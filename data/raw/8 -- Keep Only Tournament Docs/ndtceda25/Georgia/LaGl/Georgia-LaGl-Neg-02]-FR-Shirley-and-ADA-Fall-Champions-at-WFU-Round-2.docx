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D61B" w14:textId="33763FA3" w:rsidR="003C1F59" w:rsidRPr="003C1F59" w:rsidRDefault="003C1F59" w:rsidP="003C1F59">
      <w:pPr>
        <w:pStyle w:val="Heading1"/>
        <w:rPr>
          <w:rFonts w:asciiTheme="minorHAnsi" w:hAnsiTheme="minorHAnsi" w:cstheme="minorHAnsi"/>
        </w:rPr>
      </w:pPr>
      <w:r w:rsidRPr="003C1F59">
        <w:rPr>
          <w:rFonts w:asciiTheme="minorHAnsi" w:hAnsiTheme="minorHAnsi" w:cstheme="minorHAnsi"/>
        </w:rPr>
        <w:t>Neg v Southwestern MF</w:t>
      </w:r>
    </w:p>
    <w:p w14:paraId="710C933C" w14:textId="4918EF61" w:rsidR="003C1F59" w:rsidRPr="003C1F59" w:rsidRDefault="003C1F59" w:rsidP="003C1F59">
      <w:pPr>
        <w:pStyle w:val="Heading2"/>
        <w:rPr>
          <w:rFonts w:asciiTheme="minorHAnsi" w:hAnsiTheme="minorHAnsi" w:cstheme="minorHAnsi"/>
        </w:rPr>
      </w:pPr>
      <w:r>
        <w:rPr>
          <w:rFonts w:asciiTheme="minorHAnsi" w:hAnsiTheme="minorHAnsi" w:cstheme="minorHAnsi"/>
        </w:rPr>
        <w:t>Off</w:t>
      </w:r>
    </w:p>
    <w:p w14:paraId="0A79654D" w14:textId="77777777" w:rsidR="003C1F59" w:rsidRPr="003C1F59" w:rsidRDefault="003C1F59" w:rsidP="003C1F59">
      <w:pPr>
        <w:pStyle w:val="Heading3"/>
        <w:rPr>
          <w:rFonts w:asciiTheme="minorHAnsi" w:hAnsiTheme="minorHAnsi" w:cstheme="minorHAnsi"/>
        </w:rPr>
      </w:pPr>
      <w:r w:rsidRPr="003C1F59">
        <w:rPr>
          <w:rFonts w:asciiTheme="minorHAnsi" w:hAnsiTheme="minorHAnsi" w:cstheme="minorHAnsi"/>
        </w:rPr>
        <w:t>1NC – T</w:t>
      </w:r>
    </w:p>
    <w:p w14:paraId="6E30023A"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Our interpretation of debate is that the affirmative has the burden to prove why the United States federal government passing a topical policy is preferable to the status quo or a competitive option. </w:t>
      </w:r>
    </w:p>
    <w:p w14:paraId="42D2614F"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“The United States should” means to implement a policy action </w:t>
      </w:r>
    </w:p>
    <w:p w14:paraId="1BEBDF4E" w14:textId="77777777" w:rsidR="003C1F59" w:rsidRPr="003C1F59" w:rsidRDefault="003C1F59" w:rsidP="003C1F59">
      <w:pPr>
        <w:rPr>
          <w:rFonts w:asciiTheme="minorHAnsi" w:hAnsiTheme="minorHAnsi" w:cstheme="minorHAnsi"/>
        </w:rPr>
      </w:pPr>
      <w:r w:rsidRPr="003C1F59">
        <w:rPr>
          <w:rStyle w:val="Style13ptBold"/>
          <w:rFonts w:asciiTheme="minorHAnsi" w:hAnsiTheme="minorHAnsi" w:cstheme="minorHAnsi"/>
        </w:rPr>
        <w:t>Ericson’3</w:t>
      </w:r>
      <w:r w:rsidRPr="003C1F59">
        <w:rPr>
          <w:rFonts w:asciiTheme="minorHAnsi" w:hAnsiTheme="minorHAnsi" w:cstheme="minorHAnsi"/>
          <w:b/>
          <w:sz w:val="28"/>
          <w:szCs w:val="28"/>
        </w:rPr>
        <w:t xml:space="preserve"> </w:t>
      </w:r>
      <w:r w:rsidRPr="003C1F59">
        <w:rPr>
          <w:rFonts w:asciiTheme="minorHAnsi" w:hAnsiTheme="minorHAnsi" w:cstheme="minorHAnsi"/>
        </w:rPr>
        <w:t>(Jon M., Dean Emeritus of the College of Liberal Arts – California Polytechnic U., et al., The Debater’s Guide, Third Edition, p. 4)</w:t>
      </w:r>
    </w:p>
    <w:p w14:paraId="42E27160" w14:textId="77777777" w:rsidR="003C1F59" w:rsidRPr="003C1F59" w:rsidRDefault="003C1F59" w:rsidP="003C1F59">
      <w:pPr>
        <w:rPr>
          <w:rStyle w:val="Emphasis"/>
          <w:rFonts w:asciiTheme="minorHAnsi" w:hAnsiTheme="minorHAnsi" w:cstheme="minorHAnsi"/>
        </w:rPr>
      </w:pPr>
      <w:r w:rsidRPr="003C1F59">
        <w:rPr>
          <w:rFonts w:asciiTheme="minorHAnsi" w:hAnsiTheme="minorHAnsi" w:cstheme="minorHAnsi"/>
          <w:sz w:val="16"/>
        </w:rPr>
        <w:t xml:space="preserve">The Proposition of Policy: Urging Future Action In policy propositions, </w:t>
      </w:r>
      <w:r w:rsidRPr="003C1F59">
        <w:rPr>
          <w:rStyle w:val="Emphasis"/>
          <w:rFonts w:asciiTheme="minorHAnsi" w:hAnsiTheme="minorHAnsi" w:cstheme="minorHAnsi"/>
          <w:highlight w:val="cyan"/>
        </w:rPr>
        <w:t xml:space="preserve">each topic contains </w:t>
      </w:r>
      <w:r w:rsidRPr="003C1F59">
        <w:rPr>
          <w:rStyle w:val="Emphasis"/>
          <w:rFonts w:asciiTheme="minorHAnsi" w:hAnsiTheme="minorHAnsi" w:cstheme="minorHAnsi"/>
        </w:rPr>
        <w:t>certain key elements</w:t>
      </w:r>
      <w:r w:rsidRPr="003C1F59">
        <w:rPr>
          <w:rFonts w:asciiTheme="minorHAnsi" w:hAnsiTheme="minorHAnsi" w:cstheme="minorHAnsi"/>
          <w:sz w:val="16"/>
        </w:rPr>
        <w:t>, although they have slightly different functions from comparable elements of value-oriented propositions</w:t>
      </w:r>
      <w:r w:rsidRPr="003C1F59">
        <w:rPr>
          <w:rStyle w:val="Style4Char"/>
          <w:rFonts w:asciiTheme="minorHAnsi" w:eastAsia="Calibri" w:hAnsiTheme="minorHAnsi" w:cstheme="minorHAnsi"/>
        </w:rPr>
        <w:t xml:space="preserve">. 1. </w:t>
      </w:r>
      <w:r w:rsidRPr="003C1F59">
        <w:rPr>
          <w:rStyle w:val="Emphasis"/>
          <w:rFonts w:asciiTheme="minorHAnsi" w:hAnsiTheme="minorHAnsi" w:cstheme="minorHAnsi"/>
        </w:rPr>
        <w:t>An agent doing the acting ---“The United</w:t>
      </w:r>
      <w:r w:rsidRPr="003C1F59">
        <w:rPr>
          <w:rStyle w:val="Style4Char"/>
          <w:rFonts w:asciiTheme="minorHAnsi" w:eastAsia="Calibri" w:hAnsiTheme="minorHAnsi" w:cstheme="minorHAnsi"/>
        </w:rPr>
        <w:t xml:space="preserve"> </w:t>
      </w:r>
      <w:r w:rsidRPr="003C1F59">
        <w:rPr>
          <w:rStyle w:val="Emphasis"/>
          <w:rFonts w:asciiTheme="minorHAnsi" w:hAnsiTheme="minorHAnsi" w:cstheme="minorHAnsi"/>
        </w:rPr>
        <w:t xml:space="preserve">States” in </w:t>
      </w:r>
      <w:r w:rsidRPr="003C1F59">
        <w:rPr>
          <w:rStyle w:val="Emphasis"/>
          <w:rFonts w:asciiTheme="minorHAnsi" w:hAnsiTheme="minorHAnsi" w:cstheme="minorHAnsi"/>
          <w:highlight w:val="cyan"/>
        </w:rPr>
        <w:t xml:space="preserve">“The United States should </w:t>
      </w:r>
      <w:r w:rsidRPr="003C1F59">
        <w:rPr>
          <w:rStyle w:val="Emphasis"/>
          <w:rFonts w:asciiTheme="minorHAnsi" w:hAnsiTheme="minorHAnsi" w:cstheme="minorHAnsi"/>
        </w:rPr>
        <w:t xml:space="preserve">adopt </w:t>
      </w:r>
      <w:r w:rsidRPr="003C1F59">
        <w:rPr>
          <w:rFonts w:asciiTheme="minorHAnsi" w:hAnsiTheme="minorHAnsi" w:cstheme="minorHAnsi"/>
          <w:sz w:val="16"/>
        </w:rPr>
        <w:t xml:space="preserve">a policy of free trade.” Like the object of evaluation in a proposition of value, </w:t>
      </w:r>
      <w:r w:rsidRPr="003C1F59">
        <w:rPr>
          <w:rStyle w:val="Emphasis"/>
          <w:rFonts w:asciiTheme="minorHAnsi" w:hAnsiTheme="minorHAnsi" w:cstheme="minorHAnsi"/>
        </w:rPr>
        <w:t xml:space="preserve">the agent is the subject of the sentence. 2. </w:t>
      </w:r>
      <w:r w:rsidRPr="003C1F59">
        <w:rPr>
          <w:rStyle w:val="Emphasis"/>
          <w:rFonts w:asciiTheme="minorHAnsi" w:hAnsiTheme="minorHAnsi" w:cstheme="minorHAnsi"/>
          <w:highlight w:val="cyan"/>
        </w:rPr>
        <w:t>The verb should</w:t>
      </w:r>
      <w:r w:rsidRPr="003C1F59">
        <w:rPr>
          <w:rFonts w:asciiTheme="minorHAnsi" w:hAnsiTheme="minorHAnsi" w:cstheme="minorHAnsi"/>
          <w:sz w:val="16"/>
        </w:rPr>
        <w:t>—the first part of a verb phrase that</w:t>
      </w:r>
      <w:r w:rsidRPr="003C1F59">
        <w:rPr>
          <w:rStyle w:val="Style4Char"/>
          <w:rFonts w:asciiTheme="minorHAnsi" w:eastAsia="Calibri" w:hAnsiTheme="minorHAnsi" w:cstheme="minorHAnsi"/>
        </w:rPr>
        <w:t xml:space="preserve"> </w:t>
      </w:r>
      <w:r w:rsidRPr="003C1F59">
        <w:rPr>
          <w:rStyle w:val="Emphasis"/>
          <w:rFonts w:asciiTheme="minorHAnsi" w:hAnsiTheme="minorHAnsi" w:cstheme="minorHAnsi"/>
        </w:rPr>
        <w:t>urges action</w:t>
      </w:r>
      <w:r w:rsidRPr="003C1F59">
        <w:rPr>
          <w:rFonts w:asciiTheme="minorHAnsi" w:hAnsiTheme="minorHAnsi" w:cstheme="minorHAnsi"/>
          <w:sz w:val="16"/>
        </w:rPr>
        <w:t xml:space="preserve">. 3. An action verb to follow </w:t>
      </w:r>
      <w:r w:rsidRPr="003C1F59">
        <w:rPr>
          <w:rFonts w:asciiTheme="minorHAnsi" w:hAnsiTheme="minorHAnsi" w:cstheme="minorHAnsi"/>
          <w:i/>
          <w:sz w:val="16"/>
        </w:rPr>
        <w:t>should</w:t>
      </w:r>
      <w:r w:rsidRPr="003C1F59">
        <w:rPr>
          <w:rFonts w:asciiTheme="minorHAnsi" w:hAnsiTheme="minorHAnsi" w:cstheme="minorHAnsi"/>
          <w:sz w:val="16"/>
        </w:rPr>
        <w:t xml:space="preserve"> in the </w:t>
      </w:r>
      <w:r w:rsidRPr="003C1F59">
        <w:rPr>
          <w:rFonts w:asciiTheme="minorHAnsi" w:hAnsiTheme="minorHAnsi" w:cstheme="minorHAnsi"/>
          <w:i/>
          <w:sz w:val="16"/>
        </w:rPr>
        <w:t>should</w:t>
      </w:r>
      <w:r w:rsidRPr="003C1F59">
        <w:rPr>
          <w:rFonts w:asciiTheme="minorHAnsi" w:hAnsiTheme="minorHAnsi" w:cstheme="minorHAnsi"/>
          <w:sz w:val="16"/>
        </w:rPr>
        <w:t xml:space="preserve">-verb combination. </w:t>
      </w:r>
      <w:r w:rsidRPr="003C1F59">
        <w:rPr>
          <w:rStyle w:val="Emphasis"/>
          <w:rFonts w:asciiTheme="minorHAnsi" w:hAnsiTheme="minorHAnsi" w:cstheme="minorHAnsi"/>
        </w:rPr>
        <w:t xml:space="preserve">For example, </w:t>
      </w:r>
      <w:r w:rsidRPr="003C1F59">
        <w:rPr>
          <w:rFonts w:asciiTheme="minorHAnsi" w:hAnsiTheme="minorHAnsi" w:cstheme="minorHAnsi"/>
          <w:i/>
          <w:u w:val="single"/>
        </w:rPr>
        <w:t>should adopt</w:t>
      </w:r>
      <w:r w:rsidRPr="003C1F59">
        <w:rPr>
          <w:rFonts w:asciiTheme="minorHAnsi" w:hAnsiTheme="minorHAnsi" w:cstheme="minorHAnsi"/>
          <w:sz w:val="16"/>
        </w:rPr>
        <w:t xml:space="preserve"> here </w:t>
      </w:r>
      <w:r w:rsidRPr="003C1F59">
        <w:rPr>
          <w:rStyle w:val="Emphasis"/>
          <w:rFonts w:asciiTheme="minorHAnsi" w:hAnsiTheme="minorHAnsi" w:cstheme="minorHAnsi"/>
          <w:highlight w:val="cyan"/>
        </w:rPr>
        <w:t>means to put a</w:t>
      </w:r>
      <w:r w:rsidRPr="003C1F59">
        <w:rPr>
          <w:rFonts w:asciiTheme="minorHAnsi" w:hAnsiTheme="minorHAnsi" w:cstheme="minorHAnsi"/>
          <w:sz w:val="16"/>
        </w:rPr>
        <w:t xml:space="preserve"> program or </w:t>
      </w:r>
      <w:r w:rsidRPr="003C1F59">
        <w:rPr>
          <w:rStyle w:val="Emphasis"/>
          <w:rFonts w:asciiTheme="minorHAnsi" w:hAnsiTheme="minorHAnsi" w:cstheme="minorHAnsi"/>
          <w:highlight w:val="cyan"/>
        </w:rPr>
        <w:t>policy into action though governmental means</w:t>
      </w:r>
      <w:r w:rsidRPr="003C1F59">
        <w:rPr>
          <w:rFonts w:asciiTheme="minorHAnsi" w:hAnsiTheme="minorHAnsi" w:cstheme="minorHAnsi"/>
          <w:sz w:val="16"/>
        </w:rPr>
        <w:t xml:space="preserve">. 4. A specification of directions or a limitation of the action desired. The phrase </w:t>
      </w:r>
      <w:r w:rsidRPr="003C1F59">
        <w:rPr>
          <w:rFonts w:asciiTheme="minorHAnsi" w:hAnsiTheme="minorHAnsi" w:cstheme="minorHAnsi"/>
          <w:i/>
          <w:sz w:val="16"/>
        </w:rPr>
        <w:t>free trade</w:t>
      </w:r>
      <w:r w:rsidRPr="003C1F59">
        <w:rPr>
          <w:rFonts w:asciiTheme="minorHAnsi" w:hAnsiTheme="minorHAnsi" w:cstheme="minorHAnsi"/>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1F59">
        <w:rPr>
          <w:rStyle w:val="Emphasis"/>
          <w:rFonts w:asciiTheme="minorHAnsi" w:hAnsiTheme="minorHAnsi" w:cstheme="minorHAnsi"/>
        </w:rPr>
        <w:t>The entire debate is about whether something ought to occur</w:t>
      </w:r>
      <w:r w:rsidRPr="003C1F59">
        <w:rPr>
          <w:rStyle w:val="Style4Char"/>
          <w:rFonts w:asciiTheme="minorHAnsi" w:eastAsia="Calibri" w:hAnsiTheme="minorHAnsi" w:cstheme="minorHAnsi"/>
        </w:rPr>
        <w:t>.</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What you agree to do, then, when you accept the affirmative side</w:t>
      </w:r>
      <w:r w:rsidRPr="003C1F59">
        <w:rPr>
          <w:rStyle w:val="Emphasis"/>
          <w:rFonts w:asciiTheme="minorHAnsi" w:hAnsiTheme="minorHAnsi" w:cstheme="minorHAnsi"/>
        </w:rPr>
        <w:t xml:space="preserve"> in such a debate </w:t>
      </w:r>
      <w:r w:rsidRPr="003C1F59">
        <w:rPr>
          <w:rStyle w:val="Emphasis"/>
          <w:rFonts w:asciiTheme="minorHAnsi" w:hAnsiTheme="minorHAnsi" w:cstheme="minorHAnsi"/>
          <w:highlight w:val="cyan"/>
        </w:rPr>
        <w:t>is to offer sufficient and compelling reasons</w:t>
      </w:r>
      <w:r w:rsidRPr="003C1F59">
        <w:rPr>
          <w:rStyle w:val="Emphasis"/>
          <w:rFonts w:asciiTheme="minorHAnsi" w:hAnsiTheme="minorHAnsi" w:cstheme="minorHAnsi"/>
        </w:rPr>
        <w:t xml:space="preserve"> for an audience </w:t>
      </w:r>
      <w:r w:rsidRPr="003C1F59">
        <w:rPr>
          <w:rStyle w:val="Emphasis"/>
          <w:rFonts w:asciiTheme="minorHAnsi" w:hAnsiTheme="minorHAnsi" w:cstheme="minorHAnsi"/>
          <w:highlight w:val="cyan"/>
        </w:rPr>
        <w:t>to perform the future action</w:t>
      </w:r>
      <w:r w:rsidRPr="003C1F59">
        <w:rPr>
          <w:rStyle w:val="Emphasis"/>
          <w:rFonts w:asciiTheme="minorHAnsi" w:hAnsiTheme="minorHAnsi" w:cstheme="minorHAnsi"/>
        </w:rPr>
        <w:t xml:space="preserve"> that you propose. </w:t>
      </w:r>
    </w:p>
    <w:p w14:paraId="04245901" w14:textId="77777777" w:rsidR="003C1F59" w:rsidRPr="003C1F59" w:rsidRDefault="003C1F59" w:rsidP="003C1F59">
      <w:pPr>
        <w:rPr>
          <w:rStyle w:val="Emphasis"/>
          <w:rFonts w:asciiTheme="minorHAnsi" w:hAnsiTheme="minorHAnsi" w:cstheme="minorHAnsi"/>
        </w:rPr>
      </w:pPr>
    </w:p>
    <w:p w14:paraId="017728C6"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Topical </w:t>
      </w:r>
      <w:proofErr w:type="spellStart"/>
      <w:r w:rsidRPr="003C1F59">
        <w:rPr>
          <w:rFonts w:asciiTheme="minorHAnsi" w:hAnsiTheme="minorHAnsi" w:cstheme="minorHAnsi"/>
        </w:rPr>
        <w:t>affs</w:t>
      </w:r>
      <w:proofErr w:type="spellEnd"/>
      <w:r w:rsidRPr="003C1F59">
        <w:rPr>
          <w:rFonts w:asciiTheme="minorHAnsi" w:hAnsiTheme="minorHAnsi" w:cstheme="minorHAnsi"/>
        </w:rPr>
        <w:t xml:space="preserve"> can only increase the rights to </w:t>
      </w:r>
      <w:r w:rsidRPr="003C1F59">
        <w:rPr>
          <w:rFonts w:asciiTheme="minorHAnsi" w:hAnsiTheme="minorHAnsi" w:cstheme="minorHAnsi"/>
          <w:u w:val="single"/>
        </w:rPr>
        <w:t>form unions</w:t>
      </w:r>
      <w:r w:rsidRPr="003C1F59">
        <w:rPr>
          <w:rFonts w:asciiTheme="minorHAnsi" w:hAnsiTheme="minorHAnsi" w:cstheme="minorHAnsi"/>
        </w:rPr>
        <w:t xml:space="preserve">. </w:t>
      </w:r>
    </w:p>
    <w:p w14:paraId="5363EA40" w14:textId="77777777" w:rsidR="003C1F59" w:rsidRPr="003C1F59" w:rsidRDefault="003C1F59" w:rsidP="003C1F59">
      <w:pPr>
        <w:rPr>
          <w:rFonts w:asciiTheme="minorHAnsi" w:hAnsiTheme="minorHAnsi" w:cstheme="minorHAnsi"/>
        </w:rPr>
      </w:pPr>
      <w:r w:rsidRPr="003C1F59">
        <w:rPr>
          <w:rStyle w:val="Style13ptBold"/>
          <w:rFonts w:asciiTheme="minorHAnsi" w:hAnsiTheme="minorHAnsi" w:cstheme="minorHAnsi"/>
        </w:rPr>
        <w:t>ACLU 11</w:t>
      </w:r>
      <w:r w:rsidRPr="003C1F59">
        <w:rPr>
          <w:rFonts w:asciiTheme="minorHAnsi" w:hAnsiTheme="minorHAnsi" w:cstheme="minorHAnsi"/>
        </w:rPr>
        <w:t>. “Collective Bargaining and Civil Liberties” https://www.aclu.org/documents/collective-bargaining-and-civil-liberties</w:t>
      </w:r>
    </w:p>
    <w:p w14:paraId="3B1E8D8A" w14:textId="77777777" w:rsidR="003C1F59" w:rsidRPr="003C1F59" w:rsidRDefault="003C1F59" w:rsidP="003C1F59">
      <w:pPr>
        <w:rPr>
          <w:rStyle w:val="StyleUnderline"/>
          <w:rFonts w:asciiTheme="minorHAnsi" w:hAnsiTheme="minorHAnsi" w:cstheme="minorHAnsi"/>
        </w:rPr>
      </w:pPr>
      <w:r w:rsidRPr="003C1F59">
        <w:rPr>
          <w:rStyle w:val="StyleUnderline"/>
          <w:rFonts w:asciiTheme="minorHAnsi" w:hAnsiTheme="minorHAnsi" w:cstheme="minorHAnsi"/>
        </w:rPr>
        <w:t xml:space="preserve">What is </w:t>
      </w:r>
      <w:r w:rsidRPr="003C1F59">
        <w:rPr>
          <w:rStyle w:val="StyleUnderline"/>
          <w:rFonts w:asciiTheme="minorHAnsi" w:hAnsiTheme="minorHAnsi" w:cstheme="minorHAnsi"/>
          <w:highlight w:val="cyan"/>
        </w:rPr>
        <w:t>the right to collective bargaining</w:t>
      </w:r>
      <w:r w:rsidRPr="003C1F59">
        <w:rPr>
          <w:rStyle w:val="StyleUnderline"/>
          <w:rFonts w:asciiTheme="minorHAnsi" w:hAnsiTheme="minorHAnsi" w:cstheme="minorHAnsi"/>
        </w:rPr>
        <w:t>?</w:t>
      </w:r>
    </w:p>
    <w:p w14:paraId="1E28C8D7" w14:textId="77777777" w:rsidR="003C1F59" w:rsidRPr="003C1F59" w:rsidRDefault="003C1F59" w:rsidP="003C1F59">
      <w:pPr>
        <w:rPr>
          <w:rFonts w:asciiTheme="minorHAnsi" w:hAnsiTheme="minorHAnsi" w:cstheme="minorHAnsi"/>
        </w:rPr>
      </w:pPr>
      <w:r w:rsidRPr="003C1F59">
        <w:rPr>
          <w:rStyle w:val="StyleUnderline"/>
          <w:rFonts w:asciiTheme="minorHAnsi" w:hAnsiTheme="minorHAnsi" w:cstheme="minorHAnsi"/>
        </w:rPr>
        <w:t xml:space="preserve">The </w:t>
      </w:r>
      <w:r w:rsidRPr="003C1F59">
        <w:rPr>
          <w:rStyle w:val="StyleUnderline"/>
          <w:rFonts w:asciiTheme="minorHAnsi" w:hAnsiTheme="minorHAnsi" w:cstheme="minorHAnsi"/>
          <w:highlight w:val="cyan"/>
        </w:rPr>
        <w:t>right to collective bargaining is the right of individual employees</w:t>
      </w:r>
      <w:r w:rsidRPr="003C1F59">
        <w:rPr>
          <w:rFonts w:asciiTheme="minorHAnsi" w:hAnsiTheme="minorHAnsi" w:cstheme="minorHAnsi"/>
        </w:rPr>
        <w:t xml:space="preserve"> in a workplace </w:t>
      </w:r>
      <w:r w:rsidRPr="003C1F59">
        <w:rPr>
          <w:rStyle w:val="StyleUnderline"/>
          <w:rFonts w:asciiTheme="minorHAnsi" w:hAnsiTheme="minorHAnsi" w:cstheme="minorHAnsi"/>
          <w:highlight w:val="cyan"/>
        </w:rPr>
        <w:t>to come together</w:t>
      </w:r>
      <w:r w:rsidRPr="003C1F59">
        <w:rPr>
          <w:rStyle w:val="StyleUnderline"/>
          <w:rFonts w:asciiTheme="minorHAnsi" w:hAnsiTheme="minorHAnsi" w:cstheme="minorHAnsi"/>
        </w:rPr>
        <w:t xml:space="preserve"> </w:t>
      </w:r>
      <w:r w:rsidRPr="003C1F59">
        <w:rPr>
          <w:rStyle w:val="StyleUnderline"/>
          <w:rFonts w:asciiTheme="minorHAnsi" w:hAnsiTheme="minorHAnsi" w:cstheme="minorHAnsi"/>
          <w:highlight w:val="cyan"/>
        </w:rPr>
        <w:t>and</w:t>
      </w:r>
      <w:r w:rsidRPr="003C1F59">
        <w:rPr>
          <w:rStyle w:val="StyleUnderline"/>
          <w:rFonts w:asciiTheme="minorHAnsi" w:hAnsiTheme="minorHAnsi" w:cstheme="minorHAnsi"/>
        </w:rPr>
        <w:t xml:space="preserve"> to </w:t>
      </w:r>
      <w:r w:rsidRPr="003C1F59">
        <w:rPr>
          <w:rStyle w:val="StyleUnderline"/>
          <w:rFonts w:asciiTheme="minorHAnsi" w:hAnsiTheme="minorHAnsi" w:cstheme="minorHAnsi"/>
          <w:highlight w:val="cyan"/>
        </w:rPr>
        <w:t>choose a representative</w:t>
      </w:r>
      <w:r w:rsidRPr="003C1F59">
        <w:rPr>
          <w:rStyle w:val="StyleUnderline"/>
          <w:rFonts w:asciiTheme="minorHAnsi" w:hAnsiTheme="minorHAnsi" w:cstheme="minorHAnsi"/>
        </w:rPr>
        <w:t xml:space="preserve">, based on a majority vote, </w:t>
      </w:r>
      <w:r w:rsidRPr="003C1F59">
        <w:rPr>
          <w:rStyle w:val="StyleUnderline"/>
          <w:rFonts w:asciiTheme="minorHAnsi" w:hAnsiTheme="minorHAnsi" w:cstheme="minorHAnsi"/>
          <w:highlight w:val="cyan"/>
        </w:rPr>
        <w:t>who will</w:t>
      </w:r>
      <w:r w:rsidRPr="003C1F59">
        <w:rPr>
          <w:rStyle w:val="StyleUnderline"/>
          <w:rFonts w:asciiTheme="minorHAnsi" w:hAnsiTheme="minorHAnsi" w:cstheme="minorHAnsi"/>
        </w:rPr>
        <w:t xml:space="preserve"> then </w:t>
      </w:r>
      <w:r w:rsidRPr="003C1F59">
        <w:rPr>
          <w:rStyle w:val="StyleUnderline"/>
          <w:rFonts w:asciiTheme="minorHAnsi" w:hAnsiTheme="minorHAnsi" w:cstheme="minorHAnsi"/>
          <w:highlight w:val="cyan"/>
        </w:rPr>
        <w:t>negotiate</w:t>
      </w:r>
      <w:r w:rsidRPr="003C1F59">
        <w:rPr>
          <w:rStyle w:val="StyleUnderline"/>
          <w:rFonts w:asciiTheme="minorHAnsi" w:hAnsiTheme="minorHAnsi" w:cstheme="minorHAnsi"/>
        </w:rPr>
        <w:t xml:space="preserve"> with their employer </w:t>
      </w:r>
      <w:r w:rsidRPr="003C1F59">
        <w:rPr>
          <w:rStyle w:val="StyleUnderline"/>
          <w:rFonts w:asciiTheme="minorHAnsi" w:hAnsiTheme="minorHAnsi" w:cstheme="minorHAnsi"/>
          <w:highlight w:val="cyan"/>
        </w:rPr>
        <w:t>over</w:t>
      </w:r>
      <w:r w:rsidRPr="003C1F59">
        <w:rPr>
          <w:rStyle w:val="StyleUnderline"/>
          <w:rFonts w:asciiTheme="minorHAnsi" w:hAnsiTheme="minorHAnsi" w:cstheme="minorHAnsi"/>
        </w:rPr>
        <w:t xml:space="preserve"> terms and </w:t>
      </w:r>
      <w:r w:rsidRPr="003C1F59">
        <w:rPr>
          <w:rStyle w:val="StyleUnderline"/>
          <w:rFonts w:asciiTheme="minorHAnsi" w:hAnsiTheme="minorHAnsi" w:cstheme="minorHAnsi"/>
          <w:highlight w:val="cyan"/>
        </w:rPr>
        <w:t>conditions</w:t>
      </w:r>
      <w:r w:rsidRPr="003C1F59">
        <w:rPr>
          <w:rStyle w:val="StyleUnderline"/>
          <w:rFonts w:asciiTheme="minorHAnsi" w:hAnsiTheme="minorHAnsi" w:cstheme="minorHAnsi"/>
        </w:rPr>
        <w:t xml:space="preserve"> of employment</w:t>
      </w:r>
      <w:r w:rsidRPr="003C1F59">
        <w:rPr>
          <w:rFonts w:asciiTheme="minorHAnsi" w:hAnsiTheme="minorHAnsi" w:cstheme="minorHAnsi"/>
        </w:rPr>
        <w:t>. Because the individual worker typically lacks meaningful bargaining power to negotiate favorable employment terms, designating a representative to negotiate on behalf of a large group of workers can level the playing field between labor and management and give workers a meaningful seat at the bargaining table.</w:t>
      </w:r>
    </w:p>
    <w:p w14:paraId="1DADB48D" w14:textId="77777777" w:rsidR="003C1F59" w:rsidRPr="003C1F59" w:rsidRDefault="003C1F59" w:rsidP="003C1F59">
      <w:pPr>
        <w:pStyle w:val="Analytic"/>
        <w:rPr>
          <w:rFonts w:asciiTheme="minorHAnsi" w:hAnsiTheme="minorHAnsi" w:cstheme="minorHAnsi"/>
        </w:rPr>
      </w:pPr>
      <w:r w:rsidRPr="003C1F59">
        <w:rPr>
          <w:rFonts w:asciiTheme="minorHAnsi" w:hAnsiTheme="minorHAnsi" w:cstheme="minorHAnsi"/>
        </w:rPr>
        <w:t>Violation: The affirmative is not topical because they do not have the USFG pass a policy action which substantially strengthens collective bargaining rights for workers in the United States.</w:t>
      </w:r>
    </w:p>
    <w:p w14:paraId="2BF453E6" w14:textId="77777777" w:rsidR="003C1F59" w:rsidRPr="003C1F59" w:rsidRDefault="003C1F59" w:rsidP="003C1F59">
      <w:pPr>
        <w:pStyle w:val="Analytic"/>
        <w:rPr>
          <w:rFonts w:asciiTheme="minorHAnsi" w:hAnsiTheme="minorHAnsi" w:cstheme="minorHAnsi"/>
        </w:rPr>
      </w:pPr>
      <w:r w:rsidRPr="003C1F59">
        <w:rPr>
          <w:rFonts w:asciiTheme="minorHAnsi" w:hAnsiTheme="minorHAnsi" w:cstheme="minorHAnsi"/>
        </w:rPr>
        <w:t>Topicality is a voting issue. Two reasons.</w:t>
      </w:r>
    </w:p>
    <w:p w14:paraId="57436DC1" w14:textId="77777777" w:rsidR="003C1F59" w:rsidRPr="003C1F59" w:rsidRDefault="003C1F59" w:rsidP="003C1F59">
      <w:pPr>
        <w:pStyle w:val="Analytic"/>
        <w:numPr>
          <w:ilvl w:val="0"/>
          <w:numId w:val="346"/>
        </w:numPr>
        <w:ind w:left="720"/>
        <w:rPr>
          <w:rFonts w:asciiTheme="minorHAnsi" w:hAnsiTheme="minorHAnsi" w:cstheme="minorHAnsi"/>
        </w:rPr>
      </w:pPr>
      <w:r w:rsidRPr="003C1F59">
        <w:rPr>
          <w:rFonts w:asciiTheme="minorHAnsi" w:hAnsiTheme="minorHAnsi" w:cstheme="minorHAnsi"/>
        </w:rPr>
        <w:t xml:space="preserve">Procedural fairness-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3C1F59">
        <w:rPr>
          <w:rFonts w:asciiTheme="minorHAnsi" w:hAnsiTheme="minorHAnsi" w:cstheme="minorHAnsi"/>
        </w:rPr>
        <w:t>negatives</w:t>
      </w:r>
      <w:proofErr w:type="gramEnd"/>
      <w:r w:rsidRPr="003C1F59">
        <w:rPr>
          <w:rFonts w:asciiTheme="minorHAnsi" w:hAnsiTheme="minorHAnsi" w:cstheme="minorHAnsi"/>
        </w:rPr>
        <w:t xml:space="preserve"> ability to engage in second and third level testing</w:t>
      </w:r>
    </w:p>
    <w:p w14:paraId="50D65EBA" w14:textId="77777777" w:rsidR="003C1F59" w:rsidRPr="003C1F59" w:rsidRDefault="003C1F59" w:rsidP="003C1F59">
      <w:pPr>
        <w:pStyle w:val="Analytic"/>
        <w:numPr>
          <w:ilvl w:val="0"/>
          <w:numId w:val="346"/>
        </w:numPr>
        <w:ind w:left="720"/>
        <w:rPr>
          <w:rFonts w:asciiTheme="minorHAnsi" w:hAnsiTheme="minorHAnsi" w:cstheme="minorHAnsi"/>
          <w:i/>
        </w:rPr>
      </w:pPr>
      <w:r w:rsidRPr="003C1F59">
        <w:rPr>
          <w:rFonts w:asciiTheme="minorHAnsi" w:hAnsiTheme="minorHAnsi" w:cstheme="minorHAnsi"/>
        </w:rPr>
        <w:t xml:space="preserve">Clash- the topic as the nexus question is integral to debate’s educational gains- the </w:t>
      </w:r>
      <w:r w:rsidRPr="003C1F59">
        <w:rPr>
          <w:rFonts w:asciiTheme="minorHAnsi" w:hAnsiTheme="minorHAnsi" w:cstheme="minorHAnsi"/>
          <w:i/>
        </w:rPr>
        <w:t>skill</w:t>
      </w:r>
      <w:r w:rsidRPr="003C1F59">
        <w:rPr>
          <w:rFonts w:asciiTheme="minorHAnsi" w:hAnsiTheme="minorHAnsi" w:cstheme="minorHAnsi"/>
        </w:rPr>
        <w:t xml:space="preserve"> of debate is a process of deliberation that is more important than the </w:t>
      </w:r>
      <w:r w:rsidRPr="003C1F59">
        <w:rPr>
          <w:rFonts w:asciiTheme="minorHAnsi" w:hAnsiTheme="minorHAnsi" w:cstheme="minorHAnsi"/>
          <w:i/>
        </w:rPr>
        <w:t>content</w:t>
      </w:r>
    </w:p>
    <w:p w14:paraId="4AFCE8B3" w14:textId="77777777" w:rsidR="003C1F59" w:rsidRPr="003C1F59" w:rsidRDefault="003C1F59" w:rsidP="003C1F59">
      <w:pPr>
        <w:pStyle w:val="Analytic"/>
        <w:rPr>
          <w:rFonts w:asciiTheme="minorHAnsi" w:hAnsiTheme="minorHAnsi" w:cstheme="minorHAnsi"/>
        </w:rPr>
      </w:pPr>
      <w:r w:rsidRPr="003C1F59">
        <w:rPr>
          <w:rFonts w:asciiTheme="minorHAnsi" w:hAnsiTheme="minorHAnsi" w:cstheme="minorHAnsi"/>
        </w:rPr>
        <w:t xml:space="preserve">Competing interpretations is the best model to evaluate topicality - any other </w:t>
      </w:r>
      <w:proofErr w:type="spellStart"/>
      <w:r w:rsidRPr="003C1F59">
        <w:rPr>
          <w:rFonts w:asciiTheme="minorHAnsi" w:hAnsiTheme="minorHAnsi" w:cstheme="minorHAnsi"/>
        </w:rPr>
        <w:t>interp</w:t>
      </w:r>
      <w:proofErr w:type="spellEnd"/>
      <w:r w:rsidRPr="003C1F59">
        <w:rPr>
          <w:rFonts w:asciiTheme="minorHAnsi" w:hAnsiTheme="minorHAnsi" w:cstheme="minorHAnsi"/>
        </w:rPr>
        <w:t xml:space="preserve"> encourages judge intervention and is arbitrary</w:t>
      </w:r>
    </w:p>
    <w:p w14:paraId="637800C7" w14:textId="77777777" w:rsidR="003C1F59" w:rsidRPr="003C1F59" w:rsidRDefault="003C1F59" w:rsidP="003C1F59">
      <w:pPr>
        <w:pStyle w:val="Heading3"/>
        <w:rPr>
          <w:rFonts w:asciiTheme="minorHAnsi" w:hAnsiTheme="minorHAnsi" w:cstheme="minorHAnsi"/>
        </w:rPr>
      </w:pPr>
      <w:r w:rsidRPr="003C1F59">
        <w:rPr>
          <w:rFonts w:asciiTheme="minorHAnsi" w:hAnsiTheme="minorHAnsi" w:cstheme="minorHAnsi"/>
        </w:rPr>
        <w:t>1NC – CP</w:t>
      </w:r>
    </w:p>
    <w:p w14:paraId="0DC2C5C3"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The United States federal government should substantially strengthen collective bargaining rights. </w:t>
      </w:r>
    </w:p>
    <w:p w14:paraId="042979CC" w14:textId="77777777" w:rsidR="003C1F59" w:rsidRPr="003C1F59" w:rsidRDefault="003C1F59" w:rsidP="003C1F59">
      <w:pPr>
        <w:rPr>
          <w:rFonts w:asciiTheme="minorHAnsi" w:hAnsiTheme="minorHAnsi" w:cstheme="minorHAnsi"/>
        </w:rPr>
      </w:pPr>
    </w:p>
    <w:p w14:paraId="4632442D"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Union organization operates as a </w:t>
      </w:r>
      <w:r w:rsidRPr="003C1F59">
        <w:rPr>
          <w:rFonts w:asciiTheme="minorHAnsi" w:hAnsiTheme="minorHAnsi" w:cstheme="minorHAnsi"/>
          <w:u w:val="single"/>
        </w:rPr>
        <w:t>counter-hegemonic</w:t>
      </w:r>
      <w:r w:rsidRPr="003C1F59">
        <w:rPr>
          <w:rFonts w:asciiTheme="minorHAnsi" w:hAnsiTheme="minorHAnsi" w:cstheme="minorHAnsi"/>
        </w:rPr>
        <w:t xml:space="preserve"> form of power building that provides a </w:t>
      </w:r>
      <w:r w:rsidRPr="003C1F59">
        <w:rPr>
          <w:rFonts w:asciiTheme="minorHAnsi" w:hAnsiTheme="minorHAnsi" w:cstheme="minorHAnsi"/>
          <w:u w:val="single"/>
        </w:rPr>
        <w:t>floor</w:t>
      </w:r>
      <w:r w:rsidRPr="003C1F59">
        <w:rPr>
          <w:rFonts w:asciiTheme="minorHAnsi" w:hAnsiTheme="minorHAnsi" w:cstheme="minorHAnsi"/>
        </w:rPr>
        <w:t xml:space="preserve"> for </w:t>
      </w:r>
      <w:r w:rsidRPr="003C1F59">
        <w:rPr>
          <w:rFonts w:asciiTheme="minorHAnsi" w:hAnsiTheme="minorHAnsi" w:cstheme="minorHAnsi"/>
          <w:u w:val="single"/>
        </w:rPr>
        <w:t>material progress</w:t>
      </w:r>
      <w:r w:rsidRPr="003C1F59">
        <w:rPr>
          <w:rFonts w:asciiTheme="minorHAnsi" w:hAnsiTheme="minorHAnsi" w:cstheme="minorHAnsi"/>
        </w:rPr>
        <w:t>.</w:t>
      </w:r>
    </w:p>
    <w:p w14:paraId="116E4D9D" w14:textId="77777777" w:rsidR="003C1F59" w:rsidRPr="003C1F59" w:rsidRDefault="003C1F59" w:rsidP="003C1F59">
      <w:pPr>
        <w:rPr>
          <w:rFonts w:asciiTheme="minorHAnsi" w:hAnsiTheme="minorHAnsi" w:cstheme="minorHAnsi"/>
        </w:rPr>
      </w:pPr>
      <w:r w:rsidRPr="003C1F59">
        <w:rPr>
          <w:rFonts w:asciiTheme="minorHAnsi" w:hAnsiTheme="minorHAnsi" w:cstheme="minorHAnsi"/>
        </w:rPr>
        <w:t xml:space="preserve">Kate </w:t>
      </w:r>
      <w:r w:rsidRPr="003C1F59">
        <w:rPr>
          <w:rStyle w:val="Style13ptBold"/>
          <w:rFonts w:asciiTheme="minorHAnsi" w:hAnsiTheme="minorHAnsi" w:cstheme="minorHAnsi"/>
        </w:rPr>
        <w:t>Andrias</w:t>
      </w:r>
      <w:r w:rsidRPr="003C1F59">
        <w:rPr>
          <w:rFonts w:asciiTheme="minorHAnsi" w:hAnsiTheme="minorHAnsi" w:cstheme="minorHAnsi"/>
        </w:rPr>
        <w:t xml:space="preserve"> &amp; Benjamin I. </w:t>
      </w:r>
      <w:r w:rsidRPr="003C1F59">
        <w:rPr>
          <w:rStyle w:val="Style13ptBold"/>
          <w:rFonts w:asciiTheme="minorHAnsi" w:hAnsiTheme="minorHAnsi" w:cstheme="minorHAnsi"/>
        </w:rPr>
        <w:t>Sachs 21</w:t>
      </w:r>
      <w:r w:rsidRPr="003C1F59">
        <w:rPr>
          <w:rFonts w:asciiTheme="minorHAnsi" w:hAnsiTheme="minorHAnsi" w:cstheme="minorHAnsi"/>
        </w:rPr>
        <w:t xml:space="preserve">, Kate Andrias is Professor of Law, University of Michigan Law School. Benjamin I. Sachs is </w:t>
      </w:r>
      <w:proofErr w:type="spellStart"/>
      <w:r w:rsidRPr="003C1F59">
        <w:rPr>
          <w:rFonts w:asciiTheme="minorHAnsi" w:hAnsiTheme="minorHAnsi" w:cstheme="minorHAnsi"/>
        </w:rPr>
        <w:t>Kestnbaum</w:t>
      </w:r>
      <w:proofErr w:type="spellEnd"/>
      <w:r w:rsidRPr="003C1F59">
        <w:rPr>
          <w:rFonts w:asciiTheme="minorHAnsi" w:hAnsiTheme="minorHAnsi" w:cstheme="minorHAnsi"/>
        </w:rPr>
        <w:t xml:space="preserve"> Professor of Labor and Industry, Harvard Law School, “Constructing Countervailing Power: Law and Organizing in an Era of Political Inequality” Yale Law Journal 130 2020-2021, https://heinonline.org/HOL/Page?collection=journals&amp;handle=hein.journals/ylr130&amp;id=569&amp;men_tab=srchresults </w:t>
      </w:r>
      <w:proofErr w:type="spellStart"/>
      <w:r w:rsidRPr="003C1F59">
        <w:rPr>
          <w:rFonts w:asciiTheme="minorHAnsi" w:hAnsiTheme="minorHAnsi" w:cstheme="minorHAnsi"/>
        </w:rPr>
        <w:t>lp</w:t>
      </w:r>
      <w:proofErr w:type="spellEnd"/>
    </w:p>
    <w:p w14:paraId="4FA43CA7"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The </w:t>
      </w:r>
      <w:r w:rsidRPr="003C1F59">
        <w:rPr>
          <w:rStyle w:val="StyleUnderline"/>
          <w:rFonts w:asciiTheme="minorHAnsi" w:hAnsiTheme="minorHAnsi" w:cstheme="minorHAnsi"/>
        </w:rPr>
        <w:t xml:space="preserve">beneficial effects of </w:t>
      </w:r>
      <w:r w:rsidRPr="003C1F59">
        <w:rPr>
          <w:rStyle w:val="Emphasis"/>
          <w:rFonts w:asciiTheme="minorHAnsi" w:hAnsiTheme="minorHAnsi" w:cstheme="minorHAnsi"/>
          <w:highlight w:val="cyan"/>
        </w:rPr>
        <w:t>countervailing, mass-membership organizations</w:t>
      </w:r>
      <w:r w:rsidRPr="003C1F59">
        <w:rPr>
          <w:rStyle w:val="StyleUnderline"/>
          <w:rFonts w:asciiTheme="minorHAnsi" w:hAnsiTheme="minorHAnsi" w:cstheme="minorHAnsi"/>
        </w:rPr>
        <w:t xml:space="preserve"> are well known to theorists and researchers of democracy</w:t>
      </w:r>
      <w:r w:rsidRPr="003C1F59">
        <w:rPr>
          <w:rFonts w:asciiTheme="minorHAnsi" w:hAnsiTheme="minorHAnsi" w:cstheme="minorHAnsi"/>
          <w:sz w:val="14"/>
        </w:rPr>
        <w:t xml:space="preserve">. 19 Put simply, </w:t>
      </w:r>
      <w:r w:rsidRPr="003C1F59">
        <w:rPr>
          <w:rStyle w:val="StyleUnderline"/>
          <w:rFonts w:asciiTheme="minorHAnsi" w:hAnsiTheme="minorHAnsi" w:cstheme="minorHAnsi"/>
        </w:rPr>
        <w:t xml:space="preserve">such groups increase political equality by building and consolidating political power for the </w:t>
      </w:r>
      <w:proofErr w:type="spellStart"/>
      <w:r w:rsidRPr="003C1F59">
        <w:rPr>
          <w:rStyle w:val="StyleUnderline"/>
          <w:rFonts w:asciiTheme="minorHAnsi" w:hAnsiTheme="minorHAnsi" w:cstheme="minorHAnsi"/>
        </w:rPr>
        <w:t>nonwealthy</w:t>
      </w:r>
      <w:proofErr w:type="spellEnd"/>
      <w:r w:rsidRPr="003C1F59">
        <w:rPr>
          <w:rStyle w:val="StyleUnderline"/>
          <w:rFonts w:asciiTheme="minorHAnsi" w:hAnsiTheme="minorHAnsi" w:cstheme="minorHAnsi"/>
        </w:rPr>
        <w:t>, thus serving as counterweights to the political influence of the rich</w:t>
      </w:r>
      <w:r w:rsidRPr="003C1F59">
        <w:rPr>
          <w:rFonts w:asciiTheme="minorHAnsi" w:hAnsiTheme="minorHAnsi" w:cstheme="minorHAnsi"/>
          <w:sz w:val="14"/>
        </w:rPr>
        <w:t xml:space="preserve">. </w:t>
      </w:r>
      <w:r w:rsidRPr="003C1F59">
        <w:rPr>
          <w:rStyle w:val="StyleUnderline"/>
          <w:rFonts w:asciiTheme="minorHAnsi" w:hAnsiTheme="minorHAnsi" w:cstheme="minorHAnsi"/>
        </w:rPr>
        <w:t xml:space="preserve">Mass-membership organizations can serve in this capacity because, at bottom, </w:t>
      </w:r>
      <w:r w:rsidRPr="003C1F59">
        <w:rPr>
          <w:rStyle w:val="Emphasis"/>
          <w:rFonts w:asciiTheme="minorHAnsi" w:hAnsiTheme="minorHAnsi" w:cstheme="minorHAnsi"/>
        </w:rPr>
        <w:t>they</w:t>
      </w:r>
      <w:r w:rsidRPr="003C1F59">
        <w:rPr>
          <w:rStyle w:val="StyleUnderline"/>
          <w:rFonts w:asciiTheme="minorHAnsi" w:hAnsiTheme="minorHAnsi" w:cstheme="minorHAnsi"/>
        </w:rPr>
        <w:t xml:space="preserve"> </w:t>
      </w:r>
      <w:r w:rsidRPr="003C1F59">
        <w:rPr>
          <w:rStyle w:val="Emphasis"/>
          <w:rFonts w:asciiTheme="minorHAnsi" w:hAnsiTheme="minorHAnsi" w:cstheme="minorHAnsi"/>
          <w:highlight w:val="cyan"/>
        </w:rPr>
        <w:t xml:space="preserve">aggregate </w:t>
      </w:r>
      <w:r w:rsidRPr="003C1F59">
        <w:rPr>
          <w:rStyle w:val="Emphasis"/>
          <w:rFonts w:asciiTheme="minorHAnsi" w:hAnsiTheme="minorHAnsi" w:cstheme="minorHAnsi"/>
        </w:rPr>
        <w:t xml:space="preserve">the </w:t>
      </w:r>
      <w:r w:rsidRPr="003C1F59">
        <w:rPr>
          <w:rStyle w:val="Emphasis"/>
          <w:rFonts w:asciiTheme="minorHAnsi" w:hAnsiTheme="minorHAnsi" w:cstheme="minorHAnsi"/>
          <w:highlight w:val="cyan"/>
        </w:rPr>
        <w:t>political resources</w:t>
      </w:r>
      <w:r w:rsidRPr="003C1F59">
        <w:rPr>
          <w:rStyle w:val="StyleUnderline"/>
          <w:rFonts w:asciiTheme="minorHAnsi" w:hAnsiTheme="minorHAnsi" w:cstheme="minorHAnsi"/>
        </w:rPr>
        <w:t xml:space="preserve"> </w:t>
      </w:r>
      <w:r w:rsidRPr="003C1F59">
        <w:rPr>
          <w:rStyle w:val="Emphasis"/>
          <w:rFonts w:asciiTheme="minorHAnsi" w:hAnsiTheme="minorHAnsi" w:cstheme="minorHAnsi"/>
          <w:highlight w:val="cyan"/>
        </w:rPr>
        <w:t>and</w:t>
      </w:r>
      <w:r w:rsidRPr="003C1F59">
        <w:rPr>
          <w:rStyle w:val="Emphasis"/>
          <w:rFonts w:asciiTheme="minorHAnsi" w:hAnsiTheme="minorHAnsi" w:cstheme="minorHAnsi"/>
        </w:rPr>
        <w:t xml:space="preserve"> political </w:t>
      </w:r>
      <w:r w:rsidRPr="003C1F59">
        <w:rPr>
          <w:rStyle w:val="Emphasis"/>
          <w:rFonts w:asciiTheme="minorHAnsi" w:hAnsiTheme="minorHAnsi" w:cstheme="minorHAnsi"/>
          <w:highlight w:val="cyan"/>
        </w:rPr>
        <w:t>power of people who</w:t>
      </w:r>
      <w:r w:rsidRPr="003C1F59">
        <w:rPr>
          <w:rFonts w:asciiTheme="minorHAnsi" w:hAnsiTheme="minorHAnsi" w:cstheme="minorHAnsi"/>
          <w:sz w:val="14"/>
        </w:rPr>
        <w:t xml:space="preserve">, acting as individuals, </w:t>
      </w:r>
      <w:r w:rsidRPr="003C1F59">
        <w:rPr>
          <w:rStyle w:val="StyleUnderline"/>
          <w:rFonts w:asciiTheme="minorHAnsi" w:hAnsiTheme="minorHAnsi" w:cstheme="minorHAnsi"/>
          <w:highlight w:val="cyan"/>
        </w:rPr>
        <w:t xml:space="preserve">are </w:t>
      </w:r>
      <w:r w:rsidRPr="003C1F59">
        <w:rPr>
          <w:rStyle w:val="Emphasis"/>
          <w:rFonts w:asciiTheme="minorHAnsi" w:hAnsiTheme="minorHAnsi" w:cstheme="minorHAnsi"/>
          <w:highlight w:val="cyan"/>
        </w:rPr>
        <w:t>disempowered</w:t>
      </w:r>
      <w:r w:rsidRPr="003C1F59">
        <w:rPr>
          <w:rStyle w:val="Emphasis"/>
          <w:rFonts w:asciiTheme="minorHAnsi" w:hAnsiTheme="minorHAnsi" w:cstheme="minorHAnsi"/>
        </w:rPr>
        <w:t xml:space="preserve"> relative to wealthy individuals and institutions</w:t>
      </w:r>
      <w:r w:rsidRPr="003C1F59">
        <w:rPr>
          <w:rFonts w:asciiTheme="minorHAnsi" w:hAnsiTheme="minorHAnsi" w:cstheme="minorHAnsi"/>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3C1F59">
        <w:rPr>
          <w:rStyle w:val="StyleUnderline"/>
          <w:rFonts w:asciiTheme="minorHAnsi" w:hAnsiTheme="minorHAnsi" w:cstheme="minorHAnsi"/>
        </w:rPr>
        <w:t xml:space="preserve">when citizens are organized into </w:t>
      </w:r>
      <w:proofErr w:type="spellStart"/>
      <w:r w:rsidRPr="003C1F59">
        <w:rPr>
          <w:rStyle w:val="StyleUnderline"/>
          <w:rFonts w:asciiTheme="minorHAnsi" w:hAnsiTheme="minorHAnsi" w:cstheme="minorHAnsi"/>
        </w:rPr>
        <w:t>massmembership</w:t>
      </w:r>
      <w:proofErr w:type="spellEnd"/>
      <w:r w:rsidRPr="003C1F59">
        <w:rPr>
          <w:rStyle w:val="StyleUnderline"/>
          <w:rFonts w:asciiTheme="minorHAnsi" w:hAnsiTheme="minorHAnsi" w:cstheme="minorHAnsi"/>
        </w:rPr>
        <w:t xml:space="preserve"> associations that are active in the political sphere, researchers find an exception to the general rule that policymakers are disproportionally responsive to the preferences and concerns of the wealthy</w:t>
      </w:r>
      <w:r w:rsidRPr="003C1F59">
        <w:rPr>
          <w:rFonts w:asciiTheme="minorHAnsi" w:hAnsiTheme="minorHAnsi" w:cstheme="minorHAnsi"/>
          <w:sz w:val="14"/>
        </w:rPr>
        <w:t>.2 1</w:t>
      </w:r>
    </w:p>
    <w:p w14:paraId="6AB7AA7B"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Over recent decades, however, there has been a decline in broad-based, </w:t>
      </w:r>
      <w:proofErr w:type="spellStart"/>
      <w:r w:rsidRPr="003C1F59">
        <w:rPr>
          <w:rFonts w:asciiTheme="minorHAnsi" w:hAnsiTheme="minorHAnsi" w:cstheme="minorHAnsi"/>
          <w:sz w:val="14"/>
        </w:rPr>
        <w:t>massmembership</w:t>
      </w:r>
      <w:proofErr w:type="spellEnd"/>
      <w:r w:rsidRPr="003C1F59">
        <w:rPr>
          <w:rFonts w:asciiTheme="minorHAnsi" w:hAnsiTheme="minorHAnsi" w:cstheme="minorHAnsi"/>
          <w:sz w:val="14"/>
        </w:rPr>
        <w:t xml:space="preserve"> organizations of low- and middle-income Americans. 22 This decline in countervailing organizations has exacerbated the political distortions caused by the increase in political spending by the wealthy. But </w:t>
      </w:r>
      <w:r w:rsidRPr="003C1F59">
        <w:rPr>
          <w:rStyle w:val="StyleUnderline"/>
          <w:rFonts w:asciiTheme="minorHAnsi" w:hAnsiTheme="minorHAnsi" w:cstheme="minorHAnsi"/>
        </w:rPr>
        <w:t xml:space="preserve">the capacity for countervailing organizations to address the distorting effects of wealth raises a critical question for legal scholars: How can law facilitate the construction of countervailing organizations among the </w:t>
      </w:r>
      <w:proofErr w:type="spellStart"/>
      <w:r w:rsidRPr="003C1F59">
        <w:rPr>
          <w:rStyle w:val="StyleUnderline"/>
          <w:rFonts w:asciiTheme="minorHAnsi" w:hAnsiTheme="minorHAnsi" w:cstheme="minorHAnsi"/>
        </w:rPr>
        <w:t>nonwealthy</w:t>
      </w:r>
      <w:proofErr w:type="spellEnd"/>
      <w:r w:rsidRPr="003C1F59">
        <w:rPr>
          <w:rFonts w:asciiTheme="minorHAnsi" w:hAnsiTheme="minorHAnsi" w:cstheme="minorHAnsi"/>
          <w:sz w:val="14"/>
        </w:rPr>
        <w:t xml:space="preserve">? Put differently, </w:t>
      </w:r>
      <w:r w:rsidRPr="003C1F59">
        <w:rPr>
          <w:rStyle w:val="Emphasis"/>
          <w:rFonts w:asciiTheme="minorHAnsi" w:hAnsiTheme="minorHAnsi" w:cstheme="minorHAnsi"/>
        </w:rPr>
        <w:t>how can law facilitate political organizing among Americans whose voices are drowned out by the distorting effects of wealth</w:t>
      </w:r>
      <w:r w:rsidRPr="003C1F59">
        <w:rPr>
          <w:rFonts w:asciiTheme="minorHAnsi" w:hAnsiTheme="minorHAnsi" w:cstheme="minorHAnsi"/>
          <w:sz w:val="14"/>
        </w:rPr>
        <w:t>? That is the question we address in this Article.</w:t>
      </w:r>
    </w:p>
    <w:p w14:paraId="23142C64"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57F7CDE5"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Meanwhile, another group of legal scholars has highlighted the importance of social movements and their organizations in legal change, focusing on how movements shape </w:t>
      </w:r>
      <w:proofErr w:type="spellStart"/>
      <w:r w:rsidRPr="003C1F59">
        <w:rPr>
          <w:rFonts w:asciiTheme="minorHAnsi" w:hAnsiTheme="minorHAnsi" w:cstheme="minorHAnsi"/>
          <w:sz w:val="14"/>
        </w:rPr>
        <w:t>decisionmaking</w:t>
      </w:r>
      <w:proofErr w:type="spellEnd"/>
      <w:r w:rsidRPr="003C1F59">
        <w:rPr>
          <w:rFonts w:asciiTheme="minorHAnsi" w:hAnsiTheme="minorHAnsi" w:cstheme="minorHAnsi"/>
          <w:sz w:val="14"/>
        </w:rPr>
        <w:t xml:space="preserve"> by courts, legislatures, and administrative agencies. </w:t>
      </w:r>
      <w:proofErr w:type="gramStart"/>
      <w:r w:rsidRPr="003C1F59">
        <w:rPr>
          <w:rFonts w:asciiTheme="minorHAnsi" w:hAnsiTheme="minorHAnsi" w:cstheme="minorHAnsi"/>
          <w:sz w:val="14"/>
        </w:rPr>
        <w:t>28 In particular, a</w:t>
      </w:r>
      <w:proofErr w:type="gramEnd"/>
      <w:r w:rsidRPr="003C1F59">
        <w:rPr>
          <w:rFonts w:asciiTheme="minorHAnsi" w:hAnsiTheme="minorHAnsi" w:cstheme="minorHAnsi"/>
          <w:sz w:val="14"/>
        </w:rPr>
        <w:t xml:space="preserve">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58A2B4AA" w14:textId="77777777" w:rsidR="003C1F59" w:rsidRPr="003C1F59" w:rsidRDefault="003C1F59" w:rsidP="003C1F59">
      <w:pPr>
        <w:rPr>
          <w:rStyle w:val="StyleUnderline"/>
          <w:rFonts w:asciiTheme="minorHAnsi" w:hAnsiTheme="minorHAnsi" w:cstheme="minorHAnsi"/>
        </w:rPr>
      </w:pPr>
      <w:r w:rsidRPr="003C1F59">
        <w:rPr>
          <w:rFonts w:asciiTheme="minorHAnsi" w:hAnsiTheme="minorHAnsi" w:cstheme="minorHAnsi"/>
          <w:sz w:val="14"/>
        </w:rPr>
        <w:t xml:space="preserve">To date, however, no one has </w:t>
      </w:r>
      <w:proofErr w:type="spellStart"/>
      <w:r w:rsidRPr="003C1F59">
        <w:rPr>
          <w:rFonts w:asciiTheme="minorHAnsi" w:hAnsiTheme="minorHAnsi" w:cstheme="minorHAnsi"/>
          <w:sz w:val="14"/>
        </w:rPr>
        <w:t>taclded</w:t>
      </w:r>
      <w:proofErr w:type="spellEnd"/>
      <w:r w:rsidRPr="003C1F59">
        <w:rPr>
          <w:rFonts w:asciiTheme="minorHAnsi" w:hAnsiTheme="minorHAnsi" w:cstheme="minorHAnsi"/>
          <w:sz w:val="14"/>
        </w:rPr>
        <w:t xml:space="preserve">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3C1F59">
        <w:rPr>
          <w:rStyle w:val="StyleUnderline"/>
          <w:rFonts w:asciiTheme="minorHAnsi" w:hAnsiTheme="minorHAnsi" w:cstheme="minorHAnsi"/>
        </w:rPr>
        <w:t xml:space="preserve">we ask how law could be used explicitly and directly to enable low- and middle-income Americans to build their own social movement organizations for political power. </w:t>
      </w:r>
    </w:p>
    <w:p w14:paraId="74F9BBDD" w14:textId="77777777" w:rsidR="003C1F59" w:rsidRPr="003C1F59" w:rsidRDefault="003C1F59" w:rsidP="003C1F59">
      <w:pPr>
        <w:rPr>
          <w:rFonts w:asciiTheme="minorHAnsi" w:hAnsiTheme="minorHAnsi" w:cstheme="minorHAnsi"/>
          <w:sz w:val="14"/>
        </w:rPr>
      </w:pPr>
      <w:r w:rsidRPr="003C1F59">
        <w:rPr>
          <w:rStyle w:val="StyleUnderline"/>
          <w:rFonts w:asciiTheme="minorHAnsi" w:hAnsiTheme="minorHAnsi" w:cstheme="minorHAnsi"/>
        </w:rPr>
        <w:t>The question is particularly urgent today as the COVID-19 pandemic has exacerbated society's existing inequalities</w:t>
      </w:r>
      <w:r w:rsidRPr="003C1F59">
        <w:rPr>
          <w:rFonts w:asciiTheme="minorHAnsi" w:hAnsiTheme="minorHAnsi" w:cstheme="minorHAnsi"/>
          <w:sz w:val="14"/>
        </w:rPr>
        <w:t xml:space="preserve">. </w:t>
      </w:r>
      <w:r w:rsidRPr="003C1F59">
        <w:rPr>
          <w:rStyle w:val="StyleUnderline"/>
          <w:rFonts w:asciiTheme="minorHAnsi" w:hAnsiTheme="minorHAnsi" w:cstheme="minorHAnsi"/>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3C1F59">
        <w:rPr>
          <w:rFonts w:asciiTheme="minorHAnsi" w:hAnsiTheme="minorHAnsi" w:cstheme="minorHAnsi"/>
          <w:sz w:val="14"/>
        </w:rPr>
        <w:t xml:space="preserve">.34 The suffering wrought by the pandemic, as well as by the financial crisis of 2008, has led to an upsurge in protests by low- and middle-income Americans, particularly among workers, tenants, and debtors. 35 At the same time, </w:t>
      </w:r>
      <w:r w:rsidRPr="003C1F59">
        <w:rPr>
          <w:rStyle w:val="StyleUnderline"/>
          <w:rFonts w:asciiTheme="minorHAnsi" w:hAnsiTheme="minorHAnsi" w:cstheme="minorHAnsi"/>
          <w:highlight w:val="cyan"/>
        </w:rPr>
        <w:t>endemic violence against Black communities</w:t>
      </w:r>
      <w:r w:rsidRPr="003C1F59">
        <w:rPr>
          <w:rStyle w:val="StyleUnderline"/>
          <w:rFonts w:asciiTheme="minorHAnsi" w:hAnsiTheme="minorHAnsi" w:cstheme="minorHAnsi"/>
        </w:rPr>
        <w:t xml:space="preserve">, including the recent killing of George Floyd, has </w:t>
      </w:r>
      <w:r w:rsidRPr="003C1F59">
        <w:rPr>
          <w:rStyle w:val="StyleUnderline"/>
          <w:rFonts w:asciiTheme="minorHAnsi" w:hAnsiTheme="minorHAnsi" w:cstheme="minorHAnsi"/>
          <w:highlight w:val="cyan"/>
        </w:rPr>
        <w:t xml:space="preserve">led to widespread organizing around </w:t>
      </w:r>
      <w:r w:rsidRPr="003C1F59">
        <w:rPr>
          <w:rStyle w:val="StyleUnderline"/>
          <w:rFonts w:asciiTheme="minorHAnsi" w:hAnsiTheme="minorHAnsi" w:cstheme="minorHAnsi"/>
        </w:rPr>
        <w:t xml:space="preserve">issues of </w:t>
      </w:r>
      <w:r w:rsidRPr="003C1F59">
        <w:rPr>
          <w:rStyle w:val="StyleUnderline"/>
          <w:rFonts w:asciiTheme="minorHAnsi" w:hAnsiTheme="minorHAnsi" w:cstheme="minorHAnsi"/>
          <w:highlight w:val="cyan"/>
        </w:rPr>
        <w:t>racial justice</w:t>
      </w:r>
      <w:r w:rsidRPr="003C1F59">
        <w:rPr>
          <w:rFonts w:asciiTheme="minorHAnsi" w:hAnsiTheme="minorHAnsi" w:cstheme="minorHAnsi"/>
          <w:sz w:val="14"/>
        </w:rPr>
        <w:t xml:space="preserve">. 36 </w:t>
      </w:r>
      <w:r w:rsidRPr="003C1F59">
        <w:rPr>
          <w:rStyle w:val="StyleUnderline"/>
          <w:rFonts w:asciiTheme="minorHAnsi" w:hAnsiTheme="minorHAnsi" w:cstheme="minorHAnsi"/>
        </w:rPr>
        <w:t>These movements demand that government respond to the concerns of ordinary Americans and attempt to elicit better treatment from powerful actors</w:t>
      </w:r>
      <w:r w:rsidRPr="003C1F59">
        <w:rPr>
          <w:rFonts w:asciiTheme="minorHAnsi" w:hAnsiTheme="minorHAnsi" w:cstheme="minorHAnsi"/>
          <w:sz w:val="14"/>
        </w:rPr>
        <w:t xml:space="preserve">. Yet, despite their promise, </w:t>
      </w:r>
      <w:r w:rsidRPr="003C1F59">
        <w:rPr>
          <w:rStyle w:val="StyleUnderline"/>
          <w:rFonts w:asciiTheme="minorHAnsi" w:hAnsiTheme="minorHAnsi" w:cstheme="minorHAnsi"/>
          <w:highlight w:val="cyan"/>
        </w:rPr>
        <w:t xml:space="preserve">such </w:t>
      </w:r>
      <w:r w:rsidRPr="003C1F59">
        <w:rPr>
          <w:rStyle w:val="Emphasis"/>
          <w:rFonts w:asciiTheme="minorHAnsi" w:hAnsiTheme="minorHAnsi" w:cstheme="minorHAnsi"/>
          <w:highlight w:val="cyan"/>
        </w:rPr>
        <w:t>movements face significant obstacles</w:t>
      </w:r>
      <w:r w:rsidRPr="003C1F59">
        <w:rPr>
          <w:rStyle w:val="StyleUnderline"/>
          <w:rFonts w:asciiTheme="minorHAnsi" w:hAnsiTheme="minorHAnsi" w:cstheme="minorHAnsi"/>
        </w:rPr>
        <w:t xml:space="preserve"> in </w:t>
      </w:r>
      <w:r w:rsidRPr="003C1F59">
        <w:rPr>
          <w:rStyle w:val="StyleUnderline"/>
          <w:rFonts w:asciiTheme="minorHAnsi" w:hAnsiTheme="minorHAnsi" w:cstheme="minorHAnsi"/>
          <w:highlight w:val="cyan"/>
        </w:rPr>
        <w:t>translating</w:t>
      </w:r>
      <w:r w:rsidRPr="003C1F59">
        <w:rPr>
          <w:rStyle w:val="StyleUnderline"/>
          <w:rFonts w:asciiTheme="minorHAnsi" w:hAnsiTheme="minorHAnsi" w:cstheme="minorHAnsi"/>
        </w:rPr>
        <w:t xml:space="preserve"> their members' </w:t>
      </w:r>
      <w:r w:rsidRPr="003C1F59">
        <w:rPr>
          <w:rStyle w:val="StyleUnderline"/>
          <w:rFonts w:asciiTheme="minorHAnsi" w:hAnsiTheme="minorHAnsi" w:cstheme="minorHAnsi"/>
          <w:highlight w:val="cyan"/>
        </w:rPr>
        <w:t xml:space="preserve">anger into </w:t>
      </w:r>
      <w:r w:rsidRPr="003C1F59">
        <w:rPr>
          <w:rStyle w:val="StyleUnderline"/>
          <w:rFonts w:asciiTheme="minorHAnsi" w:hAnsiTheme="minorHAnsi" w:cstheme="minorHAnsi"/>
        </w:rPr>
        <w:t xml:space="preserve">robust and lasting political </w:t>
      </w:r>
      <w:r w:rsidRPr="003C1F59">
        <w:rPr>
          <w:rStyle w:val="StyleUnderline"/>
          <w:rFonts w:asciiTheme="minorHAnsi" w:hAnsiTheme="minorHAnsi" w:cstheme="minorHAnsi"/>
          <w:highlight w:val="cyan"/>
        </w:rPr>
        <w:t>power</w:t>
      </w:r>
      <w:r w:rsidRPr="003C1F59">
        <w:rPr>
          <w:rStyle w:val="StyleUnderline"/>
          <w:rFonts w:asciiTheme="minorHAnsi" w:hAnsiTheme="minorHAnsi" w:cstheme="minorHAnsi"/>
        </w:rPr>
        <w:t>.</w:t>
      </w:r>
      <w:r w:rsidRPr="003C1F59">
        <w:rPr>
          <w:rFonts w:asciiTheme="minorHAnsi" w:hAnsiTheme="minorHAnsi" w:cstheme="minorHAnsi"/>
          <w:sz w:val="14"/>
        </w:rPr>
        <w:t xml:space="preserve">7 </w:t>
      </w:r>
      <w:r w:rsidRPr="003C1F59">
        <w:rPr>
          <w:rStyle w:val="Emphasis"/>
          <w:rFonts w:asciiTheme="minorHAnsi" w:hAnsiTheme="minorHAnsi" w:cstheme="minorHAnsi"/>
        </w:rPr>
        <w:t>A pressing task</w:t>
      </w:r>
      <w:r w:rsidRPr="003C1F59">
        <w:rPr>
          <w:rStyle w:val="StyleUnderline"/>
          <w:rFonts w:asciiTheme="minorHAnsi" w:hAnsiTheme="minorHAnsi" w:cstheme="minorHAnsi"/>
        </w:rPr>
        <w:t>, therefore,</w:t>
      </w:r>
      <w:r w:rsidRPr="003C1F59">
        <w:rPr>
          <w:rStyle w:val="Emphasis"/>
          <w:rFonts w:asciiTheme="minorHAnsi" w:hAnsiTheme="minorHAnsi" w:cstheme="minorHAnsi"/>
        </w:rPr>
        <w:t xml:space="preserve"> is to ask how law can facilitate and protect these new and revived protest movements</w:t>
      </w:r>
      <w:r w:rsidRPr="003C1F59">
        <w:rPr>
          <w:rFonts w:asciiTheme="minorHAnsi" w:hAnsiTheme="minorHAnsi" w:cstheme="minorHAnsi"/>
          <w:sz w:val="14"/>
        </w:rPr>
        <w:t xml:space="preserve">, helping to create durable organizations that can exercise sustained power in the political economy. </w:t>
      </w:r>
    </w:p>
    <w:p w14:paraId="2BA912E2"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We start from the premise that the robustness of </w:t>
      </w:r>
      <w:r w:rsidRPr="003C1F59">
        <w:rPr>
          <w:rStyle w:val="StyleUnderline"/>
          <w:rFonts w:asciiTheme="minorHAnsi" w:hAnsiTheme="minorHAnsi" w:cstheme="minorHAnsi"/>
        </w:rPr>
        <w:t>countervailing, mass-membership organizations should be understood as a problem both of and for law</w:t>
      </w:r>
      <w:r w:rsidRPr="003C1F59">
        <w:rPr>
          <w:rFonts w:asciiTheme="minorHAnsi" w:hAnsiTheme="minorHAnsi" w:cstheme="minorHAnsi"/>
          <w:sz w:val="14"/>
        </w:rPr>
        <w:t xml:space="preserve">. The shape of civil society and organizational life is already a product of legal structures and rules. 38 And </w:t>
      </w:r>
      <w:r w:rsidRPr="003C1F59">
        <w:rPr>
          <w:rStyle w:val="StyleUnderline"/>
          <w:rFonts w:asciiTheme="minorHAnsi" w:hAnsiTheme="minorHAnsi" w:cstheme="minorHAnsi"/>
        </w:rPr>
        <w:t>although law has frequently been a tool of oppression, rather than of empowerment</w:t>
      </w:r>
      <w:r w:rsidRPr="003C1F59">
        <w:rPr>
          <w:rFonts w:asciiTheme="minorHAnsi" w:hAnsiTheme="minorHAnsi" w:cstheme="minorHAnsi"/>
          <w:sz w:val="14"/>
        </w:rPr>
        <w:t xml:space="preserve">, of poor and working-class people and movements,39 </w:t>
      </w:r>
      <w:r w:rsidRPr="003C1F59">
        <w:rPr>
          <w:rStyle w:val="Emphasis"/>
          <w:rFonts w:asciiTheme="minorHAnsi" w:hAnsiTheme="minorHAnsi" w:cstheme="minorHAnsi"/>
          <w:highlight w:val="cyan"/>
        </w:rPr>
        <w:t>alternative legal regimes</w:t>
      </w:r>
      <w:r w:rsidRPr="003C1F59">
        <w:rPr>
          <w:rStyle w:val="StyleUnderline"/>
          <w:rFonts w:asciiTheme="minorHAnsi" w:hAnsiTheme="minorHAnsi" w:cstheme="minorHAnsi"/>
        </w:rPr>
        <w:t xml:space="preserve"> that encourage the growth of and the exercise of power by social-movement organizations of the poor and working class </w:t>
      </w:r>
      <w:r w:rsidRPr="003C1F59">
        <w:rPr>
          <w:rStyle w:val="Emphasis"/>
          <w:rFonts w:asciiTheme="minorHAnsi" w:hAnsiTheme="minorHAnsi" w:cstheme="minorHAnsi"/>
          <w:highlight w:val="cyan"/>
        </w:rPr>
        <w:t>are possible</w:t>
      </w:r>
      <w:r w:rsidRPr="003C1F59">
        <w:rPr>
          <w:rFonts w:asciiTheme="minorHAnsi" w:hAnsiTheme="minorHAnsi" w:cstheme="minorHAnsi"/>
          <w:sz w:val="14"/>
        </w:rPr>
        <w:t xml:space="preserve">. Indeed, </w:t>
      </w:r>
      <w:r w:rsidRPr="003C1F59">
        <w:rPr>
          <w:rStyle w:val="Emphasis"/>
          <w:rFonts w:asciiTheme="minorHAnsi" w:hAnsiTheme="minorHAnsi" w:cstheme="minorHAnsi"/>
          <w:highlight w:val="cyan"/>
        </w:rPr>
        <w:t>for</w:t>
      </w:r>
      <w:r w:rsidRPr="003C1F59">
        <w:rPr>
          <w:rStyle w:val="StyleUnderline"/>
          <w:rFonts w:asciiTheme="minorHAnsi" w:hAnsiTheme="minorHAnsi" w:cstheme="minorHAnsi"/>
        </w:rPr>
        <w:t xml:space="preserve"> those who are committed to </w:t>
      </w:r>
      <w:r w:rsidRPr="003C1F59">
        <w:rPr>
          <w:rStyle w:val="Emphasis"/>
          <w:rFonts w:asciiTheme="minorHAnsi" w:hAnsiTheme="minorHAnsi" w:cstheme="minorHAnsi"/>
          <w:highlight w:val="cyan"/>
        </w:rPr>
        <w:t xml:space="preserve">decreasing </w:t>
      </w:r>
      <w:r w:rsidRPr="003C1F59">
        <w:rPr>
          <w:rStyle w:val="Emphasis"/>
          <w:rFonts w:asciiTheme="minorHAnsi" w:hAnsiTheme="minorHAnsi" w:cstheme="minorHAnsi"/>
        </w:rPr>
        <w:t xml:space="preserve">political </w:t>
      </w:r>
      <w:r w:rsidRPr="003C1F59">
        <w:rPr>
          <w:rStyle w:val="Emphasis"/>
          <w:rFonts w:asciiTheme="minorHAnsi" w:hAnsiTheme="minorHAnsi" w:cstheme="minorHAnsi"/>
          <w:highlight w:val="cyan"/>
        </w:rPr>
        <w:t>inequality</w:t>
      </w:r>
      <w:r w:rsidRPr="003C1F59">
        <w:rPr>
          <w:rFonts w:asciiTheme="minorHAnsi" w:hAnsiTheme="minorHAnsi" w:cstheme="minorHAnsi"/>
          <w:sz w:val="14"/>
        </w:rPr>
        <w:t xml:space="preserve">, </w:t>
      </w:r>
      <w:r w:rsidRPr="003C1F59">
        <w:rPr>
          <w:rStyle w:val="Emphasis"/>
          <w:rFonts w:asciiTheme="minorHAnsi" w:hAnsiTheme="minorHAnsi" w:cstheme="minorHAnsi"/>
        </w:rPr>
        <w:t>alternative legal structures that encourage the growth of countervailing organizations are imperative</w:t>
      </w:r>
      <w:r w:rsidRPr="003C1F59">
        <w:rPr>
          <w:rFonts w:asciiTheme="minorHAnsi" w:hAnsiTheme="minorHAnsi" w:cstheme="minorHAnsi"/>
          <w:sz w:val="14"/>
        </w:rPr>
        <w:t>.</w:t>
      </w:r>
    </w:p>
    <w:p w14:paraId="10463CD9"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71991504"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18C81F89"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Three additional principles guide our analysis. </w:t>
      </w:r>
      <w:r w:rsidRPr="003C1F59">
        <w:rPr>
          <w:rStyle w:val="StyleUnderline"/>
          <w:rFonts w:asciiTheme="minorHAnsi" w:hAnsiTheme="minorHAnsi" w:cstheme="minorHAnsi"/>
        </w:rPr>
        <w:t xml:space="preserve">First, because small-scale, concrete victories are essential to successful organizing, and because organizing tends to be most successful among people with shared identities and existing relationships, we focus on reforms that enable organizing within </w:t>
      </w:r>
      <w:proofErr w:type="gramStart"/>
      <w:r w:rsidRPr="003C1F59">
        <w:rPr>
          <w:rStyle w:val="StyleUnderline"/>
          <w:rFonts w:asciiTheme="minorHAnsi" w:hAnsiTheme="minorHAnsi" w:cstheme="minorHAnsi"/>
        </w:rPr>
        <w:t>particular structures</w:t>
      </w:r>
      <w:proofErr w:type="gramEnd"/>
      <w:r w:rsidRPr="003C1F59">
        <w:rPr>
          <w:rStyle w:val="StyleUnderline"/>
          <w:rFonts w:asciiTheme="minorHAnsi" w:hAnsiTheme="minorHAnsi" w:cstheme="minorHAnsi"/>
        </w:rPr>
        <w:t xml:space="preserve"> of authority and resource relations</w:t>
      </w:r>
      <w:r w:rsidRPr="003C1F59">
        <w:rPr>
          <w:rFonts w:asciiTheme="minorHAnsi" w:hAnsiTheme="minorHAnsi" w:cstheme="minorHAnsi"/>
          <w:sz w:val="14"/>
        </w:rPr>
        <w:t xml:space="preserve">.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w:t>
      </w:r>
      <w:proofErr w:type="spellStart"/>
      <w:r w:rsidRPr="003C1F59">
        <w:rPr>
          <w:rFonts w:asciiTheme="minorHAnsi" w:hAnsiTheme="minorHAnsi" w:cstheme="minorHAnsi"/>
          <w:sz w:val="14"/>
        </w:rPr>
        <w:t>nonwealthy</w:t>
      </w:r>
      <w:proofErr w:type="spellEnd"/>
      <w:r w:rsidRPr="003C1F59">
        <w:rPr>
          <w:rFonts w:asciiTheme="minorHAnsi" w:hAnsiTheme="minorHAnsi" w:cstheme="minorHAnsi"/>
          <w:sz w:val="14"/>
        </w:rPr>
        <w:t xml:space="preserve"> individuals. 45</w:t>
      </w:r>
    </w:p>
    <w:p w14:paraId="506E7F98" w14:textId="77777777" w:rsidR="003C1F59" w:rsidRPr="003C1F59" w:rsidRDefault="003C1F59" w:rsidP="003C1F59">
      <w:pPr>
        <w:rPr>
          <w:rFonts w:asciiTheme="minorHAnsi" w:hAnsiTheme="minorHAnsi" w:cstheme="minorHAnsi"/>
          <w:sz w:val="14"/>
        </w:rPr>
      </w:pPr>
      <w:r w:rsidRPr="003C1F59">
        <w:rPr>
          <w:rStyle w:val="StyleUnderline"/>
          <w:rFonts w:asciiTheme="minorHAnsi" w:hAnsiTheme="minorHAnsi" w:cstheme="minorHAnsi"/>
        </w:rPr>
        <w:t>Second, we focus on how law can build organization, as opposed to more amorphous configurations of insurgency</w:t>
      </w:r>
      <w:r w:rsidRPr="003C1F59">
        <w:rPr>
          <w:rFonts w:asciiTheme="minorHAnsi" w:hAnsiTheme="minorHAnsi" w:cstheme="minorHAnsi"/>
          <w:sz w:val="14"/>
        </w:rPr>
        <w:t xml:space="preserve">. The </w:t>
      </w:r>
      <w:r w:rsidRPr="003C1F59">
        <w:rPr>
          <w:rStyle w:val="StyleUnderline"/>
          <w:rFonts w:asciiTheme="minorHAnsi" w:hAnsiTheme="minorHAnsi" w:cstheme="minorHAnsi"/>
        </w:rPr>
        <w:t>organizations our reforms seek to facilitate are very much social-movement actors</w:t>
      </w:r>
      <w:r w:rsidRPr="003C1F59">
        <w:rPr>
          <w:rFonts w:asciiTheme="minorHAnsi" w:hAnsiTheme="minorHAnsi" w:cstheme="minorHAnsi"/>
          <w:sz w:val="14"/>
        </w:rPr>
        <w:t xml:space="preserve">, in that they seek to change "elements of the social structure and/or reward distribution of a society." 46 But </w:t>
      </w:r>
      <w:r w:rsidRPr="003C1F59">
        <w:rPr>
          <w:rStyle w:val="StyleUnderline"/>
          <w:rFonts w:asciiTheme="minorHAnsi" w:hAnsiTheme="minorHAnsi" w:cstheme="minorHAnsi"/>
        </w:rPr>
        <w:t xml:space="preserve">the goal is to encourage enduring organization that can wield sustained, countervailing power. Thus, our </w:t>
      </w:r>
      <w:r w:rsidRPr="003C1F59">
        <w:rPr>
          <w:rStyle w:val="StyleUnderline"/>
          <w:rFonts w:asciiTheme="minorHAnsi" w:hAnsiTheme="minorHAnsi" w:cstheme="minorHAnsi"/>
          <w:highlight w:val="cyan"/>
        </w:rPr>
        <w:t>approach</w:t>
      </w:r>
      <w:r w:rsidRPr="003C1F59">
        <w:rPr>
          <w:rStyle w:val="StyleUnderline"/>
          <w:rFonts w:asciiTheme="minorHAnsi" w:hAnsiTheme="minorHAnsi" w:cstheme="minorHAnsi"/>
        </w:rPr>
        <w:t xml:space="preserve"> </w:t>
      </w:r>
      <w:r w:rsidRPr="003C1F59">
        <w:rPr>
          <w:rStyle w:val="Emphasis"/>
          <w:rFonts w:asciiTheme="minorHAnsi" w:hAnsiTheme="minorHAnsi" w:cstheme="minorHAnsi"/>
          <w:highlight w:val="cyan"/>
        </w:rPr>
        <w:t>rejects the idea that formal</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structures</w:t>
      </w:r>
      <w:r w:rsidRPr="003C1F59">
        <w:rPr>
          <w:rStyle w:val="Emphasis"/>
          <w:rFonts w:asciiTheme="minorHAnsi" w:hAnsiTheme="minorHAnsi" w:cstheme="minorHAnsi"/>
        </w:rPr>
        <w:t xml:space="preserve"> facilitated by law </w:t>
      </w:r>
      <w:r w:rsidRPr="003C1F59">
        <w:rPr>
          <w:rStyle w:val="Emphasis"/>
          <w:rFonts w:asciiTheme="minorHAnsi" w:hAnsiTheme="minorHAnsi" w:cstheme="minorHAnsi"/>
          <w:highlight w:val="cyan"/>
        </w:rPr>
        <w:t>are necessarily deradicalizing</w:t>
      </w:r>
      <w:r w:rsidRPr="003C1F59">
        <w:rPr>
          <w:rStyle w:val="Emphasis"/>
          <w:rFonts w:asciiTheme="minorHAnsi" w:hAnsiTheme="minorHAnsi" w:cstheme="minorHAnsi"/>
        </w:rPr>
        <w:t xml:space="preserve"> and inimical to social change</w:t>
      </w:r>
      <w:r w:rsidRPr="003C1F59">
        <w:rPr>
          <w:rFonts w:asciiTheme="minorHAnsi" w:hAnsiTheme="minorHAnsi" w:cstheme="minorHAnsi"/>
          <w:sz w:val="14"/>
        </w:rPr>
        <w:t>. 48</w:t>
      </w:r>
    </w:p>
    <w:p w14:paraId="3A21C63B"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3C1F59">
        <w:rPr>
          <w:rStyle w:val="StyleUnderline"/>
          <w:rFonts w:asciiTheme="minorHAnsi" w:hAnsiTheme="minorHAnsi" w:cstheme="minorHAnsi"/>
        </w:rPr>
        <w:t xml:space="preserve">But it is also true that </w:t>
      </w:r>
      <w:r w:rsidRPr="003C1F59">
        <w:rPr>
          <w:rStyle w:val="Emphasis"/>
          <w:rFonts w:asciiTheme="minorHAnsi" w:hAnsiTheme="minorHAnsi" w:cstheme="minorHAnsi"/>
        </w:rPr>
        <w:t xml:space="preserve">our focus on </w:t>
      </w:r>
      <w:proofErr w:type="gramStart"/>
      <w:r w:rsidRPr="003C1F59">
        <w:rPr>
          <w:rStyle w:val="Emphasis"/>
          <w:rFonts w:asciiTheme="minorHAnsi" w:hAnsiTheme="minorHAnsi" w:cstheme="minorHAnsi"/>
        </w:rPr>
        <w:t>working</w:t>
      </w:r>
      <w:proofErr w:type="gramEnd"/>
      <w:r w:rsidRPr="003C1F59">
        <w:rPr>
          <w:rStyle w:val="Emphasis"/>
          <w:rFonts w:asciiTheme="minorHAnsi" w:hAnsiTheme="minorHAnsi" w:cstheme="minorHAnsi"/>
        </w:rPr>
        <w:t xml:space="preserve"> and poor Americans ought, in practice</w:t>
      </w:r>
      <w:r w:rsidRPr="003C1F59">
        <w:rPr>
          <w:rStyle w:val="StyleUnderline"/>
          <w:rFonts w:asciiTheme="minorHAnsi" w:hAnsiTheme="minorHAnsi" w:cstheme="minorHAnsi"/>
        </w:rPr>
        <w:t xml:space="preserve">, and in part due to the crisis of structural racism itself, </w:t>
      </w:r>
      <w:r w:rsidRPr="003C1F59">
        <w:rPr>
          <w:rStyle w:val="Emphasis"/>
          <w:rFonts w:asciiTheme="minorHAnsi" w:hAnsiTheme="minorHAnsi" w:cstheme="minorHAnsi"/>
        </w:rPr>
        <w:t>to amount to a program for building power among and by communities of color</w:t>
      </w:r>
      <w:r w:rsidRPr="003C1F59">
        <w:rPr>
          <w:rFonts w:asciiTheme="minorHAnsi" w:hAnsiTheme="minorHAnsi" w:cstheme="minorHAnsi"/>
          <w:sz w:val="14"/>
        </w:rPr>
        <w:t xml:space="preserve">. This is not the exclusive reach of our proposals, and continued attention must be paid to ensure that racial inequities do not infect the political organizing we aspire to enable. But </w:t>
      </w:r>
      <w:r w:rsidRPr="003C1F59">
        <w:rPr>
          <w:rStyle w:val="StyleUnderline"/>
          <w:rFonts w:asciiTheme="minorHAnsi" w:hAnsiTheme="minorHAnsi" w:cstheme="minorHAnsi"/>
        </w:rPr>
        <w:t>because people of color are over-represented in the sectors of the population that we do address -low-income workers, tenants, government-benefits recipients, debtors - these communities would likely benefit from the success of our proposals</w:t>
      </w:r>
      <w:r w:rsidRPr="003C1F59">
        <w:rPr>
          <w:rFonts w:asciiTheme="minorHAnsi" w:hAnsiTheme="minorHAnsi" w:cstheme="minorHAnsi"/>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3CBEA15F"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We argue that </w:t>
      </w:r>
      <w:r w:rsidRPr="003C1F59">
        <w:rPr>
          <w:rStyle w:val="StyleUnderline"/>
          <w:rFonts w:asciiTheme="minorHAnsi" w:hAnsiTheme="minorHAnsi" w:cstheme="minorHAnsi"/>
          <w:highlight w:val="cyan"/>
        </w:rPr>
        <w:t xml:space="preserve">a legal regime </w:t>
      </w:r>
      <w:r w:rsidRPr="003C1F59">
        <w:rPr>
          <w:rStyle w:val="StyleUnderline"/>
          <w:rFonts w:asciiTheme="minorHAnsi" w:hAnsiTheme="minorHAnsi" w:cstheme="minorHAnsi"/>
        </w:rPr>
        <w:t xml:space="preserve">designed </w:t>
      </w:r>
      <w:r w:rsidRPr="003C1F59">
        <w:rPr>
          <w:rStyle w:val="StyleUnderline"/>
          <w:rFonts w:asciiTheme="minorHAnsi" w:hAnsiTheme="minorHAnsi" w:cstheme="minorHAnsi"/>
          <w:highlight w:val="cyan"/>
        </w:rPr>
        <w:t xml:space="preserve">to enable </w:t>
      </w:r>
      <w:r w:rsidRPr="003C1F59">
        <w:rPr>
          <w:rStyle w:val="StyleUnderline"/>
          <w:rFonts w:asciiTheme="minorHAnsi" w:hAnsiTheme="minorHAnsi" w:cstheme="minorHAnsi"/>
        </w:rPr>
        <w:t xml:space="preserve">this kind of </w:t>
      </w:r>
      <w:r w:rsidRPr="003C1F59">
        <w:rPr>
          <w:rStyle w:val="StyleUnderline"/>
          <w:rFonts w:asciiTheme="minorHAnsi" w:hAnsiTheme="minorHAnsi" w:cstheme="minorHAnsi"/>
          <w:highlight w:val="cyan"/>
        </w:rPr>
        <w:t>organizing should</w:t>
      </w:r>
      <w:r w:rsidRPr="003C1F59">
        <w:rPr>
          <w:rStyle w:val="StyleUnderline"/>
          <w:rFonts w:asciiTheme="minorHAnsi" w:hAnsiTheme="minorHAnsi" w:cstheme="minorHAnsi"/>
        </w:rPr>
        <w:t xml:space="preserve"> have several components</w:t>
      </w:r>
      <w:r w:rsidRPr="003C1F59">
        <w:rPr>
          <w:rFonts w:asciiTheme="minorHAnsi" w:hAnsiTheme="minorHAnsi" w:cstheme="minorHAnsi"/>
          <w:sz w:val="14"/>
        </w:rPr>
        <w:t xml:space="preserve">. </w:t>
      </w:r>
      <w:r w:rsidRPr="003C1F59">
        <w:rPr>
          <w:rStyle w:val="StyleUnderline"/>
          <w:rFonts w:asciiTheme="minorHAnsi" w:hAnsiTheme="minorHAnsi" w:cstheme="minorHAnsi"/>
        </w:rPr>
        <w:t xml:space="preserve">First, the law should </w:t>
      </w:r>
      <w:r w:rsidRPr="003C1F59">
        <w:rPr>
          <w:rStyle w:val="StyleUnderline"/>
          <w:rFonts w:asciiTheme="minorHAnsi" w:hAnsiTheme="minorHAnsi" w:cstheme="minorHAnsi"/>
          <w:highlight w:val="cyan"/>
        </w:rPr>
        <w:t xml:space="preserve">grant collective rights </w:t>
      </w:r>
      <w:r w:rsidRPr="003C1F59">
        <w:rPr>
          <w:rStyle w:val="StyleUnderline"/>
          <w:rFonts w:asciiTheme="minorHAnsi" w:hAnsiTheme="minorHAnsi" w:cstheme="minorHAnsi"/>
        </w:rPr>
        <w:t xml:space="preserve">in an explicit and direct way </w:t>
      </w:r>
      <w:proofErr w:type="gramStart"/>
      <w:r w:rsidRPr="003C1F59">
        <w:rPr>
          <w:rStyle w:val="StyleUnderline"/>
          <w:rFonts w:asciiTheme="minorHAnsi" w:hAnsiTheme="minorHAnsi" w:cstheme="minorHAnsi"/>
        </w:rPr>
        <w:t>so as to</w:t>
      </w:r>
      <w:proofErr w:type="gramEnd"/>
      <w:r w:rsidRPr="003C1F59">
        <w:rPr>
          <w:rStyle w:val="StyleUnderline"/>
          <w:rFonts w:asciiTheme="minorHAnsi" w:hAnsiTheme="minorHAnsi" w:cstheme="minorHAnsi"/>
        </w:rPr>
        <w:t xml:space="preserve"> create a "frame" that encourages organizing</w:t>
      </w:r>
      <w:r w:rsidRPr="003C1F59">
        <w:rPr>
          <w:rFonts w:asciiTheme="minorHAnsi" w:hAnsiTheme="minorHAnsi" w:cstheme="minorHAnsi"/>
          <w:sz w:val="14"/>
        </w:rPr>
        <w:t xml:space="preserve">. Second, as importantly, though more prosaically, </w:t>
      </w:r>
      <w:r w:rsidRPr="003C1F59">
        <w:rPr>
          <w:rStyle w:val="StyleUnderline"/>
          <w:rFonts w:asciiTheme="minorHAnsi" w:hAnsiTheme="minorHAnsi" w:cstheme="minorHAnsi"/>
        </w:rPr>
        <w:t xml:space="preserve">the law should </w:t>
      </w:r>
      <w:r w:rsidRPr="003C1F59">
        <w:rPr>
          <w:rStyle w:val="StyleUnderline"/>
          <w:rFonts w:asciiTheme="minorHAnsi" w:hAnsiTheme="minorHAnsi" w:cstheme="minorHAnsi"/>
          <w:highlight w:val="cyan"/>
        </w:rPr>
        <w:t xml:space="preserve">provide for a reliable, administrable, and sustainable source of </w:t>
      </w:r>
      <w:r w:rsidRPr="003C1F59">
        <w:rPr>
          <w:rStyle w:val="StyleUnderline"/>
          <w:rFonts w:asciiTheme="minorHAnsi" w:hAnsiTheme="minorHAnsi" w:cstheme="minorHAnsi"/>
        </w:rPr>
        <w:t xml:space="preserve">financial, informational, human, and other relevant </w:t>
      </w:r>
      <w:r w:rsidRPr="003C1F59">
        <w:rPr>
          <w:rStyle w:val="StyleUnderline"/>
          <w:rFonts w:asciiTheme="minorHAnsi" w:hAnsiTheme="minorHAnsi" w:cstheme="minorHAnsi"/>
          <w:highlight w:val="cyan"/>
        </w:rPr>
        <w:t>resources</w:t>
      </w:r>
      <w:r w:rsidRPr="003C1F59">
        <w:rPr>
          <w:rFonts w:asciiTheme="minorHAnsi" w:hAnsiTheme="minorHAnsi" w:cstheme="minorHAnsi"/>
          <w:sz w:val="14"/>
        </w:rPr>
        <w:t>. Third</w:t>
      </w:r>
      <w:r w:rsidRPr="003C1F59">
        <w:rPr>
          <w:rStyle w:val="StyleUnderline"/>
          <w:rFonts w:asciiTheme="minorHAnsi" w:hAnsiTheme="minorHAnsi" w:cstheme="minorHAnsi"/>
        </w:rPr>
        <w:t xml:space="preserve">, the law should </w:t>
      </w:r>
      <w:r w:rsidRPr="003C1F59">
        <w:rPr>
          <w:rStyle w:val="StyleUnderline"/>
          <w:rFonts w:asciiTheme="minorHAnsi" w:hAnsiTheme="minorHAnsi" w:cstheme="minorHAnsi"/>
          <w:highlight w:val="cyan"/>
        </w:rPr>
        <w:t xml:space="preserve">guarantee free spaces </w:t>
      </w:r>
      <w:r w:rsidRPr="003C1F59">
        <w:rPr>
          <w:rStyle w:val="StyleUnderline"/>
          <w:rFonts w:asciiTheme="minorHAnsi" w:hAnsiTheme="minorHAnsi" w:cstheme="minorHAnsi"/>
        </w:rPr>
        <w:t xml:space="preserve">both physical and digital - in which movement organization can occur, </w:t>
      </w:r>
      <w:r w:rsidRPr="003C1F59">
        <w:rPr>
          <w:rStyle w:val="StyleUnderline"/>
          <w:rFonts w:asciiTheme="minorHAnsi" w:hAnsiTheme="minorHAnsi" w:cstheme="minorHAnsi"/>
          <w:highlight w:val="cyan"/>
        </w:rPr>
        <w:t xml:space="preserve">free from surveillance </w:t>
      </w:r>
      <w:r w:rsidRPr="003C1F59">
        <w:rPr>
          <w:rStyle w:val="StyleUnderline"/>
          <w:rFonts w:asciiTheme="minorHAnsi" w:hAnsiTheme="minorHAnsi" w:cstheme="minorHAnsi"/>
        </w:rPr>
        <w:t>or control</w:t>
      </w:r>
      <w:r w:rsidRPr="003C1F59">
        <w:rPr>
          <w:rFonts w:asciiTheme="minorHAnsi" w:hAnsiTheme="minorHAnsi" w:cstheme="minorHAnsi"/>
          <w:sz w:val="14"/>
        </w:rPr>
        <w:t xml:space="preserve">. </w:t>
      </w:r>
      <w:r w:rsidRPr="003C1F59">
        <w:rPr>
          <w:rStyle w:val="StyleUnderline"/>
          <w:rFonts w:asciiTheme="minorHAnsi" w:hAnsiTheme="minorHAnsi" w:cstheme="minorHAnsi"/>
        </w:rPr>
        <w:t xml:space="preserve">Fourth, the law should </w:t>
      </w:r>
      <w:r w:rsidRPr="003C1F59">
        <w:rPr>
          <w:rStyle w:val="StyleUnderline"/>
          <w:rFonts w:asciiTheme="minorHAnsi" w:hAnsiTheme="minorHAnsi" w:cstheme="minorHAnsi"/>
          <w:highlight w:val="cyan"/>
        </w:rPr>
        <w:t xml:space="preserve">remove barriers to participation, </w:t>
      </w:r>
      <w:r w:rsidRPr="003C1F59">
        <w:rPr>
          <w:rStyle w:val="StyleUnderline"/>
          <w:rFonts w:asciiTheme="minorHAnsi" w:hAnsiTheme="minorHAnsi" w:cstheme="minorHAnsi"/>
        </w:rPr>
        <w:t>both by protecting all those involved from retaliation</w:t>
      </w:r>
      <w:r w:rsidRPr="003C1F59">
        <w:rPr>
          <w:rFonts w:asciiTheme="minorHAnsi" w:hAnsiTheme="minorHAnsi" w:cstheme="minorHAnsi"/>
          <w:sz w:val="14"/>
        </w:rPr>
        <w:t xml:space="preserve">- </w:t>
      </w:r>
      <w:r w:rsidRPr="003C1F59">
        <w:rPr>
          <w:rStyle w:val="StyleUnderline"/>
          <w:rFonts w:asciiTheme="minorHAnsi" w:hAnsiTheme="minorHAnsi" w:cstheme="minorHAnsi"/>
        </w:rPr>
        <w:t>no worker may be fired, no tenant evicted, no debtor penalized, and no welfare recipient deprived of benefits because they are active in or supportive of the movement's efforts - and by removing material obstacles that make it difficult for poor and working people to organize</w:t>
      </w:r>
      <w:r w:rsidRPr="003C1F59">
        <w:rPr>
          <w:rFonts w:asciiTheme="minorHAnsi" w:hAnsiTheme="minorHAnsi" w:cstheme="minorHAnsi"/>
          <w:sz w:val="14"/>
        </w:rPr>
        <w:t xml:space="preserve">. </w:t>
      </w:r>
      <w:r w:rsidRPr="003C1F59">
        <w:rPr>
          <w:rStyle w:val="StyleUnderline"/>
          <w:rFonts w:asciiTheme="minorHAnsi" w:hAnsiTheme="minorHAnsi" w:cstheme="minorHAnsi"/>
        </w:rPr>
        <w:t xml:space="preserve">Fifth, the law should provide the organizations with ways to make material change in their members' lives and should create mechanisms for the exercise of real political and economic power, for example by </w:t>
      </w:r>
      <w:r w:rsidRPr="003C1F59">
        <w:rPr>
          <w:rStyle w:val="StyleUnderline"/>
          <w:rFonts w:asciiTheme="minorHAnsi" w:hAnsiTheme="minorHAnsi" w:cstheme="minorHAnsi"/>
          <w:highlight w:val="cyan"/>
        </w:rPr>
        <w:t xml:space="preserve">providing the right to "bargain" with </w:t>
      </w:r>
      <w:r w:rsidRPr="003C1F59">
        <w:rPr>
          <w:rStyle w:val="StyleUnderline"/>
          <w:rFonts w:asciiTheme="minorHAnsi" w:hAnsiTheme="minorHAnsi" w:cstheme="minorHAnsi"/>
        </w:rPr>
        <w:t xml:space="preserve">the relevant set of </w:t>
      </w:r>
      <w:r w:rsidRPr="003C1F59">
        <w:rPr>
          <w:rStyle w:val="StyleUnderline"/>
          <w:rFonts w:asciiTheme="minorHAnsi" w:hAnsiTheme="minorHAnsi" w:cstheme="minorHAnsi"/>
          <w:highlight w:val="cyan"/>
        </w:rPr>
        <w:t>private actors</w:t>
      </w:r>
      <w:r w:rsidRPr="003C1F59">
        <w:rPr>
          <w:rStyle w:val="StyleUnderline"/>
          <w:rFonts w:asciiTheme="minorHAnsi" w:hAnsiTheme="minorHAnsi" w:cstheme="minorHAnsi"/>
        </w:rPr>
        <w:t xml:space="preserve"> </w:t>
      </w:r>
      <w:r w:rsidRPr="003C1F59">
        <w:rPr>
          <w:rStyle w:val="StyleUnderline"/>
          <w:rFonts w:asciiTheme="minorHAnsi" w:hAnsiTheme="minorHAnsi" w:cstheme="minorHAnsi"/>
          <w:highlight w:val="cyan"/>
        </w:rPr>
        <w:t>and</w:t>
      </w:r>
      <w:r w:rsidRPr="003C1F59">
        <w:rPr>
          <w:rStyle w:val="StyleUnderline"/>
          <w:rFonts w:asciiTheme="minorHAnsi" w:hAnsiTheme="minorHAnsi" w:cstheme="minorHAnsi"/>
        </w:rPr>
        <w:t xml:space="preserve"> by facilitating organizational participation in governmental processes</w:t>
      </w:r>
      <w:r w:rsidRPr="003C1F59">
        <w:rPr>
          <w:rFonts w:asciiTheme="minorHAnsi" w:hAnsiTheme="minorHAnsi" w:cstheme="minorHAnsi"/>
          <w:sz w:val="14"/>
        </w:rPr>
        <w:t xml:space="preserve">. </w:t>
      </w:r>
      <w:r w:rsidRPr="003C1F59">
        <w:rPr>
          <w:rStyle w:val="StyleUnderline"/>
          <w:rFonts w:asciiTheme="minorHAnsi" w:hAnsiTheme="minorHAnsi" w:cstheme="minorHAnsi"/>
        </w:rPr>
        <w:t xml:space="preserve">Finally, the law should </w:t>
      </w:r>
      <w:r w:rsidRPr="003C1F59">
        <w:rPr>
          <w:rStyle w:val="StyleUnderline"/>
          <w:rFonts w:asciiTheme="minorHAnsi" w:hAnsiTheme="minorHAnsi" w:cstheme="minorHAnsi"/>
          <w:highlight w:val="cyan"/>
        </w:rPr>
        <w:t>enable contestation and disruption</w:t>
      </w:r>
      <w:r w:rsidRPr="003C1F59">
        <w:rPr>
          <w:rStyle w:val="StyleUnderline"/>
          <w:rFonts w:asciiTheme="minorHAnsi" w:hAnsiTheme="minorHAnsi" w:cstheme="minorHAnsi"/>
        </w:rPr>
        <w:t>, offering protections for the right to protest and strike</w:t>
      </w:r>
      <w:r w:rsidRPr="003C1F59">
        <w:rPr>
          <w:rFonts w:asciiTheme="minorHAnsi" w:hAnsiTheme="minorHAnsi" w:cstheme="minorHAnsi"/>
          <w:sz w:val="14"/>
        </w:rPr>
        <w:t>.51</w:t>
      </w:r>
    </w:p>
    <w:p w14:paraId="78418E7A"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05D4B305" w14:textId="77777777" w:rsidR="003C1F59" w:rsidRPr="003C1F59" w:rsidRDefault="003C1F59" w:rsidP="003C1F59">
      <w:pPr>
        <w:pStyle w:val="Heading3"/>
        <w:rPr>
          <w:rFonts w:asciiTheme="minorHAnsi" w:hAnsiTheme="minorHAnsi" w:cstheme="minorHAnsi"/>
        </w:rPr>
      </w:pPr>
      <w:r w:rsidRPr="003C1F59">
        <w:rPr>
          <w:rFonts w:asciiTheme="minorHAnsi" w:hAnsiTheme="minorHAnsi" w:cstheme="minorHAnsi"/>
        </w:rPr>
        <w:t>1NC- K</w:t>
      </w:r>
    </w:p>
    <w:p w14:paraId="4BE47473" w14:textId="660B7009"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We affirm the epistemology of the 1AC sans its call towards the ballot.</w:t>
      </w:r>
      <w:r w:rsidR="00143A01">
        <w:rPr>
          <w:rFonts w:asciiTheme="minorHAnsi" w:hAnsiTheme="minorHAnsi" w:cstheme="minorHAnsi"/>
        </w:rPr>
        <w:t xml:space="preserve"> Their call towards academic affirmation is bad.</w:t>
      </w:r>
    </w:p>
    <w:p w14:paraId="16542B02" w14:textId="77777777" w:rsidR="003C1F59" w:rsidRPr="003C1F59" w:rsidRDefault="003C1F59" w:rsidP="003C1F59">
      <w:pPr>
        <w:rPr>
          <w:rFonts w:asciiTheme="minorHAnsi" w:hAnsiTheme="minorHAnsi" w:cstheme="minorHAnsi"/>
        </w:rPr>
      </w:pPr>
    </w:p>
    <w:p w14:paraId="3602AD4A"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The 1AC’s value </w:t>
      </w:r>
      <w:r w:rsidRPr="003C1F59">
        <w:rPr>
          <w:rFonts w:asciiTheme="minorHAnsi" w:hAnsiTheme="minorHAnsi" w:cstheme="minorHAnsi"/>
          <w:u w:val="single"/>
        </w:rPr>
        <w:t>stands on its own</w:t>
      </w:r>
      <w:r w:rsidRPr="003C1F59">
        <w:rPr>
          <w:rFonts w:asciiTheme="minorHAnsi" w:hAnsiTheme="minorHAnsi" w:cstheme="minorHAnsi"/>
        </w:rPr>
        <w:t xml:space="preserve">---responding to it with judgement and the ballot is a </w:t>
      </w:r>
      <w:r w:rsidRPr="003C1F59">
        <w:rPr>
          <w:rFonts w:asciiTheme="minorHAnsi" w:hAnsiTheme="minorHAnsi" w:cstheme="minorHAnsi"/>
          <w:u w:val="single"/>
        </w:rPr>
        <w:t>hollow</w:t>
      </w:r>
      <w:r w:rsidRPr="003C1F59">
        <w:rPr>
          <w:rFonts w:asciiTheme="minorHAnsi" w:hAnsiTheme="minorHAnsi" w:cstheme="minorHAnsi"/>
        </w:rPr>
        <w:t xml:space="preserve"> validation that </w:t>
      </w:r>
      <w:r w:rsidRPr="003C1F59">
        <w:rPr>
          <w:rFonts w:asciiTheme="minorHAnsi" w:hAnsiTheme="minorHAnsi" w:cstheme="minorHAnsi"/>
          <w:u w:val="single"/>
        </w:rPr>
        <w:t>siphons off</w:t>
      </w:r>
      <w:r w:rsidRPr="003C1F59">
        <w:rPr>
          <w:rFonts w:asciiTheme="minorHAnsi" w:hAnsiTheme="minorHAnsi" w:cstheme="minorHAnsi"/>
        </w:rPr>
        <w:t xml:space="preserve"> political energy and draws them into the </w:t>
      </w:r>
      <w:r w:rsidRPr="003C1F59">
        <w:rPr>
          <w:rFonts w:asciiTheme="minorHAnsi" w:hAnsiTheme="minorHAnsi" w:cstheme="minorHAnsi"/>
          <w:u w:val="single"/>
        </w:rPr>
        <w:t>oppressive gaze</w:t>
      </w:r>
      <w:r w:rsidRPr="003C1F59">
        <w:rPr>
          <w:rFonts w:asciiTheme="minorHAnsi" w:hAnsiTheme="minorHAnsi" w:cstheme="minorHAnsi"/>
        </w:rPr>
        <w:t xml:space="preserve"> of the academy---vote neg to </w:t>
      </w:r>
      <w:r w:rsidRPr="003C1F59">
        <w:rPr>
          <w:rFonts w:asciiTheme="minorHAnsi" w:hAnsiTheme="minorHAnsi" w:cstheme="minorHAnsi"/>
          <w:u w:val="single"/>
        </w:rPr>
        <w:t>decline academic affirmation</w:t>
      </w:r>
      <w:r w:rsidRPr="003C1F59">
        <w:rPr>
          <w:rFonts w:asciiTheme="minorHAnsi" w:hAnsiTheme="minorHAnsi" w:cstheme="minorHAnsi"/>
        </w:rPr>
        <w:t>.</w:t>
      </w:r>
    </w:p>
    <w:p w14:paraId="1FBEC740" w14:textId="77777777" w:rsidR="003C1F59" w:rsidRPr="003C1F59" w:rsidRDefault="003C1F59" w:rsidP="003C1F59">
      <w:pPr>
        <w:rPr>
          <w:rStyle w:val="Style13ptBold"/>
          <w:rFonts w:asciiTheme="minorHAnsi" w:hAnsiTheme="minorHAnsi" w:cstheme="minorHAnsi"/>
        </w:rPr>
      </w:pPr>
      <w:r w:rsidRPr="003C1F59">
        <w:rPr>
          <w:rStyle w:val="Style13ptBold"/>
          <w:rFonts w:asciiTheme="minorHAnsi" w:hAnsiTheme="minorHAnsi" w:cstheme="minorHAnsi"/>
        </w:rPr>
        <w:t xml:space="preserve">Phillips ’99 </w:t>
      </w:r>
      <w:r w:rsidRPr="003C1F59">
        <w:rPr>
          <w:rFonts w:asciiTheme="minorHAnsi" w:hAnsiTheme="minorHAnsi" w:cstheme="minorHAnsi"/>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74EEB425" w14:textId="77777777" w:rsidR="003C1F59" w:rsidRPr="003C1F59" w:rsidRDefault="003C1F59" w:rsidP="003C1F59">
      <w:pPr>
        <w:rPr>
          <w:rFonts w:asciiTheme="minorHAnsi" w:hAnsiTheme="minorHAnsi" w:cstheme="minorHAnsi"/>
          <w:sz w:val="16"/>
        </w:rPr>
      </w:pPr>
      <w:r w:rsidRPr="003C1F59">
        <w:rPr>
          <w:rStyle w:val="StyleUnderline"/>
          <w:rFonts w:asciiTheme="minorHAnsi" w:hAnsiTheme="minorHAnsi" w:cstheme="minorHAnsi"/>
        </w:rPr>
        <w:t xml:space="preserve">My </w:t>
      </w:r>
      <w:r w:rsidRPr="003C1F59">
        <w:rPr>
          <w:rStyle w:val="StyleUnderline"/>
          <w:rFonts w:asciiTheme="minorHAnsi" w:hAnsiTheme="minorHAnsi" w:cstheme="minorHAnsi"/>
          <w:highlight w:val="cyan"/>
        </w:rPr>
        <w:t>concern</w:t>
      </w:r>
      <w:r w:rsidRPr="003C1F59">
        <w:rPr>
          <w:rStyle w:val="StyleUnderline"/>
          <w:rFonts w:asciiTheme="minorHAnsi" w:hAnsiTheme="minorHAnsi" w:cstheme="minorHAnsi"/>
        </w:rPr>
        <w:t xml:space="preserve"> with this movement </w:t>
      </w:r>
      <w:r w:rsidRPr="003C1F59">
        <w:rPr>
          <w:rStyle w:val="StyleUnderline"/>
          <w:rFonts w:asciiTheme="minorHAnsi" w:hAnsiTheme="minorHAnsi" w:cstheme="minorHAnsi"/>
          <w:highlight w:val="cyan"/>
        </w:rPr>
        <w:t>centers around</w:t>
      </w:r>
      <w:r w:rsidRPr="003C1F59">
        <w:rPr>
          <w:rFonts w:asciiTheme="minorHAnsi" w:hAnsiTheme="minorHAnsi" w:cstheme="minorHAnsi"/>
          <w:sz w:val="16"/>
        </w:rPr>
        <w:t xml:space="preserve"> an issue that Sloop and Ono seem to take as a given, namely, </w:t>
      </w:r>
      <w:r w:rsidRPr="003C1F59">
        <w:rPr>
          <w:rStyle w:val="StyleUnderline"/>
          <w:rFonts w:asciiTheme="minorHAnsi" w:hAnsiTheme="minorHAnsi" w:cstheme="minorHAnsi"/>
          <w:highlight w:val="cyan"/>
        </w:rPr>
        <w:t xml:space="preserve">the </w:t>
      </w:r>
      <w:r w:rsidRPr="003C1F59">
        <w:rPr>
          <w:rStyle w:val="Emphasis"/>
          <w:rFonts w:asciiTheme="minorHAnsi" w:hAnsiTheme="minorHAnsi" w:cstheme="minorHAnsi"/>
          <w:highlight w:val="cyan"/>
        </w:rPr>
        <w:t>role of the critic</w:t>
      </w:r>
      <w:r w:rsidRPr="003C1F59">
        <w:rPr>
          <w:rFonts w:asciiTheme="minorHAnsi" w:hAnsiTheme="minorHAnsi" w:cstheme="minorHAnsi"/>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481DDBD"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 Such a move not only stretches our understanding of rhetoric and </w:t>
      </w:r>
      <w:proofErr w:type="gramStart"/>
      <w:r w:rsidRPr="003C1F59">
        <w:rPr>
          <w:rFonts w:asciiTheme="minorHAnsi" w:hAnsiTheme="minorHAnsi" w:cstheme="minorHAnsi"/>
          <w:sz w:val="16"/>
        </w:rPr>
        <w:t>criticism, but</w:t>
      </w:r>
      <w:proofErr w:type="gramEnd"/>
      <w:r w:rsidRPr="003C1F59">
        <w:rPr>
          <w:rFonts w:asciiTheme="minorHAnsi" w:hAnsiTheme="minorHAnsi" w:cstheme="minorHAnsi"/>
          <w:sz w:val="16"/>
        </w:rPr>
        <w:t xml:space="preserve"> also alters significantly the relationship between critic and outlaw. Critical interrogation of dominant discursive practices in the service of </w:t>
      </w:r>
      <w:r w:rsidRPr="003C1F59">
        <w:rPr>
          <w:rStyle w:val="StyleUnderline"/>
          <w:rFonts w:asciiTheme="minorHAnsi" w:hAnsiTheme="minorHAnsi" w:cstheme="minorHAnsi"/>
        </w:rPr>
        <w:t xml:space="preserve">political/cultural reform is </w:t>
      </w:r>
      <w:r w:rsidRPr="003C1F59">
        <w:rPr>
          <w:rStyle w:val="Emphasis"/>
          <w:rFonts w:asciiTheme="minorHAnsi" w:hAnsiTheme="minorHAnsi" w:cstheme="minorHAnsi"/>
        </w:rPr>
        <w:t>supplanted</w:t>
      </w:r>
      <w:r w:rsidRPr="003C1F59">
        <w:rPr>
          <w:rStyle w:val="StyleUnderline"/>
          <w:rFonts w:asciiTheme="minorHAnsi" w:hAnsiTheme="minorHAnsi" w:cstheme="minorHAnsi"/>
        </w:rPr>
        <w:t xml:space="preserve"> in favor of </w:t>
      </w:r>
      <w:r w:rsidRPr="003C1F59">
        <w:rPr>
          <w:rStyle w:val="Emphasis"/>
          <w:rFonts w:asciiTheme="minorHAnsi" w:hAnsiTheme="minorHAnsi" w:cstheme="minorHAnsi"/>
          <w:highlight w:val="cyan"/>
        </w:rPr>
        <w:t>positioning</w:t>
      </w:r>
      <w:r w:rsidRPr="003C1F59">
        <w:rPr>
          <w:rFonts w:asciiTheme="minorHAnsi" w:hAnsiTheme="minorHAnsi" w:cstheme="minorHAnsi"/>
          <w:sz w:val="16"/>
        </w:rPr>
        <w:t xml:space="preserve"> covert outlaw </w:t>
      </w:r>
      <w:r w:rsidRPr="003C1F59">
        <w:rPr>
          <w:rStyle w:val="StyleUnderline"/>
          <w:rFonts w:asciiTheme="minorHAnsi" w:hAnsiTheme="minorHAnsi" w:cstheme="minorHAnsi"/>
          <w:highlight w:val="cyan"/>
        </w:rPr>
        <w:t xml:space="preserve">communities as </w:t>
      </w:r>
      <w:r w:rsidRPr="003C1F59">
        <w:rPr>
          <w:rStyle w:val="Emphasis"/>
          <w:rFonts w:asciiTheme="minorHAnsi" w:hAnsiTheme="minorHAnsi" w:cstheme="minorHAnsi"/>
          <w:highlight w:val="cyan"/>
        </w:rPr>
        <w:t>objects of investigation</w:t>
      </w:r>
      <w:r w:rsidRPr="003C1F59">
        <w:rPr>
          <w:rStyle w:val="StyleUnderline"/>
          <w:rFonts w:asciiTheme="minorHAnsi" w:hAnsiTheme="minorHAnsi" w:cstheme="minorHAnsi"/>
        </w:rPr>
        <w:t>. Invited to seek</w:t>
      </w:r>
      <w:r w:rsidRPr="003C1F59">
        <w:rPr>
          <w:rFonts w:asciiTheme="minorHAnsi" w:hAnsiTheme="minorHAnsi" w:cstheme="minorHAnsi"/>
          <w:sz w:val="16"/>
        </w:rPr>
        <w:t xml:space="preserve"> </w:t>
      </w:r>
      <w:r w:rsidRPr="003C1F59">
        <w:rPr>
          <w:rStyle w:val="StyleUnderline"/>
          <w:rFonts w:asciiTheme="minorHAnsi" w:hAnsiTheme="minorHAnsi" w:cstheme="minorHAnsi"/>
        </w:rPr>
        <w:t xml:space="preserve">out </w:t>
      </w:r>
      <w:r w:rsidRPr="003C1F59">
        <w:rPr>
          <w:rStyle w:val="Emphasis"/>
          <w:rFonts w:asciiTheme="minorHAnsi" w:hAnsiTheme="minorHAnsi" w:cstheme="minorHAnsi"/>
        </w:rPr>
        <w:t>subversive</w:t>
      </w:r>
      <w:r w:rsidRPr="003C1F59">
        <w:rPr>
          <w:rStyle w:val="StyleUnderline"/>
          <w:rFonts w:asciiTheme="minorHAnsi" w:hAnsiTheme="minorHAnsi" w:cstheme="minorHAnsi"/>
        </w:rPr>
        <w:t xml:space="preserve"> discourses, </w:t>
      </w:r>
      <w:r w:rsidRPr="003C1F59">
        <w:rPr>
          <w:rStyle w:val="StyleUnderline"/>
          <w:rFonts w:asciiTheme="minorHAnsi" w:hAnsiTheme="minorHAnsi" w:cstheme="minorHAnsi"/>
          <w:highlight w:val="cyan"/>
        </w:rPr>
        <w:t>the critic is</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positioned</w:t>
      </w:r>
      <w:r w:rsidRPr="003C1F59">
        <w:rPr>
          <w:rStyle w:val="StyleUnderline"/>
          <w:rFonts w:asciiTheme="minorHAnsi" w:hAnsiTheme="minorHAnsi" w:cstheme="minorHAnsi"/>
        </w:rPr>
        <w:t xml:space="preserve"> as </w:t>
      </w:r>
      <w:r w:rsidRPr="003C1F59">
        <w:rPr>
          <w:rStyle w:val="StyleUnderline"/>
          <w:rFonts w:asciiTheme="minorHAnsi" w:hAnsiTheme="minorHAnsi" w:cstheme="minorHAnsi"/>
          <w:highlight w:val="cyan"/>
        </w:rPr>
        <w:t xml:space="preserve">the </w:t>
      </w:r>
      <w:r w:rsidRPr="003C1F59">
        <w:rPr>
          <w:rStyle w:val="Emphasis"/>
          <w:rFonts w:asciiTheme="minorHAnsi" w:hAnsiTheme="minorHAnsi" w:cstheme="minorHAnsi"/>
          <w:highlight w:val="cyan"/>
        </w:rPr>
        <w:t>active agent</w:t>
      </w:r>
      <w:r w:rsidRPr="003C1F59">
        <w:rPr>
          <w:rStyle w:val="StyleUnderline"/>
          <w:rFonts w:asciiTheme="minorHAnsi" w:hAnsiTheme="minorHAnsi" w:cstheme="minorHAnsi"/>
          <w:highlight w:val="cyan"/>
        </w:rPr>
        <w:t xml:space="preserve"> of change and</w:t>
      </w:r>
      <w:r w:rsidRPr="003C1F59">
        <w:rPr>
          <w:rStyle w:val="StyleUnderline"/>
          <w:rFonts w:asciiTheme="minorHAnsi" w:hAnsiTheme="minorHAnsi" w:cstheme="minorHAnsi"/>
        </w:rPr>
        <w:t xml:space="preserve"> the out-law </w:t>
      </w:r>
      <w:r w:rsidRPr="003C1F59">
        <w:rPr>
          <w:rStyle w:val="StyleUnderline"/>
          <w:rFonts w:asciiTheme="minorHAnsi" w:hAnsiTheme="minorHAnsi" w:cstheme="minorHAnsi"/>
          <w:highlight w:val="cyan"/>
        </w:rPr>
        <w:t>discourse becomes</w:t>
      </w:r>
      <w:r w:rsidRPr="003C1F59">
        <w:rPr>
          <w:rStyle w:val="StyleUnderline"/>
          <w:rFonts w:asciiTheme="minorHAnsi" w:hAnsiTheme="minorHAnsi" w:cstheme="minorHAnsi"/>
        </w:rPr>
        <w:t xml:space="preserve"> merely </w:t>
      </w:r>
      <w:r w:rsidRPr="003C1F59">
        <w:rPr>
          <w:rStyle w:val="Emphasis"/>
          <w:rFonts w:asciiTheme="minorHAnsi" w:hAnsiTheme="minorHAnsi" w:cstheme="minorHAnsi"/>
          <w:highlight w:val="cyan"/>
        </w:rPr>
        <w:t>instrumental</w:t>
      </w:r>
      <w:r w:rsidRPr="003C1F59">
        <w:rPr>
          <w:rStyle w:val="StyleUnderline"/>
          <w:rFonts w:asciiTheme="minorHAnsi" w:hAnsiTheme="minorHAnsi" w:cstheme="minorHAnsi"/>
        </w:rPr>
        <w:t xml:space="preserve">. Rather than academic criticism acting </w:t>
      </w:r>
      <w:r w:rsidRPr="003C1F59">
        <w:rPr>
          <w:rStyle w:val="Emphasis"/>
          <w:rFonts w:asciiTheme="minorHAnsi" w:hAnsiTheme="minorHAnsi" w:cstheme="minorHAnsi"/>
        </w:rPr>
        <w:t>in service</w:t>
      </w:r>
      <w:r w:rsidRPr="003C1F59">
        <w:rPr>
          <w:rStyle w:val="StyleUnderline"/>
          <w:rFonts w:asciiTheme="minorHAnsi" w:hAnsiTheme="minorHAnsi" w:cstheme="minorHAnsi"/>
        </w:rPr>
        <w:t xml:space="preserve"> of everyday acts of resistance, everyday acts of </w:t>
      </w:r>
      <w:r w:rsidRPr="003C1F59">
        <w:rPr>
          <w:rStyle w:val="Emphasis"/>
          <w:rFonts w:asciiTheme="minorHAnsi" w:hAnsiTheme="minorHAnsi" w:cstheme="minorHAnsi"/>
        </w:rPr>
        <w:t>resistance</w:t>
      </w:r>
      <w:r w:rsidRPr="003C1F59">
        <w:rPr>
          <w:rStyle w:val="StyleUnderline"/>
          <w:rFonts w:asciiTheme="minorHAnsi" w:hAnsiTheme="minorHAnsi" w:cstheme="minorHAnsi"/>
        </w:rPr>
        <w:t xml:space="preserve"> are put </w:t>
      </w:r>
      <w:r w:rsidRPr="003C1F59">
        <w:rPr>
          <w:rStyle w:val="Emphasis"/>
          <w:rFonts w:asciiTheme="minorHAnsi" w:hAnsiTheme="minorHAnsi" w:cstheme="minorHAnsi"/>
        </w:rPr>
        <w:t>into the service</w:t>
      </w:r>
      <w:r w:rsidRPr="003C1F59">
        <w:rPr>
          <w:rStyle w:val="StyleUnderline"/>
          <w:rFonts w:asciiTheme="minorHAnsi" w:hAnsiTheme="minorHAnsi" w:cstheme="minorHAnsi"/>
        </w:rPr>
        <w:t xml:space="preserve"> of academic </w:t>
      </w:r>
      <w:r w:rsidRPr="003C1F59">
        <w:rPr>
          <w:rStyle w:val="Emphasis"/>
          <w:rFonts w:asciiTheme="minorHAnsi" w:hAnsiTheme="minorHAnsi" w:cstheme="minorHAnsi"/>
        </w:rPr>
        <w:t>criticism</w:t>
      </w:r>
      <w:r w:rsidRPr="003C1F59">
        <w:rPr>
          <w:rFonts w:asciiTheme="minorHAnsi" w:hAnsiTheme="minorHAnsi" w:cstheme="minorHAnsi"/>
          <w:sz w:val="16"/>
        </w:rPr>
        <w:t>.</w:t>
      </w:r>
    </w:p>
    <w:p w14:paraId="05245D87"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Rhetorical resistance</w:t>
      </w:r>
    </w:p>
    <w:p w14:paraId="5F24AA8E"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3C1F59">
        <w:rPr>
          <w:rFonts w:asciiTheme="minorHAnsi" w:hAnsiTheme="minorHAnsi" w:cstheme="minorHAnsi"/>
          <w:sz w:val="16"/>
        </w:rPr>
        <w:t>actually practiced</w:t>
      </w:r>
      <w:proofErr w:type="gramEnd"/>
      <w:r w:rsidRPr="003C1F59">
        <w:rPr>
          <w:rFonts w:asciiTheme="minorHAnsi" w:hAnsiTheme="minorHAnsi" w:cstheme="minorHAnsi"/>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1CAFF15D"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4CB4638"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The ongoing struggle between strategically instituted cultural dominants and the "out-law always lurk[</w:t>
      </w:r>
      <w:proofErr w:type="spellStart"/>
      <w:r w:rsidRPr="003C1F59">
        <w:rPr>
          <w:rFonts w:asciiTheme="minorHAnsi" w:hAnsiTheme="minorHAnsi" w:cstheme="minorHAnsi"/>
          <w:sz w:val="16"/>
        </w:rPr>
        <w:t>ing</w:t>
      </w:r>
      <w:proofErr w:type="spellEnd"/>
      <w:r w:rsidRPr="003C1F59">
        <w:rPr>
          <w:rFonts w:asciiTheme="minorHAnsi" w:hAnsiTheme="minorHAnsi" w:cstheme="minorHAns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3C1F59">
        <w:rPr>
          <w:rFonts w:asciiTheme="minorHAnsi" w:hAnsiTheme="minorHAnsi" w:cstheme="minorHAnsi"/>
          <w:sz w:val="16"/>
        </w:rPr>
        <w:t>tency</w:t>
      </w:r>
      <w:proofErr w:type="spellEnd"/>
      <w:r w:rsidRPr="003C1F59">
        <w:rPr>
          <w:rFonts w:asciiTheme="minorHAnsi" w:hAnsiTheme="minorHAnsi" w:cstheme="minorHAnsi"/>
          <w:sz w:val="16"/>
        </w:rPr>
        <w:t>, can exploit the discourse of the out-law to promote ideological struggles. It is to this critical rhetoric that I now turn.</w:t>
      </w:r>
    </w:p>
    <w:p w14:paraId="2551861F"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Resistance criticism</w:t>
      </w:r>
    </w:p>
    <w:p w14:paraId="43931A72"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D6A5051"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3C1F59">
        <w:rPr>
          <w:rStyle w:val="StyleUnderline"/>
          <w:rFonts w:asciiTheme="minorHAnsi" w:hAnsiTheme="minorHAnsi" w:cstheme="minorHAnsi"/>
          <w:highlight w:val="cyan"/>
        </w:rPr>
        <w:t xml:space="preserve">Their </w:t>
      </w:r>
      <w:r w:rsidRPr="003C1F59">
        <w:rPr>
          <w:rStyle w:val="Emphasis"/>
          <w:rFonts w:asciiTheme="minorHAnsi" w:hAnsiTheme="minorHAnsi" w:cstheme="minorHAnsi"/>
          <w:highlight w:val="cyan"/>
        </w:rPr>
        <w:t>suggestion</w:t>
      </w:r>
      <w:r w:rsidRPr="003C1F59">
        <w:rPr>
          <w:rStyle w:val="StyleUnderline"/>
          <w:rFonts w:asciiTheme="minorHAnsi" w:hAnsiTheme="minorHAnsi" w:cstheme="minorHAnsi"/>
          <w:highlight w:val="cyan"/>
        </w:rPr>
        <w:t xml:space="preserve"> that </w:t>
      </w:r>
      <w:r w:rsidRPr="003C1F59">
        <w:rPr>
          <w:rStyle w:val="Emphasis"/>
          <w:rFonts w:asciiTheme="minorHAnsi" w:hAnsiTheme="minorHAnsi" w:cstheme="minorHAnsi"/>
          <w:highlight w:val="cyan"/>
        </w:rPr>
        <w:t>out-law</w:t>
      </w:r>
      <w:r w:rsidRPr="003C1F59">
        <w:rPr>
          <w:rStyle w:val="StyleUnderline"/>
          <w:rFonts w:asciiTheme="minorHAnsi" w:hAnsiTheme="minorHAnsi" w:cstheme="minorHAnsi"/>
          <w:highlight w:val="cyan"/>
        </w:rPr>
        <w:t xml:space="preserve"> communitie</w:t>
      </w:r>
      <w:r w:rsidRPr="003C1F59">
        <w:rPr>
          <w:rStyle w:val="Emphasis"/>
          <w:rFonts w:asciiTheme="minorHAnsi" w:hAnsiTheme="minorHAnsi" w:cstheme="minorHAnsi"/>
          <w:highlight w:val="cyan"/>
        </w:rPr>
        <w:t>s</w:t>
      </w:r>
      <w:r w:rsidRPr="003C1F59">
        <w:rPr>
          <w:rStyle w:val="StyleUnderline"/>
          <w:rFonts w:asciiTheme="minorHAnsi" w:hAnsiTheme="minorHAnsi" w:cstheme="minorHAnsi"/>
        </w:rPr>
        <w:t xml:space="preserve"> </w:t>
      </w:r>
      <w:proofErr w:type="gramStart"/>
      <w:r w:rsidRPr="003C1F59">
        <w:rPr>
          <w:rStyle w:val="StyleUnderline"/>
          <w:rFonts w:asciiTheme="minorHAnsi" w:hAnsiTheme="minorHAnsi" w:cstheme="minorHAnsi"/>
        </w:rPr>
        <w:t xml:space="preserve">are in </w:t>
      </w:r>
      <w:r w:rsidRPr="003C1F59">
        <w:rPr>
          <w:rStyle w:val="StyleUnderline"/>
          <w:rFonts w:asciiTheme="minorHAnsi" w:hAnsiTheme="minorHAnsi" w:cstheme="minorHAnsi"/>
          <w:highlight w:val="cyan"/>
        </w:rPr>
        <w:t>need</w:t>
      </w:r>
      <w:r w:rsidRPr="003C1F59">
        <w:rPr>
          <w:rStyle w:val="StyleUnderline"/>
          <w:rFonts w:asciiTheme="minorHAnsi" w:hAnsiTheme="minorHAnsi" w:cstheme="minorHAnsi"/>
        </w:rPr>
        <w:t xml:space="preserve"> of</w:t>
      </w:r>
      <w:proofErr w:type="gramEnd"/>
      <w:r w:rsidRPr="003C1F59">
        <w:rPr>
          <w:rStyle w:val="StyleUnderline"/>
          <w:rFonts w:asciiTheme="minorHAnsi" w:hAnsiTheme="minorHAnsi" w:cstheme="minorHAnsi"/>
        </w:rPr>
        <w:t xml:space="preserve"> </w:t>
      </w:r>
      <w:r w:rsidRPr="003C1F59">
        <w:rPr>
          <w:rStyle w:val="StyleUnderline"/>
          <w:rFonts w:asciiTheme="minorHAnsi" w:hAnsiTheme="minorHAnsi" w:cstheme="minorHAnsi"/>
          <w:highlight w:val="cyan"/>
        </w:rPr>
        <w:t xml:space="preserve">the </w:t>
      </w:r>
      <w:r w:rsidRPr="003C1F59">
        <w:rPr>
          <w:rStyle w:val="Emphasis"/>
          <w:rFonts w:asciiTheme="minorHAnsi" w:hAnsiTheme="minorHAnsi" w:cstheme="minorHAnsi"/>
          <w:highlight w:val="cyan"/>
        </w:rPr>
        <w:t>academic</w:t>
      </w:r>
      <w:r w:rsidRPr="003C1F59">
        <w:rPr>
          <w:rStyle w:val="StyleUnderline"/>
          <w:rFonts w:asciiTheme="minorHAnsi" w:hAnsiTheme="minorHAnsi" w:cstheme="minorHAnsi"/>
          <w:highlight w:val="cyan"/>
        </w:rPr>
        <w:t xml:space="preserve"> critic </w:t>
      </w:r>
      <w:r w:rsidRPr="003C1F59">
        <w:rPr>
          <w:rStyle w:val="Emphasis"/>
          <w:rFonts w:asciiTheme="minorHAnsi" w:hAnsiTheme="minorHAnsi" w:cstheme="minorHAnsi"/>
          <w:highlight w:val="cyan"/>
        </w:rPr>
        <w:t>contradicts</w:t>
      </w:r>
      <w:r w:rsidRPr="003C1F59">
        <w:rPr>
          <w:rStyle w:val="StyleUnderline"/>
          <w:rFonts w:asciiTheme="minorHAnsi" w:hAnsiTheme="minorHAnsi" w:cstheme="minorHAnsi"/>
        </w:rPr>
        <w:t xml:space="preserve"> not only </w:t>
      </w:r>
      <w:r w:rsidRPr="003C1F59">
        <w:rPr>
          <w:rStyle w:val="StyleUnderline"/>
          <w:rFonts w:asciiTheme="minorHAnsi" w:hAnsiTheme="minorHAnsi" w:cstheme="minorHAnsi"/>
          <w:highlight w:val="cyan"/>
        </w:rPr>
        <w:t>the</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 xml:space="preserve">already </w:t>
      </w:r>
      <w:r w:rsidRPr="003C1F59">
        <w:rPr>
          <w:rStyle w:val="Emphasis"/>
          <w:rFonts w:asciiTheme="minorHAnsi" w:hAnsiTheme="minorHAnsi" w:cstheme="minorHAnsi"/>
          <w:highlight w:val="cyan"/>
        </w:rPr>
        <w:t>disruptive</w:t>
      </w:r>
      <w:r w:rsidRPr="003C1F59">
        <w:rPr>
          <w:rStyle w:val="StyleUnderline"/>
          <w:rFonts w:asciiTheme="minorHAnsi" w:hAnsiTheme="minorHAnsi" w:cstheme="minorHAnsi"/>
          <w:highlight w:val="cyan"/>
        </w:rPr>
        <w:t xml:space="preserve"> nature</w:t>
      </w:r>
      <w:r w:rsidRPr="003C1F59">
        <w:rPr>
          <w:rStyle w:val="StyleUnderline"/>
          <w:rFonts w:asciiTheme="minorHAnsi" w:hAnsiTheme="minorHAnsi" w:cstheme="minorHAnsi"/>
        </w:rPr>
        <w:t xml:space="preserve"> of existing out-law discourses</w:t>
      </w:r>
      <w:r w:rsidRPr="003C1F59">
        <w:rPr>
          <w:rFonts w:asciiTheme="minorHAnsi" w:hAnsiTheme="minorHAnsi" w:cstheme="minorHAnsi"/>
          <w:sz w:val="16"/>
        </w:rPr>
        <w:t xml:space="preserve"> (the grounds for using out-law discourse), but also the impotence of contemporary critical discourse (the warrant for studying out-law discourse).</w:t>
      </w:r>
    </w:p>
    <w:p w14:paraId="72982983"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27D6A9E"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What Sloop and </w:t>
      </w:r>
      <w:r w:rsidRPr="003C1F59">
        <w:rPr>
          <w:rStyle w:val="StyleUnderline"/>
          <w:rFonts w:asciiTheme="minorHAnsi" w:hAnsiTheme="minorHAnsi" w:cstheme="minorHAnsi"/>
          <w:highlight w:val="cyan"/>
        </w:rPr>
        <w:t xml:space="preserve">Ono </w:t>
      </w:r>
      <w:r w:rsidRPr="003C1F59">
        <w:rPr>
          <w:rStyle w:val="Emphasis"/>
          <w:rFonts w:asciiTheme="minorHAnsi" w:hAnsiTheme="minorHAnsi" w:cstheme="minorHAnsi"/>
          <w:highlight w:val="cyan"/>
        </w:rPr>
        <w:t>fail to offer</w:t>
      </w:r>
      <w:r w:rsidRPr="003C1F59">
        <w:rPr>
          <w:rStyle w:val="StyleUnderline"/>
          <w:rFonts w:asciiTheme="minorHAnsi" w:hAnsiTheme="minorHAnsi" w:cstheme="minorHAnsi"/>
        </w:rPr>
        <w:t xml:space="preserve"> is </w:t>
      </w:r>
      <w:r w:rsidRPr="003C1F59">
        <w:rPr>
          <w:rStyle w:val="StyleUnderline"/>
          <w:rFonts w:asciiTheme="minorHAnsi" w:hAnsiTheme="minorHAnsi" w:cstheme="minorHAnsi"/>
          <w:highlight w:val="cyan"/>
        </w:rPr>
        <w:t xml:space="preserve">an </w:t>
      </w:r>
      <w:r w:rsidRPr="003C1F59">
        <w:rPr>
          <w:rStyle w:val="Emphasis"/>
          <w:rFonts w:asciiTheme="minorHAnsi" w:hAnsiTheme="minorHAnsi" w:cstheme="minorHAnsi"/>
          <w:highlight w:val="cyan"/>
        </w:rPr>
        <w:t>adequate arg</w:t>
      </w:r>
      <w:r w:rsidRPr="003C1F59">
        <w:rPr>
          <w:rStyle w:val="StyleUnderline"/>
          <w:rFonts w:asciiTheme="minorHAnsi" w:hAnsiTheme="minorHAnsi" w:cstheme="minorHAnsi"/>
        </w:rPr>
        <w:t xml:space="preserve">ument </w:t>
      </w:r>
      <w:r w:rsidRPr="003C1F59">
        <w:rPr>
          <w:rStyle w:val="StyleUnderline"/>
          <w:rFonts w:asciiTheme="minorHAnsi" w:hAnsiTheme="minorHAnsi" w:cstheme="minorHAnsi"/>
          <w:highlight w:val="cyan"/>
        </w:rPr>
        <w:t>for "taking</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 xml:space="preserve">public </w:t>
      </w:r>
      <w:r w:rsidRPr="003C1F59">
        <w:rPr>
          <w:rStyle w:val="Emphasis"/>
          <w:rFonts w:asciiTheme="minorHAnsi" w:hAnsiTheme="minorHAnsi" w:cstheme="minorHAnsi"/>
          <w:highlight w:val="cyan"/>
        </w:rPr>
        <w:t>speaking</w:t>
      </w:r>
      <w:r w:rsidRPr="003C1F59">
        <w:rPr>
          <w:rStyle w:val="StyleUnderline"/>
          <w:rFonts w:asciiTheme="minorHAnsi" w:hAnsiTheme="minorHAnsi" w:cstheme="minorHAnsi"/>
          <w:highlight w:val="cyan"/>
        </w:rPr>
        <w:t xml:space="preserve"> out of the </w:t>
      </w:r>
      <w:r w:rsidRPr="003C1F59">
        <w:rPr>
          <w:rStyle w:val="Emphasis"/>
          <w:rFonts w:asciiTheme="minorHAnsi" w:hAnsiTheme="minorHAnsi" w:cstheme="minorHAnsi"/>
          <w:highlight w:val="cyan"/>
        </w:rPr>
        <w:t>streets</w:t>
      </w:r>
      <w:r w:rsidRPr="003C1F59">
        <w:rPr>
          <w:rStyle w:val="StyleUnderline"/>
          <w:rFonts w:asciiTheme="minorHAnsi" w:hAnsiTheme="minorHAnsi" w:cstheme="minorHAnsi"/>
          <w:highlight w:val="cyan"/>
        </w:rPr>
        <w:t xml:space="preserve"> and studying it in the </w:t>
      </w:r>
      <w:r w:rsidRPr="003C1F59">
        <w:rPr>
          <w:rStyle w:val="Emphasis"/>
          <w:rFonts w:asciiTheme="minorHAnsi" w:hAnsiTheme="minorHAnsi" w:cstheme="minorHAnsi"/>
          <w:highlight w:val="cyan"/>
        </w:rPr>
        <w:t>classroom</w:t>
      </w:r>
      <w:r w:rsidRPr="003C1F59">
        <w:rPr>
          <w:rStyle w:val="StyleUnderline"/>
          <w:rFonts w:asciiTheme="minorHAnsi" w:hAnsiTheme="minorHAnsi" w:cstheme="minorHAnsi"/>
        </w:rPr>
        <w:t xml:space="preserve">, for </w:t>
      </w:r>
      <w:r w:rsidRPr="003C1F59">
        <w:rPr>
          <w:rStyle w:val="StyleUnderline"/>
          <w:rFonts w:asciiTheme="minorHAnsi" w:hAnsiTheme="minorHAnsi" w:cstheme="minorHAnsi"/>
          <w:highlight w:val="cyan"/>
        </w:rPr>
        <w:t>treating it less as</w:t>
      </w:r>
      <w:r w:rsidRPr="003C1F59">
        <w:rPr>
          <w:rStyle w:val="StyleUnderline"/>
          <w:rFonts w:asciiTheme="minorHAnsi" w:hAnsiTheme="minorHAnsi" w:cstheme="minorHAnsi"/>
        </w:rPr>
        <w:t xml:space="preserve"> an </w:t>
      </w:r>
      <w:r w:rsidRPr="003C1F59">
        <w:rPr>
          <w:rStyle w:val="Emphasis"/>
          <w:rFonts w:asciiTheme="minorHAnsi" w:hAnsiTheme="minorHAnsi" w:cstheme="minorHAnsi"/>
        </w:rPr>
        <w:t xml:space="preserve">expression of </w:t>
      </w:r>
      <w:r w:rsidRPr="003C1F59">
        <w:rPr>
          <w:rStyle w:val="Emphasis"/>
          <w:rFonts w:asciiTheme="minorHAnsi" w:hAnsiTheme="minorHAnsi" w:cstheme="minorHAnsi"/>
          <w:highlight w:val="cyan"/>
        </w:rPr>
        <w:t>protest</w:t>
      </w:r>
      <w:r w:rsidRPr="003C1F59">
        <w:rPr>
          <w:rStyle w:val="StyleUnderline"/>
          <w:rFonts w:asciiTheme="minorHAnsi" w:hAnsiTheme="minorHAnsi" w:cstheme="minorHAnsi"/>
          <w:highlight w:val="cyan"/>
        </w:rPr>
        <w:t>"</w:t>
      </w:r>
      <w:r w:rsidRPr="003C1F59">
        <w:rPr>
          <w:rFonts w:asciiTheme="minorHAnsi" w:hAnsiTheme="minorHAnsi" w:cstheme="minorHAnsi"/>
          <w:sz w:val="16"/>
        </w:rPr>
        <w:t xml:space="preserve"> (Wander 1983, 3) </w:t>
      </w:r>
      <w:r w:rsidRPr="003C1F59">
        <w:rPr>
          <w:rStyle w:val="StyleUnderline"/>
          <w:rFonts w:asciiTheme="minorHAnsi" w:hAnsiTheme="minorHAnsi" w:cstheme="minorHAnsi"/>
          <w:highlight w:val="cyan"/>
        </w:rPr>
        <w:t>and</w:t>
      </w:r>
      <w:r w:rsidRPr="003C1F59">
        <w:rPr>
          <w:rStyle w:val="StyleUnderline"/>
          <w:rFonts w:asciiTheme="minorHAnsi" w:hAnsiTheme="minorHAnsi" w:cstheme="minorHAnsi"/>
        </w:rPr>
        <w:t xml:space="preserve"> more </w:t>
      </w:r>
      <w:r w:rsidRPr="003C1F59">
        <w:rPr>
          <w:rStyle w:val="StyleUnderline"/>
          <w:rFonts w:asciiTheme="minorHAnsi" w:hAnsiTheme="minorHAnsi" w:cstheme="minorHAnsi"/>
          <w:highlight w:val="cyan"/>
        </w:rPr>
        <w:t xml:space="preserve">as an </w:t>
      </w:r>
      <w:r w:rsidRPr="003C1F59">
        <w:rPr>
          <w:rStyle w:val="Emphasis"/>
          <w:rFonts w:asciiTheme="minorHAnsi" w:hAnsiTheme="minorHAnsi" w:cstheme="minorHAnsi"/>
          <w:highlight w:val="cyan"/>
        </w:rPr>
        <w:t>object for analysis</w:t>
      </w:r>
      <w:r w:rsidRPr="003C1F59">
        <w:rPr>
          <w:rStyle w:val="StyleUnderline"/>
          <w:rFonts w:asciiTheme="minorHAnsi" w:hAnsiTheme="minorHAnsi" w:cstheme="minorHAnsi"/>
        </w:rPr>
        <w:t xml:space="preserve"> and </w:t>
      </w:r>
      <w:r w:rsidRPr="003C1F59">
        <w:rPr>
          <w:rStyle w:val="Emphasis"/>
          <w:rFonts w:asciiTheme="minorHAnsi" w:hAnsiTheme="minorHAnsi" w:cstheme="minorHAnsi"/>
        </w:rPr>
        <w:t>reproduction</w:t>
      </w:r>
      <w:r w:rsidRPr="003C1F59">
        <w:rPr>
          <w:rStyle w:val="StyleUnderline"/>
          <w:rFonts w:asciiTheme="minorHAnsi" w:hAnsiTheme="minorHAnsi" w:cstheme="minorHAnsi"/>
        </w:rPr>
        <w:t xml:space="preserve"> </w:t>
      </w:r>
      <w:r w:rsidRPr="003C1F59">
        <w:rPr>
          <w:rStyle w:val="StyleUnderline"/>
          <w:rFonts w:asciiTheme="minorHAnsi" w:hAnsiTheme="minorHAnsi" w:cstheme="minorHAnsi"/>
          <w:highlight w:val="cyan"/>
        </w:rPr>
        <w:t>within the</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political economy</w:t>
      </w:r>
      <w:r w:rsidRPr="003C1F59">
        <w:rPr>
          <w:rStyle w:val="StyleUnderline"/>
          <w:rFonts w:asciiTheme="minorHAnsi" w:hAnsiTheme="minorHAnsi" w:cstheme="minorHAnsi"/>
        </w:rPr>
        <w:t xml:space="preserve"> of the </w:t>
      </w:r>
      <w:r w:rsidRPr="003C1F59">
        <w:rPr>
          <w:rStyle w:val="StyleUnderline"/>
          <w:rFonts w:asciiTheme="minorHAnsi" w:hAnsiTheme="minorHAnsi" w:cstheme="minorHAnsi"/>
          <w:highlight w:val="cyan"/>
        </w:rPr>
        <w:t>academy</w:t>
      </w:r>
      <w:r w:rsidRPr="003C1F59">
        <w:rPr>
          <w:rFonts w:asciiTheme="minorHAnsi" w:hAnsiTheme="minorHAnsi" w:cstheme="minorHAnsi"/>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3C1F59">
        <w:rPr>
          <w:rStyle w:val="Emphasis"/>
          <w:rFonts w:asciiTheme="minorHAnsi" w:hAnsiTheme="minorHAnsi" w:cstheme="minorHAnsi"/>
          <w:highlight w:val="cyan"/>
        </w:rPr>
        <w:t>without</w:t>
      </w:r>
      <w:r w:rsidRPr="003C1F59">
        <w:rPr>
          <w:rStyle w:val="StyleUnderline"/>
          <w:rFonts w:asciiTheme="minorHAnsi" w:hAnsiTheme="minorHAnsi" w:cstheme="minorHAnsi"/>
          <w:highlight w:val="cyan"/>
        </w:rPr>
        <w:t xml:space="preserve"> addressing whether the critic should be </w:t>
      </w:r>
      <w:r w:rsidRPr="003C1F59">
        <w:rPr>
          <w:rStyle w:val="Emphasis"/>
          <w:rFonts w:asciiTheme="minorHAnsi" w:hAnsiTheme="minorHAnsi" w:cstheme="minorHAnsi"/>
          <w:highlight w:val="cyan"/>
        </w:rPr>
        <w:t>examining</w:t>
      </w:r>
      <w:r w:rsidRPr="003C1F59">
        <w:rPr>
          <w:rStyle w:val="Emphasis"/>
          <w:rFonts w:asciiTheme="minorHAnsi" w:hAnsiTheme="minorHAnsi" w:cstheme="minorHAnsi"/>
        </w:rPr>
        <w:t xml:space="preserve"> out-law</w:t>
      </w:r>
      <w:r w:rsidRPr="003C1F59">
        <w:rPr>
          <w:rStyle w:val="StyleUnderline"/>
          <w:rFonts w:asciiTheme="minorHAnsi" w:hAnsiTheme="minorHAnsi" w:cstheme="minorHAnsi"/>
        </w:rPr>
        <w:t xml:space="preserve"> discourse</w:t>
      </w:r>
      <w:r w:rsidRPr="003C1F59">
        <w:rPr>
          <w:rStyle w:val="Emphasis"/>
          <w:rFonts w:asciiTheme="minorHAnsi" w:hAnsiTheme="minorHAnsi" w:cstheme="minorHAnsi"/>
        </w:rPr>
        <w:t>s</w:t>
      </w:r>
      <w:r w:rsidRPr="003C1F59">
        <w:rPr>
          <w:rStyle w:val="StyleUnderline"/>
          <w:rFonts w:asciiTheme="minorHAnsi" w:hAnsiTheme="minorHAnsi" w:cstheme="minorHAnsi"/>
        </w:rPr>
        <w:t xml:space="preserve"> </w:t>
      </w:r>
      <w:r w:rsidRPr="003C1F59">
        <w:rPr>
          <w:rStyle w:val="StyleUnderline"/>
          <w:rFonts w:asciiTheme="minorHAnsi" w:hAnsiTheme="minorHAnsi" w:cstheme="minorHAnsi"/>
          <w:highlight w:val="cyan"/>
        </w:rPr>
        <w:t xml:space="preserve">in the </w:t>
      </w:r>
      <w:r w:rsidRPr="003C1F59">
        <w:rPr>
          <w:rStyle w:val="Emphasis"/>
          <w:rFonts w:asciiTheme="minorHAnsi" w:hAnsiTheme="minorHAnsi" w:cstheme="minorHAnsi"/>
          <w:highlight w:val="cyan"/>
        </w:rPr>
        <w:t>first place</w:t>
      </w:r>
      <w:r w:rsidRPr="003C1F59">
        <w:rPr>
          <w:rFonts w:asciiTheme="minorHAnsi" w:hAnsiTheme="minorHAnsi" w:cstheme="minorHAnsi"/>
          <w:sz w:val="16"/>
        </w:rPr>
        <w:t>. While it is too early to suggest any definitive answer to the question of criticism of resistance, some preliminary arguments as to why critics should not pursue out-law discourses can be offered:</w:t>
      </w:r>
    </w:p>
    <w:p w14:paraId="30701C1F"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(1) </w:t>
      </w:r>
      <w:r w:rsidRPr="003C1F59">
        <w:rPr>
          <w:rStyle w:val="StyleUnderline"/>
          <w:rFonts w:asciiTheme="minorHAnsi" w:hAnsiTheme="minorHAnsi" w:cstheme="minorHAnsi"/>
        </w:rPr>
        <w:t xml:space="preserve">Hidden out-law discourses may have </w:t>
      </w:r>
      <w:r w:rsidRPr="003C1F59">
        <w:rPr>
          <w:rStyle w:val="Emphasis"/>
          <w:rFonts w:asciiTheme="minorHAnsi" w:hAnsiTheme="minorHAnsi" w:cstheme="minorHAnsi"/>
        </w:rPr>
        <w:t>good reasons</w:t>
      </w:r>
      <w:r w:rsidRPr="003C1F59">
        <w:rPr>
          <w:rStyle w:val="StyleUnderline"/>
          <w:rFonts w:asciiTheme="minorHAnsi" w:hAnsiTheme="minorHAnsi" w:cstheme="minorHAnsi"/>
        </w:rPr>
        <w:t xml:space="preserve"> to stay </w:t>
      </w:r>
      <w:r w:rsidRPr="003C1F59">
        <w:rPr>
          <w:rStyle w:val="Emphasis"/>
          <w:rFonts w:asciiTheme="minorHAnsi" w:hAnsiTheme="minorHAnsi" w:cstheme="minorHAnsi"/>
        </w:rPr>
        <w:t>hidden</w:t>
      </w:r>
      <w:r w:rsidRPr="003C1F59">
        <w:rPr>
          <w:rFonts w:asciiTheme="minorHAnsi" w:hAnsiTheme="minorHAnsi" w:cstheme="minorHAnsi"/>
          <w:sz w:val="16"/>
        </w:rPr>
        <w:t xml:space="preserve">. Sloop and Ono specifically instruct us that "the logic of the out-law must constantly be searched for, brought forth" (66) and used to disrupt dominant practices. But </w:t>
      </w:r>
      <w:r w:rsidRPr="003C1F59">
        <w:rPr>
          <w:rStyle w:val="StyleUnderline"/>
          <w:rFonts w:asciiTheme="minorHAnsi" w:hAnsiTheme="minorHAnsi" w:cstheme="minorHAnsi"/>
          <w:highlight w:val="cyan"/>
        </w:rPr>
        <w:t>are we to believe</w:t>
      </w:r>
      <w:r w:rsidRPr="003C1F59">
        <w:rPr>
          <w:rStyle w:val="StyleUnderline"/>
          <w:rFonts w:asciiTheme="minorHAnsi" w:hAnsiTheme="minorHAnsi" w:cstheme="minorHAnsi"/>
        </w:rPr>
        <w:t xml:space="preserve"> that</w:t>
      </w:r>
      <w:r w:rsidRPr="003C1F59">
        <w:rPr>
          <w:rFonts w:asciiTheme="minorHAnsi" w:hAnsiTheme="minorHAnsi" w:cstheme="minorHAnsi"/>
          <w:sz w:val="16"/>
        </w:rPr>
        <w:t xml:space="preserve"> all out-law discourses are prepared to mount such a challenge to the dominant cultural logic? Or, indeed, that </w:t>
      </w:r>
      <w:r w:rsidRPr="003C1F59">
        <w:rPr>
          <w:rStyle w:val="StyleUnderline"/>
          <w:rFonts w:asciiTheme="minorHAnsi" w:hAnsiTheme="minorHAnsi" w:cstheme="minorHAnsi"/>
        </w:rPr>
        <w:t xml:space="preserve">the </w:t>
      </w:r>
      <w:r w:rsidRPr="003C1F59">
        <w:rPr>
          <w:rStyle w:val="StyleUnderline"/>
          <w:rFonts w:asciiTheme="minorHAnsi" w:hAnsiTheme="minorHAnsi" w:cstheme="minorHAnsi"/>
          <w:highlight w:val="cyan"/>
        </w:rPr>
        <w:t>members</w:t>
      </w:r>
      <w:r w:rsidRPr="003C1F59">
        <w:rPr>
          <w:rStyle w:val="StyleUnderline"/>
          <w:rFonts w:asciiTheme="minorHAnsi" w:hAnsiTheme="minorHAnsi" w:cstheme="minorHAnsi"/>
        </w:rPr>
        <w:t xml:space="preserve"> of out-law communities </w:t>
      </w:r>
      <w:r w:rsidRPr="003C1F59">
        <w:rPr>
          <w:rStyle w:val="StyleUnderline"/>
          <w:rFonts w:asciiTheme="minorHAnsi" w:hAnsiTheme="minorHAnsi" w:cstheme="minorHAnsi"/>
          <w:highlight w:val="cyan"/>
        </w:rPr>
        <w:t xml:space="preserve">are </w:t>
      </w:r>
      <w:r w:rsidRPr="003C1F59">
        <w:rPr>
          <w:rStyle w:val="Emphasis"/>
          <w:rFonts w:asciiTheme="minorHAnsi" w:hAnsiTheme="minorHAnsi" w:cstheme="minorHAnsi"/>
          <w:highlight w:val="cyan"/>
        </w:rPr>
        <w:t>prepared</w:t>
      </w:r>
      <w:r w:rsidRPr="003C1F59">
        <w:rPr>
          <w:rStyle w:val="StyleUnderline"/>
          <w:rFonts w:asciiTheme="minorHAnsi" w:hAnsiTheme="minorHAnsi" w:cstheme="minorHAnsi"/>
          <w:highlight w:val="cyan"/>
        </w:rPr>
        <w:t xml:space="preserve"> to be brought </w:t>
      </w:r>
      <w:r w:rsidRPr="003C1F59">
        <w:rPr>
          <w:rStyle w:val="Emphasis"/>
          <w:rFonts w:asciiTheme="minorHAnsi" w:hAnsiTheme="minorHAnsi" w:cstheme="minorHAnsi"/>
          <w:highlight w:val="cyan"/>
        </w:rPr>
        <w:t>into the arena</w:t>
      </w:r>
      <w:r w:rsidRPr="003C1F59">
        <w:rPr>
          <w:rStyle w:val="StyleUnderline"/>
          <w:rFonts w:asciiTheme="minorHAnsi" w:hAnsiTheme="minorHAnsi" w:cstheme="minorHAnsi"/>
          <w:highlight w:val="cyan"/>
        </w:rPr>
        <w:t xml:space="preserve"> of</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 xml:space="preserve">public </w:t>
      </w:r>
      <w:r w:rsidRPr="003C1F59">
        <w:rPr>
          <w:rStyle w:val="Emphasis"/>
          <w:rFonts w:asciiTheme="minorHAnsi" w:hAnsiTheme="minorHAnsi" w:cstheme="minorHAnsi"/>
          <w:highlight w:val="cyan"/>
        </w:rPr>
        <w:t>surveillance</w:t>
      </w:r>
      <w:r w:rsidRPr="003C1F59">
        <w:rPr>
          <w:rFonts w:asciiTheme="minorHAnsi" w:hAnsiTheme="minorHAnsi" w:cstheme="minorHAns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7F39A3E"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(2) Academic critical discourse is not transparent. Here I allude to the overall problem of translation (see Foucault 1994; Lyotard 1988; Lyotard and Thebaud 1985; </w:t>
      </w:r>
      <w:proofErr w:type="spellStart"/>
      <w:r w:rsidRPr="003C1F59">
        <w:rPr>
          <w:rFonts w:asciiTheme="minorHAnsi" w:hAnsiTheme="minorHAnsi" w:cstheme="minorHAnsi"/>
          <w:sz w:val="16"/>
        </w:rPr>
        <w:t>Zabus</w:t>
      </w:r>
      <w:proofErr w:type="spellEnd"/>
      <w:r w:rsidRPr="003C1F59">
        <w:rPr>
          <w:rFonts w:asciiTheme="minorHAnsi" w:hAnsiTheme="minorHAnsi" w:cstheme="minorHAns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7711337"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(3) Perhaps the academic translation of out-law discourse could be true to the internal logic of the out-law community. </w:t>
      </w:r>
      <w:proofErr w:type="gramStart"/>
      <w:r w:rsidRPr="003C1F59">
        <w:rPr>
          <w:rFonts w:asciiTheme="minorHAnsi" w:hAnsiTheme="minorHAnsi" w:cstheme="minorHAnsi"/>
          <w:sz w:val="16"/>
        </w:rPr>
        <w:t>And,</w:t>
      </w:r>
      <w:proofErr w:type="gramEnd"/>
      <w:r w:rsidRPr="003C1F59">
        <w:rPr>
          <w:rFonts w:asciiTheme="minorHAnsi" w:hAnsiTheme="minorHAnsi" w:cstheme="minorHAnsi"/>
          <w:sz w:val="16"/>
        </w:rPr>
        <w:t xml:space="preserve"> </w:t>
      </w:r>
      <w:r w:rsidRPr="003C1F59">
        <w:rPr>
          <w:rStyle w:val="StyleUnderline"/>
          <w:rFonts w:asciiTheme="minorHAnsi" w:hAnsiTheme="minorHAnsi" w:cstheme="minorHAnsi"/>
          <w:highlight w:val="cyan"/>
        </w:rPr>
        <w:t>perhaps</w:t>
      </w:r>
      <w:r w:rsidRPr="003C1F59">
        <w:rPr>
          <w:rStyle w:val="StyleUnderline"/>
          <w:rFonts w:asciiTheme="minorHAnsi" w:hAnsiTheme="minorHAnsi" w:cstheme="minorHAnsi"/>
        </w:rPr>
        <w:t xml:space="preserve"> the </w:t>
      </w:r>
      <w:r w:rsidRPr="003C1F59">
        <w:rPr>
          <w:rStyle w:val="StyleUnderline"/>
          <w:rFonts w:asciiTheme="minorHAnsi" w:hAnsiTheme="minorHAnsi" w:cstheme="minorHAnsi"/>
          <w:highlight w:val="cyan"/>
        </w:rPr>
        <w:t>re-presentation</w:t>
      </w:r>
      <w:r w:rsidRPr="003C1F59">
        <w:rPr>
          <w:rStyle w:val="StyleUnderline"/>
          <w:rFonts w:asciiTheme="minorHAnsi" w:hAnsiTheme="minorHAnsi" w:cstheme="minorHAnsi"/>
        </w:rPr>
        <w:t xml:space="preserve"> of out-law logic within the academic community </w:t>
      </w:r>
      <w:r w:rsidRPr="003C1F59">
        <w:rPr>
          <w:rStyle w:val="StyleUnderline"/>
          <w:rFonts w:asciiTheme="minorHAnsi" w:hAnsiTheme="minorHAnsi" w:cstheme="minorHAnsi"/>
          <w:highlight w:val="cyan"/>
        </w:rPr>
        <w:t>will bestow</w:t>
      </w:r>
      <w:r w:rsidRPr="003C1F59">
        <w:rPr>
          <w:rStyle w:val="StyleUnderline"/>
          <w:rFonts w:asciiTheme="minorHAnsi" w:hAnsiTheme="minorHAnsi" w:cstheme="minorHAnsi"/>
        </w:rPr>
        <w:t xml:space="preserve"> a </w:t>
      </w:r>
      <w:r w:rsidRPr="003C1F59">
        <w:rPr>
          <w:rStyle w:val="Emphasis"/>
          <w:rFonts w:asciiTheme="minorHAnsi" w:hAnsiTheme="minorHAnsi" w:cstheme="minorHAnsi"/>
        </w:rPr>
        <w:t xml:space="preserve">degree of </w:t>
      </w:r>
      <w:r w:rsidRPr="003C1F59">
        <w:rPr>
          <w:rStyle w:val="Emphasis"/>
          <w:rFonts w:asciiTheme="minorHAnsi" w:hAnsiTheme="minorHAnsi" w:cstheme="minorHAnsi"/>
          <w:highlight w:val="cyan"/>
        </w:rPr>
        <w:t>legitimacy</w:t>
      </w:r>
      <w:r w:rsidRPr="003C1F59">
        <w:rPr>
          <w:rStyle w:val="StyleUnderline"/>
          <w:rFonts w:asciiTheme="minorHAnsi" w:hAnsiTheme="minorHAnsi" w:cstheme="minorHAnsi"/>
        </w:rPr>
        <w:t xml:space="preserve"> on the out-law community. </w:t>
      </w:r>
      <w:r w:rsidRPr="003C1F59">
        <w:rPr>
          <w:rStyle w:val="Emphasis"/>
          <w:rFonts w:asciiTheme="minorHAnsi" w:hAnsiTheme="minorHAnsi" w:cstheme="minorHAnsi"/>
          <w:highlight w:val="cyan"/>
        </w:rPr>
        <w:t>Nonetheless</w:t>
      </w:r>
      <w:r w:rsidRPr="003C1F59">
        <w:rPr>
          <w:rStyle w:val="StyleUnderline"/>
          <w:rFonts w:asciiTheme="minorHAnsi" w:hAnsiTheme="minorHAnsi" w:cstheme="minorHAnsi"/>
          <w:highlight w:val="cyan"/>
        </w:rPr>
        <w:t xml:space="preserve">, the </w:t>
      </w:r>
      <w:r w:rsidRPr="003C1F59">
        <w:rPr>
          <w:rStyle w:val="Emphasis"/>
          <w:rFonts w:asciiTheme="minorHAnsi" w:hAnsiTheme="minorHAnsi" w:cstheme="minorHAnsi"/>
          <w:highlight w:val="cyan"/>
        </w:rPr>
        <w:t>effect</w:t>
      </w:r>
      <w:r w:rsidRPr="003C1F59">
        <w:rPr>
          <w:rStyle w:val="StyleUnderline"/>
          <w:rFonts w:asciiTheme="minorHAnsi" w:hAnsiTheme="minorHAnsi" w:cstheme="minorHAnsi"/>
        </w:rPr>
        <w:t xml:space="preserve"> of legitimizing</w:t>
      </w:r>
      <w:r w:rsidRPr="003C1F59">
        <w:rPr>
          <w:rFonts w:asciiTheme="minorHAnsi" w:hAnsiTheme="minorHAnsi" w:cstheme="minorHAnsi"/>
          <w:sz w:val="16"/>
        </w:rPr>
        <w:t xml:space="preserve"> out-law discourse </w:t>
      </w:r>
      <w:r w:rsidRPr="003C1F59">
        <w:rPr>
          <w:rStyle w:val="StyleUnderline"/>
          <w:rFonts w:asciiTheme="minorHAnsi" w:hAnsiTheme="minorHAnsi" w:cstheme="minorHAnsi"/>
          <w:highlight w:val="cyan"/>
        </w:rPr>
        <w:t>is</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unknown</w:t>
      </w:r>
      <w:r w:rsidRPr="003C1F59">
        <w:rPr>
          <w:rStyle w:val="StyleUnderline"/>
          <w:rFonts w:asciiTheme="minorHAnsi" w:hAnsiTheme="minorHAnsi" w:cstheme="minorHAnsi"/>
        </w:rPr>
        <w:t xml:space="preserve"> and </w:t>
      </w:r>
      <w:r w:rsidRPr="003C1F59">
        <w:rPr>
          <w:rStyle w:val="Emphasis"/>
          <w:rFonts w:asciiTheme="minorHAnsi" w:hAnsiTheme="minorHAnsi" w:cstheme="minorHAnsi"/>
        </w:rPr>
        <w:t xml:space="preserve">potentially </w:t>
      </w:r>
      <w:r w:rsidRPr="003C1F59">
        <w:rPr>
          <w:rStyle w:val="Emphasis"/>
          <w:rFonts w:asciiTheme="minorHAnsi" w:hAnsiTheme="minorHAnsi" w:cstheme="minorHAnsi"/>
          <w:highlight w:val="cyan"/>
        </w:rPr>
        <w:t>destructive</w:t>
      </w:r>
      <w:r w:rsidRPr="003C1F59">
        <w:rPr>
          <w:rStyle w:val="StyleUnderline"/>
          <w:rFonts w:asciiTheme="minorHAnsi" w:hAnsiTheme="minorHAnsi" w:cstheme="minorHAnsi"/>
        </w:rPr>
        <w:t xml:space="preserve">. </w:t>
      </w:r>
      <w:proofErr w:type="gramStart"/>
      <w:r w:rsidRPr="003C1F59">
        <w:rPr>
          <w:rStyle w:val="StyleUnderline"/>
          <w:rFonts w:asciiTheme="minorHAnsi" w:hAnsiTheme="minorHAnsi" w:cstheme="minorHAnsi"/>
        </w:rPr>
        <w:t xml:space="preserve">In an effort </w:t>
      </w:r>
      <w:r w:rsidRPr="003C1F59">
        <w:rPr>
          <w:rStyle w:val="StyleUnderline"/>
          <w:rFonts w:asciiTheme="minorHAnsi" w:hAnsiTheme="minorHAnsi" w:cstheme="minorHAnsi"/>
          <w:highlight w:val="cyan"/>
        </w:rPr>
        <w:t>to</w:t>
      </w:r>
      <w:proofErr w:type="gramEnd"/>
      <w:r w:rsidRPr="003C1F59">
        <w:rPr>
          <w:rStyle w:val="StyleUnderline"/>
          <w:rFonts w:asciiTheme="minorHAnsi" w:hAnsiTheme="minorHAnsi" w:cstheme="minorHAnsi"/>
          <w:highlight w:val="cyan"/>
        </w:rPr>
        <w:t xml:space="preserve"> </w:t>
      </w:r>
      <w:r w:rsidRPr="003C1F59">
        <w:rPr>
          <w:rStyle w:val="Emphasis"/>
          <w:rFonts w:asciiTheme="minorHAnsi" w:hAnsiTheme="minorHAnsi" w:cstheme="minorHAnsi"/>
          <w:highlight w:val="cyan"/>
        </w:rPr>
        <w:t>siphon</w:t>
      </w:r>
      <w:r w:rsidRPr="003C1F59">
        <w:rPr>
          <w:rStyle w:val="Emphasis"/>
          <w:rFonts w:asciiTheme="minorHAnsi" w:hAnsiTheme="minorHAnsi" w:cstheme="minorHAnsi"/>
        </w:rPr>
        <w:t xml:space="preserve"> the political </w:t>
      </w:r>
      <w:r w:rsidRPr="003C1F59">
        <w:rPr>
          <w:rStyle w:val="Emphasis"/>
          <w:rFonts w:asciiTheme="minorHAnsi" w:hAnsiTheme="minorHAnsi" w:cstheme="minorHAnsi"/>
          <w:highlight w:val="cyan"/>
        </w:rPr>
        <w:t>energy</w:t>
      </w:r>
      <w:r w:rsidRPr="003C1F59">
        <w:rPr>
          <w:rStyle w:val="StyleUnderline"/>
          <w:rFonts w:asciiTheme="minorHAnsi" w:hAnsiTheme="minorHAnsi" w:cstheme="minorHAnsi"/>
        </w:rPr>
        <w:t xml:space="preserve"> of out-law discourse </w:t>
      </w:r>
      <w:r w:rsidRPr="003C1F59">
        <w:rPr>
          <w:rStyle w:val="StyleUnderline"/>
          <w:rFonts w:asciiTheme="minorHAnsi" w:hAnsiTheme="minorHAnsi" w:cstheme="minorHAnsi"/>
          <w:highlight w:val="cyan"/>
        </w:rPr>
        <w:t xml:space="preserve">into </w:t>
      </w:r>
      <w:r w:rsidRPr="003C1F59">
        <w:rPr>
          <w:rStyle w:val="Emphasis"/>
          <w:rFonts w:asciiTheme="minorHAnsi" w:hAnsiTheme="minorHAnsi" w:cstheme="minorHAnsi"/>
          <w:highlight w:val="cyan"/>
        </w:rPr>
        <w:t>academic</w:t>
      </w:r>
      <w:r w:rsidRPr="003C1F59">
        <w:rPr>
          <w:rStyle w:val="StyleUnderline"/>
          <w:rFonts w:asciiTheme="minorHAnsi" w:hAnsiTheme="minorHAnsi" w:cstheme="minorHAnsi"/>
          <w:highlight w:val="cyan"/>
        </w:rPr>
        <w:t xml:space="preserve"> practice, we</w:t>
      </w:r>
      <w:r w:rsidRPr="003C1F59">
        <w:rPr>
          <w:rStyle w:val="StyleUnderline"/>
          <w:rFonts w:asciiTheme="minorHAnsi" w:hAnsiTheme="minorHAnsi" w:cstheme="minorHAnsi"/>
        </w:rPr>
        <w:t xml:space="preserve"> may </w:t>
      </w:r>
      <w:r w:rsidRPr="003C1F59">
        <w:rPr>
          <w:rStyle w:val="Emphasis"/>
          <w:rFonts w:asciiTheme="minorHAnsi" w:hAnsiTheme="minorHAnsi" w:cstheme="minorHAnsi"/>
        </w:rPr>
        <w:t xml:space="preserve">ultimately </w:t>
      </w:r>
      <w:r w:rsidRPr="003C1F59">
        <w:rPr>
          <w:rStyle w:val="Emphasis"/>
          <w:rFonts w:asciiTheme="minorHAnsi" w:hAnsiTheme="minorHAnsi" w:cstheme="minorHAnsi"/>
          <w:highlight w:val="cyan"/>
        </w:rPr>
        <w:t>destroy</w:t>
      </w:r>
      <w:r w:rsidRPr="003C1F59">
        <w:rPr>
          <w:rStyle w:val="StyleUnderline"/>
          <w:rFonts w:asciiTheme="minorHAnsi" w:hAnsiTheme="minorHAnsi" w:cstheme="minorHAnsi"/>
          <w:highlight w:val="cyan"/>
        </w:rPr>
        <w:t xml:space="preserve"> the</w:t>
      </w:r>
      <w:r w:rsidRPr="003C1F59">
        <w:rPr>
          <w:rFonts w:asciiTheme="minorHAnsi" w:hAnsiTheme="minorHAnsi" w:cstheme="minorHAnsi"/>
          <w:sz w:val="16"/>
        </w:rPr>
        <w:t xml:space="preserve"> dissatisfaction that serves as a </w:t>
      </w:r>
      <w:r w:rsidRPr="003C1F59">
        <w:rPr>
          <w:rStyle w:val="Emphasis"/>
          <w:rFonts w:asciiTheme="minorHAnsi" w:hAnsiTheme="minorHAnsi" w:cstheme="minorHAnsi"/>
          <w:highlight w:val="cyan"/>
        </w:rPr>
        <w:t>cathexis</w:t>
      </w:r>
      <w:r w:rsidRPr="003C1F59">
        <w:rPr>
          <w:rStyle w:val="StyleUnderline"/>
          <w:rFonts w:asciiTheme="minorHAnsi" w:hAnsiTheme="minorHAnsi" w:cstheme="minorHAnsi"/>
        </w:rPr>
        <w:t xml:space="preserve"> for these out-law discourses</w:t>
      </w:r>
      <w:r w:rsidRPr="003C1F59">
        <w:rPr>
          <w:rFonts w:asciiTheme="minorHAnsi" w:hAnsiTheme="minorHAnsi" w:cstheme="minorHAnsi"/>
          <w:sz w:val="16"/>
        </w:rPr>
        <w:t xml:space="preserve">. It seems possible that </w:t>
      </w:r>
      <w:r w:rsidRPr="003C1F59">
        <w:rPr>
          <w:rStyle w:val="Emphasis"/>
          <w:rFonts w:asciiTheme="minorHAnsi" w:hAnsiTheme="minorHAnsi" w:cstheme="minorHAnsi"/>
        </w:rPr>
        <w:t xml:space="preserve">academic </w:t>
      </w:r>
      <w:r w:rsidRPr="003C1F59">
        <w:rPr>
          <w:rStyle w:val="Emphasis"/>
          <w:rFonts w:asciiTheme="minorHAnsi" w:hAnsiTheme="minorHAnsi" w:cstheme="minorHAnsi"/>
          <w:highlight w:val="cyan"/>
        </w:rPr>
        <w:t>recognition</w:t>
      </w:r>
      <w:r w:rsidRPr="003C1F59">
        <w:rPr>
          <w:rStyle w:val="StyleUnderline"/>
          <w:rFonts w:asciiTheme="minorHAnsi" w:hAnsiTheme="minorHAnsi" w:cstheme="minorHAnsi"/>
        </w:rPr>
        <w:t xml:space="preserve"> might </w:t>
      </w:r>
      <w:r w:rsidRPr="003C1F59">
        <w:rPr>
          <w:rStyle w:val="Emphasis"/>
          <w:rFonts w:asciiTheme="minorHAnsi" w:hAnsiTheme="minorHAnsi" w:cstheme="minorHAnsi"/>
          <w:highlight w:val="cyan"/>
        </w:rPr>
        <w:t>take the place</w:t>
      </w:r>
      <w:r w:rsidRPr="003C1F59">
        <w:rPr>
          <w:rStyle w:val="StyleUnderline"/>
          <w:rFonts w:asciiTheme="minorHAnsi" w:hAnsiTheme="minorHAnsi" w:cstheme="minorHAnsi"/>
          <w:highlight w:val="cyan"/>
        </w:rPr>
        <w:t xml:space="preserve"> of</w:t>
      </w:r>
      <w:r w:rsidRPr="003C1F59">
        <w:rPr>
          <w:rStyle w:val="StyleUnderline"/>
          <w:rFonts w:asciiTheme="minorHAnsi" w:hAnsiTheme="minorHAnsi" w:cstheme="minorHAnsi"/>
        </w:rPr>
        <w:t xml:space="preserve"> struggle for </w:t>
      </w:r>
      <w:r w:rsidRPr="003C1F59">
        <w:rPr>
          <w:rStyle w:val="Emphasis"/>
          <w:rFonts w:asciiTheme="minorHAnsi" w:hAnsiTheme="minorHAnsi" w:cstheme="minorHAnsi"/>
          <w:highlight w:val="cyan"/>
        </w:rPr>
        <w:t>material opportunities</w:t>
      </w:r>
      <w:r w:rsidRPr="003C1F59">
        <w:rPr>
          <w:rStyle w:val="StyleUnderline"/>
          <w:rFonts w:asciiTheme="minorHAnsi" w:hAnsiTheme="minorHAnsi" w:cstheme="minorHAnsi"/>
        </w:rPr>
        <w:t xml:space="preserve"> </w:t>
      </w:r>
      <w:r w:rsidRPr="003C1F59">
        <w:rPr>
          <w:rFonts w:asciiTheme="minorHAnsi" w:hAnsiTheme="minorHAnsi" w:cstheme="minorHAnsi"/>
          <w:sz w:val="16"/>
        </w:rPr>
        <w:t xml:space="preserve">(see Fraser 1997). </w:t>
      </w:r>
      <w:proofErr w:type="gramStart"/>
      <w:r w:rsidRPr="003C1F59">
        <w:rPr>
          <w:rStyle w:val="StyleUnderline"/>
          <w:rFonts w:asciiTheme="minorHAnsi" w:hAnsiTheme="minorHAnsi" w:cstheme="minorHAnsi"/>
          <w:highlight w:val="cyan"/>
        </w:rPr>
        <w:t>But,</w:t>
      </w:r>
      <w:proofErr w:type="gramEnd"/>
      <w:r w:rsidRPr="003C1F59">
        <w:rPr>
          <w:rStyle w:val="StyleUnderline"/>
          <w:rFonts w:asciiTheme="minorHAnsi" w:hAnsiTheme="minorHAnsi" w:cstheme="minorHAnsi"/>
          <w:highlight w:val="cyan"/>
        </w:rPr>
        <w:t xml:space="preserve"> will</w:t>
      </w:r>
      <w:r w:rsidRPr="003C1F59">
        <w:rPr>
          <w:rStyle w:val="StyleUnderline"/>
          <w:rFonts w:asciiTheme="minorHAnsi" w:hAnsiTheme="minorHAnsi" w:cstheme="minorHAnsi"/>
        </w:rPr>
        <w:t xml:space="preserve"> academic </w:t>
      </w:r>
      <w:r w:rsidRPr="003C1F59">
        <w:rPr>
          <w:rStyle w:val="Emphasis"/>
          <w:rFonts w:asciiTheme="minorHAnsi" w:hAnsiTheme="minorHAnsi" w:cstheme="minorHAnsi"/>
          <w:highlight w:val="cyan"/>
        </w:rPr>
        <w:t>legitimation</w:t>
      </w:r>
      <w:r w:rsidRPr="003C1F59">
        <w:rPr>
          <w:rStyle w:val="StyleUnderline"/>
          <w:rFonts w:asciiTheme="minorHAnsi" w:hAnsiTheme="minorHAnsi" w:cstheme="minorHAnsi"/>
          <w:highlight w:val="cyan"/>
        </w:rPr>
        <w:t xml:space="preserve"> create </w:t>
      </w:r>
      <w:r w:rsidRPr="003C1F59">
        <w:rPr>
          <w:rStyle w:val="Emphasis"/>
          <w:rFonts w:asciiTheme="minorHAnsi" w:hAnsiTheme="minorHAnsi" w:cstheme="minorHAnsi"/>
          <w:highlight w:val="cyan"/>
        </w:rPr>
        <w:t>any</w:t>
      </w:r>
      <w:r w:rsidRPr="003C1F59">
        <w:rPr>
          <w:rStyle w:val="Emphasis"/>
          <w:rFonts w:asciiTheme="minorHAnsi" w:hAnsiTheme="minorHAnsi" w:cstheme="minorHAnsi"/>
        </w:rPr>
        <w:t xml:space="preserve"> material </w:t>
      </w:r>
      <w:r w:rsidRPr="003C1F59">
        <w:rPr>
          <w:rStyle w:val="Emphasis"/>
          <w:rFonts w:asciiTheme="minorHAnsi" w:hAnsiTheme="minorHAnsi" w:cstheme="minorHAnsi"/>
          <w:highlight w:val="cyan"/>
        </w:rPr>
        <w:t>changes</w:t>
      </w:r>
      <w:r w:rsidRPr="003C1F59">
        <w:rPr>
          <w:rStyle w:val="StyleUnderline"/>
          <w:rFonts w:asciiTheme="minorHAnsi" w:hAnsiTheme="minorHAnsi" w:cstheme="minorHAnsi"/>
          <w:highlight w:val="cyan"/>
        </w:rPr>
        <w:t xml:space="preserve"> in</w:t>
      </w:r>
      <w:r w:rsidRPr="003C1F59">
        <w:rPr>
          <w:rStyle w:val="StyleUnderline"/>
          <w:rFonts w:asciiTheme="minorHAnsi" w:hAnsiTheme="minorHAnsi" w:cstheme="minorHAnsi"/>
        </w:rPr>
        <w:t xml:space="preserve"> the </w:t>
      </w:r>
      <w:r w:rsidRPr="003C1F59">
        <w:rPr>
          <w:rStyle w:val="StyleUnderline"/>
          <w:rFonts w:asciiTheme="minorHAnsi" w:hAnsiTheme="minorHAnsi" w:cstheme="minorHAnsi"/>
          <w:highlight w:val="cyan"/>
        </w:rPr>
        <w:t>conditions</w:t>
      </w:r>
      <w:r w:rsidRPr="003C1F59">
        <w:rPr>
          <w:rStyle w:val="StyleUnderline"/>
          <w:rFonts w:asciiTheme="minorHAnsi" w:hAnsiTheme="minorHAnsi" w:cstheme="minorHAnsi"/>
        </w:rPr>
        <w:t xml:space="preserve"> of out-law communities?</w:t>
      </w:r>
      <w:r w:rsidRPr="003C1F59">
        <w:rPr>
          <w:rFonts w:asciiTheme="minorHAnsi" w:hAnsiTheme="minorHAnsi" w:cstheme="minorHAnsi"/>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7FB04E4"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3C1F59">
        <w:rPr>
          <w:rFonts w:asciiTheme="minorHAnsi" w:hAnsiTheme="minorHAnsi" w:cstheme="minorHAnsi"/>
          <w:sz w:val="16"/>
        </w:rPr>
        <w:t>kairos</w:t>
      </w:r>
      <w:proofErr w:type="spellEnd"/>
      <w:r w:rsidRPr="003C1F59">
        <w:rPr>
          <w:rFonts w:asciiTheme="minorHAnsi" w:hAnsiTheme="minorHAnsi" w:cstheme="minorHAns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3F7657C"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04FD2AE7"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Rhetorical criticism</w:t>
      </w:r>
    </w:p>
    <w:p w14:paraId="7F63A61F" w14:textId="77777777" w:rsidR="003C1F59" w:rsidRP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CE8FB09" w14:textId="77777777" w:rsidR="003C1F59" w:rsidRDefault="003C1F59" w:rsidP="003C1F59">
      <w:pPr>
        <w:rPr>
          <w:rFonts w:asciiTheme="minorHAnsi" w:hAnsiTheme="minorHAnsi" w:cstheme="minorHAnsi"/>
          <w:sz w:val="16"/>
        </w:rPr>
      </w:pPr>
      <w:r w:rsidRPr="003C1F59">
        <w:rPr>
          <w:rFonts w:asciiTheme="minorHAnsi" w:hAnsiTheme="minorHAnsi" w:cstheme="minorHAnsi"/>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3C1F59">
        <w:rPr>
          <w:rStyle w:val="StyleUnderline"/>
          <w:rFonts w:asciiTheme="minorHAnsi" w:hAnsiTheme="minorHAnsi" w:cstheme="minorHAnsi"/>
          <w:highlight w:val="cyan"/>
        </w:rPr>
        <w:t>the</w:t>
      </w:r>
      <w:r w:rsidRPr="003C1F59">
        <w:rPr>
          <w:rStyle w:val="StyleUnderline"/>
          <w:rFonts w:asciiTheme="minorHAnsi" w:hAnsiTheme="minorHAnsi" w:cstheme="minorHAnsi"/>
        </w:rPr>
        <w:t xml:space="preserve"> out-law discourse </w:t>
      </w:r>
      <w:r w:rsidRPr="003C1F59">
        <w:rPr>
          <w:rStyle w:val="StyleUnderline"/>
          <w:rFonts w:asciiTheme="minorHAnsi" w:hAnsiTheme="minorHAnsi" w:cstheme="minorHAnsi"/>
          <w:highlight w:val="cyan"/>
        </w:rPr>
        <w:t>critic is</w:t>
      </w:r>
      <w:r w:rsidRPr="003C1F59">
        <w:rPr>
          <w:rStyle w:val="StyleUnderline"/>
          <w:rFonts w:asciiTheme="minorHAnsi" w:hAnsiTheme="minorHAnsi" w:cstheme="minorHAnsi"/>
        </w:rPr>
        <w:t xml:space="preserve"> an analyst </w:t>
      </w:r>
      <w:r w:rsidRPr="003C1F59">
        <w:rPr>
          <w:rStyle w:val="StyleUnderline"/>
          <w:rFonts w:asciiTheme="minorHAnsi" w:hAnsiTheme="minorHAnsi" w:cstheme="minorHAnsi"/>
          <w:highlight w:val="cyan"/>
        </w:rPr>
        <w:t>focusing on</w:t>
      </w:r>
      <w:r w:rsidRPr="003C1F59">
        <w:rPr>
          <w:rStyle w:val="StyleUnderline"/>
          <w:rFonts w:asciiTheme="minorHAnsi" w:hAnsiTheme="minorHAnsi" w:cstheme="minorHAnsi"/>
        </w:rPr>
        <w:t xml:space="preserve"> the </w:t>
      </w:r>
      <w:r w:rsidRPr="003C1F59">
        <w:rPr>
          <w:rStyle w:val="Emphasis"/>
          <w:rFonts w:asciiTheme="minorHAnsi" w:hAnsiTheme="minorHAnsi" w:cstheme="minorHAnsi"/>
          <w:highlight w:val="cyan"/>
        </w:rPr>
        <w:t>hidden</w:t>
      </w:r>
      <w:r w:rsidRPr="003C1F59">
        <w:rPr>
          <w:rStyle w:val="StyleUnderline"/>
          <w:rFonts w:asciiTheme="minorHAnsi" w:hAnsiTheme="minorHAnsi" w:cstheme="minorHAnsi"/>
        </w:rPr>
        <w:t xml:space="preserve">, </w:t>
      </w:r>
      <w:r w:rsidRPr="003C1F59">
        <w:rPr>
          <w:rStyle w:val="Emphasis"/>
          <w:rFonts w:asciiTheme="minorHAnsi" w:hAnsiTheme="minorHAnsi" w:cstheme="minorHAnsi"/>
        </w:rPr>
        <w:t xml:space="preserve">aberrant </w:t>
      </w:r>
      <w:r w:rsidRPr="003C1F59">
        <w:rPr>
          <w:rStyle w:val="Emphasis"/>
          <w:rFonts w:asciiTheme="minorHAnsi" w:hAnsiTheme="minorHAnsi" w:cstheme="minorHAnsi"/>
          <w:highlight w:val="cyan"/>
        </w:rPr>
        <w:t>texts</w:t>
      </w:r>
      <w:r w:rsidRPr="003C1F59">
        <w:rPr>
          <w:rStyle w:val="StyleUnderline"/>
          <w:rFonts w:asciiTheme="minorHAnsi" w:hAnsiTheme="minorHAnsi" w:cstheme="minorHAnsi"/>
        </w:rPr>
        <w:t xml:space="preserve"> of the out-law </w:t>
      </w:r>
      <w:r w:rsidRPr="003C1F59">
        <w:rPr>
          <w:rStyle w:val="StyleUnderline"/>
          <w:rFonts w:asciiTheme="minorHAnsi" w:hAnsiTheme="minorHAnsi" w:cstheme="minorHAnsi"/>
          <w:highlight w:val="cyan"/>
        </w:rPr>
        <w:t>and "rendering]</w:t>
      </w:r>
      <w:r w:rsidRPr="003C1F59">
        <w:rPr>
          <w:rStyle w:val="StyleUnderline"/>
          <w:rFonts w:asciiTheme="minorHAnsi" w:hAnsiTheme="minorHAnsi" w:cstheme="minorHAnsi"/>
        </w:rPr>
        <w:t xml:space="preserve"> an incoherent</w:t>
      </w:r>
      <w:r w:rsidRPr="003C1F59">
        <w:rPr>
          <w:rFonts w:asciiTheme="minorHAnsi" w:hAnsiTheme="minorHAnsi" w:cstheme="minorHAnsi"/>
          <w:sz w:val="16"/>
        </w:rPr>
        <w:t xml:space="preserve"> or esoteric </w:t>
      </w:r>
      <w:r w:rsidRPr="003C1F59">
        <w:rPr>
          <w:rStyle w:val="StyleUnderline"/>
          <w:rFonts w:asciiTheme="minorHAnsi" w:hAnsiTheme="minorHAnsi" w:cstheme="minorHAnsi"/>
        </w:rPr>
        <w:t xml:space="preserve">text </w:t>
      </w:r>
      <w:r w:rsidRPr="003C1F59">
        <w:rPr>
          <w:rStyle w:val="Emphasis"/>
          <w:rFonts w:asciiTheme="minorHAnsi" w:hAnsiTheme="minorHAnsi" w:cstheme="minorHAnsi"/>
          <w:highlight w:val="cyan"/>
        </w:rPr>
        <w:t>comprehensible</w:t>
      </w:r>
      <w:r w:rsidRPr="003C1F59">
        <w:rPr>
          <w:rStyle w:val="StyleUnderline"/>
          <w:rFonts w:asciiTheme="minorHAnsi" w:hAnsiTheme="minorHAnsi" w:cstheme="minorHAnsi"/>
          <w:highlight w:val="cyan"/>
        </w:rPr>
        <w:t>"</w:t>
      </w:r>
      <w:r w:rsidRPr="003C1F59">
        <w:rPr>
          <w:rFonts w:asciiTheme="minorHAnsi" w:hAnsiTheme="minorHAnsi" w:cstheme="minorHAnsi"/>
          <w:sz w:val="16"/>
        </w:rPr>
        <w:t xml:space="preserve"> (Warnick 1992, 233). Now, I am not suggesting that a critic must serve only one function or that the roles of advocate and analyst are mutually exclusive; rather, these </w:t>
      </w:r>
      <w:proofErr w:type="spellStart"/>
      <w:r w:rsidRPr="003C1F59">
        <w:rPr>
          <w:rFonts w:asciiTheme="minorHAnsi" w:hAnsiTheme="minorHAnsi" w:cstheme="minorHAnsi"/>
          <w:sz w:val="16"/>
        </w:rPr>
        <w:t>entanglings</w:t>
      </w:r>
      <w:proofErr w:type="spellEnd"/>
      <w:r w:rsidRPr="003C1F59">
        <w:rPr>
          <w:rFonts w:asciiTheme="minorHAnsi" w:hAnsiTheme="minorHAnsi" w:cstheme="minorHAnsi"/>
          <w:sz w:val="16"/>
        </w:rPr>
        <w:t xml:space="preserve"> of power (political ends) and knowledge (epistemic ends) are inevitable. My concern is that we </w:t>
      </w:r>
      <w:proofErr w:type="gramStart"/>
      <w:r w:rsidRPr="003C1F59">
        <w:rPr>
          <w:rFonts w:asciiTheme="minorHAnsi" w:hAnsiTheme="minorHAnsi" w:cstheme="minorHAnsi"/>
          <w:sz w:val="16"/>
        </w:rPr>
        <w:t>not neglect</w:t>
      </w:r>
      <w:proofErr w:type="gramEnd"/>
      <w:r w:rsidRPr="003C1F59">
        <w:rPr>
          <w:rFonts w:asciiTheme="minorHAnsi" w:hAnsiTheme="minorHAnsi" w:cstheme="minorHAnsi"/>
          <w:sz w:val="16"/>
        </w:rPr>
        <w:t xml:space="preserve"> the complexity of these entanglements. </w:t>
      </w:r>
      <w:r w:rsidRPr="003C1F59">
        <w:rPr>
          <w:rStyle w:val="StyleUnderline"/>
          <w:rFonts w:asciiTheme="minorHAnsi" w:hAnsiTheme="minorHAnsi" w:cstheme="minorHAnsi"/>
          <w:highlight w:val="cyan"/>
        </w:rPr>
        <w:t xml:space="preserve">Turning </w:t>
      </w:r>
      <w:r w:rsidRPr="003C1F59">
        <w:rPr>
          <w:rStyle w:val="Emphasis"/>
          <w:rFonts w:asciiTheme="minorHAnsi" w:hAnsiTheme="minorHAnsi" w:cstheme="minorHAnsi"/>
          <w:highlight w:val="cyan"/>
        </w:rPr>
        <w:t>covert</w:t>
      </w:r>
      <w:r w:rsidRPr="003C1F59">
        <w:rPr>
          <w:rStyle w:val="StyleUnderline"/>
          <w:rFonts w:asciiTheme="minorHAnsi" w:hAnsiTheme="minorHAnsi" w:cstheme="minorHAnsi"/>
        </w:rPr>
        <w:t xml:space="preserve"> out-law </w:t>
      </w:r>
      <w:r w:rsidRPr="003C1F59">
        <w:rPr>
          <w:rStyle w:val="StyleUnderline"/>
          <w:rFonts w:asciiTheme="minorHAnsi" w:hAnsiTheme="minorHAnsi" w:cstheme="minorHAnsi"/>
          <w:highlight w:val="cyan"/>
        </w:rPr>
        <w:t xml:space="preserve">discourses into </w:t>
      </w:r>
      <w:r w:rsidRPr="003C1F59">
        <w:rPr>
          <w:rStyle w:val="Emphasis"/>
          <w:rFonts w:asciiTheme="minorHAnsi" w:hAnsiTheme="minorHAnsi" w:cstheme="minorHAnsi"/>
          <w:highlight w:val="cyan"/>
        </w:rPr>
        <w:t>objects of</w:t>
      </w:r>
      <w:r w:rsidRPr="003C1F59">
        <w:rPr>
          <w:rStyle w:val="Emphasis"/>
          <w:rFonts w:asciiTheme="minorHAnsi" w:hAnsiTheme="minorHAnsi" w:cstheme="minorHAnsi"/>
        </w:rPr>
        <w:t xml:space="preserve"> our </w:t>
      </w:r>
      <w:r w:rsidRPr="003C1F59">
        <w:rPr>
          <w:rStyle w:val="Emphasis"/>
          <w:rFonts w:asciiTheme="minorHAnsi" w:hAnsiTheme="minorHAnsi" w:cstheme="minorHAnsi"/>
          <w:highlight w:val="cyan"/>
        </w:rPr>
        <w:t>analyses</w:t>
      </w:r>
      <w:r w:rsidRPr="003C1F59">
        <w:rPr>
          <w:rStyle w:val="StyleUnderline"/>
          <w:rFonts w:asciiTheme="minorHAnsi" w:hAnsiTheme="minorHAnsi" w:cstheme="minorHAnsi"/>
        </w:rPr>
        <w:t xml:space="preserve"> runs the </w:t>
      </w:r>
      <w:r w:rsidRPr="003C1F59">
        <w:rPr>
          <w:rStyle w:val="StyleUnderline"/>
          <w:rFonts w:asciiTheme="minorHAnsi" w:hAnsiTheme="minorHAnsi" w:cstheme="minorHAnsi"/>
          <w:highlight w:val="cyan"/>
        </w:rPr>
        <w:t>risk</w:t>
      </w:r>
      <w:r w:rsidRPr="003C1F59">
        <w:rPr>
          <w:rStyle w:val="StyleUnderline"/>
          <w:rFonts w:asciiTheme="minorHAnsi" w:hAnsiTheme="minorHAnsi" w:cstheme="minorHAnsi"/>
        </w:rPr>
        <w:t xml:space="preserve"> of </w:t>
      </w:r>
      <w:r w:rsidRPr="003C1F59">
        <w:rPr>
          <w:rStyle w:val="Emphasis"/>
          <w:rFonts w:asciiTheme="minorHAnsi" w:hAnsiTheme="minorHAnsi" w:cstheme="minorHAnsi"/>
          <w:highlight w:val="cyan"/>
        </w:rPr>
        <w:t>subjecting them</w:t>
      </w:r>
      <w:r w:rsidRPr="003C1F59">
        <w:rPr>
          <w:rStyle w:val="StyleUnderline"/>
          <w:rFonts w:asciiTheme="minorHAnsi" w:hAnsiTheme="minorHAnsi" w:cstheme="minorHAnsi"/>
        </w:rPr>
        <w:t xml:space="preserve"> both </w:t>
      </w:r>
      <w:r w:rsidRPr="003C1F59">
        <w:rPr>
          <w:rStyle w:val="StyleUnderline"/>
          <w:rFonts w:asciiTheme="minorHAnsi" w:hAnsiTheme="minorHAnsi" w:cstheme="minorHAnsi"/>
          <w:highlight w:val="cyan"/>
        </w:rPr>
        <w:t xml:space="preserve">to the </w:t>
      </w:r>
      <w:r w:rsidRPr="003C1F59">
        <w:rPr>
          <w:rStyle w:val="Emphasis"/>
          <w:rFonts w:asciiTheme="minorHAnsi" w:hAnsiTheme="minorHAnsi" w:cstheme="minorHAnsi"/>
          <w:highlight w:val="cyan"/>
        </w:rPr>
        <w:t>gaze of the dominant</w:t>
      </w:r>
      <w:r w:rsidRPr="003C1F59">
        <w:rPr>
          <w:rStyle w:val="StyleUnderline"/>
          <w:rFonts w:asciiTheme="minorHAnsi" w:hAnsiTheme="minorHAnsi" w:cstheme="minorHAnsi"/>
          <w:highlight w:val="cyan"/>
        </w:rPr>
        <w:t xml:space="preserve"> and</w:t>
      </w:r>
      <w:r w:rsidRPr="003C1F59">
        <w:rPr>
          <w:rStyle w:val="StyleUnderline"/>
          <w:rFonts w:asciiTheme="minorHAnsi" w:hAnsiTheme="minorHAnsi" w:cstheme="minorHAnsi"/>
        </w:rPr>
        <w:t xml:space="preserve"> to </w:t>
      </w:r>
      <w:r w:rsidRPr="003C1F59">
        <w:rPr>
          <w:rStyle w:val="StyleUnderline"/>
          <w:rFonts w:asciiTheme="minorHAnsi" w:hAnsiTheme="minorHAnsi" w:cstheme="minorHAnsi"/>
          <w:highlight w:val="cyan"/>
        </w:rPr>
        <w:t xml:space="preserve">the </w:t>
      </w:r>
      <w:r w:rsidRPr="003C1F59">
        <w:rPr>
          <w:rStyle w:val="Emphasis"/>
          <w:rFonts w:asciiTheme="minorHAnsi" w:hAnsiTheme="minorHAnsi" w:cstheme="minorHAnsi"/>
          <w:highlight w:val="cyan"/>
        </w:rPr>
        <w:t>power relations</w:t>
      </w:r>
      <w:r w:rsidRPr="003C1F59">
        <w:rPr>
          <w:rStyle w:val="StyleUnderline"/>
          <w:rFonts w:asciiTheme="minorHAnsi" w:hAnsiTheme="minorHAnsi" w:cstheme="minorHAnsi"/>
          <w:highlight w:val="cyan"/>
        </w:rPr>
        <w:t xml:space="preserve"> of the </w:t>
      </w:r>
      <w:r w:rsidRPr="003C1F59">
        <w:rPr>
          <w:rStyle w:val="Emphasis"/>
          <w:rFonts w:asciiTheme="minorHAnsi" w:hAnsiTheme="minorHAnsi" w:cstheme="minorHAnsi"/>
          <w:highlight w:val="cyan"/>
        </w:rPr>
        <w:t>academy</w:t>
      </w:r>
      <w:r w:rsidRPr="003C1F59">
        <w:rPr>
          <w:rFonts w:asciiTheme="minorHAnsi" w:hAnsiTheme="minorHAnsi" w:cstheme="minorHAns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F8FBA08" w14:textId="77777777" w:rsidR="003C1F59" w:rsidRPr="003C1F59" w:rsidRDefault="003C1F59" w:rsidP="003C1F59">
      <w:pPr>
        <w:rPr>
          <w:rFonts w:asciiTheme="minorHAnsi" w:hAnsiTheme="minorHAnsi" w:cstheme="minorHAnsi"/>
          <w:sz w:val="16"/>
        </w:rPr>
      </w:pPr>
    </w:p>
    <w:p w14:paraId="00F340D8" w14:textId="77777777" w:rsidR="003C1F59" w:rsidRPr="003C1F59" w:rsidRDefault="003C1F59" w:rsidP="003C1F59">
      <w:pPr>
        <w:rPr>
          <w:rFonts w:asciiTheme="minorHAnsi" w:hAnsiTheme="minorHAnsi" w:cstheme="minorHAnsi"/>
        </w:rPr>
      </w:pPr>
    </w:p>
    <w:p w14:paraId="48BAAABB" w14:textId="18E8BE6E" w:rsidR="003C1F59" w:rsidRPr="003C1F59" w:rsidRDefault="003C1F59" w:rsidP="003C1F59">
      <w:pPr>
        <w:pStyle w:val="Heading2"/>
        <w:rPr>
          <w:rFonts w:asciiTheme="minorHAnsi" w:hAnsiTheme="minorHAnsi" w:cstheme="minorHAnsi"/>
        </w:rPr>
      </w:pPr>
      <w:bookmarkStart w:id="0" w:name="_Hlk190497894"/>
      <w:r>
        <w:rPr>
          <w:rFonts w:asciiTheme="minorHAnsi" w:hAnsiTheme="minorHAnsi" w:cstheme="minorHAnsi"/>
        </w:rPr>
        <w:t>Case</w:t>
      </w:r>
    </w:p>
    <w:p w14:paraId="0F0B5745" w14:textId="3225F949" w:rsidR="003C1F59" w:rsidRPr="003C1F59" w:rsidRDefault="003C1F59" w:rsidP="003C1F59">
      <w:pPr>
        <w:pStyle w:val="Heading3"/>
        <w:rPr>
          <w:rFonts w:asciiTheme="minorHAnsi" w:hAnsiTheme="minorHAnsi" w:cstheme="minorHAnsi"/>
        </w:rPr>
      </w:pPr>
      <w:r w:rsidRPr="003C1F59">
        <w:rPr>
          <w:rFonts w:asciiTheme="minorHAnsi" w:hAnsiTheme="minorHAnsi" w:cstheme="minorHAnsi"/>
        </w:rPr>
        <w:t>1NC- Ballot Turn</w:t>
      </w:r>
    </w:p>
    <w:p w14:paraId="411F9968"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A) </w:t>
      </w:r>
      <w:r w:rsidRPr="003C1F59">
        <w:rPr>
          <w:rFonts w:asciiTheme="minorHAnsi" w:hAnsiTheme="minorHAnsi" w:cstheme="minorHAnsi"/>
          <w:u w:val="single"/>
        </w:rPr>
        <w:t>Ballot DA</w:t>
      </w:r>
      <w:r w:rsidRPr="003C1F59">
        <w:rPr>
          <w:rFonts w:asciiTheme="minorHAnsi" w:hAnsiTheme="minorHAnsi" w:cstheme="minorHAnsi"/>
        </w:rPr>
        <w:t>- You shouldn’t vote AFF simply because the 1AC analyzed violence in the world without resulting in structural change. Such a political strategy does not change the status quo.</w:t>
      </w:r>
    </w:p>
    <w:p w14:paraId="744CF79E" w14:textId="77777777" w:rsidR="003C1F59" w:rsidRPr="003C1F59" w:rsidRDefault="003C1F59" w:rsidP="003C1F59">
      <w:pPr>
        <w:rPr>
          <w:rFonts w:asciiTheme="minorHAnsi" w:hAnsiTheme="minorHAnsi" w:cstheme="minorHAnsi"/>
        </w:rPr>
      </w:pPr>
      <w:r w:rsidRPr="003C1F59">
        <w:rPr>
          <w:rFonts w:asciiTheme="minorHAnsi" w:hAnsiTheme="minorHAnsi" w:cstheme="minorHAnsi"/>
        </w:rPr>
        <w:t xml:space="preserve">Gary </w:t>
      </w:r>
      <w:r w:rsidRPr="003C1F59">
        <w:rPr>
          <w:rStyle w:val="Style13ptBold"/>
          <w:rFonts w:asciiTheme="minorHAnsi" w:hAnsiTheme="minorHAnsi" w:cstheme="minorHAnsi"/>
        </w:rPr>
        <w:t>Wilder 22</w:t>
      </w:r>
      <w:r w:rsidRPr="003C1F59">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47C45FE9" w14:textId="77777777" w:rsidR="003C1F59" w:rsidRPr="003C1F59" w:rsidRDefault="003C1F59" w:rsidP="003C1F59">
      <w:pPr>
        <w:rPr>
          <w:rFonts w:asciiTheme="minorHAnsi" w:hAnsiTheme="minorHAnsi" w:cstheme="minorHAnsi"/>
          <w:sz w:val="8"/>
        </w:rPr>
      </w:pPr>
      <w:r w:rsidRPr="003C1F59">
        <w:rPr>
          <w:rStyle w:val="Emphasis"/>
          <w:rFonts w:asciiTheme="minorHAnsi" w:hAnsiTheme="minorHAnsi" w:cstheme="minorHAnsi"/>
        </w:rPr>
        <w:t xml:space="preserve">Against Left Melancholy </w:t>
      </w:r>
      <w:r w:rsidRPr="003C1F59">
        <w:rPr>
          <w:rFonts w:asciiTheme="minorHAnsi" w:hAnsiTheme="minorHAnsi" w:cstheme="minorHAnsi"/>
          <w:sz w:val="8"/>
        </w:rPr>
        <w:t xml:space="preserve">In a widely read 1999 essay, political theorist </w:t>
      </w:r>
      <w:r w:rsidRPr="003C1F59">
        <w:rPr>
          <w:rStyle w:val="Emphasis"/>
          <w:rFonts w:asciiTheme="minorHAnsi" w:hAnsiTheme="minorHAnsi" w:cstheme="minorHAnsi"/>
        </w:rPr>
        <w:t xml:space="preserve">Wendy </w:t>
      </w:r>
      <w:r w:rsidRPr="003C1F59">
        <w:rPr>
          <w:rStyle w:val="Emphasis"/>
          <w:rFonts w:asciiTheme="minorHAnsi" w:hAnsiTheme="minorHAnsi" w:cstheme="minorHAnsi"/>
          <w:highlight w:val="cyan"/>
        </w:rPr>
        <w:t>Brown regrets "the Left's</w:t>
      </w:r>
      <w:r w:rsidRPr="003C1F59">
        <w:rPr>
          <w:rFonts w:asciiTheme="minorHAnsi" w:hAnsiTheme="minorHAnsi" w:cstheme="minorHAnsi"/>
          <w:sz w:val="8"/>
          <w:highlight w:val="cyan"/>
        </w:rPr>
        <w:t xml:space="preserve"> </w:t>
      </w:r>
      <w:r w:rsidRPr="003C1F59">
        <w:rPr>
          <w:rFonts w:asciiTheme="minorHAnsi" w:hAnsiTheme="minorHAnsi" w:cstheme="minorHAnsi"/>
          <w:sz w:val="8"/>
        </w:rPr>
        <w:t xml:space="preserve">. . . </w:t>
      </w:r>
      <w:r w:rsidRPr="003C1F59">
        <w:rPr>
          <w:rStyle w:val="Emphasis"/>
          <w:rFonts w:asciiTheme="minorHAnsi" w:hAnsiTheme="minorHAnsi" w:cstheme="minorHAnsi"/>
          <w:highlight w:val="cyan"/>
        </w:rPr>
        <w:t>failure to</w:t>
      </w:r>
      <w:r w:rsidRPr="003C1F59">
        <w:rPr>
          <w:rFonts w:asciiTheme="minorHAnsi" w:hAnsiTheme="minorHAnsi" w:cstheme="minorHAnsi"/>
          <w:sz w:val="8"/>
          <w:highlight w:val="cyan"/>
        </w:rPr>
        <w:t xml:space="preserve"> </w:t>
      </w:r>
      <w:r w:rsidRPr="003C1F59">
        <w:rPr>
          <w:rFonts w:asciiTheme="minorHAnsi" w:hAnsiTheme="minorHAnsi" w:cstheme="minorHAnsi"/>
          <w:sz w:val="8"/>
        </w:rPr>
        <w:t xml:space="preserve">apprehend the character of the age and to </w:t>
      </w:r>
      <w:r w:rsidRPr="003C1F59">
        <w:rPr>
          <w:rStyle w:val="Emphasis"/>
          <w:rFonts w:asciiTheme="minorHAnsi" w:hAnsiTheme="minorHAnsi" w:cstheme="minorHAnsi"/>
          <w:highlight w:val="cyan"/>
        </w:rPr>
        <w:t xml:space="preserve">develop </w:t>
      </w:r>
      <w:r w:rsidRPr="003C1F59">
        <w:rPr>
          <w:rStyle w:val="Emphasis"/>
          <w:rFonts w:asciiTheme="minorHAnsi" w:hAnsiTheme="minorHAnsi" w:cstheme="minorHAnsi"/>
        </w:rPr>
        <w:t>a political critique and a moral-</w:t>
      </w:r>
      <w:r w:rsidRPr="003C1F59">
        <w:rPr>
          <w:rStyle w:val="Emphasis"/>
          <w:rFonts w:asciiTheme="minorHAnsi" w:hAnsiTheme="minorHAnsi" w:cstheme="minorHAnsi"/>
          <w:highlight w:val="cyan"/>
        </w:rPr>
        <w:t xml:space="preserve">political vision </w:t>
      </w:r>
      <w:r w:rsidRPr="003C1F59">
        <w:rPr>
          <w:rStyle w:val="Emphasis"/>
          <w:rFonts w:asciiTheme="minorHAnsi" w:hAnsiTheme="minorHAnsi" w:cstheme="minorHAnsi"/>
        </w:rPr>
        <w:t>appropriate to this character</w:t>
      </w:r>
      <w:r w:rsidRPr="003C1F59">
        <w:rPr>
          <w:rFonts w:asciiTheme="minorHAnsi" w:hAnsiTheme="minorHAnsi" w:cstheme="minorHAnsi"/>
          <w:sz w:val="8"/>
        </w:rPr>
        <w:t xml:space="preserve">."84 </w:t>
      </w:r>
      <w:r w:rsidRPr="003C1F59">
        <w:rPr>
          <w:rStyle w:val="Emphasis"/>
          <w:rFonts w:asciiTheme="minorHAnsi" w:hAnsiTheme="minorHAnsi" w:cstheme="minorHAnsi"/>
        </w:rPr>
        <w:t>She ascribes this failure to an attitude of "Left melancholy" in which "</w:t>
      </w:r>
      <w:r w:rsidRPr="003C1F59">
        <w:rPr>
          <w:rStyle w:val="Emphasis"/>
          <w:rFonts w:asciiTheme="minorHAnsi" w:hAnsiTheme="minorHAnsi" w:cstheme="minorHAnsi"/>
          <w:highlight w:val="cyan"/>
        </w:rPr>
        <w:t>the revolutionary hack</w:t>
      </w:r>
      <w:r w:rsidRPr="003C1F59">
        <w:rPr>
          <w:rFonts w:asciiTheme="minorHAnsi" w:hAnsiTheme="minorHAnsi" w:cstheme="minorHAnsi"/>
          <w:sz w:val="8"/>
          <w:highlight w:val="cyan"/>
        </w:rPr>
        <w:t xml:space="preserve"> </w:t>
      </w:r>
      <w:r w:rsidRPr="003C1F59">
        <w:rPr>
          <w:rFonts w:asciiTheme="minorHAnsi" w:hAnsiTheme="minorHAnsi" w:cstheme="minorHAnsi"/>
          <w:sz w:val="8"/>
        </w:rPr>
        <w:t xml:space="preserve">. . . </w:t>
      </w:r>
      <w:r w:rsidRPr="003C1F59">
        <w:rPr>
          <w:rStyle w:val="Emphasis"/>
          <w:rFonts w:asciiTheme="minorHAnsi" w:hAnsiTheme="minorHAnsi" w:cstheme="minorHAnsi"/>
          <w:highlight w:val="cyan"/>
        </w:rPr>
        <w:t>is</w:t>
      </w:r>
      <w:r w:rsidRPr="003C1F59">
        <w:rPr>
          <w:rFonts w:asciiTheme="minorHAnsi" w:hAnsiTheme="minorHAnsi" w:cstheme="minorHAnsi"/>
          <w:sz w:val="8"/>
        </w:rPr>
        <w:t xml:space="preserve">, finally, </w:t>
      </w:r>
      <w:r w:rsidRPr="003C1F59">
        <w:rPr>
          <w:rStyle w:val="Emphasis"/>
          <w:rFonts w:asciiTheme="minorHAnsi" w:hAnsiTheme="minorHAnsi" w:cstheme="minorHAnsi"/>
          <w:highlight w:val="cyan"/>
        </w:rPr>
        <w:t xml:space="preserve">attached more to </w:t>
      </w:r>
      <w:r w:rsidRPr="003C1F59">
        <w:rPr>
          <w:rStyle w:val="Emphasis"/>
          <w:rFonts w:asciiTheme="minorHAnsi" w:hAnsiTheme="minorHAnsi" w:cstheme="minorHAnsi"/>
        </w:rPr>
        <w:t xml:space="preserve">a particular </w:t>
      </w:r>
      <w:r w:rsidRPr="003C1F59">
        <w:rPr>
          <w:rStyle w:val="Emphasis"/>
          <w:rFonts w:asciiTheme="minorHAnsi" w:hAnsiTheme="minorHAnsi" w:cstheme="minorHAnsi"/>
          <w:highlight w:val="cyan"/>
        </w:rPr>
        <w:t>political</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analysis</w:t>
      </w:r>
      <w:r w:rsidRPr="003C1F59">
        <w:rPr>
          <w:rFonts w:asciiTheme="minorHAnsi" w:hAnsiTheme="minorHAnsi" w:cstheme="minorHAnsi"/>
          <w:sz w:val="8"/>
          <w:highlight w:val="cyan"/>
        </w:rPr>
        <w:t xml:space="preserve"> </w:t>
      </w:r>
      <w:r w:rsidRPr="003C1F59">
        <w:rPr>
          <w:rFonts w:asciiTheme="minorHAnsi" w:hAnsiTheme="minorHAnsi" w:cstheme="minorHAnsi"/>
          <w:sz w:val="8"/>
        </w:rPr>
        <w:t>or ideal—</w:t>
      </w:r>
      <w:r w:rsidRPr="003C1F59">
        <w:rPr>
          <w:rStyle w:val="Emphasis"/>
          <w:rFonts w:asciiTheme="minorHAnsi" w:hAnsiTheme="minorHAnsi" w:cstheme="minorHAnsi"/>
        </w:rPr>
        <w:t>even to the failure of that ideal</w:t>
      </w:r>
      <w:r w:rsidRPr="003C1F59">
        <w:rPr>
          <w:rFonts w:asciiTheme="minorHAnsi" w:hAnsiTheme="minorHAnsi" w:cstheme="minorHAnsi"/>
          <w:sz w:val="8"/>
        </w:rPr>
        <w:t>—</w:t>
      </w:r>
      <w:r w:rsidRPr="003C1F59">
        <w:rPr>
          <w:rStyle w:val="Emphasis"/>
          <w:rFonts w:asciiTheme="minorHAnsi" w:hAnsiTheme="minorHAnsi" w:cstheme="minorHAnsi"/>
          <w:highlight w:val="cyan"/>
        </w:rPr>
        <w:t xml:space="preserve">than to seizing possibilities for radical change </w:t>
      </w:r>
      <w:r w:rsidRPr="003C1F59">
        <w:rPr>
          <w:rStyle w:val="Emphasis"/>
          <w:rFonts w:asciiTheme="minorHAnsi" w:hAnsiTheme="minorHAnsi" w:cstheme="minorHAnsi"/>
        </w:rPr>
        <w:t>in the present</w:t>
      </w:r>
      <w:r w:rsidRPr="003C1F59">
        <w:rPr>
          <w:rFonts w:asciiTheme="minorHAnsi" w:hAnsiTheme="minorHAnsi" w:cstheme="minorHAnsi"/>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3C1F59">
        <w:rPr>
          <w:rStyle w:val="Emphasis"/>
          <w:rFonts w:asciiTheme="minorHAnsi" w:hAnsiTheme="minorHAnsi" w:cstheme="minorHAnsi"/>
          <w:highlight w:val="cyan"/>
        </w:rPr>
        <w:t xml:space="preserve">a rigid attachment to </w:t>
      </w:r>
      <w:r w:rsidRPr="003C1F59">
        <w:rPr>
          <w:rStyle w:val="Emphasis"/>
          <w:rFonts w:asciiTheme="minorHAnsi" w:hAnsiTheme="minorHAnsi" w:cstheme="minorHAnsi"/>
        </w:rPr>
        <w:t xml:space="preserve">outmoded </w:t>
      </w:r>
      <w:r w:rsidRPr="003C1F59">
        <w:rPr>
          <w:rStyle w:val="Emphasis"/>
          <w:rFonts w:asciiTheme="minorHAnsi" w:hAnsiTheme="minorHAnsi" w:cstheme="minorHAnsi"/>
          <w:highlight w:val="cyan"/>
        </w:rPr>
        <w:t xml:space="preserve">ideals prevented Left actors from </w:t>
      </w:r>
      <w:r w:rsidRPr="003C1F59">
        <w:rPr>
          <w:rStyle w:val="Emphasis"/>
          <w:rFonts w:asciiTheme="minorHAnsi" w:hAnsiTheme="minorHAnsi" w:cstheme="minorHAnsi"/>
        </w:rPr>
        <w:t xml:space="preserve">recognizing new conditions and </w:t>
      </w:r>
      <w:r w:rsidRPr="003C1F59">
        <w:rPr>
          <w:rStyle w:val="Emphasis"/>
          <w:rFonts w:asciiTheme="minorHAnsi" w:hAnsiTheme="minorHAnsi" w:cstheme="minorHAnsi"/>
          <w:highlight w:val="cyan"/>
        </w:rPr>
        <w:t>responding</w:t>
      </w:r>
      <w:r w:rsidRPr="003C1F59">
        <w:rPr>
          <w:rFonts w:asciiTheme="minorHAnsi" w:hAnsiTheme="minorHAnsi" w:cstheme="minorHAnsi"/>
          <w:sz w:val="8"/>
          <w:highlight w:val="cyan"/>
        </w:rPr>
        <w:t xml:space="preserve"> </w:t>
      </w:r>
      <w:r w:rsidRPr="003C1F59">
        <w:rPr>
          <w:rFonts w:asciiTheme="minorHAnsi" w:hAnsiTheme="minorHAnsi" w:cstheme="minorHAnsi"/>
          <w:sz w:val="8"/>
        </w:rPr>
        <w:t xml:space="preserve">adequately </w:t>
      </w:r>
      <w:r w:rsidRPr="003C1F59">
        <w:rPr>
          <w:rStyle w:val="Emphasis"/>
          <w:rFonts w:asciiTheme="minorHAnsi" w:hAnsiTheme="minorHAnsi" w:cstheme="minorHAnsi"/>
          <w:highlight w:val="cyan"/>
        </w:rPr>
        <w:t xml:space="preserve">to </w:t>
      </w:r>
      <w:r w:rsidRPr="003C1F59">
        <w:rPr>
          <w:rStyle w:val="Emphasis"/>
          <w:rFonts w:asciiTheme="minorHAnsi" w:hAnsiTheme="minorHAnsi" w:cstheme="minorHAnsi"/>
        </w:rPr>
        <w:t xml:space="preserve">new </w:t>
      </w:r>
      <w:r w:rsidRPr="003C1F59">
        <w:rPr>
          <w:rStyle w:val="Emphasis"/>
          <w:rFonts w:asciiTheme="minorHAnsi" w:hAnsiTheme="minorHAnsi" w:cstheme="minorHAnsi"/>
          <w:highlight w:val="cyan"/>
        </w:rPr>
        <w:t>challenges</w:t>
      </w:r>
      <w:r w:rsidRPr="003C1F59">
        <w:rPr>
          <w:rFonts w:asciiTheme="minorHAnsi" w:hAnsiTheme="minorHAnsi" w:cstheme="minorHAnsi"/>
          <w:sz w:val="8"/>
        </w:rPr>
        <w:t xml:space="preserve">. </w:t>
      </w:r>
      <w:r w:rsidRPr="003C1F59">
        <w:rPr>
          <w:rStyle w:val="Emphasis"/>
          <w:rFonts w:asciiTheme="minorHAnsi" w:hAnsiTheme="minorHAnsi" w:cstheme="minorHAnsi"/>
        </w:rPr>
        <w:t>She relates this</w:t>
      </w:r>
      <w:r w:rsidRPr="003C1F59">
        <w:rPr>
          <w:rFonts w:asciiTheme="minorHAnsi" w:hAnsiTheme="minorHAnsi" w:cstheme="minorHAnsi"/>
          <w:sz w:val="8"/>
        </w:rPr>
        <w:t xml:space="preserve"> blindness and paralysis </w:t>
      </w:r>
      <w:r w:rsidRPr="003C1F59">
        <w:rPr>
          <w:rStyle w:val="Emphasis"/>
          <w:rFonts w:asciiTheme="minorHAnsi" w:hAnsiTheme="minorHAnsi" w:cstheme="minorHAnsi"/>
        </w:rPr>
        <w:t>to the overwhelming sense of loss following great political defeats</w:t>
      </w:r>
      <w:r w:rsidRPr="003C1F59">
        <w:rPr>
          <w:rFonts w:asciiTheme="minorHAnsi" w:hAnsiTheme="minorHAnsi" w:cstheme="minorHAnsi"/>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3C1F59">
        <w:rPr>
          <w:rStyle w:val="Emphasis"/>
          <w:rFonts w:asciiTheme="minorHAnsi" w:hAnsiTheme="minorHAnsi" w:cstheme="minorHAnsi"/>
          <w:highlight w:val="cyan"/>
        </w:rPr>
        <w:t xml:space="preserve">The result was an impoverished "Left </w:t>
      </w:r>
      <w:r w:rsidRPr="003C1F59">
        <w:rPr>
          <w:rStyle w:val="Emphasis"/>
          <w:rFonts w:asciiTheme="minorHAnsi" w:hAnsiTheme="minorHAnsi" w:cstheme="minorHAnsi"/>
        </w:rPr>
        <w:t xml:space="preserve">traditionalism" </w:t>
      </w:r>
      <w:r w:rsidRPr="003C1F59">
        <w:rPr>
          <w:rStyle w:val="Emphasis"/>
          <w:rFonts w:asciiTheme="minorHAnsi" w:hAnsiTheme="minorHAnsi" w:cstheme="minorHAnsi"/>
          <w:highlight w:val="cyan"/>
        </w:rPr>
        <w:t>that operates without</w:t>
      </w:r>
      <w:r w:rsidRPr="003C1F59">
        <w:rPr>
          <w:rFonts w:asciiTheme="minorHAnsi" w:hAnsiTheme="minorHAnsi" w:cstheme="minorHAnsi"/>
          <w:sz w:val="8"/>
          <w:highlight w:val="cyan"/>
        </w:rPr>
        <w:t xml:space="preserve"> </w:t>
      </w:r>
      <w:r w:rsidRPr="003C1F59">
        <w:rPr>
          <w:rFonts w:asciiTheme="minorHAnsi" w:hAnsiTheme="minorHAnsi" w:cstheme="minorHAnsi"/>
          <w:sz w:val="8"/>
        </w:rPr>
        <w:t xml:space="preserve">either a deep and radical critique of the status quo or a </w:t>
      </w:r>
      <w:r w:rsidRPr="003C1F59">
        <w:rPr>
          <w:rStyle w:val="Emphasis"/>
          <w:rFonts w:asciiTheme="minorHAnsi" w:hAnsiTheme="minorHAnsi" w:cstheme="minorHAnsi"/>
        </w:rPr>
        <w:t xml:space="preserve">compelling </w:t>
      </w:r>
      <w:r w:rsidRPr="003C1F59">
        <w:rPr>
          <w:rStyle w:val="Emphasis"/>
          <w:rFonts w:asciiTheme="minorHAnsi" w:hAnsiTheme="minorHAnsi" w:cstheme="minorHAnsi"/>
          <w:highlight w:val="cyan"/>
        </w:rPr>
        <w:t xml:space="preserve">alternative </w:t>
      </w:r>
      <w:r w:rsidRPr="003C1F59">
        <w:rPr>
          <w:rStyle w:val="Emphasis"/>
          <w:rFonts w:asciiTheme="minorHAnsi" w:hAnsiTheme="minorHAnsi" w:cstheme="minorHAnsi"/>
        </w:rPr>
        <w:t>to the existing order of things</w:t>
      </w:r>
      <w:r w:rsidRPr="003C1F59">
        <w:rPr>
          <w:rFonts w:asciiTheme="minorHAnsi" w:hAnsiTheme="minorHAnsi" w:cstheme="minorHAnsi"/>
          <w:sz w:val="8"/>
        </w:rPr>
        <w:t xml:space="preserve"> . . . </w:t>
      </w:r>
      <w:r w:rsidRPr="003C1F59">
        <w:rPr>
          <w:rStyle w:val="Emphasis"/>
          <w:rFonts w:asciiTheme="minorHAnsi" w:hAnsiTheme="minorHAnsi" w:cstheme="minorHAnsi"/>
          <w:highlight w:val="cyan"/>
        </w:rPr>
        <w:t xml:space="preserve">a Left </w:t>
      </w:r>
      <w:r w:rsidRPr="003C1F59">
        <w:rPr>
          <w:rStyle w:val="Emphasis"/>
          <w:rFonts w:asciiTheme="minorHAnsi" w:hAnsiTheme="minorHAnsi" w:cstheme="minorHAnsi"/>
        </w:rPr>
        <w:t xml:space="preserve">that has become </w:t>
      </w:r>
      <w:r w:rsidRPr="003C1F59">
        <w:rPr>
          <w:rStyle w:val="Emphasis"/>
          <w:rFonts w:asciiTheme="minorHAnsi" w:hAnsiTheme="minorHAnsi" w:cstheme="minorHAnsi"/>
          <w:highlight w:val="cyan"/>
        </w:rPr>
        <w:t xml:space="preserve">more attached to </w:t>
      </w:r>
      <w:r w:rsidRPr="003C1F59">
        <w:rPr>
          <w:rStyle w:val="Emphasis"/>
          <w:rFonts w:asciiTheme="minorHAnsi" w:hAnsiTheme="minorHAnsi" w:cstheme="minorHAnsi"/>
        </w:rPr>
        <w:t xml:space="preserve">its </w:t>
      </w:r>
      <w:r w:rsidRPr="003C1F59">
        <w:rPr>
          <w:rStyle w:val="Emphasis"/>
          <w:rFonts w:asciiTheme="minorHAnsi" w:hAnsiTheme="minorHAnsi" w:cstheme="minorHAnsi"/>
          <w:highlight w:val="cyan"/>
        </w:rPr>
        <w:t xml:space="preserve">impossibility than </w:t>
      </w:r>
      <w:r w:rsidRPr="003C1F59">
        <w:rPr>
          <w:rStyle w:val="Emphasis"/>
          <w:rFonts w:asciiTheme="minorHAnsi" w:hAnsiTheme="minorHAnsi" w:cstheme="minorHAnsi"/>
        </w:rPr>
        <w:t xml:space="preserve">to its potential </w:t>
      </w:r>
      <w:r w:rsidRPr="003C1F59">
        <w:rPr>
          <w:rStyle w:val="Emphasis"/>
          <w:rFonts w:asciiTheme="minorHAnsi" w:hAnsiTheme="minorHAnsi" w:cstheme="minorHAnsi"/>
          <w:highlight w:val="cyan"/>
        </w:rPr>
        <w:t>fruitfulness</w:t>
      </w:r>
      <w:r w:rsidRPr="003C1F59">
        <w:rPr>
          <w:rFonts w:asciiTheme="minorHAnsi" w:hAnsiTheme="minorHAnsi" w:cstheme="minorHAnsi"/>
          <w:sz w:val="8"/>
          <w:highlight w:val="cyan"/>
        </w:rPr>
        <w:t xml:space="preserve"> </w:t>
      </w:r>
      <w:r w:rsidRPr="003C1F59">
        <w:rPr>
          <w:rFonts w:asciiTheme="minorHAnsi" w:hAnsiTheme="minorHAnsi" w:cstheme="minorHAnsi"/>
          <w:sz w:val="8"/>
        </w:rPr>
        <w:t xml:space="preserve">. . . </w:t>
      </w:r>
      <w:r w:rsidRPr="003C1F59">
        <w:rPr>
          <w:rStyle w:val="Emphasis"/>
          <w:rFonts w:asciiTheme="minorHAnsi" w:hAnsiTheme="minorHAnsi" w:cstheme="minorHAnsi"/>
        </w:rPr>
        <w:t>a Left that is thus caught in a structure of melancholic attachment</w:t>
      </w:r>
      <w:r w:rsidRPr="003C1F59">
        <w:rPr>
          <w:rFonts w:asciiTheme="minorHAnsi" w:hAnsiTheme="minorHAnsi" w:cstheme="minorHAnsi"/>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3C1F59">
        <w:rPr>
          <w:rStyle w:val="Emphasis"/>
          <w:rFonts w:asciiTheme="minorHAnsi" w:hAnsiTheme="minorHAnsi" w:cstheme="minorHAnsi"/>
        </w:rPr>
        <w:t>She asks, in terms that should still reverberate today, "How might we draw creative sustenance</w:t>
      </w:r>
      <w:r w:rsidRPr="003C1F59">
        <w:rPr>
          <w:rFonts w:asciiTheme="minorHAnsi" w:hAnsiTheme="minorHAnsi" w:cstheme="minorHAnsi"/>
          <w:sz w:val="8"/>
        </w:rPr>
        <w:t xml:space="preserve"> from socialist ideals of dignity, equality, and freedom, </w:t>
      </w:r>
      <w:r w:rsidRPr="003C1F59">
        <w:rPr>
          <w:rStyle w:val="Emphasis"/>
          <w:rFonts w:asciiTheme="minorHAnsi" w:hAnsiTheme="minorHAnsi" w:cstheme="minorHAnsi"/>
        </w:rPr>
        <w:t>while recognizing that these ideals were conjured from historical conditions and prospects that are not those of the present?"</w:t>
      </w:r>
      <w:r w:rsidRPr="003C1F59">
        <w:rPr>
          <w:rFonts w:asciiTheme="minorHAnsi" w:hAnsiTheme="minorHAnsi" w:cstheme="minorHAnsi"/>
          <w:sz w:val="8"/>
        </w:rPr>
        <w:t xml:space="preserve">' </w:t>
      </w:r>
      <w:r w:rsidRPr="003C1F59">
        <w:rPr>
          <w:rStyle w:val="Emphasis"/>
          <w:rFonts w:asciiTheme="minorHAnsi" w:hAnsiTheme="minorHAnsi" w:cstheme="minorHAnsi"/>
        </w:rPr>
        <w:t>Here then is a response to</w:t>
      </w:r>
      <w:r w:rsidRPr="003C1F59">
        <w:rPr>
          <w:rFonts w:asciiTheme="minorHAnsi" w:hAnsiTheme="minorHAnsi" w:cstheme="minorHAnsi"/>
          <w:sz w:val="8"/>
        </w:rPr>
        <w:t xml:space="preserve"> Traverso's </w:t>
      </w:r>
      <w:r w:rsidRPr="003C1F59">
        <w:rPr>
          <w:rStyle w:val="Emphasis"/>
          <w:rFonts w:asciiTheme="minorHAnsi" w:hAnsiTheme="minorHAnsi" w:cstheme="minorHAnsi"/>
        </w:rPr>
        <w:t>dilemma</w:t>
      </w:r>
      <w:r w:rsidRPr="003C1F59">
        <w:rPr>
          <w:rFonts w:asciiTheme="minorHAnsi" w:hAnsiTheme="minorHAnsi" w:cstheme="minorHAnsi"/>
          <w:sz w:val="8"/>
        </w:rPr>
        <w:t xml:space="preserve"> that </w:t>
      </w:r>
      <w:r w:rsidRPr="003C1F59">
        <w:rPr>
          <w:rStyle w:val="Emphasis"/>
          <w:rFonts w:asciiTheme="minorHAnsi" w:hAnsiTheme="minorHAnsi" w:cstheme="minorHAnsi"/>
        </w:rPr>
        <w:t>rejects</w:t>
      </w:r>
      <w:r w:rsidRPr="003C1F59">
        <w:rPr>
          <w:rFonts w:asciiTheme="minorHAnsi" w:hAnsiTheme="minorHAnsi" w:cstheme="minorHAnsi"/>
          <w:sz w:val="8"/>
        </w:rPr>
        <w:t xml:space="preserve"> rather than revives </w:t>
      </w:r>
      <w:r w:rsidRPr="003C1F59">
        <w:rPr>
          <w:rStyle w:val="Emphasis"/>
          <w:rFonts w:asciiTheme="minorHAnsi" w:hAnsiTheme="minorHAnsi" w:cstheme="minorHAnsi"/>
        </w:rPr>
        <w:t>melancholic attachments to</w:t>
      </w:r>
      <w:r w:rsidRPr="003C1F59">
        <w:rPr>
          <w:rFonts w:asciiTheme="minorHAnsi" w:hAnsiTheme="minorHAnsi" w:cstheme="minorHAnsi"/>
          <w:sz w:val="8"/>
        </w:rPr>
        <w:t xml:space="preserve"> past </w:t>
      </w:r>
      <w:r w:rsidRPr="003C1F59">
        <w:rPr>
          <w:rStyle w:val="Emphasis"/>
          <w:rFonts w:asciiTheme="minorHAnsi" w:hAnsiTheme="minorHAnsi" w:cstheme="minorHAnsi"/>
        </w:rPr>
        <w:t>defeats</w:t>
      </w:r>
      <w:r w:rsidRPr="003C1F59">
        <w:rPr>
          <w:rFonts w:asciiTheme="minorHAnsi" w:hAnsiTheme="minorHAnsi" w:cstheme="minorHAnsi"/>
          <w:sz w:val="8"/>
        </w:rPr>
        <w:t xml:space="preserve"> and convictions.</w:t>
      </w:r>
    </w:p>
    <w:p w14:paraId="53A03CB1"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B] Ballot has no power- debate is just academic theatre – any alternative view of the ballot is problematic</w:t>
      </w:r>
    </w:p>
    <w:p w14:paraId="45454457" w14:textId="77777777" w:rsidR="003C1F59" w:rsidRPr="003C1F59" w:rsidRDefault="003C1F59" w:rsidP="003C1F59">
      <w:pPr>
        <w:rPr>
          <w:rFonts w:asciiTheme="minorHAnsi" w:eastAsia="Calibri" w:hAnsiTheme="minorHAnsi" w:cstheme="minorHAnsi"/>
        </w:rPr>
      </w:pPr>
      <w:r w:rsidRPr="003C1F59">
        <w:rPr>
          <w:rStyle w:val="Style13ptBold"/>
          <w:rFonts w:asciiTheme="minorHAnsi" w:hAnsiTheme="minorHAnsi" w:cstheme="minorHAnsi"/>
        </w:rPr>
        <w:t>Gunnell 86</w:t>
      </w:r>
      <w:r w:rsidRPr="003C1F59">
        <w:rPr>
          <w:rFonts w:asciiTheme="minorHAnsi" w:eastAsia="Calibri" w:hAnsiTheme="minorHAnsi" w:cstheme="minorHAnsi"/>
        </w:rPr>
        <w:t xml:space="preserve"> - Distinguished Professor of Political Science at University of </w:t>
      </w:r>
      <w:proofErr w:type="gramStart"/>
      <w:r w:rsidRPr="003C1F59">
        <w:rPr>
          <w:rFonts w:asciiTheme="minorHAnsi" w:eastAsia="Calibri" w:hAnsiTheme="minorHAnsi" w:cstheme="minorHAnsi"/>
        </w:rPr>
        <w:t>Albany  (</w:t>
      </w:r>
      <w:proofErr w:type="gramEnd"/>
      <w:r w:rsidRPr="003C1F59">
        <w:rPr>
          <w:rFonts w:asciiTheme="minorHAnsi" w:eastAsia="Calibri" w:hAnsiTheme="minorHAnsi" w:cstheme="minorHAnsi"/>
        </w:rPr>
        <w:t>John G., “Tradition, Interpretation, and Science: Political Theory in the American Academy” pg. 351-352)</w:t>
      </w:r>
    </w:p>
    <w:p w14:paraId="0D5BA8FB" w14:textId="77777777" w:rsidR="003C1F59" w:rsidRPr="003C1F59" w:rsidRDefault="003C1F59" w:rsidP="003C1F59">
      <w:pPr>
        <w:rPr>
          <w:rStyle w:val="Emphasis"/>
          <w:rFonts w:asciiTheme="minorHAnsi" w:hAnsiTheme="minorHAnsi" w:cstheme="minorHAnsi"/>
        </w:rPr>
      </w:pPr>
      <w:r w:rsidRPr="003C1F59">
        <w:rPr>
          <w:rFonts w:asciiTheme="minorHAnsi" w:hAnsiTheme="minorHAnsi" w:cstheme="minorHAnsi"/>
        </w:rPr>
        <w:t xml:space="preserve">There may be pointed exceptions; but, </w:t>
      </w:r>
      <w:proofErr w:type="gramStart"/>
      <w:r w:rsidRPr="003C1F59">
        <w:rPr>
          <w:rFonts w:asciiTheme="minorHAnsi" w:hAnsiTheme="minorHAnsi" w:cstheme="minorHAnsi"/>
        </w:rPr>
        <w:t>on the whole</w:t>
      </w:r>
      <w:proofErr w:type="gramEnd"/>
      <w:r w:rsidRPr="003C1F59">
        <w:rPr>
          <w:rFonts w:asciiTheme="minorHAnsi" w:hAnsiTheme="minorHAnsi" w:cstheme="minorHAnsi"/>
        </w:rPr>
        <w:t>,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critical political theory is</w:t>
      </w:r>
      <w:r w:rsidRPr="003C1F59">
        <w:rPr>
          <w:rStyle w:val="Emphasis"/>
          <w:rFonts w:asciiTheme="minorHAnsi" w:hAnsiTheme="minorHAnsi" w:cstheme="minorHAnsi"/>
        </w:rPr>
        <w:t xml:space="preserve"> an idea, largely something that is </w:t>
      </w:r>
      <w:r w:rsidRPr="003C1F59">
        <w:rPr>
          <w:rFonts w:asciiTheme="minorHAnsi" w:hAnsiTheme="minorHAnsi" w:cstheme="minorHAnsi"/>
          <w:b/>
          <w:iCs/>
          <w:highlight w:val="cyan"/>
          <w:u w:val="single"/>
        </w:rPr>
        <w:t>talked about rather than practiced</w:t>
      </w:r>
      <w:r w:rsidRPr="003C1F59">
        <w:rPr>
          <w:rStyle w:val="Emphasis"/>
          <w:rFonts w:asciiTheme="minorHAnsi" w:hAnsiTheme="minorHAnsi" w:cstheme="minorHAnsi"/>
          <w:highlight w:val="cyan"/>
        </w:rPr>
        <w:t xml:space="preserve">. It is an </w:t>
      </w:r>
      <w:r w:rsidRPr="003C1F59">
        <w:rPr>
          <w:rFonts w:asciiTheme="minorHAnsi" w:hAnsiTheme="minorHAnsi" w:cstheme="minorHAnsi"/>
          <w:b/>
          <w:iCs/>
          <w:highlight w:val="cyan"/>
          <w:u w:val="single"/>
          <w:bdr w:val="single" w:sz="4" w:space="0" w:color="auto"/>
        </w:rPr>
        <w:t>academic fantasy</w:t>
      </w:r>
      <w:r w:rsidRPr="003C1F59">
        <w:rPr>
          <w:rStyle w:val="Emphasis"/>
          <w:rFonts w:asciiTheme="minorHAnsi" w:hAnsiTheme="minorHAnsi" w:cstheme="minorHAnsi"/>
        </w:rPr>
        <w:t xml:space="preserve"> and a faint memory </w:t>
      </w:r>
      <w:r w:rsidRPr="003C1F59">
        <w:rPr>
          <w:rStyle w:val="Emphasis"/>
          <w:rFonts w:asciiTheme="minorHAnsi" w:hAnsiTheme="minorHAnsi" w:cstheme="minorHAnsi"/>
          <w:highlight w:val="cyan"/>
        </w:rPr>
        <w:t>which</w:t>
      </w:r>
      <w:r w:rsidRPr="003C1F59">
        <w:rPr>
          <w:rStyle w:val="Emphasis"/>
          <w:rFonts w:asciiTheme="minorHAnsi" w:hAnsiTheme="minorHAnsi" w:cstheme="minorHAnsi"/>
        </w:rPr>
        <w:t xml:space="preserve"> long ago </w:t>
      </w:r>
      <w:r w:rsidRPr="003C1F59">
        <w:rPr>
          <w:rFonts w:asciiTheme="minorHAnsi" w:hAnsiTheme="minorHAnsi" w:cstheme="minorHAnsi"/>
          <w:b/>
          <w:iCs/>
          <w:highlight w:val="cyan"/>
          <w:u w:val="single"/>
        </w:rPr>
        <w:t>severed</w:t>
      </w:r>
      <w:r w:rsidRPr="003C1F59">
        <w:rPr>
          <w:rFonts w:asciiTheme="minorHAnsi" w:hAnsiTheme="minorHAnsi" w:cstheme="minorHAnsi"/>
          <w:b/>
          <w:iCs/>
          <w:u w:val="single"/>
        </w:rPr>
        <w:t xml:space="preserve"> any real </w:t>
      </w:r>
      <w:r w:rsidRPr="003C1F59">
        <w:rPr>
          <w:rFonts w:asciiTheme="minorHAnsi" w:hAnsiTheme="minorHAnsi" w:cstheme="minorHAnsi"/>
          <w:b/>
          <w:iCs/>
          <w:highlight w:val="cyan"/>
          <w:u w:val="single"/>
        </w:rPr>
        <w:t>connection with</w:t>
      </w:r>
      <w:r w:rsidRPr="003C1F59">
        <w:rPr>
          <w:rFonts w:asciiTheme="minorHAnsi" w:hAnsiTheme="minorHAnsi" w:cstheme="minorHAnsi"/>
          <w:b/>
          <w:iCs/>
          <w:u w:val="single"/>
        </w:rPr>
        <w:t xml:space="preserve"> the </w:t>
      </w:r>
      <w:r w:rsidRPr="003C1F59">
        <w:rPr>
          <w:rFonts w:asciiTheme="minorHAnsi" w:hAnsiTheme="minorHAnsi" w:cstheme="minorHAnsi"/>
          <w:b/>
          <w:iCs/>
          <w:highlight w:val="cyan"/>
          <w:u w:val="single"/>
        </w:rPr>
        <w:t>objects in</w:t>
      </w:r>
      <w:r w:rsidRPr="003C1F59">
        <w:rPr>
          <w:rFonts w:asciiTheme="minorHAnsi" w:hAnsiTheme="minorHAnsi" w:cstheme="minorHAnsi"/>
          <w:b/>
          <w:iCs/>
          <w:u w:val="single"/>
        </w:rPr>
        <w:t xml:space="preserve"> their </w:t>
      </w:r>
      <w:r w:rsidRPr="003C1F59">
        <w:rPr>
          <w:rFonts w:asciiTheme="minorHAnsi" w:hAnsiTheme="minorHAnsi" w:cstheme="minorHAnsi"/>
          <w:b/>
          <w:iCs/>
          <w:highlight w:val="cyan"/>
          <w:u w:val="single"/>
        </w:rPr>
        <w:t>concern</w:t>
      </w:r>
      <w:r w:rsidRPr="003C1F59">
        <w:rPr>
          <w:rFonts w:asciiTheme="minorHAnsi" w:hAnsiTheme="minorHAnsi" w:cstheme="minorHAnsi"/>
          <w:b/>
          <w:iCs/>
          <w:u w:val="single"/>
        </w:rPr>
        <w:t>.</w:t>
      </w:r>
      <w:r w:rsidRPr="003C1F59">
        <w:rPr>
          <w:rStyle w:val="Emphasis"/>
          <w:rFonts w:asciiTheme="minorHAnsi" w:hAnsiTheme="minorHAnsi" w:cstheme="minorHAnsi"/>
        </w:rPr>
        <w:t xml:space="preserve"> </w:t>
      </w:r>
      <w:r w:rsidRPr="003C1F59">
        <w:rPr>
          <w:rFonts w:asciiTheme="minorHAnsi" w:hAnsiTheme="minorHAnsi" w:cstheme="minorHAnsi"/>
        </w:rPr>
        <w:t>Only a strange academic pretension produces the notion that finding the right philosophical grounding can make academic political theory into something more than it is.</w:t>
      </w:r>
      <w:r w:rsidRPr="003C1F59">
        <w:rPr>
          <w:rStyle w:val="Emphasis"/>
          <w:rFonts w:asciiTheme="minorHAnsi" w:hAnsiTheme="minorHAnsi" w:cstheme="minorHAnsi"/>
        </w:rPr>
        <w:t xml:space="preserve"> Only another pretension implies that depth of concern or other emotive attributes can make this academic practice, as either scholarly production or classroom education, a form of political action or some equivalent to it.</w:t>
      </w:r>
      <w:r w:rsidRPr="003C1F59">
        <w:rPr>
          <w:rFonts w:asciiTheme="minorHAnsi" w:hAnsiTheme="minorHAnsi" w:cstheme="minorHAnsi"/>
        </w:rPr>
        <w:t xml:space="preserve"> Secured (or </w:t>
      </w:r>
      <w:r w:rsidRPr="003C1F59">
        <w:rPr>
          <w:rStyle w:val="Emphasis"/>
          <w:rFonts w:asciiTheme="minorHAnsi" w:hAnsiTheme="minorHAnsi" w:cstheme="minorHAnsi"/>
        </w:rPr>
        <w:t>imprisoned) within structures of the university</w:t>
      </w:r>
      <w:r w:rsidRPr="003C1F59">
        <w:rPr>
          <w:rFonts w:asciiTheme="minorHAnsi" w:hAnsiTheme="minorHAnsi" w:cstheme="minorHAnsi"/>
        </w:rPr>
        <w:t xml:space="preserve"> and profession, </w:t>
      </w:r>
      <w:r w:rsidRPr="003C1F59">
        <w:rPr>
          <w:rStyle w:val="Emphasis"/>
          <w:rFonts w:asciiTheme="minorHAnsi" w:hAnsiTheme="minorHAnsi" w:cstheme="minorHAnsi"/>
        </w:rPr>
        <w:t xml:space="preserve">self-ascribed academic radicals </w:t>
      </w:r>
      <w:r w:rsidRPr="003C1F59">
        <w:rPr>
          <w:rFonts w:asciiTheme="minorHAnsi" w:hAnsiTheme="minorHAnsi" w:cstheme="minorHAnsi"/>
          <w:b/>
          <w:iCs/>
          <w:u w:val="single"/>
        </w:rPr>
        <w:t>posture like actors on a stage</w:t>
      </w:r>
      <w:r w:rsidRPr="003C1F59">
        <w:rPr>
          <w:rStyle w:val="Emphasis"/>
          <w:rFonts w:asciiTheme="minorHAnsi" w:hAnsiTheme="minorHAnsi" w:cstheme="minorHAnsi"/>
        </w:rPr>
        <w:t xml:space="preserve">. They only descend into the audience within the limits of certain </w:t>
      </w:r>
      <w:proofErr w:type="spellStart"/>
      <w:r w:rsidRPr="003C1F59">
        <w:rPr>
          <w:rStyle w:val="Emphasis"/>
          <w:rFonts w:asciiTheme="minorHAnsi" w:hAnsiTheme="minorHAnsi" w:cstheme="minorHAnsi"/>
        </w:rPr>
        <w:t>avante-garde</w:t>
      </w:r>
      <w:proofErr w:type="spellEnd"/>
      <w:r w:rsidRPr="003C1F59">
        <w:rPr>
          <w:rStyle w:val="Emphasis"/>
          <w:rFonts w:asciiTheme="minorHAnsi" w:hAnsiTheme="minorHAnsi" w:cstheme="minorHAnsi"/>
        </w:rPr>
        <w:t xml:space="preserve"> productions that would never</w:t>
      </w:r>
      <w:r w:rsidRPr="003C1F59">
        <w:rPr>
          <w:rFonts w:asciiTheme="minorHAnsi" w:hAnsiTheme="minorHAnsi" w:cstheme="minorHAnsi"/>
        </w:rPr>
        <w:t xml:space="preserve">, in the end, </w:t>
      </w:r>
      <w:r w:rsidRPr="003C1F59">
        <w:rPr>
          <w:rFonts w:asciiTheme="minorHAnsi" w:hAnsiTheme="minorHAnsi" w:cstheme="minorHAnsi"/>
          <w:b/>
          <w:iCs/>
          <w:u w:val="single"/>
        </w:rPr>
        <w:t>endanger their status as actors or propel the audience beyond the role of spectators</w:t>
      </w:r>
      <w:r w:rsidRPr="003C1F59">
        <w:rPr>
          <w:rStyle w:val="Emphasis"/>
          <w:rFonts w:asciiTheme="minorHAnsi" w:hAnsiTheme="minorHAnsi" w:cstheme="minorHAnsi"/>
        </w:rPr>
        <w:t xml:space="preserve">. But even the audience consists primarily of other actors. </w:t>
      </w:r>
      <w:r w:rsidRPr="003C1F59">
        <w:rPr>
          <w:rStyle w:val="Emphasis"/>
          <w:rFonts w:asciiTheme="minorHAnsi" w:hAnsiTheme="minorHAnsi" w:cstheme="minorHAnsi"/>
          <w:highlight w:val="cyan"/>
        </w:rPr>
        <w:t>Caught up in this academic theater, they</w:t>
      </w:r>
      <w:r w:rsidRPr="003C1F59">
        <w:rPr>
          <w:rStyle w:val="Emphasis"/>
          <w:rFonts w:asciiTheme="minorHAnsi" w:hAnsiTheme="minorHAnsi" w:cstheme="minorHAnsi"/>
        </w:rPr>
        <w:t xml:space="preserve"> </w:t>
      </w:r>
      <w:r w:rsidRPr="003C1F59">
        <w:rPr>
          <w:rFonts w:asciiTheme="minorHAnsi" w:hAnsiTheme="minorHAnsi" w:cstheme="minorHAnsi"/>
          <w:b/>
          <w:iCs/>
          <w:u w:val="single"/>
        </w:rPr>
        <w:t xml:space="preserve">come to </w:t>
      </w:r>
      <w:r w:rsidRPr="003C1F59">
        <w:rPr>
          <w:rFonts w:asciiTheme="minorHAnsi" w:hAnsiTheme="minorHAnsi" w:cstheme="minorHAnsi"/>
          <w:b/>
          <w:iCs/>
          <w:highlight w:val="cyan"/>
          <w:u w:val="single"/>
        </w:rPr>
        <w:t>believe</w:t>
      </w:r>
      <w:r w:rsidRPr="003C1F59">
        <w:rPr>
          <w:rFonts w:asciiTheme="minorHAnsi" w:hAnsiTheme="minorHAnsi" w:cstheme="minorHAnsi"/>
          <w:b/>
          <w:iCs/>
          <w:u w:val="single"/>
        </w:rPr>
        <w:t xml:space="preserve"> after a while that </w:t>
      </w:r>
      <w:r w:rsidRPr="003C1F59">
        <w:rPr>
          <w:rFonts w:asciiTheme="minorHAnsi" w:hAnsiTheme="minorHAnsi" w:cstheme="minorHAnsi"/>
          <w:b/>
          <w:iCs/>
          <w:highlight w:val="cyan"/>
          <w:u w:val="single"/>
        </w:rPr>
        <w:t xml:space="preserve">the </w:t>
      </w:r>
      <w:r w:rsidRPr="003C1F59">
        <w:rPr>
          <w:rStyle w:val="Emphasis"/>
          <w:rFonts w:asciiTheme="minorHAnsi" w:hAnsiTheme="minorHAnsi" w:cstheme="minorHAnsi"/>
          <w:highlight w:val="cyan"/>
        </w:rPr>
        <w:t>play is the most real thing</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that acting is</w:t>
      </w:r>
      <w:r w:rsidRPr="003C1F59">
        <w:rPr>
          <w:rStyle w:val="Emphasis"/>
          <w:rFonts w:asciiTheme="minorHAnsi" w:hAnsiTheme="minorHAnsi" w:cstheme="minorHAnsi"/>
        </w:rPr>
        <w:t xml:space="preserve"> a </w:t>
      </w:r>
      <w:r w:rsidRPr="003C1F59">
        <w:rPr>
          <w:rStyle w:val="Emphasis"/>
          <w:rFonts w:asciiTheme="minorHAnsi" w:hAnsiTheme="minorHAnsi" w:cstheme="minorHAnsi"/>
          <w:highlight w:val="cyan"/>
        </w:rPr>
        <w:t>more noble</w:t>
      </w:r>
      <w:r w:rsidRPr="003C1F59">
        <w:rPr>
          <w:rStyle w:val="Emphasis"/>
          <w:rFonts w:asciiTheme="minorHAnsi" w:hAnsiTheme="minorHAnsi" w:cstheme="minorHAnsi"/>
        </w:rPr>
        <w:t xml:space="preserve"> and efficacious endeavor than the actual practices of life, and that its purity must be maintained.</w:t>
      </w:r>
      <w:r w:rsidRPr="003C1F59">
        <w:rPr>
          <w:rFonts w:asciiTheme="minorHAnsi" w:hAnsiTheme="minorHAnsi" w:cstheme="minorHAnsi"/>
        </w:rPr>
        <w:t xml:space="preserve"> In large measure, of course, this is rhetoric, but not the rhetoric of the street. </w:t>
      </w:r>
      <w:r w:rsidRPr="003C1F59">
        <w:rPr>
          <w:rFonts w:asciiTheme="minorHAnsi" w:hAnsiTheme="minorHAnsi" w:cstheme="minorHAnsi"/>
          <w:b/>
          <w:iCs/>
          <w:u w:val="single"/>
        </w:rPr>
        <w:t>Political myth is one thing, but mythical politics is another.</w:t>
      </w:r>
      <w:r w:rsidRPr="003C1F59">
        <w:rPr>
          <w:rStyle w:val="Emphasis"/>
          <w:rFonts w:asciiTheme="minorHAnsi" w:hAnsiTheme="minorHAnsi" w:cstheme="minorHAnsi"/>
        </w:rPr>
        <w:t xml:space="preserve"> While these actors have visions of the world which they wish to reproduce, they have long since lost touch with the concrete character of society, and their world is the product of a script written by others. </w:t>
      </w:r>
      <w:r w:rsidRPr="003C1F59">
        <w:rPr>
          <w:rFonts w:asciiTheme="minorHAnsi" w:hAnsiTheme="minorHAnsi" w:cstheme="minorHAnsi"/>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3C1F59">
        <w:rPr>
          <w:rStyle w:val="Emphasis"/>
          <w:rFonts w:asciiTheme="minorHAnsi" w:hAnsiTheme="minorHAnsi" w:cstheme="minorHAnsi"/>
        </w:rPr>
        <w:t xml:space="preserve"> their sinecure as </w:t>
      </w:r>
      <w:r w:rsidRPr="003C1F59">
        <w:rPr>
          <w:rFonts w:asciiTheme="minorHAnsi" w:hAnsiTheme="minorHAnsi" w:cstheme="minorHAnsi"/>
          <w:b/>
          <w:iCs/>
          <w:u w:val="single"/>
        </w:rPr>
        <w:t>permanent members of the troupe</w:t>
      </w:r>
      <w:r w:rsidRPr="003C1F59">
        <w:rPr>
          <w:rFonts w:asciiTheme="minorHAnsi" w:hAnsiTheme="minorHAnsi" w:cstheme="minorHAnsi"/>
        </w:rPr>
        <w:t xml:space="preserve"> that</w:t>
      </w:r>
      <w:r w:rsidRPr="003C1F59">
        <w:rPr>
          <w:rStyle w:val="Emphasis"/>
          <w:rFonts w:asciiTheme="minorHAnsi" w:hAnsiTheme="minorHAnsi" w:cstheme="minorHAnsi"/>
        </w:rPr>
        <w:t xml:space="preserve"> allows them to display their grand gestures without fear of contamination or reprisal</w:t>
      </w:r>
      <w:r w:rsidRPr="003C1F59">
        <w:rPr>
          <w:rFonts w:asciiTheme="minorHAnsi" w:hAnsiTheme="minorHAnsi" w:cstheme="minorHAnsi"/>
        </w:rPr>
        <w:t xml:space="preserve">. There are some, usually the more conservative players, who also think that society is a seamless web and that theater changes the world, and they become upset at stage histrionics which mock and criticize life. But much </w:t>
      </w:r>
      <w:r w:rsidRPr="003C1F59">
        <w:rPr>
          <w:rStyle w:val="Emphasis"/>
          <w:rFonts w:asciiTheme="minorHAnsi" w:hAnsiTheme="minorHAnsi" w:cstheme="minorHAnsi"/>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3C1F59">
        <w:rPr>
          <w:rFonts w:asciiTheme="minorHAnsi" w:hAnsiTheme="minorHAnsi" w:cstheme="minorHAnsi"/>
        </w:rPr>
        <w:t xml:space="preserve">. It is difficult to know how many </w:t>
      </w:r>
      <w:proofErr w:type="gramStart"/>
      <w:r w:rsidRPr="003C1F59">
        <w:rPr>
          <w:rFonts w:asciiTheme="minorHAnsi" w:hAnsiTheme="minorHAnsi" w:cstheme="minorHAnsi"/>
        </w:rPr>
        <w:t>have a real passion for the life</w:t>
      </w:r>
      <w:proofErr w:type="gramEnd"/>
      <w:r w:rsidRPr="003C1F59">
        <w:rPr>
          <w:rFonts w:asciiTheme="minorHAnsi" w:hAnsiTheme="minorHAnsi" w:cstheme="minorHAnsi"/>
        </w:rPr>
        <w:t xml:space="preserve"> which they represent on stage or the extent to which their drama is a surrogate for what the world denies them or what they have denied themselves. Probably, </w:t>
      </w:r>
      <w:r w:rsidRPr="003C1F59">
        <w:rPr>
          <w:rStyle w:val="Emphasis"/>
          <w:rFonts w:asciiTheme="minorHAnsi" w:hAnsiTheme="minorHAnsi" w:cstheme="minorHAnsi"/>
        </w:rPr>
        <w:t>many are just actors with feigned and rehearsed concern which they have acquired from their masters and coaches</w:t>
      </w:r>
      <w:r w:rsidRPr="003C1F59">
        <w:rPr>
          <w:rFonts w:asciiTheme="minorHAnsi" w:hAnsiTheme="minorHAnsi" w:cstheme="minorHAnsi"/>
        </w:rPr>
        <w:t xml:space="preserve">. For them, the play is the thing. </w:t>
      </w:r>
      <w:r w:rsidRPr="003C1F59">
        <w:rPr>
          <w:rStyle w:val="Emphasis"/>
          <w:rFonts w:asciiTheme="minorHAnsi" w:hAnsiTheme="minorHAnsi" w:cstheme="minorHAnsi"/>
        </w:rPr>
        <w:t xml:space="preserve">For a few, however, </w:t>
      </w:r>
      <w:r w:rsidRPr="003C1F59">
        <w:rPr>
          <w:rFonts w:asciiTheme="minorHAnsi" w:hAnsiTheme="minorHAnsi" w:cstheme="minorHAnsi"/>
          <w:b/>
          <w:iCs/>
          <w:u w:val="single"/>
        </w:rPr>
        <w:t>these scenes are a vehicle for higher purpose. Sadly, society reserves the theater for their activity</w:t>
      </w:r>
      <w:r w:rsidRPr="003C1F59">
        <w:rPr>
          <w:rStyle w:val="Emphasis"/>
          <w:rFonts w:asciiTheme="minorHAnsi" w:hAnsiTheme="minorHAnsi" w:cstheme="minorHAnsi"/>
        </w:rPr>
        <w:t xml:space="preserve">, putting them </w:t>
      </w:r>
      <w:r w:rsidRPr="003C1F59">
        <w:rPr>
          <w:rFonts w:asciiTheme="minorHAnsi" w:hAnsiTheme="minorHAnsi" w:cstheme="minorHAnsi"/>
          <w:b/>
          <w:iCs/>
          <w:u w:val="single"/>
        </w:rPr>
        <w:t>safely away where anything can be said</w:t>
      </w:r>
      <w:r w:rsidRPr="003C1F59">
        <w:rPr>
          <w:rStyle w:val="Emphasis"/>
          <w:rFonts w:asciiTheme="minorHAnsi" w:hAnsiTheme="minorHAnsi" w:cstheme="minorHAnsi"/>
        </w:rPr>
        <w:t xml:space="preserve">, because </w:t>
      </w:r>
      <w:r w:rsidRPr="003C1F59">
        <w:rPr>
          <w:rFonts w:asciiTheme="minorHAnsi" w:hAnsiTheme="minorHAnsi" w:cstheme="minorHAnsi"/>
          <w:b/>
          <w:iCs/>
          <w:highlight w:val="cyan"/>
          <w:u w:val="single"/>
          <w:bdr w:val="single" w:sz="4" w:space="0" w:color="auto"/>
        </w:rPr>
        <w:t>everyone knows</w:t>
      </w:r>
      <w:r w:rsidRPr="003C1F59">
        <w:rPr>
          <w:rFonts w:asciiTheme="minorHAnsi" w:hAnsiTheme="minorHAnsi" w:cstheme="minorHAnsi"/>
          <w:b/>
          <w:iCs/>
          <w:u w:val="single"/>
          <w:bdr w:val="single" w:sz="4" w:space="0" w:color="auto"/>
        </w:rPr>
        <w:t xml:space="preserve"> that </w:t>
      </w:r>
      <w:r w:rsidRPr="003C1F59">
        <w:rPr>
          <w:rFonts w:asciiTheme="minorHAnsi" w:hAnsiTheme="minorHAnsi" w:cstheme="minorHAnsi"/>
          <w:b/>
          <w:iCs/>
          <w:highlight w:val="cyan"/>
          <w:u w:val="single"/>
          <w:bdr w:val="single" w:sz="4" w:space="0" w:color="auto"/>
        </w:rPr>
        <w:t>it is just a play</w:t>
      </w:r>
      <w:r w:rsidRPr="003C1F59">
        <w:rPr>
          <w:rFonts w:asciiTheme="minorHAnsi" w:hAnsiTheme="minorHAnsi" w:cstheme="minorHAnsi"/>
        </w:rPr>
        <w:t xml:space="preserve">. Society knows that, in the end, the demands of the profession will keep most from mixing their art with life. </w:t>
      </w:r>
      <w:r w:rsidRPr="003C1F59">
        <w:rPr>
          <w:rStyle w:val="Emphasis"/>
          <w:rFonts w:asciiTheme="minorHAnsi" w:hAnsiTheme="minorHAnsi" w:cstheme="minorHAnsi"/>
          <w:highlight w:val="cyan"/>
        </w:rPr>
        <w:t>Of the few who escape</w:t>
      </w:r>
      <w:r w:rsidRPr="003C1F59">
        <w:rPr>
          <w:rFonts w:asciiTheme="minorHAnsi" w:hAnsiTheme="minorHAnsi" w:cstheme="minorHAnsi"/>
        </w:rPr>
        <w:t xml:space="preserve"> to seek recognition outside </w:t>
      </w:r>
      <w:r w:rsidRPr="003C1F59">
        <w:rPr>
          <w:rStyle w:val="Emphasis"/>
          <w:rFonts w:asciiTheme="minorHAnsi" w:hAnsiTheme="minorHAnsi" w:cstheme="minorHAnsi"/>
          <w:highlight w:val="cyan"/>
        </w:rPr>
        <w:t>the theater</w:t>
      </w:r>
      <w:r w:rsidRPr="003C1F59">
        <w:rPr>
          <w:rFonts w:asciiTheme="minorHAnsi" w:hAnsiTheme="minorHAnsi" w:cstheme="minorHAnsi"/>
        </w:rPr>
        <w:t xml:space="preserve">, it is safe to assume that </w:t>
      </w:r>
      <w:r w:rsidRPr="003C1F59">
        <w:rPr>
          <w:rStyle w:val="Emphasis"/>
          <w:rFonts w:asciiTheme="minorHAnsi" w:hAnsiTheme="minorHAnsi" w:cstheme="minorHAnsi"/>
          <w:highlight w:val="cyan"/>
        </w:rPr>
        <w:t>they are too inexperienced in the</w:t>
      </w:r>
      <w:r w:rsidRPr="003C1F59">
        <w:rPr>
          <w:rStyle w:val="Emphasis"/>
          <w:rFonts w:asciiTheme="minorHAnsi" w:hAnsiTheme="minorHAnsi" w:cstheme="minorHAnsi"/>
        </w:rPr>
        <w:t xml:space="preserve"> ways of the </w:t>
      </w:r>
      <w:r w:rsidRPr="003C1F59">
        <w:rPr>
          <w:rStyle w:val="Emphasis"/>
          <w:rFonts w:asciiTheme="minorHAnsi" w:hAnsiTheme="minorHAnsi" w:cstheme="minorHAnsi"/>
          <w:highlight w:val="cyan"/>
        </w:rPr>
        <w:t>world</w:t>
      </w:r>
      <w:r w:rsidRPr="003C1F59">
        <w:rPr>
          <w:rStyle w:val="Emphasis"/>
          <w:rFonts w:asciiTheme="minorHAnsi" w:hAnsiTheme="minorHAnsi" w:cstheme="minorHAnsi"/>
        </w:rPr>
        <w:t xml:space="preserve"> to manipulate it </w:t>
      </w:r>
      <w:r w:rsidRPr="003C1F59">
        <w:rPr>
          <w:rStyle w:val="Emphasis"/>
          <w:rFonts w:asciiTheme="minorHAnsi" w:hAnsiTheme="minorHAnsi" w:cstheme="minorHAnsi"/>
          <w:highlight w:val="cyan"/>
        </w:rPr>
        <w:t>and</w:t>
      </w:r>
      <w:r w:rsidRPr="003C1F59">
        <w:rPr>
          <w:rFonts w:asciiTheme="minorHAnsi" w:hAnsiTheme="minorHAnsi" w:cstheme="minorHAnsi"/>
        </w:rPr>
        <w:t xml:space="preserve"> that </w:t>
      </w:r>
      <w:r w:rsidRPr="003C1F59">
        <w:rPr>
          <w:rFonts w:asciiTheme="minorHAnsi" w:hAnsiTheme="minorHAnsi" w:cstheme="minorHAnsi"/>
          <w:b/>
          <w:iCs/>
          <w:u w:val="single"/>
        </w:rPr>
        <w:t xml:space="preserve">the worst oppression is </w:t>
      </w:r>
      <w:r w:rsidRPr="003C1F59">
        <w:rPr>
          <w:rFonts w:asciiTheme="minorHAnsi" w:hAnsiTheme="minorHAnsi" w:cstheme="minorHAnsi"/>
          <w:b/>
          <w:iCs/>
          <w:highlight w:val="cyan"/>
          <w:u w:val="single"/>
        </w:rPr>
        <w:t>simply</w:t>
      </w:r>
      <w:r w:rsidRPr="003C1F59">
        <w:rPr>
          <w:rFonts w:asciiTheme="minorHAnsi" w:hAnsiTheme="minorHAnsi" w:cstheme="minorHAnsi"/>
          <w:b/>
          <w:iCs/>
          <w:u w:val="single"/>
        </w:rPr>
        <w:t xml:space="preserve"> to </w:t>
      </w:r>
      <w:r w:rsidRPr="003C1F59">
        <w:rPr>
          <w:rFonts w:asciiTheme="minorHAnsi" w:hAnsiTheme="minorHAnsi" w:cstheme="minorHAnsi"/>
          <w:b/>
          <w:iCs/>
          <w:highlight w:val="cyan"/>
          <w:u w:val="single"/>
        </w:rPr>
        <w:t>ignore them</w:t>
      </w:r>
      <w:r w:rsidRPr="003C1F59">
        <w:rPr>
          <w:rFonts w:asciiTheme="minorHAnsi" w:hAnsiTheme="minorHAnsi" w:cstheme="minorHAnsi"/>
        </w:rPr>
        <w:t xml:space="preserve">. This fable is merely a way of making a long story short. But I do want to make it as clear as possible that the </w:t>
      </w:r>
      <w:proofErr w:type="spellStart"/>
      <w:r w:rsidRPr="003C1F59">
        <w:rPr>
          <w:rFonts w:asciiTheme="minorHAnsi" w:hAnsiTheme="minorHAnsi" w:cstheme="minorHAnsi"/>
        </w:rPr>
        <w:t>apoliticalness</w:t>
      </w:r>
      <w:proofErr w:type="spellEnd"/>
      <w:r w:rsidRPr="003C1F59">
        <w:rPr>
          <w:rFonts w:asciiTheme="minorHAnsi" w:hAnsiTheme="minorHAnsi" w:cstheme="minorHAnsi"/>
        </w:rPr>
        <w:t xml:space="preserve"> and conservatism ascribed to me is charged against a background of alienated and philosophical radicalism that seldom talks about actual practices, let alone to them. My concern with the </w:t>
      </w:r>
      <w:r w:rsidRPr="003C1F59">
        <w:rPr>
          <w:rStyle w:val="Emphasis"/>
          <w:rFonts w:asciiTheme="minorHAnsi" w:hAnsiTheme="minorHAnsi" w:cstheme="minorHAnsi"/>
        </w:rPr>
        <w:t>open society</w:t>
      </w:r>
      <w:r w:rsidRPr="003C1F59">
        <w:rPr>
          <w:rFonts w:asciiTheme="minorHAnsi" w:hAnsiTheme="minorHAnsi" w:cstheme="minorHAnsi"/>
        </w:rPr>
        <w:t xml:space="preserve">, which Reid takes to reflect attachment to liberal ideology, simply comes from the observation that such a society effectively </w:t>
      </w:r>
      <w:r w:rsidRPr="003C1F59">
        <w:rPr>
          <w:rStyle w:val="Emphasis"/>
          <w:rFonts w:asciiTheme="minorHAnsi" w:hAnsiTheme="minorHAnsi" w:cstheme="minorHAnsi"/>
        </w:rPr>
        <w:t>defuses radicalism</w:t>
      </w:r>
      <w:r w:rsidRPr="003C1F59">
        <w:rPr>
          <w:rFonts w:asciiTheme="minorHAnsi" w:hAnsiTheme="minorHAnsi" w:cstheme="minorHAnsi"/>
        </w:rPr>
        <w:t xml:space="preserve">. It does so particularly </w:t>
      </w:r>
      <w:r w:rsidRPr="003C1F59">
        <w:rPr>
          <w:rStyle w:val="Emphasis"/>
          <w:rFonts w:asciiTheme="minorHAnsi" w:hAnsiTheme="minorHAnsi" w:cstheme="minorHAnsi"/>
        </w:rPr>
        <w:t>by reserving the university for radical talk</w:t>
      </w:r>
      <w:r w:rsidRPr="003C1F59">
        <w:rPr>
          <w:rFonts w:asciiTheme="minorHAnsi" w:hAnsiTheme="minorHAnsi" w:cstheme="minorHAnsi"/>
        </w:rPr>
        <w:t xml:space="preserve">, </w:t>
      </w:r>
      <w:r w:rsidRPr="003C1F59">
        <w:rPr>
          <w:rStyle w:val="Emphasis"/>
          <w:rFonts w:asciiTheme="minorHAnsi" w:hAnsiTheme="minorHAnsi" w:cstheme="minorHAnsi"/>
        </w:rPr>
        <w:t>deprived</w:t>
      </w:r>
      <w:r w:rsidRPr="003C1F59">
        <w:rPr>
          <w:rFonts w:asciiTheme="minorHAnsi" w:hAnsiTheme="minorHAnsi" w:cstheme="minorHAnsi"/>
        </w:rPr>
        <w:t xml:space="preserve"> or at least flattened </w:t>
      </w:r>
      <w:r w:rsidRPr="003C1F59">
        <w:rPr>
          <w:rStyle w:val="Emphasis"/>
          <w:rFonts w:asciiTheme="minorHAnsi" w:hAnsiTheme="minorHAnsi" w:cstheme="minorHAnsi"/>
        </w:rPr>
        <w:t>of potential</w:t>
      </w:r>
      <w:r w:rsidRPr="003C1F59">
        <w:rPr>
          <w:rFonts w:asciiTheme="minorHAnsi" w:hAnsiTheme="minorHAnsi" w:cstheme="minorHAnsi"/>
        </w:rPr>
        <w:t xml:space="preserve"> </w:t>
      </w:r>
      <w:r w:rsidRPr="003C1F59">
        <w:rPr>
          <w:rStyle w:val="Emphasis"/>
          <w:rFonts w:asciiTheme="minorHAnsi" w:hAnsiTheme="minorHAnsi" w:cstheme="minorHAnsi"/>
        </w:rPr>
        <w:t>significance</w:t>
      </w:r>
      <w:r w:rsidRPr="003C1F59">
        <w:rPr>
          <w:rFonts w:asciiTheme="minorHAnsi" w:hAnsiTheme="minorHAnsi" w:cstheme="minorHAnsi"/>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3C1F59">
        <w:rPr>
          <w:rStyle w:val="Emphasis"/>
          <w:rFonts w:asciiTheme="minorHAnsi" w:hAnsiTheme="minorHAnsi" w:cstheme="minorHAnsi"/>
        </w:rPr>
        <w:t xml:space="preserve">To couch diagnosis and prescription in this language is to continue to </w:t>
      </w:r>
      <w:r w:rsidRPr="003C1F59">
        <w:rPr>
          <w:rFonts w:asciiTheme="minorHAnsi" w:hAnsiTheme="minorHAnsi" w:cstheme="minorHAnsi"/>
          <w:b/>
          <w:iCs/>
          <w:u w:val="single"/>
        </w:rPr>
        <w:t>ensure impotence-both because it has no audience</w:t>
      </w:r>
      <w:r w:rsidRPr="003C1F59">
        <w:rPr>
          <w:rFonts w:asciiTheme="minorHAnsi" w:hAnsiTheme="minorHAnsi" w:cstheme="minorHAnsi"/>
        </w:rPr>
        <w:t xml:space="preserve"> and because it obscures the world as much as the conceptual schemes of orthodox social science. </w:t>
      </w:r>
      <w:r w:rsidRPr="003C1F59">
        <w:rPr>
          <w:rStyle w:val="Emphasis"/>
          <w:rFonts w:asciiTheme="minorHAnsi" w:hAnsiTheme="minorHAnsi" w:cstheme="minorHAnsi"/>
        </w:rPr>
        <w:t xml:space="preserve">It merely </w:t>
      </w:r>
      <w:r w:rsidRPr="003C1F59">
        <w:rPr>
          <w:rFonts w:asciiTheme="minorHAnsi" w:hAnsiTheme="minorHAnsi" w:cstheme="minorHAnsi"/>
          <w:b/>
          <w:iCs/>
          <w:u w:val="single"/>
        </w:rPr>
        <w:t>substitutes</w:t>
      </w:r>
      <w:r w:rsidRPr="003C1F59">
        <w:rPr>
          <w:rStyle w:val="Emphasis"/>
          <w:rFonts w:asciiTheme="minorHAnsi" w:hAnsiTheme="minorHAnsi" w:cstheme="minorHAnsi"/>
        </w:rPr>
        <w:t xml:space="preserve"> one reified structure for another.</w:t>
      </w:r>
    </w:p>
    <w:p w14:paraId="106E63D4" w14:textId="77777777" w:rsidR="003C1F59" w:rsidRPr="003C1F59" w:rsidRDefault="003C1F59" w:rsidP="003C1F59">
      <w:pPr>
        <w:pStyle w:val="Analytic"/>
        <w:rPr>
          <w:rFonts w:asciiTheme="minorHAnsi" w:hAnsiTheme="minorHAnsi" w:cstheme="minorHAnsi"/>
        </w:rPr>
      </w:pPr>
      <w:r w:rsidRPr="003C1F59">
        <w:rPr>
          <w:rFonts w:asciiTheme="minorHAnsi" w:hAnsiTheme="minorHAnsi" w:cstheme="minorHAnsi"/>
        </w:rPr>
        <w:t xml:space="preserve">C] There’s only uniqueness for our offense – trump is cutting bargaining and our rights now. </w:t>
      </w:r>
      <w:proofErr w:type="spellStart"/>
      <w:r w:rsidRPr="003C1F59">
        <w:rPr>
          <w:rFonts w:asciiTheme="minorHAnsi" w:hAnsiTheme="minorHAnsi" w:cstheme="minorHAnsi"/>
        </w:rPr>
        <w:t>Immedialty</w:t>
      </w:r>
      <w:proofErr w:type="spellEnd"/>
      <w:r w:rsidRPr="003C1F59">
        <w:rPr>
          <w:rFonts w:asciiTheme="minorHAnsi" w:hAnsiTheme="minorHAnsi" w:cstheme="minorHAnsi"/>
        </w:rPr>
        <w:t xml:space="preserve"> learning about labor law and protections is essential to protection long term. Proves there can be no solitude in the </w:t>
      </w:r>
      <w:proofErr w:type="spellStart"/>
      <w:r w:rsidRPr="003C1F59">
        <w:rPr>
          <w:rFonts w:asciiTheme="minorHAnsi" w:hAnsiTheme="minorHAnsi" w:cstheme="minorHAnsi"/>
        </w:rPr>
        <w:t>sqo</w:t>
      </w:r>
      <w:proofErr w:type="spellEnd"/>
      <w:r w:rsidRPr="003C1F59">
        <w:rPr>
          <w:rFonts w:asciiTheme="minorHAnsi" w:hAnsiTheme="minorHAnsi" w:cstheme="minorHAnsi"/>
        </w:rPr>
        <w:t xml:space="preserve">.  </w:t>
      </w:r>
    </w:p>
    <w:p w14:paraId="75F869CB" w14:textId="77777777" w:rsidR="003C1F59" w:rsidRPr="003C1F59" w:rsidRDefault="003C1F59" w:rsidP="003C1F59">
      <w:pPr>
        <w:pStyle w:val="Heading3"/>
        <w:rPr>
          <w:rFonts w:asciiTheme="minorHAnsi" w:hAnsiTheme="minorHAnsi" w:cstheme="minorHAnsi"/>
        </w:rPr>
      </w:pPr>
      <w:bookmarkStart w:id="1" w:name="_Hlk190497913"/>
      <w:r w:rsidRPr="003C1F59">
        <w:rPr>
          <w:rFonts w:asciiTheme="minorHAnsi" w:hAnsiTheme="minorHAnsi" w:cstheme="minorHAnsi"/>
        </w:rPr>
        <w:t>1NC- Utilitarianism</w:t>
      </w:r>
    </w:p>
    <w:p w14:paraId="55FF9046" w14:textId="77777777" w:rsidR="003C1F59" w:rsidRPr="003C1F59" w:rsidRDefault="003C1F59" w:rsidP="003C1F59">
      <w:pPr>
        <w:pStyle w:val="Heading4"/>
        <w:shd w:val="clear" w:color="auto" w:fill="FFFFFF"/>
        <w:spacing w:line="235" w:lineRule="atLeast"/>
        <w:rPr>
          <w:rFonts w:asciiTheme="minorHAnsi" w:hAnsiTheme="minorHAnsi" w:cstheme="minorHAnsi"/>
          <w:color w:val="222222"/>
        </w:rPr>
      </w:pPr>
      <w:r w:rsidRPr="003C1F59">
        <w:rPr>
          <w:rFonts w:asciiTheme="minorHAnsi" w:hAnsiTheme="minorHAnsi" w:cstheme="minorHAnsi"/>
          <w:color w:val="222222"/>
        </w:rPr>
        <w:t>1NC #2] Our impacts outweigh – </w:t>
      </w:r>
      <w:r w:rsidRPr="003C1F59">
        <w:rPr>
          <w:rFonts w:asciiTheme="minorHAnsi" w:hAnsiTheme="minorHAnsi" w:cstheme="minorHAnsi"/>
          <w:color w:val="222222"/>
          <w:u w:val="single"/>
        </w:rPr>
        <w:t>utilitarianism</w:t>
      </w:r>
    </w:p>
    <w:p w14:paraId="484EAD1D" w14:textId="77777777" w:rsidR="003C1F59" w:rsidRPr="003C1F59" w:rsidRDefault="003C1F59" w:rsidP="003C1F59">
      <w:pPr>
        <w:rPr>
          <w:rFonts w:asciiTheme="minorHAnsi" w:hAnsiTheme="minorHAnsi" w:cstheme="minorHAnsi"/>
        </w:rPr>
      </w:pPr>
      <w:r w:rsidRPr="003C1F59">
        <w:rPr>
          <w:rStyle w:val="Style13ptBold"/>
          <w:rFonts w:asciiTheme="minorHAnsi" w:hAnsiTheme="minorHAnsi" w:cstheme="minorHAnsi"/>
        </w:rPr>
        <w:t>Baum and Barrett 18</w:t>
      </w:r>
      <w:r w:rsidRPr="003C1F59">
        <w:rPr>
          <w:rFonts w:asciiTheme="minorHAnsi" w:hAnsiTheme="minorHAnsi" w:cstheme="minorHAnsi"/>
        </w:rPr>
        <w:t xml:space="preserve"> (Seth D. Baum &amp; Anthony M. Barrett 18. Global Catastrophic Risk Institute. 2018. “Global Catastrophes: The Most Extreme Risks.” Risk in Extreme Environments: Preparing, Avoiding, Mitigating, and Managing, edited by Vicki Bier, Routledge, pp. 174–184.)</w:t>
      </w:r>
    </w:p>
    <w:p w14:paraId="0D5409A7" w14:textId="77777777" w:rsidR="003C1F59" w:rsidRPr="003C1F59" w:rsidRDefault="003C1F59" w:rsidP="003C1F59">
      <w:pPr>
        <w:shd w:val="clear" w:color="auto" w:fill="FFFFFF"/>
        <w:spacing w:line="235" w:lineRule="atLeast"/>
        <w:rPr>
          <w:rFonts w:asciiTheme="minorHAnsi" w:hAnsiTheme="minorHAnsi" w:cstheme="minorHAnsi"/>
          <w:color w:val="222222"/>
          <w:sz w:val="14"/>
        </w:rPr>
      </w:pPr>
      <w:r w:rsidRPr="003C1F59">
        <w:rPr>
          <w:rFonts w:asciiTheme="minorHAnsi" w:hAnsiTheme="minorHAnsi" w:cstheme="minorHAnsi"/>
          <w:color w:val="222222"/>
          <w:sz w:val="14"/>
          <w:szCs w:val="16"/>
        </w:rPr>
        <w:t>2. What Is GCR And Why Is It Important? </w:t>
      </w:r>
      <w:r w:rsidRPr="003C1F59">
        <w:rPr>
          <w:rFonts w:asciiTheme="minorHAnsi" w:hAnsiTheme="minorHAnsi" w:cstheme="minorHAnsi"/>
          <w:sz w:val="14"/>
        </w:rPr>
        <w:t xml:space="preserve">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w:t>
      </w:r>
      <w:proofErr w:type="spellStart"/>
      <w:r w:rsidRPr="003C1F59">
        <w:rPr>
          <w:rFonts w:asciiTheme="minorHAnsi" w:hAnsiTheme="minorHAnsi" w:cstheme="minorHAnsi"/>
          <w:sz w:val="14"/>
        </w:rPr>
        <w:t>Hempsell</w:t>
      </w:r>
      <w:proofErr w:type="spellEnd"/>
      <w:r w:rsidRPr="003C1F59">
        <w:rPr>
          <w:rFonts w:asciiTheme="minorHAnsi" w:hAnsiTheme="minorHAnsi" w:cstheme="minorHAnsi"/>
          <w:sz w:val="14"/>
        </w:rPr>
        <w:t xml:space="preserve">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3C1F59">
        <w:rPr>
          <w:rFonts w:asciiTheme="minorHAnsi" w:hAnsiTheme="minorHAnsi" w:cstheme="minorHAnsi"/>
          <w:color w:val="222222"/>
          <w:sz w:val="14"/>
        </w:rPr>
        <w:t xml:space="preserve"> is that </w:t>
      </w:r>
      <w:r w:rsidRPr="003C1F59">
        <w:rPr>
          <w:rStyle w:val="Emphasis"/>
          <w:rFonts w:asciiTheme="minorHAnsi" w:hAnsiTheme="minorHAnsi" w:cstheme="minorHAnsi"/>
          <w:highlight w:val="cyan"/>
        </w:rPr>
        <w:t>some catastrophes are vastly more important than others</w:t>
      </w:r>
      <w:r w:rsidRPr="003C1F59">
        <w:rPr>
          <w:rFonts w:asciiTheme="minorHAnsi" w:hAnsiTheme="minorHAnsi" w:cstheme="minorHAnsi"/>
          <w:color w:val="222222"/>
          <w:sz w:val="14"/>
          <w:szCs w:val="16"/>
        </w:rPr>
        <w:t>. Carl Sagan was perhaps the first to recognize this, in his commentary on nuclear winter (Sagan 1983). </w:t>
      </w:r>
      <w:r w:rsidRPr="003C1F59">
        <w:rPr>
          <w:rFonts w:asciiTheme="minorHAnsi" w:hAnsiTheme="minorHAnsi" w:cstheme="minorHAnsi"/>
          <w:color w:val="222222"/>
          <w:sz w:val="14"/>
        </w:rPr>
        <w:t xml:space="preserve">Without nuclear winter, a global nuclear war might kill several hundred million people. This is obviously a major catastrophe, but humanity would presumably carry on. However, </w:t>
      </w:r>
      <w:r w:rsidRPr="003C1F59">
        <w:rPr>
          <w:rFonts w:asciiTheme="minorHAnsi" w:hAnsiTheme="minorHAnsi" w:cstheme="minorHAnsi"/>
          <w:sz w:val="14"/>
        </w:rPr>
        <w:t>with nuclear winter, per Sagan</w:t>
      </w:r>
      <w:r w:rsidRPr="003C1F59">
        <w:rPr>
          <w:rFonts w:asciiTheme="minorHAnsi" w:hAnsiTheme="minorHAnsi" w:cstheme="minorHAnsi"/>
          <w:color w:val="222222"/>
          <w:sz w:val="14"/>
          <w:szCs w:val="16"/>
        </w:rPr>
        <w:t>, </w:t>
      </w:r>
      <w:r w:rsidRPr="003C1F59">
        <w:rPr>
          <w:rStyle w:val="Emphasis"/>
          <w:rFonts w:asciiTheme="minorHAnsi" w:hAnsiTheme="minorHAnsi" w:cstheme="minorHAnsi"/>
          <w:highlight w:val="cyan"/>
        </w:rPr>
        <w:t>humanity could go extinct</w:t>
      </w:r>
      <w:r w:rsidRPr="003C1F59">
        <w:rPr>
          <w:rFonts w:asciiTheme="minorHAnsi" w:hAnsiTheme="minorHAnsi" w:cstheme="minorHAnsi"/>
          <w:color w:val="222222"/>
          <w:sz w:val="14"/>
        </w:rPr>
        <w:t>. The loss would be not just an additional four billion or so deaths, but the </w:t>
      </w:r>
      <w:r w:rsidRPr="003C1F59">
        <w:rPr>
          <w:rStyle w:val="Emphasis"/>
          <w:rFonts w:asciiTheme="minorHAnsi" w:hAnsiTheme="minorHAnsi" w:cstheme="minorHAnsi"/>
          <w:highlight w:val="cyan"/>
        </w:rPr>
        <w:t>loss of all future generations.</w:t>
      </w:r>
      <w:r w:rsidRPr="003C1F59">
        <w:rPr>
          <w:rFonts w:asciiTheme="minorHAnsi" w:hAnsiTheme="minorHAnsi" w:cstheme="minorHAnsi"/>
          <w:color w:val="222222"/>
          <w:sz w:val="14"/>
          <w:szCs w:val="16"/>
        </w:rPr>
        <w:t xml:space="preserve"> To paraphrase </w:t>
      </w:r>
      <w:proofErr w:type="spellStart"/>
      <w:proofErr w:type="gramStart"/>
      <w:r w:rsidRPr="003C1F59">
        <w:rPr>
          <w:rFonts w:asciiTheme="minorHAnsi" w:hAnsiTheme="minorHAnsi" w:cstheme="minorHAnsi"/>
          <w:color w:val="222222"/>
          <w:sz w:val="14"/>
          <w:szCs w:val="16"/>
        </w:rPr>
        <w:t>Sagan,</w:t>
      </w:r>
      <w:r w:rsidRPr="003C1F59">
        <w:rPr>
          <w:rFonts w:asciiTheme="minorHAnsi" w:hAnsiTheme="minorHAnsi" w:cstheme="minorHAnsi"/>
          <w:color w:val="222222"/>
          <w:sz w:val="14"/>
        </w:rPr>
        <w:t>the</w:t>
      </w:r>
      <w:proofErr w:type="spellEnd"/>
      <w:proofErr w:type="gramEnd"/>
      <w:r w:rsidRPr="003C1F59">
        <w:rPr>
          <w:rFonts w:asciiTheme="minorHAnsi" w:hAnsiTheme="minorHAnsi" w:cstheme="minorHAnsi"/>
          <w:color w:val="222222"/>
          <w:sz w:val="14"/>
        </w:rPr>
        <w:t xml:space="preserve"> loss would be billions and billions of lives, or </w:t>
      </w:r>
      <w:r w:rsidRPr="003C1F59">
        <w:rPr>
          <w:rFonts w:asciiTheme="minorHAnsi" w:hAnsiTheme="minorHAnsi" w:cstheme="minorHAnsi"/>
          <w:sz w:val="14"/>
        </w:rPr>
        <w:t>even more. Sagan</w:t>
      </w:r>
      <w:r w:rsidRPr="003C1F59">
        <w:rPr>
          <w:rFonts w:asciiTheme="minorHAnsi" w:hAnsiTheme="minorHAnsi" w:cstheme="minorHAnsi"/>
          <w:color w:val="222222"/>
          <w:sz w:val="14"/>
        </w:rPr>
        <w:t xml:space="preserve"> estimated </w:t>
      </w:r>
      <w:r w:rsidRPr="003C1F59">
        <w:rPr>
          <w:rStyle w:val="Emphasis"/>
          <w:rFonts w:asciiTheme="minorHAnsi" w:hAnsiTheme="minorHAnsi" w:cstheme="minorHAnsi"/>
          <w:highlight w:val="cyan"/>
        </w:rPr>
        <w:t>500 trillion lives</w:t>
      </w:r>
      <w:r w:rsidRPr="003C1F59">
        <w:rPr>
          <w:rFonts w:asciiTheme="minorHAnsi" w:hAnsiTheme="minorHAnsi" w:cstheme="minorHAnsi"/>
          <w:color w:val="222222"/>
          <w:sz w:val="14"/>
        </w:rPr>
        <w:t>, assuming humanity would continue for ten million more years, which he cited as typical for a successful species. Sagan’s 500 trillion number </w:t>
      </w:r>
      <w:r w:rsidRPr="003C1F59">
        <w:rPr>
          <w:rStyle w:val="Emphasis"/>
          <w:rFonts w:asciiTheme="minorHAnsi" w:hAnsiTheme="minorHAnsi" w:cstheme="minorHAnsi"/>
          <w:highlight w:val="cyan"/>
        </w:rPr>
        <w:t>may</w:t>
      </w:r>
      <w:r w:rsidRPr="003C1F59">
        <w:rPr>
          <w:rFonts w:asciiTheme="minorHAnsi" w:hAnsiTheme="minorHAnsi" w:cstheme="minorHAnsi"/>
          <w:color w:val="222222"/>
          <w:sz w:val="14"/>
        </w:rPr>
        <w:t> even </w:t>
      </w:r>
      <w:r w:rsidRPr="003C1F59">
        <w:rPr>
          <w:rStyle w:val="Emphasis"/>
          <w:rFonts w:asciiTheme="minorHAnsi" w:hAnsiTheme="minorHAnsi" w:cstheme="minorHAnsi"/>
          <w:highlight w:val="cyan"/>
        </w:rPr>
        <w:t xml:space="preserve">be </w:t>
      </w:r>
      <w:proofErr w:type="spellStart"/>
      <w:r w:rsidRPr="003C1F59">
        <w:rPr>
          <w:rStyle w:val="Emphasis"/>
          <w:rFonts w:asciiTheme="minorHAnsi" w:hAnsiTheme="minorHAnsi" w:cstheme="minorHAnsi"/>
          <w:highlight w:val="cyan"/>
        </w:rPr>
        <w:t>anunderestimate</w:t>
      </w:r>
      <w:proofErr w:type="spellEnd"/>
      <w:r w:rsidRPr="003C1F59">
        <w:rPr>
          <w:rFonts w:asciiTheme="minorHAnsi" w:hAnsiTheme="minorHAnsi" w:cstheme="minorHAnsi"/>
          <w:color w:val="222222"/>
          <w:sz w:val="14"/>
          <w:szCs w:val="16"/>
        </w:rPr>
        <w:t>. The analysis here takes an adventurous turn, hinging on the evolution of the human species and the long-</w:t>
      </w:r>
      <w:r w:rsidRPr="003C1F59">
        <w:rPr>
          <w:rFonts w:asciiTheme="minorHAnsi" w:hAnsiTheme="minorHAnsi" w:cstheme="minorHAnsi"/>
          <w:sz w:val="14"/>
        </w:rPr>
        <w:t xml:space="preserve">term fate of the universe. On these </w:t>
      </w:r>
      <w:proofErr w:type="gramStart"/>
      <w:r w:rsidRPr="003C1F59">
        <w:rPr>
          <w:rFonts w:asciiTheme="minorHAnsi" w:hAnsiTheme="minorHAnsi" w:cstheme="minorHAnsi"/>
          <w:sz w:val="14"/>
        </w:rPr>
        <w:t>long time</w:t>
      </w:r>
      <w:proofErr w:type="gramEnd"/>
      <w:r w:rsidRPr="003C1F59">
        <w:rPr>
          <w:rFonts w:asciiTheme="minorHAnsi" w:hAnsiTheme="minorHAnsi" w:cstheme="minorHAnsi"/>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w:t>
      </w:r>
      <w:proofErr w:type="spellStart"/>
      <w:proofErr w:type="gramStart"/>
      <w:r w:rsidRPr="003C1F59">
        <w:rPr>
          <w:rFonts w:asciiTheme="minorHAnsi" w:hAnsiTheme="minorHAnsi" w:cstheme="minorHAnsi"/>
          <w:sz w:val="14"/>
        </w:rPr>
        <w:t>lives.Debates</w:t>
      </w:r>
      <w:proofErr w:type="spellEnd"/>
      <w:proofErr w:type="gramEnd"/>
      <w:r w:rsidRPr="003C1F59">
        <w:rPr>
          <w:rFonts w:asciiTheme="minorHAnsi" w:hAnsiTheme="minorHAnsi" w:cstheme="minorHAnsi"/>
          <w:sz w:val="14"/>
        </w:rPr>
        <w:t xml:space="preserve"> about the infinite vs. the merely astronomical are of theoretical interest (Ng 1991; Bossert et al. 2007), but they have limited practical significance. This can be seen when evaluating GCRs from a standard </w:t>
      </w:r>
      <w:r w:rsidRPr="003C1F59">
        <w:rPr>
          <w:rStyle w:val="Emphasis"/>
          <w:rFonts w:asciiTheme="minorHAnsi" w:hAnsiTheme="minorHAnsi" w:cstheme="minorHAnsi"/>
          <w:highlight w:val="cyan"/>
        </w:rPr>
        <w:t>risk-equals-probability-times-magnitude framework</w:t>
      </w:r>
      <w:r w:rsidRPr="003C1F59">
        <w:rPr>
          <w:rFonts w:asciiTheme="minorHAnsi" w:hAnsiTheme="minorHAnsi" w:cstheme="minorHAnsi"/>
          <w:color w:val="222222"/>
          <w:sz w:val="14"/>
        </w:rPr>
        <w:t>. Using Sagan’s 500 trillion lives estimate, it follows that reducing the probability of global catastrophe by a mere one-in-500-trillion chance is of the same significance as saving one human life. Phrased differently, </w:t>
      </w:r>
      <w:r w:rsidRPr="003C1F59">
        <w:rPr>
          <w:rStyle w:val="Emphasis"/>
          <w:rFonts w:asciiTheme="minorHAnsi" w:hAnsiTheme="minorHAnsi" w:cstheme="minorHAnsi"/>
          <w:highlight w:val="cyan"/>
        </w:rPr>
        <w:t>society should try 500 trillion times harder to prevent</w:t>
      </w:r>
      <w:r w:rsidRPr="003C1F59">
        <w:rPr>
          <w:rStyle w:val="Emphasis"/>
          <w:rFonts w:asciiTheme="minorHAnsi" w:hAnsiTheme="minorHAnsi" w:cstheme="minorHAnsi"/>
        </w:rPr>
        <w:t> a </w:t>
      </w:r>
      <w:r w:rsidRPr="003C1F59">
        <w:rPr>
          <w:rStyle w:val="Emphasis"/>
          <w:rFonts w:asciiTheme="minorHAnsi" w:hAnsiTheme="minorHAnsi" w:cstheme="minorHAnsi"/>
          <w:highlight w:val="cyan"/>
        </w:rPr>
        <w:t>global catastrophe than</w:t>
      </w:r>
      <w:r w:rsidRPr="003C1F59">
        <w:rPr>
          <w:rStyle w:val="Emphasis"/>
          <w:rFonts w:asciiTheme="minorHAnsi" w:hAnsiTheme="minorHAnsi" w:cstheme="minorHAnsi"/>
        </w:rPr>
        <w:t> it should </w:t>
      </w:r>
      <w:r w:rsidRPr="003C1F59">
        <w:rPr>
          <w:rStyle w:val="Emphasis"/>
          <w:rFonts w:asciiTheme="minorHAnsi" w:hAnsiTheme="minorHAnsi" w:cstheme="minorHAnsi"/>
          <w:highlight w:val="cyan"/>
        </w:rPr>
        <w:t>to save a person’s life</w:t>
      </w:r>
      <w:r w:rsidRPr="003C1F59">
        <w:rPr>
          <w:rFonts w:asciiTheme="minorHAnsi" w:hAnsiTheme="minorHAnsi" w:cstheme="minorHAnsi"/>
          <w:color w:val="222222"/>
          <w:sz w:val="14"/>
        </w:rPr>
        <w:t xml:space="preserve">. </w:t>
      </w:r>
      <w:proofErr w:type="gramStart"/>
      <w:r w:rsidRPr="003C1F59">
        <w:rPr>
          <w:rFonts w:asciiTheme="minorHAnsi" w:hAnsiTheme="minorHAnsi" w:cstheme="minorHAnsi"/>
          <w:color w:val="222222"/>
          <w:sz w:val="14"/>
        </w:rPr>
        <w:t>Or,</w:t>
      </w:r>
      <w:proofErr w:type="gramEnd"/>
      <w:r w:rsidRPr="003C1F59">
        <w:rPr>
          <w:rFonts w:asciiTheme="minorHAnsi" w:hAnsiTheme="minorHAnsi" w:cstheme="minorHAnsi"/>
          <w:color w:val="222222"/>
          <w:sz w:val="14"/>
        </w:rPr>
        <w:t xml:space="preserve"> preventing one million deaths is equivalent to a one-in500-million reduction in the probability of global catastrophe. This suggests society </w:t>
      </w:r>
      <w:r w:rsidRPr="003C1F59">
        <w:rPr>
          <w:rFonts w:asciiTheme="minorHAnsi" w:hAnsiTheme="minorHAnsi" w:cstheme="minorHAnsi"/>
          <w:sz w:val="14"/>
        </w:rPr>
        <w:t xml:space="preserve">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3C1F59">
        <w:rPr>
          <w:rFonts w:asciiTheme="minorHAnsi" w:hAnsiTheme="minorHAnsi" w:cstheme="minorHAnsi"/>
          <w:sz w:val="14"/>
        </w:rPr>
        <w:t>Thus</w:t>
      </w:r>
      <w:proofErr w:type="gramEnd"/>
      <w:r w:rsidRPr="003C1F59">
        <w:rPr>
          <w:rFonts w:asciiTheme="minorHAnsi" w:hAnsiTheme="minorHAnsi" w:cstheme="minorHAnsi"/>
          <w:sz w:val="14"/>
        </w:rPr>
        <w:t>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w:t>
      </w:r>
      <w:proofErr w:type="gramStart"/>
      <w:r w:rsidRPr="003C1F59">
        <w:rPr>
          <w:rFonts w:asciiTheme="minorHAnsi" w:hAnsiTheme="minorHAnsi" w:cstheme="minorHAnsi"/>
          <w:sz w:val="14"/>
        </w:rPr>
        <w:t>as long as</w:t>
      </w:r>
      <w:proofErr w:type="gramEnd"/>
      <w:r w:rsidRPr="003C1F59">
        <w:rPr>
          <w:rFonts w:asciiTheme="minorHAnsi" w:hAnsiTheme="minorHAnsi" w:cstheme="minorHAnsi"/>
          <w:sz w:val="14"/>
        </w:rPr>
        <w:t xml:space="preserve"> something along the lines of the standard </w:t>
      </w:r>
      <w:proofErr w:type="spellStart"/>
      <w:r w:rsidRPr="003C1F59">
        <w:rPr>
          <w:rFonts w:asciiTheme="minorHAnsi" w:hAnsiTheme="minorHAnsi" w:cstheme="minorHAnsi"/>
          <w:sz w:val="14"/>
        </w:rPr>
        <w:t>riskequals</w:t>
      </w:r>
      <w:proofErr w:type="spellEnd"/>
      <w:r w:rsidRPr="003C1F59">
        <w:rPr>
          <w:rFonts w:asciiTheme="minorHAnsi" w:hAnsiTheme="minorHAnsi" w:cstheme="minorHAnsi"/>
          <w:sz w:val="14"/>
        </w:rPr>
        <w:t>-probability-times-magnitude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3C1F59">
        <w:rPr>
          <w:rFonts w:asciiTheme="minorHAnsi" w:hAnsiTheme="minorHAnsi" w:cstheme="minorHAnsi"/>
          <w:color w:val="222222"/>
          <w:sz w:val="14"/>
        </w:rPr>
        <w:t xml:space="preserve"> others</w:t>
      </w:r>
      <w:r w:rsidRPr="003C1F59">
        <w:rPr>
          <w:rFonts w:asciiTheme="minorHAnsi" w:hAnsiTheme="minorHAnsi" w:cstheme="minorHAnsi"/>
          <w:color w:val="222222"/>
          <w:sz w:val="14"/>
          <w:szCs w:val="16"/>
        </w:rPr>
        <w:t> who are distant in space, time, or social relation, as well as the unborn members of future generations. </w:t>
      </w:r>
      <w:r w:rsidRPr="003C1F59">
        <w:rPr>
          <w:rFonts w:asciiTheme="minorHAnsi" w:hAnsiTheme="minorHAnsi" w:cstheme="minorHAnsi"/>
          <w:color w:val="222222"/>
          <w:sz w:val="14"/>
        </w:rPr>
        <w:t>This debate is crucial</w:t>
      </w:r>
      <w:r w:rsidRPr="003C1F59">
        <w:rPr>
          <w:rFonts w:asciiTheme="minorHAnsi" w:hAnsiTheme="minorHAnsi" w:cstheme="minorHAnsi"/>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3C1F59">
        <w:rPr>
          <w:rStyle w:val="Emphasis"/>
          <w:rFonts w:asciiTheme="minorHAnsi" w:hAnsiTheme="minorHAnsi" w:cstheme="minorHAnsi"/>
          <w:highlight w:val="cyan"/>
        </w:rPr>
        <w:t>While everyone has the right to their own views</w:t>
      </w:r>
      <w:r w:rsidRPr="003C1F59">
        <w:rPr>
          <w:rStyle w:val="Emphasis"/>
          <w:rFonts w:asciiTheme="minorHAnsi" w:hAnsiTheme="minorHAnsi" w:cstheme="minorHAnsi"/>
        </w:rPr>
        <w:t xml:space="preserve"> and feelings, </w:t>
      </w:r>
      <w:r w:rsidRPr="003C1F59">
        <w:rPr>
          <w:rFonts w:asciiTheme="minorHAnsi" w:hAnsiTheme="minorHAnsi" w:cstheme="minorHAnsi"/>
          <w:color w:val="222222"/>
          <w:sz w:val="14"/>
          <w:szCs w:val="16"/>
        </w:rPr>
        <w:t xml:space="preserve">we find that </w:t>
      </w:r>
      <w:r w:rsidRPr="003C1F59">
        <w:rPr>
          <w:rStyle w:val="Emphasis"/>
          <w:rFonts w:asciiTheme="minorHAnsi" w:hAnsiTheme="minorHAnsi" w:cstheme="minorHAnsi"/>
          <w:highlight w:val="cyan"/>
        </w:rPr>
        <w:t>the strongest arguments are for the widely held position that all human lives should be valued equally</w:t>
      </w:r>
      <w:r w:rsidRPr="003C1F59">
        <w:rPr>
          <w:rFonts w:asciiTheme="minorHAnsi" w:hAnsiTheme="minorHAnsi" w:cstheme="minorHAnsi"/>
          <w:color w:val="222222"/>
          <w:sz w:val="14"/>
        </w:rPr>
        <w:t>.</w:t>
      </w:r>
      <w:r w:rsidRPr="003C1F59">
        <w:rPr>
          <w:rFonts w:asciiTheme="minorHAnsi" w:hAnsiTheme="minorHAnsi" w:cstheme="minorHAnsi"/>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3C1F59">
        <w:rPr>
          <w:rStyle w:val="Emphasis"/>
          <w:rFonts w:asciiTheme="minorHAnsi" w:hAnsiTheme="minorHAnsi" w:cstheme="minorHAnsi"/>
          <w:highlight w:val="cyan"/>
        </w:rPr>
        <w:t>Philosophers speak of a</w:t>
      </w:r>
      <w:r w:rsidRPr="003C1F59">
        <w:rPr>
          <w:rFonts w:asciiTheme="minorHAnsi" w:hAnsiTheme="minorHAnsi" w:cstheme="minorHAnsi"/>
          <w:color w:val="222222"/>
          <w:sz w:val="14"/>
        </w:rPr>
        <w:t>n agent-neutral, objective “view from nowhere”</w:t>
      </w:r>
      <w:r w:rsidRPr="003C1F59">
        <w:rPr>
          <w:rFonts w:asciiTheme="minorHAnsi" w:hAnsiTheme="minorHAnsi" w:cstheme="minorHAnsi"/>
          <w:color w:val="222222"/>
          <w:sz w:val="14"/>
          <w:szCs w:val="16"/>
        </w:rPr>
        <w:t> (Nagel 1986) </w:t>
      </w:r>
      <w:r w:rsidRPr="003C1F59">
        <w:rPr>
          <w:rFonts w:asciiTheme="minorHAnsi" w:hAnsiTheme="minorHAnsi" w:cstheme="minorHAnsi"/>
          <w:color w:val="222222"/>
          <w:sz w:val="14"/>
        </w:rPr>
        <w:t>or </w:t>
      </w:r>
      <w:r w:rsidRPr="003C1F59">
        <w:rPr>
          <w:rStyle w:val="Emphasis"/>
          <w:rFonts w:asciiTheme="minorHAnsi" w:hAnsiTheme="minorHAnsi" w:cstheme="minorHAnsi"/>
          <w:highlight w:val="cyan"/>
        </w:rPr>
        <w:t>a “veil of ignorance”</w:t>
      </w:r>
      <w:r w:rsidRPr="003C1F59">
        <w:rPr>
          <w:rFonts w:asciiTheme="minorHAnsi" w:hAnsiTheme="minorHAnsi" w:cstheme="minorHAnsi"/>
          <w:color w:val="222222"/>
          <w:sz w:val="14"/>
          <w:szCs w:val="16"/>
        </w:rPr>
        <w:t> (Rawls 1971) </w:t>
      </w:r>
      <w:r w:rsidRPr="003C1F59">
        <w:rPr>
          <w:rStyle w:val="Emphasis"/>
          <w:rFonts w:asciiTheme="minorHAnsi" w:hAnsiTheme="minorHAnsi" w:cstheme="minorHAnsi"/>
          <w:highlight w:val="cyan"/>
        </w:rPr>
        <w:t>in which each</w:t>
      </w:r>
      <w:r w:rsidRPr="003C1F59">
        <w:rPr>
          <w:rStyle w:val="Emphasis"/>
          <w:rFonts w:asciiTheme="minorHAnsi" w:hAnsiTheme="minorHAnsi" w:cstheme="minorHAnsi"/>
        </w:rPr>
        <w:t xml:space="preserve"> </w:t>
      </w:r>
      <w:r w:rsidRPr="003C1F59">
        <w:rPr>
          <w:rFonts w:asciiTheme="minorHAnsi" w:hAnsiTheme="minorHAnsi" w:cstheme="minorHAnsi"/>
          <w:color w:val="222222"/>
          <w:sz w:val="14"/>
        </w:rPr>
        <w:t>person </w:t>
      </w:r>
      <w:r w:rsidRPr="003C1F59">
        <w:rPr>
          <w:rStyle w:val="Emphasis"/>
          <w:rFonts w:asciiTheme="minorHAnsi" w:hAnsiTheme="minorHAnsi" w:cstheme="minorHAnsi"/>
          <w:highlight w:val="cyan"/>
        </w:rPr>
        <w:t>considers what is best for society irrespective of which member</w:t>
      </w:r>
      <w:r w:rsidRPr="003C1F59">
        <w:rPr>
          <w:rFonts w:asciiTheme="minorHAnsi" w:hAnsiTheme="minorHAnsi" w:cstheme="minorHAnsi"/>
          <w:b/>
          <w:bCs/>
          <w:color w:val="222222"/>
          <w:sz w:val="14"/>
          <w:bdr w:val="single" w:sz="8" w:space="0" w:color="auto" w:frame="1"/>
        </w:rPr>
        <w:t> </w:t>
      </w:r>
      <w:r w:rsidRPr="003C1F59">
        <w:rPr>
          <w:rFonts w:asciiTheme="minorHAnsi" w:hAnsiTheme="minorHAnsi" w:cstheme="minorHAnsi"/>
          <w:sz w:val="14"/>
        </w:rPr>
        <w:t>of society </w:t>
      </w:r>
      <w:r w:rsidRPr="003C1F59">
        <w:rPr>
          <w:rStyle w:val="Emphasis"/>
          <w:rFonts w:asciiTheme="minorHAnsi" w:hAnsiTheme="minorHAnsi" w:cstheme="minorHAnsi"/>
          <w:highlight w:val="cyan"/>
        </w:rPr>
        <w:t>they happen to be</w:t>
      </w:r>
      <w:r w:rsidRPr="003C1F59">
        <w:rPr>
          <w:rFonts w:asciiTheme="minorHAnsi" w:hAnsiTheme="minorHAnsi" w:cstheme="minorHAnsi"/>
          <w:sz w:val="14"/>
        </w:rPr>
        <w:t>. Such</w:t>
      </w:r>
      <w:r w:rsidRPr="003C1F59">
        <w:rPr>
          <w:rFonts w:asciiTheme="minorHAnsi" w:hAnsiTheme="minorHAnsi" w:cstheme="minorHAnsi"/>
          <w:color w:val="222222"/>
          <w:sz w:val="14"/>
        </w:rPr>
        <w:t xml:space="preserve"> a perspective </w:t>
      </w:r>
      <w:r w:rsidRPr="003C1F59">
        <w:rPr>
          <w:rStyle w:val="Emphasis"/>
          <w:rFonts w:asciiTheme="minorHAnsi" w:hAnsiTheme="minorHAnsi" w:cstheme="minorHAnsi"/>
        </w:rPr>
        <w:t>suggests </w:t>
      </w:r>
      <w:r w:rsidRPr="003C1F59">
        <w:rPr>
          <w:rStyle w:val="Emphasis"/>
          <w:rFonts w:asciiTheme="minorHAnsi" w:hAnsiTheme="minorHAnsi" w:cstheme="minorHAnsi"/>
          <w:highlight w:val="cyan"/>
        </w:rPr>
        <w:t>valuing everyone equally</w:t>
      </w:r>
      <w:r w:rsidRPr="003C1F59">
        <w:rPr>
          <w:rFonts w:asciiTheme="minorHAnsi" w:hAnsiTheme="minorHAnsi" w:cstheme="minorHAnsi"/>
          <w:color w:val="222222"/>
          <w:sz w:val="14"/>
        </w:rPr>
        <w:t>, regardless of who they are or where or when they live. This in turn </w:t>
      </w:r>
      <w:r w:rsidRPr="003C1F59">
        <w:rPr>
          <w:rStyle w:val="Emphasis"/>
          <w:rFonts w:asciiTheme="minorHAnsi" w:hAnsiTheme="minorHAnsi" w:cstheme="minorHAnsi"/>
          <w:highlight w:val="cyan"/>
        </w:rPr>
        <w:t>suggests a very high value for reducing GCR</w:t>
      </w:r>
      <w:r w:rsidRPr="003C1F59">
        <w:rPr>
          <w:rFonts w:asciiTheme="minorHAnsi" w:hAnsiTheme="minorHAnsi" w:cstheme="minorHAnsi"/>
          <w:color w:val="222222"/>
          <w:sz w:val="14"/>
        </w:rPr>
        <w:t>, or a high degree of priority for GCR reduction efforts.</w:t>
      </w:r>
    </w:p>
    <w:p w14:paraId="6C031685"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Alternative ethics are tautological – competing rights claims collapse – the only option is to maximize lives saved </w:t>
      </w:r>
    </w:p>
    <w:p w14:paraId="4D83D7C3" w14:textId="77777777" w:rsidR="003C1F59" w:rsidRPr="003C1F59" w:rsidRDefault="003C1F59" w:rsidP="003C1F59">
      <w:pPr>
        <w:rPr>
          <w:rFonts w:asciiTheme="minorHAnsi" w:hAnsiTheme="minorHAnsi" w:cstheme="minorHAnsi"/>
        </w:rPr>
      </w:pPr>
      <w:r w:rsidRPr="003C1F59">
        <w:rPr>
          <w:rStyle w:val="Style13ptBold"/>
          <w:rFonts w:asciiTheme="minorHAnsi" w:hAnsiTheme="minorHAnsi" w:cstheme="minorHAnsi"/>
        </w:rPr>
        <w:t>Greene 10</w:t>
      </w:r>
      <w:r w:rsidRPr="003C1F59">
        <w:rPr>
          <w:rFonts w:asciiTheme="minorHAnsi" w:hAnsiTheme="minorHAnsi" w:cstheme="minorHAnsi"/>
        </w:rPr>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8" w:history="1">
        <w:r w:rsidRPr="003C1F59">
          <w:rPr>
            <w:rStyle w:val="Hyperlink"/>
            <w:rFonts w:asciiTheme="minorHAnsi" w:hAnsiTheme="minorHAnsi" w:cstheme="minorHAnsi"/>
          </w:rPr>
          <w:t>www.fed.cuhk.edu.hk/~lchang/material/Evolutionary/Developmental/Greene-KantSoul.pdf</w:t>
        </w:r>
      </w:hyperlink>
      <w:r w:rsidRPr="003C1F59">
        <w:rPr>
          <w:rFonts w:asciiTheme="minorHAnsi" w:hAnsiTheme="minorHAnsi" w:cstheme="minorHAnsi"/>
        </w:rPr>
        <w:t>)</w:t>
      </w:r>
    </w:p>
    <w:p w14:paraId="55F93FCF"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What </w:t>
      </w:r>
      <w:r w:rsidRPr="003C1F59">
        <w:rPr>
          <w:rStyle w:val="Emphasis"/>
          <w:rFonts w:asciiTheme="minorHAnsi" w:hAnsiTheme="minorHAnsi" w:cstheme="minorHAnsi"/>
        </w:rPr>
        <w:t>turn-of-the-millennium science is telling us is</w:t>
      </w:r>
      <w:r w:rsidRPr="003C1F59">
        <w:rPr>
          <w:rFonts w:asciiTheme="minorHAnsi" w:hAnsiTheme="minorHAnsi" w:cstheme="minorHAnsi"/>
          <w:b/>
          <w:u w:val="single"/>
        </w:rPr>
        <w:t xml:space="preserve"> that</w:t>
      </w:r>
      <w:r w:rsidRPr="003C1F59">
        <w:rPr>
          <w:rFonts w:asciiTheme="minorHAnsi" w:hAnsiTheme="minorHAnsi" w:cstheme="minorHAnsi"/>
          <w:sz w:val="14"/>
        </w:rPr>
        <w:t xml:space="preserve"> human </w:t>
      </w:r>
      <w:r w:rsidRPr="003C1F59">
        <w:rPr>
          <w:rFonts w:asciiTheme="minorHAnsi" w:hAnsiTheme="minorHAnsi" w:cstheme="minorHAnsi"/>
          <w:b/>
          <w:highlight w:val="cyan"/>
          <w:u w:val="single"/>
        </w:rPr>
        <w:t>moral judgment is not a</w:t>
      </w:r>
      <w:r w:rsidRPr="003C1F59">
        <w:rPr>
          <w:rFonts w:asciiTheme="minorHAnsi" w:hAnsiTheme="minorHAnsi" w:cstheme="minorHAnsi"/>
          <w:sz w:val="14"/>
        </w:rPr>
        <w:t xml:space="preserve"> pristine </w:t>
      </w:r>
      <w:r w:rsidRPr="003C1F59">
        <w:rPr>
          <w:rFonts w:asciiTheme="minorHAnsi" w:hAnsiTheme="minorHAnsi" w:cstheme="minorHAnsi"/>
          <w:b/>
          <w:highlight w:val="cyan"/>
          <w:u w:val="single"/>
          <w:bdr w:val="single" w:sz="4" w:space="0" w:color="auto" w:frame="1"/>
        </w:rPr>
        <w:t>rational enterprise</w:t>
      </w:r>
      <w:r w:rsidRPr="003C1F59">
        <w:rPr>
          <w:rFonts w:asciiTheme="minorHAnsi" w:hAnsiTheme="minorHAnsi" w:cstheme="minorHAnsi"/>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3C1F59">
        <w:rPr>
          <w:rFonts w:asciiTheme="minorHAnsi" w:hAnsiTheme="minorHAnsi" w:cstheme="minorHAnsi"/>
          <w:sz w:val="14"/>
        </w:rPr>
        <w:t>on the basis of</w:t>
      </w:r>
      <w:proofErr w:type="gramEnd"/>
      <w:r w:rsidRPr="003C1F59">
        <w:rPr>
          <w:rFonts w:asciiTheme="minorHAnsi" w:hAnsiTheme="minorHAnsi" w:cstheme="minorHAnsi"/>
          <w:sz w:val="14"/>
        </w:rPr>
        <w:t xml:space="preserve"> the available evidence that the phenomenon of rationalist deontological philosophy is best explained as a rationalization of evolved emotional intuition (Harman, 1977). Missing the Deontological Point I suspect that rationalist </w:t>
      </w:r>
      <w:r w:rsidRPr="003C1F59">
        <w:rPr>
          <w:rStyle w:val="Emphasis"/>
          <w:rFonts w:asciiTheme="minorHAnsi" w:hAnsiTheme="minorHAnsi" w:cstheme="minorHAnsi"/>
        </w:rPr>
        <w:t>deontologists will remain unmoved by the arguments presented here. Instead, I suspect, they will insist that I have simply misunderstood</w:t>
      </w:r>
      <w:r w:rsidRPr="003C1F59">
        <w:rPr>
          <w:rFonts w:asciiTheme="minorHAnsi" w:hAnsiTheme="minorHAnsi" w:cstheme="minorHAnsi"/>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3C1F59">
        <w:rPr>
          <w:rStyle w:val="Emphasis"/>
          <w:rFonts w:asciiTheme="minorHAnsi" w:hAnsiTheme="minorHAnsi" w:cstheme="minorHAnsi"/>
        </w:rPr>
        <w:t xml:space="preserve">The problem, more specifically, is that </w:t>
      </w:r>
      <w:r w:rsidRPr="003C1F59">
        <w:rPr>
          <w:rStyle w:val="Emphasis"/>
          <w:rFonts w:asciiTheme="minorHAnsi" w:hAnsiTheme="minorHAnsi" w:cstheme="minorHAnsi"/>
          <w:highlight w:val="cyan"/>
        </w:rPr>
        <w:t>it defines deontology in</w:t>
      </w:r>
      <w:r w:rsidRPr="003C1F59">
        <w:rPr>
          <w:rStyle w:val="Emphasis"/>
          <w:rFonts w:asciiTheme="minorHAnsi" w:hAnsiTheme="minorHAnsi" w:cstheme="minorHAnsi"/>
        </w:rPr>
        <w:t xml:space="preserve"> terms of </w:t>
      </w:r>
      <w:r w:rsidRPr="003C1F59">
        <w:rPr>
          <w:rStyle w:val="Emphasis"/>
          <w:rFonts w:asciiTheme="minorHAnsi" w:hAnsiTheme="minorHAnsi" w:cstheme="minorHAnsi"/>
          <w:highlight w:val="cyan"/>
        </w:rPr>
        <w:t>values that are not</w:t>
      </w:r>
      <w:r w:rsidRPr="003C1F59">
        <w:rPr>
          <w:rStyle w:val="Emphasis"/>
          <w:rFonts w:asciiTheme="minorHAnsi" w:hAnsiTheme="minorHAnsi" w:cstheme="minorHAnsi"/>
        </w:rPr>
        <w:t xml:space="preserve"> distinctively </w:t>
      </w:r>
      <w:r w:rsidRPr="003C1F59">
        <w:rPr>
          <w:rStyle w:val="Emphasis"/>
          <w:rFonts w:asciiTheme="minorHAnsi" w:hAnsiTheme="minorHAnsi" w:cstheme="minorHAnsi"/>
          <w:highlight w:val="cyan"/>
        </w:rPr>
        <w:t>deontological</w:t>
      </w:r>
      <w:r w:rsidRPr="003C1F59">
        <w:rPr>
          <w:rFonts w:asciiTheme="minorHAnsi" w:hAnsiTheme="minorHAnsi" w:cstheme="minorHAnsi"/>
          <w:sz w:val="14"/>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w:t>
      </w:r>
      <w:proofErr w:type="spellStart"/>
      <w:r w:rsidRPr="003C1F59">
        <w:rPr>
          <w:rFonts w:asciiTheme="minorHAnsi" w:hAnsiTheme="minorHAnsi" w:cstheme="minorHAnsi"/>
          <w:sz w:val="14"/>
        </w:rPr>
        <w:t>characterizatons</w:t>
      </w:r>
      <w:proofErr w:type="spellEnd"/>
      <w:r w:rsidRPr="003C1F59">
        <w:rPr>
          <w:rFonts w:asciiTheme="minorHAnsi" w:hAnsiTheme="minorHAnsi" w:cstheme="minorHAnsi"/>
          <w:sz w:val="14"/>
        </w:rPr>
        <w:t xml:space="preserve"> fail to distinguish deontology from other approaches to ethics. (See also Kagan (Kagan, 1997, pp. 70-78.) on the difficulty of defining deontology.) It seems to me </w:t>
      </w:r>
      <w:r w:rsidRPr="003C1F59">
        <w:rPr>
          <w:rStyle w:val="Emphasis"/>
          <w:rFonts w:asciiTheme="minorHAnsi" w:hAnsiTheme="minorHAnsi" w:cstheme="minorHAnsi"/>
        </w:rPr>
        <w:t xml:space="preserve">that </w:t>
      </w:r>
      <w:r w:rsidRPr="003C1F59">
        <w:rPr>
          <w:rStyle w:val="Emphasis"/>
          <w:rFonts w:asciiTheme="minorHAnsi" w:hAnsiTheme="minorHAnsi" w:cstheme="minorHAnsi"/>
          <w:highlight w:val="cyan"/>
        </w:rPr>
        <w:t>consequentialists</w:t>
      </w:r>
      <w:r w:rsidRPr="003C1F59">
        <w:rPr>
          <w:rStyle w:val="Emphasis"/>
          <w:rFonts w:asciiTheme="minorHAnsi" w:hAnsiTheme="minorHAnsi" w:cstheme="minorHAnsi"/>
        </w:rPr>
        <w:t xml:space="preserve">, as much as anyone else, </w:t>
      </w:r>
      <w:r w:rsidRPr="003C1F59">
        <w:rPr>
          <w:rStyle w:val="Emphasis"/>
          <w:rFonts w:asciiTheme="minorHAnsi" w:hAnsiTheme="minorHAnsi" w:cstheme="minorHAnsi"/>
          <w:highlight w:val="cyan"/>
        </w:rPr>
        <w:t>have respect for persons, are against</w:t>
      </w:r>
      <w:r w:rsidRPr="003C1F59">
        <w:rPr>
          <w:rStyle w:val="Emphasis"/>
          <w:rFonts w:asciiTheme="minorHAnsi" w:hAnsiTheme="minorHAnsi" w:cstheme="minorHAnsi"/>
        </w:rPr>
        <w:t xml:space="preserve"> treating </w:t>
      </w:r>
      <w:r w:rsidRPr="003C1F59">
        <w:rPr>
          <w:rStyle w:val="Emphasis"/>
          <w:rFonts w:asciiTheme="minorHAnsi" w:hAnsiTheme="minorHAnsi" w:cstheme="minorHAnsi"/>
          <w:highlight w:val="cyan"/>
        </w:rPr>
        <w:t>people as mere objects, wish to act for reasons that rational creatures</w:t>
      </w:r>
      <w:r w:rsidRPr="003C1F59">
        <w:rPr>
          <w:rStyle w:val="Emphasis"/>
          <w:rFonts w:asciiTheme="minorHAnsi" w:hAnsiTheme="minorHAnsi" w:cstheme="minorHAnsi"/>
        </w:rPr>
        <w:t xml:space="preserve"> can </w:t>
      </w:r>
      <w:r w:rsidRPr="003C1F59">
        <w:rPr>
          <w:rStyle w:val="Emphasis"/>
          <w:rFonts w:asciiTheme="minorHAnsi" w:hAnsiTheme="minorHAnsi" w:cstheme="minorHAnsi"/>
          <w:highlight w:val="cyan"/>
        </w:rPr>
        <w:t>share</w:t>
      </w:r>
      <w:r w:rsidRPr="003C1F59">
        <w:rPr>
          <w:rStyle w:val="Emphasis"/>
          <w:rFonts w:asciiTheme="minorHAnsi" w:hAnsiTheme="minorHAnsi" w:cstheme="minorHAnsi"/>
        </w:rPr>
        <w:t xml:space="preserve">, etc. A consequentialist respects other persons, and refrains from treating them as mere objects, </w:t>
      </w:r>
      <w:r w:rsidRPr="003C1F59">
        <w:rPr>
          <w:rStyle w:val="Emphasis"/>
          <w:rFonts w:asciiTheme="minorHAnsi" w:hAnsiTheme="minorHAnsi" w:cstheme="minorHAnsi"/>
          <w:highlight w:val="cyan"/>
        </w:rPr>
        <w:t>by counting every person's well-being</w:t>
      </w:r>
      <w:r w:rsidRPr="003C1F59">
        <w:rPr>
          <w:rStyle w:val="Emphasis"/>
          <w:rFonts w:asciiTheme="minorHAnsi" w:hAnsiTheme="minorHAnsi" w:cstheme="minorHAnsi"/>
        </w:rPr>
        <w:t xml:space="preserve"> in the decision-making process</w:t>
      </w:r>
      <w:r w:rsidRPr="003C1F59">
        <w:rPr>
          <w:rFonts w:asciiTheme="minorHAnsi" w:hAnsiTheme="minorHAnsi" w:cstheme="minorHAnsi"/>
          <w:u w:val="single"/>
        </w:rPr>
        <w:t>.</w:t>
      </w:r>
      <w:r w:rsidRPr="003C1F59">
        <w:rPr>
          <w:rFonts w:asciiTheme="minorHAnsi" w:hAnsiTheme="minorHAnsi" w:cstheme="minorHAnsi"/>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If you ask</w:t>
      </w:r>
      <w:r w:rsidRPr="003C1F59">
        <w:rPr>
          <w:rStyle w:val="Emphasis"/>
          <w:rFonts w:asciiTheme="minorHAnsi" w:hAnsiTheme="minorHAnsi" w:cstheme="minorHAnsi"/>
        </w:rPr>
        <w:t xml:space="preserve"> a deontologically-minded person </w:t>
      </w:r>
      <w:r w:rsidRPr="003C1F59">
        <w:rPr>
          <w:rStyle w:val="Emphasis"/>
          <w:rFonts w:asciiTheme="minorHAnsi" w:hAnsiTheme="minorHAnsi" w:cstheme="minorHAnsi"/>
          <w:highlight w:val="cyan"/>
        </w:rPr>
        <w:t>why it's wrong to push someone</w:t>
      </w:r>
      <w:r w:rsidRPr="003C1F59">
        <w:rPr>
          <w:rStyle w:val="Emphasis"/>
          <w:rFonts w:asciiTheme="minorHAnsi" w:hAnsiTheme="minorHAnsi" w:cstheme="minorHAnsi"/>
        </w:rPr>
        <w:t xml:space="preserve"> in front of speeding trolley </w:t>
      </w:r>
      <w:proofErr w:type="gramStart"/>
      <w:r w:rsidRPr="003C1F59">
        <w:rPr>
          <w:rStyle w:val="Emphasis"/>
          <w:rFonts w:asciiTheme="minorHAnsi" w:hAnsiTheme="minorHAnsi" w:cstheme="minorHAnsi"/>
        </w:rPr>
        <w:t xml:space="preserve">in order </w:t>
      </w:r>
      <w:r w:rsidRPr="003C1F59">
        <w:rPr>
          <w:rStyle w:val="Emphasis"/>
          <w:rFonts w:asciiTheme="minorHAnsi" w:hAnsiTheme="minorHAnsi" w:cstheme="minorHAnsi"/>
          <w:highlight w:val="cyan"/>
        </w:rPr>
        <w:t>to</w:t>
      </w:r>
      <w:proofErr w:type="gramEnd"/>
      <w:r w:rsidRPr="003C1F59">
        <w:rPr>
          <w:rStyle w:val="Emphasis"/>
          <w:rFonts w:asciiTheme="minorHAnsi" w:hAnsiTheme="minorHAnsi" w:cstheme="minorHAnsi"/>
          <w:highlight w:val="cyan"/>
        </w:rPr>
        <w:t xml:space="preserve"> save five others</w:t>
      </w:r>
      <w:r w:rsidRPr="003C1F59">
        <w:rPr>
          <w:rStyle w:val="Emphasis"/>
          <w:rFonts w:asciiTheme="minorHAnsi" w:hAnsiTheme="minorHAnsi" w:cstheme="minorHAnsi"/>
        </w:rPr>
        <w:t xml:space="preserve">, you will get characteristically deontological </w:t>
      </w:r>
      <w:r w:rsidRPr="003C1F59">
        <w:rPr>
          <w:rStyle w:val="Emphasis"/>
          <w:rFonts w:asciiTheme="minorHAnsi" w:hAnsiTheme="minorHAnsi" w:cstheme="minorHAnsi"/>
          <w:highlight w:val="cyan"/>
        </w:rPr>
        <w:t>answers</w:t>
      </w:r>
      <w:r w:rsidRPr="003C1F59">
        <w:rPr>
          <w:rStyle w:val="Emphasis"/>
          <w:rFonts w:asciiTheme="minorHAnsi" w:hAnsiTheme="minorHAnsi" w:cstheme="minorHAnsi"/>
        </w:rPr>
        <w:t xml:space="preserve">. Some </w:t>
      </w:r>
      <w:r w:rsidRPr="003C1F59">
        <w:rPr>
          <w:rStyle w:val="Emphasis"/>
          <w:rFonts w:asciiTheme="minorHAnsi" w:hAnsiTheme="minorHAnsi" w:cstheme="minorHAnsi"/>
          <w:highlight w:val="cyan"/>
        </w:rPr>
        <w:t>will be tautological</w:t>
      </w:r>
      <w:r w:rsidRPr="003C1F59">
        <w:rPr>
          <w:rStyle w:val="Emphasis"/>
          <w:rFonts w:asciiTheme="minorHAnsi" w:hAnsiTheme="minorHAnsi" w:cstheme="minorHAnsi"/>
        </w:rPr>
        <w:t xml:space="preserve">: "Because it's murder!" Others will be more sophisticated: "The ends don't justify the means." "You have to respect people's rights." But, as we know, these </w:t>
      </w:r>
      <w:r w:rsidRPr="003C1F59">
        <w:rPr>
          <w:rStyle w:val="Emphasis"/>
          <w:rFonts w:asciiTheme="minorHAnsi" w:hAnsiTheme="minorHAnsi" w:cstheme="minorHAnsi"/>
          <w:highlight w:val="cyan"/>
        </w:rPr>
        <w:t>answers don't</w:t>
      </w:r>
      <w:r w:rsidRPr="003C1F59">
        <w:rPr>
          <w:rStyle w:val="Emphasis"/>
          <w:rFonts w:asciiTheme="minorHAnsi" w:hAnsiTheme="minorHAnsi" w:cstheme="minorHAnsi"/>
        </w:rPr>
        <w:t xml:space="preserve"> really </w:t>
      </w:r>
      <w:r w:rsidRPr="003C1F59">
        <w:rPr>
          <w:rStyle w:val="Emphasis"/>
          <w:rFonts w:asciiTheme="minorHAnsi" w:hAnsiTheme="minorHAnsi" w:cstheme="minorHAnsi"/>
          <w:highlight w:val="cyan"/>
        </w:rPr>
        <w:t>explain anything</w:t>
      </w:r>
      <w:r w:rsidRPr="003C1F59">
        <w:rPr>
          <w:rFonts w:asciiTheme="minorHAnsi" w:hAnsiTheme="minorHAnsi" w:cstheme="minorHAnsi"/>
          <w:sz w:val="14"/>
        </w:rPr>
        <w:t xml:space="preserve">, because if you give the same people (on different occasions) the trolley case or the loop case (See above), they'll make the opposite judgment, even though their initial explanation concerning the footbridge case applies equally well to one or </w:t>
      </w:r>
      <w:proofErr w:type="gramStart"/>
      <w:r w:rsidRPr="003C1F59">
        <w:rPr>
          <w:rFonts w:asciiTheme="minorHAnsi" w:hAnsiTheme="minorHAnsi" w:cstheme="minorHAnsi"/>
          <w:sz w:val="14"/>
        </w:rPr>
        <w:t>both of these</w:t>
      </w:r>
      <w:proofErr w:type="gramEnd"/>
      <w:r w:rsidRPr="003C1F59">
        <w:rPr>
          <w:rFonts w:asciiTheme="minorHAnsi" w:hAnsiTheme="minorHAnsi" w:cstheme="minorHAnsi"/>
          <w:sz w:val="14"/>
        </w:rPr>
        <w:t xml:space="preserv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3C1F59">
        <w:rPr>
          <w:rStyle w:val="Emphasis"/>
          <w:rFonts w:asciiTheme="minorHAnsi" w:hAnsiTheme="minorHAnsi" w:cstheme="minorHAnsi"/>
          <w:highlight w:val="cyan"/>
        </w:rPr>
        <w:t>there seems to be "something deeply right</w:t>
      </w:r>
      <w:r w:rsidRPr="003C1F59">
        <w:rPr>
          <w:rStyle w:val="Emphasis"/>
          <w:rFonts w:asciiTheme="minorHAnsi" w:hAnsiTheme="minorHAnsi" w:cstheme="minorHAnsi"/>
        </w:rPr>
        <w:t xml:space="preserve">" about them </w:t>
      </w:r>
      <w:r w:rsidRPr="003C1F59">
        <w:rPr>
          <w:rStyle w:val="Emphasis"/>
          <w:rFonts w:asciiTheme="minorHAnsi" w:hAnsiTheme="minorHAnsi" w:cstheme="minorHAnsi"/>
          <w:highlight w:val="cyan"/>
        </w:rPr>
        <w:t>because they give voice to</w:t>
      </w:r>
      <w:r w:rsidRPr="003C1F59">
        <w:rPr>
          <w:rStyle w:val="Emphasis"/>
          <w:rFonts w:asciiTheme="minorHAnsi" w:hAnsiTheme="minorHAnsi" w:cstheme="minorHAnsi"/>
        </w:rPr>
        <w:t xml:space="preserve"> powerful </w:t>
      </w:r>
      <w:r w:rsidRPr="003C1F59">
        <w:rPr>
          <w:rStyle w:val="Emphasis"/>
          <w:rFonts w:asciiTheme="minorHAnsi" w:hAnsiTheme="minorHAnsi" w:cstheme="minorHAnsi"/>
          <w:highlight w:val="cyan"/>
        </w:rPr>
        <w:t>moral emotions</w:t>
      </w:r>
      <w:r w:rsidRPr="003C1F59">
        <w:rPr>
          <w:rStyle w:val="Emphasis"/>
          <w:rFonts w:asciiTheme="minorHAnsi" w:hAnsiTheme="minorHAnsi" w:cstheme="minorHAnsi"/>
        </w:rPr>
        <w:t xml:space="preserve">. But, as with many religious people's accounts of what's essential to religion, </w:t>
      </w:r>
      <w:r w:rsidRPr="003C1F59">
        <w:rPr>
          <w:rStyle w:val="Emphasis"/>
          <w:rFonts w:asciiTheme="minorHAnsi" w:hAnsiTheme="minorHAnsi" w:cstheme="minorHAnsi"/>
          <w:highlight w:val="cyan"/>
        </w:rPr>
        <w:t>they don't</w:t>
      </w:r>
      <w:r w:rsidRPr="003C1F59">
        <w:rPr>
          <w:rStyle w:val="Emphasis"/>
          <w:rFonts w:asciiTheme="minorHAnsi" w:hAnsiTheme="minorHAnsi" w:cstheme="minorHAnsi"/>
        </w:rPr>
        <w:t xml:space="preserve"> really </w:t>
      </w:r>
      <w:r w:rsidRPr="003C1F59">
        <w:rPr>
          <w:rStyle w:val="Emphasis"/>
          <w:rFonts w:asciiTheme="minorHAnsi" w:hAnsiTheme="minorHAnsi" w:cstheme="minorHAnsi"/>
          <w:highlight w:val="cyan"/>
        </w:rPr>
        <w:t>explain</w:t>
      </w:r>
      <w:r w:rsidRPr="003C1F59">
        <w:rPr>
          <w:rStyle w:val="Emphasis"/>
          <w:rFonts w:asciiTheme="minorHAnsi" w:hAnsiTheme="minorHAnsi" w:cstheme="minorHAnsi"/>
        </w:rPr>
        <w:t xml:space="preserve"> what's distinctive about </w:t>
      </w:r>
      <w:r w:rsidRPr="003C1F59">
        <w:rPr>
          <w:rStyle w:val="Emphasis"/>
          <w:rFonts w:asciiTheme="minorHAnsi" w:hAnsiTheme="minorHAnsi" w:cstheme="minorHAnsi"/>
          <w:highlight w:val="cyan"/>
        </w:rPr>
        <w:t>the philosophy in question</w:t>
      </w:r>
      <w:r w:rsidRPr="003C1F59">
        <w:rPr>
          <w:rStyle w:val="Emphasis"/>
          <w:rFonts w:asciiTheme="minorHAnsi" w:hAnsiTheme="minorHAnsi" w:cstheme="minorHAnsi"/>
        </w:rPr>
        <w:t>.</w:t>
      </w:r>
    </w:p>
    <w:p w14:paraId="5611DE96" w14:textId="77777777" w:rsidR="003C1F59" w:rsidRPr="003C1F59" w:rsidRDefault="003C1F59" w:rsidP="003C1F59">
      <w:pPr>
        <w:pStyle w:val="Heading3"/>
        <w:rPr>
          <w:rFonts w:asciiTheme="minorHAnsi" w:hAnsiTheme="minorHAnsi" w:cstheme="minorHAnsi"/>
        </w:rPr>
      </w:pPr>
      <w:bookmarkStart w:id="2" w:name="_Hlk190497927"/>
      <w:r w:rsidRPr="003C1F59">
        <w:rPr>
          <w:rFonts w:asciiTheme="minorHAnsi" w:hAnsiTheme="minorHAnsi" w:cstheme="minorHAnsi"/>
        </w:rPr>
        <w:t>1NC- Legal Sequencing DA</w:t>
      </w:r>
    </w:p>
    <w:p w14:paraId="0694FA09"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Only political demands rooted in legal analysis are necessary and sufficient to respond structural violence- this impact turns sequencing because we advocate for demands “subordinate to associative democracy” rather than </w:t>
      </w:r>
      <w:proofErr w:type="spellStart"/>
      <w:r w:rsidRPr="003C1F59">
        <w:rPr>
          <w:rFonts w:asciiTheme="minorHAnsi" w:hAnsiTheme="minorHAnsi" w:cstheme="minorHAnsi"/>
        </w:rPr>
        <w:t>apriori</w:t>
      </w:r>
      <w:proofErr w:type="spellEnd"/>
      <w:r w:rsidRPr="003C1F59">
        <w:rPr>
          <w:rFonts w:asciiTheme="minorHAnsi" w:hAnsiTheme="minorHAnsi" w:cstheme="minorHAnsi"/>
        </w:rPr>
        <w:t xml:space="preserve"> self-expression therapeutic strategies</w:t>
      </w:r>
    </w:p>
    <w:p w14:paraId="1C48E112" w14:textId="77777777" w:rsidR="003C1F59" w:rsidRPr="003C1F59" w:rsidRDefault="003C1F59" w:rsidP="003C1F59">
      <w:pPr>
        <w:rPr>
          <w:rFonts w:asciiTheme="minorHAnsi" w:hAnsiTheme="minorHAnsi" w:cstheme="minorHAnsi"/>
        </w:rPr>
      </w:pPr>
      <w:proofErr w:type="spellStart"/>
      <w:r w:rsidRPr="003C1F59">
        <w:rPr>
          <w:rStyle w:val="Style13ptBold"/>
          <w:rFonts w:asciiTheme="minorHAnsi" w:hAnsiTheme="minorHAnsi" w:cstheme="minorHAnsi"/>
        </w:rPr>
        <w:t>Carrabregu</w:t>
      </w:r>
      <w:proofErr w:type="spellEnd"/>
      <w:r w:rsidRPr="003C1F59">
        <w:rPr>
          <w:rStyle w:val="Style13ptBold"/>
          <w:rFonts w:asciiTheme="minorHAnsi" w:hAnsiTheme="minorHAnsi" w:cstheme="minorHAnsi"/>
        </w:rPr>
        <w:t xml:space="preserve"> ’13</w:t>
      </w:r>
      <w:r w:rsidRPr="003C1F59">
        <w:rPr>
          <w:rFonts w:asciiTheme="minorHAnsi" w:hAnsiTheme="minorHAnsi" w:cstheme="minorHAnsi"/>
        </w:rPr>
        <w:t xml:space="preserve"> (Gent </w:t>
      </w:r>
      <w:proofErr w:type="spellStart"/>
      <w:r w:rsidRPr="003C1F59">
        <w:rPr>
          <w:rFonts w:asciiTheme="minorHAnsi" w:hAnsiTheme="minorHAnsi" w:cstheme="minorHAnsi"/>
        </w:rPr>
        <w:t>Carrabregu</w:t>
      </w:r>
      <w:proofErr w:type="spellEnd"/>
      <w:r w:rsidRPr="003C1F59">
        <w:rPr>
          <w:rFonts w:asciiTheme="minorHAnsi" w:hAnsiTheme="minorHAnsi" w:cstheme="minorHAnsi"/>
        </w:rPr>
        <w:t>, MA, PhD candidate in political science at Northwestern, “The Democratic Limits of the Ethical Turn-Myers's Worldly Ethics,” Theory &amp; Event Volume 16, Issue 3, 2013)</w:t>
      </w:r>
    </w:p>
    <w:p w14:paraId="32EF330D" w14:textId="77777777" w:rsidR="003C1F59" w:rsidRPr="003C1F59" w:rsidRDefault="003C1F59" w:rsidP="003C1F59">
      <w:pPr>
        <w:rPr>
          <w:rFonts w:asciiTheme="minorHAnsi" w:hAnsiTheme="minorHAnsi" w:cstheme="minorHAnsi"/>
          <w:sz w:val="12"/>
        </w:rPr>
      </w:pPr>
      <w:r w:rsidRPr="003C1F59">
        <w:rPr>
          <w:rFonts w:asciiTheme="minorHAnsi" w:hAnsiTheme="minorHAnsi" w:cstheme="minorHAnsi"/>
          <w:sz w:val="12"/>
        </w:rPr>
        <w:t xml:space="preserve">In the hands of William Connolly's agonistic pluralism, </w:t>
      </w:r>
      <w:r w:rsidRPr="003C1F59">
        <w:rPr>
          <w:rStyle w:val="Emphasis"/>
          <w:rFonts w:asciiTheme="minorHAnsi" w:hAnsiTheme="minorHAnsi" w:cstheme="minorHAnsi"/>
        </w:rPr>
        <w:t>the Foucauldian ethics of self-care</w:t>
      </w:r>
      <w:r w:rsidRPr="003C1F59">
        <w:rPr>
          <w:rFonts w:asciiTheme="minorHAnsi" w:hAnsiTheme="minorHAnsi" w:cstheme="minorHAnsi"/>
          <w:sz w:val="12"/>
        </w:rPr>
        <w:t xml:space="preserve"> is tied more explicitly to democratic practice, which is a most welcome move, even if it continues to beg the question. For Myers, </w:t>
      </w:r>
      <w:r w:rsidRPr="003C1F59">
        <w:rPr>
          <w:rFonts w:asciiTheme="minorHAnsi" w:hAnsiTheme="minorHAnsi" w:cstheme="minorHAnsi"/>
          <w:b/>
          <w:iCs/>
          <w:u w:val="single"/>
        </w:rPr>
        <w:t>the problem is two-fold</w:t>
      </w:r>
      <w:r w:rsidRPr="003C1F59">
        <w:rPr>
          <w:rStyle w:val="Emphasis"/>
          <w:rFonts w:asciiTheme="minorHAnsi" w:hAnsiTheme="minorHAnsi" w:cstheme="minorHAnsi"/>
        </w:rPr>
        <w:t>.</w:t>
      </w:r>
      <w:r w:rsidRPr="003C1F59">
        <w:rPr>
          <w:rFonts w:asciiTheme="minorHAnsi" w:hAnsiTheme="minorHAnsi" w:cstheme="minorHAnsi"/>
          <w:sz w:val="12"/>
        </w:rPr>
        <w:t xml:space="preserve"> </w:t>
      </w:r>
      <w:r w:rsidRPr="003C1F59">
        <w:rPr>
          <w:rFonts w:asciiTheme="minorHAnsi" w:hAnsiTheme="minorHAnsi" w:cstheme="minorHAnsi"/>
          <w:b/>
          <w:iCs/>
          <w:u w:val="single"/>
        </w:rPr>
        <w:t>First</w:t>
      </w:r>
      <w:r w:rsidRPr="003C1F59">
        <w:rPr>
          <w:rFonts w:asciiTheme="minorHAnsi" w:hAnsiTheme="minorHAnsi" w:cstheme="minorHAnsi"/>
          <w:sz w:val="12"/>
        </w:rPr>
        <w:t xml:space="preserve">, </w:t>
      </w:r>
      <w:r w:rsidRPr="003C1F59">
        <w:rPr>
          <w:rFonts w:asciiTheme="minorHAnsi" w:hAnsiTheme="minorHAnsi" w:cstheme="minorHAnsi"/>
          <w:b/>
          <w:iCs/>
          <w:u w:val="single"/>
        </w:rPr>
        <w:t xml:space="preserve">what is the ground </w:t>
      </w:r>
      <w:proofErr w:type="gramStart"/>
      <w:r w:rsidRPr="003C1F59">
        <w:rPr>
          <w:rFonts w:asciiTheme="minorHAnsi" w:hAnsiTheme="minorHAnsi" w:cstheme="minorHAnsi"/>
          <w:b/>
          <w:iCs/>
          <w:u w:val="single"/>
        </w:rPr>
        <w:t>on the basis of</w:t>
      </w:r>
      <w:proofErr w:type="gramEnd"/>
      <w:r w:rsidRPr="003C1F59">
        <w:rPr>
          <w:rFonts w:asciiTheme="minorHAnsi" w:hAnsiTheme="minorHAnsi" w:cstheme="minorHAnsi"/>
          <w:b/>
          <w:iCs/>
          <w:u w:val="single"/>
        </w:rPr>
        <w:t xml:space="preserve"> which arts of self-craftsmanship aiming at</w:t>
      </w:r>
      <w:r w:rsidRPr="003C1F59">
        <w:rPr>
          <w:rFonts w:asciiTheme="minorHAnsi" w:hAnsiTheme="minorHAnsi" w:cstheme="minorHAnsi"/>
          <w:b/>
          <w:iCs/>
          <w:highlight w:val="cyan"/>
          <w:u w:val="single"/>
        </w:rPr>
        <w:t xml:space="preserve"> micropolitical interventions </w:t>
      </w:r>
      <w:r w:rsidRPr="003C1F59">
        <w:rPr>
          <w:rFonts w:asciiTheme="minorHAnsi" w:hAnsiTheme="minorHAnsi" w:cstheme="minorHAnsi"/>
          <w:b/>
          <w:iCs/>
          <w:u w:val="single"/>
        </w:rPr>
        <w:t>on the self can provide an impetus to collective political mobilization</w:t>
      </w:r>
      <w:r w:rsidRPr="003C1F59">
        <w:rPr>
          <w:rStyle w:val="Emphasis"/>
          <w:rFonts w:asciiTheme="minorHAnsi" w:hAnsiTheme="minorHAnsi" w:cstheme="minorHAnsi"/>
        </w:rPr>
        <w:t xml:space="preserve">; and </w:t>
      </w:r>
      <w:r w:rsidRPr="003C1F59">
        <w:rPr>
          <w:rFonts w:asciiTheme="minorHAnsi" w:hAnsiTheme="minorHAnsi" w:cstheme="minorHAnsi"/>
          <w:b/>
          <w:iCs/>
          <w:u w:val="single"/>
        </w:rPr>
        <w:t>secondly, why should we expect that</w:t>
      </w:r>
      <w:r w:rsidRPr="003C1F59">
        <w:rPr>
          <w:rStyle w:val="Emphasis"/>
          <w:rFonts w:asciiTheme="minorHAnsi" w:hAnsiTheme="minorHAnsi" w:cstheme="minorHAnsi"/>
        </w:rPr>
        <w:t>,</w:t>
      </w:r>
      <w:r w:rsidRPr="003C1F59">
        <w:rPr>
          <w:rFonts w:asciiTheme="minorHAnsi" w:hAnsiTheme="minorHAnsi" w:cstheme="minorHAnsi"/>
          <w:sz w:val="12"/>
        </w:rPr>
        <w:t xml:space="preserve"> in case they do, </w:t>
      </w:r>
      <w:r w:rsidRPr="003C1F59">
        <w:rPr>
          <w:rStyle w:val="Emphasis"/>
          <w:rFonts w:asciiTheme="minorHAnsi" w:hAnsiTheme="minorHAnsi" w:cstheme="minorHAnsi"/>
        </w:rPr>
        <w:t xml:space="preserve">they will produce recognizable democratic effects instead of </w:t>
      </w:r>
      <w:r w:rsidRPr="003C1F59">
        <w:rPr>
          <w:rStyle w:val="Emphasis"/>
          <w:rFonts w:asciiTheme="minorHAnsi" w:hAnsiTheme="minorHAnsi" w:cstheme="minorHAnsi"/>
          <w:highlight w:val="cyan"/>
        </w:rPr>
        <w:t>lead</w:t>
      </w:r>
      <w:r w:rsidRPr="003C1F59">
        <w:rPr>
          <w:rStyle w:val="Emphasis"/>
          <w:rFonts w:asciiTheme="minorHAnsi" w:hAnsiTheme="minorHAnsi" w:cstheme="minorHAnsi"/>
        </w:rPr>
        <w:t>ing</w:t>
      </w:r>
      <w:r w:rsidRPr="003C1F59">
        <w:rPr>
          <w:rStyle w:val="Emphasis"/>
          <w:rFonts w:asciiTheme="minorHAnsi" w:hAnsiTheme="minorHAnsi" w:cstheme="minorHAnsi"/>
          <w:highlight w:val="cyan"/>
        </w:rPr>
        <w:t xml:space="preserve"> to </w:t>
      </w:r>
      <w:r w:rsidRPr="003C1F59">
        <w:rPr>
          <w:rFonts w:asciiTheme="minorHAnsi" w:hAnsiTheme="minorHAnsi" w:cstheme="minorHAnsi"/>
          <w:b/>
          <w:iCs/>
          <w:highlight w:val="cyan"/>
          <w:u w:val="single"/>
        </w:rPr>
        <w:t xml:space="preserve">cynical withdrawal </w:t>
      </w:r>
      <w:r w:rsidRPr="003C1F59">
        <w:rPr>
          <w:rStyle w:val="Emphasis"/>
          <w:rFonts w:asciiTheme="minorHAnsi" w:hAnsiTheme="minorHAnsi" w:cstheme="minorHAnsi"/>
        </w:rPr>
        <w:t xml:space="preserve">or </w:t>
      </w:r>
      <w:r w:rsidRPr="003C1F59">
        <w:rPr>
          <w:rFonts w:asciiTheme="minorHAnsi" w:hAnsiTheme="minorHAnsi" w:cstheme="minorHAnsi"/>
          <w:b/>
          <w:iCs/>
          <w:u w:val="single"/>
        </w:rPr>
        <w:t>narcissistic self-absorption</w:t>
      </w:r>
      <w:r w:rsidRPr="003C1F59">
        <w:rPr>
          <w:rStyle w:val="Emphasis"/>
          <w:rFonts w:asciiTheme="minorHAnsi" w:hAnsiTheme="minorHAnsi" w:cstheme="minorHAnsi"/>
        </w:rPr>
        <w:t>.</w:t>
      </w:r>
      <w:r w:rsidRPr="003C1F59">
        <w:rPr>
          <w:rFonts w:asciiTheme="minorHAnsi" w:hAnsiTheme="minorHAnsi" w:cstheme="minorHAnsi"/>
          <w:sz w:val="12"/>
        </w:rPr>
        <w:t xml:space="preserve"> In her view, </w:t>
      </w:r>
      <w:r w:rsidRPr="003C1F59">
        <w:rPr>
          <w:rStyle w:val="Emphasis"/>
          <w:rFonts w:asciiTheme="minorHAnsi" w:hAnsiTheme="minorHAnsi" w:cstheme="minorHAnsi"/>
        </w:rPr>
        <w:t xml:space="preserve">when Connolly ties his analysis to </w:t>
      </w:r>
      <w:r w:rsidRPr="003C1F59">
        <w:rPr>
          <w:rFonts w:asciiTheme="minorHAnsi" w:hAnsiTheme="minorHAnsi" w:cstheme="minorHAnsi"/>
          <w:sz w:val="12"/>
        </w:rPr>
        <w:t>actual political movements, such as</w:t>
      </w:r>
      <w:r w:rsidRPr="003C1F59">
        <w:rPr>
          <w:rStyle w:val="Emphasis"/>
          <w:rFonts w:asciiTheme="minorHAnsi" w:hAnsiTheme="minorHAnsi" w:cstheme="minorHAnsi"/>
        </w:rPr>
        <w:t xml:space="preserve"> the movement for the right to die, micropolitical interventions</w:t>
      </w:r>
      <w:r w:rsidRPr="003C1F59">
        <w:rPr>
          <w:rFonts w:asciiTheme="minorHAnsi" w:hAnsiTheme="minorHAnsi" w:cstheme="minorHAnsi"/>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3C1F59">
        <w:rPr>
          <w:rStyle w:val="Emphasis"/>
          <w:rFonts w:asciiTheme="minorHAnsi" w:hAnsiTheme="minorHAnsi" w:cstheme="minorHAnsi"/>
          <w:highlight w:val="cyan"/>
        </w:rPr>
        <w:t>such a commitment</w:t>
      </w:r>
      <w:r w:rsidRPr="003C1F59">
        <w:rPr>
          <w:rStyle w:val="Emphasis"/>
          <w:rFonts w:asciiTheme="minorHAnsi" w:hAnsiTheme="minorHAnsi" w:cstheme="minorHAnsi"/>
        </w:rPr>
        <w:t xml:space="preserve"> puts Connolly </w:t>
      </w:r>
      <w:r w:rsidRPr="003C1F59">
        <w:rPr>
          <w:rStyle w:val="Emphasis"/>
          <w:rFonts w:asciiTheme="minorHAnsi" w:hAnsiTheme="minorHAnsi" w:cstheme="minorHAnsi"/>
          <w:highlight w:val="cyan"/>
        </w:rPr>
        <w:t>at odds with</w:t>
      </w:r>
      <w:r w:rsidRPr="003C1F59">
        <w:rPr>
          <w:rStyle w:val="Emphasis"/>
          <w:rFonts w:asciiTheme="minorHAnsi" w:hAnsiTheme="minorHAnsi" w:cstheme="minorHAnsi"/>
        </w:rPr>
        <w:t xml:space="preserve"> the aims of a </w:t>
      </w:r>
      <w:r w:rsidRPr="003C1F59">
        <w:rPr>
          <w:rFonts w:asciiTheme="minorHAnsi" w:hAnsiTheme="minorHAnsi" w:cstheme="minorHAnsi"/>
          <w:b/>
          <w:iCs/>
          <w:highlight w:val="cyan"/>
          <w:u w:val="single"/>
        </w:rPr>
        <w:t xml:space="preserve">political ethics oriented toward the world </w:t>
      </w:r>
      <w:r w:rsidRPr="003C1F59">
        <w:rPr>
          <w:rFonts w:asciiTheme="minorHAnsi" w:hAnsiTheme="minorHAnsi" w:cstheme="minorHAnsi"/>
          <w:b/>
          <w:iCs/>
          <w:u w:val="single"/>
        </w:rPr>
        <w:t>because</w:t>
      </w:r>
      <w:r w:rsidRPr="003C1F59">
        <w:rPr>
          <w:rFonts w:asciiTheme="minorHAnsi" w:hAnsiTheme="minorHAnsi" w:cstheme="minorHAnsi"/>
          <w:sz w:val="12"/>
        </w:rPr>
        <w:t xml:space="preserve">, </w:t>
      </w:r>
      <w:proofErr w:type="gramStart"/>
      <w:r w:rsidRPr="003C1F59">
        <w:rPr>
          <w:rFonts w:asciiTheme="minorHAnsi" w:hAnsiTheme="minorHAnsi" w:cstheme="minorHAnsi"/>
          <w:sz w:val="12"/>
        </w:rPr>
        <w:t>more often than not</w:t>
      </w:r>
      <w:proofErr w:type="gramEnd"/>
      <w:r w:rsidRPr="003C1F59">
        <w:rPr>
          <w:rFonts w:asciiTheme="minorHAnsi" w:hAnsiTheme="minorHAnsi" w:cstheme="minorHAnsi"/>
          <w:sz w:val="12"/>
        </w:rPr>
        <w:t xml:space="preserve">, </w:t>
      </w:r>
      <w:r w:rsidRPr="003C1F59">
        <w:rPr>
          <w:rFonts w:asciiTheme="minorHAnsi" w:hAnsiTheme="minorHAnsi" w:cstheme="minorHAnsi"/>
          <w:b/>
          <w:iCs/>
          <w:u w:val="single"/>
        </w:rPr>
        <w:t xml:space="preserve">it </w:t>
      </w:r>
      <w:r w:rsidRPr="003C1F59">
        <w:rPr>
          <w:rFonts w:asciiTheme="minorHAnsi" w:hAnsiTheme="minorHAnsi" w:cstheme="minorHAnsi"/>
          <w:b/>
          <w:iCs/>
          <w:highlight w:val="cyan"/>
          <w:u w:val="single"/>
        </w:rPr>
        <w:t xml:space="preserve">leads to a privileging of "action by the self on itself as a starting point and </w:t>
      </w:r>
      <w:r w:rsidRPr="003C1F59">
        <w:rPr>
          <w:rFonts w:asciiTheme="minorHAnsi" w:hAnsiTheme="minorHAnsi" w:cstheme="minorHAnsi"/>
          <w:b/>
          <w:iCs/>
          <w:u w:val="single"/>
        </w:rPr>
        <w:t xml:space="preserve">necessary </w:t>
      </w:r>
      <w:r w:rsidRPr="003C1F59">
        <w:rPr>
          <w:rFonts w:asciiTheme="minorHAnsi" w:hAnsiTheme="minorHAnsi" w:cstheme="minorHAnsi"/>
          <w:b/>
          <w:iCs/>
          <w:highlight w:val="cyan"/>
          <w:u w:val="single"/>
          <w:bdr w:val="single" w:sz="4" w:space="0" w:color="auto"/>
        </w:rPr>
        <w:t>prelude to macropolitical change</w:t>
      </w:r>
      <w:r w:rsidRPr="003C1F59">
        <w:rPr>
          <w:rFonts w:asciiTheme="minorHAnsi" w:hAnsiTheme="minorHAnsi" w:cstheme="minorHAnsi"/>
          <w:b/>
          <w:iCs/>
          <w:highlight w:val="cyan"/>
          <w:u w:val="single"/>
        </w:rPr>
        <w:t>"</w:t>
      </w:r>
      <w:r w:rsidRPr="003C1F59">
        <w:rPr>
          <w:rFonts w:asciiTheme="minorHAnsi" w:hAnsiTheme="minorHAnsi" w:cstheme="minorHAnsi"/>
          <w:sz w:val="12"/>
        </w:rPr>
        <w:t xml:space="preserve"> (44). </w:t>
      </w:r>
      <w:r w:rsidRPr="003C1F59">
        <w:rPr>
          <w:rFonts w:asciiTheme="minorHAnsi" w:hAnsiTheme="minorHAnsi" w:cstheme="minorHAnsi"/>
          <w:b/>
          <w:iCs/>
          <w:highlight w:val="cyan"/>
          <w:u w:val="single"/>
          <w:bdr w:val="single" w:sz="4" w:space="0" w:color="auto"/>
        </w:rPr>
        <w:t>This order of priority</w:t>
      </w:r>
      <w:r w:rsidRPr="003C1F59">
        <w:rPr>
          <w:rStyle w:val="Emphasis"/>
          <w:rFonts w:asciiTheme="minorHAnsi" w:hAnsiTheme="minorHAnsi" w:cstheme="minorHAnsi"/>
        </w:rPr>
        <w:t xml:space="preserve">, whether conceptual or chronological, </w:t>
      </w:r>
      <w:r w:rsidRPr="003C1F59">
        <w:rPr>
          <w:rFonts w:asciiTheme="minorHAnsi" w:hAnsiTheme="minorHAnsi" w:cstheme="minorHAnsi"/>
          <w:b/>
          <w:iCs/>
          <w:highlight w:val="cyan"/>
          <w:u w:val="single"/>
        </w:rPr>
        <w:t>is not something that a conception of political ethics oriented toward care for the world,</w:t>
      </w:r>
      <w:r w:rsidRPr="003C1F59">
        <w:rPr>
          <w:rFonts w:asciiTheme="minorHAnsi" w:hAnsiTheme="minorHAnsi" w:cstheme="minorHAnsi"/>
          <w:sz w:val="12"/>
        </w:rPr>
        <w:t xml:space="preserve"> such as Myers's "worldly ethics," </w:t>
      </w:r>
      <w:r w:rsidRPr="003C1F59">
        <w:rPr>
          <w:rFonts w:asciiTheme="minorHAnsi" w:hAnsiTheme="minorHAnsi" w:cstheme="minorHAnsi"/>
          <w:b/>
          <w:iCs/>
          <w:highlight w:val="cyan"/>
          <w:u w:val="single"/>
        </w:rPr>
        <w:t>can possibly embrace.</w:t>
      </w:r>
      <w:r w:rsidRPr="003C1F59">
        <w:rPr>
          <w:rFonts w:asciiTheme="minorHAnsi" w:hAnsiTheme="minorHAnsi" w:cstheme="minorHAnsi"/>
          <w:sz w:val="12"/>
        </w:rPr>
        <w:t xml:space="preserve"> </w:t>
      </w:r>
      <w:r w:rsidRPr="003C1F59">
        <w:rPr>
          <w:rStyle w:val="Emphasis"/>
          <w:rFonts w:asciiTheme="minorHAnsi" w:hAnsiTheme="minorHAnsi" w:cstheme="minorHAnsi"/>
        </w:rPr>
        <w:t xml:space="preserve">On the other hand, the </w:t>
      </w:r>
      <w:proofErr w:type="spellStart"/>
      <w:r w:rsidRPr="003C1F59">
        <w:rPr>
          <w:rStyle w:val="Emphasis"/>
          <w:rFonts w:asciiTheme="minorHAnsi" w:hAnsiTheme="minorHAnsi" w:cstheme="minorHAnsi"/>
        </w:rPr>
        <w:t>Levinasian</w:t>
      </w:r>
      <w:proofErr w:type="spellEnd"/>
      <w:r w:rsidRPr="003C1F59">
        <w:rPr>
          <w:rStyle w:val="Emphasis"/>
          <w:rFonts w:asciiTheme="minorHAnsi" w:hAnsiTheme="minorHAnsi" w:cstheme="minorHAnsi"/>
        </w:rPr>
        <w:t xml:space="preserve"> conception of ethics</w:t>
      </w:r>
      <w:r w:rsidRPr="003C1F59">
        <w:rPr>
          <w:rFonts w:asciiTheme="minorHAnsi" w:hAnsiTheme="minorHAnsi" w:cstheme="minorHAnsi"/>
          <w:sz w:val="12"/>
        </w:rPr>
        <w:t xml:space="preserve">, viewed through the lens of care for the world </w:t>
      </w:r>
      <w:r w:rsidRPr="003C1F59">
        <w:rPr>
          <w:rStyle w:val="Emphasis"/>
          <w:rFonts w:asciiTheme="minorHAnsi" w:hAnsiTheme="minorHAnsi" w:cstheme="minorHAnsi"/>
        </w:rPr>
        <w:t>and</w:t>
      </w:r>
      <w:r w:rsidRPr="003C1F59">
        <w:rPr>
          <w:rFonts w:asciiTheme="minorHAnsi" w:hAnsiTheme="minorHAnsi" w:cstheme="minorHAnsi"/>
          <w:sz w:val="12"/>
        </w:rPr>
        <w:t xml:space="preserve"> the picture of </w:t>
      </w:r>
      <w:r w:rsidRPr="003C1F59">
        <w:rPr>
          <w:rStyle w:val="Emphasis"/>
          <w:rFonts w:asciiTheme="minorHAnsi" w:hAnsiTheme="minorHAnsi" w:cstheme="minorHAnsi"/>
        </w:rPr>
        <w:t>associative democracy with which it seeks to captivate our political imagination, is just the other side of the ethical turn's coin.</w:t>
      </w:r>
      <w:r w:rsidRPr="003C1F59">
        <w:rPr>
          <w:rFonts w:asciiTheme="minorHAnsi" w:hAnsiTheme="minorHAnsi" w:cstheme="minorHAnsi"/>
          <w:sz w:val="12"/>
        </w:rPr>
        <w:t xml:space="preserve"> In addition to the similar questions already begged by Foucault's and Connolly's ethics of self-care, </w:t>
      </w:r>
      <w:proofErr w:type="spellStart"/>
      <w:r w:rsidRPr="003C1F59">
        <w:rPr>
          <w:rFonts w:asciiTheme="minorHAnsi" w:hAnsiTheme="minorHAnsi" w:cstheme="minorHAnsi"/>
          <w:sz w:val="12"/>
        </w:rPr>
        <w:t>Levinasian</w:t>
      </w:r>
      <w:proofErr w:type="spellEnd"/>
      <w:r w:rsidRPr="003C1F59">
        <w:rPr>
          <w:rFonts w:asciiTheme="minorHAnsi" w:hAnsiTheme="minorHAnsi" w:cstheme="minorHAnsi"/>
          <w:sz w:val="12"/>
        </w:rPr>
        <w:t xml:space="preserve"> ethics introduces yet another problematic and question-begging feature: namely, the "unequal dyadic model of charitable obligation" (62). This model that underwrites Levinas's conception of ethics as </w:t>
      </w:r>
      <w:r w:rsidRPr="003C1F59">
        <w:rPr>
          <w:rStyle w:val="Emphasis"/>
          <w:rFonts w:asciiTheme="minorHAnsi" w:hAnsiTheme="minorHAnsi" w:cstheme="minorHAnsi"/>
        </w:rPr>
        <w:t>infinite responsibility</w:t>
      </w:r>
      <w:r w:rsidRPr="003C1F59">
        <w:rPr>
          <w:rFonts w:asciiTheme="minorHAnsi" w:hAnsiTheme="minorHAnsi" w:cstheme="minorHAnsi"/>
          <w:sz w:val="12"/>
        </w:rPr>
        <w:t xml:space="preserve"> to the singular Other </w:t>
      </w:r>
      <w:r w:rsidRPr="003C1F59">
        <w:rPr>
          <w:rStyle w:val="Emphasis"/>
          <w:rFonts w:asciiTheme="minorHAnsi" w:hAnsiTheme="minorHAnsi" w:cstheme="minorHAnsi"/>
        </w:rPr>
        <w:t>is questionable</w:t>
      </w:r>
      <w:r w:rsidRPr="003C1F59">
        <w:rPr>
          <w:rFonts w:asciiTheme="minorHAnsi" w:hAnsiTheme="minorHAnsi" w:cstheme="minorHAnsi"/>
          <w:sz w:val="12"/>
        </w:rPr>
        <w:t xml:space="preserve"> before the bar of critical democratic reason </w:t>
      </w:r>
      <w:r w:rsidRPr="003C1F59">
        <w:rPr>
          <w:rStyle w:val="Emphasis"/>
          <w:rFonts w:asciiTheme="minorHAnsi" w:hAnsiTheme="minorHAnsi" w:cstheme="minorHAnsi"/>
        </w:rPr>
        <w:t>for three interrelated reasons</w:t>
      </w:r>
      <w:r w:rsidRPr="003C1F59">
        <w:rPr>
          <w:rFonts w:asciiTheme="minorHAnsi" w:hAnsiTheme="minorHAnsi" w:cstheme="minorHAnsi"/>
          <w:sz w:val="12"/>
        </w:rPr>
        <w:t xml:space="preserve">. First, </w:t>
      </w:r>
      <w:r w:rsidRPr="003C1F59">
        <w:rPr>
          <w:rStyle w:val="Emphasis"/>
          <w:rFonts w:asciiTheme="minorHAnsi" w:hAnsiTheme="minorHAnsi" w:cstheme="minorHAnsi"/>
        </w:rPr>
        <w:t>it is anti-egalitarian insofar as it posits a hierarchical relationship between benefactor and recipient</w:t>
      </w:r>
      <w:r w:rsidRPr="003C1F59">
        <w:rPr>
          <w:rFonts w:asciiTheme="minorHAnsi" w:hAnsiTheme="minorHAnsi" w:cstheme="minorHAnsi"/>
          <w:sz w:val="12"/>
        </w:rPr>
        <w:t xml:space="preserve">; second, </w:t>
      </w:r>
      <w:r w:rsidRPr="003C1F59">
        <w:rPr>
          <w:rStyle w:val="Emphasis"/>
          <w:rFonts w:asciiTheme="minorHAnsi" w:hAnsiTheme="minorHAnsi" w:cstheme="minorHAnsi"/>
        </w:rPr>
        <w:t xml:space="preserve">it is mostly concerned with the direct fulfillment of basic needs </w:t>
      </w:r>
      <w:r w:rsidRPr="003C1F59">
        <w:rPr>
          <w:rFonts w:asciiTheme="minorHAnsi" w:hAnsiTheme="minorHAnsi" w:cstheme="minorHAnsi"/>
          <w:sz w:val="12"/>
        </w:rPr>
        <w:t xml:space="preserve">(food, shelter, etc.); and finally, </w:t>
      </w:r>
      <w:r w:rsidRPr="003C1F59">
        <w:rPr>
          <w:rStyle w:val="Emphasis"/>
          <w:rFonts w:asciiTheme="minorHAnsi" w:hAnsiTheme="minorHAnsi" w:cstheme="minorHAnsi"/>
        </w:rPr>
        <w:t xml:space="preserve">it is not clear whether there is anything political about it given that philanthropic altruism is quite a private affair </w:t>
      </w:r>
      <w:r w:rsidRPr="003C1F59">
        <w:rPr>
          <w:rFonts w:asciiTheme="minorHAnsi" w:hAnsiTheme="minorHAnsi" w:cstheme="minorHAnsi"/>
          <w:sz w:val="12"/>
        </w:rPr>
        <w:t xml:space="preserve">(71-73). Levinas's later attention to the image of "the third," which some commentators point out to make the case for the political relevance of </w:t>
      </w:r>
      <w:proofErr w:type="spellStart"/>
      <w:r w:rsidRPr="003C1F59">
        <w:rPr>
          <w:rFonts w:asciiTheme="minorHAnsi" w:hAnsiTheme="minorHAnsi" w:cstheme="minorHAnsi"/>
          <w:sz w:val="12"/>
        </w:rPr>
        <w:t>Levinasian</w:t>
      </w:r>
      <w:proofErr w:type="spellEnd"/>
      <w:r w:rsidRPr="003C1F59">
        <w:rPr>
          <w:rFonts w:asciiTheme="minorHAnsi" w:hAnsiTheme="minorHAnsi" w:cstheme="minorHAnsi"/>
          <w:sz w:val="12"/>
        </w:rPr>
        <w:t xml:space="preserve">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w:t>
      </w:r>
      <w:proofErr w:type="spellStart"/>
      <w:r w:rsidRPr="003C1F59">
        <w:rPr>
          <w:rFonts w:asciiTheme="minorHAnsi" w:hAnsiTheme="minorHAnsi" w:cstheme="minorHAnsi"/>
          <w:sz w:val="12"/>
        </w:rPr>
        <w:t>Levinasian</w:t>
      </w:r>
      <w:proofErr w:type="spellEnd"/>
      <w:r w:rsidRPr="003C1F59">
        <w:rPr>
          <w:rFonts w:asciiTheme="minorHAnsi" w:hAnsiTheme="minorHAnsi" w:cstheme="minorHAnsi"/>
          <w:sz w:val="12"/>
        </w:rPr>
        <w:t xml:space="preserve"> prejudices that do not quite liberate democratic politics from the </w:t>
      </w:r>
      <w:proofErr w:type="gramStart"/>
      <w:r w:rsidRPr="003C1F59">
        <w:rPr>
          <w:rFonts w:asciiTheme="minorHAnsi" w:hAnsiTheme="minorHAnsi" w:cstheme="minorHAnsi"/>
          <w:sz w:val="12"/>
        </w:rPr>
        <w:t>straightjacket</w:t>
      </w:r>
      <w:proofErr w:type="gramEnd"/>
      <w:r w:rsidRPr="003C1F59">
        <w:rPr>
          <w:rFonts w:asciiTheme="minorHAnsi" w:hAnsiTheme="minorHAnsi" w:cstheme="minorHAnsi"/>
          <w:sz w:val="12"/>
        </w:rPr>
        <w:t xml:space="preserve"> of "ethics-as-</w:t>
      </w:r>
      <w:proofErr w:type="gramStart"/>
      <w:r w:rsidRPr="003C1F59">
        <w:rPr>
          <w:rFonts w:asciiTheme="minorHAnsi" w:hAnsiTheme="minorHAnsi" w:cstheme="minorHAnsi"/>
          <w:sz w:val="12"/>
        </w:rPr>
        <w:t>first-philosophy</w:t>
      </w:r>
      <w:proofErr w:type="gramEnd"/>
      <w:r w:rsidRPr="003C1F59">
        <w:rPr>
          <w:rFonts w:asciiTheme="minorHAnsi" w:hAnsiTheme="minorHAnsi" w:cstheme="minorHAnsi"/>
          <w:sz w:val="12"/>
        </w:rPr>
        <w:t xml:space="preserve">." In the case of Critchley's attempt to link </w:t>
      </w:r>
      <w:proofErr w:type="spellStart"/>
      <w:r w:rsidRPr="003C1F59">
        <w:rPr>
          <w:rFonts w:asciiTheme="minorHAnsi" w:hAnsiTheme="minorHAnsi" w:cstheme="minorHAnsi"/>
          <w:sz w:val="12"/>
        </w:rPr>
        <w:t>Levinasian</w:t>
      </w:r>
      <w:proofErr w:type="spellEnd"/>
      <w:r w:rsidRPr="003C1F59">
        <w:rPr>
          <w:rFonts w:asciiTheme="minorHAnsi" w:hAnsiTheme="minorHAnsi" w:cstheme="minorHAnsi"/>
          <w:sz w:val="12"/>
        </w:rPr>
        <w:t xml:space="preserve">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w:t>
      </w:r>
      <w:proofErr w:type="gramStart"/>
      <w:r w:rsidRPr="003C1F59">
        <w:rPr>
          <w:rFonts w:asciiTheme="minorHAnsi" w:hAnsiTheme="minorHAnsi" w:cstheme="minorHAnsi"/>
          <w:sz w:val="12"/>
        </w:rPr>
        <w:t>Other</w:t>
      </w:r>
      <w:proofErr w:type="gramEnd"/>
      <w:r w:rsidRPr="003C1F59">
        <w:rPr>
          <w:rFonts w:asciiTheme="minorHAnsi" w:hAnsiTheme="minorHAnsi" w:cstheme="minorHAnsi"/>
          <w:sz w:val="12"/>
        </w:rPr>
        <w:t xml:space="preserve"> lead to participation in the collective, democratizing efforts Critchley admires so much? In Myers's view, this lack of proper acknowledgment of the difference between ethics and politics is inherited from a </w:t>
      </w:r>
      <w:proofErr w:type="spellStart"/>
      <w:r w:rsidRPr="003C1F59">
        <w:rPr>
          <w:rFonts w:asciiTheme="minorHAnsi" w:hAnsiTheme="minorHAnsi" w:cstheme="minorHAnsi"/>
          <w:sz w:val="12"/>
        </w:rPr>
        <w:t>Levinasian</w:t>
      </w:r>
      <w:proofErr w:type="spellEnd"/>
      <w:r w:rsidRPr="003C1F59">
        <w:rPr>
          <w:rFonts w:asciiTheme="minorHAnsi" w:hAnsiTheme="minorHAnsi" w:cstheme="minorHAnsi"/>
          <w:sz w:val="12"/>
        </w:rPr>
        <w:t xml:space="preserve"> figure of thought-namely, the hierarchical relation between ethics and politics, which Critchley re-articulates by conceiving ethics as providing democracy with a "metapolitical moment," which it cannot provide if </w:t>
      </w:r>
      <w:proofErr w:type="spellStart"/>
      <w:r w:rsidRPr="003C1F59">
        <w:rPr>
          <w:rFonts w:asciiTheme="minorHAnsi" w:hAnsiTheme="minorHAnsi" w:cstheme="minorHAnsi"/>
          <w:sz w:val="12"/>
        </w:rPr>
        <w:t>leftto</w:t>
      </w:r>
      <w:proofErr w:type="spellEnd"/>
      <w:r w:rsidRPr="003C1F59">
        <w:rPr>
          <w:rFonts w:asciiTheme="minorHAnsi" w:hAnsiTheme="minorHAnsi" w:cstheme="minorHAnsi"/>
          <w:sz w:val="12"/>
        </w:rPr>
        <w:t xml:space="preserve">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w:t>
      </w:r>
      <w:proofErr w:type="spellStart"/>
      <w:r w:rsidRPr="003C1F59">
        <w:rPr>
          <w:rFonts w:asciiTheme="minorHAnsi" w:hAnsiTheme="minorHAnsi" w:cstheme="minorHAnsi"/>
          <w:sz w:val="12"/>
        </w:rPr>
        <w:t>Levinasian</w:t>
      </w:r>
      <w:proofErr w:type="spellEnd"/>
      <w:r w:rsidRPr="003C1F59">
        <w:rPr>
          <w:rFonts w:asciiTheme="minorHAnsi" w:hAnsiTheme="minorHAnsi" w:cstheme="minorHAnsi"/>
          <w:sz w:val="12"/>
        </w:rPr>
        <w:t xml:space="preserve">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w:t>
      </w:r>
      <w:proofErr w:type="gramStart"/>
      <w:r w:rsidRPr="003C1F59">
        <w:rPr>
          <w:rFonts w:asciiTheme="minorHAnsi" w:hAnsiTheme="minorHAnsi" w:cstheme="minorHAnsi"/>
          <w:sz w:val="12"/>
        </w:rPr>
        <w:t>Other</w:t>
      </w:r>
      <w:proofErr w:type="gramEnd"/>
      <w:r w:rsidRPr="003C1F59">
        <w:rPr>
          <w:rFonts w:asciiTheme="minorHAnsi" w:hAnsiTheme="minorHAnsi" w:cstheme="minorHAnsi"/>
          <w:sz w:val="12"/>
        </w:rPr>
        <w:t xml:space="preserve">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3C1F59">
        <w:rPr>
          <w:rStyle w:val="Emphasis"/>
          <w:rFonts w:asciiTheme="minorHAnsi" w:hAnsiTheme="minorHAnsi" w:cstheme="minorHAnsi"/>
          <w:highlight w:val="cyan"/>
        </w:rPr>
        <w:t>To think beyond the</w:t>
      </w:r>
      <w:r w:rsidRPr="003C1F59">
        <w:rPr>
          <w:rStyle w:val="Emphasis"/>
          <w:rFonts w:asciiTheme="minorHAnsi" w:hAnsiTheme="minorHAnsi" w:cstheme="minorHAnsi"/>
        </w:rPr>
        <w:t xml:space="preserve"> influential yet </w:t>
      </w:r>
      <w:r w:rsidRPr="003C1F59">
        <w:rPr>
          <w:rFonts w:asciiTheme="minorHAnsi" w:hAnsiTheme="minorHAnsi" w:cstheme="minorHAnsi"/>
          <w:b/>
          <w:iCs/>
          <w:highlight w:val="cyan"/>
          <w:u w:val="single"/>
        </w:rPr>
        <w:t>problematic therapeutic</w:t>
      </w:r>
      <w:r w:rsidRPr="003C1F59">
        <w:rPr>
          <w:rFonts w:asciiTheme="minorHAnsi" w:hAnsiTheme="minorHAnsi" w:cstheme="minorHAnsi"/>
          <w:b/>
          <w:iCs/>
          <w:u w:val="single"/>
        </w:rPr>
        <w:t xml:space="preserve"> and charitable </w:t>
      </w:r>
      <w:r w:rsidRPr="003C1F59">
        <w:rPr>
          <w:rFonts w:asciiTheme="minorHAnsi" w:hAnsiTheme="minorHAnsi" w:cstheme="minorHAnsi"/>
          <w:b/>
          <w:iCs/>
          <w:highlight w:val="cyan"/>
          <w:u w:val="single"/>
        </w:rPr>
        <w:t>models</w:t>
      </w:r>
      <w:r w:rsidRPr="003C1F59">
        <w:rPr>
          <w:rStyle w:val="Emphasis"/>
          <w:rFonts w:asciiTheme="minorHAnsi" w:hAnsiTheme="minorHAnsi" w:cstheme="minorHAnsi"/>
          <w:highlight w:val="cyan"/>
        </w:rPr>
        <w:t xml:space="preserve"> </w:t>
      </w:r>
      <w:r w:rsidRPr="003C1F59">
        <w:rPr>
          <w:rStyle w:val="Emphasis"/>
          <w:rFonts w:asciiTheme="minorHAnsi" w:hAnsiTheme="minorHAnsi" w:cstheme="minorHAnsi"/>
        </w:rPr>
        <w:t xml:space="preserve">offered by the ethical turn, Myers thinks </w:t>
      </w:r>
      <w:r w:rsidRPr="003C1F59">
        <w:rPr>
          <w:rStyle w:val="Emphasis"/>
          <w:rFonts w:asciiTheme="minorHAnsi" w:hAnsiTheme="minorHAnsi" w:cstheme="minorHAnsi"/>
          <w:highlight w:val="cyan"/>
        </w:rPr>
        <w:t>we need to</w:t>
      </w:r>
      <w:r w:rsidRPr="003C1F59">
        <w:rPr>
          <w:rStyle w:val="Emphasis"/>
          <w:rFonts w:asciiTheme="minorHAnsi" w:hAnsiTheme="minorHAnsi" w:cstheme="minorHAnsi"/>
        </w:rPr>
        <w:t xml:space="preserve"> begin by </w:t>
      </w:r>
      <w:r w:rsidRPr="003C1F59">
        <w:rPr>
          <w:rFonts w:asciiTheme="minorHAnsi" w:hAnsiTheme="minorHAnsi" w:cstheme="minorHAnsi"/>
          <w:b/>
          <w:iCs/>
          <w:highlight w:val="cyan"/>
          <w:u w:val="single"/>
        </w:rPr>
        <w:t>mak</w:t>
      </w:r>
      <w:r w:rsidRPr="003C1F59">
        <w:rPr>
          <w:rFonts w:asciiTheme="minorHAnsi" w:hAnsiTheme="minorHAnsi" w:cstheme="minorHAnsi"/>
          <w:b/>
          <w:iCs/>
          <w:u w:val="single"/>
        </w:rPr>
        <w:t>ing</w:t>
      </w:r>
      <w:r w:rsidRPr="003C1F59">
        <w:rPr>
          <w:rFonts w:asciiTheme="minorHAnsi" w:hAnsiTheme="minorHAnsi" w:cstheme="minorHAnsi"/>
          <w:b/>
          <w:iCs/>
          <w:highlight w:val="cyan"/>
          <w:u w:val="single"/>
        </w:rPr>
        <w:t xml:space="preserve"> ethical reflection subordinate to the needs of "associative democracy," </w:t>
      </w:r>
      <w:r w:rsidRPr="003C1F59">
        <w:rPr>
          <w:rFonts w:asciiTheme="minorHAnsi" w:hAnsiTheme="minorHAnsi" w:cstheme="minorHAnsi"/>
          <w:b/>
          <w:iCs/>
          <w:u w:val="single"/>
        </w:rPr>
        <w:t>understood as collaborative and contentious engagement in the informal political public sphere,</w:t>
      </w:r>
      <w:r w:rsidRPr="003C1F59">
        <w:rPr>
          <w:rStyle w:val="Emphasis"/>
          <w:rFonts w:asciiTheme="minorHAnsi" w:hAnsiTheme="minorHAnsi" w:cstheme="minorHAnsi"/>
        </w:rPr>
        <w:t xml:space="preserve"> where it is </w:t>
      </w:r>
      <w:r w:rsidRPr="003C1F59">
        <w:rPr>
          <w:rFonts w:asciiTheme="minorHAnsi" w:hAnsiTheme="minorHAnsi" w:cstheme="minorHAnsi"/>
          <w:b/>
          <w:iCs/>
          <w:u w:val="single"/>
        </w:rPr>
        <w:t>"a common object in the world" that connects and divides democratic actors</w:t>
      </w:r>
      <w:r w:rsidRPr="003C1F59">
        <w:rPr>
          <w:rStyle w:val="Emphasis"/>
          <w:rFonts w:asciiTheme="minorHAnsi" w:hAnsiTheme="minorHAnsi" w:cstheme="minorHAnsi"/>
        </w:rPr>
        <w:t xml:space="preserve">. We need, as it were, a gestalt switch from "ethics-as-first philosophy" to something like "politics-as-first philosophy." </w:t>
      </w:r>
      <w:r w:rsidRPr="003C1F59">
        <w:rPr>
          <w:rFonts w:asciiTheme="minorHAnsi" w:hAnsiTheme="minorHAnsi" w:cstheme="minorHAnsi"/>
          <w:sz w:val="12"/>
        </w:rPr>
        <w:t>If we follow her on that front,</w:t>
      </w:r>
      <w:r w:rsidRPr="003C1F59">
        <w:rPr>
          <w:rStyle w:val="Emphasis"/>
          <w:rFonts w:asciiTheme="minorHAnsi" w:hAnsiTheme="minorHAnsi" w:cstheme="minorHAnsi"/>
        </w:rPr>
        <w:t xml:space="preserve"> a conception of ethics as </w:t>
      </w:r>
      <w:r w:rsidRPr="003C1F59">
        <w:rPr>
          <w:rFonts w:asciiTheme="minorHAnsi" w:hAnsiTheme="minorHAnsi" w:cstheme="minorHAnsi"/>
          <w:b/>
          <w:iCs/>
          <w:u w:val="single"/>
        </w:rPr>
        <w:t>"care for the world" will begin to emerge.</w:t>
      </w:r>
      <w:r w:rsidRPr="003C1F59">
        <w:rPr>
          <w:rStyle w:val="Emphasis"/>
          <w:rFonts w:asciiTheme="minorHAnsi" w:hAnsiTheme="minorHAnsi" w:cstheme="minorHAnsi"/>
        </w:rPr>
        <w:t xml:space="preserve"> </w:t>
      </w:r>
      <w:r w:rsidRPr="003C1F59">
        <w:rPr>
          <w:rFonts w:asciiTheme="minorHAnsi" w:hAnsiTheme="minorHAnsi" w:cstheme="minorHAnsi"/>
          <w:sz w:val="12"/>
        </w:rPr>
        <w:t xml:space="preserve">Unlike the therapeutic and charitable models, this conception of ethics is based on Arendt's notion of love of the world (amor mundi). </w:t>
      </w:r>
      <w:r w:rsidRPr="003C1F59">
        <w:rPr>
          <w:rStyle w:val="Emphasis"/>
          <w:rFonts w:asciiTheme="minorHAnsi" w:hAnsiTheme="minorHAnsi" w:cstheme="minorHAnsi"/>
        </w:rPr>
        <w:t xml:space="preserve">As a result, </w:t>
      </w:r>
      <w:r w:rsidRPr="003C1F59">
        <w:rPr>
          <w:rFonts w:asciiTheme="minorHAnsi" w:hAnsiTheme="minorHAnsi" w:cstheme="minorHAnsi"/>
          <w:b/>
          <w:iCs/>
          <w:u w:val="single"/>
        </w:rPr>
        <w:t>democratic care for the world "is collaborative, expressed in joint action by plural participants"</w:t>
      </w:r>
      <w:r w:rsidRPr="003C1F59">
        <w:rPr>
          <w:rStyle w:val="Emphasis"/>
          <w:rFonts w:asciiTheme="minorHAnsi" w:hAnsiTheme="minorHAnsi" w:cstheme="minorHAnsi"/>
        </w:rPr>
        <w:t xml:space="preserve"> (86). </w:t>
      </w:r>
      <w:r w:rsidRPr="003C1F59">
        <w:rPr>
          <w:rFonts w:asciiTheme="minorHAnsi" w:hAnsiTheme="minorHAnsi" w:cstheme="minorHAnsi"/>
          <w:b/>
          <w:iCs/>
          <w:u w:val="single"/>
        </w:rPr>
        <w:t xml:space="preserve">In this conception of ethics, the agents and recipients also change. Instead of an individual </w:t>
      </w:r>
      <w:proofErr w:type="spellStart"/>
      <w:r w:rsidRPr="003C1F59">
        <w:rPr>
          <w:rFonts w:asciiTheme="minorHAnsi" w:hAnsiTheme="minorHAnsi" w:cstheme="minorHAnsi"/>
          <w:b/>
          <w:iCs/>
          <w:u w:val="single"/>
        </w:rPr>
        <w:t>self caring</w:t>
      </w:r>
      <w:proofErr w:type="spellEnd"/>
      <w:r w:rsidRPr="003C1F59">
        <w:rPr>
          <w:rFonts w:asciiTheme="minorHAnsi" w:hAnsiTheme="minorHAnsi" w:cstheme="minorHAnsi"/>
          <w:b/>
          <w:iCs/>
          <w:u w:val="single"/>
        </w:rPr>
        <w:t xml:space="preserve"> for himself or for </w:t>
      </w:r>
      <w:proofErr w:type="spellStart"/>
      <w:proofErr w:type="gramStart"/>
      <w:r w:rsidRPr="003C1F59">
        <w:rPr>
          <w:rFonts w:asciiTheme="minorHAnsi" w:hAnsiTheme="minorHAnsi" w:cstheme="minorHAnsi"/>
          <w:b/>
          <w:iCs/>
          <w:u w:val="single"/>
        </w:rPr>
        <w:t>an other</w:t>
      </w:r>
      <w:proofErr w:type="spellEnd"/>
      <w:proofErr w:type="gramEnd"/>
      <w:r w:rsidRPr="003C1F59">
        <w:rPr>
          <w:rFonts w:asciiTheme="minorHAnsi" w:hAnsiTheme="minorHAnsi" w:cstheme="minorHAnsi"/>
          <w:b/>
          <w:iCs/>
          <w:u w:val="single"/>
        </w:rPr>
        <w:t xml:space="preserve"> singular self, we have an association of selves caring for the world</w:t>
      </w:r>
      <w:r w:rsidRPr="003C1F59">
        <w:rPr>
          <w:rStyle w:val="Emphasis"/>
          <w:rFonts w:asciiTheme="minorHAnsi" w:hAnsiTheme="minorHAnsi" w:cstheme="minorHAnsi"/>
        </w:rPr>
        <w:t>, understood as "the array of material and immaterial conditions under which human beings live," which is both our home and the mediating space</w:t>
      </w:r>
      <w:r w:rsidRPr="003C1F59">
        <w:rPr>
          <w:rFonts w:asciiTheme="minorHAnsi" w:hAnsiTheme="minorHAnsi" w:cstheme="minorHAnsi"/>
          <w:sz w:val="12"/>
        </w:rPr>
        <w:t xml:space="preserve"> (Arendt's </w:t>
      </w:r>
      <w:proofErr w:type="spellStart"/>
      <w:r w:rsidRPr="003C1F59">
        <w:rPr>
          <w:rFonts w:asciiTheme="minorHAnsi" w:hAnsiTheme="minorHAnsi" w:cstheme="minorHAnsi"/>
          <w:sz w:val="12"/>
        </w:rPr>
        <w:t>Zwischenraum</w:t>
      </w:r>
      <w:proofErr w:type="spellEnd"/>
      <w:r w:rsidRPr="003C1F59">
        <w:rPr>
          <w:rFonts w:asciiTheme="minorHAnsi" w:hAnsiTheme="minorHAnsi" w:cstheme="minorHAnsi"/>
          <w:sz w:val="12"/>
        </w:rPr>
        <w:t xml:space="preserve">) </w:t>
      </w:r>
      <w:r w:rsidRPr="003C1F59">
        <w:rPr>
          <w:rStyle w:val="Emphasis"/>
          <w:rFonts w:asciiTheme="minorHAnsi" w:hAnsiTheme="minorHAnsi" w:cstheme="minorHAnsi"/>
        </w:rPr>
        <w:t>between us. The payoff of this alternative for democratic politics,</w:t>
      </w:r>
      <w:r w:rsidRPr="003C1F59">
        <w:rPr>
          <w:rFonts w:asciiTheme="minorHAnsi" w:hAnsiTheme="minorHAnsi" w:cstheme="minorHAnsi"/>
          <w:sz w:val="12"/>
        </w:rPr>
        <w:t xml:space="preserve"> we are told, </w:t>
      </w:r>
      <w:r w:rsidRPr="003C1F59">
        <w:rPr>
          <w:rStyle w:val="Emphasis"/>
          <w:rFonts w:asciiTheme="minorHAnsi" w:hAnsiTheme="minorHAnsi" w:cstheme="minorHAnsi"/>
        </w:rPr>
        <w:t xml:space="preserve">is consequential for </w:t>
      </w:r>
      <w:r w:rsidRPr="003C1F59">
        <w:rPr>
          <w:rStyle w:val="Emphasis"/>
          <w:rFonts w:asciiTheme="minorHAnsi" w:hAnsiTheme="minorHAnsi" w:cstheme="minorHAnsi"/>
          <w:highlight w:val="cyan"/>
        </w:rPr>
        <w:t xml:space="preserve">instead of caring for </w:t>
      </w:r>
      <w:r w:rsidRPr="003C1F59">
        <w:rPr>
          <w:rStyle w:val="Emphasis"/>
          <w:rFonts w:asciiTheme="minorHAnsi" w:hAnsiTheme="minorHAnsi" w:cstheme="minorHAnsi"/>
        </w:rPr>
        <w:t xml:space="preserve">the problem of </w:t>
      </w:r>
      <w:r w:rsidRPr="003C1F59">
        <w:rPr>
          <w:rStyle w:val="Emphasis"/>
          <w:rFonts w:asciiTheme="minorHAnsi" w:hAnsiTheme="minorHAnsi" w:cstheme="minorHAnsi"/>
          <w:highlight w:val="cyan"/>
        </w:rPr>
        <w:t xml:space="preserve">hunger by engaging </w:t>
      </w:r>
      <w:r w:rsidRPr="003C1F59">
        <w:rPr>
          <w:rFonts w:asciiTheme="minorHAnsi" w:hAnsiTheme="minorHAnsi" w:cstheme="minorHAnsi"/>
          <w:b/>
          <w:iCs/>
          <w:u w:val="single"/>
        </w:rPr>
        <w:t xml:space="preserve">only </w:t>
      </w:r>
      <w:r w:rsidRPr="003C1F59">
        <w:rPr>
          <w:rFonts w:asciiTheme="minorHAnsi" w:hAnsiTheme="minorHAnsi" w:cstheme="minorHAnsi"/>
          <w:b/>
          <w:iCs/>
          <w:highlight w:val="cyan"/>
          <w:u w:val="single"/>
        </w:rPr>
        <w:t xml:space="preserve">in </w:t>
      </w:r>
      <w:r w:rsidRPr="003C1F59">
        <w:rPr>
          <w:rFonts w:asciiTheme="minorHAnsi" w:hAnsiTheme="minorHAnsi" w:cstheme="minorHAnsi"/>
          <w:b/>
          <w:iCs/>
          <w:u w:val="single"/>
        </w:rPr>
        <w:t xml:space="preserve">therapeutic </w:t>
      </w:r>
      <w:r w:rsidRPr="003C1F59">
        <w:rPr>
          <w:rFonts w:asciiTheme="minorHAnsi" w:hAnsiTheme="minorHAnsi" w:cstheme="minorHAnsi"/>
          <w:b/>
          <w:iCs/>
          <w:highlight w:val="cyan"/>
          <w:u w:val="single"/>
        </w:rPr>
        <w:t>micropolitical interventions in one's self</w:t>
      </w:r>
      <w:r w:rsidRPr="003C1F59">
        <w:rPr>
          <w:rStyle w:val="Emphasis"/>
          <w:rFonts w:asciiTheme="minorHAnsi" w:hAnsiTheme="minorHAnsi" w:cstheme="minorHAnsi"/>
        </w:rPr>
        <w:t xml:space="preserve"> (say, fasting) or only on the alleviation of the pain of the Other, </w:t>
      </w:r>
      <w:r w:rsidRPr="003C1F59">
        <w:rPr>
          <w:rStyle w:val="Emphasis"/>
          <w:rFonts w:asciiTheme="minorHAnsi" w:hAnsiTheme="minorHAnsi" w:cstheme="minorHAnsi"/>
          <w:highlight w:val="cyan"/>
        </w:rPr>
        <w:t xml:space="preserve">worldly ethics makes us </w:t>
      </w:r>
      <w:r w:rsidRPr="003C1F59">
        <w:rPr>
          <w:rFonts w:asciiTheme="minorHAnsi" w:hAnsiTheme="minorHAnsi" w:cstheme="minorHAnsi"/>
          <w:b/>
          <w:iCs/>
          <w:highlight w:val="cyan"/>
          <w:u w:val="single"/>
        </w:rPr>
        <w:t xml:space="preserve">turn to "the collective conditions, including </w:t>
      </w:r>
      <w:r w:rsidRPr="003C1F59">
        <w:rPr>
          <w:rFonts w:asciiTheme="minorHAnsi" w:hAnsiTheme="minorHAnsi" w:cstheme="minorHAnsi"/>
          <w:b/>
          <w:iCs/>
          <w:u w:val="single"/>
        </w:rPr>
        <w:t xml:space="preserve">worldly </w:t>
      </w:r>
      <w:r w:rsidRPr="003C1F59">
        <w:rPr>
          <w:rFonts w:asciiTheme="minorHAnsi" w:hAnsiTheme="minorHAnsi" w:cstheme="minorHAnsi"/>
          <w:b/>
          <w:iCs/>
          <w:highlight w:val="cyan"/>
          <w:u w:val="single"/>
        </w:rPr>
        <w:t>practices</w:t>
      </w:r>
      <w:r w:rsidRPr="003C1F59">
        <w:rPr>
          <w:rFonts w:asciiTheme="minorHAnsi" w:hAnsiTheme="minorHAnsi" w:cstheme="minorHAnsi"/>
          <w:b/>
          <w:iCs/>
          <w:u w:val="single"/>
        </w:rPr>
        <w:t>, habits, and laws,</w:t>
      </w:r>
      <w:r w:rsidRPr="003C1F59">
        <w:rPr>
          <w:rFonts w:asciiTheme="minorHAnsi" w:hAnsiTheme="minorHAnsi" w:cstheme="minorHAnsi"/>
          <w:b/>
          <w:iCs/>
          <w:highlight w:val="cyan"/>
          <w:u w:val="single"/>
        </w:rPr>
        <w:t xml:space="preserve"> </w:t>
      </w:r>
      <w:r w:rsidRPr="003C1F59">
        <w:rPr>
          <w:rFonts w:asciiTheme="minorHAnsi" w:hAnsiTheme="minorHAnsi" w:cstheme="minorHAnsi"/>
          <w:b/>
          <w:iCs/>
          <w:highlight w:val="cyan"/>
          <w:u w:val="single"/>
          <w:bdr w:val="single" w:sz="4" w:space="0" w:color="auto"/>
        </w:rPr>
        <w:t>out of which hunger is born"</w:t>
      </w:r>
      <w:r w:rsidRPr="003C1F59">
        <w:rPr>
          <w:rFonts w:asciiTheme="minorHAnsi" w:hAnsiTheme="minorHAnsi" w:cstheme="minorHAnsi"/>
          <w:sz w:val="12"/>
        </w:rPr>
        <w:t xml:space="preserve"> (109).</w:t>
      </w:r>
    </w:p>
    <w:p w14:paraId="1D864674"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Two impacts – </w:t>
      </w:r>
    </w:p>
    <w:p w14:paraId="4349839E"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A] Failure to engage the state means the </w:t>
      </w:r>
      <w:proofErr w:type="spellStart"/>
      <w:r w:rsidRPr="003C1F59">
        <w:rPr>
          <w:rFonts w:asciiTheme="minorHAnsi" w:hAnsiTheme="minorHAnsi" w:cstheme="minorHAnsi"/>
        </w:rPr>
        <w:t>aff</w:t>
      </w:r>
      <w:proofErr w:type="spellEnd"/>
      <w:r w:rsidRPr="003C1F59">
        <w:rPr>
          <w:rFonts w:asciiTheme="minorHAnsi" w:hAnsiTheme="minorHAnsi" w:cstheme="minorHAnsi"/>
        </w:rPr>
        <w:t xml:space="preserve"> fails, coalitions break down, and hawks seize the political – only engagement with the contingent topic solves- net benefit to our model of debate</w:t>
      </w:r>
    </w:p>
    <w:p w14:paraId="764B1611" w14:textId="77777777" w:rsidR="003C1F59" w:rsidRPr="003C1F59" w:rsidRDefault="003C1F59" w:rsidP="003C1F59">
      <w:pPr>
        <w:rPr>
          <w:rFonts w:asciiTheme="minorHAnsi" w:hAnsiTheme="minorHAnsi" w:cstheme="minorHAnsi"/>
        </w:rPr>
      </w:pPr>
      <w:proofErr w:type="spellStart"/>
      <w:r w:rsidRPr="003C1F59">
        <w:rPr>
          <w:rFonts w:asciiTheme="minorHAnsi" w:hAnsiTheme="minorHAnsi" w:cstheme="minorHAnsi"/>
          <w:b/>
          <w:bCs/>
        </w:rPr>
        <w:t>Mouffe</w:t>
      </w:r>
      <w:proofErr w:type="spellEnd"/>
      <w:r w:rsidRPr="003C1F59">
        <w:rPr>
          <w:rFonts w:asciiTheme="minorHAnsi" w:hAnsiTheme="minorHAnsi" w:cstheme="minorHAnsi"/>
          <w:b/>
          <w:bCs/>
        </w:rPr>
        <w:t xml:space="preserve"> ‘9</w:t>
      </w:r>
      <w:r w:rsidRPr="003C1F59">
        <w:rPr>
          <w:rFonts w:asciiTheme="minorHAnsi" w:hAnsiTheme="minorHAnsi" w:cstheme="minorHAnsi"/>
        </w:rPr>
        <w:t xml:space="preserve"> (Chantal </w:t>
      </w:r>
      <w:proofErr w:type="spellStart"/>
      <w:r w:rsidRPr="003C1F59">
        <w:rPr>
          <w:rFonts w:asciiTheme="minorHAnsi" w:hAnsiTheme="minorHAnsi" w:cstheme="minorHAnsi"/>
        </w:rPr>
        <w:t>Mouffe</w:t>
      </w:r>
      <w:proofErr w:type="spellEnd"/>
      <w:r w:rsidRPr="003C1F59">
        <w:rPr>
          <w:rFonts w:asciiTheme="minorHAnsi" w:hAnsiTheme="minorHAnsi" w:cstheme="minorHAnsi"/>
        </w:rPr>
        <w:t xml:space="preserve"> is Professor of Political Theory at the Centre for the Study of Democracy, University of Westminster, “The Importance of Engaging the State”, What is Radical Politics </w:t>
      </w:r>
      <w:proofErr w:type="gramStart"/>
      <w:r w:rsidRPr="003C1F59">
        <w:rPr>
          <w:rFonts w:asciiTheme="minorHAnsi" w:hAnsiTheme="minorHAnsi" w:cstheme="minorHAnsi"/>
        </w:rPr>
        <w:t>Today?,</w:t>
      </w:r>
      <w:proofErr w:type="gramEnd"/>
      <w:r w:rsidRPr="003C1F59">
        <w:rPr>
          <w:rFonts w:asciiTheme="minorHAnsi" w:hAnsiTheme="minorHAnsi" w:cstheme="minorHAnsi"/>
        </w:rPr>
        <w:t xml:space="preserve"> Edited by Jonathan Pugh, pp. 233-7)</w:t>
      </w:r>
    </w:p>
    <w:p w14:paraId="399A89EE" w14:textId="77777777" w:rsidR="003C1F59" w:rsidRPr="003C1F59" w:rsidRDefault="003C1F59" w:rsidP="003C1F59">
      <w:pPr>
        <w:rPr>
          <w:rFonts w:asciiTheme="minorHAnsi" w:hAnsiTheme="minorHAnsi" w:cstheme="minorHAnsi"/>
          <w:sz w:val="12"/>
        </w:rPr>
      </w:pPr>
      <w:r w:rsidRPr="003C1F59">
        <w:rPr>
          <w:rFonts w:asciiTheme="minorHAnsi" w:hAnsiTheme="minorHAnsi" w:cstheme="minorHAnsi"/>
          <w:sz w:val="12"/>
        </w:rPr>
        <w:t xml:space="preserve">In both Hardt and Negri, and </w:t>
      </w:r>
      <w:proofErr w:type="spellStart"/>
      <w:r w:rsidRPr="003C1F59">
        <w:rPr>
          <w:rFonts w:asciiTheme="minorHAnsi" w:hAnsiTheme="minorHAnsi" w:cstheme="minorHAnsi"/>
          <w:sz w:val="12"/>
        </w:rPr>
        <w:t>Virno</w:t>
      </w:r>
      <w:proofErr w:type="spellEnd"/>
      <w:r w:rsidRPr="003C1F59">
        <w:rPr>
          <w:rFonts w:asciiTheme="minorHAnsi" w:hAnsiTheme="minorHAnsi" w:cstheme="minorHAnsi"/>
          <w:sz w:val="12"/>
        </w:rPr>
        <w:t xml:space="preserve">, </w:t>
      </w:r>
      <w:r w:rsidRPr="003C1F59">
        <w:rPr>
          <w:rStyle w:val="Emphasis"/>
          <w:rFonts w:asciiTheme="minorHAnsi" w:hAnsiTheme="minorHAnsi" w:cstheme="minorHAnsi"/>
          <w:highlight w:val="cyan"/>
        </w:rPr>
        <w:t>there is</w:t>
      </w:r>
      <w:r w:rsidRPr="003C1F59">
        <w:rPr>
          <w:rFonts w:asciiTheme="minorHAnsi" w:hAnsiTheme="minorHAnsi" w:cstheme="minorHAnsi"/>
          <w:sz w:val="12"/>
        </w:rPr>
        <w:t xml:space="preserve"> therefore </w:t>
      </w:r>
      <w:r w:rsidRPr="003C1F59">
        <w:rPr>
          <w:rStyle w:val="Emphasis"/>
          <w:rFonts w:asciiTheme="minorHAnsi" w:hAnsiTheme="minorHAnsi" w:cstheme="minorHAnsi"/>
          <w:highlight w:val="cyan"/>
        </w:rPr>
        <w:t xml:space="preserve">emphasis upon </w:t>
      </w:r>
      <w:r w:rsidRPr="003C1F59">
        <w:rPr>
          <w:rFonts w:asciiTheme="minorHAnsi" w:hAnsiTheme="minorHAnsi" w:cstheme="minorHAnsi"/>
          <w:b/>
          <w:iCs/>
          <w:highlight w:val="cyan"/>
          <w:u w:val="single"/>
        </w:rPr>
        <w:t>‘critique as withdrawal’</w:t>
      </w:r>
      <w:r w:rsidRPr="003C1F59">
        <w:rPr>
          <w:rStyle w:val="Emphasis"/>
          <w:rFonts w:asciiTheme="minorHAnsi" w:hAnsiTheme="minorHAnsi" w:cstheme="minorHAnsi"/>
          <w:highlight w:val="cyan"/>
        </w:rPr>
        <w:t>.</w:t>
      </w:r>
      <w:r w:rsidRPr="003C1F59">
        <w:rPr>
          <w:rFonts w:asciiTheme="minorHAnsi" w:hAnsiTheme="minorHAnsi" w:cstheme="minorHAnsi"/>
          <w:sz w:val="12"/>
        </w:rPr>
        <w:t xml:space="preserve"> They all call for the development of </w:t>
      </w:r>
      <w:r w:rsidRPr="003C1F59">
        <w:rPr>
          <w:rFonts w:asciiTheme="minorHAnsi" w:hAnsiTheme="minorHAnsi" w:cstheme="minorHAnsi"/>
          <w:b/>
          <w:iCs/>
          <w:u w:val="single"/>
        </w:rPr>
        <w:t>a non-state public sphere.</w:t>
      </w:r>
      <w:r w:rsidRPr="003C1F59">
        <w:rPr>
          <w:rFonts w:asciiTheme="minorHAnsi" w:hAnsiTheme="minorHAnsi" w:cstheme="minorHAnsi"/>
          <w:sz w:val="12"/>
        </w:rPr>
        <w:t xml:space="preserve"> They call for self-</w:t>
      </w:r>
      <w:proofErr w:type="spellStart"/>
      <w:r w:rsidRPr="003C1F59">
        <w:rPr>
          <w:rFonts w:asciiTheme="minorHAnsi" w:hAnsiTheme="minorHAnsi" w:cstheme="minorHAnsi"/>
          <w:b/>
          <w:iCs/>
          <w:u w:val="single"/>
        </w:rPr>
        <w:t>organisation</w:t>
      </w:r>
      <w:proofErr w:type="spellEnd"/>
      <w:r w:rsidRPr="003C1F59">
        <w:rPr>
          <w:rFonts w:asciiTheme="minorHAnsi" w:hAnsiTheme="minorHAnsi" w:cstheme="minorHAnsi"/>
          <w:b/>
          <w:iCs/>
          <w:u w:val="single"/>
        </w:rPr>
        <w:t>, experimentation</w:t>
      </w:r>
      <w:r w:rsidRPr="003C1F59">
        <w:rPr>
          <w:rFonts w:asciiTheme="minorHAnsi" w:hAnsiTheme="minorHAnsi" w:cstheme="minorHAnsi"/>
          <w:sz w:val="12"/>
        </w:rPr>
        <w:t xml:space="preserve">, non-representative and extra-parliamentary </w:t>
      </w:r>
      <w:r w:rsidRPr="003C1F59">
        <w:rPr>
          <w:rStyle w:val="Emphasis"/>
          <w:rFonts w:asciiTheme="minorHAnsi" w:hAnsiTheme="minorHAnsi" w:cstheme="minorHAnsi"/>
        </w:rPr>
        <w:t>politics. They see</w:t>
      </w:r>
      <w:r w:rsidRPr="003C1F59">
        <w:rPr>
          <w:rFonts w:asciiTheme="minorHAnsi" w:hAnsiTheme="minorHAnsi" w:cstheme="minorHAnsi"/>
          <w:sz w:val="12"/>
        </w:rPr>
        <w:t xml:space="preserve"> forms of </w:t>
      </w:r>
      <w:r w:rsidRPr="003C1F59">
        <w:rPr>
          <w:rStyle w:val="Emphasis"/>
          <w:rFonts w:asciiTheme="minorHAnsi" w:hAnsiTheme="minorHAnsi" w:cstheme="minorHAnsi"/>
        </w:rPr>
        <w:t>traditional</w:t>
      </w:r>
      <w:r w:rsidRPr="003C1F59">
        <w:rPr>
          <w:rFonts w:asciiTheme="minorHAnsi" w:hAnsiTheme="minorHAnsi" w:cstheme="minorHAnsi"/>
          <w:sz w:val="12"/>
        </w:rPr>
        <w:t xml:space="preserve"> representative </w:t>
      </w:r>
      <w:r w:rsidRPr="003C1F59">
        <w:rPr>
          <w:rStyle w:val="Emphasis"/>
          <w:rFonts w:asciiTheme="minorHAnsi" w:hAnsiTheme="minorHAnsi" w:cstheme="minorHAnsi"/>
        </w:rPr>
        <w:t xml:space="preserve">politics as </w:t>
      </w:r>
      <w:r w:rsidRPr="003C1F59">
        <w:rPr>
          <w:rFonts w:asciiTheme="minorHAnsi" w:hAnsiTheme="minorHAnsi" w:cstheme="minorHAnsi"/>
          <w:b/>
          <w:iCs/>
          <w:u w:val="single"/>
        </w:rPr>
        <w:t>inherently oppressive</w:t>
      </w:r>
      <w:r w:rsidRPr="003C1F59">
        <w:rPr>
          <w:rFonts w:asciiTheme="minorHAnsi" w:hAnsiTheme="minorHAnsi" w:cstheme="minorHAnsi"/>
          <w:sz w:val="12"/>
        </w:rPr>
        <w:t xml:space="preserve">. </w:t>
      </w:r>
      <w:proofErr w:type="gramStart"/>
      <w:r w:rsidRPr="003C1F59">
        <w:rPr>
          <w:rFonts w:asciiTheme="minorHAnsi" w:hAnsiTheme="minorHAnsi" w:cstheme="minorHAnsi"/>
          <w:sz w:val="12"/>
        </w:rPr>
        <w:t>So</w:t>
      </w:r>
      <w:proofErr w:type="gramEnd"/>
      <w:r w:rsidRPr="003C1F59">
        <w:rPr>
          <w:rFonts w:asciiTheme="minorHAnsi" w:hAnsiTheme="minorHAnsi" w:cstheme="minorHAnsi"/>
          <w:sz w:val="12"/>
        </w:rPr>
        <w:t xml:space="preserve"> they do not seek to engage with them, </w:t>
      </w:r>
      <w:proofErr w:type="gramStart"/>
      <w:r w:rsidRPr="003C1F59">
        <w:rPr>
          <w:rFonts w:asciiTheme="minorHAnsi" w:hAnsiTheme="minorHAnsi" w:cstheme="minorHAnsi"/>
          <w:sz w:val="12"/>
        </w:rPr>
        <w:t>in order to</w:t>
      </w:r>
      <w:proofErr w:type="gramEnd"/>
      <w:r w:rsidRPr="003C1F59">
        <w:rPr>
          <w:rFonts w:asciiTheme="minorHAnsi" w:hAnsiTheme="minorHAnsi" w:cstheme="minorHAnsi"/>
          <w:sz w:val="12"/>
        </w:rPr>
        <w:t xml:space="preserve"> challenge them. They seek to get rid of them altogether. This disengagement is, for such influential personalities in radical politics today, the key to every political position in the world. The Multitude must </w:t>
      </w:r>
      <w:proofErr w:type="spellStart"/>
      <w:r w:rsidRPr="003C1F59">
        <w:rPr>
          <w:rFonts w:asciiTheme="minorHAnsi" w:hAnsiTheme="minorHAnsi" w:cstheme="minorHAnsi"/>
          <w:sz w:val="12"/>
        </w:rPr>
        <w:t>recognise</w:t>
      </w:r>
      <w:proofErr w:type="spellEnd"/>
      <w:r w:rsidRPr="003C1F59">
        <w:rPr>
          <w:rFonts w:asciiTheme="minorHAnsi" w:hAnsiTheme="minorHAnsi" w:cstheme="minorHAnsi"/>
          <w:sz w:val="12"/>
        </w:rPr>
        <w:t xml:space="preserve"> imperial sovereignty itself as the enemy and discover adequate means of subverting its power. Whereas in the disciplinary era I spoke about earlier, sabotage was the fundamental form of political resistance, these </w:t>
      </w:r>
      <w:r w:rsidRPr="003C1F59">
        <w:rPr>
          <w:rStyle w:val="Emphasis"/>
          <w:rFonts w:asciiTheme="minorHAnsi" w:hAnsiTheme="minorHAnsi" w:cstheme="minorHAnsi"/>
        </w:rPr>
        <w:t>authors claim that</w:t>
      </w:r>
      <w:r w:rsidRPr="003C1F59">
        <w:rPr>
          <w:rFonts w:asciiTheme="minorHAnsi" w:hAnsiTheme="minorHAnsi" w:cstheme="minorHAnsi"/>
          <w:sz w:val="12"/>
        </w:rPr>
        <w:t xml:space="preserve">, today, </w:t>
      </w:r>
      <w:r w:rsidRPr="003C1F59">
        <w:rPr>
          <w:rStyle w:val="Emphasis"/>
          <w:rFonts w:asciiTheme="minorHAnsi" w:hAnsiTheme="minorHAnsi" w:cstheme="minorHAnsi"/>
        </w:rPr>
        <w:t>it should be desertion</w:t>
      </w:r>
      <w:r w:rsidRPr="003C1F59">
        <w:rPr>
          <w:rFonts w:asciiTheme="minorHAnsi" w:hAnsiTheme="minorHAnsi" w:cstheme="minorHAnsi"/>
          <w:sz w:val="12"/>
        </w:rPr>
        <w:t xml:space="preserve">. It is indeed through desertion, through the evacuation of the places of power, </w:t>
      </w:r>
      <w:r w:rsidRPr="003C1F59">
        <w:rPr>
          <w:rStyle w:val="Emphasis"/>
          <w:rFonts w:asciiTheme="minorHAnsi" w:hAnsiTheme="minorHAnsi" w:cstheme="minorHAnsi"/>
        </w:rPr>
        <w:t>that</w:t>
      </w:r>
      <w:r w:rsidRPr="003C1F59">
        <w:rPr>
          <w:rFonts w:asciiTheme="minorHAnsi" w:hAnsiTheme="minorHAnsi" w:cstheme="minorHAnsi"/>
          <w:sz w:val="12"/>
        </w:rPr>
        <w:t xml:space="preserve"> they think that </w:t>
      </w:r>
      <w:r w:rsidRPr="003C1F59">
        <w:rPr>
          <w:rStyle w:val="Emphasis"/>
          <w:rFonts w:asciiTheme="minorHAnsi" w:hAnsiTheme="minorHAnsi" w:cstheme="minorHAnsi"/>
        </w:rPr>
        <w:t>battles against Empire might be won.</w:t>
      </w:r>
      <w:r w:rsidRPr="003C1F59">
        <w:rPr>
          <w:rFonts w:asciiTheme="minorHAnsi" w:hAnsiTheme="minorHAnsi" w:cstheme="minorHAnsi"/>
          <w:sz w:val="12"/>
        </w:rPr>
        <w:t xml:space="preserve"> Desertion and exodus are, for these important thinkers, a powerful form of class struggle against imperial postmodernity. According to Hardt and Negri, and </w:t>
      </w:r>
      <w:proofErr w:type="spellStart"/>
      <w:r w:rsidRPr="003C1F59">
        <w:rPr>
          <w:rFonts w:asciiTheme="minorHAnsi" w:hAnsiTheme="minorHAnsi" w:cstheme="minorHAnsi"/>
          <w:sz w:val="12"/>
        </w:rPr>
        <w:t>Virno</w:t>
      </w:r>
      <w:proofErr w:type="spellEnd"/>
      <w:r w:rsidRPr="003C1F59">
        <w:rPr>
          <w:rFonts w:asciiTheme="minorHAnsi" w:hAnsiTheme="minorHAnsi" w:cstheme="minorHAnsi"/>
          <w:sz w:val="12"/>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3C1F59">
        <w:rPr>
          <w:rFonts w:asciiTheme="minorHAnsi" w:hAnsiTheme="minorHAnsi" w:cstheme="minorHAnsi"/>
          <w:sz w:val="12"/>
        </w:rPr>
        <w:t>organising</w:t>
      </w:r>
      <w:proofErr w:type="spellEnd"/>
      <w:r w:rsidRPr="003C1F59">
        <w:rPr>
          <w:rFonts w:asciiTheme="minorHAnsi" w:hAnsiTheme="minorHAnsi" w:cstheme="minorHAnsi"/>
          <w:sz w:val="12"/>
        </w:rPr>
        <w:t xml:space="preserve"> agent that can never achieve the status of a juridical personage. It can never converge in a general will, because the present </w:t>
      </w:r>
      <w:proofErr w:type="spellStart"/>
      <w:r w:rsidRPr="003C1F59">
        <w:rPr>
          <w:rFonts w:asciiTheme="minorHAnsi" w:hAnsiTheme="minorHAnsi" w:cstheme="minorHAnsi"/>
          <w:sz w:val="12"/>
        </w:rPr>
        <w:t>globalisation</w:t>
      </w:r>
      <w:proofErr w:type="spellEnd"/>
      <w:r w:rsidRPr="003C1F59">
        <w:rPr>
          <w:rFonts w:asciiTheme="minorHAnsi" w:hAnsiTheme="minorHAnsi" w:cstheme="minorHAnsi"/>
          <w:sz w:val="12"/>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3C1F59">
        <w:rPr>
          <w:rStyle w:val="Emphasis"/>
          <w:rFonts w:asciiTheme="minorHAnsi" w:hAnsiTheme="minorHAnsi" w:cstheme="minorHAnsi"/>
        </w:rPr>
        <w:t xml:space="preserve">They advocate a </w:t>
      </w:r>
      <w:r w:rsidRPr="003C1F59">
        <w:rPr>
          <w:rFonts w:asciiTheme="minorHAnsi" w:hAnsiTheme="minorHAnsi" w:cstheme="minorHAnsi"/>
          <w:b/>
          <w:iCs/>
          <w:u w:val="single"/>
        </w:rPr>
        <w:t>withdrawal</w:t>
      </w:r>
      <w:r w:rsidRPr="003C1F59">
        <w:rPr>
          <w:rFonts w:asciiTheme="minorHAnsi" w:hAnsiTheme="minorHAnsi" w:cstheme="minorHAnsi"/>
          <w:sz w:val="12"/>
        </w:rPr>
        <w:t xml:space="preserve"> from existing institutions. This is something which </w:t>
      </w:r>
      <w:proofErr w:type="spellStart"/>
      <w:r w:rsidRPr="003C1F59">
        <w:rPr>
          <w:rFonts w:asciiTheme="minorHAnsi" w:hAnsiTheme="minorHAnsi" w:cstheme="minorHAnsi"/>
          <w:sz w:val="12"/>
        </w:rPr>
        <w:t>characterises</w:t>
      </w:r>
      <w:proofErr w:type="spellEnd"/>
      <w:r w:rsidRPr="003C1F59">
        <w:rPr>
          <w:rFonts w:asciiTheme="minorHAnsi" w:hAnsiTheme="minorHAnsi" w:cstheme="minorHAnsi"/>
          <w:sz w:val="12"/>
        </w:rPr>
        <w:t xml:space="preserve"> much of radical politics today. </w:t>
      </w:r>
      <w:r w:rsidRPr="003C1F59">
        <w:rPr>
          <w:rStyle w:val="Emphasis"/>
          <w:rFonts w:asciiTheme="minorHAnsi" w:hAnsiTheme="minorHAnsi" w:cstheme="minorHAnsi"/>
        </w:rPr>
        <w:t xml:space="preserve">The emphasis </w:t>
      </w:r>
      <w:r w:rsidRPr="003C1F59">
        <w:rPr>
          <w:rFonts w:asciiTheme="minorHAnsi" w:hAnsiTheme="minorHAnsi" w:cstheme="minorHAnsi"/>
          <w:b/>
          <w:iCs/>
          <w:u w:val="single"/>
        </w:rPr>
        <w:t>is not upon challenging the state</w:t>
      </w:r>
      <w:r w:rsidRPr="003C1F59">
        <w:rPr>
          <w:rStyle w:val="Emphasis"/>
          <w:rFonts w:asciiTheme="minorHAnsi" w:hAnsiTheme="minorHAnsi" w:cstheme="minorHAnsi"/>
        </w:rPr>
        <w:t xml:space="preserve">. Radical politics today is often </w:t>
      </w:r>
      <w:proofErr w:type="spellStart"/>
      <w:r w:rsidRPr="003C1F59">
        <w:rPr>
          <w:rFonts w:asciiTheme="minorHAnsi" w:hAnsiTheme="minorHAnsi" w:cstheme="minorHAnsi"/>
          <w:b/>
          <w:iCs/>
          <w:u w:val="single"/>
        </w:rPr>
        <w:t>characterised</w:t>
      </w:r>
      <w:proofErr w:type="spellEnd"/>
      <w:r w:rsidRPr="003C1F59">
        <w:rPr>
          <w:rFonts w:asciiTheme="minorHAnsi" w:hAnsiTheme="minorHAnsi" w:cstheme="minorHAnsi"/>
          <w:b/>
          <w:iCs/>
          <w:u w:val="single"/>
        </w:rPr>
        <w:t xml:space="preserve"> by a mood, a sense and </w:t>
      </w:r>
      <w:r w:rsidRPr="003C1F59">
        <w:rPr>
          <w:rFonts w:asciiTheme="minorHAnsi" w:hAnsiTheme="minorHAnsi" w:cstheme="minorHAnsi"/>
          <w:b/>
          <w:iCs/>
          <w:highlight w:val="cyan"/>
          <w:u w:val="single"/>
        </w:rPr>
        <w:t>a feeling</w:t>
      </w:r>
      <w:r w:rsidRPr="003C1F59">
        <w:rPr>
          <w:rFonts w:asciiTheme="minorHAnsi" w:hAnsiTheme="minorHAnsi" w:cstheme="minorHAnsi"/>
          <w:b/>
          <w:iCs/>
          <w:u w:val="single"/>
        </w:rPr>
        <w:t xml:space="preserve">, </w:t>
      </w:r>
      <w:r w:rsidRPr="003C1F59">
        <w:rPr>
          <w:rStyle w:val="Emphasis"/>
          <w:rFonts w:asciiTheme="minorHAnsi" w:hAnsiTheme="minorHAnsi" w:cstheme="minorHAnsi"/>
        </w:rPr>
        <w:t xml:space="preserve">that </w:t>
      </w:r>
      <w:r w:rsidRPr="003C1F59">
        <w:rPr>
          <w:rStyle w:val="Emphasis"/>
          <w:rFonts w:asciiTheme="minorHAnsi" w:hAnsiTheme="minorHAnsi" w:cstheme="minorHAnsi"/>
          <w:highlight w:val="cyan"/>
        </w:rPr>
        <w:t xml:space="preserve">the </w:t>
      </w:r>
      <w:r w:rsidRPr="003C1F59">
        <w:rPr>
          <w:rFonts w:asciiTheme="minorHAnsi" w:hAnsiTheme="minorHAnsi" w:cstheme="minorHAnsi"/>
          <w:b/>
          <w:iCs/>
          <w:highlight w:val="cyan"/>
          <w:u w:val="single"/>
        </w:rPr>
        <w:t>state itself is inherently the problem</w:t>
      </w:r>
      <w:r w:rsidRPr="003C1F59">
        <w:rPr>
          <w:rFonts w:asciiTheme="minorHAnsi" w:hAnsiTheme="minorHAnsi" w:cstheme="minorHAnsi"/>
          <w:sz w:val="12"/>
        </w:rPr>
        <w:t>.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3C1F59">
        <w:rPr>
          <w:rFonts w:asciiTheme="minorHAnsi" w:hAnsiTheme="minorHAnsi" w:cstheme="minorHAnsi"/>
          <w:sz w:val="12"/>
        </w:rPr>
        <w:t>Laclau</w:t>
      </w:r>
      <w:proofErr w:type="spellEnd"/>
      <w:r w:rsidRPr="003C1F59">
        <w:rPr>
          <w:rFonts w:asciiTheme="minorHAnsi" w:hAnsiTheme="minorHAnsi" w:cstheme="minorHAnsi"/>
          <w:sz w:val="12"/>
        </w:rPr>
        <w:t xml:space="preserve"> and </w:t>
      </w:r>
      <w:proofErr w:type="spellStart"/>
      <w:r w:rsidRPr="003C1F59">
        <w:rPr>
          <w:rFonts w:asciiTheme="minorHAnsi" w:hAnsiTheme="minorHAnsi" w:cstheme="minorHAnsi"/>
          <w:sz w:val="12"/>
        </w:rPr>
        <w:t>Mouffe</w:t>
      </w:r>
      <w:proofErr w:type="spellEnd"/>
      <w:r w:rsidRPr="003C1F59">
        <w:rPr>
          <w:rFonts w:asciiTheme="minorHAnsi" w:hAnsiTheme="minorHAnsi" w:cstheme="minorHAnsi"/>
          <w:sz w:val="12"/>
        </w:rPr>
        <w:t xml:space="preserve">, 2001). What I want to stress is that many factors have contributed to this transition from Fordism to post-Fordism, and that it is necessary to </w:t>
      </w:r>
      <w:proofErr w:type="spellStart"/>
      <w:r w:rsidRPr="003C1F59">
        <w:rPr>
          <w:rFonts w:asciiTheme="minorHAnsi" w:hAnsiTheme="minorHAnsi" w:cstheme="minorHAnsi"/>
          <w:sz w:val="12"/>
        </w:rPr>
        <w:t>recognise</w:t>
      </w:r>
      <w:proofErr w:type="spellEnd"/>
      <w:r w:rsidRPr="003C1F59">
        <w:rPr>
          <w:rFonts w:asciiTheme="minorHAnsi" w:hAnsiTheme="minorHAnsi" w:cstheme="minorHAnsi"/>
          <w:sz w:val="12"/>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3C1F59">
        <w:rPr>
          <w:rFonts w:asciiTheme="minorHAnsi" w:hAnsiTheme="minorHAnsi" w:cstheme="minorHAnsi"/>
          <w:sz w:val="12"/>
        </w:rPr>
        <w:t>labour</w:t>
      </w:r>
      <w:proofErr w:type="spellEnd"/>
      <w:r w:rsidRPr="003C1F59">
        <w:rPr>
          <w:rFonts w:asciiTheme="minorHAnsi" w:hAnsiTheme="minorHAnsi" w:cstheme="minorHAnsi"/>
          <w:sz w:val="12"/>
        </w:rPr>
        <w:t xml:space="preserve">. In their view, capitalism can only be </w:t>
      </w:r>
      <w:proofErr w:type="gramStart"/>
      <w:r w:rsidRPr="003C1F59">
        <w:rPr>
          <w:rFonts w:asciiTheme="minorHAnsi" w:hAnsiTheme="minorHAnsi" w:cstheme="minorHAnsi"/>
          <w:sz w:val="12"/>
        </w:rPr>
        <w:t>reactive</w:t>
      </w:r>
      <w:proofErr w:type="gramEnd"/>
      <w:r w:rsidRPr="003C1F59">
        <w:rPr>
          <w:rFonts w:asciiTheme="minorHAnsi" w:hAnsiTheme="minorHAnsi" w:cstheme="minorHAnsi"/>
          <w:sz w:val="12"/>
        </w:rPr>
        <w:t xml:space="preserve"> and they refuse to accept the creative role played both by capital and by </w:t>
      </w:r>
      <w:proofErr w:type="spellStart"/>
      <w:r w:rsidRPr="003C1F59">
        <w:rPr>
          <w:rFonts w:asciiTheme="minorHAnsi" w:hAnsiTheme="minorHAnsi" w:cstheme="minorHAnsi"/>
          <w:sz w:val="12"/>
        </w:rPr>
        <w:t>labour</w:t>
      </w:r>
      <w:proofErr w:type="spellEnd"/>
      <w:r w:rsidRPr="003C1F59">
        <w:rPr>
          <w:rFonts w:asciiTheme="minorHAnsi" w:hAnsiTheme="minorHAnsi" w:cstheme="minorHAnsi"/>
          <w:sz w:val="12"/>
        </w:rPr>
        <w:t xml:space="preserve">. To put it another way, </w:t>
      </w:r>
      <w:r w:rsidRPr="003C1F59">
        <w:rPr>
          <w:rFonts w:asciiTheme="minorHAnsi" w:hAnsiTheme="minorHAnsi" w:cstheme="minorHAnsi"/>
          <w:b/>
          <w:iCs/>
          <w:highlight w:val="cyan"/>
          <w:u w:val="single"/>
        </w:rPr>
        <w:t>they deny the positive role of political struggle</w:t>
      </w:r>
      <w:r w:rsidRPr="003C1F59">
        <w:rPr>
          <w:rFonts w:asciiTheme="minorHAnsi" w:hAnsiTheme="minorHAnsi" w:cstheme="minorHAnsi"/>
          <w:sz w:val="12"/>
        </w:rPr>
        <w:t xml:space="preserve">. In Hegemony and Socialist Strategy: Towards a Radical Democratic Politics </w:t>
      </w:r>
      <w:r w:rsidRPr="003C1F59">
        <w:rPr>
          <w:rStyle w:val="Emphasis"/>
          <w:rFonts w:asciiTheme="minorHAnsi" w:hAnsiTheme="minorHAnsi" w:cstheme="minorHAnsi"/>
        </w:rPr>
        <w:t xml:space="preserve">we use the word ‘hegemony’ to describe the way in which meaning is given to institutions or practices: for example, the way in which a given institution or practice is defined as ‘oppressive to women’, ‘racist’ or ‘environmentally destructive’. </w:t>
      </w:r>
      <w:r w:rsidRPr="003C1F59">
        <w:rPr>
          <w:rFonts w:asciiTheme="minorHAnsi" w:hAnsiTheme="minorHAnsi" w:cstheme="minorHAnsi"/>
          <w:sz w:val="12"/>
        </w:rPr>
        <w:t xml:space="preserve">We also point out that </w:t>
      </w:r>
      <w:r w:rsidRPr="003C1F59">
        <w:rPr>
          <w:rFonts w:asciiTheme="minorHAnsi" w:hAnsiTheme="minorHAnsi" w:cstheme="minorHAnsi"/>
          <w:b/>
          <w:iCs/>
          <w:u w:val="single"/>
        </w:rPr>
        <w:t>every hegemonic order is therefore susceptible to being challenged by counter-hegemonic practices – feminist, anti-racist, environmentalist</w:t>
      </w:r>
      <w:r w:rsidRPr="003C1F59">
        <w:rPr>
          <w:rFonts w:asciiTheme="minorHAnsi" w:hAnsiTheme="minorHAnsi" w:cstheme="minorHAnsi"/>
          <w:sz w:val="12"/>
        </w:rPr>
        <w:t xml:space="preserve">, for example. </w:t>
      </w:r>
      <w:r w:rsidRPr="003C1F59">
        <w:rPr>
          <w:rStyle w:val="Emphasis"/>
          <w:rFonts w:asciiTheme="minorHAnsi" w:hAnsiTheme="minorHAnsi" w:cstheme="minorHAnsi"/>
        </w:rPr>
        <w:t>This is illustrated by the plethora of new social movements which</w:t>
      </w:r>
      <w:r w:rsidRPr="003C1F59">
        <w:rPr>
          <w:rFonts w:asciiTheme="minorHAnsi" w:hAnsiTheme="minorHAnsi" w:cstheme="minorHAnsi"/>
          <w:sz w:val="12"/>
        </w:rPr>
        <w:t xml:space="preserve"> presently </w:t>
      </w:r>
      <w:r w:rsidRPr="003C1F59">
        <w:rPr>
          <w:rStyle w:val="Emphasis"/>
          <w:rFonts w:asciiTheme="minorHAnsi" w:hAnsiTheme="minorHAnsi" w:cstheme="minorHAnsi"/>
        </w:rPr>
        <w:t>exist in</w:t>
      </w:r>
      <w:r w:rsidRPr="003C1F59">
        <w:rPr>
          <w:rFonts w:asciiTheme="minorHAnsi" w:hAnsiTheme="minorHAnsi" w:cstheme="minorHAnsi"/>
          <w:sz w:val="12"/>
        </w:rPr>
        <w:t xml:space="preserve"> radical </w:t>
      </w:r>
      <w:r w:rsidRPr="003C1F59">
        <w:rPr>
          <w:rStyle w:val="Emphasis"/>
          <w:rFonts w:asciiTheme="minorHAnsi" w:hAnsiTheme="minorHAnsi" w:cstheme="minorHAnsi"/>
        </w:rPr>
        <w:t>politics today (</w:t>
      </w:r>
      <w:r w:rsidRPr="003C1F59">
        <w:rPr>
          <w:rFonts w:asciiTheme="minorHAnsi" w:hAnsiTheme="minorHAnsi" w:cstheme="minorHAnsi"/>
          <w:b/>
          <w:iCs/>
          <w:u w:val="single"/>
        </w:rPr>
        <w:t>Christian, anti-war, counter-</w:t>
      </w:r>
      <w:proofErr w:type="spellStart"/>
      <w:r w:rsidRPr="003C1F59">
        <w:rPr>
          <w:rFonts w:asciiTheme="minorHAnsi" w:hAnsiTheme="minorHAnsi" w:cstheme="minorHAnsi"/>
          <w:b/>
          <w:iCs/>
          <w:u w:val="single"/>
        </w:rPr>
        <w:t>globalisation</w:t>
      </w:r>
      <w:proofErr w:type="spellEnd"/>
      <w:r w:rsidRPr="003C1F59">
        <w:rPr>
          <w:rFonts w:asciiTheme="minorHAnsi" w:hAnsiTheme="minorHAnsi" w:cstheme="minorHAnsi"/>
          <w:b/>
          <w:iCs/>
          <w:u w:val="single"/>
        </w:rPr>
        <w:t>, Muslim, and so on).</w:t>
      </w:r>
      <w:r w:rsidRPr="003C1F59">
        <w:rPr>
          <w:rFonts w:asciiTheme="minorHAnsi" w:hAnsiTheme="minorHAnsi" w:cstheme="minorHAnsi"/>
          <w:sz w:val="12"/>
        </w:rPr>
        <w:t xml:space="preserve"> Clearly not all of these are workers’ struggles. In their various ways </w:t>
      </w:r>
      <w:r w:rsidRPr="003C1F59">
        <w:rPr>
          <w:rFonts w:asciiTheme="minorHAnsi" w:hAnsiTheme="minorHAnsi" w:cstheme="minorHAnsi"/>
          <w:b/>
          <w:iCs/>
          <w:u w:val="single"/>
        </w:rPr>
        <w:t>they have</w:t>
      </w:r>
      <w:r w:rsidRPr="003C1F59">
        <w:rPr>
          <w:rFonts w:asciiTheme="minorHAnsi" w:hAnsiTheme="minorHAnsi" w:cstheme="minorHAnsi"/>
          <w:sz w:val="12"/>
        </w:rPr>
        <w:t xml:space="preserve"> nevertheless attempted to influence and have </w:t>
      </w:r>
      <w:r w:rsidRPr="003C1F59">
        <w:rPr>
          <w:rFonts w:asciiTheme="minorHAnsi" w:hAnsiTheme="minorHAnsi" w:cstheme="minorHAnsi"/>
          <w:b/>
          <w:iCs/>
          <w:u w:val="single"/>
        </w:rPr>
        <w:t>influenced a new hegemonic order.</w:t>
      </w:r>
      <w:r w:rsidRPr="003C1F59">
        <w:rPr>
          <w:rStyle w:val="Emphasis"/>
          <w:rFonts w:asciiTheme="minorHAnsi" w:hAnsiTheme="minorHAnsi" w:cstheme="minorHAnsi"/>
        </w:rPr>
        <w:t xml:space="preserve"> This means that when we talk about ‘the political’, we do not lose sight of the </w:t>
      </w:r>
      <w:proofErr w:type="gramStart"/>
      <w:r w:rsidRPr="003C1F59">
        <w:rPr>
          <w:rStyle w:val="Emphasis"/>
          <w:rFonts w:asciiTheme="minorHAnsi" w:hAnsiTheme="minorHAnsi" w:cstheme="minorHAnsi"/>
        </w:rPr>
        <w:t>ever present</w:t>
      </w:r>
      <w:proofErr w:type="gramEnd"/>
      <w:r w:rsidRPr="003C1F59">
        <w:rPr>
          <w:rStyle w:val="Emphasis"/>
          <w:rFonts w:asciiTheme="minorHAnsi" w:hAnsiTheme="minorHAnsi" w:cstheme="minorHAnsi"/>
        </w:rPr>
        <w:t xml:space="preserve"> possibility of heterogeneity and antagonism within society</w:t>
      </w:r>
      <w:r w:rsidRPr="003C1F59">
        <w:rPr>
          <w:rFonts w:asciiTheme="minorHAnsi" w:hAnsiTheme="minorHAnsi" w:cstheme="minorHAnsi"/>
          <w:sz w:val="12"/>
        </w:rPr>
        <w:t xml:space="preserve">. There are </w:t>
      </w:r>
      <w:proofErr w:type="gramStart"/>
      <w:r w:rsidRPr="003C1F59">
        <w:rPr>
          <w:rFonts w:asciiTheme="minorHAnsi" w:hAnsiTheme="minorHAnsi" w:cstheme="minorHAnsi"/>
          <w:sz w:val="12"/>
        </w:rPr>
        <w:t>many different ways</w:t>
      </w:r>
      <w:proofErr w:type="gramEnd"/>
      <w:r w:rsidRPr="003C1F59">
        <w:rPr>
          <w:rFonts w:asciiTheme="minorHAnsi" w:hAnsiTheme="minorHAnsi" w:cstheme="minorHAnsi"/>
          <w:sz w:val="12"/>
        </w:rPr>
        <w:t xml:space="preserve">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w:t>
      </w:r>
      <w:proofErr w:type="spellStart"/>
      <w:r w:rsidRPr="003C1F59">
        <w:rPr>
          <w:rFonts w:asciiTheme="minorHAnsi" w:hAnsiTheme="minorHAnsi" w:cstheme="minorHAnsi"/>
          <w:sz w:val="12"/>
        </w:rPr>
        <w:t>Chiapello</w:t>
      </w:r>
      <w:proofErr w:type="spellEnd"/>
      <w:r w:rsidRPr="003C1F59">
        <w:rPr>
          <w:rFonts w:asciiTheme="minorHAnsi" w:hAnsiTheme="minorHAnsi" w:cstheme="minorHAnsi"/>
          <w:sz w:val="12"/>
        </w:rPr>
        <w:t xml:space="preserve"> who, in their book The New Spirit of Capitalism (2005), bring to light the way in which </w:t>
      </w:r>
      <w:r w:rsidRPr="003C1F59">
        <w:rPr>
          <w:rStyle w:val="Emphasis"/>
          <w:rFonts w:asciiTheme="minorHAnsi" w:hAnsiTheme="minorHAnsi" w:cstheme="minorHAnsi"/>
          <w:highlight w:val="cyan"/>
        </w:rPr>
        <w:t>capitalists</w:t>
      </w:r>
      <w:r w:rsidRPr="003C1F59">
        <w:rPr>
          <w:rFonts w:asciiTheme="minorHAnsi" w:hAnsiTheme="minorHAnsi" w:cstheme="minorHAnsi"/>
          <w:sz w:val="12"/>
        </w:rPr>
        <w:t xml:space="preserve"> manage </w:t>
      </w:r>
      <w:r w:rsidRPr="003C1F59">
        <w:rPr>
          <w:rFonts w:asciiTheme="minorHAnsi" w:hAnsiTheme="minorHAnsi" w:cstheme="minorHAnsi"/>
          <w:b/>
          <w:iCs/>
          <w:u w:val="single"/>
        </w:rPr>
        <w:t xml:space="preserve">to </w:t>
      </w:r>
      <w:r w:rsidRPr="003C1F59">
        <w:rPr>
          <w:rFonts w:asciiTheme="minorHAnsi" w:hAnsiTheme="minorHAnsi" w:cstheme="minorHAnsi"/>
          <w:b/>
          <w:iCs/>
          <w:highlight w:val="cyan"/>
          <w:u w:val="single"/>
        </w:rPr>
        <w:t>use the demands for autonomy of the new movements</w:t>
      </w:r>
      <w:r w:rsidRPr="003C1F59">
        <w:rPr>
          <w:rFonts w:asciiTheme="minorHAnsi" w:hAnsiTheme="minorHAnsi" w:cstheme="minorHAnsi"/>
          <w:sz w:val="12"/>
        </w:rPr>
        <w:t xml:space="preserve"> that developed in the 1960s, </w:t>
      </w:r>
      <w:r w:rsidRPr="003C1F59">
        <w:rPr>
          <w:rFonts w:asciiTheme="minorHAnsi" w:hAnsiTheme="minorHAnsi" w:cstheme="minorHAnsi"/>
          <w:b/>
          <w:iCs/>
          <w:u w:val="single"/>
        </w:rPr>
        <w:t>harnessing them</w:t>
      </w:r>
      <w:r w:rsidRPr="003C1F59">
        <w:rPr>
          <w:rFonts w:asciiTheme="minorHAnsi" w:hAnsiTheme="minorHAnsi" w:cstheme="minorHAnsi"/>
          <w:sz w:val="12"/>
        </w:rPr>
        <w:t xml:space="preserve"> in the development of the post-Fordist networked economy </w:t>
      </w:r>
      <w:r w:rsidRPr="003C1F59">
        <w:rPr>
          <w:rFonts w:asciiTheme="minorHAnsi" w:hAnsiTheme="minorHAnsi" w:cstheme="minorHAnsi"/>
          <w:b/>
          <w:iCs/>
          <w:u w:val="single"/>
        </w:rPr>
        <w:t xml:space="preserve">and </w:t>
      </w:r>
      <w:r w:rsidRPr="003C1F59">
        <w:rPr>
          <w:rFonts w:asciiTheme="minorHAnsi" w:hAnsiTheme="minorHAnsi" w:cstheme="minorHAnsi"/>
          <w:b/>
          <w:iCs/>
          <w:highlight w:val="cyan"/>
          <w:u w:val="single"/>
        </w:rPr>
        <w:t>transforming them into new forms of control.</w:t>
      </w:r>
      <w:r w:rsidRPr="003C1F59">
        <w:rPr>
          <w:rFonts w:asciiTheme="minorHAnsi" w:hAnsiTheme="minorHAnsi" w:cstheme="minorHAnsi"/>
          <w:sz w:val="12"/>
          <w:highlight w:val="cyan"/>
        </w:rPr>
        <w:t xml:space="preserve"> </w:t>
      </w:r>
      <w:r w:rsidRPr="003C1F59">
        <w:rPr>
          <w:rStyle w:val="Emphasis"/>
          <w:rFonts w:asciiTheme="minorHAnsi" w:hAnsiTheme="minorHAnsi" w:cstheme="minorHAnsi"/>
        </w:rPr>
        <w:t xml:space="preserve">They use the term </w:t>
      </w:r>
      <w:r w:rsidRPr="003C1F59">
        <w:rPr>
          <w:rFonts w:asciiTheme="minorHAnsi" w:hAnsiTheme="minorHAnsi" w:cstheme="minorHAnsi"/>
          <w:b/>
          <w:iCs/>
          <w:u w:val="single"/>
        </w:rPr>
        <w:t xml:space="preserve">‘artistic critique’ </w:t>
      </w:r>
      <w:r w:rsidRPr="003C1F59">
        <w:rPr>
          <w:rStyle w:val="Emphasis"/>
          <w:rFonts w:asciiTheme="minorHAnsi" w:hAnsiTheme="minorHAnsi" w:cstheme="minorHAnsi"/>
        </w:rPr>
        <w:t xml:space="preserve">to refer to how the strategies of the </w:t>
      </w:r>
      <w:proofErr w:type="gramStart"/>
      <w:r w:rsidRPr="003C1F59">
        <w:rPr>
          <w:rFonts w:asciiTheme="minorHAnsi" w:hAnsiTheme="minorHAnsi" w:cstheme="minorHAnsi"/>
          <w:b/>
          <w:iCs/>
          <w:u w:val="single"/>
        </w:rPr>
        <w:t>counter-culture</w:t>
      </w:r>
      <w:proofErr w:type="gramEnd"/>
      <w:r w:rsidRPr="003C1F59">
        <w:rPr>
          <w:rStyle w:val="Emphasis"/>
          <w:rFonts w:asciiTheme="minorHAnsi" w:hAnsiTheme="minorHAnsi" w:cstheme="minorHAnsi"/>
        </w:rPr>
        <w:t xml:space="preserve"> (the search for authenticity, the ideal of </w:t>
      </w:r>
      <w:proofErr w:type="spellStart"/>
      <w:r w:rsidRPr="003C1F59">
        <w:rPr>
          <w:rStyle w:val="Emphasis"/>
          <w:rFonts w:asciiTheme="minorHAnsi" w:hAnsiTheme="minorHAnsi" w:cstheme="minorHAnsi"/>
        </w:rPr>
        <w:t>selfmanagement</w:t>
      </w:r>
      <w:proofErr w:type="spellEnd"/>
      <w:r w:rsidRPr="003C1F59">
        <w:rPr>
          <w:rStyle w:val="Emphasis"/>
          <w:rFonts w:asciiTheme="minorHAnsi" w:hAnsiTheme="minorHAnsi" w:cstheme="minorHAnsi"/>
        </w:rPr>
        <w:t xml:space="preserve"> and the anti-hierarchical exigency) were used to promote the conditions</w:t>
      </w:r>
      <w:r w:rsidRPr="003C1F59">
        <w:rPr>
          <w:rFonts w:asciiTheme="minorHAnsi" w:hAnsiTheme="minorHAnsi" w:cstheme="minorHAnsi"/>
          <w:sz w:val="12"/>
        </w:rPr>
        <w:t xml:space="preserve"> </w:t>
      </w:r>
      <w:r w:rsidRPr="003C1F59">
        <w:rPr>
          <w:rStyle w:val="Emphasis"/>
          <w:rFonts w:asciiTheme="minorHAnsi" w:hAnsiTheme="minorHAnsi" w:cstheme="minorHAnsi"/>
        </w:rPr>
        <w:t>required by the new mode of capitalist regulation</w:t>
      </w:r>
      <w:r w:rsidRPr="003C1F59">
        <w:rPr>
          <w:rFonts w:asciiTheme="minorHAnsi" w:hAnsiTheme="minorHAnsi" w:cstheme="minorHAnsi"/>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3C1F59">
        <w:rPr>
          <w:rFonts w:asciiTheme="minorHAnsi" w:hAnsiTheme="minorHAnsi" w:cstheme="minorHAnsi"/>
          <w:sz w:val="12"/>
        </w:rPr>
        <w:t>visualise</w:t>
      </w:r>
      <w:proofErr w:type="spellEnd"/>
      <w:r w:rsidRPr="003C1F59">
        <w:rPr>
          <w:rFonts w:asciiTheme="minorHAnsi" w:hAnsiTheme="minorHAnsi" w:cstheme="minorHAnsi"/>
          <w:sz w:val="12"/>
        </w:rPr>
        <w:t xml:space="preserve"> the transition from Fordism to post- Fordism in terms of a hegemonic intervention. To be sure, </w:t>
      </w:r>
      <w:proofErr w:type="spellStart"/>
      <w:r w:rsidRPr="003C1F59">
        <w:rPr>
          <w:rFonts w:asciiTheme="minorHAnsi" w:hAnsiTheme="minorHAnsi" w:cstheme="minorHAnsi"/>
          <w:sz w:val="12"/>
        </w:rPr>
        <w:t>Boltanski</w:t>
      </w:r>
      <w:proofErr w:type="spellEnd"/>
      <w:r w:rsidRPr="003C1F59">
        <w:rPr>
          <w:rFonts w:asciiTheme="minorHAnsi" w:hAnsiTheme="minorHAnsi" w:cstheme="minorHAnsi"/>
          <w:sz w:val="12"/>
        </w:rPr>
        <w:t xml:space="preserve"> and </w:t>
      </w:r>
      <w:proofErr w:type="spellStart"/>
      <w:r w:rsidRPr="003C1F59">
        <w:rPr>
          <w:rFonts w:asciiTheme="minorHAnsi" w:hAnsiTheme="minorHAnsi" w:cstheme="minorHAnsi"/>
          <w:sz w:val="12"/>
        </w:rPr>
        <w:t>Chiapello</w:t>
      </w:r>
      <w:proofErr w:type="spellEnd"/>
      <w:r w:rsidRPr="003C1F59">
        <w:rPr>
          <w:rFonts w:asciiTheme="minorHAnsi" w:hAnsiTheme="minorHAnsi" w:cstheme="minorHAnsi"/>
          <w:sz w:val="12"/>
        </w:rPr>
        <w:t xml:space="preserve"> never use this vocabulary, but </w:t>
      </w:r>
      <w:r w:rsidRPr="003C1F59">
        <w:rPr>
          <w:rFonts w:asciiTheme="minorHAnsi" w:hAnsiTheme="minorHAnsi" w:cstheme="minorHAnsi"/>
          <w:b/>
          <w:iCs/>
          <w:u w:val="single"/>
        </w:rPr>
        <w:t xml:space="preserve">their analysis is a clear example of what Gramsci called ‘hegemony through </w:t>
      </w:r>
      <w:proofErr w:type="spellStart"/>
      <w:r w:rsidRPr="003C1F59">
        <w:rPr>
          <w:rFonts w:asciiTheme="minorHAnsi" w:hAnsiTheme="minorHAnsi" w:cstheme="minorHAnsi"/>
          <w:b/>
          <w:iCs/>
          <w:u w:val="single"/>
        </w:rPr>
        <w:t>neutralisation</w:t>
      </w:r>
      <w:proofErr w:type="spellEnd"/>
      <w:r w:rsidRPr="003C1F59">
        <w:rPr>
          <w:rFonts w:asciiTheme="minorHAnsi" w:hAnsiTheme="minorHAnsi" w:cstheme="minorHAnsi"/>
          <w:b/>
          <w:iCs/>
          <w:u w:val="single"/>
        </w:rPr>
        <w:t xml:space="preserve">’ or </w:t>
      </w:r>
      <w:r w:rsidRPr="003C1F59">
        <w:rPr>
          <w:rFonts w:asciiTheme="minorHAnsi" w:hAnsiTheme="minorHAnsi" w:cstheme="minorHAnsi"/>
          <w:b/>
          <w:iCs/>
          <w:highlight w:val="cyan"/>
          <w:u w:val="single"/>
        </w:rPr>
        <w:t>‘passive revolution’</w:t>
      </w:r>
      <w:r w:rsidRPr="003C1F59">
        <w:rPr>
          <w:rFonts w:asciiTheme="minorHAnsi" w:hAnsiTheme="minorHAnsi" w:cstheme="minorHAnsi"/>
          <w:sz w:val="12"/>
          <w:highlight w:val="cyan"/>
        </w:rPr>
        <w:t>.</w:t>
      </w:r>
      <w:r w:rsidRPr="003C1F59">
        <w:rPr>
          <w:rFonts w:asciiTheme="minorHAnsi" w:hAnsiTheme="minorHAnsi" w:cstheme="minorHAnsi"/>
          <w:sz w:val="12"/>
        </w:rPr>
        <w:t xml:space="preserve"> This refers to a situation where </w:t>
      </w:r>
      <w:r w:rsidRPr="003C1F59">
        <w:rPr>
          <w:rFonts w:asciiTheme="minorHAnsi" w:hAnsiTheme="minorHAnsi" w:cstheme="minorHAnsi"/>
          <w:b/>
          <w:iCs/>
          <w:highlight w:val="cyan"/>
          <w:u w:val="single"/>
        </w:rPr>
        <w:t>demands</w:t>
      </w:r>
      <w:r w:rsidRPr="003C1F59">
        <w:rPr>
          <w:rFonts w:asciiTheme="minorHAnsi" w:hAnsiTheme="minorHAnsi" w:cstheme="minorHAnsi"/>
          <w:b/>
          <w:iCs/>
          <w:u w:val="single"/>
        </w:rPr>
        <w:t xml:space="preserve"> which challenge the hegemonic order</w:t>
      </w:r>
      <w:r w:rsidRPr="003C1F59">
        <w:rPr>
          <w:rFonts w:asciiTheme="minorHAnsi" w:hAnsiTheme="minorHAnsi" w:cstheme="minorHAnsi"/>
          <w:b/>
          <w:iCs/>
          <w:highlight w:val="cyan"/>
          <w:u w:val="single"/>
        </w:rPr>
        <w:t xml:space="preserve"> </w:t>
      </w:r>
      <w:r w:rsidRPr="003C1F59">
        <w:rPr>
          <w:rFonts w:asciiTheme="minorHAnsi" w:hAnsiTheme="minorHAnsi" w:cstheme="minorHAnsi"/>
          <w:b/>
          <w:iCs/>
          <w:highlight w:val="cyan"/>
          <w:u w:val="single"/>
          <w:bdr w:val="single" w:sz="4" w:space="0" w:color="auto"/>
        </w:rPr>
        <w:t>are recuperated by the existing system,</w:t>
      </w:r>
      <w:r w:rsidRPr="003C1F59">
        <w:rPr>
          <w:rFonts w:asciiTheme="minorHAnsi" w:hAnsiTheme="minorHAnsi" w:cstheme="minorHAnsi"/>
          <w:b/>
          <w:iCs/>
          <w:highlight w:val="cyan"/>
          <w:u w:val="single"/>
        </w:rPr>
        <w:t xml:space="preserve"> </w:t>
      </w:r>
      <w:r w:rsidRPr="003C1F59">
        <w:rPr>
          <w:rFonts w:asciiTheme="minorHAnsi" w:hAnsiTheme="minorHAnsi" w:cstheme="minorHAnsi"/>
          <w:b/>
          <w:iCs/>
          <w:u w:val="single"/>
        </w:rPr>
        <w:t xml:space="preserve">which is achieved by satisfying them in a way that </w:t>
      </w:r>
      <w:proofErr w:type="spellStart"/>
      <w:r w:rsidRPr="003C1F59">
        <w:rPr>
          <w:rFonts w:asciiTheme="minorHAnsi" w:hAnsiTheme="minorHAnsi" w:cstheme="minorHAnsi"/>
          <w:b/>
          <w:iCs/>
          <w:highlight w:val="cyan"/>
          <w:u w:val="single"/>
          <w:bdr w:val="single" w:sz="4" w:space="0" w:color="auto"/>
        </w:rPr>
        <w:t>neutralises</w:t>
      </w:r>
      <w:proofErr w:type="spellEnd"/>
      <w:r w:rsidRPr="003C1F59">
        <w:rPr>
          <w:rFonts w:asciiTheme="minorHAnsi" w:hAnsiTheme="minorHAnsi" w:cstheme="minorHAnsi"/>
          <w:b/>
          <w:iCs/>
          <w:highlight w:val="cyan"/>
          <w:u w:val="single"/>
          <w:bdr w:val="single" w:sz="4" w:space="0" w:color="auto"/>
        </w:rPr>
        <w:t xml:space="preserve"> their subversive potential</w:t>
      </w:r>
      <w:r w:rsidRPr="003C1F59">
        <w:rPr>
          <w:rFonts w:asciiTheme="minorHAnsi" w:hAnsiTheme="minorHAnsi" w:cstheme="minorHAnsi"/>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w:t>
      </w:r>
      <w:proofErr w:type="gramStart"/>
      <w:r w:rsidRPr="003C1F59">
        <w:rPr>
          <w:rFonts w:asciiTheme="minorHAnsi" w:hAnsiTheme="minorHAnsi" w:cstheme="minorHAnsi"/>
          <w:sz w:val="12"/>
        </w:rPr>
        <w:t xml:space="preserve">It is clear that, </w:t>
      </w:r>
      <w:r w:rsidRPr="003C1F59">
        <w:rPr>
          <w:rFonts w:asciiTheme="minorHAnsi" w:hAnsiTheme="minorHAnsi" w:cstheme="minorHAnsi"/>
          <w:b/>
          <w:iCs/>
          <w:u w:val="single"/>
        </w:rPr>
        <w:t>once</w:t>
      </w:r>
      <w:proofErr w:type="gramEnd"/>
      <w:r w:rsidRPr="003C1F59">
        <w:rPr>
          <w:rFonts w:asciiTheme="minorHAnsi" w:hAnsiTheme="minorHAnsi" w:cstheme="minorHAnsi"/>
          <w:b/>
          <w:iCs/>
          <w:u w:val="single"/>
        </w:rPr>
        <w:t xml:space="preserve"> we envisage social reality in terms of ‘hegemonic’ and ‘counter-hegemonic’ practices, radical politics is not about withdrawing</w:t>
      </w:r>
      <w:r w:rsidRPr="003C1F59">
        <w:rPr>
          <w:rFonts w:asciiTheme="minorHAnsi" w:hAnsiTheme="minorHAnsi" w:cstheme="minorHAnsi"/>
          <w:sz w:val="12"/>
        </w:rPr>
        <w:t xml:space="preserve"> completely from existing institutions. Rather, </w:t>
      </w:r>
      <w:r w:rsidRPr="003C1F59">
        <w:rPr>
          <w:rStyle w:val="Emphasis"/>
          <w:rFonts w:asciiTheme="minorHAnsi" w:hAnsiTheme="minorHAnsi" w:cstheme="minorHAnsi"/>
        </w:rPr>
        <w:t xml:space="preserve">we have no other choice but to engage with hegemonic practices, </w:t>
      </w:r>
      <w:proofErr w:type="gramStart"/>
      <w:r w:rsidRPr="003C1F59">
        <w:rPr>
          <w:rStyle w:val="Emphasis"/>
          <w:rFonts w:asciiTheme="minorHAnsi" w:hAnsiTheme="minorHAnsi" w:cstheme="minorHAnsi"/>
        </w:rPr>
        <w:t>in order to</w:t>
      </w:r>
      <w:proofErr w:type="gramEnd"/>
      <w:r w:rsidRPr="003C1F59">
        <w:rPr>
          <w:rStyle w:val="Emphasis"/>
          <w:rFonts w:asciiTheme="minorHAnsi" w:hAnsiTheme="minorHAnsi" w:cstheme="minorHAnsi"/>
        </w:rPr>
        <w:t xml:space="preserve"> challenge them</w:t>
      </w:r>
      <w:r w:rsidRPr="003C1F59">
        <w:rPr>
          <w:rFonts w:asciiTheme="minorHAnsi" w:hAnsiTheme="minorHAnsi" w:cstheme="minorHAnsi"/>
          <w:sz w:val="12"/>
        </w:rPr>
        <w:t xml:space="preserve">. This is crucial; </w:t>
      </w:r>
      <w:proofErr w:type="gramStart"/>
      <w:r w:rsidRPr="003C1F59">
        <w:rPr>
          <w:rFonts w:asciiTheme="minorHAnsi" w:hAnsiTheme="minorHAnsi" w:cstheme="minorHAnsi"/>
          <w:sz w:val="12"/>
        </w:rPr>
        <w:t>otherwise</w:t>
      </w:r>
      <w:proofErr w:type="gramEnd"/>
      <w:r w:rsidRPr="003C1F59">
        <w:rPr>
          <w:rFonts w:asciiTheme="minorHAnsi" w:hAnsiTheme="minorHAnsi" w:cstheme="minorHAnsi"/>
          <w:sz w:val="12"/>
        </w:rPr>
        <w:t xml:space="preserve"> we will be faced with a chaotic situation. Moreover, if we do not engage with and challenge the existing order</w:t>
      </w:r>
      <w:r w:rsidRPr="003C1F59">
        <w:rPr>
          <w:rFonts w:asciiTheme="minorHAnsi" w:hAnsiTheme="minorHAnsi" w:cstheme="minorHAnsi"/>
          <w:sz w:val="12"/>
          <w:highlight w:val="cyan"/>
        </w:rPr>
        <w:t xml:space="preserve">, </w:t>
      </w:r>
      <w:r w:rsidRPr="003C1F59">
        <w:rPr>
          <w:rStyle w:val="Emphasis"/>
          <w:rFonts w:asciiTheme="minorHAnsi" w:hAnsiTheme="minorHAnsi" w:cstheme="minorHAnsi"/>
          <w:highlight w:val="cyan"/>
        </w:rPr>
        <w:t>if we instead choose to simply escape</w:t>
      </w:r>
      <w:r w:rsidRPr="003C1F59">
        <w:rPr>
          <w:rFonts w:asciiTheme="minorHAnsi" w:hAnsiTheme="minorHAnsi" w:cstheme="minorHAnsi"/>
          <w:sz w:val="12"/>
        </w:rPr>
        <w:t xml:space="preserve"> the state completely, </w:t>
      </w:r>
      <w:r w:rsidRPr="003C1F59">
        <w:rPr>
          <w:rFonts w:asciiTheme="minorHAnsi" w:hAnsiTheme="minorHAnsi" w:cstheme="minorHAnsi"/>
          <w:b/>
          <w:iCs/>
          <w:u w:val="single"/>
        </w:rPr>
        <w:t xml:space="preserve">we </w:t>
      </w:r>
      <w:r w:rsidRPr="003C1F59">
        <w:rPr>
          <w:rStyle w:val="Emphasis"/>
          <w:rFonts w:asciiTheme="minorHAnsi" w:hAnsiTheme="minorHAnsi" w:cstheme="minorHAnsi"/>
          <w:highlight w:val="cyan"/>
        </w:rPr>
        <w:t xml:space="preserve">leave the </w:t>
      </w:r>
      <w:r w:rsidRPr="003C1F59">
        <w:rPr>
          <w:rStyle w:val="Emphasis"/>
          <w:rFonts w:asciiTheme="minorHAnsi" w:hAnsiTheme="minorHAnsi" w:cstheme="minorHAnsi"/>
          <w:highlight w:val="cyan"/>
          <w:bdr w:val="single" w:sz="4" w:space="0" w:color="auto"/>
        </w:rPr>
        <w:t>door open for others to take contro</w:t>
      </w:r>
      <w:r w:rsidRPr="003C1F59">
        <w:rPr>
          <w:rStyle w:val="Emphasis"/>
          <w:rFonts w:asciiTheme="minorHAnsi" w:hAnsiTheme="minorHAnsi" w:cstheme="minorHAnsi"/>
          <w:highlight w:val="cyan"/>
        </w:rPr>
        <w:t>l</w:t>
      </w:r>
      <w:r w:rsidRPr="003C1F59">
        <w:rPr>
          <w:rFonts w:asciiTheme="minorHAnsi" w:hAnsiTheme="minorHAnsi" w:cstheme="minorHAnsi"/>
          <w:b/>
          <w:iCs/>
          <w:highlight w:val="cyan"/>
          <w:u w:val="single"/>
        </w:rPr>
        <w:t xml:space="preserve"> </w:t>
      </w:r>
      <w:r w:rsidRPr="003C1F59">
        <w:rPr>
          <w:rFonts w:asciiTheme="minorHAnsi" w:hAnsiTheme="minorHAnsi" w:cstheme="minorHAnsi"/>
          <w:b/>
          <w:iCs/>
          <w:u w:val="single"/>
        </w:rPr>
        <w:t>of systems of authority and regulation</w:t>
      </w:r>
      <w:r w:rsidRPr="003C1F59">
        <w:rPr>
          <w:rFonts w:asciiTheme="minorHAnsi" w:hAnsiTheme="minorHAnsi" w:cstheme="minorHAnsi"/>
          <w:sz w:val="12"/>
        </w:rPr>
        <w:t xml:space="preserve">. </w:t>
      </w:r>
      <w:proofErr w:type="gramStart"/>
      <w:r w:rsidRPr="003C1F59">
        <w:rPr>
          <w:rFonts w:asciiTheme="minorHAnsi" w:hAnsiTheme="minorHAnsi" w:cstheme="minorHAnsi"/>
          <w:sz w:val="12"/>
        </w:rPr>
        <w:t>Indeed</w:t>
      </w:r>
      <w:proofErr w:type="gramEnd"/>
      <w:r w:rsidRPr="003C1F59">
        <w:rPr>
          <w:rFonts w:asciiTheme="minorHAnsi" w:hAnsiTheme="minorHAnsi" w:cstheme="minorHAnsi"/>
          <w:sz w:val="12"/>
        </w:rPr>
        <w:t xml:space="preserve"> there are many historical (and not so historical) examples of this. </w:t>
      </w:r>
      <w:r w:rsidRPr="003C1F59">
        <w:rPr>
          <w:rFonts w:asciiTheme="minorHAnsi" w:hAnsiTheme="minorHAnsi" w:cstheme="minorHAnsi"/>
          <w:b/>
          <w:iCs/>
          <w:highlight w:val="cyan"/>
          <w:u w:val="single"/>
        </w:rPr>
        <w:t xml:space="preserve">When the Left shows little interest, Right-wing </w:t>
      </w:r>
      <w:r w:rsidRPr="003C1F59">
        <w:rPr>
          <w:rFonts w:asciiTheme="minorHAnsi" w:hAnsiTheme="minorHAnsi" w:cstheme="minorHAnsi"/>
          <w:b/>
          <w:iCs/>
          <w:u w:val="single"/>
        </w:rPr>
        <w:t>and authoritarian</w:t>
      </w:r>
      <w:r w:rsidRPr="003C1F59">
        <w:rPr>
          <w:rFonts w:asciiTheme="minorHAnsi" w:hAnsiTheme="minorHAnsi" w:cstheme="minorHAnsi"/>
          <w:b/>
          <w:iCs/>
          <w:highlight w:val="cyan"/>
          <w:u w:val="single"/>
        </w:rPr>
        <w:t xml:space="preserve"> groups are </w:t>
      </w:r>
      <w:r w:rsidRPr="003C1F59">
        <w:rPr>
          <w:rFonts w:asciiTheme="minorHAnsi" w:hAnsiTheme="minorHAnsi" w:cstheme="minorHAnsi"/>
          <w:b/>
          <w:iCs/>
          <w:u w:val="single"/>
        </w:rPr>
        <w:t xml:space="preserve">only too </w:t>
      </w:r>
      <w:r w:rsidRPr="003C1F59">
        <w:rPr>
          <w:rFonts w:asciiTheme="minorHAnsi" w:hAnsiTheme="minorHAnsi" w:cstheme="minorHAnsi"/>
          <w:b/>
          <w:iCs/>
          <w:highlight w:val="cyan"/>
          <w:u w:val="single"/>
        </w:rPr>
        <w:t xml:space="preserve">happy </w:t>
      </w:r>
      <w:r w:rsidRPr="003C1F59">
        <w:rPr>
          <w:rFonts w:asciiTheme="minorHAnsi" w:hAnsiTheme="minorHAnsi" w:cstheme="minorHAnsi"/>
          <w:b/>
          <w:iCs/>
          <w:u w:val="single"/>
        </w:rPr>
        <w:t>to take over the state</w:t>
      </w:r>
      <w:r w:rsidRPr="003C1F59">
        <w:rPr>
          <w:rFonts w:asciiTheme="minorHAnsi" w:hAnsiTheme="minorHAnsi" w:cstheme="minorHAnsi"/>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3C1F59">
        <w:rPr>
          <w:rStyle w:val="Emphasis"/>
          <w:rFonts w:asciiTheme="minorHAnsi" w:hAnsiTheme="minorHAnsi" w:cstheme="minorHAnsi"/>
        </w:rPr>
        <w:t xml:space="preserve">the state is seen as a monolithic apparatus of domination that cannot be transformed. It </w:t>
      </w:r>
      <w:proofErr w:type="gramStart"/>
      <w:r w:rsidRPr="003C1F59">
        <w:rPr>
          <w:rStyle w:val="Emphasis"/>
          <w:rFonts w:asciiTheme="minorHAnsi" w:hAnsiTheme="minorHAnsi" w:cstheme="minorHAnsi"/>
        </w:rPr>
        <w:t>has to</w:t>
      </w:r>
      <w:proofErr w:type="gramEnd"/>
      <w:r w:rsidRPr="003C1F59">
        <w:rPr>
          <w:rStyle w:val="Emphasis"/>
          <w:rFonts w:asciiTheme="minorHAnsi" w:hAnsiTheme="minorHAnsi" w:cstheme="minorHAnsi"/>
        </w:rPr>
        <w:t xml:space="preserve"> ‘wither away’ </w:t>
      </w:r>
      <w:proofErr w:type="gramStart"/>
      <w:r w:rsidRPr="003C1F59">
        <w:rPr>
          <w:rStyle w:val="Emphasis"/>
          <w:rFonts w:asciiTheme="minorHAnsi" w:hAnsiTheme="minorHAnsi" w:cstheme="minorHAnsi"/>
        </w:rPr>
        <w:t>in order to</w:t>
      </w:r>
      <w:proofErr w:type="gramEnd"/>
      <w:r w:rsidRPr="003C1F59">
        <w:rPr>
          <w:rStyle w:val="Emphasis"/>
          <w:rFonts w:asciiTheme="minorHAnsi" w:hAnsiTheme="minorHAnsi" w:cstheme="minorHAnsi"/>
        </w:rPr>
        <w:t xml:space="preserve"> leave room for a reconciled society beyond law, power and sovereignty. </w:t>
      </w:r>
      <w:proofErr w:type="gramStart"/>
      <w:r w:rsidRPr="003C1F59">
        <w:rPr>
          <w:rStyle w:val="Emphasis"/>
          <w:rFonts w:asciiTheme="minorHAnsi" w:hAnsiTheme="minorHAnsi" w:cstheme="minorHAnsi"/>
        </w:rPr>
        <w:t>In reality, as</w:t>
      </w:r>
      <w:proofErr w:type="gramEnd"/>
      <w:r w:rsidRPr="003C1F59">
        <w:rPr>
          <w:rStyle w:val="Emphasis"/>
          <w:rFonts w:asciiTheme="minorHAnsi" w:hAnsiTheme="minorHAnsi" w:cstheme="minorHAnsi"/>
        </w:rPr>
        <w:t xml:space="preserve"> I’ve already noted, </w:t>
      </w:r>
      <w:r w:rsidRPr="003C1F59">
        <w:rPr>
          <w:rFonts w:asciiTheme="minorHAnsi" w:hAnsiTheme="minorHAnsi" w:cstheme="minorHAnsi"/>
          <w:b/>
          <w:iCs/>
          <w:u w:val="single"/>
        </w:rPr>
        <w:t xml:space="preserve">others are often perfectly willing to take control. </w:t>
      </w:r>
      <w:r w:rsidRPr="003C1F59">
        <w:rPr>
          <w:rFonts w:asciiTheme="minorHAnsi" w:hAnsiTheme="minorHAnsi" w:cstheme="minorHAnsi"/>
          <w:sz w:val="12"/>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3C1F59">
        <w:rPr>
          <w:rFonts w:asciiTheme="minorHAnsi" w:hAnsiTheme="minorHAnsi" w:cstheme="minorHAnsi"/>
          <w:sz w:val="12"/>
        </w:rPr>
        <w:t>ever present</w:t>
      </w:r>
      <w:proofErr w:type="gramEnd"/>
      <w:r w:rsidRPr="003C1F59">
        <w:rPr>
          <w:rFonts w:asciiTheme="minorHAnsi" w:hAnsiTheme="minorHAnsi" w:cstheme="minorHAnsi"/>
          <w:sz w:val="12"/>
        </w:rPr>
        <w:t xml:space="preserve"> possibility of antagonism to the existing order implies </w:t>
      </w:r>
      <w:proofErr w:type="spellStart"/>
      <w:r w:rsidRPr="003C1F59">
        <w:rPr>
          <w:rFonts w:asciiTheme="minorHAnsi" w:hAnsiTheme="minorHAnsi" w:cstheme="minorHAnsi"/>
          <w:sz w:val="12"/>
        </w:rPr>
        <w:t>recognising</w:t>
      </w:r>
      <w:proofErr w:type="spellEnd"/>
      <w:r w:rsidRPr="003C1F59">
        <w:rPr>
          <w:rFonts w:asciiTheme="minorHAnsi" w:hAnsiTheme="minorHAnsi" w:cstheme="minorHAnsi"/>
          <w:sz w:val="12"/>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3C1F59">
        <w:rPr>
          <w:rStyle w:val="Emphasis"/>
          <w:rFonts w:asciiTheme="minorHAnsi" w:hAnsiTheme="minorHAnsi" w:cstheme="minorHAnsi"/>
        </w:rPr>
        <w:t xml:space="preserve">Politics always takes place in a </w:t>
      </w:r>
      <w:r w:rsidRPr="003C1F59">
        <w:rPr>
          <w:rFonts w:asciiTheme="minorHAnsi" w:hAnsiTheme="minorHAnsi" w:cstheme="minorHAnsi"/>
          <w:b/>
          <w:iCs/>
          <w:u w:val="single"/>
        </w:rPr>
        <w:t xml:space="preserve">field </w:t>
      </w:r>
      <w:proofErr w:type="spellStart"/>
      <w:r w:rsidRPr="003C1F59">
        <w:rPr>
          <w:rFonts w:asciiTheme="minorHAnsi" w:hAnsiTheme="minorHAnsi" w:cstheme="minorHAnsi"/>
          <w:b/>
          <w:iCs/>
          <w:u w:val="single"/>
        </w:rPr>
        <w:t>criss-crossed</w:t>
      </w:r>
      <w:proofErr w:type="spellEnd"/>
      <w:r w:rsidRPr="003C1F59">
        <w:rPr>
          <w:rFonts w:asciiTheme="minorHAnsi" w:hAnsiTheme="minorHAnsi" w:cstheme="minorHAnsi"/>
          <w:b/>
          <w:iCs/>
          <w:u w:val="single"/>
        </w:rPr>
        <w:t xml:space="preserve"> by antagonisms</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 xml:space="preserve">A </w:t>
      </w:r>
      <w:r w:rsidRPr="003C1F59">
        <w:rPr>
          <w:rFonts w:asciiTheme="minorHAnsi" w:hAnsiTheme="minorHAnsi" w:cstheme="minorHAnsi"/>
          <w:b/>
          <w:iCs/>
          <w:highlight w:val="cyan"/>
          <w:u w:val="single"/>
        </w:rPr>
        <w:t>properly political intervention</w:t>
      </w:r>
      <w:r w:rsidRPr="003C1F59">
        <w:rPr>
          <w:rStyle w:val="Emphasis"/>
          <w:rFonts w:asciiTheme="minorHAnsi" w:hAnsiTheme="minorHAnsi" w:cstheme="minorHAnsi"/>
          <w:highlight w:val="cyan"/>
        </w:rPr>
        <w:t xml:space="preserve"> </w:t>
      </w:r>
      <w:r w:rsidRPr="003C1F59">
        <w:rPr>
          <w:rStyle w:val="Emphasis"/>
          <w:rFonts w:asciiTheme="minorHAnsi" w:hAnsiTheme="minorHAnsi" w:cstheme="minorHAnsi"/>
        </w:rPr>
        <w:t xml:space="preserve">is always one that </w:t>
      </w:r>
      <w:r w:rsidRPr="003C1F59">
        <w:rPr>
          <w:rFonts w:asciiTheme="minorHAnsi" w:hAnsiTheme="minorHAnsi" w:cstheme="minorHAnsi"/>
          <w:b/>
          <w:iCs/>
          <w:highlight w:val="cyan"/>
          <w:u w:val="single"/>
          <w:bdr w:val="single" w:sz="4" w:space="0" w:color="auto"/>
        </w:rPr>
        <w:t>engages with a certain aspect</w:t>
      </w:r>
      <w:r w:rsidRPr="003C1F59">
        <w:rPr>
          <w:rStyle w:val="Emphasis"/>
          <w:rFonts w:asciiTheme="minorHAnsi" w:hAnsiTheme="minorHAnsi" w:cstheme="minorHAnsi"/>
          <w:highlight w:val="cyan"/>
        </w:rPr>
        <w:t xml:space="preserve"> </w:t>
      </w:r>
      <w:r w:rsidRPr="003C1F59">
        <w:rPr>
          <w:rStyle w:val="Emphasis"/>
          <w:rFonts w:asciiTheme="minorHAnsi" w:hAnsiTheme="minorHAnsi" w:cstheme="minorHAnsi"/>
        </w:rPr>
        <w:t>of the existing hegemony</w:t>
      </w:r>
      <w:r w:rsidRPr="003C1F59">
        <w:rPr>
          <w:rStyle w:val="Emphasis"/>
          <w:rFonts w:asciiTheme="minorHAnsi" w:hAnsiTheme="minorHAnsi" w:cstheme="minorHAnsi"/>
          <w:highlight w:val="cyan"/>
        </w:rPr>
        <w:t xml:space="preserve">. </w:t>
      </w:r>
      <w:r w:rsidRPr="003C1F59">
        <w:rPr>
          <w:rFonts w:asciiTheme="minorHAnsi" w:hAnsiTheme="minorHAnsi" w:cstheme="minorHAnsi"/>
          <w:b/>
          <w:iCs/>
          <w:highlight w:val="cyan"/>
          <w:u w:val="single"/>
          <w:bdr w:val="single" w:sz="4" w:space="0" w:color="auto"/>
        </w:rPr>
        <w:t>It can never be merely oppositional or</w:t>
      </w:r>
      <w:r w:rsidRPr="003C1F59">
        <w:rPr>
          <w:rFonts w:asciiTheme="minorHAnsi" w:hAnsiTheme="minorHAnsi" w:cstheme="minorHAnsi"/>
          <w:sz w:val="12"/>
        </w:rPr>
        <w:t xml:space="preserve"> conceived as </w:t>
      </w:r>
      <w:r w:rsidRPr="003C1F59">
        <w:rPr>
          <w:rFonts w:asciiTheme="minorHAnsi" w:hAnsiTheme="minorHAnsi" w:cstheme="minorHAnsi"/>
          <w:b/>
          <w:iCs/>
          <w:highlight w:val="cyan"/>
          <w:u w:val="single"/>
          <w:bdr w:val="single" w:sz="4" w:space="0" w:color="auto"/>
        </w:rPr>
        <w:t>desertion</w:t>
      </w:r>
      <w:r w:rsidRPr="003C1F59">
        <w:rPr>
          <w:rFonts w:asciiTheme="minorHAnsi" w:hAnsiTheme="minorHAnsi" w:cstheme="minorHAnsi"/>
          <w:sz w:val="12"/>
        </w:rPr>
        <w:t xml:space="preserve">, because it aims to challenge the existing order, so that it may reidentify and feel more comfortable with that order. </w:t>
      </w:r>
      <w:r w:rsidRPr="003C1F59">
        <w:rPr>
          <w:rFonts w:asciiTheme="minorHAnsi" w:hAnsiTheme="minorHAnsi" w:cstheme="minorHAnsi"/>
          <w:b/>
          <w:iCs/>
          <w:highlight w:val="cyan"/>
          <w:u w:val="single"/>
        </w:rPr>
        <w:t>An</w:t>
      </w:r>
      <w:r w:rsidRPr="003C1F59">
        <w:rPr>
          <w:rFonts w:asciiTheme="minorHAnsi" w:hAnsiTheme="minorHAnsi" w:cstheme="minorHAnsi"/>
          <w:sz w:val="12"/>
        </w:rPr>
        <w:t xml:space="preserve">other </w:t>
      </w:r>
      <w:r w:rsidRPr="003C1F59">
        <w:rPr>
          <w:rFonts w:asciiTheme="minorHAnsi" w:hAnsiTheme="minorHAnsi" w:cstheme="minorHAnsi"/>
          <w:b/>
          <w:iCs/>
          <w:highlight w:val="cyan"/>
          <w:u w:val="single"/>
        </w:rPr>
        <w:t xml:space="preserve">important aspect of a </w:t>
      </w:r>
      <w:r w:rsidRPr="003C1F59">
        <w:rPr>
          <w:rFonts w:asciiTheme="minorHAnsi" w:hAnsiTheme="minorHAnsi" w:cstheme="minorHAnsi"/>
          <w:b/>
          <w:iCs/>
          <w:u w:val="single"/>
        </w:rPr>
        <w:t xml:space="preserve">hegemonic </w:t>
      </w:r>
      <w:r w:rsidRPr="003C1F59">
        <w:rPr>
          <w:rFonts w:asciiTheme="minorHAnsi" w:hAnsiTheme="minorHAnsi" w:cstheme="minorHAnsi"/>
          <w:b/>
          <w:iCs/>
          <w:highlight w:val="cyan"/>
          <w:u w:val="single"/>
        </w:rPr>
        <w:t xml:space="preserve">politics lies in </w:t>
      </w:r>
      <w:r w:rsidRPr="003C1F59">
        <w:rPr>
          <w:rFonts w:asciiTheme="minorHAnsi" w:hAnsiTheme="minorHAnsi" w:cstheme="minorHAnsi"/>
          <w:b/>
          <w:iCs/>
          <w:highlight w:val="cyan"/>
          <w:u w:val="single"/>
          <w:bdr w:val="single" w:sz="4" w:space="0" w:color="auto"/>
        </w:rPr>
        <w:t>establishing linkages</w:t>
      </w:r>
      <w:r w:rsidRPr="003C1F59">
        <w:rPr>
          <w:rStyle w:val="Emphasis"/>
          <w:rFonts w:asciiTheme="minorHAnsi" w:hAnsiTheme="minorHAnsi" w:cstheme="minorHAnsi"/>
          <w:highlight w:val="cyan"/>
        </w:rPr>
        <w:t xml:space="preserve"> between </w:t>
      </w:r>
      <w:r w:rsidRPr="003C1F59">
        <w:rPr>
          <w:rStyle w:val="Emphasis"/>
          <w:rFonts w:asciiTheme="minorHAnsi" w:hAnsiTheme="minorHAnsi" w:cstheme="minorHAnsi"/>
        </w:rPr>
        <w:t xml:space="preserve">various </w:t>
      </w:r>
      <w:r w:rsidRPr="003C1F59">
        <w:rPr>
          <w:rStyle w:val="Emphasis"/>
          <w:rFonts w:asciiTheme="minorHAnsi" w:hAnsiTheme="minorHAnsi" w:cstheme="minorHAnsi"/>
          <w:highlight w:val="cyan"/>
        </w:rPr>
        <w:t xml:space="preserve">demands </w:t>
      </w:r>
      <w:r w:rsidRPr="003C1F59">
        <w:rPr>
          <w:rStyle w:val="Emphasis"/>
          <w:rFonts w:asciiTheme="minorHAnsi" w:hAnsiTheme="minorHAnsi" w:cstheme="minorHAnsi"/>
        </w:rPr>
        <w:t xml:space="preserve">(such as </w:t>
      </w:r>
      <w:r w:rsidRPr="003C1F59">
        <w:rPr>
          <w:rFonts w:asciiTheme="minorHAnsi" w:hAnsiTheme="minorHAnsi" w:cstheme="minorHAnsi"/>
          <w:b/>
          <w:iCs/>
          <w:u w:val="single"/>
        </w:rPr>
        <w:t>environmentalists, feminists, anti-racist groups</w:t>
      </w:r>
      <w:r w:rsidRPr="003C1F59">
        <w:rPr>
          <w:rStyle w:val="Emphasis"/>
          <w:rFonts w:asciiTheme="minorHAnsi" w:hAnsiTheme="minorHAnsi" w:cstheme="minorHAnsi"/>
        </w:rPr>
        <w:t xml:space="preserve">), </w:t>
      </w:r>
      <w:proofErr w:type="gramStart"/>
      <w:r w:rsidRPr="003C1F59">
        <w:rPr>
          <w:rStyle w:val="Emphasis"/>
          <w:rFonts w:asciiTheme="minorHAnsi" w:hAnsiTheme="minorHAnsi" w:cstheme="minorHAnsi"/>
        </w:rPr>
        <w:t>so as to</w:t>
      </w:r>
      <w:proofErr w:type="gramEnd"/>
      <w:r w:rsidRPr="003C1F59">
        <w:rPr>
          <w:rStyle w:val="Emphasis"/>
          <w:rFonts w:asciiTheme="minorHAnsi" w:hAnsiTheme="minorHAnsi" w:cstheme="minorHAnsi"/>
        </w:rPr>
        <w:t xml:space="preserve"> transform them into claims that will challenge the existing structure of power relations. This is a further reason why critique involves engagement, rather than disengagement. </w:t>
      </w:r>
      <w:proofErr w:type="gramStart"/>
      <w:r w:rsidRPr="003C1F59">
        <w:rPr>
          <w:rFonts w:asciiTheme="minorHAnsi" w:hAnsiTheme="minorHAnsi" w:cstheme="minorHAnsi"/>
          <w:sz w:val="12"/>
        </w:rPr>
        <w:t>It is clear that the</w:t>
      </w:r>
      <w:proofErr w:type="gramEnd"/>
      <w:r w:rsidRPr="003C1F59">
        <w:rPr>
          <w:rFonts w:asciiTheme="minorHAnsi" w:hAnsiTheme="minorHAnsi" w:cstheme="minorHAnsi"/>
          <w:sz w:val="12"/>
        </w:rPr>
        <w:t xml:space="preserve"> </w:t>
      </w:r>
      <w:r w:rsidRPr="003C1F59">
        <w:rPr>
          <w:rFonts w:asciiTheme="minorHAnsi" w:hAnsiTheme="minorHAnsi" w:cstheme="minorHAnsi"/>
          <w:b/>
          <w:iCs/>
          <w:u w:val="single"/>
        </w:rPr>
        <w:t>different demands that exist in our societies are often in conflict</w:t>
      </w:r>
      <w:r w:rsidRPr="003C1F59">
        <w:rPr>
          <w:rStyle w:val="Emphasis"/>
          <w:rFonts w:asciiTheme="minorHAnsi" w:hAnsiTheme="minorHAnsi" w:cstheme="minorHAnsi"/>
        </w:rPr>
        <w:t xml:space="preserve"> with each other. This is why they need to </w:t>
      </w:r>
      <w:r w:rsidRPr="003C1F59">
        <w:rPr>
          <w:rFonts w:asciiTheme="minorHAnsi" w:hAnsiTheme="minorHAnsi" w:cstheme="minorHAnsi"/>
          <w:b/>
          <w:iCs/>
          <w:u w:val="single"/>
        </w:rPr>
        <w:t>be articulated politically</w:t>
      </w:r>
      <w:r w:rsidRPr="003C1F59">
        <w:rPr>
          <w:rStyle w:val="Emphasis"/>
          <w:rFonts w:asciiTheme="minorHAnsi" w:hAnsiTheme="minorHAnsi" w:cstheme="minorHAnsi"/>
        </w:rPr>
        <w:t xml:space="preserve">, </w:t>
      </w:r>
      <w:r w:rsidRPr="003C1F59">
        <w:rPr>
          <w:rFonts w:asciiTheme="minorHAnsi" w:hAnsiTheme="minorHAnsi" w:cstheme="minorHAnsi"/>
          <w:b/>
          <w:iCs/>
          <w:u w:val="single"/>
        </w:rPr>
        <w:t>which</w:t>
      </w:r>
      <w:r w:rsidRPr="003C1F59">
        <w:rPr>
          <w:rStyle w:val="Emphasis"/>
          <w:rFonts w:asciiTheme="minorHAnsi" w:hAnsiTheme="minorHAnsi" w:cstheme="minorHAnsi"/>
        </w:rPr>
        <w:t xml:space="preserve"> obviously </w:t>
      </w:r>
      <w:r w:rsidRPr="003C1F59">
        <w:rPr>
          <w:rFonts w:asciiTheme="minorHAnsi" w:hAnsiTheme="minorHAnsi" w:cstheme="minorHAnsi"/>
          <w:b/>
          <w:iCs/>
          <w:u w:val="single"/>
        </w:rPr>
        <w:t>involves the creation of a collective will, a ‘we’</w:t>
      </w:r>
      <w:r w:rsidRPr="003C1F59">
        <w:rPr>
          <w:rFonts w:asciiTheme="minorHAnsi" w:hAnsiTheme="minorHAnsi" w:cstheme="minorHAnsi"/>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3C1F59">
        <w:rPr>
          <w:rStyle w:val="Emphasis"/>
          <w:rFonts w:asciiTheme="minorHAnsi" w:hAnsiTheme="minorHAnsi" w:cstheme="minorHAnsi"/>
        </w:rPr>
        <w:t xml:space="preserve">Counter-hegemonic practices, by contrast, do not eliminate differences. Rather, they are what could be called an ‘ensemble of differences’, all coming together, only at a given moment, against a common adversary. Such as when different groups from many backgrounds come together to </w:t>
      </w:r>
      <w:proofErr w:type="gramStart"/>
      <w:r w:rsidRPr="003C1F59">
        <w:rPr>
          <w:rStyle w:val="Emphasis"/>
          <w:rFonts w:asciiTheme="minorHAnsi" w:hAnsiTheme="minorHAnsi" w:cstheme="minorHAnsi"/>
        </w:rPr>
        <w:t>protest against</w:t>
      </w:r>
      <w:proofErr w:type="gramEnd"/>
      <w:r w:rsidRPr="003C1F59">
        <w:rPr>
          <w:rStyle w:val="Emphasis"/>
          <w:rFonts w:asciiTheme="minorHAnsi" w:hAnsiTheme="minorHAnsi" w:cstheme="minorHAnsi"/>
        </w:rPr>
        <w:t xml:space="preserve"> a war perpetuated by a state, or when environmentalists, feminists, anti-racists and others come together to challenge dominant models of development and progress.</w:t>
      </w:r>
      <w:r w:rsidRPr="003C1F59">
        <w:rPr>
          <w:rFonts w:asciiTheme="minorHAnsi" w:hAnsiTheme="minorHAnsi" w:cstheme="minorHAnsi"/>
          <w:sz w:val="12"/>
        </w:rPr>
        <w:t xml:space="preserve"> In these cases, </w:t>
      </w:r>
      <w:r w:rsidRPr="003C1F59">
        <w:rPr>
          <w:rStyle w:val="Emphasis"/>
          <w:rFonts w:asciiTheme="minorHAnsi" w:hAnsiTheme="minorHAnsi" w:cstheme="minorHAnsi"/>
          <w:highlight w:val="cyan"/>
        </w:rPr>
        <w:t xml:space="preserve">the adversary </w:t>
      </w:r>
      <w:r w:rsidRPr="003C1F59">
        <w:rPr>
          <w:rStyle w:val="Emphasis"/>
          <w:rFonts w:asciiTheme="minorHAnsi" w:hAnsiTheme="minorHAnsi" w:cstheme="minorHAnsi"/>
        </w:rPr>
        <w:t>cannot be defined in broad general terms like ‘Empire’, or for that matter ‘Capitalism’.</w:t>
      </w:r>
      <w:r w:rsidRPr="003C1F59">
        <w:rPr>
          <w:rFonts w:asciiTheme="minorHAnsi" w:hAnsiTheme="minorHAnsi" w:cstheme="minorHAnsi"/>
          <w:sz w:val="12"/>
        </w:rPr>
        <w:t xml:space="preserve"> </w:t>
      </w:r>
      <w:r w:rsidRPr="003C1F59">
        <w:rPr>
          <w:rFonts w:asciiTheme="minorHAnsi" w:hAnsiTheme="minorHAnsi" w:cstheme="minorHAnsi"/>
          <w:b/>
          <w:iCs/>
          <w:u w:val="single"/>
        </w:rPr>
        <w:t xml:space="preserve">It </w:t>
      </w:r>
      <w:r w:rsidRPr="003C1F59">
        <w:rPr>
          <w:rFonts w:asciiTheme="minorHAnsi" w:hAnsiTheme="minorHAnsi" w:cstheme="minorHAnsi"/>
          <w:b/>
          <w:iCs/>
          <w:highlight w:val="cyan"/>
          <w:u w:val="single"/>
        </w:rPr>
        <w:t xml:space="preserve">is </w:t>
      </w:r>
      <w:r w:rsidRPr="003C1F59">
        <w:rPr>
          <w:rFonts w:asciiTheme="minorHAnsi" w:hAnsiTheme="minorHAnsi" w:cstheme="minorHAnsi"/>
          <w:b/>
          <w:iCs/>
          <w:u w:val="single"/>
        </w:rPr>
        <w:t xml:space="preserve">instead </w:t>
      </w:r>
      <w:r w:rsidRPr="003C1F59">
        <w:rPr>
          <w:rFonts w:asciiTheme="minorHAnsi" w:hAnsiTheme="minorHAnsi" w:cstheme="minorHAnsi"/>
          <w:b/>
          <w:iCs/>
          <w:highlight w:val="cyan"/>
          <w:u w:val="single"/>
          <w:bdr w:val="single" w:sz="4" w:space="0" w:color="auto"/>
        </w:rPr>
        <w:t xml:space="preserve">contingent upon the </w:t>
      </w:r>
      <w:proofErr w:type="gramStart"/>
      <w:r w:rsidRPr="003C1F59">
        <w:rPr>
          <w:rFonts w:asciiTheme="minorHAnsi" w:hAnsiTheme="minorHAnsi" w:cstheme="minorHAnsi"/>
          <w:b/>
          <w:iCs/>
          <w:highlight w:val="cyan"/>
          <w:u w:val="single"/>
          <w:bdr w:val="single" w:sz="4" w:space="0" w:color="auto"/>
        </w:rPr>
        <w:t>particular circumstances</w:t>
      </w:r>
      <w:proofErr w:type="gramEnd"/>
      <w:r w:rsidRPr="003C1F59">
        <w:rPr>
          <w:rFonts w:asciiTheme="minorHAnsi" w:hAnsiTheme="minorHAnsi" w:cstheme="minorHAnsi"/>
          <w:b/>
          <w:iCs/>
          <w:highlight w:val="cyan"/>
          <w:u w:val="single"/>
          <w:bdr w:val="single" w:sz="4" w:space="0" w:color="auto"/>
        </w:rPr>
        <w:t xml:space="preserve"> in question – the specific</w:t>
      </w:r>
      <w:r w:rsidRPr="003C1F59">
        <w:rPr>
          <w:rFonts w:asciiTheme="minorHAnsi" w:hAnsiTheme="minorHAnsi" w:cstheme="minorHAnsi"/>
          <w:b/>
          <w:iCs/>
          <w:highlight w:val="cyan"/>
          <w:u w:val="single"/>
        </w:rPr>
        <w:t xml:space="preserve"> </w:t>
      </w:r>
      <w:r w:rsidRPr="003C1F59">
        <w:rPr>
          <w:rFonts w:asciiTheme="minorHAnsi" w:hAnsiTheme="minorHAnsi" w:cstheme="minorHAnsi"/>
          <w:b/>
          <w:iCs/>
          <w:u w:val="single"/>
        </w:rPr>
        <w:t xml:space="preserve">states, international institutions or governmental </w:t>
      </w:r>
      <w:r w:rsidRPr="003C1F59">
        <w:rPr>
          <w:rFonts w:asciiTheme="minorHAnsi" w:hAnsiTheme="minorHAnsi" w:cstheme="minorHAnsi"/>
          <w:b/>
          <w:iCs/>
          <w:highlight w:val="cyan"/>
          <w:u w:val="single"/>
          <w:bdr w:val="single" w:sz="4" w:space="0" w:color="auto"/>
        </w:rPr>
        <w:t>practices that are to be challenged</w:t>
      </w:r>
      <w:r w:rsidRPr="003C1F59">
        <w:rPr>
          <w:rFonts w:asciiTheme="minorHAnsi" w:hAnsiTheme="minorHAnsi" w:cstheme="minorHAnsi"/>
          <w:sz w:val="12"/>
          <w:highlight w:val="cyan"/>
        </w:rPr>
        <w:t>.</w:t>
      </w:r>
      <w:r w:rsidRPr="003C1F59">
        <w:rPr>
          <w:rFonts w:asciiTheme="minorHAnsi" w:hAnsiTheme="minorHAnsi" w:cstheme="minorHAnsi"/>
          <w:sz w:val="12"/>
        </w:rPr>
        <w:t xml:space="preserve"> Put another way, </w:t>
      </w:r>
      <w:r w:rsidRPr="003C1F59">
        <w:rPr>
          <w:rStyle w:val="Emphasis"/>
          <w:rFonts w:asciiTheme="minorHAnsi" w:hAnsiTheme="minorHAnsi" w:cstheme="minorHAnsi"/>
        </w:rPr>
        <w:t xml:space="preserve">the </w:t>
      </w:r>
      <w:r w:rsidRPr="003C1F59">
        <w:rPr>
          <w:rFonts w:asciiTheme="minorHAnsi" w:hAnsiTheme="minorHAnsi" w:cstheme="minorHAnsi"/>
          <w:b/>
          <w:iCs/>
          <w:u w:val="single"/>
        </w:rPr>
        <w:t>construction of political demands</w:t>
      </w:r>
      <w:r w:rsidRPr="003C1F59">
        <w:rPr>
          <w:rStyle w:val="Emphasis"/>
          <w:rFonts w:asciiTheme="minorHAnsi" w:hAnsiTheme="minorHAnsi" w:cstheme="minorHAnsi"/>
        </w:rPr>
        <w:t xml:space="preserve"> is dependent upon the specific relations of power that need to be targeted and transformed, </w:t>
      </w:r>
      <w:proofErr w:type="gramStart"/>
      <w:r w:rsidRPr="003C1F59">
        <w:rPr>
          <w:rStyle w:val="Emphasis"/>
          <w:rFonts w:asciiTheme="minorHAnsi" w:hAnsiTheme="minorHAnsi" w:cstheme="minorHAnsi"/>
        </w:rPr>
        <w:t>in order to</w:t>
      </w:r>
      <w:proofErr w:type="gramEnd"/>
      <w:r w:rsidRPr="003C1F59">
        <w:rPr>
          <w:rStyle w:val="Emphasis"/>
          <w:rFonts w:asciiTheme="minorHAnsi" w:hAnsiTheme="minorHAnsi" w:cstheme="minorHAnsi"/>
        </w:rPr>
        <w:t xml:space="preserve"> create the conditions for a new hegemony.</w:t>
      </w:r>
      <w:r w:rsidRPr="003C1F59">
        <w:rPr>
          <w:rFonts w:asciiTheme="minorHAnsi" w:hAnsiTheme="minorHAnsi" w:cstheme="minorHAnsi"/>
          <w:sz w:val="12"/>
        </w:rPr>
        <w:t xml:space="preserve"> </w:t>
      </w:r>
      <w:r w:rsidRPr="003C1F59">
        <w:rPr>
          <w:rFonts w:asciiTheme="minorHAnsi" w:hAnsiTheme="minorHAnsi" w:cstheme="minorHAnsi"/>
          <w:b/>
          <w:iCs/>
          <w:u w:val="single"/>
        </w:rPr>
        <w:t>This is clearly not an exodus from politics</w:t>
      </w:r>
      <w:r w:rsidRPr="003C1F59">
        <w:rPr>
          <w:rFonts w:asciiTheme="minorHAnsi" w:hAnsiTheme="minorHAnsi" w:cstheme="minorHAnsi"/>
          <w:sz w:val="12"/>
        </w:rPr>
        <w:t>.</w:t>
      </w:r>
      <w:r w:rsidRPr="003C1F59">
        <w:rPr>
          <w:rFonts w:asciiTheme="minorHAnsi" w:hAnsiTheme="minorHAnsi" w:cstheme="minorHAnsi"/>
          <w:b/>
          <w:iCs/>
          <w:u w:val="single"/>
        </w:rPr>
        <w:t xml:space="preserve"> </w:t>
      </w:r>
      <w:r w:rsidRPr="003C1F59">
        <w:rPr>
          <w:rFonts w:asciiTheme="minorHAnsi" w:hAnsiTheme="minorHAnsi" w:cstheme="minorHAnsi"/>
          <w:b/>
          <w:iCs/>
          <w:highlight w:val="cyan"/>
          <w:u w:val="single"/>
          <w:bdr w:val="single" w:sz="4" w:space="0" w:color="auto"/>
        </w:rPr>
        <w:t>It is not ‘critique as withdrawal’, but ‘critique as engagement’.</w:t>
      </w:r>
      <w:r w:rsidRPr="003C1F59">
        <w:rPr>
          <w:rFonts w:asciiTheme="minorHAnsi" w:hAnsiTheme="minorHAnsi" w:cstheme="minorHAnsi"/>
          <w:b/>
          <w:iCs/>
          <w:u w:val="single"/>
          <w:bdr w:val="single" w:sz="4" w:space="0" w:color="auto"/>
        </w:rPr>
        <w:t xml:space="preserve"> </w:t>
      </w:r>
      <w:r w:rsidRPr="003C1F59">
        <w:rPr>
          <w:rFonts w:asciiTheme="minorHAnsi" w:hAnsiTheme="minorHAnsi" w:cstheme="minorHAnsi"/>
          <w:b/>
          <w:iCs/>
          <w:u w:val="single"/>
        </w:rPr>
        <w:t xml:space="preserve">It is a ‘war of position’ </w:t>
      </w:r>
      <w:r w:rsidRPr="003C1F59">
        <w:rPr>
          <w:rFonts w:asciiTheme="minorHAnsi" w:hAnsiTheme="minorHAnsi" w:cstheme="minorHAnsi"/>
          <w:sz w:val="12"/>
        </w:rPr>
        <w:t xml:space="preserve">that needs to be launched, often across a range of sites, </w:t>
      </w:r>
      <w:r w:rsidRPr="003C1F59">
        <w:rPr>
          <w:rFonts w:asciiTheme="minorHAnsi" w:hAnsiTheme="minorHAnsi" w:cstheme="minorHAnsi"/>
          <w:b/>
          <w:iCs/>
          <w:u w:val="single"/>
        </w:rPr>
        <w:t>involving the coming together of a range of interests.</w:t>
      </w:r>
      <w:r w:rsidRPr="003C1F59">
        <w:rPr>
          <w:rFonts w:asciiTheme="minorHAnsi" w:hAnsiTheme="minorHAnsi" w:cstheme="minorHAnsi"/>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bookmarkEnd w:id="1"/>
      <w:bookmarkEnd w:id="2"/>
    </w:p>
    <w:p w14:paraId="78AA3DC2" w14:textId="77777777" w:rsidR="003C1F59" w:rsidRPr="003C1F59" w:rsidRDefault="003C1F59" w:rsidP="003C1F59">
      <w:pPr>
        <w:pStyle w:val="Heading4"/>
        <w:rPr>
          <w:rFonts w:asciiTheme="minorHAnsi" w:hAnsiTheme="minorHAnsi" w:cstheme="minorHAnsi"/>
        </w:rPr>
      </w:pPr>
      <w:bookmarkStart w:id="3" w:name="_Hlk144397360"/>
      <w:r w:rsidRPr="003C1F59">
        <w:rPr>
          <w:rFonts w:asciiTheme="minorHAnsi" w:hAnsiTheme="minorHAnsi" w:cstheme="minorHAnsi"/>
        </w:rPr>
        <w:t>B] Poetry has no influence and does not create social change.</w:t>
      </w:r>
    </w:p>
    <w:p w14:paraId="36103490" w14:textId="77777777" w:rsidR="003C1F59" w:rsidRPr="003C1F59" w:rsidRDefault="003C1F59" w:rsidP="003C1F59">
      <w:pPr>
        <w:rPr>
          <w:rFonts w:asciiTheme="minorHAnsi" w:hAnsiTheme="minorHAnsi" w:cstheme="minorHAnsi"/>
        </w:rPr>
      </w:pPr>
      <w:r w:rsidRPr="003C1F59">
        <w:rPr>
          <w:rFonts w:asciiTheme="minorHAnsi" w:hAnsiTheme="minorHAnsi" w:cstheme="minorHAnsi"/>
        </w:rPr>
        <w:t xml:space="preserve">Adam </w:t>
      </w:r>
      <w:r w:rsidRPr="003C1F59">
        <w:rPr>
          <w:rStyle w:val="Style13ptBold"/>
          <w:rFonts w:asciiTheme="minorHAnsi" w:hAnsiTheme="minorHAnsi" w:cstheme="minorHAnsi"/>
        </w:rPr>
        <w:t>Kirsch and</w:t>
      </w:r>
      <w:r w:rsidRPr="003C1F59">
        <w:rPr>
          <w:rFonts w:asciiTheme="minorHAnsi" w:hAnsiTheme="minorHAnsi" w:cstheme="minorHAnsi"/>
        </w:rPr>
        <w:t xml:space="preserve"> Leslie </w:t>
      </w:r>
      <w:r w:rsidRPr="003C1F59">
        <w:rPr>
          <w:rStyle w:val="Style13ptBold"/>
          <w:rFonts w:asciiTheme="minorHAnsi" w:hAnsiTheme="minorHAnsi" w:cstheme="minorHAnsi"/>
        </w:rPr>
        <w:t>Jamison,</w:t>
      </w:r>
      <w:r w:rsidRPr="003C1F59">
        <w:rPr>
          <w:rFonts w:asciiTheme="minorHAnsi" w:hAnsiTheme="minorHAnsi" w:cstheme="minorHAnsi"/>
        </w:rPr>
        <w:t xml:space="preserve"> 11-18-20</w:t>
      </w:r>
      <w:r w:rsidRPr="003C1F59">
        <w:rPr>
          <w:rStyle w:val="Style13ptBold"/>
          <w:rFonts w:asciiTheme="minorHAnsi" w:hAnsiTheme="minorHAnsi" w:cstheme="minorHAnsi"/>
        </w:rPr>
        <w:t>14</w:t>
      </w:r>
      <w:r w:rsidRPr="003C1F59">
        <w:rPr>
          <w:rFonts w:asciiTheme="minorHAnsi" w:hAnsiTheme="minorHAnsi" w:cstheme="minorHAnsi"/>
        </w:rPr>
        <w:t xml:space="preserve">, "How Has the Social Role of Poetry Changed Since Shelley?," New York Times, </w:t>
      </w:r>
      <w:hyperlink r:id="rId9" w:history="1">
        <w:r w:rsidRPr="003C1F59">
          <w:rPr>
            <w:rStyle w:val="Hyperlink"/>
            <w:rFonts w:asciiTheme="minorHAnsi" w:hAnsiTheme="minorHAnsi" w:cstheme="minorHAnsi"/>
          </w:rPr>
          <w:t>https://www.nytimes.com/2014/11/23/books/review/how-has-the-social-role-of-poetry-changed-since-shelley.html</w:t>
        </w:r>
      </w:hyperlink>
      <w:r w:rsidRPr="003C1F59">
        <w:rPr>
          <w:rFonts w:asciiTheme="minorHAnsi" w:hAnsiTheme="minorHAnsi" w:cstheme="minorHAnsi"/>
        </w:rPr>
        <w:t xml:space="preserve"> ach</w:t>
      </w:r>
    </w:p>
    <w:p w14:paraId="26BD402C" w14:textId="77777777" w:rsidR="003C1F59" w:rsidRPr="003C1F59" w:rsidRDefault="003C1F59" w:rsidP="003C1F59">
      <w:pPr>
        <w:rPr>
          <w:rFonts w:asciiTheme="minorHAnsi" w:hAnsiTheme="minorHAnsi" w:cstheme="minorHAnsi"/>
          <w:sz w:val="12"/>
        </w:rPr>
      </w:pPr>
      <w:r w:rsidRPr="003C1F59">
        <w:rPr>
          <w:rFonts w:asciiTheme="minorHAnsi" w:hAnsiTheme="minorHAnsi" w:cstheme="minorHAnsi"/>
          <w:sz w:val="12"/>
        </w:rPr>
        <w:t xml:space="preserve">IS THERE SUCH A THING as an "unacknowledged legislator"? </w:t>
      </w:r>
      <w:r w:rsidRPr="003C1F59">
        <w:rPr>
          <w:rStyle w:val="Emphasis"/>
          <w:rFonts w:asciiTheme="minorHAnsi" w:hAnsiTheme="minorHAnsi" w:cstheme="minorHAnsi"/>
        </w:rPr>
        <w:t xml:space="preserve">Shelley </w:t>
      </w:r>
      <w:r w:rsidRPr="003C1F59">
        <w:rPr>
          <w:rFonts w:asciiTheme="minorHAnsi" w:hAnsiTheme="minorHAnsi" w:cstheme="minorHAnsi"/>
          <w:sz w:val="12"/>
        </w:rPr>
        <w:t xml:space="preserve">clearly believed there </w:t>
      </w:r>
      <w:proofErr w:type="gramStart"/>
      <w:r w:rsidRPr="003C1F59">
        <w:rPr>
          <w:rFonts w:asciiTheme="minorHAnsi" w:hAnsiTheme="minorHAnsi" w:cstheme="minorHAnsi"/>
          <w:sz w:val="12"/>
        </w:rPr>
        <w:t>was;</w:t>
      </w:r>
      <w:proofErr w:type="gramEnd"/>
      <w:r w:rsidRPr="003C1F59">
        <w:rPr>
          <w:rFonts w:asciiTheme="minorHAnsi" w:hAnsiTheme="minorHAnsi" w:cstheme="minorHAnsi"/>
          <w:sz w:val="12"/>
        </w:rPr>
        <w:t xml:space="preserve"> in the last line of his 1821 essay "A Defense of Poetry," he </w:t>
      </w:r>
      <w:r w:rsidRPr="003C1F59">
        <w:rPr>
          <w:rStyle w:val="Emphasis"/>
          <w:rFonts w:asciiTheme="minorHAnsi" w:hAnsiTheme="minorHAnsi" w:cstheme="minorHAnsi"/>
        </w:rPr>
        <w:t>suggested that the poet's power, while invisible, is very real. But isn't a lawmaker whose authority no one acknowledges a contradiction in terms - or worse, a comic absurdity, like the doomsday prophet shouting "Repent!" at a world that just goes about its business?</w:t>
      </w:r>
      <w:r w:rsidRPr="003C1F59">
        <w:rPr>
          <w:rFonts w:asciiTheme="minorHAnsi" w:hAnsiTheme="minorHAnsi" w:cstheme="minorHAnsi"/>
          <w:sz w:val="12"/>
        </w:rPr>
        <w:t xml:space="preserve"> </w:t>
      </w:r>
      <w:r w:rsidRPr="003C1F59">
        <w:rPr>
          <w:rStyle w:val="Emphasis"/>
          <w:rFonts w:asciiTheme="minorHAnsi" w:hAnsiTheme="minorHAnsi" w:cstheme="minorHAnsi"/>
          <w:highlight w:val="cyan"/>
        </w:rPr>
        <w:t xml:space="preserve">Shelley's </w:t>
      </w:r>
      <w:r w:rsidRPr="003C1F59">
        <w:rPr>
          <w:rStyle w:val="Emphasis"/>
          <w:rFonts w:asciiTheme="minorHAnsi" w:hAnsiTheme="minorHAnsi" w:cstheme="minorHAnsi"/>
        </w:rPr>
        <w:t xml:space="preserve">famous </w:t>
      </w:r>
      <w:r w:rsidRPr="003C1F59">
        <w:rPr>
          <w:rStyle w:val="Emphasis"/>
          <w:rFonts w:asciiTheme="minorHAnsi" w:hAnsiTheme="minorHAnsi" w:cstheme="minorHAnsi"/>
          <w:highlight w:val="cyan"/>
        </w:rPr>
        <w:t>phrase seems to project a titanic confidence in the power and wisdom of the poet</w:t>
      </w:r>
      <w:r w:rsidRPr="003C1F59">
        <w:rPr>
          <w:rFonts w:asciiTheme="minorHAnsi" w:hAnsiTheme="minorHAnsi" w:cstheme="minorHAnsi"/>
          <w:sz w:val="12"/>
        </w:rPr>
        <w:t>, and it might well provoke nostalgia for a time when poetry could enjoy such assurance. Read rightly, however</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it is also a</w:t>
      </w:r>
      <w:r w:rsidRPr="003C1F59">
        <w:rPr>
          <w:rStyle w:val="Emphasis"/>
          <w:rFonts w:asciiTheme="minorHAnsi" w:hAnsiTheme="minorHAnsi" w:cstheme="minorHAnsi"/>
        </w:rPr>
        <w:t xml:space="preserve"> sidewise </w:t>
      </w:r>
      <w:r w:rsidRPr="003C1F59">
        <w:rPr>
          <w:rStyle w:val="Emphasis"/>
          <w:rFonts w:asciiTheme="minorHAnsi" w:hAnsiTheme="minorHAnsi" w:cstheme="minorHAnsi"/>
          <w:highlight w:val="cyan"/>
        </w:rPr>
        <w:t>confession of the poet's irrelevance</w:t>
      </w:r>
      <w:r w:rsidRPr="003C1F59">
        <w:rPr>
          <w:rStyle w:val="Emphasis"/>
          <w:rFonts w:asciiTheme="minorHAnsi" w:hAnsiTheme="minorHAnsi" w:cstheme="minorHAnsi"/>
        </w:rPr>
        <w:t>,</w:t>
      </w:r>
      <w:r w:rsidRPr="003C1F59">
        <w:rPr>
          <w:rFonts w:asciiTheme="minorHAnsi" w:hAnsiTheme="minorHAnsi" w:cstheme="minorHAnsi"/>
          <w:sz w:val="12"/>
        </w:rPr>
        <w:t xml:space="preserve"> his loss of audience and cultural centrality. Perhaps Shelley had to insist so grandiosely on the poet's wisdom because he recognized that, in fact</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no one was listening</w:t>
      </w:r>
      <w:r w:rsidRPr="003C1F59">
        <w:rPr>
          <w:rFonts w:asciiTheme="minorHAnsi" w:hAnsiTheme="minorHAnsi" w:cstheme="minorHAnsi"/>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w:t>
      </w:r>
      <w:proofErr w:type="gramStart"/>
      <w:r w:rsidRPr="003C1F59">
        <w:rPr>
          <w:rFonts w:asciiTheme="minorHAnsi" w:hAnsiTheme="minorHAnsi" w:cstheme="minorHAnsi"/>
          <w:sz w:val="12"/>
        </w:rPr>
        <w:t>ignorance, and</w:t>
      </w:r>
      <w:proofErr w:type="gramEnd"/>
      <w:r w:rsidRPr="003C1F59">
        <w:rPr>
          <w:rFonts w:asciiTheme="minorHAnsi" w:hAnsiTheme="minorHAnsi" w:cstheme="minorHAnsi"/>
          <w:sz w:val="12"/>
        </w:rPr>
        <w:t xml:space="preserve"> raking up the ashes of dead savages to find gewgaws and rattles for the grown babies of the age." It would be a mistake, then, to think that the social role of poetry has </w:t>
      </w:r>
      <w:proofErr w:type="gramStart"/>
      <w:r w:rsidRPr="003C1F59">
        <w:rPr>
          <w:rFonts w:asciiTheme="minorHAnsi" w:hAnsiTheme="minorHAnsi" w:cstheme="minorHAnsi"/>
          <w:sz w:val="12"/>
        </w:rPr>
        <w:t>actually changed</w:t>
      </w:r>
      <w:proofErr w:type="gramEnd"/>
      <w:r w:rsidRPr="003C1F59">
        <w:rPr>
          <w:rFonts w:asciiTheme="minorHAnsi" w:hAnsiTheme="minorHAnsi" w:cstheme="minorHAnsi"/>
          <w:sz w:val="12"/>
        </w:rPr>
        <w:t xml:space="preserve"> very much in the last 200 years. </w:t>
      </w:r>
      <w:r w:rsidRPr="003C1F59">
        <w:rPr>
          <w:rStyle w:val="Emphasis"/>
          <w:rFonts w:asciiTheme="minorHAnsi" w:hAnsiTheme="minorHAnsi" w:cstheme="minorHAnsi"/>
          <w:highlight w:val="cyan"/>
        </w:rPr>
        <w:t>Poets were unacknowledged</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then</w:t>
      </w:r>
      <w:r w:rsidRPr="003C1F59">
        <w:rPr>
          <w:rStyle w:val="Emphasis"/>
          <w:rFonts w:asciiTheme="minorHAnsi" w:hAnsiTheme="minorHAnsi" w:cstheme="minorHAnsi"/>
        </w:rPr>
        <w:t xml:space="preserve">, by a vast majority of the population, </w:t>
      </w:r>
      <w:r w:rsidRPr="003C1F59">
        <w:rPr>
          <w:rStyle w:val="Emphasis"/>
          <w:rFonts w:asciiTheme="minorHAnsi" w:hAnsiTheme="minorHAnsi" w:cstheme="minorHAnsi"/>
          <w:highlight w:val="cyan"/>
        </w:rPr>
        <w:t>and</w:t>
      </w:r>
      <w:r w:rsidRPr="003C1F59">
        <w:rPr>
          <w:rStyle w:val="Emphasis"/>
          <w:rFonts w:asciiTheme="minorHAnsi" w:hAnsiTheme="minorHAnsi" w:cstheme="minorHAnsi"/>
        </w:rPr>
        <w:t xml:space="preserve"> they are only slightly </w:t>
      </w:r>
      <w:r w:rsidRPr="003C1F59">
        <w:rPr>
          <w:rStyle w:val="Emphasis"/>
          <w:rFonts w:asciiTheme="minorHAnsi" w:hAnsiTheme="minorHAnsi" w:cstheme="minorHAnsi"/>
          <w:highlight w:val="cyan"/>
        </w:rPr>
        <w:t>less</w:t>
      </w:r>
      <w:r w:rsidRPr="003C1F59">
        <w:rPr>
          <w:rStyle w:val="Emphasis"/>
          <w:rFonts w:asciiTheme="minorHAnsi" w:hAnsiTheme="minorHAnsi" w:cstheme="minorHAnsi"/>
        </w:rPr>
        <w:t xml:space="preserve"> acknowledged </w:t>
      </w:r>
      <w:r w:rsidRPr="003C1F59">
        <w:rPr>
          <w:rStyle w:val="Emphasis"/>
          <w:rFonts w:asciiTheme="minorHAnsi" w:hAnsiTheme="minorHAnsi" w:cstheme="minorHAnsi"/>
          <w:highlight w:val="cyan"/>
        </w:rPr>
        <w:t>now</w:t>
      </w:r>
      <w:r w:rsidRPr="003C1F59">
        <w:rPr>
          <w:rStyle w:val="Emphasis"/>
          <w:rFonts w:asciiTheme="minorHAnsi" w:hAnsiTheme="minorHAnsi" w:cstheme="minorHAnsi"/>
        </w:rPr>
        <w:t xml:space="preserve">. No one in power in 1814 was asking for Shelley's views on the Congress of Vienna, just as no one in power in 2014 is asking for John Ashbery's views on climate change. </w:t>
      </w:r>
      <w:r w:rsidRPr="003C1F59">
        <w:rPr>
          <w:rFonts w:asciiTheme="minorHAnsi" w:hAnsiTheme="minorHAnsi" w:cstheme="minorHAnsi"/>
          <w:sz w:val="12"/>
        </w:rPr>
        <w:t xml:space="preserve">There are, however, </w:t>
      </w:r>
      <w:r w:rsidRPr="003C1F59">
        <w:rPr>
          <w:rStyle w:val="Emphasis"/>
          <w:rFonts w:asciiTheme="minorHAnsi" w:hAnsiTheme="minorHAnsi" w:cstheme="minorHAnsi"/>
        </w:rPr>
        <w:t>two significant differences</w:t>
      </w:r>
      <w:r w:rsidRPr="003C1F59">
        <w:rPr>
          <w:rFonts w:asciiTheme="minorHAnsi" w:hAnsiTheme="minorHAnsi" w:cstheme="minorHAnsi"/>
          <w:sz w:val="12"/>
        </w:rPr>
        <w:t xml:space="preserve"> between our time and Shelley's, both of which </w:t>
      </w:r>
      <w:r w:rsidRPr="003C1F59">
        <w:rPr>
          <w:rStyle w:val="Emphasis"/>
          <w:rFonts w:asciiTheme="minorHAnsi" w:hAnsiTheme="minorHAnsi" w:cstheme="minorHAnsi"/>
        </w:rPr>
        <w:t>work to the disadvantage of 21st-century poets. The first has to do with cultural literacy</w:t>
      </w:r>
      <w:r w:rsidRPr="003C1F59">
        <w:rPr>
          <w:rFonts w:asciiTheme="minorHAnsi" w:hAnsiTheme="minorHAnsi" w:cstheme="minorHAnsi"/>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3C1F59">
        <w:rPr>
          <w:rStyle w:val="Emphasis"/>
          <w:rFonts w:asciiTheme="minorHAnsi" w:hAnsiTheme="minorHAnsi" w:cstheme="minorHAnsi"/>
        </w:rPr>
        <w:t xml:space="preserve">Today, no such knowledge can be taken for granted; </w:t>
      </w:r>
      <w:r w:rsidRPr="003C1F59">
        <w:rPr>
          <w:rStyle w:val="Emphasis"/>
          <w:rFonts w:asciiTheme="minorHAnsi" w:hAnsiTheme="minorHAnsi" w:cstheme="minorHAnsi"/>
          <w:highlight w:val="cyan"/>
        </w:rPr>
        <w:t>neither the poetry of the past, nor still less the poetry of the present, can be readily invoked in public discussion</w:t>
      </w:r>
      <w:r w:rsidRPr="003C1F59">
        <w:rPr>
          <w:rStyle w:val="Emphasis"/>
          <w:rFonts w:asciiTheme="minorHAnsi" w:hAnsiTheme="minorHAnsi" w:cstheme="minorHAnsi"/>
        </w:rPr>
        <w:t>, because only specialists are familiar with it. This in turn may explain the second difference between then and now: the imaginative confidence of poets themselves</w:t>
      </w:r>
      <w:r w:rsidRPr="003C1F59">
        <w:rPr>
          <w:rFonts w:asciiTheme="minorHAnsi" w:hAnsiTheme="minorHAnsi" w:cstheme="minorHAnsi"/>
          <w:sz w:val="12"/>
        </w:rPr>
        <w:t xml:space="preserve">. </w:t>
      </w:r>
      <w:r w:rsidRPr="003C1F59">
        <w:rPr>
          <w:rStyle w:val="Emphasis"/>
          <w:rFonts w:asciiTheme="minorHAnsi" w:hAnsiTheme="minorHAnsi" w:cstheme="minorHAnsi"/>
          <w:highlight w:val="cyan"/>
        </w:rPr>
        <w:t>Shelley was wrong to think that writing poems</w:t>
      </w:r>
      <w:r w:rsidRPr="003C1F59">
        <w:rPr>
          <w:rFonts w:asciiTheme="minorHAnsi" w:hAnsiTheme="minorHAnsi" w:cstheme="minorHAnsi"/>
          <w:sz w:val="12"/>
        </w:rPr>
        <w:t xml:space="preserve"> like "Queen Mab" or "Prometheus Unbound" </w:t>
      </w:r>
      <w:r w:rsidRPr="003C1F59">
        <w:rPr>
          <w:rStyle w:val="Emphasis"/>
          <w:rFonts w:asciiTheme="minorHAnsi" w:hAnsiTheme="minorHAnsi" w:cstheme="minorHAnsi"/>
          <w:highlight w:val="cyan"/>
        </w:rPr>
        <w:t>would bring revolutionary change</w:t>
      </w:r>
      <w:r w:rsidRPr="003C1F59">
        <w:rPr>
          <w:rStyle w:val="Emphasis"/>
          <w:rFonts w:asciiTheme="minorHAnsi" w:hAnsiTheme="minorHAnsi" w:cstheme="minorHAnsi"/>
        </w:rPr>
        <w:t xml:space="preserve"> to England</w:t>
      </w:r>
      <w:r w:rsidRPr="003C1F59">
        <w:rPr>
          <w:rFonts w:asciiTheme="minorHAnsi" w:hAnsiTheme="minorHAnsi" w:cstheme="minorHAnsi"/>
          <w:sz w:val="12"/>
        </w:rPr>
        <w:t xml:space="preserve">, but his conviction that they would is what allowed him to write the poems in the first place. </w:t>
      </w:r>
      <w:r w:rsidRPr="003C1F59">
        <w:rPr>
          <w:rStyle w:val="Emphasis"/>
          <w:rFonts w:asciiTheme="minorHAnsi" w:hAnsiTheme="minorHAnsi" w:cstheme="minorHAnsi"/>
        </w:rPr>
        <w:t>Today, poets with a grasp of reality must start from the premise that nothing they write will be much read or have much influence on public discourse</w:t>
      </w:r>
      <w:r w:rsidRPr="003C1F59">
        <w:rPr>
          <w:rFonts w:asciiTheme="minorHAnsi" w:hAnsiTheme="minorHAnsi" w:cstheme="minorHAnsi"/>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3C1F59">
        <w:rPr>
          <w:rStyle w:val="Emphasis"/>
          <w:rFonts w:asciiTheme="minorHAnsi" w:hAnsiTheme="minorHAnsi" w:cstheme="minorHAnsi"/>
          <w:highlight w:val="cyan"/>
        </w:rPr>
        <w:t>poets in our tim</w:t>
      </w:r>
      <w:r w:rsidRPr="003C1F59">
        <w:rPr>
          <w:rStyle w:val="Emphasis"/>
          <w:rFonts w:asciiTheme="minorHAnsi" w:hAnsiTheme="minorHAnsi" w:cstheme="minorHAnsi"/>
        </w:rPr>
        <w:t>e</w:t>
      </w:r>
      <w:r w:rsidRPr="003C1F59">
        <w:rPr>
          <w:rFonts w:asciiTheme="minorHAnsi" w:hAnsiTheme="minorHAnsi" w:cstheme="minorHAnsi"/>
          <w:sz w:val="12"/>
        </w:rPr>
        <w:t xml:space="preserve"> prefer to imagine themselves not as legislators, but as witnesses - those who </w:t>
      </w:r>
      <w:r w:rsidRPr="003C1F59">
        <w:rPr>
          <w:rStyle w:val="Emphasis"/>
          <w:rFonts w:asciiTheme="minorHAnsi" w:hAnsiTheme="minorHAnsi" w:cstheme="minorHAnsi"/>
        </w:rPr>
        <w:t xml:space="preserve">look on, </w:t>
      </w:r>
      <w:r w:rsidRPr="003C1F59">
        <w:rPr>
          <w:rStyle w:val="Emphasis"/>
          <w:rFonts w:asciiTheme="minorHAnsi" w:hAnsiTheme="minorHAnsi" w:cstheme="minorHAnsi"/>
          <w:highlight w:val="cyan"/>
        </w:rPr>
        <w:t>powerless to change the world</w:t>
      </w:r>
      <w:r w:rsidRPr="003C1F59">
        <w:rPr>
          <w:rStyle w:val="Emphasis"/>
          <w:rFonts w:asciiTheme="minorHAnsi" w:hAnsiTheme="minorHAnsi" w:cstheme="minorHAnsi"/>
        </w:rPr>
        <w:t>,</w:t>
      </w:r>
      <w:r w:rsidRPr="003C1F59">
        <w:rPr>
          <w:rFonts w:asciiTheme="minorHAnsi" w:hAnsiTheme="minorHAnsi" w:cstheme="minorHAnsi"/>
          <w:sz w:val="12"/>
        </w:rPr>
        <w:t xml:space="preserve"> but sworn at least to tell the truth about it.</w:t>
      </w:r>
    </w:p>
    <w:bookmarkEnd w:id="3"/>
    <w:p w14:paraId="455392E1"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Turn- They impose philosophical meaning onto poetry, which neutralizes its intrinsic value and assigns an instrumental value </w:t>
      </w:r>
    </w:p>
    <w:p w14:paraId="323692BD" w14:textId="77777777" w:rsidR="003C1F59" w:rsidRPr="003C1F59" w:rsidRDefault="003C1F59" w:rsidP="003C1F59">
      <w:pPr>
        <w:rPr>
          <w:rFonts w:asciiTheme="minorHAnsi" w:hAnsiTheme="minorHAnsi" w:cstheme="minorHAnsi"/>
        </w:rPr>
      </w:pPr>
      <w:r w:rsidRPr="003C1F59">
        <w:rPr>
          <w:rStyle w:val="Style13ptBold"/>
          <w:rFonts w:asciiTheme="minorHAnsi" w:hAnsiTheme="minorHAnsi" w:cstheme="minorHAnsi"/>
        </w:rPr>
        <w:t>Pell ‘12</w:t>
      </w:r>
      <w:r w:rsidRPr="003C1F59">
        <w:rPr>
          <w:rFonts w:asciiTheme="minorHAnsi" w:hAnsiTheme="minorHAnsi" w:cstheme="minorHAnsi"/>
        </w:rPr>
        <w:t xml:space="preserve"> (Alexandra J., “Truth and Being: Heidegger’s Turn to Poetry,” Senior Theses, Trinity College, http://digitalrepository.trincoll.edu/cgi/viewcontent.cgi?article=1205&amp;context=theses)</w:t>
      </w:r>
    </w:p>
    <w:p w14:paraId="72A81DB2" w14:textId="77777777" w:rsidR="003C1F59" w:rsidRPr="003C1F59" w:rsidRDefault="003C1F59" w:rsidP="003C1F59">
      <w:pPr>
        <w:rPr>
          <w:rFonts w:asciiTheme="minorHAnsi" w:hAnsiTheme="minorHAnsi" w:cstheme="minorHAnsi"/>
          <w:sz w:val="12"/>
        </w:rPr>
      </w:pPr>
      <w:r w:rsidRPr="003C1F59">
        <w:rPr>
          <w:rFonts w:asciiTheme="minorHAnsi" w:hAnsiTheme="minorHAnsi" w:cstheme="minorHAnsi"/>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3C1F59">
        <w:rPr>
          <w:rFonts w:asciiTheme="minorHAnsi" w:hAnsiTheme="minorHAnsi" w:cstheme="minorHAnsi"/>
          <w:b/>
          <w:u w:val="single"/>
        </w:rPr>
        <w:t>Heidegger’s method</w:t>
      </w:r>
      <w:r w:rsidRPr="003C1F59">
        <w:rPr>
          <w:rFonts w:asciiTheme="minorHAnsi" w:hAnsiTheme="minorHAnsi" w:cstheme="minorHAnsi"/>
          <w:sz w:val="12"/>
        </w:rPr>
        <w:t xml:space="preserve"> of extracting </w:t>
      </w:r>
      <w:proofErr w:type="spellStart"/>
      <w:r w:rsidRPr="003C1F59">
        <w:rPr>
          <w:rFonts w:asciiTheme="minorHAnsi" w:hAnsiTheme="minorHAnsi" w:cstheme="minorHAnsi"/>
          <w:sz w:val="12"/>
        </w:rPr>
        <w:t>Leitworte</w:t>
      </w:r>
      <w:proofErr w:type="spellEnd"/>
      <w:r w:rsidRPr="003C1F59">
        <w:rPr>
          <w:rFonts w:asciiTheme="minorHAnsi" w:hAnsiTheme="minorHAnsi" w:cstheme="minorHAnsi"/>
          <w:sz w:val="12"/>
        </w:rPr>
        <w:t xml:space="preserve">, or thematic words, </w:t>
      </w:r>
      <w:r w:rsidRPr="003C1F59">
        <w:rPr>
          <w:rFonts w:asciiTheme="minorHAnsi" w:hAnsiTheme="minorHAnsi" w:cstheme="minorHAnsi"/>
          <w:b/>
          <w:u w:val="single"/>
        </w:rPr>
        <w:t>reduces the work and ignores</w:t>
      </w:r>
      <w:r w:rsidRPr="003C1F59">
        <w:rPr>
          <w:rFonts w:asciiTheme="minorHAnsi" w:hAnsiTheme="minorHAnsi" w:cstheme="minorHAnsi"/>
          <w:sz w:val="12"/>
        </w:rPr>
        <w:t xml:space="preserve"> the notion </w:t>
      </w:r>
      <w:r w:rsidRPr="003C1F59">
        <w:rPr>
          <w:rFonts w:asciiTheme="minorHAnsi" w:hAnsiTheme="minorHAnsi" w:cstheme="minorHAnsi"/>
          <w:b/>
          <w:u w:val="single"/>
        </w:rPr>
        <w:t>that</w:t>
      </w:r>
      <w:r w:rsidRPr="003C1F59">
        <w:rPr>
          <w:rFonts w:asciiTheme="minorHAnsi" w:hAnsiTheme="minorHAnsi" w:cstheme="minorHAnsi"/>
          <w:sz w:val="12"/>
        </w:rPr>
        <w:t xml:space="preserve"> a work of </w:t>
      </w:r>
      <w:r w:rsidRPr="003C1F59">
        <w:rPr>
          <w:rFonts w:asciiTheme="minorHAnsi" w:hAnsiTheme="minorHAnsi" w:cstheme="minorHAnsi"/>
          <w:b/>
          <w:u w:val="single"/>
        </w:rPr>
        <w:t>art is the totality of its moments</w:t>
      </w:r>
      <w:r w:rsidRPr="003C1F59">
        <w:rPr>
          <w:rFonts w:asciiTheme="minorHAnsi" w:hAnsiTheme="minorHAnsi" w:cstheme="minorHAnsi"/>
          <w:sz w:val="12"/>
        </w:rPr>
        <w:t xml:space="preserve">. </w:t>
      </w:r>
      <w:r w:rsidRPr="003C1F59">
        <w:rPr>
          <w:rFonts w:asciiTheme="minorHAnsi" w:hAnsiTheme="minorHAnsi" w:cstheme="minorHAnsi"/>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w:t>
      </w:r>
      <w:proofErr w:type="spellStart"/>
      <w:r w:rsidRPr="003C1F59">
        <w:rPr>
          <w:rFonts w:asciiTheme="minorHAnsi" w:hAnsiTheme="minorHAnsi" w:cstheme="minorHAnsi"/>
          <w:sz w:val="12"/>
          <w:szCs w:val="14"/>
        </w:rPr>
        <w:t>Hölderlin’s</w:t>
      </w:r>
      <w:proofErr w:type="spellEnd"/>
      <w:r w:rsidRPr="003C1F59">
        <w:rPr>
          <w:rFonts w:asciiTheme="minorHAnsi" w:hAnsiTheme="minorHAnsi" w:cstheme="minorHAnsi"/>
          <w:sz w:val="12"/>
          <w:szCs w:val="14"/>
        </w:rPr>
        <w:t xml:space="preserve"> poetry. He levels the conceptual differences between the two, while Adorno is always noting the historical differences between them. In a way, it seems that Adorno agrees with Heidegger. Poets </w:t>
      </w:r>
      <w:proofErr w:type="gramStart"/>
      <w:r w:rsidRPr="003C1F59">
        <w:rPr>
          <w:rFonts w:asciiTheme="minorHAnsi" w:hAnsiTheme="minorHAnsi" w:cstheme="minorHAnsi"/>
          <w:sz w:val="12"/>
          <w:szCs w:val="14"/>
        </w:rPr>
        <w:t>are capable of achieving</w:t>
      </w:r>
      <w:proofErr w:type="gramEnd"/>
      <w:r w:rsidRPr="003C1F59">
        <w:rPr>
          <w:rFonts w:asciiTheme="minorHAnsi" w:hAnsiTheme="minorHAnsi" w:cstheme="minorHAnsi"/>
          <w:sz w:val="12"/>
          <w:szCs w:val="14"/>
        </w:rPr>
        <w:t xml:space="preserve"> truth, as their awareness of the unity of language constitutes a violence that </w:t>
      </w:r>
      <w:proofErr w:type="gramStart"/>
      <w:r w:rsidRPr="003C1F59">
        <w:rPr>
          <w:rFonts w:asciiTheme="minorHAnsi" w:hAnsiTheme="minorHAnsi" w:cstheme="minorHAnsi"/>
          <w:sz w:val="12"/>
          <w:szCs w:val="14"/>
        </w:rPr>
        <w:t>is capable of receiving</w:t>
      </w:r>
      <w:proofErr w:type="gramEnd"/>
      <w:r w:rsidRPr="003C1F59">
        <w:rPr>
          <w:rFonts w:asciiTheme="minorHAnsi" w:hAnsiTheme="minorHAnsi" w:cstheme="minorHAnsi"/>
          <w:sz w:val="12"/>
          <w:szCs w:val="14"/>
        </w:rPr>
        <w:t xml:space="preserve"> nature when considered dialectically in terms of unity. That this unity does violence to language represents the dual character of language. As Adorno writes of </w:t>
      </w:r>
      <w:proofErr w:type="spellStart"/>
      <w:r w:rsidRPr="003C1F59">
        <w:rPr>
          <w:rFonts w:asciiTheme="minorHAnsi" w:hAnsiTheme="minorHAnsi" w:cstheme="minorHAnsi"/>
          <w:sz w:val="12"/>
          <w:szCs w:val="14"/>
        </w:rPr>
        <w:t>Hölderlin</w:t>
      </w:r>
      <w:proofErr w:type="spellEnd"/>
      <w:r w:rsidRPr="003C1F59">
        <w:rPr>
          <w:rFonts w:asciiTheme="minorHAnsi" w:hAnsiTheme="minorHAnsi" w:cstheme="minorHAnsi"/>
          <w:sz w:val="12"/>
          <w:szCs w:val="14"/>
        </w:rPr>
        <w:t xml:space="preserve">,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w:t>
      </w:r>
      <w:proofErr w:type="spellStart"/>
      <w:r w:rsidRPr="003C1F59">
        <w:rPr>
          <w:rFonts w:asciiTheme="minorHAnsi" w:hAnsiTheme="minorHAnsi" w:cstheme="minorHAnsi"/>
          <w:sz w:val="12"/>
          <w:szCs w:val="14"/>
        </w:rPr>
        <w:t>Hölderlin</w:t>
      </w:r>
      <w:proofErr w:type="spellEnd"/>
      <w:r w:rsidRPr="003C1F59">
        <w:rPr>
          <w:rFonts w:asciiTheme="minorHAnsi" w:hAnsiTheme="minorHAnsi" w:cstheme="minorHAnsi"/>
          <w:sz w:val="12"/>
          <w:szCs w:val="14"/>
        </w:rPr>
        <w:t xml:space="preserve">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w:t>
      </w:r>
      <w:proofErr w:type="spellStart"/>
      <w:r w:rsidRPr="003C1F59">
        <w:rPr>
          <w:rFonts w:asciiTheme="minorHAnsi" w:hAnsiTheme="minorHAnsi" w:cstheme="minorHAnsi"/>
          <w:sz w:val="12"/>
          <w:szCs w:val="14"/>
        </w:rPr>
        <w:t>Hölderlin’s</w:t>
      </w:r>
      <w:proofErr w:type="spellEnd"/>
      <w:r w:rsidRPr="003C1F59">
        <w:rPr>
          <w:rFonts w:asciiTheme="minorHAnsi" w:hAnsiTheme="minorHAnsi" w:cstheme="minorHAnsi"/>
          <w:sz w:val="12"/>
          <w:szCs w:val="14"/>
        </w:rPr>
        <w:t xml:space="preserve"> poetry is attractive to phenomenologists and those who hope to elucidate the meaning of Being because of the “abstractions”, which “bear an inviting resemblance to the medium of philosophy.” 81 However, </w:t>
      </w:r>
      <w:proofErr w:type="spellStart"/>
      <w:r w:rsidRPr="003C1F59">
        <w:rPr>
          <w:rFonts w:asciiTheme="minorHAnsi" w:hAnsiTheme="minorHAnsi" w:cstheme="minorHAnsi"/>
          <w:sz w:val="12"/>
          <w:szCs w:val="14"/>
        </w:rPr>
        <w:t>Hölderlin</w:t>
      </w:r>
      <w:proofErr w:type="spellEnd"/>
      <w:r w:rsidRPr="003C1F59">
        <w:rPr>
          <w:rFonts w:asciiTheme="minorHAnsi" w:hAnsiTheme="minorHAnsi" w:cstheme="minorHAnsi"/>
          <w:sz w:val="12"/>
          <w:szCs w:val="14"/>
        </w:rPr>
        <w:t xml:space="preserve"> does not get any closer to an explanation of Being with the abstractions in his poetry than Heidegger does with his </w:t>
      </w:r>
      <w:proofErr w:type="spellStart"/>
      <w:r w:rsidRPr="003C1F59">
        <w:rPr>
          <w:rFonts w:asciiTheme="minorHAnsi" w:hAnsiTheme="minorHAnsi" w:cstheme="minorHAnsi"/>
          <w:i/>
          <w:sz w:val="12"/>
          <w:szCs w:val="14"/>
        </w:rPr>
        <w:t>Leitworte</w:t>
      </w:r>
      <w:proofErr w:type="spellEnd"/>
      <w:r w:rsidRPr="003C1F59">
        <w:rPr>
          <w:rFonts w:asciiTheme="minorHAnsi" w:hAnsiTheme="minorHAnsi" w:cstheme="minorHAnsi"/>
          <w:sz w:val="12"/>
          <w:szCs w:val="14"/>
        </w:rPr>
        <w:t xml:space="preserve">. In dealing with names, both Heidegger and </w:t>
      </w:r>
      <w:proofErr w:type="spellStart"/>
      <w:r w:rsidRPr="003C1F59">
        <w:rPr>
          <w:rFonts w:asciiTheme="minorHAnsi" w:hAnsiTheme="minorHAnsi" w:cstheme="minorHAnsi"/>
          <w:sz w:val="12"/>
          <w:szCs w:val="14"/>
        </w:rPr>
        <w:t>Hölderlin</w:t>
      </w:r>
      <w:proofErr w:type="spellEnd"/>
      <w:r w:rsidRPr="003C1F59">
        <w:rPr>
          <w:rFonts w:asciiTheme="minorHAnsi" w:hAnsiTheme="minorHAnsi" w:cstheme="minorHAnsi"/>
          <w:sz w:val="12"/>
          <w:szCs w:val="14"/>
        </w:rPr>
        <w:t xml:space="preserve"> fail to encapsulate the idea of Being and these names become mere shells of failed ideas. The problem is that</w:t>
      </w:r>
      <w:r w:rsidRPr="003C1F59">
        <w:rPr>
          <w:rFonts w:asciiTheme="minorHAnsi" w:hAnsiTheme="minorHAnsi" w:cstheme="minorHAnsi"/>
          <w:sz w:val="12"/>
        </w:rPr>
        <w:t xml:space="preserve"> </w:t>
      </w:r>
      <w:r w:rsidRPr="003C1F59">
        <w:rPr>
          <w:rFonts w:asciiTheme="minorHAnsi" w:hAnsiTheme="minorHAnsi" w:cstheme="minorHAnsi"/>
          <w:b/>
          <w:highlight w:val="cyan"/>
          <w:u w:val="single"/>
        </w:rPr>
        <w:t>poetry cannot be interpreted as</w:t>
      </w:r>
      <w:r w:rsidRPr="003C1F59">
        <w:rPr>
          <w:rFonts w:asciiTheme="minorHAnsi" w:hAnsiTheme="minorHAnsi" w:cstheme="minorHAnsi"/>
          <w:sz w:val="12"/>
        </w:rPr>
        <w:t xml:space="preserve"> </w:t>
      </w:r>
      <w:proofErr w:type="spellStart"/>
      <w:r w:rsidRPr="003C1F59">
        <w:rPr>
          <w:rFonts w:asciiTheme="minorHAnsi" w:hAnsiTheme="minorHAnsi" w:cstheme="minorHAnsi"/>
          <w:i/>
          <w:sz w:val="12"/>
        </w:rPr>
        <w:t>Aussage</w:t>
      </w:r>
      <w:proofErr w:type="spellEnd"/>
      <w:r w:rsidRPr="003C1F59">
        <w:rPr>
          <w:rFonts w:asciiTheme="minorHAnsi" w:hAnsiTheme="minorHAnsi" w:cstheme="minorHAnsi"/>
          <w:sz w:val="12"/>
        </w:rPr>
        <w:t xml:space="preserve">, or message, as what is true of </w:t>
      </w:r>
      <w:r w:rsidRPr="003C1F59">
        <w:rPr>
          <w:rFonts w:asciiTheme="minorHAnsi" w:hAnsiTheme="minorHAnsi" w:cstheme="minorHAnsi"/>
          <w:b/>
          <w:highlight w:val="cyan"/>
          <w:u w:val="single"/>
        </w:rPr>
        <w:t>philosophy</w:t>
      </w:r>
      <w:r w:rsidRPr="003C1F59">
        <w:rPr>
          <w:rFonts w:asciiTheme="minorHAnsi" w:hAnsiTheme="minorHAnsi" w:cstheme="minorHAnsi"/>
          <w:sz w:val="12"/>
        </w:rPr>
        <w:t xml:space="preserve"> cannot be formulated into a poetic message. If the philosopher fails to distinguish between them, as Adorno accuses </w:t>
      </w:r>
      <w:r w:rsidRPr="003C1F59">
        <w:rPr>
          <w:rFonts w:asciiTheme="minorHAnsi" w:hAnsiTheme="minorHAnsi" w:cstheme="minorHAnsi"/>
          <w:b/>
          <w:u w:val="single"/>
        </w:rPr>
        <w:t>Heidegger</w:t>
      </w:r>
      <w:r w:rsidRPr="003C1F59">
        <w:rPr>
          <w:rFonts w:asciiTheme="minorHAnsi" w:hAnsiTheme="minorHAnsi" w:cstheme="minorHAnsi"/>
          <w:sz w:val="12"/>
        </w:rPr>
        <w:t xml:space="preserve"> of doing, he effectively </w:t>
      </w:r>
      <w:proofErr w:type="spellStart"/>
      <w:r w:rsidRPr="003C1F59">
        <w:rPr>
          <w:rFonts w:asciiTheme="minorHAnsi" w:hAnsiTheme="minorHAnsi" w:cstheme="minorHAnsi"/>
          <w:b/>
          <w:u w:val="single"/>
        </w:rPr>
        <w:t>deaestheticize</w:t>
      </w:r>
      <w:proofErr w:type="spellEnd"/>
      <w:r w:rsidRPr="003C1F59">
        <w:rPr>
          <w:rFonts w:asciiTheme="minorHAnsi" w:hAnsiTheme="minorHAnsi" w:cstheme="minorHAnsi"/>
          <w:b/>
          <w:u w:val="single"/>
        </w:rPr>
        <w:t xml:space="preserve"> poetry and it becomes philosophy. </w:t>
      </w:r>
      <w:r w:rsidRPr="003C1F59">
        <w:rPr>
          <w:rFonts w:asciiTheme="minorHAnsi" w:hAnsiTheme="minorHAnsi" w:cstheme="minorHAnsi"/>
          <w:b/>
          <w:highlight w:val="cyan"/>
          <w:u w:val="single"/>
        </w:rPr>
        <w:t>Poetry cannot be</w:t>
      </w:r>
      <w:r w:rsidRPr="003C1F59">
        <w:rPr>
          <w:rFonts w:asciiTheme="minorHAnsi" w:hAnsiTheme="minorHAnsi" w:cstheme="minorHAnsi"/>
          <w:sz w:val="12"/>
        </w:rPr>
        <w:t xml:space="preserve"> any more </w:t>
      </w:r>
      <w:r w:rsidRPr="003C1F59">
        <w:rPr>
          <w:rFonts w:asciiTheme="minorHAnsi" w:hAnsiTheme="minorHAnsi" w:cstheme="minorHAnsi"/>
          <w:b/>
          <w:highlight w:val="cyan"/>
          <w:u w:val="single"/>
        </w:rPr>
        <w:t>effective at characterizing reality</w:t>
      </w:r>
      <w:r w:rsidRPr="003C1F59">
        <w:rPr>
          <w:rFonts w:asciiTheme="minorHAnsi" w:hAnsiTheme="minorHAnsi" w:cstheme="minorHAnsi"/>
          <w:sz w:val="12"/>
        </w:rPr>
        <w:t xml:space="preserve"> than philosophy is</w:t>
      </w:r>
      <w:r w:rsidRPr="003C1F59">
        <w:rPr>
          <w:rFonts w:asciiTheme="minorHAnsi" w:hAnsiTheme="minorHAnsi" w:cstheme="minorHAnsi"/>
          <w:sz w:val="12"/>
          <w:bdr w:val="single" w:sz="4" w:space="0" w:color="auto"/>
        </w:rPr>
        <w:t xml:space="preserve"> </w:t>
      </w:r>
      <w:r w:rsidRPr="003C1F59">
        <w:rPr>
          <w:rFonts w:asciiTheme="minorHAnsi" w:hAnsiTheme="minorHAnsi" w:cstheme="minorHAnsi"/>
          <w:b/>
          <w:highlight w:val="cyan"/>
          <w:u w:val="single"/>
          <w:bdr w:val="single" w:sz="4" w:space="0" w:color="auto"/>
        </w:rPr>
        <w:t>if it is neutralized in this way</w:t>
      </w:r>
      <w:r w:rsidRPr="003C1F59">
        <w:rPr>
          <w:rFonts w:asciiTheme="minorHAnsi" w:hAnsiTheme="minorHAnsi" w:cstheme="minorHAnsi"/>
          <w:sz w:val="12"/>
        </w:rPr>
        <w:t>. As Adorno writes, “</w:t>
      </w:r>
      <w:r w:rsidRPr="003C1F59">
        <w:rPr>
          <w:rFonts w:asciiTheme="minorHAnsi" w:hAnsiTheme="minorHAnsi" w:cstheme="minorHAnsi"/>
          <w:b/>
          <w:highlight w:val="cyan"/>
          <w:u w:val="single"/>
        </w:rPr>
        <w:t>The truth content’s aesthetic medium is</w:t>
      </w:r>
      <w:r w:rsidRPr="003C1F59">
        <w:rPr>
          <w:rFonts w:asciiTheme="minorHAnsi" w:hAnsiTheme="minorHAnsi" w:cstheme="minorHAnsi"/>
          <w:sz w:val="12"/>
        </w:rPr>
        <w:t xml:space="preserve"> ignored; </w:t>
      </w:r>
      <w:proofErr w:type="spellStart"/>
      <w:r w:rsidRPr="003C1F59">
        <w:rPr>
          <w:rFonts w:asciiTheme="minorHAnsi" w:hAnsiTheme="minorHAnsi" w:cstheme="minorHAnsi"/>
          <w:sz w:val="12"/>
        </w:rPr>
        <w:t>Hölderlin</w:t>
      </w:r>
      <w:proofErr w:type="spellEnd"/>
      <w:r w:rsidRPr="003C1F59">
        <w:rPr>
          <w:rFonts w:asciiTheme="minorHAnsi" w:hAnsiTheme="minorHAnsi" w:cstheme="minorHAnsi"/>
          <w:sz w:val="12"/>
        </w:rPr>
        <w:t xml:space="preserve"> is </w:t>
      </w:r>
      <w:r w:rsidRPr="003C1F59">
        <w:rPr>
          <w:rFonts w:asciiTheme="minorHAnsi" w:hAnsiTheme="minorHAnsi" w:cstheme="minorHAnsi"/>
          <w:b/>
          <w:highlight w:val="cyan"/>
          <w:u w:val="single"/>
        </w:rPr>
        <w:t>skewered</w:t>
      </w:r>
      <w:r w:rsidRPr="003C1F59">
        <w:rPr>
          <w:rFonts w:asciiTheme="minorHAnsi" w:hAnsiTheme="minorHAnsi" w:cstheme="minorHAnsi"/>
          <w:sz w:val="12"/>
        </w:rPr>
        <w:t xml:space="preserve"> on the alleged </w:t>
      </w:r>
      <w:proofErr w:type="spellStart"/>
      <w:r w:rsidRPr="003C1F59">
        <w:rPr>
          <w:rFonts w:asciiTheme="minorHAnsi" w:hAnsiTheme="minorHAnsi" w:cstheme="minorHAnsi"/>
          <w:sz w:val="12"/>
        </w:rPr>
        <w:t>Leitworte</w:t>
      </w:r>
      <w:proofErr w:type="spellEnd"/>
      <w:r w:rsidRPr="003C1F59">
        <w:rPr>
          <w:rFonts w:asciiTheme="minorHAnsi" w:hAnsiTheme="minorHAnsi" w:cstheme="minorHAnsi"/>
          <w:sz w:val="12"/>
        </w:rPr>
        <w:t xml:space="preserve"> selected </w:t>
      </w:r>
      <w:r w:rsidRPr="003C1F59">
        <w:rPr>
          <w:rFonts w:asciiTheme="minorHAnsi" w:hAnsiTheme="minorHAnsi" w:cstheme="minorHAnsi"/>
          <w:b/>
          <w:highlight w:val="cyan"/>
          <w:u w:val="single"/>
        </w:rPr>
        <w:t xml:space="preserve">by Heidegger for </w:t>
      </w:r>
      <w:r w:rsidRPr="003C1F59">
        <w:rPr>
          <w:rFonts w:asciiTheme="minorHAnsi" w:hAnsiTheme="minorHAnsi" w:cstheme="minorHAnsi"/>
          <w:b/>
          <w:highlight w:val="cyan"/>
          <w:u w:val="single"/>
          <w:bdr w:val="single" w:sz="4" w:space="0" w:color="auto"/>
        </w:rPr>
        <w:t>authoritarian purposes</w:t>
      </w:r>
      <w:r w:rsidRPr="003C1F59">
        <w:rPr>
          <w:rFonts w:asciiTheme="minorHAnsi" w:hAnsiTheme="minorHAnsi" w:cstheme="minorHAnsi"/>
          <w:sz w:val="12"/>
        </w:rPr>
        <w:t xml:space="preserve">.”82 It seems that, for Adorno, </w:t>
      </w:r>
      <w:r w:rsidRPr="003C1F59">
        <w:rPr>
          <w:rFonts w:asciiTheme="minorHAnsi" w:hAnsiTheme="minorHAnsi" w:cstheme="minorHAnsi"/>
          <w:b/>
          <w:u w:val="single"/>
        </w:rPr>
        <w:t>Heidegger has committed the</w:t>
      </w:r>
      <w:r w:rsidRPr="003C1F59">
        <w:rPr>
          <w:rFonts w:asciiTheme="minorHAnsi" w:hAnsiTheme="minorHAnsi" w:cstheme="minorHAnsi"/>
          <w:sz w:val="12"/>
        </w:rPr>
        <w:t xml:space="preserve"> very </w:t>
      </w:r>
      <w:r w:rsidRPr="003C1F59">
        <w:rPr>
          <w:rFonts w:asciiTheme="minorHAnsi" w:hAnsiTheme="minorHAnsi" w:cstheme="minorHAnsi"/>
          <w:b/>
          <w:u w:val="single"/>
        </w:rPr>
        <w:t>offense he sought to avoid</w:t>
      </w:r>
      <w:r w:rsidRPr="003C1F59">
        <w:rPr>
          <w:rFonts w:asciiTheme="minorHAnsi" w:hAnsiTheme="minorHAnsi" w:cstheme="minorHAnsi"/>
          <w:sz w:val="12"/>
        </w:rPr>
        <w:t xml:space="preserve"> in his essays—</w:t>
      </w:r>
      <w:r w:rsidRPr="003C1F59">
        <w:rPr>
          <w:rFonts w:asciiTheme="minorHAnsi" w:hAnsiTheme="minorHAnsi" w:cstheme="minorHAnsi"/>
          <w:b/>
          <w:u w:val="single"/>
        </w:rPr>
        <w:t>he has taken a utilitarian approach to poetry and given it an instrumental value through his analysis</w:t>
      </w:r>
      <w:r w:rsidRPr="003C1F59">
        <w:rPr>
          <w:rFonts w:asciiTheme="minorHAnsi" w:hAnsiTheme="minorHAnsi" w:cstheme="minorHAnsi"/>
          <w:sz w:val="12"/>
        </w:rPr>
        <w:t xml:space="preserve"> of it. </w:t>
      </w:r>
      <w:proofErr w:type="gramStart"/>
      <w:r w:rsidRPr="003C1F59">
        <w:rPr>
          <w:rFonts w:asciiTheme="minorHAnsi" w:hAnsiTheme="minorHAnsi" w:cstheme="minorHAnsi"/>
          <w:b/>
          <w:u w:val="single"/>
        </w:rPr>
        <w:t>In order for</w:t>
      </w:r>
      <w:proofErr w:type="gramEnd"/>
      <w:r w:rsidRPr="003C1F59">
        <w:rPr>
          <w:rFonts w:asciiTheme="minorHAnsi" w:hAnsiTheme="minorHAnsi" w:cstheme="minorHAnsi"/>
          <w:b/>
          <w:u w:val="single"/>
        </w:rPr>
        <w:t xml:space="preserve"> the relationship between philosophy and poetry to be productive and positive, the two must come to each other without violence</w:t>
      </w:r>
      <w:r w:rsidRPr="003C1F59">
        <w:rPr>
          <w:rFonts w:asciiTheme="minorHAnsi" w:hAnsiTheme="minorHAnsi" w:cstheme="minorHAnsi"/>
          <w:sz w:val="12"/>
        </w:rPr>
        <w:t xml:space="preserve">. Philosophy is capable of elucidating truth content within poetry, as poetry benefits from the conceptuality that philosophical considerations reveal. Like the relationship between language and </w:t>
      </w:r>
      <w:proofErr w:type="gramStart"/>
      <w:r w:rsidRPr="003C1F59">
        <w:rPr>
          <w:rFonts w:asciiTheme="minorHAnsi" w:hAnsiTheme="minorHAnsi" w:cstheme="minorHAnsi"/>
          <w:sz w:val="12"/>
        </w:rPr>
        <w:t>Being</w:t>
      </w:r>
      <w:proofErr w:type="gramEnd"/>
      <w:r w:rsidRPr="003C1F59">
        <w:rPr>
          <w:rFonts w:asciiTheme="minorHAnsi" w:hAnsiTheme="minorHAnsi" w:cstheme="minorHAnsi"/>
          <w:sz w:val="12"/>
        </w:rPr>
        <w:t xml:space="preserve">, </w:t>
      </w:r>
      <w:r w:rsidRPr="003C1F59">
        <w:rPr>
          <w:rFonts w:asciiTheme="minorHAnsi" w:hAnsiTheme="minorHAnsi" w:cstheme="minorHAnsi"/>
          <w:b/>
          <w:highlight w:val="cyan"/>
          <w:u w:val="single"/>
        </w:rPr>
        <w:t>the relationship</w:t>
      </w:r>
      <w:r w:rsidRPr="003C1F59">
        <w:rPr>
          <w:rFonts w:asciiTheme="minorHAnsi" w:hAnsiTheme="minorHAnsi" w:cstheme="minorHAnsi"/>
          <w:sz w:val="12"/>
        </w:rPr>
        <w:t xml:space="preserve"> between philosophy and poetry </w:t>
      </w:r>
      <w:r w:rsidRPr="003C1F59">
        <w:rPr>
          <w:rFonts w:asciiTheme="minorHAnsi" w:hAnsiTheme="minorHAnsi" w:cstheme="minorHAnsi"/>
          <w:b/>
          <w:highlight w:val="cyan"/>
          <w:u w:val="single"/>
        </w:rPr>
        <w:t>cannot be</w:t>
      </w:r>
      <w:r w:rsidRPr="003C1F59">
        <w:rPr>
          <w:rFonts w:asciiTheme="minorHAnsi" w:hAnsiTheme="minorHAnsi" w:cstheme="minorHAnsi"/>
          <w:sz w:val="12"/>
        </w:rPr>
        <w:t xml:space="preserve"> understood </w:t>
      </w:r>
      <w:r w:rsidRPr="003C1F59">
        <w:rPr>
          <w:rFonts w:asciiTheme="minorHAnsi" w:hAnsiTheme="minorHAnsi" w:cstheme="minorHAnsi"/>
          <w:b/>
          <w:highlight w:val="cyan"/>
          <w:u w:val="single"/>
        </w:rPr>
        <w:t>in terms of mastery</w:t>
      </w:r>
      <w:r w:rsidRPr="003C1F59">
        <w:rPr>
          <w:rFonts w:asciiTheme="minorHAnsi" w:hAnsiTheme="minorHAnsi" w:cstheme="minorHAnsi"/>
          <w:sz w:val="12"/>
        </w:rPr>
        <w:t xml:space="preserve">. Poetry is a mere vehicle for philosophy, and </w:t>
      </w:r>
      <w:r w:rsidRPr="003C1F59">
        <w:rPr>
          <w:rFonts w:asciiTheme="minorHAnsi" w:hAnsiTheme="minorHAnsi" w:cstheme="minorHAnsi"/>
          <w:b/>
          <w:highlight w:val="cyan"/>
          <w:u w:val="single"/>
        </w:rPr>
        <w:t>philosophy</w:t>
      </w:r>
      <w:r w:rsidRPr="003C1F59">
        <w:rPr>
          <w:rFonts w:asciiTheme="minorHAnsi" w:hAnsiTheme="minorHAnsi" w:cstheme="minorHAnsi"/>
          <w:sz w:val="12"/>
        </w:rPr>
        <w:t xml:space="preserve"> also </w:t>
      </w:r>
      <w:r w:rsidRPr="003C1F59">
        <w:rPr>
          <w:rFonts w:asciiTheme="minorHAnsi" w:hAnsiTheme="minorHAnsi" w:cstheme="minorHAnsi"/>
          <w:b/>
          <w:highlight w:val="cyan"/>
          <w:u w:val="single"/>
        </w:rPr>
        <w:t>serves as a vehicle for the poem as long as it remains indifferent to the poetry itself</w:t>
      </w:r>
      <w:r w:rsidRPr="003C1F59">
        <w:rPr>
          <w:rFonts w:asciiTheme="minorHAnsi" w:hAnsiTheme="minorHAnsi" w:cstheme="minorHAnsi"/>
          <w:sz w:val="12"/>
        </w:rPr>
        <w:t xml:space="preserve">. For Heidegger, any commentary that philosophy provides must make itself superfluous. Adorno’s problem with Heidegger’s analysis of </w:t>
      </w:r>
      <w:proofErr w:type="spellStart"/>
      <w:r w:rsidRPr="003C1F59">
        <w:rPr>
          <w:rFonts w:asciiTheme="minorHAnsi" w:hAnsiTheme="minorHAnsi" w:cstheme="minorHAnsi"/>
          <w:sz w:val="12"/>
        </w:rPr>
        <w:t>Hölderlin</w:t>
      </w:r>
      <w:proofErr w:type="spellEnd"/>
      <w:r w:rsidRPr="003C1F59">
        <w:rPr>
          <w:rFonts w:asciiTheme="minorHAnsi" w:hAnsiTheme="minorHAnsi" w:cstheme="minorHAnsi"/>
          <w:sz w:val="12"/>
        </w:rPr>
        <w:t xml:space="preserve"> is rooted in the fact that </w:t>
      </w:r>
      <w:r w:rsidRPr="003C1F59">
        <w:rPr>
          <w:rFonts w:asciiTheme="minorHAnsi" w:hAnsiTheme="minorHAnsi" w:cstheme="minorHAnsi"/>
          <w:b/>
          <w:u w:val="single"/>
        </w:rPr>
        <w:t>Heidegger turns poetic lines into statements</w:t>
      </w:r>
      <w:r w:rsidRPr="003C1F59">
        <w:rPr>
          <w:rFonts w:asciiTheme="minorHAnsi" w:hAnsiTheme="minorHAnsi" w:cstheme="minorHAnsi"/>
          <w:sz w:val="12"/>
        </w:rPr>
        <w:t xml:space="preserve">; </w:t>
      </w:r>
      <w:proofErr w:type="gramStart"/>
      <w:r w:rsidRPr="003C1F59">
        <w:rPr>
          <w:rFonts w:asciiTheme="minorHAnsi" w:hAnsiTheme="minorHAnsi" w:cstheme="minorHAnsi"/>
          <w:sz w:val="12"/>
        </w:rPr>
        <w:t>therefore</w:t>
      </w:r>
      <w:proofErr w:type="gramEnd"/>
      <w:r w:rsidRPr="003C1F59">
        <w:rPr>
          <w:rFonts w:asciiTheme="minorHAnsi" w:hAnsiTheme="minorHAnsi" w:cstheme="minorHAnsi"/>
          <w:sz w:val="12"/>
        </w:rPr>
        <w:t xml:space="preserve"> the two are dialectically elided in his work. This makes his discourse quasi-poetic, which is problematic for Adorno, as he holds that the difference between the two must be respected. By picking and choosing certain words, Heidegger is effectively </w:t>
      </w:r>
      <w:proofErr w:type="spellStart"/>
      <w:r w:rsidRPr="003C1F59">
        <w:rPr>
          <w:rFonts w:asciiTheme="minorHAnsi" w:hAnsiTheme="minorHAnsi" w:cstheme="minorHAnsi"/>
          <w:sz w:val="12"/>
        </w:rPr>
        <w:t>detemporalizing</w:t>
      </w:r>
      <w:proofErr w:type="spellEnd"/>
      <w:r w:rsidRPr="003C1F59">
        <w:rPr>
          <w:rFonts w:asciiTheme="minorHAnsi" w:hAnsiTheme="minorHAnsi" w:cstheme="minorHAnsi"/>
          <w:sz w:val="12"/>
        </w:rPr>
        <w:t xml:space="preserve"> the truth content of the poem and </w:t>
      </w:r>
      <w:r w:rsidRPr="003C1F59">
        <w:rPr>
          <w:rFonts w:asciiTheme="minorHAnsi" w:hAnsiTheme="minorHAnsi" w:cstheme="minorHAnsi"/>
          <w:b/>
          <w:highlight w:val="cyan"/>
          <w:u w:val="single"/>
        </w:rPr>
        <w:t>neutralizing its intrinsic value</w:t>
      </w:r>
      <w:r w:rsidRPr="003C1F59">
        <w:rPr>
          <w:rFonts w:asciiTheme="minorHAnsi" w:hAnsiTheme="minorHAnsi" w:cstheme="minorHAnsi"/>
          <w:sz w:val="12"/>
        </w:rPr>
        <w:t xml:space="preserve">. </w:t>
      </w:r>
      <w:r w:rsidRPr="003C1F59">
        <w:rPr>
          <w:rFonts w:asciiTheme="minorHAnsi" w:hAnsiTheme="minorHAnsi" w:cstheme="minorHAnsi"/>
          <w:sz w:val="12"/>
          <w:szCs w:val="14"/>
        </w:rPr>
        <w:t xml:space="preserve">Adorno writes, “Heidegger’s is false in that, as method, it detaches itself form the matter at hand and infiltrates the aspect of </w:t>
      </w:r>
      <w:proofErr w:type="spellStart"/>
      <w:r w:rsidRPr="003C1F59">
        <w:rPr>
          <w:rFonts w:asciiTheme="minorHAnsi" w:hAnsiTheme="minorHAnsi" w:cstheme="minorHAnsi"/>
          <w:sz w:val="12"/>
          <w:szCs w:val="14"/>
        </w:rPr>
        <w:t>Hölderlin’s</w:t>
      </w:r>
      <w:proofErr w:type="spellEnd"/>
      <w:r w:rsidRPr="003C1F59">
        <w:rPr>
          <w:rFonts w:asciiTheme="minorHAnsi" w:hAnsiTheme="minorHAnsi" w:cstheme="minorHAnsi"/>
          <w:sz w:val="12"/>
          <w:szCs w:val="14"/>
        </w:rPr>
        <w:t xml:space="preserve">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w:t>
      </w:r>
      <w:proofErr w:type="spellStart"/>
      <w:r w:rsidRPr="003C1F59">
        <w:rPr>
          <w:rFonts w:asciiTheme="minorHAnsi" w:hAnsiTheme="minorHAnsi" w:cstheme="minorHAnsi"/>
          <w:sz w:val="12"/>
          <w:szCs w:val="14"/>
        </w:rPr>
        <w:t>Hölderlin</w:t>
      </w:r>
      <w:proofErr w:type="spellEnd"/>
      <w:r w:rsidRPr="003C1F59">
        <w:rPr>
          <w:rFonts w:asciiTheme="minorHAnsi" w:hAnsiTheme="minorHAnsi" w:cstheme="minorHAnsi"/>
          <w:sz w:val="12"/>
          <w:szCs w:val="14"/>
        </w:rPr>
        <w:t xml:space="preserve"> apart with the metaphysical elevation a philosophical treatment allows for lacks “sensitivity to the collective strength that produces spiritual individualization in the first place... </w:t>
      </w:r>
      <w:proofErr w:type="spellStart"/>
      <w:r w:rsidRPr="003C1F59">
        <w:rPr>
          <w:rFonts w:asciiTheme="minorHAnsi" w:hAnsiTheme="minorHAnsi" w:cstheme="minorHAnsi"/>
          <w:sz w:val="12"/>
          <w:szCs w:val="14"/>
        </w:rPr>
        <w:t>detemporaliz</w:t>
      </w:r>
      <w:proofErr w:type="spellEnd"/>
      <w:r w:rsidRPr="003C1F59">
        <w:rPr>
          <w:rFonts w:asciiTheme="minorHAnsi" w:hAnsiTheme="minorHAnsi" w:cstheme="minorHAnsi"/>
          <w:sz w:val="12"/>
          <w:szCs w:val="14"/>
        </w:rPr>
        <w:t>[</w:t>
      </w:r>
      <w:proofErr w:type="spellStart"/>
      <w:r w:rsidRPr="003C1F59">
        <w:rPr>
          <w:rFonts w:asciiTheme="minorHAnsi" w:hAnsiTheme="minorHAnsi" w:cstheme="minorHAnsi"/>
          <w:sz w:val="12"/>
          <w:szCs w:val="14"/>
        </w:rPr>
        <w:t>ing</w:t>
      </w:r>
      <w:proofErr w:type="spellEnd"/>
      <w:r w:rsidRPr="003C1F59">
        <w:rPr>
          <w:rFonts w:asciiTheme="minorHAnsi" w:hAnsiTheme="minorHAnsi" w:cstheme="minorHAnsi"/>
          <w:sz w:val="12"/>
          <w:szCs w:val="14"/>
        </w:rPr>
        <w:t>] the truth content of philosophy and literary works.”85</w:t>
      </w:r>
      <w:r w:rsidRPr="003C1F59">
        <w:rPr>
          <w:rFonts w:asciiTheme="minorHAnsi" w:hAnsiTheme="minorHAnsi" w:cstheme="minorHAnsi"/>
          <w:sz w:val="12"/>
        </w:rPr>
        <w:t xml:space="preserve"> </w:t>
      </w:r>
      <w:r w:rsidRPr="003C1F59">
        <w:rPr>
          <w:rFonts w:asciiTheme="minorHAnsi" w:hAnsiTheme="minorHAnsi" w:cstheme="minorHAnsi"/>
          <w:b/>
          <w:u w:val="single"/>
        </w:rPr>
        <w:t xml:space="preserve">By </w:t>
      </w:r>
      <w:r w:rsidRPr="003C1F59">
        <w:rPr>
          <w:rFonts w:asciiTheme="minorHAnsi" w:hAnsiTheme="minorHAnsi" w:cstheme="minorHAnsi"/>
          <w:b/>
          <w:highlight w:val="cyan"/>
          <w:u w:val="single"/>
        </w:rPr>
        <w:t>giving poetry</w:t>
      </w:r>
      <w:r w:rsidRPr="003C1F59">
        <w:rPr>
          <w:rFonts w:asciiTheme="minorHAnsi" w:hAnsiTheme="minorHAnsi" w:cstheme="minorHAnsi"/>
          <w:b/>
          <w:u w:val="single"/>
        </w:rPr>
        <w:t xml:space="preserve"> the philosophical treatment, Heidegger already </w:t>
      </w:r>
      <w:r w:rsidRPr="003C1F59">
        <w:rPr>
          <w:rFonts w:asciiTheme="minorHAnsi" w:hAnsiTheme="minorHAnsi" w:cstheme="minorHAnsi"/>
          <w:b/>
          <w:highlight w:val="cyan"/>
          <w:u w:val="single"/>
        </w:rPr>
        <w:t>ensures</w:t>
      </w:r>
      <w:r w:rsidRPr="003C1F59">
        <w:rPr>
          <w:rFonts w:asciiTheme="minorHAnsi" w:hAnsiTheme="minorHAnsi" w:cstheme="minorHAnsi"/>
          <w:b/>
          <w:u w:val="single"/>
        </w:rPr>
        <w:t xml:space="preserve"> that </w:t>
      </w:r>
      <w:r w:rsidRPr="003C1F59">
        <w:rPr>
          <w:rFonts w:asciiTheme="minorHAnsi" w:hAnsiTheme="minorHAnsi" w:cstheme="minorHAnsi"/>
          <w:b/>
          <w:highlight w:val="cyan"/>
          <w:u w:val="single"/>
        </w:rPr>
        <w:t>the results of his reading will bear witness to his method</w:t>
      </w:r>
      <w:r w:rsidRPr="003C1F59">
        <w:rPr>
          <w:rFonts w:asciiTheme="minorHAnsi" w:hAnsiTheme="minorHAnsi" w:cstheme="minorHAnsi"/>
          <w:sz w:val="12"/>
        </w:rPr>
        <w:t xml:space="preserve">. It is apparent that Heidegger’s utilitarian attitude toward the deconstruction of poetry is challenging </w:t>
      </w:r>
      <w:proofErr w:type="gramStart"/>
      <w:r w:rsidRPr="003C1F59">
        <w:rPr>
          <w:rFonts w:asciiTheme="minorHAnsi" w:hAnsiTheme="minorHAnsi" w:cstheme="minorHAnsi"/>
          <w:sz w:val="12"/>
        </w:rPr>
        <w:t>in light of</w:t>
      </w:r>
      <w:proofErr w:type="gramEnd"/>
      <w:r w:rsidRPr="003C1F59">
        <w:rPr>
          <w:rFonts w:asciiTheme="minorHAnsi" w:hAnsiTheme="minorHAnsi" w:cstheme="minorHAnsi"/>
          <w:sz w:val="12"/>
        </w:rPr>
        <w:t xml:space="preserve"> his belief that such searching for instrumental value is what has caused society’s fallen status. </w:t>
      </w:r>
    </w:p>
    <w:bookmarkEnd w:id="0"/>
    <w:p w14:paraId="7D3037AC" w14:textId="77777777" w:rsidR="003C1F59" w:rsidRPr="003C1F59" w:rsidRDefault="003C1F59" w:rsidP="003C1F59">
      <w:pPr>
        <w:rPr>
          <w:rFonts w:asciiTheme="minorHAnsi" w:eastAsia="Calibri" w:hAnsiTheme="minorHAnsi" w:cstheme="minorHAnsi"/>
          <w:sz w:val="16"/>
        </w:rPr>
      </w:pPr>
    </w:p>
    <w:p w14:paraId="0C1C36B5" w14:textId="77777777" w:rsidR="003C1F59" w:rsidRPr="003C1F59" w:rsidRDefault="003C1F59" w:rsidP="003C1F59">
      <w:pPr>
        <w:pStyle w:val="Heading4"/>
        <w:rPr>
          <w:rFonts w:asciiTheme="minorHAnsi" w:hAnsiTheme="minorHAnsi" w:cstheme="minorHAnsi"/>
        </w:rPr>
      </w:pPr>
      <w:r w:rsidRPr="003C1F59">
        <w:rPr>
          <w:rFonts w:asciiTheme="minorHAnsi" w:hAnsiTheme="minorHAnsi" w:cstheme="minorHAnsi"/>
        </w:rPr>
        <w:t xml:space="preserve">Unions on this topic are uniquely key. Bargaining resolve structural political inequalities </w:t>
      </w:r>
    </w:p>
    <w:p w14:paraId="316B7E58" w14:textId="77777777" w:rsidR="003C1F59" w:rsidRPr="003C1F59" w:rsidRDefault="003C1F59" w:rsidP="003C1F59">
      <w:pPr>
        <w:rPr>
          <w:rFonts w:asciiTheme="minorHAnsi" w:hAnsiTheme="minorHAnsi" w:cstheme="minorHAnsi"/>
        </w:rPr>
      </w:pPr>
      <w:r w:rsidRPr="003C1F59">
        <w:rPr>
          <w:rFonts w:asciiTheme="minorHAnsi" w:hAnsiTheme="minorHAnsi" w:cstheme="minorHAnsi"/>
        </w:rPr>
        <w:t xml:space="preserve">Kate </w:t>
      </w:r>
      <w:r w:rsidRPr="003C1F59">
        <w:rPr>
          <w:rStyle w:val="Style13ptBold"/>
          <w:rFonts w:asciiTheme="minorHAnsi" w:hAnsiTheme="minorHAnsi" w:cstheme="minorHAnsi"/>
        </w:rPr>
        <w:t>Andrias</w:t>
      </w:r>
      <w:r w:rsidRPr="003C1F59">
        <w:rPr>
          <w:rFonts w:asciiTheme="minorHAnsi" w:hAnsiTheme="minorHAnsi" w:cstheme="minorHAnsi"/>
        </w:rPr>
        <w:t xml:space="preserve"> &amp; Benjamin I. </w:t>
      </w:r>
      <w:r w:rsidRPr="003C1F59">
        <w:rPr>
          <w:rStyle w:val="Style13ptBold"/>
          <w:rFonts w:asciiTheme="minorHAnsi" w:hAnsiTheme="minorHAnsi" w:cstheme="minorHAnsi"/>
        </w:rPr>
        <w:t>Sachs 21</w:t>
      </w:r>
      <w:r w:rsidRPr="003C1F59">
        <w:rPr>
          <w:rFonts w:asciiTheme="minorHAnsi" w:hAnsiTheme="minorHAnsi" w:cstheme="minorHAnsi"/>
        </w:rPr>
        <w:t xml:space="preserve">, Kate Andrias is Professor of Law, University of Michigan Law School. Benjamin I. Sachs is </w:t>
      </w:r>
      <w:proofErr w:type="spellStart"/>
      <w:r w:rsidRPr="003C1F59">
        <w:rPr>
          <w:rFonts w:asciiTheme="minorHAnsi" w:hAnsiTheme="minorHAnsi" w:cstheme="minorHAnsi"/>
        </w:rPr>
        <w:t>Kestnbaum</w:t>
      </w:r>
      <w:proofErr w:type="spellEnd"/>
      <w:r w:rsidRPr="003C1F59">
        <w:rPr>
          <w:rFonts w:asciiTheme="minorHAnsi" w:hAnsiTheme="minorHAnsi" w:cstheme="minorHAnsi"/>
        </w:rPr>
        <w:t xml:space="preserve"> Professor of Labor and Industry, Harvard Law School, “Constructing Countervailing Power: Law and Organizing in an Era of Political Inequality” Yale Law Journal 130 2020-2021, https://heinonline.org/HOL/Page?collection=journals&amp;handle=hein.journals/ylr130&amp;id=569&amp;men_tab=srchresults </w:t>
      </w:r>
      <w:proofErr w:type="spellStart"/>
      <w:r w:rsidRPr="003C1F59">
        <w:rPr>
          <w:rFonts w:asciiTheme="minorHAnsi" w:hAnsiTheme="minorHAnsi" w:cstheme="minorHAnsi"/>
        </w:rPr>
        <w:t>lp</w:t>
      </w:r>
      <w:proofErr w:type="spellEnd"/>
    </w:p>
    <w:p w14:paraId="03DABF7A" w14:textId="77777777" w:rsidR="003C1F59" w:rsidRPr="003C1F59" w:rsidRDefault="003C1F59" w:rsidP="003C1F59">
      <w:pPr>
        <w:rPr>
          <w:rFonts w:asciiTheme="minorHAnsi" w:hAnsiTheme="minorHAnsi" w:cstheme="minorHAnsi"/>
          <w:sz w:val="14"/>
        </w:rPr>
      </w:pPr>
      <w:r w:rsidRPr="003C1F59">
        <w:rPr>
          <w:rStyle w:val="Emphasis"/>
          <w:rFonts w:asciiTheme="minorHAnsi" w:hAnsiTheme="minorHAnsi" w:cstheme="minorHAnsi"/>
        </w:rPr>
        <w:t>Labor unions stand as an exception to this dominant model</w:t>
      </w:r>
      <w:r w:rsidRPr="003C1F59">
        <w:rPr>
          <w:rStyle w:val="StyleUnderline"/>
          <w:rFonts w:asciiTheme="minorHAnsi" w:hAnsiTheme="minorHAnsi" w:cstheme="minorHAnsi"/>
        </w:rPr>
        <w:t xml:space="preserve">. Their </w:t>
      </w:r>
      <w:r w:rsidRPr="003C1F59">
        <w:rPr>
          <w:rStyle w:val="Emphasis"/>
          <w:rFonts w:asciiTheme="minorHAnsi" w:hAnsiTheme="minorHAnsi" w:cstheme="minorHAnsi"/>
        </w:rPr>
        <w:t>membership and funding are still drawn from working Americans</w:t>
      </w:r>
      <w:r w:rsidRPr="003C1F59">
        <w:rPr>
          <w:rStyle w:val="StyleUnderline"/>
          <w:rFonts w:asciiTheme="minorHAnsi" w:hAnsiTheme="minorHAnsi" w:cstheme="minorHAnsi"/>
        </w:rPr>
        <w:t>, and unions are still federated, national organizations whose members have governance rights and the organizational capacity to exercise power in the political economy</w:t>
      </w:r>
      <w:r w:rsidRPr="003C1F59">
        <w:rPr>
          <w:rFonts w:asciiTheme="minorHAnsi" w:hAnsiTheme="minorHAnsi" w:cstheme="minorHAnsi"/>
          <w:sz w:val="14"/>
        </w:rPr>
        <w:t xml:space="preserve">.82 </w:t>
      </w:r>
      <w:r w:rsidRPr="003C1F59">
        <w:rPr>
          <w:rStyle w:val="StyleUnderline"/>
          <w:rFonts w:asciiTheme="minorHAnsi" w:hAnsiTheme="minorHAnsi" w:cstheme="minorHAnsi"/>
          <w:highlight w:val="cyan"/>
        </w:rPr>
        <w:t>Unions provide voice for millions</w:t>
      </w:r>
      <w:r w:rsidRPr="003C1F59">
        <w:rPr>
          <w:rStyle w:val="StyleUnderline"/>
          <w:rFonts w:asciiTheme="minorHAnsi" w:hAnsiTheme="minorHAnsi" w:cstheme="minorHAnsi"/>
        </w:rPr>
        <w:t xml:space="preserve"> of Americans, </w:t>
      </w:r>
      <w:r w:rsidRPr="003C1F59">
        <w:rPr>
          <w:rStyle w:val="StyleUnderline"/>
          <w:rFonts w:asciiTheme="minorHAnsi" w:hAnsiTheme="minorHAnsi" w:cstheme="minorHAnsi"/>
          <w:highlight w:val="cyan"/>
        </w:rPr>
        <w:t>enabling workers to improve collectively</w:t>
      </w:r>
      <w:r w:rsidRPr="003C1F59">
        <w:rPr>
          <w:rStyle w:val="StyleUnderline"/>
          <w:rFonts w:asciiTheme="minorHAnsi" w:hAnsiTheme="minorHAnsi" w:cstheme="minorHAnsi"/>
        </w:rPr>
        <w:t xml:space="preserve"> their wages, benefits, and working conditions</w:t>
      </w:r>
      <w:r w:rsidRPr="003C1F59">
        <w:rPr>
          <w:rFonts w:asciiTheme="minorHAnsi" w:hAnsiTheme="minorHAnsi" w:cstheme="minorHAnsi"/>
          <w:sz w:val="14"/>
        </w:rPr>
        <w:t xml:space="preserve">. 83 </w:t>
      </w:r>
      <w:r w:rsidRPr="003C1F59">
        <w:rPr>
          <w:rStyle w:val="StyleUnderline"/>
          <w:rFonts w:asciiTheme="minorHAnsi" w:hAnsiTheme="minorHAnsi" w:cstheme="minorHAnsi"/>
          <w:highlight w:val="cyan"/>
        </w:rPr>
        <w:t>They</w:t>
      </w:r>
      <w:r w:rsidRPr="003C1F59">
        <w:rPr>
          <w:rStyle w:val="StyleUnderline"/>
          <w:rFonts w:asciiTheme="minorHAnsi" w:hAnsiTheme="minorHAnsi" w:cstheme="minorHAnsi"/>
        </w:rPr>
        <w:t xml:space="preserve"> also </w:t>
      </w:r>
      <w:r w:rsidRPr="003C1F59">
        <w:rPr>
          <w:rStyle w:val="StyleUnderline"/>
          <w:rFonts w:asciiTheme="minorHAnsi" w:hAnsiTheme="minorHAnsi" w:cstheme="minorHAnsi"/>
          <w:highlight w:val="cyan"/>
        </w:rPr>
        <w:t>have significant political and civic impact</w:t>
      </w:r>
      <w:r w:rsidRPr="003C1F59">
        <w:rPr>
          <w:rStyle w:val="StyleUnderline"/>
          <w:rFonts w:asciiTheme="minorHAnsi" w:hAnsiTheme="minorHAnsi" w:cstheme="minorHAnsi"/>
        </w:rPr>
        <w:t xml:space="preserve"> by educating workers about political issues, mobilizing them to support political candidates, contributing financially to political campaigns, and successfully advocating for policy changes at the local, state, and federal levels</w:t>
      </w:r>
      <w:r w:rsidRPr="003C1F59">
        <w:rPr>
          <w:rFonts w:asciiTheme="minorHAnsi" w:hAnsiTheme="minorHAnsi" w:cstheme="minorHAnsi"/>
          <w:sz w:val="14"/>
        </w:rPr>
        <w:t xml:space="preserve">. 84 Researchers have found that </w:t>
      </w:r>
      <w:r w:rsidRPr="003C1F59">
        <w:rPr>
          <w:rStyle w:val="StyleUnderline"/>
          <w:rFonts w:asciiTheme="minorHAnsi" w:hAnsiTheme="minorHAnsi" w:cstheme="minorHAnsi"/>
          <w:highlight w:val="cyan"/>
        </w:rPr>
        <w:t>unions are remarkably effective</w:t>
      </w:r>
      <w:r w:rsidRPr="003C1F59">
        <w:rPr>
          <w:rStyle w:val="StyleUnderline"/>
          <w:rFonts w:asciiTheme="minorHAnsi" w:hAnsiTheme="minorHAnsi" w:cstheme="minorHAnsi"/>
        </w:rPr>
        <w:t xml:space="preserve"> </w:t>
      </w:r>
      <w:r w:rsidRPr="003C1F59">
        <w:rPr>
          <w:rStyle w:val="StyleUnderline"/>
          <w:rFonts w:asciiTheme="minorHAnsi" w:hAnsiTheme="minorHAnsi" w:cstheme="minorHAnsi"/>
          <w:highlight w:val="cyan"/>
        </w:rPr>
        <w:t>at boosting voter turnout</w:t>
      </w:r>
      <w:r w:rsidRPr="003C1F59">
        <w:rPr>
          <w:rStyle w:val="StyleUnderline"/>
          <w:rFonts w:asciiTheme="minorHAnsi" w:hAnsiTheme="minorHAnsi" w:cstheme="minorHAnsi"/>
        </w:rPr>
        <w:t>, particularly among the least educated and least well-represented in the electorate</w:t>
      </w:r>
      <w:r w:rsidRPr="003C1F59">
        <w:rPr>
          <w:rFonts w:asciiTheme="minorHAnsi" w:hAnsiTheme="minorHAnsi" w:cstheme="minorHAnsi"/>
          <w:sz w:val="14"/>
        </w:rPr>
        <w:t xml:space="preserve">.85 </w:t>
      </w:r>
      <w:r w:rsidRPr="003C1F59">
        <w:rPr>
          <w:rStyle w:val="StyleUnderline"/>
          <w:rFonts w:asciiTheme="minorHAnsi" w:hAnsiTheme="minorHAnsi" w:cstheme="minorHAnsi"/>
        </w:rPr>
        <w:t>States with higher union density tend to have higher turnout rates among the working class</w:t>
      </w:r>
      <w:r w:rsidRPr="003C1F59">
        <w:rPr>
          <w:rFonts w:asciiTheme="minorHAnsi" w:hAnsiTheme="minorHAnsi" w:cstheme="minorHAnsi"/>
          <w:sz w:val="14"/>
        </w:rPr>
        <w:t xml:space="preserve">. 86 And union members, </w:t>
      </w:r>
      <w:proofErr w:type="gramStart"/>
      <w:r w:rsidRPr="003C1F59">
        <w:rPr>
          <w:rFonts w:asciiTheme="minorHAnsi" w:hAnsiTheme="minorHAnsi" w:cstheme="minorHAnsi"/>
          <w:sz w:val="14"/>
        </w:rPr>
        <w:t>as a result of</w:t>
      </w:r>
      <w:proofErr w:type="gramEnd"/>
      <w:r w:rsidRPr="003C1F59">
        <w:rPr>
          <w:rFonts w:asciiTheme="minorHAnsi" w:hAnsiTheme="minorHAnsi" w:cstheme="minorHAnsi"/>
          <w:sz w:val="14"/>
        </w:rPr>
        <w:t xml:space="preserve"> their experience with politically impactful and democratic organizations, tend to join more civic associations. 87 In short, </w:t>
      </w:r>
      <w:r w:rsidRPr="003C1F59">
        <w:rPr>
          <w:rStyle w:val="Emphasis"/>
          <w:rFonts w:asciiTheme="minorHAnsi" w:hAnsiTheme="minorHAnsi" w:cstheme="minorHAnsi"/>
          <w:highlight w:val="cyan"/>
        </w:rPr>
        <w:t>unions enable workers to participate</w:t>
      </w:r>
      <w:r w:rsidRPr="003C1F59">
        <w:rPr>
          <w:rStyle w:val="Emphasis"/>
          <w:rFonts w:asciiTheme="minorHAnsi" w:hAnsiTheme="minorHAnsi" w:cstheme="minorHAnsi"/>
        </w:rPr>
        <w:t xml:space="preserve"> collectively </w:t>
      </w:r>
      <w:r w:rsidRPr="003C1F59">
        <w:rPr>
          <w:rStyle w:val="Emphasis"/>
          <w:rFonts w:asciiTheme="minorHAnsi" w:hAnsiTheme="minorHAnsi" w:cstheme="minorHAnsi"/>
          <w:highlight w:val="cyan"/>
        </w:rPr>
        <w:t>at every level of politics and government</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equalizing power in the political economy</w:t>
      </w:r>
      <w:r w:rsidRPr="003C1F59">
        <w:rPr>
          <w:rStyle w:val="StyleUnderline"/>
          <w:rFonts w:asciiTheme="minorHAnsi" w:hAnsiTheme="minorHAnsi" w:cstheme="minorHAnsi"/>
        </w:rPr>
        <w:t xml:space="preserve"> and providing a countervailing voice to organized business groups</w:t>
      </w:r>
      <w:r w:rsidRPr="003C1F59">
        <w:rPr>
          <w:rFonts w:asciiTheme="minorHAnsi" w:hAnsiTheme="minorHAnsi" w:cstheme="minorHAnsi"/>
          <w:sz w:val="14"/>
        </w:rPr>
        <w:t>. 88</w:t>
      </w:r>
    </w:p>
    <w:p w14:paraId="79F06610"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At their high point in the 195os, unions represented about a third of workers. 89 Since the 1970s, however, the </w:t>
      </w:r>
      <w:r w:rsidRPr="003C1F59">
        <w:rPr>
          <w:rStyle w:val="StyleUnderline"/>
          <w:rFonts w:asciiTheme="minorHAnsi" w:hAnsiTheme="minorHAnsi" w:cstheme="minorHAnsi"/>
          <w:highlight w:val="cyan"/>
        </w:rPr>
        <w:t xml:space="preserve">labor movement's size and power have declined </w:t>
      </w:r>
      <w:r w:rsidRPr="003C1F59">
        <w:rPr>
          <w:rStyle w:val="StyleUnderline"/>
          <w:rFonts w:asciiTheme="minorHAnsi" w:hAnsiTheme="minorHAnsi" w:cstheme="minorHAnsi"/>
        </w:rPr>
        <w:t>considerably. This is partly a result of weaknesses in the original NLRA, antiunion reforms in the 1947 Taft-Hartley Act, and a host of Supreme Court decisions that privilege employers' managerial and property rights over workers' right to organize.</w:t>
      </w:r>
      <w:r w:rsidRPr="003C1F59">
        <w:rPr>
          <w:rFonts w:asciiTheme="minorHAnsi" w:hAnsiTheme="minorHAnsi" w:cstheme="minorHAnsi"/>
          <w:sz w:val="14"/>
        </w:rPr>
        <w:t xml:space="preserve"> </w:t>
      </w:r>
      <w:r w:rsidRPr="003C1F59">
        <w:rPr>
          <w:rStyle w:val="StyleUnderline"/>
          <w:rFonts w:asciiTheme="minorHAnsi" w:hAnsiTheme="minorHAnsi" w:cstheme="minorHAnsi"/>
        </w:rPr>
        <w:t>After decades of capital flight, the fissuring of the employment relationship, and intense managerial resistance, unions now represent only about six percent of employees in the private sector and ten percent of the labor force overall</w:t>
      </w:r>
      <w:r w:rsidRPr="003C1F59">
        <w:rPr>
          <w:rFonts w:asciiTheme="minorHAnsi" w:hAnsiTheme="minorHAnsi" w:cstheme="minorHAnsi"/>
          <w:sz w:val="14"/>
        </w:rPr>
        <w:t xml:space="preserve">. 90 </w:t>
      </w:r>
      <w:r w:rsidRPr="003C1F59">
        <w:rPr>
          <w:rStyle w:val="StyleUnderline"/>
          <w:rFonts w:asciiTheme="minorHAnsi" w:hAnsiTheme="minorHAnsi" w:cstheme="minorHAnsi"/>
        </w:rPr>
        <w:t>Recently enacted antiunion laws in previously union-dense states, along with the Supreme Court's decision in Janus v. American Federation of State, County &amp; Municipal Employees, further threaten unions' ability to exercise effective political voice</w:t>
      </w:r>
      <w:r w:rsidRPr="003C1F59">
        <w:rPr>
          <w:rFonts w:asciiTheme="minorHAnsi" w:hAnsiTheme="minorHAnsi" w:cstheme="minorHAnsi"/>
          <w:sz w:val="14"/>
        </w:rPr>
        <w:t xml:space="preserve">.9 ' In short, </w:t>
      </w:r>
      <w:r w:rsidRPr="003C1F59">
        <w:rPr>
          <w:rStyle w:val="StyleUnderline"/>
          <w:rFonts w:asciiTheme="minorHAnsi" w:hAnsiTheme="minorHAnsi" w:cstheme="minorHAnsi"/>
        </w:rPr>
        <w:t>unions remain politically active and continue to provide substantial resources to proworker candidates, but because there are so few of them and their funding is increasingly under attack, they represent a declining share of organizational activity in politics and governance</w:t>
      </w:r>
      <w:r w:rsidRPr="003C1F59">
        <w:rPr>
          <w:rFonts w:asciiTheme="minorHAnsi" w:hAnsiTheme="minorHAnsi" w:cstheme="minorHAnsi"/>
          <w:sz w:val="14"/>
        </w:rPr>
        <w:t>. 92</w:t>
      </w:r>
    </w:p>
    <w:p w14:paraId="16885D3D"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B. Political Inequality in a Democratic Republic</w:t>
      </w:r>
    </w:p>
    <w:p w14:paraId="086DB685" w14:textId="77777777" w:rsidR="003C1F59" w:rsidRPr="003C1F59" w:rsidRDefault="003C1F59" w:rsidP="003C1F59">
      <w:pPr>
        <w:rPr>
          <w:rFonts w:asciiTheme="minorHAnsi" w:hAnsiTheme="minorHAnsi" w:cstheme="minorHAnsi"/>
          <w:sz w:val="14"/>
        </w:rPr>
      </w:pPr>
      <w:r w:rsidRPr="003C1F59">
        <w:rPr>
          <w:rFonts w:asciiTheme="minorHAnsi" w:hAnsiTheme="minorHAnsi" w:cstheme="minorHAnsi"/>
          <w:sz w:val="14"/>
        </w:rPr>
        <w:t xml:space="preserve">The </w:t>
      </w:r>
      <w:r w:rsidRPr="003C1F59">
        <w:rPr>
          <w:rStyle w:val="StyleUnderline"/>
          <w:rFonts w:asciiTheme="minorHAnsi" w:hAnsiTheme="minorHAnsi" w:cstheme="minorHAnsi"/>
          <w:highlight w:val="cyan"/>
        </w:rPr>
        <w:t>impact</w:t>
      </w:r>
      <w:r w:rsidRPr="003C1F59">
        <w:rPr>
          <w:rStyle w:val="StyleUnderline"/>
          <w:rFonts w:asciiTheme="minorHAnsi" w:hAnsiTheme="minorHAnsi" w:cstheme="minorHAnsi"/>
        </w:rPr>
        <w:t xml:space="preserve"> of these developments </w:t>
      </w:r>
      <w:r w:rsidRPr="003C1F59">
        <w:rPr>
          <w:rStyle w:val="StyleUnderline"/>
          <w:rFonts w:asciiTheme="minorHAnsi" w:hAnsiTheme="minorHAnsi" w:cstheme="minorHAnsi"/>
          <w:highlight w:val="cyan"/>
        </w:rPr>
        <w:t>on the health of American democracy is stark</w:t>
      </w:r>
      <w:r w:rsidRPr="003C1F59">
        <w:rPr>
          <w:rFonts w:asciiTheme="minorHAnsi" w:hAnsiTheme="minorHAnsi" w:cstheme="minorHAnsi"/>
          <w:sz w:val="14"/>
        </w:rPr>
        <w:t xml:space="preserve">. Political scientists including Larry Bartels, Martin Gilens, and Benjamin Page are finding that government </w:t>
      </w:r>
      <w:r w:rsidRPr="003C1F59">
        <w:rPr>
          <w:rStyle w:val="Emphasis"/>
          <w:rFonts w:asciiTheme="minorHAnsi" w:hAnsiTheme="minorHAnsi" w:cstheme="minorHAnsi"/>
          <w:highlight w:val="cyan"/>
        </w:rPr>
        <w:t>policymaking is responsive to the views of poor- and middle</w:t>
      </w:r>
      <w:r w:rsidRPr="003C1F59">
        <w:rPr>
          <w:rStyle w:val="Emphasis"/>
          <w:rFonts w:asciiTheme="minorHAnsi" w:hAnsiTheme="minorHAnsi" w:cstheme="minorHAnsi"/>
        </w:rPr>
        <w:t>-</w:t>
      </w:r>
      <w:r w:rsidRPr="003C1F59">
        <w:rPr>
          <w:rStyle w:val="Emphasis"/>
          <w:rFonts w:asciiTheme="minorHAnsi" w:hAnsiTheme="minorHAnsi" w:cstheme="minorHAnsi"/>
          <w:highlight w:val="cyan"/>
        </w:rPr>
        <w:t>income</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Americans</w:t>
      </w:r>
      <w:r w:rsidRPr="003C1F59">
        <w:rPr>
          <w:rStyle w:val="Emphasis"/>
          <w:rFonts w:asciiTheme="minorHAnsi" w:hAnsiTheme="minorHAnsi" w:cstheme="minorHAnsi"/>
        </w:rPr>
        <w:t xml:space="preserve"> </w:t>
      </w:r>
      <w:r w:rsidRPr="003C1F59">
        <w:rPr>
          <w:rStyle w:val="Emphasis"/>
          <w:rFonts w:asciiTheme="minorHAnsi" w:hAnsiTheme="minorHAnsi" w:cstheme="minorHAnsi"/>
          <w:highlight w:val="cyan"/>
        </w:rPr>
        <w:t>only</w:t>
      </w:r>
      <w:r w:rsidRPr="003C1F59">
        <w:rPr>
          <w:rStyle w:val="Emphasis"/>
          <w:rFonts w:asciiTheme="minorHAnsi" w:hAnsiTheme="minorHAnsi" w:cstheme="minorHAnsi"/>
        </w:rPr>
        <w:t xml:space="preserve"> in settings </w:t>
      </w:r>
      <w:r w:rsidRPr="003C1F59">
        <w:rPr>
          <w:rStyle w:val="Emphasis"/>
          <w:rFonts w:asciiTheme="minorHAnsi" w:hAnsiTheme="minorHAnsi" w:cstheme="minorHAnsi"/>
          <w:highlight w:val="cyan"/>
        </w:rPr>
        <w:t>where the balance of interest-group</w:t>
      </w:r>
      <w:r w:rsidRPr="003C1F59">
        <w:rPr>
          <w:rStyle w:val="Emphasis"/>
          <w:rFonts w:asciiTheme="minorHAnsi" w:hAnsiTheme="minorHAnsi" w:cstheme="minorHAnsi"/>
        </w:rPr>
        <w:t xml:space="preserve"> power </w:t>
      </w:r>
      <w:r w:rsidRPr="003C1F59">
        <w:rPr>
          <w:rStyle w:val="Emphasis"/>
          <w:rFonts w:asciiTheme="minorHAnsi" w:hAnsiTheme="minorHAnsi" w:cstheme="minorHAnsi"/>
          <w:highlight w:val="cyan"/>
        </w:rPr>
        <w:t>aligns with the preferences of these income groups</w:t>
      </w:r>
      <w:r w:rsidRPr="003C1F59">
        <w:rPr>
          <w:rFonts w:asciiTheme="minorHAnsi" w:hAnsiTheme="minorHAnsi" w:cstheme="minorHAnsi"/>
          <w:sz w:val="14"/>
        </w:rPr>
        <w:t xml:space="preserve">.93 </w:t>
      </w:r>
      <w:r w:rsidRPr="003C1F59">
        <w:rPr>
          <w:rStyle w:val="StyleUnderline"/>
          <w:rFonts w:asciiTheme="minorHAnsi" w:hAnsiTheme="minorHAnsi" w:cstheme="minorHAnsi"/>
        </w:rPr>
        <w:t>This finding confirms the critical role played by political organization, but it also confirms that in contemporary America -where the wealthy dominate political organization- government is by and large unresponsive to the views of the vast majority of citizens</w:t>
      </w:r>
      <w:r w:rsidRPr="003C1F59">
        <w:rPr>
          <w:rFonts w:asciiTheme="minorHAnsi" w:hAnsiTheme="minorHAnsi" w:cstheme="minorHAnsi"/>
          <w:sz w:val="14"/>
        </w:rPr>
        <w:t>.94</w:t>
      </w:r>
    </w:p>
    <w:p w14:paraId="73FFB91F" w14:textId="77777777" w:rsidR="003C1F59" w:rsidRPr="003C1F59" w:rsidRDefault="003C1F59" w:rsidP="003C1F59">
      <w:pPr>
        <w:rPr>
          <w:rFonts w:asciiTheme="minorHAnsi" w:hAnsiTheme="minorHAnsi" w:cstheme="minorHAnsi"/>
        </w:rPr>
      </w:pPr>
    </w:p>
    <w:p w14:paraId="03188610" w14:textId="11F15C84" w:rsidR="009C547A" w:rsidRDefault="009C547A" w:rsidP="009C547A">
      <w:pPr>
        <w:pStyle w:val="Heading3"/>
      </w:pPr>
      <w:r>
        <w:t>1NC- Cap</w:t>
      </w:r>
    </w:p>
    <w:p w14:paraId="3185BEEB" w14:textId="292B7447" w:rsidR="009C547A" w:rsidRDefault="009C547A" w:rsidP="009C547A">
      <w:pPr>
        <w:pStyle w:val="Heading4"/>
      </w:pPr>
      <w:r>
        <w:t xml:space="preserve">Capitalism is good and sustainable – absolute decoupling and innovation. The alt creates tech stagnation. </w:t>
      </w:r>
    </w:p>
    <w:p w14:paraId="72FA0F6A" w14:textId="77777777" w:rsidR="009C547A" w:rsidRDefault="009C547A" w:rsidP="009C547A">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10" w:history="1">
        <w:r w:rsidRPr="00A429DB">
          <w:rPr>
            <w:rStyle w:val="Hyperlink"/>
          </w:rPr>
          <w:t>https://thebreakthrough.org/journal/no-20-spring-2024/defending-economic-productivity-and-capitalism-for-climate-adaptation-and-mitigation-part-2</w:t>
        </w:r>
      </w:hyperlink>
      <w:r>
        <w:t xml:space="preserve"> </w:t>
      </w:r>
      <w:proofErr w:type="spellStart"/>
      <w:r>
        <w:t>lp</w:t>
      </w:r>
      <w:proofErr w:type="spellEnd"/>
      <w:r>
        <w:t xml:space="preserve"> </w:t>
      </w:r>
    </w:p>
    <w:p w14:paraId="7E2E51BC" w14:textId="77777777" w:rsidR="009C547A" w:rsidRPr="00D7388F" w:rsidRDefault="009C547A" w:rsidP="009C547A">
      <w:pPr>
        <w:rPr>
          <w:sz w:val="14"/>
        </w:rPr>
      </w:pPr>
      <w:r w:rsidRPr="00D7388F">
        <w:rPr>
          <w:sz w:val="14"/>
        </w:rPr>
        <w:t>Energy Efficiency of the Economy</w:t>
      </w:r>
    </w:p>
    <w:p w14:paraId="52029FA4" w14:textId="77777777" w:rsidR="009C547A" w:rsidRPr="00D7388F" w:rsidRDefault="009C547A" w:rsidP="009C547A">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49B34AA4" w14:textId="77777777" w:rsidR="009C547A" w:rsidRPr="00FF41C6" w:rsidRDefault="009C547A" w:rsidP="009C547A">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7E435D47" w14:textId="77777777" w:rsidR="009C547A" w:rsidRPr="00D7388F" w:rsidRDefault="009C547A" w:rsidP="009C547A">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795E559D" w14:textId="77777777" w:rsidR="009C547A" w:rsidRPr="00D7388F" w:rsidRDefault="009C547A" w:rsidP="009C547A">
      <w:pPr>
        <w:rPr>
          <w:sz w:val="14"/>
        </w:rPr>
      </w:pPr>
      <w:r w:rsidRPr="00D7388F">
        <w:t>[Graph Omitted]</w:t>
      </w:r>
      <w:r w:rsidRPr="00D7388F">
        <w:rPr>
          <w:sz w:val="14"/>
        </w:rPr>
        <w:t xml:space="preserve"> </w:t>
      </w:r>
    </w:p>
    <w:p w14:paraId="33076CBC" w14:textId="77777777" w:rsidR="009C547A" w:rsidRPr="00D7388F" w:rsidRDefault="009C547A" w:rsidP="009C547A">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3EE33626" w14:textId="77777777" w:rsidR="009C547A" w:rsidRPr="00FF41C6" w:rsidRDefault="009C547A" w:rsidP="009C547A">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2DA11F15" w14:textId="77777777" w:rsidR="009C547A" w:rsidRPr="00FF41C6" w:rsidRDefault="009C547A" w:rsidP="009C547A">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193222DA" w14:textId="77777777" w:rsidR="009C547A" w:rsidRPr="00FF41C6" w:rsidRDefault="009C547A" w:rsidP="009C547A">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336FBDD8" w14:textId="77777777" w:rsidR="009C547A" w:rsidRPr="00D7388F" w:rsidRDefault="009C547A" w:rsidP="009C547A">
      <w:pPr>
        <w:rPr>
          <w:sz w:val="14"/>
        </w:rPr>
      </w:pPr>
      <w:r w:rsidRPr="00D7388F">
        <w:t>[Graph Omitted]</w:t>
      </w:r>
      <w:r w:rsidRPr="00D7388F">
        <w:rPr>
          <w:sz w:val="14"/>
        </w:rPr>
        <w:t xml:space="preserve"> </w:t>
      </w:r>
    </w:p>
    <w:p w14:paraId="60D2C73B" w14:textId="77777777" w:rsidR="009C547A" w:rsidRPr="00FF41C6" w:rsidRDefault="009C547A" w:rsidP="009C547A">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11321261" w14:textId="77777777" w:rsidR="009C547A" w:rsidRPr="00D7388F" w:rsidRDefault="009C547A" w:rsidP="009C547A">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 xml:space="preserve">this progress comes about because of, not </w:t>
      </w:r>
      <w:proofErr w:type="gramStart"/>
      <w:r w:rsidRPr="00FF41C6">
        <w:rPr>
          <w:rStyle w:val="StyleUnderline"/>
        </w:rPr>
        <w:t>in spite of</w:t>
      </w:r>
      <w:proofErr w:type="gramEnd"/>
      <w:r w:rsidRPr="00FF41C6">
        <w:rPr>
          <w:rStyle w:val="StyleUnderline"/>
        </w:rPr>
        <w:t>,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48F7D4F3" w14:textId="77777777" w:rsidR="009C547A" w:rsidRPr="00D7388F" w:rsidRDefault="009C547A" w:rsidP="009C547A">
      <w:pPr>
        <w:rPr>
          <w:sz w:val="14"/>
        </w:rPr>
      </w:pPr>
      <w:r w:rsidRPr="00D7388F">
        <w:rPr>
          <w:sz w:val="14"/>
        </w:rPr>
        <w:t>Carbon Intensity of Energy</w:t>
      </w:r>
    </w:p>
    <w:p w14:paraId="66B15394" w14:textId="77777777" w:rsidR="009C547A" w:rsidRPr="00D7388F" w:rsidRDefault="009C547A" w:rsidP="009C547A">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3BE044C9" w14:textId="77777777" w:rsidR="009C547A" w:rsidRPr="00D7388F" w:rsidRDefault="009C547A" w:rsidP="009C547A">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25BB9BB4" w14:textId="77777777" w:rsidR="009C547A" w:rsidRPr="00D7388F" w:rsidRDefault="009C547A" w:rsidP="009C547A">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29510336" w14:textId="77777777" w:rsidR="009C547A" w:rsidRPr="00D7388F" w:rsidRDefault="009C547A" w:rsidP="009C547A">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23F4F8A6" w14:textId="77777777" w:rsidR="009C547A" w:rsidRPr="00D7388F" w:rsidRDefault="009C547A" w:rsidP="009C547A">
      <w:pPr>
        <w:rPr>
          <w:rStyle w:val="Emphasis"/>
        </w:rPr>
      </w:pPr>
      <w:r w:rsidRPr="00D7388F">
        <w:rPr>
          <w:rStyle w:val="StyleUnderline"/>
        </w:rPr>
        <w:t xml:space="preserve">In solar energy, companies like First Solar, </w:t>
      </w:r>
      <w:proofErr w:type="spellStart"/>
      <w:r w:rsidRPr="00D7388F">
        <w:rPr>
          <w:rStyle w:val="StyleUnderline"/>
        </w:rPr>
        <w:t>LONGi</w:t>
      </w:r>
      <w:proofErr w:type="spellEnd"/>
      <w:r w:rsidRPr="00D7388F">
        <w:rPr>
          <w:rStyle w:val="StyleUnderline"/>
        </w:rPr>
        <w:t xml:space="preserve"> Green Energy, and </w:t>
      </w:r>
      <w:proofErr w:type="spellStart"/>
      <w:r w:rsidRPr="00D7388F">
        <w:rPr>
          <w:rStyle w:val="StyleUnderline"/>
        </w:rPr>
        <w:t>JinkoSolar</w:t>
      </w:r>
      <w:proofErr w:type="spellEnd"/>
      <w:r w:rsidRPr="00D7388F">
        <w:rPr>
          <w:rStyle w:val="StyleUnderline"/>
        </w:rPr>
        <w:t xml:space="preserve"> are battling to produce </w:t>
      </w:r>
      <w:proofErr w:type="gramStart"/>
      <w:r w:rsidRPr="00D7388F">
        <w:rPr>
          <w:rStyle w:val="StyleUnderline"/>
        </w:rPr>
        <w:t>ever-cheaper</w:t>
      </w:r>
      <w:proofErr w:type="gramEnd"/>
      <w:r w:rsidRPr="00D7388F">
        <w:rPr>
          <w:rStyle w:val="StyleUnderline"/>
        </w:rPr>
        <w:t xml:space="preserve">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w:t>
      </w:r>
      <w:proofErr w:type="gramStart"/>
      <w:r w:rsidRPr="00D7388F">
        <w:rPr>
          <w:rStyle w:val="Emphasis"/>
        </w:rPr>
        <w:t xml:space="preserve">in order </w:t>
      </w:r>
      <w:r w:rsidRPr="00A4036B">
        <w:rPr>
          <w:rStyle w:val="Emphasis"/>
          <w:highlight w:val="cyan"/>
        </w:rPr>
        <w:t>to</w:t>
      </w:r>
      <w:proofErr w:type="gramEnd"/>
      <w:r w:rsidRPr="00A4036B">
        <w:rPr>
          <w:rStyle w:val="Emphasis"/>
          <w:highlight w:val="cyan"/>
        </w:rPr>
        <w:t xml:space="preserve"> motivate innovation.</w:t>
      </w:r>
    </w:p>
    <w:p w14:paraId="07F3BD78" w14:textId="77777777" w:rsidR="009C547A" w:rsidRPr="00D7388F" w:rsidRDefault="009C547A" w:rsidP="009C547A">
      <w:pPr>
        <w:rPr>
          <w:sz w:val="14"/>
        </w:rPr>
      </w:pPr>
      <w:r w:rsidRPr="00D7388F">
        <w:rPr>
          <w:rStyle w:val="StyleUnderline"/>
        </w:rPr>
        <w:t xml:space="preserve">Advanced geothermal energy is characterized by rapid innovation from companies like </w:t>
      </w:r>
      <w:proofErr w:type="spellStart"/>
      <w:r w:rsidRPr="00D7388F">
        <w:rPr>
          <w:rStyle w:val="StyleUnderline"/>
        </w:rPr>
        <w:t>Fervo</w:t>
      </w:r>
      <w:proofErr w:type="spellEnd"/>
      <w:r w:rsidRPr="00D7388F">
        <w:rPr>
          <w:rStyle w:val="StyleUnderline"/>
        </w:rPr>
        <w:t xml:space="preserve"> Energy, which uses horizontal drilling to access new resources, and </w:t>
      </w:r>
      <w:proofErr w:type="spellStart"/>
      <w:r w:rsidRPr="00D7388F">
        <w:rPr>
          <w:rStyle w:val="StyleUnderline"/>
        </w:rPr>
        <w:t>Eavor</w:t>
      </w:r>
      <w:proofErr w:type="spellEnd"/>
      <w:r w:rsidRPr="00D7388F">
        <w:rPr>
          <w:rStyle w:val="StyleUnderline"/>
        </w:rPr>
        <w:t xml:space="preserve"> Technologies, which developed a closed-loop system that eliminates the need for natural underground water reservoirs</w:t>
      </w:r>
      <w:r w:rsidRPr="00D7388F">
        <w:rPr>
          <w:sz w:val="14"/>
        </w:rPr>
        <w:t xml:space="preserve">. </w:t>
      </w:r>
      <w:proofErr w:type="spellStart"/>
      <w:r w:rsidRPr="00D7388F">
        <w:rPr>
          <w:sz w:val="14"/>
        </w:rPr>
        <w:t>TerraPower</w:t>
      </w:r>
      <w:proofErr w:type="spellEnd"/>
      <w:r w:rsidRPr="00D7388F">
        <w:rPr>
          <w:sz w:val="14"/>
        </w:rPr>
        <w:t>, Kairos Energy, and X-Energy are examples of competitors in advanced nuclear reactors, vying to create smaller, safer, and more efficient designs.</w:t>
      </w:r>
    </w:p>
    <w:p w14:paraId="2CB84ACF" w14:textId="77777777" w:rsidR="009C547A" w:rsidRPr="00D7388F" w:rsidRDefault="009C547A" w:rsidP="009C547A">
      <w:pPr>
        <w:rPr>
          <w:sz w:val="14"/>
        </w:rPr>
      </w:pPr>
      <w:r w:rsidRPr="00D7388F">
        <w:rPr>
          <w:rStyle w:val="Emphasis"/>
        </w:rPr>
        <w:t xml:space="preserve">These </w:t>
      </w:r>
      <w:r w:rsidRPr="00A4036B">
        <w:rPr>
          <w:rStyle w:val="Emphasis"/>
          <w:highlight w:val="cyan"/>
        </w:rPr>
        <w:t>innovations extend beyond just energy</w:t>
      </w:r>
      <w:r w:rsidRPr="00D7388F">
        <w:rPr>
          <w:sz w:val="14"/>
        </w:rPr>
        <w:t xml:space="preserve">. </w:t>
      </w:r>
      <w:r w:rsidRPr="00D7388F">
        <w:rPr>
          <w:rStyle w:val="StyleUnderline"/>
        </w:rPr>
        <w:t xml:space="preserve">Companies like </w:t>
      </w:r>
      <w:proofErr w:type="spellStart"/>
      <w:r w:rsidRPr="00D7388F">
        <w:rPr>
          <w:rStyle w:val="StyleUnderline"/>
        </w:rPr>
        <w:t>CarbonCure</w:t>
      </w:r>
      <w:proofErr w:type="spellEnd"/>
      <w:r w:rsidRPr="00D7388F">
        <w:rPr>
          <w:sz w:val="14"/>
        </w:rPr>
        <w:t xml:space="preserve"> (which injects captured CO2 into concrete for permanent mineralization) </w:t>
      </w:r>
      <w:r w:rsidRPr="00D7388F">
        <w:rPr>
          <w:rStyle w:val="StyleUnderline"/>
        </w:rPr>
        <w:t xml:space="preserve">and </w:t>
      </w:r>
      <w:proofErr w:type="spellStart"/>
      <w:r w:rsidRPr="00D7388F">
        <w:rPr>
          <w:rStyle w:val="StyleUnderline"/>
        </w:rPr>
        <w:t>Solidia</w:t>
      </w:r>
      <w:proofErr w:type="spellEnd"/>
      <w:r w:rsidRPr="00D7388F">
        <w:rPr>
          <w:rStyle w:val="StyleUnderline"/>
        </w:rPr>
        <w:t xml:space="preserve">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351AB31A" w14:textId="77777777" w:rsidR="009C547A" w:rsidRPr="00D7388F" w:rsidRDefault="009C547A" w:rsidP="009C547A">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5C55C65C" w14:textId="77777777" w:rsidR="009C547A" w:rsidRDefault="009C547A" w:rsidP="009C547A">
      <w:r w:rsidRPr="00D7388F">
        <w:t>[Graph Omitted]</w:t>
      </w:r>
    </w:p>
    <w:p w14:paraId="61A7900F" w14:textId="77777777" w:rsidR="009C547A" w:rsidRDefault="009C547A" w:rsidP="009C547A">
      <w:pPr>
        <w:pStyle w:val="Heading4"/>
      </w:pPr>
      <w:r>
        <w:t xml:space="preserve">That’s offense – </w:t>
      </w:r>
    </w:p>
    <w:p w14:paraId="744E8B14" w14:textId="77777777" w:rsidR="009C547A" w:rsidRDefault="009C547A" w:rsidP="009C547A">
      <w:pPr>
        <w:pStyle w:val="Heading4"/>
      </w:pPr>
      <w:r>
        <w:t>A] CRISPR- extinction</w:t>
      </w:r>
    </w:p>
    <w:p w14:paraId="043A733C" w14:textId="77777777" w:rsidR="009C547A" w:rsidRPr="000B0935" w:rsidRDefault="009C547A" w:rsidP="009C547A">
      <w:r w:rsidRPr="00D61D79">
        <w:rPr>
          <w:rStyle w:val="Style13ptBold"/>
        </w:rPr>
        <w:t>Ridgway ’19</w:t>
      </w:r>
      <w:r>
        <w:t xml:space="preserve"> (Andy Ridgway, Senior Lecturer in Science Communication at the University of the West of England in Bristol, </w:t>
      </w:r>
      <w:proofErr w:type="spellStart"/>
      <w:r>
        <w:t>Programme</w:t>
      </w:r>
      <w:proofErr w:type="spellEnd"/>
      <w:r>
        <w:t xml:space="preserve"> Leader of the MSc in Science Communication and an award-winning journalist, “Mass extinction: Can we stop it?”, </w:t>
      </w:r>
      <w:hyperlink r:id="rId11" w:history="1">
        <w:r w:rsidRPr="005A100F">
          <w:rPr>
            <w:rStyle w:val="Hyperlink"/>
          </w:rPr>
          <w:t>https://www.sciencefocus.com/planet-earth/mass-extinction-can-we-stop-it/</w:t>
        </w:r>
      </w:hyperlink>
      <w:r>
        <w:t>, October 2, 2019)</w:t>
      </w:r>
    </w:p>
    <w:p w14:paraId="516366BD" w14:textId="77777777" w:rsidR="009C547A" w:rsidRDefault="009C547A" w:rsidP="009C547A">
      <w:pPr>
        <w:rPr>
          <w:rStyle w:val="Emphasis"/>
        </w:rPr>
      </w:pPr>
      <w:r w:rsidRPr="00D61D79">
        <w:rPr>
          <w:rStyle w:val="Emphasis"/>
        </w:rPr>
        <w:t>Research into past mass extinctions is providing fresh insights into the environmental challenges we face today.</w:t>
      </w:r>
      <w:r>
        <w:rPr>
          <w:rStyle w:val="Emphasis"/>
        </w:rPr>
        <w:t xml:space="preserve"> </w:t>
      </w:r>
      <w:r w:rsidRPr="00A4036B">
        <w:rPr>
          <w:rStyle w:val="Emphasis"/>
          <w:highlight w:val="cyan"/>
        </w:rPr>
        <w:t>Life has had a bumpy ride</w:t>
      </w:r>
      <w:r w:rsidRPr="00D61D79">
        <w:rPr>
          <w:rStyle w:val="Emphasis"/>
        </w:rPr>
        <w:t xml:space="preserve"> on planet Earth. </w:t>
      </w:r>
      <w:r w:rsidRPr="00A4036B">
        <w:rPr>
          <w:rStyle w:val="Emphasis"/>
          <w:highlight w:val="cyan"/>
        </w:rPr>
        <w:t>On five different occasions</w:t>
      </w:r>
      <w:r w:rsidRPr="00D61D79">
        <w:rPr>
          <w:rStyle w:val="Emphasis"/>
        </w:rPr>
        <w:t xml:space="preserve"> over the past 450 million years, at least </w:t>
      </w:r>
      <w:r w:rsidRPr="00A4036B">
        <w:rPr>
          <w:rStyle w:val="Emphasis"/>
          <w:highlight w:val="cyan"/>
        </w:rPr>
        <w:t>three-quarters of all species</w:t>
      </w:r>
      <w:r w:rsidRPr="00D61D79">
        <w:rPr>
          <w:rStyle w:val="Emphasis"/>
        </w:rPr>
        <w:t xml:space="preserve"> on land and sea </w:t>
      </w:r>
      <w:r w:rsidRPr="00A4036B">
        <w:rPr>
          <w:rStyle w:val="Emphasis"/>
          <w:highlight w:val="cyan"/>
        </w:rPr>
        <w:t>have been wiped out</w:t>
      </w:r>
      <w:r w:rsidRPr="00D61D79">
        <w:rPr>
          <w:rStyle w:val="Emphasis"/>
        </w:rPr>
        <w:t>. It’s easy to think of these mass extinctions as events in the distant past that bear no relation to what might happen to us in the future – but that couldn’t be further from the truth.</w:t>
      </w:r>
      <w:r>
        <w:rPr>
          <w:rStyle w:val="Emphasis"/>
        </w:rPr>
        <w:t xml:space="preserve"> </w:t>
      </w:r>
      <w:r w:rsidRPr="00D61D79">
        <w:rPr>
          <w:rStyle w:val="Emphasis"/>
        </w:rPr>
        <w:t xml:space="preserve">New research into what killed off the dinosaurs in the ‘End-Cretaceous’ extinction – probably the best known of all mass extinctions – is giving us a window into our future by helping us to answer some important questions. As are the other mass extinctions. If life on our planet gets progressively harder, which species alive today will survive and which will perish? Would human intelligence and technology </w:t>
      </w:r>
      <w:proofErr w:type="gramStart"/>
      <w:r w:rsidRPr="00D61D79">
        <w:rPr>
          <w:rStyle w:val="Emphasis"/>
        </w:rPr>
        <w:t>actually improve</w:t>
      </w:r>
      <w:proofErr w:type="gramEnd"/>
      <w:r w:rsidRPr="00D61D79">
        <w:rPr>
          <w:rStyle w:val="Emphasis"/>
        </w:rPr>
        <w:t xml:space="preserve"> our chances of survival, or not?</w:t>
      </w:r>
      <w:r>
        <w:rPr>
          <w:rStyle w:val="Emphasis"/>
        </w:rPr>
        <w:t xml:space="preserve"> </w:t>
      </w:r>
      <w:r w:rsidRPr="00710778">
        <w:rPr>
          <w:sz w:val="12"/>
        </w:rPr>
        <w:t xml:space="preserve">Read more about the extinction of the dinosaurs: Dinosaurs snuffed out in their prime What if the dinosaurs had survived? </w:t>
      </w:r>
      <w:r w:rsidRPr="00D61D79">
        <w:rPr>
          <w:rStyle w:val="Emphasis"/>
        </w:rPr>
        <w:t>Now is a good time to ask these questions. In May this year, the UN published the most comprehensive report ever written on the fate of all living things on our planet: the Global Biodiversity Assessment. It doesn’t make for happy reading</w:t>
      </w:r>
      <w:r w:rsidRPr="00710778">
        <w:rPr>
          <w:sz w:val="12"/>
        </w:rPr>
        <w:t xml:space="preserve">. With input from 450 of the world’s brightest minds, who </w:t>
      </w:r>
      <w:proofErr w:type="spellStart"/>
      <w:r w:rsidRPr="00710778">
        <w:rPr>
          <w:sz w:val="12"/>
        </w:rPr>
        <w:t>synthesised</w:t>
      </w:r>
      <w:proofErr w:type="spellEnd"/>
      <w:r w:rsidRPr="00710778">
        <w:rPr>
          <w:sz w:val="12"/>
        </w:rPr>
        <w:t xml:space="preserve"> </w:t>
      </w:r>
      <w:r w:rsidRPr="00D61D79">
        <w:rPr>
          <w:rStyle w:val="Emphasis"/>
        </w:rPr>
        <w:t xml:space="preserve">15,000 scientific papers and government reports, it states that no fewer than 1,000,000 animal and plant species are threatened with extinction – many within decades. It led to headlines that </w:t>
      </w:r>
      <w:r w:rsidRPr="00A4036B">
        <w:rPr>
          <w:rStyle w:val="Emphasis"/>
          <w:highlight w:val="cyan"/>
        </w:rPr>
        <w:t>we are now in</w:t>
      </w:r>
      <w:r w:rsidRPr="00D61D79">
        <w:rPr>
          <w:rStyle w:val="Emphasis"/>
        </w:rPr>
        <w:t xml:space="preserve">, or on the </w:t>
      </w:r>
      <w:r w:rsidRPr="00A4036B">
        <w:rPr>
          <w:rStyle w:val="Emphasis"/>
          <w:highlight w:val="cyan"/>
          <w:bdr w:val="single" w:sz="4" w:space="0" w:color="auto"/>
        </w:rPr>
        <w:t>brink of, planet Earth’s sixth mass extinction</w:t>
      </w:r>
      <w:r w:rsidRPr="00D61D79">
        <w:rPr>
          <w:rStyle w:val="Emphasis"/>
        </w:rPr>
        <w:t>.</w:t>
      </w:r>
      <w:r w:rsidRPr="00710778">
        <w:rPr>
          <w:sz w:val="12"/>
        </w:rPr>
        <w:t xml:space="preserve"> Google “what killed the dinosaurs?”, or ask most </w:t>
      </w:r>
      <w:proofErr w:type="spellStart"/>
      <w:r w:rsidRPr="00710778">
        <w:rPr>
          <w:sz w:val="12"/>
        </w:rPr>
        <w:t>palaeontologists</w:t>
      </w:r>
      <w:proofErr w:type="spellEnd"/>
      <w:r w:rsidRPr="00710778">
        <w:rPr>
          <w:sz w:val="12"/>
        </w:rPr>
        <w:t xml:space="preserve">, and you’ll get a </w:t>
      </w:r>
      <w:proofErr w:type="gramStart"/>
      <w:r w:rsidRPr="00710778">
        <w:rPr>
          <w:sz w:val="12"/>
        </w:rPr>
        <w:t>fairly clear</w:t>
      </w:r>
      <w:proofErr w:type="gramEnd"/>
      <w:r w:rsidRPr="00710778">
        <w:rPr>
          <w:sz w:val="12"/>
        </w:rPr>
        <w:t xml:space="preserve"> answer: a 10km-wide asteroid or comet slammed into Earth 66 million years ago, in what is now Mexico. “It hit with the force of over one billion nuclear bombs, releasing a huge amount of energy,” says Dr Steve Brusatte, a </w:t>
      </w:r>
      <w:proofErr w:type="spellStart"/>
      <w:r w:rsidRPr="00710778">
        <w:rPr>
          <w:sz w:val="12"/>
        </w:rPr>
        <w:t>palaeontologist</w:t>
      </w:r>
      <w:proofErr w:type="spellEnd"/>
      <w:r w:rsidRPr="00710778">
        <w:rPr>
          <w:sz w:val="12"/>
        </w:rPr>
        <w:t xml:space="preserve"> at the University of Edinburgh. As well as creating the 100-mile-wide Chicxulub crater in Mexico’s Yucatán Peninsula, it unleashed wildfires, tsunamis, earthquakes and hurricane-force winds. “A lot of animals would have died in the immediate aftermath, particularly if they were within 1,000 miles or so of the impact,” says Brusatte. The Chicxulub impact caused worldwide disruption to Earth’s ecosystems – but they may already have been in a state of disarray © Getty Images The Chicxulub impact caused worldwide disruption to Earth’s ecosystems – but they may already have been in a state of disarray © Getty Images The impact choked the atmosphere with dust that blocked out much of the incoming sunlight for several years. “Plants wouldn’t have been able to </w:t>
      </w:r>
      <w:proofErr w:type="spellStart"/>
      <w:r w:rsidRPr="00710778">
        <w:rPr>
          <w:sz w:val="12"/>
        </w:rPr>
        <w:t>photosynthesise</w:t>
      </w:r>
      <w:proofErr w:type="spellEnd"/>
      <w:r w:rsidRPr="00710778">
        <w:rPr>
          <w:sz w:val="12"/>
        </w:rPr>
        <w:t xml:space="preserve">, and ecosystems would have collapsed,” says Brusatte. Then came 1,000 years of global warming. “The asteroid hit a big carbonate platform [a large body of carbonate rock such as limestone and dolomite] which caused a lot of carbon dioxide to be released, so there was a pulse of global warming,” says Brusatte. More like this “So you had immediate, mid-term and long-term killers. These things combined to kill off the non-avian dinosaurs, along with so many other animal species.” The only dinosaurs that survived were those that eventually evolved into today’s birds. In all, three-quarters of the Earth’s species were eradicated. Not so fast… But while the Chicxulub impact is often said to be the sole cause of the dinosaur-toppling mass extinction, there’s growing evidence that this was not the case. In the hundreds of thousands of years running up to the asteroid impact, volcanoes in what is now India went into overdrive, and Earth’s temperature was yo-yoing, as were the sea levels. This tangled web of factors has led to disagreements about the chain of events that caused the dinosaur extinction, and what was the main culprit. Proponents of the ‘impact hypothesis’, as it is known, suggest it was the asteroid impact that supercharged the volcanic eruptions in the Deccan Traps in west-central India. Others are not so sure. In March 2019, research published in </w:t>
      </w:r>
      <w:proofErr w:type="gramStart"/>
      <w:r w:rsidRPr="00710778">
        <w:rPr>
          <w:sz w:val="12"/>
        </w:rPr>
        <w:t>Science</w:t>
      </w:r>
      <w:proofErr w:type="gramEnd"/>
      <w:r w:rsidRPr="00710778">
        <w:rPr>
          <w:sz w:val="12"/>
        </w:rPr>
        <w:t xml:space="preserve"> dated ash from the volcanic activity in India with unprecedented accuracy. New research suggests the demise of the dinosaurs may not have been caused by an asteroid impact alone © Getty Images New research suggests the demise of the dinosaurs may not have been caused by an asteroid impact alone © Getty Images “We showed that the volcanic eruptions went in pulses, with the major pulse lasting about 20,000 years and ending with the mass extinction,” says Prof Gerta Keller, a </w:t>
      </w:r>
      <w:proofErr w:type="spellStart"/>
      <w:r w:rsidRPr="00710778">
        <w:rPr>
          <w:sz w:val="12"/>
        </w:rPr>
        <w:t>palaeontologist</w:t>
      </w:r>
      <w:proofErr w:type="spellEnd"/>
      <w:r w:rsidRPr="00710778">
        <w:rPr>
          <w:sz w:val="12"/>
        </w:rPr>
        <w:t xml:space="preserve"> at Princeton University, who was involved in the research. “But there is no evidence of the asteroid impact causing the volcanic pulse.” According to this and other research by Keller, the volcanoes set themselves off and played a major role in the death of the dinosaurs. It’s a complex web. Even just unpicking the effects of the volcanoes in India is not straightforward. The CO2 they released would have caused global warming, while conversely the </w:t>
      </w:r>
      <w:proofErr w:type="spellStart"/>
      <w:r w:rsidRPr="00710778">
        <w:rPr>
          <w:sz w:val="12"/>
        </w:rPr>
        <w:t>sulphur</w:t>
      </w:r>
      <w:proofErr w:type="spellEnd"/>
      <w:r w:rsidRPr="00710778">
        <w:rPr>
          <w:sz w:val="12"/>
        </w:rPr>
        <w:t xml:space="preserve"> dioxide involved would have had a cooling effect. To make matters worse, the dinosaur fossil record is patchy, making pinning cause to effect tricky. Read more about extinction: Pride before a fall: why human narcissism will be our undoing When the planet breaks, maybe this is how we'll fix it </w:t>
      </w:r>
      <w:proofErr w:type="gramStart"/>
      <w:r w:rsidRPr="00710778">
        <w:rPr>
          <w:sz w:val="12"/>
        </w:rPr>
        <w:t>But</w:t>
      </w:r>
      <w:proofErr w:type="gramEnd"/>
      <w:r w:rsidRPr="00710778">
        <w:rPr>
          <w:sz w:val="12"/>
        </w:rPr>
        <w:t xml:space="preserve"> what the last 20 years of research into the End-Cretaceous extinction does show is that several environmental factors conspired to wipe out the non-avian dinosaurs. Not only that, but they died out rapidly. It’s now thought that, after being successful for 160 million years (diversifying into over 1,000 species around the world), most of them became fossil fodder in little more than 10,000 years. The situation the dinosaurs were confronted with has obvious parallels with today. “We have biodiversity loss, habitat loss, climate change and resource extraction,” says Dr Lauren Holt, a researcher at the Centre for the Study of Existential Risk (CSER) at the University of Cambridge. “And we also have pollutants – chemicals in the wrong place that are causing further fragility to the system.” Water wipeout Another mass extinction – the ‘End-Permian’ extinction, 252 million years ago – provides further evidence for how rapidly things can go awry. In this catastrophic event, the seas were almost </w:t>
      </w:r>
      <w:proofErr w:type="spellStart"/>
      <w:r w:rsidRPr="00710778">
        <w:rPr>
          <w:sz w:val="12"/>
        </w:rPr>
        <w:t>sterilised</w:t>
      </w:r>
      <w:proofErr w:type="spellEnd"/>
      <w:r w:rsidRPr="00710778">
        <w:rPr>
          <w:sz w:val="12"/>
        </w:rPr>
        <w:t xml:space="preserve"> – 96 per cent of marine species were wiped out. Seventy per cent of land species were annihilated, too. By picking through fossils preserved in rocks in southern China, a team of geologists and </w:t>
      </w:r>
      <w:proofErr w:type="spellStart"/>
      <w:r w:rsidRPr="00710778">
        <w:rPr>
          <w:sz w:val="12"/>
        </w:rPr>
        <w:t>palaeontologists</w:t>
      </w:r>
      <w:proofErr w:type="spellEnd"/>
      <w:r w:rsidRPr="00710778">
        <w:rPr>
          <w:sz w:val="12"/>
        </w:rPr>
        <w:t xml:space="preserve"> from the US and China announced in 2018 that all this death and destruction took place in just 60,000 years, possibly even less – the blink of an eye in geological terms. Climate change triggered by volcanic eruptions may have helped bring out the dinosaurs’ downfall © Getty Images Climate change triggered by volcanic eruptions may have helped bring out the dinosaurs’ downfall © Getty Images </w:t>
      </w:r>
      <w:r w:rsidRPr="00D61D79">
        <w:rPr>
          <w:rStyle w:val="Emphasis"/>
        </w:rPr>
        <w:t xml:space="preserve">“It shows us </w:t>
      </w:r>
      <w:r w:rsidRPr="00625484">
        <w:rPr>
          <w:rStyle w:val="Emphasis"/>
        </w:rPr>
        <w:t>that any future mass extinction is going to happen really fast,” says</w:t>
      </w:r>
      <w:r w:rsidRPr="00D61D79">
        <w:rPr>
          <w:rStyle w:val="Emphasis"/>
        </w:rPr>
        <w:t xml:space="preserve"> Dr Jahandar Ramezani, an MIT geologist who was involved in the </w:t>
      </w:r>
      <w:r w:rsidRPr="00625484">
        <w:rPr>
          <w:rStyle w:val="Emphasis"/>
        </w:rPr>
        <w:t>study. “It’s like there’s a tipping point, and once you reach that, everything is going to hell.” It’s thought</w:t>
      </w:r>
      <w:r w:rsidRPr="00D61D79">
        <w:rPr>
          <w:rStyle w:val="Emphasis"/>
        </w:rPr>
        <w:t xml:space="preserve"> that, just like the End-Cretaceous extinction that wiped out the dinosaurs, volcanic activity on a monumental scale – this time in Serbia – was partly responsible for the End-Permian event.</w:t>
      </w:r>
      <w:r>
        <w:rPr>
          <w:rStyle w:val="Emphasis"/>
        </w:rPr>
        <w:t xml:space="preserve"> </w:t>
      </w:r>
      <w:r w:rsidRPr="00710778">
        <w:rPr>
          <w:sz w:val="12"/>
        </w:rPr>
        <w:t xml:space="preserve">But other factors had a hand, too, including a reduction in oxygen levels in the deep oceans and changes in atmospheric chemistry. In fact, a cocktail of environmental problems is thought to have been behind all previous mass extinctions. The five mass extinctions The five mass extinctions Scientists have identified five major extinction events in the Earth's history. Illustration: Dan Bright Today, potential tipping points in the Earth’s climate are the subject of intense research by scientists trying to figure out just how warm things will need to get before a sudden, irreversible change to the climate takes place. The Arctic is an area of particular concern. If the permafrost melts here, it will release huge volumes of carbon dioxide and methane (both greenhouse gases) into the atmosphere. Meanwhile, if the snow and ice melts, Earth’s surface will be less reflective, so less sunlight will be bounced back into space. If these things happened, climate change would be supercharged. Understanding when these tipping points might occur will go a long way to predicting when the next mass extinction might be. Adapt to survive </w:t>
      </w:r>
      <w:proofErr w:type="gramStart"/>
      <w:r w:rsidRPr="00710778">
        <w:rPr>
          <w:sz w:val="12"/>
        </w:rPr>
        <w:t>But</w:t>
      </w:r>
      <w:proofErr w:type="gramEnd"/>
      <w:r w:rsidRPr="00710778">
        <w:rPr>
          <w:sz w:val="12"/>
        </w:rPr>
        <w:t xml:space="preserve"> let’s not forget that, as destructive as the previous mass extinctions were, some life did survive. In fact, the extinction of the dinosaurs was good news for the mammals, whose numbers exploded. </w:t>
      </w:r>
      <w:proofErr w:type="gramStart"/>
      <w:r w:rsidRPr="00710778">
        <w:rPr>
          <w:sz w:val="12"/>
        </w:rPr>
        <w:t>So</w:t>
      </w:r>
      <w:proofErr w:type="gramEnd"/>
      <w:r w:rsidRPr="00710778">
        <w:rPr>
          <w:sz w:val="12"/>
        </w:rPr>
        <w:t xml:space="preserve"> what would our chances be in a future mass extinction? The signs aren’t good. “I think the biggest thing the previous mass extinctions show us is that even the most dominant, successful, widespread and diverse groups can die out,” says Brusatte. “The dinosaurs were on top, and then very quickly they were gone. Now we are in the position that the dinosaurs once were.” Learn more about dinosaurs in our podcast with Steve Brusatte: The dinosaurs were specialists, highly adapted to the ecological niches they inhabited, which allowed them to dominate. In mass extinctions, however, it’s the generalists who tend to win out, as they can better adapt to the changing environmental conditions. “It probably means that the subway rats and pigeons would have a better chance of surviving than the elephants or polar bears,” says Brusatte. There’s another pattern in what happens to life during mass extinctions: animals tend to get smaller. In what is known as species dwarfing, or the ‘Lilliput effect’, fossil records show that the average size of everything from </w:t>
      </w:r>
      <w:proofErr w:type="spellStart"/>
      <w:r w:rsidRPr="00710778">
        <w:rPr>
          <w:sz w:val="12"/>
        </w:rPr>
        <w:t>molluscs</w:t>
      </w:r>
      <w:proofErr w:type="spellEnd"/>
      <w:r w:rsidRPr="00710778">
        <w:rPr>
          <w:sz w:val="12"/>
        </w:rPr>
        <w:t xml:space="preserve"> to microbes and mammals tends to shrink. Exactly why this happens is unclear, though one possibility is that smaller individuals grow and reproduce faster, and the shorter times between each new generation means they can adapt more quickly to the harsher surroundings. Princeton University </w:t>
      </w:r>
      <w:proofErr w:type="spellStart"/>
      <w:r w:rsidRPr="00710778">
        <w:rPr>
          <w:sz w:val="12"/>
        </w:rPr>
        <w:t>palaeontologist</w:t>
      </w:r>
      <w:proofErr w:type="spellEnd"/>
      <w:r w:rsidRPr="00710778">
        <w:rPr>
          <w:sz w:val="12"/>
        </w:rPr>
        <w:t xml:space="preserve"> Prof Gerta Keller has been studying the impact of volcanic eruptions © Peter Murphy Princeton University </w:t>
      </w:r>
      <w:proofErr w:type="spellStart"/>
      <w:r w:rsidRPr="00710778">
        <w:rPr>
          <w:sz w:val="12"/>
        </w:rPr>
        <w:t>palaeontologist</w:t>
      </w:r>
      <w:proofErr w:type="spellEnd"/>
      <w:r w:rsidRPr="00710778">
        <w:rPr>
          <w:sz w:val="12"/>
        </w:rPr>
        <w:t xml:space="preserve"> Prof Gerta Keller has been studying the impact of volcanic eruptions © Peter Murphy So in a future mass extinction, it’s probably the smaller generalists that will come out on top. But there’s a good chance that we humans will also have a say in what lives and dies, by pooling more effort and resources into saving certain species. “One of the things that will play a huge role in species’ survival chances is the extent to which they’re seen as important to human wellbeing,” says Dr Simon Beard, who is also a researcher at Cambridge’s CSER. “</w:t>
      </w:r>
      <w:proofErr w:type="gramStart"/>
      <w:r w:rsidRPr="00710778">
        <w:rPr>
          <w:sz w:val="12"/>
        </w:rPr>
        <w:t>So</w:t>
      </w:r>
      <w:proofErr w:type="gramEnd"/>
      <w:r w:rsidRPr="00710778">
        <w:rPr>
          <w:sz w:val="12"/>
        </w:rPr>
        <w:t xml:space="preserve"> we’re quite likely to see animals and plants such as sugarcane, cows and bananas continuing to dominate the global biosphere.” The human factor While there are parallels between previous mass extinctions and what is currently happening, there’s no escaping one key difference – these environmental changes have been brought about by human activity. That does mean, however, that there’s something we can do about it. For all its bad news, the UN’s Global Biodiversity Assessment says that it’s not too late to make a difference. One thing previous mass </w:t>
      </w:r>
      <w:proofErr w:type="gramStart"/>
      <w:r w:rsidRPr="00710778">
        <w:rPr>
          <w:sz w:val="12"/>
        </w:rPr>
        <w:t>extinctions</w:t>
      </w:r>
      <w:proofErr w:type="gramEnd"/>
      <w:r w:rsidRPr="00710778">
        <w:rPr>
          <w:sz w:val="12"/>
        </w:rPr>
        <w:t xml:space="preserve"> tell us is that we should avoid just focusing on the atmospheric aspect of climate change, says Beard. “Mass extinctions have always been largely marine phenomena, since </w:t>
      </w:r>
      <w:proofErr w:type="gramStart"/>
      <w:r w:rsidRPr="00710778">
        <w:rPr>
          <w:sz w:val="12"/>
        </w:rPr>
        <w:t>the majority of</w:t>
      </w:r>
      <w:proofErr w:type="gramEnd"/>
      <w:r w:rsidRPr="00710778">
        <w:rPr>
          <w:sz w:val="12"/>
        </w:rPr>
        <w:t xml:space="preserve"> Earth’s biodiversity exists in the oceans. The most destructive changes we currently face may thus be the phenomena of declining levels of oxygen and increasing acidification of the Earth’s oceans. These are being driven by increases both in global temperature and atmospheric CO2.” Here, a huge dip in the ground can be seen where the Arctic permafrost in Herschel Island, Canada, has melted © Getty Images Here, a huge dip in the ground can be seen where the Arctic permafrost in Herschel Island, Canada, has melted © Getty Images Then comes the awkward question of whether Homo sapiens would ultimately survive. Previous mass extinctions suggest that our survival depends on the answer to a key question – are we specialists or generalists? That’s not a straightforward question to answer. We have become a successful species through immense individual </w:t>
      </w:r>
      <w:proofErr w:type="spellStart"/>
      <w:r w:rsidRPr="00710778">
        <w:rPr>
          <w:sz w:val="12"/>
        </w:rPr>
        <w:t>specialisation</w:t>
      </w:r>
      <w:proofErr w:type="spellEnd"/>
      <w:r w:rsidRPr="00710778">
        <w:rPr>
          <w:sz w:val="12"/>
        </w:rPr>
        <w:t xml:space="preserve"> – by becoming skilled at doing specific things, such as developing technology that allows us to fix the human body, or to grow food in hostile environments. “If we evaluate each individual’s chances of survival, we really look like toast,” says Beard. </w:t>
      </w:r>
      <w:r w:rsidRPr="002912CF">
        <w:rPr>
          <w:rStyle w:val="Emphasis"/>
        </w:rPr>
        <w:t>Collectively, however, we are generalists. “We</w:t>
      </w:r>
      <w:r w:rsidRPr="00D61D79">
        <w:rPr>
          <w:rStyle w:val="Emphasis"/>
        </w:rPr>
        <w:t xml:space="preserve"> can survive in space, in Antarctica, in deserts and underwater,” says Beard. “</w:t>
      </w:r>
      <w:r w:rsidRPr="00A4036B">
        <w:rPr>
          <w:rStyle w:val="Emphasis"/>
          <w:highlight w:val="cyan"/>
          <w:bdr w:val="single" w:sz="4" w:space="0" w:color="auto"/>
        </w:rPr>
        <w:t>All we need is tech</w:t>
      </w:r>
      <w:r w:rsidRPr="000B1401">
        <w:rPr>
          <w:rStyle w:val="Emphasis"/>
        </w:rPr>
        <w:t>nology</w:t>
      </w:r>
      <w:r w:rsidRPr="00D61D79">
        <w:rPr>
          <w:rStyle w:val="Emphasis"/>
        </w:rPr>
        <w:t>.” So that’s the paradox we will face if environmental conditions really turn nasty.</w:t>
      </w:r>
      <w:r>
        <w:rPr>
          <w:rStyle w:val="Emphasis"/>
        </w:rPr>
        <w:t xml:space="preserve"> </w:t>
      </w:r>
      <w:r w:rsidRPr="00D61D79">
        <w:rPr>
          <w:rStyle w:val="Emphasis"/>
        </w:rPr>
        <w:t>“Humanity is amazingly adaptable and creative,” says Beard. “It’s about having the curiosity to solve these problems</w:t>
      </w:r>
      <w:r w:rsidRPr="00625484">
        <w:rPr>
          <w:rStyle w:val="Emphasis"/>
        </w:rPr>
        <w:t xml:space="preserve">. If we can do that, there’s a good chance of us making it through. But </w:t>
      </w:r>
      <w:r w:rsidRPr="00A4036B">
        <w:rPr>
          <w:rStyle w:val="Emphasis"/>
          <w:highlight w:val="cyan"/>
        </w:rPr>
        <w:t xml:space="preserve">if we can’t, then there is a real chance of </w:t>
      </w:r>
      <w:r w:rsidRPr="00A4036B">
        <w:rPr>
          <w:rStyle w:val="Emphasis"/>
          <w:highlight w:val="cyan"/>
          <w:bdr w:val="single" w:sz="4" w:space="0" w:color="auto"/>
        </w:rPr>
        <w:t>a total systems collapse.</w:t>
      </w:r>
      <w:r w:rsidRPr="00D61D79">
        <w:rPr>
          <w:rStyle w:val="Emphasis"/>
        </w:rPr>
        <w:t xml:space="preserve"> In that case, each of us is on our own. We can’t survive that way – it’s simply impossible.”</w:t>
      </w:r>
      <w:r>
        <w:rPr>
          <w:rStyle w:val="Emphasis"/>
        </w:rPr>
        <w:t xml:space="preserve"> </w:t>
      </w:r>
      <w:r w:rsidRPr="00D61D79">
        <w:rPr>
          <w:rStyle w:val="Emphasis"/>
        </w:rPr>
        <w:t xml:space="preserve">Our </w:t>
      </w:r>
      <w:r w:rsidRPr="00A4036B">
        <w:rPr>
          <w:rStyle w:val="Emphasis"/>
          <w:highlight w:val="cyan"/>
        </w:rPr>
        <w:t>creativity needs to be applied</w:t>
      </w:r>
      <w:r w:rsidRPr="00D61D79">
        <w:rPr>
          <w:rStyle w:val="Emphasis"/>
        </w:rPr>
        <w:t xml:space="preserve"> carefully, though, says Lauren Holt. </w:t>
      </w:r>
      <w:r w:rsidRPr="000B2D8D">
        <w:rPr>
          <w:rStyle w:val="Emphasis"/>
        </w:rPr>
        <w:t>Take genetic engineering –</w:t>
      </w:r>
      <w:r w:rsidRPr="00D61D79">
        <w:rPr>
          <w:rStyle w:val="Emphasis"/>
        </w:rPr>
        <w:t xml:space="preserve"> </w:t>
      </w:r>
      <w:r w:rsidRPr="002912CF">
        <w:rPr>
          <w:rStyle w:val="Emphasis"/>
        </w:rPr>
        <w:t>techniques such as</w:t>
      </w:r>
      <w:r w:rsidRPr="00D61D79">
        <w:rPr>
          <w:rStyle w:val="Emphasis"/>
          <w:bdr w:val="single" w:sz="4" w:space="0" w:color="auto"/>
        </w:rPr>
        <w:t xml:space="preserve"> </w:t>
      </w:r>
      <w:r w:rsidRPr="00A4036B">
        <w:rPr>
          <w:rStyle w:val="Emphasis"/>
          <w:highlight w:val="cyan"/>
          <w:bdr w:val="single" w:sz="4" w:space="0" w:color="auto"/>
        </w:rPr>
        <w:t xml:space="preserve">CRISPR </w:t>
      </w:r>
      <w:r w:rsidRPr="002912CF">
        <w:rPr>
          <w:rStyle w:val="Emphasis"/>
        </w:rPr>
        <w:t>gene editing</w:t>
      </w:r>
      <w:r w:rsidRPr="00D61D79">
        <w:rPr>
          <w:rStyle w:val="Emphasis"/>
        </w:rPr>
        <w:t xml:space="preserve"> have been </w:t>
      </w:r>
      <w:r w:rsidRPr="00A4036B">
        <w:rPr>
          <w:rStyle w:val="Emphasis"/>
          <w:highlight w:val="cyan"/>
        </w:rPr>
        <w:t xml:space="preserve">suggested </w:t>
      </w:r>
      <w:proofErr w:type="gramStart"/>
      <w:r w:rsidRPr="00A4036B">
        <w:rPr>
          <w:rStyle w:val="Emphasis"/>
          <w:highlight w:val="cyan"/>
          <w:bdr w:val="single" w:sz="4" w:space="0" w:color="auto"/>
        </w:rPr>
        <w:t>as a way to</w:t>
      </w:r>
      <w:proofErr w:type="gramEnd"/>
      <w:r w:rsidRPr="00A4036B">
        <w:rPr>
          <w:rStyle w:val="Emphasis"/>
          <w:highlight w:val="cyan"/>
          <w:bdr w:val="single" w:sz="4" w:space="0" w:color="auto"/>
        </w:rPr>
        <w:t xml:space="preserve"> do everything</w:t>
      </w:r>
      <w:r w:rsidRPr="00A4036B">
        <w:rPr>
          <w:rStyle w:val="Emphasis"/>
          <w:highlight w:val="cyan"/>
        </w:rPr>
        <w:t xml:space="preserve"> </w:t>
      </w:r>
      <w:r w:rsidRPr="00804557">
        <w:rPr>
          <w:rStyle w:val="Emphasis"/>
        </w:rPr>
        <w:t>from making coral more resistant to rising sea temperatures, to creating plants that suck more CO2 out of the atmosphere</w:t>
      </w:r>
      <w:r w:rsidRPr="00D61D79">
        <w:rPr>
          <w:rStyle w:val="Emphasis"/>
        </w:rPr>
        <w:t>.</w:t>
      </w:r>
      <w:r>
        <w:rPr>
          <w:rStyle w:val="Emphasis"/>
        </w:rPr>
        <w:t xml:space="preserve"> </w:t>
      </w:r>
      <w:r w:rsidRPr="00710778">
        <w:rPr>
          <w:sz w:val="12"/>
        </w:rPr>
        <w:t xml:space="preserve">It’s been suggested that coral reefs could be gene-edited to make them more resilient © Getty Images It’s been suggested that coral reefs could be gene-edited to make them more resilient © Getty Images </w:t>
      </w:r>
      <w:r w:rsidRPr="00D61D79">
        <w:rPr>
          <w:rStyle w:val="Emphasis"/>
        </w:rPr>
        <w:t>“</w:t>
      </w:r>
      <w:r w:rsidRPr="00A4036B">
        <w:rPr>
          <w:rStyle w:val="Emphasis"/>
          <w:highlight w:val="cyan"/>
          <w:bdr w:val="single" w:sz="4" w:space="0" w:color="auto"/>
        </w:rPr>
        <w:t xml:space="preserve">I don’t think people </w:t>
      </w:r>
      <w:r w:rsidRPr="00DE0DEA">
        <w:rPr>
          <w:rStyle w:val="Emphasis"/>
        </w:rPr>
        <w:t>fully</w:t>
      </w:r>
      <w:r w:rsidRPr="00DE0DEA">
        <w:rPr>
          <w:rStyle w:val="Emphasis"/>
          <w:bdr w:val="single" w:sz="4" w:space="0" w:color="auto"/>
        </w:rPr>
        <w:t xml:space="preserve"> </w:t>
      </w:r>
      <w:r w:rsidRPr="00A4036B">
        <w:rPr>
          <w:rStyle w:val="Emphasis"/>
          <w:highlight w:val="cyan"/>
          <w:bdr w:val="single" w:sz="4" w:space="0" w:color="auto"/>
        </w:rPr>
        <w:t xml:space="preserve">understand the long-term implications </w:t>
      </w:r>
      <w:r w:rsidRPr="00804557">
        <w:rPr>
          <w:rStyle w:val="Emphasis"/>
        </w:rPr>
        <w:t>of things like</w:t>
      </w:r>
      <w:r w:rsidRPr="00A4036B">
        <w:rPr>
          <w:rStyle w:val="Emphasis"/>
          <w:highlight w:val="cyan"/>
          <w:bdr w:val="single" w:sz="4" w:space="0" w:color="auto"/>
        </w:rPr>
        <w:t xml:space="preserve"> CRISPR </w:t>
      </w:r>
      <w:r w:rsidRPr="00804557">
        <w:rPr>
          <w:rStyle w:val="Emphasis"/>
        </w:rPr>
        <w:t>technology</w:t>
      </w:r>
      <w:r w:rsidRPr="00804557">
        <w:rPr>
          <w:rStyle w:val="Emphasis"/>
          <w:bdr w:val="single" w:sz="4" w:space="0" w:color="auto"/>
        </w:rPr>
        <w:t xml:space="preserve"> </w:t>
      </w:r>
      <w:r w:rsidRPr="00A4036B">
        <w:rPr>
          <w:rStyle w:val="Emphasis"/>
          <w:highlight w:val="cyan"/>
          <w:bdr w:val="single" w:sz="4" w:space="0" w:color="auto"/>
        </w:rPr>
        <w:t>on the stability of genomes</w:t>
      </w:r>
      <w:r w:rsidRPr="00D61D79">
        <w:rPr>
          <w:rStyle w:val="Emphasis"/>
        </w:rPr>
        <w:t>,” says Holt. When an organism’s genome is unstable, it’s more likely to mutate, causing disease. “If we send organisms out into the world that have augmented ecology, we don’t know if that’s stable.”</w:t>
      </w:r>
      <w:r>
        <w:rPr>
          <w:rStyle w:val="Emphasis"/>
        </w:rPr>
        <w:t xml:space="preserve"> </w:t>
      </w:r>
      <w:r w:rsidRPr="00D61D79">
        <w:rPr>
          <w:rStyle w:val="Emphasis"/>
        </w:rPr>
        <w:t>As well as the safety of technological fixes for extinction, there are some wider questions to address, too. “Being an adaptable generalist rather than a vulnerable specialist is often referred to as ‘resilience’. but it’s important to accept that resilience is costly,” says Beard. “To be adaptable and resilient, we need to develop traits such as redundancy, so we have a backup system in place; preparedness, allocating resources to deal with the most unlikely of potential threats; and flexibility, not being too attached to how things currently are.”</w:t>
      </w:r>
      <w:r>
        <w:rPr>
          <w:rStyle w:val="Emphasis"/>
        </w:rPr>
        <w:t xml:space="preserve"> </w:t>
      </w:r>
      <w:r w:rsidRPr="00710778">
        <w:rPr>
          <w:sz w:val="12"/>
        </w:rPr>
        <w:t xml:space="preserve">The trouble is that businesses and governments are striving for efficiency rather than these other traits, says Beard. </w:t>
      </w:r>
      <w:proofErr w:type="gramStart"/>
      <w:r w:rsidRPr="00625484">
        <w:rPr>
          <w:rStyle w:val="Emphasis"/>
        </w:rPr>
        <w:t>So</w:t>
      </w:r>
      <w:proofErr w:type="gramEnd"/>
      <w:r w:rsidRPr="00625484">
        <w:rPr>
          <w:rStyle w:val="Emphasis"/>
        </w:rPr>
        <w:t xml:space="preserve"> if we can take anything from previous mass extinctions, it’s that unity, cooperation and develo</w:t>
      </w:r>
      <w:r w:rsidRPr="00D61D79">
        <w:rPr>
          <w:rStyle w:val="Emphasis"/>
        </w:rPr>
        <w:t xml:space="preserve">ping a </w:t>
      </w:r>
      <w:r w:rsidRPr="00625484">
        <w:rPr>
          <w:rStyle w:val="Emphasis"/>
        </w:rPr>
        <w:t xml:space="preserve">little </w:t>
      </w:r>
      <w:r w:rsidRPr="00A4036B">
        <w:rPr>
          <w:rStyle w:val="Emphasis"/>
          <w:highlight w:val="cyan"/>
        </w:rPr>
        <w:t xml:space="preserve">resilience will </w:t>
      </w:r>
      <w:r w:rsidRPr="00625484">
        <w:rPr>
          <w:rStyle w:val="Emphasis"/>
        </w:rPr>
        <w:t xml:space="preserve">make us less like the dinosaurs and </w:t>
      </w:r>
      <w:r w:rsidRPr="00A4036B">
        <w:rPr>
          <w:rStyle w:val="Emphasis"/>
          <w:highlight w:val="cyan"/>
        </w:rPr>
        <w:t xml:space="preserve">give us the best chance of </w:t>
      </w:r>
      <w:r w:rsidRPr="00A4036B">
        <w:rPr>
          <w:rStyle w:val="Emphasis"/>
          <w:highlight w:val="cyan"/>
          <w:bdr w:val="single" w:sz="4" w:space="0" w:color="auto"/>
        </w:rPr>
        <w:t>fighting off mass extinction number six</w:t>
      </w:r>
      <w:r w:rsidRPr="00A4036B">
        <w:rPr>
          <w:rStyle w:val="Emphasis"/>
          <w:highlight w:val="cyan"/>
        </w:rPr>
        <w:t>.</w:t>
      </w:r>
    </w:p>
    <w:p w14:paraId="6D69455D" w14:textId="77777777" w:rsidR="009C547A" w:rsidRPr="004C2428" w:rsidRDefault="009C547A" w:rsidP="009C547A">
      <w:pPr>
        <w:pStyle w:val="Heading4"/>
      </w:pPr>
      <w:r>
        <w:t xml:space="preserve">B] Smart Cities- </w:t>
      </w:r>
      <w:r w:rsidRPr="00F44170">
        <w:rPr>
          <w:rFonts w:cs="Calibri"/>
        </w:rPr>
        <w:t>extinction</w:t>
      </w:r>
    </w:p>
    <w:p w14:paraId="7A96DF6B" w14:textId="77777777" w:rsidR="009C547A" w:rsidRPr="00F44170" w:rsidRDefault="009C547A" w:rsidP="009C547A">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0905F599" w14:textId="77777777" w:rsidR="009C547A" w:rsidRPr="00302DDA" w:rsidRDefault="009C547A" w:rsidP="009C547A">
      <w:pPr>
        <w:rPr>
          <w:sz w:val="10"/>
        </w:rPr>
      </w:pPr>
      <w:r w:rsidRPr="00625484">
        <w:rPr>
          <w:rStyle w:val="Emphasis"/>
        </w:rPr>
        <w:t xml:space="preserve">The world’s </w:t>
      </w:r>
      <w:r w:rsidRPr="00A4036B">
        <w:rPr>
          <w:rStyle w:val="Emphasis"/>
          <w:highlight w:val="cyan"/>
        </w:rPr>
        <w:t>population centers are</w:t>
      </w:r>
      <w:r w:rsidRPr="00625484">
        <w:rPr>
          <w:rStyle w:val="Emphasis"/>
        </w:rPr>
        <w:t xml:space="preserve"> the </w:t>
      </w:r>
      <w:r w:rsidRPr="00A4036B">
        <w:rPr>
          <w:rStyle w:val="Emphasis"/>
          <w:highlight w:val="cyan"/>
        </w:rPr>
        <w:t>critical</w:t>
      </w:r>
      <w:r w:rsidRPr="00F44170">
        <w:rPr>
          <w:rStyle w:val="Emphasis"/>
        </w:rPr>
        <w:t xml:space="preserve"> places</w:t>
      </w:r>
      <w:r w:rsidRPr="00625484">
        <w:rPr>
          <w:rStyle w:val="Emphasis"/>
        </w:rPr>
        <w:t xml:space="preserve"> </w:t>
      </w:r>
      <w:r w:rsidRPr="00A4036B">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4036B">
        <w:rPr>
          <w:rStyle w:val="Emphasis"/>
          <w:highlight w:val="cyan"/>
          <w:bdr w:val="single" w:sz="4" w:space="0" w:color="auto"/>
        </w:rPr>
        <w:t>to avoid</w:t>
      </w:r>
      <w:r w:rsidRPr="00804557">
        <w:rPr>
          <w:rStyle w:val="Emphasis"/>
          <w:bdr w:val="single" w:sz="4" w:space="0" w:color="auto"/>
        </w:rPr>
        <w:t xml:space="preserve"> human </w:t>
      </w:r>
      <w:r w:rsidRPr="00A4036B">
        <w:rPr>
          <w:rStyle w:val="Emphasis"/>
          <w:highlight w:val="cyan"/>
          <w:bdr w:val="single" w:sz="4" w:space="0" w:color="auto"/>
        </w:rPr>
        <w:t>extinction</w:t>
      </w:r>
      <w:r w:rsidRPr="00A4036B">
        <w:rPr>
          <w:rStyle w:val="Emphasis"/>
          <w:highlight w:val="cyan"/>
        </w:rPr>
        <w:t>, such places are</w:t>
      </w:r>
      <w:r w:rsidRPr="00625484">
        <w:rPr>
          <w:rStyle w:val="Emphasis"/>
        </w:rPr>
        <w:t xml:space="preserve"> ontologically </w:t>
      </w:r>
      <w:r w:rsidRPr="00A4036B">
        <w:rPr>
          <w:rStyle w:val="Emphasis"/>
          <w:highlight w:val="cyan"/>
        </w:rPr>
        <w:t>important</w:t>
      </w:r>
      <w:r w:rsidRPr="00F44170">
        <w:rPr>
          <w:sz w:val="10"/>
        </w:rPr>
        <w:t xml:space="preserve">. On this planet, there are some 10,000 cities where we humans make our home, according to Cities in the World, the European Commission, and the </w:t>
      </w:r>
      <w:proofErr w:type="spellStart"/>
      <w:r w:rsidRPr="00F44170">
        <w:rPr>
          <w:sz w:val="10"/>
        </w:rPr>
        <w:t>Organisation</w:t>
      </w:r>
      <w:proofErr w:type="spellEnd"/>
      <w:r w:rsidRPr="00F44170">
        <w:rPr>
          <w:sz w:val="10"/>
        </w:rPr>
        <w:t xml:space="preserve"> for Economic Co-operation and Development. Meanwhile, the United Nations World Population Prospects says we are on the road to 9 billion city dwellers by 2080. </w:t>
      </w:r>
      <w:r w:rsidRPr="00625484">
        <w:rPr>
          <w:rStyle w:val="Emphasis"/>
        </w:rPr>
        <w:t xml:space="preserve">Currently, about 600 </w:t>
      </w:r>
      <w:r w:rsidRPr="00A4036B">
        <w:rPr>
          <w:rStyle w:val="Emphasis"/>
          <w:highlight w:val="cyan"/>
        </w:rPr>
        <w:t>cities drive our</w:t>
      </w:r>
      <w:r w:rsidRPr="00625484">
        <w:rPr>
          <w:rStyle w:val="Emphasis"/>
        </w:rPr>
        <w:t xml:space="preserve"> </w:t>
      </w:r>
      <w:r w:rsidRPr="00F44170">
        <w:rPr>
          <w:rStyle w:val="Emphasis"/>
        </w:rPr>
        <w:t xml:space="preserve">global </w:t>
      </w:r>
      <w:r w:rsidRPr="00A4036B">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4036B">
        <w:rPr>
          <w:rStyle w:val="Emphasis"/>
          <w:highlight w:val="cyan"/>
        </w:rPr>
        <w:t>are</w:t>
      </w:r>
      <w:r w:rsidRPr="00625484">
        <w:rPr>
          <w:rStyle w:val="Emphasis"/>
        </w:rPr>
        <w:t xml:space="preserve"> the </w:t>
      </w:r>
      <w:r w:rsidRPr="00A4036B">
        <w:rPr>
          <w:rStyle w:val="Emphasis"/>
          <w:highlight w:val="cyan"/>
        </w:rPr>
        <w:t>centers of</w:t>
      </w:r>
      <w:r w:rsidRPr="00F44170">
        <w:rPr>
          <w:rStyle w:val="Emphasis"/>
        </w:rPr>
        <w:t xml:space="preserve"> national </w:t>
      </w:r>
      <w:r w:rsidRPr="00A4036B">
        <w:rPr>
          <w:rStyle w:val="Emphasis"/>
          <w:highlight w:val="cyan"/>
        </w:rPr>
        <w:t>policy and</w:t>
      </w:r>
      <w:r w:rsidRPr="00625484">
        <w:rPr>
          <w:rStyle w:val="Emphasis"/>
        </w:rPr>
        <w:t xml:space="preserve"> lawmaking, and 100 cities are the </w:t>
      </w:r>
      <w:r w:rsidRPr="00A4036B">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4036B">
        <w:rPr>
          <w:rStyle w:val="Emphasis"/>
          <w:highlight w:val="cyan"/>
        </w:rPr>
        <w:t>In our</w:t>
      </w:r>
      <w:r w:rsidRPr="00F44170">
        <w:rPr>
          <w:sz w:val="10"/>
        </w:rPr>
        <w:t xml:space="preserve"> post-pandemic, </w:t>
      </w:r>
      <w:r w:rsidRPr="00A4036B">
        <w:rPr>
          <w:rStyle w:val="Emphasis"/>
          <w:highlight w:val="cyan"/>
        </w:rPr>
        <w:t>climate-alarmed world</w:t>
      </w:r>
      <w:r w:rsidRPr="00625484">
        <w:rPr>
          <w:rStyle w:val="Emphasis"/>
        </w:rPr>
        <w:t xml:space="preserve">, being </w:t>
      </w:r>
      <w:r w:rsidRPr="00A4036B">
        <w:rPr>
          <w:rStyle w:val="Emphasis"/>
          <w:highlight w:val="cyan"/>
        </w:rPr>
        <w:t>a city leader is</w:t>
      </w:r>
      <w:r w:rsidRPr="00F44170">
        <w:rPr>
          <w:sz w:val="10"/>
        </w:rPr>
        <w:t xml:space="preserve"> just about to become the </w:t>
      </w:r>
      <w:r w:rsidRPr="00F44170">
        <w:rPr>
          <w:rStyle w:val="Emphasis"/>
        </w:rPr>
        <w:t xml:space="preserve">most </w:t>
      </w:r>
      <w:r w:rsidRPr="00A4036B">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4036B">
        <w:rPr>
          <w:rStyle w:val="Emphasis"/>
          <w:highlight w:val="cyan"/>
        </w:rPr>
        <w:t>to avoid</w:t>
      </w:r>
      <w:r w:rsidRPr="00625484">
        <w:rPr>
          <w:rStyle w:val="Emphasis"/>
        </w:rPr>
        <w:t xml:space="preserve"> the </w:t>
      </w:r>
      <w:r w:rsidRPr="00A4036B">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w:t>
      </w:r>
      <w:proofErr w:type="gramStart"/>
      <w:r w:rsidRPr="00F44170">
        <w:rPr>
          <w:sz w:val="10"/>
        </w:rPr>
        <w:t>in a given</w:t>
      </w:r>
      <w:proofErr w:type="gramEnd"/>
      <w:r w:rsidRPr="00F44170">
        <w:rPr>
          <w:sz w:val="10"/>
        </w:rPr>
        <w:t xml:space="preserve"> place. National governments recognize the opportunity of a century of urbanization but are largely unwilling to couple it with the decentralization of power it requires. </w:t>
      </w:r>
      <w:proofErr w:type="gramStart"/>
      <w:r w:rsidRPr="00F44170">
        <w:rPr>
          <w:sz w:val="10"/>
        </w:rPr>
        <w:t>So</w:t>
      </w:r>
      <w:proofErr w:type="gramEnd"/>
      <w:r w:rsidRPr="00F44170">
        <w:rPr>
          <w:sz w:val="10"/>
        </w:rPr>
        <w:t xml:space="preserve">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w:t>
      </w:r>
      <w:proofErr w:type="gramStart"/>
      <w:r w:rsidRPr="00F44170">
        <w:rPr>
          <w:sz w:val="10"/>
        </w:rPr>
        <w:t>and also</w:t>
      </w:r>
      <w:proofErr w:type="gramEnd"/>
      <w:r w:rsidRPr="00F44170">
        <w:rPr>
          <w:sz w:val="10"/>
        </w:rPr>
        <w:t xml:space="preserve">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w:t>
      </w:r>
      <w:proofErr w:type="gramStart"/>
      <w:r w:rsidRPr="00F44170">
        <w:rPr>
          <w:sz w:val="10"/>
        </w:rPr>
        <w:t>cycles, but</w:t>
      </w:r>
      <w:proofErr w:type="gramEnd"/>
      <w:r w:rsidRPr="00F44170">
        <w:rPr>
          <w:sz w:val="10"/>
        </w:rPr>
        <w:t xml:space="preserve">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4036B">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4036B">
        <w:rPr>
          <w:rStyle w:val="Emphasis"/>
          <w:highlight w:val="cyan"/>
          <w:bdr w:val="single" w:sz="4" w:space="0" w:color="auto"/>
        </w:rPr>
        <w:t>innovative</w:t>
      </w:r>
      <w:r w:rsidRPr="00F44170">
        <w:rPr>
          <w:rStyle w:val="Emphasis"/>
        </w:rPr>
        <w:t xml:space="preserve"> ideas and </w:t>
      </w:r>
      <w:r w:rsidRPr="00A4036B">
        <w:rPr>
          <w:rStyle w:val="Emphasis"/>
          <w:highlight w:val="cyan"/>
          <w:bdr w:val="single" w:sz="4" w:space="0" w:color="auto"/>
        </w:rPr>
        <w:t>approaches</w:t>
      </w:r>
      <w:r w:rsidRPr="00A4036B">
        <w:rPr>
          <w:rStyle w:val="Emphasis"/>
          <w:highlight w:val="cyan"/>
        </w:rPr>
        <w:t>, to be</w:t>
      </w:r>
      <w:r w:rsidRPr="00625484">
        <w:rPr>
          <w:rStyle w:val="Emphasis"/>
        </w:rPr>
        <w:t xml:space="preserve">come </w:t>
      </w:r>
      <w:r w:rsidRPr="00A4036B">
        <w:rPr>
          <w:rStyle w:val="Emphasis"/>
          <w:highlight w:val="cyan"/>
        </w:rPr>
        <w:t>the fabric of</w:t>
      </w:r>
      <w:r w:rsidRPr="00625484">
        <w:rPr>
          <w:rStyle w:val="Emphasis"/>
        </w:rPr>
        <w:t xml:space="preserve"> our </w:t>
      </w:r>
      <w:r w:rsidRPr="00A4036B">
        <w:rPr>
          <w:rStyle w:val="Emphasis"/>
          <w:highlight w:val="cyan"/>
        </w:rPr>
        <w:t>global</w:t>
      </w:r>
      <w:r w:rsidRPr="00F44170">
        <w:rPr>
          <w:rStyle w:val="Emphasis"/>
        </w:rPr>
        <w:t xml:space="preserve"> urban </w:t>
      </w:r>
      <w:r w:rsidRPr="00A4036B">
        <w:rPr>
          <w:rStyle w:val="Emphasis"/>
          <w:highlight w:val="cyan"/>
        </w:rPr>
        <w:t>infrastructure</w:t>
      </w:r>
      <w:r w:rsidRPr="00625484">
        <w:rPr>
          <w:rStyle w:val="Emphasis"/>
        </w:rPr>
        <w:t xml:space="preserve"> </w:t>
      </w:r>
      <w:proofErr w:type="gramStart"/>
      <w:r w:rsidRPr="00625484">
        <w:rPr>
          <w:rStyle w:val="Emphasis"/>
        </w:rPr>
        <w:t xml:space="preserve">in order </w:t>
      </w:r>
      <w:r w:rsidRPr="00A4036B">
        <w:rPr>
          <w:rStyle w:val="Emphasis"/>
          <w:highlight w:val="cyan"/>
        </w:rPr>
        <w:t>to</w:t>
      </w:r>
      <w:proofErr w:type="gramEnd"/>
      <w:r w:rsidRPr="00A4036B">
        <w:rPr>
          <w:rStyle w:val="Emphasis"/>
          <w:highlight w:val="cyan"/>
        </w:rPr>
        <w:t xml:space="preserve"> have successful cities. Our</w:t>
      </w:r>
      <w:r w:rsidRPr="00F44170">
        <w:rPr>
          <w:rStyle w:val="Emphasis"/>
        </w:rPr>
        <w:t xml:space="preserve"> collective </w:t>
      </w:r>
      <w:r w:rsidRPr="00A4036B">
        <w:rPr>
          <w:rStyle w:val="Emphasis"/>
          <w:highlight w:val="cyan"/>
        </w:rPr>
        <w:t>future depends on it</w:t>
      </w:r>
      <w:r w:rsidRPr="00F44170">
        <w:rPr>
          <w:sz w:val="10"/>
        </w:rPr>
        <w:t xml:space="preserve">. </w:t>
      </w:r>
    </w:p>
    <w:p w14:paraId="44ABAD72" w14:textId="77777777" w:rsidR="009C547A" w:rsidRDefault="009C547A" w:rsidP="009C547A">
      <w:pPr>
        <w:pStyle w:val="Heading4"/>
      </w:pPr>
      <w:r>
        <w:t>C] Crop Disease</w:t>
      </w:r>
    </w:p>
    <w:p w14:paraId="0929D778" w14:textId="77777777" w:rsidR="009C547A" w:rsidRPr="00804557" w:rsidRDefault="009C547A" w:rsidP="009C547A">
      <w:r w:rsidRPr="00804557">
        <w:rPr>
          <w:rStyle w:val="Style13ptBold"/>
        </w:rPr>
        <w:t>Clark ’10</w:t>
      </w:r>
      <w:r>
        <w:t xml:space="preserve"> (</w:t>
      </w:r>
      <w:r w:rsidRPr="00804557">
        <w:t>Dr. David Clark 10, Professor of Microbiology at Southern Illinois University, David, Germs, Genes, and Civilization, p. 250-251</w:t>
      </w:r>
      <w:r>
        <w:t>)</w:t>
      </w:r>
    </w:p>
    <w:p w14:paraId="253BBD09" w14:textId="77777777" w:rsidR="009C547A" w:rsidRDefault="009C547A" w:rsidP="009C547A">
      <w:pPr>
        <w:rPr>
          <w:sz w:val="16"/>
        </w:rPr>
      </w:pPr>
      <w:r w:rsidRPr="00A4036B">
        <w:rPr>
          <w:rStyle w:val="Emphasis"/>
          <w:highlight w:val="cyan"/>
        </w:rPr>
        <w:t>One way to combat resistance is to replace</w:t>
      </w:r>
      <w:r>
        <w:rPr>
          <w:rStyle w:val="Emphasis"/>
        </w:rPr>
        <w:t xml:space="preserve"> old </w:t>
      </w:r>
      <w:r w:rsidRPr="00A4036B">
        <w:rPr>
          <w:rStyle w:val="Emphasis"/>
          <w:highlight w:val="cyan"/>
        </w:rPr>
        <w:t>antibiotics with new</w:t>
      </w:r>
      <w:r>
        <w:rPr>
          <w:rStyle w:val="Emphasis"/>
        </w:rPr>
        <w:t xml:space="preserve">ly invented </w:t>
      </w:r>
      <w:r w:rsidRPr="00A4036B">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w:t>
      </w:r>
      <w:proofErr w:type="gramStart"/>
      <w:r>
        <w:rPr>
          <w:sz w:val="16"/>
        </w:rPr>
        <w:t>headlines</w:t>
      </w:r>
      <w:proofErr w:type="gramEnd"/>
      <w:r>
        <w:rPr>
          <w:sz w:val="16"/>
        </w:rPr>
        <w:t xml:space="preserve">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A4036B">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w:t>
      </w:r>
      <w:proofErr w:type="gramStart"/>
      <w:r>
        <w:rPr>
          <w:sz w:val="16"/>
        </w:rPr>
        <w:t>disease, but</w:t>
      </w:r>
      <w:proofErr w:type="gramEnd"/>
      <w:r>
        <w:rPr>
          <w:sz w:val="16"/>
        </w:rPr>
        <w:t xml:space="preserve"> remember that </w:t>
      </w:r>
      <w:r w:rsidRPr="00804557">
        <w:rPr>
          <w:rStyle w:val="Emphasis"/>
        </w:rPr>
        <w:t xml:space="preserve">livestock and </w:t>
      </w:r>
      <w:r w:rsidRPr="00A4036B">
        <w:rPr>
          <w:rStyle w:val="Emphasis"/>
          <w:highlight w:val="cyan"/>
        </w:rPr>
        <w:t>crop plants suffer</w:t>
      </w:r>
      <w:r w:rsidRPr="00804557">
        <w:rPr>
          <w:rStyle w:val="Emphasis"/>
        </w:rPr>
        <w:t xml:space="preserve"> from </w:t>
      </w:r>
      <w:r w:rsidRPr="00A4036B">
        <w:rPr>
          <w:rStyle w:val="Emphasis"/>
          <w:highlight w:val="cyan"/>
        </w:rPr>
        <w:t>infections</w:t>
      </w:r>
      <w:r>
        <w:rPr>
          <w:sz w:val="16"/>
        </w:rPr>
        <w:t xml:space="preserve">, too. Modern farmers tend to rely heavily on a few main crops, with little crop rotation. </w:t>
      </w:r>
      <w:r w:rsidRPr="00A4036B">
        <w:rPr>
          <w:rStyle w:val="Emphasis"/>
          <w:highlight w:val="cyan"/>
        </w:rPr>
        <w:t>Large areas</w:t>
      </w:r>
      <w:r w:rsidRPr="00804557">
        <w:rPr>
          <w:rStyle w:val="Emphasis"/>
        </w:rPr>
        <w:t xml:space="preserve"> of a single crop </w:t>
      </w:r>
      <w:r w:rsidRPr="00A4036B">
        <w:rPr>
          <w:rStyle w:val="Emphasis"/>
          <w:highlight w:val="cyan"/>
        </w:rPr>
        <w:t>provide</w:t>
      </w:r>
      <w:r w:rsidRPr="00804557">
        <w:rPr>
          <w:rStyle w:val="Emphasis"/>
        </w:rPr>
        <w:t xml:space="preserve"> the same </w:t>
      </w:r>
      <w:r w:rsidRPr="00A4036B">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A4036B">
        <w:rPr>
          <w:rStyle w:val="Emphasis"/>
          <w:highlight w:val="cyan"/>
        </w:rPr>
        <w:t>result</w:t>
      </w:r>
      <w:r w:rsidRPr="00804557">
        <w:rPr>
          <w:rStyle w:val="Emphasis"/>
        </w:rPr>
        <w:t xml:space="preserve"> could be </w:t>
      </w:r>
      <w:r w:rsidRPr="00A4036B">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A4036B">
        <w:rPr>
          <w:rStyle w:val="Emphasis"/>
          <w:highlight w:val="cyan"/>
        </w:rPr>
        <w:t>most serious</w:t>
      </w:r>
      <w:r w:rsidRPr="00804557">
        <w:rPr>
          <w:rStyle w:val="Emphasis"/>
        </w:rPr>
        <w:t xml:space="preserve"> current threat to our food supply </w:t>
      </w:r>
      <w:r w:rsidRPr="00A4036B">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A4036B">
        <w:rPr>
          <w:rStyle w:val="Emphasis"/>
          <w:highlight w:val="cyan"/>
        </w:rPr>
        <w:t>Ug99</w:t>
      </w:r>
      <w:r>
        <w:rPr>
          <w:sz w:val="16"/>
        </w:rPr>
        <w:t xml:space="preserve">. It is presently in Africa and parts of Asia. </w:t>
      </w:r>
      <w:r w:rsidRPr="00A4036B">
        <w:rPr>
          <w:rStyle w:val="Emphasis"/>
          <w:highlight w:val="cyan"/>
        </w:rPr>
        <w:t>Because</w:t>
      </w:r>
      <w:r w:rsidRPr="00804557">
        <w:rPr>
          <w:rStyle w:val="Emphasis"/>
        </w:rPr>
        <w:t xml:space="preserve"> the </w:t>
      </w:r>
      <w:r w:rsidRPr="00A4036B">
        <w:rPr>
          <w:rStyle w:val="Emphasis"/>
          <w:highlight w:val="cyan"/>
        </w:rPr>
        <w:t>spores are airborne</w:t>
      </w:r>
      <w:r w:rsidRPr="00804557">
        <w:rPr>
          <w:rStyle w:val="Emphasis"/>
        </w:rPr>
        <w:t xml:space="preserve">, this </w:t>
      </w:r>
      <w:r w:rsidRPr="00A4036B">
        <w:rPr>
          <w:rStyle w:val="Emphasis"/>
          <w:highlight w:val="cyan"/>
        </w:rPr>
        <w:t>fungus will</w:t>
      </w:r>
      <w:r>
        <w:rPr>
          <w:rStyle w:val="Emphasis"/>
        </w:rPr>
        <w:t xml:space="preserve"> inevitably </w:t>
      </w:r>
      <w:r w:rsidRPr="00A4036B">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A4036B">
        <w:rPr>
          <w:rStyle w:val="Emphasis"/>
          <w:highlight w:val="cyan"/>
        </w:rPr>
        <w:t>So far, we have kept ahead</w:t>
      </w:r>
      <w:r>
        <w:rPr>
          <w:sz w:val="16"/>
        </w:rPr>
        <w:t>.</w:t>
      </w:r>
    </w:p>
    <w:p w14:paraId="7FCFBCB6" w14:textId="77777777" w:rsidR="009C547A" w:rsidRDefault="009C547A" w:rsidP="009C547A">
      <w:pPr>
        <w:pStyle w:val="Heading4"/>
      </w:pPr>
      <w:r>
        <w:t>Extinction</w:t>
      </w:r>
    </w:p>
    <w:p w14:paraId="5F878608" w14:textId="77777777" w:rsidR="009C547A" w:rsidRPr="00804557" w:rsidRDefault="009C547A" w:rsidP="009C547A">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6D2DBABE" w14:textId="77777777" w:rsidR="009C547A" w:rsidRDefault="009C547A" w:rsidP="009C547A">
      <w:pPr>
        <w:rPr>
          <w:sz w:val="12"/>
        </w:rPr>
      </w:pPr>
      <w:r w:rsidRPr="00A4036B">
        <w:rPr>
          <w:rStyle w:val="Emphasis"/>
          <w:highlight w:val="cyan"/>
        </w:rPr>
        <w:t>The world will starve if we keep ignoring disease outbreaks</w:t>
      </w:r>
      <w:r w:rsidRPr="00804557">
        <w:rPr>
          <w:rStyle w:val="Emphasis"/>
        </w:rPr>
        <w:t xml:space="preserve"> </w:t>
      </w:r>
      <w:proofErr w:type="gramStart"/>
      <w:r w:rsidRPr="002679EF">
        <w:rPr>
          <w:sz w:val="12"/>
        </w:rPr>
        <w:t>The</w:t>
      </w:r>
      <w:proofErr w:type="gramEnd"/>
      <w:r w:rsidRPr="002679EF">
        <w:rPr>
          <w:sz w:val="12"/>
        </w:rPr>
        <w:t xml:space="preserv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A4036B">
        <w:rPr>
          <w:rStyle w:val="Emphasis"/>
          <w:highlight w:val="cyan"/>
        </w:rPr>
        <w:t>diseases</w:t>
      </w:r>
      <w:r w:rsidRPr="00804557">
        <w:rPr>
          <w:rStyle w:val="Emphasis"/>
        </w:rPr>
        <w:t xml:space="preserve"> aren’t just a problem for human health — they also </w:t>
      </w:r>
      <w:r w:rsidRPr="00A4036B">
        <w:rPr>
          <w:rStyle w:val="Emphasis"/>
          <w:highlight w:val="cyan"/>
        </w:rPr>
        <w:t>pose giant risks to crops</w:t>
      </w:r>
      <w:r w:rsidRPr="002679EF">
        <w:rPr>
          <w:sz w:val="12"/>
        </w:rPr>
        <w:t xml:space="preserve"> and livestock, </w:t>
      </w:r>
      <w:r w:rsidRPr="00A4036B">
        <w:rPr>
          <w:rStyle w:val="Emphasis"/>
          <w:highlight w:val="cyan"/>
        </w:rPr>
        <w:t>with</w:t>
      </w:r>
      <w:r w:rsidRPr="00804557">
        <w:rPr>
          <w:rStyle w:val="Emphasis"/>
        </w:rPr>
        <w:t xml:space="preserve"> the </w:t>
      </w:r>
      <w:r w:rsidRPr="00A4036B">
        <w:rPr>
          <w:rStyle w:val="Emphasis"/>
          <w:highlight w:val="cyan"/>
        </w:rPr>
        <w:t>potential to upend</w:t>
      </w:r>
      <w:r>
        <w:rPr>
          <w:rStyle w:val="Emphasis"/>
        </w:rPr>
        <w:t xml:space="preserve"> our </w:t>
      </w:r>
      <w:r w:rsidRPr="00A4036B">
        <w:rPr>
          <w:rStyle w:val="Emphasis"/>
          <w:highlight w:val="cyan"/>
        </w:rPr>
        <w:t>ag</w:t>
      </w:r>
      <w:r>
        <w:rPr>
          <w:rStyle w:val="Emphasis"/>
        </w:rPr>
        <w:t>ricultural systems</w:t>
      </w:r>
      <w:r w:rsidRPr="00804557">
        <w:rPr>
          <w:rStyle w:val="Emphasis"/>
        </w:rPr>
        <w:t xml:space="preserve"> </w:t>
      </w:r>
      <w:r w:rsidRPr="00A4036B">
        <w:rPr>
          <w:rStyle w:val="Emphasis"/>
          <w:highlight w:val="cyan"/>
        </w:rPr>
        <w:t>and threaten</w:t>
      </w:r>
      <w:r w:rsidRPr="00804557">
        <w:rPr>
          <w:rStyle w:val="Emphasis"/>
        </w:rPr>
        <w:t xml:space="preserve"> local and </w:t>
      </w:r>
      <w:r w:rsidRPr="00A4036B">
        <w:rPr>
          <w:rStyle w:val="Emphasis"/>
          <w:highlight w:val="cyan"/>
        </w:rPr>
        <w:t>global</w:t>
      </w:r>
      <w:r>
        <w:rPr>
          <w:rStyle w:val="Emphasis"/>
        </w:rPr>
        <w:t xml:space="preserve"> food </w:t>
      </w:r>
      <w:r w:rsidRPr="00A4036B">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A4036B">
        <w:rPr>
          <w:rStyle w:val="Emphasis"/>
          <w:highlight w:val="cyan"/>
        </w:rPr>
        <w:t>plant diseases</w:t>
      </w:r>
      <w:r w:rsidRPr="002679EF">
        <w:rPr>
          <w:sz w:val="12"/>
        </w:rPr>
        <w:t xml:space="preserve"> and pests to </w:t>
      </w:r>
      <w:r w:rsidRPr="00A4036B">
        <w:rPr>
          <w:rStyle w:val="Emphasis"/>
          <w:highlight w:val="cyan"/>
        </w:rPr>
        <w:t>spread</w:t>
      </w:r>
      <w:r w:rsidRPr="00804557">
        <w:rPr>
          <w:rStyle w:val="Emphasis"/>
        </w:rPr>
        <w:t xml:space="preserve"> more </w:t>
      </w:r>
      <w:r w:rsidRPr="00A4036B">
        <w:rPr>
          <w:rStyle w:val="Emphasis"/>
          <w:highlight w:val="cyan"/>
        </w:rPr>
        <w:t>easily</w:t>
      </w:r>
      <w:r w:rsidRPr="002679EF">
        <w:rPr>
          <w:sz w:val="12"/>
        </w:rPr>
        <w:t xml:space="preserve">. For example, </w:t>
      </w:r>
      <w:r w:rsidRPr="00A4036B">
        <w:rPr>
          <w:rStyle w:val="Emphasis"/>
          <w:highlight w:val="cyan"/>
        </w:rPr>
        <w:t>yellow rust, a fungal disease</w:t>
      </w:r>
      <w:r w:rsidRPr="00804557">
        <w:rPr>
          <w:rStyle w:val="Emphasis"/>
        </w:rPr>
        <w:t xml:space="preserve"> that attacks wheat, </w:t>
      </w:r>
      <w:r w:rsidRPr="00A4036B">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A4036B">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w:t>
      </w:r>
      <w:proofErr w:type="gramStart"/>
      <w:r w:rsidRPr="002679EF">
        <w:rPr>
          <w:sz w:val="12"/>
        </w:rPr>
        <w:t>similar to</w:t>
      </w:r>
      <w:proofErr w:type="gramEnd"/>
      <w:r w:rsidRPr="002679EF">
        <w:rPr>
          <w:sz w:val="12"/>
        </w:rPr>
        <w:t xml:space="preserve">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A4036B">
        <w:rPr>
          <w:rStyle w:val="Emphasis"/>
          <w:highlight w:val="cyan"/>
        </w:rPr>
        <w:t>transboundary diseases</w:t>
      </w:r>
      <w:r w:rsidRPr="00804557">
        <w:rPr>
          <w:rStyle w:val="Emphasis"/>
        </w:rPr>
        <w:t xml:space="preserve"> continue to </w:t>
      </w:r>
      <w:r w:rsidRPr="00A4036B">
        <w:rPr>
          <w:rStyle w:val="Emphasis"/>
          <w:highlight w:val="cyan"/>
        </w:rPr>
        <w:t>threaten</w:t>
      </w:r>
      <w:r w:rsidRPr="002679EF">
        <w:rPr>
          <w:sz w:val="12"/>
        </w:rPr>
        <w:t xml:space="preserve"> farm livelihoods and increase food prices for consumers, </w:t>
      </w:r>
      <w:r w:rsidRPr="00A4036B">
        <w:rPr>
          <w:rStyle w:val="Emphasis"/>
          <w:highlight w:val="cyan"/>
        </w:rPr>
        <w:t>with climate</w:t>
      </w:r>
      <w:r w:rsidRPr="00804557">
        <w:rPr>
          <w:rStyle w:val="Emphasis"/>
        </w:rPr>
        <w:t xml:space="preserve"> change </w:t>
      </w:r>
      <w:r w:rsidRPr="00A4036B">
        <w:rPr>
          <w:rStyle w:val="Emphasis"/>
          <w:highlight w:val="cyan"/>
        </w:rPr>
        <w:t>driving new</w:t>
      </w:r>
      <w:r w:rsidRPr="00804557">
        <w:rPr>
          <w:rStyle w:val="Emphasis"/>
        </w:rPr>
        <w:t xml:space="preserve"> and </w:t>
      </w:r>
      <w:r>
        <w:rPr>
          <w:rStyle w:val="Emphasis"/>
        </w:rPr>
        <w:t xml:space="preserve">more </w:t>
      </w:r>
      <w:r w:rsidRPr="00A4036B">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A4036B">
        <w:rPr>
          <w:rStyle w:val="Emphasis"/>
          <w:highlight w:val="cyan"/>
        </w:rPr>
        <w:t>Multiple staple</w:t>
      </w:r>
      <w:r>
        <w:rPr>
          <w:rStyle w:val="Emphasis"/>
        </w:rPr>
        <w:t xml:space="preserve"> food </w:t>
      </w:r>
      <w:r w:rsidRPr="00A4036B">
        <w:rPr>
          <w:rStyle w:val="Emphasis"/>
          <w:highlight w:val="cyan"/>
        </w:rPr>
        <w:t>crops face serious threats from</w:t>
      </w:r>
      <w:r w:rsidRPr="00804557">
        <w:rPr>
          <w:rStyle w:val="Emphasis"/>
        </w:rPr>
        <w:t xml:space="preserve"> pests and </w:t>
      </w:r>
      <w:r w:rsidRPr="00A4036B">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000F81E6" w14:textId="77777777" w:rsidR="00016C0C" w:rsidRDefault="00016C0C" w:rsidP="00016C0C">
      <w:pPr>
        <w:pStyle w:val="Heading4"/>
      </w:pPr>
    </w:p>
    <w:p w14:paraId="3A325E9D" w14:textId="77777777" w:rsidR="00016C0C" w:rsidRDefault="00016C0C" w:rsidP="00016C0C">
      <w:pPr>
        <w:pStyle w:val="Heading4"/>
      </w:pPr>
    </w:p>
    <w:p w14:paraId="3E8D030F" w14:textId="6DF7101F" w:rsidR="00016C0C" w:rsidRDefault="00016C0C" w:rsidP="00016C0C">
      <w:pPr>
        <w:pStyle w:val="Heading4"/>
      </w:pPr>
      <w:r>
        <w:t>Cap Solves Warming</w:t>
      </w:r>
    </w:p>
    <w:p w14:paraId="42BB2D4B" w14:textId="77777777" w:rsidR="00016C0C" w:rsidRPr="002676B6" w:rsidRDefault="00016C0C" w:rsidP="00016C0C">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2" w:history="1">
        <w:r w:rsidRPr="00675F06">
          <w:rPr>
            <w:rStyle w:val="Hyperlink"/>
          </w:rPr>
          <w:t>https://thebreakthrough.org/journal/no-20-spring-2024/defending-economic-productivity-and-capitalism-for-climate-adaptation-and-mitigation</w:t>
        </w:r>
      </w:hyperlink>
      <w:r>
        <w:t xml:space="preserve"> </w:t>
      </w:r>
      <w:proofErr w:type="spellStart"/>
      <w:r>
        <w:t>lp</w:t>
      </w:r>
      <w:proofErr w:type="spellEnd"/>
    </w:p>
    <w:p w14:paraId="21C55DBB" w14:textId="77777777" w:rsidR="00016C0C" w:rsidRPr="00116381" w:rsidRDefault="00016C0C" w:rsidP="00016C0C">
      <w:pPr>
        <w:rPr>
          <w:rStyle w:val="StyleUnderline"/>
        </w:rPr>
      </w:pPr>
      <w:r w:rsidRPr="00116381">
        <w:rPr>
          <w:rStyle w:val="StyleUnderline"/>
        </w:rPr>
        <w:t>Because the hostility towards both economic productivity</w:t>
      </w:r>
      <w:r w:rsidRPr="00F11D71">
        <w:rPr>
          <w:sz w:val="14"/>
        </w:rPr>
        <w:t xml:space="preserve"> (framed as wasteful consumption) </w:t>
      </w:r>
      <w:r w:rsidRPr="00116381">
        <w:rPr>
          <w:rStyle w:val="StyleUnderline"/>
        </w:rPr>
        <w:t>and personal economic freedom in the form of capitalism seem to be ever in the background and enjoying a resurgence</w:t>
      </w:r>
      <w:r w:rsidRPr="00F11D71">
        <w:rPr>
          <w:sz w:val="14"/>
        </w:rPr>
        <w:t xml:space="preserve">, it’s worth revisiting, from first principles, </w:t>
      </w:r>
      <w:r w:rsidRPr="00116381">
        <w:rPr>
          <w:rStyle w:val="Emphasis"/>
        </w:rPr>
        <w:t xml:space="preserve">why both economic productivity and </w:t>
      </w:r>
      <w:r w:rsidRPr="000C747B">
        <w:rPr>
          <w:rStyle w:val="Emphasis"/>
          <w:highlight w:val="cyan"/>
        </w:rPr>
        <w:t>capitalism</w:t>
      </w:r>
      <w:r w:rsidRPr="00116381">
        <w:rPr>
          <w:rStyle w:val="Emphasis"/>
        </w:rPr>
        <w:t xml:space="preserve"> are </w:t>
      </w:r>
      <w:r w:rsidRPr="000C747B">
        <w:rPr>
          <w:rStyle w:val="Emphasis"/>
          <w:highlight w:val="cyan"/>
        </w:rPr>
        <w:t>assets</w:t>
      </w:r>
      <w:r w:rsidRPr="00F11D71">
        <w:rPr>
          <w:sz w:val="14"/>
        </w:rPr>
        <w:t xml:space="preserve">, not liabilities </w:t>
      </w:r>
      <w:r w:rsidRPr="000C747B">
        <w:rPr>
          <w:rStyle w:val="StyleUnderline"/>
          <w:highlight w:val="cyan"/>
        </w:rPr>
        <w:t>in the context of</w:t>
      </w:r>
      <w:r w:rsidRPr="00116381">
        <w:rPr>
          <w:rStyle w:val="StyleUnderline"/>
        </w:rPr>
        <w:t xml:space="preserve"> general human material </w:t>
      </w:r>
      <w:r w:rsidRPr="000C747B">
        <w:rPr>
          <w:rStyle w:val="StyleUnderline"/>
          <w:highlight w:val="cyan"/>
        </w:rPr>
        <w:t>well-being</w:t>
      </w:r>
      <w:r w:rsidRPr="00116381">
        <w:rPr>
          <w:rStyle w:val="StyleUnderline"/>
        </w:rPr>
        <w:t xml:space="preserve"> and in the context of climate.</w:t>
      </w:r>
    </w:p>
    <w:p w14:paraId="2BA98D5A" w14:textId="77777777" w:rsidR="00016C0C" w:rsidRPr="00F11D71" w:rsidRDefault="00016C0C" w:rsidP="00016C0C">
      <w:pPr>
        <w:rPr>
          <w:sz w:val="14"/>
        </w:rPr>
      </w:pPr>
      <w:r w:rsidRPr="00F11D71">
        <w:rPr>
          <w:sz w:val="14"/>
        </w:rPr>
        <w:t>In Part 1, I’ll look at the case of adapting to climate and climate change, specifically how private property, markets, and trade (i.e., capitalism) tend to be great at facilitating productivity, and this, in turn, results in the societies that are least vulnerable to climate and climate change. In Part 2, I’ll look at how capitalism and the economic and technological progress it propels are essential for the eventual elimination of greenhouse gas emissions.</w:t>
      </w:r>
    </w:p>
    <w:p w14:paraId="22A074F0" w14:textId="77777777" w:rsidR="00016C0C" w:rsidRPr="00F11D71" w:rsidRDefault="00016C0C" w:rsidP="00016C0C">
      <w:pPr>
        <w:rPr>
          <w:sz w:val="14"/>
        </w:rPr>
      </w:pPr>
      <w:r w:rsidRPr="00F11D71">
        <w:rPr>
          <w:sz w:val="14"/>
        </w:rPr>
        <w:t>Part 1: Adaptation to Climate</w:t>
      </w:r>
    </w:p>
    <w:p w14:paraId="00B2DA5B" w14:textId="77777777" w:rsidR="00016C0C" w:rsidRPr="00F11D71" w:rsidRDefault="00016C0C" w:rsidP="00016C0C">
      <w:pPr>
        <w:rPr>
          <w:sz w:val="14"/>
        </w:rPr>
      </w:pPr>
      <w:r w:rsidRPr="00F11D71">
        <w:rPr>
          <w:sz w:val="14"/>
        </w:rPr>
        <w:t xml:space="preserve">The </w:t>
      </w:r>
      <w:r w:rsidRPr="000C747B">
        <w:rPr>
          <w:rStyle w:val="StyleUnderline"/>
          <w:highlight w:val="cyan"/>
        </w:rPr>
        <w:t>degrowth</w:t>
      </w:r>
      <w:r w:rsidRPr="00F11D71">
        <w:rPr>
          <w:sz w:val="14"/>
        </w:rPr>
        <w:t xml:space="preserve"> </w:t>
      </w:r>
      <w:r w:rsidRPr="00BE7412">
        <w:rPr>
          <w:rStyle w:val="StyleUnderline"/>
        </w:rPr>
        <w:t>movement asserts that we can only hope to address our climate challenges by reducing economic activity to reduce</w:t>
      </w:r>
      <w:r w:rsidRPr="00F11D71">
        <w:rPr>
          <w:sz w:val="14"/>
        </w:rPr>
        <w:t xml:space="preserve"> </w:t>
      </w:r>
      <w:r w:rsidRPr="00BE7412">
        <w:rPr>
          <w:rStyle w:val="StyleUnderline"/>
        </w:rPr>
        <w:t>greenhouse gas emissions</w:t>
      </w:r>
      <w:r w:rsidRPr="00F11D71">
        <w:rPr>
          <w:sz w:val="14"/>
        </w:rPr>
        <w:t xml:space="preserve"> and other resource draws on the earth, typically through some form of global control of the economy. However, </w:t>
      </w:r>
      <w:r w:rsidRPr="00BE7412">
        <w:rPr>
          <w:rStyle w:val="Emphasis"/>
        </w:rPr>
        <w:t xml:space="preserve">this </w:t>
      </w:r>
      <w:r w:rsidRPr="000C747B">
        <w:rPr>
          <w:rStyle w:val="Emphasis"/>
          <w:highlight w:val="cyan"/>
        </w:rPr>
        <w:t>would</w:t>
      </w:r>
      <w:r w:rsidRPr="00BE7412">
        <w:rPr>
          <w:rStyle w:val="Emphasis"/>
        </w:rPr>
        <w:t xml:space="preserve"> be incredibly counterproductive</w:t>
      </w:r>
      <w:r w:rsidRPr="00F11D71">
        <w:rPr>
          <w:sz w:val="14"/>
        </w:rPr>
        <w:t xml:space="preserve"> for climate adaptation as </w:t>
      </w:r>
      <w:r w:rsidRPr="00BE7412">
        <w:rPr>
          <w:rStyle w:val="Emphasis"/>
        </w:rPr>
        <w:t xml:space="preserve">it would </w:t>
      </w:r>
      <w:r w:rsidRPr="000C747B">
        <w:rPr>
          <w:rStyle w:val="Emphasis"/>
          <w:highlight w:val="cyan"/>
        </w:rPr>
        <w:t>dismantle</w:t>
      </w:r>
      <w:r w:rsidRPr="00BE7412">
        <w:rPr>
          <w:rStyle w:val="Emphasis"/>
        </w:rPr>
        <w:t xml:space="preserve"> the primary </w:t>
      </w:r>
      <w:r w:rsidRPr="000C747B">
        <w:rPr>
          <w:rStyle w:val="Emphasis"/>
          <w:highlight w:val="cyan"/>
        </w:rPr>
        <w:t>phenomena responsible for</w:t>
      </w:r>
      <w:r w:rsidRPr="00BE7412">
        <w:rPr>
          <w:rStyle w:val="Emphasis"/>
        </w:rPr>
        <w:t xml:space="preserve"> </w:t>
      </w:r>
      <w:r w:rsidRPr="000C747B">
        <w:rPr>
          <w:rStyle w:val="Emphasis"/>
          <w:highlight w:val="cyan"/>
        </w:rPr>
        <w:t>increasing</w:t>
      </w:r>
      <w:r w:rsidRPr="00BE7412">
        <w:rPr>
          <w:rStyle w:val="Emphasis"/>
        </w:rPr>
        <w:t xml:space="preserve"> the human material </w:t>
      </w:r>
      <w:r w:rsidRPr="000C747B">
        <w:rPr>
          <w:rStyle w:val="Emphasis"/>
          <w:highlight w:val="cyan"/>
        </w:rPr>
        <w:t>standard of living</w:t>
      </w:r>
      <w:r w:rsidRPr="00BE7412">
        <w:rPr>
          <w:rStyle w:val="Emphasis"/>
        </w:rPr>
        <w:t xml:space="preserve"> </w:t>
      </w:r>
      <w:r w:rsidRPr="00F11D71">
        <w:rPr>
          <w:sz w:val="14"/>
        </w:rPr>
        <w:t xml:space="preserve">that fortifies us against our </w:t>
      </w:r>
      <w:proofErr w:type="gramStart"/>
      <w:r w:rsidRPr="00F11D71">
        <w:rPr>
          <w:sz w:val="14"/>
        </w:rPr>
        <w:t>often hostile</w:t>
      </w:r>
      <w:proofErr w:type="gramEnd"/>
      <w:r w:rsidRPr="00F11D71">
        <w:rPr>
          <w:sz w:val="14"/>
        </w:rPr>
        <w:t xml:space="preserve"> climate.</w:t>
      </w:r>
    </w:p>
    <w:p w14:paraId="686F8D41" w14:textId="77777777" w:rsidR="00016C0C" w:rsidRPr="00F11D71" w:rsidRDefault="00016C0C" w:rsidP="00016C0C">
      <w:pPr>
        <w:rPr>
          <w:sz w:val="14"/>
        </w:rPr>
      </w:pPr>
      <w:r w:rsidRPr="00F11D71">
        <w:rPr>
          <w:sz w:val="14"/>
        </w:rPr>
        <w:t>Economic productivity is typically measured with gross domestic product (GDP) per capita (the total per-person monetary value of all goods and services produced). GDP per capita is a popular target of critics. It is certainly an imperfect measure of total human well-being, but it represents a good proxy for a society's material standard of living. In fact, GDP per capita is strongly correlated with many outcomes almost universally considered socially desirable, including higher life expectancy, lower child mortality, higher educational attainment, fewer working hours, and higher self-reported life satisfaction.</w:t>
      </w:r>
    </w:p>
    <w:p w14:paraId="1A8AD94C" w14:textId="77777777" w:rsidR="00016C0C" w:rsidRPr="00F11D71" w:rsidRDefault="00016C0C" w:rsidP="00016C0C">
      <w:pPr>
        <w:rPr>
          <w:sz w:val="14"/>
        </w:rPr>
      </w:pPr>
      <w:r w:rsidRPr="00F11D71">
        <w:t>[Graph Omitted]</w:t>
      </w:r>
      <w:r w:rsidRPr="00F11D71">
        <w:rPr>
          <w:sz w:val="14"/>
        </w:rPr>
        <w:t xml:space="preserve"> </w:t>
      </w:r>
    </w:p>
    <w:p w14:paraId="5BBF0004" w14:textId="77777777" w:rsidR="00016C0C" w:rsidRPr="00F11D71" w:rsidRDefault="00016C0C" w:rsidP="00016C0C">
      <w:pPr>
        <w:rPr>
          <w:sz w:val="14"/>
        </w:rPr>
      </w:pPr>
      <w:r w:rsidRPr="00F11D71">
        <w:rPr>
          <w:sz w:val="14"/>
        </w:rPr>
        <w:t xml:space="preserve">Furthermore, </w:t>
      </w:r>
      <w:r w:rsidRPr="00BE7412">
        <w:rPr>
          <w:rStyle w:val="StyleUnderline"/>
        </w:rPr>
        <w:t xml:space="preserve">we see a </w:t>
      </w:r>
      <w:r w:rsidRPr="000C747B">
        <w:rPr>
          <w:rStyle w:val="StyleUnderline"/>
          <w:highlight w:val="cyan"/>
        </w:rPr>
        <w:t xml:space="preserve">strong relationship between </w:t>
      </w:r>
      <w:proofErr w:type="gramStart"/>
      <w:r w:rsidRPr="000C747B">
        <w:rPr>
          <w:rStyle w:val="StyleUnderline"/>
          <w:highlight w:val="cyan"/>
        </w:rPr>
        <w:t>GDP</w:t>
      </w:r>
      <w:proofErr w:type="gramEnd"/>
      <w:r w:rsidRPr="00BE7412">
        <w:rPr>
          <w:rStyle w:val="StyleUnderline"/>
        </w:rPr>
        <w:t xml:space="preserve"> per capita </w:t>
      </w:r>
      <w:r w:rsidRPr="000C747B">
        <w:rPr>
          <w:rStyle w:val="StyleUnderline"/>
          <w:highlight w:val="cyan"/>
        </w:rPr>
        <w:t>and</w:t>
      </w:r>
      <w:r w:rsidRPr="00BE7412">
        <w:rPr>
          <w:rStyle w:val="StyleUnderline"/>
        </w:rPr>
        <w:t xml:space="preserve"> </w:t>
      </w:r>
      <w:r w:rsidRPr="000C747B">
        <w:rPr>
          <w:rStyle w:val="StyleUnderline"/>
          <w:highlight w:val="cyan"/>
        </w:rPr>
        <w:t>reduced vulnerability</w:t>
      </w:r>
      <w:r w:rsidRPr="00BE7412">
        <w:rPr>
          <w:rStyle w:val="StyleUnderline"/>
        </w:rPr>
        <w:t xml:space="preserve"> to climate over space and time</w:t>
      </w:r>
      <w:r w:rsidRPr="00F11D71">
        <w:rPr>
          <w:sz w:val="14"/>
        </w:rPr>
        <w:t xml:space="preserve">. Over time, </w:t>
      </w:r>
      <w:r w:rsidRPr="00BE7412">
        <w:rPr>
          <w:rStyle w:val="StyleUnderline"/>
        </w:rPr>
        <w:t>almost all climate-sensitive aspects of society have been trending in generally positive directions as GDP per capita has increased</w:t>
      </w:r>
      <w:r w:rsidRPr="00F11D71">
        <w:rPr>
          <w:sz w:val="14"/>
        </w:rPr>
        <w:t xml:space="preserve">. </w:t>
      </w:r>
      <w:r w:rsidRPr="00F11D71">
        <w:rPr>
          <w:rStyle w:val="StyleUnderline"/>
        </w:rPr>
        <w:t>Over space, death rates from natural disasters like floods, droughts, and storms are 15 times higher for low-productivity countries than they are for high-productivity countries</w:t>
      </w:r>
      <w:r w:rsidRPr="00F11D71">
        <w:rPr>
          <w:sz w:val="14"/>
        </w:rPr>
        <w:t xml:space="preserve">, and disaster damages as a percentage of exposed GDP are much lower in high-productivity nations. Finally, </w:t>
      </w:r>
      <w:r w:rsidRPr="00F11D71">
        <w:rPr>
          <w:rStyle w:val="StyleUnderline"/>
        </w:rPr>
        <w:t xml:space="preserve">there is a strong across-country relationship between </w:t>
      </w:r>
      <w:proofErr w:type="gramStart"/>
      <w:r w:rsidRPr="00F11D71">
        <w:rPr>
          <w:rStyle w:val="StyleUnderline"/>
        </w:rPr>
        <w:t>GDP</w:t>
      </w:r>
      <w:proofErr w:type="gramEnd"/>
      <w:r w:rsidRPr="00F11D71">
        <w:rPr>
          <w:rStyle w:val="StyleUnderline"/>
        </w:rPr>
        <w:t xml:space="preserve"> per capita and measures of climate change adaptive capacity</w:t>
      </w:r>
      <w:r w:rsidRPr="00F11D71">
        <w:rPr>
          <w:sz w:val="14"/>
        </w:rPr>
        <w:t>, such as the University of Notre Dame’s climate adaptation Readiness Score.</w:t>
      </w:r>
    </w:p>
    <w:p w14:paraId="49707743" w14:textId="77777777" w:rsidR="00016C0C" w:rsidRPr="00F11D71" w:rsidRDefault="00016C0C" w:rsidP="00016C0C">
      <w:pPr>
        <w:rPr>
          <w:sz w:val="14"/>
        </w:rPr>
      </w:pPr>
      <w:r w:rsidRPr="00F11D71">
        <w:t>[Graph Omitted]</w:t>
      </w:r>
      <w:r w:rsidRPr="00F11D71">
        <w:rPr>
          <w:sz w:val="14"/>
        </w:rPr>
        <w:t xml:space="preserve"> </w:t>
      </w:r>
    </w:p>
    <w:p w14:paraId="7A9C2F0F" w14:textId="77777777" w:rsidR="00016C0C" w:rsidRDefault="00016C0C" w:rsidP="00016C0C">
      <w:pPr>
        <w:rPr>
          <w:rStyle w:val="Emphasis"/>
        </w:rPr>
      </w:pPr>
      <w:r w:rsidRPr="00F11D71">
        <w:rPr>
          <w:sz w:val="14"/>
        </w:rPr>
        <w:t>While the underlying productivity of a society is the foundation</w:t>
      </w:r>
      <w:r w:rsidRPr="000C747B">
        <w:rPr>
          <w:sz w:val="14"/>
          <w:highlight w:val="cyan"/>
        </w:rPr>
        <w:t xml:space="preserve">, </w:t>
      </w:r>
      <w:r w:rsidRPr="000C747B">
        <w:rPr>
          <w:rStyle w:val="Emphasis"/>
          <w:highlight w:val="cyan"/>
        </w:rPr>
        <w:t>governments play a critical</w:t>
      </w:r>
      <w:r w:rsidRPr="00F11D71">
        <w:rPr>
          <w:rStyle w:val="Emphasis"/>
        </w:rPr>
        <w:t xml:space="preserve"> </w:t>
      </w:r>
      <w:r w:rsidRPr="000C747B">
        <w:rPr>
          <w:rStyle w:val="Emphasis"/>
          <w:highlight w:val="cyan"/>
        </w:rPr>
        <w:t>role in</w:t>
      </w:r>
      <w:r w:rsidRPr="00F11D71">
        <w:rPr>
          <w:rStyle w:val="Emphasis"/>
        </w:rPr>
        <w:t xml:space="preserve"> </w:t>
      </w:r>
      <w:r w:rsidRPr="000C747B">
        <w:rPr>
          <w:rStyle w:val="Emphasis"/>
          <w:highlight w:val="cyan"/>
        </w:rPr>
        <w:t>providing the fundamental infrastructure</w:t>
      </w:r>
      <w:r w:rsidRPr="00F11D71">
        <w:rPr>
          <w:sz w:val="14"/>
        </w:rPr>
        <w:t xml:space="preserve"> </w:t>
      </w:r>
      <w:r w:rsidRPr="00F11D71">
        <w:rPr>
          <w:rStyle w:val="StyleUnderline"/>
        </w:rPr>
        <w:t xml:space="preserve">and systems </w:t>
      </w:r>
      <w:r w:rsidRPr="000C747B">
        <w:rPr>
          <w:rStyle w:val="StyleUnderline"/>
          <w:highlight w:val="cyan"/>
        </w:rPr>
        <w:t>related</w:t>
      </w:r>
      <w:r w:rsidRPr="00F11D71">
        <w:rPr>
          <w:rStyle w:val="StyleUnderline"/>
        </w:rPr>
        <w:t xml:space="preserve"> </w:t>
      </w:r>
      <w:r w:rsidRPr="000C747B">
        <w:rPr>
          <w:rStyle w:val="StyleUnderline"/>
          <w:highlight w:val="cyan"/>
        </w:rPr>
        <w:t>to</w:t>
      </w:r>
      <w:r w:rsidRPr="00F11D71">
        <w:rPr>
          <w:rStyle w:val="StyleUnderline"/>
        </w:rPr>
        <w:t xml:space="preserve"> energy, </w:t>
      </w:r>
      <w:r w:rsidRPr="000C747B">
        <w:rPr>
          <w:rStyle w:val="StyleUnderline"/>
          <w:highlight w:val="cyan"/>
        </w:rPr>
        <w:t>transport</w:t>
      </w:r>
      <w:r w:rsidRPr="00F11D71">
        <w:rPr>
          <w:rStyle w:val="StyleUnderline"/>
        </w:rPr>
        <w:t xml:space="preserve">, </w:t>
      </w:r>
      <w:r w:rsidRPr="000C747B">
        <w:rPr>
          <w:rStyle w:val="StyleUnderline"/>
          <w:highlight w:val="cyan"/>
        </w:rPr>
        <w:t>communication</w:t>
      </w:r>
      <w:r w:rsidRPr="00F11D71">
        <w:rPr>
          <w:rStyle w:val="StyleUnderline"/>
        </w:rPr>
        <w:t xml:space="preserve">, </w:t>
      </w:r>
      <w:r w:rsidRPr="000C747B">
        <w:rPr>
          <w:rStyle w:val="StyleUnderline"/>
          <w:highlight w:val="cyan"/>
        </w:rPr>
        <w:t>health</w:t>
      </w:r>
      <w:r w:rsidRPr="00F11D71">
        <w:rPr>
          <w:rStyle w:val="StyleUnderline"/>
        </w:rPr>
        <w:t xml:space="preserve">, </w:t>
      </w:r>
      <w:r w:rsidRPr="000C747B">
        <w:rPr>
          <w:rStyle w:val="StyleUnderline"/>
          <w:highlight w:val="cyan"/>
        </w:rPr>
        <w:t>and education</w:t>
      </w:r>
      <w:r w:rsidRPr="00F11D71">
        <w:rPr>
          <w:rStyle w:val="StyleUnderline"/>
        </w:rPr>
        <w:t xml:space="preserve"> </w:t>
      </w:r>
      <w:r w:rsidRPr="000C747B">
        <w:rPr>
          <w:rStyle w:val="StyleUnderline"/>
          <w:highlight w:val="cyan"/>
        </w:rPr>
        <w:t>that are</w:t>
      </w:r>
      <w:r w:rsidRPr="00F11D71">
        <w:rPr>
          <w:rStyle w:val="StyleUnderline"/>
        </w:rPr>
        <w:t xml:space="preserve"> </w:t>
      </w:r>
      <w:r w:rsidRPr="000C747B">
        <w:rPr>
          <w:rStyle w:val="StyleUnderline"/>
          <w:highlight w:val="cyan"/>
        </w:rPr>
        <w:t>upstream of resilience</w:t>
      </w:r>
      <w:r w:rsidRPr="00F11D71">
        <w:rPr>
          <w:rStyle w:val="StyleUnderline"/>
        </w:rPr>
        <w:t xml:space="preserve"> to the climate.</w:t>
      </w:r>
      <w:r w:rsidRPr="00F11D71">
        <w:rPr>
          <w:sz w:val="14"/>
        </w:rPr>
        <w:t xml:space="preserve"> The well</w:t>
      </w:r>
      <w:r w:rsidRPr="00F11D71">
        <w:rPr>
          <w:rStyle w:val="StyleUnderline"/>
        </w:rPr>
        <w:t xml:space="preserve">-resourced governments of </w:t>
      </w:r>
      <w:r w:rsidRPr="000C747B">
        <w:rPr>
          <w:rStyle w:val="StyleUnderline"/>
          <w:highlight w:val="cyan"/>
        </w:rPr>
        <w:t>high-productivity economies</w:t>
      </w:r>
      <w:r w:rsidRPr="00F11D71">
        <w:rPr>
          <w:rStyle w:val="StyleUnderline"/>
        </w:rPr>
        <w:t xml:space="preserve"> are also able to </w:t>
      </w:r>
      <w:r w:rsidRPr="000C747B">
        <w:rPr>
          <w:rStyle w:val="StyleUnderline"/>
          <w:highlight w:val="cyan"/>
        </w:rPr>
        <w:t>provide many services</w:t>
      </w:r>
      <w:r w:rsidRPr="00F11D71">
        <w:rPr>
          <w:rStyle w:val="StyleUnderline"/>
        </w:rPr>
        <w:t xml:space="preserve"> that are more directly </w:t>
      </w:r>
      <w:r w:rsidRPr="000C747B">
        <w:rPr>
          <w:rStyle w:val="StyleUnderline"/>
          <w:highlight w:val="cyan"/>
        </w:rPr>
        <w:t xml:space="preserve">related to </w:t>
      </w:r>
      <w:r w:rsidRPr="000C747B">
        <w:rPr>
          <w:rStyle w:val="StyleUnderline"/>
        </w:rPr>
        <w:t xml:space="preserve">climate </w:t>
      </w:r>
      <w:r w:rsidRPr="000C747B">
        <w:rPr>
          <w:rStyle w:val="StyleUnderline"/>
          <w:highlight w:val="cyan"/>
        </w:rPr>
        <w:t>adaptation</w:t>
      </w:r>
      <w:r w:rsidRPr="00F11D71">
        <w:rPr>
          <w:sz w:val="14"/>
        </w:rPr>
        <w:t xml:space="preserve">. For example, </w:t>
      </w:r>
      <w:r w:rsidRPr="00F11D71">
        <w:rPr>
          <w:rStyle w:val="StyleUnderline"/>
        </w:rPr>
        <w:t>the US has the luxury of supporting advanced weather and climate prediction centers</w:t>
      </w:r>
      <w:r w:rsidRPr="00F11D71">
        <w:rPr>
          <w:sz w:val="14"/>
        </w:rPr>
        <w:t xml:space="preserve"> like the National Center for Environmental Prediction (NCEP); it has agencies like the Federal Emergency Management Agency (FEMA), which coordinates disaster preparedness, response, and recovery efforts; it has </w:t>
      </w:r>
      <w:r w:rsidRPr="00F11D71">
        <w:rPr>
          <w:rStyle w:val="StyleUnderline"/>
        </w:rPr>
        <w:t>agencies like the Army Corps of Engineers which designs, builds, and maintains large-scale flood protection</w:t>
      </w:r>
      <w:r w:rsidRPr="00F11D71">
        <w:rPr>
          <w:sz w:val="14"/>
        </w:rPr>
        <w:t xml:space="preserve">; it has </w:t>
      </w:r>
      <w:r w:rsidRPr="00F11D71">
        <w:rPr>
          <w:rStyle w:val="StyleUnderline"/>
        </w:rPr>
        <w:t>agencies like the U.S. Forest Service Fire and Aviation Management Program which fights forest fires,</w:t>
      </w:r>
      <w:r w:rsidRPr="00F11D71">
        <w:rPr>
          <w:sz w:val="14"/>
        </w:rPr>
        <w:t xml:space="preserve"> and it has agencies like the United States </w:t>
      </w:r>
      <w:r w:rsidRPr="00F11D71">
        <w:rPr>
          <w:rStyle w:val="StyleUnderline"/>
        </w:rPr>
        <w:t>Department of Agriculture which spends billions annually on research and development</w:t>
      </w:r>
      <w:r w:rsidRPr="00F11D71">
        <w:rPr>
          <w:sz w:val="14"/>
        </w:rPr>
        <w:t xml:space="preserve"> (and should probably spend more) </w:t>
      </w:r>
      <w:r w:rsidRPr="00F11D71">
        <w:rPr>
          <w:rStyle w:val="StyleUnderline"/>
        </w:rPr>
        <w:t>that has supported breakthroughs in crop varieties, precision farming technologies, and improved fertilizers</w:t>
      </w:r>
      <w:r w:rsidRPr="00F11D71">
        <w:rPr>
          <w:sz w:val="14"/>
        </w:rPr>
        <w:t xml:space="preserve">. </w:t>
      </w:r>
      <w:r w:rsidRPr="00F11D71">
        <w:rPr>
          <w:rStyle w:val="StyleUnderline"/>
        </w:rPr>
        <w:t xml:space="preserve">These are all nominally government programs, but </w:t>
      </w:r>
      <w:r w:rsidRPr="000C747B">
        <w:rPr>
          <w:rStyle w:val="StyleUnderline"/>
          <w:highlight w:val="cyan"/>
        </w:rPr>
        <w:t>they are ultimately tied to the productivity of the private sector</w:t>
      </w:r>
      <w:r w:rsidRPr="00F11D71">
        <w:rPr>
          <w:rStyle w:val="StyleUnderline"/>
        </w:rPr>
        <w:t xml:space="preserve"> that funds these endeavors.</w:t>
      </w:r>
      <w:r w:rsidRPr="00F11D71">
        <w:rPr>
          <w:sz w:val="14"/>
        </w:rPr>
        <w:t xml:space="preserve"> </w:t>
      </w:r>
      <w:r w:rsidRPr="00F11D71">
        <w:rPr>
          <w:rStyle w:val="StyleUnderline"/>
        </w:rPr>
        <w:t xml:space="preserve">Furthermore, all these programs buy the tools they use (vehicles, airplanes, computers, software, construction materials, bulldozers, etc.) from the private sector, and </w:t>
      </w:r>
      <w:r w:rsidRPr="000C747B">
        <w:rPr>
          <w:rStyle w:val="Emphasis"/>
          <w:highlight w:val="cyan"/>
        </w:rPr>
        <w:t>much of the public R&amp;D is</w:t>
      </w:r>
      <w:r w:rsidRPr="00F11D71">
        <w:rPr>
          <w:rStyle w:val="Emphasis"/>
        </w:rPr>
        <w:t xml:space="preserve"> </w:t>
      </w:r>
      <w:r w:rsidRPr="000C747B">
        <w:rPr>
          <w:rStyle w:val="Emphasis"/>
          <w:highlight w:val="cyan"/>
        </w:rPr>
        <w:t>commercialized and implemented</w:t>
      </w:r>
      <w:r w:rsidRPr="00F11D71">
        <w:rPr>
          <w:rStyle w:val="Emphasis"/>
        </w:rPr>
        <w:t xml:space="preserve"> </w:t>
      </w:r>
      <w:r w:rsidRPr="000C747B">
        <w:rPr>
          <w:rStyle w:val="Emphasis"/>
          <w:highlight w:val="cyan"/>
        </w:rPr>
        <w:t>via private entities</w:t>
      </w:r>
      <w:r w:rsidRPr="00F11D71">
        <w:rPr>
          <w:rStyle w:val="Emphasis"/>
        </w:rPr>
        <w:t>.</w:t>
      </w:r>
    </w:p>
    <w:p w14:paraId="54C65DF7" w14:textId="77777777" w:rsidR="00016C0C" w:rsidRPr="0087309A" w:rsidRDefault="00016C0C" w:rsidP="00016C0C">
      <w:pPr>
        <w:pStyle w:val="Heading4"/>
        <w:rPr>
          <w:rFonts w:cs="Calibri"/>
        </w:rPr>
      </w:pPr>
      <w:r w:rsidRPr="0087309A">
        <w:rPr>
          <w:rFonts w:cs="Calibri"/>
        </w:rPr>
        <w:t>Even if you think they are right the cap hasn’t been solving climate in the past – that doesn’t</w:t>
      </w:r>
      <w:r>
        <w:rPr>
          <w:rFonts w:cs="Calibri"/>
        </w:rPr>
        <w:t xml:space="preserve"> mean</w:t>
      </w:r>
      <w:r w:rsidRPr="0087309A">
        <w:rPr>
          <w:rFonts w:cs="Calibri"/>
        </w:rPr>
        <w:t xml:space="preserve"> it won’t and doesn’t mean you should abandon it </w:t>
      </w:r>
    </w:p>
    <w:p w14:paraId="590FAECF" w14:textId="77777777" w:rsidR="00016C0C" w:rsidRPr="0087309A" w:rsidRDefault="00016C0C" w:rsidP="00016C0C">
      <w:r w:rsidRPr="0087309A">
        <w:rPr>
          <w:rStyle w:val="Style13ptBold"/>
        </w:rPr>
        <w:t>Henderson 14</w:t>
      </w:r>
      <w:r w:rsidRPr="0087309A">
        <w:t xml:space="preserve"> – (Rebecca M., JOHN AND NATTY MCARTHUR UNIVERSITY PROFESSOR at Harvard Business School, a research fellow at the National Bureau of Economic Research and a fellow of both the British Academy and of the American Academy of Arts and Sciences 9/24, “We Don’t Have to Ditch Capitalism to Fight Climate Change,” [accessed 1/31/22], </w:t>
      </w:r>
      <w:hyperlink r:id="rId13" w:history="1">
        <w:r w:rsidRPr="0087309A">
          <w:rPr>
            <w:rStyle w:val="Hyperlink"/>
          </w:rPr>
          <w:t>https://hbr.org/2014/09/we-dont-have-to-ditch-capitalism-to-fight-climate-change</w:t>
        </w:r>
      </w:hyperlink>
      <w:r w:rsidRPr="0087309A">
        <w:t>, see)</w:t>
      </w:r>
    </w:p>
    <w:p w14:paraId="49B2327C" w14:textId="77777777" w:rsidR="00016C0C" w:rsidRPr="0087309A" w:rsidRDefault="00016C0C" w:rsidP="00016C0C">
      <w:pPr>
        <w:rPr>
          <w:rStyle w:val="StyleUnderline"/>
        </w:rPr>
      </w:pPr>
      <w:r w:rsidRPr="0087309A">
        <w:rPr>
          <w:sz w:val="16"/>
        </w:rPr>
        <w:t xml:space="preserve">The risk of climate change is real, immediate, and very serious. If </w:t>
      </w:r>
      <w:proofErr w:type="gramStart"/>
      <w:r w:rsidRPr="0087309A">
        <w:rPr>
          <w:sz w:val="16"/>
        </w:rPr>
        <w:t>the vast majority of</w:t>
      </w:r>
      <w:proofErr w:type="gramEnd"/>
      <w:r w:rsidRPr="0087309A">
        <w:rPr>
          <w:sz w:val="16"/>
        </w:rPr>
        <w:t xml:space="preserve"> the doctors I consulted told me that consuming copious amounts of butter significantly increased my risk of a heart attack, I would take out a little “insurance” and cut back on my butter consumption. It is of course possible that the 95%+ of scientists who have explored the topic and the National Scientific Academies of every major nation are mistaken, and that the uncontrolled emissions of greenhouse gases pose no risk of destabilizing the climate. Personally, I hope so. But I don’t think it makes any sense to gamble that this is the case. </w:t>
      </w:r>
      <w:r w:rsidRPr="0087309A">
        <w:rPr>
          <w:rStyle w:val="StyleUnderline"/>
          <w:highlight w:val="cyan"/>
        </w:rPr>
        <w:t>Our</w:t>
      </w:r>
      <w:r w:rsidRPr="0087309A">
        <w:rPr>
          <w:rStyle w:val="StyleUnderline"/>
        </w:rPr>
        <w:t xml:space="preserve"> world and our </w:t>
      </w:r>
      <w:r w:rsidRPr="0087309A">
        <w:rPr>
          <w:rStyle w:val="StyleUnderline"/>
          <w:highlight w:val="cyan"/>
        </w:rPr>
        <w:t>economy need to</w:t>
      </w:r>
      <w:r w:rsidRPr="0087309A">
        <w:rPr>
          <w:rStyle w:val="StyleUnderline"/>
        </w:rPr>
        <w:t xml:space="preserve"> </w:t>
      </w:r>
      <w:r w:rsidRPr="0087309A">
        <w:rPr>
          <w:rStyle w:val="StyleUnderline"/>
          <w:highlight w:val="cyan"/>
        </w:rPr>
        <w:t>face the risks of</w:t>
      </w:r>
      <w:r w:rsidRPr="0087309A">
        <w:rPr>
          <w:rStyle w:val="StyleUnderline"/>
        </w:rPr>
        <w:t xml:space="preserve"> uncontrolled </w:t>
      </w:r>
      <w:r w:rsidRPr="0087309A">
        <w:rPr>
          <w:rStyle w:val="StyleUnderline"/>
          <w:highlight w:val="cyan"/>
        </w:rPr>
        <w:t>climate</w:t>
      </w:r>
      <w:r w:rsidRPr="0087309A">
        <w:rPr>
          <w:rStyle w:val="StyleUnderline"/>
        </w:rPr>
        <w:t xml:space="preserve"> change — the sooner the better. </w:t>
      </w:r>
      <w:r w:rsidRPr="0087309A">
        <w:rPr>
          <w:rStyle w:val="StyleUnderline"/>
          <w:highlight w:val="cyan"/>
        </w:rPr>
        <w:t>Yet</w:t>
      </w:r>
      <w:r w:rsidRPr="0087309A">
        <w:rPr>
          <w:sz w:val="16"/>
        </w:rPr>
        <w:t xml:space="preserve">, the publication of Naomi Klein’s new book This Changes Everything earlier this month and the </w:t>
      </w:r>
      <w:r w:rsidRPr="0087309A">
        <w:rPr>
          <w:rStyle w:val="StyleUnderline"/>
        </w:rPr>
        <w:t>claim by many</w:t>
      </w:r>
      <w:r w:rsidRPr="0087309A">
        <w:rPr>
          <w:sz w:val="16"/>
        </w:rPr>
        <w:t xml:space="preserve"> of the marchers at this Saturday’s climate march that “</w:t>
      </w:r>
      <w:r w:rsidRPr="0087309A">
        <w:rPr>
          <w:rStyle w:val="StyleUnderline"/>
          <w:highlight w:val="cyan"/>
        </w:rPr>
        <w:t>Capitalism is the enemy” raises</w:t>
      </w:r>
      <w:r w:rsidRPr="0087309A">
        <w:rPr>
          <w:rStyle w:val="StyleUnderline"/>
        </w:rPr>
        <w:t xml:space="preserve"> </w:t>
      </w:r>
      <w:r w:rsidRPr="0087309A">
        <w:rPr>
          <w:rStyle w:val="StyleUnderline"/>
          <w:highlight w:val="cyan"/>
        </w:rPr>
        <w:t>another risk</w:t>
      </w:r>
      <w:r w:rsidRPr="0087309A">
        <w:rPr>
          <w:rStyle w:val="StyleUnderline"/>
        </w:rPr>
        <w:t xml:space="preserve">: that in our struggle to address climate change </w:t>
      </w:r>
      <w:r w:rsidRPr="0087309A">
        <w:rPr>
          <w:rStyle w:val="StyleUnderline"/>
          <w:highlight w:val="cyan"/>
        </w:rPr>
        <w:t>we will turn on the wrong enemy</w:t>
      </w:r>
      <w:r w:rsidRPr="0087309A">
        <w:rPr>
          <w:sz w:val="16"/>
        </w:rPr>
        <w:t xml:space="preserve">. I’m in complete agreement with Ms. Klein that as a society we should be doing something about climate </w:t>
      </w:r>
      <w:proofErr w:type="gramStart"/>
      <w:r w:rsidRPr="0087309A">
        <w:rPr>
          <w:sz w:val="16"/>
        </w:rPr>
        <w:t>change, and</w:t>
      </w:r>
      <w:proofErr w:type="gramEnd"/>
      <w:r w:rsidRPr="0087309A">
        <w:rPr>
          <w:sz w:val="16"/>
        </w:rPr>
        <w:t xml:space="preserve"> doing it at scale. But the first step isn’t to dismantle capitalism. In fact, </w:t>
      </w:r>
      <w:r w:rsidRPr="0087309A">
        <w:rPr>
          <w:rStyle w:val="StyleUnderline"/>
        </w:rPr>
        <w:t>we know how to address the problem of climate change,</w:t>
      </w:r>
      <w:r w:rsidRPr="0087309A">
        <w:rPr>
          <w:sz w:val="16"/>
        </w:rPr>
        <w:t xml:space="preserve"> </w:t>
      </w:r>
      <w:r w:rsidRPr="0087309A">
        <w:rPr>
          <w:rStyle w:val="StyleUnderline"/>
        </w:rPr>
        <w:t>and it doesn’t require ditching the market economy</w:t>
      </w:r>
      <w:r w:rsidRPr="0087309A">
        <w:rPr>
          <w:sz w:val="16"/>
        </w:rPr>
        <w:t xml:space="preserve">. </w:t>
      </w:r>
      <w:r w:rsidRPr="0087309A">
        <w:rPr>
          <w:rStyle w:val="StyleUnderline"/>
        </w:rPr>
        <w:t>Instead, it relies on harnessing it</w:t>
      </w:r>
      <w:r w:rsidRPr="0087309A">
        <w:rPr>
          <w:sz w:val="16"/>
        </w:rPr>
        <w:t xml:space="preserve">. We need to stop acting as though dumping heat-trapping gases into the atmosphere is costless and set a price on carbon and other greenhouse gas emissions. We need to stop subsidizing fossil fuels; the world is currently spending about $500bn to subsidize oil, gas and coal. (That’s not much less than some current estimates of what it would cost us to build a carbon free economy.) And we need to subsidize research into new energy technologies so that entrepreneurs can one day bring them to market. We’re currently spending less than $2 billion a year on clean energy research – that’s less than 5% of what we’re spending on </w:t>
      </w:r>
      <w:proofErr w:type="gramStart"/>
      <w:r w:rsidRPr="0087309A">
        <w:rPr>
          <w:sz w:val="16"/>
        </w:rPr>
        <w:t>health related</w:t>
      </w:r>
      <w:proofErr w:type="gramEnd"/>
      <w:r w:rsidRPr="0087309A">
        <w:rPr>
          <w:sz w:val="16"/>
        </w:rPr>
        <w:t xml:space="preserve"> research, and less than 2% of what we’re spending on defense orientated work. </w:t>
      </w:r>
      <w:r w:rsidRPr="0087309A">
        <w:rPr>
          <w:rStyle w:val="StyleUnderline"/>
          <w:highlight w:val="cyan"/>
        </w:rPr>
        <w:t>Nothing in human history</w:t>
      </w:r>
      <w:r w:rsidRPr="0087309A">
        <w:rPr>
          <w:rStyle w:val="StyleUnderline"/>
        </w:rPr>
        <w:t xml:space="preserve"> has </w:t>
      </w:r>
      <w:r w:rsidRPr="0087309A">
        <w:rPr>
          <w:rStyle w:val="StyleUnderline"/>
          <w:highlight w:val="cyan"/>
        </w:rPr>
        <w:t>approached the power</w:t>
      </w:r>
      <w:r w:rsidRPr="0087309A">
        <w:rPr>
          <w:rStyle w:val="StyleUnderline"/>
        </w:rPr>
        <w:t xml:space="preserve"> </w:t>
      </w:r>
      <w:r w:rsidRPr="0087309A">
        <w:rPr>
          <w:rStyle w:val="StyleUnderline"/>
          <w:highlight w:val="cyan"/>
        </w:rPr>
        <w:t>and flexibility of competitive markets to create</w:t>
      </w:r>
      <w:r w:rsidRPr="0087309A">
        <w:rPr>
          <w:rStyle w:val="StyleUnderline"/>
        </w:rPr>
        <w:t xml:space="preserve"> economic </w:t>
      </w:r>
      <w:r w:rsidRPr="0087309A">
        <w:rPr>
          <w:rStyle w:val="StyleUnderline"/>
          <w:highlight w:val="cyan"/>
        </w:rPr>
        <w:t>prosperity</w:t>
      </w:r>
      <w:r w:rsidRPr="0087309A">
        <w:rPr>
          <w:rStyle w:val="StyleUnderline"/>
        </w:rPr>
        <w:t xml:space="preserve">, trigger </w:t>
      </w:r>
      <w:r w:rsidRPr="0087309A">
        <w:rPr>
          <w:rStyle w:val="StyleUnderline"/>
          <w:highlight w:val="cyan"/>
        </w:rPr>
        <w:t>innovation, and</w:t>
      </w:r>
      <w:r w:rsidRPr="0087309A">
        <w:rPr>
          <w:rStyle w:val="StyleUnderline"/>
        </w:rPr>
        <w:t xml:space="preserve"> support political and individual </w:t>
      </w:r>
      <w:r w:rsidRPr="0087309A">
        <w:rPr>
          <w:rStyle w:val="StyleUnderline"/>
          <w:highlight w:val="cyan"/>
        </w:rPr>
        <w:t>freedom</w:t>
      </w:r>
      <w:r w:rsidRPr="0087309A">
        <w:rPr>
          <w:rStyle w:val="StyleUnderline"/>
        </w:rPr>
        <w:t>. Real capitalism – a capitalism in which inputs are properly priced, where information is widely shared, and where there are no favors for the few — is one of humanity’s greatest inventions</w:t>
      </w:r>
      <w:r w:rsidRPr="0087309A">
        <w:rPr>
          <w:sz w:val="16"/>
        </w:rPr>
        <w:t xml:space="preserve">. </w:t>
      </w:r>
      <w:r w:rsidRPr="0087309A">
        <w:rPr>
          <w:rStyle w:val="StyleUnderline"/>
        </w:rPr>
        <w:t xml:space="preserve">But when it comes to </w:t>
      </w:r>
      <w:proofErr w:type="gramStart"/>
      <w:r w:rsidRPr="0087309A">
        <w:rPr>
          <w:rStyle w:val="StyleUnderline"/>
        </w:rPr>
        <w:t>carbon</w:t>
      </w:r>
      <w:proofErr w:type="gramEnd"/>
      <w:r w:rsidRPr="0087309A">
        <w:rPr>
          <w:rStyle w:val="StyleUnderline"/>
        </w:rPr>
        <w:t xml:space="preserve"> we’re not looking at real capitalism or truly efficient markets</w:t>
      </w:r>
      <w:r w:rsidRPr="0087309A">
        <w:rPr>
          <w:sz w:val="16"/>
        </w:rPr>
        <w:t>. If we were, we would see an explosion of innovation that would expedite the transition away from fossil fuels. We’re already seeing corporations all over the world invest in carbon-free energy, in efficiency, and in business models that limit environmental impact. With the right kind of policy reform this trickle has the potential to become a flood. Both the marchers and Ms. Klein have a point, of course – namely that even though we know what to do, we’re not doing it. She thinks it’s because we’re the victims of evil capitalists. It is certainly true that political action on climate change would benefit from reforms aimed at limiting the influence of incumbent industries. We need to make it clear that our commitment is to a capitalism in which it’s not ok for corporations – or wealthy individuals – to use their money to bend the rules of the game in their own favor. But there is more to it than that. Climate change is particularly hard to tackle because we’re not very good at trading off current pleasure to reduce future pain. We’re a species that smokes, fails to go to the gym, and takes on credit card debt. In the same way, we’d prefer to believe that climate change isn’t happening and that if it is we can delay dealing with it. Our failure to address climate change is thus ultimately a failure of democracy. We need to build a social movement that can insist that our leaders put in place the policies that will enable us to deal with the threat of climate change</w:t>
      </w:r>
      <w:r w:rsidRPr="0087309A">
        <w:rPr>
          <w:szCs w:val="36"/>
          <w:u w:val="single"/>
        </w:rPr>
        <w:t xml:space="preserve">. And while </w:t>
      </w:r>
      <w:r w:rsidRPr="0087309A">
        <w:rPr>
          <w:szCs w:val="36"/>
          <w:highlight w:val="cyan"/>
          <w:u w:val="single"/>
        </w:rPr>
        <w:t>we may struggle with longer-term priorities</w:t>
      </w:r>
      <w:r w:rsidRPr="0087309A">
        <w:rPr>
          <w:sz w:val="16"/>
        </w:rPr>
        <w:t xml:space="preserve">, we’re also a species that will do almost anything to ensure the welfare of our children. We need to rediscover the old idea that responsive, democratically controlled government has a central role to play in ensuring that the rules of the game are fair, and in dealing with problems like climate change: tough, long-term collective action problems that can only be addressed by the state. </w:t>
      </w:r>
      <w:r w:rsidRPr="0087309A">
        <w:rPr>
          <w:rStyle w:val="StyleUnderline"/>
        </w:rPr>
        <w:t xml:space="preserve">But </w:t>
      </w:r>
      <w:r w:rsidRPr="0087309A">
        <w:rPr>
          <w:rStyle w:val="StyleUnderline"/>
          <w:highlight w:val="cyan"/>
        </w:rPr>
        <w:t>that doesn’t mean that we should abandon capitalism</w:t>
      </w:r>
      <w:r w:rsidRPr="0087309A">
        <w:rPr>
          <w:rStyle w:val="StyleUnderline"/>
        </w:rPr>
        <w:t xml:space="preserve">. With the right policies, capitalism properly understood is perfectly well equipped to prepare us to face the risk of </w:t>
      </w:r>
      <w:proofErr w:type="gramStart"/>
      <w:r w:rsidRPr="0087309A">
        <w:rPr>
          <w:rStyle w:val="StyleUnderline"/>
        </w:rPr>
        <w:t>large scale</w:t>
      </w:r>
      <w:proofErr w:type="gramEnd"/>
      <w:r w:rsidRPr="0087309A">
        <w:rPr>
          <w:rStyle w:val="StyleUnderline"/>
        </w:rPr>
        <w:t xml:space="preserve"> climate change. In fact, it’s the only thing that can.</w:t>
      </w:r>
    </w:p>
    <w:p w14:paraId="79C2BB01" w14:textId="77777777" w:rsidR="00016C0C" w:rsidRDefault="00016C0C" w:rsidP="009C547A">
      <w:pPr>
        <w:rPr>
          <w:sz w:val="12"/>
        </w:rPr>
      </w:pPr>
    </w:p>
    <w:p w14:paraId="30633EF2" w14:textId="59F6EDA7" w:rsidR="00143A01" w:rsidRDefault="00143A01" w:rsidP="00143A01">
      <w:pPr>
        <w:pStyle w:val="Heading3"/>
      </w:pPr>
      <w:r>
        <w:t>Turn</w:t>
      </w:r>
      <w:r w:rsidR="00D91D7D">
        <w:t>:</w:t>
      </w:r>
      <w:r>
        <w:t xml:space="preserve"> Cap Good: </w:t>
      </w:r>
      <w:r>
        <w:t>Innovation Disease/Bioterrorism Addon</w:t>
      </w:r>
    </w:p>
    <w:p w14:paraId="6A72931E" w14:textId="77777777" w:rsidR="00143A01" w:rsidRPr="004C2428" w:rsidRDefault="00143A01" w:rsidP="00143A01">
      <w:pPr>
        <w:pStyle w:val="Heading4"/>
        <w:rPr>
          <w:rFonts w:cs="Times New Roman"/>
        </w:rPr>
      </w:pPr>
      <w:r>
        <w:t xml:space="preserve">D] </w:t>
      </w:r>
      <w:r w:rsidRPr="004C2428">
        <w:rPr>
          <w:rFonts w:cs="Times New Roman"/>
        </w:rPr>
        <w:t xml:space="preserve">Innovation </w:t>
      </w:r>
      <w:r>
        <w:rPr>
          <w:rFonts w:cs="Times New Roman"/>
        </w:rPr>
        <w:t>prevents disease and bioterrorism</w:t>
      </w:r>
    </w:p>
    <w:p w14:paraId="4882D17F" w14:textId="77777777" w:rsidR="00143A01" w:rsidRPr="00171C95" w:rsidRDefault="00143A01" w:rsidP="00143A01">
      <w:r w:rsidRPr="00171C95">
        <w:rPr>
          <w:rStyle w:val="Style13ptBold"/>
        </w:rPr>
        <w:t xml:space="preserve">Marjanovic and </w:t>
      </w:r>
      <w:proofErr w:type="spellStart"/>
      <w:r w:rsidRPr="00171C95">
        <w:rPr>
          <w:rStyle w:val="Style13ptBold"/>
        </w:rPr>
        <w:t>Feijao</w:t>
      </w:r>
      <w:proofErr w:type="spellEnd"/>
      <w:r w:rsidRPr="00171C95">
        <w:rPr>
          <w:rStyle w:val="Style13ptBold"/>
        </w:rPr>
        <w:t xml:space="preserve">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w:t>
      </w:r>
      <w:proofErr w:type="gramStart"/>
      <w:r w:rsidRPr="00171C95">
        <w:t>From</w:t>
      </w:r>
      <w:proofErr w:type="gramEnd"/>
      <w:r w:rsidRPr="00171C95">
        <w:t xml:space="preserve"> Troubleshooting to Sustainable Models of Engagement”, RAND, https://www.rand.org/pubs/perspectives/PEA407-1.html, 05-xx-2020</w:t>
      </w:r>
    </w:p>
    <w:p w14:paraId="5DABC8AE" w14:textId="77777777" w:rsidR="00143A01" w:rsidRPr="00625484" w:rsidRDefault="00143A01" w:rsidP="00143A01">
      <w:pPr>
        <w:rPr>
          <w:rStyle w:val="Emphasis"/>
        </w:rPr>
      </w:pPr>
      <w:r w:rsidRPr="00915DC6">
        <w:rPr>
          <w:rStyle w:val="Emphasis"/>
          <w:highlight w:val="cyan"/>
          <w:bdr w:val="single" w:sz="4" w:space="0" w:color="auto"/>
        </w:rPr>
        <w:t>As key actors in the healthcare innovation</w:t>
      </w:r>
      <w:r w:rsidRPr="00625484">
        <w:rPr>
          <w:rStyle w:val="Emphasis"/>
        </w:rPr>
        <w:t xml:space="preserve"> landscape, </w:t>
      </w:r>
      <w:r w:rsidRPr="00302DDA">
        <w:rPr>
          <w:rStyle w:val="Emphasis"/>
        </w:rPr>
        <w:t>pharmaceutical</w:t>
      </w:r>
      <w:r w:rsidRPr="00171C95">
        <w:rPr>
          <w:sz w:val="12"/>
        </w:rPr>
        <w:t xml:space="preserve"> and life sciences </w:t>
      </w:r>
      <w:r w:rsidRPr="00915DC6">
        <w:rPr>
          <w:rStyle w:val="Emphasis"/>
          <w:highlight w:val="cyan"/>
        </w:rPr>
        <w:t xml:space="preserve">companies </w:t>
      </w:r>
      <w:r w:rsidRPr="00625484">
        <w:rPr>
          <w:rStyle w:val="Emphasis"/>
        </w:rPr>
        <w:t xml:space="preserve">have been </w:t>
      </w:r>
      <w:r w:rsidRPr="00915DC6">
        <w:rPr>
          <w:rStyle w:val="Emphasis"/>
          <w:highlight w:val="cyan"/>
        </w:rPr>
        <w:t>called</w:t>
      </w:r>
      <w:r w:rsidRPr="00625484">
        <w:rPr>
          <w:rStyle w:val="Emphasis"/>
        </w:rPr>
        <w:t xml:space="preserve"> on </w:t>
      </w:r>
      <w:r w:rsidRPr="00915DC6">
        <w:rPr>
          <w:rStyle w:val="Emphasis"/>
          <w:highlight w:val="cyan"/>
        </w:rPr>
        <w:t>to develop medicines</w:t>
      </w:r>
      <w:r w:rsidRPr="00302DDA">
        <w:rPr>
          <w:rStyle w:val="Emphasis"/>
        </w:rPr>
        <w:t>, vaccines and diagnostics</w:t>
      </w:r>
      <w:r w:rsidRPr="00915DC6">
        <w:rPr>
          <w:rStyle w:val="Emphasis"/>
          <w:highlight w:val="cyan"/>
        </w:rPr>
        <w:t xml:space="preserve"> for</w:t>
      </w:r>
      <w:r w:rsidRPr="00171C95">
        <w:rPr>
          <w:rStyle w:val="Emphasis"/>
        </w:rPr>
        <w:t xml:space="preserve"> pressing public health challenges. </w:t>
      </w:r>
      <w:r w:rsidRPr="00625484">
        <w:rPr>
          <w:rStyle w:val="Emphasis"/>
        </w:rPr>
        <w:t xml:space="preserve">The COVID-19 crisis is one such challenge, but there are many others. For example, </w:t>
      </w:r>
      <w:r w:rsidRPr="00171C95">
        <w:rPr>
          <w:rStyle w:val="Emphasis"/>
        </w:rPr>
        <w:t>MERS, SARS, Ebola, Zika and avian and swine flu</w:t>
      </w:r>
      <w:r w:rsidRPr="00625484">
        <w:rPr>
          <w:rStyle w:val="Emphasis"/>
        </w:rPr>
        <w:t xml:space="preserve"> are also infectious diseases that represent </w:t>
      </w:r>
      <w:r w:rsidRPr="00804557">
        <w:rPr>
          <w:rStyle w:val="Emphasis"/>
        </w:rPr>
        <w:t xml:space="preserve">public </w:t>
      </w:r>
      <w:r w:rsidRPr="00915DC6">
        <w:rPr>
          <w:rStyle w:val="Emphasis"/>
          <w:highlight w:val="cyan"/>
        </w:rPr>
        <w:t xml:space="preserve">health threats. </w:t>
      </w:r>
      <w:r w:rsidRPr="00625484">
        <w:rPr>
          <w:rStyle w:val="Emphasis"/>
        </w:rPr>
        <w:t xml:space="preserve">Infectious agents such as anthrax, smallpox and tularemia could </w:t>
      </w:r>
      <w:r w:rsidRPr="00804557">
        <w:rPr>
          <w:rStyle w:val="Emphasis"/>
        </w:rPr>
        <w:t xml:space="preserve">present threats in a </w:t>
      </w:r>
      <w:r w:rsidRPr="00804557">
        <w:rPr>
          <w:b/>
          <w:bCs/>
          <w:u w:val="single"/>
        </w:rPr>
        <w:t>bioterrorism context</w:t>
      </w:r>
      <w:r w:rsidRPr="00804557">
        <w:rPr>
          <w:rStyle w:val="Emphasis"/>
        </w:rPr>
        <w:t>. The</w:t>
      </w:r>
      <w:r w:rsidRPr="00CB4FBD">
        <w:rPr>
          <w:rStyle w:val="Emphasis"/>
        </w:rPr>
        <w:t xml:space="preserve"> general threat to public health that is posed by antimicrobial resistance is</w:t>
      </w:r>
      <w:r w:rsidRPr="00CB4FBD">
        <w:rPr>
          <w:sz w:val="12"/>
        </w:rPr>
        <w:t xml:space="preserve"> also </w:t>
      </w:r>
      <w:r w:rsidRPr="00CB4FBD">
        <w:rPr>
          <w:rStyle w:val="Emphasis"/>
        </w:rPr>
        <w:t>well-</w:t>
      </w:r>
      <w:proofErr w:type="spellStart"/>
      <w:r w:rsidRPr="00CB4FBD">
        <w:rPr>
          <w:rStyle w:val="Emphasis"/>
        </w:rPr>
        <w:t>recognised</w:t>
      </w:r>
      <w:proofErr w:type="spellEnd"/>
      <w:r w:rsidRPr="00CB4FBD">
        <w:rPr>
          <w:rStyle w:val="Emphasis"/>
        </w:rPr>
        <w:t xml:space="preserve"> as an area in need of pharmaceutical innovation. </w:t>
      </w:r>
      <w:r w:rsidRPr="00CB4FBD">
        <w:rPr>
          <w:sz w:val="12"/>
        </w:rPr>
        <w:t>Innovating</w:t>
      </w:r>
      <w:r w:rsidRPr="00171C95">
        <w:rPr>
          <w:sz w:val="12"/>
        </w:rPr>
        <w:t xml:space="preserve"> in response to these challenges does not always align well with pharmaceutical industry commercial models, shareholder expectations and competition within the industry. However, </w:t>
      </w:r>
      <w:r w:rsidRPr="00625484">
        <w:rPr>
          <w:rStyle w:val="Emphasis"/>
        </w:rPr>
        <w:t xml:space="preserve">the </w:t>
      </w:r>
      <w:r w:rsidRPr="00915DC6">
        <w:rPr>
          <w:rStyle w:val="Emphasis"/>
          <w:highlight w:val="cyan"/>
        </w:rPr>
        <w:t xml:space="preserve">expertise, networks and infrastructure </w:t>
      </w:r>
      <w:r w:rsidRPr="00625484">
        <w:rPr>
          <w:rStyle w:val="Emphasis"/>
        </w:rPr>
        <w:t xml:space="preserve">that industry has within its reach, as well as public expectations and the moral imperative, </w:t>
      </w:r>
      <w:r w:rsidRPr="00915DC6">
        <w:rPr>
          <w:rStyle w:val="Emphasis"/>
          <w:highlight w:val="cyan"/>
        </w:rPr>
        <w:t>make pharmaceutical companies</w:t>
      </w:r>
      <w:r w:rsidRPr="00171C95">
        <w:rPr>
          <w:sz w:val="12"/>
        </w:rPr>
        <w:t xml:space="preserve"> and the wider life sciences sector </w:t>
      </w:r>
      <w:r w:rsidRPr="00915DC6">
        <w:rPr>
          <w:rStyle w:val="Emphasis"/>
          <w:highlight w:val="cyan"/>
        </w:rPr>
        <w:t>an indispensable partner</w:t>
      </w:r>
      <w:r w:rsidRPr="00625484">
        <w:rPr>
          <w:rStyle w:val="Emphasis"/>
        </w:rPr>
        <w:t xml:space="preserve"> in the search for solutions that save lives. This</w:t>
      </w:r>
      <w:r w:rsidRPr="00171C95">
        <w:rPr>
          <w:sz w:val="12"/>
        </w:rPr>
        <w:t xml:space="preserve"> perspective </w:t>
      </w:r>
      <w:r w:rsidRPr="00625484">
        <w:rPr>
          <w:rStyle w:val="Emphasis"/>
        </w:rPr>
        <w:t>argues for the need to establish more sustainable</w:t>
      </w:r>
      <w:r w:rsidRPr="00171C95">
        <w:rPr>
          <w:sz w:val="12"/>
        </w:rPr>
        <w:t xml:space="preserve"> and scalable ways of </w:t>
      </w:r>
      <w:proofErr w:type="spellStart"/>
      <w:r w:rsidRPr="00171C95">
        <w:rPr>
          <w:sz w:val="12"/>
        </w:rPr>
        <w:t>incentivising</w:t>
      </w:r>
      <w:proofErr w:type="spellEnd"/>
      <w:r w:rsidRPr="00171C95">
        <w:rPr>
          <w:sz w:val="12"/>
        </w:rPr>
        <w:t xml:space="preserve"> </w:t>
      </w:r>
      <w:r w:rsidRPr="00171C95">
        <w:rPr>
          <w:rStyle w:val="Emphasis"/>
        </w:rPr>
        <w:t>pharmaceutical innovation in response to infectious disease threats</w:t>
      </w:r>
      <w:r w:rsidRPr="00171C95">
        <w:rPr>
          <w:sz w:val="12"/>
        </w:rPr>
        <w:t xml:space="preserve"> to public health. It considers both past and current examples of efforts to </w:t>
      </w:r>
      <w:proofErr w:type="spellStart"/>
      <w:r w:rsidRPr="00171C95">
        <w:rPr>
          <w:sz w:val="12"/>
        </w:rPr>
        <w:t>mobilise</w:t>
      </w:r>
      <w:proofErr w:type="spellEnd"/>
      <w:r w:rsidRPr="00171C95">
        <w:rPr>
          <w:sz w:val="12"/>
        </w:rPr>
        <w:t xml:space="preserve"> pharmaceutical innovation in high commercial risk areas, including in the context of current efforts to respond to the COVID-19 pandemic. </w:t>
      </w:r>
      <w:r w:rsidRPr="00625484">
        <w:rPr>
          <w:rStyle w:val="Emphasis"/>
        </w:rPr>
        <w:t>In global pandemic crises</w:t>
      </w:r>
      <w:r w:rsidRPr="00171C95">
        <w:rPr>
          <w:sz w:val="12"/>
        </w:rPr>
        <w:t xml:space="preserve"> like COVID-19, </w:t>
      </w:r>
      <w:r w:rsidRPr="00625484">
        <w:rPr>
          <w:rStyle w:val="Emphasis"/>
        </w:rPr>
        <w:t xml:space="preserve">the urgency and scale of the crisis – as well as the spotlight placed on pharmaceutical companies – mean that contributing to </w:t>
      </w:r>
      <w:r w:rsidRPr="00710778">
        <w:rPr>
          <w:rStyle w:val="Emphasis"/>
        </w:rPr>
        <w:t>the search for effective medicines, vaccines or diagnostics is essential for socially responsible companies in the sector.</w:t>
      </w:r>
      <w:r w:rsidRPr="00710778">
        <w:rPr>
          <w:sz w:val="12"/>
        </w:rPr>
        <w:t xml:space="preserve"> It is therefore unsurprising that we are seeing industry-wide efforts unfold at unprecedented scale and pace. Whereas there is always scope for more activity, industry is currently contributing </w:t>
      </w:r>
      <w:proofErr w:type="gramStart"/>
      <w:r w:rsidRPr="00710778">
        <w:rPr>
          <w:sz w:val="12"/>
        </w:rPr>
        <w:t>in</w:t>
      </w:r>
      <w:proofErr w:type="gramEnd"/>
      <w:r w:rsidRPr="00710778">
        <w:rPr>
          <w:sz w:val="12"/>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w:t>
      </w:r>
      <w:proofErr w:type="gramStart"/>
      <w:r w:rsidRPr="00710778">
        <w:rPr>
          <w:sz w:val="12"/>
        </w:rPr>
        <w:t>cases</w:t>
      </w:r>
      <w:proofErr w:type="gramEnd"/>
      <w:r w:rsidRPr="00710778">
        <w:rPr>
          <w:sz w:val="12"/>
        </w:rPr>
        <w:t xml:space="preserve">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710778">
        <w:rPr>
          <w:rStyle w:val="Emphasis"/>
        </w:rPr>
        <w:t xml:space="preserve">The </w:t>
      </w:r>
      <w:r w:rsidRPr="00915DC6">
        <w:rPr>
          <w:rStyle w:val="Emphasis"/>
          <w:highlight w:val="cyan"/>
        </w:rPr>
        <w:t>primary purpose of</w:t>
      </w:r>
      <w:r w:rsidRPr="00710778">
        <w:rPr>
          <w:rStyle w:val="Emphasis"/>
        </w:rPr>
        <w:t xml:space="preserve"> such </w:t>
      </w:r>
      <w:r w:rsidRPr="00915DC6">
        <w:rPr>
          <w:rStyle w:val="Emphasis"/>
          <w:highlight w:val="cyan"/>
        </w:rPr>
        <w:t>innovation is to benefit patients</w:t>
      </w:r>
      <w:r w:rsidRPr="00710778">
        <w:rPr>
          <w:rStyle w:val="Emphasis"/>
        </w:rPr>
        <w:t xml:space="preserve"> and wider population health.</w:t>
      </w:r>
      <w:r w:rsidRPr="00710778">
        <w:rPr>
          <w:sz w:val="12"/>
        </w:rPr>
        <w:t xml:space="preserve"> Although there are also reputational benefits from involvement that can be </w:t>
      </w:r>
      <w:proofErr w:type="spellStart"/>
      <w:r w:rsidRPr="00710778">
        <w:rPr>
          <w:sz w:val="12"/>
        </w:rPr>
        <w:t>realised</w:t>
      </w:r>
      <w:proofErr w:type="spellEnd"/>
      <w:r w:rsidRPr="00710778">
        <w:rPr>
          <w:sz w:val="12"/>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w:t>
      </w:r>
      <w:r w:rsidRPr="00171C95">
        <w:rPr>
          <w:sz w:val="12"/>
        </w:rPr>
        <w:t xml:space="preserve">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w:t>
      </w:r>
      <w:proofErr w:type="spellStart"/>
      <w:r w:rsidRPr="00171C95">
        <w:rPr>
          <w:sz w:val="12"/>
        </w:rPr>
        <w:t>mobilising</w:t>
      </w:r>
      <w:proofErr w:type="spellEnd"/>
      <w:r w:rsidRPr="00171C95">
        <w:rPr>
          <w:sz w:val="12"/>
        </w:rPr>
        <w:t xml:space="preserve">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625484">
        <w:rPr>
          <w:rStyle w:val="Emphasis"/>
        </w:rPr>
        <w:t>Many public health threats</w:t>
      </w:r>
      <w:r w:rsidRPr="00171C95">
        <w:rPr>
          <w:sz w:val="12"/>
        </w:rPr>
        <w:t xml:space="preserve"> (</w:t>
      </w:r>
      <w:r w:rsidRPr="00171C95">
        <w:rPr>
          <w:rStyle w:val="Emphasis"/>
        </w:rPr>
        <w:t xml:space="preserve">including those associated with other </w:t>
      </w:r>
      <w:r w:rsidRPr="00804557">
        <w:rPr>
          <w:rStyle w:val="Emphasis"/>
        </w:rPr>
        <w:t xml:space="preserve">infectious </w:t>
      </w:r>
      <w:r w:rsidRPr="00915DC6">
        <w:rPr>
          <w:b/>
          <w:bCs/>
          <w:highlight w:val="cyan"/>
          <w:u w:val="single"/>
        </w:rPr>
        <w:t>diseases, bioterrorism</w:t>
      </w:r>
      <w:r w:rsidRPr="00171C95">
        <w:rPr>
          <w:b/>
          <w:bCs/>
          <w:u w:val="single"/>
        </w:rPr>
        <w:t xml:space="preserve"> agents </w:t>
      </w:r>
      <w:r w:rsidRPr="00302DDA">
        <w:rPr>
          <w:b/>
          <w:bCs/>
          <w:u w:val="single"/>
        </w:rPr>
        <w:t>and</w:t>
      </w:r>
      <w:r w:rsidRPr="00302DDA">
        <w:rPr>
          <w:rStyle w:val="Emphasis"/>
        </w:rPr>
        <w:t xml:space="preserve"> antimicrobial resistance</w:t>
      </w:r>
      <w:r w:rsidRPr="00302DDA">
        <w:rPr>
          <w:sz w:val="12"/>
        </w:rPr>
        <w:t>)</w:t>
      </w:r>
      <w:r w:rsidRPr="00171C95">
        <w:rPr>
          <w:sz w:val="12"/>
        </w:rPr>
        <w:t xml:space="preserve"> </w:t>
      </w:r>
      <w:r w:rsidRPr="00915DC6">
        <w:rPr>
          <w:rStyle w:val="Emphasis"/>
          <w:highlight w:val="cyan"/>
        </w:rPr>
        <w:t>are</w:t>
      </w:r>
      <w:r w:rsidRPr="00171C95">
        <w:rPr>
          <w:sz w:val="12"/>
        </w:rPr>
        <w:t xml:space="preserve"> urgently </w:t>
      </w:r>
      <w:r w:rsidRPr="00915DC6">
        <w:rPr>
          <w:rStyle w:val="Emphasis"/>
          <w:highlight w:val="cyan"/>
        </w:rPr>
        <w:t xml:space="preserve">in need of </w:t>
      </w:r>
      <w:r w:rsidRPr="00302DDA">
        <w:rPr>
          <w:rStyle w:val="Emphasis"/>
        </w:rPr>
        <w:t xml:space="preserve">pharmaceutical </w:t>
      </w:r>
      <w:r w:rsidRPr="00915DC6">
        <w:rPr>
          <w:rStyle w:val="Emphasis"/>
          <w:highlight w:val="cyan"/>
        </w:rPr>
        <w:t>innovation</w:t>
      </w:r>
      <w:r w:rsidRPr="00171C95">
        <w:rPr>
          <w:sz w:val="12"/>
        </w:rPr>
        <w:t xml:space="preserve">, </w:t>
      </w:r>
      <w:r w:rsidRPr="00625484">
        <w:rPr>
          <w:rStyle w:val="Emphasis"/>
        </w:rPr>
        <w:t>even if their impacts are not as visible to society as COVID-19 is in the immediate term.</w:t>
      </w:r>
      <w:r w:rsidRPr="00171C95">
        <w:rPr>
          <w:sz w:val="12"/>
        </w:rPr>
        <w:t xml:space="preserve"> </w:t>
      </w:r>
      <w:r w:rsidRPr="00625484">
        <w:rPr>
          <w:rStyle w:val="Emphasis"/>
        </w:rPr>
        <w:t xml:space="preserve">The </w:t>
      </w:r>
      <w:r w:rsidRPr="00915DC6">
        <w:rPr>
          <w:rStyle w:val="Emphasis"/>
          <w:highlight w:val="cyan"/>
        </w:rPr>
        <w:t>pharmaceutical industry has responded</w:t>
      </w:r>
      <w:r w:rsidRPr="00625484">
        <w:rPr>
          <w:rStyle w:val="Emphasis"/>
        </w:rPr>
        <w:t xml:space="preserve"> </w:t>
      </w:r>
      <w:r w:rsidRPr="00915DC6">
        <w:rPr>
          <w:rStyle w:val="Emphasis"/>
          <w:highlight w:val="cyan"/>
        </w:rPr>
        <w:t>to previous</w:t>
      </w:r>
      <w:r w:rsidRPr="00625484">
        <w:rPr>
          <w:rStyle w:val="Emphasis"/>
        </w:rPr>
        <w:t xml:space="preserve"> public health </w:t>
      </w:r>
      <w:r w:rsidRPr="00915DC6">
        <w:rPr>
          <w:rStyle w:val="Emphasis"/>
          <w:highlight w:val="cyan"/>
        </w:rPr>
        <w:t>emergencies</w:t>
      </w:r>
      <w:r w:rsidRPr="00625484">
        <w:rPr>
          <w:rStyle w:val="Emphasis"/>
        </w:rPr>
        <w:t xml:space="preserve"> associated with infectious disease </w:t>
      </w:r>
      <w:r w:rsidRPr="00915DC6">
        <w:rPr>
          <w:rStyle w:val="Emphasis"/>
          <w:highlight w:val="cyan"/>
        </w:rPr>
        <w:t>in recent times</w:t>
      </w:r>
      <w:r w:rsidRPr="00171C95">
        <w:rPr>
          <w:sz w:val="12"/>
        </w:rPr>
        <w:t xml:space="preserve"> – for example those associated with </w:t>
      </w:r>
      <w:r w:rsidRPr="00915DC6">
        <w:rPr>
          <w:rStyle w:val="Emphasis"/>
          <w:highlight w:val="cyan"/>
        </w:rPr>
        <w:t>Ebola</w:t>
      </w:r>
      <w:r w:rsidRPr="00171C95">
        <w:rPr>
          <w:sz w:val="12"/>
        </w:rPr>
        <w:t xml:space="preserve"> </w:t>
      </w:r>
      <w:r w:rsidRPr="00804557">
        <w:rPr>
          <w:sz w:val="12"/>
        </w:rPr>
        <w:t>and</w:t>
      </w:r>
      <w:r w:rsidRPr="00171C95">
        <w:rPr>
          <w:sz w:val="12"/>
        </w:rPr>
        <w:t xml:space="preserve"> </w:t>
      </w:r>
      <w:r w:rsidRPr="00915DC6">
        <w:rPr>
          <w:rStyle w:val="Emphasis"/>
          <w:highlight w:val="cyan"/>
        </w:rPr>
        <w:t>Zika</w:t>
      </w:r>
      <w:r w:rsidRPr="00171C95">
        <w:rPr>
          <w:sz w:val="12"/>
        </w:rPr>
        <w:t xml:space="preserve"> outbreaks. However, it has done so to a lesser scale than for </w:t>
      </w:r>
      <w:r w:rsidRPr="00915DC6">
        <w:rPr>
          <w:rStyle w:val="Emphasis"/>
          <w:highlight w:val="cyan"/>
        </w:rPr>
        <w:t>COVID-19</w:t>
      </w:r>
      <w:r w:rsidRPr="00171C95">
        <w:rPr>
          <w:sz w:val="12"/>
        </w:rPr>
        <w:t xml:space="preserve"> and with contributions from fewer companies. Similarly, levels of activity in response to the threat of antimicrobial resistance are still low. </w:t>
      </w:r>
      <w:r w:rsidRPr="00625484">
        <w:rPr>
          <w:rStyle w:val="Emphasis"/>
        </w:rPr>
        <w:t>There are important policy questions as to whether – and how – industry could engage with such public health threats to an even greater extent under improved innovation conditions.</w:t>
      </w:r>
    </w:p>
    <w:p w14:paraId="223EA95C" w14:textId="77777777" w:rsidR="00143A01" w:rsidRPr="00F44170" w:rsidRDefault="00143A01" w:rsidP="00143A01">
      <w:pPr>
        <w:pStyle w:val="Heading4"/>
        <w:rPr>
          <w:rFonts w:cs="Calibri"/>
        </w:rPr>
      </w:pPr>
      <w:r w:rsidRPr="00F44170">
        <w:rPr>
          <w:rFonts w:cs="Calibri"/>
        </w:rPr>
        <w:t>Disease causes extinction</w:t>
      </w:r>
    </w:p>
    <w:p w14:paraId="58F3E259" w14:textId="77777777" w:rsidR="00143A01" w:rsidRPr="00F44170" w:rsidRDefault="00143A01" w:rsidP="00143A01">
      <w:pPr>
        <w:rPr>
          <w:rFonts w:eastAsia="Cambria"/>
          <w:sz w:val="16"/>
        </w:rPr>
      </w:pPr>
      <w:r w:rsidRPr="00F44170">
        <w:rPr>
          <w:rFonts w:eastAsia="Cambria"/>
          <w:b/>
          <w:bCs/>
          <w:sz w:val="26"/>
        </w:rPr>
        <w:t>Diamandis 21</w:t>
      </w:r>
      <w:r w:rsidRPr="00F44170">
        <w:rPr>
          <w:rFonts w:eastAsia="Cambria"/>
          <w:sz w:val="16"/>
        </w:rPr>
        <w:t xml:space="preserve"> (EP, </w:t>
      </w:r>
      <w:proofErr w:type="spellStart"/>
      <w:r w:rsidRPr="00F44170">
        <w:rPr>
          <w:rFonts w:eastAsia="Cambria"/>
          <w:sz w:val="16"/>
        </w:rPr>
        <w:t>Lunenfeld</w:t>
      </w:r>
      <w:proofErr w:type="spellEnd"/>
      <w:r w:rsidRPr="00F44170">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F44170">
        <w:rPr>
          <w:rFonts w:eastAsia="Cambria"/>
          <w:sz w:val="16"/>
        </w:rPr>
        <w:t>PrePrint</w:t>
      </w:r>
      <w:proofErr w:type="spellEnd"/>
      <w:r w:rsidRPr="00F44170">
        <w:rPr>
          <w:rFonts w:eastAsia="Cambria"/>
          <w:sz w:val="16"/>
        </w:rPr>
        <w:t>)</w:t>
      </w:r>
    </w:p>
    <w:p w14:paraId="1F3F4574" w14:textId="77777777" w:rsidR="00143A01" w:rsidRPr="004C2428" w:rsidRDefault="00143A01" w:rsidP="00143A01">
      <w:pPr>
        <w:rPr>
          <w:rFonts w:eastAsia="Cambria"/>
          <w:sz w:val="12"/>
        </w:rPr>
      </w:pPr>
      <w:r w:rsidRPr="00F44170">
        <w:rPr>
          <w:rFonts w:eastAsia="Cambria"/>
          <w:sz w:val="12"/>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D47339">
        <w:rPr>
          <w:rStyle w:val="Emphasis"/>
        </w:rPr>
        <w:t>We</w:t>
      </w:r>
      <w:r w:rsidRPr="00F44170">
        <w:rPr>
          <w:rFonts w:eastAsia="Cambria"/>
          <w:sz w:val="12"/>
        </w:rPr>
        <w:t xml:space="preserve"> now </w:t>
      </w:r>
      <w:proofErr w:type="gramStart"/>
      <w:r w:rsidRPr="00D47339">
        <w:rPr>
          <w:rStyle w:val="Emphasis"/>
        </w:rPr>
        <w:t>have to</w:t>
      </w:r>
      <w:proofErr w:type="gramEnd"/>
      <w:r w:rsidRPr="00D47339">
        <w:rPr>
          <w:rStyle w:val="Emphasis"/>
        </w:rPr>
        <w:t xml:space="preserve"> start thinking and planning on how to face the next dangerous pandemic, not just overcoming the one that is upon us now.</w:t>
      </w:r>
      <w:r w:rsidRPr="00F44170">
        <w:rPr>
          <w:rFonts w:eastAsia="Cambria"/>
          <w:sz w:val="12"/>
        </w:rPr>
        <w:t xml:space="preserve"> Is there any evidence that </w:t>
      </w:r>
      <w:r w:rsidRPr="00915DC6">
        <w:rPr>
          <w:rFonts w:eastAsia="Cambria"/>
          <w:b/>
          <w:iCs/>
          <w:highlight w:val="cyan"/>
          <w:u w:val="single"/>
        </w:rPr>
        <w:t>even worse pandemics could strike us</w:t>
      </w:r>
      <w:r w:rsidRPr="00F44170">
        <w:rPr>
          <w:rFonts w:eastAsia="Cambria"/>
          <w:sz w:val="12"/>
        </w:rPr>
        <w:t xml:space="preserve"> </w:t>
      </w:r>
      <w:proofErr w:type="gramStart"/>
      <w:r w:rsidRPr="00F44170">
        <w:rPr>
          <w:rFonts w:eastAsia="Cambria"/>
          <w:sz w:val="12"/>
        </w:rPr>
        <w:t>in the near future</w:t>
      </w:r>
      <w:proofErr w:type="gramEnd"/>
      <w:r w:rsidRPr="00F44170">
        <w:rPr>
          <w:rFonts w:eastAsia="Cambria"/>
          <w:sz w:val="12"/>
        </w:rPr>
        <w:t xml:space="preserve"> and </w:t>
      </w:r>
      <w:r w:rsidRPr="00915DC6">
        <w:rPr>
          <w:rStyle w:val="Emphasis"/>
          <w:highlight w:val="cyan"/>
        </w:rPr>
        <w:t xml:space="preserve">threaten the existence of </w:t>
      </w:r>
      <w:proofErr w:type="gramStart"/>
      <w:r w:rsidRPr="00915DC6">
        <w:rPr>
          <w:rStyle w:val="Emphasis"/>
          <w:highlight w:val="cyan"/>
        </w:rPr>
        <w:t>the human race</w:t>
      </w:r>
      <w:proofErr w:type="gramEnd"/>
      <w:r w:rsidRPr="00F44170">
        <w:rPr>
          <w:rFonts w:eastAsia="Cambria"/>
          <w:sz w:val="12"/>
        </w:rPr>
        <w:t xml:space="preserve">? The answer is unequivocally yes. It is not necessary to get infected by viruses of bats, pangolins and other exotic animals that live in remote forests </w:t>
      </w:r>
      <w:proofErr w:type="gramStart"/>
      <w:r w:rsidRPr="00F44170">
        <w:rPr>
          <w:rFonts w:eastAsia="Cambria"/>
          <w:sz w:val="12"/>
        </w:rPr>
        <w:t>in order to</w:t>
      </w:r>
      <w:proofErr w:type="gramEnd"/>
      <w:r w:rsidRPr="00F44170">
        <w:rPr>
          <w:rFonts w:eastAsia="Cambria"/>
          <w:sz w:val="12"/>
        </w:rPr>
        <w:t xml:space="preserve"> be in danger</w:t>
      </w:r>
      <w:r w:rsidRPr="00302DDA">
        <w:rPr>
          <w:rFonts w:eastAsia="Cambria"/>
          <w:sz w:val="12"/>
        </w:rPr>
        <w:t xml:space="preserve">. </w:t>
      </w:r>
      <w:r w:rsidRPr="00D47339">
        <w:rPr>
          <w:rStyle w:val="Emphasis"/>
        </w:rPr>
        <w:t>Creditable scientific evidence indicates</w:t>
      </w:r>
      <w:r w:rsidRPr="00302DDA">
        <w:rPr>
          <w:rFonts w:eastAsia="Cambria"/>
          <w:sz w:val="12"/>
        </w:rPr>
        <w:t xml:space="preserve"> that the human </w:t>
      </w:r>
      <w:r w:rsidRPr="00D47339">
        <w:rPr>
          <w:rStyle w:val="Emphasis"/>
        </w:rPr>
        <w:t xml:space="preserve">gut microbiota </w:t>
      </w:r>
      <w:r w:rsidRPr="00302DDA">
        <w:rPr>
          <w:rFonts w:eastAsia="Cambria"/>
          <w:b/>
          <w:iCs/>
          <w:u w:val="single"/>
        </w:rPr>
        <w:t>harbor billions of viruses</w:t>
      </w:r>
      <w:r w:rsidRPr="00302DDA">
        <w:rPr>
          <w:rFonts w:eastAsia="Cambria"/>
          <w:sz w:val="12"/>
        </w:rPr>
        <w:t xml:space="preserve"> </w:t>
      </w:r>
      <w:r w:rsidRPr="00D47339">
        <w:rPr>
          <w:rStyle w:val="Emphasis"/>
        </w:rPr>
        <w:t xml:space="preserve">which </w:t>
      </w:r>
      <w:proofErr w:type="gramStart"/>
      <w:r w:rsidRPr="00D47339">
        <w:rPr>
          <w:rStyle w:val="Emphasis"/>
        </w:rPr>
        <w:t>are capable of affecting</w:t>
      </w:r>
      <w:proofErr w:type="gramEnd"/>
      <w:r w:rsidRPr="00D47339">
        <w:rPr>
          <w:rStyle w:val="Emphasis"/>
        </w:rPr>
        <w:t xml:space="preserve"> the function of vital human organs such as the immune system, lung, brain, liver, kidney, heart etc.</w:t>
      </w:r>
      <w:r w:rsidRPr="00302DDA">
        <w:rPr>
          <w:rFonts w:eastAsia="Cambria"/>
          <w:sz w:val="12"/>
        </w:rPr>
        <w:t xml:space="preserve"> It is possible that</w:t>
      </w:r>
      <w:r w:rsidRPr="00F44170">
        <w:rPr>
          <w:rFonts w:eastAsia="Cambria"/>
          <w:sz w:val="12"/>
        </w:rPr>
        <w:t xml:space="preserve"> the development of </w:t>
      </w:r>
      <w:r w:rsidRPr="00915DC6">
        <w:rPr>
          <w:rStyle w:val="Emphasis"/>
          <w:highlight w:val="cyan"/>
        </w:rPr>
        <w:t>pathogenic variants</w:t>
      </w:r>
      <w:r w:rsidRPr="00F44170">
        <w:rPr>
          <w:rFonts w:eastAsia="Cambria"/>
          <w:sz w:val="12"/>
        </w:rPr>
        <w:t xml:space="preserve"> in the gut </w:t>
      </w:r>
      <w:r w:rsidRPr="00915DC6">
        <w:rPr>
          <w:rFonts w:eastAsia="Cambria"/>
          <w:b/>
          <w:iCs/>
          <w:highlight w:val="cyan"/>
          <w:u w:val="single"/>
        </w:rPr>
        <w:t>can lead to contagious viruses</w:t>
      </w:r>
      <w:r w:rsidRPr="00F44170">
        <w:rPr>
          <w:rFonts w:eastAsia="Cambria"/>
          <w:sz w:val="12"/>
        </w:rPr>
        <w:t xml:space="preserve"> </w:t>
      </w:r>
      <w:r w:rsidRPr="00D47339">
        <w:rPr>
          <w:rStyle w:val="Emphasis"/>
        </w:rPr>
        <w:t>which can cause pandemics</w:t>
      </w:r>
      <w:r w:rsidRPr="00F44170">
        <w:rPr>
          <w:rFonts w:eastAsia="Cambria"/>
          <w:sz w:val="12"/>
        </w:rPr>
        <w:t xml:space="preserve">, </w:t>
      </w:r>
      <w:r w:rsidRPr="00D47339">
        <w:rPr>
          <w:rStyle w:val="Emphasis"/>
        </w:rPr>
        <w:t>leading to destruction of vital organs</w:t>
      </w:r>
      <w:r w:rsidRPr="00F44170">
        <w:rPr>
          <w:rFonts w:eastAsia="Cambria"/>
          <w:sz w:val="12"/>
        </w:rPr>
        <w:t xml:space="preserve">, </w:t>
      </w:r>
      <w:r w:rsidRPr="00D47339">
        <w:rPr>
          <w:rStyle w:val="Emphasis"/>
        </w:rPr>
        <w:t>causing death or various debilitating diseases such as blindness, respiratory, liver, heart and kidney</w:t>
      </w:r>
      <w:r w:rsidRPr="00F44170">
        <w:rPr>
          <w:rFonts w:eastAsia="Cambria"/>
          <w:sz w:val="12"/>
        </w:rPr>
        <w:t xml:space="preserve"> failures. </w:t>
      </w:r>
      <w:r w:rsidRPr="00D47339">
        <w:rPr>
          <w:rStyle w:val="Emphasis"/>
        </w:rPr>
        <w:t xml:space="preserve">These diseases could </w:t>
      </w:r>
      <w:r w:rsidRPr="00915DC6">
        <w:rPr>
          <w:rFonts w:eastAsia="Cambria"/>
          <w:b/>
          <w:iCs/>
          <w:highlight w:val="cyan"/>
          <w:u w:val="single"/>
        </w:rPr>
        <w:t>result in the complete shutdown of</w:t>
      </w:r>
      <w:r w:rsidRPr="00F44170">
        <w:rPr>
          <w:rFonts w:eastAsia="Cambria"/>
          <w:sz w:val="12"/>
        </w:rPr>
        <w:t xml:space="preserve"> our </w:t>
      </w:r>
      <w:r w:rsidRPr="00915DC6">
        <w:rPr>
          <w:rFonts w:eastAsia="Cambria"/>
          <w:b/>
          <w:iCs/>
          <w:highlight w:val="cyan"/>
          <w:u w:val="single"/>
        </w:rPr>
        <w:t>civilization</w:t>
      </w:r>
      <w:r w:rsidRPr="00F44170">
        <w:rPr>
          <w:rFonts w:eastAsia="Cambria"/>
          <w:sz w:val="12"/>
        </w:rPr>
        <w:t xml:space="preserve"> </w:t>
      </w:r>
      <w:r w:rsidRPr="00915DC6">
        <w:rPr>
          <w:rStyle w:val="Emphasis"/>
          <w:highlight w:val="cyan"/>
        </w:rPr>
        <w:t>and</w:t>
      </w:r>
      <w:r w:rsidRPr="00F44170">
        <w:rPr>
          <w:rFonts w:eastAsia="Cambria"/>
          <w:sz w:val="12"/>
        </w:rPr>
        <w:t xml:space="preserve"> probably the </w:t>
      </w:r>
      <w:r w:rsidRPr="00915DC6">
        <w:rPr>
          <w:rFonts w:eastAsia="Cambria"/>
          <w:b/>
          <w:iCs/>
          <w:highlight w:val="cyan"/>
          <w:u w:val="single"/>
        </w:rPr>
        <w:t>extinction of human race</w:t>
      </w:r>
      <w:r w:rsidRPr="00F44170">
        <w:rPr>
          <w:rFonts w:eastAsia="Cambria"/>
          <w:sz w:val="12"/>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595833CD" w14:textId="77777777" w:rsidR="00143A01" w:rsidRPr="006B156E" w:rsidRDefault="00143A01" w:rsidP="00143A01">
      <w:pPr>
        <w:pStyle w:val="Heading4"/>
        <w:rPr>
          <w:rFonts w:cstheme="majorHAnsi"/>
        </w:rPr>
      </w:pPr>
      <w:r>
        <w:rPr>
          <w:rFonts w:cstheme="majorHAnsi"/>
        </w:rPr>
        <w:t>Bioweapons cause extinction</w:t>
      </w:r>
    </w:p>
    <w:p w14:paraId="27C83650" w14:textId="77777777" w:rsidR="00143A01" w:rsidRDefault="00143A01" w:rsidP="00143A01">
      <w:r w:rsidRPr="001776D3">
        <w:rPr>
          <w:rStyle w:val="Heading4Char"/>
        </w:rPr>
        <w:t>Green 14</w:t>
      </w:r>
      <w:r>
        <w:t>—Brian Patrick Green, Markkula Center for Applied Ethics and School of Engineering, Santa Clara University (“Little Prevention, Less Cure: Synthetic Biology, Existential Risk, and Ethics,” 2014, https://cns.asu.edu/sites/default/files/greenp_synbiopaper_2014.pdf)</w:t>
      </w:r>
    </w:p>
    <w:p w14:paraId="46D851AF" w14:textId="77777777" w:rsidR="00143A01" w:rsidRPr="00625484" w:rsidRDefault="00143A01" w:rsidP="00143A01">
      <w:pPr>
        <w:rPr>
          <w:rStyle w:val="Emphasis"/>
        </w:rPr>
      </w:pPr>
      <w:r w:rsidRPr="00977949">
        <w:rPr>
          <w:rStyle w:val="Emphasis"/>
        </w:rPr>
        <w:t xml:space="preserve">The biosecurity, biosafety, </w:t>
      </w:r>
      <w:r w:rsidRPr="00915DC6">
        <w:rPr>
          <w:rStyle w:val="Emphasis"/>
          <w:highlight w:val="cyan"/>
        </w:rPr>
        <w:t>bioweapon</w:t>
      </w:r>
      <w:r w:rsidRPr="00977949">
        <w:rPr>
          <w:rStyle w:val="Emphasis"/>
        </w:rPr>
        <w:t xml:space="preserve">, and biodefense risks of synthetic biology are enormous and have been discussed in some detail (e.g. Petro et al., 2003, Lemon and </w:t>
      </w:r>
      <w:proofErr w:type="spellStart"/>
      <w:r w:rsidRPr="00977949">
        <w:rPr>
          <w:rStyle w:val="Emphasis"/>
        </w:rPr>
        <w:t>Relman</w:t>
      </w:r>
      <w:proofErr w:type="spellEnd"/>
      <w:r w:rsidRPr="00977949">
        <w:rPr>
          <w:rStyle w:val="Emphasis"/>
        </w:rPr>
        <w:t xml:space="preserve"> et al., 2006). Such </w:t>
      </w:r>
      <w:r w:rsidRPr="00915DC6">
        <w:rPr>
          <w:rStyle w:val="Emphasis"/>
          <w:highlight w:val="cyan"/>
        </w:rPr>
        <w:t>risks</w:t>
      </w:r>
      <w:r w:rsidRPr="00977949">
        <w:rPr>
          <w:rStyle w:val="Emphasis"/>
        </w:rPr>
        <w:t xml:space="preserve"> may </w:t>
      </w:r>
      <w:r w:rsidRPr="00915DC6">
        <w:rPr>
          <w:rStyle w:val="Emphasis"/>
          <w:highlight w:val="cyan"/>
        </w:rPr>
        <w:t>include</w:t>
      </w:r>
      <w:r w:rsidRPr="00977949">
        <w:rPr>
          <w:rStyle w:val="Emphasis"/>
        </w:rPr>
        <w:t xml:space="preserve"> everything up to </w:t>
      </w:r>
      <w:r w:rsidRPr="00915DC6">
        <w:rPr>
          <w:rStyle w:val="Emphasis"/>
          <w:highlight w:val="cyan"/>
        </w:rPr>
        <w:t>the destruction of most of life on Earth</w:t>
      </w:r>
      <w:r w:rsidRPr="00977949">
        <w:rPr>
          <w:rStyle w:val="Emphasis"/>
        </w:rPr>
        <w:t xml:space="preserve">. These </w:t>
      </w:r>
      <w:proofErr w:type="spellStart"/>
      <w:r w:rsidRPr="00302DDA">
        <w:rPr>
          <w:rStyle w:val="Emphasis"/>
        </w:rPr>
        <w:t>worstcase</w:t>
      </w:r>
      <w:proofErr w:type="spellEnd"/>
      <w:r w:rsidRPr="00302DDA">
        <w:rPr>
          <w:rStyle w:val="Emphasis"/>
        </w:rPr>
        <w:t xml:space="preserve"> scenarios should not be discounted, because there are not only individual cults and terrorist groups that would be happy to perform such heinous acts, but also possibly entire states, such as North Korea. Historically, many states have been involved in bioweapon research and production, and </w:t>
      </w:r>
      <w:r w:rsidRPr="00915DC6">
        <w:rPr>
          <w:rStyle w:val="Emphasis"/>
          <w:highlight w:val="cyan"/>
        </w:rPr>
        <w:t>as</w:t>
      </w:r>
      <w:r w:rsidRPr="00977949">
        <w:rPr>
          <w:rStyle w:val="Emphasis"/>
        </w:rPr>
        <w:t xml:space="preserve"> the power of </w:t>
      </w:r>
      <w:r w:rsidRPr="00915DC6">
        <w:rPr>
          <w:rStyle w:val="Emphasis"/>
          <w:highlight w:val="cyan"/>
        </w:rPr>
        <w:t>biotech</w:t>
      </w:r>
      <w:r w:rsidRPr="00302DDA">
        <w:rPr>
          <w:rStyle w:val="Emphasis"/>
        </w:rPr>
        <w:t xml:space="preserve">nology </w:t>
      </w:r>
      <w:r w:rsidRPr="00915DC6">
        <w:rPr>
          <w:rStyle w:val="Emphasis"/>
          <w:highlight w:val="cyan"/>
        </w:rPr>
        <w:t>is democratized</w:t>
      </w:r>
      <w:r w:rsidRPr="00977949">
        <w:rPr>
          <w:rStyle w:val="Emphasis"/>
        </w:rPr>
        <w:t xml:space="preserve"> </w:t>
      </w:r>
      <w:r w:rsidRPr="00915DC6">
        <w:rPr>
          <w:rStyle w:val="Emphasis"/>
          <w:highlight w:val="cyan"/>
        </w:rPr>
        <w:t>we should</w:t>
      </w:r>
      <w:r w:rsidRPr="00977949">
        <w:rPr>
          <w:rStyle w:val="Emphasis"/>
        </w:rPr>
        <w:t xml:space="preserve"> also </w:t>
      </w:r>
      <w:r w:rsidRPr="00915DC6">
        <w:rPr>
          <w:rStyle w:val="Emphasis"/>
          <w:highlight w:val="cyan"/>
        </w:rPr>
        <w:t>expect non-state actors to become involved</w:t>
      </w:r>
      <w:r w:rsidRPr="00977949">
        <w:rPr>
          <w:rStyle w:val="Emphasis"/>
        </w:rPr>
        <w:t xml:space="preserve">, as indeed some already have (e.g. the </w:t>
      </w:r>
      <w:proofErr w:type="spellStart"/>
      <w:r w:rsidRPr="00977949">
        <w:rPr>
          <w:rStyle w:val="Emphasis"/>
        </w:rPr>
        <w:t>Rajneeshees</w:t>
      </w:r>
      <w:proofErr w:type="spellEnd"/>
      <w:r w:rsidRPr="00977949">
        <w:rPr>
          <w:rStyle w:val="Emphasis"/>
        </w:rPr>
        <w:t xml:space="preserve"> in 1984, the 2001 Anthrax attacker, etc.).</w:t>
      </w:r>
      <w:r>
        <w:rPr>
          <w:rStyle w:val="Emphasis"/>
        </w:rPr>
        <w:t xml:space="preserve"> </w:t>
      </w:r>
      <w:r w:rsidRPr="00915DC6">
        <w:rPr>
          <w:rStyle w:val="Emphasis"/>
          <w:highlight w:val="cyan"/>
        </w:rPr>
        <w:t xml:space="preserve">This raises </w:t>
      </w:r>
      <w:r w:rsidRPr="00302DDA">
        <w:rPr>
          <w:rStyle w:val="Emphasis"/>
        </w:rPr>
        <w:t xml:space="preserve">the question of </w:t>
      </w:r>
      <w:r w:rsidRPr="00915DC6">
        <w:rPr>
          <w:rStyle w:val="Emphasis"/>
          <w:highlight w:val="cyan"/>
          <w:bdr w:val="single" w:sz="4" w:space="0" w:color="auto"/>
        </w:rPr>
        <w:t>global catastrophic and existential risks</w:t>
      </w:r>
      <w:r w:rsidRPr="00915DC6">
        <w:rPr>
          <w:rStyle w:val="Emphasis"/>
          <w:highlight w:val="cyan"/>
        </w:rPr>
        <w:t>.</w:t>
      </w:r>
      <w:r w:rsidRPr="00977949">
        <w:rPr>
          <w:rStyle w:val="Emphasis"/>
        </w:rPr>
        <w:t xml:space="preserve"> </w:t>
      </w:r>
      <w:r w:rsidRPr="00977949">
        <w:rPr>
          <w:sz w:val="10"/>
        </w:rPr>
        <w:t>The philosopher Nick Bostrom has described global catastrophic risks as risks which threaten massive global disaster and existential risks as risks which threaten human extinction (Bostrom, 2002).</w:t>
      </w:r>
      <w:r w:rsidRPr="00977949">
        <w:rPr>
          <w:rStyle w:val="Emphasis"/>
        </w:rPr>
        <w:t xml:space="preserve"> Synthetic biology presents such risks, especially if permitted as a DIY hobby that anyone, including terrorists, could pick up. Because </w:t>
      </w:r>
      <w:proofErr w:type="spellStart"/>
      <w:r w:rsidRPr="00977949">
        <w:rPr>
          <w:rStyle w:val="Emphasis"/>
        </w:rPr>
        <w:t>synbio</w:t>
      </w:r>
      <w:proofErr w:type="spellEnd"/>
      <w:r w:rsidRPr="00977949">
        <w:rPr>
          <w:rStyle w:val="Emphasis"/>
        </w:rPr>
        <w:t xml:space="preserve"> permits such significant changes to living organisms, we should not expect to be able to prepare for all the various diverse and unpredictable bioweapons that could be produced by a fully democratized DIY </w:t>
      </w:r>
      <w:proofErr w:type="spellStart"/>
      <w:r w:rsidRPr="00977949">
        <w:rPr>
          <w:rStyle w:val="Emphasis"/>
        </w:rPr>
        <w:t>synbio</w:t>
      </w:r>
      <w:proofErr w:type="spellEnd"/>
      <w:r w:rsidRPr="00977949">
        <w:rPr>
          <w:rStyle w:val="Emphasis"/>
        </w:rPr>
        <w:t xml:space="preserve"> milieu. Indeed, we cannot even effectively deal with the natural biological problems that nature throws at us now.</w:t>
      </w:r>
      <w:r>
        <w:rPr>
          <w:rStyle w:val="Emphasis"/>
        </w:rPr>
        <w:t xml:space="preserve"> </w:t>
      </w:r>
      <w:r w:rsidRPr="00977949">
        <w:rPr>
          <w:sz w:val="10"/>
        </w:rPr>
        <w:t>The philosopher Hans Jonas has argued that the first and most important rule of ethics, his “imperative of responsibility,” is that humankind must exist in the future (Jonas, 1984). One is not allowed to play a “</w:t>
      </w:r>
      <w:proofErr w:type="spellStart"/>
      <w:r w:rsidRPr="00977949">
        <w:rPr>
          <w:sz w:val="10"/>
        </w:rPr>
        <w:t>va</w:t>
      </w:r>
      <w:proofErr w:type="spellEnd"/>
      <w:r w:rsidRPr="00977949">
        <w:rPr>
          <w:sz w:val="10"/>
        </w:rPr>
        <w:t xml:space="preserve"> </w:t>
      </w:r>
      <w:proofErr w:type="spellStart"/>
      <w:r w:rsidRPr="00977949">
        <w:rPr>
          <w:sz w:val="10"/>
        </w:rPr>
        <w:t>banque</w:t>
      </w:r>
      <w:proofErr w:type="spellEnd"/>
      <w:r w:rsidRPr="00977949">
        <w:rPr>
          <w:sz w:val="10"/>
        </w:rPr>
        <w:t xml:space="preserve">” game with humanity. </w:t>
      </w:r>
      <w:proofErr w:type="gramStart"/>
      <w:r w:rsidRPr="00977949">
        <w:rPr>
          <w:sz w:val="10"/>
        </w:rPr>
        <w:t>Therefore</w:t>
      </w:r>
      <w:proofErr w:type="gramEnd"/>
      <w:r w:rsidRPr="00977949">
        <w:rPr>
          <w:sz w:val="10"/>
        </w:rPr>
        <w:t xml:space="preserve"> anything that puts humanity at risk ought to be carefully controlled or eliminated, if possible. There are many risky things that we cannot control, but synthetic biology need not be one of them. Recalling the “risk equation” (risk = harm x probability), Michael Davis has argued that for any unacceptable harm with a non-zero probability the risk is too high (Davis, 2012). Human extinction should qualify as an unacceptable harm; therefore, since DIY </w:t>
      </w:r>
      <w:proofErr w:type="spellStart"/>
      <w:r w:rsidRPr="00977949">
        <w:rPr>
          <w:sz w:val="10"/>
        </w:rPr>
        <w:t>synbio</w:t>
      </w:r>
      <w:proofErr w:type="spellEnd"/>
      <w:r w:rsidRPr="00977949">
        <w:rPr>
          <w:sz w:val="10"/>
        </w:rPr>
        <w:t xml:space="preserve"> permits a certain non-zero probability of that harm, it presents an unacceptable risk that ought not be permitted. As we enter the risk terrain of DIY </w:t>
      </w:r>
      <w:proofErr w:type="spellStart"/>
      <w:r w:rsidRPr="00977949">
        <w:rPr>
          <w:sz w:val="10"/>
        </w:rPr>
        <w:t>synbio</w:t>
      </w:r>
      <w:proofErr w:type="spellEnd"/>
      <w:r w:rsidRPr="00977949">
        <w:rPr>
          <w:sz w:val="10"/>
        </w:rPr>
        <w:t xml:space="preserve">, we – or at least some of us – are deciding that we are willing to risk everything on the possible finite goods </w:t>
      </w:r>
      <w:proofErr w:type="spellStart"/>
      <w:r w:rsidRPr="00977949">
        <w:rPr>
          <w:sz w:val="10"/>
        </w:rPr>
        <w:t>synbio</w:t>
      </w:r>
      <w:proofErr w:type="spellEnd"/>
      <w:r w:rsidRPr="00977949">
        <w:rPr>
          <w:sz w:val="10"/>
        </w:rPr>
        <w:t xml:space="preserve"> might give to us. Reasonable gamblers should not risk everything, including their own lives, on a finite win. Given the dangers presented by </w:t>
      </w:r>
      <w:proofErr w:type="spellStart"/>
      <w:r w:rsidRPr="00977949">
        <w:rPr>
          <w:sz w:val="10"/>
        </w:rPr>
        <w:t>synbio</w:t>
      </w:r>
      <w:proofErr w:type="spellEnd"/>
      <w:r w:rsidRPr="00977949">
        <w:rPr>
          <w:sz w:val="10"/>
        </w:rPr>
        <w:t xml:space="preserve"> and the ethical rule that humans ought to exist in the future (which we ought hardly to need, as self-interest would hopefully suffice), we need a strong governance and policy response to this threat. The current Presidential Commission for the Study of Bioethics Issues response of “prudent vigilance” is insufficient. “Prudent vigilance” would have been an odd solution to the dangers of nuclear power, for example. Synthetic biology permits the creation of destructive capacities worse than nuclear weapons and at much less difficultly. </w:t>
      </w:r>
      <w:r w:rsidRPr="00977949">
        <w:rPr>
          <w:rStyle w:val="Emphasis"/>
        </w:rPr>
        <w:t xml:space="preserve">Adaptation to and mitigation of these </w:t>
      </w:r>
      <w:r w:rsidRPr="00915DC6">
        <w:rPr>
          <w:rStyle w:val="Emphasis"/>
          <w:highlight w:val="cyan"/>
        </w:rPr>
        <w:t>risks will</w:t>
      </w:r>
      <w:r w:rsidRPr="00977949">
        <w:rPr>
          <w:rStyle w:val="Emphasis"/>
        </w:rPr>
        <w:t xml:space="preserve"> likely need to </w:t>
      </w:r>
      <w:r w:rsidRPr="00915DC6">
        <w:rPr>
          <w:rStyle w:val="Emphasis"/>
          <w:highlight w:val="cyan"/>
        </w:rPr>
        <w:t>be</w:t>
      </w:r>
      <w:r w:rsidRPr="00977949">
        <w:rPr>
          <w:rStyle w:val="Emphasis"/>
        </w:rPr>
        <w:t xml:space="preserve">, therefore, </w:t>
      </w:r>
      <w:r w:rsidRPr="00915DC6">
        <w:rPr>
          <w:rStyle w:val="Emphasis"/>
          <w:highlight w:val="cyan"/>
        </w:rPr>
        <w:t>even more significant than</w:t>
      </w:r>
      <w:r w:rsidRPr="00977949">
        <w:rPr>
          <w:rStyle w:val="Emphasis"/>
        </w:rPr>
        <w:t xml:space="preserve"> the changes to the world that occurred due to the advent of </w:t>
      </w:r>
      <w:r w:rsidRPr="00915DC6">
        <w:rPr>
          <w:rStyle w:val="Emphasis"/>
          <w:highlight w:val="cyan"/>
        </w:rPr>
        <w:t>nuclear weapons</w:t>
      </w:r>
      <w:r w:rsidRPr="00977949">
        <w:rPr>
          <w:rStyle w:val="Emphasis"/>
        </w:rPr>
        <w:t xml:space="preserve">. Perhaps it is only because the power of nuclear weapons was made clear on Hiroshima and Nagasaki that nuclear technology has been controlled as well as it has. In lacking examples of the destructive power of </w:t>
      </w:r>
      <w:proofErr w:type="spellStart"/>
      <w:r w:rsidRPr="00977949">
        <w:rPr>
          <w:rStyle w:val="Emphasis"/>
        </w:rPr>
        <w:t>synbio</w:t>
      </w:r>
      <w:proofErr w:type="spellEnd"/>
      <w:r w:rsidRPr="00977949">
        <w:rPr>
          <w:rStyle w:val="Emphasis"/>
        </w:rPr>
        <w:t>, our collective imaginations seem to fail. How can we respond to this failure of the imagination? We need to present these ideas to the public as best we can.</w:t>
      </w:r>
    </w:p>
    <w:p w14:paraId="192EB85B" w14:textId="77777777" w:rsidR="00143A01" w:rsidRDefault="00143A01" w:rsidP="009C547A">
      <w:pPr>
        <w:rPr>
          <w:sz w:val="12"/>
        </w:rPr>
      </w:pPr>
    </w:p>
    <w:p w14:paraId="1F5B9ABB" w14:textId="4A91BF57" w:rsidR="00143A01" w:rsidRDefault="00143A01" w:rsidP="00143A01">
      <w:pPr>
        <w:pStyle w:val="Heading4"/>
      </w:pPr>
      <w:r>
        <w:t xml:space="preserve">Capitalism is not racist. </w:t>
      </w:r>
      <w:r>
        <w:t xml:space="preserve">Alternative systems are more discriminatory – Confederacy fought </w:t>
      </w:r>
      <w:r>
        <w:rPr>
          <w:i/>
        </w:rPr>
        <w:t xml:space="preserve">against </w:t>
      </w:r>
      <w:r>
        <w:t xml:space="preserve">free market enterprise </w:t>
      </w:r>
    </w:p>
    <w:p w14:paraId="184BCCC1" w14:textId="77777777" w:rsidR="00143A01" w:rsidRPr="003E5CB4" w:rsidRDefault="00143A01" w:rsidP="00143A01">
      <w:r w:rsidRPr="003E5CB4">
        <w:t xml:space="preserve">Paul F. </w:t>
      </w:r>
      <w:proofErr w:type="spellStart"/>
      <w:r w:rsidRPr="003E5CB4">
        <w:rPr>
          <w:rStyle w:val="Style13ptBold"/>
        </w:rPr>
        <w:t>deLespinasse</w:t>
      </w:r>
      <w:proofErr w:type="spellEnd"/>
      <w:r w:rsidRPr="003E5CB4">
        <w:rPr>
          <w:rStyle w:val="Style13ptBold"/>
        </w:rPr>
        <w:t xml:space="preserve"> 20</w:t>
      </w:r>
      <w:r w:rsidRPr="003E5CB4">
        <w:t>. Professor Emeritus of Political Science and Computer Science at Adrian College. “Capitalism no friend to racism”. https://www.gazettetimes.com/news/local/paul-f-delespinasse-capitalism-no-friend-to-racism/article_85bac3a8-805b-587d-9725-0e10f09547a8.amp.html</w:t>
      </w:r>
    </w:p>
    <w:p w14:paraId="2EFAD345" w14:textId="77777777" w:rsidR="00143A01" w:rsidRPr="003E5CB4" w:rsidRDefault="00143A01" w:rsidP="00143A01">
      <w:pPr>
        <w:rPr>
          <w:rStyle w:val="StyleUnderline"/>
        </w:rPr>
      </w:pPr>
      <w:r w:rsidRPr="003E5CB4">
        <w:rPr>
          <w:rStyle w:val="StyleUnderline"/>
        </w:rPr>
        <w:t>Some</w:t>
      </w:r>
      <w:r w:rsidRPr="003E5CB4">
        <w:rPr>
          <w:sz w:val="16"/>
        </w:rPr>
        <w:t xml:space="preserve"> people </w:t>
      </w:r>
      <w:r w:rsidRPr="003E5CB4">
        <w:rPr>
          <w:rStyle w:val="StyleUnderline"/>
        </w:rPr>
        <w:t>argue that eliminating racism requires getting rid of capitalism</w:t>
      </w:r>
      <w:r w:rsidRPr="003E5CB4">
        <w:rPr>
          <w:sz w:val="16"/>
        </w:rPr>
        <w:t xml:space="preserve">. But </w:t>
      </w:r>
      <w:r w:rsidRPr="003E5CB4">
        <w:rPr>
          <w:rStyle w:val="Emphasis"/>
          <w:highlight w:val="cyan"/>
        </w:rPr>
        <w:t>racism existed before capitalism</w:t>
      </w:r>
      <w:r w:rsidRPr="003E5CB4">
        <w:rPr>
          <w:sz w:val="16"/>
        </w:rPr>
        <w:t xml:space="preserve"> developed. Since </w:t>
      </w:r>
      <w:r w:rsidRPr="003E5CB4">
        <w:rPr>
          <w:rStyle w:val="StyleUnderline"/>
        </w:rPr>
        <w:t xml:space="preserve">racism exists </w:t>
      </w:r>
      <w:r w:rsidRPr="003E5CB4">
        <w:rPr>
          <w:rStyle w:val="StyleUnderline"/>
          <w:highlight w:val="cyan"/>
        </w:rPr>
        <w:t>in non-capitalist societies, cap</w:t>
      </w:r>
      <w:r w:rsidRPr="003E5CB4">
        <w:rPr>
          <w:rStyle w:val="StyleUnderline"/>
        </w:rPr>
        <w:t xml:space="preserve">italism </w:t>
      </w:r>
      <w:r w:rsidRPr="003E5CB4">
        <w:rPr>
          <w:rStyle w:val="StyleUnderline"/>
          <w:highlight w:val="cyan"/>
        </w:rPr>
        <w:t>can't be blamed</w:t>
      </w:r>
      <w:r w:rsidRPr="003E5CB4">
        <w:rPr>
          <w:rStyle w:val="StyleUnderline"/>
        </w:rPr>
        <w:t xml:space="preserve"> for it.</w:t>
      </w:r>
    </w:p>
    <w:p w14:paraId="6787B8A9" w14:textId="77777777" w:rsidR="00143A01" w:rsidRPr="003E5CB4" w:rsidRDefault="00143A01" w:rsidP="00143A01">
      <w:pPr>
        <w:rPr>
          <w:sz w:val="16"/>
        </w:rPr>
      </w:pPr>
      <w:r w:rsidRPr="003E5CB4">
        <w:rPr>
          <w:sz w:val="16"/>
        </w:rPr>
        <w:t xml:space="preserve">True, </w:t>
      </w:r>
      <w:r w:rsidRPr="003E5CB4">
        <w:rPr>
          <w:rStyle w:val="StyleUnderline"/>
        </w:rPr>
        <w:t>in some ways capitalism is friendly to racism</w:t>
      </w:r>
      <w:r w:rsidRPr="003E5CB4">
        <w:rPr>
          <w:sz w:val="16"/>
        </w:rPr>
        <w:t>.</w:t>
      </w:r>
    </w:p>
    <w:p w14:paraId="5CC406E1" w14:textId="77777777" w:rsidR="00143A01" w:rsidRPr="003E5CB4" w:rsidRDefault="00143A01" w:rsidP="00143A01">
      <w:pPr>
        <w:rPr>
          <w:sz w:val="16"/>
          <w:szCs w:val="16"/>
        </w:rPr>
      </w:pPr>
      <w:r w:rsidRPr="003E5CB4">
        <w:rPr>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6748DD9F" w14:textId="77777777" w:rsidR="00143A01" w:rsidRPr="003E5CB4" w:rsidRDefault="00143A01" w:rsidP="00143A01">
      <w:pPr>
        <w:rPr>
          <w:sz w:val="16"/>
        </w:rPr>
      </w:pPr>
      <w:r w:rsidRPr="003E5CB4">
        <w:rPr>
          <w:rStyle w:val="StyleUnderline"/>
        </w:rPr>
        <w:t xml:space="preserve">In a market economy people are free to </w:t>
      </w:r>
      <w:proofErr w:type="gramStart"/>
      <w:r w:rsidRPr="003E5CB4">
        <w:rPr>
          <w:rStyle w:val="StyleUnderline"/>
        </w:rPr>
        <w:t>enter into</w:t>
      </w:r>
      <w:proofErr w:type="gramEnd"/>
      <w:r w:rsidRPr="003E5CB4">
        <w:rPr>
          <w:rStyle w:val="StyleUnderline"/>
        </w:rPr>
        <w:t xml:space="preserve"> voluntary associations</w:t>
      </w:r>
      <w:r w:rsidRPr="003E5CB4">
        <w:rPr>
          <w:sz w:val="16"/>
        </w:rPr>
        <w:t>, created by mutual consent, to exchange or transfer inducements. People can hire and be hired, buy and sell, mostly at mutually agreed-upon prices.</w:t>
      </w:r>
    </w:p>
    <w:p w14:paraId="716B0E93" w14:textId="77777777" w:rsidR="00143A01" w:rsidRPr="003E5CB4" w:rsidRDefault="00143A01" w:rsidP="00143A01">
      <w:pPr>
        <w:rPr>
          <w:sz w:val="16"/>
        </w:rPr>
      </w:pPr>
      <w:r w:rsidRPr="003E5CB4">
        <w:rPr>
          <w:sz w:val="16"/>
        </w:rPr>
        <w:t xml:space="preserve">Mutual consent being required, </w:t>
      </w:r>
      <w:r w:rsidRPr="003E5CB4">
        <w:rPr>
          <w:rStyle w:val="StyleUnderline"/>
        </w:rPr>
        <w:t>racists can refuse to enter</w:t>
      </w:r>
      <w:r w:rsidRPr="003E5CB4">
        <w:rPr>
          <w:sz w:val="16"/>
        </w:rPr>
        <w:t xml:space="preserve"> voluntary </w:t>
      </w:r>
      <w:r w:rsidRPr="003E5CB4">
        <w:rPr>
          <w:rStyle w:val="StyleUnderline"/>
        </w:rPr>
        <w:t>associations with members of the target race</w:t>
      </w:r>
      <w:r w:rsidRPr="003E5CB4">
        <w:rPr>
          <w:sz w:val="16"/>
        </w:rPr>
        <w:t>. They can refuse to hire them, sell to them or buy from them.</w:t>
      </w:r>
    </w:p>
    <w:p w14:paraId="331B1A3C" w14:textId="77777777" w:rsidR="00143A01" w:rsidRPr="003E5CB4" w:rsidRDefault="00143A01" w:rsidP="00143A01">
      <w:pPr>
        <w:rPr>
          <w:sz w:val="16"/>
          <w:szCs w:val="16"/>
        </w:rPr>
      </w:pPr>
      <w:r w:rsidRPr="003E5CB4">
        <w:rPr>
          <w:sz w:val="16"/>
          <w:szCs w:val="16"/>
        </w:rPr>
        <w:t>Racism is rooted in stereotyping, assuming that "when you have seen one (person of a certain race), you have seen them all." Since all individuals are unique, stereotyping is stupid, but freedom includes freedom to act stupidly.</w:t>
      </w:r>
    </w:p>
    <w:p w14:paraId="31CA3ACD" w14:textId="77777777" w:rsidR="00143A01" w:rsidRPr="003E5CB4" w:rsidRDefault="00143A01" w:rsidP="00143A01">
      <w:pPr>
        <w:rPr>
          <w:sz w:val="16"/>
        </w:rPr>
      </w:pPr>
      <w:r w:rsidRPr="003E5CB4">
        <w:rPr>
          <w:sz w:val="16"/>
        </w:rPr>
        <w:t xml:space="preserve">To this extent capitalism is racism's ally. </w:t>
      </w:r>
      <w:r w:rsidRPr="003E5CB4">
        <w:rPr>
          <w:rStyle w:val="Emphasis"/>
        </w:rPr>
        <w:t>But there is another side</w:t>
      </w:r>
      <w:r w:rsidRPr="003E5CB4">
        <w:rPr>
          <w:sz w:val="16"/>
        </w:rPr>
        <w:t xml:space="preserve"> to this story.</w:t>
      </w:r>
    </w:p>
    <w:p w14:paraId="363E9D7E" w14:textId="77777777" w:rsidR="00143A01" w:rsidRPr="003E5CB4" w:rsidRDefault="00143A01" w:rsidP="00143A01">
      <w:pPr>
        <w:rPr>
          <w:sz w:val="16"/>
        </w:rPr>
      </w:pPr>
      <w:r w:rsidRPr="003E5CB4">
        <w:rPr>
          <w:rStyle w:val="StyleUnderline"/>
        </w:rPr>
        <w:t xml:space="preserve">Although capitalism's freedom allows people to indulge their prejudices, it </w:t>
      </w:r>
      <w:r w:rsidRPr="003E5CB4">
        <w:rPr>
          <w:rStyle w:val="Emphasis"/>
        </w:rPr>
        <w:t>makes them pay for doing so</w:t>
      </w:r>
      <w:r w:rsidRPr="003E5CB4">
        <w:rPr>
          <w:sz w:val="16"/>
        </w:rPr>
        <w:t xml:space="preserve">. Their </w:t>
      </w:r>
      <w:r w:rsidRPr="003E5CB4">
        <w:rPr>
          <w:rStyle w:val="StyleUnderline"/>
        </w:rPr>
        <w:t>economic interest would be to hire the best available people without considering their race and to sell to all willing customers. Not doing this reduces their income</w:t>
      </w:r>
      <w:r w:rsidRPr="003E5CB4">
        <w:rPr>
          <w:sz w:val="16"/>
        </w:rPr>
        <w:t>.</w:t>
      </w:r>
    </w:p>
    <w:p w14:paraId="1B2CCE81" w14:textId="77777777" w:rsidR="00143A01" w:rsidRPr="003E5CB4" w:rsidRDefault="00143A01" w:rsidP="00143A01">
      <w:pPr>
        <w:rPr>
          <w:sz w:val="16"/>
        </w:rPr>
      </w:pPr>
      <w:r w:rsidRPr="003E5CB4">
        <w:rPr>
          <w:rStyle w:val="StyleUnderline"/>
          <w:highlight w:val="cyan"/>
        </w:rPr>
        <w:t xml:space="preserve">Since buyers </w:t>
      </w:r>
      <w:r w:rsidRPr="003E5CB4">
        <w:rPr>
          <w:rStyle w:val="StyleUnderline"/>
        </w:rPr>
        <w:t xml:space="preserve">and sellers </w:t>
      </w:r>
      <w:r w:rsidRPr="003E5CB4">
        <w:rPr>
          <w:rStyle w:val="StyleUnderline"/>
          <w:highlight w:val="cyan"/>
        </w:rPr>
        <w:t xml:space="preserve">want </w:t>
      </w:r>
      <w:r w:rsidRPr="003E5CB4">
        <w:rPr>
          <w:rStyle w:val="StyleUnderline"/>
        </w:rPr>
        <w:t xml:space="preserve">to make </w:t>
      </w:r>
      <w:r w:rsidRPr="003E5CB4">
        <w:rPr>
          <w:rStyle w:val="StyleUnderline"/>
          <w:highlight w:val="cyan"/>
        </w:rPr>
        <w:t xml:space="preserve">the best </w:t>
      </w:r>
      <w:r w:rsidRPr="003E5CB4">
        <w:rPr>
          <w:rStyle w:val="StyleUnderline"/>
        </w:rPr>
        <w:t>deals</w:t>
      </w:r>
      <w:r w:rsidRPr="003E5CB4">
        <w:rPr>
          <w:sz w:val="16"/>
        </w:rPr>
        <w:t xml:space="preserve"> possible, </w:t>
      </w:r>
      <w:r w:rsidRPr="003E5CB4">
        <w:rPr>
          <w:rStyle w:val="StyleUnderline"/>
          <w:highlight w:val="cyan"/>
        </w:rPr>
        <w:t xml:space="preserve">capitalism pushes society </w:t>
      </w:r>
      <w:r w:rsidRPr="003E5CB4">
        <w:rPr>
          <w:rStyle w:val="Emphasis"/>
          <w:highlight w:val="cyan"/>
        </w:rPr>
        <w:t>away from racist behavior</w:t>
      </w:r>
      <w:r w:rsidRPr="003E5CB4">
        <w:rPr>
          <w:rStyle w:val="StyleUnderline"/>
          <w:highlight w:val="cyan"/>
        </w:rPr>
        <w:t xml:space="preserve"> </w:t>
      </w:r>
      <w:r w:rsidRPr="003E5CB4">
        <w:rPr>
          <w:rStyle w:val="StyleUnderline"/>
        </w:rPr>
        <w:t>even though it won't immediately eliminate racist thinking</w:t>
      </w:r>
      <w:r w:rsidRPr="003E5CB4">
        <w:rPr>
          <w:sz w:val="16"/>
        </w:rPr>
        <w:t>. A notable example was a well-known bigot who owned a sports team and hired black athletes because she wanted her team to win.</w:t>
      </w:r>
    </w:p>
    <w:p w14:paraId="20FAFBA3" w14:textId="77777777" w:rsidR="00143A01" w:rsidRPr="003E5CB4" w:rsidRDefault="00143A01" w:rsidP="00143A01">
      <w:pPr>
        <w:rPr>
          <w:sz w:val="16"/>
        </w:rPr>
      </w:pPr>
      <w:r w:rsidRPr="003E5CB4">
        <w:rPr>
          <w:rStyle w:val="StyleUnderline"/>
          <w:highlight w:val="cyan"/>
        </w:rPr>
        <w:t>Racist thinking</w:t>
      </w:r>
      <w:r w:rsidRPr="003E5CB4">
        <w:rPr>
          <w:sz w:val="16"/>
        </w:rPr>
        <w:t xml:space="preserve">, though, </w:t>
      </w:r>
      <w:r w:rsidRPr="003E5CB4">
        <w:rPr>
          <w:rStyle w:val="StyleUnderline"/>
          <w:highlight w:val="cyan"/>
        </w:rPr>
        <w:t xml:space="preserve">should be </w:t>
      </w:r>
      <w:r w:rsidRPr="003E5CB4">
        <w:rPr>
          <w:rStyle w:val="Emphasis"/>
          <w:highlight w:val="cyan"/>
        </w:rPr>
        <w:t>undermined by capitalism's encouragement</w:t>
      </w:r>
      <w:r w:rsidRPr="003E5CB4">
        <w:rPr>
          <w:rStyle w:val="StyleUnderline"/>
          <w:highlight w:val="cyan"/>
        </w:rPr>
        <w:t xml:space="preserve"> of </w:t>
      </w:r>
      <w:r w:rsidRPr="003E5CB4">
        <w:rPr>
          <w:rStyle w:val="Emphasis"/>
          <w:highlight w:val="cyan"/>
        </w:rPr>
        <w:t>voluntary associations</w:t>
      </w:r>
      <w:r w:rsidRPr="003E5CB4">
        <w:rPr>
          <w:rStyle w:val="StyleUnderline"/>
          <w:highlight w:val="cyan"/>
        </w:rPr>
        <w:t xml:space="preserve"> </w:t>
      </w:r>
      <w:r w:rsidRPr="003E5CB4">
        <w:rPr>
          <w:rStyle w:val="StyleUnderline"/>
        </w:rPr>
        <w:t xml:space="preserve">between people of different races. Personal </w:t>
      </w:r>
      <w:r w:rsidRPr="003E5CB4">
        <w:rPr>
          <w:rStyle w:val="StyleUnderline"/>
          <w:highlight w:val="cyan"/>
        </w:rPr>
        <w:t xml:space="preserve">relations </w:t>
      </w:r>
      <w:r w:rsidRPr="003E5CB4">
        <w:rPr>
          <w:rStyle w:val="StyleUnderline"/>
        </w:rPr>
        <w:t xml:space="preserve">can </w:t>
      </w:r>
      <w:r w:rsidRPr="003E5CB4">
        <w:rPr>
          <w:rStyle w:val="StyleUnderline"/>
          <w:highlight w:val="cyan"/>
        </w:rPr>
        <w:t xml:space="preserve">undermine </w:t>
      </w:r>
      <w:r w:rsidRPr="003E5CB4">
        <w:rPr>
          <w:rStyle w:val="StyleUnderline"/>
        </w:rPr>
        <w:t xml:space="preserve">people's tendency to think in terms of </w:t>
      </w:r>
      <w:r w:rsidRPr="003E5CB4">
        <w:rPr>
          <w:rStyle w:val="StyleUnderline"/>
          <w:highlight w:val="cyan"/>
        </w:rPr>
        <w:t>stereotypes</w:t>
      </w:r>
      <w:r w:rsidRPr="003E5CB4">
        <w:rPr>
          <w:sz w:val="16"/>
        </w:rPr>
        <w:t>.</w:t>
      </w:r>
    </w:p>
    <w:p w14:paraId="57946EB6" w14:textId="77777777" w:rsidR="00143A01" w:rsidRPr="003E5CB4" w:rsidRDefault="00143A01" w:rsidP="00143A01">
      <w:pPr>
        <w:rPr>
          <w:sz w:val="16"/>
        </w:rPr>
      </w:pPr>
      <w:r w:rsidRPr="000567BE">
        <w:rPr>
          <w:rStyle w:val="Emphasis"/>
          <w:highlight w:val="cyan"/>
          <w:bdr w:val="single" w:sz="4" w:space="0" w:color="auto"/>
        </w:rPr>
        <w:t>The</w:t>
      </w:r>
      <w:r w:rsidRPr="000567BE">
        <w:rPr>
          <w:sz w:val="16"/>
          <w:highlight w:val="cyan"/>
          <w:bdr w:val="single" w:sz="4" w:space="0" w:color="auto"/>
        </w:rPr>
        <w:t xml:space="preserve"> </w:t>
      </w:r>
      <w:r w:rsidRPr="000567BE">
        <w:rPr>
          <w:sz w:val="16"/>
          <w:bdr w:val="single" w:sz="4" w:space="0" w:color="auto"/>
        </w:rPr>
        <w:t xml:space="preserve">American </w:t>
      </w:r>
      <w:r w:rsidRPr="000567BE">
        <w:rPr>
          <w:rStyle w:val="Emphasis"/>
          <w:highlight w:val="cyan"/>
          <w:bdr w:val="single" w:sz="4" w:space="0" w:color="auto"/>
        </w:rPr>
        <w:t>South was not capitalistic before the Civil War</w:t>
      </w:r>
      <w:r w:rsidRPr="003E5CB4">
        <w:rPr>
          <w:sz w:val="16"/>
        </w:rPr>
        <w:t xml:space="preserve">. </w:t>
      </w:r>
      <w:r w:rsidRPr="003E5CB4">
        <w:rPr>
          <w:rStyle w:val="StyleUnderline"/>
        </w:rPr>
        <w:t>Slaves did not give</w:t>
      </w:r>
      <w:r w:rsidRPr="003E5CB4">
        <w:rPr>
          <w:sz w:val="16"/>
        </w:rPr>
        <w:t xml:space="preserve"> their </w:t>
      </w:r>
      <w:r w:rsidRPr="003E5CB4">
        <w:rPr>
          <w:rStyle w:val="StyleUnderline"/>
        </w:rPr>
        <w:t>consent</w:t>
      </w:r>
      <w:r w:rsidRPr="003E5CB4">
        <w:rPr>
          <w:sz w:val="16"/>
        </w:rPr>
        <w:t xml:space="preserve"> to be associated with their owners. Their association was involuntary, not voluntary. They were kept in bondage by sanctions —government's power of the sword.</w:t>
      </w:r>
    </w:p>
    <w:p w14:paraId="7468156E" w14:textId="77777777" w:rsidR="00143A01" w:rsidRPr="003E5CB4" w:rsidRDefault="00143A01" w:rsidP="00143A01">
      <w:pPr>
        <w:rPr>
          <w:sz w:val="16"/>
        </w:rPr>
      </w:pPr>
      <w:r w:rsidRPr="003E5CB4">
        <w:rPr>
          <w:rStyle w:val="StyleUnderline"/>
        </w:rPr>
        <w:t>Capitalism didn't come to the South even after the Civil War. Once</w:t>
      </w:r>
      <w:r w:rsidRPr="003E5CB4">
        <w:rPr>
          <w:sz w:val="16"/>
        </w:rPr>
        <w:t xml:space="preserve"> the attempted "</w:t>
      </w:r>
      <w:r w:rsidRPr="003E5CB4">
        <w:rPr>
          <w:rStyle w:val="StyleUnderline"/>
        </w:rPr>
        <w:t>reconstruction</w:t>
      </w:r>
      <w:r w:rsidRPr="003E5CB4">
        <w:rPr>
          <w:sz w:val="16"/>
        </w:rPr>
        <w:t xml:space="preserve">" reforms </w:t>
      </w:r>
      <w:r w:rsidRPr="003E5CB4">
        <w:rPr>
          <w:rStyle w:val="StyleUnderline"/>
        </w:rPr>
        <w:t xml:space="preserve">ended, state governments prevented the normal anti-racist capitalistic tendencies from working. </w:t>
      </w:r>
      <w:r w:rsidRPr="003E5CB4">
        <w:rPr>
          <w:rStyle w:val="StyleUnderline"/>
          <w:highlight w:val="cyan"/>
        </w:rPr>
        <w:t xml:space="preserve">Segregation </w:t>
      </w:r>
      <w:r w:rsidRPr="003E5CB4">
        <w:rPr>
          <w:rStyle w:val="StyleUnderline"/>
        </w:rPr>
        <w:t xml:space="preserve">made it illegal for white people and black people to </w:t>
      </w:r>
      <w:proofErr w:type="gramStart"/>
      <w:r w:rsidRPr="003E5CB4">
        <w:rPr>
          <w:rStyle w:val="StyleUnderline"/>
        </w:rPr>
        <w:t>enter into</w:t>
      </w:r>
      <w:proofErr w:type="gramEnd"/>
      <w:r w:rsidRPr="003E5CB4">
        <w:rPr>
          <w:sz w:val="16"/>
        </w:rPr>
        <w:t xml:space="preserve"> many kinds of voluntary </w:t>
      </w:r>
      <w:r w:rsidRPr="003E5CB4">
        <w:rPr>
          <w:rStyle w:val="StyleUnderline"/>
        </w:rPr>
        <w:t>associations</w:t>
      </w:r>
      <w:r w:rsidRPr="003E5CB4">
        <w:rPr>
          <w:sz w:val="16"/>
        </w:rPr>
        <w:t xml:space="preserve"> with one another, to work together, to go to school together, even to marry. The fact that governments enacted such legislation indicates their fear that people otherwise would associate with those of different races.</w:t>
      </w:r>
    </w:p>
    <w:p w14:paraId="580B0A94" w14:textId="77777777" w:rsidR="00143A01" w:rsidRPr="003E5CB4" w:rsidRDefault="00143A01" w:rsidP="00143A01">
      <w:pPr>
        <w:rPr>
          <w:sz w:val="16"/>
        </w:rPr>
      </w:pPr>
      <w:r w:rsidRPr="003E5CB4">
        <w:rPr>
          <w:sz w:val="16"/>
        </w:rPr>
        <w:t xml:space="preserve">These </w:t>
      </w:r>
      <w:r w:rsidRPr="003E5CB4">
        <w:rPr>
          <w:rStyle w:val="StyleUnderline"/>
        </w:rPr>
        <w:t xml:space="preserve">restrictions clearly </w:t>
      </w:r>
      <w:r w:rsidRPr="003E5CB4">
        <w:rPr>
          <w:rStyle w:val="Emphasis"/>
          <w:highlight w:val="cyan"/>
        </w:rPr>
        <w:t>violated the basic essence of capitalism</w:t>
      </w:r>
      <w:r w:rsidRPr="003E5CB4">
        <w:rPr>
          <w:sz w:val="16"/>
        </w:rPr>
        <w:t xml:space="preserve">: </w:t>
      </w:r>
      <w:r w:rsidRPr="003E5CB4">
        <w:rPr>
          <w:rStyle w:val="StyleUnderline"/>
          <w:highlight w:val="cyan"/>
        </w:rPr>
        <w:t>freedom of</w:t>
      </w:r>
      <w:r w:rsidRPr="003E5CB4">
        <w:rPr>
          <w:sz w:val="16"/>
          <w:highlight w:val="cyan"/>
        </w:rPr>
        <w:t xml:space="preserve"> </w:t>
      </w:r>
      <w:r w:rsidRPr="003E5CB4">
        <w:rPr>
          <w:sz w:val="16"/>
        </w:rPr>
        <w:t xml:space="preserve">voluntary </w:t>
      </w:r>
      <w:r w:rsidRPr="003E5CB4">
        <w:rPr>
          <w:rStyle w:val="StyleUnderline"/>
          <w:highlight w:val="cyan"/>
        </w:rPr>
        <w:t>association by</w:t>
      </w:r>
      <w:r w:rsidRPr="003E5CB4">
        <w:rPr>
          <w:sz w:val="16"/>
          <w:highlight w:val="cyan"/>
        </w:rPr>
        <w:t xml:space="preserve"> </w:t>
      </w:r>
      <w:r w:rsidRPr="003E5CB4">
        <w:rPr>
          <w:sz w:val="16"/>
        </w:rPr>
        <w:t xml:space="preserve">mutual </w:t>
      </w:r>
      <w:r w:rsidRPr="003E5CB4">
        <w:rPr>
          <w:rStyle w:val="StyleUnderline"/>
          <w:highlight w:val="cyan"/>
        </w:rPr>
        <w:t>consent</w:t>
      </w:r>
      <w:r w:rsidRPr="003E5CB4">
        <w:rPr>
          <w:sz w:val="16"/>
          <w:highlight w:val="cyan"/>
        </w:rPr>
        <w:t xml:space="preserve"> </w:t>
      </w:r>
      <w:r w:rsidRPr="003E5CB4">
        <w:rPr>
          <w:sz w:val="16"/>
        </w:rPr>
        <w:t xml:space="preserve">of the parties. </w:t>
      </w:r>
      <w:r w:rsidRPr="003E5CB4">
        <w:rPr>
          <w:rStyle w:val="Emphasis"/>
          <w:highlight w:val="cyan"/>
        </w:rPr>
        <w:t xml:space="preserve">Racist </w:t>
      </w:r>
      <w:r w:rsidRPr="003E5CB4">
        <w:rPr>
          <w:rStyle w:val="Emphasis"/>
        </w:rPr>
        <w:t>societie</w:t>
      </w:r>
      <w:r w:rsidRPr="003E5CB4">
        <w:rPr>
          <w:rStyle w:val="Emphasis"/>
          <w:highlight w:val="cyan"/>
        </w:rPr>
        <w:t>s are not expressions of capitalism, but its contradiction</w:t>
      </w:r>
      <w:r w:rsidRPr="003E5CB4">
        <w:rPr>
          <w:sz w:val="16"/>
        </w:rPr>
        <w:t>.</w:t>
      </w:r>
    </w:p>
    <w:p w14:paraId="3AA1C614" w14:textId="77777777" w:rsidR="00143A01" w:rsidRPr="003E5CB4" w:rsidRDefault="00143A01" w:rsidP="00143A01">
      <w:pPr>
        <w:rPr>
          <w:sz w:val="16"/>
          <w:szCs w:val="16"/>
        </w:rPr>
      </w:pPr>
      <w:r w:rsidRPr="003E5CB4">
        <w:rPr>
          <w:sz w:val="16"/>
          <w:szCs w:val="16"/>
        </w:rPr>
        <w:t xml:space="preserve">And they violated a fundamental requirement of good government: the rule of law. Genuine laws must be general rules of action and cannot impose sanctions on people </w:t>
      </w:r>
      <w:proofErr w:type="gramStart"/>
      <w:r w:rsidRPr="003E5CB4">
        <w:rPr>
          <w:sz w:val="16"/>
          <w:szCs w:val="16"/>
        </w:rPr>
        <w:t>on the basis of</w:t>
      </w:r>
      <w:proofErr w:type="gramEnd"/>
      <w:r w:rsidRPr="003E5CB4">
        <w:rPr>
          <w:sz w:val="16"/>
          <w:szCs w:val="16"/>
        </w:rPr>
        <w:t xml:space="preserve"> their race.</w:t>
      </w:r>
    </w:p>
    <w:p w14:paraId="6B38BFD6" w14:textId="77777777" w:rsidR="00143A01" w:rsidRPr="003E5CB4" w:rsidRDefault="00143A01" w:rsidP="00143A01">
      <w:pPr>
        <w:rPr>
          <w:sz w:val="16"/>
          <w:szCs w:val="16"/>
        </w:rPr>
      </w:pPr>
      <w:r w:rsidRPr="003E5CB4">
        <w:rPr>
          <w:sz w:val="16"/>
          <w:szCs w:val="16"/>
        </w:rPr>
        <w:t xml:space="preserve">Some more recent legislation attempting to force bigots to stop discriminating </w:t>
      </w:r>
      <w:proofErr w:type="gramStart"/>
      <w:r w:rsidRPr="003E5CB4">
        <w:rPr>
          <w:sz w:val="16"/>
          <w:szCs w:val="16"/>
        </w:rPr>
        <w:t>on the basis of</w:t>
      </w:r>
      <w:proofErr w:type="gramEnd"/>
      <w:r w:rsidRPr="003E5CB4">
        <w:rPr>
          <w:sz w:val="16"/>
          <w:szCs w:val="16"/>
        </w:rPr>
        <w:t xml:space="preserve"> race also contradicts the basic capitalistic principle. How can people be forced to enter voluntary associations without their consent when such associations, by definition, require mutual consent?</w:t>
      </w:r>
    </w:p>
    <w:p w14:paraId="7B245506" w14:textId="77777777" w:rsidR="00143A01" w:rsidRPr="003E5CB4" w:rsidRDefault="00143A01" w:rsidP="00143A01">
      <w:pPr>
        <w:rPr>
          <w:sz w:val="16"/>
          <w:szCs w:val="16"/>
        </w:rPr>
      </w:pPr>
      <w:r w:rsidRPr="003E5CB4">
        <w:rPr>
          <w:sz w:val="16"/>
          <w:szCs w:val="16"/>
        </w:rPr>
        <w:t>It is no wonder that today's very well-intended antidiscrimination law is such a conceptual mess. (Open accommodation — first come, first served — laws, however, seem to work well.)</w:t>
      </w:r>
    </w:p>
    <w:p w14:paraId="3BDEB0C1" w14:textId="77777777" w:rsidR="00143A01" w:rsidRPr="003E5CB4" w:rsidRDefault="00143A01" w:rsidP="00143A01">
      <w:pPr>
        <w:rPr>
          <w:sz w:val="16"/>
        </w:rPr>
      </w:pPr>
      <w:r w:rsidRPr="003E5CB4">
        <w:rPr>
          <w:rStyle w:val="StyleUnderline"/>
        </w:rPr>
        <w:t>Although capitalism enables bigots to discriminate, it makes them pay an economic price in the form of lost business and lost opportunities to employ the best people. Economic interest tends to pull people together</w:t>
      </w:r>
      <w:r w:rsidRPr="003E5CB4">
        <w:rPr>
          <w:sz w:val="16"/>
        </w:rPr>
        <w:t>.</w:t>
      </w:r>
    </w:p>
    <w:p w14:paraId="692FB367" w14:textId="77777777" w:rsidR="00143A01" w:rsidRDefault="00143A01" w:rsidP="00143A01">
      <w:pPr>
        <w:rPr>
          <w:sz w:val="16"/>
        </w:rPr>
      </w:pPr>
      <w:r w:rsidRPr="003E5CB4">
        <w:rPr>
          <w:rStyle w:val="StyleUnderline"/>
          <w:highlight w:val="cyan"/>
        </w:rPr>
        <w:t>Capitalism and racism are</w:t>
      </w:r>
      <w:r w:rsidRPr="003E5CB4">
        <w:rPr>
          <w:rStyle w:val="StyleUnderline"/>
        </w:rPr>
        <w:t xml:space="preserve"> basically </w:t>
      </w:r>
      <w:r w:rsidRPr="003E5CB4">
        <w:rPr>
          <w:rStyle w:val="Emphasis"/>
          <w:highlight w:val="cyan"/>
        </w:rPr>
        <w:t>deadly enemies</w:t>
      </w:r>
      <w:r w:rsidRPr="003E5CB4">
        <w:rPr>
          <w:sz w:val="16"/>
        </w:rPr>
        <w:t>.</w:t>
      </w:r>
    </w:p>
    <w:p w14:paraId="23E5FC70" w14:textId="5528F569" w:rsidR="00143A01" w:rsidRPr="002679EF" w:rsidRDefault="00143A01" w:rsidP="009C547A">
      <w:pPr>
        <w:rPr>
          <w:sz w:val="12"/>
        </w:rPr>
      </w:pPr>
    </w:p>
    <w:p w14:paraId="79E67E36" w14:textId="199F9A65" w:rsidR="005D388F" w:rsidRPr="003C1F59" w:rsidRDefault="005D388F" w:rsidP="005D388F">
      <w:pPr>
        <w:rPr>
          <w:rFonts w:asciiTheme="minorHAnsi" w:hAnsiTheme="minorHAnsi" w:cstheme="minorHAnsi"/>
        </w:rPr>
      </w:pPr>
    </w:p>
    <w:sectPr w:rsidR="005D388F" w:rsidRPr="003C1F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3197" w14:textId="77777777" w:rsidR="00A868BB" w:rsidRDefault="00A868BB" w:rsidP="00066D2C">
      <w:r>
        <w:separator/>
      </w:r>
    </w:p>
  </w:endnote>
  <w:endnote w:type="continuationSeparator" w:id="0">
    <w:p w14:paraId="07F2CBFC" w14:textId="77777777" w:rsidR="00A868BB" w:rsidRDefault="00A868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00"/>
    <w:family w:val="roman"/>
    <w:notTrueType/>
    <w:pitch w:val="default"/>
    <w:sig w:usb0="00000003" w:usb1="00000000" w:usb2="00000000" w:usb3="00000000" w:csb0="00000001" w:csb1="00000000"/>
  </w:font>
  <w:font w:name="ScalaLancetPro">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Estrangelo Edessa">
    <w:panose1 w:val="020B0604020202020204"/>
    <w:charset w:val="01"/>
    <w:family w:val="roman"/>
    <w:pitch w:val="variable"/>
  </w:font>
  <w:font w:name="Adobe Garamond Pro">
    <w:altName w:val="Garamond"/>
    <w:panose1 w:val="020B0604020202020204"/>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Times-Roman">
    <w:altName w:val="Times"/>
    <w:panose1 w:val="020B0604020202020204"/>
    <w:charset w:val="4D"/>
    <w:family w:val="roman"/>
    <w:pitch w:val="default"/>
    <w:sig w:usb0="00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93CFA" w14:textId="77777777" w:rsidR="00A868BB" w:rsidRDefault="00A868BB" w:rsidP="00066D2C">
      <w:r>
        <w:separator/>
      </w:r>
    </w:p>
  </w:footnote>
  <w:footnote w:type="continuationSeparator" w:id="0">
    <w:p w14:paraId="19C8A4EE" w14:textId="77777777" w:rsidR="00A868BB" w:rsidRDefault="00A868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6"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8"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9"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6"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9"/>
  </w:num>
  <w:num w:numId="43" w16cid:durableId="1695883432">
    <w:abstractNumId w:val="76"/>
  </w:num>
  <w:num w:numId="44" w16cid:durableId="720713117">
    <w:abstractNumId w:val="57"/>
  </w:num>
  <w:num w:numId="4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42586126">
    <w:abstractNumId w:val="66"/>
  </w:num>
  <w:num w:numId="47" w16cid:durableId="1158687537">
    <w:abstractNumId w:val="0"/>
  </w:num>
  <w:num w:numId="48" w16cid:durableId="798844611">
    <w:abstractNumId w:val="144"/>
  </w:num>
  <w:num w:numId="49" w16cid:durableId="472718766">
    <w:abstractNumId w:val="282"/>
  </w:num>
  <w:num w:numId="50" w16cid:durableId="1695618851">
    <w:abstractNumId w:val="207"/>
  </w:num>
  <w:num w:numId="51" w16cid:durableId="1375227815">
    <w:abstractNumId w:val="125"/>
  </w:num>
  <w:num w:numId="52" w16cid:durableId="235475852">
    <w:abstractNumId w:val="98"/>
  </w:num>
  <w:num w:numId="53" w16cid:durableId="56559449">
    <w:abstractNumId w:val="235"/>
  </w:num>
  <w:num w:numId="54" w16cid:durableId="551617112">
    <w:abstractNumId w:val="31"/>
  </w:num>
  <w:num w:numId="55" w16cid:durableId="1600485538">
    <w:abstractNumId w:val="40"/>
  </w:num>
  <w:num w:numId="56" w16cid:durableId="858616674">
    <w:abstractNumId w:val="89"/>
  </w:num>
  <w:num w:numId="57" w16cid:durableId="1480809143">
    <w:abstractNumId w:val="69"/>
  </w:num>
  <w:num w:numId="58" w16cid:durableId="1536625497">
    <w:abstractNumId w:val="42"/>
  </w:num>
  <w:num w:numId="59" w16cid:durableId="2133405149">
    <w:abstractNumId w:val="243"/>
  </w:num>
  <w:num w:numId="60" w16cid:durableId="1164517893">
    <w:abstractNumId w:val="123"/>
  </w:num>
  <w:num w:numId="61" w16cid:durableId="1537347823">
    <w:abstractNumId w:val="217"/>
  </w:num>
  <w:num w:numId="62" w16cid:durableId="1258177247">
    <w:abstractNumId w:val="94"/>
  </w:num>
  <w:num w:numId="63" w16cid:durableId="870993494">
    <w:abstractNumId w:val="25"/>
  </w:num>
  <w:num w:numId="64" w16cid:durableId="2072996767">
    <w:abstractNumId w:val="228"/>
  </w:num>
  <w:num w:numId="65" w16cid:durableId="339159102">
    <w:abstractNumId w:val="281"/>
  </w:num>
  <w:num w:numId="66" w16cid:durableId="9531065">
    <w:abstractNumId w:val="159"/>
  </w:num>
  <w:num w:numId="67" w16cid:durableId="272136315">
    <w:abstractNumId w:val="67"/>
  </w:num>
  <w:num w:numId="68" w16cid:durableId="1279146108">
    <w:abstractNumId w:val="226"/>
  </w:num>
  <w:num w:numId="69" w16cid:durableId="931470797">
    <w:abstractNumId w:val="86"/>
  </w:num>
  <w:num w:numId="70" w16cid:durableId="55050875">
    <w:abstractNumId w:val="303"/>
  </w:num>
  <w:num w:numId="71" w16cid:durableId="1702703976">
    <w:abstractNumId w:val="74"/>
  </w:num>
  <w:num w:numId="72" w16cid:durableId="1596286606">
    <w:abstractNumId w:val="145"/>
  </w:num>
  <w:num w:numId="73" w16cid:durableId="825124738">
    <w:abstractNumId w:val="11"/>
  </w:num>
  <w:num w:numId="74" w16cid:durableId="680007163">
    <w:abstractNumId w:val="77"/>
  </w:num>
  <w:num w:numId="75" w16cid:durableId="1768962899">
    <w:abstractNumId w:val="224"/>
  </w:num>
  <w:num w:numId="76" w16cid:durableId="1029796151">
    <w:abstractNumId w:val="301"/>
  </w:num>
  <w:num w:numId="77" w16cid:durableId="399252506">
    <w:abstractNumId w:val="44"/>
  </w:num>
  <w:num w:numId="78" w16cid:durableId="1910261875">
    <w:abstractNumId w:val="302"/>
  </w:num>
  <w:num w:numId="79" w16cid:durableId="968322912">
    <w:abstractNumId w:val="54"/>
  </w:num>
  <w:num w:numId="80" w16cid:durableId="52391824">
    <w:abstractNumId w:val="139"/>
  </w:num>
  <w:num w:numId="81" w16cid:durableId="820194582">
    <w:abstractNumId w:val="227"/>
  </w:num>
  <w:num w:numId="82" w16cid:durableId="293754097">
    <w:abstractNumId w:val="23"/>
  </w:num>
  <w:num w:numId="83" w16cid:durableId="1598173471">
    <w:abstractNumId w:val="85"/>
  </w:num>
  <w:num w:numId="84" w16cid:durableId="1712725545">
    <w:abstractNumId w:val="206"/>
  </w:num>
  <w:num w:numId="85" w16cid:durableId="1288048547">
    <w:abstractNumId w:val="24"/>
  </w:num>
  <w:num w:numId="86" w16cid:durableId="719011163">
    <w:abstractNumId w:val="47"/>
  </w:num>
  <w:num w:numId="87" w16cid:durableId="205607861">
    <w:abstractNumId w:val="221"/>
  </w:num>
  <w:num w:numId="88" w16cid:durableId="29378781">
    <w:abstractNumId w:val="117"/>
  </w:num>
  <w:num w:numId="89" w16cid:durableId="419834072">
    <w:abstractNumId w:val="126"/>
  </w:num>
  <w:num w:numId="90" w16cid:durableId="1311397336">
    <w:abstractNumId w:val="298"/>
  </w:num>
  <w:num w:numId="91" w16cid:durableId="324433797">
    <w:abstractNumId w:val="223"/>
  </w:num>
  <w:num w:numId="92" w16cid:durableId="1832942686">
    <w:abstractNumId w:val="233"/>
  </w:num>
  <w:num w:numId="93" w16cid:durableId="14355688">
    <w:abstractNumId w:val="129"/>
  </w:num>
  <w:num w:numId="94" w16cid:durableId="92627659">
    <w:abstractNumId w:val="280"/>
  </w:num>
  <w:num w:numId="95" w16cid:durableId="1596591649">
    <w:abstractNumId w:val="155"/>
  </w:num>
  <w:num w:numId="96" w16cid:durableId="1208906442">
    <w:abstractNumId w:val="289"/>
  </w:num>
  <w:num w:numId="97" w16cid:durableId="1932199878">
    <w:abstractNumId w:val="295"/>
  </w:num>
  <w:num w:numId="98" w16cid:durableId="1594121212">
    <w:abstractNumId w:val="58"/>
  </w:num>
  <w:num w:numId="99" w16cid:durableId="383144841">
    <w:abstractNumId w:val="34"/>
  </w:num>
  <w:num w:numId="100" w16cid:durableId="777527327">
    <w:abstractNumId w:val="254"/>
  </w:num>
  <w:num w:numId="101" w16cid:durableId="122159822">
    <w:abstractNumId w:val="222"/>
  </w:num>
  <w:num w:numId="102" w16cid:durableId="1538003560">
    <w:abstractNumId w:val="101"/>
  </w:num>
  <w:num w:numId="103" w16cid:durableId="1573848943">
    <w:abstractNumId w:val="33"/>
  </w:num>
  <w:num w:numId="104" w16cid:durableId="1642617990">
    <w:abstractNumId w:val="14"/>
  </w:num>
  <w:num w:numId="105" w16cid:durableId="1901673751">
    <w:abstractNumId w:val="214"/>
  </w:num>
  <w:num w:numId="106" w16cid:durableId="1252816215">
    <w:abstractNumId w:val="97"/>
  </w:num>
  <w:num w:numId="107" w16cid:durableId="1538078761">
    <w:abstractNumId w:val="21"/>
  </w:num>
  <w:num w:numId="108" w16cid:durableId="773356945">
    <w:abstractNumId w:val="257"/>
  </w:num>
  <w:num w:numId="109" w16cid:durableId="1250235">
    <w:abstractNumId w:val="299"/>
  </w:num>
  <w:num w:numId="110" w16cid:durableId="863130051">
    <w:abstractNumId w:val="242"/>
  </w:num>
  <w:num w:numId="111" w16cid:durableId="1528979247">
    <w:abstractNumId w:val="300"/>
  </w:num>
  <w:num w:numId="112" w16cid:durableId="462313575">
    <w:abstractNumId w:val="229"/>
  </w:num>
  <w:num w:numId="113" w16cid:durableId="2046252385">
    <w:abstractNumId w:val="146"/>
  </w:num>
  <w:num w:numId="114" w16cid:durableId="616179938">
    <w:abstractNumId w:val="285"/>
  </w:num>
  <w:num w:numId="115" w16cid:durableId="418983680">
    <w:abstractNumId w:val="27"/>
  </w:num>
  <w:num w:numId="116" w16cid:durableId="1240017801">
    <w:abstractNumId w:val="196"/>
  </w:num>
  <w:num w:numId="117" w16cid:durableId="1036927668">
    <w:abstractNumId w:val="100"/>
  </w:num>
  <w:num w:numId="118" w16cid:durableId="1004014968">
    <w:abstractNumId w:val="296"/>
  </w:num>
  <w:num w:numId="119" w16cid:durableId="1630236774">
    <w:abstractNumId w:val="135"/>
  </w:num>
  <w:num w:numId="120" w16cid:durableId="615520909">
    <w:abstractNumId w:val="22"/>
  </w:num>
  <w:num w:numId="121" w16cid:durableId="1535384933">
    <w:abstractNumId w:val="213"/>
  </w:num>
  <w:num w:numId="122" w16cid:durableId="1384983473">
    <w:abstractNumId w:val="294"/>
  </w:num>
  <w:num w:numId="123" w16cid:durableId="1082414954">
    <w:abstractNumId w:val="225"/>
  </w:num>
  <w:num w:numId="124" w16cid:durableId="1531727455">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62532759">
    <w:abstractNumId w:val="147"/>
  </w:num>
  <w:num w:numId="126" w16cid:durableId="1499152224">
    <w:abstractNumId w:val="109"/>
  </w:num>
  <w:num w:numId="127" w16cid:durableId="124350881">
    <w:abstractNumId w:val="239"/>
  </w:num>
  <w:num w:numId="128" w16cid:durableId="58988739">
    <w:abstractNumId w:val="306"/>
  </w:num>
  <w:num w:numId="129" w16cid:durableId="860171533">
    <w:abstractNumId w:val="199"/>
  </w:num>
  <w:num w:numId="130" w16cid:durableId="1423062534">
    <w:abstractNumId w:val="215"/>
  </w:num>
  <w:num w:numId="131" w16cid:durableId="1034423040">
    <w:abstractNumId w:val="274"/>
  </w:num>
  <w:num w:numId="132" w16cid:durableId="1386416420">
    <w:abstractNumId w:val="244"/>
  </w:num>
  <w:num w:numId="133" w16cid:durableId="1370689638">
    <w:abstractNumId w:val="245"/>
  </w:num>
  <w:num w:numId="134" w16cid:durableId="1009915548">
    <w:abstractNumId w:val="106"/>
  </w:num>
  <w:num w:numId="135" w16cid:durableId="1472672514">
    <w:abstractNumId w:val="264"/>
  </w:num>
  <w:num w:numId="136" w16cid:durableId="162866291">
    <w:abstractNumId w:val="131"/>
  </w:num>
  <w:num w:numId="137" w16cid:durableId="1292442191">
    <w:abstractNumId w:val="190"/>
  </w:num>
  <w:num w:numId="138" w16cid:durableId="232931997">
    <w:abstractNumId w:val="198"/>
  </w:num>
  <w:num w:numId="139" w16cid:durableId="120265850">
    <w:abstractNumId w:val="260"/>
  </w:num>
  <w:num w:numId="140" w16cid:durableId="2069528541">
    <w:abstractNumId w:val="60"/>
  </w:num>
  <w:num w:numId="141" w16cid:durableId="603735541">
    <w:abstractNumId w:val="195"/>
  </w:num>
  <w:num w:numId="142" w16cid:durableId="2096630420">
    <w:abstractNumId w:val="307"/>
  </w:num>
  <w:num w:numId="143" w16cid:durableId="262421108">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88092300">
    <w:abstractNumId w:val="41"/>
  </w:num>
  <w:num w:numId="145" w16cid:durableId="1019506486">
    <w:abstractNumId w:val="20"/>
  </w:num>
  <w:num w:numId="146" w16cid:durableId="1323851933">
    <w:abstractNumId w:val="200"/>
  </w:num>
  <w:num w:numId="147" w16cid:durableId="1212621057">
    <w:abstractNumId w:val="201"/>
  </w:num>
  <w:num w:numId="148" w16cid:durableId="193601608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68722043">
    <w:abstractNumId w:val="191"/>
  </w:num>
  <w:num w:numId="150" w16cid:durableId="2070106723">
    <w:abstractNumId w:val="26"/>
  </w:num>
  <w:num w:numId="151" w16cid:durableId="101074682">
    <w:abstractNumId w:val="55"/>
  </w:num>
  <w:num w:numId="152" w16cid:durableId="891503034">
    <w:abstractNumId w:val="287"/>
  </w:num>
  <w:num w:numId="153" w16cid:durableId="374886917">
    <w:abstractNumId w:val="82"/>
  </w:num>
  <w:num w:numId="154" w16cid:durableId="1051269927">
    <w:abstractNumId w:val="176"/>
  </w:num>
  <w:num w:numId="155" w16cid:durableId="1169716655">
    <w:abstractNumId w:val="305"/>
  </w:num>
  <w:num w:numId="156" w16cid:durableId="1416827161">
    <w:abstractNumId w:val="153"/>
  </w:num>
  <w:num w:numId="157" w16cid:durableId="486823326">
    <w:abstractNumId w:val="203"/>
  </w:num>
  <w:num w:numId="158" w16cid:durableId="340746685">
    <w:abstractNumId w:val="39"/>
  </w:num>
  <w:num w:numId="159" w16cid:durableId="2041860321">
    <w:abstractNumId w:val="103"/>
  </w:num>
  <w:num w:numId="160" w16cid:durableId="447510660">
    <w:abstractNumId w:val="171"/>
  </w:num>
  <w:num w:numId="161" w16cid:durableId="957179688">
    <w:abstractNumId w:val="150"/>
  </w:num>
  <w:num w:numId="162" w16cid:durableId="1052847313">
    <w:abstractNumId w:val="266"/>
  </w:num>
  <w:num w:numId="163" w16cid:durableId="283968824">
    <w:abstractNumId w:val="120"/>
  </w:num>
  <w:num w:numId="164" w16cid:durableId="1879395712">
    <w:abstractNumId w:val="236"/>
  </w:num>
  <w:num w:numId="165" w16cid:durableId="452796597">
    <w:abstractNumId w:val="253"/>
  </w:num>
  <w:num w:numId="166" w16cid:durableId="1151141708">
    <w:abstractNumId w:val="52"/>
  </w:num>
  <w:num w:numId="167" w16cid:durableId="142936399">
    <w:abstractNumId w:val="210"/>
  </w:num>
  <w:num w:numId="16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47821540">
    <w:abstractNumId w:val="163"/>
  </w:num>
  <w:num w:numId="170" w16cid:durableId="299849373">
    <w:abstractNumId w:val="284"/>
  </w:num>
  <w:num w:numId="171" w16cid:durableId="91362831">
    <w:abstractNumId w:val="262"/>
  </w:num>
  <w:num w:numId="172" w16cid:durableId="443497462">
    <w:abstractNumId w:val="169"/>
  </w:num>
  <w:num w:numId="173" w16cid:durableId="1600217951">
    <w:abstractNumId w:val="81"/>
  </w:num>
  <w:num w:numId="174" w16cid:durableId="628560280">
    <w:abstractNumId w:val="36"/>
  </w:num>
  <w:num w:numId="175" w16cid:durableId="1258825267">
    <w:abstractNumId w:val="185"/>
  </w:num>
  <w:num w:numId="176" w16cid:durableId="335810562">
    <w:abstractNumId w:val="108"/>
  </w:num>
  <w:num w:numId="177" w16cid:durableId="1281299719">
    <w:abstractNumId w:val="293"/>
  </w:num>
  <w:num w:numId="178" w16cid:durableId="1723014873">
    <w:abstractNumId w:val="38"/>
  </w:num>
  <w:num w:numId="179" w16cid:durableId="534805810">
    <w:abstractNumId w:val="255"/>
  </w:num>
  <w:num w:numId="180" w16cid:durableId="1874658165">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14466587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300579145">
    <w:abstractNumId w:val="238"/>
  </w:num>
  <w:num w:numId="183" w16cid:durableId="1239054951">
    <w:abstractNumId w:val="87"/>
  </w:num>
  <w:num w:numId="184" w16cid:durableId="252973551">
    <w:abstractNumId w:val="130"/>
  </w:num>
  <w:num w:numId="185" w16cid:durableId="1083573136">
    <w:abstractNumId w:val="164"/>
  </w:num>
  <w:num w:numId="186" w16cid:durableId="1308516479">
    <w:abstractNumId w:val="279"/>
  </w:num>
  <w:num w:numId="187" w16cid:durableId="640232683">
    <w:abstractNumId w:val="182"/>
  </w:num>
  <w:num w:numId="188" w16cid:durableId="1964532487">
    <w:abstractNumId w:val="184"/>
  </w:num>
  <w:num w:numId="189" w16cid:durableId="1512644568">
    <w:abstractNumId w:val="112"/>
  </w:num>
  <w:num w:numId="190" w16cid:durableId="1559245163">
    <w:abstractNumId w:val="162"/>
  </w:num>
  <w:num w:numId="191" w16cid:durableId="406726227">
    <w:abstractNumId w:val="208"/>
  </w:num>
  <w:num w:numId="192" w16cid:durableId="2043742696">
    <w:abstractNumId w:val="241"/>
  </w:num>
  <w:num w:numId="193" w16cid:durableId="1891844640">
    <w:abstractNumId w:val="71"/>
  </w:num>
  <w:num w:numId="194" w16cid:durableId="829561763">
    <w:abstractNumId w:val="230"/>
  </w:num>
  <w:num w:numId="195" w16cid:durableId="140856045">
    <w:abstractNumId w:val="134"/>
  </w:num>
  <w:num w:numId="196" w16cid:durableId="1099375097">
    <w:abstractNumId w:val="275"/>
  </w:num>
  <w:num w:numId="197" w16cid:durableId="1691103604">
    <w:abstractNumId w:val="51"/>
  </w:num>
  <w:num w:numId="198" w16cid:durableId="101926421">
    <w:abstractNumId w:val="204"/>
  </w:num>
  <w:num w:numId="199" w16cid:durableId="871921597">
    <w:abstractNumId w:val="102"/>
  </w:num>
  <w:num w:numId="200" w16cid:durableId="1352609076">
    <w:abstractNumId w:val="237"/>
  </w:num>
  <w:num w:numId="201" w16cid:durableId="1800537315">
    <w:abstractNumId w:val="124"/>
  </w:num>
  <w:num w:numId="202" w16cid:durableId="506674410">
    <w:abstractNumId w:val="138"/>
  </w:num>
  <w:num w:numId="203" w16cid:durableId="649099934">
    <w:abstractNumId w:val="180"/>
  </w:num>
  <w:num w:numId="204" w16cid:durableId="1199128398">
    <w:abstractNumId w:val="91"/>
  </w:num>
  <w:num w:numId="205" w16cid:durableId="2027174325">
    <w:abstractNumId w:val="136"/>
  </w:num>
  <w:num w:numId="206" w16cid:durableId="773522855">
    <w:abstractNumId w:val="240"/>
  </w:num>
  <w:num w:numId="207" w16cid:durableId="1915434937">
    <w:abstractNumId w:val="267"/>
  </w:num>
  <w:num w:numId="208" w16cid:durableId="2140565703">
    <w:abstractNumId w:val="165"/>
  </w:num>
  <w:num w:numId="209" w16cid:durableId="462315040">
    <w:abstractNumId w:val="63"/>
  </w:num>
  <w:num w:numId="210" w16cid:durableId="1036127192">
    <w:abstractNumId w:val="292"/>
  </w:num>
  <w:num w:numId="211" w16cid:durableId="1906797999">
    <w:abstractNumId w:val="183"/>
  </w:num>
  <w:num w:numId="212" w16cid:durableId="522480607">
    <w:abstractNumId w:val="45"/>
  </w:num>
  <w:num w:numId="213" w16cid:durableId="1711224801">
    <w:abstractNumId w:val="64"/>
  </w:num>
  <w:num w:numId="214" w16cid:durableId="1294361609">
    <w:abstractNumId w:val="156"/>
  </w:num>
  <w:num w:numId="215" w16cid:durableId="1524707225">
    <w:abstractNumId w:val="168"/>
  </w:num>
  <w:num w:numId="216" w16cid:durableId="2119056713">
    <w:abstractNumId w:val="73"/>
  </w:num>
  <w:num w:numId="217" w16cid:durableId="1094591679">
    <w:abstractNumId w:val="308"/>
  </w:num>
  <w:num w:numId="218" w16cid:durableId="1420373671">
    <w:abstractNumId w:val="193"/>
  </w:num>
  <w:num w:numId="219" w16cid:durableId="668024524">
    <w:abstractNumId w:val="310"/>
  </w:num>
  <w:num w:numId="220" w16cid:durableId="1349673270">
    <w:abstractNumId w:val="258"/>
  </w:num>
  <w:num w:numId="221" w16cid:durableId="223873136">
    <w:abstractNumId w:val="273"/>
  </w:num>
  <w:num w:numId="222" w16cid:durableId="1746300099">
    <w:abstractNumId w:val="140"/>
  </w:num>
  <w:num w:numId="223" w16cid:durableId="2136756383">
    <w:abstractNumId w:val="80"/>
  </w:num>
  <w:num w:numId="224" w16cid:durableId="825515575">
    <w:abstractNumId w:val="37"/>
  </w:num>
  <w:num w:numId="225" w16cid:durableId="1065494553">
    <w:abstractNumId w:val="56"/>
  </w:num>
  <w:num w:numId="226" w16cid:durableId="1570536720">
    <w:abstractNumId w:val="114"/>
  </w:num>
  <w:num w:numId="227" w16cid:durableId="1871383009">
    <w:abstractNumId w:val="272"/>
  </w:num>
  <w:num w:numId="228" w16cid:durableId="1720474681">
    <w:abstractNumId w:val="268"/>
  </w:num>
  <w:num w:numId="229" w16cid:durableId="1325012626">
    <w:abstractNumId w:val="95"/>
  </w:num>
  <w:num w:numId="230" w16cid:durableId="196432446">
    <w:abstractNumId w:val="250"/>
  </w:num>
  <w:num w:numId="231" w16cid:durableId="989750366">
    <w:abstractNumId w:val="132"/>
  </w:num>
  <w:num w:numId="232" w16cid:durableId="954408305">
    <w:abstractNumId w:val="304"/>
  </w:num>
  <w:num w:numId="233" w16cid:durableId="1276406763">
    <w:abstractNumId w:val="231"/>
  </w:num>
  <w:num w:numId="234" w16cid:durableId="1587763659">
    <w:abstractNumId w:val="270"/>
  </w:num>
  <w:num w:numId="235" w16cid:durableId="1455248085">
    <w:abstractNumId w:val="83"/>
  </w:num>
  <w:num w:numId="236" w16cid:durableId="552935629">
    <w:abstractNumId w:val="179"/>
  </w:num>
  <w:num w:numId="237" w16cid:durableId="1931623688">
    <w:abstractNumId w:val="17"/>
  </w:num>
  <w:num w:numId="238" w16cid:durableId="120074732">
    <w:abstractNumId w:val="246"/>
  </w:num>
  <w:num w:numId="239" w16cid:durableId="10187790">
    <w:abstractNumId w:val="143"/>
  </w:num>
  <w:num w:numId="240" w16cid:durableId="700545884">
    <w:abstractNumId w:val="256"/>
  </w:num>
  <w:num w:numId="241" w16cid:durableId="737553071">
    <w:abstractNumId w:val="173"/>
  </w:num>
  <w:num w:numId="242" w16cid:durableId="1226062830">
    <w:abstractNumId w:val="186"/>
  </w:num>
  <w:num w:numId="243" w16cid:durableId="2051413524">
    <w:abstractNumId w:val="170"/>
  </w:num>
  <w:num w:numId="244" w16cid:durableId="1714230042">
    <w:abstractNumId w:val="263"/>
  </w:num>
  <w:num w:numId="245" w16cid:durableId="994257626">
    <w:abstractNumId w:val="127"/>
  </w:num>
  <w:num w:numId="246" w16cid:durableId="402030520">
    <w:abstractNumId w:val="286"/>
  </w:num>
  <w:num w:numId="247" w16cid:durableId="2134791051">
    <w:abstractNumId w:val="205"/>
  </w:num>
  <w:num w:numId="248" w16cid:durableId="615598489">
    <w:abstractNumId w:val="115"/>
  </w:num>
  <w:num w:numId="249" w16cid:durableId="796728366">
    <w:abstractNumId w:val="188"/>
  </w:num>
  <w:num w:numId="250" w16cid:durableId="1902210231">
    <w:abstractNumId w:val="276"/>
  </w:num>
  <w:num w:numId="251" w16cid:durableId="216939715">
    <w:abstractNumId w:val="61"/>
  </w:num>
  <w:num w:numId="252" w16cid:durableId="358045673">
    <w:abstractNumId w:val="288"/>
  </w:num>
  <w:num w:numId="253" w16cid:durableId="193076737">
    <w:abstractNumId w:val="309"/>
  </w:num>
  <w:num w:numId="254" w16cid:durableId="13389848">
    <w:abstractNumId w:val="29"/>
  </w:num>
  <w:num w:numId="255" w16cid:durableId="1267081395">
    <w:abstractNumId w:val="216"/>
  </w:num>
  <w:num w:numId="256" w16cid:durableId="30302318">
    <w:abstractNumId w:val="59"/>
  </w:num>
  <w:num w:numId="257" w16cid:durableId="1315064840">
    <w:abstractNumId w:val="202"/>
  </w:num>
  <w:num w:numId="258" w16cid:durableId="786121040">
    <w:abstractNumId w:val="92"/>
  </w:num>
  <w:num w:numId="259" w16cid:durableId="1741906209">
    <w:abstractNumId w:val="261"/>
  </w:num>
  <w:num w:numId="260" w16cid:durableId="697312789">
    <w:abstractNumId w:val="167"/>
  </w:num>
  <w:num w:numId="261" w16cid:durableId="1827165616">
    <w:abstractNumId w:val="30"/>
  </w:num>
  <w:num w:numId="262" w16cid:durableId="1100838323">
    <w:abstractNumId w:val="32"/>
  </w:num>
  <w:num w:numId="263" w16cid:durableId="1456291139">
    <w:abstractNumId w:val="157"/>
  </w:num>
  <w:num w:numId="264" w16cid:durableId="1356688210">
    <w:abstractNumId w:val="121"/>
  </w:num>
  <w:num w:numId="265" w16cid:durableId="2086612054">
    <w:abstractNumId w:val="90"/>
  </w:num>
  <w:num w:numId="266" w16cid:durableId="128206267">
    <w:abstractNumId w:val="141"/>
  </w:num>
  <w:num w:numId="267" w16cid:durableId="1949849068">
    <w:abstractNumId w:val="297"/>
  </w:num>
  <w:num w:numId="268" w16cid:durableId="2010139536">
    <w:abstractNumId w:val="128"/>
  </w:num>
  <w:num w:numId="269" w16cid:durableId="1415777900">
    <w:abstractNumId w:val="78"/>
  </w:num>
  <w:num w:numId="270" w16cid:durableId="2092702014">
    <w:abstractNumId w:val="53"/>
  </w:num>
  <w:num w:numId="271" w16cid:durableId="674723669">
    <w:abstractNumId w:val="211"/>
  </w:num>
  <w:num w:numId="272" w16cid:durableId="831339166">
    <w:abstractNumId w:val="187"/>
  </w:num>
  <w:num w:numId="273" w16cid:durableId="1502312402">
    <w:abstractNumId w:val="259"/>
  </w:num>
  <w:num w:numId="274" w16cid:durableId="1907689268">
    <w:abstractNumId w:val="312"/>
  </w:num>
  <w:num w:numId="275" w16cid:durableId="75517691">
    <w:abstractNumId w:val="249"/>
  </w:num>
  <w:num w:numId="276" w16cid:durableId="1546987881">
    <w:abstractNumId w:val="107"/>
  </w:num>
  <w:num w:numId="277" w16cid:durableId="1699575835">
    <w:abstractNumId w:val="13"/>
  </w:num>
  <w:num w:numId="278" w16cid:durableId="1956474069">
    <w:abstractNumId w:val="160"/>
  </w:num>
  <w:num w:numId="279" w16cid:durableId="710570728">
    <w:abstractNumId w:val="234"/>
  </w:num>
  <w:num w:numId="280" w16cid:durableId="1429237023">
    <w:abstractNumId w:val="48"/>
  </w:num>
  <w:num w:numId="281" w16cid:durableId="749041776">
    <w:abstractNumId w:val="18"/>
  </w:num>
  <w:num w:numId="282" w16cid:durableId="128599917">
    <w:abstractNumId w:val="209"/>
  </w:num>
  <w:num w:numId="283" w16cid:durableId="272908471">
    <w:abstractNumId w:val="172"/>
  </w:num>
  <w:num w:numId="284" w16cid:durableId="1912349745">
    <w:abstractNumId w:val="118"/>
  </w:num>
  <w:num w:numId="285" w16cid:durableId="847602628">
    <w:abstractNumId w:val="148"/>
  </w:num>
  <w:num w:numId="286" w16cid:durableId="1413894377">
    <w:abstractNumId w:val="116"/>
  </w:num>
  <w:num w:numId="287" w16cid:durableId="355735031">
    <w:abstractNumId w:val="251"/>
  </w:num>
  <w:num w:numId="288" w16cid:durableId="746658250">
    <w:abstractNumId w:val="154"/>
  </w:num>
  <w:num w:numId="289" w16cid:durableId="855582720">
    <w:abstractNumId w:val="96"/>
  </w:num>
  <w:num w:numId="290" w16cid:durableId="1550143717">
    <w:abstractNumId w:val="248"/>
  </w:num>
  <w:num w:numId="291" w16cid:durableId="124352744">
    <w:abstractNumId w:val="278"/>
  </w:num>
  <w:num w:numId="292" w16cid:durableId="88742688">
    <w:abstractNumId w:val="142"/>
  </w:num>
  <w:num w:numId="293" w16cid:durableId="1648629409">
    <w:abstractNumId w:val="75"/>
  </w:num>
  <w:num w:numId="294" w16cid:durableId="1244678815">
    <w:abstractNumId w:val="290"/>
  </w:num>
  <w:num w:numId="295" w16cid:durableId="1044863551">
    <w:abstractNumId w:val="12"/>
  </w:num>
  <w:num w:numId="296" w16cid:durableId="2043676120">
    <w:abstractNumId w:val="50"/>
  </w:num>
  <w:num w:numId="297" w16cid:durableId="1661889941">
    <w:abstractNumId w:val="49"/>
  </w:num>
  <w:num w:numId="298" w16cid:durableId="1415781615">
    <w:abstractNumId w:val="175"/>
  </w:num>
  <w:num w:numId="299" w16cid:durableId="1451365105">
    <w:abstractNumId w:val="247"/>
  </w:num>
  <w:num w:numId="300" w16cid:durableId="1896695144">
    <w:abstractNumId w:val="271"/>
  </w:num>
  <w:num w:numId="301" w16cid:durableId="1158040336">
    <w:abstractNumId w:val="16"/>
  </w:num>
  <w:num w:numId="302" w16cid:durableId="614597743">
    <w:abstractNumId w:val="192"/>
  </w:num>
  <w:num w:numId="303" w16cid:durableId="1109542634">
    <w:abstractNumId w:val="174"/>
  </w:num>
  <w:num w:numId="304" w16cid:durableId="1182668618">
    <w:abstractNumId w:val="291"/>
  </w:num>
  <w:num w:numId="305" w16cid:durableId="808935571">
    <w:abstractNumId w:val="35"/>
  </w:num>
  <w:num w:numId="306" w16cid:durableId="495921030">
    <w:abstractNumId w:val="166"/>
  </w:num>
  <w:num w:numId="307" w16cid:durableId="634486452">
    <w:abstractNumId w:val="93"/>
  </w:num>
  <w:num w:numId="308" w16cid:durableId="2078353810">
    <w:abstractNumId w:val="68"/>
  </w:num>
  <w:num w:numId="309" w16cid:durableId="1726759425">
    <w:abstractNumId w:val="122"/>
  </w:num>
  <w:num w:numId="310" w16cid:durableId="1736779959">
    <w:abstractNumId w:val="197"/>
  </w:num>
  <w:num w:numId="311" w16cid:durableId="573663208">
    <w:abstractNumId w:val="110"/>
  </w:num>
  <w:num w:numId="312" w16cid:durableId="300379381">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645429432">
    <w:abstractNumId w:val="152"/>
  </w:num>
  <w:num w:numId="314" w16cid:durableId="1325889192">
    <w:abstractNumId w:val="15"/>
  </w:num>
  <w:num w:numId="315" w16cid:durableId="977146047">
    <w:abstractNumId w:val="232"/>
  </w:num>
  <w:num w:numId="316" w16cid:durableId="1766926163">
    <w:abstractNumId w:val="311"/>
  </w:num>
  <w:num w:numId="317" w16cid:durableId="1197425340">
    <w:abstractNumId w:val="105"/>
  </w:num>
  <w:num w:numId="318" w16cid:durableId="618874754">
    <w:abstractNumId w:val="149"/>
  </w:num>
  <w:num w:numId="319" w16cid:durableId="265577058">
    <w:abstractNumId w:val="70"/>
  </w:num>
  <w:num w:numId="320" w16cid:durableId="530919641">
    <w:abstractNumId w:val="194"/>
  </w:num>
  <w:num w:numId="321" w16cid:durableId="230694443">
    <w:abstractNumId w:val="218"/>
  </w:num>
  <w:num w:numId="322" w16cid:durableId="258418748">
    <w:abstractNumId w:val="113"/>
  </w:num>
  <w:num w:numId="323" w16cid:durableId="740710773">
    <w:abstractNumId w:val="212"/>
  </w:num>
  <w:num w:numId="324" w16cid:durableId="1101531509">
    <w:abstractNumId w:val="65"/>
  </w:num>
  <w:num w:numId="325" w16cid:durableId="1332487941">
    <w:abstractNumId w:val="111"/>
  </w:num>
  <w:num w:numId="326" w16cid:durableId="1634673848">
    <w:abstractNumId w:val="28"/>
  </w:num>
  <w:num w:numId="327" w16cid:durableId="1034386443">
    <w:abstractNumId w:val="269"/>
  </w:num>
  <w:num w:numId="328" w16cid:durableId="1210847973">
    <w:abstractNumId w:val="84"/>
  </w:num>
  <w:num w:numId="329" w16cid:durableId="1209535685">
    <w:abstractNumId w:val="104"/>
  </w:num>
  <w:num w:numId="330" w16cid:durableId="1451243312">
    <w:abstractNumId w:val="178"/>
  </w:num>
  <w:num w:numId="331" w16cid:durableId="1783918500">
    <w:abstractNumId w:val="189"/>
  </w:num>
  <w:num w:numId="332" w16cid:durableId="137036348">
    <w:abstractNumId w:val="277"/>
  </w:num>
  <w:num w:numId="333" w16cid:durableId="1790010809">
    <w:abstractNumId w:val="46"/>
  </w:num>
  <w:num w:numId="334" w16cid:durableId="1159274960">
    <w:abstractNumId w:val="151"/>
  </w:num>
  <w:num w:numId="335" w16cid:durableId="2066297922">
    <w:abstractNumId w:val="220"/>
  </w:num>
  <w:num w:numId="336" w16cid:durableId="1606307799">
    <w:abstractNumId w:val="72"/>
  </w:num>
  <w:num w:numId="337" w16cid:durableId="346493210">
    <w:abstractNumId w:val="219"/>
  </w:num>
  <w:num w:numId="338" w16cid:durableId="1472214115">
    <w:abstractNumId w:val="88"/>
  </w:num>
  <w:num w:numId="339" w16cid:durableId="521479017">
    <w:abstractNumId w:val="283"/>
  </w:num>
  <w:num w:numId="340" w16cid:durableId="888959087">
    <w:abstractNumId w:val="252"/>
  </w:num>
  <w:num w:numId="341" w16cid:durableId="1924142232">
    <w:abstractNumId w:val="19"/>
  </w:num>
  <w:num w:numId="342" w16cid:durableId="102841812">
    <w:abstractNumId w:val="43"/>
  </w:num>
  <w:num w:numId="343" w16cid:durableId="1162693584">
    <w:abstractNumId w:val="133"/>
  </w:num>
  <w:num w:numId="344" w16cid:durableId="1335837502">
    <w:abstractNumId w:val="158"/>
  </w:num>
  <w:num w:numId="345" w16cid:durableId="425689048">
    <w:abstractNumId w:val="79"/>
  </w:num>
  <w:num w:numId="346" w16cid:durableId="1136802954">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1F59"/>
    <w:rsid w:val="00001C7E"/>
    <w:rsid w:val="0000487C"/>
    <w:rsid w:val="00011FEF"/>
    <w:rsid w:val="00013C8B"/>
    <w:rsid w:val="00016C0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A01"/>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9"/>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697"/>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17B11"/>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0A8"/>
    <w:rsid w:val="009A42F1"/>
    <w:rsid w:val="009A5571"/>
    <w:rsid w:val="009A7878"/>
    <w:rsid w:val="009B0CDC"/>
    <w:rsid w:val="009B1729"/>
    <w:rsid w:val="009C01EF"/>
    <w:rsid w:val="009C050D"/>
    <w:rsid w:val="009C06D3"/>
    <w:rsid w:val="009C1312"/>
    <w:rsid w:val="009C547A"/>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8B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F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D7D"/>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BC519"/>
  <w15:chartTrackingRefBased/>
  <w15:docId w15:val="{91DF6573-FB0B-4942-B412-5F458D33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43A01"/>
    <w:rPr>
      <w:rFonts w:ascii="Calibri" w:eastAsiaTheme="minorEastAsia" w:hAnsi="Calibri" w:cs="Calibri"/>
      <w:szCs w:val="24"/>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uiPriority w:val="9"/>
    <w:qFormat/>
    <w:rsid w:val="00143A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9"/>
    <w:unhideWhenUsed/>
    <w:qFormat/>
    <w:rsid w:val="00143A0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9"/>
    <w:unhideWhenUsed/>
    <w:qFormat/>
    <w:rsid w:val="00143A0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 Ch"/>
    <w:basedOn w:val="Normal"/>
    <w:next w:val="Normal"/>
    <w:link w:val="Heading4Char"/>
    <w:uiPriority w:val="9"/>
    <w:unhideWhenUsed/>
    <w:qFormat/>
    <w:rsid w:val="00143A01"/>
    <w:pPr>
      <w:keepNext/>
      <w:keepLines/>
      <w:spacing w:before="40" w:after="0"/>
      <w:outlineLvl w:val="3"/>
    </w:pPr>
    <w:rPr>
      <w:rFonts w:eastAsiaTheme="majorEastAsia" w:cstheme="majorBidi"/>
      <w:b/>
      <w:bCs/>
      <w:sz w:val="26"/>
      <w:szCs w:val="26"/>
    </w:rPr>
  </w:style>
  <w:style w:type="paragraph" w:styleId="Heading5">
    <w:name w:val="heading 5"/>
    <w:aliases w:val="Blocks,5: Underlined,Heading 5 - underlined"/>
    <w:basedOn w:val="Normal"/>
    <w:next w:val="Normal"/>
    <w:link w:val="Heading5Char"/>
    <w:uiPriority w:val="9"/>
    <w:unhideWhenUsed/>
    <w:rsid w:val="003C1F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C1F5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3C1F59"/>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val="0"/>
      <w:kern w:val="32"/>
      <w:sz w:val="24"/>
      <w:szCs w:val="24"/>
    </w:rPr>
  </w:style>
  <w:style w:type="paragraph" w:styleId="Heading8">
    <w:name w:val="heading 8"/>
    <w:basedOn w:val="Heading2"/>
    <w:next w:val="Normal"/>
    <w:link w:val="Heading8Char"/>
    <w:uiPriority w:val="9"/>
    <w:qFormat/>
    <w:rsid w:val="003C1F59"/>
    <w:pPr>
      <w:suppressAutoHyphens/>
      <w:spacing w:before="20"/>
      <w:outlineLvl w:val="7"/>
    </w:pPr>
    <w:rPr>
      <w:rFonts w:cs="Arial"/>
      <w:bCs w:val="0"/>
      <w:kern w:val="32"/>
      <w:sz w:val="24"/>
      <w:szCs w:val="24"/>
    </w:rPr>
  </w:style>
  <w:style w:type="paragraph" w:styleId="Heading9">
    <w:name w:val="heading 9"/>
    <w:basedOn w:val="Heading3"/>
    <w:next w:val="Normal"/>
    <w:link w:val="Heading9Char"/>
    <w:uiPriority w:val="9"/>
    <w:qFormat/>
    <w:rsid w:val="003C1F59"/>
    <w:pPr>
      <w:suppressAutoHyphens/>
      <w:spacing w:before="20" w:after="120"/>
      <w:outlineLvl w:val="8"/>
    </w:pPr>
    <w:rPr>
      <w:rFonts w:cs="Arial"/>
      <w:bCs w:val="0"/>
      <w:kern w:val="32"/>
    </w:rPr>
  </w:style>
  <w:style w:type="character" w:default="1" w:styleId="DefaultParagraphFont">
    <w:name w:val="Default Paragraph Font"/>
    <w:uiPriority w:val="1"/>
    <w:semiHidden/>
    <w:unhideWhenUsed/>
    <w:rsid w:val="00143A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3A0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20"/>
    <w:qFormat/>
    <w:rsid w:val="00143A0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43A01"/>
    <w:rPr>
      <w:color w:val="auto"/>
      <w:u w:val="none"/>
    </w:rPr>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uiPriority w:val="9"/>
    <w:rsid w:val="00143A01"/>
    <w:rPr>
      <w:rFonts w:ascii="Calibri" w:eastAsiaTheme="majorEastAsia" w:hAnsi="Calibri" w:cstheme="majorBidi"/>
      <w:b/>
      <w:bCs/>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9"/>
    <w:rsid w:val="00143A01"/>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9"/>
    <w:rsid w:val="00143A0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3,Ch Char"/>
    <w:basedOn w:val="DefaultParagraphFont"/>
    <w:link w:val="Heading4"/>
    <w:uiPriority w:val="9"/>
    <w:rsid w:val="00143A0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43A01"/>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143A01"/>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3C1F59"/>
    <w:rPr>
      <w:b/>
      <w:bCs/>
    </w:rPr>
  </w:style>
  <w:style w:type="character" w:styleId="BookTitle">
    <w:name w:val="Book Title"/>
    <w:basedOn w:val="DefaultParagraphFont"/>
    <w:uiPriority w:val="33"/>
    <w:qFormat/>
    <w:rsid w:val="003C1F59"/>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C1F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1F59"/>
  </w:style>
  <w:style w:type="paragraph" w:styleId="Header">
    <w:name w:val="header"/>
    <w:aliases w:val="Heading 1 Char1 Char,Header Char2,Header 1,Heading 1 Char Char Char Char Char Char Char,Header Char Char1,Header Char2 Char Char Char"/>
    <w:basedOn w:val="Normal"/>
    <w:link w:val="HeaderChar"/>
    <w:uiPriority w:val="99"/>
    <w:rsid w:val="003C1F59"/>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3C1F59"/>
    <w:rPr>
      <w:rFonts w:ascii="Calibri" w:hAnsi="Calibri" w:cs="Calibri"/>
    </w:rPr>
  </w:style>
  <w:style w:type="paragraph" w:styleId="Footer">
    <w:name w:val="footer"/>
    <w:basedOn w:val="Normal"/>
    <w:link w:val="FooterChar"/>
    <w:uiPriority w:val="99"/>
    <w:rsid w:val="003C1F59"/>
    <w:pPr>
      <w:tabs>
        <w:tab w:val="center" w:pos="4680"/>
        <w:tab w:val="right" w:pos="9360"/>
      </w:tabs>
    </w:pPr>
  </w:style>
  <w:style w:type="character" w:customStyle="1" w:styleId="FooterChar">
    <w:name w:val="Footer Char"/>
    <w:basedOn w:val="DefaultParagraphFont"/>
    <w:link w:val="Footer"/>
    <w:uiPriority w:val="99"/>
    <w:rsid w:val="003C1F59"/>
    <w:rPr>
      <w:rFonts w:ascii="Calibri" w:hAnsi="Calibri" w:cs="Calibri"/>
    </w:rPr>
  </w:style>
  <w:style w:type="paragraph" w:styleId="BodyText">
    <w:name w:val="Body Text"/>
    <w:aliases w:val="BT"/>
    <w:basedOn w:val="Normal"/>
    <w:link w:val="BodyTextChar"/>
    <w:uiPriority w:val="99"/>
    <w:unhideWhenUsed/>
    <w:rsid w:val="003C1F59"/>
    <w:pPr>
      <w:spacing w:after="120"/>
    </w:pPr>
  </w:style>
  <w:style w:type="character" w:customStyle="1" w:styleId="BodyTextChar">
    <w:name w:val="Body Text Char"/>
    <w:aliases w:val="BT Char"/>
    <w:basedOn w:val="DefaultParagraphFont"/>
    <w:link w:val="BodyText"/>
    <w:uiPriority w:val="99"/>
    <w:rsid w:val="003C1F5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3C1F5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C1F5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143A01"/>
    <w:rPr>
      <w:color w:val="auto"/>
      <w:u w:val="none"/>
    </w:rPr>
  </w:style>
  <w:style w:type="character" w:styleId="UnresolvedMention">
    <w:name w:val="Unresolved Mention"/>
    <w:basedOn w:val="DefaultParagraphFont"/>
    <w:uiPriority w:val="99"/>
    <w:unhideWhenUsed/>
    <w:rsid w:val="003C1F5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C1F5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C1F59"/>
    <w:rPr>
      <w:rFonts w:ascii="Times New Roman" w:eastAsiaTheme="majorEastAsia" w:hAnsi="Times New Roman" w:cs="Arial"/>
      <w:b/>
      <w:bCs/>
      <w:kern w:val="32"/>
      <w:sz w:val="24"/>
      <w:szCs w:val="24"/>
    </w:rPr>
  </w:style>
  <w:style w:type="character" w:customStyle="1" w:styleId="Heading8Char">
    <w:name w:val="Heading 8 Char"/>
    <w:basedOn w:val="DefaultParagraphFont"/>
    <w:link w:val="Heading8"/>
    <w:uiPriority w:val="9"/>
    <w:rsid w:val="003C1F59"/>
    <w:rPr>
      <w:rFonts w:ascii="Times New Roman" w:eastAsiaTheme="majorEastAsia" w:hAnsi="Times New Roman" w:cs="Arial"/>
      <w:b/>
      <w:bCs/>
      <w:kern w:val="32"/>
      <w:sz w:val="24"/>
      <w:szCs w:val="24"/>
      <w:u w:val="double"/>
    </w:rPr>
  </w:style>
  <w:style w:type="character" w:customStyle="1" w:styleId="Heading9Char">
    <w:name w:val="Heading 9 Char"/>
    <w:basedOn w:val="DefaultParagraphFont"/>
    <w:link w:val="Heading9"/>
    <w:uiPriority w:val="9"/>
    <w:rsid w:val="003C1F59"/>
    <w:rPr>
      <w:rFonts w:ascii="Times New Roman" w:eastAsiaTheme="majorEastAsia" w:hAnsi="Times New Roman" w:cs="Arial"/>
      <w:b/>
      <w:bCs/>
      <w:kern w:val="32"/>
      <w:sz w:val="32"/>
      <w:szCs w:val="24"/>
      <w:u w:val="single"/>
    </w:rPr>
  </w:style>
  <w:style w:type="paragraph" w:customStyle="1" w:styleId="textbold">
    <w:name w:val="text bold"/>
    <w:basedOn w:val="Normal"/>
    <w:link w:val="Emphasis"/>
    <w:uiPriority w:val="20"/>
    <w:qFormat/>
    <w:rsid w:val="003C1F59"/>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HAnsi"/>
      <w:b/>
      <w:iCs/>
      <w:szCs w:val="22"/>
      <w:u w:val="single"/>
    </w:rPr>
  </w:style>
  <w:style w:type="paragraph" w:customStyle="1" w:styleId="UnderlinePara">
    <w:name w:val="Underline Para"/>
    <w:basedOn w:val="Normal"/>
    <w:link w:val="StyleUnderline"/>
    <w:uiPriority w:val="1"/>
    <w:qFormat/>
    <w:rsid w:val="003C1F59"/>
    <w:pPr>
      <w:widowControl w:val="0"/>
      <w:suppressAutoHyphens/>
      <w:spacing w:after="200"/>
      <w:contextualSpacing/>
    </w:pPr>
    <w:rPr>
      <w:rFonts w:asciiTheme="minorHAnsi" w:eastAsiaTheme="minorHAnsi" w:hAnsiTheme="minorHAnsi" w:cstheme="minorBidi"/>
      <w:szCs w:val="22"/>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3C1F59"/>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C1F5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20"/>
    <w:qFormat/>
    <w:rsid w:val="003C1F59"/>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3C1F59"/>
    <w:pPr>
      <w:keepNext w:val="0"/>
      <w:keepLines w:val="0"/>
      <w:pageBreakBefore w:val="0"/>
      <w:widowControl w:val="0"/>
      <w:spacing w:before="480"/>
    </w:pPr>
    <w:rPr>
      <w:rFonts w:eastAsia="Times New Roman" w:cs="Times New Roman"/>
      <w:iCs/>
      <w:sz w:val="26"/>
      <w:szCs w:val="28"/>
      <w:u w:val="none"/>
      <w:lang w:val="x-none" w:eastAsia="x-none"/>
    </w:rPr>
  </w:style>
  <w:style w:type="character" w:customStyle="1" w:styleId="Style4Char">
    <w:name w:val="Style4 Char"/>
    <w:link w:val="Style4"/>
    <w:locked/>
    <w:rsid w:val="003C1F59"/>
    <w:rPr>
      <w:rFonts w:ascii="Times New Roman" w:eastAsia="Times New Roman" w:hAnsi="Times New Roman" w:cs="Times New Roman"/>
      <w:b/>
      <w:iCs/>
      <w:sz w:val="26"/>
      <w:szCs w:val="28"/>
      <w:lang w:val="x-none" w:eastAsia="x-none"/>
    </w:rPr>
  </w:style>
  <w:style w:type="paragraph" w:styleId="DocumentMap">
    <w:name w:val="Document Map"/>
    <w:basedOn w:val="Normal"/>
    <w:link w:val="DocumentMapChar"/>
    <w:uiPriority w:val="99"/>
    <w:unhideWhenUsed/>
    <w:rsid w:val="00143A0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43A01"/>
    <w:rPr>
      <w:rFonts w:ascii="Lucida Grande" w:eastAsiaTheme="minorEastAsia" w:hAnsi="Lucida Grande" w:cs="Lucida Grande"/>
      <w:sz w:val="24"/>
      <w:szCs w:val="24"/>
    </w:rPr>
  </w:style>
  <w:style w:type="paragraph" w:customStyle="1" w:styleId="Emphasize">
    <w:name w:val="Emphasize"/>
    <w:basedOn w:val="Normal"/>
    <w:uiPriority w:val="8"/>
    <w:qFormat/>
    <w:rsid w:val="003C1F59"/>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3C1F59"/>
    <w:pPr>
      <w:ind w:left="720"/>
      <w:contextualSpacing/>
    </w:pPr>
  </w:style>
  <w:style w:type="paragraph" w:customStyle="1" w:styleId="chapter-para">
    <w:name w:val="chapter-para"/>
    <w:basedOn w:val="Normal"/>
    <w:qFormat/>
    <w:rsid w:val="003C1F59"/>
    <w:pPr>
      <w:spacing w:before="100" w:beforeAutospacing="1" w:after="100" w:afterAutospacing="1"/>
    </w:pPr>
    <w:rPr>
      <w:rFonts w:eastAsia="Times New Roman"/>
      <w:sz w:val="24"/>
    </w:rPr>
  </w:style>
  <w:style w:type="character" w:customStyle="1" w:styleId="mvp-author-page-desc">
    <w:name w:val="mvp-author-page-desc"/>
    <w:basedOn w:val="DefaultParagraphFont"/>
    <w:rsid w:val="003C1F5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C1F59"/>
    <w:pPr>
      <w:spacing w:before="100" w:beforeAutospacing="1" w:after="100" w:afterAutospacing="1"/>
    </w:pPr>
    <w:rPr>
      <w:rFonts w:eastAsia="Times New Roman"/>
      <w:sz w:val="24"/>
    </w:rPr>
  </w:style>
  <w:style w:type="paragraph" w:customStyle="1" w:styleId="HeadingLittle1">
    <w:name w:val="HeadingLittle1"/>
    <w:basedOn w:val="PlainText"/>
    <w:link w:val="HeadingLittle1Char"/>
    <w:autoRedefine/>
    <w:qFormat/>
    <w:rsid w:val="003C1F59"/>
    <w:pPr>
      <w:keepNext/>
      <w:keepLines/>
      <w:numPr>
        <w:ilvl w:val="1"/>
        <w:numId w:val="78"/>
      </w:numPr>
      <w:tabs>
        <w:tab w:val="num" w:pos="360"/>
      </w:tabs>
      <w:spacing w:before="120" w:line="240" w:lineRule="exact"/>
      <w:ind w:left="0" w:firstLine="0"/>
      <w:jc w:val="both"/>
    </w:pPr>
    <w:rPr>
      <w:rFonts w:ascii="Times New Roman" w:hAnsi="Times New Roman"/>
      <w:sz w:val="24"/>
      <w:szCs w:val="24"/>
    </w:rPr>
  </w:style>
  <w:style w:type="character" w:customStyle="1" w:styleId="HeadingLittle1Char">
    <w:name w:val="HeadingLittle1 Char"/>
    <w:basedOn w:val="PlainTextChar"/>
    <w:link w:val="HeadingLittle1"/>
    <w:rsid w:val="003C1F59"/>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3C1F59"/>
    <w:pPr>
      <w:keepNext/>
      <w:keepLines/>
      <w:spacing w:before="120" w:line="260" w:lineRule="exact"/>
      <w:ind w:left="720"/>
      <w:jc w:val="both"/>
    </w:pPr>
    <w:rPr>
      <w:rFonts w:ascii="Times New Roman" w:hAnsi="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3C1F59"/>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3C1F59"/>
    <w:pPr>
      <w:keepLines/>
      <w:tabs>
        <w:tab w:val="left" w:pos="1710"/>
      </w:tabs>
      <w:spacing w:line="250" w:lineRule="exact"/>
      <w:ind w:left="1080"/>
      <w:jc w:val="both"/>
    </w:pPr>
    <w:rPr>
      <w:rFonts w:ascii="Times New Roman" w:hAnsi="Times New Roman"/>
      <w:sz w:val="24"/>
      <w:szCs w:val="24"/>
    </w:rPr>
  </w:style>
  <w:style w:type="character" w:customStyle="1" w:styleId="EvidenceItselfChar">
    <w:name w:val="EvidenceItself Char"/>
    <w:basedOn w:val="PlainTextChar"/>
    <w:link w:val="EvidenceItself"/>
    <w:rsid w:val="003C1F59"/>
    <w:rPr>
      <w:rFonts w:ascii="Times New Roman" w:eastAsiaTheme="minorEastAsia" w:hAnsi="Times New Roman" w:cs="Times New Roman"/>
      <w:sz w:val="24"/>
      <w:szCs w:val="24"/>
    </w:rPr>
  </w:style>
  <w:style w:type="paragraph" w:styleId="PlainText">
    <w:name w:val="Plain Text"/>
    <w:basedOn w:val="Normal"/>
    <w:link w:val="PlainTextChar"/>
    <w:unhideWhenUsed/>
    <w:rsid w:val="003C1F59"/>
    <w:rPr>
      <w:rFonts w:ascii="Consolas" w:hAnsi="Consolas"/>
      <w:sz w:val="21"/>
      <w:szCs w:val="21"/>
    </w:rPr>
  </w:style>
  <w:style w:type="character" w:customStyle="1" w:styleId="PlainTextChar">
    <w:name w:val="Plain Text Char"/>
    <w:basedOn w:val="DefaultParagraphFont"/>
    <w:link w:val="PlainText"/>
    <w:rsid w:val="003C1F59"/>
    <w:rPr>
      <w:rFonts w:ascii="Consolas" w:hAnsi="Consolas" w:cs="Times New Roman"/>
      <w:sz w:val="21"/>
      <w:szCs w:val="21"/>
    </w:rPr>
  </w:style>
  <w:style w:type="character" w:customStyle="1" w:styleId="underline">
    <w:name w:val="underline"/>
    <w:qFormat/>
    <w:locked/>
    <w:rsid w:val="003C1F59"/>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3C1F59"/>
    <w:rPr>
      <w:rFonts w:cs="Calibri"/>
      <w:u w:val="single"/>
    </w:rPr>
  </w:style>
  <w:style w:type="paragraph" w:customStyle="1" w:styleId="8MIn">
    <w:name w:val="8 MIn"/>
    <w:basedOn w:val="Normal"/>
    <w:link w:val="8MInChar"/>
    <w:uiPriority w:val="4"/>
    <w:qFormat/>
    <w:rsid w:val="003C1F59"/>
    <w:pPr>
      <w:shd w:val="clear" w:color="auto" w:fill="FFFFFF"/>
      <w:spacing w:beforeAutospacing="1" w:afterAutospacing="1"/>
      <w:textAlignment w:val="baseline"/>
    </w:pPr>
    <w:rPr>
      <w:rFonts w:eastAsia="Times New Roman" w:cstheme="minorHAnsi"/>
      <w:color w:val="333333"/>
      <w:sz w:val="16"/>
    </w:rPr>
  </w:style>
  <w:style w:type="character" w:customStyle="1" w:styleId="8MInChar">
    <w:name w:val="8 MIn Char"/>
    <w:basedOn w:val="DefaultParagraphFont"/>
    <w:link w:val="8MIn"/>
    <w:uiPriority w:val="4"/>
    <w:rsid w:val="003C1F59"/>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3C1F59"/>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3C1F59"/>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3C1F59"/>
    <w:pPr>
      <w:spacing w:before="100" w:beforeAutospacing="1" w:after="100" w:afterAutospacing="1"/>
    </w:pPr>
    <w:rPr>
      <w:rFonts w:eastAsia="Times New Roman"/>
      <w:sz w:val="24"/>
    </w:rPr>
  </w:style>
  <w:style w:type="paragraph" w:customStyle="1" w:styleId="Heading411">
    <w:name w:val="Heading 411"/>
    <w:basedOn w:val="Heading1"/>
    <w:next w:val="NoSpacing"/>
    <w:link w:val="Hyperlink"/>
    <w:autoRedefine/>
    <w:uiPriority w:val="99"/>
    <w:qFormat/>
    <w:rsid w:val="003C1F59"/>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bCs w:val="0"/>
      <w:sz w:val="22"/>
      <w:szCs w:val="22"/>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3C1F59"/>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3C1F59"/>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3C1F59"/>
    <w:rPr>
      <w:rFonts w:asciiTheme="majorHAnsi" w:eastAsiaTheme="majorEastAsia" w:hAnsiTheme="majorHAnsi" w:cstheme="majorBidi"/>
      <w:spacing w:val="-10"/>
      <w:kern w:val="28"/>
      <w:sz w:val="56"/>
      <w:szCs w:val="56"/>
    </w:rPr>
  </w:style>
  <w:style w:type="character" w:customStyle="1" w:styleId="c-reactioncount">
    <w:name w:val="c-reaction__count"/>
    <w:basedOn w:val="DefaultParagraphFont"/>
    <w:rsid w:val="003C1F59"/>
  </w:style>
  <w:style w:type="character" w:customStyle="1" w:styleId="p-memberprofilehovercard">
    <w:name w:val="p-member_profile_hover_card"/>
    <w:basedOn w:val="DefaultParagraphFont"/>
    <w:rsid w:val="003C1F59"/>
  </w:style>
  <w:style w:type="character" w:customStyle="1" w:styleId="c-timestamplabel">
    <w:name w:val="c-timestamp__label"/>
    <w:basedOn w:val="DefaultParagraphFont"/>
    <w:rsid w:val="003C1F59"/>
  </w:style>
  <w:style w:type="paragraph" w:customStyle="1" w:styleId="p">
    <w:name w:val="p"/>
    <w:basedOn w:val="Normal"/>
    <w:qFormat/>
    <w:rsid w:val="003C1F59"/>
    <w:pPr>
      <w:spacing w:before="100" w:beforeAutospacing="1" w:after="100" w:afterAutospacing="1"/>
    </w:pPr>
    <w:rPr>
      <w:rFonts w:eastAsia="Times New Roman"/>
      <w:sz w:val="24"/>
    </w:rPr>
  </w:style>
  <w:style w:type="character" w:customStyle="1" w:styleId="show-for-sr">
    <w:name w:val="show-for-sr"/>
    <w:basedOn w:val="DefaultParagraphFont"/>
    <w:rsid w:val="003C1F59"/>
  </w:style>
  <w:style w:type="character" w:customStyle="1" w:styleId="label">
    <w:name w:val="label"/>
    <w:basedOn w:val="DefaultParagraphFont"/>
    <w:rsid w:val="003C1F59"/>
  </w:style>
  <w:style w:type="paragraph" w:customStyle="1" w:styleId="paft">
    <w:name w:val="paft"/>
    <w:basedOn w:val="Normal"/>
    <w:rsid w:val="003C1F59"/>
    <w:pPr>
      <w:spacing w:before="100" w:beforeAutospacing="1" w:after="100" w:afterAutospacing="1"/>
    </w:pPr>
    <w:rPr>
      <w:rFonts w:eastAsia="Times New Roman"/>
      <w:sz w:val="24"/>
    </w:rPr>
  </w:style>
  <w:style w:type="character" w:customStyle="1" w:styleId="secondary">
    <w:name w:val="secondary"/>
    <w:basedOn w:val="DefaultParagraphFont"/>
    <w:rsid w:val="003C1F59"/>
  </w:style>
  <w:style w:type="paragraph" w:customStyle="1" w:styleId="bqs">
    <w:name w:val="bqs"/>
    <w:basedOn w:val="Normal"/>
    <w:rsid w:val="003C1F59"/>
    <w:pPr>
      <w:spacing w:before="100" w:beforeAutospacing="1" w:after="100" w:afterAutospacing="1"/>
    </w:pPr>
    <w:rPr>
      <w:rFonts w:eastAsia="Times New Roman"/>
      <w:sz w:val="24"/>
    </w:rPr>
  </w:style>
  <w:style w:type="paragraph" w:customStyle="1" w:styleId="pcon">
    <w:name w:val="pcon"/>
    <w:basedOn w:val="Normal"/>
    <w:rsid w:val="003C1F59"/>
    <w:pPr>
      <w:spacing w:before="100" w:beforeAutospacing="1" w:after="100" w:afterAutospacing="1"/>
    </w:pPr>
    <w:rPr>
      <w:rFonts w:eastAsia="Times New Roman"/>
      <w:sz w:val="24"/>
    </w:rPr>
  </w:style>
  <w:style w:type="paragraph" w:customStyle="1" w:styleId="toc">
    <w:name w:val="toc"/>
    <w:basedOn w:val="Normal"/>
    <w:rsid w:val="003C1F59"/>
    <w:pPr>
      <w:spacing w:before="100" w:beforeAutospacing="1" w:after="100" w:afterAutospacing="1"/>
    </w:pPr>
    <w:rPr>
      <w:rFonts w:eastAsia="Times New Roman"/>
      <w:sz w:val="24"/>
    </w:rPr>
  </w:style>
  <w:style w:type="paragraph" w:customStyle="1" w:styleId="Analytic">
    <w:name w:val="Analytic"/>
    <w:basedOn w:val="Heading4"/>
    <w:link w:val="AnalyticChar"/>
    <w:autoRedefine/>
    <w:uiPriority w:val="5"/>
    <w:qFormat/>
    <w:rsid w:val="003C1F59"/>
    <w:pPr>
      <w:spacing w:before="200"/>
    </w:pPr>
    <w:rPr>
      <w:color w:val="1F3864" w:themeColor="accent1" w:themeShade="80"/>
    </w:rPr>
  </w:style>
  <w:style w:type="character" w:customStyle="1" w:styleId="AnalyticChar">
    <w:name w:val="Analytic Char"/>
    <w:basedOn w:val="DefaultParagraphFont"/>
    <w:link w:val="Analytic"/>
    <w:uiPriority w:val="5"/>
    <w:rsid w:val="003C1F59"/>
    <w:rPr>
      <w:rFonts w:ascii="Times New Roman" w:eastAsiaTheme="majorEastAsia" w:hAnsi="Times New Roman" w:cstheme="majorBidi"/>
      <w:b/>
      <w:iCs/>
      <w:color w:val="1F3864" w:themeColor="accent1" w:themeShade="80"/>
      <w:sz w:val="26"/>
    </w:rPr>
  </w:style>
  <w:style w:type="paragraph" w:customStyle="1" w:styleId="analyticsnora">
    <w:name w:val="analytics [nora]"/>
    <w:basedOn w:val="Heading4"/>
    <w:link w:val="analyticsnoraChar"/>
    <w:autoRedefine/>
    <w:uiPriority w:val="4"/>
    <w:qFormat/>
    <w:rsid w:val="003C1F59"/>
    <w:pPr>
      <w:spacing w:before="200"/>
    </w:pPr>
    <w:rPr>
      <w:color w:val="3B3838" w:themeColor="background2" w:themeShade="40"/>
    </w:rPr>
  </w:style>
  <w:style w:type="character" w:customStyle="1" w:styleId="analyticsnoraChar">
    <w:name w:val="analytics [nora] Char"/>
    <w:basedOn w:val="DefaultParagraphFont"/>
    <w:link w:val="analyticsnora"/>
    <w:uiPriority w:val="4"/>
    <w:rsid w:val="003C1F59"/>
    <w:rPr>
      <w:rFonts w:ascii="Times New Roman" w:eastAsiaTheme="majorEastAsia" w:hAnsi="Times New Roman"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3C1F59"/>
    <w:rPr>
      <w:szCs w:val="10"/>
    </w:rPr>
  </w:style>
  <w:style w:type="character" w:customStyle="1" w:styleId="AuthorQualsChar">
    <w:name w:val="Author Quals Char"/>
    <w:basedOn w:val="DefaultParagraphFont"/>
    <w:link w:val="AuthorQuals"/>
    <w:uiPriority w:val="4"/>
    <w:rsid w:val="003C1F59"/>
    <w:rPr>
      <w:rFonts w:ascii="Times New Roman" w:hAnsi="Times New Roman" w:cs="Times New Roman"/>
      <w:szCs w:val="10"/>
    </w:rPr>
  </w:style>
  <w:style w:type="paragraph" w:customStyle="1" w:styleId="AnalyticsNora0">
    <w:name w:val="Analytics [Nora]"/>
    <w:basedOn w:val="Heading4"/>
    <w:link w:val="AnalyticsNoraChar0"/>
    <w:autoRedefine/>
    <w:uiPriority w:val="4"/>
    <w:qFormat/>
    <w:rsid w:val="003C1F59"/>
    <w:pPr>
      <w:spacing w:before="200"/>
    </w:pPr>
  </w:style>
  <w:style w:type="character" w:customStyle="1" w:styleId="AnalyticsNoraChar0">
    <w:name w:val="Analytics [Nora] Char"/>
    <w:basedOn w:val="DefaultParagraphFont"/>
    <w:link w:val="AnalyticsNora0"/>
    <w:uiPriority w:val="4"/>
    <w:rsid w:val="003C1F59"/>
    <w:rPr>
      <w:rFonts w:ascii="Times New Roman" w:eastAsiaTheme="majorEastAsia" w:hAnsi="Times New Roman" w:cstheme="majorBidi"/>
      <w:b/>
      <w:iCs/>
      <w:sz w:val="26"/>
    </w:rPr>
  </w:style>
  <w:style w:type="character" w:customStyle="1" w:styleId="italic">
    <w:name w:val="italic"/>
    <w:basedOn w:val="DefaultParagraphFont"/>
    <w:rsid w:val="003C1F59"/>
  </w:style>
  <w:style w:type="character" w:customStyle="1" w:styleId="verdana">
    <w:name w:val="verdana"/>
    <w:basedOn w:val="DefaultParagraphFont"/>
    <w:rsid w:val="003C1F5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C1F59"/>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3C1F59"/>
  </w:style>
  <w:style w:type="paragraph" w:styleId="HTMLPreformatted">
    <w:name w:val="HTML Preformatted"/>
    <w:basedOn w:val="Normal"/>
    <w:link w:val="HTMLPreformattedChar"/>
    <w:uiPriority w:val="99"/>
    <w:unhideWhenUsed/>
    <w:rsid w:val="003C1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C1F59"/>
    <w:rPr>
      <w:rFonts w:ascii="Courier New" w:eastAsia="Times New Roman" w:hAnsi="Courier New" w:cs="Courier New"/>
      <w:sz w:val="20"/>
      <w:szCs w:val="20"/>
    </w:rPr>
  </w:style>
  <w:style w:type="character" w:customStyle="1" w:styleId="markedcontent">
    <w:name w:val="markedcontent"/>
    <w:basedOn w:val="DefaultParagraphFont"/>
    <w:rsid w:val="003C1F59"/>
  </w:style>
  <w:style w:type="character" w:customStyle="1" w:styleId="highlight">
    <w:name w:val="highlight"/>
    <w:basedOn w:val="DefaultParagraphFont"/>
    <w:rsid w:val="003C1F59"/>
  </w:style>
  <w:style w:type="paragraph" w:customStyle="1" w:styleId="cardbody">
    <w:name w:val="cardbody"/>
    <w:basedOn w:val="Normal"/>
    <w:rsid w:val="003C1F59"/>
    <w:pPr>
      <w:spacing w:before="100" w:beforeAutospacing="1" w:after="100" w:afterAutospacing="1"/>
    </w:pPr>
    <w:rPr>
      <w:rFonts w:eastAsia="Times New Roman"/>
      <w:sz w:val="24"/>
    </w:rPr>
  </w:style>
  <w:style w:type="character" w:customStyle="1" w:styleId="s1">
    <w:name w:val="s1"/>
    <w:basedOn w:val="DefaultParagraphFont"/>
    <w:rsid w:val="003C1F59"/>
  </w:style>
  <w:style w:type="character" w:customStyle="1" w:styleId="NothingChar">
    <w:name w:val="Nothing Char"/>
    <w:basedOn w:val="DefaultParagraphFont"/>
    <w:link w:val="Nothing"/>
    <w:locked/>
    <w:rsid w:val="003C1F59"/>
    <w:rPr>
      <w:rFonts w:ascii="Arial" w:eastAsia="Calibri" w:hAnsi="Arial" w:cs="Arial"/>
      <w:sz w:val="16"/>
      <w:szCs w:val="16"/>
    </w:rPr>
  </w:style>
  <w:style w:type="paragraph" w:customStyle="1" w:styleId="Nothing">
    <w:name w:val="Nothing"/>
    <w:basedOn w:val="Normal"/>
    <w:link w:val="NothingChar"/>
    <w:autoRedefine/>
    <w:qFormat/>
    <w:rsid w:val="003C1F59"/>
    <w:pPr>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3C1F59"/>
    <w:pPr>
      <w:spacing w:before="200"/>
    </w:pPr>
    <w:rPr>
      <w:color w:val="1F4E79" w:themeColor="accent5" w:themeShade="80"/>
      <w:sz w:val="22"/>
    </w:rPr>
  </w:style>
  <w:style w:type="character" w:customStyle="1" w:styleId="analyticrealChar">
    <w:name w:val="analytic real Char"/>
    <w:basedOn w:val="DefaultParagraphFont"/>
    <w:link w:val="analyticreal"/>
    <w:uiPriority w:val="4"/>
    <w:rsid w:val="003C1F59"/>
    <w:rPr>
      <w:rFonts w:ascii="Times New Roman" w:eastAsiaTheme="majorEastAsia" w:hAnsi="Times New Roman" w:cstheme="majorBidi"/>
      <w:b/>
      <w:iCs/>
      <w:color w:val="1F4E79" w:themeColor="accent5" w:themeShade="80"/>
    </w:rPr>
  </w:style>
  <w:style w:type="paragraph" w:customStyle="1" w:styleId="Analytics">
    <w:name w:val="Analytics"/>
    <w:link w:val="AnalyticsChar"/>
    <w:uiPriority w:val="4"/>
    <w:qFormat/>
    <w:rsid w:val="003C1F5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C1F59"/>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3C1F59"/>
  </w:style>
  <w:style w:type="paragraph" w:customStyle="1" w:styleId="JordanAnalytics">
    <w:name w:val="Jordan Analytics"/>
    <w:basedOn w:val="Heading4"/>
    <w:link w:val="JordanAnalyticsChar"/>
    <w:autoRedefine/>
    <w:uiPriority w:val="4"/>
    <w:qFormat/>
    <w:rsid w:val="003C1F59"/>
    <w:pPr>
      <w:spacing w:before="200"/>
    </w:pPr>
    <w:rPr>
      <w:bCs w:val="0"/>
      <w:iCs/>
    </w:rPr>
  </w:style>
  <w:style w:type="character" w:customStyle="1" w:styleId="JordanAnalyticsChar">
    <w:name w:val="Jordan Analytics Char"/>
    <w:basedOn w:val="DefaultParagraphFont"/>
    <w:link w:val="JordanAnalytics"/>
    <w:uiPriority w:val="4"/>
    <w:rsid w:val="003C1F59"/>
    <w:rPr>
      <w:rFonts w:ascii="Times New Roman" w:eastAsiaTheme="majorEastAsia" w:hAnsi="Times New Roman" w:cstheme="majorBidi"/>
      <w:b/>
      <w:bCs/>
      <w:sz w:val="26"/>
    </w:rPr>
  </w:style>
  <w:style w:type="character" w:customStyle="1" w:styleId="CardtextChar">
    <w:name w:val="Card text Char"/>
    <w:link w:val="Cardtext"/>
    <w:rsid w:val="003C1F59"/>
    <w:rPr>
      <w:rFonts w:ascii="Arial Narrow" w:hAnsi="Arial Narrow"/>
      <w:u w:val="single"/>
    </w:rPr>
  </w:style>
  <w:style w:type="paragraph" w:customStyle="1" w:styleId="Cardtext">
    <w:name w:val="Card text"/>
    <w:link w:val="CardtextChar"/>
    <w:qFormat/>
    <w:rsid w:val="003C1F59"/>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3C1F5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C1F59"/>
    <w:rPr>
      <w:rFonts w:ascii="Calibri" w:eastAsiaTheme="majorEastAsia" w:hAnsi="Calibri" w:cstheme="majorBidi"/>
      <w:b/>
      <w:color w:val="44546A" w:themeColor="text2"/>
      <w:sz w:val="24"/>
      <w:szCs w:val="24"/>
    </w:rPr>
  </w:style>
  <w:style w:type="paragraph" w:customStyle="1" w:styleId="cardnotes">
    <w:name w:val="card notes"/>
    <w:uiPriority w:val="4"/>
    <w:qFormat/>
    <w:rsid w:val="003C1F59"/>
    <w:rPr>
      <w:rFonts w:ascii="Calibri" w:eastAsiaTheme="majorEastAsia" w:hAnsi="Calibri" w:cstheme="majorBidi"/>
      <w:b/>
      <w:iCs/>
      <w:color w:val="538135" w:themeColor="accent6" w:themeShade="BF"/>
    </w:rPr>
  </w:style>
  <w:style w:type="paragraph" w:customStyle="1" w:styleId="Cardnotes0">
    <w:name w:val="Card notes"/>
    <w:uiPriority w:val="4"/>
    <w:qFormat/>
    <w:rsid w:val="003C1F59"/>
    <w:rPr>
      <w:rFonts w:ascii="Calibri" w:hAnsi="Calibri" w:cs="Calibri"/>
      <w:b/>
      <w:color w:val="538135" w:themeColor="accent6" w:themeShade="BF"/>
    </w:rPr>
  </w:style>
  <w:style w:type="paragraph" w:styleId="BalloonText">
    <w:name w:val="Balloon Text"/>
    <w:basedOn w:val="Normal"/>
    <w:link w:val="BalloonTextChar"/>
    <w:uiPriority w:val="99"/>
    <w:unhideWhenUsed/>
    <w:rsid w:val="003C1F59"/>
    <w:rPr>
      <w:rFonts w:ascii="Segoe UI" w:hAnsi="Segoe UI" w:cs="Segoe UI"/>
      <w:sz w:val="18"/>
      <w:szCs w:val="18"/>
    </w:rPr>
  </w:style>
  <w:style w:type="character" w:customStyle="1" w:styleId="BalloonTextChar">
    <w:name w:val="Balloon Text Char"/>
    <w:basedOn w:val="DefaultParagraphFont"/>
    <w:link w:val="BalloonText"/>
    <w:uiPriority w:val="99"/>
    <w:rsid w:val="003C1F59"/>
    <w:rPr>
      <w:rFonts w:ascii="Segoe UI" w:hAnsi="Segoe UI" w:cs="Segoe UI"/>
      <w:sz w:val="18"/>
      <w:szCs w:val="18"/>
    </w:rPr>
  </w:style>
  <w:style w:type="table" w:styleId="TableGrid">
    <w:name w:val="Table Grid"/>
    <w:basedOn w:val="TableNormal"/>
    <w:rsid w:val="003C1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3C1F59"/>
    <w:rPr>
      <w:color w:val="605E5C"/>
      <w:shd w:val="clear" w:color="auto" w:fill="E1DFDD"/>
    </w:rPr>
  </w:style>
  <w:style w:type="character" w:customStyle="1" w:styleId="sep">
    <w:name w:val="sep"/>
    <w:basedOn w:val="DefaultParagraphFont"/>
    <w:rsid w:val="003C1F59"/>
  </w:style>
  <w:style w:type="character" w:customStyle="1" w:styleId="BodyText1">
    <w:name w:val="Body Text1"/>
    <w:rsid w:val="003C1F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3C1F59"/>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3C1F59"/>
    <w:pPr>
      <w:autoSpaceDE w:val="0"/>
      <w:autoSpaceDN w:val="0"/>
      <w:adjustRightInd w:val="0"/>
    </w:pPr>
    <w:rPr>
      <w:b/>
      <w:sz w:val="18"/>
      <w:lang w:val="x-none" w:eastAsia="x-none"/>
    </w:rPr>
  </w:style>
  <w:style w:type="character" w:customStyle="1" w:styleId="CitesChar1">
    <w:name w:val="Cites Char1"/>
    <w:link w:val="Cites"/>
    <w:rsid w:val="003C1F59"/>
    <w:rPr>
      <w:rFonts w:ascii="Times New Roman" w:hAnsi="Times New Roman" w:cs="Times New Roman"/>
      <w:b/>
      <w:sz w:val="18"/>
      <w:lang w:val="x-none" w:eastAsia="x-none"/>
    </w:rPr>
  </w:style>
  <w:style w:type="character" w:customStyle="1" w:styleId="CardsUnderlined">
    <w:name w:val="Cards Underlined"/>
    <w:qFormat/>
    <w:rsid w:val="003C1F59"/>
    <w:rPr>
      <w:rFonts w:ascii="Times New Roman" w:hAnsi="Times New Roman"/>
      <w:sz w:val="24"/>
      <w:szCs w:val="24"/>
      <w:u w:val="thick"/>
    </w:rPr>
  </w:style>
  <w:style w:type="character" w:customStyle="1" w:styleId="CardsNotUnderlined">
    <w:name w:val="Cards Not Underlined"/>
    <w:rsid w:val="003C1F59"/>
    <w:rPr>
      <w:rFonts w:ascii="Times New Roman" w:hAnsi="Times New Roman"/>
      <w:sz w:val="16"/>
      <w:szCs w:val="16"/>
    </w:rPr>
  </w:style>
  <w:style w:type="paragraph" w:styleId="FootnoteText">
    <w:name w:val="footnote text"/>
    <w:basedOn w:val="Normal"/>
    <w:link w:val="FootnoteTextChar"/>
    <w:unhideWhenUsed/>
    <w:rsid w:val="003C1F59"/>
    <w:rPr>
      <w:sz w:val="24"/>
    </w:rPr>
  </w:style>
  <w:style w:type="character" w:customStyle="1" w:styleId="FootnoteTextChar">
    <w:name w:val="Footnote Text Char"/>
    <w:basedOn w:val="DefaultParagraphFont"/>
    <w:link w:val="FootnoteText"/>
    <w:rsid w:val="003C1F59"/>
    <w:rPr>
      <w:rFonts w:ascii="Times New Roman" w:hAnsi="Times New Roman" w:cs="Times New Roman"/>
      <w:sz w:val="24"/>
    </w:rPr>
  </w:style>
  <w:style w:type="paragraph" w:customStyle="1" w:styleId="TagText">
    <w:name w:val="TagText"/>
    <w:basedOn w:val="Normal"/>
    <w:uiPriority w:val="99"/>
    <w:qFormat/>
    <w:rsid w:val="003C1F59"/>
    <w:rPr>
      <w:rFonts w:eastAsia="Calibri"/>
      <w:b/>
      <w:sz w:val="24"/>
    </w:rPr>
  </w:style>
  <w:style w:type="paragraph" w:customStyle="1" w:styleId="cardtext0">
    <w:name w:val="card text"/>
    <w:basedOn w:val="Normal"/>
    <w:link w:val="cardtextChar0"/>
    <w:qFormat/>
    <w:rsid w:val="003C1F59"/>
    <w:pPr>
      <w:ind w:left="288" w:right="288"/>
    </w:pPr>
  </w:style>
  <w:style w:type="character" w:customStyle="1" w:styleId="cardtextChar0">
    <w:name w:val="card text Char"/>
    <w:basedOn w:val="DefaultParagraphFont"/>
    <w:link w:val="cardtext0"/>
    <w:rsid w:val="003C1F59"/>
    <w:rPr>
      <w:rFonts w:ascii="Times New Roman" w:hAnsi="Times New Roman" w:cs="Times New Roman"/>
    </w:rPr>
  </w:style>
  <w:style w:type="character" w:customStyle="1" w:styleId="UnderlineBold">
    <w:name w:val="Underline + Bold"/>
    <w:uiPriority w:val="1"/>
    <w:qFormat/>
    <w:rsid w:val="003C1F59"/>
    <w:rPr>
      <w:b/>
      <w:bCs w:val="0"/>
      <w:sz w:val="20"/>
      <w:u w:val="single"/>
    </w:rPr>
  </w:style>
  <w:style w:type="paragraph" w:customStyle="1" w:styleId="text-justify">
    <w:name w:val="text-justify"/>
    <w:basedOn w:val="Normal"/>
    <w:rsid w:val="003C1F59"/>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3C1F59"/>
    <w:pPr>
      <w:spacing w:before="100" w:beforeAutospacing="1" w:after="100" w:afterAutospacing="1"/>
    </w:pPr>
    <w:rPr>
      <w:rFonts w:eastAsia="Times New Roman"/>
      <w:sz w:val="24"/>
    </w:rPr>
  </w:style>
  <w:style w:type="paragraph" w:customStyle="1" w:styleId="Tag2">
    <w:name w:val="Tag2"/>
    <w:basedOn w:val="Normal"/>
    <w:qFormat/>
    <w:rsid w:val="003C1F59"/>
    <w:rPr>
      <w:rFonts w:eastAsia="Calibri"/>
      <w:b/>
      <w:sz w:val="24"/>
    </w:rPr>
  </w:style>
  <w:style w:type="character" w:customStyle="1" w:styleId="footnote-reference">
    <w:name w:val="footnote-reference"/>
    <w:basedOn w:val="DefaultParagraphFont"/>
    <w:rsid w:val="003C1F59"/>
  </w:style>
  <w:style w:type="paragraph" w:customStyle="1" w:styleId="body-paragraph">
    <w:name w:val="body-paragraph"/>
    <w:basedOn w:val="Normal"/>
    <w:uiPriority w:val="99"/>
    <w:qFormat/>
    <w:rsid w:val="003C1F59"/>
    <w:pPr>
      <w:spacing w:before="100" w:beforeAutospacing="1" w:after="100" w:afterAutospacing="1"/>
    </w:pPr>
    <w:rPr>
      <w:rFonts w:eastAsia="Times New Roman"/>
      <w:sz w:val="24"/>
    </w:rPr>
  </w:style>
  <w:style w:type="character" w:customStyle="1" w:styleId="dropcaps2">
    <w:name w:val="dropcaps2"/>
    <w:basedOn w:val="DefaultParagraphFont"/>
    <w:rsid w:val="003C1F59"/>
  </w:style>
  <w:style w:type="character" w:customStyle="1" w:styleId="hithighlite">
    <w:name w:val="hithighlite"/>
    <w:basedOn w:val="DefaultParagraphFont"/>
    <w:rsid w:val="003C1F59"/>
  </w:style>
  <w:style w:type="character" w:customStyle="1" w:styleId="definition">
    <w:name w:val="definition"/>
    <w:basedOn w:val="DefaultParagraphFont"/>
    <w:rsid w:val="003C1F59"/>
  </w:style>
  <w:style w:type="paragraph" w:styleId="EndnoteText">
    <w:name w:val="endnote text"/>
    <w:basedOn w:val="Normal"/>
    <w:link w:val="EndnoteTextChar"/>
    <w:rsid w:val="003C1F59"/>
    <w:rPr>
      <w:rFonts w:eastAsia="Cambria"/>
      <w:sz w:val="24"/>
    </w:rPr>
  </w:style>
  <w:style w:type="character" w:customStyle="1" w:styleId="EndnoteTextChar">
    <w:name w:val="Endnote Text Char"/>
    <w:basedOn w:val="DefaultParagraphFont"/>
    <w:link w:val="EndnoteText"/>
    <w:rsid w:val="003C1F59"/>
    <w:rPr>
      <w:rFonts w:ascii="Times New Roman" w:eastAsia="Cambria" w:hAnsi="Times New Roman" w:cs="Times New Roman"/>
      <w:sz w:val="24"/>
    </w:rPr>
  </w:style>
  <w:style w:type="character" w:styleId="EndnoteReference">
    <w:name w:val="endnote reference"/>
    <w:basedOn w:val="DefaultParagraphFont"/>
    <w:rsid w:val="003C1F59"/>
    <w:rPr>
      <w:vertAlign w:val="superscript"/>
    </w:rPr>
  </w:style>
  <w:style w:type="paragraph" w:customStyle="1" w:styleId="evidencetext">
    <w:name w:val="evidence text"/>
    <w:basedOn w:val="Normal"/>
    <w:link w:val="evidencetextChar1"/>
    <w:uiPriority w:val="99"/>
    <w:qFormat/>
    <w:rsid w:val="003C1F59"/>
    <w:pPr>
      <w:ind w:left="1008" w:right="720"/>
    </w:pPr>
    <w:rPr>
      <w:rFonts w:eastAsia="Times New Roman"/>
      <w:color w:val="000000"/>
      <w:sz w:val="16"/>
    </w:rPr>
  </w:style>
  <w:style w:type="paragraph" w:customStyle="1" w:styleId="boldcite">
    <w:name w:val="bold cite"/>
    <w:basedOn w:val="Normal"/>
    <w:link w:val="boldciteChar4"/>
    <w:qFormat/>
    <w:rsid w:val="003C1F59"/>
    <w:rPr>
      <w:rFonts w:eastAsia="Times New Roman"/>
      <w:b/>
      <w:color w:val="000000"/>
      <w:u w:val="thick" w:color="000000"/>
    </w:rPr>
  </w:style>
  <w:style w:type="character" w:customStyle="1" w:styleId="boldciteChar4">
    <w:name w:val="bold cite Char4"/>
    <w:link w:val="boldcite"/>
    <w:locked/>
    <w:rsid w:val="003C1F59"/>
    <w:rPr>
      <w:rFonts w:ascii="Times New Roman" w:eastAsia="Times New Roman" w:hAnsi="Times New Roman" w:cs="Times New Roman"/>
      <w:b/>
      <w:color w:val="000000"/>
      <w:u w:val="thick" w:color="000000"/>
    </w:rPr>
  </w:style>
  <w:style w:type="character" w:customStyle="1" w:styleId="highlight2">
    <w:name w:val="highlight2"/>
    <w:rsid w:val="003C1F59"/>
    <w:rPr>
      <w:rFonts w:ascii="Arial" w:hAnsi="Arial"/>
      <w:b/>
      <w:sz w:val="19"/>
      <w:u w:val="thick"/>
      <w:bdr w:val="none" w:sz="0" w:space="0" w:color="auto"/>
      <w:shd w:val="clear" w:color="auto" w:fill="auto"/>
    </w:rPr>
  </w:style>
  <w:style w:type="character" w:customStyle="1" w:styleId="reduce2">
    <w:name w:val="reduce2"/>
    <w:uiPriority w:val="99"/>
    <w:rsid w:val="003C1F59"/>
    <w:rPr>
      <w:rFonts w:ascii="Arial" w:hAnsi="Arial" w:cs="Arial"/>
      <w:color w:val="000000"/>
      <w:sz w:val="12"/>
      <w:szCs w:val="22"/>
    </w:rPr>
  </w:style>
  <w:style w:type="paragraph" w:customStyle="1" w:styleId="post-date">
    <w:name w:val="post-date"/>
    <w:basedOn w:val="Normal"/>
    <w:rsid w:val="003C1F59"/>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3C1F59"/>
  </w:style>
  <w:style w:type="paragraph" w:customStyle="1" w:styleId="headline">
    <w:name w:val="headline"/>
    <w:basedOn w:val="Normal"/>
    <w:rsid w:val="003C1F59"/>
    <w:pPr>
      <w:spacing w:before="100" w:beforeAutospacing="1" w:after="100" w:afterAutospacing="1"/>
    </w:pPr>
    <w:rPr>
      <w:rFonts w:eastAsia="Times New Roman"/>
      <w:sz w:val="24"/>
    </w:rPr>
  </w:style>
  <w:style w:type="character" w:customStyle="1" w:styleId="locality">
    <w:name w:val="locality"/>
    <w:basedOn w:val="DefaultParagraphFont"/>
    <w:rsid w:val="003C1F59"/>
  </w:style>
  <w:style w:type="character" w:customStyle="1" w:styleId="org">
    <w:name w:val="org"/>
    <w:basedOn w:val="DefaultParagraphFont"/>
    <w:rsid w:val="003C1F59"/>
  </w:style>
  <w:style w:type="paragraph" w:customStyle="1" w:styleId="p1">
    <w:name w:val="p1"/>
    <w:basedOn w:val="Normal"/>
    <w:qFormat/>
    <w:rsid w:val="003C1F59"/>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3C1F59"/>
  </w:style>
  <w:style w:type="character" w:customStyle="1" w:styleId="tl8wme">
    <w:name w:val="tl8wme"/>
    <w:basedOn w:val="DefaultParagraphFont"/>
    <w:rsid w:val="003C1F59"/>
  </w:style>
  <w:style w:type="paragraph" w:customStyle="1" w:styleId="subhead">
    <w:name w:val="subhead"/>
    <w:basedOn w:val="Normal"/>
    <w:uiPriority w:val="99"/>
    <w:qFormat/>
    <w:rsid w:val="003C1F59"/>
    <w:pPr>
      <w:spacing w:before="100" w:beforeAutospacing="1" w:after="100" w:afterAutospacing="1"/>
    </w:pPr>
    <w:rPr>
      <w:rFonts w:eastAsia="Times New Roman"/>
      <w:sz w:val="24"/>
    </w:rPr>
  </w:style>
  <w:style w:type="character" w:customStyle="1" w:styleId="ref-lnk">
    <w:name w:val="ref-lnk"/>
    <w:basedOn w:val="DefaultParagraphFont"/>
    <w:rsid w:val="003C1F59"/>
  </w:style>
  <w:style w:type="character" w:customStyle="1" w:styleId="ref-overlay">
    <w:name w:val="ref-overlay"/>
    <w:basedOn w:val="DefaultParagraphFont"/>
    <w:rsid w:val="003C1F59"/>
  </w:style>
  <w:style w:type="paragraph" w:customStyle="1" w:styleId="titletext">
    <w:name w:val="titletext"/>
    <w:basedOn w:val="Normal"/>
    <w:rsid w:val="003C1F59"/>
    <w:pPr>
      <w:spacing w:before="100" w:beforeAutospacing="1" w:after="100" w:afterAutospacing="1"/>
    </w:pPr>
    <w:rPr>
      <w:rFonts w:eastAsia="Times New Roman"/>
      <w:sz w:val="24"/>
    </w:rPr>
  </w:style>
  <w:style w:type="paragraph" w:customStyle="1" w:styleId="mainarticleheaderlead--xl">
    <w:name w:val="mainarticleheader__lead--xl"/>
    <w:basedOn w:val="Normal"/>
    <w:rsid w:val="003C1F59"/>
    <w:pPr>
      <w:spacing w:before="100" w:beforeAutospacing="1" w:after="100" w:afterAutospacing="1"/>
    </w:pPr>
    <w:rPr>
      <w:rFonts w:eastAsia="Times New Roman"/>
      <w:sz w:val="24"/>
    </w:rPr>
  </w:style>
  <w:style w:type="character" w:customStyle="1" w:styleId="superscript">
    <w:name w:val="superscript"/>
    <w:basedOn w:val="DefaultParagraphFont"/>
    <w:rsid w:val="003C1F59"/>
  </w:style>
  <w:style w:type="character" w:customStyle="1" w:styleId="pub-link">
    <w:name w:val="pub-link"/>
    <w:basedOn w:val="DefaultParagraphFont"/>
    <w:rsid w:val="003C1F59"/>
  </w:style>
  <w:style w:type="character" w:customStyle="1" w:styleId="m4054867874504235940gmail-style13ptbold">
    <w:name w:val="m_4054867874504235940gmail-style13ptbold"/>
    <w:basedOn w:val="DefaultParagraphFont"/>
    <w:rsid w:val="003C1F59"/>
  </w:style>
  <w:style w:type="character" w:customStyle="1" w:styleId="swauthor">
    <w:name w:val="sw_author"/>
    <w:rsid w:val="003C1F59"/>
  </w:style>
  <w:style w:type="character" w:customStyle="1" w:styleId="FooterChar1">
    <w:name w:val="Footer Char1"/>
    <w:basedOn w:val="DefaultParagraphFont"/>
    <w:uiPriority w:val="99"/>
    <w:rsid w:val="003C1F59"/>
    <w:rPr>
      <w:rFonts w:ascii="Calibri" w:hAnsi="Calibri"/>
      <w:sz w:val="22"/>
    </w:rPr>
  </w:style>
  <w:style w:type="paragraph" w:customStyle="1" w:styleId="Underlining">
    <w:name w:val="Underlining"/>
    <w:basedOn w:val="Normal"/>
    <w:next w:val="Normal"/>
    <w:link w:val="UnderliningChar"/>
    <w:uiPriority w:val="99"/>
    <w:qFormat/>
    <w:rsid w:val="003C1F59"/>
    <w:rPr>
      <w:u w:val="single"/>
    </w:rPr>
  </w:style>
  <w:style w:type="character" w:customStyle="1" w:styleId="UnderliningChar">
    <w:name w:val="Underlining Char"/>
    <w:link w:val="Underlining"/>
    <w:uiPriority w:val="99"/>
    <w:locked/>
    <w:rsid w:val="003C1F59"/>
    <w:rPr>
      <w:rFonts w:ascii="Times New Roman" w:hAnsi="Times New Roman" w:cs="Times New Roman"/>
      <w:u w:val="single"/>
    </w:rPr>
  </w:style>
  <w:style w:type="character" w:styleId="CommentReference">
    <w:name w:val="annotation reference"/>
    <w:basedOn w:val="DefaultParagraphFont"/>
    <w:uiPriority w:val="99"/>
    <w:unhideWhenUsed/>
    <w:rsid w:val="003C1F59"/>
    <w:rPr>
      <w:sz w:val="16"/>
      <w:szCs w:val="16"/>
    </w:rPr>
  </w:style>
  <w:style w:type="paragraph" w:styleId="CommentText">
    <w:name w:val="annotation text"/>
    <w:basedOn w:val="Normal"/>
    <w:link w:val="CommentTextChar"/>
    <w:uiPriority w:val="99"/>
    <w:unhideWhenUsed/>
    <w:qFormat/>
    <w:rsid w:val="003C1F59"/>
    <w:rPr>
      <w:szCs w:val="20"/>
    </w:rPr>
  </w:style>
  <w:style w:type="character" w:customStyle="1" w:styleId="CommentTextChar">
    <w:name w:val="Comment Text Char"/>
    <w:basedOn w:val="DefaultParagraphFont"/>
    <w:link w:val="CommentText"/>
    <w:uiPriority w:val="99"/>
    <w:rsid w:val="003C1F59"/>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3C1F59"/>
    <w:rPr>
      <w:b/>
      <w:bCs/>
    </w:rPr>
  </w:style>
  <w:style w:type="character" w:customStyle="1" w:styleId="CommentSubjectChar">
    <w:name w:val="Comment Subject Char"/>
    <w:basedOn w:val="CommentTextChar"/>
    <w:link w:val="CommentSubject"/>
    <w:uiPriority w:val="99"/>
    <w:rsid w:val="003C1F59"/>
    <w:rPr>
      <w:rFonts w:ascii="Times New Roman" w:hAnsi="Times New Roman" w:cs="Times New Roman"/>
      <w:b/>
      <w:bCs/>
      <w:szCs w:val="20"/>
    </w:rPr>
  </w:style>
  <w:style w:type="character" w:customStyle="1" w:styleId="Style1Char1">
    <w:name w:val="Style1 Char1"/>
    <w:basedOn w:val="DefaultParagraphFont"/>
    <w:rsid w:val="003C1F59"/>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3C1F59"/>
    <w:rPr>
      <w:b/>
      <w:bCs/>
    </w:rPr>
  </w:style>
  <w:style w:type="character" w:customStyle="1" w:styleId="BoldUnderline">
    <w:name w:val="BoldUnderline"/>
    <w:uiPriority w:val="1"/>
    <w:qFormat/>
    <w:rsid w:val="003C1F59"/>
    <w:rPr>
      <w:rFonts w:ascii="Arial" w:hAnsi="Arial"/>
      <w:b/>
      <w:sz w:val="20"/>
      <w:u w:val="single"/>
    </w:rPr>
  </w:style>
  <w:style w:type="paragraph" w:customStyle="1" w:styleId="Cite2">
    <w:name w:val="Cite 2"/>
    <w:basedOn w:val="Normal"/>
    <w:uiPriority w:val="99"/>
    <w:qFormat/>
    <w:rsid w:val="003C1F59"/>
    <w:rPr>
      <w:rFonts w:eastAsia="Calibri"/>
      <w:b/>
      <w:sz w:val="24"/>
      <w:u w:val="single"/>
    </w:rPr>
  </w:style>
  <w:style w:type="paragraph" w:customStyle="1" w:styleId="FullCite">
    <w:name w:val="Full Cite"/>
    <w:basedOn w:val="Normal"/>
    <w:next w:val="Normal"/>
    <w:link w:val="FullCiteChar"/>
    <w:qFormat/>
    <w:rsid w:val="003C1F59"/>
    <w:rPr>
      <w:rFonts w:ascii="Garamond" w:eastAsia="Times New Roman" w:hAnsi="Garamond"/>
      <w:szCs w:val="20"/>
    </w:rPr>
  </w:style>
  <w:style w:type="character" w:customStyle="1" w:styleId="FullCiteChar">
    <w:name w:val="Full Cite Char"/>
    <w:basedOn w:val="DefaultParagraphFont"/>
    <w:link w:val="FullCite"/>
    <w:rsid w:val="003C1F59"/>
    <w:rPr>
      <w:rFonts w:ascii="Garamond" w:eastAsia="Times New Roman" w:hAnsi="Garamond" w:cs="Times New Roman"/>
      <w:szCs w:val="20"/>
    </w:rPr>
  </w:style>
  <w:style w:type="paragraph" w:customStyle="1" w:styleId="Shrink">
    <w:name w:val="Shrink"/>
    <w:link w:val="ShrinkChar"/>
    <w:qFormat/>
    <w:rsid w:val="003C1F5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3C1F59"/>
    <w:rPr>
      <w:rFonts w:ascii="Garamond" w:eastAsia="Times New Roman" w:hAnsi="Garamond" w:cs="Times New Roman"/>
      <w:sz w:val="12"/>
      <w:szCs w:val="20"/>
    </w:rPr>
  </w:style>
  <w:style w:type="character" w:customStyle="1" w:styleId="BoldUnderlineChar">
    <w:name w:val="Bold Underline Char"/>
    <w:rsid w:val="003C1F59"/>
    <w:rPr>
      <w:rFonts w:ascii="Georgia" w:hAnsi="Georgia"/>
      <w:b/>
      <w:sz w:val="22"/>
      <w:szCs w:val="22"/>
      <w:u w:val="single"/>
    </w:rPr>
  </w:style>
  <w:style w:type="character" w:customStyle="1" w:styleId="Small">
    <w:name w:val="Small"/>
    <w:basedOn w:val="DefaultParagraphFont"/>
    <w:uiPriority w:val="1"/>
    <w:qFormat/>
    <w:rsid w:val="003C1F59"/>
    <w:rPr>
      <w:sz w:val="12"/>
    </w:rPr>
  </w:style>
  <w:style w:type="paragraph" w:styleId="TOC1">
    <w:name w:val="toc 1"/>
    <w:aliases w:val="Index Basic,good index"/>
    <w:basedOn w:val="Normal"/>
    <w:next w:val="Normal"/>
    <w:autoRedefine/>
    <w:uiPriority w:val="39"/>
    <w:unhideWhenUsed/>
    <w:qFormat/>
    <w:rsid w:val="003C1F59"/>
  </w:style>
  <w:style w:type="paragraph" w:styleId="TOC2">
    <w:name w:val="toc 2"/>
    <w:basedOn w:val="Normal"/>
    <w:next w:val="Normal"/>
    <w:autoRedefine/>
    <w:uiPriority w:val="39"/>
    <w:unhideWhenUsed/>
    <w:qFormat/>
    <w:rsid w:val="003C1F59"/>
    <w:pPr>
      <w:ind w:left="160"/>
    </w:pPr>
  </w:style>
  <w:style w:type="paragraph" w:styleId="TOC3">
    <w:name w:val="toc 3"/>
    <w:basedOn w:val="Normal"/>
    <w:next w:val="Normal"/>
    <w:autoRedefine/>
    <w:uiPriority w:val="39"/>
    <w:unhideWhenUsed/>
    <w:qFormat/>
    <w:rsid w:val="003C1F59"/>
    <w:pPr>
      <w:ind w:left="320"/>
    </w:pPr>
  </w:style>
  <w:style w:type="paragraph" w:styleId="TOC4">
    <w:name w:val="toc 4"/>
    <w:basedOn w:val="Normal"/>
    <w:next w:val="Normal"/>
    <w:autoRedefine/>
    <w:uiPriority w:val="39"/>
    <w:unhideWhenUsed/>
    <w:rsid w:val="003C1F59"/>
    <w:pPr>
      <w:ind w:left="480"/>
    </w:pPr>
  </w:style>
  <w:style w:type="paragraph" w:styleId="TOC5">
    <w:name w:val="toc 5"/>
    <w:basedOn w:val="Normal"/>
    <w:next w:val="Normal"/>
    <w:autoRedefine/>
    <w:uiPriority w:val="39"/>
    <w:unhideWhenUsed/>
    <w:rsid w:val="003C1F59"/>
    <w:pPr>
      <w:ind w:left="640"/>
    </w:pPr>
  </w:style>
  <w:style w:type="paragraph" w:styleId="TOC6">
    <w:name w:val="toc 6"/>
    <w:basedOn w:val="Normal"/>
    <w:next w:val="Normal"/>
    <w:autoRedefine/>
    <w:uiPriority w:val="39"/>
    <w:unhideWhenUsed/>
    <w:rsid w:val="003C1F59"/>
    <w:pPr>
      <w:ind w:left="800"/>
    </w:pPr>
  </w:style>
  <w:style w:type="paragraph" w:styleId="TOC7">
    <w:name w:val="toc 7"/>
    <w:basedOn w:val="Normal"/>
    <w:next w:val="Normal"/>
    <w:autoRedefine/>
    <w:uiPriority w:val="39"/>
    <w:unhideWhenUsed/>
    <w:rsid w:val="003C1F59"/>
    <w:pPr>
      <w:ind w:left="960"/>
    </w:pPr>
  </w:style>
  <w:style w:type="paragraph" w:styleId="TOC8">
    <w:name w:val="toc 8"/>
    <w:basedOn w:val="Normal"/>
    <w:next w:val="Normal"/>
    <w:autoRedefine/>
    <w:uiPriority w:val="39"/>
    <w:unhideWhenUsed/>
    <w:rsid w:val="003C1F59"/>
    <w:pPr>
      <w:ind w:left="1120"/>
    </w:pPr>
  </w:style>
  <w:style w:type="paragraph" w:styleId="TOC9">
    <w:name w:val="toc 9"/>
    <w:basedOn w:val="Normal"/>
    <w:next w:val="Normal"/>
    <w:autoRedefine/>
    <w:uiPriority w:val="39"/>
    <w:unhideWhenUsed/>
    <w:rsid w:val="003C1F59"/>
    <w:pPr>
      <w:ind w:left="1280"/>
    </w:pPr>
  </w:style>
  <w:style w:type="character" w:customStyle="1" w:styleId="apple-style-span">
    <w:name w:val="apple-style-span"/>
    <w:rsid w:val="003C1F59"/>
  </w:style>
  <w:style w:type="paragraph" w:customStyle="1" w:styleId="CiteReal">
    <w:name w:val="Cite Real"/>
    <w:basedOn w:val="Normal"/>
    <w:next w:val="Normal"/>
    <w:uiPriority w:val="99"/>
    <w:qFormat/>
    <w:rsid w:val="003C1F59"/>
    <w:rPr>
      <w:rFonts w:eastAsia="MS Mincho"/>
      <w:b/>
      <w:sz w:val="24"/>
      <w:u w:val="single"/>
    </w:rPr>
  </w:style>
  <w:style w:type="paragraph" w:styleId="Date">
    <w:name w:val="Date"/>
    <w:aliases w:val="date"/>
    <w:basedOn w:val="Normal"/>
    <w:next w:val="Normal"/>
    <w:link w:val="DateChar"/>
    <w:uiPriority w:val="99"/>
    <w:unhideWhenUsed/>
    <w:qFormat/>
    <w:rsid w:val="003C1F59"/>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3C1F59"/>
    <w:rPr>
      <w:rFonts w:ascii="Garamond" w:eastAsia="Times New Roman" w:hAnsi="Garamond" w:cs="Times New Roman"/>
      <w:sz w:val="16"/>
      <w:szCs w:val="20"/>
    </w:rPr>
  </w:style>
  <w:style w:type="character" w:customStyle="1" w:styleId="AuthorDateChar">
    <w:name w:val="AuthorDate Char"/>
    <w:basedOn w:val="DefaultParagraphFont"/>
    <w:link w:val="AuthorDate"/>
    <w:locked/>
    <w:rsid w:val="003C1F59"/>
    <w:rPr>
      <w:rFonts w:ascii="Times New Roman" w:eastAsia="Calibri" w:hAnsi="Times New Roman" w:cs="Times New Roman"/>
      <w:b/>
      <w:szCs w:val="20"/>
      <w:u w:val="single"/>
    </w:rPr>
  </w:style>
  <w:style w:type="paragraph" w:customStyle="1" w:styleId="AuthorDate">
    <w:name w:val="AuthorDate"/>
    <w:next w:val="Nothing"/>
    <w:link w:val="AuthorDateChar"/>
    <w:qFormat/>
    <w:rsid w:val="003C1F5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3C1F5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3C1F5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3C1F59"/>
    <w:pPr>
      <w:spacing w:before="100" w:beforeAutospacing="1" w:after="100" w:afterAutospacing="1"/>
    </w:pPr>
    <w:rPr>
      <w:rFonts w:eastAsia="Times New Roman"/>
      <w:sz w:val="24"/>
    </w:rPr>
  </w:style>
  <w:style w:type="paragraph" w:customStyle="1" w:styleId="hat">
    <w:name w:val="hat"/>
    <w:basedOn w:val="Normal"/>
    <w:next w:val="Normal"/>
    <w:link w:val="hatChar"/>
    <w:qFormat/>
    <w:rsid w:val="003C1F59"/>
    <w:pPr>
      <w:spacing w:before="6600" w:after="240"/>
      <w:jc w:val="center"/>
      <w:outlineLvl w:val="0"/>
    </w:pPr>
    <w:rPr>
      <w:rFonts w:eastAsia="Times New Roman"/>
      <w:b/>
      <w:bCs/>
      <w:sz w:val="44"/>
    </w:rPr>
  </w:style>
  <w:style w:type="paragraph" w:customStyle="1" w:styleId="TxBr41p1">
    <w:name w:val="TxBr_41p1"/>
    <w:basedOn w:val="Normal"/>
    <w:qFormat/>
    <w:rsid w:val="003C1F59"/>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3C1F59"/>
    <w:rPr>
      <w:b/>
      <w:bCs w:val="0"/>
      <w:noProof w:val="0"/>
      <w:sz w:val="22"/>
      <w:lang w:val="en-US" w:eastAsia="en-US" w:bidi="ar-SA"/>
    </w:rPr>
  </w:style>
  <w:style w:type="character" w:customStyle="1" w:styleId="CardsFont12pt0">
    <w:name w:val="Cards + Font 12pt"/>
    <w:basedOn w:val="DefaultParagraphFont"/>
    <w:uiPriority w:val="1"/>
    <w:rsid w:val="003C1F59"/>
    <w:rPr>
      <w:rFonts w:ascii="Times New Roman" w:hAnsi="Times New Roman" w:cs="Times New Roman" w:hint="default"/>
      <w:sz w:val="24"/>
      <w:u w:val="single"/>
      <w:lang w:val="en-US" w:eastAsia="en-US" w:bidi="ar-SA"/>
    </w:rPr>
  </w:style>
  <w:style w:type="character" w:customStyle="1" w:styleId="tagCharChar">
    <w:name w:val="tag Char Char"/>
    <w:rsid w:val="003C1F59"/>
    <w:rPr>
      <w:rFonts w:ascii="Times New Roman" w:eastAsia="Times New Roman" w:hAnsi="Times New Roman" w:cs="Times New Roman" w:hint="default"/>
      <w:b/>
      <w:bCs w:val="0"/>
      <w:sz w:val="24"/>
      <w:szCs w:val="20"/>
    </w:rPr>
  </w:style>
  <w:style w:type="character" w:customStyle="1" w:styleId="cardCharChar">
    <w:name w:val="card Char Char"/>
    <w:rsid w:val="003C1F59"/>
    <w:rPr>
      <w:rFonts w:ascii="Times New Roman" w:eastAsia="Times New Roman" w:hAnsi="Times New Roman" w:cs="Times New Roman" w:hint="default"/>
      <w:sz w:val="20"/>
      <w:szCs w:val="20"/>
    </w:rPr>
  </w:style>
  <w:style w:type="character" w:customStyle="1" w:styleId="BlockTitleCharChar">
    <w:name w:val="Block Title Char Char"/>
    <w:rsid w:val="003C1F59"/>
    <w:rPr>
      <w:rFonts w:ascii="Georgia" w:eastAsia="Times New Roman" w:hAnsi="Georgia" w:cs="Arial" w:hint="default"/>
      <w:b/>
      <w:bCs/>
      <w:kern w:val="32"/>
      <w:sz w:val="28"/>
      <w:szCs w:val="32"/>
    </w:rPr>
  </w:style>
  <w:style w:type="character" w:customStyle="1" w:styleId="standardcontent">
    <w:name w:val="standardcontent"/>
    <w:basedOn w:val="DefaultParagraphFont"/>
    <w:rsid w:val="003C1F59"/>
  </w:style>
  <w:style w:type="character" w:customStyle="1" w:styleId="storyby">
    <w:name w:val="storyby"/>
    <w:basedOn w:val="DefaultParagraphFont"/>
    <w:rsid w:val="003C1F59"/>
  </w:style>
  <w:style w:type="character" w:customStyle="1" w:styleId="underline2">
    <w:name w:val="underline2"/>
    <w:qFormat/>
    <w:rsid w:val="003C1F59"/>
    <w:rPr>
      <w:u w:val="single"/>
      <w:bdr w:val="none" w:sz="0" w:space="0" w:color="auto"/>
      <w:shd w:val="clear" w:color="auto" w:fill="B3B3B3"/>
    </w:rPr>
  </w:style>
  <w:style w:type="character" w:styleId="PageNumber">
    <w:name w:val="page number"/>
    <w:aliases w:val="card ununderlined"/>
    <w:basedOn w:val="DefaultParagraphFont"/>
    <w:uiPriority w:val="99"/>
    <w:rsid w:val="003C1F5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3C1F59"/>
    <w:rPr>
      <w:szCs w:val="24"/>
    </w:rPr>
  </w:style>
  <w:style w:type="character" w:customStyle="1" w:styleId="DocumentMapChar1">
    <w:name w:val="Document Map Char1"/>
    <w:basedOn w:val="DefaultParagraphFont"/>
    <w:uiPriority w:val="99"/>
    <w:rsid w:val="003C1F59"/>
    <w:rPr>
      <w:rFonts w:ascii="Tahoma" w:hAnsi="Tahoma" w:cs="Tahoma"/>
      <w:sz w:val="16"/>
      <w:szCs w:val="16"/>
    </w:rPr>
  </w:style>
  <w:style w:type="character" w:customStyle="1" w:styleId="BoldUnderlining">
    <w:name w:val="Bold Underlining"/>
    <w:rsid w:val="003C1F59"/>
    <w:rPr>
      <w:b/>
      <w:u w:val="single"/>
    </w:rPr>
  </w:style>
  <w:style w:type="character" w:customStyle="1" w:styleId="BoldUnderlineChar0">
    <w:name w:val="BoldUnderline Char"/>
    <w:rsid w:val="003C1F59"/>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3C1F59"/>
    <w:rPr>
      <w:b/>
      <w:sz w:val="24"/>
    </w:rPr>
  </w:style>
  <w:style w:type="character" w:customStyle="1" w:styleId="Author">
    <w:name w:val="Author"/>
    <w:qFormat/>
    <w:rsid w:val="003C1F59"/>
    <w:rPr>
      <w:b/>
      <w:sz w:val="24"/>
    </w:rPr>
  </w:style>
  <w:style w:type="character" w:customStyle="1" w:styleId="author0">
    <w:name w:val="author"/>
    <w:rsid w:val="003C1F59"/>
    <w:rPr>
      <w:rFonts w:ascii="Times New Roman" w:hAnsi="Times New Roman"/>
      <w:b/>
      <w:sz w:val="24"/>
    </w:rPr>
  </w:style>
  <w:style w:type="character" w:customStyle="1" w:styleId="articletitle">
    <w:name w:val="articletitle"/>
    <w:rsid w:val="003C1F59"/>
    <w:rPr>
      <w:rFonts w:cs="Times New Roman"/>
    </w:rPr>
  </w:style>
  <w:style w:type="character" w:customStyle="1" w:styleId="6pointChar">
    <w:name w:val="6 point Char"/>
    <w:rsid w:val="003C1F59"/>
    <w:rPr>
      <w:rFonts w:cs="Times New Roman"/>
      <w:sz w:val="12"/>
      <w:lang w:val="en-US" w:eastAsia="en-US"/>
    </w:rPr>
  </w:style>
  <w:style w:type="character" w:customStyle="1" w:styleId="term1">
    <w:name w:val="term1"/>
    <w:rsid w:val="003C1F59"/>
    <w:rPr>
      <w:b/>
      <w:bCs/>
    </w:rPr>
  </w:style>
  <w:style w:type="paragraph" w:customStyle="1" w:styleId="Minimize">
    <w:name w:val="Minimize"/>
    <w:basedOn w:val="Normal"/>
    <w:next w:val="Normal"/>
    <w:qFormat/>
    <w:rsid w:val="003C1F5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C1F59"/>
    <w:rPr>
      <w:sz w:val="12"/>
      <w:szCs w:val="24"/>
    </w:rPr>
  </w:style>
  <w:style w:type="character" w:customStyle="1" w:styleId="StyleThickunderline">
    <w:name w:val="Style Thick underline"/>
    <w:qFormat/>
    <w:rsid w:val="003C1F59"/>
    <w:rPr>
      <w:u w:val="thick"/>
    </w:rPr>
  </w:style>
  <w:style w:type="character" w:customStyle="1" w:styleId="UnderlineTextChar">
    <w:name w:val="Underline Text Char"/>
    <w:link w:val="UnderlineText"/>
    <w:rsid w:val="003C1F59"/>
    <w:rPr>
      <w:u w:val="single"/>
    </w:rPr>
  </w:style>
  <w:style w:type="paragraph" w:customStyle="1" w:styleId="TagCite">
    <w:name w:val="TagCite"/>
    <w:basedOn w:val="Normal"/>
    <w:uiPriority w:val="99"/>
    <w:qFormat/>
    <w:rsid w:val="003C1F59"/>
    <w:rPr>
      <w:rFonts w:ascii="Garamond" w:eastAsia="Times New Roman" w:hAnsi="Garamond"/>
      <w:b/>
      <w:sz w:val="24"/>
    </w:rPr>
  </w:style>
  <w:style w:type="character" w:customStyle="1" w:styleId="CardTextChar1">
    <w:name w:val="Card Text Char"/>
    <w:rsid w:val="003C1F59"/>
    <w:rPr>
      <w:rFonts w:ascii="Georgia" w:hAnsi="Georgia" w:cs="Times New Roman"/>
      <w:sz w:val="24"/>
    </w:rPr>
  </w:style>
  <w:style w:type="character" w:customStyle="1" w:styleId="CardTagandCiteChar">
    <w:name w:val="Card Tag and Cite Char"/>
    <w:basedOn w:val="DefaultParagraphFont"/>
    <w:link w:val="CardTagandCite"/>
    <w:rsid w:val="003C1F59"/>
    <w:rPr>
      <w:rFonts w:ascii="Arial Narrow" w:hAnsi="Arial Narrow"/>
      <w:b/>
      <w:sz w:val="26"/>
    </w:rPr>
  </w:style>
  <w:style w:type="character" w:customStyle="1" w:styleId="CardText1Char">
    <w:name w:val="Card Text 1 Char"/>
    <w:basedOn w:val="DefaultParagraphFont"/>
    <w:link w:val="CardText1"/>
    <w:rsid w:val="003C1F59"/>
    <w:rPr>
      <w:rFonts w:ascii="Arial Narrow" w:hAnsi="Arial Narrow"/>
      <w:color w:val="000000"/>
      <w:u w:val="single"/>
    </w:rPr>
  </w:style>
  <w:style w:type="character" w:customStyle="1" w:styleId="CardText2Char">
    <w:name w:val="Card Text 2 Char"/>
    <w:basedOn w:val="CardText1Char"/>
    <w:link w:val="CardText2"/>
    <w:rsid w:val="003C1F59"/>
    <w:rPr>
      <w:rFonts w:ascii="Arial Narrow" w:hAnsi="Arial Narrow"/>
      <w:b/>
      <w:color w:val="000000"/>
      <w:u w:val="single"/>
    </w:rPr>
  </w:style>
  <w:style w:type="character" w:customStyle="1" w:styleId="SmallText">
    <w:name w:val="SmallText"/>
    <w:rsid w:val="003C1F59"/>
    <w:rPr>
      <w:color w:val="000000"/>
    </w:rPr>
  </w:style>
  <w:style w:type="character" w:customStyle="1" w:styleId="CardUnderlinedChar">
    <w:name w:val="Card Underlined Char"/>
    <w:basedOn w:val="DefaultParagraphFont"/>
    <w:rsid w:val="003C1F5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C1F5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C1F59"/>
    <w:rPr>
      <w:rFonts w:ascii="Times New Roman" w:eastAsia="Times New Roman" w:hAnsi="Times New Roman" w:cs="Times New Roman"/>
      <w:b/>
      <w:kern w:val="32"/>
      <w:sz w:val="32"/>
      <w:szCs w:val="20"/>
    </w:rPr>
  </w:style>
  <w:style w:type="character" w:customStyle="1" w:styleId="underline3">
    <w:name w:val="underline3"/>
    <w:basedOn w:val="underline2"/>
    <w:rsid w:val="003C1F59"/>
    <w:rPr>
      <w:u w:val="single"/>
      <w:bdr w:val="none" w:sz="0" w:space="0" w:color="auto"/>
      <w:shd w:val="clear" w:color="auto" w:fill="FFFF00"/>
    </w:rPr>
  </w:style>
  <w:style w:type="paragraph" w:customStyle="1" w:styleId="HeadingFake">
    <w:name w:val="Heading Fake"/>
    <w:basedOn w:val="Heading3"/>
    <w:uiPriority w:val="99"/>
    <w:qFormat/>
    <w:rsid w:val="003C1F59"/>
    <w:pPr>
      <w:suppressAutoHyphens/>
      <w:spacing w:before="20" w:after="120"/>
      <w:outlineLvl w:val="9"/>
    </w:pPr>
    <w:rPr>
      <w:rFonts w:cs="Arial"/>
      <w:bCs w:val="0"/>
      <w:kern w:val="32"/>
      <w:szCs w:val="26"/>
    </w:rPr>
  </w:style>
  <w:style w:type="paragraph" w:customStyle="1" w:styleId="SchoolPaper">
    <w:name w:val="School Paper"/>
    <w:basedOn w:val="Normal"/>
    <w:uiPriority w:val="99"/>
    <w:qFormat/>
    <w:rsid w:val="003C1F5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C1F59"/>
  </w:style>
  <w:style w:type="paragraph" w:customStyle="1" w:styleId="SchoolWorksCited">
    <w:name w:val="School Works Cited"/>
    <w:basedOn w:val="SchoolPaper"/>
    <w:uiPriority w:val="99"/>
    <w:qFormat/>
    <w:rsid w:val="003C1F59"/>
  </w:style>
  <w:style w:type="paragraph" w:customStyle="1" w:styleId="BlockQuote">
    <w:name w:val="Block Quote"/>
    <w:basedOn w:val="Normal"/>
    <w:uiPriority w:val="99"/>
    <w:qFormat/>
    <w:rsid w:val="003C1F59"/>
    <w:pPr>
      <w:ind w:left="720" w:right="720"/>
    </w:pPr>
    <w:rPr>
      <w:rFonts w:eastAsia="Times New Roman"/>
      <w:kern w:val="32"/>
      <w:sz w:val="24"/>
      <w:szCs w:val="20"/>
    </w:rPr>
  </w:style>
  <w:style w:type="character" w:customStyle="1" w:styleId="menu">
    <w:name w:val="menu"/>
    <w:basedOn w:val="DefaultParagraphFont"/>
    <w:rsid w:val="003C1F59"/>
  </w:style>
  <w:style w:type="paragraph" w:customStyle="1" w:styleId="PaperBody">
    <w:name w:val="Paper Body"/>
    <w:basedOn w:val="Normal"/>
    <w:uiPriority w:val="99"/>
    <w:qFormat/>
    <w:rsid w:val="003C1F59"/>
    <w:pPr>
      <w:spacing w:line="480" w:lineRule="auto"/>
      <w:ind w:firstLine="720"/>
    </w:pPr>
    <w:rPr>
      <w:rFonts w:eastAsia="Times New Roman"/>
      <w:kern w:val="32"/>
    </w:rPr>
  </w:style>
  <w:style w:type="paragraph" w:customStyle="1" w:styleId="PaperCitation">
    <w:name w:val="Paper Citation"/>
    <w:basedOn w:val="Normal"/>
    <w:uiPriority w:val="99"/>
    <w:qFormat/>
    <w:rsid w:val="003C1F59"/>
    <w:pPr>
      <w:spacing w:line="480" w:lineRule="auto"/>
      <w:ind w:left="720" w:hanging="720"/>
    </w:pPr>
    <w:rPr>
      <w:rFonts w:eastAsia="Times New Roman"/>
      <w:kern w:val="32"/>
      <w:szCs w:val="20"/>
    </w:rPr>
  </w:style>
  <w:style w:type="character" w:customStyle="1" w:styleId="Emphasis2">
    <w:name w:val="Emphasis2"/>
    <w:basedOn w:val="DefaultParagraphFont"/>
    <w:rsid w:val="003C1F59"/>
    <w:rPr>
      <w:rFonts w:ascii="Franklin Gothic Heavy" w:hAnsi="Franklin Gothic Heavy"/>
      <w:u w:val="single"/>
    </w:rPr>
  </w:style>
  <w:style w:type="character" w:customStyle="1" w:styleId="hatChar">
    <w:name w:val="hat Char"/>
    <w:basedOn w:val="DefaultParagraphFont"/>
    <w:link w:val="hat"/>
    <w:rsid w:val="003C1F59"/>
    <w:rPr>
      <w:rFonts w:ascii="Times New Roman" w:eastAsia="Times New Roman" w:hAnsi="Times New Roman" w:cs="Times New Roman"/>
      <w:b/>
      <w:bCs/>
      <w:sz w:val="44"/>
    </w:rPr>
  </w:style>
  <w:style w:type="paragraph" w:customStyle="1" w:styleId="citenon-bold">
    <w:name w:val="cite non-bold"/>
    <w:basedOn w:val="Normal"/>
    <w:link w:val="citenon-boldChar"/>
    <w:qFormat/>
    <w:rsid w:val="003C1F59"/>
    <w:rPr>
      <w:rFonts w:eastAsia="Times New Roman"/>
      <w:szCs w:val="20"/>
    </w:rPr>
  </w:style>
  <w:style w:type="paragraph" w:customStyle="1" w:styleId="WW-Default">
    <w:name w:val="WW-Default"/>
    <w:uiPriority w:val="99"/>
    <w:qFormat/>
    <w:rsid w:val="003C1F59"/>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3C1F59"/>
  </w:style>
  <w:style w:type="paragraph" w:styleId="Subtitle">
    <w:name w:val="Subtitle"/>
    <w:aliases w:val="Underlined card text"/>
    <w:basedOn w:val="Normal"/>
    <w:next w:val="Normal"/>
    <w:link w:val="SubtitleChar"/>
    <w:uiPriority w:val="11"/>
    <w:qFormat/>
    <w:rsid w:val="003C1F59"/>
    <w:rPr>
      <w:rFonts w:asciiTheme="majorHAnsi" w:eastAsiaTheme="majorEastAsia" w:hAnsiTheme="majorHAnsi" w:cstheme="majorBidi"/>
      <w:i/>
      <w:iCs/>
      <w:color w:val="4472C4" w:themeColor="accent1"/>
      <w:spacing w:val="15"/>
      <w:sz w:val="24"/>
    </w:rPr>
  </w:style>
  <w:style w:type="character" w:customStyle="1" w:styleId="SubtitleChar">
    <w:name w:val="Subtitle Char"/>
    <w:aliases w:val="Underlined card text Char"/>
    <w:basedOn w:val="DefaultParagraphFont"/>
    <w:link w:val="Subtitle"/>
    <w:uiPriority w:val="11"/>
    <w:rsid w:val="003C1F59"/>
    <w:rPr>
      <w:rFonts w:asciiTheme="majorHAnsi" w:eastAsiaTheme="majorEastAsia" w:hAnsiTheme="majorHAnsi" w:cstheme="majorBidi"/>
      <w:i/>
      <w:iCs/>
      <w:color w:val="4472C4" w:themeColor="accent1"/>
      <w:spacing w:val="15"/>
      <w:sz w:val="24"/>
    </w:rPr>
  </w:style>
  <w:style w:type="character" w:customStyle="1" w:styleId="7TimesNewRoman">
    <w:name w:val="7 Times New Roman"/>
    <w:rsid w:val="003C1F5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C1F5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C1F59"/>
    <w:pPr>
      <w:spacing w:before="480" w:line="276" w:lineRule="auto"/>
      <w:jc w:val="left"/>
      <w:outlineLvl w:val="9"/>
    </w:pPr>
    <w:rPr>
      <w:bCs w:val="0"/>
      <w:color w:val="365F91"/>
      <w:kern w:val="32"/>
      <w:sz w:val="28"/>
    </w:rPr>
  </w:style>
  <w:style w:type="character" w:customStyle="1" w:styleId="CitesChar2">
    <w:name w:val="Cites Char2"/>
    <w:locked/>
    <w:rsid w:val="003C1F59"/>
    <w:rPr>
      <w:rFonts w:ascii="Times New Roman" w:eastAsia="Times New Roman" w:hAnsi="Times New Roman" w:cs="Times New Roman"/>
      <w:b/>
      <w:bCs/>
      <w:sz w:val="20"/>
    </w:rPr>
  </w:style>
  <w:style w:type="character" w:customStyle="1" w:styleId="CardsChar1">
    <w:name w:val="Cards Char1"/>
    <w:link w:val="Cards"/>
    <w:locked/>
    <w:rsid w:val="003C1F59"/>
    <w:rPr>
      <w:rFonts w:ascii="Times New Roman" w:eastAsia="Times New Roman" w:hAnsi="Times New Roman" w:cs="Times New Roman"/>
      <w:sz w:val="20"/>
    </w:rPr>
  </w:style>
  <w:style w:type="paragraph" w:customStyle="1" w:styleId="Cards">
    <w:name w:val="Cards"/>
    <w:basedOn w:val="Normal"/>
    <w:link w:val="CardsChar1"/>
    <w:qFormat/>
    <w:rsid w:val="003C1F59"/>
    <w:pPr>
      <w:autoSpaceDE w:val="0"/>
      <w:autoSpaceDN w:val="0"/>
      <w:adjustRightInd w:val="0"/>
      <w:ind w:left="432" w:right="432"/>
      <w:jc w:val="both"/>
    </w:pPr>
    <w:rPr>
      <w:rFonts w:eastAsia="Times New Roman"/>
      <w:sz w:val="20"/>
    </w:rPr>
  </w:style>
  <w:style w:type="character" w:customStyle="1" w:styleId="itxtrst">
    <w:name w:val="itxtrst"/>
    <w:rsid w:val="003C1F59"/>
  </w:style>
  <w:style w:type="character" w:customStyle="1" w:styleId="A-Underlining">
    <w:name w:val="A-Underlining"/>
    <w:basedOn w:val="DefaultParagraphFont"/>
    <w:rsid w:val="003C1F59"/>
    <w:rPr>
      <w:rFonts w:ascii="Garamond" w:hAnsi="Garamond"/>
      <w:color w:val="auto"/>
      <w:sz w:val="24"/>
      <w:u w:val="single"/>
    </w:rPr>
  </w:style>
  <w:style w:type="paragraph" w:customStyle="1" w:styleId="B-TagCite">
    <w:name w:val="B-TagCite"/>
    <w:uiPriority w:val="99"/>
    <w:qFormat/>
    <w:rsid w:val="003C1F5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3C1F59"/>
    <w:rPr>
      <w:b/>
      <w:bCs/>
      <w:u w:val="single"/>
    </w:rPr>
  </w:style>
  <w:style w:type="character" w:customStyle="1" w:styleId="smallChar">
    <w:name w:val="small Char"/>
    <w:rsid w:val="003C1F59"/>
    <w:rPr>
      <w:rFonts w:eastAsia="Calibri"/>
      <w:sz w:val="16"/>
      <w:szCs w:val="22"/>
      <w:lang w:val="en-US" w:eastAsia="en-US" w:bidi="ar-SA"/>
    </w:rPr>
  </w:style>
  <w:style w:type="character" w:customStyle="1" w:styleId="st">
    <w:name w:val="st"/>
    <w:rsid w:val="003C1F59"/>
  </w:style>
  <w:style w:type="character" w:customStyle="1" w:styleId="MicroTextChar">
    <w:name w:val="MicroText Char"/>
    <w:link w:val="MicroText"/>
    <w:locked/>
    <w:rsid w:val="003C1F59"/>
    <w:rPr>
      <w:rFonts w:ascii="Arial Narrow" w:hAnsi="Arial Narrow"/>
      <w:sz w:val="12"/>
    </w:rPr>
  </w:style>
  <w:style w:type="paragraph" w:customStyle="1" w:styleId="MicroText">
    <w:name w:val="MicroText"/>
    <w:basedOn w:val="Normal"/>
    <w:next w:val="Normal"/>
    <w:link w:val="MicroTextChar"/>
    <w:qFormat/>
    <w:rsid w:val="003C1F59"/>
    <w:rPr>
      <w:rFonts w:ascii="Arial Narrow" w:hAnsi="Arial Narrow" w:cstheme="minorBidi"/>
      <w:sz w:val="12"/>
    </w:rPr>
  </w:style>
  <w:style w:type="character" w:customStyle="1" w:styleId="Underline-Highlighted">
    <w:name w:val="Underline-Highlighted"/>
    <w:uiPriority w:val="1"/>
    <w:qFormat/>
    <w:rsid w:val="003C1F59"/>
    <w:rPr>
      <w:rFonts w:ascii="Cambria" w:hAnsi="Cambria"/>
      <w:sz w:val="24"/>
      <w:u w:val="single"/>
      <w:bdr w:val="none" w:sz="0" w:space="0" w:color="auto"/>
      <w:shd w:val="clear" w:color="auto" w:fill="99FF66"/>
    </w:rPr>
  </w:style>
  <w:style w:type="character" w:customStyle="1" w:styleId="DebateUnderline">
    <w:name w:val="Debate Underline"/>
    <w:qFormat/>
    <w:rsid w:val="003C1F59"/>
    <w:rPr>
      <w:rFonts w:ascii="Times New Roman" w:hAnsi="Times New Roman"/>
      <w:sz w:val="24"/>
      <w:u w:val="thick"/>
    </w:rPr>
  </w:style>
  <w:style w:type="character" w:customStyle="1" w:styleId="fn">
    <w:name w:val="fn"/>
    <w:basedOn w:val="DefaultParagraphFont"/>
    <w:rsid w:val="003C1F59"/>
  </w:style>
  <w:style w:type="character" w:customStyle="1" w:styleId="newsmain">
    <w:name w:val="news_main"/>
    <w:basedOn w:val="DefaultParagraphFont"/>
    <w:rsid w:val="003C1F59"/>
  </w:style>
  <w:style w:type="paragraph" w:customStyle="1" w:styleId="UnderlinedText">
    <w:name w:val="Underlined Text"/>
    <w:basedOn w:val="Normal"/>
    <w:autoRedefine/>
    <w:uiPriority w:val="99"/>
    <w:qFormat/>
    <w:rsid w:val="003C1F59"/>
    <w:pPr>
      <w:jc w:val="both"/>
    </w:pPr>
    <w:rPr>
      <w:b/>
      <w:sz w:val="24"/>
    </w:rPr>
  </w:style>
  <w:style w:type="character" w:customStyle="1" w:styleId="vitstoryheadline">
    <w:name w:val="vitstoryheadline"/>
    <w:rsid w:val="003C1F59"/>
  </w:style>
  <w:style w:type="character" w:customStyle="1" w:styleId="CardsChar">
    <w:name w:val="Cards Char"/>
    <w:locked/>
    <w:rsid w:val="003C1F59"/>
    <w:rPr>
      <w:rFonts w:ascii="Times New Roman" w:eastAsia="Times New Roman" w:hAnsi="Times New Roman"/>
      <w:szCs w:val="24"/>
    </w:rPr>
  </w:style>
  <w:style w:type="paragraph" w:customStyle="1" w:styleId="NormalText">
    <w:name w:val="Normal Text"/>
    <w:basedOn w:val="Normal"/>
    <w:link w:val="NormalTextChar"/>
    <w:autoRedefine/>
    <w:qFormat/>
    <w:rsid w:val="003C1F59"/>
    <w:pPr>
      <w:jc w:val="both"/>
    </w:pPr>
    <w:rPr>
      <w:rFonts w:eastAsia="Times New Roman"/>
      <w:szCs w:val="26"/>
      <w:lang w:val="x-none" w:eastAsia="ja-JP"/>
    </w:rPr>
  </w:style>
  <w:style w:type="character" w:customStyle="1" w:styleId="NormalTextChar">
    <w:name w:val="Normal Text Char"/>
    <w:link w:val="NormalText"/>
    <w:rsid w:val="003C1F59"/>
    <w:rPr>
      <w:rFonts w:ascii="Times New Roman" w:eastAsia="Times New Roman" w:hAnsi="Times New Roman" w:cs="Times New Roman"/>
      <w:szCs w:val="26"/>
      <w:lang w:val="x-none" w:eastAsia="ja-JP"/>
    </w:rPr>
  </w:style>
  <w:style w:type="character" w:customStyle="1" w:styleId="AuthorDate0">
    <w:name w:val="Author Date"/>
    <w:qFormat/>
    <w:rsid w:val="003C1F59"/>
    <w:rPr>
      <w:b/>
      <w:sz w:val="24"/>
      <w:u w:val="thick"/>
    </w:rPr>
  </w:style>
  <w:style w:type="paragraph" w:customStyle="1" w:styleId="HotRoute">
    <w:name w:val="Hot Route!"/>
    <w:basedOn w:val="Normal"/>
    <w:link w:val="HotRouteChar"/>
    <w:uiPriority w:val="99"/>
    <w:qFormat/>
    <w:rsid w:val="003C1F59"/>
    <w:pPr>
      <w:ind w:left="144"/>
    </w:pPr>
    <w:rPr>
      <w:rFonts w:eastAsia="Times New Roman"/>
    </w:rPr>
  </w:style>
  <w:style w:type="character" w:customStyle="1" w:styleId="UnderlinedTextCharChar">
    <w:name w:val="Underlined Text Char Char"/>
    <w:basedOn w:val="DefaultParagraphFont"/>
    <w:rsid w:val="003C1F59"/>
    <w:rPr>
      <w:rFonts w:cs="Arial"/>
      <w:bCs/>
      <w:noProof w:val="0"/>
      <w:szCs w:val="26"/>
      <w:u w:val="single"/>
      <w:lang w:val="en-US" w:eastAsia="en-US" w:bidi="ar-SA"/>
    </w:rPr>
  </w:style>
  <w:style w:type="character" w:customStyle="1" w:styleId="il">
    <w:name w:val="il"/>
    <w:rsid w:val="003C1F59"/>
  </w:style>
  <w:style w:type="paragraph" w:customStyle="1" w:styleId="underlined">
    <w:name w:val="underlined"/>
    <w:next w:val="Normal"/>
    <w:link w:val="underlinedChar"/>
    <w:autoRedefine/>
    <w:qFormat/>
    <w:rsid w:val="003C1F5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C1F59"/>
    <w:rPr>
      <w:rFonts w:ascii="Times New Roman" w:eastAsia="Malgun Gothic" w:hAnsi="Times New Roman" w:cs="Times New Roman"/>
      <w:sz w:val="24"/>
      <w:szCs w:val="24"/>
      <w:u w:val="single"/>
    </w:rPr>
  </w:style>
  <w:style w:type="character" w:customStyle="1" w:styleId="citenon-boldChar">
    <w:name w:val="cite non-bold Char"/>
    <w:link w:val="citenon-bold"/>
    <w:rsid w:val="003C1F59"/>
    <w:rPr>
      <w:rFonts w:ascii="Times New Roman" w:eastAsia="Times New Roman" w:hAnsi="Times New Roman" w:cs="Times New Roman"/>
      <w:szCs w:val="20"/>
    </w:rPr>
  </w:style>
  <w:style w:type="character" w:customStyle="1" w:styleId="EmphasizeThis">
    <w:name w:val="EmphasizeThis"/>
    <w:rsid w:val="003C1F59"/>
    <w:rPr>
      <w:rFonts w:ascii="Georgia" w:hAnsi="Georgia"/>
      <w:b/>
      <w:iCs/>
      <w:sz w:val="24"/>
      <w:u w:val="thick"/>
    </w:rPr>
  </w:style>
  <w:style w:type="character" w:customStyle="1" w:styleId="CiteReal0">
    <w:name w:val="CiteReal"/>
    <w:uiPriority w:val="1"/>
    <w:qFormat/>
    <w:rsid w:val="003C1F59"/>
    <w:rPr>
      <w:rFonts w:ascii="Arial" w:hAnsi="Arial"/>
      <w:b/>
      <w:sz w:val="24"/>
      <w:u w:val="single"/>
    </w:rPr>
  </w:style>
  <w:style w:type="character" w:customStyle="1" w:styleId="dropcap1">
    <w:name w:val="dropcap1"/>
    <w:rsid w:val="003C1F59"/>
  </w:style>
  <w:style w:type="character" w:styleId="FootnoteReference">
    <w:name w:val="footnote reference"/>
    <w:basedOn w:val="DefaultParagraphFont"/>
    <w:rsid w:val="003C1F59"/>
    <w:rPr>
      <w:vertAlign w:val="superscript"/>
    </w:rPr>
  </w:style>
  <w:style w:type="paragraph" w:customStyle="1" w:styleId="Default">
    <w:name w:val="Default"/>
    <w:basedOn w:val="Normal"/>
    <w:uiPriority w:val="99"/>
    <w:qFormat/>
    <w:rsid w:val="003C1F59"/>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3C1F59"/>
    <w:rPr>
      <w:rFonts w:ascii="Verdana" w:eastAsia="Verdana" w:hAnsi="Verdana" w:cs="Cambria"/>
    </w:rPr>
  </w:style>
  <w:style w:type="paragraph" w:customStyle="1" w:styleId="PageHeaderLine1">
    <w:name w:val="PageHeaderLine1"/>
    <w:basedOn w:val="Normal"/>
    <w:uiPriority w:val="99"/>
    <w:qFormat/>
    <w:rsid w:val="003C1F59"/>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3C1F59"/>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3C1F5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3C1F59"/>
    <w:rPr>
      <w:rFonts w:ascii="Palatino Linotype" w:hAnsi="Palatino Linotype" w:cs="Palatino Linotype"/>
      <w:b/>
      <w:iCs/>
      <w:color w:val="000000"/>
      <w:u w:val="single"/>
    </w:rPr>
  </w:style>
  <w:style w:type="paragraph" w:customStyle="1" w:styleId="Style31">
    <w:name w:val="Style31"/>
    <w:basedOn w:val="Normal"/>
    <w:uiPriority w:val="99"/>
    <w:qFormat/>
    <w:rsid w:val="003C1F5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C1F5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C1F59"/>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3C1F5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3C1F59"/>
    <w:pPr>
      <w:keepNext/>
      <w:keepLines/>
    </w:pPr>
    <w:rPr>
      <w:rFonts w:ascii="Palatino Linotype" w:hAnsi="Palatino Linotype" w:cs="Cambria"/>
      <w:b/>
      <w:szCs w:val="20"/>
      <w:lang w:val="x-none" w:eastAsia="x-none"/>
    </w:rPr>
  </w:style>
  <w:style w:type="character" w:customStyle="1" w:styleId="UnderlineBold0">
    <w:name w:val="Underline Bold"/>
    <w:qFormat/>
    <w:rsid w:val="003C1F59"/>
    <w:rPr>
      <w:b/>
      <w:bCs w:val="0"/>
      <w:sz w:val="20"/>
      <w:u w:val="single"/>
    </w:rPr>
  </w:style>
  <w:style w:type="character" w:customStyle="1" w:styleId="FontStyle72">
    <w:name w:val="Font Style72"/>
    <w:uiPriority w:val="99"/>
    <w:rsid w:val="003C1F59"/>
    <w:rPr>
      <w:rFonts w:ascii="Cambria" w:hAnsi="Cambria" w:cs="Cambria" w:hint="default"/>
      <w:sz w:val="16"/>
      <w:szCs w:val="16"/>
    </w:rPr>
  </w:style>
  <w:style w:type="character" w:customStyle="1" w:styleId="FontStyle73">
    <w:name w:val="Font Style73"/>
    <w:uiPriority w:val="99"/>
    <w:rsid w:val="003C1F59"/>
    <w:rPr>
      <w:rFonts w:ascii="Cambria" w:hAnsi="Cambria" w:cs="Cambria" w:hint="default"/>
      <w:i/>
      <w:iCs/>
      <w:sz w:val="16"/>
      <w:szCs w:val="16"/>
    </w:rPr>
  </w:style>
  <w:style w:type="character" w:customStyle="1" w:styleId="UnderlinestyleChar2">
    <w:name w:val="Underline style Char2"/>
    <w:rsid w:val="003C1F59"/>
    <w:rPr>
      <w:sz w:val="22"/>
      <w:szCs w:val="24"/>
      <w:u w:val="single"/>
      <w:lang w:val="en-US" w:eastAsia="en-US" w:bidi="ar-SA"/>
    </w:rPr>
  </w:style>
  <w:style w:type="character" w:customStyle="1" w:styleId="UnderlineCard">
    <w:name w:val="Underline Card"/>
    <w:uiPriority w:val="6"/>
    <w:qFormat/>
    <w:rsid w:val="003C1F59"/>
    <w:rPr>
      <w:rFonts w:ascii="Palatino Linotype" w:hAnsi="Palatino Linotype" w:cs="Palatino Linotype" w:hint="default"/>
      <w:b w:val="0"/>
      <w:bCs/>
      <w:sz w:val="20"/>
      <w:u w:val="single"/>
    </w:rPr>
  </w:style>
  <w:style w:type="character" w:customStyle="1" w:styleId="StyleUnderline1">
    <w:name w:val="Style Underline1"/>
    <w:rsid w:val="003C1F59"/>
    <w:rPr>
      <w:u w:val="single"/>
    </w:rPr>
  </w:style>
  <w:style w:type="paragraph" w:styleId="BodyText2">
    <w:name w:val="Body Text 2"/>
    <w:basedOn w:val="Normal"/>
    <w:link w:val="BodyText2Char"/>
    <w:rsid w:val="003C1F59"/>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3C1F59"/>
    <w:rPr>
      <w:rFonts w:ascii="New Baskerville" w:eastAsia="Segoe UI" w:hAnsi="New Baskerville" w:cs="Cambria"/>
      <w:lang w:eastAsia="zh-CN"/>
    </w:rPr>
  </w:style>
  <w:style w:type="paragraph" w:customStyle="1" w:styleId="cards0">
    <w:name w:val="cards"/>
    <w:basedOn w:val="Cites"/>
    <w:uiPriority w:val="99"/>
    <w:qFormat/>
    <w:rsid w:val="003C1F59"/>
    <w:pPr>
      <w:autoSpaceDE/>
      <w:autoSpaceDN/>
      <w:adjustRightInd/>
    </w:pPr>
    <w:rPr>
      <w:rFonts w:eastAsia="Verdana" w:cs="Cambria"/>
      <w:b w:val="0"/>
      <w:sz w:val="22"/>
      <w:lang w:val="en-US" w:eastAsia="en-US"/>
    </w:rPr>
  </w:style>
  <w:style w:type="character" w:customStyle="1" w:styleId="term">
    <w:name w:val="term"/>
    <w:basedOn w:val="DefaultParagraphFont"/>
    <w:rsid w:val="003C1F59"/>
  </w:style>
  <w:style w:type="paragraph" w:customStyle="1" w:styleId="TagCite0">
    <w:name w:val="Tag/Cite"/>
    <w:basedOn w:val="Normal"/>
    <w:link w:val="TagCiteChar"/>
    <w:uiPriority w:val="99"/>
    <w:qFormat/>
    <w:rsid w:val="003C1F59"/>
    <w:rPr>
      <w:rFonts w:eastAsia="Cambria" w:cs="Cambria"/>
      <w:b/>
    </w:rPr>
  </w:style>
  <w:style w:type="character" w:customStyle="1" w:styleId="TagCiteChar">
    <w:name w:val="Tag/Cite Char"/>
    <w:basedOn w:val="DefaultParagraphFont"/>
    <w:link w:val="TagCite0"/>
    <w:uiPriority w:val="99"/>
    <w:rsid w:val="003C1F59"/>
    <w:rPr>
      <w:rFonts w:ascii="Times New Roman" w:eastAsia="Cambria" w:hAnsi="Times New Roman" w:cs="Cambria"/>
      <w:b/>
    </w:rPr>
  </w:style>
  <w:style w:type="character" w:customStyle="1" w:styleId="TitleChar2">
    <w:name w:val="Title Char2"/>
    <w:basedOn w:val="DefaultParagraphFont"/>
    <w:uiPriority w:val="1"/>
    <w:qFormat/>
    <w:rsid w:val="003C1F5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3C1F59"/>
    <w:rPr>
      <w:rFonts w:ascii="Cambria" w:hAnsi="Cambria" w:cs="Cambria"/>
      <w:sz w:val="20"/>
      <w:szCs w:val="20"/>
    </w:rPr>
  </w:style>
  <w:style w:type="character" w:customStyle="1" w:styleId="FontStyle50">
    <w:name w:val="Font Style50"/>
    <w:uiPriority w:val="99"/>
    <w:rsid w:val="003C1F5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C1F5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C1F59"/>
    <w:rPr>
      <w:rFonts w:ascii="Times New Roman" w:eastAsia="Cambria" w:hAnsi="Times New Roman" w:cs="Cambria"/>
      <w:spacing w:val="-3"/>
      <w:szCs w:val="20"/>
    </w:rPr>
  </w:style>
  <w:style w:type="character" w:customStyle="1" w:styleId="kn">
    <w:name w:val="kn"/>
    <w:basedOn w:val="DefaultParagraphFont"/>
    <w:rsid w:val="003C1F59"/>
  </w:style>
  <w:style w:type="paragraph" w:customStyle="1" w:styleId="CardIndented">
    <w:name w:val="Card (Indented)"/>
    <w:basedOn w:val="Normal"/>
    <w:link w:val="CardIndentedChar"/>
    <w:qFormat/>
    <w:rsid w:val="003C1F59"/>
    <w:pPr>
      <w:ind w:left="288"/>
    </w:pPr>
    <w:rPr>
      <w:rFonts w:ascii="Verdana" w:hAnsi="Verdana"/>
    </w:rPr>
  </w:style>
  <w:style w:type="character" w:customStyle="1" w:styleId="CardIndentedChar">
    <w:name w:val="Card (Indented) Char"/>
    <w:basedOn w:val="DefaultParagraphFont"/>
    <w:link w:val="CardIndented"/>
    <w:rsid w:val="003C1F59"/>
    <w:rPr>
      <w:rFonts w:ascii="Verdana" w:hAnsi="Verdana" w:cs="Times New Roman"/>
    </w:rPr>
  </w:style>
  <w:style w:type="character" w:customStyle="1" w:styleId="Style8pt">
    <w:name w:val="Style 8 pt"/>
    <w:basedOn w:val="DefaultParagraphFont"/>
    <w:rsid w:val="003C1F59"/>
    <w:rPr>
      <w:sz w:val="14"/>
    </w:rPr>
  </w:style>
  <w:style w:type="character" w:customStyle="1" w:styleId="ReallyfuckingsmallChar">
    <w:name w:val="Really fucking small Char"/>
    <w:link w:val="Reallyfuckingsmall"/>
    <w:locked/>
    <w:rsid w:val="003C1F59"/>
    <w:rPr>
      <w:rFonts w:ascii="Cambria" w:eastAsia="Myriad Pro Light Cond" w:hAnsi="Cambria" w:cs="Cambria"/>
      <w:sz w:val="10"/>
    </w:rPr>
  </w:style>
  <w:style w:type="paragraph" w:customStyle="1" w:styleId="Reallyfuckingsmall">
    <w:name w:val="Really fucking small"/>
    <w:basedOn w:val="Normal"/>
    <w:link w:val="ReallyfuckingsmallChar"/>
    <w:qFormat/>
    <w:rsid w:val="003C1F59"/>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3C1F59"/>
    <w:rPr>
      <w:b/>
      <w:bCs/>
      <w:sz w:val="26"/>
      <w:u w:val="single"/>
    </w:rPr>
  </w:style>
  <w:style w:type="character" w:customStyle="1" w:styleId="CharacterStyle1">
    <w:name w:val="Character Style 1"/>
    <w:rsid w:val="003C1F59"/>
    <w:rPr>
      <w:sz w:val="20"/>
      <w:szCs w:val="20"/>
    </w:rPr>
  </w:style>
  <w:style w:type="character" w:customStyle="1" w:styleId="Debate-CardSmalltextF2Char">
    <w:name w:val="Debate- Card Small text F2 Char"/>
    <w:link w:val="Debate-CardSmalltextF2"/>
    <w:locked/>
    <w:rsid w:val="003C1F5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3C1F59"/>
    <w:rPr>
      <w:rFonts w:eastAsia="Cambria" w:cs="Verdana"/>
      <w:sz w:val="20"/>
    </w:rPr>
  </w:style>
  <w:style w:type="character" w:customStyle="1" w:styleId="Debate-EmphasizedText-F5Char">
    <w:name w:val="Debate- Emphasized Text- F5 Char"/>
    <w:link w:val="Debate-EmphasizedText-F5"/>
    <w:locked/>
    <w:rsid w:val="003C1F5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3C1F59"/>
    <w:pPr>
      <w:spacing w:after="200"/>
    </w:pPr>
    <w:rPr>
      <w:rFonts w:cs="Verdana"/>
      <w:sz w:val="20"/>
      <w:u w:val="single"/>
    </w:rPr>
  </w:style>
  <w:style w:type="character" w:customStyle="1" w:styleId="Debate-CardTextUnderlined-F3Char">
    <w:name w:val="Debate- Card Text Underlined- F3 Char"/>
    <w:link w:val="Debate-CardTextUnderlined-F3"/>
    <w:locked/>
    <w:rsid w:val="003C1F5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3C1F59"/>
    <w:pPr>
      <w:spacing w:after="200"/>
    </w:pPr>
    <w:rPr>
      <w:rFonts w:cs="Verdana"/>
      <w:sz w:val="20"/>
      <w:u w:val="single"/>
    </w:rPr>
  </w:style>
  <w:style w:type="character" w:customStyle="1" w:styleId="CitesChar">
    <w:name w:val="Cites Char"/>
    <w:rsid w:val="003C1F59"/>
    <w:rPr>
      <w:rFonts w:ascii="Cambria" w:eastAsia="Verdana" w:hAnsi="Cambria" w:cs="Cambria"/>
      <w:b/>
      <w:sz w:val="24"/>
      <w:u w:val="single"/>
    </w:rPr>
  </w:style>
  <w:style w:type="character" w:customStyle="1" w:styleId="texto1">
    <w:name w:val="texto1"/>
    <w:basedOn w:val="DefaultParagraphFont"/>
    <w:rsid w:val="003C1F59"/>
  </w:style>
  <w:style w:type="character" w:customStyle="1" w:styleId="person-name">
    <w:name w:val="person-name"/>
    <w:basedOn w:val="DefaultParagraphFont"/>
    <w:rsid w:val="003C1F59"/>
  </w:style>
  <w:style w:type="paragraph" w:customStyle="1" w:styleId="MinimizedText">
    <w:name w:val="Minimized Text"/>
    <w:link w:val="MinimizedTextChar"/>
    <w:qFormat/>
    <w:rsid w:val="003C1F59"/>
    <w:pPr>
      <w:spacing w:after="200" w:line="276" w:lineRule="auto"/>
    </w:pPr>
    <w:rPr>
      <w:rFonts w:eastAsia="Cambria"/>
      <w:sz w:val="16"/>
      <w:szCs w:val="24"/>
    </w:rPr>
  </w:style>
  <w:style w:type="character" w:customStyle="1" w:styleId="MinimizedTextChar">
    <w:name w:val="Minimized Text Char"/>
    <w:link w:val="MinimizedText"/>
    <w:rsid w:val="003C1F59"/>
    <w:rPr>
      <w:rFonts w:eastAsia="Cambria"/>
      <w:sz w:val="16"/>
      <w:szCs w:val="24"/>
    </w:rPr>
  </w:style>
  <w:style w:type="character" w:customStyle="1" w:styleId="-SmallText-">
    <w:name w:val="-Small Text-"/>
    <w:rsid w:val="003C1F59"/>
    <w:rPr>
      <w:rFonts w:ascii="Book Antiqua" w:hAnsi="Book Antiqua" w:cs="Cambria"/>
      <w:sz w:val="16"/>
    </w:rPr>
  </w:style>
  <w:style w:type="character" w:customStyle="1" w:styleId="A5">
    <w:name w:val="A5"/>
    <w:uiPriority w:val="99"/>
    <w:rsid w:val="003C1F59"/>
    <w:rPr>
      <w:rFonts w:ascii="Cambria" w:hAnsi="Cambria" w:cs="Cambria"/>
      <w:color w:val="000000"/>
      <w:sz w:val="13"/>
      <w:szCs w:val="13"/>
    </w:rPr>
  </w:style>
  <w:style w:type="character" w:customStyle="1" w:styleId="blue">
    <w:name w:val="blue"/>
    <w:basedOn w:val="DefaultParagraphFont"/>
    <w:rsid w:val="003C1F59"/>
  </w:style>
  <w:style w:type="character" w:customStyle="1" w:styleId="Author-Date">
    <w:name w:val="Author-Date"/>
    <w:qFormat/>
    <w:rsid w:val="003C1F59"/>
    <w:rPr>
      <w:b/>
      <w:bCs w:val="0"/>
      <w:sz w:val="24"/>
    </w:rPr>
  </w:style>
  <w:style w:type="character" w:customStyle="1" w:styleId="articoloinside">
    <w:name w:val="articolo_inside"/>
    <w:rsid w:val="003C1F5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3C1F59"/>
    <w:rPr>
      <w:rFonts w:ascii="Cambria" w:eastAsia="Cambria" w:hAnsi="Cambria" w:cs="Cambria"/>
      <w:b/>
      <w:sz w:val="24"/>
      <w:szCs w:val="24"/>
    </w:rPr>
  </w:style>
  <w:style w:type="character" w:customStyle="1" w:styleId="tagchar">
    <w:name w:val="tagchar"/>
    <w:basedOn w:val="DefaultParagraphFont"/>
    <w:rsid w:val="003C1F59"/>
  </w:style>
  <w:style w:type="paragraph" w:customStyle="1" w:styleId="StyleUnderlineChar11pt3">
    <w:name w:val="Style Underline Char + 11 pt3"/>
    <w:basedOn w:val="Normal"/>
    <w:link w:val="StyleUnderlineChar11pt3Char"/>
    <w:qFormat/>
    <w:rsid w:val="003C1F59"/>
    <w:rPr>
      <w:rFonts w:eastAsia="Verdana"/>
      <w:u w:val="single"/>
    </w:rPr>
  </w:style>
  <w:style w:type="character" w:customStyle="1" w:styleId="StyleUnderlineChar11pt3Char">
    <w:name w:val="Style Underline Char + 11 pt3 Char"/>
    <w:link w:val="StyleUnderlineChar11pt3"/>
    <w:rsid w:val="003C1F59"/>
    <w:rPr>
      <w:rFonts w:ascii="Times New Roman" w:eastAsia="Verdana" w:hAnsi="Times New Roman" w:cs="Times New Roman"/>
      <w:u w:val="single"/>
    </w:rPr>
  </w:style>
  <w:style w:type="paragraph" w:customStyle="1" w:styleId="StyleUnderlineChar11ptBold3">
    <w:name w:val="Style Underline Char + 11 pt Bold3"/>
    <w:basedOn w:val="Normal"/>
    <w:link w:val="StyleUnderlineChar11ptBold3Char"/>
    <w:qFormat/>
    <w:rsid w:val="003C1F59"/>
    <w:rPr>
      <w:rFonts w:eastAsia="Verdana"/>
      <w:b/>
      <w:bCs/>
      <w:u w:val="single"/>
    </w:rPr>
  </w:style>
  <w:style w:type="character" w:customStyle="1" w:styleId="StyleUnderlineChar11ptBold3Char">
    <w:name w:val="Style Underline Char + 11 pt Bold3 Char"/>
    <w:link w:val="StyleUnderlineChar11ptBold3"/>
    <w:rsid w:val="003C1F59"/>
    <w:rPr>
      <w:rFonts w:ascii="Times New Roman" w:eastAsia="Verdana" w:hAnsi="Times New Roman" w:cs="Times New Roman"/>
      <w:b/>
      <w:bCs/>
      <w:u w:val="single"/>
    </w:rPr>
  </w:style>
  <w:style w:type="paragraph" w:customStyle="1" w:styleId="pagetools">
    <w:name w:val="pagetools"/>
    <w:basedOn w:val="Normal"/>
    <w:qFormat/>
    <w:rsid w:val="003C1F59"/>
    <w:pPr>
      <w:spacing w:before="100" w:beforeAutospacing="1" w:after="100" w:afterAutospacing="1"/>
    </w:pPr>
    <w:rPr>
      <w:rFonts w:eastAsia="Cambria"/>
      <w:sz w:val="24"/>
    </w:rPr>
  </w:style>
  <w:style w:type="character" w:customStyle="1" w:styleId="desc">
    <w:name w:val="desc"/>
    <w:basedOn w:val="DefaultParagraphFont"/>
    <w:rsid w:val="003C1F59"/>
  </w:style>
  <w:style w:type="character" w:customStyle="1" w:styleId="job">
    <w:name w:val="job"/>
    <w:basedOn w:val="DefaultParagraphFont"/>
    <w:rsid w:val="003C1F59"/>
  </w:style>
  <w:style w:type="character" w:customStyle="1" w:styleId="company">
    <w:name w:val="company"/>
    <w:basedOn w:val="DefaultParagraphFont"/>
    <w:rsid w:val="003C1F59"/>
  </w:style>
  <w:style w:type="paragraph" w:customStyle="1" w:styleId="Text">
    <w:name w:val="Text"/>
    <w:basedOn w:val="TagCite"/>
    <w:qFormat/>
    <w:rsid w:val="003C1F59"/>
    <w:rPr>
      <w:rFonts w:ascii="Book Antiqua" w:eastAsiaTheme="minorHAnsi" w:hAnsi="Book Antiqua"/>
      <w:b w:val="0"/>
    </w:rPr>
  </w:style>
  <w:style w:type="character" w:customStyle="1" w:styleId="publisher">
    <w:name w:val="publisher"/>
    <w:basedOn w:val="DefaultParagraphFont"/>
    <w:rsid w:val="003C1F59"/>
  </w:style>
  <w:style w:type="character" w:customStyle="1" w:styleId="pubyear">
    <w:name w:val="pubyear"/>
    <w:basedOn w:val="DefaultParagraphFont"/>
    <w:rsid w:val="003C1F59"/>
  </w:style>
  <w:style w:type="character" w:customStyle="1" w:styleId="pubcity">
    <w:name w:val="pubcity"/>
    <w:basedOn w:val="DefaultParagraphFont"/>
    <w:rsid w:val="003C1F59"/>
  </w:style>
  <w:style w:type="paragraph" w:customStyle="1" w:styleId="CardStyle">
    <w:name w:val="Card Style"/>
    <w:basedOn w:val="Normal"/>
    <w:link w:val="CardStyleChar"/>
    <w:qFormat/>
    <w:rsid w:val="003C1F59"/>
  </w:style>
  <w:style w:type="character" w:customStyle="1" w:styleId="bodycontentlink">
    <w:name w:val="bodycontentlink"/>
    <w:basedOn w:val="DefaultParagraphFont"/>
    <w:rsid w:val="003C1F59"/>
  </w:style>
  <w:style w:type="paragraph" w:customStyle="1" w:styleId="loose">
    <w:name w:val="loose"/>
    <w:basedOn w:val="Normal"/>
    <w:uiPriority w:val="99"/>
    <w:qFormat/>
    <w:rsid w:val="003C1F59"/>
    <w:pPr>
      <w:spacing w:before="100" w:beforeAutospacing="1" w:after="100" w:afterAutospacing="1"/>
    </w:pPr>
    <w:rPr>
      <w:sz w:val="24"/>
    </w:rPr>
  </w:style>
  <w:style w:type="character" w:customStyle="1" w:styleId="hit">
    <w:name w:val="hit"/>
    <w:basedOn w:val="DefaultParagraphFont"/>
    <w:rsid w:val="003C1F59"/>
  </w:style>
  <w:style w:type="character" w:customStyle="1" w:styleId="ssl0">
    <w:name w:val="ss_l0"/>
    <w:basedOn w:val="DefaultParagraphFont"/>
    <w:rsid w:val="003C1F59"/>
  </w:style>
  <w:style w:type="paragraph" w:customStyle="1" w:styleId="C-Text">
    <w:name w:val="C-Text"/>
    <w:basedOn w:val="Normal"/>
    <w:qFormat/>
    <w:rsid w:val="003C1F59"/>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3C1F59"/>
    <w:pPr>
      <w:spacing w:after="240"/>
      <w:jc w:val="center"/>
    </w:pPr>
    <w:rPr>
      <w:rFonts w:ascii="Palatino Linotype" w:hAnsi="Palatino Linotype"/>
      <w:b/>
      <w:sz w:val="28"/>
    </w:rPr>
  </w:style>
  <w:style w:type="paragraph" w:customStyle="1" w:styleId="times">
    <w:name w:val="times"/>
    <w:basedOn w:val="Normal"/>
    <w:uiPriority w:val="99"/>
    <w:qFormat/>
    <w:rsid w:val="003C1F59"/>
    <w:pPr>
      <w:spacing w:before="100" w:beforeAutospacing="1" w:after="100" w:afterAutospacing="1"/>
    </w:pPr>
    <w:rPr>
      <w:sz w:val="24"/>
    </w:rPr>
  </w:style>
  <w:style w:type="character" w:customStyle="1" w:styleId="ecdate">
    <w:name w:val="ec_date"/>
    <w:basedOn w:val="DefaultParagraphFont"/>
    <w:rsid w:val="003C1F59"/>
    <w:rPr>
      <w:rFonts w:ascii="Symbol" w:hAnsi="Symbol" w:hint="default"/>
      <w:sz w:val="20"/>
      <w:szCs w:val="20"/>
      <w:shd w:val="clear" w:color="auto" w:fill="FFFFFF"/>
    </w:rPr>
  </w:style>
  <w:style w:type="paragraph" w:customStyle="1" w:styleId="ecmsonormal">
    <w:name w:val="ec_msonormal"/>
    <w:basedOn w:val="Normal"/>
    <w:qFormat/>
    <w:rsid w:val="003C1F5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3C1F59"/>
  </w:style>
  <w:style w:type="character" w:customStyle="1" w:styleId="klink">
    <w:name w:val="klink"/>
    <w:basedOn w:val="DefaultParagraphFont"/>
    <w:rsid w:val="003C1F59"/>
  </w:style>
  <w:style w:type="character" w:customStyle="1" w:styleId="hittermhilite">
    <w:name w:val="hittermhilite"/>
    <w:basedOn w:val="DefaultParagraphFont"/>
    <w:rsid w:val="003C1F59"/>
  </w:style>
  <w:style w:type="paragraph" w:customStyle="1" w:styleId="2ndOrderPara">
    <w:name w:val="2nd Order Para"/>
    <w:basedOn w:val="Normal"/>
    <w:next w:val="Normal"/>
    <w:uiPriority w:val="99"/>
    <w:qFormat/>
    <w:rsid w:val="003C1F59"/>
    <w:pPr>
      <w:autoSpaceDE w:val="0"/>
      <w:autoSpaceDN w:val="0"/>
      <w:adjustRightInd w:val="0"/>
      <w:spacing w:before="120"/>
    </w:pPr>
    <w:rPr>
      <w:sz w:val="24"/>
    </w:rPr>
  </w:style>
  <w:style w:type="paragraph" w:customStyle="1" w:styleId="3rdOrderPara">
    <w:name w:val="3rd Order Para"/>
    <w:basedOn w:val="Normal"/>
    <w:next w:val="Normal"/>
    <w:uiPriority w:val="99"/>
    <w:qFormat/>
    <w:rsid w:val="003C1F59"/>
    <w:pPr>
      <w:autoSpaceDE w:val="0"/>
      <w:autoSpaceDN w:val="0"/>
      <w:adjustRightInd w:val="0"/>
      <w:spacing w:before="120"/>
    </w:pPr>
    <w:rPr>
      <w:sz w:val="24"/>
    </w:rPr>
  </w:style>
  <w:style w:type="paragraph" w:customStyle="1" w:styleId="Normal-SIGN2">
    <w:name w:val="Normal-SIGN2"/>
    <w:basedOn w:val="Default"/>
    <w:next w:val="Default"/>
    <w:uiPriority w:val="99"/>
    <w:qFormat/>
    <w:rsid w:val="003C1F59"/>
    <w:pPr>
      <w:spacing w:after="0" w:line="240" w:lineRule="auto"/>
    </w:pPr>
    <w:rPr>
      <w:rFonts w:eastAsia="Segoe UI" w:cs="Cambria"/>
      <w:sz w:val="24"/>
    </w:rPr>
  </w:style>
  <w:style w:type="paragraph" w:customStyle="1" w:styleId="Style2">
    <w:name w:val="Style2"/>
    <w:basedOn w:val="Normal"/>
    <w:link w:val="Style2Char"/>
    <w:uiPriority w:val="99"/>
    <w:qFormat/>
    <w:rsid w:val="003C1F59"/>
  </w:style>
  <w:style w:type="character" w:customStyle="1" w:styleId="BoldChar">
    <w:name w:val="Bold Char"/>
    <w:basedOn w:val="DefaultParagraphFont"/>
    <w:rsid w:val="003C1F59"/>
    <w:rPr>
      <w:b/>
      <w:lang w:val="en-US" w:eastAsia="en-US" w:bidi="ar-SA"/>
    </w:rPr>
  </w:style>
  <w:style w:type="character" w:customStyle="1" w:styleId="articleheadline">
    <w:name w:val="articleheadline"/>
    <w:basedOn w:val="DefaultParagraphFont"/>
    <w:rsid w:val="003C1F59"/>
  </w:style>
  <w:style w:type="paragraph" w:customStyle="1" w:styleId="u-intro">
    <w:name w:val="u-intro"/>
    <w:basedOn w:val="Normal"/>
    <w:qFormat/>
    <w:rsid w:val="003C1F59"/>
    <w:pPr>
      <w:spacing w:before="100" w:beforeAutospacing="1" w:after="100" w:afterAutospacing="1"/>
    </w:pPr>
    <w:rPr>
      <w:sz w:val="24"/>
    </w:rPr>
  </w:style>
  <w:style w:type="character" w:customStyle="1" w:styleId="u-byline">
    <w:name w:val="u-byline"/>
    <w:basedOn w:val="DefaultParagraphFont"/>
    <w:rsid w:val="003C1F59"/>
  </w:style>
  <w:style w:type="character" w:customStyle="1" w:styleId="Normal1">
    <w:name w:val="Normal1"/>
    <w:basedOn w:val="DefaultParagraphFont"/>
    <w:rsid w:val="003C1F59"/>
  </w:style>
  <w:style w:type="character" w:customStyle="1" w:styleId="Title1">
    <w:name w:val="Title1"/>
    <w:basedOn w:val="DefaultParagraphFont"/>
    <w:rsid w:val="003C1F59"/>
  </w:style>
  <w:style w:type="paragraph" w:customStyle="1" w:styleId="CardsFont6pt">
    <w:name w:val="Cards + Font: 6 pt"/>
    <w:basedOn w:val="Normal"/>
    <w:link w:val="CardsFont6ptChar1"/>
    <w:autoRedefine/>
    <w:uiPriority w:val="99"/>
    <w:qFormat/>
    <w:rsid w:val="003C1F59"/>
    <w:pPr>
      <w:autoSpaceDE w:val="0"/>
      <w:autoSpaceDN w:val="0"/>
      <w:adjustRightInd w:val="0"/>
      <w:ind w:left="432" w:right="432"/>
      <w:jc w:val="both"/>
    </w:pPr>
    <w:rPr>
      <w:sz w:val="12"/>
    </w:rPr>
  </w:style>
  <w:style w:type="character" w:customStyle="1" w:styleId="CardsFont6ptChar">
    <w:name w:val="Cards + Font: 6 pt Char"/>
    <w:basedOn w:val="DefaultParagraphFont"/>
    <w:rsid w:val="003C1F59"/>
    <w:rPr>
      <w:sz w:val="12"/>
      <w:szCs w:val="24"/>
      <w:lang w:val="en-US" w:eastAsia="en-US" w:bidi="ar-SA"/>
    </w:rPr>
  </w:style>
  <w:style w:type="character" w:customStyle="1" w:styleId="story">
    <w:name w:val="story"/>
    <w:basedOn w:val="DefaultParagraphFont"/>
    <w:rsid w:val="003C1F59"/>
  </w:style>
  <w:style w:type="character" w:customStyle="1" w:styleId="articlebya">
    <w:name w:val="articleby_a"/>
    <w:basedOn w:val="DefaultParagraphFont"/>
    <w:rsid w:val="003C1F59"/>
  </w:style>
  <w:style w:type="character" w:customStyle="1" w:styleId="popupwinby">
    <w:name w:val="popupwinby"/>
    <w:basedOn w:val="DefaultParagraphFont"/>
    <w:rsid w:val="003C1F59"/>
  </w:style>
  <w:style w:type="character" w:customStyle="1" w:styleId="storyheader">
    <w:name w:val="storyheader"/>
    <w:basedOn w:val="DefaultParagraphFont"/>
    <w:rsid w:val="003C1F59"/>
  </w:style>
  <w:style w:type="paragraph" w:customStyle="1" w:styleId="Style3">
    <w:name w:val="Style3"/>
    <w:basedOn w:val="Normal"/>
    <w:uiPriority w:val="99"/>
    <w:qFormat/>
    <w:rsid w:val="003C1F59"/>
    <w:rPr>
      <w:rFonts w:ascii="Trebuchet MS" w:hAnsi="Trebuchet MS"/>
      <w:b/>
    </w:rPr>
  </w:style>
  <w:style w:type="character" w:customStyle="1" w:styleId="Style3Char">
    <w:name w:val="Style3 Char"/>
    <w:basedOn w:val="DefaultParagraphFont"/>
    <w:uiPriority w:val="99"/>
    <w:rsid w:val="003C1F59"/>
    <w:rPr>
      <w:rFonts w:ascii="Trebuchet MS" w:hAnsi="Trebuchet MS"/>
      <w:b/>
      <w:sz w:val="22"/>
      <w:szCs w:val="24"/>
      <w:lang w:val="en-US" w:eastAsia="en-US" w:bidi="ar-SA"/>
    </w:rPr>
  </w:style>
  <w:style w:type="character" w:customStyle="1" w:styleId="marron">
    <w:name w:val="marron"/>
    <w:basedOn w:val="DefaultParagraphFont"/>
    <w:rsid w:val="003C1F59"/>
  </w:style>
  <w:style w:type="character" w:customStyle="1" w:styleId="UnderlineChar4Char">
    <w:name w:val="Underline Char4 Char"/>
    <w:basedOn w:val="DefaultParagraphFont"/>
    <w:link w:val="UnderlineChar4"/>
    <w:rsid w:val="003C1F59"/>
    <w:rPr>
      <w:u w:val="single"/>
    </w:rPr>
  </w:style>
  <w:style w:type="character" w:customStyle="1" w:styleId="BoldandUnderlineChar3Char2">
    <w:name w:val="Bold and Underline Char3 Char2"/>
    <w:basedOn w:val="DefaultParagraphFont"/>
    <w:link w:val="BoldandUnderlineChar3"/>
    <w:rsid w:val="003C1F59"/>
    <w:rPr>
      <w:b/>
      <w:u w:val="single"/>
    </w:rPr>
  </w:style>
  <w:style w:type="character" w:customStyle="1" w:styleId="LanguageChar">
    <w:name w:val="Language Char"/>
    <w:basedOn w:val="DefaultParagraphFont"/>
    <w:link w:val="Language"/>
    <w:rsid w:val="003C1F59"/>
    <w:rPr>
      <w:strike/>
      <w:sz w:val="16"/>
      <w:szCs w:val="16"/>
    </w:rPr>
  </w:style>
  <w:style w:type="character" w:customStyle="1" w:styleId="Style10ptUnderline">
    <w:name w:val="Style 10 pt Underline"/>
    <w:basedOn w:val="DefaultParagraphFont"/>
    <w:rsid w:val="003C1F59"/>
    <w:rPr>
      <w:sz w:val="20"/>
      <w:u w:val="single"/>
    </w:rPr>
  </w:style>
  <w:style w:type="character" w:customStyle="1" w:styleId="BoldUnderliningChar">
    <w:name w:val="Bold Underlining Char"/>
    <w:basedOn w:val="UnderliningChar"/>
    <w:rsid w:val="003C1F59"/>
    <w:rPr>
      <w:rFonts w:ascii="Arial Narrow" w:hAnsi="Arial Narrow" w:cs="Times New Roman"/>
      <w:b/>
      <w:szCs w:val="24"/>
      <w:u w:val="single"/>
      <w:lang w:val="en-GB" w:eastAsia="en-US" w:bidi="ar-SA"/>
    </w:rPr>
  </w:style>
  <w:style w:type="character" w:customStyle="1" w:styleId="BoldText12pt">
    <w:name w:val="Bold Text 12 pt"/>
    <w:autoRedefine/>
    <w:rsid w:val="003C1F59"/>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3C1F59"/>
    <w:rPr>
      <w:color w:val="000000"/>
      <w:u w:val="single"/>
      <w:lang w:val="en-US" w:eastAsia="en-US" w:bidi="ar-SA"/>
    </w:rPr>
  </w:style>
  <w:style w:type="paragraph" w:customStyle="1" w:styleId="StyleNormalWeb10pt">
    <w:name w:val="Style Normal (Web) + 10 pt"/>
    <w:basedOn w:val="NormalWeb"/>
    <w:next w:val="Normal"/>
    <w:qFormat/>
    <w:rsid w:val="003C1F59"/>
    <w:rPr>
      <w:rFonts w:ascii="Bookman Old Style" w:eastAsiaTheme="minorHAnsi" w:hAnsi="Bookman Old Style"/>
      <w:sz w:val="20"/>
    </w:rPr>
  </w:style>
  <w:style w:type="character" w:customStyle="1" w:styleId="StyleNormalWeb10ptChar">
    <w:name w:val="Style Normal (Web) + 10 pt Char"/>
    <w:basedOn w:val="DefaultParagraphFont"/>
    <w:rsid w:val="003C1F59"/>
    <w:rPr>
      <w:szCs w:val="24"/>
      <w:lang w:val="en-US" w:eastAsia="en-US" w:bidi="ar-SA"/>
    </w:rPr>
  </w:style>
  <w:style w:type="paragraph" w:customStyle="1" w:styleId="TagCiteShells">
    <w:name w:val="Tag/Cite/Shells"/>
    <w:basedOn w:val="Normal"/>
    <w:qFormat/>
    <w:rsid w:val="003C1F59"/>
    <w:rPr>
      <w:b/>
    </w:rPr>
  </w:style>
  <w:style w:type="paragraph" w:customStyle="1" w:styleId="DefinitionTerm">
    <w:name w:val="Definition Term"/>
    <w:basedOn w:val="Normal"/>
    <w:next w:val="Normal"/>
    <w:qFormat/>
    <w:rsid w:val="003C1F59"/>
    <w:rPr>
      <w:snapToGrid w:val="0"/>
      <w:sz w:val="24"/>
    </w:rPr>
  </w:style>
  <w:style w:type="paragraph" w:customStyle="1" w:styleId="BriefTitle">
    <w:name w:val="Brief Title"/>
    <w:basedOn w:val="Normal"/>
    <w:uiPriority w:val="99"/>
    <w:qFormat/>
    <w:rsid w:val="003C1F59"/>
    <w:pPr>
      <w:jc w:val="center"/>
      <w:outlineLvl w:val="0"/>
    </w:pPr>
    <w:rPr>
      <w:b/>
      <w:sz w:val="28"/>
      <w:u w:val="single"/>
    </w:rPr>
  </w:style>
  <w:style w:type="paragraph" w:customStyle="1" w:styleId="Paste">
    <w:name w:val="Paste"/>
    <w:basedOn w:val="Normal"/>
    <w:uiPriority w:val="99"/>
    <w:qFormat/>
    <w:rsid w:val="003C1F59"/>
    <w:rPr>
      <w:rFonts w:ascii="Trebuchet MS" w:hAnsi="Trebuchet MS"/>
      <w:sz w:val="16"/>
    </w:rPr>
  </w:style>
  <w:style w:type="paragraph" w:customStyle="1" w:styleId="DebateCiteCharChar">
    <w:name w:val="Debate Cite Char Char"/>
    <w:basedOn w:val="Normal"/>
    <w:autoRedefine/>
    <w:uiPriority w:val="99"/>
    <w:qFormat/>
    <w:rsid w:val="003C1F5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3C1F59"/>
    <w:rPr>
      <w:color w:val="000000"/>
    </w:rPr>
  </w:style>
  <w:style w:type="character" w:customStyle="1" w:styleId="Style3CharChar">
    <w:name w:val="Style3 Char Char"/>
    <w:basedOn w:val="DefaultParagraphFont"/>
    <w:rsid w:val="003C1F5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C1F59"/>
    <w:pPr>
      <w:spacing w:before="480" w:after="60"/>
    </w:pPr>
    <w:rPr>
      <w:rFonts w:eastAsia="Segoe UI" w:cs="Cambria"/>
      <w:bCs w:val="0"/>
      <w:caps/>
      <w:sz w:val="20"/>
      <w:lang w:eastAsia="zh-CN"/>
    </w:rPr>
  </w:style>
  <w:style w:type="character" w:customStyle="1" w:styleId="NormalChar">
    <w:name w:val="Normal Char"/>
    <w:basedOn w:val="DefaultParagraphFont"/>
    <w:rsid w:val="003C1F59"/>
    <w:rPr>
      <w:lang w:eastAsia="en-US"/>
    </w:rPr>
  </w:style>
  <w:style w:type="character" w:customStyle="1" w:styleId="BoldUnderlineChar1">
    <w:name w:val="Bold + Underline Char"/>
    <w:basedOn w:val="DefaultParagraphFont"/>
    <w:rsid w:val="003C1F5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C1F59"/>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3C1F5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3C1F5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3C1F59"/>
    <w:rPr>
      <w:rFonts w:ascii="Trebuchet MS" w:eastAsia="Verdana" w:hAnsi="Trebuchet MS" w:cs="Times New Roman"/>
      <w:sz w:val="18"/>
      <w:u w:val="single"/>
    </w:rPr>
  </w:style>
  <w:style w:type="character" w:customStyle="1" w:styleId="citationiacgale">
    <w:name w:val="citation iac gale"/>
    <w:basedOn w:val="DefaultParagraphFont"/>
    <w:rsid w:val="003C1F59"/>
  </w:style>
  <w:style w:type="character" w:customStyle="1" w:styleId="CharacterStyle7">
    <w:name w:val="Character Style 7"/>
    <w:rsid w:val="003C1F59"/>
    <w:rPr>
      <w:rFonts w:ascii="Trebuchet MS" w:hAnsi="Trebuchet MS" w:cs="Trebuchet MS"/>
      <w:sz w:val="20"/>
      <w:szCs w:val="20"/>
      <w:u w:val="single"/>
    </w:rPr>
  </w:style>
  <w:style w:type="character" w:customStyle="1" w:styleId="StyleStyle4Char">
    <w:name w:val="Style Style4 + Char"/>
    <w:basedOn w:val="DefaultParagraphFont"/>
    <w:rsid w:val="003C1F5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3C1F59"/>
    <w:rPr>
      <w:sz w:val="14"/>
    </w:rPr>
  </w:style>
  <w:style w:type="character" w:customStyle="1" w:styleId="StyleStyle4BlackChar">
    <w:name w:val="Style Style4 + Black Char"/>
    <w:basedOn w:val="DefaultParagraphFont"/>
    <w:rsid w:val="003C1F5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3C1F59"/>
    <w:rPr>
      <w:rFonts w:ascii="Symbol" w:hAnsi="Symbol" w:hint="default"/>
      <w:b/>
      <w:bCs/>
      <w:color w:val="000000"/>
      <w:sz w:val="28"/>
      <w:szCs w:val="28"/>
    </w:rPr>
  </w:style>
  <w:style w:type="paragraph" w:customStyle="1" w:styleId="UnderlinedEvidence">
    <w:name w:val="Underlined Evidence"/>
    <w:basedOn w:val="Normal"/>
    <w:autoRedefine/>
    <w:qFormat/>
    <w:rsid w:val="003C1F59"/>
    <w:rPr>
      <w:rFonts w:ascii="Symbol" w:hAnsi="Symbol"/>
      <w:sz w:val="21"/>
      <w:szCs w:val="21"/>
      <w:u w:val="thick"/>
    </w:rPr>
  </w:style>
  <w:style w:type="character" w:customStyle="1" w:styleId="UnderlinedEvidenceCharChar">
    <w:name w:val="Underlined Evidence Char Char"/>
    <w:basedOn w:val="DefaultParagraphFont"/>
    <w:rsid w:val="003C1F59"/>
    <w:rPr>
      <w:rFonts w:ascii="Symbol" w:hAnsi="Symbol"/>
      <w:sz w:val="21"/>
      <w:szCs w:val="21"/>
      <w:u w:val="thick"/>
      <w:lang w:val="en-US" w:eastAsia="en-US" w:bidi="ar-SA"/>
    </w:rPr>
  </w:style>
  <w:style w:type="character" w:styleId="PlaceholderText">
    <w:name w:val="Placeholder Text"/>
    <w:basedOn w:val="DefaultParagraphFont"/>
    <w:uiPriority w:val="99"/>
    <w:rsid w:val="003C1F59"/>
    <w:rPr>
      <w:color w:val="808080"/>
    </w:rPr>
  </w:style>
  <w:style w:type="paragraph" w:styleId="Revision">
    <w:name w:val="Revision"/>
    <w:hidden/>
    <w:uiPriority w:val="99"/>
    <w:rsid w:val="003C1F59"/>
    <w:pPr>
      <w:spacing w:after="0" w:line="240" w:lineRule="auto"/>
    </w:pPr>
    <w:rPr>
      <w:rFonts w:ascii="Verdana" w:hAnsi="Verdana" w:cs="Verdana"/>
    </w:rPr>
  </w:style>
  <w:style w:type="character" w:customStyle="1" w:styleId="pnumber">
    <w:name w:val="pnumber"/>
    <w:rsid w:val="003C1F59"/>
  </w:style>
  <w:style w:type="character" w:customStyle="1" w:styleId="ital">
    <w:name w:val="ital"/>
    <w:rsid w:val="003C1F59"/>
  </w:style>
  <w:style w:type="character" w:customStyle="1" w:styleId="orgdiv">
    <w:name w:val="orgdiv"/>
    <w:rsid w:val="003C1F59"/>
  </w:style>
  <w:style w:type="character" w:customStyle="1" w:styleId="orgname">
    <w:name w:val="orgname"/>
    <w:rsid w:val="003C1F59"/>
  </w:style>
  <w:style w:type="character" w:customStyle="1" w:styleId="city">
    <w:name w:val="city"/>
    <w:rsid w:val="003C1F59"/>
  </w:style>
  <w:style w:type="character" w:customStyle="1" w:styleId="state">
    <w:name w:val="state"/>
    <w:rsid w:val="003C1F59"/>
  </w:style>
  <w:style w:type="character" w:customStyle="1" w:styleId="country">
    <w:name w:val="country"/>
    <w:rsid w:val="003C1F59"/>
  </w:style>
  <w:style w:type="character" w:customStyle="1" w:styleId="Box">
    <w:name w:val="Box!"/>
    <w:uiPriority w:val="1"/>
    <w:rsid w:val="003C1F59"/>
    <w:rPr>
      <w:rFonts w:ascii="Book Antiqua" w:hAnsi="Book Antiqua"/>
      <w:sz w:val="24"/>
      <w:u w:val="single"/>
      <w:bdr w:val="single" w:sz="4" w:space="0" w:color="auto"/>
    </w:rPr>
  </w:style>
  <w:style w:type="character" w:customStyle="1" w:styleId="citechar">
    <w:name w:val="citechar"/>
    <w:basedOn w:val="DefaultParagraphFont"/>
    <w:rsid w:val="003C1F59"/>
  </w:style>
  <w:style w:type="character" w:customStyle="1" w:styleId="underlinechar">
    <w:name w:val="underlinechar"/>
    <w:basedOn w:val="DefaultParagraphFont"/>
    <w:rsid w:val="003C1F59"/>
  </w:style>
  <w:style w:type="character" w:customStyle="1" w:styleId="CardUnderlineChar">
    <w:name w:val="Card Underline Char"/>
    <w:rsid w:val="003C1F59"/>
    <w:rPr>
      <w:szCs w:val="24"/>
      <w:u w:val="single"/>
      <w:lang w:val="en-US" w:eastAsia="en-US" w:bidi="ar-SA"/>
    </w:rPr>
  </w:style>
  <w:style w:type="character" w:customStyle="1" w:styleId="tagciteChar0">
    <w:name w:val="tag/cite Char"/>
    <w:basedOn w:val="DefaultParagraphFont"/>
    <w:rsid w:val="003C1F59"/>
    <w:rPr>
      <w:b/>
      <w:sz w:val="24"/>
      <w:lang w:val="en-US" w:eastAsia="en-US" w:bidi="ar-SA"/>
    </w:rPr>
  </w:style>
  <w:style w:type="character" w:customStyle="1" w:styleId="8pointChar">
    <w:name w:val="8 point Char"/>
    <w:basedOn w:val="DefaultParagraphFont"/>
    <w:rsid w:val="003C1F59"/>
    <w:rPr>
      <w:sz w:val="16"/>
      <w:lang w:val="en-US" w:eastAsia="en-US" w:bidi="ar-SA"/>
    </w:rPr>
  </w:style>
  <w:style w:type="character" w:customStyle="1" w:styleId="addmd">
    <w:name w:val="addmd"/>
    <w:rsid w:val="003C1F5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C1F59"/>
    <w:rPr>
      <w:b/>
      <w:bCs/>
      <w:strike w:val="0"/>
      <w:dstrike w:val="0"/>
      <w:sz w:val="24"/>
      <w:u w:val="none"/>
      <w:effect w:val="none"/>
    </w:rPr>
  </w:style>
  <w:style w:type="paragraph" w:customStyle="1" w:styleId="Cite8">
    <w:name w:val="Cite8"/>
    <w:basedOn w:val="Normal"/>
    <w:autoRedefine/>
    <w:qFormat/>
    <w:rsid w:val="003C1F59"/>
    <w:rPr>
      <w:rFonts w:ascii="Trebuchet MS" w:eastAsia="Verdana" w:hAnsi="Trebuchet MS" w:cs="Cambria"/>
      <w:sz w:val="16"/>
    </w:rPr>
  </w:style>
  <w:style w:type="paragraph" w:customStyle="1" w:styleId="8font">
    <w:name w:val="8font"/>
    <w:basedOn w:val="Normal"/>
    <w:next w:val="Normal"/>
    <w:autoRedefine/>
    <w:qFormat/>
    <w:rsid w:val="003C1F59"/>
    <w:rPr>
      <w:rFonts w:eastAsia="Cambria Math" w:cs="Cambria"/>
      <w:sz w:val="16"/>
      <w:szCs w:val="16"/>
    </w:rPr>
  </w:style>
  <w:style w:type="character" w:customStyle="1" w:styleId="CardTextChar2">
    <w:name w:val="CardText Char"/>
    <w:basedOn w:val="DefaultParagraphFont"/>
    <w:link w:val="CardText3"/>
    <w:locked/>
    <w:rsid w:val="003C1F59"/>
    <w:rPr>
      <w:rFonts w:ascii="Verdana" w:hAnsi="Verdana" w:cs="Verdana"/>
    </w:rPr>
  </w:style>
  <w:style w:type="paragraph" w:customStyle="1" w:styleId="CardText3">
    <w:name w:val="CardText"/>
    <w:basedOn w:val="Normal"/>
    <w:link w:val="CardTextChar2"/>
    <w:qFormat/>
    <w:rsid w:val="003C1F59"/>
    <w:pPr>
      <w:ind w:left="288"/>
    </w:pPr>
    <w:rPr>
      <w:rFonts w:ascii="Verdana" w:hAnsi="Verdana" w:cs="Verdana"/>
    </w:rPr>
  </w:style>
  <w:style w:type="character" w:customStyle="1" w:styleId="citation0">
    <w:name w:val="citation"/>
    <w:basedOn w:val="DefaultParagraphFont"/>
    <w:rsid w:val="003C1F59"/>
  </w:style>
  <w:style w:type="paragraph" w:customStyle="1" w:styleId="CardText1">
    <w:name w:val="Card Text 1"/>
    <w:basedOn w:val="Normal"/>
    <w:link w:val="CardText1Char"/>
    <w:autoRedefine/>
    <w:qFormat/>
    <w:rsid w:val="003C1F59"/>
    <w:rPr>
      <w:rFonts w:ascii="Arial Narrow" w:hAnsi="Arial Narrow" w:cstheme="minorBidi"/>
      <w:color w:val="000000"/>
      <w:u w:val="single"/>
    </w:rPr>
  </w:style>
  <w:style w:type="paragraph" w:customStyle="1" w:styleId="CardText2">
    <w:name w:val="Card Text 2"/>
    <w:basedOn w:val="CardText1"/>
    <w:link w:val="CardText2Char"/>
    <w:qFormat/>
    <w:rsid w:val="003C1F59"/>
    <w:rPr>
      <w:b/>
    </w:rPr>
  </w:style>
  <w:style w:type="character" w:customStyle="1" w:styleId="NoterefInText">
    <w:name w:val="_NoterefInText"/>
    <w:uiPriority w:val="99"/>
    <w:rsid w:val="003C1F59"/>
    <w:rPr>
      <w:rFonts w:cs="AKDPE C+ Utopia"/>
      <w:color w:val="000000"/>
    </w:rPr>
  </w:style>
  <w:style w:type="character" w:customStyle="1" w:styleId="BalloonTextChar1">
    <w:name w:val="Balloon Text Char1"/>
    <w:basedOn w:val="DefaultParagraphFont"/>
    <w:uiPriority w:val="99"/>
    <w:rsid w:val="003C1F59"/>
    <w:rPr>
      <w:rFonts w:ascii="Palatino" w:hAnsi="Palatino" w:cs="Palatino"/>
      <w:sz w:val="18"/>
      <w:szCs w:val="18"/>
    </w:rPr>
  </w:style>
  <w:style w:type="character" w:customStyle="1" w:styleId="date-display-single">
    <w:name w:val="date-display-single"/>
    <w:basedOn w:val="DefaultParagraphFont"/>
    <w:rsid w:val="003C1F59"/>
  </w:style>
  <w:style w:type="character" w:customStyle="1" w:styleId="postauthor">
    <w:name w:val="postauthor"/>
    <w:basedOn w:val="DefaultParagraphFont"/>
    <w:rsid w:val="003C1F59"/>
  </w:style>
  <w:style w:type="character" w:customStyle="1" w:styleId="timestamp">
    <w:name w:val="timestamp"/>
    <w:basedOn w:val="DefaultParagraphFont"/>
    <w:rsid w:val="003C1F59"/>
  </w:style>
  <w:style w:type="paragraph" w:customStyle="1" w:styleId="notes-source-hasnotes">
    <w:name w:val="notes-source-hasnotes"/>
    <w:basedOn w:val="Normal"/>
    <w:qFormat/>
    <w:rsid w:val="003C1F59"/>
    <w:pPr>
      <w:spacing w:before="100" w:beforeAutospacing="1" w:after="100" w:afterAutospacing="1"/>
    </w:pPr>
    <w:rPr>
      <w:rFonts w:ascii="Tahoma" w:hAnsi="Tahoma"/>
      <w:szCs w:val="20"/>
    </w:rPr>
  </w:style>
  <w:style w:type="character" w:customStyle="1" w:styleId="f">
    <w:name w:val="f"/>
    <w:basedOn w:val="DefaultParagraphFont"/>
    <w:rsid w:val="003C1F59"/>
  </w:style>
  <w:style w:type="character" w:customStyle="1" w:styleId="span">
    <w:name w:val="span"/>
    <w:basedOn w:val="DefaultParagraphFont"/>
    <w:rsid w:val="003C1F59"/>
  </w:style>
  <w:style w:type="character" w:customStyle="1" w:styleId="maintitle">
    <w:name w:val="maintitle"/>
    <w:basedOn w:val="DefaultParagraphFont"/>
    <w:rsid w:val="003C1F59"/>
  </w:style>
  <w:style w:type="paragraph" w:customStyle="1" w:styleId="Pa6">
    <w:name w:val="Pa6"/>
    <w:basedOn w:val="Default"/>
    <w:next w:val="Default"/>
    <w:uiPriority w:val="99"/>
    <w:qFormat/>
    <w:rsid w:val="003C1F59"/>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3C1F59"/>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3C1F59"/>
  </w:style>
  <w:style w:type="character" w:customStyle="1" w:styleId="posted">
    <w:name w:val="posted"/>
    <w:basedOn w:val="DefaultParagraphFont"/>
    <w:rsid w:val="003C1F59"/>
  </w:style>
  <w:style w:type="character" w:customStyle="1" w:styleId="updated">
    <w:name w:val="updated"/>
    <w:basedOn w:val="DefaultParagraphFont"/>
    <w:rsid w:val="003C1F59"/>
  </w:style>
  <w:style w:type="character" w:customStyle="1" w:styleId="ticker">
    <w:name w:val="ticker"/>
    <w:basedOn w:val="DefaultParagraphFont"/>
    <w:rsid w:val="003C1F59"/>
  </w:style>
  <w:style w:type="paragraph" w:customStyle="1" w:styleId="articlemeta">
    <w:name w:val="articlemeta"/>
    <w:basedOn w:val="Normal"/>
    <w:qFormat/>
    <w:rsid w:val="003C1F59"/>
    <w:pPr>
      <w:spacing w:before="100" w:beforeAutospacing="1" w:after="100" w:afterAutospacing="1"/>
    </w:pPr>
    <w:rPr>
      <w:rFonts w:ascii="Tahoma" w:hAnsi="Tahoma"/>
      <w:szCs w:val="20"/>
    </w:rPr>
  </w:style>
  <w:style w:type="character" w:customStyle="1" w:styleId="vcard">
    <w:name w:val="vcard"/>
    <w:basedOn w:val="DefaultParagraphFont"/>
    <w:rsid w:val="003C1F59"/>
  </w:style>
  <w:style w:type="character" w:customStyle="1" w:styleId="dateline">
    <w:name w:val="dateline"/>
    <w:basedOn w:val="DefaultParagraphFont"/>
    <w:rsid w:val="003C1F59"/>
  </w:style>
  <w:style w:type="character" w:customStyle="1" w:styleId="print-footnote">
    <w:name w:val="print-footnote"/>
    <w:basedOn w:val="DefaultParagraphFont"/>
    <w:rsid w:val="003C1F59"/>
  </w:style>
  <w:style w:type="character" w:customStyle="1" w:styleId="byline">
    <w:name w:val="byline"/>
    <w:basedOn w:val="DefaultParagraphFont"/>
    <w:rsid w:val="003C1F59"/>
  </w:style>
  <w:style w:type="character" w:customStyle="1" w:styleId="DateChar1">
    <w:name w:val="Date Char1"/>
    <w:aliases w:val="date Char1"/>
    <w:basedOn w:val="DefaultParagraphFont"/>
    <w:uiPriority w:val="99"/>
    <w:rsid w:val="003C1F59"/>
    <w:rPr>
      <w:rFonts w:ascii="Bookman Old Style" w:hAnsi="Bookman Old Style"/>
      <w:sz w:val="20"/>
    </w:rPr>
  </w:style>
  <w:style w:type="character" w:customStyle="1" w:styleId="datestring">
    <w:name w:val="datestring"/>
    <w:basedOn w:val="DefaultParagraphFont"/>
    <w:rsid w:val="003C1F59"/>
  </w:style>
  <w:style w:type="paragraph" w:customStyle="1" w:styleId="noindent">
    <w:name w:val="no_indent"/>
    <w:basedOn w:val="Normal"/>
    <w:qFormat/>
    <w:rsid w:val="003C1F59"/>
    <w:pPr>
      <w:spacing w:before="100" w:beforeAutospacing="1" w:after="100" w:afterAutospacing="1"/>
    </w:pPr>
    <w:rPr>
      <w:rFonts w:ascii="Tahoma" w:hAnsi="Tahoma"/>
      <w:szCs w:val="20"/>
    </w:rPr>
  </w:style>
  <w:style w:type="character" w:customStyle="1" w:styleId="email">
    <w:name w:val="email"/>
    <w:basedOn w:val="DefaultParagraphFont"/>
    <w:rsid w:val="003C1F59"/>
  </w:style>
  <w:style w:type="paragraph" w:customStyle="1" w:styleId="left">
    <w:name w:val="left"/>
    <w:basedOn w:val="Normal"/>
    <w:qFormat/>
    <w:rsid w:val="003C1F59"/>
    <w:pPr>
      <w:spacing w:before="100" w:beforeAutospacing="1" w:after="100" w:afterAutospacing="1"/>
    </w:pPr>
    <w:rPr>
      <w:rFonts w:ascii="Tahoma" w:hAnsi="Tahoma"/>
      <w:szCs w:val="20"/>
    </w:rPr>
  </w:style>
  <w:style w:type="paragraph" w:customStyle="1" w:styleId="right">
    <w:name w:val="right"/>
    <w:basedOn w:val="Normal"/>
    <w:qFormat/>
    <w:rsid w:val="003C1F59"/>
    <w:pPr>
      <w:spacing w:before="100" w:beforeAutospacing="1" w:after="100" w:afterAutospacing="1"/>
    </w:pPr>
    <w:rPr>
      <w:rFonts w:ascii="Tahoma" w:hAnsi="Tahoma"/>
      <w:szCs w:val="20"/>
    </w:rPr>
  </w:style>
  <w:style w:type="character" w:customStyle="1" w:styleId="gptad">
    <w:name w:val="gptad"/>
    <w:basedOn w:val="DefaultParagraphFont"/>
    <w:rsid w:val="003C1F59"/>
  </w:style>
  <w:style w:type="paragraph" w:customStyle="1" w:styleId="creditpostedmodified">
    <w:name w:val="credit_posted_modified"/>
    <w:basedOn w:val="Normal"/>
    <w:qFormat/>
    <w:rsid w:val="003C1F59"/>
    <w:pPr>
      <w:spacing w:before="100" w:beforeAutospacing="1" w:after="100" w:afterAutospacing="1"/>
    </w:pPr>
    <w:rPr>
      <w:rFonts w:ascii="Tahoma" w:hAnsi="Tahoma"/>
      <w:szCs w:val="20"/>
    </w:rPr>
  </w:style>
  <w:style w:type="character" w:customStyle="1" w:styleId="creditline">
    <w:name w:val="creditline"/>
    <w:basedOn w:val="DefaultParagraphFont"/>
    <w:rsid w:val="003C1F59"/>
  </w:style>
  <w:style w:type="character" w:customStyle="1" w:styleId="grd">
    <w:name w:val="grd"/>
    <w:basedOn w:val="DefaultParagraphFont"/>
    <w:rsid w:val="003C1F59"/>
  </w:style>
  <w:style w:type="paragraph" w:customStyle="1" w:styleId="hs-text-container">
    <w:name w:val="hs-text-container"/>
    <w:basedOn w:val="Normal"/>
    <w:qFormat/>
    <w:rsid w:val="003C1F59"/>
    <w:pPr>
      <w:spacing w:before="100" w:beforeAutospacing="1" w:after="100" w:afterAutospacing="1"/>
    </w:pPr>
    <w:rPr>
      <w:rFonts w:ascii="Tahoma" w:hAnsi="Tahoma"/>
      <w:szCs w:val="20"/>
    </w:rPr>
  </w:style>
  <w:style w:type="character" w:customStyle="1" w:styleId="created">
    <w:name w:val="created"/>
    <w:basedOn w:val="DefaultParagraphFont"/>
    <w:rsid w:val="003C1F59"/>
  </w:style>
  <w:style w:type="character" w:customStyle="1" w:styleId="changed">
    <w:name w:val="changed"/>
    <w:basedOn w:val="DefaultParagraphFont"/>
    <w:rsid w:val="003C1F59"/>
  </w:style>
  <w:style w:type="character" w:customStyle="1" w:styleId="caps">
    <w:name w:val="caps"/>
    <w:basedOn w:val="DefaultParagraphFont"/>
    <w:rsid w:val="003C1F59"/>
  </w:style>
  <w:style w:type="character" w:customStyle="1" w:styleId="article-author-name">
    <w:name w:val="article-author-name"/>
    <w:basedOn w:val="DefaultParagraphFont"/>
    <w:rsid w:val="003C1F59"/>
  </w:style>
  <w:style w:type="character" w:customStyle="1" w:styleId="bioexcerpt">
    <w:name w:val="bio_excerpt"/>
    <w:basedOn w:val="DefaultParagraphFont"/>
    <w:rsid w:val="003C1F59"/>
  </w:style>
  <w:style w:type="character" w:customStyle="1" w:styleId="commentcount">
    <w:name w:val="comment_count"/>
    <w:basedOn w:val="DefaultParagraphFont"/>
    <w:rsid w:val="003C1F59"/>
  </w:style>
  <w:style w:type="character" w:customStyle="1" w:styleId="ssl4">
    <w:name w:val="ss_l4"/>
    <w:basedOn w:val="DefaultParagraphFont"/>
    <w:rsid w:val="003C1F59"/>
  </w:style>
  <w:style w:type="character" w:customStyle="1" w:styleId="searchtermshighlighted">
    <w:name w:val="searchtermshighlighted"/>
    <w:basedOn w:val="DefaultParagraphFont"/>
    <w:rsid w:val="003C1F59"/>
  </w:style>
  <w:style w:type="character" w:customStyle="1" w:styleId="contributornametrigger">
    <w:name w:val="contributornametrigger"/>
    <w:basedOn w:val="DefaultParagraphFont"/>
    <w:rsid w:val="003C1F59"/>
  </w:style>
  <w:style w:type="character" w:customStyle="1" w:styleId="bylinepipe">
    <w:name w:val="bylinepipe"/>
    <w:basedOn w:val="DefaultParagraphFont"/>
    <w:rsid w:val="003C1F59"/>
  </w:style>
  <w:style w:type="character" w:customStyle="1" w:styleId="lucenesearchresulturlb">
    <w:name w:val="lucene_search_result_url_b"/>
    <w:basedOn w:val="DefaultParagraphFont"/>
    <w:rsid w:val="003C1F59"/>
  </w:style>
  <w:style w:type="character" w:customStyle="1" w:styleId="faculty-title">
    <w:name w:val="faculty-title"/>
    <w:basedOn w:val="DefaultParagraphFont"/>
    <w:rsid w:val="003C1F59"/>
  </w:style>
  <w:style w:type="character" w:customStyle="1" w:styleId="count">
    <w:name w:val="count"/>
    <w:basedOn w:val="DefaultParagraphFont"/>
    <w:rsid w:val="003C1F59"/>
  </w:style>
  <w:style w:type="character" w:customStyle="1" w:styleId="volume">
    <w:name w:val="volume"/>
    <w:basedOn w:val="DefaultParagraphFont"/>
    <w:rsid w:val="003C1F59"/>
  </w:style>
  <w:style w:type="character" w:customStyle="1" w:styleId="issue">
    <w:name w:val="issue"/>
    <w:basedOn w:val="DefaultParagraphFont"/>
    <w:rsid w:val="003C1F59"/>
  </w:style>
  <w:style w:type="character" w:customStyle="1" w:styleId="pages">
    <w:name w:val="pages"/>
    <w:basedOn w:val="DefaultParagraphFont"/>
    <w:rsid w:val="003C1F59"/>
  </w:style>
  <w:style w:type="character" w:customStyle="1" w:styleId="field-content">
    <w:name w:val="field-content"/>
    <w:basedOn w:val="DefaultParagraphFont"/>
    <w:rsid w:val="003C1F59"/>
  </w:style>
  <w:style w:type="character" w:customStyle="1" w:styleId="person">
    <w:name w:val="person"/>
    <w:basedOn w:val="DefaultParagraphFont"/>
    <w:rsid w:val="003C1F59"/>
  </w:style>
  <w:style w:type="character" w:customStyle="1" w:styleId="corresponding">
    <w:name w:val="corresponding"/>
    <w:basedOn w:val="DefaultParagraphFont"/>
    <w:rsid w:val="003C1F59"/>
  </w:style>
  <w:style w:type="character" w:customStyle="1" w:styleId="entry-date">
    <w:name w:val="entry-date"/>
    <w:basedOn w:val="DefaultParagraphFont"/>
    <w:rsid w:val="003C1F59"/>
  </w:style>
  <w:style w:type="character" w:customStyle="1" w:styleId="dropcap">
    <w:name w:val="dropcap"/>
    <w:basedOn w:val="DefaultParagraphFont"/>
    <w:rsid w:val="003C1F59"/>
  </w:style>
  <w:style w:type="character" w:customStyle="1" w:styleId="date1">
    <w:name w:val="date1"/>
    <w:basedOn w:val="DefaultParagraphFont"/>
    <w:rsid w:val="003C1F59"/>
  </w:style>
  <w:style w:type="paragraph" w:customStyle="1" w:styleId="entry-meta">
    <w:name w:val="entry-meta"/>
    <w:basedOn w:val="Normal"/>
    <w:qFormat/>
    <w:rsid w:val="003C1F59"/>
    <w:pPr>
      <w:spacing w:before="100" w:beforeAutospacing="1" w:after="100" w:afterAutospacing="1"/>
    </w:pPr>
    <w:rPr>
      <w:rFonts w:ascii="Tahoma" w:hAnsi="Tahoma"/>
      <w:szCs w:val="20"/>
    </w:rPr>
  </w:style>
  <w:style w:type="character" w:customStyle="1" w:styleId="post-time">
    <w:name w:val="post-time"/>
    <w:basedOn w:val="DefaultParagraphFont"/>
    <w:rsid w:val="003C1F59"/>
  </w:style>
  <w:style w:type="character" w:customStyle="1" w:styleId="post-category">
    <w:name w:val="post-category"/>
    <w:basedOn w:val="DefaultParagraphFont"/>
    <w:rsid w:val="003C1F59"/>
  </w:style>
  <w:style w:type="character" w:customStyle="1" w:styleId="post-author">
    <w:name w:val="post-author"/>
    <w:basedOn w:val="DefaultParagraphFont"/>
    <w:rsid w:val="003C1F59"/>
  </w:style>
  <w:style w:type="character" w:customStyle="1" w:styleId="A10">
    <w:name w:val="A10"/>
    <w:uiPriority w:val="99"/>
    <w:rsid w:val="003C1F59"/>
    <w:rPr>
      <w:rFonts w:cs="MS Mincho"/>
      <w:color w:val="000000"/>
      <w:sz w:val="11"/>
      <w:szCs w:val="11"/>
    </w:rPr>
  </w:style>
  <w:style w:type="paragraph" w:customStyle="1" w:styleId="Pa10">
    <w:name w:val="Pa10"/>
    <w:basedOn w:val="Default"/>
    <w:next w:val="Default"/>
    <w:uiPriority w:val="99"/>
    <w:qFormat/>
    <w:rsid w:val="003C1F59"/>
    <w:pPr>
      <w:widowControl w:val="0"/>
      <w:spacing w:after="0" w:line="201" w:lineRule="atLeast"/>
    </w:pPr>
    <w:rPr>
      <w:rFonts w:ascii="MS Mincho" w:eastAsiaTheme="minorEastAsia" w:hAnsi="MS Mincho" w:cs="Cambria"/>
      <w:sz w:val="24"/>
    </w:rPr>
  </w:style>
  <w:style w:type="character" w:customStyle="1" w:styleId="A1">
    <w:name w:val="A1"/>
    <w:uiPriority w:val="99"/>
    <w:rsid w:val="003C1F59"/>
    <w:rPr>
      <w:rFonts w:cs="Verdana"/>
      <w:b/>
      <w:bCs/>
      <w:color w:val="000000"/>
      <w:sz w:val="32"/>
      <w:szCs w:val="32"/>
    </w:rPr>
  </w:style>
  <w:style w:type="paragraph" w:customStyle="1" w:styleId="Pa0">
    <w:name w:val="Pa0"/>
    <w:basedOn w:val="Default"/>
    <w:next w:val="Default"/>
    <w:uiPriority w:val="99"/>
    <w:qFormat/>
    <w:rsid w:val="003C1F59"/>
    <w:pPr>
      <w:widowControl w:val="0"/>
      <w:spacing w:after="0" w:line="241" w:lineRule="atLeast"/>
    </w:pPr>
    <w:rPr>
      <w:rFonts w:eastAsiaTheme="minorEastAsia" w:cs="Cambria"/>
      <w:sz w:val="24"/>
    </w:rPr>
  </w:style>
  <w:style w:type="character" w:customStyle="1" w:styleId="A0">
    <w:name w:val="A0"/>
    <w:uiPriority w:val="99"/>
    <w:rsid w:val="003C1F59"/>
    <w:rPr>
      <w:rFonts w:cs="Verdana"/>
      <w:b/>
      <w:bCs/>
      <w:color w:val="000000"/>
      <w:sz w:val="72"/>
      <w:szCs w:val="72"/>
    </w:rPr>
  </w:style>
  <w:style w:type="character" w:customStyle="1" w:styleId="A9">
    <w:name w:val="A9"/>
    <w:uiPriority w:val="99"/>
    <w:rsid w:val="003C1F59"/>
    <w:rPr>
      <w:rFonts w:cs="MS Mincho"/>
      <w:color w:val="000000"/>
      <w:sz w:val="14"/>
      <w:szCs w:val="14"/>
    </w:rPr>
  </w:style>
  <w:style w:type="paragraph" w:customStyle="1" w:styleId="articledetails">
    <w:name w:val="articledetails"/>
    <w:basedOn w:val="Normal"/>
    <w:qFormat/>
    <w:rsid w:val="003C1F59"/>
    <w:pPr>
      <w:spacing w:before="100" w:beforeAutospacing="1" w:after="100" w:afterAutospacing="1"/>
    </w:pPr>
    <w:rPr>
      <w:rFonts w:ascii="Tahoma" w:hAnsi="Tahoma"/>
      <w:szCs w:val="20"/>
    </w:rPr>
  </w:style>
  <w:style w:type="character" w:customStyle="1" w:styleId="posted-and-updated">
    <w:name w:val="posted-and-updated"/>
    <w:basedOn w:val="DefaultParagraphFont"/>
    <w:rsid w:val="003C1F59"/>
  </w:style>
  <w:style w:type="paragraph" w:customStyle="1" w:styleId="aff">
    <w:name w:val="aff"/>
    <w:basedOn w:val="Normal"/>
    <w:qFormat/>
    <w:rsid w:val="003C1F59"/>
    <w:pPr>
      <w:spacing w:before="100" w:beforeAutospacing="1" w:after="100" w:afterAutospacing="1"/>
    </w:pPr>
    <w:rPr>
      <w:rFonts w:ascii="Tahoma" w:hAnsi="Tahoma"/>
      <w:szCs w:val="20"/>
    </w:rPr>
  </w:style>
  <w:style w:type="character" w:customStyle="1" w:styleId="entry-author">
    <w:name w:val="entry-author"/>
    <w:basedOn w:val="DefaultParagraphFont"/>
    <w:rsid w:val="003C1F59"/>
  </w:style>
  <w:style w:type="character" w:customStyle="1" w:styleId="entry-author-name">
    <w:name w:val="entry-author-name"/>
    <w:basedOn w:val="DefaultParagraphFont"/>
    <w:rsid w:val="003C1F59"/>
  </w:style>
  <w:style w:type="character" w:customStyle="1" w:styleId="arial11">
    <w:name w:val="arial_11"/>
    <w:basedOn w:val="DefaultParagraphFont"/>
    <w:rsid w:val="003C1F59"/>
  </w:style>
  <w:style w:type="character" w:customStyle="1" w:styleId="slug-vol">
    <w:name w:val="slug-vol"/>
    <w:basedOn w:val="DefaultParagraphFont"/>
    <w:rsid w:val="003C1F59"/>
  </w:style>
  <w:style w:type="character" w:customStyle="1" w:styleId="slug-issue">
    <w:name w:val="slug-issue"/>
    <w:basedOn w:val="DefaultParagraphFont"/>
    <w:rsid w:val="003C1F59"/>
  </w:style>
  <w:style w:type="character" w:customStyle="1" w:styleId="slug-pub-date">
    <w:name w:val="slug-pub-date"/>
    <w:basedOn w:val="DefaultParagraphFont"/>
    <w:rsid w:val="003C1F59"/>
  </w:style>
  <w:style w:type="character" w:customStyle="1" w:styleId="slug-pages">
    <w:name w:val="slug-pages"/>
    <w:basedOn w:val="DefaultParagraphFont"/>
    <w:rsid w:val="003C1F59"/>
  </w:style>
  <w:style w:type="character" w:customStyle="1" w:styleId="name">
    <w:name w:val="name"/>
    <w:basedOn w:val="DefaultParagraphFont"/>
    <w:rsid w:val="003C1F59"/>
  </w:style>
  <w:style w:type="character" w:customStyle="1" w:styleId="contrib-degrees">
    <w:name w:val="contrib-degrees"/>
    <w:basedOn w:val="DefaultParagraphFont"/>
    <w:rsid w:val="003C1F59"/>
  </w:style>
  <w:style w:type="character" w:customStyle="1" w:styleId="contrib-on-behalf-of">
    <w:name w:val="contrib-on-behalf-of"/>
    <w:basedOn w:val="DefaultParagraphFont"/>
    <w:rsid w:val="003C1F59"/>
  </w:style>
  <w:style w:type="character" w:customStyle="1" w:styleId="pubtime">
    <w:name w:val="pubtime"/>
    <w:basedOn w:val="DefaultParagraphFont"/>
    <w:rsid w:val="003C1F59"/>
  </w:style>
  <w:style w:type="character" w:customStyle="1" w:styleId="time">
    <w:name w:val="time"/>
    <w:basedOn w:val="DefaultParagraphFont"/>
    <w:rsid w:val="003C1F59"/>
  </w:style>
  <w:style w:type="character" w:customStyle="1" w:styleId="fbcommentscount">
    <w:name w:val="fb_comments_count"/>
    <w:basedOn w:val="DefaultParagraphFont"/>
    <w:rsid w:val="003C1F59"/>
  </w:style>
  <w:style w:type="character" w:customStyle="1" w:styleId="stsharethiscustom">
    <w:name w:val="st_sharethis_custom"/>
    <w:basedOn w:val="DefaultParagraphFont"/>
    <w:rsid w:val="003C1F59"/>
  </w:style>
  <w:style w:type="paragraph" w:customStyle="1" w:styleId="permalinkable">
    <w:name w:val="permalinkable"/>
    <w:basedOn w:val="Normal"/>
    <w:qFormat/>
    <w:rsid w:val="003C1F59"/>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3C1F59"/>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3C1F59"/>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3C1F59"/>
    <w:rPr>
      <w:rFonts w:ascii="Arial" w:hAnsi="Arial" w:cs="Arial"/>
      <w:vanish/>
      <w:sz w:val="16"/>
      <w:szCs w:val="16"/>
    </w:rPr>
  </w:style>
  <w:style w:type="character" w:customStyle="1" w:styleId="z-BottomofFormChar">
    <w:name w:val="z-Bottom of Form Char"/>
    <w:basedOn w:val="DefaultParagraphFont"/>
    <w:link w:val="z-BottomofForm"/>
    <w:uiPriority w:val="99"/>
    <w:rsid w:val="003C1F59"/>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3C1F59"/>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3C1F59"/>
    <w:rPr>
      <w:rFonts w:ascii="Arial" w:hAnsi="Arial" w:cs="Arial"/>
      <w:vanish/>
      <w:sz w:val="16"/>
      <w:szCs w:val="16"/>
    </w:rPr>
  </w:style>
  <w:style w:type="character" w:customStyle="1" w:styleId="submitted">
    <w:name w:val="submitted"/>
    <w:basedOn w:val="DefaultParagraphFont"/>
    <w:rsid w:val="003C1F59"/>
  </w:style>
  <w:style w:type="character" w:customStyle="1" w:styleId="highlightedsearchterm">
    <w:name w:val="highlightedsearchterm"/>
    <w:basedOn w:val="DefaultParagraphFont"/>
    <w:rsid w:val="003C1F59"/>
  </w:style>
  <w:style w:type="character" w:customStyle="1" w:styleId="link-external">
    <w:name w:val="link-external"/>
    <w:basedOn w:val="DefaultParagraphFont"/>
    <w:rsid w:val="003C1F59"/>
  </w:style>
  <w:style w:type="character" w:customStyle="1" w:styleId="articleauthor">
    <w:name w:val="article_author"/>
    <w:basedOn w:val="DefaultParagraphFont"/>
    <w:rsid w:val="003C1F59"/>
  </w:style>
  <w:style w:type="character" w:customStyle="1" w:styleId="articleissue">
    <w:name w:val="article_issue"/>
    <w:basedOn w:val="DefaultParagraphFont"/>
    <w:rsid w:val="003C1F59"/>
  </w:style>
  <w:style w:type="character" w:customStyle="1" w:styleId="HTMLPreformattedChar1">
    <w:name w:val="HTML Preformatted Char1"/>
    <w:basedOn w:val="DefaultParagraphFont"/>
    <w:uiPriority w:val="99"/>
    <w:rsid w:val="003C1F59"/>
    <w:rPr>
      <w:rFonts w:ascii="Arial Narrow" w:hAnsi="Arial Narrow"/>
      <w:sz w:val="20"/>
      <w:szCs w:val="20"/>
    </w:rPr>
  </w:style>
  <w:style w:type="character" w:customStyle="1" w:styleId="a-size-large">
    <w:name w:val="a-size-large"/>
    <w:basedOn w:val="DefaultParagraphFont"/>
    <w:rsid w:val="003C1F59"/>
  </w:style>
  <w:style w:type="character" w:customStyle="1" w:styleId="a-size-medium">
    <w:name w:val="a-size-medium"/>
    <w:basedOn w:val="DefaultParagraphFont"/>
    <w:rsid w:val="003C1F59"/>
  </w:style>
  <w:style w:type="character" w:customStyle="1" w:styleId="contribution">
    <w:name w:val="contribution"/>
    <w:basedOn w:val="DefaultParagraphFont"/>
    <w:rsid w:val="003C1F59"/>
  </w:style>
  <w:style w:type="character" w:customStyle="1" w:styleId="a-color-secondary">
    <w:name w:val="a-color-secondary"/>
    <w:basedOn w:val="DefaultParagraphFont"/>
    <w:rsid w:val="003C1F59"/>
  </w:style>
  <w:style w:type="paragraph" w:customStyle="1" w:styleId="sbyline">
    <w:name w:val="sbyline"/>
    <w:basedOn w:val="Normal"/>
    <w:qFormat/>
    <w:rsid w:val="003C1F59"/>
    <w:pPr>
      <w:spacing w:before="100" w:beforeAutospacing="1" w:after="100" w:afterAutospacing="1"/>
    </w:pPr>
    <w:rPr>
      <w:rFonts w:ascii="Tahoma" w:hAnsi="Tahoma"/>
      <w:szCs w:val="20"/>
    </w:rPr>
  </w:style>
  <w:style w:type="character" w:customStyle="1" w:styleId="ui-author">
    <w:name w:val="ui-author"/>
    <w:basedOn w:val="DefaultParagraphFont"/>
    <w:rsid w:val="003C1F59"/>
  </w:style>
  <w:style w:type="character" w:customStyle="1" w:styleId="ui-staffline">
    <w:name w:val="ui-staffline"/>
    <w:basedOn w:val="DefaultParagraphFont"/>
    <w:rsid w:val="003C1F59"/>
  </w:style>
  <w:style w:type="paragraph" w:customStyle="1" w:styleId="promotion-tag-p">
    <w:name w:val="promotion-tag-p"/>
    <w:basedOn w:val="Normal"/>
    <w:qFormat/>
    <w:rsid w:val="003C1F59"/>
    <w:pPr>
      <w:spacing w:before="100" w:beforeAutospacing="1" w:after="100" w:afterAutospacing="1"/>
    </w:pPr>
    <w:rPr>
      <w:rFonts w:ascii="Tahoma" w:hAnsi="Tahoma"/>
      <w:szCs w:val="20"/>
    </w:rPr>
  </w:style>
  <w:style w:type="paragraph" w:customStyle="1" w:styleId="heading">
    <w:name w:val="heading"/>
    <w:basedOn w:val="Normal"/>
    <w:qFormat/>
    <w:rsid w:val="003C1F59"/>
    <w:pPr>
      <w:spacing w:before="100" w:beforeAutospacing="1" w:after="100" w:afterAutospacing="1"/>
    </w:pPr>
    <w:rPr>
      <w:rFonts w:ascii="Tahoma" w:hAnsi="Tahoma"/>
      <w:szCs w:val="20"/>
    </w:rPr>
  </w:style>
  <w:style w:type="character" w:customStyle="1" w:styleId="value">
    <w:name w:val="value"/>
    <w:basedOn w:val="DefaultParagraphFont"/>
    <w:rsid w:val="003C1F59"/>
  </w:style>
  <w:style w:type="character" w:customStyle="1" w:styleId="specialissuelabel">
    <w:name w:val="specialissuelabel"/>
    <w:basedOn w:val="DefaultParagraphFont"/>
    <w:rsid w:val="003C1F59"/>
  </w:style>
  <w:style w:type="character" w:customStyle="1" w:styleId="referencediv">
    <w:name w:val="referencediv"/>
    <w:basedOn w:val="DefaultParagraphFont"/>
    <w:rsid w:val="003C1F59"/>
  </w:style>
  <w:style w:type="character" w:customStyle="1" w:styleId="wp-smiley">
    <w:name w:val="wp-smiley"/>
    <w:basedOn w:val="DefaultParagraphFont"/>
    <w:rsid w:val="003C1F59"/>
  </w:style>
  <w:style w:type="character" w:customStyle="1" w:styleId="meta-prep">
    <w:name w:val="meta-prep"/>
    <w:basedOn w:val="DefaultParagraphFont"/>
    <w:rsid w:val="003C1F59"/>
  </w:style>
  <w:style w:type="character" w:customStyle="1" w:styleId="artjournal">
    <w:name w:val="art_journal"/>
    <w:basedOn w:val="DefaultParagraphFont"/>
    <w:rsid w:val="003C1F59"/>
  </w:style>
  <w:style w:type="character" w:customStyle="1" w:styleId="artdatevolumeissuepart">
    <w:name w:val="art_datevolumeissuepart"/>
    <w:basedOn w:val="DefaultParagraphFont"/>
    <w:rsid w:val="003C1F59"/>
  </w:style>
  <w:style w:type="character" w:customStyle="1" w:styleId="artpages">
    <w:name w:val="art_pages"/>
    <w:basedOn w:val="DefaultParagraphFont"/>
    <w:rsid w:val="003C1F59"/>
  </w:style>
  <w:style w:type="paragraph" w:customStyle="1" w:styleId="lede">
    <w:name w:val="lede"/>
    <w:basedOn w:val="Normal"/>
    <w:qFormat/>
    <w:rsid w:val="003C1F5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3C1F59"/>
  </w:style>
  <w:style w:type="character" w:customStyle="1" w:styleId="degree">
    <w:name w:val="degree"/>
    <w:basedOn w:val="DefaultParagraphFont"/>
    <w:rsid w:val="003C1F59"/>
  </w:style>
  <w:style w:type="character" w:customStyle="1" w:styleId="major">
    <w:name w:val="major"/>
    <w:basedOn w:val="DefaultParagraphFont"/>
    <w:rsid w:val="003C1F59"/>
  </w:style>
  <w:style w:type="character" w:customStyle="1" w:styleId="authors">
    <w:name w:val="authors"/>
    <w:basedOn w:val="DefaultParagraphFont"/>
    <w:rsid w:val="003C1F59"/>
  </w:style>
  <w:style w:type="character" w:customStyle="1" w:styleId="views">
    <w:name w:val="views"/>
    <w:basedOn w:val="DefaultParagraphFont"/>
    <w:rsid w:val="003C1F59"/>
  </w:style>
  <w:style w:type="character" w:customStyle="1" w:styleId="text0">
    <w:name w:val="text"/>
    <w:basedOn w:val="DefaultParagraphFont"/>
    <w:rsid w:val="003C1F59"/>
  </w:style>
  <w:style w:type="character" w:customStyle="1" w:styleId="stmainservices">
    <w:name w:val="stmainservices"/>
    <w:basedOn w:val="DefaultParagraphFont"/>
    <w:rsid w:val="003C1F59"/>
  </w:style>
  <w:style w:type="character" w:customStyle="1" w:styleId="stbubblehcount">
    <w:name w:val="stbubble_hcount"/>
    <w:basedOn w:val="DefaultParagraphFont"/>
    <w:rsid w:val="003C1F59"/>
  </w:style>
  <w:style w:type="paragraph" w:customStyle="1" w:styleId="Document">
    <w:name w:val="_Document"/>
    <w:basedOn w:val="Default"/>
    <w:next w:val="Default"/>
    <w:uiPriority w:val="99"/>
    <w:qFormat/>
    <w:rsid w:val="003C1F59"/>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3C1F59"/>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3C1F59"/>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3C1F59"/>
    <w:pPr>
      <w:spacing w:before="100" w:beforeAutospacing="1" w:after="100" w:afterAutospacing="1"/>
    </w:pPr>
    <w:rPr>
      <w:rFonts w:ascii="Tahoma" w:hAnsi="Tahoma"/>
      <w:szCs w:val="20"/>
    </w:rPr>
  </w:style>
  <w:style w:type="paragraph" w:customStyle="1" w:styleId="collapsed-hide">
    <w:name w:val="collapsed-hide"/>
    <w:basedOn w:val="Normal"/>
    <w:qFormat/>
    <w:rsid w:val="003C1F5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C1F59"/>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3C1F59"/>
    <w:pPr>
      <w:spacing w:before="100" w:beforeAutospacing="1" w:after="100" w:afterAutospacing="1"/>
    </w:pPr>
    <w:rPr>
      <w:rFonts w:ascii="Tahoma" w:hAnsi="Tahoma"/>
      <w:szCs w:val="20"/>
    </w:rPr>
  </w:style>
  <w:style w:type="character" w:customStyle="1" w:styleId="article-date">
    <w:name w:val="article-date"/>
    <w:basedOn w:val="DefaultParagraphFont"/>
    <w:rsid w:val="003C1F59"/>
  </w:style>
  <w:style w:type="character" w:customStyle="1" w:styleId="article-author">
    <w:name w:val="article-author"/>
    <w:basedOn w:val="DefaultParagraphFont"/>
    <w:rsid w:val="003C1F59"/>
  </w:style>
  <w:style w:type="character" w:customStyle="1" w:styleId="tolocaltime">
    <w:name w:val="tolocaltime"/>
    <w:basedOn w:val="DefaultParagraphFont"/>
    <w:rsid w:val="003C1F59"/>
  </w:style>
  <w:style w:type="character" w:customStyle="1" w:styleId="pb-byline">
    <w:name w:val="pb-byline"/>
    <w:basedOn w:val="DefaultParagraphFont"/>
    <w:rsid w:val="003C1F59"/>
  </w:style>
  <w:style w:type="character" w:customStyle="1" w:styleId="pb-timestamp">
    <w:name w:val="pb-timestamp"/>
    <w:basedOn w:val="DefaultParagraphFont"/>
    <w:rsid w:val="003C1F59"/>
  </w:style>
  <w:style w:type="paragraph" w:customStyle="1" w:styleId="Pa8">
    <w:name w:val="Pa8"/>
    <w:basedOn w:val="Default"/>
    <w:next w:val="Default"/>
    <w:uiPriority w:val="99"/>
    <w:qFormat/>
    <w:rsid w:val="003C1F59"/>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3C1F59"/>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3C1F59"/>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3C1F59"/>
  </w:style>
  <w:style w:type="character" w:customStyle="1" w:styleId="even">
    <w:name w:val="even"/>
    <w:basedOn w:val="DefaultParagraphFont"/>
    <w:rsid w:val="003C1F59"/>
  </w:style>
  <w:style w:type="character" w:customStyle="1" w:styleId="foreground">
    <w:name w:val="foreground"/>
    <w:basedOn w:val="DefaultParagraphFont"/>
    <w:rsid w:val="003C1F59"/>
  </w:style>
  <w:style w:type="paragraph" w:customStyle="1" w:styleId="volissue">
    <w:name w:val="volissue"/>
    <w:basedOn w:val="Normal"/>
    <w:qFormat/>
    <w:rsid w:val="003C1F5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3C1F59"/>
    <w:rPr>
      <w:rFonts w:ascii="Bookman Old Style" w:hAnsi="Bookman Old Style"/>
      <w:sz w:val="20"/>
      <w:szCs w:val="20"/>
    </w:rPr>
  </w:style>
  <w:style w:type="character" w:customStyle="1" w:styleId="CommentSubjectChar1">
    <w:name w:val="Comment Subject Char1"/>
    <w:basedOn w:val="CommentTextChar1"/>
    <w:uiPriority w:val="99"/>
    <w:rsid w:val="003C1F59"/>
    <w:rPr>
      <w:rFonts w:ascii="Bookman Old Style" w:hAnsi="Bookman Old Style"/>
      <w:b/>
      <w:bCs/>
      <w:sz w:val="20"/>
      <w:szCs w:val="20"/>
    </w:rPr>
  </w:style>
  <w:style w:type="character" w:customStyle="1" w:styleId="AuthorYear">
    <w:name w:val="AuthorYear"/>
    <w:uiPriority w:val="1"/>
    <w:qFormat/>
    <w:rsid w:val="003C1F59"/>
    <w:rPr>
      <w:rFonts w:ascii="Bookman Old Style" w:hAnsi="Bookman Old Style"/>
      <w:b/>
      <w:sz w:val="22"/>
    </w:rPr>
  </w:style>
  <w:style w:type="character" w:customStyle="1" w:styleId="view-count">
    <w:name w:val="view-count"/>
    <w:basedOn w:val="DefaultParagraphFont"/>
    <w:rsid w:val="003C1F59"/>
  </w:style>
  <w:style w:type="paragraph" w:customStyle="1" w:styleId="Header1">
    <w:name w:val="Header1"/>
    <w:aliases w:val="Header Char1 Char"/>
    <w:basedOn w:val="Normal"/>
    <w:qFormat/>
    <w:rsid w:val="003C1F59"/>
    <w:pPr>
      <w:spacing w:before="100" w:beforeAutospacing="1" w:after="100" w:afterAutospacing="1"/>
    </w:pPr>
    <w:rPr>
      <w:rFonts w:eastAsia="Cambria" w:cs="Cambria"/>
      <w:sz w:val="24"/>
    </w:rPr>
  </w:style>
  <w:style w:type="character" w:customStyle="1" w:styleId="Date10">
    <w:name w:val="Date1"/>
    <w:basedOn w:val="DefaultParagraphFont"/>
    <w:rsid w:val="003C1F59"/>
  </w:style>
  <w:style w:type="character" w:customStyle="1" w:styleId="CardsHighlight">
    <w:name w:val="Cards Highlight"/>
    <w:basedOn w:val="DefaultParagraphFont"/>
    <w:uiPriority w:val="1"/>
    <w:qFormat/>
    <w:rsid w:val="003C1F5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3C1F59"/>
    <w:rPr>
      <w:rFonts w:eastAsia="Cambria"/>
      <w:b/>
      <w:sz w:val="24"/>
    </w:rPr>
  </w:style>
  <w:style w:type="paragraph" w:customStyle="1" w:styleId="CiteSpacing">
    <w:name w:val="Cite Spacing"/>
    <w:basedOn w:val="Normal"/>
    <w:uiPriority w:val="4"/>
    <w:qFormat/>
    <w:rsid w:val="003C1F59"/>
    <w:pPr>
      <w:spacing w:before="60" w:after="60"/>
    </w:pPr>
  </w:style>
  <w:style w:type="character" w:customStyle="1" w:styleId="tChar">
    <w:name w:val="t Char"/>
    <w:rsid w:val="003C1F59"/>
    <w:rPr>
      <w:rFonts w:ascii="Georgia" w:eastAsia="Times New Roman" w:hAnsi="Georgia" w:cs="Calibri"/>
      <w:b/>
      <w:lang w:val="x-none" w:eastAsia="x-none"/>
    </w:rPr>
  </w:style>
  <w:style w:type="paragraph" w:customStyle="1" w:styleId="tiny">
    <w:name w:val="tiny"/>
    <w:next w:val="Normal"/>
    <w:link w:val="tinyChar"/>
    <w:autoRedefine/>
    <w:qFormat/>
    <w:rsid w:val="003C1F59"/>
    <w:pPr>
      <w:spacing w:after="0" w:line="240" w:lineRule="auto"/>
      <w:contextualSpacing/>
    </w:pPr>
    <w:rPr>
      <w:rFonts w:ascii="Georgia" w:eastAsia="Malgun Gothic" w:hAnsi="Georgia" w:cs="Times New Roman"/>
    </w:rPr>
  </w:style>
  <w:style w:type="character" w:customStyle="1" w:styleId="tinyChar">
    <w:name w:val="tiny Char"/>
    <w:link w:val="tiny"/>
    <w:rsid w:val="003C1F59"/>
    <w:rPr>
      <w:rFonts w:ascii="Georgia" w:eastAsia="Malgun Gothic" w:hAnsi="Georgia" w:cs="Times New Roman"/>
    </w:rPr>
  </w:style>
  <w:style w:type="paragraph" w:customStyle="1" w:styleId="BoldUnderlineChar2">
    <w:name w:val="BoldUnderline Char2"/>
    <w:link w:val="BoldUnderlineChar2Char"/>
    <w:qFormat/>
    <w:rsid w:val="003C1F5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3C1F59"/>
    <w:rPr>
      <w:rFonts w:ascii="Times New Roman" w:eastAsia="Times New Roman" w:hAnsi="Times New Roman" w:cs="Times New Roman"/>
      <w:b/>
      <w:sz w:val="20"/>
      <w:szCs w:val="24"/>
      <w:u w:val="single"/>
    </w:rPr>
  </w:style>
  <w:style w:type="character" w:customStyle="1" w:styleId="UnderlineCharChar4">
    <w:name w:val="Underline Char Char4"/>
    <w:rsid w:val="003C1F59"/>
    <w:rPr>
      <w:szCs w:val="24"/>
      <w:u w:val="single"/>
      <w:lang w:val="en-US" w:eastAsia="en-US" w:bidi="ar-SA"/>
    </w:rPr>
  </w:style>
  <w:style w:type="character" w:customStyle="1" w:styleId="BoldUnderlineCharChar3">
    <w:name w:val="BoldUnderline Char Char3"/>
    <w:rsid w:val="003C1F59"/>
    <w:rPr>
      <w:b/>
      <w:szCs w:val="24"/>
      <w:u w:val="single"/>
      <w:lang w:val="en-US" w:eastAsia="en-US" w:bidi="ar-SA"/>
    </w:rPr>
  </w:style>
  <w:style w:type="character" w:customStyle="1" w:styleId="UnderlineCharChar3">
    <w:name w:val="Underline Char Char3"/>
    <w:rsid w:val="003C1F59"/>
    <w:rPr>
      <w:szCs w:val="24"/>
      <w:u w:val="single"/>
      <w:lang w:val="en-US" w:eastAsia="en-US" w:bidi="ar-SA"/>
    </w:rPr>
  </w:style>
  <w:style w:type="character" w:customStyle="1" w:styleId="BoldUnderlineCharChar2">
    <w:name w:val="BoldUnderline Char Char2"/>
    <w:rsid w:val="003C1F59"/>
    <w:rPr>
      <w:b/>
      <w:szCs w:val="24"/>
      <w:u w:val="single"/>
      <w:lang w:val="en-US" w:eastAsia="en-US" w:bidi="ar-SA"/>
    </w:rPr>
  </w:style>
  <w:style w:type="character" w:customStyle="1" w:styleId="bhl">
    <w:name w:val="bhl"/>
    <w:rsid w:val="003C1F59"/>
  </w:style>
  <w:style w:type="paragraph" w:customStyle="1" w:styleId="Microtext0">
    <w:name w:val="Microtext"/>
    <w:basedOn w:val="Normal"/>
    <w:next w:val="Normal"/>
    <w:link w:val="MicrotextChar0"/>
    <w:qFormat/>
    <w:rsid w:val="003C1F59"/>
    <w:rPr>
      <w:rFonts w:eastAsia="Times New Roman"/>
      <w:sz w:val="12"/>
      <w:lang w:val="x-none" w:eastAsia="x-none"/>
    </w:rPr>
  </w:style>
  <w:style w:type="character" w:customStyle="1" w:styleId="MicrotextChar0">
    <w:name w:val="Microtext Char"/>
    <w:link w:val="Microtext0"/>
    <w:rsid w:val="003C1F59"/>
    <w:rPr>
      <w:rFonts w:ascii="Times New Roman" w:eastAsia="Times New Roman" w:hAnsi="Times New Roman" w:cs="Times New Roman"/>
      <w:sz w:val="12"/>
      <w:lang w:val="x-none" w:eastAsia="x-none"/>
    </w:rPr>
  </w:style>
  <w:style w:type="paragraph" w:customStyle="1" w:styleId="UnderlineCard0">
    <w:name w:val="UnderlineCard"/>
    <w:basedOn w:val="Heading3"/>
    <w:link w:val="UnderlineCardChar"/>
    <w:qFormat/>
    <w:rsid w:val="003C1F59"/>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C1F59"/>
    <w:rPr>
      <w:rFonts w:ascii="Times New Roman" w:eastAsia="Calibri" w:hAnsi="Times New Roman" w:cs="Times New Roman"/>
      <w:sz w:val="20"/>
      <w:szCs w:val="20"/>
      <w:u w:val="single"/>
      <w:lang w:val="x-none" w:eastAsia="x-none"/>
    </w:rPr>
  </w:style>
  <w:style w:type="character" w:customStyle="1" w:styleId="5Notunderlined">
    <w:name w:val="5 Not underlined"/>
    <w:rsid w:val="003C1F59"/>
    <w:rPr>
      <w:rFonts w:ascii="Times New Roman" w:hAnsi="Times New Roman"/>
      <w:sz w:val="16"/>
    </w:rPr>
  </w:style>
  <w:style w:type="character" w:customStyle="1" w:styleId="ShrinkText">
    <w:name w:val="Shrink Text"/>
    <w:rsid w:val="003C1F59"/>
    <w:rPr>
      <w:sz w:val="16"/>
    </w:rPr>
  </w:style>
  <w:style w:type="character" w:customStyle="1" w:styleId="volume-issue">
    <w:name w:val="volume-issue"/>
    <w:rsid w:val="003C1F59"/>
    <w:rPr>
      <w:rFonts w:cs="Times New Roman"/>
    </w:rPr>
  </w:style>
  <w:style w:type="character" w:customStyle="1" w:styleId="BodyTextChar1">
    <w:name w:val="Body Text Char1"/>
    <w:aliases w:val="Very Small Text Char1,BT Char1"/>
    <w:basedOn w:val="DefaultParagraphFont"/>
    <w:rsid w:val="003C1F59"/>
    <w:rPr>
      <w:rFonts w:ascii="Georgia" w:hAnsi="Georgia" w:cs="Times New Roman"/>
      <w:sz w:val="20"/>
    </w:rPr>
  </w:style>
  <w:style w:type="character" w:customStyle="1" w:styleId="stylestylebold12pt">
    <w:name w:val="stylestylebold12pt"/>
    <w:rsid w:val="003C1F59"/>
  </w:style>
  <w:style w:type="paragraph" w:customStyle="1" w:styleId="Normaltag">
    <w:name w:val="Normal tag"/>
    <w:basedOn w:val="Normal"/>
    <w:link w:val="NormaltagChar"/>
    <w:qFormat/>
    <w:rsid w:val="003C1F59"/>
    <w:rPr>
      <w:rFonts w:eastAsia="Times New Roman"/>
      <w:b/>
      <w:bCs/>
      <w:sz w:val="24"/>
    </w:rPr>
  </w:style>
  <w:style w:type="character" w:customStyle="1" w:styleId="NormaltagChar">
    <w:name w:val="Normal tag Char"/>
    <w:basedOn w:val="DefaultParagraphFont"/>
    <w:link w:val="Normaltag"/>
    <w:locked/>
    <w:rsid w:val="003C1F59"/>
    <w:rPr>
      <w:rFonts w:ascii="Times New Roman" w:eastAsia="Times New Roman" w:hAnsi="Times New Roman" w:cs="Times New Roman"/>
      <w:b/>
      <w:bCs/>
      <w:sz w:val="24"/>
    </w:rPr>
  </w:style>
  <w:style w:type="paragraph" w:customStyle="1" w:styleId="Cardnon-underlined">
    <w:name w:val="Card non-underlined"/>
    <w:basedOn w:val="Normal"/>
    <w:link w:val="Cardnon-underlinedChar"/>
    <w:qFormat/>
    <w:rsid w:val="003C1F59"/>
    <w:rPr>
      <w:rFonts w:eastAsia="Times New Roman"/>
      <w:sz w:val="16"/>
      <w:szCs w:val="16"/>
    </w:rPr>
  </w:style>
  <w:style w:type="character" w:customStyle="1" w:styleId="i">
    <w:name w:val="i"/>
    <w:basedOn w:val="DefaultParagraphFont"/>
    <w:uiPriority w:val="99"/>
    <w:rsid w:val="003C1F59"/>
  </w:style>
  <w:style w:type="character" w:customStyle="1" w:styleId="aqj">
    <w:name w:val="aqj"/>
    <w:basedOn w:val="DefaultParagraphFont"/>
    <w:rsid w:val="003C1F59"/>
  </w:style>
  <w:style w:type="character" w:customStyle="1" w:styleId="wikiexternallink">
    <w:name w:val="wikiexternallink"/>
    <w:basedOn w:val="DefaultParagraphFont"/>
    <w:rsid w:val="003C1F59"/>
  </w:style>
  <w:style w:type="character" w:customStyle="1" w:styleId="wikigeneratedlinkcontent">
    <w:name w:val="wikigeneratedlinkcontent"/>
    <w:basedOn w:val="DefaultParagraphFont"/>
    <w:rsid w:val="003C1F59"/>
  </w:style>
  <w:style w:type="character" w:customStyle="1" w:styleId="Heading7Char1">
    <w:name w:val="Heading 7 Char1"/>
    <w:basedOn w:val="DefaultParagraphFont"/>
    <w:semiHidden/>
    <w:rsid w:val="003C1F5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C1F5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C1F59"/>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3C1F59"/>
    <w:rPr>
      <w:rFonts w:eastAsiaTheme="minorEastAsia"/>
      <w:color w:val="5A5A5A" w:themeColor="text1" w:themeTint="A5"/>
      <w:spacing w:val="15"/>
    </w:rPr>
  </w:style>
  <w:style w:type="character" w:customStyle="1" w:styleId="BodyText2Char1">
    <w:name w:val="Body Text 2 Char1"/>
    <w:basedOn w:val="DefaultParagraphFont"/>
    <w:uiPriority w:val="99"/>
    <w:rsid w:val="003C1F59"/>
    <w:rPr>
      <w:rFonts w:ascii="Calibri" w:hAnsi="Calibri" w:cs="Calibri"/>
    </w:rPr>
  </w:style>
  <w:style w:type="character" w:customStyle="1" w:styleId="EndnoteTextChar1">
    <w:name w:val="Endnote Text Char1"/>
    <w:basedOn w:val="DefaultParagraphFont"/>
    <w:rsid w:val="003C1F59"/>
    <w:rPr>
      <w:rFonts w:ascii="Calibri" w:hAnsi="Calibri" w:cs="Calibri"/>
      <w:sz w:val="20"/>
      <w:szCs w:val="20"/>
    </w:rPr>
  </w:style>
  <w:style w:type="character" w:customStyle="1" w:styleId="storytext">
    <w:name w:val="storytext"/>
    <w:basedOn w:val="DefaultParagraphFont"/>
    <w:rsid w:val="003C1F59"/>
  </w:style>
  <w:style w:type="character" w:customStyle="1" w:styleId="heading3char0">
    <w:name w:val="heading3char"/>
    <w:rsid w:val="003C1F59"/>
  </w:style>
  <w:style w:type="character" w:customStyle="1" w:styleId="A7">
    <w:name w:val="A7"/>
    <w:uiPriority w:val="99"/>
    <w:rsid w:val="003C1F59"/>
    <w:rPr>
      <w:rFonts w:cs="Minion Pro"/>
      <w:color w:val="000000"/>
      <w:sz w:val="12"/>
      <w:szCs w:val="12"/>
    </w:rPr>
  </w:style>
  <w:style w:type="character" w:customStyle="1" w:styleId="A3">
    <w:name w:val="A3"/>
    <w:rsid w:val="003C1F59"/>
    <w:rPr>
      <w:rFonts w:cs="Interstate"/>
      <w:color w:val="000000"/>
      <w:sz w:val="20"/>
      <w:szCs w:val="20"/>
    </w:rPr>
  </w:style>
  <w:style w:type="character" w:customStyle="1" w:styleId="boldness1">
    <w:name w:val="boldness1"/>
    <w:rsid w:val="003C1F59"/>
  </w:style>
  <w:style w:type="character" w:customStyle="1" w:styleId="evidencetextChar1">
    <w:name w:val="evidence text Char1"/>
    <w:link w:val="evidencetext"/>
    <w:uiPriority w:val="99"/>
    <w:locked/>
    <w:rsid w:val="003C1F59"/>
    <w:rPr>
      <w:rFonts w:ascii="Times New Roman" w:eastAsia="Times New Roman" w:hAnsi="Times New Roman" w:cs="Times New Roman"/>
      <w:color w:val="000000"/>
      <w:sz w:val="16"/>
    </w:rPr>
  </w:style>
  <w:style w:type="character" w:styleId="HTMLCite">
    <w:name w:val="HTML Cite"/>
    <w:rsid w:val="003C1F59"/>
    <w:rPr>
      <w:i/>
    </w:rPr>
  </w:style>
  <w:style w:type="character" w:customStyle="1" w:styleId="commentstext">
    <w:name w:val="comments_text"/>
    <w:uiPriority w:val="99"/>
    <w:rsid w:val="003C1F59"/>
    <w:rPr>
      <w:rFonts w:cs="Times New Roman"/>
    </w:rPr>
  </w:style>
  <w:style w:type="paragraph" w:customStyle="1" w:styleId="CM25">
    <w:name w:val="CM25"/>
    <w:basedOn w:val="Default"/>
    <w:next w:val="Default"/>
    <w:uiPriority w:val="99"/>
    <w:qFormat/>
    <w:rsid w:val="003C1F59"/>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3C1F59"/>
  </w:style>
  <w:style w:type="character" w:customStyle="1" w:styleId="StyleBold1">
    <w:name w:val="Style Bold1"/>
    <w:rsid w:val="003C1F59"/>
    <w:rPr>
      <w:rFonts w:ascii="Georgia" w:hAnsi="Georgia" w:hint="default"/>
      <w:b/>
      <w:bCs/>
      <w:sz w:val="22"/>
    </w:rPr>
  </w:style>
  <w:style w:type="paragraph" w:customStyle="1" w:styleId="indent">
    <w:name w:val="indent"/>
    <w:basedOn w:val="Normal"/>
    <w:qFormat/>
    <w:rsid w:val="003C1F59"/>
    <w:pPr>
      <w:spacing w:before="100" w:beforeAutospacing="1" w:after="100" w:afterAutospacing="1"/>
    </w:pPr>
    <w:rPr>
      <w:rFonts w:eastAsia="Times New Roman"/>
      <w:sz w:val="24"/>
    </w:rPr>
  </w:style>
  <w:style w:type="character" w:customStyle="1" w:styleId="box0">
    <w:name w:val="box"/>
    <w:rsid w:val="003C1F59"/>
    <w:rPr>
      <w:rFonts w:ascii="Arial" w:hAnsi="Arial" w:cs="Arial" w:hint="default"/>
      <w:b/>
      <w:bCs w:val="0"/>
      <w:color w:val="000000"/>
      <w:sz w:val="19"/>
      <w:szCs w:val="22"/>
      <w:u w:val="thick"/>
      <w:bdr w:val="single" w:sz="12" w:space="0" w:color="auto" w:frame="1"/>
    </w:rPr>
  </w:style>
  <w:style w:type="character" w:customStyle="1" w:styleId="entry-title">
    <w:name w:val="entry-title"/>
    <w:rsid w:val="003C1F59"/>
  </w:style>
  <w:style w:type="paragraph" w:customStyle="1" w:styleId="Cardd">
    <w:name w:val="Cardd"/>
    <w:basedOn w:val="Normal"/>
    <w:uiPriority w:val="4"/>
    <w:qFormat/>
    <w:rsid w:val="003C1F59"/>
    <w:pPr>
      <w:ind w:left="288" w:right="288"/>
    </w:pPr>
  </w:style>
  <w:style w:type="character" w:customStyle="1" w:styleId="story-author">
    <w:name w:val="story-author"/>
    <w:basedOn w:val="DefaultParagraphFont"/>
    <w:rsid w:val="003C1F59"/>
  </w:style>
  <w:style w:type="character" w:customStyle="1" w:styleId="Style2Char">
    <w:name w:val="Style2 Char"/>
    <w:basedOn w:val="DefaultParagraphFont"/>
    <w:link w:val="Style2"/>
    <w:uiPriority w:val="99"/>
    <w:rsid w:val="003C1F59"/>
    <w:rPr>
      <w:rFonts w:ascii="Times New Roman" w:hAnsi="Times New Roman" w:cs="Times New Roman"/>
    </w:rPr>
  </w:style>
  <w:style w:type="paragraph" w:customStyle="1" w:styleId="document0">
    <w:name w:val="document"/>
    <w:basedOn w:val="Normal"/>
    <w:qFormat/>
    <w:rsid w:val="003C1F59"/>
    <w:pPr>
      <w:spacing w:before="100" w:beforeAutospacing="1" w:after="100" w:afterAutospacing="1"/>
    </w:pPr>
    <w:rPr>
      <w:rFonts w:eastAsia="Times New Roman"/>
    </w:rPr>
  </w:style>
  <w:style w:type="character" w:customStyle="1" w:styleId="Style11pt">
    <w:name w:val="Style 11 pt"/>
    <w:basedOn w:val="DefaultParagraphFont"/>
    <w:rsid w:val="003C1F59"/>
    <w:rPr>
      <w:sz w:val="20"/>
    </w:rPr>
  </w:style>
  <w:style w:type="paragraph" w:customStyle="1" w:styleId="StyleStyle411pt">
    <w:name w:val="Style Style4 + 11 pt"/>
    <w:basedOn w:val="Normal"/>
    <w:link w:val="StyleStyle411ptChar"/>
    <w:qFormat/>
    <w:rsid w:val="003C1F59"/>
    <w:rPr>
      <w:rFonts w:eastAsia="Times New Roman"/>
      <w:u w:val="single"/>
    </w:rPr>
  </w:style>
  <w:style w:type="character" w:customStyle="1" w:styleId="StyleStyle411ptChar">
    <w:name w:val="Style Style4 + 11 pt Char"/>
    <w:basedOn w:val="DefaultParagraphFont"/>
    <w:link w:val="StyleStyle411pt"/>
    <w:rsid w:val="003C1F59"/>
    <w:rPr>
      <w:rFonts w:ascii="Times New Roman" w:eastAsia="Times New Roman" w:hAnsi="Times New Roman" w:cs="Times New Roman"/>
      <w:u w:val="single"/>
    </w:rPr>
  </w:style>
  <w:style w:type="character" w:customStyle="1" w:styleId="Style11ptUnderline">
    <w:name w:val="Style 11 pt Underline"/>
    <w:basedOn w:val="DefaultParagraphFont"/>
    <w:rsid w:val="003C1F5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C1F59"/>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C1F59"/>
    <w:rPr>
      <w:rFonts w:ascii="Times New Roman" w:eastAsia="Times New Roman" w:hAnsi="Times New Roman" w:cs="Times New Roman"/>
      <w:u w:val="single"/>
      <w:bdr w:val="single" w:sz="4" w:space="0" w:color="auto"/>
    </w:rPr>
  </w:style>
  <w:style w:type="character" w:customStyle="1" w:styleId="StyleTimesNewRoman12ptBold">
    <w:name w:val="Style Times New Roman 12 pt Bold"/>
    <w:rsid w:val="003C1F59"/>
    <w:rPr>
      <w:b/>
      <w:bCs/>
      <w:sz w:val="24"/>
    </w:rPr>
  </w:style>
  <w:style w:type="character" w:customStyle="1" w:styleId="Intemphasis">
    <w:name w:val="Intemphasis"/>
    <w:uiPriority w:val="1"/>
    <w:qFormat/>
    <w:rsid w:val="003C1F5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3C1F59"/>
    <w:pPr>
      <w:ind w:left="288" w:right="288"/>
    </w:pPr>
    <w:rPr>
      <w:szCs w:val="16"/>
    </w:rPr>
  </w:style>
  <w:style w:type="character" w:customStyle="1" w:styleId="cardtextChar3">
    <w:name w:val="cardtext Char"/>
    <w:basedOn w:val="DefaultParagraphFont"/>
    <w:link w:val="cardtext4"/>
    <w:rsid w:val="003C1F59"/>
    <w:rPr>
      <w:rFonts w:ascii="Times New Roman" w:hAnsi="Times New Roman" w:cs="Times New Roman"/>
      <w:szCs w:val="16"/>
    </w:rPr>
  </w:style>
  <w:style w:type="character" w:customStyle="1" w:styleId="BoldUnderlineChar10">
    <w:name w:val="BoldUnderline Char1"/>
    <w:rsid w:val="003C1F5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C1F59"/>
    <w:pPr>
      <w:spacing w:after="200"/>
    </w:pPr>
    <w:rPr>
      <w:rFonts w:ascii="Trebuchet MS" w:eastAsia="Verdana" w:hAnsi="Trebuchet MS"/>
      <w:sz w:val="18"/>
      <w:u w:val="single"/>
    </w:rPr>
  </w:style>
  <w:style w:type="character" w:customStyle="1" w:styleId="Hyperlink6">
    <w:name w:val="Hyperlink6"/>
    <w:basedOn w:val="DefaultParagraphFont"/>
    <w:rsid w:val="003C1F59"/>
    <w:rPr>
      <w:color w:val="3300CC"/>
      <w:u w:val="single"/>
    </w:rPr>
  </w:style>
  <w:style w:type="paragraph" w:customStyle="1" w:styleId="Shrink8">
    <w:name w:val="Shrink8"/>
    <w:basedOn w:val="Normal"/>
    <w:uiPriority w:val="99"/>
    <w:qFormat/>
    <w:rsid w:val="003C1F59"/>
    <w:rPr>
      <w:rFonts w:eastAsia="Cambria"/>
    </w:rPr>
  </w:style>
  <w:style w:type="paragraph" w:customStyle="1" w:styleId="UnderlineText">
    <w:name w:val="Underline Text"/>
    <w:basedOn w:val="Normal"/>
    <w:link w:val="UnderlineTextChar"/>
    <w:qFormat/>
    <w:rsid w:val="003C1F59"/>
    <w:pPr>
      <w:ind w:left="288"/>
    </w:pPr>
    <w:rPr>
      <w:rFonts w:asciiTheme="minorHAnsi" w:hAnsiTheme="minorHAnsi" w:cstheme="minorBidi"/>
      <w:u w:val="single"/>
    </w:rPr>
  </w:style>
  <w:style w:type="paragraph" w:customStyle="1" w:styleId="SmallFont">
    <w:name w:val="Small Font"/>
    <w:basedOn w:val="Normal"/>
    <w:link w:val="SmallFontChar"/>
    <w:qFormat/>
    <w:rsid w:val="003C1F59"/>
    <w:pPr>
      <w:spacing w:after="200"/>
      <w:jc w:val="both"/>
    </w:pPr>
    <w:rPr>
      <w:rFonts w:eastAsia="Times New Roman"/>
      <w:sz w:val="14"/>
      <w:szCs w:val="18"/>
    </w:rPr>
  </w:style>
  <w:style w:type="character" w:customStyle="1" w:styleId="SmallFontChar">
    <w:name w:val="Small Font Char"/>
    <w:basedOn w:val="DefaultParagraphFont"/>
    <w:link w:val="SmallFont"/>
    <w:rsid w:val="003C1F59"/>
    <w:rPr>
      <w:rFonts w:ascii="Times New Roman" w:eastAsia="Times New Roman" w:hAnsi="Times New Roman" w:cs="Times New Roman"/>
      <w:sz w:val="14"/>
      <w:szCs w:val="18"/>
    </w:rPr>
  </w:style>
  <w:style w:type="paragraph" w:customStyle="1" w:styleId="HotRoute0">
    <w:name w:val="Hot Route"/>
    <w:basedOn w:val="Normal"/>
    <w:link w:val="HotRouteChar0"/>
    <w:qFormat/>
    <w:rsid w:val="003C1F59"/>
    <w:pPr>
      <w:ind w:left="288"/>
    </w:pPr>
    <w:rPr>
      <w:rFonts w:eastAsia="Cambria"/>
      <w:iCs/>
      <w:color w:val="000000"/>
      <w:sz w:val="18"/>
    </w:rPr>
  </w:style>
  <w:style w:type="character" w:customStyle="1" w:styleId="HotRouteChar0">
    <w:name w:val="Hot Route Char"/>
    <w:link w:val="HotRoute0"/>
    <w:rsid w:val="003C1F59"/>
    <w:rPr>
      <w:rFonts w:ascii="Times New Roman" w:eastAsia="Cambria" w:hAnsi="Times New Roman" w:cs="Times New Roman"/>
      <w:iCs/>
      <w:color w:val="000000"/>
      <w:sz w:val="18"/>
    </w:rPr>
  </w:style>
  <w:style w:type="paragraph" w:customStyle="1" w:styleId="Heading42">
    <w:name w:val="Heading 42"/>
    <w:basedOn w:val="Normal"/>
    <w:uiPriority w:val="99"/>
    <w:qFormat/>
    <w:rsid w:val="003C1F59"/>
    <w:rPr>
      <w:rFonts w:eastAsia="Times New Roman"/>
    </w:rPr>
  </w:style>
  <w:style w:type="paragraph" w:customStyle="1" w:styleId="DebateNormal">
    <w:name w:val="DebateNormal"/>
    <w:basedOn w:val="Normal"/>
    <w:link w:val="DebateNormalChar"/>
    <w:qFormat/>
    <w:rsid w:val="003C1F59"/>
    <w:pPr>
      <w:spacing w:line="276" w:lineRule="auto"/>
    </w:pPr>
    <w:rPr>
      <w:rFonts w:eastAsia="Calibri"/>
      <w:szCs w:val="20"/>
    </w:rPr>
  </w:style>
  <w:style w:type="character" w:customStyle="1" w:styleId="DebateNormalChar">
    <w:name w:val="DebateNormal Char"/>
    <w:basedOn w:val="DefaultParagraphFont"/>
    <w:link w:val="DebateNormal"/>
    <w:rsid w:val="003C1F59"/>
    <w:rPr>
      <w:rFonts w:ascii="Times New Roman" w:eastAsia="Calibri" w:hAnsi="Times New Roman" w:cs="Times New Roman"/>
      <w:szCs w:val="20"/>
    </w:rPr>
  </w:style>
  <w:style w:type="paragraph" w:customStyle="1" w:styleId="DebateEmphasis">
    <w:name w:val="DebateEmphasis"/>
    <w:basedOn w:val="Normal"/>
    <w:link w:val="DebateEmphasisChar"/>
    <w:qFormat/>
    <w:rsid w:val="003C1F5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C1F59"/>
    <w:rPr>
      <w:rFonts w:ascii="Times New Roman" w:eastAsia="Calibri" w:hAnsi="Times New Roman" w:cs="Times New Roman"/>
      <w:b/>
      <w:szCs w:val="20"/>
      <w:u w:val="single"/>
    </w:rPr>
  </w:style>
  <w:style w:type="paragraph" w:customStyle="1" w:styleId="NormalCite">
    <w:name w:val="NormalCite"/>
    <w:link w:val="NormalCiteChar"/>
    <w:qFormat/>
    <w:rsid w:val="003C1F5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C1F59"/>
    <w:rPr>
      <w:rFonts w:ascii="Times New Roman" w:hAnsi="Times New Roman" w:cs="Times New Roman"/>
      <w:sz w:val="18"/>
    </w:rPr>
  </w:style>
  <w:style w:type="paragraph" w:customStyle="1" w:styleId="StyleUnderlineChar11pt2">
    <w:name w:val="Style Underline Char + 11 pt2"/>
    <w:link w:val="StyleUnderlineChar11pt2Char"/>
    <w:qFormat/>
    <w:rsid w:val="003C1F5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3C1F5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C1F5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C1F5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3C1F59"/>
    <w:rPr>
      <w:b/>
      <w:bCs/>
      <w:sz w:val="20"/>
      <w:u w:val="single"/>
    </w:rPr>
  </w:style>
  <w:style w:type="character" w:customStyle="1" w:styleId="Style11ptUnderlineBorderSinglesolidlineAuto05pt">
    <w:name w:val="Style 11 pt Underline Border: : (Single solid line Auto  0.5 pt..."/>
    <w:basedOn w:val="DefaultParagraphFont"/>
    <w:rsid w:val="003C1F59"/>
    <w:rPr>
      <w:sz w:val="20"/>
      <w:u w:val="single"/>
      <w:bdr w:val="single" w:sz="4" w:space="0" w:color="auto"/>
    </w:rPr>
  </w:style>
  <w:style w:type="character" w:customStyle="1" w:styleId="Heading3CharCharCharChar2">
    <w:name w:val="Heading 3 Char Char Char Char2"/>
    <w:basedOn w:val="DefaultParagraphFont"/>
    <w:rsid w:val="003C1F59"/>
    <w:rPr>
      <w:rFonts w:cs="Arial"/>
      <w:bCs/>
      <w:szCs w:val="26"/>
      <w:u w:val="single"/>
      <w:lang w:val="en-US" w:eastAsia="en-US" w:bidi="ar-SA"/>
    </w:rPr>
  </w:style>
  <w:style w:type="character" w:customStyle="1" w:styleId="Style9pt">
    <w:name w:val="Style 9 pt"/>
    <w:basedOn w:val="DefaultParagraphFont"/>
    <w:rsid w:val="003C1F59"/>
    <w:rPr>
      <w:rFonts w:ascii="Times New Roman" w:hAnsi="Times New Roman"/>
      <w:sz w:val="20"/>
    </w:rPr>
  </w:style>
  <w:style w:type="character" w:customStyle="1" w:styleId="StyleBoldUnderline1">
    <w:name w:val="Style Bold Underline1"/>
    <w:basedOn w:val="DefaultParagraphFont"/>
    <w:rsid w:val="003C1F59"/>
    <w:rPr>
      <w:b w:val="0"/>
      <w:bCs/>
      <w:u w:val="single"/>
    </w:rPr>
  </w:style>
  <w:style w:type="character" w:customStyle="1" w:styleId="Styleunderline9pt">
    <w:name w:val="Style underline + 9 pt"/>
    <w:basedOn w:val="underline"/>
    <w:rsid w:val="003C1F59"/>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3C1F59"/>
    <w:rPr>
      <w:b w:val="0"/>
      <w:bCs/>
      <w:sz w:val="20"/>
      <w:u w:val="single"/>
      <w:lang w:val="en-US" w:eastAsia="en-US" w:bidi="ar-SA"/>
    </w:rPr>
  </w:style>
  <w:style w:type="character" w:customStyle="1" w:styleId="StyleTimesNewRoman9pt">
    <w:name w:val="Style Times New Roman 9 pt"/>
    <w:basedOn w:val="DefaultParagraphFont"/>
    <w:rsid w:val="003C1F59"/>
    <w:rPr>
      <w:rFonts w:ascii="Times New Roman" w:hAnsi="Times New Roman"/>
      <w:sz w:val="20"/>
    </w:rPr>
  </w:style>
  <w:style w:type="character" w:customStyle="1" w:styleId="cardCharCharChar">
    <w:name w:val="card Char Char Char"/>
    <w:basedOn w:val="DefaultParagraphFont"/>
    <w:rsid w:val="003C1F59"/>
    <w:rPr>
      <w:rFonts w:ascii="Calibri" w:eastAsia="Times New Roman" w:hAnsi="Calibri"/>
      <w:sz w:val="24"/>
      <w:szCs w:val="20"/>
    </w:rPr>
  </w:style>
  <w:style w:type="character" w:customStyle="1" w:styleId="StyleunderlineArialNarrow9ptBold">
    <w:name w:val="Style underline + Arial Narrow 9 pt Bold"/>
    <w:basedOn w:val="underline"/>
    <w:rsid w:val="003C1F59"/>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3C1F5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3C1F5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3C1F5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C1F59"/>
    <w:rPr>
      <w:rFonts w:eastAsia="Times New Roman"/>
      <w:szCs w:val="24"/>
    </w:rPr>
  </w:style>
  <w:style w:type="character" w:customStyle="1" w:styleId="StyleBoldandUnderlineCharCharCharChar9pt">
    <w:name w:val="Style Bold and Underline Char Char Char Char + 9 pt"/>
    <w:basedOn w:val="DefaultParagraphFont"/>
    <w:rsid w:val="003C1F5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C1F5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C1F5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C1F5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C1F59"/>
    <w:rPr>
      <w:rFonts w:eastAsia="Times New Roman"/>
      <w:szCs w:val="24"/>
    </w:rPr>
  </w:style>
  <w:style w:type="paragraph" w:customStyle="1" w:styleId="StyleStyle49pt3">
    <w:name w:val="Style Style4 + 9 pt3"/>
    <w:basedOn w:val="Style4"/>
    <w:link w:val="StyleStyle49pt3Char"/>
    <w:qFormat/>
    <w:rsid w:val="003C1F59"/>
    <w:pPr>
      <w:widowControl/>
      <w:spacing w:before="0" w:after="160"/>
      <w:jc w:val="left"/>
      <w:outlineLvl w:val="9"/>
    </w:pPr>
    <w:rPr>
      <w:rFonts w:cs="Calibri"/>
      <w:b w:val="0"/>
      <w:iCs w:val="0"/>
      <w:u w:val="single"/>
    </w:rPr>
  </w:style>
  <w:style w:type="character" w:customStyle="1" w:styleId="StyleStyle49pt3Char">
    <w:name w:val="Style Style4 + 9 pt3 Char"/>
    <w:basedOn w:val="Style4Char"/>
    <w:link w:val="StyleStyle49pt3"/>
    <w:rsid w:val="003C1F59"/>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3C1F59"/>
    <w:pPr>
      <w:widowControl/>
      <w:spacing w:before="0" w:after="160"/>
      <w:jc w:val="left"/>
      <w:outlineLvl w:val="9"/>
    </w:pPr>
    <w:rPr>
      <w:rFonts w:cs="Calibri"/>
      <w:bCs w:val="0"/>
      <w:iCs w:val="0"/>
      <w:u w:val="single"/>
    </w:rPr>
  </w:style>
  <w:style w:type="character" w:customStyle="1" w:styleId="StyleStyle4BoldChar">
    <w:name w:val="Style Style4 + Bold Char"/>
    <w:basedOn w:val="Style4Char"/>
    <w:link w:val="StyleStyle4Bold"/>
    <w:rsid w:val="003C1F59"/>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3C1F59"/>
  </w:style>
  <w:style w:type="character" w:customStyle="1" w:styleId="alabel">
    <w:name w:val="a_label"/>
    <w:basedOn w:val="DefaultParagraphFont"/>
    <w:rsid w:val="003C1F59"/>
  </w:style>
  <w:style w:type="paragraph" w:customStyle="1" w:styleId="Textsmall">
    <w:name w:val="Textsmall"/>
    <w:basedOn w:val="Normal"/>
    <w:next w:val="Normal"/>
    <w:link w:val="TextsmallChar"/>
    <w:qFormat/>
    <w:rsid w:val="003C1F59"/>
    <w:rPr>
      <w:rFonts w:eastAsia="Times New Roman"/>
      <w:sz w:val="16"/>
    </w:rPr>
  </w:style>
  <w:style w:type="character" w:customStyle="1" w:styleId="TextsmallChar">
    <w:name w:val="Textsmall Char"/>
    <w:basedOn w:val="DefaultParagraphFont"/>
    <w:link w:val="Textsmall"/>
    <w:rsid w:val="003C1F59"/>
    <w:rPr>
      <w:rFonts w:ascii="Times New Roman" w:eastAsia="Times New Roman" w:hAnsi="Times New Roman" w:cs="Times New Roman"/>
      <w:sz w:val="16"/>
    </w:rPr>
  </w:style>
  <w:style w:type="paragraph" w:customStyle="1" w:styleId="StyleStyle411pt1">
    <w:name w:val="Style Style4 + 11 pt1"/>
    <w:basedOn w:val="Normal"/>
    <w:link w:val="StyleStyle411pt1Char"/>
    <w:qFormat/>
    <w:rsid w:val="003C1F59"/>
    <w:rPr>
      <w:rFonts w:eastAsia="Times New Roman"/>
      <w:u w:val="single"/>
    </w:rPr>
  </w:style>
  <w:style w:type="character" w:customStyle="1" w:styleId="StyleStyle411pt1Char">
    <w:name w:val="Style Style4 + 11 pt1 Char"/>
    <w:basedOn w:val="DefaultParagraphFont"/>
    <w:link w:val="StyleStyle411pt1"/>
    <w:rsid w:val="003C1F59"/>
    <w:rPr>
      <w:rFonts w:ascii="Times New Roman" w:eastAsia="Times New Roman" w:hAnsi="Times New Roman" w:cs="Times New Roman"/>
      <w:u w:val="single"/>
    </w:rPr>
  </w:style>
  <w:style w:type="paragraph" w:customStyle="1" w:styleId="StyleUnderlineChar11pt">
    <w:name w:val="Style Underline Char + 11 pt"/>
    <w:basedOn w:val="Normal"/>
    <w:link w:val="StyleUnderlineChar11ptChar"/>
    <w:qFormat/>
    <w:rsid w:val="003C1F59"/>
    <w:rPr>
      <w:rFonts w:eastAsia="Times New Roman"/>
      <w:u w:val="single"/>
    </w:rPr>
  </w:style>
  <w:style w:type="character" w:customStyle="1" w:styleId="StyleUnderlineChar11ptChar">
    <w:name w:val="Style Underline Char + 11 pt Char"/>
    <w:basedOn w:val="DefaultParagraphFont"/>
    <w:link w:val="StyleUnderlineChar11pt"/>
    <w:rsid w:val="003C1F59"/>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3C1F59"/>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C1F59"/>
    <w:rPr>
      <w:rFonts w:ascii="Times New Roman" w:eastAsia="Times New Roman" w:hAnsi="Times New Roman" w:cs="Times New Roman"/>
      <w:b/>
      <w:bCs/>
      <w:u w:val="single"/>
    </w:rPr>
  </w:style>
  <w:style w:type="paragraph" w:customStyle="1" w:styleId="StyleStyle4LatinTimesNewRomanAsianSimSun">
    <w:name w:val="Style Style4 + (Latin) Times New Roman (Asian) SimSun"/>
    <w:basedOn w:val="Normal"/>
    <w:link w:val="StyleStyle4LatinTimesNewRomanAsianSimSunChar"/>
    <w:qFormat/>
    <w:rsid w:val="003C1F5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C1F59"/>
    <w:rPr>
      <w:rFonts w:ascii="Times New Roman" w:eastAsia="SimSun" w:hAnsi="Times New Roman" w:cs="Times New Roman"/>
      <w:u w:val="single"/>
    </w:rPr>
  </w:style>
  <w:style w:type="character" w:customStyle="1" w:styleId="CharChar11">
    <w:name w:val="Char Char11"/>
    <w:basedOn w:val="DefaultParagraphFont"/>
    <w:rsid w:val="003C1F59"/>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3C1F59"/>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3C1F59"/>
    <w:rPr>
      <w:u w:val="single"/>
      <w:lang w:val="en-US" w:eastAsia="en-US" w:bidi="ar-SA"/>
    </w:rPr>
  </w:style>
  <w:style w:type="character" w:customStyle="1" w:styleId="BoldandUnderlineCharChar2">
    <w:name w:val="Bold and Underline Char Char2"/>
    <w:basedOn w:val="DefaultParagraphFont"/>
    <w:rsid w:val="003C1F59"/>
    <w:rPr>
      <w:b/>
      <w:u w:val="single"/>
      <w:lang w:val="en-US" w:eastAsia="en-US" w:bidi="ar-SA"/>
    </w:rPr>
  </w:style>
  <w:style w:type="character" w:customStyle="1" w:styleId="StyleUnderlineCharChar111pt">
    <w:name w:val="Style Underline Char Char1 + 11 pt"/>
    <w:basedOn w:val="UnderlineCharChar1"/>
    <w:rsid w:val="003C1F5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C1F5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C1F5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C1F59"/>
    <w:rPr>
      <w:sz w:val="22"/>
      <w:u w:val="single"/>
    </w:rPr>
  </w:style>
  <w:style w:type="paragraph" w:customStyle="1" w:styleId="StyleMinimizedTextArialNarrow9pt">
    <w:name w:val="Style Minimized Text + Arial Narrow 9 pt"/>
    <w:basedOn w:val="Normal"/>
    <w:link w:val="StyleMinimizedTextArialNarrow9ptChar"/>
    <w:qFormat/>
    <w:rsid w:val="003C1F59"/>
    <w:rPr>
      <w:rFonts w:eastAsia="Times New Roman"/>
    </w:rPr>
  </w:style>
  <w:style w:type="character" w:customStyle="1" w:styleId="StyleMinimizedTextArialNarrow9ptChar">
    <w:name w:val="Style Minimized Text + Arial Narrow 9 pt Char"/>
    <w:basedOn w:val="DefaultParagraphFont"/>
    <w:link w:val="StyleMinimizedTextArialNarrow9pt"/>
    <w:rsid w:val="003C1F59"/>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3C1F5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C1F5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C1F5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C1F59"/>
  </w:style>
  <w:style w:type="paragraph" w:customStyle="1" w:styleId="StyleStyle411ptBoldBorderSinglesolidlineAuto0">
    <w:name w:val="Style Style4 + 11 pt Bold Border: : (Single solid line Auto  0...."/>
    <w:basedOn w:val="Normal"/>
    <w:link w:val="StyleStyle411ptBoldBorderSinglesolidlineAuto0Char"/>
    <w:qFormat/>
    <w:rsid w:val="003C1F5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C1F59"/>
    <w:rPr>
      <w:rFonts w:ascii="Times New Roman" w:eastAsia="Times New Roman" w:hAnsi="Times New Roman" w:cs="Times New Roman"/>
      <w:b/>
      <w:bCs/>
      <w:u w:val="single"/>
      <w:bdr w:val="single" w:sz="4" w:space="0" w:color="auto"/>
    </w:rPr>
  </w:style>
  <w:style w:type="paragraph" w:customStyle="1" w:styleId="StyleStyle411ptBold">
    <w:name w:val="Style Style4 + 11 pt Bold"/>
    <w:basedOn w:val="Normal"/>
    <w:link w:val="StyleStyle411ptBoldChar"/>
    <w:qFormat/>
    <w:rsid w:val="003C1F59"/>
    <w:rPr>
      <w:rFonts w:eastAsia="Times New Roman"/>
      <w:b/>
      <w:bCs/>
      <w:u w:val="single"/>
    </w:rPr>
  </w:style>
  <w:style w:type="character" w:customStyle="1" w:styleId="StyleStyle411ptBoldChar">
    <w:name w:val="Style Style4 + 11 pt Bold Char"/>
    <w:basedOn w:val="DefaultParagraphFont"/>
    <w:link w:val="StyleStyle411ptBold"/>
    <w:rsid w:val="003C1F59"/>
    <w:rPr>
      <w:rFonts w:ascii="Times New Roman" w:eastAsia="Times New Roman" w:hAnsi="Times New Roman" w:cs="Times New Roman"/>
      <w:b/>
      <w:bCs/>
      <w:u w:val="single"/>
    </w:rPr>
  </w:style>
  <w:style w:type="paragraph" w:customStyle="1" w:styleId="StyleStyle112pt">
    <w:name w:val="Style Style1 + 12 pt"/>
    <w:basedOn w:val="Normal"/>
    <w:link w:val="StyleStyle112ptChar"/>
    <w:qFormat/>
    <w:rsid w:val="003C1F59"/>
    <w:rPr>
      <w:rFonts w:eastAsia="SimSun"/>
      <w:u w:val="single"/>
      <w:lang w:eastAsia="zh-CN"/>
    </w:rPr>
  </w:style>
  <w:style w:type="character" w:customStyle="1" w:styleId="StyleStyle112ptChar">
    <w:name w:val="Style Style1 + 12 pt Char"/>
    <w:basedOn w:val="DefaultParagraphFont"/>
    <w:link w:val="StyleStyle112pt"/>
    <w:rsid w:val="003C1F59"/>
    <w:rPr>
      <w:rFonts w:ascii="Times New Roman" w:eastAsia="SimSun" w:hAnsi="Times New Roman" w:cs="Times New Roman"/>
      <w:u w:val="single"/>
      <w:lang w:eastAsia="zh-CN"/>
    </w:rPr>
  </w:style>
  <w:style w:type="paragraph" w:customStyle="1" w:styleId="StyleMinimizedTextArialNarrow10pt">
    <w:name w:val="Style Minimized Text + Arial Narrow 10 pt"/>
    <w:basedOn w:val="MinimizedText"/>
    <w:link w:val="StyleMinimizedTextArialNarrow10ptChar"/>
    <w:qFormat/>
    <w:rsid w:val="003C1F5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3C1F59"/>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3C1F59"/>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C1F59"/>
    <w:rPr>
      <w:rFonts w:ascii="Times New Roman" w:eastAsia="SimSun" w:hAnsi="Times New Roman" w:cs="Times New Roman"/>
      <w:color w:val="000000"/>
      <w:u w:val="single"/>
      <w:bdr w:val="single" w:sz="4" w:space="0" w:color="auto"/>
      <w:lang w:val="en-US" w:eastAsia="zh-CN" w:bidi="ar-SA"/>
    </w:rPr>
  </w:style>
  <w:style w:type="paragraph" w:customStyle="1" w:styleId="Circled">
    <w:name w:val="Circled"/>
    <w:link w:val="CircledChar"/>
    <w:qFormat/>
    <w:rsid w:val="003C1F5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3C1F5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C1F5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C1F59"/>
    <w:rPr>
      <w:rFonts w:ascii="Times New Roman" w:eastAsia="SimSun" w:hAnsi="Times New Roman" w:cs="Times New Roman"/>
      <w:b/>
      <w:bCs/>
      <w:u w:val="single"/>
    </w:rPr>
  </w:style>
  <w:style w:type="paragraph" w:customStyle="1" w:styleId="StyleStyle1Bold">
    <w:name w:val="Style Style1 + Bold"/>
    <w:basedOn w:val="Normal"/>
    <w:link w:val="StyleStyle1BoldChar"/>
    <w:qFormat/>
    <w:rsid w:val="003C1F59"/>
    <w:rPr>
      <w:rFonts w:eastAsia="SimSun"/>
      <w:b/>
      <w:bCs/>
      <w:color w:val="000000"/>
      <w:u w:val="single"/>
      <w:lang w:eastAsia="zh-CN"/>
    </w:rPr>
  </w:style>
  <w:style w:type="character" w:customStyle="1" w:styleId="StyleStyle1BoldChar">
    <w:name w:val="Style Style1 + Bold Char"/>
    <w:basedOn w:val="Style1Char"/>
    <w:link w:val="StyleStyle1Bold"/>
    <w:rsid w:val="003C1F59"/>
    <w:rPr>
      <w:rFonts w:ascii="Times New Roman" w:eastAsia="SimSun" w:hAnsi="Times New Roman" w:cs="Times New Roman"/>
      <w:b/>
      <w:bCs/>
      <w:color w:val="000000"/>
      <w:u w:val="single"/>
      <w:lang w:val="en-US" w:eastAsia="zh-CN" w:bidi="ar-SA"/>
    </w:rPr>
  </w:style>
  <w:style w:type="character" w:customStyle="1" w:styleId="CardTextChar10">
    <w:name w:val="Card Text Char1"/>
    <w:basedOn w:val="DefaultParagraphFont"/>
    <w:rsid w:val="003C1F59"/>
    <w:rPr>
      <w:rFonts w:ascii="Times New Roman" w:eastAsia="Times New Roman" w:hAnsi="Times New Roman" w:cs="Times New Roman"/>
      <w:sz w:val="20"/>
      <w:szCs w:val="24"/>
    </w:rPr>
  </w:style>
  <w:style w:type="character" w:customStyle="1" w:styleId="CharChar111">
    <w:name w:val="Char Char111"/>
    <w:basedOn w:val="DefaultParagraphFont"/>
    <w:rsid w:val="003C1F59"/>
    <w:rPr>
      <w:rFonts w:cs="Arial"/>
      <w:bCs/>
      <w:szCs w:val="26"/>
      <w:u w:val="single"/>
      <w:lang w:val="en-US" w:eastAsia="en-US" w:bidi="ar-SA"/>
    </w:rPr>
  </w:style>
  <w:style w:type="paragraph" w:customStyle="1" w:styleId="cardtextsmall">
    <w:name w:val="card text small"/>
    <w:basedOn w:val="Normal"/>
    <w:uiPriority w:val="99"/>
    <w:qFormat/>
    <w:rsid w:val="003C1F59"/>
    <w:rPr>
      <w:rFonts w:ascii="Arial Narrow" w:eastAsia="Times New Roman" w:hAnsi="Arial Narrow"/>
      <w:sz w:val="16"/>
    </w:rPr>
  </w:style>
  <w:style w:type="character" w:customStyle="1" w:styleId="AUnterdline">
    <w:name w:val="AUnterdline"/>
    <w:qFormat/>
    <w:rsid w:val="003C1F59"/>
    <w:rPr>
      <w:rFonts w:ascii="Times New Roman" w:hAnsi="Times New Roman"/>
      <w:sz w:val="20"/>
      <w:u w:val="single"/>
    </w:rPr>
  </w:style>
  <w:style w:type="paragraph" w:customStyle="1" w:styleId="StyleStyle49pt10">
    <w:name w:val="Style Style4 + 9 pt10"/>
    <w:basedOn w:val="Style4"/>
    <w:link w:val="StyleStyle49pt10Char"/>
    <w:qFormat/>
    <w:rsid w:val="003C1F59"/>
    <w:pPr>
      <w:widowControl/>
      <w:spacing w:before="0" w:after="160"/>
      <w:jc w:val="left"/>
      <w:outlineLvl w:val="9"/>
    </w:pPr>
    <w:rPr>
      <w:rFonts w:cs="Calibri"/>
      <w:b w:val="0"/>
      <w:iCs w:val="0"/>
      <w:u w:val="single"/>
    </w:rPr>
  </w:style>
  <w:style w:type="character" w:customStyle="1" w:styleId="StyleStyle49pt10Char">
    <w:name w:val="Style Style4 + 9 pt10 Char"/>
    <w:basedOn w:val="Style4Char"/>
    <w:link w:val="StyleStyle49pt10"/>
    <w:rsid w:val="003C1F59"/>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3C1F59"/>
    <w:pPr>
      <w:widowControl/>
      <w:spacing w:before="0" w:after="160"/>
      <w:jc w:val="left"/>
      <w:outlineLvl w:val="9"/>
    </w:pPr>
    <w:rPr>
      <w:rFonts w:cs="Calibri"/>
      <w:bCs w:val="0"/>
      <w:iCs w:val="0"/>
      <w:sz w:val="22"/>
      <w:szCs w:val="22"/>
      <w:u w:val="single"/>
      <w:lang w:val="en-US" w:eastAsia="en-US"/>
    </w:rPr>
  </w:style>
  <w:style w:type="character" w:customStyle="1" w:styleId="StyleStyle49ptBold7Char">
    <w:name w:val="Style Style4 + 9 pt Bold7 Char"/>
    <w:link w:val="StyleStyle49ptBold7"/>
    <w:rsid w:val="003C1F59"/>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3C1F59"/>
    <w:pPr>
      <w:ind w:left="288"/>
    </w:pPr>
    <w:rPr>
      <w:rFonts w:eastAsia="Times New Roman"/>
      <w:u w:val="single"/>
    </w:rPr>
  </w:style>
  <w:style w:type="character" w:customStyle="1" w:styleId="NormalUnderlineChar">
    <w:name w:val="Normal Underline Char"/>
    <w:link w:val="NormalUnderline"/>
    <w:rsid w:val="003C1F59"/>
    <w:rPr>
      <w:rFonts w:ascii="Times New Roman" w:eastAsia="Times New Roman" w:hAnsi="Times New Roman" w:cs="Times New Roman"/>
      <w:u w:val="single"/>
    </w:rPr>
  </w:style>
  <w:style w:type="character" w:customStyle="1" w:styleId="DontRead">
    <w:name w:val="Don't Read"/>
    <w:qFormat/>
    <w:rsid w:val="003C1F59"/>
    <w:rPr>
      <w:rFonts w:ascii="Times New Roman" w:hAnsi="Times New Roman"/>
      <w:sz w:val="16"/>
    </w:rPr>
  </w:style>
  <w:style w:type="paragraph" w:customStyle="1" w:styleId="Underlinestyle">
    <w:name w:val="Underline style"/>
    <w:basedOn w:val="Normal"/>
    <w:uiPriority w:val="99"/>
    <w:qFormat/>
    <w:rsid w:val="003C1F59"/>
    <w:rPr>
      <w:rFonts w:eastAsia="Times New Roman"/>
      <w:u w:val="single"/>
    </w:rPr>
  </w:style>
  <w:style w:type="character" w:customStyle="1" w:styleId="Style11ptUnderline3">
    <w:name w:val="Style 11 pt Underline3"/>
    <w:rsid w:val="003C1F59"/>
    <w:rPr>
      <w:sz w:val="20"/>
      <w:u w:val="single"/>
    </w:rPr>
  </w:style>
  <w:style w:type="character" w:customStyle="1" w:styleId="27">
    <w:name w:val="27"/>
    <w:rsid w:val="003C1F59"/>
    <w:rPr>
      <w:rFonts w:cs="Arial"/>
      <w:bCs/>
      <w:sz w:val="20"/>
      <w:u w:val="single"/>
      <w:lang w:val="en-US" w:eastAsia="en-US" w:bidi="ar-SA"/>
    </w:rPr>
  </w:style>
  <w:style w:type="character" w:customStyle="1" w:styleId="Style9ptUnderline11">
    <w:name w:val="Style 9 pt Underline11"/>
    <w:basedOn w:val="DefaultParagraphFont"/>
    <w:rsid w:val="003C1F59"/>
    <w:rPr>
      <w:sz w:val="20"/>
      <w:u w:val="single"/>
    </w:rPr>
  </w:style>
  <w:style w:type="character" w:customStyle="1" w:styleId="CharChar113">
    <w:name w:val="Char Char113"/>
    <w:basedOn w:val="DefaultParagraphFont"/>
    <w:rsid w:val="003C1F59"/>
    <w:rPr>
      <w:rFonts w:cs="Arial"/>
      <w:bCs/>
      <w:szCs w:val="26"/>
      <w:u w:val="single"/>
      <w:lang w:val="en-US" w:eastAsia="en-US" w:bidi="ar-SA"/>
    </w:rPr>
  </w:style>
  <w:style w:type="character" w:customStyle="1" w:styleId="StyleunderlineBold0">
    <w:name w:val="Style underline + Bold"/>
    <w:basedOn w:val="underline"/>
    <w:rsid w:val="003C1F59"/>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3C1F5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C1F5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C1F59"/>
    <w:rPr>
      <w:sz w:val="20"/>
      <w:u w:val="single"/>
    </w:rPr>
  </w:style>
  <w:style w:type="character" w:customStyle="1" w:styleId="ital-inline">
    <w:name w:val="ital-inline"/>
    <w:basedOn w:val="DefaultParagraphFont"/>
    <w:rsid w:val="003C1F59"/>
  </w:style>
  <w:style w:type="character" w:customStyle="1" w:styleId="BodyTextIndent3Char">
    <w:name w:val="Body Text Indent 3 Char"/>
    <w:basedOn w:val="DefaultParagraphFont"/>
    <w:link w:val="BodyTextIndent3"/>
    <w:uiPriority w:val="99"/>
    <w:rsid w:val="003C1F59"/>
    <w:rPr>
      <w:rFonts w:ascii="Times New Roman" w:hAnsi="Times New Roman" w:cs="Times New Roman"/>
      <w:sz w:val="16"/>
      <w:szCs w:val="16"/>
    </w:rPr>
  </w:style>
  <w:style w:type="paragraph" w:styleId="BodyTextIndent3">
    <w:name w:val="Body Text Indent 3"/>
    <w:basedOn w:val="Normal"/>
    <w:link w:val="BodyTextIndent3Char"/>
    <w:uiPriority w:val="99"/>
    <w:rsid w:val="003C1F59"/>
    <w:pPr>
      <w:spacing w:after="120"/>
      <w:ind w:left="360"/>
    </w:pPr>
    <w:rPr>
      <w:sz w:val="16"/>
      <w:szCs w:val="16"/>
    </w:rPr>
  </w:style>
  <w:style w:type="character" w:customStyle="1" w:styleId="BodyTextIndent3Char1">
    <w:name w:val="Body Text Indent 3 Char1"/>
    <w:basedOn w:val="DefaultParagraphFont"/>
    <w:uiPriority w:val="99"/>
    <w:rsid w:val="003C1F59"/>
    <w:rPr>
      <w:rFonts w:ascii="Times New Roman" w:hAnsi="Times New Roman" w:cs="Times New Roman"/>
      <w:sz w:val="16"/>
      <w:szCs w:val="16"/>
    </w:rPr>
  </w:style>
  <w:style w:type="character" w:customStyle="1" w:styleId="Styleunderline11pt">
    <w:name w:val="Style underline + 11 pt"/>
    <w:basedOn w:val="underline"/>
    <w:rsid w:val="003C1F59"/>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3C1F59"/>
    <w:rPr>
      <w:rFonts w:eastAsia="Times New Roman"/>
      <w:b/>
      <w:u w:val="single"/>
    </w:rPr>
  </w:style>
  <w:style w:type="character" w:customStyle="1" w:styleId="BoldandUnderlineChar">
    <w:name w:val="Bold and Underline Char"/>
    <w:basedOn w:val="DefaultParagraphFont"/>
    <w:link w:val="BoldandUnderline"/>
    <w:rsid w:val="003C1F59"/>
    <w:rPr>
      <w:rFonts w:ascii="Times New Roman" w:eastAsia="Times New Roman" w:hAnsi="Times New Roman" w:cs="Times New Roman"/>
      <w:b/>
      <w:u w:val="single"/>
    </w:rPr>
  </w:style>
  <w:style w:type="character" w:customStyle="1" w:styleId="pmterms11">
    <w:name w:val="pmterms11"/>
    <w:basedOn w:val="DefaultParagraphFont"/>
    <w:rsid w:val="003C1F59"/>
    <w:rPr>
      <w:b/>
      <w:bCs/>
      <w:i w:val="0"/>
      <w:iCs w:val="0"/>
      <w:color w:val="000000"/>
    </w:rPr>
  </w:style>
  <w:style w:type="character" w:customStyle="1" w:styleId="StyleUnderlineChar9ptBold">
    <w:name w:val="Style Underline Char + 9 pt Bold"/>
    <w:basedOn w:val="DefaultParagraphFont"/>
    <w:rsid w:val="003C1F5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3C1F59"/>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3C1F59"/>
    <w:rPr>
      <w:szCs w:val="24"/>
      <w:u w:val="single"/>
      <w:lang w:val="en-US" w:eastAsia="en-US" w:bidi="ar-SA"/>
    </w:rPr>
  </w:style>
  <w:style w:type="character" w:customStyle="1" w:styleId="BoldandUnderlineChar2Char1">
    <w:name w:val="Bold and Underline Char2 Char1"/>
    <w:basedOn w:val="DefaultParagraphFont"/>
    <w:rsid w:val="003C1F5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C1F5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C1F59"/>
    <w:rPr>
      <w:szCs w:val="24"/>
      <w:u w:val="single"/>
      <w:lang w:val="en-US" w:eastAsia="en-US" w:bidi="ar-SA"/>
    </w:rPr>
  </w:style>
  <w:style w:type="paragraph" w:customStyle="1" w:styleId="UnderlineChar4">
    <w:name w:val="Underline Char4"/>
    <w:basedOn w:val="Normal"/>
    <w:link w:val="UnderlineChar4Char"/>
    <w:qFormat/>
    <w:rsid w:val="003C1F5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C1F59"/>
    <w:rPr>
      <w:rFonts w:asciiTheme="minorHAnsi" w:hAnsiTheme="minorHAnsi" w:cstheme="minorBidi"/>
      <w:b/>
      <w:u w:val="single"/>
    </w:rPr>
  </w:style>
  <w:style w:type="paragraph" w:customStyle="1" w:styleId="Language">
    <w:name w:val="Language"/>
    <w:basedOn w:val="Normal"/>
    <w:link w:val="LanguageChar"/>
    <w:qFormat/>
    <w:rsid w:val="003C1F59"/>
    <w:rPr>
      <w:rFonts w:asciiTheme="minorHAnsi" w:hAnsiTheme="minorHAnsi" w:cstheme="minorBidi"/>
      <w:strike/>
      <w:sz w:val="16"/>
      <w:szCs w:val="16"/>
    </w:rPr>
  </w:style>
  <w:style w:type="paragraph" w:customStyle="1" w:styleId="UnderlineChar3">
    <w:name w:val="Underline Char3"/>
    <w:basedOn w:val="Normal"/>
    <w:link w:val="UnderlineChar3Char"/>
    <w:qFormat/>
    <w:rsid w:val="003C1F59"/>
    <w:rPr>
      <w:rFonts w:eastAsia="Times New Roman"/>
      <w:u w:val="single"/>
    </w:rPr>
  </w:style>
  <w:style w:type="character" w:customStyle="1" w:styleId="UnderlineChar3Char">
    <w:name w:val="Underline Char3 Char"/>
    <w:basedOn w:val="DefaultParagraphFont"/>
    <w:link w:val="UnderlineChar3"/>
    <w:rsid w:val="003C1F5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C1F59"/>
    <w:rPr>
      <w:rFonts w:eastAsia="Times New Roman"/>
      <w:b/>
      <w:u w:val="single"/>
    </w:rPr>
  </w:style>
  <w:style w:type="character" w:customStyle="1" w:styleId="BoldandUnderlineChar3CharChar">
    <w:name w:val="Bold and Underline Char3 Char Char"/>
    <w:basedOn w:val="DefaultParagraphFont"/>
    <w:link w:val="BoldandUnderlineChar3Char"/>
    <w:rsid w:val="003C1F59"/>
    <w:rPr>
      <w:rFonts w:ascii="Times New Roman" w:eastAsia="Times New Roman" w:hAnsi="Times New Roman" w:cs="Times New Roman"/>
      <w:b/>
      <w:u w:val="single"/>
    </w:rPr>
  </w:style>
  <w:style w:type="character" w:customStyle="1" w:styleId="UnderlineChar1">
    <w:name w:val="Underline Char1"/>
    <w:basedOn w:val="DefaultParagraphFont"/>
    <w:rsid w:val="003C1F59"/>
    <w:rPr>
      <w:szCs w:val="24"/>
      <w:u w:val="single"/>
      <w:lang w:val="en-US" w:eastAsia="en-US" w:bidi="ar-SA"/>
    </w:rPr>
  </w:style>
  <w:style w:type="character" w:customStyle="1" w:styleId="BoldandUnderlineChar1Char2Char">
    <w:name w:val="Bold and Underline Char1 Char2 Char"/>
    <w:basedOn w:val="DefaultParagraphFont"/>
    <w:rsid w:val="003C1F59"/>
    <w:rPr>
      <w:b/>
      <w:szCs w:val="24"/>
      <w:u w:val="single"/>
      <w:lang w:val="en-US" w:eastAsia="en-US" w:bidi="ar-SA"/>
    </w:rPr>
  </w:style>
  <w:style w:type="character" w:customStyle="1" w:styleId="StyleStyle11ptBoldUnderlineBorderSinglesolidlineAuto">
    <w:name w:val="Style Style 11 pt Bold Underline Border: : (Single solid line Auto ..."/>
    <w:rsid w:val="003C1F59"/>
    <w:rPr>
      <w:rFonts w:ascii="Times New Roman" w:hAnsi="Times New Roman"/>
      <w:b/>
      <w:bCs/>
      <w:sz w:val="20"/>
      <w:u w:val="none"/>
      <w:bdr w:val="none" w:sz="0" w:space="0" w:color="auto"/>
    </w:rPr>
  </w:style>
  <w:style w:type="character" w:customStyle="1" w:styleId="Styleterm111ptUnderline">
    <w:name w:val="Style term1 + 11 pt Underline"/>
    <w:basedOn w:val="term1"/>
    <w:rsid w:val="003C1F59"/>
    <w:rPr>
      <w:b/>
      <w:bCs/>
      <w:sz w:val="20"/>
      <w:u w:val="single"/>
    </w:rPr>
  </w:style>
  <w:style w:type="paragraph" w:customStyle="1" w:styleId="StyleStyle49ptBold3">
    <w:name w:val="Style Style4 + 9 pt Bold3"/>
    <w:basedOn w:val="Style4"/>
    <w:link w:val="StyleStyle49ptBold3Char"/>
    <w:qFormat/>
    <w:rsid w:val="003C1F59"/>
    <w:pPr>
      <w:widowControl/>
      <w:spacing w:before="0" w:after="160"/>
      <w:jc w:val="left"/>
      <w:outlineLvl w:val="9"/>
    </w:pPr>
    <w:rPr>
      <w:rFonts w:cs="Calibri"/>
      <w:bCs w:val="0"/>
      <w:iCs w:val="0"/>
      <w:u w:val="single"/>
    </w:rPr>
  </w:style>
  <w:style w:type="character" w:customStyle="1" w:styleId="StyleStyle49ptBold3Char">
    <w:name w:val="Style Style4 + 9 pt Bold3 Char"/>
    <w:basedOn w:val="Style4Char"/>
    <w:link w:val="StyleStyle49ptBold3"/>
    <w:rsid w:val="003C1F59"/>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3C1F59"/>
    <w:rPr>
      <w:sz w:val="20"/>
      <w:u w:val="single"/>
    </w:rPr>
  </w:style>
  <w:style w:type="character" w:customStyle="1" w:styleId="ct-with-fmlt">
    <w:name w:val="ct-with-fmlt"/>
    <w:basedOn w:val="DefaultParagraphFont"/>
    <w:rsid w:val="003C1F59"/>
  </w:style>
  <w:style w:type="paragraph" w:customStyle="1" w:styleId="StyleStyle49pt">
    <w:name w:val="Style Style4 + 9 pt"/>
    <w:basedOn w:val="Style4"/>
    <w:link w:val="StyleStyle49ptChar"/>
    <w:qFormat/>
    <w:rsid w:val="003C1F59"/>
    <w:pPr>
      <w:widowControl/>
      <w:spacing w:before="0" w:after="160"/>
      <w:jc w:val="left"/>
      <w:outlineLvl w:val="9"/>
    </w:pPr>
    <w:rPr>
      <w:rFonts w:cs="Calibri"/>
      <w:b w:val="0"/>
      <w:iCs w:val="0"/>
      <w:u w:val="single"/>
    </w:rPr>
  </w:style>
  <w:style w:type="character" w:customStyle="1" w:styleId="StyleStyle49ptChar">
    <w:name w:val="Style Style4 + 9 pt Char"/>
    <w:basedOn w:val="Style4Char"/>
    <w:link w:val="StyleStyle49pt"/>
    <w:rsid w:val="003C1F59"/>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3C1F59"/>
    <w:pPr>
      <w:widowControl/>
      <w:spacing w:before="0" w:after="160"/>
      <w:jc w:val="left"/>
      <w:outlineLvl w:val="9"/>
    </w:pPr>
    <w:rPr>
      <w:rFonts w:cs="Calibri"/>
      <w:bCs w:val="0"/>
      <w:iCs w:val="0"/>
      <w:u w:val="single"/>
    </w:rPr>
  </w:style>
  <w:style w:type="character" w:customStyle="1" w:styleId="StyleStyle49ptBoldChar">
    <w:name w:val="Style Style4 + 9 pt Bold Char"/>
    <w:basedOn w:val="Style4Char"/>
    <w:link w:val="StyleStyle49ptBold"/>
    <w:rsid w:val="003C1F59"/>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3C1F59"/>
  </w:style>
  <w:style w:type="character" w:customStyle="1" w:styleId="part-of-speech">
    <w:name w:val="part-of-speech"/>
    <w:basedOn w:val="DefaultParagraphFont"/>
    <w:rsid w:val="003C1F59"/>
  </w:style>
  <w:style w:type="character" w:customStyle="1" w:styleId="pron">
    <w:name w:val="pron"/>
    <w:basedOn w:val="DefaultParagraphFont"/>
    <w:rsid w:val="003C1F59"/>
  </w:style>
  <w:style w:type="character" w:customStyle="1" w:styleId="articletext0">
    <w:name w:val="articletext"/>
    <w:basedOn w:val="DefaultParagraphFont"/>
    <w:rsid w:val="003C1F59"/>
  </w:style>
  <w:style w:type="character" w:customStyle="1" w:styleId="StyleUnderlinePatternClearYellow">
    <w:name w:val="Style Underline Pattern: Clear (Yellow)"/>
    <w:basedOn w:val="DefaultParagraphFont"/>
    <w:rsid w:val="003C1F59"/>
    <w:rPr>
      <w:u w:val="single"/>
      <w:shd w:val="clear" w:color="auto" w:fill="00FF00"/>
    </w:rPr>
  </w:style>
  <w:style w:type="character" w:customStyle="1" w:styleId="CharChar5">
    <w:name w:val="Char Char5"/>
    <w:rsid w:val="003C1F5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C1F5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C1F5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C1F59"/>
    <w:rPr>
      <w:u w:val="single"/>
    </w:rPr>
  </w:style>
  <w:style w:type="character" w:customStyle="1" w:styleId="StyleUnderlineBoldIndent11ptChar">
    <w:name w:val="Style Underline + Bold Indent + 11 pt Char"/>
    <w:link w:val="StyleUnderlineBoldIndent11pt"/>
    <w:rsid w:val="003C1F5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C1F59"/>
    <w:rPr>
      <w:b/>
      <w:bCs/>
      <w:u w:val="single"/>
    </w:rPr>
  </w:style>
  <w:style w:type="character" w:customStyle="1" w:styleId="StyleUnderlineBoldIndent11ptBoldChar">
    <w:name w:val="Style Underline + Bold Indent + 11 pt Bold Char"/>
    <w:link w:val="StyleUnderlineBoldIndent11ptBold"/>
    <w:rsid w:val="003C1F59"/>
    <w:rPr>
      <w:rFonts w:ascii="Times New Roman" w:eastAsia="Times New Roman" w:hAnsi="Times New Roman" w:cs="Times New Roman"/>
      <w:b/>
      <w:bCs/>
      <w:szCs w:val="20"/>
      <w:u w:val="single"/>
    </w:rPr>
  </w:style>
  <w:style w:type="character" w:customStyle="1" w:styleId="globalcontentbody">
    <w:name w:val="globalcontentbody"/>
    <w:basedOn w:val="DefaultParagraphFont"/>
    <w:rsid w:val="003C1F59"/>
  </w:style>
  <w:style w:type="character" w:customStyle="1" w:styleId="authorbio">
    <w:name w:val="authorbio"/>
    <w:basedOn w:val="DefaultParagraphFont"/>
    <w:rsid w:val="003C1F59"/>
  </w:style>
  <w:style w:type="character" w:customStyle="1" w:styleId="StyleStyleUnderline411pt">
    <w:name w:val="Style Style Underline4 + 11 pt"/>
    <w:basedOn w:val="DefaultParagraphFont"/>
    <w:rsid w:val="003C1F59"/>
    <w:rPr>
      <w:sz w:val="20"/>
      <w:u w:val="single"/>
    </w:rPr>
  </w:style>
  <w:style w:type="character" w:customStyle="1" w:styleId="StyleStyleUnderline411ptBold">
    <w:name w:val="Style Style Underline4 + 11 pt Bold"/>
    <w:basedOn w:val="DefaultParagraphFont"/>
    <w:rsid w:val="003C1F59"/>
    <w:rPr>
      <w:b/>
      <w:bCs/>
      <w:sz w:val="20"/>
      <w:u w:val="single"/>
    </w:rPr>
  </w:style>
  <w:style w:type="character" w:customStyle="1" w:styleId="StyleStyleUnderline311pt">
    <w:name w:val="Style Style Underline3 + 11 pt"/>
    <w:basedOn w:val="DefaultParagraphFont"/>
    <w:rsid w:val="003C1F59"/>
    <w:rPr>
      <w:sz w:val="20"/>
      <w:u w:val="single"/>
    </w:rPr>
  </w:style>
  <w:style w:type="character" w:customStyle="1" w:styleId="StyleStyleUnderline311ptBold">
    <w:name w:val="Style Style Underline3 + 11 pt Bold"/>
    <w:basedOn w:val="DefaultParagraphFont"/>
    <w:rsid w:val="003C1F59"/>
    <w:rPr>
      <w:b/>
      <w:bCs/>
      <w:sz w:val="20"/>
      <w:u w:val="single"/>
    </w:rPr>
  </w:style>
  <w:style w:type="character" w:customStyle="1" w:styleId="StyleUnderline3">
    <w:name w:val="Style Underline3"/>
    <w:basedOn w:val="DefaultParagraphFont"/>
    <w:rsid w:val="003C1F59"/>
    <w:rPr>
      <w:u w:val="single"/>
    </w:rPr>
  </w:style>
  <w:style w:type="character" w:customStyle="1" w:styleId="StyleUnderline4">
    <w:name w:val="Style Underline4"/>
    <w:basedOn w:val="DefaultParagraphFont"/>
    <w:rsid w:val="003C1F59"/>
    <w:rPr>
      <w:u w:val="single"/>
    </w:rPr>
  </w:style>
  <w:style w:type="character" w:customStyle="1" w:styleId="Styleunderline9pt1">
    <w:name w:val="Style underline + 9 pt1"/>
    <w:basedOn w:val="underline"/>
    <w:rsid w:val="003C1F59"/>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3C1F59"/>
    <w:rPr>
      <w:b/>
      <w:bCs/>
      <w:noProof w:val="0"/>
      <w:sz w:val="20"/>
      <w:u w:val="single"/>
      <w:lang w:val="en-US" w:eastAsia="en-US" w:bidi="ar-SA"/>
    </w:rPr>
  </w:style>
  <w:style w:type="character" w:customStyle="1" w:styleId="Hyperlink23">
    <w:name w:val="Hyperlink23"/>
    <w:basedOn w:val="DefaultParagraphFont"/>
    <w:rsid w:val="003C1F59"/>
    <w:rPr>
      <w:color w:val="3300CC"/>
      <w:u w:val="single"/>
    </w:rPr>
  </w:style>
  <w:style w:type="character" w:customStyle="1" w:styleId="UnderlineCharCharChar">
    <w:name w:val="Underline Char Char Char"/>
    <w:basedOn w:val="DefaultParagraphFont"/>
    <w:rsid w:val="003C1F59"/>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3C1F59"/>
    <w:rPr>
      <w:rFonts w:ascii="Times New Roman" w:hAnsi="Times New Roman"/>
      <w:b/>
      <w:bCs/>
      <w:sz w:val="20"/>
      <w:u w:val="single"/>
      <w:bdr w:val="single" w:sz="4" w:space="0" w:color="auto"/>
    </w:rPr>
  </w:style>
  <w:style w:type="character" w:customStyle="1" w:styleId="2">
    <w:name w:val="2"/>
    <w:rsid w:val="003C1F59"/>
    <w:rPr>
      <w:rFonts w:cs="Arial"/>
      <w:bCs/>
      <w:sz w:val="20"/>
      <w:u w:val="single"/>
      <w:lang w:val="en-US" w:eastAsia="en-US" w:bidi="ar-SA"/>
    </w:rPr>
  </w:style>
  <w:style w:type="character" w:customStyle="1" w:styleId="Style9ptBoldUnderline5">
    <w:name w:val="Style 9 pt Bold Underline5"/>
    <w:basedOn w:val="DefaultParagraphFont"/>
    <w:rsid w:val="003C1F59"/>
    <w:rPr>
      <w:b/>
      <w:bCs/>
      <w:sz w:val="20"/>
      <w:u w:val="single"/>
    </w:rPr>
  </w:style>
  <w:style w:type="character" w:customStyle="1" w:styleId="CharChar114">
    <w:name w:val="Char Char114"/>
    <w:basedOn w:val="DefaultParagraphFont"/>
    <w:rsid w:val="003C1F59"/>
    <w:rPr>
      <w:rFonts w:cs="Arial"/>
      <w:bCs/>
      <w:szCs w:val="26"/>
      <w:u w:val="single"/>
      <w:lang w:val="en-US" w:eastAsia="en-US" w:bidi="ar-SA"/>
    </w:rPr>
  </w:style>
  <w:style w:type="character" w:customStyle="1" w:styleId="CharChar112">
    <w:name w:val="Char Char112"/>
    <w:basedOn w:val="DefaultParagraphFont"/>
    <w:rsid w:val="003C1F59"/>
    <w:rPr>
      <w:rFonts w:cs="Arial"/>
      <w:bCs/>
      <w:szCs w:val="26"/>
      <w:u w:val="single"/>
      <w:lang w:val="en-US" w:eastAsia="en-US" w:bidi="ar-SA"/>
    </w:rPr>
  </w:style>
  <w:style w:type="paragraph" w:customStyle="1" w:styleId="WW-Default1">
    <w:name w:val="WW-Default1"/>
    <w:basedOn w:val="Normal"/>
    <w:uiPriority w:val="99"/>
    <w:qFormat/>
    <w:rsid w:val="003C1F59"/>
    <w:pPr>
      <w:suppressAutoHyphens/>
    </w:pPr>
    <w:rPr>
      <w:rFonts w:eastAsia="Times New Roman"/>
      <w:b/>
      <w:bCs/>
      <w:szCs w:val="20"/>
      <w:lang w:eastAsia="ar-SA"/>
    </w:rPr>
  </w:style>
  <w:style w:type="character" w:customStyle="1" w:styleId="zoomme">
    <w:name w:val="zoomme"/>
    <w:basedOn w:val="DefaultParagraphFont"/>
    <w:rsid w:val="003C1F59"/>
  </w:style>
  <w:style w:type="character" w:customStyle="1" w:styleId="classauthor">
    <w:name w:val="class=&quot;author&quot;"/>
    <w:basedOn w:val="DefaultParagraphFont"/>
    <w:rsid w:val="003C1F59"/>
  </w:style>
  <w:style w:type="paragraph" w:customStyle="1" w:styleId="Stylecard11pt">
    <w:name w:val="Style card + 11 pt"/>
    <w:basedOn w:val="Normal"/>
    <w:link w:val="Stylecard11ptChar"/>
    <w:qFormat/>
    <w:rsid w:val="003C1F59"/>
    <w:pPr>
      <w:ind w:left="288" w:right="288"/>
    </w:pPr>
    <w:rPr>
      <w:rFonts w:eastAsia="SimSun"/>
      <w:lang w:eastAsia="zh-CN"/>
    </w:rPr>
  </w:style>
  <w:style w:type="character" w:customStyle="1" w:styleId="Stylecard11ptChar">
    <w:name w:val="Style card + 11 pt Char"/>
    <w:link w:val="Stylecard11pt"/>
    <w:rsid w:val="003C1F59"/>
    <w:rPr>
      <w:rFonts w:ascii="Times New Roman" w:eastAsia="SimSun" w:hAnsi="Times New Roman" w:cs="Times New Roman"/>
      <w:lang w:eastAsia="zh-CN"/>
    </w:rPr>
  </w:style>
  <w:style w:type="paragraph" w:customStyle="1" w:styleId="Stylecard11ptUnderline">
    <w:name w:val="Style card + 11 pt Underline"/>
    <w:basedOn w:val="Normal"/>
    <w:link w:val="Stylecard11ptUnderlineChar"/>
    <w:qFormat/>
    <w:rsid w:val="003C1F59"/>
    <w:pPr>
      <w:ind w:left="288" w:right="288"/>
    </w:pPr>
    <w:rPr>
      <w:rFonts w:eastAsia="SimSun"/>
      <w:u w:val="single"/>
      <w:lang w:eastAsia="zh-CN"/>
    </w:rPr>
  </w:style>
  <w:style w:type="character" w:customStyle="1" w:styleId="Stylecard11ptUnderlineChar">
    <w:name w:val="Style card + 11 pt Underline Char"/>
    <w:link w:val="Stylecard11ptUnderline"/>
    <w:rsid w:val="003C1F59"/>
    <w:rPr>
      <w:rFonts w:ascii="Times New Roman" w:eastAsia="SimSun" w:hAnsi="Times New Roman" w:cs="Times New Roman"/>
      <w:u w:val="single"/>
      <w:lang w:eastAsia="zh-CN"/>
    </w:rPr>
  </w:style>
  <w:style w:type="character" w:customStyle="1" w:styleId="officialstitle-">
    <w:name w:val="official_s_title-"/>
    <w:basedOn w:val="DefaultParagraphFont"/>
    <w:rsid w:val="003C1F59"/>
  </w:style>
  <w:style w:type="character" w:customStyle="1" w:styleId="officialsbureau">
    <w:name w:val="official_s_bureau"/>
    <w:basedOn w:val="DefaultParagraphFont"/>
    <w:rsid w:val="003C1F5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C1F5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C1F59"/>
    <w:rPr>
      <w:rFonts w:ascii="Times New Roman" w:eastAsia="Times New Roman" w:hAnsi="Times New Roman" w:cs="Arial"/>
      <w:b/>
      <w:sz w:val="24"/>
      <w:szCs w:val="28"/>
    </w:rPr>
  </w:style>
  <w:style w:type="paragraph" w:customStyle="1" w:styleId="Style23">
    <w:name w:val="Style23"/>
    <w:basedOn w:val="Normal"/>
    <w:uiPriority w:val="99"/>
    <w:qFormat/>
    <w:rsid w:val="003C1F59"/>
    <w:pPr>
      <w:widowControl w:val="0"/>
      <w:autoSpaceDE w:val="0"/>
      <w:autoSpaceDN w:val="0"/>
      <w:adjustRightInd w:val="0"/>
      <w:spacing w:line="209" w:lineRule="exact"/>
    </w:pPr>
    <w:rPr>
      <w:rFonts w:eastAsia="SimSun"/>
    </w:rPr>
  </w:style>
  <w:style w:type="character" w:customStyle="1" w:styleId="gray">
    <w:name w:val="gray"/>
    <w:basedOn w:val="DefaultParagraphFont"/>
    <w:rsid w:val="003C1F59"/>
  </w:style>
  <w:style w:type="character" w:customStyle="1" w:styleId="Styleunderline11ptBorderSinglesolidlineAuto05p">
    <w:name w:val="Style underline + 11 pt Border: : (Single solid line Auto  0.5 p..."/>
    <w:rsid w:val="003C1F59"/>
    <w:rPr>
      <w:sz w:val="20"/>
      <w:u w:val="single"/>
      <w:bdr w:val="single" w:sz="4" w:space="0" w:color="auto"/>
    </w:rPr>
  </w:style>
  <w:style w:type="paragraph" w:customStyle="1" w:styleId="Citation-FirstLine">
    <w:name w:val="Citation - First Line"/>
    <w:basedOn w:val="Normal"/>
    <w:next w:val="Normal"/>
    <w:autoRedefine/>
    <w:uiPriority w:val="99"/>
    <w:qFormat/>
    <w:rsid w:val="003C1F59"/>
    <w:pPr>
      <w:spacing w:line="240" w:lineRule="atLeast"/>
      <w:jc w:val="both"/>
    </w:pPr>
    <w:rPr>
      <w:rFonts w:ascii="Book Antiqua" w:eastAsia="Times New Roman" w:hAnsi="Book Antiqua"/>
      <w:sz w:val="16"/>
    </w:rPr>
  </w:style>
  <w:style w:type="character" w:customStyle="1" w:styleId="CardText-Underlined">
    <w:name w:val="Card Text - Underlined"/>
    <w:rsid w:val="003C1F59"/>
    <w:rPr>
      <w:b/>
      <w:sz w:val="20"/>
      <w:u w:val="single"/>
    </w:rPr>
  </w:style>
  <w:style w:type="paragraph" w:customStyle="1" w:styleId="Citation-Complete">
    <w:name w:val="Citation - Complete"/>
    <w:basedOn w:val="Normal"/>
    <w:next w:val="Normal"/>
    <w:link w:val="Citation-CompleteChar"/>
    <w:autoRedefine/>
    <w:qFormat/>
    <w:rsid w:val="003C1F59"/>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C1F59"/>
    <w:rPr>
      <w:rFonts w:ascii="Book Antiqua" w:eastAsia="Times New Roman" w:hAnsi="Book Antiqua" w:cs="Times New Roman"/>
      <w:sz w:val="16"/>
    </w:rPr>
  </w:style>
  <w:style w:type="character" w:customStyle="1" w:styleId="Style11ptItalicUnderline">
    <w:name w:val="Style 11 pt Italic Underline"/>
    <w:basedOn w:val="DefaultParagraphFont"/>
    <w:rsid w:val="003C1F59"/>
    <w:rPr>
      <w:i/>
      <w:iCs/>
      <w:sz w:val="20"/>
      <w:u w:val="single"/>
    </w:rPr>
  </w:style>
  <w:style w:type="character" w:customStyle="1" w:styleId="Style11ptItalic">
    <w:name w:val="Style 11 pt Italic"/>
    <w:basedOn w:val="DefaultParagraphFont"/>
    <w:rsid w:val="003C1F59"/>
    <w:rPr>
      <w:rFonts w:ascii="Times New Roman" w:hAnsi="Times New Roman"/>
      <w:i/>
      <w:iCs/>
      <w:sz w:val="20"/>
    </w:rPr>
  </w:style>
  <w:style w:type="character" w:customStyle="1" w:styleId="hdr">
    <w:name w:val="hdr"/>
    <w:basedOn w:val="DefaultParagraphFont"/>
    <w:rsid w:val="003C1F59"/>
  </w:style>
  <w:style w:type="paragraph" w:customStyle="1" w:styleId="StyleStyle49ptBoldItalic">
    <w:name w:val="Style Style4 + 9 pt Bold Italic"/>
    <w:basedOn w:val="Normal"/>
    <w:link w:val="StyleStyle49ptBoldItalicChar"/>
    <w:qFormat/>
    <w:rsid w:val="003C1F5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C1F59"/>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3C1F5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C1F59"/>
    <w:rPr>
      <w:rFonts w:eastAsia="Times New Roman"/>
      <w:b/>
      <w:bCs/>
      <w:szCs w:val="24"/>
      <w:u w:val="single"/>
    </w:rPr>
  </w:style>
  <w:style w:type="paragraph" w:customStyle="1" w:styleId="StyleUnderlined11pt">
    <w:name w:val="Style Underlined + 11 pt"/>
    <w:link w:val="StyleUnderlined11ptChar"/>
    <w:qFormat/>
    <w:rsid w:val="003C1F5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C1F59"/>
    <w:rPr>
      <w:rFonts w:eastAsia="Times New Roman"/>
      <w:szCs w:val="24"/>
      <w:u w:val="single"/>
    </w:rPr>
  </w:style>
  <w:style w:type="character" w:customStyle="1" w:styleId="newscontent">
    <w:name w:val="newscontent"/>
    <w:rsid w:val="003C1F59"/>
  </w:style>
  <w:style w:type="paragraph" w:customStyle="1" w:styleId="Smalltext0">
    <w:name w:val="Small text"/>
    <w:aliases w:val="Quote1,Quote11"/>
    <w:basedOn w:val="Normal"/>
    <w:link w:val="SmalltextChar"/>
    <w:qFormat/>
    <w:rsid w:val="003C1F59"/>
    <w:rPr>
      <w:rFonts w:ascii="Arial Narrow" w:eastAsia="Times New Roman" w:hAnsi="Arial Narrow"/>
      <w:sz w:val="16"/>
    </w:rPr>
  </w:style>
  <w:style w:type="character" w:customStyle="1" w:styleId="SmalltextChar">
    <w:name w:val="Small text Char"/>
    <w:aliases w:val="Quote1 Char1"/>
    <w:link w:val="Smalltext0"/>
    <w:rsid w:val="003C1F59"/>
    <w:rPr>
      <w:rFonts w:ascii="Arial Narrow" w:eastAsia="Times New Roman" w:hAnsi="Arial Narrow" w:cs="Times New Roman"/>
      <w:sz w:val="16"/>
    </w:rPr>
  </w:style>
  <w:style w:type="character" w:customStyle="1" w:styleId="hilite1">
    <w:name w:val="hilite1"/>
    <w:basedOn w:val="DefaultParagraphFont"/>
    <w:rsid w:val="003C1F5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3C1F59"/>
    <w:rPr>
      <w:rFonts w:eastAsia="Times New Roman"/>
    </w:rPr>
  </w:style>
  <w:style w:type="character" w:customStyle="1" w:styleId="Style12ptBoldUnderline1">
    <w:name w:val="Style 12 pt Bold Underline1"/>
    <w:basedOn w:val="DefaultParagraphFont"/>
    <w:rsid w:val="003C1F59"/>
    <w:rPr>
      <w:b/>
      <w:bCs/>
      <w:sz w:val="24"/>
      <w:u w:val="single"/>
    </w:rPr>
  </w:style>
  <w:style w:type="character" w:customStyle="1" w:styleId="StyleEmphasisArial12ptBoldNotItalic">
    <w:name w:val="Style Emphasis + Arial 12 pt Bold Not Italic"/>
    <w:basedOn w:val="Emphasis"/>
    <w:rsid w:val="003C1F59"/>
    <w:rPr>
      <w:rFonts w:ascii="Arial" w:hAnsi="Arial" w:cs="Times New Roman"/>
      <w:b w:val="0"/>
      <w:bCs/>
      <w:i w:val="0"/>
      <w:iCs/>
      <w:sz w:val="24"/>
      <w:u w:val="single"/>
      <w:bdr w:val="single" w:sz="8" w:space="0" w:color="auto"/>
    </w:rPr>
  </w:style>
  <w:style w:type="character" w:customStyle="1" w:styleId="DebateHighlighted">
    <w:name w:val="Debate Highlighted"/>
    <w:qFormat/>
    <w:rsid w:val="003C1F5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C1F5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C1F59"/>
    <w:rPr>
      <w:rFonts w:ascii="SimSun" w:eastAsia="SimSun" w:hAnsi="SimSun"/>
      <w:sz w:val="15"/>
      <w:lang w:eastAsia="zh-CN"/>
    </w:rPr>
  </w:style>
  <w:style w:type="paragraph" w:customStyle="1" w:styleId="UnreadText">
    <w:name w:val="Unread Text"/>
    <w:basedOn w:val="Normal"/>
    <w:next w:val="Normal"/>
    <w:link w:val="UnreadTextChar"/>
    <w:autoRedefine/>
    <w:qFormat/>
    <w:rsid w:val="003C1F59"/>
    <w:pPr>
      <w:ind w:left="360"/>
    </w:pPr>
    <w:rPr>
      <w:rFonts w:ascii="SimSun" w:eastAsia="SimSun" w:hAnsi="SimSun" w:cstheme="minorBidi"/>
      <w:sz w:val="15"/>
      <w:lang w:eastAsia="zh-CN"/>
    </w:rPr>
  </w:style>
  <w:style w:type="character" w:customStyle="1" w:styleId="Highlightedunderline">
    <w:name w:val="Highlighted underline"/>
    <w:qFormat/>
    <w:rsid w:val="003C1F59"/>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3C1F59"/>
    <w:rPr>
      <w:rFonts w:ascii="Times New Roman" w:eastAsia="Times New Roman" w:hAnsi="Times New Roman" w:cs="Times New Roman"/>
    </w:rPr>
  </w:style>
  <w:style w:type="character" w:customStyle="1" w:styleId="Heading2Char1CharCharCharCharCharC">
    <w:name w:val="Heading 2 Char1 Char Char Char Char Char C"/>
    <w:rsid w:val="003C1F59"/>
    <w:rPr>
      <w:rFonts w:cs="Arial"/>
      <w:b/>
      <w:bCs/>
      <w:iCs/>
      <w:sz w:val="24"/>
      <w:szCs w:val="28"/>
      <w:lang w:val="en-US" w:eastAsia="en-US" w:bidi="ar-SA"/>
    </w:rPr>
  </w:style>
  <w:style w:type="character" w:customStyle="1" w:styleId="underline1">
    <w:name w:val="underline1"/>
    <w:basedOn w:val="DefaultParagraphFont"/>
    <w:rsid w:val="003C1F59"/>
    <w:rPr>
      <w:u w:val="single"/>
    </w:rPr>
  </w:style>
  <w:style w:type="character" w:customStyle="1" w:styleId="FontStyle291">
    <w:name w:val="Font Style291"/>
    <w:basedOn w:val="DefaultParagraphFont"/>
    <w:uiPriority w:val="99"/>
    <w:rsid w:val="003C1F5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C1F59"/>
    <w:rPr>
      <w:b/>
      <w:bCs/>
      <w:sz w:val="20"/>
      <w:u w:val="single"/>
      <w:bdr w:val="single" w:sz="4" w:space="0" w:color="auto"/>
    </w:rPr>
  </w:style>
  <w:style w:type="paragraph" w:customStyle="1" w:styleId="StyleUnderlining11pt">
    <w:name w:val="Style Underlining + 11 pt"/>
    <w:basedOn w:val="Normal"/>
    <w:link w:val="StyleUnderlining11ptChar"/>
    <w:qFormat/>
    <w:rsid w:val="003C1F59"/>
    <w:rPr>
      <w:rFonts w:eastAsia="Times New Roman"/>
      <w:u w:val="single"/>
      <w:lang w:val="en-GB"/>
    </w:rPr>
  </w:style>
  <w:style w:type="character" w:customStyle="1" w:styleId="StyleUnderlining11ptChar">
    <w:name w:val="Style Underlining + 11 pt Char"/>
    <w:basedOn w:val="DefaultParagraphFont"/>
    <w:link w:val="StyleUnderlining11pt"/>
    <w:rsid w:val="003C1F59"/>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3C1F5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C1F59"/>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3C1F5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3C1F59"/>
    <w:rPr>
      <w:rFonts w:ascii="Times New Roman" w:eastAsia="SimSun" w:hAnsi="Times New Roman" w:cs="Times New Roman"/>
      <w:b/>
      <w:bCs/>
      <w:color w:val="000000"/>
      <w:kern w:val="32"/>
      <w:szCs w:val="20"/>
      <w:u w:val="single"/>
      <w:lang w:eastAsia="zh-CN"/>
    </w:rPr>
  </w:style>
  <w:style w:type="paragraph" w:customStyle="1" w:styleId="Cards1">
    <w:name w:val="Cards1"/>
    <w:basedOn w:val="Normal"/>
    <w:link w:val="Cards1Char"/>
    <w:qFormat/>
    <w:rsid w:val="003C1F59"/>
    <w:pPr>
      <w:ind w:left="288"/>
    </w:pPr>
    <w:rPr>
      <w:rFonts w:eastAsia="Times New Roman"/>
      <w:u w:val="single"/>
    </w:rPr>
  </w:style>
  <w:style w:type="character" w:customStyle="1" w:styleId="Cards1Char">
    <w:name w:val="Cards1 Char"/>
    <w:basedOn w:val="DefaultParagraphFont"/>
    <w:link w:val="Cards1"/>
    <w:rsid w:val="003C1F59"/>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3C1F5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C1F59"/>
    <w:rPr>
      <w:rFonts w:eastAsia="Calibri"/>
      <w:u w:val="single"/>
    </w:rPr>
  </w:style>
  <w:style w:type="paragraph" w:customStyle="1" w:styleId="Stylecard8pt">
    <w:name w:val="Style card + 8 pt"/>
    <w:basedOn w:val="Normal"/>
    <w:link w:val="Stylecard8ptChar"/>
    <w:qFormat/>
    <w:rsid w:val="003C1F5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3C1F59"/>
    <w:rPr>
      <w:rFonts w:ascii="Times New Roman" w:eastAsia="Times New Roman" w:hAnsi="Times New Roman" w:cs="Times New Roman"/>
      <w:color w:val="000000"/>
      <w:kern w:val="32"/>
      <w:szCs w:val="20"/>
      <w:u w:val="single"/>
      <w:lang w:eastAsia="ar-SA"/>
    </w:rPr>
  </w:style>
  <w:style w:type="paragraph" w:customStyle="1" w:styleId="TagGA11">
    <w:name w:val="Tag GA 11"/>
    <w:basedOn w:val="TOC1"/>
    <w:uiPriority w:val="99"/>
    <w:qFormat/>
    <w:rsid w:val="003C1F59"/>
    <w:rPr>
      <w:rFonts w:eastAsia="Calibri"/>
      <w:b/>
    </w:rPr>
  </w:style>
  <w:style w:type="paragraph" w:customStyle="1" w:styleId="CiteCard">
    <w:name w:val="Cite/Card"/>
    <w:basedOn w:val="TOC2"/>
    <w:uiPriority w:val="99"/>
    <w:qFormat/>
    <w:rsid w:val="003C1F59"/>
    <w:pPr>
      <w:tabs>
        <w:tab w:val="left" w:pos="4360"/>
      </w:tabs>
      <w:ind w:left="220"/>
    </w:pPr>
    <w:rPr>
      <w:rFonts w:eastAsia="Calibri"/>
    </w:rPr>
  </w:style>
  <w:style w:type="character" w:customStyle="1" w:styleId="CardTextUnderlinedChar">
    <w:name w:val="Card Text Underlined Char"/>
    <w:basedOn w:val="DefaultParagraphFont"/>
    <w:rsid w:val="003C1F59"/>
    <w:rPr>
      <w:rFonts w:ascii="Georgia" w:eastAsia="Times New Roman" w:hAnsi="Georgia" w:hint="default"/>
      <w:sz w:val="22"/>
      <w:u w:val="single"/>
      <w:lang w:eastAsia="zh-CN"/>
    </w:rPr>
  </w:style>
  <w:style w:type="character" w:customStyle="1" w:styleId="grey10">
    <w:name w:val="grey10"/>
    <w:basedOn w:val="DefaultParagraphFont"/>
    <w:rsid w:val="003C1F59"/>
  </w:style>
  <w:style w:type="character" w:customStyle="1" w:styleId="navy13bd">
    <w:name w:val="navy13bd"/>
    <w:basedOn w:val="DefaultParagraphFont"/>
    <w:rsid w:val="003C1F59"/>
  </w:style>
  <w:style w:type="character" w:customStyle="1" w:styleId="Style9ptUnderline2">
    <w:name w:val="Style 9 pt Underline2"/>
    <w:basedOn w:val="DefaultParagraphFont"/>
    <w:rsid w:val="003C1F59"/>
    <w:rPr>
      <w:sz w:val="20"/>
      <w:u w:val="single"/>
    </w:rPr>
  </w:style>
  <w:style w:type="character" w:customStyle="1" w:styleId="Style9ptBoldUnderline1">
    <w:name w:val="Style 9 pt Bold Underline1"/>
    <w:basedOn w:val="DefaultParagraphFont"/>
    <w:rsid w:val="003C1F59"/>
    <w:rPr>
      <w:b/>
      <w:bCs/>
      <w:sz w:val="20"/>
      <w:u w:val="single"/>
    </w:rPr>
  </w:style>
  <w:style w:type="character" w:customStyle="1" w:styleId="TagsCharChar">
    <w:name w:val="Tags Char Char"/>
    <w:basedOn w:val="DefaultParagraphFont"/>
    <w:rsid w:val="003C1F59"/>
    <w:rPr>
      <w:rFonts w:eastAsia="SimSun"/>
      <w:b/>
      <w:sz w:val="24"/>
      <w:lang w:val="en-US" w:eastAsia="zh-CN" w:bidi="ar-SA"/>
    </w:rPr>
  </w:style>
  <w:style w:type="paragraph" w:customStyle="1" w:styleId="cardCharCharCharChar">
    <w:name w:val="card Char Char Char Char"/>
    <w:basedOn w:val="Normal"/>
    <w:uiPriority w:val="99"/>
    <w:qFormat/>
    <w:rsid w:val="003C1F59"/>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3C1F59"/>
    <w:rPr>
      <w:rFonts w:eastAsia="Times New Roman"/>
      <w:u w:val="single"/>
    </w:rPr>
  </w:style>
  <w:style w:type="character" w:customStyle="1" w:styleId="CARDChar0">
    <w:name w:val="CARD Char"/>
    <w:basedOn w:val="DefaultParagraphFont"/>
    <w:link w:val="CARD"/>
    <w:rsid w:val="003C1F59"/>
    <w:rPr>
      <w:rFonts w:ascii="Times New Roman" w:eastAsia="Times New Roman" w:hAnsi="Times New Roman" w:cs="Times New Roman"/>
      <w:u w:val="single"/>
    </w:rPr>
  </w:style>
  <w:style w:type="paragraph" w:customStyle="1" w:styleId="Normal20pt">
    <w:name w:val="Normal  + 20 pt"/>
    <w:basedOn w:val="Normal"/>
    <w:uiPriority w:val="6"/>
    <w:qFormat/>
    <w:rsid w:val="003C1F59"/>
    <w:rPr>
      <w:bCs/>
      <w:u w:val="single"/>
    </w:rPr>
  </w:style>
  <w:style w:type="character" w:customStyle="1" w:styleId="StyleStyle4CharTimesNewRoman11pt">
    <w:name w:val="Style Style4 Char + Times New Roman 11 pt"/>
    <w:basedOn w:val="DefaultParagraphFont"/>
    <w:rsid w:val="003C1F5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C1F59"/>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C1F59"/>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3C1F5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C1F59"/>
    <w:rPr>
      <w:rFonts w:ascii="Times New Roman" w:hAnsi="Times New Roman"/>
      <w:i/>
      <w:iCs/>
      <w:sz w:val="20"/>
      <w:szCs w:val="24"/>
      <w:u w:val="single"/>
      <w:lang w:val="en-US" w:eastAsia="en-US" w:bidi="ar-SA"/>
    </w:rPr>
  </w:style>
  <w:style w:type="character" w:customStyle="1" w:styleId="CharChar4">
    <w:name w:val="Char Char4"/>
    <w:basedOn w:val="DefaultParagraphFont"/>
    <w:rsid w:val="003C1F59"/>
    <w:rPr>
      <w:rFonts w:cs="Arial"/>
      <w:b/>
      <w:bCs/>
      <w:iCs/>
      <w:szCs w:val="28"/>
      <w:lang w:val="en-US" w:eastAsia="en-US" w:bidi="ar-SA"/>
    </w:rPr>
  </w:style>
  <w:style w:type="character" w:customStyle="1" w:styleId="yshortcuts">
    <w:name w:val="yshortcuts"/>
    <w:basedOn w:val="DefaultParagraphFont"/>
    <w:rsid w:val="003C1F59"/>
  </w:style>
  <w:style w:type="character" w:customStyle="1" w:styleId="SmallText-New">
    <w:name w:val="Small Text - New"/>
    <w:basedOn w:val="DefaultParagraphFont"/>
    <w:rsid w:val="003C1F59"/>
    <w:rPr>
      <w:rFonts w:ascii="Arial Narrow" w:hAnsi="Arial Narrow"/>
      <w:sz w:val="14"/>
    </w:rPr>
  </w:style>
  <w:style w:type="character" w:customStyle="1" w:styleId="Underlined-New">
    <w:name w:val="Underlined - New"/>
    <w:basedOn w:val="DefaultParagraphFont"/>
    <w:rsid w:val="003C1F59"/>
    <w:rPr>
      <w:rFonts w:ascii="Arial Narrow" w:hAnsi="Arial Narrow"/>
      <w:sz w:val="16"/>
      <w:u w:val="single"/>
    </w:rPr>
  </w:style>
  <w:style w:type="character" w:customStyle="1" w:styleId="senselabelstart">
    <w:name w:val="sense_label start"/>
    <w:basedOn w:val="DefaultParagraphFont"/>
    <w:rsid w:val="003C1F59"/>
  </w:style>
  <w:style w:type="character" w:customStyle="1" w:styleId="sensecontent">
    <w:name w:val="sense_content"/>
    <w:basedOn w:val="DefaultParagraphFont"/>
    <w:rsid w:val="003C1F59"/>
  </w:style>
  <w:style w:type="character" w:customStyle="1" w:styleId="vi">
    <w:name w:val="vi"/>
    <w:basedOn w:val="DefaultParagraphFont"/>
    <w:rsid w:val="003C1F59"/>
  </w:style>
  <w:style w:type="paragraph" w:customStyle="1" w:styleId="evidencetextChar">
    <w:name w:val="evidence text Char"/>
    <w:basedOn w:val="Normal"/>
    <w:uiPriority w:val="99"/>
    <w:qFormat/>
    <w:rsid w:val="003C1F59"/>
    <w:pPr>
      <w:ind w:left="1728" w:right="1008"/>
    </w:pPr>
    <w:rPr>
      <w:rFonts w:eastAsia="Times New Roman"/>
      <w:color w:val="000000"/>
      <w:sz w:val="18"/>
    </w:rPr>
  </w:style>
  <w:style w:type="character" w:customStyle="1" w:styleId="Style6Char">
    <w:name w:val="Style6 Char"/>
    <w:basedOn w:val="DefaultParagraphFont"/>
    <w:link w:val="Style6"/>
    <w:rsid w:val="003C1F59"/>
    <w:rPr>
      <w:rFonts w:ascii="Times New Roman" w:hAnsi="Times New Roman" w:cs="Times New Roman"/>
      <w:color w:val="000000"/>
    </w:rPr>
  </w:style>
  <w:style w:type="paragraph" w:customStyle="1" w:styleId="Style11">
    <w:name w:val="Style11"/>
    <w:basedOn w:val="Normal"/>
    <w:link w:val="Style11Char"/>
    <w:qFormat/>
    <w:rsid w:val="003C1F59"/>
    <w:rPr>
      <w:rFonts w:eastAsia="Times New Roman"/>
      <w:b/>
      <w:szCs w:val="20"/>
      <w:u w:val="thick"/>
    </w:rPr>
  </w:style>
  <w:style w:type="character" w:customStyle="1" w:styleId="Style11Char">
    <w:name w:val="Style11 Char"/>
    <w:basedOn w:val="DefaultParagraphFont"/>
    <w:link w:val="Style11"/>
    <w:rsid w:val="003C1F59"/>
    <w:rPr>
      <w:rFonts w:ascii="Times New Roman" w:eastAsia="Times New Roman" w:hAnsi="Times New Roman" w:cs="Times New Roman"/>
      <w:b/>
      <w:szCs w:val="20"/>
      <w:u w:val="thick"/>
    </w:rPr>
  </w:style>
  <w:style w:type="paragraph" w:customStyle="1" w:styleId="Style12">
    <w:name w:val="Style12"/>
    <w:basedOn w:val="Normal"/>
    <w:link w:val="Style12Char"/>
    <w:qFormat/>
    <w:rsid w:val="003C1F59"/>
    <w:rPr>
      <w:rFonts w:eastAsia="Times New Roman"/>
      <w:b/>
      <w:u w:val="thick"/>
    </w:rPr>
  </w:style>
  <w:style w:type="character" w:customStyle="1" w:styleId="Style12Char">
    <w:name w:val="Style12 Char"/>
    <w:basedOn w:val="DefaultParagraphFont"/>
    <w:link w:val="Style12"/>
    <w:rsid w:val="003C1F59"/>
    <w:rPr>
      <w:rFonts w:ascii="Times New Roman" w:eastAsia="Times New Roman" w:hAnsi="Times New Roman" w:cs="Times New Roman"/>
      <w:b/>
      <w:u w:val="thick"/>
    </w:rPr>
  </w:style>
  <w:style w:type="character" w:customStyle="1" w:styleId="caps-label">
    <w:name w:val="caps-label"/>
    <w:basedOn w:val="DefaultParagraphFont"/>
    <w:rsid w:val="003C1F59"/>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3C1F5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C1F59"/>
    <w:rPr>
      <w:rFonts w:eastAsia="Calibri"/>
      <w:sz w:val="22"/>
      <w:u w:val="single"/>
    </w:rPr>
  </w:style>
  <w:style w:type="character" w:customStyle="1" w:styleId="StyleNormalWeb11ptUnderlineChar">
    <w:name w:val="Style Normal (Web) + 11 pt Underline Char"/>
    <w:basedOn w:val="DefaultParagraphFont"/>
    <w:link w:val="StyleNormalWeb11ptUnderline"/>
    <w:rsid w:val="003C1F59"/>
    <w:rPr>
      <w:rFonts w:ascii="Calibri" w:eastAsia="Calibri" w:hAnsi="Calibri" w:cs="Calibri"/>
      <w:u w:val="single"/>
    </w:rPr>
  </w:style>
  <w:style w:type="character" w:customStyle="1" w:styleId="current-selection">
    <w:name w:val="current-selection"/>
    <w:basedOn w:val="DefaultParagraphFont"/>
    <w:rsid w:val="003C1F59"/>
  </w:style>
  <w:style w:type="character" w:customStyle="1" w:styleId="a2">
    <w:name w:val="_"/>
    <w:basedOn w:val="DefaultParagraphFont"/>
    <w:rsid w:val="003C1F59"/>
  </w:style>
  <w:style w:type="paragraph" w:customStyle="1" w:styleId="Shrink6">
    <w:name w:val="Shrink 6"/>
    <w:basedOn w:val="Normal"/>
    <w:qFormat/>
    <w:rsid w:val="003C1F59"/>
    <w:rPr>
      <w:rFonts w:eastAsia="Calibri"/>
      <w:sz w:val="12"/>
    </w:rPr>
  </w:style>
  <w:style w:type="paragraph" w:customStyle="1" w:styleId="Underline20">
    <w:name w:val="Underline2"/>
    <w:basedOn w:val="Normal"/>
    <w:link w:val="Underline2Char"/>
    <w:uiPriority w:val="4"/>
    <w:qFormat/>
    <w:rsid w:val="003C1F59"/>
    <w:rPr>
      <w:rFonts w:eastAsia="Calibri"/>
      <w:u w:val="single"/>
    </w:rPr>
  </w:style>
  <w:style w:type="character" w:customStyle="1" w:styleId="Underline2Char">
    <w:name w:val="Underline2 Char"/>
    <w:link w:val="Underline20"/>
    <w:uiPriority w:val="4"/>
    <w:rsid w:val="003C1F59"/>
    <w:rPr>
      <w:rFonts w:ascii="Times New Roman" w:eastAsia="Calibri" w:hAnsi="Times New Roman" w:cs="Times New Roman"/>
      <w:u w:val="single"/>
    </w:rPr>
  </w:style>
  <w:style w:type="character" w:customStyle="1" w:styleId="StyleDate">
    <w:name w:val="Style Date"/>
    <w:rsid w:val="003C1F59"/>
    <w:rPr>
      <w:b/>
      <w:sz w:val="24"/>
    </w:rPr>
  </w:style>
  <w:style w:type="character" w:customStyle="1" w:styleId="messagecontent">
    <w:name w:val="message_content"/>
    <w:rsid w:val="003C1F59"/>
  </w:style>
  <w:style w:type="character" w:customStyle="1" w:styleId="StyleUnderlineChar">
    <w:name w:val="Style Underline Char"/>
    <w:basedOn w:val="DefaultParagraphFont"/>
    <w:rsid w:val="003C1F5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3C1F59"/>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3C1F59"/>
    <w:rPr>
      <w:rFonts w:ascii="Arial" w:eastAsia="Times New Roman" w:hAnsi="Arial" w:cs="Arial"/>
      <w:sz w:val="20"/>
      <w:szCs w:val="20"/>
    </w:rPr>
  </w:style>
  <w:style w:type="paragraph" w:customStyle="1" w:styleId="BriefTitleWorks">
    <w:name w:val="Brief Title Works"/>
    <w:basedOn w:val="Heading1"/>
    <w:link w:val="BriefTitleWorksChar"/>
    <w:qFormat/>
    <w:rsid w:val="003C1F5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val="0"/>
      <w:kern w:val="32"/>
      <w:sz w:val="24"/>
      <w:u w:val="single"/>
    </w:rPr>
  </w:style>
  <w:style w:type="character" w:customStyle="1" w:styleId="BriefTitleWorksChar">
    <w:name w:val="Brief Title Works Char"/>
    <w:basedOn w:val="DefaultParagraphFont"/>
    <w:link w:val="BriefTitleWorks"/>
    <w:rsid w:val="003C1F59"/>
    <w:rPr>
      <w:rFonts w:ascii="Times New Roman" w:eastAsia="Times New Roman" w:hAnsi="Times New Roman" w:cs="Arial"/>
      <w:b/>
      <w:bCs/>
      <w:kern w:val="32"/>
      <w:sz w:val="24"/>
      <w:szCs w:val="32"/>
      <w:u w:val="single"/>
    </w:rPr>
  </w:style>
  <w:style w:type="character" w:customStyle="1" w:styleId="twelptblackblack1">
    <w:name w:val="twelptblackblack1"/>
    <w:basedOn w:val="DefaultParagraphFont"/>
    <w:rsid w:val="003C1F5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3C1F5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3C1F59"/>
    <w:rPr>
      <w:rFonts w:ascii="Times New Roman" w:eastAsia="Calibri" w:hAnsi="Times New Roman" w:cs="Times New Roman"/>
      <w:sz w:val="24"/>
      <w:szCs w:val="20"/>
      <w:u w:val="single"/>
      <w:shd w:val="clear" w:color="auto" w:fill="00FFFF"/>
    </w:rPr>
  </w:style>
  <w:style w:type="character" w:customStyle="1" w:styleId="TagCharCharCharChar">
    <w:name w:val="Tag Char Char Char Char"/>
    <w:basedOn w:val="DefaultParagraphFont"/>
    <w:rsid w:val="003C1F59"/>
    <w:rPr>
      <w:rFonts w:ascii="Times New Roman" w:eastAsia="Times New Roman" w:hAnsi="Times New Roman" w:cs="Times New Roman"/>
      <w:b/>
      <w:sz w:val="24"/>
      <w:szCs w:val="20"/>
    </w:rPr>
  </w:style>
  <w:style w:type="character" w:customStyle="1" w:styleId="cardChar1">
    <w:name w:val="card Char1"/>
    <w:basedOn w:val="DefaultParagraphFont"/>
    <w:locked/>
    <w:rsid w:val="003C1F59"/>
    <w:rPr>
      <w:b/>
      <w:bCs/>
      <w:u w:val="single"/>
    </w:rPr>
  </w:style>
  <w:style w:type="paragraph" w:styleId="BodyTextIndent">
    <w:name w:val="Body Text Indent"/>
    <w:aliases w:val="Body Text EJ"/>
    <w:basedOn w:val="Normal"/>
    <w:link w:val="BodyTextIndentChar"/>
    <w:uiPriority w:val="99"/>
    <w:rsid w:val="003C1F59"/>
    <w:pPr>
      <w:spacing w:after="120"/>
      <w:ind w:left="360"/>
    </w:pPr>
  </w:style>
  <w:style w:type="character" w:customStyle="1" w:styleId="BodyTextIndentChar">
    <w:name w:val="Body Text Indent Char"/>
    <w:aliases w:val="Body Text EJ Char"/>
    <w:basedOn w:val="DefaultParagraphFont"/>
    <w:link w:val="BodyTextIndent"/>
    <w:uiPriority w:val="99"/>
    <w:rsid w:val="003C1F59"/>
    <w:rPr>
      <w:rFonts w:ascii="Times New Roman" w:hAnsi="Times New Roman" w:cs="Times New Roman"/>
    </w:rPr>
  </w:style>
  <w:style w:type="paragraph" w:customStyle="1" w:styleId="BlockHeadings">
    <w:name w:val="Block Headings"/>
    <w:link w:val="BlockHeadingsChar"/>
    <w:qFormat/>
    <w:rsid w:val="003C1F5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3C1F59"/>
    <w:rPr>
      <w:rFonts w:cs="Arial"/>
      <w:bCs/>
      <w:szCs w:val="26"/>
      <w:u w:val="single"/>
      <w:lang w:val="en-US" w:eastAsia="en-US" w:bidi="ar-SA"/>
    </w:rPr>
  </w:style>
  <w:style w:type="character" w:customStyle="1" w:styleId="underlinedCharChar">
    <w:name w:val="underlined Char Char"/>
    <w:rsid w:val="003C1F59"/>
    <w:rPr>
      <w:rFonts w:ascii="Calibri" w:eastAsia="Times New Roman" w:hAnsi="Calibri" w:cs="Calibri"/>
      <w:szCs w:val="20"/>
      <w:u w:val="single"/>
    </w:rPr>
  </w:style>
  <w:style w:type="paragraph" w:customStyle="1" w:styleId="conintrotext">
    <w:name w:val="conintrotext"/>
    <w:basedOn w:val="Normal"/>
    <w:uiPriority w:val="99"/>
    <w:qFormat/>
    <w:rsid w:val="003C1F59"/>
    <w:pPr>
      <w:spacing w:before="100" w:beforeAutospacing="1" w:after="100" w:afterAutospacing="1"/>
    </w:pPr>
    <w:rPr>
      <w:rFonts w:eastAsia="Times New Roman"/>
      <w:sz w:val="24"/>
    </w:rPr>
  </w:style>
  <w:style w:type="character" w:customStyle="1" w:styleId="comment-body">
    <w:name w:val="comment-body"/>
    <w:rsid w:val="003C1F59"/>
  </w:style>
  <w:style w:type="character" w:customStyle="1" w:styleId="UnderlineCharCharChar1">
    <w:name w:val="Underline Char Char Char1"/>
    <w:rsid w:val="003C1F5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C1F5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C1F59"/>
    <w:rPr>
      <w:rFonts w:asciiTheme="minorHAnsi" w:eastAsia="MS Mincho" w:hAnsiTheme="minorHAnsi" w:cstheme="minorBidi"/>
      <w:b/>
      <w:u w:val="single"/>
    </w:rPr>
  </w:style>
  <w:style w:type="character" w:customStyle="1" w:styleId="mw-headline">
    <w:name w:val="mw-headline"/>
    <w:rsid w:val="003C1F59"/>
  </w:style>
  <w:style w:type="character" w:customStyle="1" w:styleId="flagicon">
    <w:name w:val="flagicon"/>
    <w:rsid w:val="003C1F59"/>
  </w:style>
  <w:style w:type="paragraph" w:customStyle="1" w:styleId="attribution">
    <w:name w:val="attribution"/>
    <w:basedOn w:val="Normal"/>
    <w:qFormat/>
    <w:rsid w:val="003C1F59"/>
    <w:pPr>
      <w:spacing w:before="100" w:beforeAutospacing="1" w:after="100" w:afterAutospacing="1"/>
    </w:pPr>
    <w:rPr>
      <w:rFonts w:eastAsia="Times New Roman"/>
      <w:sz w:val="24"/>
    </w:rPr>
  </w:style>
  <w:style w:type="paragraph" w:customStyle="1" w:styleId="more">
    <w:name w:val="more"/>
    <w:basedOn w:val="Normal"/>
    <w:uiPriority w:val="99"/>
    <w:qFormat/>
    <w:rsid w:val="003C1F59"/>
    <w:pPr>
      <w:spacing w:before="100" w:beforeAutospacing="1" w:after="100" w:afterAutospacing="1"/>
    </w:pPr>
    <w:rPr>
      <w:rFonts w:eastAsia="Times New Roman"/>
      <w:sz w:val="24"/>
    </w:rPr>
  </w:style>
  <w:style w:type="paragraph" w:customStyle="1" w:styleId="assert">
    <w:name w:val="assert"/>
    <w:basedOn w:val="Normal"/>
    <w:uiPriority w:val="99"/>
    <w:qFormat/>
    <w:rsid w:val="003C1F59"/>
    <w:pPr>
      <w:spacing w:before="100" w:beforeAutospacing="1" w:after="100" w:afterAutospacing="1"/>
    </w:pPr>
    <w:rPr>
      <w:rFonts w:eastAsia="Times New Roman"/>
      <w:sz w:val="24"/>
    </w:rPr>
  </w:style>
  <w:style w:type="character" w:customStyle="1" w:styleId="reality">
    <w:name w:val="reality"/>
    <w:rsid w:val="003C1F59"/>
  </w:style>
  <w:style w:type="character" w:customStyle="1" w:styleId="share">
    <w:name w:val="share"/>
    <w:rsid w:val="003C1F59"/>
  </w:style>
  <w:style w:type="paragraph" w:customStyle="1" w:styleId="inside-copy">
    <w:name w:val="inside-copy"/>
    <w:basedOn w:val="Normal"/>
    <w:uiPriority w:val="99"/>
    <w:qFormat/>
    <w:rsid w:val="003C1F59"/>
    <w:pPr>
      <w:spacing w:before="100" w:beforeAutospacing="1" w:after="100" w:afterAutospacing="1"/>
    </w:pPr>
    <w:rPr>
      <w:rFonts w:eastAsia="Times New Roman"/>
      <w:sz w:val="24"/>
    </w:rPr>
  </w:style>
  <w:style w:type="character" w:customStyle="1" w:styleId="inside-head">
    <w:name w:val="inside-head"/>
    <w:rsid w:val="003C1F59"/>
  </w:style>
  <w:style w:type="character" w:customStyle="1" w:styleId="apturelink">
    <w:name w:val="apturelink"/>
    <w:rsid w:val="003C1F59"/>
  </w:style>
  <w:style w:type="character" w:customStyle="1" w:styleId="apturelinkicon">
    <w:name w:val="apturelinkicon"/>
    <w:rsid w:val="003C1F59"/>
  </w:style>
  <w:style w:type="paragraph" w:customStyle="1" w:styleId="Default1">
    <w:name w:val="Default1"/>
    <w:basedOn w:val="Default"/>
    <w:next w:val="Default"/>
    <w:uiPriority w:val="99"/>
    <w:qFormat/>
    <w:rsid w:val="003C1F5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3C1F59"/>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3C1F59"/>
    <w:pPr>
      <w:jc w:val="left"/>
    </w:pPr>
    <w:rPr>
      <w:rFonts w:ascii="Futura" w:eastAsia="Times New Roman" w:hAnsi="Futura"/>
      <w:b w:val="0"/>
      <w:caps/>
      <w:sz w:val="16"/>
    </w:rPr>
  </w:style>
  <w:style w:type="character" w:customStyle="1" w:styleId="LittleChar">
    <w:name w:val="Little Char"/>
    <w:link w:val="Little"/>
    <w:uiPriority w:val="99"/>
    <w:rsid w:val="003C1F59"/>
    <w:rPr>
      <w:rFonts w:ascii="Futura" w:eastAsia="Times New Roman" w:hAnsi="Futura" w:cs="Times New Roman"/>
      <w:caps/>
      <w:sz w:val="16"/>
    </w:rPr>
  </w:style>
  <w:style w:type="character" w:customStyle="1" w:styleId="Style11ptThickunderline">
    <w:name w:val="Style 11 pt Thick underline"/>
    <w:rsid w:val="003C1F59"/>
    <w:rPr>
      <w:rFonts w:ascii="Times New Roman" w:hAnsi="Times New Roman"/>
      <w:sz w:val="20"/>
      <w:u w:val="single"/>
    </w:rPr>
  </w:style>
  <w:style w:type="character" w:customStyle="1" w:styleId="Style11ptBoldThickunderline">
    <w:name w:val="Style 11 pt Bold Thick underline"/>
    <w:rsid w:val="003C1F59"/>
    <w:rPr>
      <w:rFonts w:ascii="Times New Roman" w:hAnsi="Times New Roman"/>
      <w:b/>
      <w:bCs/>
      <w:sz w:val="20"/>
      <w:u w:val="single"/>
    </w:rPr>
  </w:style>
  <w:style w:type="character" w:customStyle="1" w:styleId="credit">
    <w:name w:val="credit"/>
    <w:rsid w:val="003C1F59"/>
  </w:style>
  <w:style w:type="character" w:customStyle="1" w:styleId="Caption1">
    <w:name w:val="Caption1"/>
    <w:rsid w:val="003C1F59"/>
  </w:style>
  <w:style w:type="character" w:customStyle="1" w:styleId="ilad">
    <w:name w:val="il_ad"/>
    <w:rsid w:val="003C1F59"/>
  </w:style>
  <w:style w:type="character" w:customStyle="1" w:styleId="UnderlineChar1Char">
    <w:name w:val="Underline Char1 Char"/>
    <w:rsid w:val="003C1F59"/>
    <w:rPr>
      <w:rFonts w:ascii="Calibri" w:eastAsia="MS Mincho" w:hAnsi="Calibri" w:cs="Calibri"/>
      <w:szCs w:val="20"/>
      <w:u w:val="single"/>
    </w:rPr>
  </w:style>
  <w:style w:type="character" w:customStyle="1" w:styleId="BoldandUnderlineCharChar">
    <w:name w:val="Bold and Underline Char Char"/>
    <w:rsid w:val="003C1F5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C1F5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C1F5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C1F5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C1F5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3C1F59"/>
    <w:rPr>
      <w:rFonts w:eastAsia="MS Mincho"/>
      <w:szCs w:val="20"/>
      <w:u w:val="single"/>
    </w:rPr>
  </w:style>
  <w:style w:type="character" w:customStyle="1" w:styleId="UnderlineChar2CharCharChar">
    <w:name w:val="Underline Char2 Char Char Char"/>
    <w:link w:val="UnderlineChar2CharChar"/>
    <w:rsid w:val="003C1F59"/>
    <w:rPr>
      <w:rFonts w:ascii="Times New Roman" w:eastAsia="MS Mincho" w:hAnsi="Times New Roman" w:cs="Times New Roman"/>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C1F5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C1F59"/>
    <w:rPr>
      <w:rFonts w:asciiTheme="minorHAnsi" w:eastAsia="MS Mincho" w:hAnsiTheme="minorHAnsi" w:cstheme="minorBidi"/>
      <w:b/>
      <w:u w:val="single"/>
    </w:rPr>
  </w:style>
  <w:style w:type="paragraph" w:customStyle="1" w:styleId="CardBody0">
    <w:name w:val="Card Body"/>
    <w:basedOn w:val="Normal"/>
    <w:link w:val="CardBodyChar"/>
    <w:qFormat/>
    <w:rsid w:val="003C1F59"/>
    <w:rPr>
      <w:rFonts w:eastAsia="Times New Roman"/>
      <w:sz w:val="16"/>
    </w:rPr>
  </w:style>
  <w:style w:type="character" w:customStyle="1" w:styleId="CardBodyChar">
    <w:name w:val="Card Body Char"/>
    <w:link w:val="CardBody0"/>
    <w:rsid w:val="003C1F59"/>
    <w:rPr>
      <w:rFonts w:ascii="Times New Roman" w:eastAsia="Times New Roman" w:hAnsi="Times New Roman" w:cs="Times New Roman"/>
      <w:sz w:val="16"/>
    </w:rPr>
  </w:style>
  <w:style w:type="character" w:customStyle="1" w:styleId="ptitleinside">
    <w:name w:val="p_title_inside"/>
    <w:rsid w:val="003C1F59"/>
  </w:style>
  <w:style w:type="paragraph" w:customStyle="1" w:styleId="StyleBoldandUnderlineChar11ptBorderSinglesolidline">
    <w:name w:val="Style Bold and Underline Char + 11 pt Border: : (Single solid line..."/>
    <w:link w:val="StyleBoldandUnderlineChar11ptBorderSinglesolidlineChar"/>
    <w:qFormat/>
    <w:rsid w:val="003C1F5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C1F59"/>
    <w:rPr>
      <w:rFonts w:eastAsia="Times New Roman"/>
      <w:b/>
      <w:bCs/>
      <w:szCs w:val="20"/>
      <w:u w:val="single"/>
      <w:bdr w:val="single" w:sz="4" w:space="0" w:color="auto"/>
    </w:rPr>
  </w:style>
  <w:style w:type="paragraph" w:customStyle="1" w:styleId="Indentation">
    <w:name w:val="Indentation"/>
    <w:basedOn w:val="Normal"/>
    <w:uiPriority w:val="99"/>
    <w:qFormat/>
    <w:rsid w:val="003C1F59"/>
    <w:pPr>
      <w:ind w:left="288" w:right="288"/>
    </w:pPr>
  </w:style>
  <w:style w:type="character" w:customStyle="1" w:styleId="StyleUnderlineChar9ptBorderSinglesolidlineAuto0">
    <w:name w:val="Style Underline Char + 9 pt Border: : (Single solid line Auto  0..."/>
    <w:rsid w:val="003C1F5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3C1F5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3C1F5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C1F59"/>
    <w:rPr>
      <w:rFonts w:eastAsia="Times New Roman"/>
      <w:u w:val="single"/>
    </w:rPr>
  </w:style>
  <w:style w:type="character" w:customStyle="1" w:styleId="StyleStyle4ArialNarrow9ptChar">
    <w:name w:val="Style Style4 + Arial Narrow 9 pt Char"/>
    <w:link w:val="StyleStyle4ArialNarrow9pt"/>
    <w:rsid w:val="003C1F59"/>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3C1F59"/>
    <w:rPr>
      <w:rFonts w:eastAsia="Times New Roman"/>
      <w:b/>
      <w:bCs/>
      <w:u w:val="single"/>
    </w:rPr>
  </w:style>
  <w:style w:type="character" w:customStyle="1" w:styleId="StyleStyle4ArialNarrow9ptBoldChar">
    <w:name w:val="Style Style4 + Arial Narrow 9 pt Bold Char"/>
    <w:link w:val="StyleStyle4ArialNarrow9ptBold"/>
    <w:rsid w:val="003C1F59"/>
    <w:rPr>
      <w:rFonts w:ascii="Times New Roman" w:eastAsia="Times New Roman" w:hAnsi="Times New Roman" w:cs="Times New Roman"/>
      <w:b/>
      <w:bCs/>
      <w:u w:val="single"/>
    </w:rPr>
  </w:style>
  <w:style w:type="character" w:customStyle="1" w:styleId="Style9ptBoldUnderline">
    <w:name w:val="Style 9 pt Bold Underline"/>
    <w:rsid w:val="003C1F59"/>
    <w:rPr>
      <w:b/>
      <w:bCs/>
      <w:sz w:val="20"/>
      <w:u w:val="single"/>
    </w:rPr>
  </w:style>
  <w:style w:type="character" w:customStyle="1" w:styleId="StyleBoldandUnderlineCharChar29pt">
    <w:name w:val="Style Bold and Underline Char Char2 + 9 pt"/>
    <w:rsid w:val="003C1F59"/>
    <w:rPr>
      <w:rFonts w:ascii="Times New Roman" w:hAnsi="Times New Roman"/>
      <w:b/>
      <w:bCs/>
      <w:noProof w:val="0"/>
      <w:sz w:val="20"/>
      <w:u w:val="single"/>
    </w:rPr>
  </w:style>
  <w:style w:type="character" w:customStyle="1" w:styleId="StyleUnderlineCharChar19pt">
    <w:name w:val="Style Underline Char Char1 + 9 pt"/>
    <w:rsid w:val="003C1F5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C1F5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3C1F59"/>
    <w:rPr>
      <w:rFonts w:ascii="Times New Roman" w:hAnsi="Times New Roman"/>
      <w:sz w:val="20"/>
      <w:u w:val="single"/>
    </w:rPr>
  </w:style>
  <w:style w:type="character" w:customStyle="1" w:styleId="StyleStyleBoldUnderline11pt">
    <w:name w:val="Style Style Bold Underline + 11 pt"/>
    <w:rsid w:val="003C1F59"/>
    <w:rPr>
      <w:b/>
      <w:bCs/>
      <w:sz w:val="20"/>
      <w:u w:val="single"/>
    </w:rPr>
  </w:style>
  <w:style w:type="character" w:customStyle="1" w:styleId="StyleStyle4CharTimesNewRoman11pt1">
    <w:name w:val="Style Style4 Char + Times New Roman 11 pt1"/>
    <w:rsid w:val="003C1F5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3C1F59"/>
    <w:rPr>
      <w:rFonts w:eastAsia="Times New Roman"/>
      <w:b/>
      <w:smallCaps/>
      <w:sz w:val="24"/>
      <w:u w:val="single"/>
    </w:rPr>
  </w:style>
  <w:style w:type="character" w:customStyle="1" w:styleId="Citation-AuthorDateChar">
    <w:name w:val="Citation - Author/Date Char"/>
    <w:link w:val="Citation-AuthorDate"/>
    <w:rsid w:val="003C1F59"/>
    <w:rPr>
      <w:rFonts w:ascii="Times New Roman" w:eastAsia="Times New Roman" w:hAnsi="Times New Roman" w:cs="Times New Roman"/>
      <w:b/>
      <w:smallCaps/>
      <w:sz w:val="24"/>
      <w:u w:val="single"/>
    </w:rPr>
  </w:style>
  <w:style w:type="character" w:customStyle="1" w:styleId="CardTextCharChar">
    <w:name w:val="Card Text Char Char"/>
    <w:rsid w:val="003C1F59"/>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3C1F59"/>
    <w:rPr>
      <w:rFonts w:ascii="Arial Narrow" w:eastAsia="Times New Roman" w:hAnsi="Arial Narrow"/>
      <w:b/>
    </w:rPr>
  </w:style>
  <w:style w:type="paragraph" w:customStyle="1" w:styleId="Boxed">
    <w:name w:val="Boxed"/>
    <w:basedOn w:val="Normal"/>
    <w:link w:val="BoxedChar"/>
    <w:rsid w:val="003C1F59"/>
    <w:pPr>
      <w:ind w:left="288" w:right="288"/>
    </w:pPr>
    <w:rPr>
      <w:rFonts w:eastAsia="Times New Roman"/>
      <w:kern w:val="32"/>
      <w:szCs w:val="20"/>
      <w:u w:val="single"/>
      <w:bdr w:val="single" w:sz="6" w:space="0" w:color="auto"/>
    </w:rPr>
  </w:style>
  <w:style w:type="character" w:customStyle="1" w:styleId="BoxedChar">
    <w:name w:val="Boxed Char"/>
    <w:link w:val="Boxed"/>
    <w:rsid w:val="003C1F59"/>
    <w:rPr>
      <w:rFonts w:ascii="Times New Roman" w:eastAsia="Times New Roman" w:hAnsi="Times New Roman" w:cs="Times New Roman"/>
      <w:kern w:val="32"/>
      <w:szCs w:val="20"/>
      <w:u w:val="single"/>
      <w:bdr w:val="single" w:sz="6" w:space="0" w:color="auto"/>
    </w:rPr>
  </w:style>
  <w:style w:type="character" w:customStyle="1" w:styleId="Subtitle1">
    <w:name w:val="Subtitle1"/>
    <w:rsid w:val="003C1F59"/>
  </w:style>
  <w:style w:type="character" w:customStyle="1" w:styleId="updated-short-citation">
    <w:name w:val="updated-short-citation"/>
    <w:rsid w:val="003C1F59"/>
  </w:style>
  <w:style w:type="character" w:customStyle="1" w:styleId="CardTagChar">
    <w:name w:val="Card Tag Char"/>
    <w:link w:val="CardTag"/>
    <w:uiPriority w:val="99"/>
    <w:locked/>
    <w:rsid w:val="003C1F59"/>
    <w:rPr>
      <w:rFonts w:ascii="Arial Narrow" w:eastAsia="Times New Roman" w:hAnsi="Arial Narrow" w:cs="Times New Roman"/>
      <w:b/>
    </w:rPr>
  </w:style>
  <w:style w:type="character" w:customStyle="1" w:styleId="citeChar0">
    <w:name w:val="cite Char"/>
    <w:locked/>
    <w:rsid w:val="003C1F5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C1F5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C1F5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3C1F59"/>
    <w:rPr>
      <w:b/>
      <w:bCs/>
      <w:sz w:val="20"/>
      <w:u w:val="single"/>
      <w:bdr w:val="single" w:sz="4" w:space="0" w:color="auto"/>
    </w:rPr>
  </w:style>
  <w:style w:type="character" w:customStyle="1" w:styleId="Style9ptItalicUnderline">
    <w:name w:val="Style 9 pt Italic Underline"/>
    <w:rsid w:val="003C1F59"/>
    <w:rPr>
      <w:i/>
      <w:iCs/>
      <w:sz w:val="20"/>
      <w:u w:val="single"/>
    </w:rPr>
  </w:style>
  <w:style w:type="character" w:customStyle="1" w:styleId="UnderlineChar2">
    <w:name w:val="Underline Char2"/>
    <w:rsid w:val="003C1F59"/>
    <w:rPr>
      <w:rFonts w:ascii="Trebuchet MS" w:hAnsi="Trebuchet MS"/>
      <w:u w:val="thick"/>
      <w:lang w:val="en-US" w:eastAsia="zh-CN" w:bidi="ar-SA"/>
    </w:rPr>
  </w:style>
  <w:style w:type="character" w:customStyle="1" w:styleId="HIGHLIGHT0">
    <w:name w:val="HIGHLIGHT"/>
    <w:uiPriority w:val="1"/>
    <w:qFormat/>
    <w:rsid w:val="003C1F5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3C1F5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3C1F59"/>
    <w:pPr>
      <w:widowControl w:val="0"/>
      <w:outlineLvl w:val="9"/>
    </w:pPr>
    <w:rPr>
      <w:rFonts w:eastAsia="Times New Roman"/>
      <w:szCs w:val="24"/>
    </w:rPr>
  </w:style>
  <w:style w:type="character" w:customStyle="1" w:styleId="HiddenBlockHeaderChar">
    <w:name w:val="Hidden Block Header Char"/>
    <w:link w:val="HiddenBlockHeader"/>
    <w:rsid w:val="003C1F59"/>
    <w:rPr>
      <w:rFonts w:ascii="Times New Roman" w:eastAsia="Times New Roman" w:hAnsi="Times New Roman" w:cs="Times New Roman"/>
      <w:b/>
      <w:sz w:val="28"/>
      <w:szCs w:val="24"/>
    </w:rPr>
  </w:style>
  <w:style w:type="character" w:customStyle="1" w:styleId="DottedUnderline">
    <w:name w:val="Dotted Underline"/>
    <w:rsid w:val="003C1F59"/>
    <w:rPr>
      <w:rFonts w:ascii="Times New Roman" w:hAnsi="Times New Roman"/>
      <w:sz w:val="20"/>
      <w:u w:val="dottedHeavy"/>
    </w:rPr>
  </w:style>
  <w:style w:type="paragraph" w:customStyle="1" w:styleId="Fifth">
    <w:name w:val="Fifth"/>
    <w:basedOn w:val="Normal"/>
    <w:link w:val="FifthChar"/>
    <w:uiPriority w:val="99"/>
    <w:qFormat/>
    <w:rsid w:val="003C1F59"/>
    <w:rPr>
      <w:rFonts w:eastAsia="Times New Roman"/>
      <w:lang w:val="x-none" w:eastAsia="x-none"/>
    </w:rPr>
  </w:style>
  <w:style w:type="character" w:customStyle="1" w:styleId="FifthChar">
    <w:name w:val="Fifth Char"/>
    <w:link w:val="Fifth"/>
    <w:uiPriority w:val="99"/>
    <w:rsid w:val="003C1F59"/>
    <w:rPr>
      <w:rFonts w:ascii="Times New Roman" w:eastAsia="Times New Roman" w:hAnsi="Times New Roman" w:cs="Times New Roman"/>
      <w:lang w:val="x-none" w:eastAsia="x-none"/>
    </w:rPr>
  </w:style>
  <w:style w:type="paragraph" w:customStyle="1" w:styleId="Third">
    <w:name w:val="Third"/>
    <w:basedOn w:val="Normal"/>
    <w:link w:val="ThirdChar"/>
    <w:qFormat/>
    <w:rsid w:val="003C1F59"/>
    <w:rPr>
      <w:rFonts w:eastAsia="Times New Roman"/>
      <w:b/>
      <w:u w:val="single"/>
      <w:lang w:val="x-none" w:eastAsia="x-none"/>
    </w:rPr>
  </w:style>
  <w:style w:type="character" w:customStyle="1" w:styleId="ThirdChar">
    <w:name w:val="Third Char"/>
    <w:link w:val="Third"/>
    <w:rsid w:val="003C1F59"/>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3C1F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C1F59"/>
    <w:rPr>
      <w:rFonts w:ascii="Times New Roman" w:eastAsia="Times New Roman" w:hAnsi="Times New Roman"/>
      <w:szCs w:val="24"/>
    </w:rPr>
  </w:style>
  <w:style w:type="character" w:customStyle="1" w:styleId="article-record-publication-volume-issue">
    <w:name w:val="article-record-publication-volume-issue"/>
    <w:rsid w:val="003C1F59"/>
  </w:style>
  <w:style w:type="character" w:customStyle="1" w:styleId="NothingChar1">
    <w:name w:val="Nothing Char1"/>
    <w:rsid w:val="003C1F59"/>
    <w:rPr>
      <w:szCs w:val="24"/>
      <w:lang w:val="en-US" w:eastAsia="en-US" w:bidi="ar-SA"/>
    </w:rPr>
  </w:style>
  <w:style w:type="character" w:customStyle="1" w:styleId="NothingCharChar">
    <w:name w:val="Nothing Char Char"/>
    <w:link w:val="NothingCharCharChar"/>
    <w:rsid w:val="003C1F59"/>
  </w:style>
  <w:style w:type="paragraph" w:customStyle="1" w:styleId="DebateUnderlineBoldChar">
    <w:name w:val="Debate Underline Bold Char"/>
    <w:basedOn w:val="Normal"/>
    <w:link w:val="DebateUnderlineBoldCharChar"/>
    <w:qFormat/>
    <w:rsid w:val="003C1F59"/>
    <w:pPr>
      <w:jc w:val="both"/>
    </w:pPr>
    <w:rPr>
      <w:rFonts w:eastAsia="Times New Roman"/>
      <w:b/>
      <w:u w:val="thick"/>
    </w:rPr>
  </w:style>
  <w:style w:type="character" w:customStyle="1" w:styleId="DebateUnderlineBoldCharChar">
    <w:name w:val="Debate Underline Bold Char Char"/>
    <w:link w:val="DebateUnderlineBoldChar"/>
    <w:rsid w:val="003C1F59"/>
    <w:rPr>
      <w:rFonts w:ascii="Times New Roman" w:eastAsia="Times New Roman" w:hAnsi="Times New Roman" w:cs="Times New Roman"/>
      <w:b/>
      <w:u w:val="thick"/>
    </w:rPr>
  </w:style>
  <w:style w:type="character" w:customStyle="1" w:styleId="CharacterStyle2">
    <w:name w:val="Character Style 2"/>
    <w:uiPriority w:val="99"/>
    <w:rsid w:val="003C1F59"/>
    <w:rPr>
      <w:rFonts w:ascii="Garamond" w:hAnsi="Garamond"/>
      <w:sz w:val="21"/>
    </w:rPr>
  </w:style>
  <w:style w:type="character" w:customStyle="1" w:styleId="resultbodyblack">
    <w:name w:val="resultbodyblack"/>
    <w:rsid w:val="003C1F59"/>
    <w:rPr>
      <w:rFonts w:cs="Times New Roman"/>
    </w:rPr>
  </w:style>
  <w:style w:type="character" w:customStyle="1" w:styleId="quotechar0">
    <w:name w:val="quotechar"/>
    <w:rsid w:val="003C1F59"/>
  </w:style>
  <w:style w:type="character" w:customStyle="1" w:styleId="CharChar6">
    <w:name w:val="Char Char6"/>
    <w:rsid w:val="003C1F5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3C1F59"/>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val="0"/>
      <w:sz w:val="28"/>
      <w:u w:val="single"/>
    </w:rPr>
  </w:style>
  <w:style w:type="character" w:customStyle="1" w:styleId="bloctitlesChar">
    <w:name w:val="bloc titles Char"/>
    <w:link w:val="bloctitles"/>
    <w:rsid w:val="003C1F59"/>
    <w:rPr>
      <w:rFonts w:ascii="Times New Roman" w:eastAsia="Malgun Gothic" w:hAnsi="Times New Roman" w:cs="Arial"/>
      <w:b/>
      <w:bCs/>
      <w:sz w:val="28"/>
      <w:szCs w:val="32"/>
      <w:u w:val="single"/>
    </w:rPr>
  </w:style>
  <w:style w:type="paragraph" w:customStyle="1" w:styleId="SynergyTag">
    <w:name w:val="SynergyTag"/>
    <w:basedOn w:val="Normal"/>
    <w:uiPriority w:val="99"/>
    <w:qFormat/>
    <w:rsid w:val="003C1F59"/>
    <w:rPr>
      <w:b/>
    </w:rPr>
  </w:style>
  <w:style w:type="character" w:customStyle="1" w:styleId="detailtitle">
    <w:name w:val="detailtitle"/>
    <w:rsid w:val="003C1F59"/>
  </w:style>
  <w:style w:type="paragraph" w:customStyle="1" w:styleId="CiteSmallText">
    <w:name w:val="Cite Small Text"/>
    <w:basedOn w:val="Normal"/>
    <w:uiPriority w:val="99"/>
    <w:qFormat/>
    <w:rsid w:val="003C1F59"/>
    <w:pPr>
      <w:widowControl w:val="0"/>
      <w:spacing w:after="200"/>
    </w:pPr>
    <w:rPr>
      <w:rFonts w:ascii="Helvetica Neue" w:hAnsi="Helvetica Neue"/>
      <w:b/>
      <w:sz w:val="18"/>
    </w:rPr>
  </w:style>
  <w:style w:type="character" w:customStyle="1" w:styleId="3TagCite">
    <w:name w:val="3 Tag/Cite"/>
    <w:rsid w:val="003C1F59"/>
    <w:rPr>
      <w:rFonts w:ascii="Times New Roman" w:hAnsi="Times New Roman"/>
      <w:b/>
    </w:rPr>
  </w:style>
  <w:style w:type="character" w:customStyle="1" w:styleId="4Qualifications">
    <w:name w:val="4 Qualifications"/>
    <w:rsid w:val="003C1F59"/>
    <w:rPr>
      <w:rFonts w:ascii="Times New Roman" w:hAnsi="Times New Roman"/>
      <w:sz w:val="19"/>
    </w:rPr>
  </w:style>
  <w:style w:type="character" w:customStyle="1" w:styleId="6Underlined">
    <w:name w:val="6 Underlined"/>
    <w:rsid w:val="003C1F59"/>
    <w:rPr>
      <w:rFonts w:ascii="Times New Roman" w:hAnsi="Times New Roman"/>
      <w:b/>
      <w:sz w:val="21"/>
      <w:u w:val="single"/>
    </w:rPr>
  </w:style>
  <w:style w:type="character" w:customStyle="1" w:styleId="at">
    <w:name w:val="at"/>
    <w:rsid w:val="003C1F59"/>
  </w:style>
  <w:style w:type="paragraph" w:customStyle="1" w:styleId="Cards1CharChar">
    <w:name w:val="Cards1 Char Char"/>
    <w:basedOn w:val="Normal"/>
    <w:link w:val="Cards1CharCharChar"/>
    <w:qFormat/>
    <w:rsid w:val="003C1F59"/>
    <w:pPr>
      <w:autoSpaceDE w:val="0"/>
      <w:autoSpaceDN w:val="0"/>
      <w:adjustRightInd w:val="0"/>
      <w:ind w:left="432" w:right="432"/>
      <w:jc w:val="both"/>
    </w:pPr>
    <w:rPr>
      <w:lang w:val="x-none"/>
    </w:rPr>
  </w:style>
  <w:style w:type="character" w:customStyle="1" w:styleId="Cards1CharCharChar">
    <w:name w:val="Cards1 Char Char Char"/>
    <w:link w:val="Cards1CharChar"/>
    <w:rsid w:val="003C1F59"/>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3C1F59"/>
    <w:rPr>
      <w:u w:val="single"/>
    </w:rPr>
  </w:style>
  <w:style w:type="paragraph" w:customStyle="1" w:styleId="UnderlineCharCharCharCharCharCharChar">
    <w:name w:val="Underline Char Char Char Char Char Char Char"/>
    <w:basedOn w:val="Normal"/>
    <w:link w:val="UnderlineCharCharCharCharCharCharCharChar"/>
    <w:qFormat/>
    <w:rsid w:val="003C1F59"/>
    <w:rPr>
      <w:rFonts w:asciiTheme="minorHAnsi" w:hAnsiTheme="minorHAnsi" w:cstheme="minorBidi"/>
      <w:u w:val="single"/>
    </w:rPr>
  </w:style>
  <w:style w:type="character" w:customStyle="1" w:styleId="SmallTextCharCharCharChar">
    <w:name w:val="Small Text Char Char Char Char"/>
    <w:link w:val="SmallTextCharCharChar"/>
    <w:rsid w:val="003C1F59"/>
    <w:rPr>
      <w:sz w:val="16"/>
    </w:rPr>
  </w:style>
  <w:style w:type="paragraph" w:customStyle="1" w:styleId="SmallTextCharCharChar">
    <w:name w:val="Small Text Char Char Char"/>
    <w:basedOn w:val="Normal"/>
    <w:link w:val="SmallTextCharCharCharChar"/>
    <w:qFormat/>
    <w:rsid w:val="003C1F59"/>
    <w:rPr>
      <w:rFonts w:asciiTheme="minorHAnsi" w:hAnsiTheme="minorHAnsi" w:cstheme="minorBidi"/>
      <w:sz w:val="16"/>
    </w:rPr>
  </w:style>
  <w:style w:type="paragraph" w:customStyle="1" w:styleId="CitesCharChar">
    <w:name w:val="Cites Char Char"/>
    <w:next w:val="Normal"/>
    <w:link w:val="CitesCharCharChar"/>
    <w:qFormat/>
    <w:rsid w:val="003C1F5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C1F59"/>
    <w:rPr>
      <w:rFonts w:ascii="Times New Roman" w:eastAsia="Times New Roman" w:hAnsi="Times New Roman" w:cs="Times New Roman"/>
      <w:sz w:val="20"/>
      <w:szCs w:val="24"/>
    </w:rPr>
  </w:style>
  <w:style w:type="character" w:customStyle="1" w:styleId="nohighlighting">
    <w:name w:val="no highlighting"/>
    <w:rsid w:val="003C1F5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C1F5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3C1F59"/>
    <w:rPr>
      <w:b/>
      <w:sz w:val="20"/>
    </w:rPr>
  </w:style>
  <w:style w:type="character" w:customStyle="1" w:styleId="Underline-WFU">
    <w:name w:val="Underline-WFU"/>
    <w:uiPriority w:val="1"/>
    <w:qFormat/>
    <w:rsid w:val="003C1F59"/>
    <w:rPr>
      <w:rFonts w:ascii="Cambria" w:hAnsi="Cambria" w:hint="default"/>
      <w:sz w:val="21"/>
      <w:u w:val="single"/>
    </w:rPr>
  </w:style>
  <w:style w:type="paragraph" w:customStyle="1" w:styleId="Swag">
    <w:name w:val="Swag"/>
    <w:basedOn w:val="Normal"/>
    <w:link w:val="SwagChar"/>
    <w:qFormat/>
    <w:rsid w:val="003C1F59"/>
    <w:rPr>
      <w:color w:val="0000FF"/>
      <w:sz w:val="12"/>
      <w:u w:val="single"/>
    </w:rPr>
  </w:style>
  <w:style w:type="character" w:customStyle="1" w:styleId="SwagChar">
    <w:name w:val="Swag Char"/>
    <w:link w:val="Swag"/>
    <w:rsid w:val="003C1F59"/>
    <w:rPr>
      <w:rFonts w:ascii="Times New Roman" w:hAnsi="Times New Roman" w:cs="Times New Roman"/>
      <w:color w:val="0000FF"/>
      <w:sz w:val="12"/>
      <w:u w:val="single"/>
    </w:rPr>
  </w:style>
  <w:style w:type="paragraph" w:customStyle="1" w:styleId="2909F619802848F09E01365C32F34654">
    <w:name w:val="2909F619802848F09E01365C32F34654"/>
    <w:uiPriority w:val="99"/>
    <w:qFormat/>
    <w:rsid w:val="003C1F5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3C1F5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3C1F5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C1F5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C1F5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C1F5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C1F59"/>
    <w:rPr>
      <w:rFonts w:ascii="Garamond" w:eastAsia="MS Mincho" w:hAnsi="Garamond"/>
    </w:rPr>
  </w:style>
  <w:style w:type="character" w:customStyle="1" w:styleId="StyleStyleCardTextLeft-075Right0Char">
    <w:name w:val="Style Style Card Text + Left:  -0.75&quot; + Right:  0&quot; Char"/>
    <w:link w:val="StyleStyleCardTextLeft-075Right0"/>
    <w:rsid w:val="003C1F59"/>
    <w:rPr>
      <w:rFonts w:ascii="Garamond" w:eastAsia="MS Mincho" w:hAnsi="Garamond" w:cs="Times New Roman"/>
    </w:rPr>
  </w:style>
  <w:style w:type="character" w:customStyle="1" w:styleId="CharChar61">
    <w:name w:val="Char Char61"/>
    <w:rsid w:val="003C1F59"/>
    <w:rPr>
      <w:rFonts w:cs="Arial"/>
      <w:bCs/>
      <w:sz w:val="16"/>
      <w:szCs w:val="26"/>
      <w:lang w:val="en-US" w:eastAsia="en-US" w:bidi="ar-SA"/>
    </w:rPr>
  </w:style>
  <w:style w:type="paragraph" w:styleId="ListBullet">
    <w:name w:val="List Bullet"/>
    <w:basedOn w:val="Normal"/>
    <w:link w:val="ListBulletChar"/>
    <w:uiPriority w:val="99"/>
    <w:unhideWhenUsed/>
    <w:rsid w:val="003C1F59"/>
    <w:pPr>
      <w:tabs>
        <w:tab w:val="num" w:pos="360"/>
      </w:tabs>
      <w:ind w:left="360" w:hanging="360"/>
    </w:pPr>
  </w:style>
  <w:style w:type="character" w:customStyle="1" w:styleId="ListBulletChar">
    <w:name w:val="List Bullet Char"/>
    <w:link w:val="ListBullet"/>
    <w:uiPriority w:val="99"/>
    <w:rsid w:val="003C1F59"/>
    <w:rPr>
      <w:rFonts w:ascii="Times New Roman" w:hAnsi="Times New Roman" w:cs="Times New Roman"/>
    </w:rPr>
  </w:style>
  <w:style w:type="paragraph" w:customStyle="1" w:styleId="subhead10">
    <w:name w:val="subhead1"/>
    <w:basedOn w:val="Normal"/>
    <w:uiPriority w:val="99"/>
    <w:qFormat/>
    <w:rsid w:val="003C1F59"/>
    <w:pPr>
      <w:spacing w:before="100" w:beforeAutospacing="1" w:after="100" w:afterAutospacing="1"/>
    </w:pPr>
    <w:rPr>
      <w:rFonts w:eastAsia="Times New Roman"/>
      <w:sz w:val="24"/>
    </w:rPr>
  </w:style>
  <w:style w:type="character" w:customStyle="1" w:styleId="CardUnderlined">
    <w:name w:val="Card Underlined"/>
    <w:rsid w:val="003C1F59"/>
    <w:rPr>
      <w:rFonts w:ascii="Garamond" w:hAnsi="Garamond" w:hint="default"/>
      <w:sz w:val="22"/>
      <w:szCs w:val="24"/>
      <w:u w:val="single"/>
      <w:lang w:val="en-US" w:eastAsia="en-US" w:bidi="ar-SA"/>
    </w:rPr>
  </w:style>
  <w:style w:type="character" w:customStyle="1" w:styleId="styledate0">
    <w:name w:val="styledate"/>
    <w:rsid w:val="003C1F59"/>
  </w:style>
  <w:style w:type="character" w:customStyle="1" w:styleId="StyleUnderlineChar9ptChar">
    <w:name w:val="Style Underline Char + 9 pt Char"/>
    <w:rsid w:val="003C1F5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C1F5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C1F59"/>
    <w:rPr>
      <w:b/>
      <w:u w:val="single"/>
    </w:rPr>
  </w:style>
  <w:style w:type="character" w:customStyle="1" w:styleId="BoldandUnderlineChar1">
    <w:name w:val="Bold and Underline Char1"/>
    <w:rsid w:val="003C1F59"/>
    <w:rPr>
      <w:b/>
      <w:szCs w:val="24"/>
      <w:u w:val="single"/>
      <w:lang w:val="en-US" w:eastAsia="en-US" w:bidi="ar-SA"/>
    </w:rPr>
  </w:style>
  <w:style w:type="character" w:customStyle="1" w:styleId="BoldandUnderlineChar1Char2">
    <w:name w:val="Bold and Underline Char1 Char2"/>
    <w:rsid w:val="003C1F59"/>
    <w:rPr>
      <w:b/>
      <w:szCs w:val="24"/>
      <w:u w:val="single"/>
      <w:lang w:val="en-US" w:eastAsia="en-US" w:bidi="ar-SA"/>
    </w:rPr>
  </w:style>
  <w:style w:type="character" w:customStyle="1" w:styleId="BoldandUnderlineCharChar1">
    <w:name w:val="Bold and Underline Char Char1"/>
    <w:rsid w:val="003C1F59"/>
    <w:rPr>
      <w:b/>
      <w:szCs w:val="24"/>
      <w:u w:val="single"/>
      <w:lang w:val="en-US" w:eastAsia="en-US" w:bidi="ar-SA"/>
    </w:rPr>
  </w:style>
  <w:style w:type="character" w:customStyle="1" w:styleId="BoldandUnderlineChar6">
    <w:name w:val="Bold and Underline Char6"/>
    <w:rsid w:val="003C1F59"/>
    <w:rPr>
      <w:b/>
      <w:szCs w:val="24"/>
      <w:u w:val="single"/>
      <w:lang w:val="en-US" w:eastAsia="en-US" w:bidi="ar-SA"/>
    </w:rPr>
  </w:style>
  <w:style w:type="character" w:customStyle="1" w:styleId="title-link-wrapper">
    <w:name w:val="title-link-wrapper"/>
    <w:rsid w:val="003C1F59"/>
  </w:style>
  <w:style w:type="character" w:customStyle="1" w:styleId="hidden">
    <w:name w:val="hidden"/>
    <w:rsid w:val="003C1F59"/>
  </w:style>
  <w:style w:type="character" w:customStyle="1" w:styleId="medium-font">
    <w:name w:val="medium-font"/>
    <w:rsid w:val="003C1F59"/>
  </w:style>
  <w:style w:type="paragraph" w:customStyle="1" w:styleId="abstract">
    <w:name w:val="abstract"/>
    <w:basedOn w:val="Normal"/>
    <w:uiPriority w:val="99"/>
    <w:qFormat/>
    <w:rsid w:val="003C1F5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C1F59"/>
    <w:rPr>
      <w:rFonts w:eastAsia="Times New Roman"/>
      <w:b/>
      <w:bCs/>
      <w:u w:val="single"/>
    </w:rPr>
  </w:style>
  <w:style w:type="character" w:customStyle="1" w:styleId="StyleUnderlineChar11ptBold2Char">
    <w:name w:val="Style Underline Char + 11 pt Bold2 Char"/>
    <w:link w:val="StyleUnderlineChar11ptBold2"/>
    <w:rsid w:val="003C1F59"/>
    <w:rPr>
      <w:rFonts w:ascii="Times New Roman" w:eastAsia="Times New Roman" w:hAnsi="Times New Roman" w:cs="Times New Roman"/>
      <w:b/>
      <w:bCs/>
      <w:u w:val="single"/>
    </w:rPr>
  </w:style>
  <w:style w:type="character" w:customStyle="1" w:styleId="ReallySamllTextChar">
    <w:name w:val="ReallySamllText Char"/>
    <w:rsid w:val="003C1F5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C1F59"/>
    <w:rPr>
      <w:rFonts w:eastAsia="Times New Roman"/>
      <w:u w:val="single"/>
    </w:rPr>
  </w:style>
  <w:style w:type="character" w:customStyle="1" w:styleId="StyleStyleUnderlineTimesNewRoman11ptChar">
    <w:name w:val="Style Style Underline + Times New Roman + 11 pt Char"/>
    <w:link w:val="StyleStyleUnderlineTimesNewRoman11pt"/>
    <w:rsid w:val="003C1F59"/>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C1F5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C1F59"/>
    <w:rPr>
      <w:rFonts w:ascii="Times New Roman" w:eastAsia="Times New Roman" w:hAnsi="Times New Roman" w:cs="Times New Roman"/>
      <w:u w:val="single"/>
    </w:rPr>
  </w:style>
  <w:style w:type="character" w:customStyle="1" w:styleId="UnderlineCharCharCharChar">
    <w:name w:val="Underline Char Char Char Char"/>
    <w:rsid w:val="003C1F59"/>
    <w:rPr>
      <w:szCs w:val="16"/>
      <w:u w:val="single"/>
      <w:lang w:val="en-US" w:eastAsia="en-US" w:bidi="ar-SA"/>
    </w:rPr>
  </w:style>
  <w:style w:type="paragraph" w:customStyle="1" w:styleId="Pa4">
    <w:name w:val="Pa4"/>
    <w:basedOn w:val="Normal"/>
    <w:next w:val="Normal"/>
    <w:uiPriority w:val="99"/>
    <w:qFormat/>
    <w:rsid w:val="003C1F59"/>
    <w:pPr>
      <w:autoSpaceDE w:val="0"/>
      <w:autoSpaceDN w:val="0"/>
      <w:adjustRightInd w:val="0"/>
      <w:spacing w:line="181" w:lineRule="atLeast"/>
    </w:pPr>
    <w:rPr>
      <w:rFonts w:eastAsia="Times New Roman"/>
      <w:sz w:val="24"/>
    </w:rPr>
  </w:style>
  <w:style w:type="character" w:customStyle="1" w:styleId="A8">
    <w:name w:val="A8"/>
    <w:rsid w:val="003C1F59"/>
    <w:rPr>
      <w:color w:val="000000"/>
      <w:sz w:val="12"/>
      <w:szCs w:val="12"/>
    </w:rPr>
  </w:style>
  <w:style w:type="paragraph" w:customStyle="1" w:styleId="Pa5">
    <w:name w:val="Pa5"/>
    <w:basedOn w:val="Normal"/>
    <w:next w:val="Normal"/>
    <w:uiPriority w:val="99"/>
    <w:qFormat/>
    <w:rsid w:val="003C1F59"/>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3C1F59"/>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3C1F59"/>
    <w:rPr>
      <w:rFonts w:cs="Arial"/>
      <w:b/>
      <w:bCs/>
      <w:szCs w:val="32"/>
      <w:lang w:val="en-US" w:eastAsia="en-US" w:bidi="ar-SA"/>
    </w:rPr>
  </w:style>
  <w:style w:type="character" w:customStyle="1" w:styleId="style1">
    <w:name w:val="style1"/>
    <w:rsid w:val="003C1F59"/>
  </w:style>
  <w:style w:type="character" w:customStyle="1" w:styleId="subheader">
    <w:name w:val="subheader"/>
    <w:rsid w:val="003C1F59"/>
  </w:style>
  <w:style w:type="paragraph" w:customStyle="1" w:styleId="text-textbodyhoustontexttext-dateline">
    <w:name w:val="text-textbody houstontext text-dateline"/>
    <w:basedOn w:val="Normal"/>
    <w:uiPriority w:val="99"/>
    <w:qFormat/>
    <w:rsid w:val="003C1F5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C1F59"/>
    <w:pPr>
      <w:spacing w:before="100" w:beforeAutospacing="1" w:after="100" w:afterAutospacing="1"/>
    </w:pPr>
    <w:rPr>
      <w:rFonts w:eastAsia="Times New Roman"/>
      <w:sz w:val="24"/>
    </w:rPr>
  </w:style>
  <w:style w:type="character" w:customStyle="1" w:styleId="text2">
    <w:name w:val="text2"/>
    <w:rsid w:val="003C1F59"/>
  </w:style>
  <w:style w:type="paragraph" w:customStyle="1" w:styleId="msolistparagraph0">
    <w:name w:val="msolistparagraph"/>
    <w:basedOn w:val="Normal"/>
    <w:uiPriority w:val="99"/>
    <w:qFormat/>
    <w:rsid w:val="003C1F5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C1F59"/>
    <w:pPr>
      <w:spacing w:before="100" w:beforeAutospacing="1" w:after="100" w:afterAutospacing="1"/>
    </w:pPr>
    <w:rPr>
      <w:rFonts w:eastAsia="Times New Roman"/>
      <w:sz w:val="24"/>
    </w:rPr>
  </w:style>
  <w:style w:type="character" w:customStyle="1" w:styleId="pmtermsel">
    <w:name w:val="pmtermsel"/>
    <w:rsid w:val="003C1F59"/>
  </w:style>
  <w:style w:type="paragraph" w:customStyle="1" w:styleId="StyleStyle4LatinTimesNewRomanAsianSimSunBold">
    <w:name w:val="Style Style4 + (Latin) Times New Roman (Asian) SimSun Bold"/>
    <w:basedOn w:val="Style4"/>
    <w:link w:val="StyleStyle4LatinTimesNewRomanAsianSimSunBoldChar"/>
    <w:qFormat/>
    <w:rsid w:val="003C1F59"/>
    <w:pPr>
      <w:widowControl/>
      <w:spacing w:before="0" w:after="160"/>
      <w:jc w:val="left"/>
      <w:outlineLvl w:val="9"/>
    </w:pPr>
    <w:rPr>
      <w:rFonts w:eastAsia="SimSun" w:cs="Calibri"/>
      <w:bCs w:val="0"/>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3C1F59"/>
    <w:rPr>
      <w:rFonts w:ascii="Times New Roman" w:eastAsia="SimSun" w:hAnsi="Times New Roman" w:cs="Calibri"/>
      <w:b/>
      <w:bCs/>
      <w:u w:val="single"/>
    </w:rPr>
  </w:style>
  <w:style w:type="character" w:customStyle="1" w:styleId="articlehead2">
    <w:name w:val="articlehead2"/>
    <w:rsid w:val="003C1F59"/>
  </w:style>
  <w:style w:type="character" w:customStyle="1" w:styleId="pronset">
    <w:name w:val="pronset"/>
    <w:rsid w:val="003C1F59"/>
  </w:style>
  <w:style w:type="character" w:customStyle="1" w:styleId="showipapr">
    <w:name w:val="show_ipapr"/>
    <w:rsid w:val="003C1F59"/>
  </w:style>
  <w:style w:type="character" w:customStyle="1" w:styleId="prondelim">
    <w:name w:val="prondelim"/>
    <w:rsid w:val="003C1F59"/>
  </w:style>
  <w:style w:type="character" w:customStyle="1" w:styleId="prontoggle">
    <w:name w:val="pron_toggle"/>
    <w:rsid w:val="003C1F59"/>
  </w:style>
  <w:style w:type="character" w:customStyle="1" w:styleId="showspellpr">
    <w:name w:val="show_spellpr"/>
    <w:rsid w:val="003C1F59"/>
  </w:style>
  <w:style w:type="character" w:customStyle="1" w:styleId="boldface">
    <w:name w:val="boldface"/>
    <w:rsid w:val="003C1F59"/>
  </w:style>
  <w:style w:type="character" w:customStyle="1" w:styleId="pg">
    <w:name w:val="pg"/>
    <w:rsid w:val="003C1F59"/>
  </w:style>
  <w:style w:type="character" w:customStyle="1" w:styleId="secondary-bf">
    <w:name w:val="secondary-bf"/>
    <w:rsid w:val="003C1F59"/>
  </w:style>
  <w:style w:type="character" w:customStyle="1" w:styleId="dnindex">
    <w:name w:val="dnindex"/>
    <w:rsid w:val="003C1F59"/>
  </w:style>
  <w:style w:type="character" w:customStyle="1" w:styleId="1">
    <w:name w:val="1"/>
    <w:rsid w:val="003C1F59"/>
    <w:rPr>
      <w:rFonts w:cs="Arial"/>
      <w:bCs/>
      <w:sz w:val="20"/>
      <w:u w:val="single"/>
      <w:lang w:val="en-US" w:eastAsia="en-US" w:bidi="ar-SA"/>
    </w:rPr>
  </w:style>
  <w:style w:type="character" w:customStyle="1" w:styleId="Style11ptBoldUnderline1">
    <w:name w:val="Style 11 pt Bold Underline1"/>
    <w:rsid w:val="003C1F59"/>
    <w:rPr>
      <w:b/>
      <w:bCs/>
      <w:sz w:val="20"/>
      <w:u w:val="single"/>
    </w:rPr>
  </w:style>
  <w:style w:type="paragraph" w:styleId="BodyText3">
    <w:name w:val="Body Text 3"/>
    <w:basedOn w:val="Normal"/>
    <w:link w:val="BodyText3Char"/>
    <w:rsid w:val="003C1F59"/>
    <w:rPr>
      <w:rFonts w:eastAsia="Times New Roman"/>
      <w:sz w:val="16"/>
    </w:rPr>
  </w:style>
  <w:style w:type="character" w:customStyle="1" w:styleId="BodyText3Char">
    <w:name w:val="Body Text 3 Char"/>
    <w:basedOn w:val="DefaultParagraphFont"/>
    <w:link w:val="BodyText3"/>
    <w:rsid w:val="003C1F59"/>
    <w:rPr>
      <w:rFonts w:ascii="Times New Roman" w:eastAsia="Times New Roman" w:hAnsi="Times New Roman" w:cs="Times New Roman"/>
      <w:sz w:val="16"/>
    </w:rPr>
  </w:style>
  <w:style w:type="character" w:customStyle="1" w:styleId="23">
    <w:name w:val="23"/>
    <w:rsid w:val="003C1F59"/>
    <w:rPr>
      <w:rFonts w:ascii="Times New Roman" w:hAnsi="Times New Roman" w:cs="Arial"/>
      <w:bCs/>
      <w:sz w:val="20"/>
      <w:u w:val="single"/>
      <w:lang w:val="en-US" w:eastAsia="en-US" w:bidi="ar-SA"/>
    </w:rPr>
  </w:style>
  <w:style w:type="character" w:customStyle="1" w:styleId="33">
    <w:name w:val="33"/>
    <w:rsid w:val="003C1F59"/>
    <w:rPr>
      <w:rFonts w:ascii="Times New Roman" w:hAnsi="Times New Roman" w:cs="Arial"/>
      <w:b/>
      <w:bCs/>
      <w:sz w:val="20"/>
      <w:u w:val="single"/>
      <w:lang w:val="en-US" w:eastAsia="en-US" w:bidi="ar-SA"/>
    </w:rPr>
  </w:style>
  <w:style w:type="character" w:customStyle="1" w:styleId="55">
    <w:name w:val="55"/>
    <w:rsid w:val="003C1F59"/>
    <w:rPr>
      <w:rFonts w:cs="Arial"/>
      <w:bCs/>
      <w:sz w:val="20"/>
      <w:u w:val="single"/>
      <w:lang w:val="en-US" w:eastAsia="en-US" w:bidi="ar-SA"/>
    </w:rPr>
  </w:style>
  <w:style w:type="character" w:customStyle="1" w:styleId="authoraffil">
    <w:name w:val="authoraffil"/>
    <w:rsid w:val="003C1F59"/>
  </w:style>
  <w:style w:type="character" w:customStyle="1" w:styleId="CharChar8">
    <w:name w:val="Char Char8"/>
    <w:rsid w:val="003C1F59"/>
    <w:rPr>
      <w:rFonts w:ascii="Georgia" w:eastAsia="Times New Roman" w:hAnsi="Georgia"/>
      <w:b/>
      <w:bCs/>
      <w:sz w:val="30"/>
      <w:szCs w:val="28"/>
      <w:u w:val="single"/>
    </w:rPr>
  </w:style>
  <w:style w:type="character" w:customStyle="1" w:styleId="FontStyle13">
    <w:name w:val="Font Style13"/>
    <w:uiPriority w:val="99"/>
    <w:rsid w:val="003C1F59"/>
    <w:rPr>
      <w:rFonts w:ascii="Constantia" w:hAnsi="Constantia" w:cs="Constantia"/>
      <w:sz w:val="18"/>
      <w:szCs w:val="18"/>
    </w:rPr>
  </w:style>
  <w:style w:type="paragraph" w:customStyle="1" w:styleId="TagsCharCharChar">
    <w:name w:val="Tags Char Char Char"/>
    <w:next w:val="Normal"/>
    <w:link w:val="TagsCharCharCharChar"/>
    <w:rsid w:val="003C1F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3C1F59"/>
    <w:rPr>
      <w:rFonts w:ascii="Times New Roman" w:eastAsia="Times New Roman" w:hAnsi="Times New Roman" w:cs="Times New Roman"/>
      <w:b/>
      <w:sz w:val="24"/>
      <w:szCs w:val="24"/>
    </w:rPr>
  </w:style>
  <w:style w:type="character" w:customStyle="1" w:styleId="Citation1Char">
    <w:name w:val="Citation1 Char"/>
    <w:link w:val="Citation1"/>
    <w:locked/>
    <w:rsid w:val="003C1F59"/>
    <w:rPr>
      <w:rFonts w:ascii="Georgia" w:hAnsi="Georgia"/>
      <w:b/>
      <w:u w:val="single"/>
    </w:rPr>
  </w:style>
  <w:style w:type="paragraph" w:customStyle="1" w:styleId="Citation1">
    <w:name w:val="Citation1"/>
    <w:basedOn w:val="Normal"/>
    <w:link w:val="Citation1Char"/>
    <w:qFormat/>
    <w:rsid w:val="003C1F59"/>
    <w:rPr>
      <w:rFonts w:ascii="Georgia" w:hAnsi="Georgia" w:cstheme="minorBidi"/>
      <w:b/>
      <w:u w:val="single"/>
    </w:rPr>
  </w:style>
  <w:style w:type="character" w:customStyle="1" w:styleId="TaglineChar">
    <w:name w:val="Tagline Char"/>
    <w:link w:val="Tagline"/>
    <w:locked/>
    <w:rsid w:val="003C1F59"/>
    <w:rPr>
      <w:rFonts w:ascii="Georgia" w:hAnsi="Georgia"/>
      <w:b/>
    </w:rPr>
  </w:style>
  <w:style w:type="paragraph" w:customStyle="1" w:styleId="Tagline">
    <w:name w:val="Tagline"/>
    <w:basedOn w:val="Normal"/>
    <w:link w:val="TaglineChar"/>
    <w:qFormat/>
    <w:rsid w:val="003C1F59"/>
    <w:rPr>
      <w:rFonts w:ascii="Georgia" w:hAnsi="Georgia" w:cstheme="minorBidi"/>
      <w:b/>
    </w:rPr>
  </w:style>
  <w:style w:type="paragraph" w:customStyle="1" w:styleId="NothingCharCharChar">
    <w:name w:val="Nothing Char Char Char"/>
    <w:link w:val="NothingCharChar"/>
    <w:qFormat/>
    <w:rsid w:val="003C1F59"/>
    <w:pPr>
      <w:spacing w:after="0" w:line="240" w:lineRule="auto"/>
      <w:jc w:val="both"/>
    </w:pPr>
  </w:style>
  <w:style w:type="character" w:customStyle="1" w:styleId="StyleArial6ptBold">
    <w:name w:val="Style Arial 6 pt Bold"/>
    <w:rsid w:val="003C1F5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C1F5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3C1F59"/>
    <w:rPr>
      <w:rFonts w:eastAsia="Times New Roman"/>
      <w:b/>
      <w:u w:val="single"/>
    </w:rPr>
  </w:style>
  <w:style w:type="character" w:customStyle="1" w:styleId="BoldandUnderlineCharCharCharCharCharChar">
    <w:name w:val="Bold and Underline Char Char Char Char Char Char"/>
    <w:link w:val="BoldandUnderlineCharCharCharCharChar"/>
    <w:rsid w:val="003C1F59"/>
    <w:rPr>
      <w:rFonts w:ascii="Times New Roman" w:eastAsia="Times New Roman" w:hAnsi="Times New Roman" w:cs="Times New Roman"/>
      <w:b/>
      <w:u w:val="single"/>
    </w:rPr>
  </w:style>
  <w:style w:type="character" w:customStyle="1" w:styleId="UnderlineCharCharCharCharChar">
    <w:name w:val="Underline Char Char Char Char Char"/>
    <w:rsid w:val="003C1F59"/>
    <w:rPr>
      <w:rFonts w:ascii="Times New Roman" w:eastAsia="Times New Roman" w:hAnsi="Times New Roman"/>
      <w:szCs w:val="24"/>
      <w:u w:val="single"/>
    </w:rPr>
  </w:style>
  <w:style w:type="paragraph" w:customStyle="1" w:styleId="StyleLeft021">
    <w:name w:val="Style Left:  0.2&quot;1"/>
    <w:basedOn w:val="Normal"/>
    <w:uiPriority w:val="99"/>
    <w:qFormat/>
    <w:rsid w:val="003C1F59"/>
    <w:pPr>
      <w:ind w:left="288"/>
    </w:pPr>
    <w:rPr>
      <w:rFonts w:eastAsia="SimSun"/>
      <w:szCs w:val="20"/>
      <w:lang w:eastAsia="zh-CN"/>
    </w:rPr>
  </w:style>
  <w:style w:type="character" w:customStyle="1" w:styleId="FontStyle11">
    <w:name w:val="Font Style11"/>
    <w:rsid w:val="003C1F59"/>
    <w:rPr>
      <w:rFonts w:ascii="Times New Roman" w:hAnsi="Times New Roman" w:cs="Times New Roman" w:hint="default"/>
      <w:sz w:val="20"/>
      <w:szCs w:val="20"/>
    </w:rPr>
  </w:style>
  <w:style w:type="character" w:customStyle="1" w:styleId="FontStyle12">
    <w:name w:val="Font Style12"/>
    <w:uiPriority w:val="99"/>
    <w:rsid w:val="003C1F5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C1F5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C1F59"/>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C1F5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C1F59"/>
    <w:rPr>
      <w:rFonts w:ascii="Times New Roman" w:eastAsia="Times New Roman" w:hAnsi="Times New Roman" w:cs="Times New Roman"/>
      <w:u w:val="single"/>
      <w:bdr w:val="single" w:sz="4" w:space="0" w:color="auto"/>
    </w:rPr>
  </w:style>
  <w:style w:type="paragraph" w:customStyle="1" w:styleId="StyleMinimizedText11pt">
    <w:name w:val="Style Minimized Text + 11 pt"/>
    <w:basedOn w:val="MinimizedText"/>
    <w:link w:val="StyleMinimizedText11ptChar"/>
    <w:qFormat/>
    <w:rsid w:val="003C1F59"/>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3C1F59"/>
    <w:rPr>
      <w:rFonts w:ascii="Times New Roman" w:hAnsi="Times New Roman"/>
      <w:sz w:val="20"/>
      <w:szCs w:val="24"/>
    </w:rPr>
  </w:style>
  <w:style w:type="character" w:customStyle="1" w:styleId="boldcitationChar">
    <w:name w:val="bold citation Char"/>
    <w:rsid w:val="003C1F59"/>
    <w:rPr>
      <w:rFonts w:ascii="Arial" w:hAnsi="Arial"/>
      <w:b/>
      <w:sz w:val="28"/>
      <w:szCs w:val="24"/>
      <w:u w:val="thick"/>
      <w:lang w:val="en-US" w:eastAsia="en-US" w:bidi="ar-SA"/>
    </w:rPr>
  </w:style>
  <w:style w:type="paragraph" w:customStyle="1" w:styleId="BlockTitle20">
    <w:name w:val="Block Title #2"/>
    <w:basedOn w:val="Normal"/>
    <w:uiPriority w:val="99"/>
    <w:qFormat/>
    <w:rsid w:val="003C1F5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C1F59"/>
    <w:rPr>
      <w:b/>
    </w:rPr>
  </w:style>
  <w:style w:type="character" w:customStyle="1" w:styleId="citationunderlineChar">
    <w:name w:val="citation/underline Char"/>
    <w:rsid w:val="003C1F59"/>
    <w:rPr>
      <w:b/>
      <w:sz w:val="24"/>
      <w:szCs w:val="24"/>
      <w:u w:val="single"/>
      <w:lang w:val="en-US" w:eastAsia="en-US" w:bidi="ar-SA"/>
    </w:rPr>
  </w:style>
  <w:style w:type="character" w:customStyle="1" w:styleId="BoldunderlineChar3">
    <w:name w:val="Bold/underline Char"/>
    <w:rsid w:val="003C1F59"/>
    <w:rPr>
      <w:rFonts w:eastAsia="SimSun"/>
      <w:b/>
      <w:noProof w:val="0"/>
      <w:sz w:val="24"/>
      <w:szCs w:val="24"/>
      <w:u w:val="single"/>
      <w:lang w:val="en-US" w:eastAsia="zh-CN" w:bidi="ar-SA"/>
    </w:rPr>
  </w:style>
  <w:style w:type="character" w:customStyle="1" w:styleId="underlinetextchar0">
    <w:name w:val="underlinetextchar"/>
    <w:rsid w:val="003C1F59"/>
  </w:style>
  <w:style w:type="paragraph" w:customStyle="1" w:styleId="CM27">
    <w:name w:val="CM27"/>
    <w:basedOn w:val="Normal"/>
    <w:next w:val="Normal"/>
    <w:uiPriority w:val="99"/>
    <w:qFormat/>
    <w:rsid w:val="003C1F59"/>
    <w:pPr>
      <w:autoSpaceDE w:val="0"/>
      <w:autoSpaceDN w:val="0"/>
      <w:adjustRightInd w:val="0"/>
    </w:pPr>
    <w:rPr>
      <w:rFonts w:ascii="Helvetica Neue LT" w:eastAsia="SimSun" w:hAnsi="Helvetica Neue LT"/>
      <w:lang w:eastAsia="zh-CN"/>
    </w:rPr>
  </w:style>
  <w:style w:type="character" w:customStyle="1" w:styleId="boldciteChar1">
    <w:name w:val="bold cite Char1"/>
    <w:rsid w:val="003C1F59"/>
    <w:rPr>
      <w:b/>
      <w:sz w:val="28"/>
      <w:u w:val="thick" w:color="000000"/>
    </w:rPr>
  </w:style>
  <w:style w:type="character" w:customStyle="1" w:styleId="tagCharCharChar1">
    <w:name w:val="tag Char Char Char1"/>
    <w:rsid w:val="003C1F59"/>
    <w:rPr>
      <w:b/>
      <w:sz w:val="24"/>
      <w:lang w:val="en-US" w:eastAsia="en-US" w:bidi="ar-SA"/>
    </w:rPr>
  </w:style>
  <w:style w:type="character" w:customStyle="1" w:styleId="underlinecardChar0">
    <w:name w:val="underline card Char"/>
    <w:rsid w:val="003C1F59"/>
    <w:rPr>
      <w:rFonts w:ascii="Arial" w:hAnsi="Arial"/>
      <w:sz w:val="18"/>
      <w:szCs w:val="24"/>
      <w:u w:val="single"/>
      <w:lang w:val="en-US" w:eastAsia="en-US" w:bidi="ar-SA"/>
    </w:rPr>
  </w:style>
  <w:style w:type="paragraph" w:customStyle="1" w:styleId="date-comments">
    <w:name w:val="date-comments"/>
    <w:basedOn w:val="Normal"/>
    <w:uiPriority w:val="99"/>
    <w:qFormat/>
    <w:rsid w:val="003C1F59"/>
    <w:pPr>
      <w:spacing w:before="100" w:beforeAutospacing="1" w:after="100" w:afterAutospacing="1"/>
    </w:pPr>
    <w:rPr>
      <w:rFonts w:ascii="Times" w:hAnsi="Times"/>
      <w:szCs w:val="20"/>
    </w:rPr>
  </w:style>
  <w:style w:type="character" w:customStyle="1" w:styleId="articleauthor0">
    <w:name w:val="articleauthor"/>
    <w:rsid w:val="003C1F59"/>
  </w:style>
  <w:style w:type="character" w:customStyle="1" w:styleId="bodysubtoc">
    <w:name w:val="bodysubtoc"/>
    <w:rsid w:val="003C1F59"/>
  </w:style>
  <w:style w:type="character" w:customStyle="1" w:styleId="lefttitlesmaller">
    <w:name w:val="lefttitlesmaller"/>
    <w:rsid w:val="003C1F59"/>
  </w:style>
  <w:style w:type="character" w:customStyle="1" w:styleId="mb">
    <w:name w:val="mb"/>
    <w:rsid w:val="003C1F59"/>
  </w:style>
  <w:style w:type="character" w:customStyle="1" w:styleId="smallcaps">
    <w:name w:val="smallcaps"/>
    <w:rsid w:val="003C1F59"/>
  </w:style>
  <w:style w:type="character" w:customStyle="1" w:styleId="submitted-date">
    <w:name w:val="submitted-date"/>
    <w:rsid w:val="003C1F59"/>
  </w:style>
  <w:style w:type="character" w:customStyle="1" w:styleId="submitted-time">
    <w:name w:val="submitted-time"/>
    <w:rsid w:val="003C1F59"/>
  </w:style>
  <w:style w:type="character" w:customStyle="1" w:styleId="A20">
    <w:name w:val="A2"/>
    <w:uiPriority w:val="99"/>
    <w:rsid w:val="003C1F59"/>
    <w:rPr>
      <w:rFonts w:ascii="Sabon LT Std" w:hAnsi="Sabon LT Std" w:cs="Sabon LT Std" w:hint="default"/>
      <w:color w:val="000000"/>
      <w:sz w:val="15"/>
      <w:szCs w:val="15"/>
    </w:rPr>
  </w:style>
  <w:style w:type="character" w:customStyle="1" w:styleId="searchword">
    <w:name w:val="searchword"/>
    <w:rsid w:val="003C1F59"/>
  </w:style>
  <w:style w:type="character" w:customStyle="1" w:styleId="bold">
    <w:name w:val="bold"/>
    <w:rsid w:val="003C1F59"/>
  </w:style>
  <w:style w:type="paragraph" w:customStyle="1" w:styleId="Heading2Char2CharChar12">
    <w:name w:val="Heading 2 Char2 Char Char12"/>
    <w:aliases w:val="Char Char Char Char Char Char1 Char Char Char Char Char1,Char Char22"/>
    <w:next w:val="Normal"/>
    <w:uiPriority w:val="99"/>
    <w:qFormat/>
    <w:rsid w:val="003C1F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3C1F59"/>
    <w:rPr>
      <w:rFonts w:ascii="Times New Roman" w:hAnsi="Times New Roman"/>
    </w:rPr>
  </w:style>
  <w:style w:type="character" w:customStyle="1" w:styleId="BodyText3Char1">
    <w:name w:val="Body Text 3 Char1"/>
    <w:rsid w:val="003C1F59"/>
    <w:rPr>
      <w:rFonts w:ascii="Times New Roman" w:hAnsi="Times New Roman"/>
      <w:sz w:val="16"/>
      <w:szCs w:val="16"/>
    </w:rPr>
  </w:style>
  <w:style w:type="character" w:customStyle="1" w:styleId="PlainTextChar1">
    <w:name w:val="Plain Text Char1"/>
    <w:rsid w:val="003C1F59"/>
    <w:rPr>
      <w:rFonts w:ascii="Consolas" w:hAnsi="Consolas" w:cs="Consolas"/>
      <w:sz w:val="21"/>
      <w:szCs w:val="21"/>
    </w:rPr>
  </w:style>
  <w:style w:type="character" w:customStyle="1" w:styleId="FontStyle19">
    <w:name w:val="Font Style19"/>
    <w:basedOn w:val="DefaultParagraphFont"/>
    <w:uiPriority w:val="99"/>
    <w:rsid w:val="003C1F59"/>
    <w:rPr>
      <w:rFonts w:ascii="Times New Roman" w:hAnsi="Times New Roman" w:cs="Times New Roman"/>
      <w:sz w:val="18"/>
      <w:szCs w:val="18"/>
    </w:rPr>
  </w:style>
  <w:style w:type="character" w:customStyle="1" w:styleId="bylines">
    <w:name w:val="bylines"/>
    <w:basedOn w:val="DefaultParagraphFont"/>
    <w:rsid w:val="003C1F59"/>
  </w:style>
  <w:style w:type="character" w:customStyle="1" w:styleId="StyleStyleBoldUnderlineUnderlineIntenseEmphasis1apple-style-2">
    <w:name w:val="Style Style Bold UnderlineUnderlineIntense Emphasis1apple-style-...2"/>
    <w:basedOn w:val="DefaultParagraphFont"/>
    <w:rsid w:val="003C1F59"/>
    <w:rPr>
      <w:b w:val="0"/>
      <w:bCs/>
      <w:sz w:val="22"/>
      <w:u w:val="single"/>
    </w:rPr>
  </w:style>
  <w:style w:type="character" w:customStyle="1" w:styleId="UL-None">
    <w:name w:val="UL-None"/>
    <w:basedOn w:val="DefaultParagraphFont"/>
    <w:rsid w:val="003C1F59"/>
    <w:rPr>
      <w:strike w:val="0"/>
      <w:dstrike w:val="0"/>
      <w:u w:val="none"/>
      <w:effect w:val="none"/>
    </w:rPr>
  </w:style>
  <w:style w:type="character" w:customStyle="1" w:styleId="FontStyle57">
    <w:name w:val="Font Style57"/>
    <w:rsid w:val="003C1F59"/>
    <w:rPr>
      <w:rFonts w:ascii="Georgia" w:hAnsi="Georgia" w:cs="Georgia"/>
      <w:b/>
      <w:bCs/>
      <w:sz w:val="14"/>
      <w:szCs w:val="14"/>
    </w:rPr>
  </w:style>
  <w:style w:type="character" w:customStyle="1" w:styleId="FontStyle89">
    <w:name w:val="Font Style89"/>
    <w:rsid w:val="003C1F59"/>
    <w:rPr>
      <w:rFonts w:ascii="Times New Roman" w:hAnsi="Times New Roman" w:cs="Times New Roman"/>
      <w:b/>
      <w:bCs/>
      <w:smallCaps/>
      <w:spacing w:val="40"/>
      <w:sz w:val="16"/>
      <w:szCs w:val="16"/>
    </w:rPr>
  </w:style>
  <w:style w:type="character" w:customStyle="1" w:styleId="style3Char0">
    <w:name w:val="style 3 Char"/>
    <w:rsid w:val="003C1F59"/>
    <w:rPr>
      <w:sz w:val="18"/>
      <w:szCs w:val="24"/>
      <w:lang w:val="en-US" w:eastAsia="en-US" w:bidi="ar-SA"/>
    </w:rPr>
  </w:style>
  <w:style w:type="paragraph" w:customStyle="1" w:styleId="CardTagandCite">
    <w:name w:val="Card Tag and Cite"/>
    <w:basedOn w:val="Normal"/>
    <w:next w:val="Normal"/>
    <w:link w:val="CardTagandCiteChar"/>
    <w:qFormat/>
    <w:rsid w:val="003C1F59"/>
    <w:rPr>
      <w:rFonts w:ascii="Arial Narrow" w:hAnsi="Arial Narrow" w:cstheme="minorBidi"/>
      <w:b/>
      <w:sz w:val="26"/>
    </w:rPr>
  </w:style>
  <w:style w:type="paragraph" w:customStyle="1" w:styleId="003Cite">
    <w:name w:val="003Cite"/>
    <w:basedOn w:val="Normal"/>
    <w:qFormat/>
    <w:rsid w:val="003C1F59"/>
    <w:rPr>
      <w:rFonts w:eastAsia="Calibri"/>
      <w:sz w:val="16"/>
      <w:szCs w:val="16"/>
    </w:rPr>
  </w:style>
  <w:style w:type="paragraph" w:customStyle="1" w:styleId="hotroute1">
    <w:name w:val="hot route!"/>
    <w:basedOn w:val="Normal"/>
    <w:uiPriority w:val="99"/>
    <w:qFormat/>
    <w:rsid w:val="003C1F59"/>
    <w:pPr>
      <w:ind w:left="144"/>
    </w:pPr>
    <w:rPr>
      <w:rFonts w:eastAsia="Calibri"/>
      <w:szCs w:val="20"/>
    </w:rPr>
  </w:style>
  <w:style w:type="paragraph" w:customStyle="1" w:styleId="NormalBold">
    <w:name w:val="Normal + Bold"/>
    <w:aliases w:val="Double Underline"/>
    <w:basedOn w:val="Normal"/>
    <w:link w:val="NormalBoldChar"/>
    <w:qFormat/>
    <w:rsid w:val="003C1F59"/>
    <w:pPr>
      <w:jc w:val="both"/>
    </w:pPr>
    <w:rPr>
      <w:b/>
      <w:color w:val="000000"/>
      <w:u w:val="single"/>
    </w:rPr>
  </w:style>
  <w:style w:type="character" w:customStyle="1" w:styleId="NormalBoldChar">
    <w:name w:val="Normal + Bold Char"/>
    <w:aliases w:val="Double Underline Char"/>
    <w:basedOn w:val="DefaultParagraphFont"/>
    <w:link w:val="NormalBold"/>
    <w:rsid w:val="003C1F59"/>
    <w:rPr>
      <w:rFonts w:ascii="Times New Roman" w:hAnsi="Times New Roman" w:cs="Times New Roman"/>
      <w:b/>
      <w:color w:val="000000"/>
      <w:u w:val="single"/>
    </w:rPr>
  </w:style>
  <w:style w:type="character" w:customStyle="1" w:styleId="CardsFont6ptChar1">
    <w:name w:val="Cards + Font: 6 pt Char1"/>
    <w:link w:val="CardsFont6pt"/>
    <w:uiPriority w:val="99"/>
    <w:rsid w:val="003C1F59"/>
    <w:rPr>
      <w:rFonts w:ascii="Times New Roman" w:hAnsi="Times New Roman" w:cs="Times New Roman"/>
      <w:sz w:val="12"/>
    </w:rPr>
  </w:style>
  <w:style w:type="paragraph" w:customStyle="1" w:styleId="StyleCards12ptThickunderline">
    <w:name w:val="Style Cards + 12 pt Thick underline"/>
    <w:basedOn w:val="Normal"/>
    <w:link w:val="StyleCards12ptThickunderlineChar2"/>
    <w:qFormat/>
    <w:rsid w:val="003C1F59"/>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C1F59"/>
    <w:rPr>
      <w:rFonts w:ascii="Times New Roman" w:eastAsia="Times New Roman" w:hAnsi="Times New Roman" w:cs="Times New Roman"/>
      <w:sz w:val="24"/>
      <w:u w:val="thick"/>
      <w:lang w:val="x-none" w:eastAsia="x-none"/>
    </w:rPr>
  </w:style>
  <w:style w:type="character" w:customStyle="1" w:styleId="BlockHeadingsChar1">
    <w:name w:val="Block Headings Char1"/>
    <w:rsid w:val="003C1F59"/>
    <w:rPr>
      <w:b/>
      <w:caps/>
    </w:rPr>
  </w:style>
  <w:style w:type="character" w:customStyle="1" w:styleId="Longcite">
    <w:name w:val="Longcite"/>
    <w:rsid w:val="003C1F59"/>
    <w:rPr>
      <w:sz w:val="16"/>
    </w:rPr>
  </w:style>
  <w:style w:type="character" w:customStyle="1" w:styleId="Style6pt">
    <w:name w:val="Style 6 pt"/>
    <w:qFormat/>
    <w:rsid w:val="003C1F59"/>
    <w:rPr>
      <w:sz w:val="12"/>
    </w:rPr>
  </w:style>
  <w:style w:type="paragraph" w:customStyle="1" w:styleId="NormalUnderline0">
    <w:name w:val="Normal + Underline"/>
    <w:basedOn w:val="Normal"/>
    <w:link w:val="NormalUnderlineChar0"/>
    <w:qFormat/>
    <w:rsid w:val="003C1F59"/>
    <w:pPr>
      <w:ind w:left="720"/>
    </w:pPr>
    <w:rPr>
      <w:rFonts w:eastAsia="Times New Roman"/>
      <w:b/>
      <w:sz w:val="24"/>
      <w:u w:val="single"/>
      <w:lang w:val="x-none" w:eastAsia="x-none"/>
    </w:rPr>
  </w:style>
  <w:style w:type="character" w:customStyle="1" w:styleId="NormalUnderlineChar0">
    <w:name w:val="Normal + Underline Char"/>
    <w:link w:val="NormalUnderline0"/>
    <w:rsid w:val="003C1F59"/>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C1F59"/>
    <w:rPr>
      <w:rFonts w:ascii="Bookman Old Style" w:hAnsi="Bookman Old Style" w:cs="Bookman Old Style"/>
      <w:sz w:val="16"/>
      <w:szCs w:val="16"/>
    </w:rPr>
  </w:style>
  <w:style w:type="character" w:customStyle="1" w:styleId="FontStyle14">
    <w:name w:val="Font Style14"/>
    <w:uiPriority w:val="99"/>
    <w:rsid w:val="003C1F59"/>
    <w:rPr>
      <w:rFonts w:ascii="Book Antiqua" w:hAnsi="Book Antiqua" w:cs="Book Antiqua"/>
      <w:sz w:val="20"/>
      <w:szCs w:val="20"/>
    </w:rPr>
  </w:style>
  <w:style w:type="character" w:customStyle="1" w:styleId="FontStyle15">
    <w:name w:val="Font Style15"/>
    <w:uiPriority w:val="99"/>
    <w:rsid w:val="003C1F59"/>
    <w:rPr>
      <w:rFonts w:ascii="Book Antiqua" w:hAnsi="Book Antiqua" w:cs="Book Antiqua"/>
      <w:b/>
      <w:bCs/>
      <w:spacing w:val="10"/>
      <w:sz w:val="16"/>
      <w:szCs w:val="16"/>
    </w:rPr>
  </w:style>
  <w:style w:type="character" w:customStyle="1" w:styleId="FontStyle17">
    <w:name w:val="Font Style17"/>
    <w:uiPriority w:val="99"/>
    <w:rsid w:val="003C1F59"/>
    <w:rPr>
      <w:rFonts w:ascii="Book Antiqua" w:hAnsi="Book Antiqua" w:cs="Book Antiqua"/>
      <w:i/>
      <w:iCs/>
      <w:spacing w:val="10"/>
      <w:sz w:val="22"/>
      <w:szCs w:val="22"/>
    </w:rPr>
  </w:style>
  <w:style w:type="character" w:customStyle="1" w:styleId="FontStyle329">
    <w:name w:val="Font Style329"/>
    <w:basedOn w:val="DefaultParagraphFont"/>
    <w:uiPriority w:val="99"/>
    <w:rsid w:val="003C1F5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3C1F59"/>
    <w:pPr>
      <w:spacing w:before="100" w:beforeAutospacing="1" w:after="100" w:afterAutospacing="1"/>
    </w:pPr>
    <w:rPr>
      <w:rFonts w:eastAsia="Times New Roman"/>
      <w:sz w:val="24"/>
    </w:rPr>
  </w:style>
  <w:style w:type="character" w:customStyle="1" w:styleId="FontStyle39">
    <w:name w:val="Font Style39"/>
    <w:uiPriority w:val="99"/>
    <w:rsid w:val="003C1F59"/>
    <w:rPr>
      <w:rFonts w:ascii="Constantia" w:hAnsi="Constantia" w:cs="Constantia" w:hint="default"/>
      <w:b/>
      <w:bCs/>
      <w:sz w:val="18"/>
      <w:szCs w:val="18"/>
    </w:rPr>
  </w:style>
  <w:style w:type="character" w:customStyle="1" w:styleId="6">
    <w:name w:val="6"/>
    <w:rsid w:val="003C1F59"/>
    <w:rPr>
      <w:rFonts w:ascii="Arial" w:hAnsi="Arial" w:cs="Arial" w:hint="default"/>
      <w:bCs/>
      <w:sz w:val="20"/>
      <w:u w:val="single"/>
      <w:lang w:val="en-US" w:eastAsia="en-US" w:bidi="ar-SA"/>
    </w:rPr>
  </w:style>
  <w:style w:type="paragraph" w:customStyle="1" w:styleId="CardT1">
    <w:name w:val="CardT1"/>
    <w:basedOn w:val="Normal"/>
    <w:link w:val="CardT1Char"/>
    <w:qFormat/>
    <w:rsid w:val="003C1F59"/>
    <w:pPr>
      <w:widowControl w:val="0"/>
      <w:jc w:val="both"/>
    </w:pPr>
    <w:rPr>
      <w:rFonts w:eastAsia="Calibri"/>
      <w:kern w:val="2"/>
      <w:sz w:val="14"/>
      <w:szCs w:val="14"/>
      <w:lang w:eastAsia="zh-TW"/>
    </w:rPr>
  </w:style>
  <w:style w:type="character" w:customStyle="1" w:styleId="CardT1Char">
    <w:name w:val="CardT1 Char"/>
    <w:link w:val="CardT1"/>
    <w:rsid w:val="003C1F59"/>
    <w:rPr>
      <w:rFonts w:ascii="Times New Roman" w:eastAsia="Calibri" w:hAnsi="Times New Roman" w:cs="Times New Roman"/>
      <w:kern w:val="2"/>
      <w:sz w:val="14"/>
      <w:szCs w:val="14"/>
      <w:lang w:eastAsia="zh-TW"/>
    </w:rPr>
  </w:style>
  <w:style w:type="character" w:customStyle="1" w:styleId="CardCite1">
    <w:name w:val="CardCite1"/>
    <w:qFormat/>
    <w:rsid w:val="003C1F59"/>
    <w:rPr>
      <w:rFonts w:ascii="Times New Roman" w:hAnsi="Times New Roman"/>
      <w:b/>
      <w:sz w:val="22"/>
      <w:szCs w:val="22"/>
      <w:u w:val="single"/>
      <w:lang w:val="en-US" w:eastAsia="en-US" w:bidi="ar-SA"/>
    </w:rPr>
  </w:style>
  <w:style w:type="character" w:customStyle="1" w:styleId="A6">
    <w:name w:val="A6"/>
    <w:uiPriority w:val="99"/>
    <w:rsid w:val="003C1F59"/>
    <w:rPr>
      <w:rFonts w:cs="ScalaLancetPro"/>
      <w:color w:val="000000"/>
      <w:sz w:val="9"/>
      <w:szCs w:val="9"/>
    </w:rPr>
  </w:style>
  <w:style w:type="character" w:customStyle="1" w:styleId="Hyperlink1">
    <w:name w:val="Hyperlink1"/>
    <w:rsid w:val="003C1F59"/>
    <w:rPr>
      <w:color w:val="002FF6"/>
      <w:sz w:val="22"/>
      <w:u w:val="single"/>
    </w:rPr>
  </w:style>
  <w:style w:type="character" w:customStyle="1" w:styleId="citationref">
    <w:name w:val="citationref"/>
    <w:basedOn w:val="DefaultParagraphFont"/>
    <w:rsid w:val="003C1F59"/>
  </w:style>
  <w:style w:type="character" w:customStyle="1" w:styleId="italics">
    <w:name w:val="italics"/>
    <w:basedOn w:val="DefaultParagraphFont"/>
    <w:rsid w:val="003C1F59"/>
  </w:style>
  <w:style w:type="character" w:customStyle="1" w:styleId="cite">
    <w:name w:val="cite"/>
    <w:basedOn w:val="DefaultParagraphFont"/>
    <w:rsid w:val="003C1F59"/>
    <w:rPr>
      <w:b/>
      <w:sz w:val="24"/>
    </w:rPr>
  </w:style>
  <w:style w:type="character" w:customStyle="1" w:styleId="Style8pt1">
    <w:name w:val="Style 8 pt1"/>
    <w:rsid w:val="003C1F59"/>
    <w:rPr>
      <w:rFonts w:ascii="Georgia" w:hAnsi="Georgia" w:hint="default"/>
      <w:sz w:val="16"/>
    </w:rPr>
  </w:style>
  <w:style w:type="paragraph" w:customStyle="1" w:styleId="UnderlineS">
    <w:name w:val="Underline S"/>
    <w:basedOn w:val="Normal"/>
    <w:link w:val="UnderlineSChar"/>
    <w:qFormat/>
    <w:rsid w:val="003C1F59"/>
    <w:pPr>
      <w:spacing w:after="200"/>
    </w:pPr>
    <w:rPr>
      <w:rFonts w:eastAsia="Calibri"/>
      <w:u w:val="single"/>
      <w:lang w:val="x-none" w:eastAsia="zh-CN"/>
    </w:rPr>
  </w:style>
  <w:style w:type="character" w:customStyle="1" w:styleId="UnderlineSChar">
    <w:name w:val="Underline S Char"/>
    <w:link w:val="UnderlineS"/>
    <w:rsid w:val="003C1F59"/>
    <w:rPr>
      <w:rFonts w:ascii="Times New Roman" w:eastAsia="Calibri" w:hAnsi="Times New Roman" w:cs="Times New Roman"/>
      <w:u w:val="single"/>
      <w:lang w:val="x-none" w:eastAsia="zh-CN"/>
    </w:rPr>
  </w:style>
  <w:style w:type="character" w:customStyle="1" w:styleId="BoldUnderlineCharChar">
    <w:name w:val="BoldUnderline Char Char"/>
    <w:locked/>
    <w:rsid w:val="003C1F5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3C1F59"/>
    <w:pPr>
      <w:jc w:val="both"/>
    </w:pPr>
    <w:rPr>
      <w:rFonts w:eastAsia="SimSun"/>
      <w:sz w:val="12"/>
    </w:rPr>
  </w:style>
  <w:style w:type="character" w:customStyle="1" w:styleId="UnunderlinedChar">
    <w:name w:val="Ununderlined Char"/>
    <w:link w:val="Ununderlined"/>
    <w:rsid w:val="003C1F59"/>
    <w:rPr>
      <w:rFonts w:ascii="Times New Roman" w:eastAsia="SimSun" w:hAnsi="Times New Roman" w:cs="Times New Roman"/>
      <w:sz w:val="12"/>
    </w:rPr>
  </w:style>
  <w:style w:type="paragraph" w:customStyle="1" w:styleId="Highlighting">
    <w:name w:val="Highlighting"/>
    <w:basedOn w:val="Normal"/>
    <w:link w:val="HighlightingChar"/>
    <w:autoRedefine/>
    <w:qFormat/>
    <w:rsid w:val="003C1F59"/>
    <w:rPr>
      <w:rFonts w:eastAsia="SimSun"/>
      <w:sz w:val="24"/>
      <w:u w:val="thick"/>
    </w:rPr>
  </w:style>
  <w:style w:type="character" w:customStyle="1" w:styleId="HighlightingChar">
    <w:name w:val="Highlighting Char"/>
    <w:link w:val="Highlighting"/>
    <w:rsid w:val="003C1F59"/>
    <w:rPr>
      <w:rFonts w:ascii="Times New Roman" w:eastAsia="SimSun" w:hAnsi="Times New Roman" w:cs="Times New Roman"/>
      <w:sz w:val="24"/>
      <w:u w:val="thick"/>
    </w:rPr>
  </w:style>
  <w:style w:type="paragraph" w:customStyle="1" w:styleId="CITE0">
    <w:name w:val="CITE"/>
    <w:basedOn w:val="Heading2"/>
    <w:link w:val="CITEChar1"/>
    <w:autoRedefine/>
    <w:qFormat/>
    <w:rsid w:val="003C1F59"/>
    <w:pPr>
      <w:keepLines w:val="0"/>
      <w:pageBreakBefore w:val="0"/>
      <w:spacing w:before="60" w:after="60"/>
      <w:jc w:val="left"/>
    </w:pPr>
    <w:rPr>
      <w:rFonts w:eastAsia="Times New Roman" w:cs="Arial"/>
      <w:b w:val="0"/>
      <w:bCs w:val="0"/>
      <w:iCs/>
      <w:smallCaps/>
      <w:sz w:val="20"/>
      <w:szCs w:val="20"/>
    </w:rPr>
  </w:style>
  <w:style w:type="character" w:customStyle="1" w:styleId="CITEChar1">
    <w:name w:val="CITE Char"/>
    <w:link w:val="CITE0"/>
    <w:rsid w:val="003C1F59"/>
    <w:rPr>
      <w:rFonts w:ascii="Times New Roman" w:eastAsia="Times New Roman" w:hAnsi="Times New Roman" w:cs="Arial"/>
      <w:bCs/>
      <w:iCs/>
      <w:smallCaps/>
      <w:sz w:val="20"/>
      <w:szCs w:val="20"/>
      <w:u w:val="double"/>
    </w:rPr>
  </w:style>
  <w:style w:type="character" w:customStyle="1" w:styleId="UnderlineStyleChar7">
    <w:name w:val="Underline Style Char7"/>
    <w:rsid w:val="003C1F5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3C1F59"/>
    <w:pPr>
      <w:spacing w:before="100" w:beforeAutospacing="1" w:after="100" w:afterAutospacing="1"/>
    </w:pPr>
    <w:rPr>
      <w:rFonts w:eastAsia="Times New Roman"/>
      <w:sz w:val="24"/>
      <w:lang w:eastAsia="zh-CN"/>
    </w:rPr>
  </w:style>
  <w:style w:type="character" w:customStyle="1" w:styleId="TagGreg">
    <w:name w:val="TagGreg"/>
    <w:uiPriority w:val="1"/>
    <w:qFormat/>
    <w:rsid w:val="003C1F59"/>
    <w:rPr>
      <w:b/>
      <w:sz w:val="24"/>
    </w:rPr>
  </w:style>
  <w:style w:type="character" w:customStyle="1" w:styleId="Boxing-New">
    <w:name w:val="Boxing - New"/>
    <w:rsid w:val="003C1F59"/>
    <w:rPr>
      <w:rFonts w:ascii="Arial Narrow" w:hAnsi="Arial Narrow"/>
      <w:sz w:val="16"/>
      <w:u w:val="none"/>
      <w:bdr w:val="single" w:sz="4" w:space="0" w:color="auto"/>
    </w:rPr>
  </w:style>
  <w:style w:type="character" w:customStyle="1" w:styleId="StyleDebateUnderline10pt">
    <w:name w:val="Style Debate Underline + 10 pt"/>
    <w:rsid w:val="003C1F59"/>
    <w:rPr>
      <w:rFonts w:ascii="Times New Roman" w:hAnsi="Times New Roman"/>
      <w:sz w:val="20"/>
      <w:szCs w:val="20"/>
      <w:u w:val="single"/>
    </w:rPr>
  </w:style>
  <w:style w:type="character" w:customStyle="1" w:styleId="ssl01">
    <w:name w:val="ss_l01"/>
    <w:rsid w:val="003C1F59"/>
    <w:rPr>
      <w:color w:val="000000"/>
      <w:sz w:val="32"/>
      <w:szCs w:val="32"/>
    </w:rPr>
  </w:style>
  <w:style w:type="character" w:customStyle="1" w:styleId="Cardnon-underlinedChar">
    <w:name w:val="Card non-underlined Char"/>
    <w:link w:val="Cardnon-underlined"/>
    <w:rsid w:val="003C1F59"/>
    <w:rPr>
      <w:rFonts w:ascii="Times New Roman" w:eastAsia="Times New Roman" w:hAnsi="Times New Roman" w:cs="Times New Roman"/>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3C1F59"/>
    <w:rPr>
      <w:rFonts w:ascii="Times New Roman" w:eastAsia="Times New Roman" w:hAnsi="Times New Roman" w:cs="Times New Roman"/>
      <w:b/>
      <w:bCs/>
      <w:sz w:val="28"/>
      <w:szCs w:val="28"/>
    </w:rPr>
  </w:style>
  <w:style w:type="character" w:customStyle="1" w:styleId="allocatoragentsleft">
    <w:name w:val="al_locatoragentsleft"/>
    <w:rsid w:val="003C1F59"/>
  </w:style>
  <w:style w:type="character" w:styleId="HTMLTypewriter">
    <w:name w:val="HTML Typewriter"/>
    <w:unhideWhenUsed/>
    <w:rsid w:val="003C1F59"/>
    <w:rPr>
      <w:rFonts w:ascii="Courier New" w:eastAsia="Times New Roman" w:hAnsi="Courier New" w:cs="Courier New"/>
      <w:sz w:val="20"/>
      <w:szCs w:val="20"/>
    </w:rPr>
  </w:style>
  <w:style w:type="character" w:customStyle="1" w:styleId="UnderlinesCharChar">
    <w:name w:val="Underlines Char Char"/>
    <w:rsid w:val="003C1F59"/>
    <w:rPr>
      <w:rFonts w:cs="Arial"/>
      <w:b/>
      <w:bCs/>
      <w:noProof w:val="0"/>
      <w:sz w:val="22"/>
      <w:szCs w:val="26"/>
      <w:u w:val="single"/>
      <w:lang w:val="en-US" w:eastAsia="en-US" w:bidi="ar-SA"/>
    </w:rPr>
  </w:style>
  <w:style w:type="paragraph" w:customStyle="1" w:styleId="Carding">
    <w:name w:val="Carding"/>
    <w:basedOn w:val="Normal"/>
    <w:uiPriority w:val="99"/>
    <w:qFormat/>
    <w:rsid w:val="003C1F59"/>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3C1F59"/>
    <w:rPr>
      <w:rFonts w:ascii="Arial Narrow" w:hAnsi="Arial Narrow"/>
      <w:b/>
      <w:noProof w:val="0"/>
      <w:sz w:val="22"/>
      <w:szCs w:val="60"/>
      <w:lang w:val="en-US" w:eastAsia="en-US" w:bidi="ar-SA"/>
    </w:rPr>
  </w:style>
  <w:style w:type="character" w:customStyle="1" w:styleId="aunderline">
    <w:name w:val="aunderline"/>
    <w:qFormat/>
    <w:rsid w:val="003C1F59"/>
    <w:rPr>
      <w:rFonts w:ascii="Times New Roman" w:hAnsi="Times New Roman"/>
      <w:sz w:val="20"/>
      <w:szCs w:val="24"/>
      <w:u w:val="thick"/>
    </w:rPr>
  </w:style>
  <w:style w:type="character" w:customStyle="1" w:styleId="Taggin-New">
    <w:name w:val="Taggin - New"/>
    <w:rsid w:val="003C1F59"/>
    <w:rPr>
      <w:rFonts w:ascii="Arial Narrow" w:hAnsi="Arial Narrow"/>
      <w:b/>
      <w:sz w:val="22"/>
    </w:rPr>
  </w:style>
  <w:style w:type="character" w:customStyle="1" w:styleId="pagetitle">
    <w:name w:val="pagetitle"/>
    <w:rsid w:val="003C1F59"/>
  </w:style>
  <w:style w:type="character" w:customStyle="1" w:styleId="StyleUnderlineCharChar9ptBold1">
    <w:name w:val="Style Underline Char Char + 9 pt Bold1"/>
    <w:rsid w:val="003C1F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C1F5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C1F5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3C1F59"/>
    <w:rPr>
      <w:rFonts w:ascii="Calibri" w:eastAsia="Times New Roman" w:hAnsi="Calibri" w:cs="Times New Roman"/>
      <w:szCs w:val="20"/>
      <w:u w:val="single"/>
    </w:rPr>
  </w:style>
  <w:style w:type="character" w:customStyle="1" w:styleId="StyleUnderlineChar1Bold">
    <w:name w:val="Style Underline Char1 + Bold"/>
    <w:rsid w:val="003C1F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C1F5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C1F59"/>
    <w:rPr>
      <w:rFonts w:ascii="Arial Narrow" w:eastAsia="Times New Roman" w:hAnsi="Arial Narrow" w:cs="Times New Roman"/>
      <w:kern w:val="32"/>
      <w:szCs w:val="20"/>
    </w:rPr>
  </w:style>
  <w:style w:type="paragraph" w:customStyle="1" w:styleId="NormalWeb8">
    <w:name w:val="Normal (Web)8"/>
    <w:basedOn w:val="Normal"/>
    <w:uiPriority w:val="99"/>
    <w:qFormat/>
    <w:rsid w:val="003C1F59"/>
    <w:pPr>
      <w:spacing w:before="100" w:beforeAutospacing="1" w:after="100" w:afterAutospacing="1"/>
    </w:pPr>
    <w:rPr>
      <w:rFonts w:eastAsia="Times New Roman"/>
      <w:sz w:val="18"/>
      <w:szCs w:val="18"/>
    </w:rPr>
  </w:style>
  <w:style w:type="character" w:customStyle="1" w:styleId="Style11ptBlackUnderline">
    <w:name w:val="Style 11 pt Black Underline"/>
    <w:rsid w:val="003C1F59"/>
    <w:rPr>
      <w:color w:val="000000"/>
      <w:sz w:val="20"/>
      <w:u w:val="single"/>
    </w:rPr>
  </w:style>
  <w:style w:type="character" w:customStyle="1" w:styleId="Style11ptBlack">
    <w:name w:val="Style 11 pt Black"/>
    <w:rsid w:val="003C1F59"/>
    <w:rPr>
      <w:color w:val="000000"/>
      <w:sz w:val="20"/>
    </w:rPr>
  </w:style>
  <w:style w:type="character" w:customStyle="1" w:styleId="StyleUnderlineCharTimesBold">
    <w:name w:val="Style Underline Char + Times Bold"/>
    <w:rsid w:val="003C1F59"/>
    <w:rPr>
      <w:rFonts w:ascii="Times" w:hAnsi="Times"/>
      <w:b w:val="0"/>
      <w:bCs/>
      <w:sz w:val="20"/>
      <w:u w:val="single"/>
    </w:rPr>
  </w:style>
  <w:style w:type="character" w:customStyle="1" w:styleId="blubigktbiz">
    <w:name w:val="blubigktbiz"/>
    <w:rsid w:val="003C1F5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C1F59"/>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C1F59"/>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3C1F59"/>
    <w:rPr>
      <w:rFonts w:eastAsia="Times New Roman"/>
      <w:b/>
      <w:bCs/>
      <w:sz w:val="18"/>
      <w:szCs w:val="18"/>
      <w:lang w:bidi="en-US"/>
    </w:rPr>
  </w:style>
  <w:style w:type="character" w:customStyle="1" w:styleId="Style4CharChar">
    <w:name w:val="Style4 Char Char"/>
    <w:rsid w:val="003C1F59"/>
    <w:rPr>
      <w:rFonts w:ascii="Arial Narrow" w:hAnsi="Arial Narrow"/>
      <w:noProof w:val="0"/>
      <w:szCs w:val="24"/>
      <w:u w:val="single"/>
      <w:lang w:val="en-US" w:eastAsia="en-US" w:bidi="ar-SA"/>
    </w:rPr>
  </w:style>
  <w:style w:type="character" w:customStyle="1" w:styleId="StyleEmphasisArial12ptBold">
    <w:name w:val="Style Emphasis + Arial 12 pt Bold"/>
    <w:rsid w:val="003C1F59"/>
    <w:rPr>
      <w:rFonts w:ascii="Arial" w:hAnsi="Arial"/>
      <w:b/>
      <w:bCs/>
      <w:i/>
      <w:iCs/>
      <w:sz w:val="24"/>
    </w:rPr>
  </w:style>
  <w:style w:type="character" w:customStyle="1" w:styleId="super">
    <w:name w:val="super"/>
    <w:rsid w:val="003C1F59"/>
  </w:style>
  <w:style w:type="character" w:customStyle="1" w:styleId="text30">
    <w:name w:val="text30"/>
    <w:rsid w:val="003C1F59"/>
  </w:style>
  <w:style w:type="character" w:customStyle="1" w:styleId="uppercase">
    <w:name w:val="uppercase"/>
    <w:rsid w:val="003C1F59"/>
  </w:style>
  <w:style w:type="character" w:customStyle="1" w:styleId="BodyTextIndentChar1">
    <w:name w:val="Body Text Indent Char1"/>
    <w:uiPriority w:val="99"/>
    <w:rsid w:val="003C1F59"/>
    <w:rPr>
      <w:rFonts w:ascii="Times New Roman" w:hAnsi="Times New Roman" w:cs="Times New Roman"/>
      <w:sz w:val="20"/>
    </w:rPr>
  </w:style>
  <w:style w:type="character" w:customStyle="1" w:styleId="CiteCharCharCharCharCharChar">
    <w:name w:val="Cite Char Char Char Char Char Char"/>
    <w:rsid w:val="003C1F59"/>
    <w:rPr>
      <w:b/>
      <w:noProof w:val="0"/>
      <w:sz w:val="22"/>
      <w:szCs w:val="24"/>
      <w:u w:val="single"/>
      <w:lang w:val="en-US" w:eastAsia="en-US" w:bidi="ar-SA"/>
    </w:rPr>
  </w:style>
  <w:style w:type="character" w:customStyle="1" w:styleId="mainbody1">
    <w:name w:val="mainbody1"/>
    <w:rsid w:val="003C1F59"/>
    <w:rPr>
      <w:rFonts w:ascii="Verdana" w:hAnsi="Verdana" w:hint="default"/>
      <w:color w:val="000000"/>
      <w:sz w:val="22"/>
      <w:szCs w:val="22"/>
    </w:rPr>
  </w:style>
  <w:style w:type="paragraph" w:customStyle="1" w:styleId="StyleLeft02">
    <w:name w:val="Style Left:  0.2&quot;"/>
    <w:basedOn w:val="Normal"/>
    <w:uiPriority w:val="99"/>
    <w:qFormat/>
    <w:rsid w:val="003C1F59"/>
    <w:rPr>
      <w:rFonts w:eastAsia="Calibri"/>
      <w:szCs w:val="20"/>
    </w:rPr>
  </w:style>
  <w:style w:type="paragraph" w:customStyle="1" w:styleId="Normaltext0">
    <w:name w:val="Normal text"/>
    <w:basedOn w:val="Normal"/>
    <w:link w:val="NormaltextCharChar"/>
    <w:autoRedefine/>
    <w:qFormat/>
    <w:rsid w:val="003C1F59"/>
    <w:pPr>
      <w:ind w:left="432"/>
    </w:pPr>
    <w:rPr>
      <w:rFonts w:eastAsia="SimSun"/>
      <w:color w:val="000000"/>
      <w:sz w:val="16"/>
      <w:szCs w:val="20"/>
      <w:lang w:val="x-none" w:eastAsia="x-none"/>
    </w:rPr>
  </w:style>
  <w:style w:type="character" w:customStyle="1" w:styleId="NormaltextCharChar">
    <w:name w:val="Normal text Char Char"/>
    <w:link w:val="Normaltext0"/>
    <w:rsid w:val="003C1F59"/>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3C1F59"/>
    <w:rPr>
      <w:b/>
      <w:sz w:val="28"/>
    </w:rPr>
  </w:style>
  <w:style w:type="character" w:customStyle="1" w:styleId="TagofCardChar">
    <w:name w:val="Tag of Card Char"/>
    <w:link w:val="TagofCard"/>
    <w:rsid w:val="003C1F5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3C1F59"/>
    <w:rPr>
      <w:b/>
      <w:bCs/>
      <w:sz w:val="20"/>
    </w:rPr>
  </w:style>
  <w:style w:type="character" w:customStyle="1" w:styleId="SourcenameChar">
    <w:name w:val="Source name Char"/>
    <w:link w:val="Sourcename"/>
    <w:rsid w:val="003C1F59"/>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0"/>
    <w:autoRedefine/>
    <w:qFormat/>
    <w:rsid w:val="003C1F59"/>
    <w:rPr>
      <w:sz w:val="22"/>
      <w:u w:val="single"/>
    </w:rPr>
  </w:style>
  <w:style w:type="character" w:customStyle="1" w:styleId="underlinedcardChar0">
    <w:name w:val="underlined card Char"/>
    <w:link w:val="underlinedcard"/>
    <w:rsid w:val="003C1F5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3C1F59"/>
    <w:rPr>
      <w:rFonts w:eastAsia="Times New Roman"/>
      <w:sz w:val="16"/>
    </w:rPr>
  </w:style>
  <w:style w:type="character" w:customStyle="1" w:styleId="SourceBold">
    <w:name w:val="Source Bold"/>
    <w:rsid w:val="003C1F59"/>
    <w:rPr>
      <w:rFonts w:ascii="Arial Narrow" w:hAnsi="Arial Narrow"/>
      <w:b/>
      <w:sz w:val="24"/>
      <w:u w:val="none"/>
    </w:rPr>
  </w:style>
  <w:style w:type="paragraph" w:customStyle="1" w:styleId="TextUnderline">
    <w:name w:val="Text Underline"/>
    <w:basedOn w:val="Normal"/>
    <w:link w:val="TextUnderlineChar"/>
    <w:qFormat/>
    <w:rsid w:val="003C1F5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C1F59"/>
    <w:rPr>
      <w:rFonts w:ascii="Garamond" w:eastAsia="Times New Roman" w:hAnsi="Garamond" w:cs="Times New Roman"/>
      <w:bCs/>
      <w:kern w:val="20"/>
      <w:szCs w:val="32"/>
      <w:u w:val="single"/>
      <w:lang w:val="x-none" w:eastAsia="x-none"/>
    </w:rPr>
  </w:style>
  <w:style w:type="character" w:customStyle="1" w:styleId="2xBoldUnderline">
    <w:name w:val="2x_Bold_Underline"/>
    <w:rsid w:val="003C1F59"/>
    <w:rPr>
      <w:b/>
      <w:bCs/>
      <w:sz w:val="24"/>
      <w:u w:val="thick"/>
    </w:rPr>
  </w:style>
  <w:style w:type="character" w:customStyle="1" w:styleId="Dottedunderline0">
    <w:name w:val="Dotted underline"/>
    <w:rsid w:val="003C1F59"/>
    <w:rPr>
      <w:u w:val="dotted"/>
    </w:rPr>
  </w:style>
  <w:style w:type="paragraph" w:customStyle="1" w:styleId="citeunread">
    <w:name w:val="cite unread"/>
    <w:basedOn w:val="Normal"/>
    <w:link w:val="citeunreadChar"/>
    <w:qFormat/>
    <w:rsid w:val="003C1F5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C1F5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3C1F59"/>
    <w:rPr>
      <w:rFonts w:eastAsia="Times New Roman"/>
      <w:b/>
      <w:szCs w:val="20"/>
      <w:u w:val="single"/>
      <w:lang w:val="x-none" w:eastAsia="x-none"/>
    </w:rPr>
  </w:style>
  <w:style w:type="character" w:customStyle="1" w:styleId="readCharChar">
    <w:name w:val="read Char Char"/>
    <w:link w:val="read"/>
    <w:locked/>
    <w:rsid w:val="003C1F59"/>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3C1F59"/>
    <w:pPr>
      <w:spacing w:before="240"/>
      <w:outlineLvl w:val="2"/>
    </w:pPr>
    <w:rPr>
      <w:rFonts w:eastAsia="Times New Roman"/>
      <w:b/>
    </w:rPr>
  </w:style>
  <w:style w:type="character" w:customStyle="1" w:styleId="readChar">
    <w:name w:val="read Char"/>
    <w:rsid w:val="003C1F59"/>
    <w:rPr>
      <w:szCs w:val="22"/>
      <w:u w:val="single"/>
      <w:lang w:val="en-US" w:eastAsia="en-US" w:bidi="ar-SA"/>
    </w:rPr>
  </w:style>
  <w:style w:type="character" w:customStyle="1" w:styleId="underlining0">
    <w:name w:val="underlining"/>
    <w:rsid w:val="003C1F59"/>
    <w:rPr>
      <w:u w:val="single"/>
    </w:rPr>
  </w:style>
  <w:style w:type="paragraph" w:styleId="BodyTextIndent2">
    <w:name w:val="Body Text Indent 2"/>
    <w:basedOn w:val="Normal"/>
    <w:link w:val="BodyTextIndent2Char"/>
    <w:rsid w:val="003C1F5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C1F59"/>
    <w:rPr>
      <w:rFonts w:ascii="HGSSoeiKakugothicUB" w:eastAsia="MS Mincho" w:hAnsi="Times New Roman" w:cs="Times New Roman"/>
      <w:szCs w:val="20"/>
      <w:lang w:val="x-none" w:eastAsia="ja-JP"/>
    </w:rPr>
  </w:style>
  <w:style w:type="paragraph" w:customStyle="1" w:styleId="CiteCard0">
    <w:name w:val="Cite_Card"/>
    <w:link w:val="CiteCardChar"/>
    <w:qFormat/>
    <w:rsid w:val="003C1F5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3C1F59"/>
    <w:rPr>
      <w:rFonts w:ascii="Times New Roman" w:eastAsia="Times New Roman" w:hAnsi="Times New Roman" w:cs="Arial"/>
      <w:bCs/>
      <w:sz w:val="20"/>
      <w:szCs w:val="20"/>
    </w:rPr>
  </w:style>
  <w:style w:type="character" w:customStyle="1" w:styleId="btitle">
    <w:name w:val="btitle"/>
    <w:rsid w:val="003C1F59"/>
  </w:style>
  <w:style w:type="character" w:customStyle="1" w:styleId="green">
    <w:name w:val="green"/>
    <w:rsid w:val="003C1F59"/>
  </w:style>
  <w:style w:type="paragraph" w:customStyle="1" w:styleId="CM14">
    <w:name w:val="CM14"/>
    <w:basedOn w:val="Default"/>
    <w:next w:val="Default"/>
    <w:uiPriority w:val="99"/>
    <w:qFormat/>
    <w:rsid w:val="003C1F59"/>
    <w:pPr>
      <w:widowControl w:val="0"/>
      <w:spacing w:after="0" w:line="240" w:lineRule="auto"/>
    </w:pPr>
    <w:rPr>
      <w:rFonts w:ascii="Times New Roman" w:eastAsia="MS Mincho" w:hAnsi="Times New Roman" w:cs="Times New Roman"/>
      <w:sz w:val="24"/>
    </w:rPr>
  </w:style>
  <w:style w:type="character" w:customStyle="1" w:styleId="BodyText20">
    <w:name w:val="Body Text2"/>
    <w:rsid w:val="003C1F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C1F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C1F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C1F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C1F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C1F5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3C1F59"/>
    <w:rPr>
      <w:rFonts w:ascii="Arial" w:hAnsi="Arial"/>
      <w:b/>
      <w:sz w:val="20"/>
      <w:u w:val="single"/>
      <w:bdr w:val="single" w:sz="8" w:space="0" w:color="auto"/>
    </w:rPr>
  </w:style>
  <w:style w:type="character" w:customStyle="1" w:styleId="cardchar00">
    <w:name w:val="cardchar0"/>
    <w:basedOn w:val="DefaultParagraphFont"/>
    <w:rsid w:val="003C1F59"/>
  </w:style>
  <w:style w:type="character" w:customStyle="1" w:styleId="UnderlineNon-bold">
    <w:name w:val="Underline Non - bold"/>
    <w:rsid w:val="003C1F5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3C1F59"/>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3C1F59"/>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3C1F59"/>
    <w:rPr>
      <w:rFonts w:ascii="Bell MT" w:eastAsia="Times New Roman" w:hAnsi="Bell MT"/>
      <w:bCs/>
      <w:iCs/>
      <w:sz w:val="22"/>
      <w:u w:val="single"/>
    </w:rPr>
  </w:style>
  <w:style w:type="character" w:customStyle="1" w:styleId="Heading5Char2">
    <w:name w:val="Heading 5 Char2"/>
    <w:aliases w:val="Blocks Char2"/>
    <w:rsid w:val="003C1F5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C1F59"/>
    <w:pPr>
      <w:keepNext w:val="0"/>
      <w:keepLines w:val="0"/>
      <w:pageBreakBefore w:val="0"/>
      <w:spacing w:before="48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3C1F59"/>
    <w:rPr>
      <w:rFonts w:ascii="Garamond" w:eastAsia="Calibri" w:hAnsi="Garamond"/>
      <w:b/>
    </w:rPr>
  </w:style>
  <w:style w:type="character" w:customStyle="1" w:styleId="Style2CharChar">
    <w:name w:val="Style2 Char Char"/>
    <w:rsid w:val="003C1F59"/>
    <w:rPr>
      <w:u w:val="thick"/>
      <w:lang w:val="en-US" w:eastAsia="en-US" w:bidi="ar-SA"/>
    </w:rPr>
  </w:style>
  <w:style w:type="character" w:customStyle="1" w:styleId="authordate1">
    <w:name w:val="authordate"/>
    <w:rsid w:val="003C1F59"/>
  </w:style>
  <w:style w:type="paragraph" w:customStyle="1" w:styleId="tag">
    <w:name w:val="%tag"/>
    <w:basedOn w:val="Normal"/>
    <w:next w:val="Normal"/>
    <w:link w:val="tagChar0"/>
    <w:uiPriority w:val="99"/>
    <w:qFormat/>
    <w:rsid w:val="003C1F59"/>
    <w:rPr>
      <w:rFonts w:ascii="Garamond" w:eastAsia="Calibri" w:hAnsi="Garamond"/>
      <w:bCs/>
      <w:sz w:val="18"/>
    </w:rPr>
  </w:style>
  <w:style w:type="character" w:customStyle="1" w:styleId="underline0">
    <w:name w:val="%underline"/>
    <w:qFormat/>
    <w:rsid w:val="003C1F59"/>
    <w:rPr>
      <w:rFonts w:ascii="Times New Roman" w:hAnsi="Times New Roman"/>
      <w:sz w:val="16"/>
      <w:u w:val="none"/>
    </w:rPr>
  </w:style>
  <w:style w:type="character" w:customStyle="1" w:styleId="AUNDERLINE0">
    <w:name w:val="AUNDERLINE"/>
    <w:qFormat/>
    <w:rsid w:val="003C1F59"/>
    <w:rPr>
      <w:rFonts w:ascii="Times New Roman" w:hAnsi="Times New Roman"/>
      <w:sz w:val="20"/>
      <w:u w:val="single"/>
    </w:rPr>
  </w:style>
  <w:style w:type="paragraph" w:customStyle="1" w:styleId="Style20">
    <w:name w:val="Style 2"/>
    <w:basedOn w:val="Normal"/>
    <w:link w:val="Style2Char0"/>
    <w:uiPriority w:val="99"/>
    <w:qFormat/>
    <w:rsid w:val="003C1F59"/>
    <w:pPr>
      <w:ind w:left="432"/>
    </w:pPr>
    <w:rPr>
      <w:rFonts w:eastAsia="Times New Roman"/>
      <w:szCs w:val="20"/>
      <w:u w:val="single"/>
      <w:lang w:val="x-none" w:eastAsia="x-none"/>
    </w:rPr>
  </w:style>
  <w:style w:type="character" w:customStyle="1" w:styleId="Style2Char0">
    <w:name w:val="Style 2 Char"/>
    <w:link w:val="Style20"/>
    <w:uiPriority w:val="99"/>
    <w:rsid w:val="003C1F59"/>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3C1F59"/>
    <w:rPr>
      <w:rFonts w:ascii="Garamond" w:eastAsia="Times New Roman" w:hAnsi="Garamond"/>
      <w:szCs w:val="20"/>
      <w:u w:val="single"/>
      <w:lang w:val="x-none" w:eastAsia="x-none"/>
    </w:rPr>
  </w:style>
  <w:style w:type="character" w:customStyle="1" w:styleId="GAUnderlineChar">
    <w:name w:val="GA Underline Char"/>
    <w:link w:val="GAUnderline"/>
    <w:rsid w:val="003C1F59"/>
    <w:rPr>
      <w:rFonts w:ascii="Garamond" w:eastAsia="Times New Roman" w:hAnsi="Garamond" w:cs="Times New Roman"/>
      <w:szCs w:val="20"/>
      <w:u w:val="single"/>
      <w:lang w:val="x-none" w:eastAsia="x-none"/>
    </w:rPr>
  </w:style>
  <w:style w:type="paragraph" w:customStyle="1" w:styleId="textsmall0">
    <w:name w:val="textsmall"/>
    <w:basedOn w:val="Normal"/>
    <w:link w:val="textsmallChar0"/>
    <w:qFormat/>
    <w:rsid w:val="003C1F59"/>
    <w:rPr>
      <w:rFonts w:eastAsia="Times New Roman"/>
      <w:sz w:val="18"/>
      <w:szCs w:val="20"/>
      <w:lang w:val="x-none" w:eastAsia="x-none"/>
    </w:rPr>
  </w:style>
  <w:style w:type="character" w:customStyle="1" w:styleId="textsmallChar0">
    <w:name w:val="textsmall Char"/>
    <w:link w:val="textsmall0"/>
    <w:rsid w:val="003C1F59"/>
    <w:rPr>
      <w:rFonts w:ascii="Times New Roman" w:eastAsia="Times New Roman" w:hAnsi="Times New Roman" w:cs="Times New Roman"/>
      <w:sz w:val="18"/>
      <w:szCs w:val="20"/>
      <w:lang w:val="x-none" w:eastAsia="x-none"/>
    </w:rPr>
  </w:style>
  <w:style w:type="paragraph" w:customStyle="1" w:styleId="cardtextemphasis">
    <w:name w:val="card text emphasis"/>
    <w:basedOn w:val="Normal"/>
    <w:link w:val="cardtextemphasisChar"/>
    <w:qFormat/>
    <w:rsid w:val="003C1F59"/>
    <w:pPr>
      <w:spacing w:after="200"/>
    </w:pPr>
    <w:rPr>
      <w:rFonts w:ascii="Trebuchet MS" w:eastAsia="Verdana" w:hAnsi="Trebuchet MS"/>
      <w:b/>
      <w:sz w:val="18"/>
      <w:u w:val="single"/>
    </w:rPr>
  </w:style>
  <w:style w:type="paragraph" w:customStyle="1" w:styleId="Micro">
    <w:name w:val="Micro"/>
    <w:basedOn w:val="Normal"/>
    <w:next w:val="Normal"/>
    <w:link w:val="MicroChar"/>
    <w:qFormat/>
    <w:rsid w:val="003C1F59"/>
    <w:rPr>
      <w:rFonts w:eastAsia="Times New Roman"/>
      <w:sz w:val="12"/>
    </w:rPr>
  </w:style>
  <w:style w:type="character" w:customStyle="1" w:styleId="MicroChar">
    <w:name w:val="Micro Char"/>
    <w:link w:val="Micro"/>
    <w:rsid w:val="003C1F59"/>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3C1F59"/>
    <w:rPr>
      <w:rFonts w:ascii="Bell MT" w:eastAsia="Calibri" w:hAnsi="Bell MT"/>
      <w:szCs w:val="20"/>
    </w:rPr>
  </w:style>
  <w:style w:type="character" w:customStyle="1" w:styleId="UnderlinedCharChar0">
    <w:name w:val="Underlined Char Char"/>
    <w:rsid w:val="003C1F59"/>
    <w:rPr>
      <w:rFonts w:ascii="Garamond" w:hAnsi="Garamond"/>
      <w:szCs w:val="28"/>
      <w:u w:val="single"/>
      <w:lang w:val="en-US" w:eastAsia="en-US" w:bidi="ar-SA"/>
    </w:rPr>
  </w:style>
  <w:style w:type="paragraph" w:customStyle="1" w:styleId="h-lead">
    <w:name w:val="h-lead"/>
    <w:basedOn w:val="Normal"/>
    <w:uiPriority w:val="99"/>
    <w:qFormat/>
    <w:rsid w:val="003C1F59"/>
    <w:pPr>
      <w:spacing w:before="100" w:beforeAutospacing="1" w:after="100" w:afterAutospacing="1"/>
    </w:pPr>
    <w:rPr>
      <w:rFonts w:eastAsia="Times New Roman"/>
      <w:sz w:val="24"/>
    </w:rPr>
  </w:style>
  <w:style w:type="character" w:customStyle="1" w:styleId="slug-doi">
    <w:name w:val="slug-doi"/>
    <w:basedOn w:val="DefaultParagraphFont"/>
    <w:rsid w:val="003C1F59"/>
  </w:style>
  <w:style w:type="paragraph" w:customStyle="1" w:styleId="intro">
    <w:name w:val="intro"/>
    <w:basedOn w:val="Normal"/>
    <w:uiPriority w:val="99"/>
    <w:qFormat/>
    <w:rsid w:val="003C1F59"/>
    <w:pPr>
      <w:spacing w:before="100" w:beforeAutospacing="1" w:after="100" w:afterAutospacing="1"/>
    </w:pPr>
    <w:rPr>
      <w:rFonts w:eastAsia="Times New Roman"/>
      <w:sz w:val="24"/>
    </w:rPr>
  </w:style>
  <w:style w:type="character" w:customStyle="1" w:styleId="af">
    <w:name w:val="af"/>
    <w:basedOn w:val="DefaultParagraphFont"/>
    <w:rsid w:val="003C1F59"/>
  </w:style>
  <w:style w:type="character" w:customStyle="1" w:styleId="ab">
    <w:name w:val="ab"/>
    <w:basedOn w:val="DefaultParagraphFont"/>
    <w:rsid w:val="003C1F59"/>
  </w:style>
  <w:style w:type="character" w:customStyle="1" w:styleId="em">
    <w:name w:val="em"/>
    <w:basedOn w:val="DefaultParagraphFont"/>
    <w:rsid w:val="003C1F59"/>
  </w:style>
  <w:style w:type="character" w:customStyle="1" w:styleId="au">
    <w:name w:val="au"/>
    <w:basedOn w:val="DefaultParagraphFont"/>
    <w:rsid w:val="003C1F59"/>
  </w:style>
  <w:style w:type="character" w:customStyle="1" w:styleId="ti">
    <w:name w:val="ti"/>
    <w:basedOn w:val="DefaultParagraphFont"/>
    <w:rsid w:val="003C1F59"/>
  </w:style>
  <w:style w:type="character" w:customStyle="1" w:styleId="subheadblue">
    <w:name w:val="subhead_blue"/>
    <w:basedOn w:val="DefaultParagraphFont"/>
    <w:rsid w:val="003C1F59"/>
  </w:style>
  <w:style w:type="character" w:customStyle="1" w:styleId="affiliation">
    <w:name w:val="affiliation"/>
    <w:basedOn w:val="DefaultParagraphFont"/>
    <w:rsid w:val="003C1F59"/>
  </w:style>
  <w:style w:type="character" w:customStyle="1" w:styleId="slug-doi-wrapper">
    <w:name w:val="slug-doi-wrapper"/>
    <w:basedOn w:val="DefaultParagraphFont"/>
    <w:rsid w:val="003C1F59"/>
  </w:style>
  <w:style w:type="character" w:customStyle="1" w:styleId="slug-metadata-noteahead-of-print">
    <w:name w:val="slug-metadata-note ahead-of-print"/>
    <w:basedOn w:val="DefaultParagraphFont"/>
    <w:rsid w:val="003C1F59"/>
  </w:style>
  <w:style w:type="character" w:customStyle="1" w:styleId="slug-ahead-of-print-date">
    <w:name w:val="slug-ahead-of-print-date"/>
    <w:basedOn w:val="DefaultParagraphFont"/>
    <w:rsid w:val="003C1F59"/>
  </w:style>
  <w:style w:type="character" w:customStyle="1" w:styleId="medium-bold">
    <w:name w:val="medium-bold"/>
    <w:basedOn w:val="DefaultParagraphFont"/>
    <w:rsid w:val="003C1F59"/>
  </w:style>
  <w:style w:type="character" w:customStyle="1" w:styleId="goohl0">
    <w:name w:val="goohl0"/>
    <w:basedOn w:val="DefaultParagraphFont"/>
    <w:rsid w:val="003C1F59"/>
  </w:style>
  <w:style w:type="character" w:customStyle="1" w:styleId="TagCharChar1">
    <w:name w:val="Tag Char Char1"/>
    <w:aliases w:val="Heading 2 Char Char Char Char Char Char Char2, Char Char Char Char1 Char1, Char Ch,T Ch,TAG C, Cha"/>
    <w:qFormat/>
    <w:rsid w:val="003C1F59"/>
    <w:rPr>
      <w:b/>
      <w:sz w:val="24"/>
      <w:szCs w:val="24"/>
      <w:lang w:val="en-US" w:eastAsia="en-US" w:bidi="ar-SA"/>
    </w:rPr>
  </w:style>
  <w:style w:type="character" w:customStyle="1" w:styleId="12TimesNewRoman">
    <w:name w:val="12 Times New Roman"/>
    <w:rsid w:val="003C1F5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C1F59"/>
    <w:pPr>
      <w:keepNext w:val="0"/>
      <w:keepLines w:val="0"/>
      <w:pageBreakBefore w:val="0"/>
      <w:widowControl w:val="0"/>
      <w:spacing w:before="60" w:after="60"/>
      <w:jc w:val="left"/>
    </w:pPr>
    <w:rPr>
      <w:rFonts w:ascii="Bell MT" w:eastAsia="Times New Roman" w:hAnsi="Bell MT" w:cs="Times New Roman"/>
      <w:bCs w:val="0"/>
      <w:sz w:val="22"/>
      <w:szCs w:val="28"/>
      <w:u w:val="none"/>
    </w:rPr>
  </w:style>
  <w:style w:type="character" w:customStyle="1" w:styleId="StyleHeading2TagHEADING2TagCite11ptChar">
    <w:name w:val="Style Heading 2TagHEADING 2Tag&amp;Cite + 11 pt Char"/>
    <w:link w:val="StyleHeading2TagHEADING2TagCite11pt"/>
    <w:rsid w:val="003C1F59"/>
    <w:rPr>
      <w:rFonts w:ascii="Bell MT" w:eastAsia="Times New Roman" w:hAnsi="Bell MT" w:cs="Times New Roman"/>
      <w:b/>
      <w:bCs/>
      <w:szCs w:val="28"/>
    </w:rPr>
  </w:style>
  <w:style w:type="paragraph" w:customStyle="1" w:styleId="F4-NormalText">
    <w:name w:val="F4 - Normal Text"/>
    <w:basedOn w:val="Normal"/>
    <w:uiPriority w:val="99"/>
    <w:qFormat/>
    <w:rsid w:val="003C1F59"/>
    <w:rPr>
      <w:rFonts w:eastAsia="Calibri"/>
    </w:rPr>
  </w:style>
  <w:style w:type="character" w:customStyle="1" w:styleId="berief">
    <w:name w:val="berief"/>
    <w:rsid w:val="003C1F59"/>
    <w:rPr>
      <w:rFonts w:ascii="Times New Roman" w:eastAsia="Times New Roman" w:hAnsi="Times New Roman" w:cs="Times New Roman"/>
      <w:sz w:val="20"/>
      <w:u w:val="none"/>
    </w:rPr>
  </w:style>
  <w:style w:type="character" w:customStyle="1" w:styleId="Brief-Smalltext">
    <w:name w:val="Brief - Small text"/>
    <w:rsid w:val="003C1F59"/>
    <w:rPr>
      <w:rFonts w:ascii="Times New Roman" w:hAnsi="Times New Roman" w:cs="Times New Roman"/>
      <w:sz w:val="14"/>
      <w:u w:val="none"/>
    </w:rPr>
  </w:style>
  <w:style w:type="paragraph" w:customStyle="1" w:styleId="F3-TagAuthor">
    <w:name w:val="F3 - Tag/Author"/>
    <w:basedOn w:val="Normal"/>
    <w:uiPriority w:val="99"/>
    <w:qFormat/>
    <w:rsid w:val="003C1F59"/>
    <w:rPr>
      <w:rFonts w:eastAsia="Times New Roman"/>
      <w:b/>
    </w:rPr>
  </w:style>
  <w:style w:type="paragraph" w:customStyle="1" w:styleId="F5-UnderlineNormal">
    <w:name w:val="F5 - Underline Normal"/>
    <w:basedOn w:val="Normal"/>
    <w:uiPriority w:val="99"/>
    <w:qFormat/>
    <w:rsid w:val="003C1F59"/>
    <w:rPr>
      <w:rFonts w:eastAsia="Calibri"/>
      <w:u w:val="single"/>
    </w:rPr>
  </w:style>
  <w:style w:type="character" w:customStyle="1" w:styleId="F8-UnderlineBold">
    <w:name w:val="F8 - Underline/Bold"/>
    <w:rsid w:val="003C1F59"/>
    <w:rPr>
      <w:rFonts w:ascii="Times New Roman" w:hAnsi="Times New Roman"/>
      <w:b/>
      <w:sz w:val="20"/>
      <w:u w:val="single"/>
    </w:rPr>
  </w:style>
  <w:style w:type="character" w:customStyle="1" w:styleId="F7-SmallFont">
    <w:name w:val="F7 - Small Font"/>
    <w:rsid w:val="003C1F59"/>
    <w:rPr>
      <w:rFonts w:ascii="Times New Roman" w:hAnsi="Times New Roman"/>
      <w:sz w:val="14"/>
    </w:rPr>
  </w:style>
  <w:style w:type="paragraph" w:customStyle="1" w:styleId="Brief-PrimarySource">
    <w:name w:val="Brief - Primary Source"/>
    <w:basedOn w:val="Normal"/>
    <w:uiPriority w:val="99"/>
    <w:qFormat/>
    <w:rsid w:val="003C1F59"/>
    <w:rPr>
      <w:rFonts w:eastAsia="Times New Roman"/>
      <w:b/>
      <w:sz w:val="24"/>
      <w:u w:val="single"/>
    </w:rPr>
  </w:style>
  <w:style w:type="paragraph" w:customStyle="1" w:styleId="Brief-Underline">
    <w:name w:val="Brief - Underline"/>
    <w:basedOn w:val="Normal"/>
    <w:uiPriority w:val="99"/>
    <w:qFormat/>
    <w:rsid w:val="003C1F59"/>
    <w:rPr>
      <w:rFonts w:eastAsia="Times New Roman"/>
      <w:u w:val="single"/>
    </w:rPr>
  </w:style>
  <w:style w:type="character" w:customStyle="1" w:styleId="Brief-Bold">
    <w:name w:val="Brief - Bold"/>
    <w:rsid w:val="003C1F59"/>
    <w:rPr>
      <w:rFonts w:cs="Times New Roman"/>
      <w:b/>
    </w:rPr>
  </w:style>
  <w:style w:type="character" w:customStyle="1" w:styleId="Card-Underline">
    <w:name w:val="Card - Underline"/>
    <w:rsid w:val="003C1F59"/>
    <w:rPr>
      <w:rFonts w:cs="Times New Roman"/>
      <w:u w:val="single"/>
    </w:rPr>
  </w:style>
  <w:style w:type="character" w:customStyle="1" w:styleId="beriefunderline">
    <w:name w:val="berief = underline"/>
    <w:rsid w:val="003C1F59"/>
    <w:rPr>
      <w:rFonts w:ascii="Times New Roman" w:eastAsia="Times New Roman" w:hAnsi="Times New Roman" w:cs="Times New Roman"/>
      <w:sz w:val="20"/>
      <w:u w:val="single"/>
    </w:rPr>
  </w:style>
  <w:style w:type="paragraph" w:customStyle="1" w:styleId="Brief">
    <w:name w:val="Brief"/>
    <w:basedOn w:val="Brief-PrimarySource"/>
    <w:uiPriority w:val="99"/>
    <w:qFormat/>
    <w:rsid w:val="003C1F59"/>
    <w:rPr>
      <w:b w:val="0"/>
    </w:rPr>
  </w:style>
  <w:style w:type="character" w:customStyle="1" w:styleId="BoldText10pt">
    <w:name w:val="Bold Text 10 pt"/>
    <w:rsid w:val="003C1F5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C1F5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C1F5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C1F5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C1F5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C1F5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C1F5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3C1F5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3C1F59"/>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3C1F59"/>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3C1F59"/>
    <w:rPr>
      <w:rFonts w:eastAsia="Times New Roman"/>
    </w:rPr>
  </w:style>
  <w:style w:type="paragraph" w:customStyle="1" w:styleId="Normal3">
    <w:name w:val="Normal+3"/>
    <w:basedOn w:val="Normal"/>
    <w:next w:val="Normal"/>
    <w:uiPriority w:val="99"/>
    <w:qFormat/>
    <w:rsid w:val="003C1F59"/>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3C1F5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C1F5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C1F59"/>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3C1F59"/>
  </w:style>
  <w:style w:type="character" w:customStyle="1" w:styleId="SC4208902">
    <w:name w:val="SC.4.208902"/>
    <w:rsid w:val="003C1F59"/>
    <w:rPr>
      <w:rFonts w:cs="Century"/>
      <w:color w:val="000000"/>
      <w:sz w:val="22"/>
      <w:szCs w:val="22"/>
    </w:rPr>
  </w:style>
  <w:style w:type="character" w:customStyle="1" w:styleId="SC4208915">
    <w:name w:val="SC.4.208915"/>
    <w:rsid w:val="003C1F59"/>
    <w:rPr>
      <w:rFonts w:cs="Century"/>
      <w:color w:val="000000"/>
      <w:sz w:val="13"/>
      <w:szCs w:val="13"/>
    </w:rPr>
  </w:style>
  <w:style w:type="character" w:customStyle="1" w:styleId="SC273764">
    <w:name w:val="SC.2.73764"/>
    <w:rsid w:val="003C1F59"/>
    <w:rPr>
      <w:rFonts w:cs="Century"/>
      <w:color w:val="000000"/>
      <w:sz w:val="72"/>
      <w:szCs w:val="72"/>
    </w:rPr>
  </w:style>
  <w:style w:type="character" w:customStyle="1" w:styleId="SC273779">
    <w:name w:val="SC.2.73779"/>
    <w:rsid w:val="003C1F59"/>
    <w:rPr>
      <w:rFonts w:cs="Century"/>
      <w:color w:val="000000"/>
      <w:sz w:val="40"/>
      <w:szCs w:val="40"/>
    </w:rPr>
  </w:style>
  <w:style w:type="character" w:customStyle="1" w:styleId="SC273763">
    <w:name w:val="SC.2.73763"/>
    <w:rsid w:val="003C1F59"/>
    <w:rPr>
      <w:rFonts w:cs="Century"/>
      <w:b/>
      <w:bCs/>
      <w:color w:val="000000"/>
    </w:rPr>
  </w:style>
  <w:style w:type="character" w:customStyle="1" w:styleId="SC4208910">
    <w:name w:val="SC.4.208910"/>
    <w:rsid w:val="003C1F59"/>
    <w:rPr>
      <w:rFonts w:cs="Century"/>
      <w:color w:val="000000"/>
      <w:sz w:val="28"/>
      <w:szCs w:val="28"/>
    </w:rPr>
  </w:style>
  <w:style w:type="character" w:customStyle="1" w:styleId="SC4208911">
    <w:name w:val="SC.4.208911"/>
    <w:rsid w:val="003C1F59"/>
    <w:rPr>
      <w:rFonts w:cs="Century"/>
      <w:color w:val="000000"/>
    </w:rPr>
  </w:style>
  <w:style w:type="paragraph" w:customStyle="1" w:styleId="Cover1">
    <w:name w:val="Cover 1"/>
    <w:basedOn w:val="Normal"/>
    <w:next w:val="Normal"/>
    <w:uiPriority w:val="99"/>
    <w:qFormat/>
    <w:rsid w:val="003C1F5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C1F5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C1F59"/>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3C1F59"/>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3C1F59"/>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3C1F59"/>
  </w:style>
  <w:style w:type="character" w:customStyle="1" w:styleId="newsdate2">
    <w:name w:val="news_date2"/>
    <w:basedOn w:val="DefaultParagraphFont"/>
    <w:rsid w:val="003C1F59"/>
  </w:style>
  <w:style w:type="character" w:customStyle="1" w:styleId="readarticleheader">
    <w:name w:val="readarticleheader"/>
    <w:basedOn w:val="DefaultParagraphFont"/>
    <w:rsid w:val="003C1F59"/>
  </w:style>
  <w:style w:type="paragraph" w:customStyle="1" w:styleId="DoubleUnderlined">
    <w:name w:val="Double Underlined"/>
    <w:basedOn w:val="Heading2"/>
    <w:autoRedefine/>
    <w:uiPriority w:val="99"/>
    <w:qFormat/>
    <w:rsid w:val="003C1F59"/>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3C1F59"/>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3C1F59"/>
    <w:pPr>
      <w:widowControl w:val="0"/>
      <w:suppressAutoHyphens/>
    </w:pPr>
    <w:rPr>
      <w:rFonts w:ascii="Garamond" w:eastAsia="Times New Roman" w:hAnsi="Garamond"/>
      <w:sz w:val="18"/>
      <w:szCs w:val="18"/>
    </w:rPr>
  </w:style>
  <w:style w:type="character" w:customStyle="1" w:styleId="medium-normal1">
    <w:name w:val="medium-normal1"/>
    <w:rsid w:val="003C1F5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C1F5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C1F59"/>
    <w:pPr>
      <w:ind w:left="720" w:right="720"/>
    </w:pPr>
    <w:rPr>
      <w:rFonts w:ascii="Palatino Linotype" w:eastAsia="Times New Roman" w:hAnsi="Palatino Linotype"/>
      <w:szCs w:val="20"/>
      <w:u w:val="single"/>
    </w:rPr>
  </w:style>
  <w:style w:type="character" w:customStyle="1" w:styleId="char">
    <w:name w:val="char"/>
    <w:basedOn w:val="DefaultParagraphFont"/>
    <w:rsid w:val="003C1F59"/>
  </w:style>
  <w:style w:type="character" w:customStyle="1" w:styleId="UnderlineCharCharCharCharCharChar">
    <w:name w:val="Underline Char Char Char Char Char Char"/>
    <w:rsid w:val="003C1F59"/>
    <w:rPr>
      <w:rFonts w:ascii="Arial Narrow" w:hAnsi="Arial Narrow"/>
      <w:szCs w:val="24"/>
      <w:u w:val="single"/>
      <w:lang w:val="en-US" w:eastAsia="en-US" w:bidi="ar-SA"/>
    </w:rPr>
  </w:style>
  <w:style w:type="paragraph" w:customStyle="1" w:styleId="PageHeader-Underline18pt">
    <w:name w:val="Page Header - Underline 18 pt"/>
    <w:uiPriority w:val="99"/>
    <w:qFormat/>
    <w:rsid w:val="003C1F5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C1F59"/>
    <w:pPr>
      <w:keepLines w:val="0"/>
      <w:pageBreakBefore w:val="0"/>
      <w:suppressAutoHyphens/>
      <w:spacing w:before="480"/>
      <w:jc w:val="left"/>
    </w:pPr>
    <w:rPr>
      <w:rFonts w:eastAsia="Times New Roman" w:cs="Arial"/>
      <w:bCs w:val="0"/>
      <w:iCs/>
      <w:sz w:val="24"/>
      <w:szCs w:val="28"/>
      <w:u w:val="none"/>
    </w:rPr>
  </w:style>
  <w:style w:type="character" w:customStyle="1" w:styleId="bolding1">
    <w:name w:val="bolding1"/>
    <w:rsid w:val="003C1F59"/>
    <w:rPr>
      <w:b/>
      <w:bCs/>
    </w:rPr>
  </w:style>
  <w:style w:type="character" w:customStyle="1" w:styleId="bookoptions1">
    <w:name w:val="book_options1"/>
    <w:rsid w:val="003C1F59"/>
    <w:rPr>
      <w:b/>
      <w:bCs/>
      <w:color w:val="333366"/>
    </w:rPr>
  </w:style>
  <w:style w:type="character" w:customStyle="1" w:styleId="descriptionblock">
    <w:name w:val="description block"/>
    <w:basedOn w:val="DefaultParagraphFont"/>
    <w:rsid w:val="003C1F59"/>
  </w:style>
  <w:style w:type="character" w:customStyle="1" w:styleId="detailsboxblock">
    <w:name w:val="detailsbox block"/>
    <w:basedOn w:val="DefaultParagraphFont"/>
    <w:rsid w:val="003C1F59"/>
  </w:style>
  <w:style w:type="character" w:customStyle="1" w:styleId="Char3">
    <w:name w:val="Char3"/>
    <w:rsid w:val="003C1F59"/>
    <w:rPr>
      <w:rFonts w:cs="Arial"/>
      <w:bCs/>
      <w:u w:val="thick"/>
      <w:lang w:val="en-US" w:eastAsia="en-US" w:bidi="ar-SA"/>
    </w:rPr>
  </w:style>
  <w:style w:type="paragraph" w:customStyle="1" w:styleId="StyleHeading110pt">
    <w:name w:val="Style Heading 1 + 10 pt"/>
    <w:basedOn w:val="Heading1"/>
    <w:uiPriority w:val="99"/>
    <w:qFormat/>
    <w:rsid w:val="003C1F59"/>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val="0"/>
      <w:caps/>
      <w:kern w:val="32"/>
      <w:sz w:val="32"/>
    </w:rPr>
  </w:style>
  <w:style w:type="paragraph" w:customStyle="1" w:styleId="StyleStyleHeading110pt10pt">
    <w:name w:val="Style Style Heading 1 + 10 pt + 10 pt"/>
    <w:basedOn w:val="StyleHeading110pt"/>
    <w:uiPriority w:val="99"/>
    <w:qFormat/>
    <w:rsid w:val="003C1F59"/>
  </w:style>
  <w:style w:type="paragraph" w:customStyle="1" w:styleId="StyleUnderliningTimesNewRomanBoldNounderlineKernat16">
    <w:name w:val="Style Underlining + Times New Roman Bold No underline Kern at 16..."/>
    <w:basedOn w:val="Normal"/>
    <w:uiPriority w:val="99"/>
    <w:qFormat/>
    <w:rsid w:val="003C1F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C1F59"/>
    <w:rPr>
      <w:rFonts w:eastAsia="Times New Roman"/>
      <w:b/>
      <w:bCs/>
      <w:kern w:val="32"/>
      <w:sz w:val="32"/>
      <w:szCs w:val="32"/>
    </w:rPr>
  </w:style>
  <w:style w:type="paragraph" w:customStyle="1" w:styleId="StyleBoldUnderliningKernat16pt">
    <w:name w:val="Style Bold Underlining + Kern at 16 pt"/>
    <w:uiPriority w:val="99"/>
    <w:qFormat/>
    <w:rsid w:val="003C1F59"/>
  </w:style>
  <w:style w:type="paragraph" w:customStyle="1" w:styleId="boldy">
    <w:name w:val="boldy"/>
    <w:basedOn w:val="Heading2"/>
    <w:uiPriority w:val="99"/>
    <w:qFormat/>
    <w:rsid w:val="003C1F59"/>
    <w:pPr>
      <w:keepLines w:val="0"/>
      <w:pageBreakBefore w:val="0"/>
      <w:suppressAutoHyphens/>
      <w:spacing w:before="480"/>
      <w:jc w:val="left"/>
    </w:pPr>
    <w:rPr>
      <w:rFonts w:eastAsia="Times New Roman" w:cs="Arial"/>
      <w:bCs w:val="0"/>
      <w:iCs/>
      <w:sz w:val="22"/>
      <w:szCs w:val="20"/>
      <w:u w:val="none"/>
    </w:rPr>
  </w:style>
  <w:style w:type="paragraph" w:customStyle="1" w:styleId="TxBr6p1">
    <w:name w:val="TxBr_6p1"/>
    <w:basedOn w:val="Normal"/>
    <w:uiPriority w:val="99"/>
    <w:qFormat/>
    <w:rsid w:val="003C1F5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C1F59"/>
    <w:pPr>
      <w:ind w:left="400"/>
    </w:pPr>
    <w:rPr>
      <w:rFonts w:eastAsia="Times New Roman"/>
      <w:szCs w:val="20"/>
    </w:rPr>
  </w:style>
  <w:style w:type="character" w:customStyle="1" w:styleId="texto11">
    <w:name w:val="texto11"/>
    <w:rsid w:val="003C1F5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3C1F59"/>
    <w:rPr>
      <w:rFonts w:eastAsia="Times New Roman"/>
      <w:b/>
      <w:sz w:val="24"/>
      <w:u w:val="single"/>
    </w:rPr>
  </w:style>
  <w:style w:type="paragraph" w:customStyle="1" w:styleId="Normalization">
    <w:name w:val="Normalization"/>
    <w:basedOn w:val="Normal"/>
    <w:uiPriority w:val="99"/>
    <w:qFormat/>
    <w:rsid w:val="003C1F59"/>
    <w:rPr>
      <w:rFonts w:eastAsia="Times New Roman"/>
      <w:sz w:val="18"/>
    </w:rPr>
  </w:style>
  <w:style w:type="paragraph" w:customStyle="1" w:styleId="BreifTitle">
    <w:name w:val="Breif Title"/>
    <w:basedOn w:val="Normal"/>
    <w:autoRedefine/>
    <w:uiPriority w:val="99"/>
    <w:qFormat/>
    <w:rsid w:val="003C1F59"/>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3C1F59"/>
    <w:rPr>
      <w:b/>
      <w:sz w:val="32"/>
      <w:szCs w:val="32"/>
      <w:lang w:val="en-US" w:eastAsia="en-US" w:bidi="ar-SA"/>
    </w:rPr>
  </w:style>
  <w:style w:type="paragraph" w:styleId="BodyTextFirstIndent">
    <w:name w:val="Body Text First Indent"/>
    <w:basedOn w:val="BodyText"/>
    <w:link w:val="BodyTextFirstIndentChar"/>
    <w:rsid w:val="003C1F59"/>
    <w:pPr>
      <w:ind w:firstLine="210"/>
    </w:pPr>
    <w:rPr>
      <w:rFonts w:eastAsia="Times New Roman"/>
      <w:sz w:val="24"/>
    </w:rPr>
  </w:style>
  <w:style w:type="character" w:customStyle="1" w:styleId="BodyTextFirstIndentChar">
    <w:name w:val="Body Text First Indent Char"/>
    <w:basedOn w:val="BodyTextChar"/>
    <w:link w:val="BodyTextFirstIndent"/>
    <w:rsid w:val="003C1F59"/>
    <w:rPr>
      <w:rFonts w:ascii="Times New Roman" w:eastAsia="Times New Roman" w:hAnsi="Times New Roman" w:cs="Times New Roman"/>
      <w:sz w:val="24"/>
      <w:szCs w:val="24"/>
    </w:rPr>
  </w:style>
  <w:style w:type="character" w:customStyle="1" w:styleId="TagChar3">
    <w:name w:val="Tag Char3"/>
    <w:rsid w:val="003C1F59"/>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3C1F59"/>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3C1F59"/>
    <w:rPr>
      <w:rFonts w:eastAsia="Times New Roman"/>
      <w:color w:val="333333"/>
    </w:rPr>
  </w:style>
  <w:style w:type="paragraph" w:customStyle="1" w:styleId="StyleTagandCiteFranklinGothicDemi">
    <w:name w:val="Style Tag and Cite + Franklin Gothic Demi"/>
    <w:basedOn w:val="Normal"/>
    <w:autoRedefine/>
    <w:uiPriority w:val="99"/>
    <w:qFormat/>
    <w:rsid w:val="003C1F5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3C1F59"/>
  </w:style>
  <w:style w:type="character" w:customStyle="1" w:styleId="Style10ptBold">
    <w:name w:val="Style 10 pt Bold"/>
    <w:rsid w:val="003C1F59"/>
    <w:rPr>
      <w:b/>
      <w:bCs/>
      <w:sz w:val="20"/>
    </w:rPr>
  </w:style>
  <w:style w:type="character" w:customStyle="1" w:styleId="text9">
    <w:name w:val="text9"/>
    <w:basedOn w:val="DefaultParagraphFont"/>
    <w:rsid w:val="003C1F59"/>
  </w:style>
  <w:style w:type="character" w:customStyle="1" w:styleId="text21">
    <w:name w:val="text21"/>
    <w:basedOn w:val="DefaultParagraphFont"/>
    <w:rsid w:val="003C1F59"/>
  </w:style>
  <w:style w:type="character" w:customStyle="1" w:styleId="text19">
    <w:name w:val="text19"/>
    <w:basedOn w:val="DefaultParagraphFont"/>
    <w:rsid w:val="003C1F59"/>
  </w:style>
  <w:style w:type="paragraph" w:customStyle="1" w:styleId="tagCharCharCharCharCharCharChar">
    <w:name w:val="tag Char Char Char Char Char Char Char"/>
    <w:basedOn w:val="Normal"/>
    <w:uiPriority w:val="99"/>
    <w:qFormat/>
    <w:rsid w:val="003C1F59"/>
    <w:rPr>
      <w:rFonts w:eastAsia="Times New Roman"/>
      <w:b/>
      <w:sz w:val="24"/>
      <w:szCs w:val="20"/>
    </w:rPr>
  </w:style>
  <w:style w:type="character" w:customStyle="1" w:styleId="term2">
    <w:name w:val="term2"/>
    <w:rsid w:val="003C1F59"/>
    <w:rPr>
      <w:b/>
      <w:bCs/>
    </w:rPr>
  </w:style>
  <w:style w:type="paragraph" w:customStyle="1" w:styleId="title-bold-medium">
    <w:name w:val="title-bold-medium"/>
    <w:basedOn w:val="Normal"/>
    <w:uiPriority w:val="99"/>
    <w:qFormat/>
    <w:rsid w:val="003C1F59"/>
    <w:pPr>
      <w:spacing w:before="100" w:beforeAutospacing="1" w:after="100" w:afterAutospacing="1"/>
    </w:pPr>
    <w:rPr>
      <w:rFonts w:eastAsia="Arial Unicode MS"/>
      <w:b/>
      <w:bCs/>
      <w:color w:val="000000"/>
      <w:szCs w:val="20"/>
    </w:rPr>
  </w:style>
  <w:style w:type="character" w:customStyle="1" w:styleId="pmterms12">
    <w:name w:val="pmterms12"/>
    <w:rsid w:val="003C1F59"/>
    <w:rPr>
      <w:b/>
      <w:bCs/>
      <w:i w:val="0"/>
      <w:iCs w:val="0"/>
      <w:color w:val="000000"/>
    </w:rPr>
  </w:style>
  <w:style w:type="paragraph" w:customStyle="1" w:styleId="lact">
    <w:name w:val="lact"/>
    <w:basedOn w:val="Normal"/>
    <w:uiPriority w:val="99"/>
    <w:qFormat/>
    <w:rsid w:val="003C1F59"/>
    <w:pPr>
      <w:spacing w:before="100" w:beforeAutospacing="1" w:after="100" w:afterAutospacing="1"/>
    </w:pPr>
    <w:rPr>
      <w:rFonts w:eastAsia="Arial Unicode MS"/>
      <w:b/>
      <w:bCs/>
      <w:color w:val="000000"/>
      <w:szCs w:val="20"/>
    </w:rPr>
  </w:style>
  <w:style w:type="paragraph" w:styleId="BlockText">
    <w:name w:val="Block Text"/>
    <w:basedOn w:val="Normal"/>
    <w:rsid w:val="003C1F59"/>
    <w:pPr>
      <w:ind w:left="229" w:right="229"/>
    </w:pPr>
    <w:rPr>
      <w:rFonts w:ascii="Verdana" w:eastAsia="Times New Roman" w:hAnsi="Verdana"/>
      <w:sz w:val="16"/>
      <w:szCs w:val="20"/>
    </w:rPr>
  </w:style>
  <w:style w:type="paragraph" w:styleId="NormalIndent">
    <w:name w:val="Normal Indent"/>
    <w:basedOn w:val="Normal"/>
    <w:rsid w:val="003C1F59"/>
    <w:pPr>
      <w:ind w:left="720"/>
    </w:pPr>
    <w:rPr>
      <w:rFonts w:eastAsia="Times New Roman"/>
      <w:szCs w:val="20"/>
    </w:rPr>
  </w:style>
  <w:style w:type="character" w:customStyle="1" w:styleId="ToReadChar">
    <w:name w:val="To Read Char"/>
    <w:rsid w:val="003C1F59"/>
    <w:rPr>
      <w:rFonts w:ascii="Verdana" w:hAnsi="Verdana"/>
      <w:b/>
      <w:szCs w:val="24"/>
      <w:u w:val="single"/>
      <w:lang w:val="en-US" w:eastAsia="en-US" w:bidi="ar-SA"/>
    </w:rPr>
  </w:style>
  <w:style w:type="character" w:customStyle="1" w:styleId="ToReadCharChar">
    <w:name w:val="To Read Char Char"/>
    <w:rsid w:val="003C1F59"/>
    <w:rPr>
      <w:rFonts w:ascii="Verdana" w:hAnsi="Verdana"/>
      <w:b/>
      <w:szCs w:val="24"/>
      <w:u w:val="single"/>
      <w:lang w:val="en-US" w:eastAsia="en-US" w:bidi="ar-SA"/>
    </w:rPr>
  </w:style>
  <w:style w:type="paragraph" w:customStyle="1" w:styleId="BLOCKTITLE0">
    <w:name w:val="BLOCK TITLE"/>
    <w:basedOn w:val="Heading1"/>
    <w:uiPriority w:val="99"/>
    <w:qFormat/>
    <w:rsid w:val="003C1F59"/>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val="0"/>
      <w:caps/>
      <w:kern w:val="32"/>
      <w:sz w:val="32"/>
    </w:rPr>
  </w:style>
  <w:style w:type="paragraph" w:styleId="EnvelopeReturn">
    <w:name w:val="envelope return"/>
    <w:basedOn w:val="Normal"/>
    <w:rsid w:val="003C1F59"/>
    <w:rPr>
      <w:rFonts w:eastAsia="Times New Roman"/>
      <w:sz w:val="24"/>
      <w:szCs w:val="20"/>
    </w:rPr>
  </w:style>
  <w:style w:type="paragraph" w:styleId="EnvelopeAddress">
    <w:name w:val="envelope address"/>
    <w:basedOn w:val="Normal"/>
    <w:rsid w:val="003C1F59"/>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3C1F59"/>
  </w:style>
  <w:style w:type="character" w:customStyle="1" w:styleId="storytextstyle">
    <w:name w:val="storytextstyle"/>
    <w:basedOn w:val="DefaultParagraphFont"/>
    <w:rsid w:val="003C1F59"/>
  </w:style>
  <w:style w:type="character" w:customStyle="1" w:styleId="cardunderlinedCharChar">
    <w:name w:val="card underlined Char Char"/>
    <w:rsid w:val="003C1F59"/>
    <w:rPr>
      <w:rFonts w:ascii="Arial" w:hAnsi="Arial"/>
      <w:sz w:val="22"/>
      <w:szCs w:val="24"/>
      <w:u w:val="single"/>
      <w:lang w:val="en-US" w:eastAsia="en-US" w:bidi="ar-SA"/>
    </w:rPr>
  </w:style>
  <w:style w:type="character" w:customStyle="1" w:styleId="Style2Char1">
    <w:name w:val="Style2 Char1"/>
    <w:rsid w:val="003C1F59"/>
    <w:rPr>
      <w:rFonts w:ascii="Book Antiqua" w:hAnsi="Book Antiqua"/>
      <w:szCs w:val="24"/>
      <w:u w:val="thick"/>
      <w:lang w:val="en-US" w:eastAsia="en-US" w:bidi="ar-SA"/>
    </w:rPr>
  </w:style>
  <w:style w:type="character" w:customStyle="1" w:styleId="articlehead21">
    <w:name w:val="articlehead21"/>
    <w:rsid w:val="003C1F59"/>
    <w:rPr>
      <w:rFonts w:ascii="Arial" w:hAnsi="Arial" w:cs="Arial" w:hint="default"/>
      <w:b/>
      <w:bCs/>
      <w:color w:val="660000"/>
      <w:sz w:val="20"/>
      <w:szCs w:val="20"/>
    </w:rPr>
  </w:style>
  <w:style w:type="paragraph" w:customStyle="1" w:styleId="shellscontentions">
    <w:name w:val="shells/contentions"/>
    <w:basedOn w:val="TagCite0"/>
    <w:uiPriority w:val="99"/>
    <w:qFormat/>
    <w:rsid w:val="003C1F59"/>
    <w:pPr>
      <w:widowControl w:val="0"/>
      <w:autoSpaceDE w:val="0"/>
      <w:autoSpaceDN w:val="0"/>
      <w:adjustRightInd w:val="0"/>
    </w:pPr>
    <w:rPr>
      <w:rFonts w:eastAsia="Times New Roman" w:cs="Calibri"/>
      <w:szCs w:val="20"/>
    </w:rPr>
  </w:style>
  <w:style w:type="character" w:customStyle="1" w:styleId="TagCiteChar1">
    <w:name w:val="Tag/Cite Char1"/>
    <w:rsid w:val="003C1F59"/>
    <w:rPr>
      <w:b/>
      <w:lang w:val="en-US" w:eastAsia="en-US" w:bidi="ar-SA"/>
    </w:rPr>
  </w:style>
  <w:style w:type="character" w:customStyle="1" w:styleId="goohl2">
    <w:name w:val="goohl2"/>
    <w:basedOn w:val="DefaultParagraphFont"/>
    <w:rsid w:val="003C1F59"/>
  </w:style>
  <w:style w:type="paragraph" w:customStyle="1" w:styleId="BriefTitle1">
    <w:name w:val="Brief Title 1"/>
    <w:basedOn w:val="Normal"/>
    <w:uiPriority w:val="99"/>
    <w:qFormat/>
    <w:rsid w:val="003C1F5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3C1F59"/>
    <w:rPr>
      <w:b/>
      <w:u w:val="single"/>
      <w:lang w:val="en-US" w:eastAsia="en-US" w:bidi="ar-SA"/>
    </w:rPr>
  </w:style>
  <w:style w:type="character" w:customStyle="1" w:styleId="TagCiteCharChar">
    <w:name w:val="Tag/Cite Char Char"/>
    <w:rsid w:val="003C1F59"/>
    <w:rPr>
      <w:b/>
      <w:lang w:val="en-US" w:eastAsia="en-US" w:bidi="ar-SA"/>
    </w:rPr>
  </w:style>
  <w:style w:type="paragraph" w:customStyle="1" w:styleId="ShellTitles">
    <w:name w:val="ShellTitles"/>
    <w:basedOn w:val="Normal"/>
    <w:uiPriority w:val="99"/>
    <w:qFormat/>
    <w:rsid w:val="003C1F5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C1F5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3C1F59"/>
    <w:pPr>
      <w:spacing w:before="100" w:beforeAutospacing="1" w:after="100" w:afterAutospacing="1"/>
    </w:pPr>
    <w:rPr>
      <w:rFonts w:eastAsia="Times New Roman"/>
    </w:rPr>
  </w:style>
  <w:style w:type="character" w:customStyle="1" w:styleId="btx">
    <w:name w:val="btx"/>
    <w:basedOn w:val="DefaultParagraphFont"/>
    <w:rsid w:val="003C1F59"/>
  </w:style>
  <w:style w:type="character" w:customStyle="1" w:styleId="prodgeneral1">
    <w:name w:val="prodgeneral1"/>
    <w:rsid w:val="003C1F59"/>
    <w:rPr>
      <w:rFonts w:ascii="Verdana" w:hAnsi="Verdana" w:hint="default"/>
      <w:b w:val="0"/>
      <w:bCs w:val="0"/>
      <w:caps w:val="0"/>
      <w:color w:val="000000"/>
      <w:spacing w:val="0"/>
      <w:sz w:val="16"/>
      <w:szCs w:val="16"/>
    </w:rPr>
  </w:style>
  <w:style w:type="character" w:customStyle="1" w:styleId="summary1">
    <w:name w:val="summary1"/>
    <w:rsid w:val="003C1F59"/>
    <w:rPr>
      <w:rFonts w:ascii="Arial" w:hAnsi="Arial" w:cs="Arial" w:hint="default"/>
      <w:sz w:val="18"/>
      <w:szCs w:val="18"/>
    </w:rPr>
  </w:style>
  <w:style w:type="paragraph" w:customStyle="1" w:styleId="ToRead">
    <w:name w:val="To Read"/>
    <w:basedOn w:val="Normal"/>
    <w:uiPriority w:val="99"/>
    <w:qFormat/>
    <w:rsid w:val="003C1F59"/>
    <w:pPr>
      <w:ind w:left="720"/>
    </w:pPr>
    <w:rPr>
      <w:rFonts w:ascii="Verdana" w:eastAsia="Times New Roman" w:hAnsi="Verdana"/>
      <w:b/>
      <w:u w:val="single"/>
    </w:rPr>
  </w:style>
  <w:style w:type="character" w:customStyle="1" w:styleId="text3">
    <w:name w:val="text3"/>
    <w:basedOn w:val="DefaultParagraphFont"/>
    <w:rsid w:val="003C1F59"/>
  </w:style>
  <w:style w:type="paragraph" w:customStyle="1" w:styleId="Style10">
    <w:name w:val="Style 1"/>
    <w:basedOn w:val="Normal"/>
    <w:uiPriority w:val="99"/>
    <w:qFormat/>
    <w:rsid w:val="003C1F59"/>
    <w:pPr>
      <w:widowControl w:val="0"/>
      <w:ind w:firstLine="216"/>
    </w:pPr>
    <w:rPr>
      <w:rFonts w:eastAsia="Times New Roman"/>
      <w:noProof/>
      <w:color w:val="000000"/>
      <w:szCs w:val="20"/>
    </w:rPr>
  </w:style>
  <w:style w:type="paragraph" w:customStyle="1" w:styleId="Style40">
    <w:name w:val="Style 4"/>
    <w:basedOn w:val="Normal"/>
    <w:uiPriority w:val="99"/>
    <w:qFormat/>
    <w:rsid w:val="003C1F5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C1F5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C1F5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C1F59"/>
  </w:style>
  <w:style w:type="paragraph" w:customStyle="1" w:styleId="PageNumber1">
    <w:name w:val="Page Number1"/>
    <w:basedOn w:val="Normal"/>
    <w:next w:val="Normal"/>
    <w:uiPriority w:val="99"/>
    <w:qFormat/>
    <w:rsid w:val="003C1F59"/>
    <w:rPr>
      <w:rFonts w:eastAsia="Times New Roman"/>
    </w:rPr>
  </w:style>
  <w:style w:type="paragraph" w:customStyle="1" w:styleId="Card1">
    <w:name w:val="Card1"/>
    <w:uiPriority w:val="99"/>
    <w:qFormat/>
    <w:rsid w:val="003C1F5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C1F5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C1F59"/>
    <w:pPr>
      <w:ind w:left="288" w:right="288"/>
    </w:pPr>
    <w:rPr>
      <w:rFonts w:eastAsia="Times New Roman"/>
    </w:rPr>
  </w:style>
  <w:style w:type="paragraph" w:customStyle="1" w:styleId="cite21">
    <w:name w:val="cite2"/>
    <w:uiPriority w:val="99"/>
    <w:qFormat/>
    <w:rsid w:val="003C1F5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3C1F59"/>
    <w:rPr>
      <w:rFonts w:ascii="Arial Narrow" w:hAnsi="Arial Narrow"/>
      <w:sz w:val="16"/>
      <w:szCs w:val="24"/>
      <w:lang w:val="en-US" w:eastAsia="en-US" w:bidi="ar-SA"/>
    </w:rPr>
  </w:style>
  <w:style w:type="paragraph" w:customStyle="1" w:styleId="CaseListNormal">
    <w:name w:val="Case List Normal"/>
    <w:basedOn w:val="Normal"/>
    <w:uiPriority w:val="99"/>
    <w:qFormat/>
    <w:rsid w:val="003C1F59"/>
    <w:rPr>
      <w:rFonts w:ascii="Times" w:eastAsia="Times New Roman" w:hAnsi="Times"/>
      <w:szCs w:val="26"/>
    </w:rPr>
  </w:style>
  <w:style w:type="paragraph" w:customStyle="1" w:styleId="Body">
    <w:name w:val="Body"/>
    <w:basedOn w:val="Normal"/>
    <w:uiPriority w:val="99"/>
    <w:qFormat/>
    <w:rsid w:val="003C1F59"/>
    <w:pPr>
      <w:outlineLvl w:val="3"/>
    </w:pPr>
    <w:rPr>
      <w:rFonts w:eastAsia="Times New Roman"/>
      <w:szCs w:val="20"/>
    </w:rPr>
  </w:style>
  <w:style w:type="paragraph" w:customStyle="1" w:styleId="3text">
    <w:name w:val="3text"/>
    <w:basedOn w:val="Normal"/>
    <w:uiPriority w:val="99"/>
    <w:qFormat/>
    <w:rsid w:val="003C1F59"/>
    <w:pPr>
      <w:spacing w:before="100" w:beforeAutospacing="1" w:after="100" w:afterAutospacing="1"/>
    </w:pPr>
    <w:rPr>
      <w:rFonts w:eastAsia="Times New Roman"/>
      <w:sz w:val="24"/>
    </w:rPr>
  </w:style>
  <w:style w:type="character" w:customStyle="1" w:styleId="countrytitle1">
    <w:name w:val="countrytitle1"/>
    <w:rsid w:val="003C1F59"/>
    <w:rPr>
      <w:rFonts w:ascii="Verdana" w:hAnsi="Verdana" w:hint="default"/>
      <w:b/>
      <w:bCs/>
      <w:color w:val="293643"/>
      <w:sz w:val="24"/>
      <w:szCs w:val="24"/>
    </w:rPr>
  </w:style>
  <w:style w:type="character" w:customStyle="1" w:styleId="storyheader1">
    <w:name w:val="storyheader1"/>
    <w:rsid w:val="003C1F59"/>
    <w:rPr>
      <w:rFonts w:ascii="Verdana" w:hAnsi="Verdana" w:hint="default"/>
      <w:b/>
      <w:bCs/>
      <w:color w:val="000000"/>
      <w:sz w:val="21"/>
      <w:szCs w:val="21"/>
    </w:rPr>
  </w:style>
  <w:style w:type="paragraph" w:customStyle="1" w:styleId="TimesNewRoman12">
    <w:name w:val="TimesNewRoman12"/>
    <w:uiPriority w:val="99"/>
    <w:qFormat/>
    <w:rsid w:val="003C1F5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C1F59"/>
    <w:pPr>
      <w:spacing w:before="100" w:beforeAutospacing="1" w:after="100" w:afterAutospacing="1"/>
    </w:pPr>
    <w:rPr>
      <w:rFonts w:eastAsia="Times New Roman"/>
      <w:sz w:val="24"/>
    </w:rPr>
  </w:style>
  <w:style w:type="character" w:customStyle="1" w:styleId="cardunderlinedChar0">
    <w:name w:val="card underlined Char"/>
    <w:rsid w:val="003C1F59"/>
    <w:rPr>
      <w:rFonts w:ascii="Arial" w:hAnsi="Arial"/>
      <w:sz w:val="22"/>
      <w:szCs w:val="24"/>
      <w:u w:val="single"/>
      <w:lang w:val="en-US" w:eastAsia="en-US" w:bidi="ar-SA"/>
    </w:rPr>
  </w:style>
  <w:style w:type="paragraph" w:customStyle="1" w:styleId="medium-normal">
    <w:name w:val="medium-normal"/>
    <w:basedOn w:val="Normal"/>
    <w:uiPriority w:val="99"/>
    <w:qFormat/>
    <w:rsid w:val="003C1F59"/>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C1F59"/>
    <w:rPr>
      <w:rFonts w:eastAsia="Times New Roman"/>
      <w:color w:val="000000"/>
      <w:sz w:val="18"/>
    </w:rPr>
  </w:style>
  <w:style w:type="paragraph" w:customStyle="1" w:styleId="text1">
    <w:name w:val="text1"/>
    <w:basedOn w:val="Normal"/>
    <w:autoRedefine/>
    <w:uiPriority w:val="99"/>
    <w:qFormat/>
    <w:rsid w:val="003C1F59"/>
    <w:rPr>
      <w:rFonts w:eastAsia="Times New Roman"/>
      <w:szCs w:val="20"/>
    </w:rPr>
  </w:style>
  <w:style w:type="character" w:customStyle="1" w:styleId="article1">
    <w:name w:val="article1"/>
    <w:rsid w:val="003C1F59"/>
    <w:rPr>
      <w:rFonts w:ascii="Verdana" w:hAnsi="Verdana" w:hint="default"/>
      <w:color w:val="333333"/>
      <w:sz w:val="16"/>
      <w:szCs w:val="16"/>
    </w:rPr>
  </w:style>
  <w:style w:type="paragraph" w:customStyle="1" w:styleId="RepeatBlockHeading">
    <w:name w:val="Repeat Block Heading"/>
    <w:basedOn w:val="Normal"/>
    <w:autoRedefine/>
    <w:uiPriority w:val="99"/>
    <w:qFormat/>
    <w:rsid w:val="003C1F59"/>
    <w:pPr>
      <w:jc w:val="center"/>
    </w:pPr>
    <w:rPr>
      <w:rFonts w:eastAsia="Times New Roman"/>
      <w:b/>
      <w:smallCaps/>
      <w:color w:val="000000"/>
      <w:sz w:val="24"/>
      <w:u w:val="thick"/>
    </w:rPr>
  </w:style>
  <w:style w:type="paragraph" w:customStyle="1" w:styleId="story-headline">
    <w:name w:val="story-headline"/>
    <w:basedOn w:val="Normal"/>
    <w:uiPriority w:val="99"/>
    <w:qFormat/>
    <w:rsid w:val="003C1F59"/>
    <w:pPr>
      <w:spacing w:before="72" w:after="72"/>
    </w:pPr>
    <w:rPr>
      <w:rFonts w:eastAsia="Times New Roman"/>
      <w:b/>
      <w:bCs/>
      <w:sz w:val="26"/>
      <w:szCs w:val="26"/>
    </w:rPr>
  </w:style>
  <w:style w:type="paragraph" w:customStyle="1" w:styleId="story-body">
    <w:name w:val="story-body"/>
    <w:basedOn w:val="Normal"/>
    <w:uiPriority w:val="99"/>
    <w:qFormat/>
    <w:rsid w:val="003C1F59"/>
    <w:pPr>
      <w:spacing w:before="100" w:beforeAutospacing="1" w:after="100" w:afterAutospacing="1"/>
    </w:pPr>
    <w:rPr>
      <w:rFonts w:eastAsia="Times New Roman"/>
    </w:rPr>
  </w:style>
  <w:style w:type="character" w:customStyle="1" w:styleId="story-posted-date1">
    <w:name w:val="story-posted-date1"/>
    <w:rsid w:val="003C1F59"/>
    <w:rPr>
      <w:rFonts w:ascii="Arial" w:hAnsi="Arial" w:cs="Arial" w:hint="default"/>
      <w:b w:val="0"/>
      <w:bCs w:val="0"/>
      <w:sz w:val="19"/>
      <w:szCs w:val="19"/>
    </w:rPr>
  </w:style>
  <w:style w:type="paragraph" w:customStyle="1" w:styleId="story-dateline">
    <w:name w:val="story-dateline"/>
    <w:basedOn w:val="Normal"/>
    <w:uiPriority w:val="99"/>
    <w:qFormat/>
    <w:rsid w:val="003C1F59"/>
    <w:rPr>
      <w:rFonts w:eastAsia="Times New Roman"/>
      <w:b/>
      <w:bCs/>
    </w:rPr>
  </w:style>
  <w:style w:type="paragraph" w:customStyle="1" w:styleId="TextofCards">
    <w:name w:val="Text of Cards"/>
    <w:basedOn w:val="Normal"/>
    <w:uiPriority w:val="99"/>
    <w:qFormat/>
    <w:rsid w:val="003C1F59"/>
    <w:rPr>
      <w:rFonts w:eastAsia="Times New Roman"/>
      <w:color w:val="000000"/>
      <w:spacing w:val="6"/>
      <w:szCs w:val="23"/>
    </w:rPr>
  </w:style>
  <w:style w:type="paragraph" w:customStyle="1" w:styleId="Corpotesto">
    <w:name w:val="Corpo testo"/>
    <w:basedOn w:val="Normal"/>
    <w:uiPriority w:val="99"/>
    <w:qFormat/>
    <w:rsid w:val="003C1F5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C1F59"/>
    <w:rPr>
      <w:rFonts w:eastAsia="SimSun" w:cs="Arial"/>
      <w:b/>
      <w:bCs/>
      <w:iCs/>
      <w:sz w:val="24"/>
      <w:szCs w:val="28"/>
      <w:lang w:val="en-US" w:eastAsia="zh-CN" w:bidi="ar-SA"/>
    </w:rPr>
  </w:style>
  <w:style w:type="character" w:customStyle="1" w:styleId="postbody">
    <w:name w:val="postbody"/>
    <w:basedOn w:val="DefaultParagraphFont"/>
    <w:rsid w:val="003C1F59"/>
  </w:style>
  <w:style w:type="paragraph" w:customStyle="1" w:styleId="tagCharChar1Char">
    <w:name w:val="tag Char Char1 Char"/>
    <w:uiPriority w:val="99"/>
    <w:qFormat/>
    <w:rsid w:val="003C1F59"/>
    <w:rPr>
      <w:rFonts w:eastAsia="Times New Roman"/>
      <w:b/>
      <w:bCs/>
      <w:sz w:val="24"/>
      <w:szCs w:val="24"/>
    </w:rPr>
  </w:style>
  <w:style w:type="character" w:customStyle="1" w:styleId="textmedium">
    <w:name w:val="textmedium"/>
    <w:basedOn w:val="DefaultParagraphFont"/>
    <w:rsid w:val="003C1F59"/>
  </w:style>
  <w:style w:type="character" w:customStyle="1" w:styleId="citation10">
    <w:name w:val="citation1"/>
    <w:rsid w:val="003C1F59"/>
    <w:rPr>
      <w:rFonts w:ascii="Verdana" w:hAnsi="Verdana" w:hint="default"/>
      <w:sz w:val="17"/>
      <w:szCs w:val="17"/>
    </w:rPr>
  </w:style>
  <w:style w:type="character" w:customStyle="1" w:styleId="articlecontent">
    <w:name w:val="articlecontent"/>
    <w:basedOn w:val="DefaultParagraphFont"/>
    <w:rsid w:val="003C1F59"/>
  </w:style>
  <w:style w:type="paragraph" w:customStyle="1" w:styleId="OmniPage1">
    <w:name w:val="OmniPage #1"/>
    <w:basedOn w:val="Normal"/>
    <w:uiPriority w:val="99"/>
    <w:qFormat/>
    <w:rsid w:val="003C1F5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C1F5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C1F59"/>
  </w:style>
  <w:style w:type="paragraph" w:customStyle="1" w:styleId="ProjectTitleLine">
    <w:name w:val="Project Title Line"/>
    <w:basedOn w:val="Normal"/>
    <w:next w:val="Normal"/>
    <w:autoRedefine/>
    <w:uiPriority w:val="99"/>
    <w:qFormat/>
    <w:rsid w:val="003C1F59"/>
    <w:pPr>
      <w:jc w:val="center"/>
    </w:pPr>
    <w:rPr>
      <w:rFonts w:eastAsia="Times New Roman"/>
      <w:caps/>
      <w:szCs w:val="20"/>
    </w:rPr>
  </w:style>
  <w:style w:type="character" w:customStyle="1" w:styleId="fource1">
    <w:name w:val="fource1"/>
    <w:rsid w:val="003C1F59"/>
    <w:rPr>
      <w:sz w:val="34"/>
      <w:szCs w:val="34"/>
    </w:rPr>
  </w:style>
  <w:style w:type="paragraph" w:customStyle="1" w:styleId="LanguageStrike">
    <w:name w:val="Language Strike"/>
    <w:basedOn w:val="Normal"/>
    <w:next w:val="Normal"/>
    <w:uiPriority w:val="99"/>
    <w:qFormat/>
    <w:rsid w:val="003C1F59"/>
    <w:rPr>
      <w:rFonts w:ascii="Arial Narrow" w:eastAsia="Times New Roman" w:hAnsi="Arial Narrow"/>
      <w:strike/>
    </w:rPr>
  </w:style>
  <w:style w:type="character" w:customStyle="1" w:styleId="LanguageStrikeChar">
    <w:name w:val="Language Strike Char"/>
    <w:rsid w:val="003C1F5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C1F59"/>
    <w:rPr>
      <w:rFonts w:eastAsia="Times New Roman"/>
      <w:szCs w:val="20"/>
      <w:u w:val="single"/>
    </w:rPr>
  </w:style>
  <w:style w:type="paragraph" w:customStyle="1" w:styleId="Normal10pt">
    <w:name w:val="Normal + 10 pt"/>
    <w:basedOn w:val="Normal"/>
    <w:uiPriority w:val="99"/>
    <w:qFormat/>
    <w:rsid w:val="003C1F59"/>
    <w:rPr>
      <w:rFonts w:eastAsia="Times New Roman"/>
      <w:szCs w:val="20"/>
    </w:rPr>
  </w:style>
  <w:style w:type="paragraph" w:customStyle="1" w:styleId="cardChar1Char">
    <w:name w:val="card Char1 Char"/>
    <w:basedOn w:val="Normal"/>
    <w:uiPriority w:val="99"/>
    <w:qFormat/>
    <w:rsid w:val="003C1F59"/>
    <w:pPr>
      <w:ind w:left="288" w:right="288"/>
    </w:pPr>
    <w:rPr>
      <w:rFonts w:eastAsia="Times New Roman"/>
      <w:szCs w:val="20"/>
    </w:rPr>
  </w:style>
  <w:style w:type="character" w:customStyle="1" w:styleId="normal11">
    <w:name w:val="normal1"/>
    <w:basedOn w:val="DefaultParagraphFont"/>
    <w:rsid w:val="003C1F59"/>
  </w:style>
  <w:style w:type="character" w:customStyle="1" w:styleId="ds">
    <w:name w:val="ds"/>
    <w:basedOn w:val="DefaultParagraphFont"/>
    <w:rsid w:val="003C1F59"/>
  </w:style>
  <w:style w:type="character" w:customStyle="1" w:styleId="UnderliningChar1">
    <w:name w:val="Underlining Char1"/>
    <w:rsid w:val="003C1F59"/>
    <w:rPr>
      <w:rFonts w:ascii="Arial Narrow" w:hAnsi="Arial Narrow"/>
      <w:szCs w:val="24"/>
      <w:u w:val="single"/>
      <w:lang w:val="en-US" w:eastAsia="en-US" w:bidi="ar-SA"/>
    </w:rPr>
  </w:style>
  <w:style w:type="character" w:customStyle="1" w:styleId="UnderliningChar2">
    <w:name w:val="Underlining Char2"/>
    <w:rsid w:val="003C1F59"/>
    <w:rPr>
      <w:rFonts w:ascii="Arial Narrow" w:hAnsi="Arial Narrow"/>
      <w:szCs w:val="24"/>
      <w:u w:val="single"/>
      <w:lang w:val="en-US" w:eastAsia="en-US" w:bidi="ar-SA"/>
    </w:rPr>
  </w:style>
  <w:style w:type="character" w:customStyle="1" w:styleId="MicroTextChar1">
    <w:name w:val="MicroText Char1"/>
    <w:rsid w:val="003C1F59"/>
    <w:rPr>
      <w:rFonts w:ascii="Arial Narrow" w:hAnsi="Arial Narrow"/>
      <w:sz w:val="12"/>
      <w:szCs w:val="24"/>
      <w:lang w:val="en-US" w:eastAsia="en-US" w:bidi="ar-SA"/>
    </w:rPr>
  </w:style>
  <w:style w:type="paragraph" w:customStyle="1" w:styleId="CM12">
    <w:name w:val="CM12"/>
    <w:basedOn w:val="Default"/>
    <w:next w:val="Default"/>
    <w:uiPriority w:val="99"/>
    <w:qFormat/>
    <w:rsid w:val="003C1F5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3C1F5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3C1F59"/>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3C1F59"/>
    <w:rPr>
      <w:rFonts w:ascii="Arial Narrow" w:eastAsia="Times New Roman" w:hAnsi="Arial Narrow"/>
      <w:strike/>
      <w:szCs w:val="20"/>
    </w:rPr>
  </w:style>
  <w:style w:type="paragraph" w:customStyle="1" w:styleId="textbodyblack">
    <w:name w:val="textbodyblack"/>
    <w:basedOn w:val="Normal"/>
    <w:uiPriority w:val="99"/>
    <w:qFormat/>
    <w:rsid w:val="003C1F59"/>
    <w:pPr>
      <w:spacing w:before="100" w:beforeAutospacing="1" w:after="100" w:afterAutospacing="1"/>
    </w:pPr>
    <w:rPr>
      <w:rFonts w:eastAsia="Times New Roman"/>
      <w:sz w:val="24"/>
    </w:rPr>
  </w:style>
  <w:style w:type="character" w:customStyle="1" w:styleId="DefaultPara">
    <w:name w:val="Default Para"/>
    <w:rsid w:val="003C1F59"/>
    <w:rPr>
      <w:sz w:val="20"/>
    </w:rPr>
  </w:style>
  <w:style w:type="character" w:customStyle="1" w:styleId="SYSHYPERTEXT">
    <w:name w:val="SYS_HYPERTEXT"/>
    <w:rsid w:val="003C1F59"/>
    <w:rPr>
      <w:color w:val="0000FF"/>
      <w:u w:val="single"/>
    </w:rPr>
  </w:style>
  <w:style w:type="character" w:customStyle="1" w:styleId="cardtextsmallCharCharCharCharCharCharCharCharCharCharCharChar">
    <w:name w:val="card text small Char Char Char Char Char Char Char Char Char Char Char Char"/>
    <w:rsid w:val="003C1F5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C1F5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C1F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C1F59"/>
    <w:rPr>
      <w:rFonts w:ascii="Georgia" w:hAnsi="Georgia"/>
      <w:b/>
      <w:emboss/>
      <w:color w:val="000000"/>
      <w:sz w:val="48"/>
      <w:szCs w:val="48"/>
      <w:lang w:val="en-US" w:eastAsia="en-US" w:bidi="ar-SA"/>
    </w:rPr>
  </w:style>
  <w:style w:type="character" w:customStyle="1" w:styleId="StyleTagTimesNewRomanChar">
    <w:name w:val="Style Tag + Times New Roman Char"/>
    <w:rsid w:val="003C1F59"/>
    <w:rPr>
      <w:b/>
      <w:bCs/>
      <w:noProof w:val="0"/>
      <w:sz w:val="24"/>
      <w:szCs w:val="24"/>
      <w:lang w:val="en-US" w:eastAsia="en-US" w:bidi="ar-SA"/>
    </w:rPr>
  </w:style>
  <w:style w:type="paragraph" w:customStyle="1" w:styleId="SmallCard">
    <w:name w:val="Small Card"/>
    <w:basedOn w:val="Normal"/>
    <w:uiPriority w:val="99"/>
    <w:qFormat/>
    <w:rsid w:val="003C1F59"/>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C1F59"/>
    <w:rPr>
      <w:rFonts w:ascii="Arial Narrow" w:hAnsi="Arial Narrow" w:cs="Arial"/>
      <w:b/>
      <w:bCs/>
      <w:iCs/>
      <w:sz w:val="24"/>
      <w:szCs w:val="28"/>
      <w:lang w:val="en-US" w:eastAsia="en-US" w:bidi="ar-SA"/>
    </w:rPr>
  </w:style>
  <w:style w:type="character" w:customStyle="1" w:styleId="UnderliningCharChar">
    <w:name w:val="Underlining Char Char"/>
    <w:rsid w:val="003C1F59"/>
    <w:rPr>
      <w:rFonts w:ascii="Arial Narrow" w:hAnsi="Arial Narrow"/>
      <w:szCs w:val="24"/>
      <w:u w:val="single"/>
      <w:lang w:val="en-US" w:eastAsia="en-US" w:bidi="ar-SA"/>
    </w:rPr>
  </w:style>
  <w:style w:type="character" w:customStyle="1" w:styleId="StyleArialNarrow12ptBold">
    <w:name w:val="Style Arial Narrow 12 pt Bold"/>
    <w:rsid w:val="003C1F59"/>
    <w:rPr>
      <w:rFonts w:ascii="Arial Narrow" w:hAnsi="Arial Narrow"/>
      <w:b/>
      <w:bCs/>
      <w:sz w:val="24"/>
    </w:rPr>
  </w:style>
  <w:style w:type="character" w:customStyle="1" w:styleId="Style1CharChar">
    <w:name w:val="Style1 Char Char"/>
    <w:rsid w:val="003C1F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C1F5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C1F59"/>
    <w:rPr>
      <w:u w:val="single"/>
    </w:rPr>
  </w:style>
  <w:style w:type="character" w:customStyle="1" w:styleId="UnderlinedCharChar1">
    <w:name w:val="Underlined Char Char1"/>
    <w:rsid w:val="003C1F59"/>
    <w:rPr>
      <w:rFonts w:ascii="Bell MT" w:eastAsia="Times New Roman" w:hAnsi="Bell MT"/>
      <w:bCs/>
      <w:iCs/>
      <w:sz w:val="22"/>
      <w:u w:val="single"/>
    </w:rPr>
  </w:style>
  <w:style w:type="character" w:customStyle="1" w:styleId="Heading2CharChar2">
    <w:name w:val="Heading 2 Char Char2"/>
    <w:rsid w:val="003C1F59"/>
    <w:rPr>
      <w:rFonts w:cs="Arial"/>
      <w:b/>
      <w:bCs/>
      <w:iCs/>
      <w:sz w:val="22"/>
      <w:szCs w:val="28"/>
      <w:lang w:val="en-US" w:eastAsia="en-US" w:bidi="ar-SA"/>
    </w:rPr>
  </w:style>
  <w:style w:type="character" w:customStyle="1" w:styleId="doctitle">
    <w:name w:val="doctitle"/>
    <w:rsid w:val="003C1F59"/>
  </w:style>
  <w:style w:type="paragraph" w:customStyle="1" w:styleId="CiteCorrected">
    <w:name w:val="Cite Corrected"/>
    <w:basedOn w:val="Normal"/>
    <w:link w:val="CiteCorrectedChar"/>
    <w:qFormat/>
    <w:rsid w:val="003C1F59"/>
    <w:rPr>
      <w:rFonts w:eastAsia="Times New Roman"/>
      <w:b/>
      <w:bCs/>
      <w:sz w:val="24"/>
      <w:szCs w:val="16"/>
      <w:u w:val="single"/>
    </w:rPr>
  </w:style>
  <w:style w:type="character" w:customStyle="1" w:styleId="CiteCorrectedChar">
    <w:name w:val="Cite Corrected Char"/>
    <w:link w:val="CiteCorrected"/>
    <w:rsid w:val="003C1F59"/>
    <w:rPr>
      <w:rFonts w:ascii="Times New Roman" w:eastAsia="Times New Roman" w:hAnsi="Times New Roman" w:cs="Times New Roman"/>
      <w:b/>
      <w:bCs/>
      <w:sz w:val="24"/>
      <w:szCs w:val="16"/>
      <w:u w:val="single"/>
    </w:rPr>
  </w:style>
  <w:style w:type="character" w:customStyle="1" w:styleId="cardtext-underlined0">
    <w:name w:val="card text- underlined"/>
    <w:rsid w:val="003C1F59"/>
    <w:rPr>
      <w:rFonts w:ascii="Garamond" w:hAnsi="Garamond"/>
      <w:u w:val="single"/>
    </w:rPr>
  </w:style>
  <w:style w:type="character" w:customStyle="1" w:styleId="styleboldunderline">
    <w:name w:val="styleboldunderline"/>
    <w:basedOn w:val="DefaultParagraphFont"/>
    <w:rsid w:val="003C1F59"/>
  </w:style>
  <w:style w:type="paragraph" w:customStyle="1" w:styleId="story-body-text">
    <w:name w:val="story-body-text"/>
    <w:basedOn w:val="Normal"/>
    <w:uiPriority w:val="99"/>
    <w:qFormat/>
    <w:rsid w:val="003C1F59"/>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C1F59"/>
  </w:style>
  <w:style w:type="character" w:customStyle="1" w:styleId="BriefTitleChar">
    <w:name w:val="Brief Title Char"/>
    <w:basedOn w:val="DefaultParagraphFont"/>
    <w:rsid w:val="003C1F59"/>
    <w:rPr>
      <w:b/>
      <w:sz w:val="24"/>
      <w:szCs w:val="24"/>
      <w:u w:val="single"/>
      <w:lang w:val="en-US" w:eastAsia="en-US" w:bidi="ar-SA"/>
    </w:rPr>
  </w:style>
  <w:style w:type="paragraph" w:customStyle="1" w:styleId="BriefTitle2">
    <w:name w:val="Brief Title 2"/>
    <w:basedOn w:val="Heading1"/>
    <w:uiPriority w:val="99"/>
    <w:qFormat/>
    <w:rsid w:val="003C1F59"/>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val="0"/>
      <w:sz w:val="24"/>
      <w:szCs w:val="24"/>
      <w:u w:val="single"/>
    </w:rPr>
  </w:style>
  <w:style w:type="character" w:customStyle="1" w:styleId="BriefTitle2Char">
    <w:name w:val="Brief Title 2 Char"/>
    <w:basedOn w:val="BriefTitleChar"/>
    <w:rsid w:val="003C1F59"/>
    <w:rPr>
      <w:b/>
      <w:sz w:val="24"/>
      <w:szCs w:val="24"/>
      <w:u w:val="single"/>
      <w:lang w:val="en-US" w:eastAsia="en-US" w:bidi="ar-SA"/>
    </w:rPr>
  </w:style>
  <w:style w:type="character" w:customStyle="1" w:styleId="StyleCardText11ptUnderlineChar">
    <w:name w:val="Style Card Text + 11 pt Underline Char"/>
    <w:link w:val="StyleCardText11ptUnderline"/>
    <w:locked/>
    <w:rsid w:val="003C1F59"/>
    <w:rPr>
      <w:u w:val="single"/>
    </w:rPr>
  </w:style>
  <w:style w:type="paragraph" w:customStyle="1" w:styleId="StyleCardText11ptUnderline">
    <w:name w:val="Style Card Text + 11 pt Underline"/>
    <w:link w:val="StyleCardText11ptUnderlineChar"/>
    <w:qFormat/>
    <w:rsid w:val="003C1F59"/>
    <w:pPr>
      <w:spacing w:line="256" w:lineRule="auto"/>
    </w:pPr>
    <w:rPr>
      <w:u w:val="single"/>
    </w:rPr>
  </w:style>
  <w:style w:type="character" w:customStyle="1" w:styleId="StyleMinimizedText11pt1Char">
    <w:name w:val="Style Minimized Text + 11 pt1 Char"/>
    <w:basedOn w:val="DefaultParagraphFont"/>
    <w:link w:val="StyleMinimizedText11pt1"/>
    <w:locked/>
    <w:rsid w:val="003C1F59"/>
    <w:rPr>
      <w:rFonts w:ascii="Georgia" w:hAnsi="Georgia"/>
      <w:sz w:val="16"/>
    </w:rPr>
  </w:style>
  <w:style w:type="paragraph" w:customStyle="1" w:styleId="StyleMinimizedText11pt1">
    <w:name w:val="Style Minimized Text + 11 pt1"/>
    <w:basedOn w:val="Normal"/>
    <w:link w:val="StyleMinimizedText11pt1Char"/>
    <w:qFormat/>
    <w:rsid w:val="003C1F59"/>
    <w:rPr>
      <w:rFonts w:ascii="Georgia" w:hAnsi="Georgia" w:cstheme="minorBidi"/>
      <w:sz w:val="16"/>
    </w:rPr>
  </w:style>
  <w:style w:type="paragraph" w:customStyle="1" w:styleId="emactive">
    <w:name w:val="emactive"/>
    <w:basedOn w:val="Normal"/>
    <w:uiPriority w:val="99"/>
    <w:qFormat/>
    <w:rsid w:val="003C1F59"/>
    <w:pPr>
      <w:spacing w:before="100" w:beforeAutospacing="1" w:after="100" w:afterAutospacing="1"/>
    </w:pPr>
    <w:rPr>
      <w:rFonts w:eastAsia="Times New Roman"/>
      <w:sz w:val="24"/>
    </w:rPr>
  </w:style>
  <w:style w:type="paragraph" w:customStyle="1" w:styleId="emready">
    <w:name w:val="emready"/>
    <w:basedOn w:val="Normal"/>
    <w:uiPriority w:val="99"/>
    <w:qFormat/>
    <w:rsid w:val="003C1F59"/>
    <w:pPr>
      <w:spacing w:before="100" w:beforeAutospacing="1" w:after="100" w:afterAutospacing="1"/>
    </w:pPr>
    <w:rPr>
      <w:rFonts w:eastAsia="Times New Roman"/>
      <w:sz w:val="24"/>
    </w:rPr>
  </w:style>
  <w:style w:type="character" w:customStyle="1" w:styleId="CardHighlightChar">
    <w:name w:val="Card Highlight Char"/>
    <w:link w:val="CardHighlight"/>
    <w:locked/>
    <w:rsid w:val="003C1F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C1F59"/>
    <w:pPr>
      <w:shd w:val="clear" w:color="auto" w:fill="66FFFF"/>
    </w:pPr>
    <w:rPr>
      <w:rFonts w:eastAsia="Calibri"/>
      <w:u w:val="single"/>
    </w:rPr>
  </w:style>
  <w:style w:type="paragraph" w:customStyle="1" w:styleId="BlockHeaderHidden">
    <w:name w:val="Block Header Hidden"/>
    <w:link w:val="BlockHeaderHiddenChar"/>
    <w:qFormat/>
    <w:rsid w:val="003C1F5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C1F59"/>
    <w:pPr>
      <w:spacing w:before="100" w:beforeAutospacing="1" w:after="100" w:afterAutospacing="1"/>
    </w:pPr>
    <w:rPr>
      <w:rFonts w:eastAsia="Times New Roman"/>
      <w:sz w:val="24"/>
    </w:rPr>
  </w:style>
  <w:style w:type="paragraph" w:customStyle="1" w:styleId="norma">
    <w:name w:val="norma"/>
    <w:basedOn w:val="Heading3"/>
    <w:uiPriority w:val="99"/>
    <w:qFormat/>
    <w:rsid w:val="003C1F59"/>
    <w:pPr>
      <w:spacing w:before="200"/>
    </w:pPr>
    <w:rPr>
      <w:rFonts w:eastAsia="MS Gothic" w:cs="Arial"/>
      <w:bCs w:val="0"/>
      <w:sz w:val="24"/>
    </w:rPr>
  </w:style>
  <w:style w:type="character" w:customStyle="1" w:styleId="Emphasis20">
    <w:name w:val="Emphasis 2"/>
    <w:uiPriority w:val="1"/>
    <w:qFormat/>
    <w:rsid w:val="003C1F5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C1F59"/>
  </w:style>
  <w:style w:type="character" w:customStyle="1" w:styleId="metaorigin">
    <w:name w:val="meta_origin"/>
    <w:rsid w:val="003C1F59"/>
  </w:style>
  <w:style w:type="character" w:customStyle="1" w:styleId="mandelbrotrefrag">
    <w:name w:val="mandelbrot_refrag"/>
    <w:rsid w:val="003C1F59"/>
  </w:style>
  <w:style w:type="character" w:customStyle="1" w:styleId="eminfo">
    <w:name w:val="eminfo"/>
    <w:rsid w:val="003C1F59"/>
  </w:style>
  <w:style w:type="character" w:customStyle="1" w:styleId="emhighlight">
    <w:name w:val="emhighlight"/>
    <w:rsid w:val="003C1F59"/>
  </w:style>
  <w:style w:type="character" w:customStyle="1" w:styleId="tkrname">
    <w:name w:val="tkrname"/>
    <w:rsid w:val="003C1F59"/>
  </w:style>
  <w:style w:type="character" w:customStyle="1" w:styleId="tkrchange">
    <w:name w:val="tkrchange"/>
    <w:rsid w:val="003C1F59"/>
  </w:style>
  <w:style w:type="character" w:customStyle="1" w:styleId="source-org">
    <w:name w:val="source-org"/>
    <w:rsid w:val="003C1F59"/>
  </w:style>
  <w:style w:type="character" w:customStyle="1" w:styleId="last">
    <w:name w:val="last"/>
    <w:rsid w:val="003C1F59"/>
  </w:style>
  <w:style w:type="character" w:customStyle="1" w:styleId="institution">
    <w:name w:val="institution"/>
    <w:rsid w:val="003C1F59"/>
  </w:style>
  <w:style w:type="character" w:customStyle="1" w:styleId="mainheading">
    <w:name w:val="mainheading"/>
    <w:basedOn w:val="DefaultParagraphFont"/>
    <w:rsid w:val="003C1F59"/>
  </w:style>
  <w:style w:type="character" w:customStyle="1" w:styleId="StyleStyleunderlineBold11pt">
    <w:name w:val="Style Style underline + Bold + 11 pt"/>
    <w:rsid w:val="003C1F59"/>
    <w:rPr>
      <w:bCs/>
      <w:sz w:val="20"/>
      <w:u w:val="single"/>
    </w:rPr>
  </w:style>
  <w:style w:type="character" w:customStyle="1" w:styleId="StyleunderlineAsianTimesNewRomanBold">
    <w:name w:val="Style underline + (Asian) Times New Roman Bold"/>
    <w:rsid w:val="003C1F5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C1F59"/>
    <w:rPr>
      <w:b/>
      <w:bCs/>
      <w:sz w:val="20"/>
      <w:u w:val="single"/>
      <w:bdr w:val="single" w:sz="4" w:space="0" w:color="auto" w:frame="1"/>
    </w:rPr>
  </w:style>
  <w:style w:type="character" w:customStyle="1" w:styleId="quotepeekbase">
    <w:name w:val="quotepeekbase"/>
    <w:rsid w:val="003C1F59"/>
  </w:style>
  <w:style w:type="character" w:customStyle="1" w:styleId="NormalCard">
    <w:name w:val="Normal Card"/>
    <w:uiPriority w:val="1"/>
    <w:qFormat/>
    <w:rsid w:val="003C1F59"/>
    <w:rPr>
      <w:rFonts w:ascii="Times New Roman" w:hAnsi="Times New Roman" w:cs="Times New Roman" w:hint="default"/>
      <w:sz w:val="24"/>
    </w:rPr>
  </w:style>
  <w:style w:type="character" w:customStyle="1" w:styleId="HighlightedUnderline0">
    <w:name w:val="Highlighted Underline"/>
    <w:uiPriority w:val="1"/>
    <w:qFormat/>
    <w:rsid w:val="003C1F5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C1F59"/>
  </w:style>
  <w:style w:type="character" w:customStyle="1" w:styleId="Heading2Subtext">
    <w:name w:val="Heading 2 Subtext"/>
    <w:rsid w:val="003C1F59"/>
    <w:rPr>
      <w:rFonts w:ascii="Times New Roman" w:hAnsi="Times New Roman" w:cs="Times New Roman" w:hint="default"/>
      <w:sz w:val="16"/>
    </w:rPr>
  </w:style>
  <w:style w:type="paragraph" w:customStyle="1" w:styleId="nromal">
    <w:name w:val="nromal"/>
    <w:basedOn w:val="Normal"/>
    <w:uiPriority w:val="99"/>
    <w:qFormat/>
    <w:rsid w:val="003C1F59"/>
    <w:pPr>
      <w:keepNext/>
      <w:keepLines/>
      <w:spacing w:before="200"/>
      <w:outlineLvl w:val="3"/>
    </w:pPr>
    <w:rPr>
      <w:rFonts w:eastAsia="Times New Roman" w:cs="Cambria"/>
      <w:b/>
      <w:iCs/>
    </w:rPr>
  </w:style>
  <w:style w:type="paragraph" w:customStyle="1" w:styleId="natural">
    <w:name w:val="natural"/>
    <w:basedOn w:val="Normal"/>
    <w:uiPriority w:val="99"/>
    <w:qFormat/>
    <w:rsid w:val="003C1F59"/>
    <w:pPr>
      <w:keepNext/>
      <w:keepLines/>
      <w:spacing w:before="200"/>
      <w:outlineLvl w:val="3"/>
    </w:pPr>
    <w:rPr>
      <w:rFonts w:eastAsia="Times New Roman"/>
      <w:b/>
      <w:iCs/>
    </w:rPr>
  </w:style>
  <w:style w:type="paragraph" w:customStyle="1" w:styleId="nroaml">
    <w:name w:val="nroaml"/>
    <w:basedOn w:val="Normal"/>
    <w:uiPriority w:val="99"/>
    <w:qFormat/>
    <w:rsid w:val="003C1F59"/>
    <w:pPr>
      <w:keepNext/>
      <w:keepLines/>
      <w:spacing w:before="200"/>
      <w:outlineLvl w:val="3"/>
    </w:pPr>
    <w:rPr>
      <w:rFonts w:eastAsia="Times New Roman"/>
      <w:b/>
      <w:iCs/>
    </w:rPr>
  </w:style>
  <w:style w:type="paragraph" w:customStyle="1" w:styleId="noraml">
    <w:name w:val="noraml"/>
    <w:basedOn w:val="Normal"/>
    <w:uiPriority w:val="99"/>
    <w:qFormat/>
    <w:rsid w:val="003C1F59"/>
    <w:pPr>
      <w:keepNext/>
      <w:keepLines/>
      <w:spacing w:before="200"/>
      <w:outlineLvl w:val="3"/>
    </w:pPr>
    <w:rPr>
      <w:rFonts w:eastAsia="Times New Roman"/>
      <w:b/>
      <w:iCs/>
      <w:sz w:val="24"/>
    </w:rPr>
  </w:style>
  <w:style w:type="table" w:styleId="MediumGrid1">
    <w:name w:val="Medium Grid 1"/>
    <w:basedOn w:val="TableNormal"/>
    <w:uiPriority w:val="67"/>
    <w:rsid w:val="003C1F5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C1F59"/>
    <w:rPr>
      <w:rFonts w:eastAsia="Calibri"/>
      <w:sz w:val="16"/>
      <w:szCs w:val="16"/>
    </w:rPr>
  </w:style>
  <w:style w:type="character" w:customStyle="1" w:styleId="SmallSizeParagraphChar">
    <w:name w:val="Small Size Paragraph Char"/>
    <w:link w:val="SmallSizeParagraph"/>
    <w:rsid w:val="003C1F59"/>
    <w:rPr>
      <w:rFonts w:ascii="Times New Roman" w:eastAsia="Calibri" w:hAnsi="Times New Roman" w:cs="Times New Roman"/>
      <w:sz w:val="16"/>
      <w:szCs w:val="16"/>
    </w:rPr>
  </w:style>
  <w:style w:type="paragraph" w:customStyle="1" w:styleId="StylecardLatinVerdana-BoldUnderline">
    <w:name w:val="Style card + (Latin) Verdana-Bold Underline"/>
    <w:basedOn w:val="Normal"/>
    <w:link w:val="StylecardLatinVerdana-BoldUnderlineChar"/>
    <w:qFormat/>
    <w:rsid w:val="003C1F59"/>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3C1F59"/>
    <w:rPr>
      <w:rFonts w:ascii="Times New Roman" w:eastAsia="SimSun" w:hAnsi="Times New Roman" w:cs="Times New Roman"/>
      <w:kern w:val="32"/>
      <w:szCs w:val="20"/>
      <w:u w:val="single"/>
      <w:lang w:val="x-none" w:eastAsia="zh-CN"/>
    </w:rPr>
  </w:style>
  <w:style w:type="paragraph" w:customStyle="1" w:styleId="StyleCardText9pt">
    <w:name w:val="Style Card Text + 9 pt"/>
    <w:basedOn w:val="Normal"/>
    <w:link w:val="StyleCardText9ptChar"/>
    <w:qFormat/>
    <w:rsid w:val="003C1F59"/>
    <w:pPr>
      <w:spacing w:after="200"/>
    </w:pPr>
    <w:rPr>
      <w:rFonts w:eastAsia="Calibri"/>
    </w:rPr>
  </w:style>
  <w:style w:type="character" w:customStyle="1" w:styleId="StyleCardText9ptChar">
    <w:name w:val="Style Card Text + 9 pt Char"/>
    <w:basedOn w:val="DefaultParagraphFont"/>
    <w:link w:val="StyleCardText9pt"/>
    <w:rsid w:val="003C1F59"/>
    <w:rPr>
      <w:rFonts w:ascii="Times New Roman" w:eastAsia="Calibri" w:hAnsi="Times New Roman" w:cs="Times New Roman"/>
    </w:rPr>
  </w:style>
  <w:style w:type="character" w:customStyle="1" w:styleId="QuoteChar1">
    <w:name w:val="Quote Char1"/>
    <w:aliases w:val="quote Char1"/>
    <w:basedOn w:val="DefaultParagraphFont"/>
    <w:uiPriority w:val="29"/>
    <w:rsid w:val="003C1F5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C1F59"/>
    <w:pPr>
      <w:widowControl/>
      <w:spacing w:before="0" w:after="160"/>
      <w:jc w:val="left"/>
      <w:outlineLvl w:val="9"/>
    </w:pPr>
    <w:rPr>
      <w:rFonts w:eastAsiaTheme="minorHAnsi" w:cs="Calibri"/>
      <w:bCs w:val="0"/>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3C1F59"/>
    <w:rPr>
      <w:rFonts w:ascii="Times New Roman" w:hAnsi="Times New Roman" w:cs="Calibri"/>
      <w:b/>
      <w:bCs/>
      <w:u w:val="single"/>
      <w:bdr w:val="single" w:sz="4" w:space="0" w:color="auto"/>
    </w:rPr>
  </w:style>
  <w:style w:type="character" w:customStyle="1" w:styleId="FontStyle477">
    <w:name w:val="Font Style477"/>
    <w:basedOn w:val="DefaultParagraphFont"/>
    <w:uiPriority w:val="99"/>
    <w:rsid w:val="003C1F59"/>
    <w:rPr>
      <w:rFonts w:ascii="Times New Roman" w:hAnsi="Times New Roman" w:cs="Times New Roman"/>
      <w:sz w:val="18"/>
      <w:szCs w:val="18"/>
    </w:rPr>
  </w:style>
  <w:style w:type="character" w:customStyle="1" w:styleId="FontStyle505">
    <w:name w:val="Font Style505"/>
    <w:basedOn w:val="DefaultParagraphFont"/>
    <w:uiPriority w:val="99"/>
    <w:rsid w:val="003C1F59"/>
    <w:rPr>
      <w:rFonts w:ascii="Times New Roman" w:hAnsi="Times New Roman" w:cs="Times New Roman"/>
      <w:sz w:val="18"/>
      <w:szCs w:val="18"/>
    </w:rPr>
  </w:style>
  <w:style w:type="character" w:customStyle="1" w:styleId="FontStyle514">
    <w:name w:val="Font Style514"/>
    <w:basedOn w:val="DefaultParagraphFont"/>
    <w:uiPriority w:val="99"/>
    <w:rsid w:val="003C1F59"/>
    <w:rPr>
      <w:rFonts w:ascii="Times New Roman" w:hAnsi="Times New Roman" w:cs="Times New Roman"/>
      <w:sz w:val="14"/>
      <w:szCs w:val="14"/>
    </w:rPr>
  </w:style>
  <w:style w:type="character" w:customStyle="1" w:styleId="FontStyle500">
    <w:name w:val="Font Style500"/>
    <w:basedOn w:val="DefaultParagraphFont"/>
    <w:uiPriority w:val="99"/>
    <w:rsid w:val="003C1F59"/>
    <w:rPr>
      <w:rFonts w:ascii="Times New Roman" w:hAnsi="Times New Roman" w:cs="Times New Roman"/>
      <w:b/>
      <w:bCs/>
      <w:sz w:val="16"/>
      <w:szCs w:val="16"/>
    </w:rPr>
  </w:style>
  <w:style w:type="character" w:customStyle="1" w:styleId="LanguageEditingChar">
    <w:name w:val="Language Editing Char"/>
    <w:link w:val="LanguageEditing"/>
    <w:locked/>
    <w:rsid w:val="003C1F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C1F59"/>
    <w:rPr>
      <w:rFonts w:eastAsia="Times New Roman"/>
      <w:strike/>
      <w:sz w:val="20"/>
    </w:rPr>
  </w:style>
  <w:style w:type="character" w:customStyle="1" w:styleId="FontStyle212">
    <w:name w:val="Font Style212"/>
    <w:basedOn w:val="DefaultParagraphFont"/>
    <w:uiPriority w:val="99"/>
    <w:rsid w:val="003C1F59"/>
    <w:rPr>
      <w:rFonts w:ascii="Times New Roman" w:hAnsi="Times New Roman" w:cs="Times New Roman"/>
      <w:b/>
      <w:bCs/>
      <w:sz w:val="18"/>
      <w:szCs w:val="18"/>
    </w:rPr>
  </w:style>
  <w:style w:type="character" w:customStyle="1" w:styleId="FontStyle275">
    <w:name w:val="Font Style275"/>
    <w:basedOn w:val="DefaultParagraphFont"/>
    <w:uiPriority w:val="99"/>
    <w:rsid w:val="003C1F59"/>
    <w:rPr>
      <w:rFonts w:ascii="Times New Roman" w:hAnsi="Times New Roman" w:cs="Times New Roman"/>
      <w:b/>
      <w:bCs/>
      <w:sz w:val="22"/>
      <w:szCs w:val="22"/>
    </w:rPr>
  </w:style>
  <w:style w:type="character" w:customStyle="1" w:styleId="CharacterStyle3">
    <w:name w:val="Character Style 3"/>
    <w:uiPriority w:val="99"/>
    <w:rsid w:val="003C1F59"/>
    <w:rPr>
      <w:rFonts w:ascii="Bookman Old Style" w:hAnsi="Bookman Old Style" w:cs="Bookman Old Style"/>
      <w:spacing w:val="-5"/>
      <w:sz w:val="18"/>
      <w:szCs w:val="18"/>
    </w:rPr>
  </w:style>
  <w:style w:type="paragraph" w:customStyle="1" w:styleId="p0">
    <w:name w:val="p0"/>
    <w:basedOn w:val="Normal"/>
    <w:uiPriority w:val="99"/>
    <w:qFormat/>
    <w:rsid w:val="003C1F59"/>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3C1F59"/>
    <w:rPr>
      <w:rFonts w:ascii="Georgia" w:hAnsi="Georgia"/>
    </w:rPr>
  </w:style>
  <w:style w:type="paragraph" w:customStyle="1" w:styleId="StyleStyle49pt6">
    <w:name w:val="Style Style4 + 9 pt6"/>
    <w:basedOn w:val="Style4"/>
    <w:link w:val="StyleStyle49pt6Char"/>
    <w:qFormat/>
    <w:rsid w:val="003C1F59"/>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3C1F59"/>
    <w:rPr>
      <w:rFonts w:ascii="Times New Roman" w:eastAsia="Times New Roman" w:hAnsi="Times New Roman" w:cs="Calibri"/>
      <w:b w:val="0"/>
      <w:iCs w:val="0"/>
      <w:sz w:val="26"/>
      <w:szCs w:val="28"/>
      <w:u w:val="single"/>
      <w:lang w:val="x-none" w:eastAsia="x-none"/>
    </w:rPr>
  </w:style>
  <w:style w:type="character" w:customStyle="1" w:styleId="CharChar31">
    <w:name w:val="Char Char31"/>
    <w:rsid w:val="003C1F5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C1F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C1F5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C1F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C1F59"/>
    <w:rPr>
      <w:rFonts w:ascii="Georgia" w:hAnsi="Georgia"/>
      <w:b/>
      <w:bCs/>
      <w:u w:val="single"/>
    </w:rPr>
  </w:style>
  <w:style w:type="character" w:customStyle="1" w:styleId="Subtitle2">
    <w:name w:val="Subtitle2"/>
    <w:rsid w:val="003C1F59"/>
  </w:style>
  <w:style w:type="character" w:customStyle="1" w:styleId="drop">
    <w:name w:val="drop"/>
    <w:rsid w:val="003C1F59"/>
  </w:style>
  <w:style w:type="character" w:customStyle="1" w:styleId="bioline">
    <w:name w:val="bioline"/>
    <w:rsid w:val="003C1F59"/>
  </w:style>
  <w:style w:type="character" w:customStyle="1" w:styleId="articletitle0">
    <w:name w:val="article_title"/>
    <w:rsid w:val="003C1F59"/>
  </w:style>
  <w:style w:type="character" w:customStyle="1" w:styleId="A4">
    <w:name w:val="A4"/>
    <w:uiPriority w:val="99"/>
    <w:rsid w:val="003C1F59"/>
    <w:rPr>
      <w:color w:val="000000"/>
    </w:rPr>
  </w:style>
  <w:style w:type="character" w:customStyle="1" w:styleId="DebatenoramlChar">
    <w:name w:val="Debatenoraml Char"/>
    <w:link w:val="Debatenoraml"/>
    <w:locked/>
    <w:rsid w:val="003C1F59"/>
    <w:rPr>
      <w:rFonts w:ascii="Times New Roman" w:hAnsi="Times New Roman"/>
    </w:rPr>
  </w:style>
  <w:style w:type="paragraph" w:customStyle="1" w:styleId="Debatenoraml">
    <w:name w:val="Debatenoraml"/>
    <w:basedOn w:val="NoSpacing"/>
    <w:link w:val="DebatenoramlChar"/>
    <w:qFormat/>
    <w:rsid w:val="003C1F59"/>
    <w:rPr>
      <w:rFonts w:ascii="Times New Roman" w:hAnsi="Times New Roman" w:cstheme="minorBidi"/>
    </w:rPr>
  </w:style>
  <w:style w:type="character" w:customStyle="1" w:styleId="s2">
    <w:name w:val="s2"/>
    <w:rsid w:val="003C1F59"/>
  </w:style>
  <w:style w:type="character" w:customStyle="1" w:styleId="s4">
    <w:name w:val="s4"/>
    <w:rsid w:val="003C1F59"/>
  </w:style>
  <w:style w:type="character" w:customStyle="1" w:styleId="s5">
    <w:name w:val="s5"/>
    <w:rsid w:val="003C1F59"/>
  </w:style>
  <w:style w:type="paragraph" w:customStyle="1" w:styleId="Quals">
    <w:name w:val="Quals"/>
    <w:basedOn w:val="Normal"/>
    <w:link w:val="QualsChar"/>
    <w:qFormat/>
    <w:rsid w:val="003C1F59"/>
    <w:rPr>
      <w:rFonts w:eastAsia="Calibri"/>
      <w:sz w:val="18"/>
    </w:rPr>
  </w:style>
  <w:style w:type="character" w:customStyle="1" w:styleId="QualsChar">
    <w:name w:val="Quals Char"/>
    <w:link w:val="Quals"/>
    <w:rsid w:val="003C1F59"/>
    <w:rPr>
      <w:rFonts w:ascii="Times New Roman" w:eastAsia="Calibri" w:hAnsi="Times New Roman" w:cs="Times New Roman"/>
      <w:sz w:val="18"/>
    </w:rPr>
  </w:style>
  <w:style w:type="character" w:customStyle="1" w:styleId="cap">
    <w:name w:val="cap"/>
    <w:rsid w:val="003C1F59"/>
  </w:style>
  <w:style w:type="character" w:customStyle="1" w:styleId="rightsnotice">
    <w:name w:val="rightsnotice"/>
    <w:rsid w:val="003C1F59"/>
  </w:style>
  <w:style w:type="character" w:customStyle="1" w:styleId="scaps">
    <w:name w:val="scaps"/>
    <w:rsid w:val="003C1F59"/>
  </w:style>
  <w:style w:type="character" w:customStyle="1" w:styleId="current-article">
    <w:name w:val="current-article"/>
    <w:rsid w:val="003C1F59"/>
  </w:style>
  <w:style w:type="character" w:customStyle="1" w:styleId="related-current-indicator">
    <w:name w:val="related-current-indicator"/>
    <w:rsid w:val="003C1F59"/>
  </w:style>
  <w:style w:type="character" w:customStyle="1" w:styleId="bylclear">
    <w:name w:val="bylclear"/>
    <w:rsid w:val="003C1F59"/>
  </w:style>
  <w:style w:type="character" w:customStyle="1" w:styleId="comments">
    <w:name w:val="comments"/>
    <w:rsid w:val="003C1F59"/>
  </w:style>
  <w:style w:type="character" w:customStyle="1" w:styleId="essaytext">
    <w:name w:val="essaytext"/>
    <w:rsid w:val="003C1F59"/>
  </w:style>
  <w:style w:type="character" w:customStyle="1" w:styleId="username">
    <w:name w:val="username"/>
    <w:rsid w:val="003C1F59"/>
  </w:style>
  <w:style w:type="character" w:customStyle="1" w:styleId="toplinks">
    <w:name w:val="toplinks"/>
    <w:rsid w:val="003C1F59"/>
  </w:style>
  <w:style w:type="paragraph" w:customStyle="1" w:styleId="BodyA">
    <w:name w:val="Body A"/>
    <w:uiPriority w:val="99"/>
    <w:qFormat/>
    <w:rsid w:val="003C1F5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C1F5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C1F59"/>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3C1F5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C1F59"/>
    <w:rPr>
      <w:rFonts w:ascii="Times New Roman" w:eastAsia="Times New Roman" w:hAnsi="Times New Roman" w:cs="Times New Roman"/>
      <w:b/>
      <w:caps/>
      <w:szCs w:val="28"/>
      <w:u w:val="single"/>
    </w:rPr>
  </w:style>
  <w:style w:type="character" w:customStyle="1" w:styleId="see">
    <w:name w:val="see"/>
    <w:rsid w:val="003C1F59"/>
  </w:style>
  <w:style w:type="character" w:customStyle="1" w:styleId="first-letter">
    <w:name w:val="first-letter"/>
    <w:rsid w:val="003C1F59"/>
  </w:style>
  <w:style w:type="character" w:customStyle="1" w:styleId="focusparagraph">
    <w:name w:val="focusparagraph"/>
    <w:rsid w:val="003C1F59"/>
  </w:style>
  <w:style w:type="character" w:customStyle="1" w:styleId="lightblue">
    <w:name w:val="lightblue"/>
    <w:rsid w:val="003C1F59"/>
  </w:style>
  <w:style w:type="character" w:customStyle="1" w:styleId="tagCharCharChar">
    <w:name w:val="tag Char Char Char"/>
    <w:rsid w:val="003C1F5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C1F59"/>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3C1F59"/>
    <w:rPr>
      <w:rFonts w:ascii="Times New Roman" w:hAnsi="Times New Roman" w:cs="Calibri"/>
      <w:u w:val="single"/>
      <w:bdr w:val="single" w:sz="4" w:space="0" w:color="auto"/>
    </w:rPr>
  </w:style>
  <w:style w:type="paragraph" w:customStyle="1" w:styleId="H4Tag">
    <w:name w:val="H4 (Tag)"/>
    <w:basedOn w:val="Normal"/>
    <w:link w:val="H4TagChar1"/>
    <w:qFormat/>
    <w:rsid w:val="003C1F59"/>
    <w:rPr>
      <w:rFonts w:eastAsia="Calibri"/>
      <w:b/>
    </w:rPr>
  </w:style>
  <w:style w:type="character" w:customStyle="1" w:styleId="H4TagChar1">
    <w:name w:val="H4 (Tag) Char1"/>
    <w:link w:val="H4Tag"/>
    <w:rsid w:val="003C1F59"/>
    <w:rPr>
      <w:rFonts w:ascii="Times New Roman" w:eastAsia="Calibri" w:hAnsi="Times New Roman" w:cs="Times New Roman"/>
      <w:b/>
    </w:rPr>
  </w:style>
  <w:style w:type="character" w:customStyle="1" w:styleId="citationgenerated">
    <w:name w:val="citation generated"/>
    <w:rsid w:val="003C1F59"/>
  </w:style>
  <w:style w:type="character" w:customStyle="1" w:styleId="BoldandUnderlineCharCharCharChar">
    <w:name w:val="Bold and Underline Char Char Char Char"/>
    <w:rsid w:val="003C1F59"/>
    <w:rPr>
      <w:b/>
      <w:noProof w:val="0"/>
      <w:u w:val="single"/>
      <w:lang w:val="en-US" w:eastAsia="en-US" w:bidi="ar-SA"/>
    </w:rPr>
  </w:style>
  <w:style w:type="character" w:customStyle="1" w:styleId="FontStyle29">
    <w:name w:val="Font Style29"/>
    <w:uiPriority w:val="99"/>
    <w:rsid w:val="003C1F59"/>
    <w:rPr>
      <w:rFonts w:ascii="Arial" w:hAnsi="Arial" w:cs="Arial"/>
      <w:sz w:val="14"/>
      <w:szCs w:val="14"/>
    </w:rPr>
  </w:style>
  <w:style w:type="paragraph" w:customStyle="1" w:styleId="NewHeading2">
    <w:name w:val="NewHeading2"/>
    <w:basedOn w:val="Normal"/>
    <w:link w:val="NewHeading2Char"/>
    <w:qFormat/>
    <w:rsid w:val="003C1F59"/>
    <w:pPr>
      <w:spacing w:before="240" w:after="60"/>
    </w:pPr>
    <w:rPr>
      <w:rFonts w:eastAsia="Times New Roman"/>
      <w:b/>
      <w:szCs w:val="28"/>
      <w:u w:val="single"/>
    </w:rPr>
  </w:style>
  <w:style w:type="character" w:customStyle="1" w:styleId="NewHeading2Char">
    <w:name w:val="NewHeading2 Char"/>
    <w:link w:val="NewHeading2"/>
    <w:rsid w:val="003C1F59"/>
    <w:rPr>
      <w:rFonts w:ascii="Times New Roman" w:eastAsia="Times New Roman" w:hAnsi="Times New Roman" w:cs="Times New Roman"/>
      <w:b/>
      <w:szCs w:val="28"/>
      <w:u w:val="single"/>
    </w:rPr>
  </w:style>
  <w:style w:type="paragraph" w:customStyle="1" w:styleId="CM32">
    <w:name w:val="CM3+2"/>
    <w:basedOn w:val="Normal"/>
    <w:next w:val="Normal"/>
    <w:uiPriority w:val="99"/>
    <w:qFormat/>
    <w:rsid w:val="003C1F59"/>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3C1F59"/>
    <w:rPr>
      <w:rFonts w:ascii="Arial Narrow" w:eastAsia="Times New Roman" w:hAnsi="Arial Narrow"/>
      <w:b/>
      <w:sz w:val="28"/>
    </w:rPr>
  </w:style>
  <w:style w:type="paragraph" w:customStyle="1" w:styleId="msolistparagraphcxspfirst">
    <w:name w:val="msolistparagraphcxspfirst"/>
    <w:basedOn w:val="Normal"/>
    <w:uiPriority w:val="99"/>
    <w:qFormat/>
    <w:rsid w:val="003C1F59"/>
    <w:pPr>
      <w:spacing w:before="100" w:beforeAutospacing="1" w:after="100" w:afterAutospacing="1"/>
    </w:pPr>
    <w:rPr>
      <w:rFonts w:eastAsia="Times New Roman"/>
      <w:sz w:val="24"/>
    </w:rPr>
  </w:style>
  <w:style w:type="paragraph" w:customStyle="1" w:styleId="Card6pt">
    <w:name w:val="Card 6pt"/>
    <w:basedOn w:val="Normal"/>
    <w:uiPriority w:val="99"/>
    <w:qFormat/>
    <w:rsid w:val="003C1F5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3C1F59"/>
    <w:rPr>
      <w:rFonts w:eastAsia="Times New Roman"/>
      <w:color w:val="000000"/>
      <w:u w:val="single"/>
    </w:rPr>
  </w:style>
  <w:style w:type="character" w:customStyle="1" w:styleId="StyleCardStyleBlackUnderlineChar">
    <w:name w:val="Style Card Style + Black Underline Char"/>
    <w:link w:val="StyleCardStyleBlackUnderline"/>
    <w:rsid w:val="003C1F59"/>
    <w:rPr>
      <w:rFonts w:ascii="Times New Roman" w:eastAsia="Times New Roman" w:hAnsi="Times New Roman" w:cs="Times New Roman"/>
      <w:color w:val="000000"/>
      <w:u w:val="single"/>
    </w:rPr>
  </w:style>
  <w:style w:type="character" w:customStyle="1" w:styleId="titles">
    <w:name w:val="titles"/>
    <w:rsid w:val="003C1F59"/>
  </w:style>
  <w:style w:type="paragraph" w:customStyle="1" w:styleId="StyleHeading2LatinArialMT13pt">
    <w:name w:val="Style Heading 2 + (Latin) ArialMT 13 pt"/>
    <w:basedOn w:val="Heading2"/>
    <w:next w:val="Heading2"/>
    <w:uiPriority w:val="99"/>
    <w:qFormat/>
    <w:rsid w:val="003C1F59"/>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3C1F59"/>
  </w:style>
  <w:style w:type="character" w:customStyle="1" w:styleId="subarticleheader">
    <w:name w:val="subarticleheader"/>
    <w:rsid w:val="003C1F59"/>
  </w:style>
  <w:style w:type="paragraph" w:customStyle="1" w:styleId="NotUnderlined">
    <w:name w:val="Not Underlined"/>
    <w:basedOn w:val="Normal"/>
    <w:uiPriority w:val="99"/>
    <w:qFormat/>
    <w:rsid w:val="003C1F59"/>
    <w:rPr>
      <w:rFonts w:ascii="Century Gothic" w:eastAsia="Times New Roman" w:hAnsi="Century Gothic"/>
      <w:sz w:val="16"/>
    </w:rPr>
  </w:style>
  <w:style w:type="character" w:customStyle="1" w:styleId="spelle">
    <w:name w:val="spelle"/>
    <w:rsid w:val="003C1F59"/>
  </w:style>
  <w:style w:type="character" w:customStyle="1" w:styleId="grame">
    <w:name w:val="grame"/>
    <w:rsid w:val="003C1F59"/>
  </w:style>
  <w:style w:type="character" w:customStyle="1" w:styleId="CardStyleChar">
    <w:name w:val="Card Style Char"/>
    <w:link w:val="CardStyle"/>
    <w:rsid w:val="003C1F59"/>
    <w:rPr>
      <w:rFonts w:ascii="Times New Roman" w:hAnsi="Times New Roman" w:cs="Times New Roman"/>
    </w:rPr>
  </w:style>
  <w:style w:type="character" w:customStyle="1" w:styleId="newstitle1">
    <w:name w:val="newstitle1"/>
    <w:rsid w:val="003C1F59"/>
  </w:style>
  <w:style w:type="character" w:customStyle="1" w:styleId="copy">
    <w:name w:val="copy"/>
    <w:rsid w:val="003C1F59"/>
  </w:style>
  <w:style w:type="character" w:customStyle="1" w:styleId="topheadline">
    <w:name w:val="topheadline"/>
    <w:rsid w:val="003C1F59"/>
  </w:style>
  <w:style w:type="paragraph" w:customStyle="1" w:styleId="StylecardThickunderline">
    <w:name w:val="Style card + Thick underline"/>
    <w:basedOn w:val="Normal"/>
    <w:link w:val="StylecardThickunderlineChar"/>
    <w:qFormat/>
    <w:rsid w:val="003C1F59"/>
    <w:pPr>
      <w:ind w:left="288" w:right="288"/>
    </w:pPr>
    <w:rPr>
      <w:rFonts w:eastAsia="SimSun"/>
      <w:lang w:eastAsia="zh-CN"/>
    </w:rPr>
  </w:style>
  <w:style w:type="character" w:customStyle="1" w:styleId="StylecardThickunderlineChar">
    <w:name w:val="Style card + Thick underline Char"/>
    <w:link w:val="StylecardThickunderline"/>
    <w:rsid w:val="003C1F59"/>
    <w:rPr>
      <w:rFonts w:ascii="Times New Roman" w:eastAsia="SimSun" w:hAnsi="Times New Roman" w:cs="Times New Roman"/>
      <w:lang w:eastAsia="zh-CN"/>
    </w:rPr>
  </w:style>
  <w:style w:type="paragraph" w:customStyle="1" w:styleId="StylecardBoldThickunderline">
    <w:name w:val="Style card + Bold Thick underline"/>
    <w:basedOn w:val="Normal"/>
    <w:link w:val="StylecardBoldThickunderlineChar"/>
    <w:qFormat/>
    <w:rsid w:val="003C1F59"/>
    <w:pPr>
      <w:ind w:left="288" w:right="288"/>
    </w:pPr>
    <w:rPr>
      <w:rFonts w:eastAsia="SimSun"/>
      <w:b/>
      <w:bCs/>
      <w:lang w:eastAsia="zh-CN"/>
    </w:rPr>
  </w:style>
  <w:style w:type="character" w:customStyle="1" w:styleId="StylecardBoldThickunderlineChar">
    <w:name w:val="Style card + Bold Thick underline Char"/>
    <w:link w:val="StylecardBoldThickunderline"/>
    <w:rsid w:val="003C1F59"/>
    <w:rPr>
      <w:rFonts w:ascii="Times New Roman" w:eastAsia="SimSun" w:hAnsi="Times New Roman" w:cs="Times New Roman"/>
      <w:b/>
      <w:bCs/>
      <w:lang w:eastAsia="zh-CN"/>
    </w:rPr>
  </w:style>
  <w:style w:type="character" w:customStyle="1" w:styleId="Stylereduce27pt">
    <w:name w:val="Style reduce2 + 7 pt"/>
    <w:rsid w:val="003C1F59"/>
    <w:rPr>
      <w:rFonts w:ascii="Times New Roman" w:hAnsi="Times New Roman" w:cs="Arial"/>
      <w:color w:val="000000"/>
      <w:sz w:val="14"/>
      <w:szCs w:val="22"/>
    </w:rPr>
  </w:style>
  <w:style w:type="character" w:customStyle="1" w:styleId="srtitle">
    <w:name w:val="srtitle"/>
    <w:rsid w:val="003C1F59"/>
  </w:style>
  <w:style w:type="character" w:customStyle="1" w:styleId="st1">
    <w:name w:val="st1"/>
    <w:rsid w:val="003C1F59"/>
  </w:style>
  <w:style w:type="character" w:customStyle="1" w:styleId="StyleStyleGaramond">
    <w:name w:val="Style Style Garamond +"/>
    <w:rsid w:val="003C1F59"/>
    <w:rPr>
      <w:rFonts w:ascii="Garamond" w:hAnsi="Garamond" w:cs="Times New Roman"/>
      <w:sz w:val="20"/>
    </w:rPr>
  </w:style>
  <w:style w:type="character" w:customStyle="1" w:styleId="boldunderline0">
    <w:name w:val="boldunderline"/>
    <w:rsid w:val="003C1F59"/>
  </w:style>
  <w:style w:type="paragraph" w:customStyle="1" w:styleId="font-null">
    <w:name w:val="font-null"/>
    <w:basedOn w:val="Normal"/>
    <w:uiPriority w:val="99"/>
    <w:qFormat/>
    <w:rsid w:val="003C1F59"/>
    <w:pPr>
      <w:spacing w:before="100" w:beforeAutospacing="1" w:after="100" w:afterAutospacing="1"/>
    </w:pPr>
    <w:rPr>
      <w:rFonts w:eastAsia="Times New Roman"/>
      <w:sz w:val="24"/>
    </w:rPr>
  </w:style>
  <w:style w:type="paragraph" w:customStyle="1" w:styleId="rteindent1">
    <w:name w:val="rteindent1"/>
    <w:basedOn w:val="Normal"/>
    <w:uiPriority w:val="99"/>
    <w:qFormat/>
    <w:rsid w:val="003C1F5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C1F59"/>
    <w:pPr>
      <w:spacing w:line="191" w:lineRule="atLeast"/>
    </w:pPr>
    <w:rPr>
      <w:rFonts w:ascii="Scala" w:eastAsia="Calibri" w:hAnsi="Scala" w:cs="Times New Roman"/>
    </w:rPr>
  </w:style>
  <w:style w:type="character" w:customStyle="1" w:styleId="Date11">
    <w:name w:val="Date11"/>
    <w:rsid w:val="003C1F59"/>
  </w:style>
  <w:style w:type="paragraph" w:customStyle="1" w:styleId="introduction">
    <w:name w:val="introduction"/>
    <w:basedOn w:val="Normal"/>
    <w:uiPriority w:val="99"/>
    <w:qFormat/>
    <w:rsid w:val="003C1F59"/>
    <w:pPr>
      <w:spacing w:before="100" w:beforeAutospacing="1" w:after="100" w:afterAutospacing="1"/>
    </w:pPr>
    <w:rPr>
      <w:rFonts w:eastAsia="Times New Roman"/>
      <w:sz w:val="24"/>
    </w:rPr>
  </w:style>
  <w:style w:type="character" w:customStyle="1" w:styleId="Boxout">
    <w:name w:val="Box out"/>
    <w:uiPriority w:val="1"/>
    <w:qFormat/>
    <w:rsid w:val="003C1F5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C1F5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C1F5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C1F59"/>
    <w:pPr>
      <w:spacing w:before="100" w:beforeAutospacing="1" w:after="100" w:afterAutospacing="1"/>
    </w:pPr>
    <w:rPr>
      <w:rFonts w:eastAsia="Times New Roman"/>
      <w:sz w:val="24"/>
    </w:rPr>
  </w:style>
  <w:style w:type="character" w:customStyle="1" w:styleId="metad">
    <w:name w:val="metad"/>
    <w:rsid w:val="003C1F59"/>
  </w:style>
  <w:style w:type="paragraph" w:customStyle="1" w:styleId="class">
    <w:name w:val="class"/>
    <w:basedOn w:val="Normal"/>
    <w:uiPriority w:val="99"/>
    <w:qFormat/>
    <w:rsid w:val="003C1F59"/>
    <w:pPr>
      <w:spacing w:before="100" w:beforeAutospacing="1" w:after="100" w:afterAutospacing="1"/>
    </w:pPr>
    <w:rPr>
      <w:rFonts w:eastAsia="Times New Roman"/>
      <w:sz w:val="24"/>
    </w:rPr>
  </w:style>
  <w:style w:type="character" w:customStyle="1" w:styleId="sifr-alternate">
    <w:name w:val="sifr-alternate"/>
    <w:rsid w:val="003C1F59"/>
  </w:style>
  <w:style w:type="character" w:customStyle="1" w:styleId="justify1">
    <w:name w:val="justify1"/>
    <w:rsid w:val="003C1F59"/>
  </w:style>
  <w:style w:type="character" w:customStyle="1" w:styleId="artbody1">
    <w:name w:val="art_body1"/>
    <w:rsid w:val="003C1F59"/>
    <w:rPr>
      <w:rFonts w:ascii="Arial" w:hAnsi="Arial" w:cs="Arial" w:hint="default"/>
    </w:rPr>
  </w:style>
  <w:style w:type="character" w:customStyle="1" w:styleId="UnderlineStyleChar">
    <w:name w:val="Underline Style Char"/>
    <w:link w:val="UnderlineStyle0"/>
    <w:rsid w:val="003C1F59"/>
    <w:rPr>
      <w:rFonts w:ascii="Times New Roman" w:eastAsia="Times New Roman" w:hAnsi="Times New Roman" w:cs="Times New Roman"/>
      <w:b/>
      <w:sz w:val="24"/>
      <w:u w:val="single"/>
    </w:rPr>
  </w:style>
  <w:style w:type="paragraph" w:customStyle="1" w:styleId="blocktitle1">
    <w:name w:val="block title"/>
    <w:basedOn w:val="Normal"/>
    <w:qFormat/>
    <w:rsid w:val="003C1F5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C1F59"/>
    <w:rPr>
      <w:rFonts w:ascii="Times New Roman" w:hAnsi="Times New Roman"/>
      <w:iCs/>
      <w:color w:val="000000"/>
      <w:sz w:val="16"/>
    </w:rPr>
  </w:style>
  <w:style w:type="table" w:styleId="ColorfulGrid-Accent1">
    <w:name w:val="Colorful Grid Accent 1"/>
    <w:basedOn w:val="TableNormal"/>
    <w:link w:val="ColorfulGrid-Accent1Char"/>
    <w:uiPriority w:val="29"/>
    <w:rsid w:val="003C1F5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C1F5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3C1F59"/>
  </w:style>
  <w:style w:type="character" w:customStyle="1" w:styleId="preloadwrap">
    <w:name w:val="preloadwrap"/>
    <w:rsid w:val="003C1F59"/>
  </w:style>
  <w:style w:type="paragraph" w:customStyle="1" w:styleId="summary">
    <w:name w:val="summary"/>
    <w:basedOn w:val="Normal"/>
    <w:uiPriority w:val="99"/>
    <w:qFormat/>
    <w:rsid w:val="003C1F59"/>
    <w:pPr>
      <w:spacing w:before="100" w:beforeAutospacing="1" w:after="100" w:afterAutospacing="1"/>
    </w:pPr>
    <w:rPr>
      <w:rFonts w:eastAsia="Times New Roman"/>
      <w:sz w:val="24"/>
    </w:rPr>
  </w:style>
  <w:style w:type="paragraph" w:customStyle="1" w:styleId="Caption2">
    <w:name w:val="Caption2"/>
    <w:basedOn w:val="Normal"/>
    <w:uiPriority w:val="99"/>
    <w:qFormat/>
    <w:rsid w:val="003C1F59"/>
    <w:pPr>
      <w:spacing w:before="100" w:beforeAutospacing="1" w:after="100" w:afterAutospacing="1"/>
    </w:pPr>
    <w:rPr>
      <w:rFonts w:eastAsia="Times New Roman"/>
      <w:sz w:val="24"/>
    </w:rPr>
  </w:style>
  <w:style w:type="character" w:customStyle="1" w:styleId="creditwrap">
    <w:name w:val="creditwrap"/>
    <w:rsid w:val="003C1F59"/>
  </w:style>
  <w:style w:type="character" w:customStyle="1" w:styleId="DefaultChar1">
    <w:name w:val="Default Char1"/>
    <w:rsid w:val="003C1F59"/>
    <w:rPr>
      <w:noProof w:val="0"/>
      <w:color w:val="000000"/>
      <w:lang w:val="en-US" w:eastAsia="en-US" w:bidi="ar-SA"/>
    </w:rPr>
  </w:style>
  <w:style w:type="paragraph" w:customStyle="1" w:styleId="MTDisplayEquation">
    <w:name w:val="MTDisplayEquation"/>
    <w:basedOn w:val="Normal"/>
    <w:next w:val="Normal"/>
    <w:link w:val="MTDisplayEquationChar"/>
    <w:qFormat/>
    <w:rsid w:val="003C1F5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C1F59"/>
    <w:rPr>
      <w:rFonts w:ascii="Times New Roman" w:eastAsia="Times New Roman" w:hAnsi="Times New Roman" w:cs="Times New Roman"/>
      <w:bCs/>
      <w:lang w:bidi="he-IL"/>
    </w:rPr>
  </w:style>
  <w:style w:type="character" w:customStyle="1" w:styleId="textunderlineChar0">
    <w:name w:val="text underline Char"/>
    <w:rsid w:val="003C1F59"/>
    <w:rPr>
      <w:sz w:val="24"/>
      <w:szCs w:val="22"/>
      <w:u w:val="thick"/>
      <w:lang w:val="en-US" w:eastAsia="en-US" w:bidi="ar-SA"/>
    </w:rPr>
  </w:style>
  <w:style w:type="character" w:customStyle="1" w:styleId="pmterms31">
    <w:name w:val="pmterms31"/>
    <w:rsid w:val="003C1F59"/>
    <w:rPr>
      <w:b/>
      <w:bCs/>
      <w:i w:val="0"/>
      <w:iCs w:val="0"/>
      <w:color w:val="000000"/>
    </w:rPr>
  </w:style>
  <w:style w:type="character" w:customStyle="1" w:styleId="copyrightdescription">
    <w:name w:val="copyrightdescription"/>
    <w:rsid w:val="003C1F59"/>
  </w:style>
  <w:style w:type="paragraph" w:customStyle="1" w:styleId="DebateFile">
    <w:name w:val="Debate File"/>
    <w:basedOn w:val="Normal"/>
    <w:uiPriority w:val="99"/>
    <w:qFormat/>
    <w:rsid w:val="003C1F59"/>
    <w:pPr>
      <w:jc w:val="center"/>
    </w:pPr>
    <w:rPr>
      <w:rFonts w:ascii="Book Antiqua" w:eastAsia="Times New Roman" w:hAnsi="Book Antiqua"/>
      <w:b/>
      <w:sz w:val="28"/>
    </w:rPr>
  </w:style>
  <w:style w:type="character" w:customStyle="1" w:styleId="ft01">
    <w:name w:val="ft01"/>
    <w:rsid w:val="003C1F59"/>
    <w:rPr>
      <w:rFonts w:ascii="Times" w:hAnsi="Times" w:cs="Times" w:hint="default"/>
      <w:color w:val="000000"/>
      <w:sz w:val="14"/>
      <w:szCs w:val="14"/>
    </w:rPr>
  </w:style>
  <w:style w:type="character" w:customStyle="1" w:styleId="ft11">
    <w:name w:val="ft11"/>
    <w:rsid w:val="003C1F59"/>
    <w:rPr>
      <w:rFonts w:ascii="Times" w:hAnsi="Times" w:cs="Times" w:hint="default"/>
      <w:color w:val="000000"/>
      <w:sz w:val="17"/>
      <w:szCs w:val="17"/>
    </w:rPr>
  </w:style>
  <w:style w:type="character" w:customStyle="1" w:styleId="ft21">
    <w:name w:val="ft21"/>
    <w:rsid w:val="003C1F59"/>
    <w:rPr>
      <w:rFonts w:ascii="Times" w:hAnsi="Times" w:cs="Times" w:hint="default"/>
      <w:color w:val="000000"/>
      <w:sz w:val="15"/>
      <w:szCs w:val="15"/>
    </w:rPr>
  </w:style>
  <w:style w:type="character" w:customStyle="1" w:styleId="ft31">
    <w:name w:val="ft31"/>
    <w:rsid w:val="003C1F59"/>
    <w:rPr>
      <w:rFonts w:ascii="Times" w:hAnsi="Times" w:cs="Times" w:hint="default"/>
      <w:color w:val="000000"/>
      <w:sz w:val="15"/>
      <w:szCs w:val="15"/>
    </w:rPr>
  </w:style>
  <w:style w:type="paragraph" w:customStyle="1" w:styleId="AAAcard">
    <w:name w:val="AAAcard"/>
    <w:basedOn w:val="Normal"/>
    <w:link w:val="AAAcardChar"/>
    <w:uiPriority w:val="99"/>
    <w:qFormat/>
    <w:rsid w:val="003C1F59"/>
    <w:pPr>
      <w:ind w:left="288" w:right="288"/>
    </w:pPr>
    <w:rPr>
      <w:rFonts w:eastAsia="Times New Roman"/>
    </w:rPr>
  </w:style>
  <w:style w:type="character" w:customStyle="1" w:styleId="dquo">
    <w:name w:val="dquo"/>
    <w:rsid w:val="003C1F59"/>
  </w:style>
  <w:style w:type="character" w:customStyle="1" w:styleId="caps2">
    <w:name w:val="caps2"/>
    <w:rsid w:val="003C1F59"/>
  </w:style>
  <w:style w:type="character" w:customStyle="1" w:styleId="CardsFont12ptCharCharCharChar">
    <w:name w:val="Cards + Font: 12 pt Char Char Char Char"/>
    <w:rsid w:val="003C1F59"/>
    <w:rPr>
      <w:sz w:val="24"/>
      <w:szCs w:val="24"/>
      <w:u w:val="thick"/>
      <w:lang w:val="en-US" w:eastAsia="en-US" w:bidi="ar-SA"/>
    </w:rPr>
  </w:style>
  <w:style w:type="character" w:customStyle="1" w:styleId="ccs">
    <w:name w:val="c cs"/>
    <w:rsid w:val="003C1F59"/>
  </w:style>
  <w:style w:type="character" w:customStyle="1" w:styleId="UnderlinedEvChar">
    <w:name w:val="Underlined Ev Char"/>
    <w:link w:val="UnderlinedEv"/>
    <w:rsid w:val="003C1F59"/>
    <w:rPr>
      <w:rFonts w:ascii="Times New Roman" w:eastAsia="Times New Roman" w:hAnsi="Times New Roman"/>
      <w:u w:val="single"/>
    </w:rPr>
  </w:style>
  <w:style w:type="character" w:customStyle="1" w:styleId="dropshadow">
    <w:name w:val="dropshadow"/>
    <w:rsid w:val="003C1F59"/>
  </w:style>
  <w:style w:type="character" w:customStyle="1" w:styleId="d05ws">
    <w:name w:val="d05ws"/>
    <w:rsid w:val="003C1F59"/>
  </w:style>
  <w:style w:type="character" w:customStyle="1" w:styleId="rzibod">
    <w:name w:val="rzibod"/>
    <w:rsid w:val="003C1F59"/>
  </w:style>
  <w:style w:type="paragraph" w:customStyle="1" w:styleId="Caption3">
    <w:name w:val="Caption3"/>
    <w:basedOn w:val="Normal"/>
    <w:uiPriority w:val="99"/>
    <w:qFormat/>
    <w:rsid w:val="003C1F59"/>
    <w:pPr>
      <w:spacing w:before="100" w:beforeAutospacing="1" w:after="100" w:afterAutospacing="1"/>
    </w:pPr>
    <w:rPr>
      <w:rFonts w:eastAsia="Times New Roman"/>
      <w:sz w:val="24"/>
    </w:rPr>
  </w:style>
  <w:style w:type="character" w:customStyle="1" w:styleId="headertext">
    <w:name w:val="headertext"/>
    <w:rsid w:val="003C1F59"/>
  </w:style>
  <w:style w:type="paragraph" w:customStyle="1" w:styleId="body-12-5">
    <w:name w:val="body-12-5"/>
    <w:basedOn w:val="Normal"/>
    <w:uiPriority w:val="99"/>
    <w:qFormat/>
    <w:rsid w:val="003C1F59"/>
    <w:pPr>
      <w:spacing w:before="100" w:beforeAutospacing="1" w:after="100" w:afterAutospacing="1"/>
    </w:pPr>
    <w:rPr>
      <w:rFonts w:eastAsia="Times New Roman"/>
      <w:sz w:val="24"/>
    </w:rPr>
  </w:style>
  <w:style w:type="character" w:customStyle="1" w:styleId="endnote-reference">
    <w:name w:val="endnote-reference"/>
    <w:rsid w:val="003C1F59"/>
  </w:style>
  <w:style w:type="character" w:customStyle="1" w:styleId="officialsname">
    <w:name w:val="official_s_name"/>
    <w:rsid w:val="003C1F59"/>
  </w:style>
  <w:style w:type="character" w:customStyle="1" w:styleId="audience">
    <w:name w:val="audience"/>
    <w:rsid w:val="003C1F59"/>
  </w:style>
  <w:style w:type="character" w:customStyle="1" w:styleId="normalchar0">
    <w:name w:val="normal__char"/>
    <w:rsid w:val="003C1F59"/>
  </w:style>
  <w:style w:type="character" w:customStyle="1" w:styleId="hyperlink002cheading0020100200028block0020title0029char">
    <w:name w:val="hyperlink_002cheading_00201_0020_0028block_0020title_0029__char"/>
    <w:rsid w:val="003C1F59"/>
  </w:style>
  <w:style w:type="character" w:customStyle="1" w:styleId="underline002cstyle0020bold0020underlinechar">
    <w:name w:val="underline_002cstyle_0020bold_0020underline__char"/>
    <w:rsid w:val="003C1F59"/>
  </w:style>
  <w:style w:type="character" w:customStyle="1" w:styleId="copyboldblack">
    <w:name w:val="copyboldblack"/>
    <w:rsid w:val="003C1F59"/>
  </w:style>
  <w:style w:type="character" w:customStyle="1" w:styleId="copybold">
    <w:name w:val="copybold"/>
    <w:rsid w:val="003C1F59"/>
  </w:style>
  <w:style w:type="character" w:customStyle="1" w:styleId="author-date0">
    <w:name w:val="author-date"/>
    <w:rsid w:val="003C1F59"/>
  </w:style>
  <w:style w:type="paragraph" w:customStyle="1" w:styleId="infuse">
    <w:name w:val="infuse"/>
    <w:basedOn w:val="Normal"/>
    <w:uiPriority w:val="99"/>
    <w:qFormat/>
    <w:rsid w:val="003C1F59"/>
    <w:pPr>
      <w:spacing w:before="100" w:beforeAutospacing="1" w:after="100" w:afterAutospacing="1"/>
    </w:pPr>
    <w:rPr>
      <w:rFonts w:eastAsia="Times New Roman"/>
      <w:sz w:val="24"/>
    </w:rPr>
  </w:style>
  <w:style w:type="paragraph" w:customStyle="1" w:styleId="fontreg">
    <w:name w:val="font_reg"/>
    <w:basedOn w:val="Normal"/>
    <w:uiPriority w:val="99"/>
    <w:qFormat/>
    <w:rsid w:val="003C1F59"/>
    <w:pPr>
      <w:spacing w:before="100" w:beforeAutospacing="1" w:after="100" w:afterAutospacing="1"/>
    </w:pPr>
    <w:rPr>
      <w:rFonts w:eastAsia="Times New Roman"/>
      <w:sz w:val="24"/>
    </w:rPr>
  </w:style>
  <w:style w:type="character" w:customStyle="1" w:styleId="articlebegin">
    <w:name w:val="articlebegin"/>
    <w:rsid w:val="003C1F59"/>
  </w:style>
  <w:style w:type="character" w:customStyle="1" w:styleId="mediaoverlay">
    <w:name w:val="mediaoverlay"/>
    <w:rsid w:val="003C1F59"/>
  </w:style>
  <w:style w:type="paragraph" w:customStyle="1" w:styleId="CITEF3">
    <w:name w:val="CITE F3"/>
    <w:uiPriority w:val="99"/>
    <w:qFormat/>
    <w:rsid w:val="003C1F59"/>
    <w:pPr>
      <w:spacing w:after="0" w:line="240" w:lineRule="auto"/>
    </w:pPr>
    <w:rPr>
      <w:rFonts w:ascii="Georgia" w:eastAsia="SimSun" w:hAnsi="Georgia" w:cs="Times New Roman"/>
      <w:b/>
      <w:sz w:val="24"/>
      <w:szCs w:val="24"/>
      <w:lang w:eastAsia="zh-CN"/>
    </w:rPr>
  </w:style>
  <w:style w:type="character" w:customStyle="1" w:styleId="blogcaption">
    <w:name w:val="blog_caption"/>
    <w:rsid w:val="003C1F59"/>
  </w:style>
  <w:style w:type="paragraph" w:customStyle="1" w:styleId="StyleBoldUnderlineTimesNewRoman">
    <w:name w:val="Style Bold Underline + Times New Roman"/>
    <w:link w:val="StyleBoldUnderlineTimesNewRomanChar"/>
    <w:qFormat/>
    <w:rsid w:val="003C1F5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C1F5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C1F5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C1F59"/>
    <w:rPr>
      <w:rFonts w:ascii="Calibri" w:eastAsia="Calibri" w:hAnsi="Calibri" w:cs="Times New Roman"/>
      <w:sz w:val="20"/>
      <w:szCs w:val="20"/>
      <w:u w:val="single"/>
    </w:rPr>
  </w:style>
  <w:style w:type="character" w:customStyle="1" w:styleId="commnet-abuzz">
    <w:name w:val="commnet-abuzz"/>
    <w:rsid w:val="003C1F59"/>
  </w:style>
  <w:style w:type="character" w:customStyle="1" w:styleId="fbconnectbuttontext">
    <w:name w:val="fbconnectbutton_text"/>
    <w:rsid w:val="003C1F59"/>
  </w:style>
  <w:style w:type="character" w:customStyle="1" w:styleId="fbsharecountinner">
    <w:name w:val="fb_share_count_inner"/>
    <w:rsid w:val="003C1F59"/>
  </w:style>
  <w:style w:type="character" w:customStyle="1" w:styleId="stbuttontext">
    <w:name w:val="stbuttontext"/>
    <w:rsid w:val="003C1F59"/>
  </w:style>
  <w:style w:type="character" w:customStyle="1" w:styleId="source">
    <w:name w:val="source"/>
    <w:rsid w:val="003C1F59"/>
  </w:style>
  <w:style w:type="character" w:customStyle="1" w:styleId="Normal2">
    <w:name w:val="Normal2"/>
    <w:rsid w:val="003C1F59"/>
  </w:style>
  <w:style w:type="character" w:customStyle="1" w:styleId="pubdate">
    <w:name w:val="pubdate"/>
    <w:rsid w:val="003C1F59"/>
  </w:style>
  <w:style w:type="paragraph" w:customStyle="1" w:styleId="FreeFormA">
    <w:name w:val="Free Form A"/>
    <w:autoRedefine/>
    <w:uiPriority w:val="99"/>
    <w:qFormat/>
    <w:rsid w:val="003C1F5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C1F59"/>
  </w:style>
  <w:style w:type="character" w:customStyle="1" w:styleId="postby">
    <w:name w:val="post_by"/>
    <w:rsid w:val="003C1F59"/>
  </w:style>
  <w:style w:type="character" w:customStyle="1" w:styleId="postdate">
    <w:name w:val="post_date"/>
    <w:rsid w:val="003C1F59"/>
  </w:style>
  <w:style w:type="character" w:customStyle="1" w:styleId="bdx">
    <w:name w:val="bdx"/>
    <w:rsid w:val="003C1F59"/>
  </w:style>
  <w:style w:type="character" w:customStyle="1" w:styleId="bdl">
    <w:name w:val="bdl"/>
    <w:rsid w:val="003C1F59"/>
  </w:style>
  <w:style w:type="character" w:customStyle="1" w:styleId="CardNotUnderlinedChar1">
    <w:name w:val="Card Not Underlined Char1"/>
    <w:link w:val="CardNotUnderlined"/>
    <w:rsid w:val="003C1F59"/>
    <w:rPr>
      <w:rFonts w:ascii="Bell MT" w:eastAsia="Calibri" w:hAnsi="Bell MT" w:cs="Times New Roman"/>
      <w:szCs w:val="20"/>
    </w:rPr>
  </w:style>
  <w:style w:type="character" w:customStyle="1" w:styleId="breadcrumbitemcurrent">
    <w:name w:val="breadcrumbitemcurrent"/>
    <w:rsid w:val="003C1F59"/>
  </w:style>
  <w:style w:type="character" w:customStyle="1" w:styleId="bbl">
    <w:name w:val="bbl"/>
    <w:rsid w:val="003C1F59"/>
  </w:style>
  <w:style w:type="character" w:customStyle="1" w:styleId="Date2">
    <w:name w:val="Date2"/>
    <w:rsid w:val="003C1F59"/>
  </w:style>
  <w:style w:type="character" w:customStyle="1" w:styleId="itxtnewhookspan">
    <w:name w:val="itxtnewhookspan"/>
    <w:rsid w:val="003C1F59"/>
  </w:style>
  <w:style w:type="character" w:customStyle="1" w:styleId="gstxthlt">
    <w:name w:val="gstxt_hlt"/>
    <w:rsid w:val="003C1F59"/>
  </w:style>
  <w:style w:type="paragraph" w:customStyle="1" w:styleId="bodytextfp">
    <w:name w:val="bodytextfp"/>
    <w:basedOn w:val="Normal"/>
    <w:uiPriority w:val="99"/>
    <w:qFormat/>
    <w:rsid w:val="003C1F59"/>
    <w:pPr>
      <w:spacing w:before="100" w:beforeAutospacing="1" w:after="100" w:afterAutospacing="1"/>
    </w:pPr>
    <w:rPr>
      <w:rFonts w:eastAsia="Times New Roman"/>
      <w:sz w:val="24"/>
    </w:rPr>
  </w:style>
  <w:style w:type="character" w:styleId="SubtleEmphasis">
    <w:name w:val="Subtle Emphasis"/>
    <w:aliases w:val="Key phrase"/>
    <w:uiPriority w:val="19"/>
    <w:qFormat/>
    <w:rsid w:val="003C1F59"/>
    <w:rPr>
      <w:rFonts w:ascii="Georgia" w:hAnsi="Georgia"/>
      <w:i/>
      <w:iCs/>
      <w:color w:val="808080"/>
    </w:rPr>
  </w:style>
  <w:style w:type="character" w:customStyle="1" w:styleId="SubtleEmphasis1">
    <w:name w:val="Subtle Emphasis1"/>
    <w:uiPriority w:val="19"/>
    <w:qFormat/>
    <w:rsid w:val="003C1F59"/>
    <w:rPr>
      <w:rFonts w:ascii="Times New Roman" w:hAnsi="Times New Roman"/>
      <w:b/>
      <w:iCs/>
      <w:color w:val="auto"/>
      <w:sz w:val="22"/>
    </w:rPr>
  </w:style>
  <w:style w:type="character" w:customStyle="1" w:styleId="StyleBoldRed">
    <w:name w:val="Style Bold Red"/>
    <w:rsid w:val="003C1F59"/>
    <w:rPr>
      <w:b/>
      <w:bCs/>
      <w:color w:val="auto"/>
    </w:rPr>
  </w:style>
  <w:style w:type="character" w:customStyle="1" w:styleId="StyleTimesNewRoman8pt">
    <w:name w:val="Style Times New Roman 8 pt"/>
    <w:rsid w:val="003C1F59"/>
    <w:rPr>
      <w:rFonts w:ascii="Georgia" w:hAnsi="Georgia"/>
      <w:sz w:val="16"/>
    </w:rPr>
  </w:style>
  <w:style w:type="character" w:customStyle="1" w:styleId="StyleStyle7pt8pt">
    <w:name w:val="Style Style 7 pt + 8 pt"/>
    <w:rsid w:val="003C1F59"/>
    <w:rPr>
      <w:sz w:val="16"/>
    </w:rPr>
  </w:style>
  <w:style w:type="character" w:customStyle="1" w:styleId="StyleStyleThickunderlineBold1">
    <w:name w:val="Style Style Thick underline + Bold1"/>
    <w:rsid w:val="003C1F59"/>
    <w:rPr>
      <w:b/>
      <w:bCs/>
      <w:u w:val="thick"/>
    </w:rPr>
  </w:style>
  <w:style w:type="character" w:customStyle="1" w:styleId="StyleUnderline2">
    <w:name w:val="Style Underline2"/>
    <w:rsid w:val="003C1F59"/>
    <w:rPr>
      <w:u w:val="single"/>
    </w:rPr>
  </w:style>
  <w:style w:type="character" w:customStyle="1" w:styleId="goldbldtext">
    <w:name w:val="goldbldtext"/>
    <w:rsid w:val="003C1F59"/>
  </w:style>
  <w:style w:type="character" w:customStyle="1" w:styleId="PageHeaderLine2Char">
    <w:name w:val="PageHeaderLine2 Char"/>
    <w:link w:val="PageHeaderLine2"/>
    <w:rsid w:val="003C1F59"/>
    <w:rPr>
      <w:rFonts w:ascii="Verdana" w:eastAsia="Verdana" w:hAnsi="Verdana" w:cs="Cambria"/>
      <w:b/>
    </w:rPr>
  </w:style>
  <w:style w:type="paragraph" w:customStyle="1" w:styleId="firstletter">
    <w:name w:val="firstletter"/>
    <w:basedOn w:val="Normal"/>
    <w:uiPriority w:val="99"/>
    <w:qFormat/>
    <w:rsid w:val="003C1F59"/>
    <w:pPr>
      <w:spacing w:before="100" w:beforeAutospacing="1" w:after="100" w:afterAutospacing="1"/>
    </w:pPr>
    <w:rPr>
      <w:rFonts w:eastAsia="Times New Roman"/>
      <w:sz w:val="24"/>
    </w:rPr>
  </w:style>
  <w:style w:type="character" w:customStyle="1" w:styleId="cardshighlight0">
    <w:name w:val="cardshighlight"/>
    <w:rsid w:val="003C1F59"/>
  </w:style>
  <w:style w:type="character" w:customStyle="1" w:styleId="cardsfont12pt1">
    <w:name w:val="cardsfont12pt"/>
    <w:rsid w:val="003C1F59"/>
  </w:style>
  <w:style w:type="character" w:customStyle="1" w:styleId="ft1">
    <w:name w:val="ft1"/>
    <w:rsid w:val="003C1F59"/>
  </w:style>
  <w:style w:type="character" w:customStyle="1" w:styleId="ft6">
    <w:name w:val="ft6"/>
    <w:rsid w:val="003C1F59"/>
  </w:style>
  <w:style w:type="paragraph" w:customStyle="1" w:styleId="H1numbered">
    <w:name w:val="H1 numbered"/>
    <w:basedOn w:val="Normal"/>
    <w:uiPriority w:val="99"/>
    <w:qFormat/>
    <w:rsid w:val="003C1F59"/>
    <w:pPr>
      <w:pageBreakBefore/>
      <w:widowControl w:val="0"/>
      <w:numPr>
        <w:numId w:val="16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C1F59"/>
    <w:pPr>
      <w:widowControl w:val="0"/>
      <w:numPr>
        <w:ilvl w:val="1"/>
        <w:numId w:val="160"/>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C1F59"/>
  </w:style>
  <w:style w:type="character" w:customStyle="1" w:styleId="backcontent">
    <w:name w:val="backcontent"/>
    <w:rsid w:val="003C1F59"/>
  </w:style>
  <w:style w:type="character" w:customStyle="1" w:styleId="daystmp">
    <w:name w:val="daystmp"/>
    <w:rsid w:val="003C1F59"/>
  </w:style>
  <w:style w:type="paragraph" w:customStyle="1" w:styleId="in">
    <w:name w:val="in"/>
    <w:basedOn w:val="Normal"/>
    <w:uiPriority w:val="99"/>
    <w:qFormat/>
    <w:rsid w:val="003C1F59"/>
    <w:pPr>
      <w:spacing w:before="100" w:beforeAutospacing="1" w:after="100" w:afterAutospacing="1"/>
    </w:pPr>
    <w:rPr>
      <w:rFonts w:eastAsia="Times New Roman"/>
      <w:sz w:val="24"/>
    </w:rPr>
  </w:style>
  <w:style w:type="character" w:customStyle="1" w:styleId="cardsfont12ptchar">
    <w:name w:val="cardsfont12ptchar"/>
    <w:rsid w:val="003C1F59"/>
  </w:style>
  <w:style w:type="paragraph" w:customStyle="1" w:styleId="image-caption">
    <w:name w:val="image-caption"/>
    <w:basedOn w:val="Normal"/>
    <w:uiPriority w:val="99"/>
    <w:qFormat/>
    <w:rsid w:val="003C1F59"/>
    <w:pPr>
      <w:spacing w:before="100" w:beforeAutospacing="1" w:after="100" w:afterAutospacing="1"/>
    </w:pPr>
    <w:rPr>
      <w:rFonts w:eastAsia="Times New Roman"/>
      <w:sz w:val="24"/>
    </w:rPr>
  </w:style>
  <w:style w:type="character" w:customStyle="1" w:styleId="gal">
    <w:name w:val="gal"/>
    <w:rsid w:val="003C1F59"/>
  </w:style>
  <w:style w:type="paragraph" w:customStyle="1" w:styleId="imagecontain">
    <w:name w:val="imagecontain"/>
    <w:basedOn w:val="Normal"/>
    <w:uiPriority w:val="99"/>
    <w:qFormat/>
    <w:rsid w:val="003C1F59"/>
    <w:pPr>
      <w:spacing w:before="100" w:beforeAutospacing="1" w:after="100" w:afterAutospacing="1"/>
    </w:pPr>
    <w:rPr>
      <w:rFonts w:eastAsia="Times New Roman"/>
      <w:sz w:val="24"/>
    </w:rPr>
  </w:style>
  <w:style w:type="character" w:customStyle="1" w:styleId="imagedateline">
    <w:name w:val="image_dateline"/>
    <w:rsid w:val="003C1F59"/>
  </w:style>
  <w:style w:type="character" w:customStyle="1" w:styleId="authordatecharchar">
    <w:name w:val="authordatecharchar"/>
    <w:rsid w:val="003C1F59"/>
  </w:style>
  <w:style w:type="character" w:customStyle="1" w:styleId="style1char0">
    <w:name w:val="style1char"/>
    <w:rsid w:val="003C1F59"/>
  </w:style>
  <w:style w:type="character" w:customStyle="1" w:styleId="tagcharchar0">
    <w:name w:val="tagcharchar"/>
    <w:rsid w:val="003C1F59"/>
  </w:style>
  <w:style w:type="character" w:customStyle="1" w:styleId="underlinedcharchar2">
    <w:name w:val="underlinedcharchar"/>
    <w:rsid w:val="003C1F59"/>
  </w:style>
  <w:style w:type="paragraph" w:customStyle="1" w:styleId="CM62">
    <w:name w:val="CM62"/>
    <w:basedOn w:val="Normal"/>
    <w:next w:val="Normal"/>
    <w:uiPriority w:val="99"/>
    <w:qFormat/>
    <w:rsid w:val="003C1F5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C1F5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C1F5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3C1F5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3C1F59"/>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3C1F59"/>
    <w:rPr>
      <w:sz w:val="20"/>
      <w:u w:val="single"/>
    </w:rPr>
  </w:style>
  <w:style w:type="character" w:customStyle="1" w:styleId="Style11ptBoldUnderline2">
    <w:name w:val="Style 11 pt Bold Underline2"/>
    <w:rsid w:val="003C1F59"/>
    <w:rPr>
      <w:b/>
      <w:bCs/>
      <w:sz w:val="20"/>
      <w:u w:val="single"/>
    </w:rPr>
  </w:style>
  <w:style w:type="character" w:customStyle="1" w:styleId="nw">
    <w:name w:val="nw"/>
    <w:rsid w:val="003C1F59"/>
  </w:style>
  <w:style w:type="paragraph" w:customStyle="1" w:styleId="StylecardCharCharChar11pt">
    <w:name w:val="Style card Char Char Char + 11 pt"/>
    <w:link w:val="StylecardCharCharChar11ptChar"/>
    <w:qFormat/>
    <w:rsid w:val="003C1F5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3C1F5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C1F59"/>
    <w:rPr>
      <w:rFonts w:ascii="Georgia" w:hAnsi="Georgia"/>
      <w:sz w:val="22"/>
      <w:lang w:val="x-none" w:eastAsia="x-none"/>
    </w:rPr>
  </w:style>
  <w:style w:type="character" w:customStyle="1" w:styleId="StyleCards11ptChar">
    <w:name w:val="Style Cards + 11 pt Char"/>
    <w:link w:val="StyleCards11pt"/>
    <w:rsid w:val="003C1F59"/>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3C1F59"/>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3C1F5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C1F59"/>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3C1F5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C1F59"/>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C1F5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3C1F59"/>
    <w:pPr>
      <w:ind w:left="288" w:right="288"/>
    </w:pPr>
    <w:rPr>
      <w:rFonts w:ascii="Georgia" w:eastAsia="Times New Roman" w:hAnsi="Georgia"/>
      <w:szCs w:val="20"/>
      <w:lang w:val="x-none" w:eastAsia="x-none"/>
    </w:rPr>
  </w:style>
  <w:style w:type="character" w:customStyle="1" w:styleId="cardCharCharChar1">
    <w:name w:val="card Char Char Char1"/>
    <w:rsid w:val="003C1F59"/>
    <w:rPr>
      <w:lang w:val="en-US" w:eastAsia="en-US" w:bidi="ar-SA"/>
    </w:rPr>
  </w:style>
  <w:style w:type="character" w:customStyle="1" w:styleId="StylecardCharChar11ptChar">
    <w:name w:val="Style card Char Char + 11 pt Char"/>
    <w:link w:val="StylecardCharChar11pt"/>
    <w:rsid w:val="003C1F59"/>
    <w:rPr>
      <w:rFonts w:ascii="Georgia" w:eastAsia="Times New Roman" w:hAnsi="Georgia"/>
      <w:szCs w:val="20"/>
      <w:lang w:val="x-none" w:eastAsia="x-none"/>
    </w:rPr>
  </w:style>
  <w:style w:type="paragraph" w:customStyle="1" w:styleId="NormalFont">
    <w:name w:val="Normal Font"/>
    <w:link w:val="NormalFontChar"/>
    <w:qFormat/>
    <w:rsid w:val="003C1F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C1F5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3C1F59"/>
    <w:rPr>
      <w:u w:val="single"/>
      <w:lang w:val="x-none" w:eastAsia="x-none"/>
    </w:rPr>
  </w:style>
  <w:style w:type="character" w:customStyle="1" w:styleId="NormalFontChar">
    <w:name w:val="Normal Font Char"/>
    <w:link w:val="NormalFont"/>
    <w:rsid w:val="003C1F5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C1F5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C1F59"/>
    <w:rPr>
      <w:b/>
      <w:bCs/>
      <w:u w:val="single"/>
      <w:lang w:val="x-none" w:eastAsia="x-none"/>
    </w:rPr>
  </w:style>
  <w:style w:type="character" w:customStyle="1" w:styleId="StyleNormalFont11ptBoldUnderlineChar">
    <w:name w:val="Style Normal Font + 11 pt Bold Underline Char"/>
    <w:link w:val="StyleNormalFont11ptBoldUnderline"/>
    <w:rsid w:val="003C1F5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C1F59"/>
    <w:rPr>
      <w:rFonts w:eastAsia="Times New Roman"/>
      <w:sz w:val="15"/>
    </w:rPr>
  </w:style>
  <w:style w:type="character" w:customStyle="1" w:styleId="authors1">
    <w:name w:val="authors1"/>
    <w:rsid w:val="003C1F59"/>
    <w:rPr>
      <w:rFonts w:ascii="Verdana" w:hAnsi="Verdana" w:hint="default"/>
      <w:b/>
      <w:bCs/>
      <w:color w:val="006699"/>
      <w:sz w:val="20"/>
      <w:szCs w:val="20"/>
    </w:rPr>
  </w:style>
  <w:style w:type="character" w:customStyle="1" w:styleId="headlinesectionlarge">
    <w:name w:val="headline_section_large"/>
    <w:rsid w:val="003C1F59"/>
  </w:style>
  <w:style w:type="paragraph" w:customStyle="1" w:styleId="formatvorlage2">
    <w:name w:val="formatvorlage2"/>
    <w:basedOn w:val="Normal"/>
    <w:uiPriority w:val="99"/>
    <w:qFormat/>
    <w:rsid w:val="003C1F59"/>
    <w:pPr>
      <w:spacing w:before="100" w:beforeAutospacing="1" w:after="100" w:afterAutospacing="1"/>
    </w:pPr>
    <w:rPr>
      <w:rFonts w:eastAsia="Calibri"/>
      <w:sz w:val="24"/>
    </w:rPr>
  </w:style>
  <w:style w:type="character" w:customStyle="1" w:styleId="Styleunderline11ptBlack">
    <w:name w:val="Style underline + 11 pt Black"/>
    <w:rsid w:val="003C1F59"/>
    <w:rPr>
      <w:color w:val="000000"/>
      <w:sz w:val="20"/>
      <w:u w:val="single"/>
    </w:rPr>
  </w:style>
  <w:style w:type="character" w:customStyle="1" w:styleId="Styleunderline11ptBoldBlack">
    <w:name w:val="Style underline + 11 pt Bold Black"/>
    <w:rsid w:val="003C1F59"/>
    <w:rPr>
      <w:b/>
      <w:bCs/>
      <w:color w:val="000000"/>
      <w:sz w:val="20"/>
      <w:u w:val="single"/>
    </w:rPr>
  </w:style>
  <w:style w:type="paragraph" w:customStyle="1" w:styleId="StyleTitle11ptNotBold">
    <w:name w:val="Style Title + 11 pt Not Bold"/>
    <w:basedOn w:val="Title"/>
    <w:link w:val="StyleTitle11ptNotBoldChar"/>
    <w:qFormat/>
    <w:rsid w:val="003C1F59"/>
    <w:pPr>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3C1F5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3C1F59"/>
    <w:pPr>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3C1F59"/>
    <w:rPr>
      <w:rFonts w:ascii="Georgia" w:eastAsia="Times New Roman" w:hAnsi="Georgia" w:cs="Calibri"/>
      <w:u w:val="single"/>
      <w:lang w:val="x-none" w:eastAsia="x-none"/>
    </w:rPr>
  </w:style>
  <w:style w:type="character" w:customStyle="1" w:styleId="Style11ptBoldBlackUnderline">
    <w:name w:val="Style 11 pt Bold Black Underline"/>
    <w:rsid w:val="003C1F59"/>
    <w:rPr>
      <w:b/>
      <w:bCs/>
      <w:color w:val="000000"/>
      <w:sz w:val="20"/>
      <w:u w:val="single"/>
    </w:rPr>
  </w:style>
  <w:style w:type="character" w:customStyle="1" w:styleId="Style11ptBoldBlackUnderlineBorderSinglesolidline">
    <w:name w:val="Style 11 pt Bold Black Underline Border: : (Single solid line ..."/>
    <w:rsid w:val="003C1F59"/>
    <w:rPr>
      <w:b/>
      <w:bCs/>
      <w:color w:val="000000"/>
      <w:sz w:val="20"/>
      <w:u w:val="single"/>
      <w:bdr w:val="single" w:sz="4" w:space="0" w:color="auto"/>
    </w:rPr>
  </w:style>
  <w:style w:type="character" w:customStyle="1" w:styleId="StyleLatinMeridien-Italic11ptItalicUnderline">
    <w:name w:val="Style (Latin) Meridien-Italic 11 pt Italic Underline"/>
    <w:rsid w:val="003C1F5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3C1F5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C1F59"/>
    <w:rPr>
      <w:rFonts w:ascii="Times New Roman" w:eastAsia="Times New Roman" w:hAnsi="Times New Roman" w:cs="Times New Roman"/>
      <w:lang w:val="x-none" w:eastAsia="x-none"/>
    </w:rPr>
  </w:style>
  <w:style w:type="character" w:customStyle="1" w:styleId="underlinestylechar0">
    <w:name w:val="underlinestylechar"/>
    <w:rsid w:val="003C1F59"/>
  </w:style>
  <w:style w:type="character" w:customStyle="1" w:styleId="BlockHeaderHiddenChar">
    <w:name w:val="Block Header Hidden Char"/>
    <w:link w:val="BlockHeaderHidden"/>
    <w:locked/>
    <w:rsid w:val="003C1F59"/>
    <w:rPr>
      <w:rFonts w:ascii="Georgia" w:eastAsia="Times New Roman" w:hAnsi="Georgia" w:cs="Times New Roman"/>
      <w:b/>
      <w:bCs/>
      <w:sz w:val="32"/>
      <w:szCs w:val="26"/>
      <w:u w:val="single"/>
    </w:rPr>
  </w:style>
  <w:style w:type="character" w:customStyle="1" w:styleId="CardsFont6ptCharChar">
    <w:name w:val="Cards + Font: 6 pt Char Char"/>
    <w:rsid w:val="003C1F59"/>
    <w:rPr>
      <w:sz w:val="8"/>
      <w:lang w:val="en-US" w:eastAsia="en-US" w:bidi="ar-SA"/>
    </w:rPr>
  </w:style>
  <w:style w:type="character" w:customStyle="1" w:styleId="titleauthoretc">
    <w:name w:val="titleauthoretc"/>
    <w:rsid w:val="003C1F59"/>
  </w:style>
  <w:style w:type="paragraph" w:customStyle="1" w:styleId="deck">
    <w:name w:val="deck"/>
    <w:basedOn w:val="Normal"/>
    <w:uiPriority w:val="99"/>
    <w:qFormat/>
    <w:rsid w:val="003C1F59"/>
    <w:pPr>
      <w:spacing w:before="100" w:beforeAutospacing="1" w:after="100" w:afterAutospacing="1"/>
    </w:pPr>
    <w:rPr>
      <w:rFonts w:eastAsia="Times New Roman"/>
      <w:sz w:val="24"/>
    </w:rPr>
  </w:style>
  <w:style w:type="paragraph" w:customStyle="1" w:styleId="i1">
    <w:name w:val="i1"/>
    <w:basedOn w:val="Normal"/>
    <w:uiPriority w:val="99"/>
    <w:qFormat/>
    <w:rsid w:val="003C1F59"/>
    <w:pPr>
      <w:spacing w:before="100" w:beforeAutospacing="1" w:after="100" w:afterAutospacing="1"/>
    </w:pPr>
    <w:rPr>
      <w:rFonts w:eastAsia="Times New Roman"/>
      <w:sz w:val="24"/>
    </w:rPr>
  </w:style>
  <w:style w:type="paragraph" w:customStyle="1" w:styleId="question">
    <w:name w:val="question"/>
    <w:basedOn w:val="Normal"/>
    <w:uiPriority w:val="99"/>
    <w:qFormat/>
    <w:rsid w:val="003C1F59"/>
    <w:pPr>
      <w:spacing w:before="100" w:beforeAutospacing="1" w:after="100" w:afterAutospacing="1"/>
    </w:pPr>
    <w:rPr>
      <w:rFonts w:eastAsia="Times New Roman"/>
      <w:sz w:val="24"/>
    </w:rPr>
  </w:style>
  <w:style w:type="paragraph" w:customStyle="1" w:styleId="bodycopy">
    <w:name w:val="bodycopy"/>
    <w:basedOn w:val="Normal"/>
    <w:uiPriority w:val="99"/>
    <w:qFormat/>
    <w:rsid w:val="003C1F59"/>
    <w:pPr>
      <w:spacing w:before="100" w:beforeAutospacing="1" w:after="100" w:afterAutospacing="1"/>
    </w:pPr>
    <w:rPr>
      <w:rFonts w:eastAsia="Times New Roman"/>
      <w:sz w:val="24"/>
    </w:rPr>
  </w:style>
  <w:style w:type="character" w:customStyle="1" w:styleId="labeltext">
    <w:name w:val="labeltext"/>
    <w:rsid w:val="003C1F59"/>
  </w:style>
  <w:style w:type="character" w:customStyle="1" w:styleId="viewlink">
    <w:name w:val="viewlink"/>
    <w:rsid w:val="003C1F59"/>
  </w:style>
  <w:style w:type="character" w:customStyle="1" w:styleId="inlinkchart">
    <w:name w:val="inlink_chart"/>
    <w:rsid w:val="003C1F59"/>
  </w:style>
  <w:style w:type="character" w:customStyle="1" w:styleId="underLight">
    <w:name w:val="underLight"/>
    <w:uiPriority w:val="1"/>
    <w:qFormat/>
    <w:rsid w:val="003C1F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C1F59"/>
  </w:style>
  <w:style w:type="character" w:customStyle="1" w:styleId="author-rss">
    <w:name w:val="author-rss"/>
    <w:rsid w:val="003C1F59"/>
  </w:style>
  <w:style w:type="character" w:customStyle="1" w:styleId="fbsharecountwrapper">
    <w:name w:val="fb_share_count_wrapper"/>
    <w:rsid w:val="003C1F59"/>
  </w:style>
  <w:style w:type="character" w:customStyle="1" w:styleId="fbbuttontext">
    <w:name w:val="fb_button_text"/>
    <w:rsid w:val="003C1F59"/>
  </w:style>
  <w:style w:type="character" w:customStyle="1" w:styleId="hw">
    <w:name w:val="hw"/>
    <w:rsid w:val="003C1F59"/>
  </w:style>
  <w:style w:type="character" w:customStyle="1" w:styleId="linktotop">
    <w:name w:val="linktotop"/>
    <w:rsid w:val="003C1F59"/>
  </w:style>
  <w:style w:type="character" w:customStyle="1" w:styleId="maintextbldleft">
    <w:name w:val="maintextbldleft"/>
    <w:rsid w:val="003C1F59"/>
  </w:style>
  <w:style w:type="character" w:customStyle="1" w:styleId="maintextleft">
    <w:name w:val="maintextleft"/>
    <w:rsid w:val="003C1F59"/>
  </w:style>
  <w:style w:type="character" w:customStyle="1" w:styleId="descriptionstyle1block">
    <w:name w:val="description style1 block"/>
    <w:rsid w:val="003C1F59"/>
  </w:style>
  <w:style w:type="character" w:customStyle="1" w:styleId="gutter-right-1">
    <w:name w:val="gutter-right-1"/>
    <w:basedOn w:val="DefaultParagraphFont"/>
    <w:rsid w:val="003C1F59"/>
  </w:style>
  <w:style w:type="character" w:customStyle="1" w:styleId="ssl3">
    <w:name w:val="ss_l3"/>
    <w:rsid w:val="003C1F59"/>
  </w:style>
  <w:style w:type="paragraph" w:customStyle="1" w:styleId="NoteLevel22">
    <w:name w:val="Note Level 22"/>
    <w:basedOn w:val="Normal"/>
    <w:next w:val="Normal"/>
    <w:uiPriority w:val="99"/>
    <w:qFormat/>
    <w:rsid w:val="003C1F59"/>
    <w:pPr>
      <w:keepNext/>
      <w:ind w:left="288" w:right="288"/>
    </w:pPr>
    <w:rPr>
      <w:rFonts w:eastAsia="MS Gothic"/>
      <w:szCs w:val="20"/>
    </w:rPr>
  </w:style>
  <w:style w:type="character" w:customStyle="1" w:styleId="Mention1">
    <w:name w:val="Mention1"/>
    <w:basedOn w:val="DefaultParagraphFont"/>
    <w:uiPriority w:val="99"/>
    <w:semiHidden/>
    <w:unhideWhenUsed/>
    <w:rsid w:val="003C1F59"/>
    <w:rPr>
      <w:color w:val="2B579A"/>
      <w:shd w:val="clear" w:color="auto" w:fill="E6E6E6"/>
    </w:rPr>
  </w:style>
  <w:style w:type="character" w:customStyle="1" w:styleId="UnresolvedMention2">
    <w:name w:val="Unresolved Mention2"/>
    <w:basedOn w:val="DefaultParagraphFont"/>
    <w:uiPriority w:val="99"/>
    <w:unhideWhenUsed/>
    <w:rsid w:val="003C1F59"/>
    <w:rPr>
      <w:color w:val="808080"/>
      <w:shd w:val="clear" w:color="auto" w:fill="E6E6E6"/>
    </w:rPr>
  </w:style>
  <w:style w:type="character" w:customStyle="1" w:styleId="BodyTextFirstIndentChar1">
    <w:name w:val="Body Text First Indent Char1"/>
    <w:basedOn w:val="BodyTextChar"/>
    <w:rsid w:val="003C1F59"/>
    <w:rPr>
      <w:rFonts w:ascii="Calibri" w:eastAsia="Calibri" w:hAnsi="Calibri" w:cs="Calibri"/>
      <w:sz w:val="24"/>
      <w:szCs w:val="24"/>
    </w:rPr>
  </w:style>
  <w:style w:type="character" w:customStyle="1" w:styleId="Header11">
    <w:name w:val="Header11"/>
    <w:rsid w:val="003C1F59"/>
  </w:style>
  <w:style w:type="paragraph" w:customStyle="1" w:styleId="canvas-atom">
    <w:name w:val="canvas-atom"/>
    <w:basedOn w:val="Normal"/>
    <w:uiPriority w:val="99"/>
    <w:qFormat/>
    <w:rsid w:val="003C1F59"/>
    <w:pPr>
      <w:spacing w:before="100" w:beforeAutospacing="1" w:after="100" w:afterAutospacing="1"/>
    </w:pPr>
    <w:rPr>
      <w:sz w:val="24"/>
    </w:rPr>
  </w:style>
  <w:style w:type="character" w:customStyle="1" w:styleId="posa">
    <w:name w:val="pos(a)"/>
    <w:basedOn w:val="DefaultParagraphFont"/>
    <w:rsid w:val="003C1F59"/>
  </w:style>
  <w:style w:type="character" w:customStyle="1" w:styleId="u-hiddeninnarrowenv">
    <w:name w:val="u-hiddeninnarrowenv"/>
    <w:basedOn w:val="DefaultParagraphFont"/>
    <w:rsid w:val="003C1F59"/>
  </w:style>
  <w:style w:type="character" w:customStyle="1" w:styleId="followbutton-bird">
    <w:name w:val="followbutton-bird"/>
    <w:basedOn w:val="DefaultParagraphFont"/>
    <w:rsid w:val="003C1F59"/>
  </w:style>
  <w:style w:type="character" w:customStyle="1" w:styleId="tweetauthor-name">
    <w:name w:val="tweetauthor-name"/>
    <w:basedOn w:val="DefaultParagraphFont"/>
    <w:rsid w:val="003C1F59"/>
  </w:style>
  <w:style w:type="character" w:customStyle="1" w:styleId="tweetauthor-verifiedbadge">
    <w:name w:val="tweetauthor-verifiedbadge"/>
    <w:basedOn w:val="DefaultParagraphFont"/>
    <w:rsid w:val="003C1F59"/>
  </w:style>
  <w:style w:type="character" w:customStyle="1" w:styleId="tweetauthor-screenname">
    <w:name w:val="tweetauthor-screenname"/>
    <w:basedOn w:val="DefaultParagraphFont"/>
    <w:rsid w:val="003C1F59"/>
  </w:style>
  <w:style w:type="paragraph" w:customStyle="1" w:styleId="tweet-text">
    <w:name w:val="tweet-text"/>
    <w:basedOn w:val="Normal"/>
    <w:uiPriority w:val="99"/>
    <w:qFormat/>
    <w:rsid w:val="003C1F59"/>
    <w:pPr>
      <w:spacing w:before="100" w:beforeAutospacing="1" w:after="100" w:afterAutospacing="1"/>
    </w:pPr>
  </w:style>
  <w:style w:type="character" w:customStyle="1" w:styleId="u-hiddenvisually">
    <w:name w:val="u-hiddenvisually"/>
    <w:basedOn w:val="DefaultParagraphFont"/>
    <w:rsid w:val="003C1F59"/>
  </w:style>
  <w:style w:type="character" w:customStyle="1" w:styleId="tweetaction-stat">
    <w:name w:val="tweetaction-stat"/>
    <w:basedOn w:val="DefaultParagraphFont"/>
    <w:rsid w:val="003C1F59"/>
  </w:style>
  <w:style w:type="character" w:customStyle="1" w:styleId="related">
    <w:name w:val="related"/>
    <w:basedOn w:val="DefaultParagraphFont"/>
    <w:rsid w:val="003C1F59"/>
  </w:style>
  <w:style w:type="character" w:customStyle="1" w:styleId="related-content">
    <w:name w:val="related-content"/>
    <w:basedOn w:val="DefaultParagraphFont"/>
    <w:rsid w:val="003C1F59"/>
  </w:style>
  <w:style w:type="character" w:customStyle="1" w:styleId="name-of-author">
    <w:name w:val="name-of-author"/>
    <w:basedOn w:val="DefaultParagraphFont"/>
    <w:rsid w:val="003C1F59"/>
  </w:style>
  <w:style w:type="character" w:customStyle="1" w:styleId="first-name">
    <w:name w:val="first-name"/>
    <w:basedOn w:val="DefaultParagraphFont"/>
    <w:rsid w:val="003C1F59"/>
  </w:style>
  <w:style w:type="character" w:customStyle="1" w:styleId="last-name">
    <w:name w:val="last-name"/>
    <w:basedOn w:val="DefaultParagraphFont"/>
    <w:rsid w:val="003C1F59"/>
  </w:style>
  <w:style w:type="paragraph" w:customStyle="1" w:styleId="description">
    <w:name w:val="description"/>
    <w:basedOn w:val="Normal"/>
    <w:uiPriority w:val="99"/>
    <w:qFormat/>
    <w:rsid w:val="003C1F59"/>
    <w:pPr>
      <w:spacing w:before="100" w:beforeAutospacing="1" w:after="100" w:afterAutospacing="1"/>
    </w:pPr>
  </w:style>
  <w:style w:type="paragraph" w:customStyle="1" w:styleId="graf">
    <w:name w:val="graf"/>
    <w:basedOn w:val="Normal"/>
    <w:uiPriority w:val="99"/>
    <w:qFormat/>
    <w:rsid w:val="003C1F59"/>
    <w:pPr>
      <w:spacing w:before="100" w:beforeAutospacing="1" w:after="100" w:afterAutospacing="1"/>
    </w:pPr>
  </w:style>
  <w:style w:type="character" w:customStyle="1" w:styleId="caption10">
    <w:name w:val="caption1"/>
    <w:basedOn w:val="DefaultParagraphFont"/>
    <w:rsid w:val="003C1F59"/>
  </w:style>
  <w:style w:type="paragraph" w:customStyle="1" w:styleId="column">
    <w:name w:val="column"/>
    <w:basedOn w:val="Normal"/>
    <w:uiPriority w:val="99"/>
    <w:qFormat/>
    <w:rsid w:val="003C1F59"/>
    <w:pPr>
      <w:spacing w:before="100" w:beforeAutospacing="1" w:after="100" w:afterAutospacing="1"/>
    </w:pPr>
  </w:style>
  <w:style w:type="paragraph" w:customStyle="1" w:styleId="recirc-container">
    <w:name w:val="recirc-container"/>
    <w:basedOn w:val="Normal"/>
    <w:uiPriority w:val="99"/>
    <w:qFormat/>
    <w:rsid w:val="003C1F59"/>
    <w:pPr>
      <w:spacing w:before="100" w:beforeAutospacing="1" w:after="100" w:afterAutospacing="1"/>
    </w:pPr>
    <w:rPr>
      <w:sz w:val="24"/>
    </w:rPr>
  </w:style>
  <w:style w:type="character" w:customStyle="1" w:styleId="recirc-text">
    <w:name w:val="&quot;recirc-text”"/>
    <w:basedOn w:val="DefaultParagraphFont"/>
    <w:rsid w:val="003C1F59"/>
  </w:style>
  <w:style w:type="character" w:customStyle="1" w:styleId="video-icon">
    <w:name w:val="video-icon"/>
    <w:basedOn w:val="DefaultParagraphFont"/>
    <w:rsid w:val="003C1F59"/>
  </w:style>
  <w:style w:type="paragraph" w:customStyle="1" w:styleId="selectionshareable">
    <w:name w:val="selectionshareable"/>
    <w:basedOn w:val="Normal"/>
    <w:uiPriority w:val="99"/>
    <w:qFormat/>
    <w:rsid w:val="003C1F59"/>
    <w:pPr>
      <w:spacing w:before="100" w:beforeAutospacing="1" w:after="100" w:afterAutospacing="1"/>
    </w:pPr>
    <w:rPr>
      <w:sz w:val="24"/>
    </w:rPr>
  </w:style>
  <w:style w:type="character" w:customStyle="1" w:styleId="powa-shot-play-btn-text">
    <w:name w:val="powa-shot-play-btn-text"/>
    <w:basedOn w:val="DefaultParagraphFont"/>
    <w:rsid w:val="003C1F59"/>
  </w:style>
  <w:style w:type="character" w:customStyle="1" w:styleId="powa-shot-click">
    <w:name w:val="powa-shot-click"/>
    <w:basedOn w:val="DefaultParagraphFont"/>
    <w:rsid w:val="003C1F59"/>
  </w:style>
  <w:style w:type="character" w:customStyle="1" w:styleId="wpv-blurb">
    <w:name w:val="wpv-blurb"/>
    <w:basedOn w:val="DefaultParagraphFont"/>
    <w:rsid w:val="003C1F59"/>
  </w:style>
  <w:style w:type="paragraph" w:customStyle="1" w:styleId="interstitial-link">
    <w:name w:val="interstitial-link"/>
    <w:basedOn w:val="Normal"/>
    <w:uiPriority w:val="99"/>
    <w:qFormat/>
    <w:rsid w:val="003C1F59"/>
    <w:pPr>
      <w:spacing w:before="100" w:beforeAutospacing="1" w:after="100" w:afterAutospacing="1"/>
    </w:pPr>
    <w:rPr>
      <w:sz w:val="24"/>
    </w:rPr>
  </w:style>
  <w:style w:type="character" w:customStyle="1" w:styleId="pb-caption">
    <w:name w:val="pb-caption"/>
    <w:basedOn w:val="DefaultParagraphFont"/>
    <w:rsid w:val="003C1F59"/>
  </w:style>
  <w:style w:type="paragraph" w:customStyle="1" w:styleId="see-also">
    <w:name w:val="see-also"/>
    <w:basedOn w:val="Normal"/>
    <w:uiPriority w:val="99"/>
    <w:qFormat/>
    <w:rsid w:val="003C1F5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C1F59"/>
  </w:style>
  <w:style w:type="character" w:customStyle="1" w:styleId="m-2745674872889869693gmail-styleunderline">
    <w:name w:val="m_-2745674872889869693gmail-styleunderline"/>
    <w:basedOn w:val="DefaultParagraphFont"/>
    <w:rsid w:val="003C1F59"/>
  </w:style>
  <w:style w:type="character" w:customStyle="1" w:styleId="UnresolvedMention3">
    <w:name w:val="Unresolved Mention3"/>
    <w:basedOn w:val="DefaultParagraphFont"/>
    <w:uiPriority w:val="99"/>
    <w:unhideWhenUsed/>
    <w:rsid w:val="003C1F59"/>
    <w:rPr>
      <w:color w:val="808080"/>
      <w:shd w:val="clear" w:color="auto" w:fill="E6E6E6"/>
    </w:rPr>
  </w:style>
  <w:style w:type="character" w:customStyle="1" w:styleId="UnresolvedMention4">
    <w:name w:val="Unresolved Mention4"/>
    <w:basedOn w:val="DefaultParagraphFont"/>
    <w:uiPriority w:val="99"/>
    <w:unhideWhenUsed/>
    <w:rsid w:val="003C1F59"/>
    <w:rPr>
      <w:color w:val="808080"/>
      <w:shd w:val="clear" w:color="auto" w:fill="E6E6E6"/>
    </w:rPr>
  </w:style>
  <w:style w:type="character" w:customStyle="1" w:styleId="m-8082899869479211226gmail-styleunderline">
    <w:name w:val="m_-8082899869479211226gmail-styleunderline"/>
    <w:basedOn w:val="DefaultParagraphFont"/>
    <w:rsid w:val="003C1F59"/>
  </w:style>
  <w:style w:type="paragraph" w:customStyle="1" w:styleId="NoteLevel23">
    <w:name w:val="Note Level 23"/>
    <w:basedOn w:val="Normal"/>
    <w:next w:val="Normal"/>
    <w:uiPriority w:val="99"/>
    <w:qFormat/>
    <w:rsid w:val="003C1F59"/>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3C1F5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C1F59"/>
    <w:rPr>
      <w:rFonts w:ascii="Georgia" w:hAnsi="Georgia"/>
    </w:rPr>
  </w:style>
  <w:style w:type="paragraph" w:customStyle="1" w:styleId="NoteLevel24">
    <w:name w:val="Note Level 24"/>
    <w:basedOn w:val="Normal"/>
    <w:next w:val="Normal"/>
    <w:uiPriority w:val="99"/>
    <w:qFormat/>
    <w:rsid w:val="003C1F59"/>
    <w:pPr>
      <w:keepNext/>
      <w:ind w:left="288" w:right="288"/>
    </w:pPr>
    <w:rPr>
      <w:rFonts w:eastAsia="MS Gothic"/>
      <w:sz w:val="24"/>
      <w:szCs w:val="20"/>
    </w:rPr>
  </w:style>
  <w:style w:type="paragraph" w:customStyle="1" w:styleId="NoteLevel25">
    <w:name w:val="Note Level 25"/>
    <w:basedOn w:val="Normal"/>
    <w:next w:val="Normal"/>
    <w:uiPriority w:val="99"/>
    <w:qFormat/>
    <w:rsid w:val="003C1F5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C1F59"/>
  </w:style>
  <w:style w:type="character" w:customStyle="1" w:styleId="m-4768620939706884080gmail-style13ptbold">
    <w:name w:val="m_-4768620939706884080gmail-style13ptbold"/>
    <w:basedOn w:val="DefaultParagraphFont"/>
    <w:rsid w:val="003C1F59"/>
  </w:style>
  <w:style w:type="character" w:customStyle="1" w:styleId="m-4007627453485596929gmail-style13ptbold">
    <w:name w:val="m_-4007627453485596929gmail-style13ptbold"/>
    <w:basedOn w:val="DefaultParagraphFont"/>
    <w:rsid w:val="003C1F59"/>
  </w:style>
  <w:style w:type="paragraph" w:customStyle="1" w:styleId="analytic0">
    <w:name w:val="analytic"/>
    <w:basedOn w:val="Normal"/>
    <w:link w:val="analyticChar0"/>
    <w:uiPriority w:val="4"/>
    <w:qFormat/>
    <w:rsid w:val="003C1F59"/>
    <w:rPr>
      <w:b/>
      <w:sz w:val="27"/>
    </w:rPr>
  </w:style>
  <w:style w:type="character" w:customStyle="1" w:styleId="analyticChar0">
    <w:name w:val="analytic Char"/>
    <w:basedOn w:val="DefaultParagraphFont"/>
    <w:link w:val="analytic0"/>
    <w:uiPriority w:val="4"/>
    <w:rsid w:val="003C1F59"/>
    <w:rPr>
      <w:rFonts w:ascii="Times New Roman" w:hAnsi="Times New Roman" w:cs="Times New Roman"/>
      <w:b/>
      <w:sz w:val="27"/>
    </w:rPr>
  </w:style>
  <w:style w:type="paragraph" w:customStyle="1" w:styleId="hword2">
    <w:name w:val="hword2"/>
    <w:basedOn w:val="Normal"/>
    <w:qFormat/>
    <w:rsid w:val="003C1F59"/>
    <w:pPr>
      <w:spacing w:before="100" w:beforeAutospacing="1" w:after="100" w:afterAutospacing="1"/>
    </w:pPr>
    <w:rPr>
      <w:rFonts w:eastAsia="Times New Roman"/>
      <w:sz w:val="24"/>
    </w:rPr>
  </w:style>
  <w:style w:type="paragraph" w:customStyle="1" w:styleId="sense">
    <w:name w:val="sense"/>
    <w:basedOn w:val="Normal"/>
    <w:qFormat/>
    <w:rsid w:val="003C1F59"/>
    <w:pPr>
      <w:spacing w:before="100" w:beforeAutospacing="1" w:after="100" w:afterAutospacing="1"/>
    </w:pPr>
    <w:rPr>
      <w:rFonts w:eastAsia="Times New Roman"/>
      <w:sz w:val="24"/>
    </w:rPr>
  </w:style>
  <w:style w:type="character" w:customStyle="1" w:styleId="dttext">
    <w:name w:val="dttext"/>
    <w:basedOn w:val="DefaultParagraphFont"/>
    <w:rsid w:val="003C1F59"/>
  </w:style>
  <w:style w:type="character" w:customStyle="1" w:styleId="style13ptbold0">
    <w:name w:val="style13ptbold"/>
    <w:basedOn w:val="DefaultParagraphFont"/>
    <w:rsid w:val="003C1F59"/>
  </w:style>
  <w:style w:type="paragraph" w:customStyle="1" w:styleId="m5562427531322223799gmail-msolistparagraph">
    <w:name w:val="m_5562427531322223799gmail-msolistparagraph"/>
    <w:basedOn w:val="Normal"/>
    <w:rsid w:val="003C1F5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C1F59"/>
  </w:style>
  <w:style w:type="paragraph" w:customStyle="1" w:styleId="BreakTag">
    <w:name w:val="Break Tag"/>
    <w:basedOn w:val="Normal"/>
    <w:autoRedefine/>
    <w:uiPriority w:val="4"/>
    <w:qFormat/>
    <w:rsid w:val="003C1F59"/>
    <w:pPr>
      <w:spacing w:before="240"/>
    </w:pPr>
    <w:rPr>
      <w:b/>
      <w:sz w:val="26"/>
    </w:rPr>
  </w:style>
  <w:style w:type="paragraph" w:customStyle="1" w:styleId="BreakBlock">
    <w:name w:val="Break Block"/>
    <w:basedOn w:val="Normal"/>
    <w:link w:val="BreakBlockChar"/>
    <w:autoRedefine/>
    <w:qFormat/>
    <w:rsid w:val="003C1F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C1F59"/>
    <w:rPr>
      <w:rFonts w:ascii="Arial Bold" w:hAnsi="Arial Bold" w:cs="Times New Roman"/>
      <w:b/>
      <w:caps/>
      <w:sz w:val="32"/>
      <w:u w:val="single"/>
    </w:rPr>
  </w:style>
  <w:style w:type="character" w:customStyle="1" w:styleId="CiteCharChar">
    <w:name w:val="Cite Char Char"/>
    <w:basedOn w:val="DefaultParagraphFont"/>
    <w:rsid w:val="003C1F59"/>
    <w:rPr>
      <w:rFonts w:ascii="Cambria" w:hAnsi="Cambria" w:cs="Times New Roman"/>
      <w:b/>
      <w:bCs/>
      <w:sz w:val="26"/>
      <w:szCs w:val="26"/>
    </w:rPr>
  </w:style>
  <w:style w:type="character" w:customStyle="1" w:styleId="CardCharChar1">
    <w:name w:val="Card Char Char1"/>
    <w:basedOn w:val="DefaultParagraphFont"/>
    <w:rsid w:val="003C1F59"/>
    <w:rPr>
      <w:rFonts w:cs="Times New Roman"/>
      <w:b/>
      <w:bCs/>
      <w:sz w:val="28"/>
      <w:szCs w:val="28"/>
    </w:rPr>
  </w:style>
  <w:style w:type="character" w:customStyle="1" w:styleId="CircleChar1">
    <w:name w:val="Circle Char1"/>
    <w:basedOn w:val="DefaultParagraphFont"/>
    <w:rsid w:val="003C1F59"/>
    <w:rPr>
      <w:rFonts w:cs="Times New Roman"/>
      <w:b/>
      <w:i/>
      <w:sz w:val="18"/>
      <w:szCs w:val="18"/>
      <w:u w:val="single"/>
      <w:lang w:val="en-US" w:eastAsia="en-US" w:bidi="ar-SA"/>
    </w:rPr>
  </w:style>
  <w:style w:type="character" w:customStyle="1" w:styleId="hit1">
    <w:name w:val="hit1"/>
    <w:basedOn w:val="DefaultParagraphFont"/>
    <w:rsid w:val="003C1F59"/>
    <w:rPr>
      <w:b/>
      <w:bCs/>
      <w:color w:val="CC0033"/>
    </w:rPr>
  </w:style>
  <w:style w:type="character" w:customStyle="1" w:styleId="upper">
    <w:name w:val="upper"/>
    <w:basedOn w:val="DefaultParagraphFont"/>
    <w:rsid w:val="003C1F59"/>
  </w:style>
  <w:style w:type="character" w:customStyle="1" w:styleId="SmallFont7pt">
    <w:name w:val="Small Font (7 pt)"/>
    <w:basedOn w:val="DefaultParagraphFont"/>
    <w:qFormat/>
    <w:rsid w:val="003C1F59"/>
    <w:rPr>
      <w:sz w:val="14"/>
    </w:rPr>
  </w:style>
  <w:style w:type="character" w:customStyle="1" w:styleId="style65">
    <w:name w:val="style65"/>
    <w:basedOn w:val="DefaultParagraphFont"/>
    <w:rsid w:val="003C1F59"/>
    <w:rPr>
      <w:rFonts w:cs="Times New Roman"/>
    </w:rPr>
  </w:style>
  <w:style w:type="character" w:customStyle="1" w:styleId="StyleStyleBoldUnderlineIntenseEmphasisUnderlineapple-style-s">
    <w:name w:val="Style Style Bold UnderlineIntense EmphasisUnderlineapple-style-s..."/>
    <w:basedOn w:val="DefaultParagraphFont"/>
    <w:rsid w:val="003C1F59"/>
    <w:rPr>
      <w:b w:val="0"/>
      <w:bCs w:val="0"/>
      <w:sz w:val="22"/>
      <w:u w:val="single"/>
      <w:bdr w:val="none" w:sz="0" w:space="0" w:color="auto"/>
    </w:rPr>
  </w:style>
  <w:style w:type="paragraph" w:customStyle="1" w:styleId="type">
    <w:name w:val="type"/>
    <w:basedOn w:val="Normal"/>
    <w:qFormat/>
    <w:rsid w:val="003C1F59"/>
    <w:pPr>
      <w:spacing w:before="100" w:beforeAutospacing="1" w:after="100" w:afterAutospacing="1"/>
    </w:pPr>
    <w:rPr>
      <w:rFonts w:eastAsia="Times New Roman"/>
    </w:rPr>
  </w:style>
  <w:style w:type="character" w:customStyle="1" w:styleId="abodyblack3">
    <w:name w:val="abodyblack3"/>
    <w:basedOn w:val="DefaultParagraphFont"/>
    <w:rsid w:val="003C1F59"/>
  </w:style>
  <w:style w:type="character" w:customStyle="1" w:styleId="FontStyle177">
    <w:name w:val="Font Style177"/>
    <w:basedOn w:val="DefaultParagraphFont"/>
    <w:uiPriority w:val="99"/>
    <w:rsid w:val="003C1F59"/>
    <w:rPr>
      <w:rFonts w:ascii="Times New Roman" w:hAnsi="Times New Roman" w:cs="Times New Roman"/>
      <w:sz w:val="20"/>
      <w:szCs w:val="20"/>
    </w:rPr>
  </w:style>
  <w:style w:type="character" w:customStyle="1" w:styleId="FontStyle173">
    <w:name w:val="Font Style173"/>
    <w:basedOn w:val="DefaultParagraphFont"/>
    <w:uiPriority w:val="99"/>
    <w:rsid w:val="003C1F59"/>
    <w:rPr>
      <w:rFonts w:ascii="Times New Roman" w:hAnsi="Times New Roman" w:cs="Times New Roman"/>
      <w:sz w:val="14"/>
      <w:szCs w:val="14"/>
    </w:rPr>
  </w:style>
  <w:style w:type="character" w:customStyle="1" w:styleId="FontStyle151">
    <w:name w:val="Font Style151"/>
    <w:basedOn w:val="DefaultParagraphFont"/>
    <w:uiPriority w:val="99"/>
    <w:rsid w:val="003C1F59"/>
    <w:rPr>
      <w:rFonts w:ascii="Arial Narrow" w:hAnsi="Arial Narrow" w:cs="Arial Narrow"/>
      <w:b/>
      <w:bCs/>
      <w:sz w:val="12"/>
      <w:szCs w:val="12"/>
    </w:rPr>
  </w:style>
  <w:style w:type="character" w:customStyle="1" w:styleId="FontStyle156">
    <w:name w:val="Font Style156"/>
    <w:basedOn w:val="DefaultParagraphFont"/>
    <w:uiPriority w:val="99"/>
    <w:rsid w:val="003C1F59"/>
    <w:rPr>
      <w:rFonts w:ascii="Arial Narrow" w:hAnsi="Arial Narrow" w:cs="Arial Narrow"/>
      <w:sz w:val="8"/>
      <w:szCs w:val="8"/>
    </w:rPr>
  </w:style>
  <w:style w:type="character" w:customStyle="1" w:styleId="FontStyle160">
    <w:name w:val="Font Style160"/>
    <w:basedOn w:val="DefaultParagraphFont"/>
    <w:uiPriority w:val="99"/>
    <w:rsid w:val="003C1F59"/>
    <w:rPr>
      <w:rFonts w:ascii="Times New Roman" w:hAnsi="Times New Roman" w:cs="Times New Roman"/>
      <w:b/>
      <w:bCs/>
      <w:sz w:val="20"/>
      <w:szCs w:val="20"/>
    </w:rPr>
  </w:style>
  <w:style w:type="character" w:customStyle="1" w:styleId="FontStyle178">
    <w:name w:val="Font Style178"/>
    <w:basedOn w:val="DefaultParagraphFont"/>
    <w:uiPriority w:val="99"/>
    <w:rsid w:val="003C1F59"/>
    <w:rPr>
      <w:rFonts w:ascii="Times New Roman" w:hAnsi="Times New Roman" w:cs="Times New Roman"/>
      <w:sz w:val="18"/>
      <w:szCs w:val="18"/>
    </w:rPr>
  </w:style>
  <w:style w:type="paragraph" w:customStyle="1" w:styleId="Style14">
    <w:name w:val="Style14"/>
    <w:basedOn w:val="Normal"/>
    <w:uiPriority w:val="99"/>
    <w:qFormat/>
    <w:rsid w:val="003C1F5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C1F5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C1F59"/>
    <w:rPr>
      <w:rFonts w:ascii="Times New Roman" w:hAnsi="Times New Roman" w:cs="Times New Roman"/>
      <w:sz w:val="12"/>
      <w:szCs w:val="12"/>
    </w:rPr>
  </w:style>
  <w:style w:type="paragraph" w:customStyle="1" w:styleId="Style9">
    <w:name w:val="Style9"/>
    <w:basedOn w:val="Normal"/>
    <w:uiPriority w:val="99"/>
    <w:qFormat/>
    <w:rsid w:val="003C1F5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C1F5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C1F5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C1F59"/>
    <w:rPr>
      <w:rFonts w:ascii="Times New Roman" w:hAnsi="Times New Roman" w:cs="Times New Roman"/>
      <w:sz w:val="16"/>
      <w:szCs w:val="16"/>
    </w:rPr>
  </w:style>
  <w:style w:type="character" w:customStyle="1" w:styleId="FontStyle172">
    <w:name w:val="Font Style172"/>
    <w:basedOn w:val="DefaultParagraphFont"/>
    <w:uiPriority w:val="99"/>
    <w:rsid w:val="003C1F59"/>
    <w:rPr>
      <w:rFonts w:ascii="Times New Roman" w:hAnsi="Times New Roman" w:cs="Times New Roman"/>
      <w:b/>
      <w:bCs/>
      <w:sz w:val="16"/>
      <w:szCs w:val="16"/>
    </w:rPr>
  </w:style>
  <w:style w:type="paragraph" w:customStyle="1" w:styleId="Style18">
    <w:name w:val="Style18"/>
    <w:basedOn w:val="Normal"/>
    <w:uiPriority w:val="99"/>
    <w:qFormat/>
    <w:rsid w:val="003C1F5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C1F59"/>
    <w:rPr>
      <w:rFonts w:ascii="Times New Roman" w:hAnsi="Times New Roman" w:cs="Times New Roman"/>
      <w:i/>
      <w:iCs/>
      <w:sz w:val="16"/>
      <w:szCs w:val="16"/>
    </w:rPr>
  </w:style>
  <w:style w:type="character" w:customStyle="1" w:styleId="FontStyle162">
    <w:name w:val="Font Style162"/>
    <w:basedOn w:val="DefaultParagraphFont"/>
    <w:uiPriority w:val="99"/>
    <w:rsid w:val="003C1F59"/>
    <w:rPr>
      <w:rFonts w:ascii="Times New Roman" w:hAnsi="Times New Roman" w:cs="Times New Roman"/>
      <w:b/>
      <w:bCs/>
      <w:sz w:val="18"/>
      <w:szCs w:val="18"/>
    </w:rPr>
  </w:style>
  <w:style w:type="character" w:customStyle="1" w:styleId="FontStyle167">
    <w:name w:val="Font Style167"/>
    <w:basedOn w:val="DefaultParagraphFont"/>
    <w:uiPriority w:val="99"/>
    <w:rsid w:val="003C1F59"/>
    <w:rPr>
      <w:rFonts w:ascii="Times New Roman" w:hAnsi="Times New Roman" w:cs="Times New Roman"/>
      <w:sz w:val="10"/>
      <w:szCs w:val="10"/>
    </w:rPr>
  </w:style>
  <w:style w:type="character" w:customStyle="1" w:styleId="FontStyle174">
    <w:name w:val="Font Style174"/>
    <w:basedOn w:val="DefaultParagraphFont"/>
    <w:uiPriority w:val="99"/>
    <w:rsid w:val="003C1F59"/>
    <w:rPr>
      <w:rFonts w:ascii="Arial Narrow" w:hAnsi="Arial Narrow" w:cs="Arial Narrow"/>
      <w:b/>
      <w:bCs/>
      <w:sz w:val="18"/>
      <w:szCs w:val="18"/>
    </w:rPr>
  </w:style>
  <w:style w:type="paragraph" w:customStyle="1" w:styleId="Style47">
    <w:name w:val="Style47"/>
    <w:basedOn w:val="Normal"/>
    <w:uiPriority w:val="99"/>
    <w:qFormat/>
    <w:rsid w:val="003C1F5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C1F59"/>
    <w:rPr>
      <w:rFonts w:ascii="Times New Roman" w:hAnsi="Times New Roman" w:cs="Times New Roman"/>
      <w:sz w:val="12"/>
      <w:szCs w:val="12"/>
    </w:rPr>
  </w:style>
  <w:style w:type="paragraph" w:customStyle="1" w:styleId="Style24">
    <w:name w:val="Style24"/>
    <w:basedOn w:val="Normal"/>
    <w:uiPriority w:val="99"/>
    <w:qFormat/>
    <w:rsid w:val="003C1F5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C1F5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C1F5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C1F59"/>
    <w:rPr>
      <w:rFonts w:ascii="Times New Roman" w:hAnsi="Times New Roman" w:cs="Times New Roman"/>
      <w:b/>
      <w:bCs/>
      <w:sz w:val="18"/>
      <w:szCs w:val="18"/>
    </w:rPr>
  </w:style>
  <w:style w:type="paragraph" w:customStyle="1" w:styleId="Style21">
    <w:name w:val="Style21"/>
    <w:basedOn w:val="Normal"/>
    <w:uiPriority w:val="99"/>
    <w:qFormat/>
    <w:rsid w:val="003C1F5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C1F5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C1F59"/>
  </w:style>
  <w:style w:type="character" w:customStyle="1" w:styleId="StyleThickunderline1">
    <w:name w:val="Style Thick underline1"/>
    <w:basedOn w:val="DefaultParagraphFont"/>
    <w:rsid w:val="003C1F59"/>
    <w:rPr>
      <w:u w:val="single"/>
    </w:rPr>
  </w:style>
  <w:style w:type="paragraph" w:customStyle="1" w:styleId="TableParagraph">
    <w:name w:val="Table Paragraph"/>
    <w:basedOn w:val="Normal"/>
    <w:uiPriority w:val="1"/>
    <w:qFormat/>
    <w:rsid w:val="003C1F59"/>
    <w:pPr>
      <w:widowControl w:val="0"/>
    </w:pPr>
  </w:style>
  <w:style w:type="character" w:customStyle="1" w:styleId="UnderlineChar5">
    <w:name w:val="UnderlineChar"/>
    <w:rsid w:val="003C1F59"/>
    <w:rPr>
      <w:sz w:val="24"/>
      <w:u w:val="single"/>
      <w:shd w:val="clear" w:color="auto" w:fill="auto"/>
    </w:rPr>
  </w:style>
  <w:style w:type="paragraph" w:customStyle="1" w:styleId="StyleCircled11pt">
    <w:name w:val="Style Circled + 11 pt"/>
    <w:basedOn w:val="Normal"/>
    <w:link w:val="StyleCircled11ptChar"/>
    <w:qFormat/>
    <w:rsid w:val="003C1F59"/>
    <w:rPr>
      <w:rFonts w:eastAsia="Times New Roman"/>
      <w:b/>
      <w:bCs/>
      <w:u w:val="single"/>
    </w:rPr>
  </w:style>
  <w:style w:type="character" w:customStyle="1" w:styleId="StyleCircled11ptChar">
    <w:name w:val="Style Circled + 11 pt Char"/>
    <w:link w:val="StyleCircled11pt"/>
    <w:rsid w:val="003C1F59"/>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3C1F5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C1F59"/>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3C1F59"/>
    <w:rPr>
      <w:sz w:val="20"/>
      <w:bdr w:val="single" w:sz="4" w:space="0" w:color="auto" w:frame="1"/>
    </w:rPr>
  </w:style>
  <w:style w:type="character" w:customStyle="1" w:styleId="StyleUnderlineChar6CharCharCharCharCharCharCharChar11">
    <w:name w:val="Style Underline Char6 Char Char Char Char Char Char Char Char + 11 ..."/>
    <w:rsid w:val="003C1F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C1F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C1F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C1F59"/>
    <w:rPr>
      <w:sz w:val="20"/>
      <w:szCs w:val="24"/>
      <w:u w:val="single"/>
      <w:bdr w:val="single" w:sz="4" w:space="0" w:color="auto"/>
      <w:lang w:val="en-US" w:eastAsia="en-US" w:bidi="ar-SA"/>
    </w:rPr>
  </w:style>
  <w:style w:type="character" w:customStyle="1" w:styleId="StyleLatinGaramondUnderline">
    <w:name w:val="Style (Latin) Garamond Underline"/>
    <w:rsid w:val="003C1F59"/>
    <w:rPr>
      <w:rFonts w:ascii="Times New Roman" w:hAnsi="Times New Roman"/>
      <w:sz w:val="20"/>
      <w:u w:val="single"/>
    </w:rPr>
  </w:style>
  <w:style w:type="character" w:customStyle="1" w:styleId="StyleLatinGaramond">
    <w:name w:val="Style (Latin) Garamond"/>
    <w:rsid w:val="003C1F59"/>
    <w:rPr>
      <w:rFonts w:ascii="Times New Roman" w:hAnsi="Times New Roman"/>
      <w:sz w:val="20"/>
    </w:rPr>
  </w:style>
  <w:style w:type="character" w:customStyle="1" w:styleId="styletimesnewroman12ptbold0">
    <w:name w:val="styletimesnewroman12ptbold"/>
    <w:basedOn w:val="DefaultParagraphFont"/>
    <w:rsid w:val="003C1F59"/>
  </w:style>
  <w:style w:type="paragraph" w:customStyle="1" w:styleId="BoldandUnderlineChar2CharChar">
    <w:name w:val="Bold and Underline Char2 Char Char"/>
    <w:basedOn w:val="Normal"/>
    <w:link w:val="BoldandUnderlineChar2CharCharChar"/>
    <w:qFormat/>
    <w:rsid w:val="003C1F59"/>
    <w:rPr>
      <w:rFonts w:asciiTheme="minorHAnsi" w:hAnsiTheme="minorHAnsi" w:cstheme="minorBidi"/>
      <w:b/>
      <w:u w:val="single"/>
    </w:rPr>
  </w:style>
  <w:style w:type="character" w:customStyle="1" w:styleId="Reduce8ptCharChar">
    <w:name w:val="Reduce 8pt Char Char"/>
    <w:basedOn w:val="DefaultParagraphFont"/>
    <w:link w:val="Reduce8pt"/>
    <w:rsid w:val="003C1F59"/>
    <w:rPr>
      <w:sz w:val="16"/>
    </w:rPr>
  </w:style>
  <w:style w:type="paragraph" w:customStyle="1" w:styleId="Reduce8pt">
    <w:name w:val="Reduce 8pt"/>
    <w:basedOn w:val="Normal"/>
    <w:link w:val="Reduce8ptCharChar"/>
    <w:qFormat/>
    <w:rsid w:val="003C1F5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3C1F5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C1F59"/>
  </w:style>
  <w:style w:type="paragraph" w:customStyle="1" w:styleId="Footnote2">
    <w:name w:val="Footnote2"/>
    <w:basedOn w:val="Normal"/>
    <w:next w:val="Normal"/>
    <w:link w:val="Footnote2Char"/>
    <w:autoRedefine/>
    <w:qFormat/>
    <w:rsid w:val="003C1F59"/>
    <w:pPr>
      <w:spacing w:after="120" w:line="480" w:lineRule="auto"/>
    </w:pPr>
    <w:rPr>
      <w:rFonts w:asciiTheme="minorHAnsi" w:hAnsiTheme="minorHAnsi" w:cstheme="minorBidi"/>
    </w:rPr>
  </w:style>
  <w:style w:type="character" w:customStyle="1" w:styleId="red">
    <w:name w:val="red"/>
    <w:basedOn w:val="DefaultParagraphFont"/>
    <w:rsid w:val="003C1F59"/>
  </w:style>
  <w:style w:type="character" w:customStyle="1" w:styleId="Mention11">
    <w:name w:val="Mention11"/>
    <w:basedOn w:val="DefaultParagraphFont"/>
    <w:uiPriority w:val="99"/>
    <w:semiHidden/>
    <w:unhideWhenUsed/>
    <w:rsid w:val="003C1F59"/>
    <w:rPr>
      <w:color w:val="2B579A"/>
      <w:shd w:val="clear" w:color="auto" w:fill="E6E6E6"/>
    </w:rPr>
  </w:style>
  <w:style w:type="character" w:customStyle="1" w:styleId="m6370699461968006786gmail-styleunderline">
    <w:name w:val="m_6370699461968006786gmail-styleunderline"/>
    <w:basedOn w:val="DefaultParagraphFont"/>
    <w:rsid w:val="003C1F59"/>
  </w:style>
  <w:style w:type="character" w:customStyle="1" w:styleId="Mention2">
    <w:name w:val="Mention2"/>
    <w:basedOn w:val="DefaultParagraphFont"/>
    <w:uiPriority w:val="99"/>
    <w:semiHidden/>
    <w:unhideWhenUsed/>
    <w:rsid w:val="003C1F59"/>
    <w:rPr>
      <w:color w:val="2B579A"/>
      <w:shd w:val="clear" w:color="auto" w:fill="E6E6E6"/>
    </w:rPr>
  </w:style>
  <w:style w:type="paragraph" w:customStyle="1" w:styleId="FlashTag">
    <w:name w:val="FlashTag"/>
    <w:basedOn w:val="Normal"/>
    <w:link w:val="FlashTagChar"/>
    <w:autoRedefine/>
    <w:uiPriority w:val="4"/>
    <w:qFormat/>
    <w:rsid w:val="003C1F59"/>
    <w:rPr>
      <w:rFonts w:asciiTheme="majorHAnsi" w:hAnsiTheme="majorHAnsi"/>
      <w:b/>
      <w:sz w:val="28"/>
    </w:rPr>
  </w:style>
  <w:style w:type="character" w:customStyle="1" w:styleId="FlashTagChar">
    <w:name w:val="FlashTag Char"/>
    <w:basedOn w:val="DefaultParagraphFont"/>
    <w:link w:val="FlashTag"/>
    <w:uiPriority w:val="4"/>
    <w:rsid w:val="003C1F59"/>
    <w:rPr>
      <w:rFonts w:asciiTheme="majorHAnsi" w:hAnsiTheme="majorHAnsi" w:cs="Times New Roman"/>
      <w:b/>
      <w:sz w:val="28"/>
    </w:rPr>
  </w:style>
  <w:style w:type="paragraph" w:customStyle="1" w:styleId="Warrant">
    <w:name w:val="Warrant"/>
    <w:link w:val="WarrantChar"/>
    <w:autoRedefine/>
    <w:uiPriority w:val="4"/>
    <w:qFormat/>
    <w:rsid w:val="003C1F59"/>
    <w:pPr>
      <w:ind w:left="720"/>
    </w:pPr>
    <w:rPr>
      <w:rFonts w:ascii="Calibri" w:hAnsi="Calibri" w:cs="Arial"/>
    </w:rPr>
  </w:style>
  <w:style w:type="character" w:customStyle="1" w:styleId="m-8793234324905335251gmail-style13ptbold">
    <w:name w:val="m_-8793234324905335251gmail-style13ptbold"/>
    <w:basedOn w:val="DefaultParagraphFont"/>
    <w:rsid w:val="003C1F59"/>
  </w:style>
  <w:style w:type="character" w:customStyle="1" w:styleId="m3965771245576658108gmail-styleunderline">
    <w:name w:val="m_3965771245576658108gmail-styleunderline"/>
    <w:basedOn w:val="DefaultParagraphFont"/>
    <w:rsid w:val="003C1F59"/>
  </w:style>
  <w:style w:type="character" w:customStyle="1" w:styleId="FontStyle220">
    <w:name w:val="Font Style220"/>
    <w:basedOn w:val="DefaultParagraphFont"/>
    <w:uiPriority w:val="99"/>
    <w:rsid w:val="003C1F59"/>
    <w:rPr>
      <w:rFonts w:ascii="Candara" w:hAnsi="Candara" w:cs="Candara" w:hint="default"/>
      <w:i/>
      <w:iCs/>
      <w:sz w:val="18"/>
      <w:szCs w:val="18"/>
    </w:rPr>
  </w:style>
  <w:style w:type="character" w:customStyle="1" w:styleId="FontStyle290">
    <w:name w:val="Font Style290"/>
    <w:basedOn w:val="DefaultParagraphFont"/>
    <w:uiPriority w:val="99"/>
    <w:rsid w:val="003C1F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C1F59"/>
    <w:rPr>
      <w:rFonts w:ascii="Arial" w:hAnsi="Arial" w:cs="Arial"/>
      <w:b/>
      <w:bCs/>
      <w:sz w:val="16"/>
      <w:szCs w:val="16"/>
    </w:rPr>
  </w:style>
  <w:style w:type="character" w:customStyle="1" w:styleId="m-5498913268213319940gmail-styleunderline">
    <w:name w:val="m_-5498913268213319940gmail-styleunderline"/>
    <w:basedOn w:val="DefaultParagraphFont"/>
    <w:rsid w:val="003C1F59"/>
  </w:style>
  <w:style w:type="paragraph" w:customStyle="1" w:styleId="speakable">
    <w:name w:val="speakable"/>
    <w:basedOn w:val="Normal"/>
    <w:uiPriority w:val="99"/>
    <w:qFormat/>
    <w:rsid w:val="003C1F59"/>
    <w:pPr>
      <w:spacing w:before="100" w:beforeAutospacing="1" w:after="100" w:afterAutospacing="1"/>
    </w:pPr>
    <w:rPr>
      <w:rFonts w:eastAsia="Times New Roman"/>
      <w:sz w:val="24"/>
    </w:rPr>
  </w:style>
  <w:style w:type="character" w:customStyle="1" w:styleId="overlay">
    <w:name w:val="overlay"/>
    <w:basedOn w:val="DefaultParagraphFont"/>
    <w:rsid w:val="003C1F59"/>
  </w:style>
  <w:style w:type="character" w:customStyle="1" w:styleId="copyright">
    <w:name w:val="copyright"/>
    <w:basedOn w:val="DefaultParagraphFont"/>
    <w:rsid w:val="003C1F59"/>
  </w:style>
  <w:style w:type="paragraph" w:customStyle="1" w:styleId="g-body">
    <w:name w:val="g-body"/>
    <w:basedOn w:val="Normal"/>
    <w:uiPriority w:val="99"/>
    <w:qFormat/>
    <w:rsid w:val="003C1F59"/>
    <w:pPr>
      <w:spacing w:before="100" w:beforeAutospacing="1" w:after="100" w:afterAutospacing="1"/>
    </w:pPr>
    <w:rPr>
      <w:rFonts w:eastAsia="Times New Roman"/>
      <w:sz w:val="24"/>
    </w:rPr>
  </w:style>
  <w:style w:type="paragraph" w:customStyle="1" w:styleId="g-pstyle0">
    <w:name w:val="g-pstyle0"/>
    <w:basedOn w:val="Normal"/>
    <w:uiPriority w:val="99"/>
    <w:qFormat/>
    <w:rsid w:val="003C1F59"/>
    <w:pPr>
      <w:spacing w:before="100" w:beforeAutospacing="1" w:after="100" w:afterAutospacing="1"/>
    </w:pPr>
    <w:rPr>
      <w:rFonts w:eastAsia="Times New Roman"/>
      <w:sz w:val="24"/>
    </w:rPr>
  </w:style>
  <w:style w:type="paragraph" w:customStyle="1" w:styleId="g-pstyle1">
    <w:name w:val="g-pstyle1"/>
    <w:basedOn w:val="Normal"/>
    <w:uiPriority w:val="99"/>
    <w:qFormat/>
    <w:rsid w:val="003C1F59"/>
    <w:pPr>
      <w:spacing w:before="100" w:beforeAutospacing="1" w:after="100" w:afterAutospacing="1"/>
    </w:pPr>
    <w:rPr>
      <w:rFonts w:eastAsia="Times New Roman"/>
      <w:sz w:val="24"/>
    </w:rPr>
  </w:style>
  <w:style w:type="paragraph" w:customStyle="1" w:styleId="g-asset-hed">
    <w:name w:val="g-asset-hed"/>
    <w:basedOn w:val="Normal"/>
    <w:uiPriority w:val="99"/>
    <w:qFormat/>
    <w:rsid w:val="003C1F5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C1F59"/>
    <w:pPr>
      <w:spacing w:before="100" w:beforeAutospacing="1" w:after="100" w:afterAutospacing="1"/>
    </w:pPr>
    <w:rPr>
      <w:sz w:val="24"/>
    </w:rPr>
  </w:style>
  <w:style w:type="paragraph" w:customStyle="1" w:styleId="style41">
    <w:name w:val="style4"/>
    <w:basedOn w:val="Normal"/>
    <w:uiPriority w:val="99"/>
    <w:qFormat/>
    <w:rsid w:val="003C1F59"/>
    <w:pPr>
      <w:spacing w:before="100" w:beforeAutospacing="1" w:after="100" w:afterAutospacing="1"/>
    </w:pPr>
    <w:rPr>
      <w:sz w:val="24"/>
    </w:rPr>
  </w:style>
  <w:style w:type="paragraph" w:customStyle="1" w:styleId="speech">
    <w:name w:val="speech"/>
    <w:basedOn w:val="Normal"/>
    <w:uiPriority w:val="99"/>
    <w:qFormat/>
    <w:rsid w:val="003C1F59"/>
    <w:pPr>
      <w:spacing w:before="100" w:beforeAutospacing="1" w:after="100" w:afterAutospacing="1"/>
    </w:pPr>
    <w:rPr>
      <w:sz w:val="24"/>
    </w:rPr>
  </w:style>
  <w:style w:type="character" w:customStyle="1" w:styleId="adtext">
    <w:name w:val="adtext"/>
    <w:basedOn w:val="DefaultParagraphFont"/>
    <w:rsid w:val="003C1F59"/>
  </w:style>
  <w:style w:type="character" w:customStyle="1" w:styleId="UL-Bold">
    <w:name w:val="UL-Bold"/>
    <w:basedOn w:val="DefaultParagraphFont"/>
    <w:rsid w:val="003C1F59"/>
    <w:rPr>
      <w:u w:val="thick"/>
    </w:rPr>
  </w:style>
  <w:style w:type="character" w:customStyle="1" w:styleId="gl">
    <w:name w:val="gl"/>
    <w:basedOn w:val="DefaultParagraphFont"/>
    <w:rsid w:val="003C1F59"/>
  </w:style>
  <w:style w:type="character" w:customStyle="1" w:styleId="qu730rj69h">
    <w:name w:val="qu730rj69h"/>
    <w:basedOn w:val="DefaultParagraphFont"/>
    <w:rsid w:val="003C1F59"/>
  </w:style>
  <w:style w:type="paragraph" w:customStyle="1" w:styleId="optext">
    <w:name w:val="optext"/>
    <w:basedOn w:val="Normal"/>
    <w:uiPriority w:val="99"/>
    <w:qFormat/>
    <w:rsid w:val="003C1F59"/>
    <w:pPr>
      <w:spacing w:before="100" w:beforeAutospacing="1" w:after="100" w:afterAutospacing="1"/>
    </w:pPr>
    <w:rPr>
      <w:sz w:val="24"/>
    </w:rPr>
  </w:style>
  <w:style w:type="character" w:customStyle="1" w:styleId="lmy74qr12z">
    <w:name w:val="lmy74qr12z"/>
    <w:basedOn w:val="DefaultParagraphFont"/>
    <w:rsid w:val="003C1F59"/>
  </w:style>
  <w:style w:type="character" w:customStyle="1" w:styleId="icr880">
    <w:name w:val="icr880"/>
    <w:basedOn w:val="DefaultParagraphFont"/>
    <w:rsid w:val="003C1F59"/>
  </w:style>
  <w:style w:type="character" w:customStyle="1" w:styleId="hx23q54">
    <w:name w:val="hx23q54"/>
    <w:basedOn w:val="DefaultParagraphFont"/>
    <w:rsid w:val="003C1F59"/>
  </w:style>
  <w:style w:type="character" w:customStyle="1" w:styleId="m-5348258726587825636gmail-style13ptbold">
    <w:name w:val="m_-5348258726587825636gmail-style13ptbold"/>
    <w:basedOn w:val="DefaultParagraphFont"/>
    <w:rsid w:val="003C1F59"/>
  </w:style>
  <w:style w:type="character" w:customStyle="1" w:styleId="m-5348258726587825636gmail-styleunderline">
    <w:name w:val="m_-5348258726587825636gmail-styleunderline"/>
    <w:basedOn w:val="DefaultParagraphFont"/>
    <w:rsid w:val="003C1F59"/>
  </w:style>
  <w:style w:type="paragraph" w:customStyle="1" w:styleId="useless">
    <w:name w:val="useless"/>
    <w:basedOn w:val="Normal"/>
    <w:uiPriority w:val="99"/>
    <w:qFormat/>
    <w:rsid w:val="003C1F59"/>
    <w:rPr>
      <w:rFonts w:eastAsia="Times New Roman"/>
      <w:sz w:val="12"/>
    </w:rPr>
  </w:style>
  <w:style w:type="character" w:customStyle="1" w:styleId="DDIUnderline">
    <w:name w:val="DDI Underline"/>
    <w:qFormat/>
    <w:rsid w:val="003C1F59"/>
    <w:rPr>
      <w:rFonts w:ascii="Times New Roman" w:hAnsi="Times New Roman"/>
      <w:sz w:val="24"/>
      <w:u w:val="single"/>
    </w:rPr>
  </w:style>
  <w:style w:type="paragraph" w:customStyle="1" w:styleId="ALLCAPS">
    <w:name w:val="ALL CAPS"/>
    <w:basedOn w:val="Normal"/>
    <w:link w:val="ALLCAPSChar"/>
    <w:qFormat/>
    <w:rsid w:val="003C1F59"/>
    <w:rPr>
      <w:rFonts w:eastAsia="Times New Roman"/>
      <w:b/>
      <w:caps/>
    </w:rPr>
  </w:style>
  <w:style w:type="character" w:customStyle="1" w:styleId="ALLCAPSChar">
    <w:name w:val="ALL CAPS Char"/>
    <w:basedOn w:val="DefaultParagraphFont"/>
    <w:link w:val="ALLCAPS"/>
    <w:rsid w:val="003C1F59"/>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3C1F5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C1F59"/>
    <w:rPr>
      <w:rFonts w:ascii="Times New Roman" w:eastAsia="Times New Roman" w:hAnsi="Times New Roman" w:cs="Times New Roman"/>
      <w:b/>
      <w:sz w:val="24"/>
    </w:rPr>
  </w:style>
  <w:style w:type="character" w:customStyle="1" w:styleId="10ptnotbold">
    <w:name w:val="10ptnotbold"/>
    <w:basedOn w:val="DefaultParagraphFont"/>
    <w:rsid w:val="003C1F59"/>
    <w:rPr>
      <w:sz w:val="20"/>
    </w:rPr>
  </w:style>
  <w:style w:type="character" w:customStyle="1" w:styleId="Cites-AuthorDate">
    <w:name w:val="Cites-Author/Date"/>
    <w:qFormat/>
    <w:rsid w:val="003C1F59"/>
    <w:rPr>
      <w:rFonts w:ascii="Helvetica" w:hAnsi="Helvetica"/>
      <w:b/>
      <w:sz w:val="22"/>
      <w:szCs w:val="24"/>
      <w:u w:val="thick"/>
    </w:rPr>
  </w:style>
  <w:style w:type="paragraph" w:customStyle="1" w:styleId="CiteTag">
    <w:name w:val="Cite/Tag"/>
    <w:basedOn w:val="Normal"/>
    <w:uiPriority w:val="99"/>
    <w:qFormat/>
    <w:rsid w:val="003C1F59"/>
    <w:rPr>
      <w:rFonts w:eastAsia="Cambria"/>
      <w:b/>
    </w:rPr>
  </w:style>
  <w:style w:type="character" w:customStyle="1" w:styleId="m489902567989944824gmail-style13ptbold">
    <w:name w:val="m_489902567989944824gmail-style13ptbold"/>
    <w:basedOn w:val="DefaultParagraphFont"/>
    <w:rsid w:val="003C1F59"/>
  </w:style>
  <w:style w:type="character" w:customStyle="1" w:styleId="m489902567989944824gmail-styleunderline">
    <w:name w:val="m_489902567989944824gmail-styleunderline"/>
    <w:basedOn w:val="DefaultParagraphFont"/>
    <w:rsid w:val="003C1F59"/>
  </w:style>
  <w:style w:type="character" w:customStyle="1" w:styleId="Mention3">
    <w:name w:val="Mention3"/>
    <w:basedOn w:val="DefaultParagraphFont"/>
    <w:uiPriority w:val="99"/>
    <w:semiHidden/>
    <w:unhideWhenUsed/>
    <w:rsid w:val="003C1F59"/>
    <w:rPr>
      <w:color w:val="2B579A"/>
      <w:shd w:val="clear" w:color="auto" w:fill="E6E6E6"/>
    </w:rPr>
  </w:style>
  <w:style w:type="character" w:customStyle="1" w:styleId="m-5251091010484660064gmail-style13ptbold">
    <w:name w:val="m_-5251091010484660064gmail-style13ptbold"/>
    <w:basedOn w:val="DefaultParagraphFont"/>
    <w:rsid w:val="003C1F59"/>
  </w:style>
  <w:style w:type="character" w:customStyle="1" w:styleId="m-5251091010484660064gmail-styleunderline">
    <w:name w:val="m_-5251091010484660064gmail-styleunderline"/>
    <w:basedOn w:val="DefaultParagraphFont"/>
    <w:rsid w:val="003C1F59"/>
  </w:style>
  <w:style w:type="character" w:customStyle="1" w:styleId="tablecaption">
    <w:name w:val="tablecaption"/>
    <w:basedOn w:val="DefaultParagraphFont"/>
    <w:rsid w:val="003C1F59"/>
  </w:style>
  <w:style w:type="character" w:customStyle="1" w:styleId="StyleLatinHelvetica105ptBlack">
    <w:name w:val="Style (Latin) Helvetica 10.5 pt Black"/>
    <w:basedOn w:val="DefaultParagraphFont"/>
    <w:rsid w:val="003C1F59"/>
    <w:rPr>
      <w:rFonts w:ascii="Times New Roman" w:hAnsi="Times New Roman"/>
      <w:color w:val="000000"/>
      <w:sz w:val="21"/>
    </w:rPr>
  </w:style>
  <w:style w:type="character" w:customStyle="1" w:styleId="m-413333960618644972gmail-style13ptbold">
    <w:name w:val="m_-413333960618644972gmail-style13ptbold"/>
    <w:basedOn w:val="DefaultParagraphFont"/>
    <w:rsid w:val="003C1F59"/>
  </w:style>
  <w:style w:type="character" w:customStyle="1" w:styleId="m-413333960618644972gmail-styleunderline">
    <w:name w:val="m_-413333960618644972gmail-styleunderline"/>
    <w:basedOn w:val="DefaultParagraphFont"/>
    <w:rsid w:val="003C1F59"/>
  </w:style>
  <w:style w:type="character" w:customStyle="1" w:styleId="m8314098763611656848gmail-stylestylebold12pt">
    <w:name w:val="m_8314098763611656848gmail-stylestylebold12pt"/>
    <w:basedOn w:val="DefaultParagraphFont"/>
    <w:rsid w:val="003C1F59"/>
  </w:style>
  <w:style w:type="character" w:customStyle="1" w:styleId="m8314098763611656848gmail-styleboldunderline">
    <w:name w:val="m_8314098763611656848gmail-styleboldunderline"/>
    <w:basedOn w:val="DefaultParagraphFont"/>
    <w:rsid w:val="003C1F59"/>
  </w:style>
  <w:style w:type="paragraph" w:customStyle="1" w:styleId="Spacer">
    <w:name w:val="Spacer"/>
    <w:basedOn w:val="Heading1"/>
    <w:link w:val="SpacerChar"/>
    <w:autoRedefine/>
    <w:uiPriority w:val="4"/>
    <w:qFormat/>
    <w:rsid w:val="003C1F59"/>
    <w:pPr>
      <w:pBdr>
        <w:top w:val="none" w:sz="0" w:space="0" w:color="auto"/>
        <w:left w:val="none" w:sz="0" w:space="0" w:color="auto"/>
        <w:bottom w:val="none" w:sz="0" w:space="0" w:color="auto"/>
        <w:right w:val="none" w:sz="0" w:space="0" w:color="auto"/>
      </w:pBdr>
      <w:spacing w:before="480"/>
    </w:pPr>
    <w:rPr>
      <w:bCs w:val="0"/>
      <w:sz w:val="24"/>
    </w:rPr>
  </w:style>
  <w:style w:type="character" w:customStyle="1" w:styleId="SpacerChar">
    <w:name w:val="Spacer Char"/>
    <w:basedOn w:val="DefaultParagraphFont"/>
    <w:link w:val="Spacer"/>
    <w:uiPriority w:val="4"/>
    <w:rsid w:val="003C1F59"/>
    <w:rPr>
      <w:rFonts w:ascii="Times New Roman" w:eastAsiaTheme="majorEastAsia" w:hAnsi="Times New Roman" w:cstheme="majorBidi"/>
      <w:b/>
      <w:bCs/>
      <w:sz w:val="24"/>
      <w:szCs w:val="32"/>
    </w:rPr>
  </w:style>
  <w:style w:type="paragraph" w:customStyle="1" w:styleId="DateTime">
    <w:name w:val="DateTime"/>
    <w:basedOn w:val="Normal"/>
    <w:link w:val="DateTimeChar"/>
    <w:autoRedefine/>
    <w:uiPriority w:val="4"/>
    <w:qFormat/>
    <w:rsid w:val="003C1F59"/>
  </w:style>
  <w:style w:type="character" w:customStyle="1" w:styleId="DateTimeChar">
    <w:name w:val="DateTime Char"/>
    <w:basedOn w:val="DefaultParagraphFont"/>
    <w:link w:val="DateTime"/>
    <w:uiPriority w:val="4"/>
    <w:rsid w:val="003C1F59"/>
    <w:rPr>
      <w:rFonts w:ascii="Times New Roman" w:hAnsi="Times New Roman" w:cs="Times New Roman"/>
    </w:rPr>
  </w:style>
  <w:style w:type="paragraph" w:customStyle="1" w:styleId="Lecture">
    <w:name w:val="Lecture"/>
    <w:next w:val="BodyText"/>
    <w:link w:val="LectureChar"/>
    <w:autoRedefine/>
    <w:uiPriority w:val="4"/>
    <w:qFormat/>
    <w:rsid w:val="003C1F59"/>
    <w:pPr>
      <w:spacing w:after="0"/>
      <w:outlineLvl w:val="5"/>
    </w:pPr>
    <w:rPr>
      <w:rFonts w:ascii="Arial" w:hAnsi="Arial" w:cs="Arial"/>
      <w:spacing w:val="-10"/>
    </w:rPr>
  </w:style>
  <w:style w:type="character" w:customStyle="1" w:styleId="LectureChar">
    <w:name w:val="Lecture Char"/>
    <w:basedOn w:val="DateTimeChar"/>
    <w:link w:val="Lecture"/>
    <w:uiPriority w:val="4"/>
    <w:rsid w:val="003C1F59"/>
    <w:rPr>
      <w:rFonts w:ascii="Arial" w:hAnsi="Arial" w:cs="Arial"/>
      <w:spacing w:val="-10"/>
    </w:rPr>
  </w:style>
  <w:style w:type="character" w:customStyle="1" w:styleId="m3262662096238345512gmail-style13ptbold">
    <w:name w:val="m_3262662096238345512gmail-style13ptbold"/>
    <w:basedOn w:val="DefaultParagraphFont"/>
    <w:rsid w:val="003C1F59"/>
  </w:style>
  <w:style w:type="character" w:customStyle="1" w:styleId="m-6886276173800023131gmail-style13ptbold">
    <w:name w:val="m_-6886276173800023131gmail-style13ptbold"/>
    <w:basedOn w:val="DefaultParagraphFont"/>
    <w:rsid w:val="003C1F59"/>
  </w:style>
  <w:style w:type="character" w:customStyle="1" w:styleId="m-6886276173800023131gmail-styleunderline">
    <w:name w:val="m_-6886276173800023131gmail-styleunderline"/>
    <w:basedOn w:val="DefaultParagraphFont"/>
    <w:rsid w:val="003C1F59"/>
  </w:style>
  <w:style w:type="character" w:customStyle="1" w:styleId="CardUpSize-LightChar">
    <w:name w:val="CardUpSize - Light Char"/>
    <w:basedOn w:val="DefaultParagraphFont"/>
    <w:link w:val="CardUpSize-Light"/>
    <w:locked/>
    <w:rsid w:val="003C1F5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C1F59"/>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3C1F5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3C1F59"/>
    <w:pPr>
      <w:jc w:val="both"/>
    </w:pPr>
    <w:rPr>
      <w:rFonts w:eastAsia="Times New Roman"/>
      <w:b/>
      <w:u w:val="single"/>
    </w:rPr>
  </w:style>
  <w:style w:type="character" w:customStyle="1" w:styleId="m4385445901877740177gmail-style13ptbold">
    <w:name w:val="m_4385445901877740177gmail-style13ptbold"/>
    <w:basedOn w:val="DefaultParagraphFont"/>
    <w:rsid w:val="003C1F59"/>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C1F5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3C1F59"/>
  </w:style>
  <w:style w:type="paragraph" w:customStyle="1" w:styleId="analytics0">
    <w:name w:val="analytics"/>
    <w:basedOn w:val="Normal"/>
    <w:link w:val="analyticsChar0"/>
    <w:uiPriority w:val="4"/>
    <w:qFormat/>
    <w:rsid w:val="003C1F59"/>
    <w:rPr>
      <w:b/>
      <w:color w:val="C00000"/>
      <w:sz w:val="26"/>
    </w:rPr>
  </w:style>
  <w:style w:type="character" w:customStyle="1" w:styleId="analyticsChar0">
    <w:name w:val="analytics Char"/>
    <w:basedOn w:val="DefaultParagraphFont"/>
    <w:link w:val="analytics0"/>
    <w:uiPriority w:val="4"/>
    <w:rsid w:val="003C1F59"/>
    <w:rPr>
      <w:rFonts w:ascii="Times New Roman" w:hAnsi="Times New Roman" w:cs="Times New Roman"/>
      <w:b/>
      <w:color w:val="C00000"/>
      <w:sz w:val="26"/>
    </w:rPr>
  </w:style>
  <w:style w:type="paragraph" w:customStyle="1" w:styleId="PhoTag">
    <w:name w:val="PhoTag"/>
    <w:basedOn w:val="Normal"/>
    <w:next w:val="Normal"/>
    <w:autoRedefine/>
    <w:qFormat/>
    <w:rsid w:val="003C1F59"/>
    <w:rPr>
      <w:b/>
    </w:rPr>
  </w:style>
  <w:style w:type="character" w:customStyle="1" w:styleId="boldunderlineChar4">
    <w:name w:val="bold underline Char"/>
    <w:basedOn w:val="DefaultParagraphFont"/>
    <w:rsid w:val="003C1F5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C1F59"/>
    <w:rPr>
      <w:rFonts w:eastAsia="Times New Roman"/>
      <w:sz w:val="16"/>
      <w:szCs w:val="20"/>
    </w:rPr>
  </w:style>
  <w:style w:type="character" w:customStyle="1" w:styleId="ReallySmallChar">
    <w:name w:val="Really Small Char"/>
    <w:basedOn w:val="DefaultParagraphFont"/>
    <w:link w:val="ReallySmall"/>
    <w:rsid w:val="003C1F5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C1F59"/>
    <w:rPr>
      <w:rFonts w:eastAsia="Calibri"/>
      <w:color w:val="000000"/>
    </w:rPr>
  </w:style>
  <w:style w:type="character" w:customStyle="1" w:styleId="Heading4CiteChar">
    <w:name w:val="Heading 4 Cite Char"/>
    <w:link w:val="Heading4Cite"/>
    <w:rsid w:val="003C1F59"/>
    <w:rPr>
      <w:rFonts w:ascii="Times New Roman" w:eastAsia="Calibri" w:hAnsi="Times New Roman" w:cs="Times New Roman"/>
      <w:color w:val="000000"/>
    </w:rPr>
  </w:style>
  <w:style w:type="paragraph" w:customStyle="1" w:styleId="PageTitle0">
    <w:name w:val="Page Title"/>
    <w:basedOn w:val="Normal"/>
    <w:next w:val="Normal"/>
    <w:qFormat/>
    <w:rsid w:val="003C1F5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C1F59"/>
    <w:rPr>
      <w:rFonts w:eastAsia="Calibri"/>
      <w:b/>
      <w:color w:val="000000"/>
      <w:u w:val="single"/>
    </w:rPr>
  </w:style>
  <w:style w:type="character" w:customStyle="1" w:styleId="UnderlineEmphasisChar">
    <w:name w:val="Underline + Emphasis Char"/>
    <w:link w:val="UnderlineEmphasis"/>
    <w:rsid w:val="003C1F5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C1F59"/>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C1F59"/>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C1F59"/>
    <w:rPr>
      <w:rFonts w:ascii="Times New Roman" w:eastAsia="Times New Roman" w:hAnsi="Times New Roman"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C1F59"/>
    <w:rPr>
      <w:rFonts w:ascii="Times New Roman" w:eastAsia="Times New Roman" w:hAnsi="Times New Roman" w:cs="Times New Roman"/>
      <w:iCs/>
      <w:color w:val="000000"/>
      <w:sz w:val="16"/>
      <w:szCs w:val="28"/>
    </w:rPr>
  </w:style>
  <w:style w:type="paragraph" w:customStyle="1" w:styleId="StyleUnderline9pt2">
    <w:name w:val="Style Underline + 9 pt2"/>
    <w:basedOn w:val="Normal"/>
    <w:link w:val="StyleUnderline9pt2Char"/>
    <w:qFormat/>
    <w:rsid w:val="003C1F59"/>
    <w:rPr>
      <w:rFonts w:eastAsia="Times New Roman"/>
      <w:color w:val="000000"/>
      <w:szCs w:val="20"/>
      <w:u w:val="single"/>
    </w:rPr>
  </w:style>
  <w:style w:type="character" w:customStyle="1" w:styleId="StyleUnderline9pt2Char">
    <w:name w:val="Style Underline + 9 pt2 Char"/>
    <w:link w:val="StyleUnderline9pt2"/>
    <w:rsid w:val="003C1F59"/>
    <w:rPr>
      <w:rFonts w:ascii="Times New Roman" w:eastAsia="Times New Roman" w:hAnsi="Times New Roman" w:cs="Times New Roman"/>
      <w:color w:val="000000"/>
      <w:szCs w:val="20"/>
      <w:u w:val="single"/>
    </w:rPr>
  </w:style>
  <w:style w:type="paragraph" w:customStyle="1" w:styleId="TxBr5p1">
    <w:name w:val="TxBr_5p1"/>
    <w:basedOn w:val="Normal"/>
    <w:qFormat/>
    <w:rsid w:val="003C1F5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C1F59"/>
    <w:pPr>
      <w:ind w:left="400"/>
    </w:pPr>
    <w:rPr>
      <w:rFonts w:eastAsia="Calibri"/>
      <w:color w:val="000000"/>
    </w:rPr>
  </w:style>
  <w:style w:type="character" w:customStyle="1" w:styleId="A11">
    <w:name w:val="A11"/>
    <w:rsid w:val="003C1F59"/>
    <w:rPr>
      <w:rFonts w:ascii="Minion Pro" w:hAnsi="Minion Pro" w:cs="Minion Pro" w:hint="default"/>
      <w:color w:val="211D1E"/>
      <w:sz w:val="12"/>
      <w:szCs w:val="12"/>
    </w:rPr>
  </w:style>
  <w:style w:type="character" w:customStyle="1" w:styleId="A12">
    <w:name w:val="A12"/>
    <w:uiPriority w:val="99"/>
    <w:rsid w:val="003C1F59"/>
    <w:rPr>
      <w:rFonts w:ascii="Minion Pro" w:hAnsi="Minion Pro" w:cs="Minion Pro" w:hint="default"/>
      <w:color w:val="211D1E"/>
      <w:sz w:val="22"/>
      <w:szCs w:val="22"/>
    </w:rPr>
  </w:style>
  <w:style w:type="character" w:customStyle="1" w:styleId="bold-italic-sub-c">
    <w:name w:val="bold-italic-sub-c"/>
    <w:basedOn w:val="DefaultParagraphFont"/>
    <w:rsid w:val="003C1F59"/>
  </w:style>
  <w:style w:type="character" w:customStyle="1" w:styleId="charoverride-4">
    <w:name w:val="charoverride-4"/>
    <w:basedOn w:val="DefaultParagraphFont"/>
    <w:rsid w:val="003C1F59"/>
  </w:style>
  <w:style w:type="character" w:customStyle="1" w:styleId="charoverride-3">
    <w:name w:val="charoverride-3"/>
    <w:basedOn w:val="DefaultParagraphFont"/>
    <w:rsid w:val="003C1F59"/>
  </w:style>
  <w:style w:type="character" w:customStyle="1" w:styleId="BlockTitle2Char">
    <w:name w:val="Block Title2 Char"/>
    <w:link w:val="BlockTitle2"/>
    <w:uiPriority w:val="99"/>
    <w:rsid w:val="003C1F59"/>
    <w:rPr>
      <w:rFonts w:ascii="Palatino Linotype" w:hAnsi="Palatino Linotype" w:cs="Times New Roman"/>
      <w:b/>
      <w:sz w:val="28"/>
    </w:rPr>
  </w:style>
  <w:style w:type="paragraph" w:customStyle="1" w:styleId="tag1">
    <w:name w:val="tag1"/>
    <w:basedOn w:val="Normal"/>
    <w:qFormat/>
    <w:rsid w:val="003C1F59"/>
    <w:rPr>
      <w:rFonts w:eastAsia="Times New Roman"/>
      <w:b/>
      <w:szCs w:val="20"/>
    </w:rPr>
  </w:style>
  <w:style w:type="paragraph" w:customStyle="1" w:styleId="tagcite1">
    <w:name w:val="tagcite"/>
    <w:basedOn w:val="Normal"/>
    <w:qFormat/>
    <w:rsid w:val="003C1F59"/>
    <w:rPr>
      <w:rFonts w:eastAsia="Times New Roman"/>
      <w:b/>
    </w:rPr>
  </w:style>
  <w:style w:type="paragraph" w:customStyle="1" w:styleId="SmallFontCharCharChar">
    <w:name w:val="Small Font Char Char Char"/>
    <w:basedOn w:val="Normal"/>
    <w:uiPriority w:val="99"/>
    <w:qFormat/>
    <w:rsid w:val="003C1F59"/>
    <w:rPr>
      <w:rFonts w:eastAsia="Times New Roman"/>
      <w:sz w:val="12"/>
    </w:rPr>
  </w:style>
  <w:style w:type="paragraph" w:customStyle="1" w:styleId="Regular">
    <w:name w:val="Regular"/>
    <w:qFormat/>
    <w:rsid w:val="003C1F59"/>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3C1F59"/>
    <w:rPr>
      <w:bCs/>
      <w:kern w:val="28"/>
      <w:szCs w:val="32"/>
      <w:u w:val="single"/>
    </w:rPr>
  </w:style>
  <w:style w:type="character" w:customStyle="1" w:styleId="tag1Char">
    <w:name w:val="tag1 Char"/>
    <w:rsid w:val="003C1F59"/>
    <w:rPr>
      <w:b/>
      <w:bCs w:val="0"/>
      <w:sz w:val="24"/>
    </w:rPr>
  </w:style>
  <w:style w:type="character" w:customStyle="1" w:styleId="SmallFontCharCharCharChar">
    <w:name w:val="Small Font Char Char Char Char"/>
    <w:rsid w:val="003C1F59"/>
    <w:rPr>
      <w:rFonts w:ascii="Arial" w:hAnsi="Arial" w:cs="Arial" w:hint="default"/>
      <w:sz w:val="12"/>
      <w:szCs w:val="24"/>
    </w:rPr>
  </w:style>
  <w:style w:type="character" w:customStyle="1" w:styleId="TagCiteChar2">
    <w:name w:val="TagCite Char"/>
    <w:rsid w:val="003C1F59"/>
    <w:rPr>
      <w:rFonts w:ascii="Garamond" w:hAnsi="Garamond" w:hint="default"/>
      <w:b/>
      <w:bCs w:val="0"/>
      <w:sz w:val="24"/>
      <w:szCs w:val="24"/>
    </w:rPr>
  </w:style>
  <w:style w:type="character" w:customStyle="1" w:styleId="heading2char2charchar1">
    <w:name w:val="heading2char2charchar1"/>
    <w:rsid w:val="003C1F59"/>
  </w:style>
  <w:style w:type="character" w:customStyle="1" w:styleId="charchar60">
    <w:name w:val="charchar6"/>
    <w:rsid w:val="003C1F59"/>
  </w:style>
  <w:style w:type="character" w:customStyle="1" w:styleId="searchtermbold">
    <w:name w:val="searchtermbold"/>
    <w:rsid w:val="003C1F59"/>
  </w:style>
  <w:style w:type="character" w:customStyle="1" w:styleId="regtext">
    <w:name w:val="regtext"/>
    <w:uiPriority w:val="99"/>
    <w:rsid w:val="003C1F59"/>
  </w:style>
  <w:style w:type="character" w:customStyle="1" w:styleId="bps-topic-ident">
    <w:name w:val="bps-topic-ident"/>
    <w:rsid w:val="003C1F59"/>
  </w:style>
  <w:style w:type="character" w:customStyle="1" w:styleId="RegularChar">
    <w:name w:val="Regular Char"/>
    <w:rsid w:val="003C1F59"/>
    <w:rPr>
      <w:rFonts w:ascii="Garamond" w:hAnsi="Garamond" w:cs="Arial" w:hint="default"/>
      <w:bCs/>
      <w:kern w:val="20"/>
      <w:szCs w:val="32"/>
      <w:lang w:val="en-US" w:eastAsia="en-US" w:bidi="ar-SA"/>
    </w:rPr>
  </w:style>
  <w:style w:type="character" w:customStyle="1" w:styleId="BoldunderlineChar5">
    <w:name w:val="Bold underline Char"/>
    <w:rsid w:val="003C1F5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C1F59"/>
    <w:rPr>
      <w:b/>
      <w:lang w:val="en-US" w:eastAsia="en-US"/>
    </w:rPr>
  </w:style>
  <w:style w:type="paragraph" w:customStyle="1" w:styleId="FreeForm">
    <w:name w:val="Free Form"/>
    <w:qFormat/>
    <w:rsid w:val="003C1F5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C1F59"/>
    <w:rPr>
      <w:rFonts w:cs="Calibri"/>
      <w:b/>
      <w:u w:val="single"/>
    </w:rPr>
  </w:style>
  <w:style w:type="paragraph" w:customStyle="1" w:styleId="AuthorDate2">
    <w:name w:val="Author/Date"/>
    <w:basedOn w:val="Normal"/>
    <w:link w:val="AuthorDateChar0"/>
    <w:qFormat/>
    <w:rsid w:val="003C1F59"/>
    <w:rPr>
      <w:rFonts w:asciiTheme="minorHAnsi" w:hAnsiTheme="minorHAnsi"/>
      <w:b/>
      <w:u w:val="single"/>
    </w:rPr>
  </w:style>
  <w:style w:type="character" w:customStyle="1" w:styleId="HilightChar">
    <w:name w:val="Hilight Char"/>
    <w:rsid w:val="003C1F59"/>
    <w:rPr>
      <w:rFonts w:eastAsia="Calibri"/>
      <w:b/>
      <w:noProof w:val="0"/>
      <w:sz w:val="22"/>
      <w:szCs w:val="22"/>
      <w:u w:val="single"/>
      <w:lang w:val="en-US" w:eastAsia="ar-SA" w:bidi="ar-SA"/>
    </w:rPr>
  </w:style>
  <w:style w:type="paragraph" w:customStyle="1" w:styleId="TagCite2">
    <w:name w:val="Tag &amp; Cite"/>
    <w:basedOn w:val="Normal"/>
    <w:link w:val="TagCiteChar3"/>
    <w:qFormat/>
    <w:rsid w:val="003C1F59"/>
    <w:pPr>
      <w:jc w:val="both"/>
    </w:pPr>
    <w:rPr>
      <w:rFonts w:eastAsia="Times New Roman"/>
      <w:b/>
    </w:rPr>
  </w:style>
  <w:style w:type="character" w:customStyle="1" w:styleId="TagCiteChar3">
    <w:name w:val="Tag &amp; Cite Char"/>
    <w:link w:val="TagCite2"/>
    <w:rsid w:val="003C1F59"/>
    <w:rPr>
      <w:rFonts w:ascii="Times New Roman" w:eastAsia="Times New Roman" w:hAnsi="Times New Roman" w:cs="Times New Roman"/>
      <w:b/>
    </w:rPr>
  </w:style>
  <w:style w:type="paragraph" w:customStyle="1" w:styleId="HighlightedText">
    <w:name w:val="Highlighted Text"/>
    <w:basedOn w:val="Normal"/>
    <w:link w:val="HighlightedTextChar"/>
    <w:qFormat/>
    <w:rsid w:val="003C1F59"/>
    <w:pPr>
      <w:jc w:val="both"/>
    </w:pPr>
    <w:rPr>
      <w:rFonts w:eastAsia="Times New Roman"/>
      <w:u w:val="thick"/>
    </w:rPr>
  </w:style>
  <w:style w:type="character" w:customStyle="1" w:styleId="HighlightedTextChar">
    <w:name w:val="Highlighted Text Char"/>
    <w:link w:val="HighlightedText"/>
    <w:rsid w:val="003C1F59"/>
    <w:rPr>
      <w:rFonts w:ascii="Times New Roman" w:eastAsia="Times New Roman" w:hAnsi="Times New Roman" w:cs="Times New Roman"/>
      <w:u w:val="thick"/>
    </w:rPr>
  </w:style>
  <w:style w:type="character" w:customStyle="1" w:styleId="StyleUnderlineCharChar">
    <w:name w:val="Style Underline Char Char"/>
    <w:rsid w:val="003C1F59"/>
    <w:rPr>
      <w:rFonts w:ascii="Times New Roman" w:eastAsia="Times New Roman" w:hAnsi="Times New Roman" w:cs="Times New Roman"/>
      <w:sz w:val="20"/>
      <w:szCs w:val="20"/>
      <w:u w:val="single"/>
    </w:rPr>
  </w:style>
  <w:style w:type="character" w:customStyle="1" w:styleId="c1">
    <w:name w:val="c1"/>
    <w:rsid w:val="003C1F59"/>
  </w:style>
  <w:style w:type="paragraph" w:customStyle="1" w:styleId="TagStyle0">
    <w:name w:val="Tag Style"/>
    <w:basedOn w:val="Normal"/>
    <w:qFormat/>
    <w:rsid w:val="003C1F59"/>
    <w:rPr>
      <w:rFonts w:eastAsia="Times New Roman"/>
      <w:b/>
    </w:rPr>
  </w:style>
  <w:style w:type="paragraph" w:customStyle="1" w:styleId="Hat2">
    <w:name w:val="Hat2"/>
    <w:basedOn w:val="Heading2"/>
    <w:next w:val="Heading2"/>
    <w:autoRedefine/>
    <w:uiPriority w:val="99"/>
    <w:qFormat/>
    <w:rsid w:val="003C1F59"/>
    <w:pPr>
      <w:keepNext w:val="0"/>
      <w:keepLines w:val="0"/>
      <w:pageBreakBefore w:val="0"/>
      <w:spacing w:before="480"/>
      <w:jc w:val="left"/>
    </w:pPr>
    <w:rPr>
      <w:rFonts w:eastAsia="Calibri" w:cs="Times New Roman"/>
      <w:bCs w:val="0"/>
      <w:caps/>
      <w:sz w:val="20"/>
      <w:u w:val="none"/>
    </w:rPr>
  </w:style>
  <w:style w:type="character" w:customStyle="1" w:styleId="Highlight1">
    <w:name w:val="Highlight"/>
    <w:uiPriority w:val="1"/>
    <w:qFormat/>
    <w:rsid w:val="003C1F59"/>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3C1F5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C1F59"/>
    <w:pPr>
      <w:spacing w:after="200" w:line="276" w:lineRule="auto"/>
    </w:pPr>
    <w:rPr>
      <w:rFonts w:ascii="Cambria" w:eastAsia="Times New Roman" w:hAnsi="Cambria" w:cs="Times New Roman"/>
      <w:u w:val="thick"/>
      <w:lang w:eastAsia="ko-KR"/>
    </w:rPr>
  </w:style>
  <w:style w:type="character" w:customStyle="1" w:styleId="Underline4">
    <w:name w:val="*Underline*"/>
    <w:rsid w:val="003C1F59"/>
    <w:rPr>
      <w:rFonts w:ascii="Times New Roman" w:hAnsi="Times New Roman"/>
      <w:b/>
      <w:sz w:val="24"/>
      <w:u w:val="single"/>
    </w:rPr>
  </w:style>
  <w:style w:type="paragraph" w:customStyle="1" w:styleId="TxBr33p1">
    <w:name w:val="TxBr_33p1"/>
    <w:basedOn w:val="Normal"/>
    <w:uiPriority w:val="99"/>
    <w:qFormat/>
    <w:rsid w:val="003C1F5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C1F59"/>
    <w:rPr>
      <w:rFonts w:eastAsia="SimSun"/>
      <w:lang w:eastAsia="zh-CN"/>
    </w:rPr>
  </w:style>
  <w:style w:type="character" w:customStyle="1" w:styleId="Heading51">
    <w:name w:val="Heading 51"/>
    <w:aliases w:val="Heading 5 Char Char Char,Heading 511"/>
    <w:rsid w:val="003C1F59"/>
    <w:rPr>
      <w:b/>
      <w:bCs/>
      <w:iCs/>
      <w:szCs w:val="26"/>
      <w:lang w:val="en-US" w:eastAsia="en-US" w:bidi="ar-SA"/>
    </w:rPr>
  </w:style>
  <w:style w:type="character" w:customStyle="1" w:styleId="comments-post">
    <w:name w:val="comments-post"/>
    <w:rsid w:val="003C1F59"/>
  </w:style>
  <w:style w:type="paragraph" w:customStyle="1" w:styleId="Irrelevant6font">
    <w:name w:val="Irrelevant (6 font)"/>
    <w:basedOn w:val="Normal"/>
    <w:link w:val="Irrelevant6fontChar"/>
    <w:qFormat/>
    <w:rsid w:val="003C1F59"/>
    <w:pPr>
      <w:ind w:left="547" w:right="648"/>
      <w:jc w:val="both"/>
    </w:pPr>
    <w:rPr>
      <w:rFonts w:eastAsia="Calibri"/>
      <w:sz w:val="12"/>
      <w:szCs w:val="12"/>
    </w:rPr>
  </w:style>
  <w:style w:type="character" w:customStyle="1" w:styleId="Irrelevant5fontChar">
    <w:name w:val="Irrelevant (5 font) Char"/>
    <w:rsid w:val="003C1F59"/>
    <w:rPr>
      <w:sz w:val="10"/>
      <w:szCs w:val="10"/>
      <w:lang w:val="en-US" w:eastAsia="en-US" w:bidi="ar-SA"/>
    </w:rPr>
  </w:style>
  <w:style w:type="character" w:customStyle="1" w:styleId="Hyperlink13">
    <w:name w:val="Hyperlink13"/>
    <w:rsid w:val="003C1F59"/>
    <w:rPr>
      <w:b w:val="0"/>
      <w:bCs w:val="0"/>
      <w:strike w:val="0"/>
      <w:dstrike w:val="0"/>
      <w:color w:val="008000"/>
      <w:sz w:val="20"/>
      <w:szCs w:val="20"/>
      <w:u w:val="none"/>
      <w:effect w:val="none"/>
    </w:rPr>
  </w:style>
  <w:style w:type="character" w:customStyle="1" w:styleId="standardcontent1">
    <w:name w:val="standardcontent1"/>
    <w:rsid w:val="003C1F59"/>
    <w:rPr>
      <w:rFonts w:ascii="Arial" w:hAnsi="Arial" w:cs="Arial" w:hint="default"/>
      <w:strike w:val="0"/>
      <w:dstrike w:val="0"/>
      <w:sz w:val="24"/>
      <w:szCs w:val="24"/>
      <w:u w:val="none"/>
      <w:effect w:val="none"/>
    </w:rPr>
  </w:style>
  <w:style w:type="character" w:customStyle="1" w:styleId="Hyperlink4">
    <w:name w:val="Hyperlink4"/>
    <w:rsid w:val="003C1F59"/>
    <w:rPr>
      <w:color w:val="000066"/>
      <w:u w:val="single"/>
    </w:rPr>
  </w:style>
  <w:style w:type="paragraph" w:customStyle="1" w:styleId="rddateline">
    <w:name w:val="rddateline"/>
    <w:basedOn w:val="Normal"/>
    <w:qFormat/>
    <w:rsid w:val="003C1F59"/>
    <w:rPr>
      <w:rFonts w:eastAsia="Calibri"/>
      <w:szCs w:val="20"/>
    </w:rPr>
  </w:style>
  <w:style w:type="paragraph" w:customStyle="1" w:styleId="rdheadline">
    <w:name w:val="rdheadline"/>
    <w:basedOn w:val="Normal"/>
    <w:qFormat/>
    <w:rsid w:val="003C1F59"/>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3C1F59"/>
    <w:pPr>
      <w:spacing w:after="100" w:afterAutospacing="1"/>
    </w:pPr>
    <w:rPr>
      <w:rFonts w:ascii="Verdana" w:eastAsia="Calibri" w:hAnsi="Verdana"/>
      <w:szCs w:val="20"/>
    </w:rPr>
  </w:style>
  <w:style w:type="character" w:customStyle="1" w:styleId="rddeckline1">
    <w:name w:val="rddeckline1"/>
    <w:rsid w:val="003C1F59"/>
    <w:rPr>
      <w:rFonts w:ascii="Verdana" w:hAnsi="Verdana" w:hint="default"/>
      <w:b/>
      <w:bCs/>
      <w:sz w:val="22"/>
      <w:szCs w:val="22"/>
    </w:rPr>
  </w:style>
  <w:style w:type="character" w:customStyle="1" w:styleId="contact1">
    <w:name w:val="contact1"/>
    <w:rsid w:val="003C1F59"/>
    <w:rPr>
      <w:rFonts w:ascii="Tahoma" w:hAnsi="Tahoma" w:cs="Tahoma" w:hint="default"/>
      <w:color w:val="999999"/>
      <w:sz w:val="20"/>
      <w:szCs w:val="20"/>
    </w:rPr>
  </w:style>
  <w:style w:type="character" w:customStyle="1" w:styleId="credits1">
    <w:name w:val="credits1"/>
    <w:rsid w:val="003C1F59"/>
    <w:rPr>
      <w:rFonts w:ascii="Tahoma" w:hAnsi="Tahoma" w:cs="Tahoma" w:hint="default"/>
      <w:color w:val="999999"/>
      <w:sz w:val="16"/>
      <w:szCs w:val="16"/>
    </w:rPr>
  </w:style>
  <w:style w:type="paragraph" w:customStyle="1" w:styleId="Heading20">
    <w:name w:val="Heading2"/>
    <w:basedOn w:val="Normal"/>
    <w:link w:val="Heading2Char0"/>
    <w:qFormat/>
    <w:rsid w:val="003C1F59"/>
    <w:pPr>
      <w:jc w:val="center"/>
    </w:pPr>
    <w:rPr>
      <w:rFonts w:eastAsia="Times New Roman"/>
      <w:b/>
      <w:caps/>
    </w:rPr>
  </w:style>
  <w:style w:type="character" w:customStyle="1" w:styleId="Heading2Char0">
    <w:name w:val="Heading2 Char"/>
    <w:link w:val="Heading20"/>
    <w:rsid w:val="003C1F59"/>
    <w:rPr>
      <w:rFonts w:ascii="Times New Roman" w:eastAsia="Times New Roman" w:hAnsi="Times New Roman" w:cs="Times New Roman"/>
      <w:b/>
      <w:caps/>
    </w:rPr>
  </w:style>
  <w:style w:type="paragraph" w:customStyle="1" w:styleId="Header2">
    <w:name w:val="Header2"/>
    <w:basedOn w:val="Heading20"/>
    <w:link w:val="Header2Char"/>
    <w:qFormat/>
    <w:rsid w:val="003C1F59"/>
  </w:style>
  <w:style w:type="character" w:customStyle="1" w:styleId="Header2Char">
    <w:name w:val="Header2 Char"/>
    <w:link w:val="Header2"/>
    <w:rsid w:val="003C1F5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C1F5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C1F5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C1F59"/>
    <w:rPr>
      <w:bCs/>
    </w:rPr>
  </w:style>
  <w:style w:type="character" w:customStyle="1" w:styleId="StyleHeading212ptChar">
    <w:name w:val="Style Heading2 + 12 pt Char"/>
    <w:link w:val="StyleHeading212pt"/>
    <w:rsid w:val="003C1F5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C1F59"/>
  </w:style>
  <w:style w:type="character" w:customStyle="1" w:styleId="Heading212ptChar">
    <w:name w:val="Heading2 + 12 pt Char"/>
    <w:link w:val="Heading212pt"/>
    <w:rsid w:val="003C1F5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C1F5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C1F59"/>
  </w:style>
  <w:style w:type="paragraph" w:customStyle="1" w:styleId="highlightcardtext">
    <w:name w:val="highlight card text"/>
    <w:basedOn w:val="evidencetext"/>
    <w:qFormat/>
    <w:rsid w:val="003C1F5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3C1F59"/>
    <w:pPr>
      <w:ind w:left="1440" w:right="2016"/>
    </w:pPr>
    <w:rPr>
      <w:rFonts w:eastAsia="Calibri"/>
      <w:sz w:val="18"/>
      <w:u w:val="single"/>
    </w:rPr>
  </w:style>
  <w:style w:type="paragraph" w:customStyle="1" w:styleId="underlinecard1">
    <w:name w:val="underline card"/>
    <w:basedOn w:val="Normal"/>
    <w:qFormat/>
    <w:rsid w:val="003C1F59"/>
    <w:pPr>
      <w:ind w:left="1728" w:right="1728"/>
    </w:pPr>
    <w:rPr>
      <w:rFonts w:eastAsia="Calibri"/>
      <w:sz w:val="18"/>
      <w:u w:val="single"/>
    </w:rPr>
  </w:style>
  <w:style w:type="paragraph" w:customStyle="1" w:styleId="CardsChar2">
    <w:name w:val="Cards Char2"/>
    <w:basedOn w:val="Normal"/>
    <w:qFormat/>
    <w:rsid w:val="003C1F59"/>
    <w:pPr>
      <w:autoSpaceDE w:val="0"/>
      <w:autoSpaceDN w:val="0"/>
      <w:adjustRightInd w:val="0"/>
      <w:ind w:left="432" w:right="432"/>
      <w:jc w:val="both"/>
    </w:pPr>
    <w:rPr>
      <w:rFonts w:eastAsia="Calibri"/>
      <w:szCs w:val="20"/>
    </w:rPr>
  </w:style>
  <w:style w:type="character" w:customStyle="1" w:styleId="UnderlinedCards">
    <w:name w:val="Underlined Cards"/>
    <w:rsid w:val="003C1F59"/>
    <w:rPr>
      <w:sz w:val="24"/>
      <w:szCs w:val="24"/>
      <w:u w:val="thick"/>
      <w:lang w:val="en-US" w:eastAsia="en-US" w:bidi="ar-SA"/>
    </w:rPr>
  </w:style>
  <w:style w:type="character" w:customStyle="1" w:styleId="highlightcardtextChar">
    <w:name w:val="highlight card text Char"/>
    <w:rsid w:val="003C1F5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C1F59"/>
    <w:pPr>
      <w:ind w:left="1728" w:right="1728"/>
    </w:pPr>
    <w:rPr>
      <w:rFonts w:eastAsia="Times New Roman"/>
      <w:sz w:val="18"/>
    </w:rPr>
  </w:style>
  <w:style w:type="character" w:customStyle="1" w:styleId="CardTextCharCharCharCharChar">
    <w:name w:val="Card Text Char Char Char Char Char"/>
    <w:link w:val="CardTextCharCharCharChar"/>
    <w:rsid w:val="003C1F59"/>
    <w:rPr>
      <w:rFonts w:ascii="Times New Roman" w:eastAsia="Times New Roman" w:hAnsi="Times New Roman" w:cs="Times New Roman"/>
      <w:sz w:val="18"/>
    </w:rPr>
  </w:style>
  <w:style w:type="character" w:customStyle="1" w:styleId="TagsChar4">
    <w:name w:val="Tags Char4"/>
    <w:rsid w:val="003C1F59"/>
    <w:rPr>
      <w:b/>
      <w:lang w:val="en-US" w:eastAsia="en-US" w:bidi="ar-SA"/>
    </w:rPr>
  </w:style>
  <w:style w:type="character" w:customStyle="1" w:styleId="tightinline1">
    <w:name w:val="tightinline1"/>
    <w:rsid w:val="003C1F5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C1F59"/>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bCs w:val="0"/>
      <w:caps/>
      <w:sz w:val="24"/>
      <w:szCs w:val="24"/>
    </w:rPr>
  </w:style>
  <w:style w:type="paragraph" w:customStyle="1" w:styleId="CardCites">
    <w:name w:val="Card Cites"/>
    <w:basedOn w:val="Normal"/>
    <w:next w:val="Normal"/>
    <w:qFormat/>
    <w:rsid w:val="003C1F59"/>
    <w:rPr>
      <w:rFonts w:eastAsia="Calibri"/>
      <w:b/>
    </w:rPr>
  </w:style>
  <w:style w:type="character" w:customStyle="1" w:styleId="blsp-spelling-corrected">
    <w:name w:val="blsp-spelling-corrected"/>
    <w:rsid w:val="003C1F59"/>
  </w:style>
  <w:style w:type="character" w:customStyle="1" w:styleId="blsp-spelling-error">
    <w:name w:val="blsp-spelling-error"/>
    <w:rsid w:val="003C1F59"/>
  </w:style>
  <w:style w:type="character" w:customStyle="1" w:styleId="sup">
    <w:name w:val="sup"/>
    <w:rsid w:val="003C1F59"/>
  </w:style>
  <w:style w:type="character" w:customStyle="1" w:styleId="pgnum">
    <w:name w:val="pgnum"/>
    <w:rsid w:val="003C1F59"/>
  </w:style>
  <w:style w:type="character" w:customStyle="1" w:styleId="SmallFontCharChar">
    <w:name w:val="Small Font Char Char"/>
    <w:rsid w:val="003C1F59"/>
    <w:rPr>
      <w:rFonts w:ascii="Arial" w:hAnsi="Arial"/>
      <w:sz w:val="12"/>
      <w:szCs w:val="24"/>
      <w:lang w:val="en-US" w:eastAsia="en-US" w:bidi="ar-SA"/>
    </w:rPr>
  </w:style>
  <w:style w:type="paragraph" w:customStyle="1" w:styleId="textmargin">
    <w:name w:val="textmargin"/>
    <w:basedOn w:val="Normal"/>
    <w:uiPriority w:val="99"/>
    <w:qFormat/>
    <w:rsid w:val="003C1F5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C1F5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C1F59"/>
    <w:rPr>
      <w:rFonts w:eastAsia="Calibri"/>
      <w:color w:val="000000"/>
    </w:rPr>
  </w:style>
  <w:style w:type="paragraph" w:customStyle="1" w:styleId="bc2">
    <w:name w:val="bc_2"/>
    <w:basedOn w:val="Normal"/>
    <w:uiPriority w:val="99"/>
    <w:qFormat/>
    <w:rsid w:val="003C1F59"/>
    <w:pPr>
      <w:spacing w:before="100" w:beforeAutospacing="1" w:after="100" w:afterAutospacing="1"/>
    </w:pPr>
    <w:rPr>
      <w:rFonts w:eastAsia="Calibri"/>
      <w:color w:val="000000"/>
    </w:rPr>
  </w:style>
  <w:style w:type="character" w:customStyle="1" w:styleId="bc21">
    <w:name w:val="bc_21"/>
    <w:rsid w:val="003C1F59"/>
  </w:style>
  <w:style w:type="paragraph" w:customStyle="1" w:styleId="style22">
    <w:name w:val="style2"/>
    <w:basedOn w:val="Normal"/>
    <w:uiPriority w:val="99"/>
    <w:qFormat/>
    <w:rsid w:val="003C1F59"/>
    <w:rPr>
      <w:rFonts w:ascii="Verdana" w:eastAsia="Calibri" w:hAnsi="Verdana"/>
      <w:szCs w:val="20"/>
    </w:rPr>
  </w:style>
  <w:style w:type="paragraph" w:customStyle="1" w:styleId="quote2">
    <w:name w:val="quote2"/>
    <w:basedOn w:val="Normal"/>
    <w:uiPriority w:val="99"/>
    <w:qFormat/>
    <w:rsid w:val="003C1F59"/>
    <w:rPr>
      <w:rFonts w:ascii="Verdana" w:eastAsia="Calibri" w:hAnsi="Verdana"/>
      <w:szCs w:val="20"/>
    </w:rPr>
  </w:style>
  <w:style w:type="character" w:customStyle="1" w:styleId="copystyle">
    <w:name w:val="copystyle"/>
    <w:rsid w:val="003C1F59"/>
  </w:style>
  <w:style w:type="paragraph" w:customStyle="1" w:styleId="BlockTitle10">
    <w:name w:val="Block Title #1"/>
    <w:basedOn w:val="Heading1"/>
    <w:qFormat/>
    <w:rsid w:val="003C1F59"/>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bCs w:val="0"/>
      <w:caps/>
      <w:color w:val="000000"/>
      <w:kern w:val="32"/>
      <w:sz w:val="24"/>
    </w:rPr>
  </w:style>
  <w:style w:type="character" w:customStyle="1" w:styleId="boldciteCharChar1">
    <w:name w:val="bold cite Char Char1"/>
    <w:rsid w:val="003C1F59"/>
    <w:rPr>
      <w:rFonts w:ascii="Arial" w:hAnsi="Arial" w:cs="Arial"/>
      <w:b/>
      <w:bCs/>
      <w:kern w:val="32"/>
      <w:sz w:val="24"/>
      <w:szCs w:val="24"/>
      <w:lang w:val="en-US" w:eastAsia="en-US" w:bidi="ar-SA"/>
    </w:rPr>
  </w:style>
  <w:style w:type="character" w:customStyle="1" w:styleId="ReadUnderline">
    <w:name w:val="Read Underline"/>
    <w:rsid w:val="003C1F5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C1F59"/>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bCs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C1F59"/>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3C1F59"/>
    <w:rPr>
      <w:rFonts w:eastAsia="Times New Roman"/>
      <w:sz w:val="18"/>
    </w:rPr>
  </w:style>
  <w:style w:type="paragraph" w:customStyle="1" w:styleId="F4">
    <w:name w:val="F4"/>
    <w:basedOn w:val="Normal"/>
    <w:link w:val="F4Char"/>
    <w:qFormat/>
    <w:rsid w:val="003C1F59"/>
    <w:pPr>
      <w:ind w:left="288" w:right="288"/>
    </w:pPr>
    <w:rPr>
      <w:rFonts w:eastAsia="Times New Roman"/>
      <w:szCs w:val="20"/>
      <w:u w:val="single"/>
    </w:rPr>
  </w:style>
  <w:style w:type="character" w:customStyle="1" w:styleId="F4Char">
    <w:name w:val="F4 Char"/>
    <w:link w:val="F4"/>
    <w:rsid w:val="003C1F59"/>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3C1F59"/>
    <w:pPr>
      <w:ind w:left="300" w:right="288"/>
    </w:pPr>
    <w:rPr>
      <w:rFonts w:eastAsia="Times New Roman"/>
      <w:szCs w:val="20"/>
    </w:rPr>
  </w:style>
  <w:style w:type="character" w:customStyle="1" w:styleId="StyleCARDChar">
    <w:name w:val="Style CARD + Char"/>
    <w:link w:val="StyleCARD"/>
    <w:rsid w:val="003C1F59"/>
    <w:rPr>
      <w:rFonts w:ascii="Times New Roman" w:eastAsia="Times New Roman" w:hAnsi="Times New Roman" w:cs="Times New Roman"/>
      <w:szCs w:val="20"/>
    </w:rPr>
  </w:style>
  <w:style w:type="character" w:customStyle="1" w:styleId="noiconheadline">
    <w:name w:val="noicon_headline"/>
    <w:rsid w:val="003C1F59"/>
  </w:style>
  <w:style w:type="paragraph" w:styleId="MacroText">
    <w:name w:val="macro"/>
    <w:link w:val="MacroTextChar"/>
    <w:rsid w:val="003C1F5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C1F59"/>
    <w:rPr>
      <w:rFonts w:ascii="Courier New" w:eastAsia="Times New Roman" w:hAnsi="Courier New" w:cs="Courier New"/>
      <w:sz w:val="20"/>
      <w:szCs w:val="20"/>
    </w:rPr>
  </w:style>
  <w:style w:type="character" w:customStyle="1" w:styleId="pp1">
    <w:name w:val="pp1"/>
    <w:rsid w:val="003C1F59"/>
    <w:rPr>
      <w:rFonts w:ascii="Times New Roman" w:hAnsi="Times New Roman" w:cs="Times New Roman" w:hint="default"/>
      <w:i w:val="0"/>
      <w:iCs w:val="0"/>
      <w:smallCaps w:val="0"/>
      <w:sz w:val="30"/>
      <w:szCs w:val="30"/>
    </w:rPr>
  </w:style>
  <w:style w:type="character" w:customStyle="1" w:styleId="prbodytext1">
    <w:name w:val="pr_bodytext1"/>
    <w:rsid w:val="003C1F59"/>
    <w:rPr>
      <w:rFonts w:ascii="Arial" w:hAnsi="Arial" w:cs="Arial" w:hint="default"/>
      <w:sz w:val="20"/>
      <w:szCs w:val="20"/>
    </w:rPr>
  </w:style>
  <w:style w:type="character" w:customStyle="1" w:styleId="marrontitulobig">
    <w:name w:val="marron_titulo_big"/>
    <w:rsid w:val="003C1F59"/>
  </w:style>
  <w:style w:type="character" w:customStyle="1" w:styleId="articlehead">
    <w:name w:val="articlehead"/>
    <w:rsid w:val="003C1F59"/>
  </w:style>
  <w:style w:type="character" w:customStyle="1" w:styleId="lead">
    <w:name w:val="lead"/>
    <w:rsid w:val="003C1F59"/>
  </w:style>
  <w:style w:type="character" w:customStyle="1" w:styleId="manchettebig2">
    <w:name w:val="manchettebig2"/>
    <w:rsid w:val="003C1F59"/>
  </w:style>
  <w:style w:type="character" w:customStyle="1" w:styleId="blue3">
    <w:name w:val="blue3"/>
    <w:rsid w:val="003C1F59"/>
  </w:style>
  <w:style w:type="paragraph" w:customStyle="1" w:styleId="issuedetails">
    <w:name w:val="issue_details"/>
    <w:basedOn w:val="Normal"/>
    <w:uiPriority w:val="99"/>
    <w:qFormat/>
    <w:rsid w:val="003C1F59"/>
    <w:pPr>
      <w:spacing w:before="100" w:beforeAutospacing="1" w:after="100" w:afterAutospacing="1"/>
    </w:pPr>
    <w:rPr>
      <w:rFonts w:eastAsia="Times New Roman"/>
    </w:rPr>
  </w:style>
  <w:style w:type="character" w:customStyle="1" w:styleId="over-title">
    <w:name w:val="over-title"/>
    <w:rsid w:val="003C1F59"/>
  </w:style>
  <w:style w:type="character" w:customStyle="1" w:styleId="contentheader">
    <w:name w:val="contentheader"/>
    <w:rsid w:val="003C1F59"/>
  </w:style>
  <w:style w:type="paragraph" w:customStyle="1" w:styleId="TxBrp2">
    <w:name w:val="TxBr_p2"/>
    <w:basedOn w:val="Normal"/>
    <w:qFormat/>
    <w:rsid w:val="003C1F5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C1F59"/>
    <w:rPr>
      <w:rFonts w:eastAsia="SimSun"/>
      <w:szCs w:val="24"/>
      <w:lang w:val="en-US" w:eastAsia="zh-CN" w:bidi="ar-SA"/>
    </w:rPr>
  </w:style>
  <w:style w:type="character" w:customStyle="1" w:styleId="tagscharchar0">
    <w:name w:val="tagscharchar"/>
    <w:rsid w:val="003C1F59"/>
  </w:style>
  <w:style w:type="character" w:customStyle="1" w:styleId="FontStyle16">
    <w:name w:val="Font Style16"/>
    <w:uiPriority w:val="99"/>
    <w:rsid w:val="003C1F59"/>
    <w:rPr>
      <w:rFonts w:ascii="Times New Roman" w:hAnsi="Times New Roman" w:cs="Times New Roman"/>
      <w:b/>
      <w:bCs/>
      <w:spacing w:val="-20"/>
      <w:sz w:val="16"/>
      <w:szCs w:val="16"/>
    </w:rPr>
  </w:style>
  <w:style w:type="character" w:customStyle="1" w:styleId="in-widget">
    <w:name w:val="in-widget"/>
    <w:rsid w:val="003C1F59"/>
  </w:style>
  <w:style w:type="paragraph" w:customStyle="1" w:styleId="bodycopyindent">
    <w:name w:val="bodycopyindent"/>
    <w:basedOn w:val="Normal"/>
    <w:uiPriority w:val="99"/>
    <w:qFormat/>
    <w:rsid w:val="003C1F59"/>
    <w:pPr>
      <w:spacing w:before="100" w:beforeAutospacing="1" w:after="100" w:afterAutospacing="1"/>
    </w:pPr>
    <w:rPr>
      <w:rFonts w:eastAsia="Times New Roman"/>
    </w:rPr>
  </w:style>
  <w:style w:type="character" w:customStyle="1" w:styleId="spanstyle">
    <w:name w:val="spanstyle"/>
    <w:rsid w:val="003C1F59"/>
  </w:style>
  <w:style w:type="paragraph" w:customStyle="1" w:styleId="tussenkop">
    <w:name w:val="tussenkop"/>
    <w:basedOn w:val="Normal"/>
    <w:uiPriority w:val="99"/>
    <w:qFormat/>
    <w:rsid w:val="003C1F59"/>
    <w:pPr>
      <w:spacing w:before="100" w:beforeAutospacing="1" w:after="100" w:afterAutospacing="1"/>
    </w:pPr>
    <w:rPr>
      <w:rFonts w:eastAsia="Times New Roman"/>
    </w:rPr>
  </w:style>
  <w:style w:type="character" w:customStyle="1" w:styleId="docnumbertitle">
    <w:name w:val="doc_number_title"/>
    <w:basedOn w:val="DefaultParagraphFont"/>
    <w:rsid w:val="003C1F5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C1F5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C1F59"/>
    <w:rPr>
      <w:rFonts w:asciiTheme="minorHAnsi" w:hAnsiTheme="minorHAnsi" w:cstheme="minorBidi"/>
      <w:b/>
      <w:u w:val="single"/>
    </w:rPr>
  </w:style>
  <w:style w:type="character" w:customStyle="1" w:styleId="erasure">
    <w:name w:val="erasure"/>
    <w:rsid w:val="003C1F59"/>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3C1F5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C1F59"/>
    <w:rPr>
      <w:rFonts w:ascii="Consolas" w:hAnsi="Consolas" w:cs="Consolas"/>
      <w:sz w:val="20"/>
      <w:szCs w:val="20"/>
    </w:rPr>
  </w:style>
  <w:style w:type="paragraph" w:customStyle="1" w:styleId="StyleHeading3BlockLatinBodyCalibri">
    <w:name w:val="Style Heading 3Block + (Latin) +Body (Calibri)"/>
    <w:basedOn w:val="Heading3"/>
    <w:qFormat/>
    <w:rsid w:val="003C1F59"/>
    <w:pPr>
      <w:spacing w:before="200"/>
    </w:pPr>
    <w:rPr>
      <w:bCs w:val="0"/>
      <w:caps/>
    </w:rPr>
  </w:style>
  <w:style w:type="paragraph" w:customStyle="1" w:styleId="StyleHeading4Tagheading2Heading2Char2CharHeading2Char1">
    <w:name w:val="Style Heading 4Tagheading 2Heading 2 Char2 CharHeading 2 Char1 ..."/>
    <w:basedOn w:val="Heading4"/>
    <w:qFormat/>
    <w:rsid w:val="003C1F59"/>
    <w:pPr>
      <w:spacing w:before="200"/>
    </w:pPr>
    <w:rPr>
      <w:bCs w:val="0"/>
    </w:rPr>
  </w:style>
  <w:style w:type="character" w:customStyle="1" w:styleId="StyleStyleBoldUnderlineIntenseEmphasisUnderlineStyleapple-s1">
    <w:name w:val="Style Style Bold UnderlineIntense EmphasisUnderlineStyleapple-s...1"/>
    <w:basedOn w:val="DefaultParagraphFont"/>
    <w:rsid w:val="003C1F5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C1F59"/>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3C1F59"/>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3C1F59"/>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3C1F59"/>
    <w:rPr>
      <w:rFonts w:eastAsia="Times New Roman"/>
    </w:rPr>
  </w:style>
  <w:style w:type="character" w:customStyle="1" w:styleId="10ptfontChar">
    <w:name w:val="10pt font Char"/>
    <w:link w:val="10ptfont"/>
    <w:rsid w:val="003C1F59"/>
    <w:rPr>
      <w:rFonts w:ascii="Times New Roman" w:eastAsia="Times New Roman" w:hAnsi="Times New Roman" w:cs="Times New Roman"/>
    </w:rPr>
  </w:style>
  <w:style w:type="paragraph" w:customStyle="1" w:styleId="western">
    <w:name w:val="western"/>
    <w:basedOn w:val="Normal"/>
    <w:qFormat/>
    <w:rsid w:val="003C1F59"/>
    <w:pPr>
      <w:suppressAutoHyphens/>
      <w:spacing w:before="280" w:after="280"/>
    </w:pPr>
    <w:rPr>
      <w:color w:val="000000"/>
    </w:rPr>
  </w:style>
  <w:style w:type="character" w:customStyle="1" w:styleId="StyleIntenseReferenceGaramond">
    <w:name w:val="Style Intense Reference + Garamond"/>
    <w:rsid w:val="003C1F59"/>
    <w:rPr>
      <w:rFonts w:ascii="Garamond" w:hAnsi="Garamond"/>
      <w:bCs/>
      <w:color w:val="auto"/>
      <w:spacing w:val="5"/>
      <w:sz w:val="20"/>
      <w:u w:val="single"/>
    </w:rPr>
  </w:style>
  <w:style w:type="character" w:customStyle="1" w:styleId="StyleIntenseReferenceGaramondBold">
    <w:name w:val="Style Intense Reference + Garamond Bold"/>
    <w:rsid w:val="003C1F59"/>
    <w:rPr>
      <w:rFonts w:ascii="Garamond" w:hAnsi="Garamond"/>
      <w:b/>
      <w:bCs/>
      <w:color w:val="auto"/>
      <w:spacing w:val="5"/>
      <w:sz w:val="20"/>
      <w:u w:val="single"/>
    </w:rPr>
  </w:style>
  <w:style w:type="character" w:customStyle="1" w:styleId="newstime">
    <w:name w:val="newstime"/>
    <w:basedOn w:val="DefaultParagraphFont"/>
    <w:rsid w:val="003C1F59"/>
  </w:style>
  <w:style w:type="character" w:customStyle="1" w:styleId="IntenseReference1">
    <w:name w:val="Intense Reference1"/>
    <w:qFormat/>
    <w:rsid w:val="003C1F5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C1F59"/>
    <w:rPr>
      <w:rFonts w:ascii="Garamond" w:hAnsi="Garamond"/>
      <w:b/>
      <w:sz w:val="24"/>
      <w:szCs w:val="26"/>
      <w:bdr w:val="none" w:sz="0" w:space="0" w:color="auto"/>
      <w:shd w:val="clear" w:color="auto" w:fill="FFFF00"/>
    </w:rPr>
  </w:style>
  <w:style w:type="character" w:customStyle="1" w:styleId="ilad1">
    <w:name w:val="il_ad1"/>
    <w:rsid w:val="003C1F59"/>
    <w:rPr>
      <w:vanish/>
      <w:webHidden w:val="0"/>
      <w:color w:val="000000"/>
      <w:u w:val="single"/>
      <w:specVanish/>
    </w:rPr>
  </w:style>
  <w:style w:type="character" w:customStyle="1" w:styleId="ThickUnderlineCharChar">
    <w:name w:val="Thick Underline Char Char"/>
    <w:rsid w:val="003C1F59"/>
    <w:rPr>
      <w:sz w:val="24"/>
      <w:szCs w:val="24"/>
      <w:u w:val="thick"/>
      <w:lang w:val="en-US" w:eastAsia="en-US" w:bidi="ar-SA"/>
    </w:rPr>
  </w:style>
  <w:style w:type="character" w:customStyle="1" w:styleId="Underline21">
    <w:name w:val="Underline 2"/>
    <w:basedOn w:val="DefaultParagraphFont"/>
    <w:uiPriority w:val="1"/>
    <w:qFormat/>
    <w:rsid w:val="003C1F59"/>
    <w:rPr>
      <w:b/>
      <w:u w:val="single"/>
    </w:rPr>
  </w:style>
  <w:style w:type="paragraph" w:customStyle="1" w:styleId="first">
    <w:name w:val="first"/>
    <w:basedOn w:val="Normal"/>
    <w:qFormat/>
    <w:rsid w:val="003C1F59"/>
    <w:pPr>
      <w:spacing w:before="100" w:beforeAutospacing="1" w:after="100" w:afterAutospacing="1"/>
    </w:pPr>
    <w:rPr>
      <w:rFonts w:eastAsia="Times New Roman"/>
      <w:sz w:val="24"/>
    </w:rPr>
  </w:style>
  <w:style w:type="character" w:customStyle="1" w:styleId="tx">
    <w:name w:val="tx"/>
    <w:basedOn w:val="DefaultParagraphFont"/>
    <w:rsid w:val="003C1F59"/>
  </w:style>
  <w:style w:type="character" w:customStyle="1" w:styleId="oneclick-link">
    <w:name w:val="oneclick-link"/>
    <w:basedOn w:val="DefaultParagraphFont"/>
    <w:rsid w:val="003C1F59"/>
  </w:style>
  <w:style w:type="paragraph" w:customStyle="1" w:styleId="StyleHeading4TagsmalltextBigcardbodyNormalTagNotBold">
    <w:name w:val="Style Heading 4Tagsmall textBig cardbodyNormal Tag + Not Bold"/>
    <w:basedOn w:val="Heading4"/>
    <w:qFormat/>
    <w:rsid w:val="003C1F59"/>
    <w:pPr>
      <w:spacing w:before="200"/>
    </w:pPr>
    <w:rPr>
      <w:iCs/>
    </w:rPr>
  </w:style>
  <w:style w:type="character" w:customStyle="1" w:styleId="BlockHeadingsCharCharChar">
    <w:name w:val="Block Headings Char Char Char"/>
    <w:locked/>
    <w:rsid w:val="003C1F59"/>
  </w:style>
  <w:style w:type="paragraph" w:customStyle="1" w:styleId="BlockHeadingsCharChar">
    <w:name w:val="Block Headings Char Char"/>
    <w:basedOn w:val="Normal"/>
    <w:qFormat/>
    <w:rsid w:val="003C1F59"/>
  </w:style>
  <w:style w:type="character" w:customStyle="1" w:styleId="CitesCharCharCharChar">
    <w:name w:val="Cites Char Char Char Char"/>
    <w:locked/>
    <w:rsid w:val="003C1F59"/>
  </w:style>
  <w:style w:type="character" w:customStyle="1" w:styleId="TagsChar1CharChar">
    <w:name w:val="Tags Char1 Char Char"/>
    <w:locked/>
    <w:rsid w:val="003C1F59"/>
  </w:style>
  <w:style w:type="paragraph" w:customStyle="1" w:styleId="TagsChar1Char">
    <w:name w:val="Tags Char1 Char"/>
    <w:basedOn w:val="Normal"/>
    <w:qFormat/>
    <w:rsid w:val="003C1F5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C1F5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3C1F59"/>
  </w:style>
  <w:style w:type="character" w:customStyle="1" w:styleId="CardsFont6ptCharCharChar">
    <w:name w:val="Cards + Font: 6 pt Char Char Char"/>
    <w:locked/>
    <w:rsid w:val="003C1F59"/>
  </w:style>
  <w:style w:type="character" w:customStyle="1" w:styleId="CardsUnderlineChar">
    <w:name w:val="Cards + Underline Char"/>
    <w:locked/>
    <w:rsid w:val="003C1F59"/>
  </w:style>
  <w:style w:type="paragraph" w:customStyle="1" w:styleId="CardsUnderline">
    <w:name w:val="Cards + Underline"/>
    <w:basedOn w:val="Normal"/>
    <w:next w:val="Style3"/>
    <w:qFormat/>
    <w:rsid w:val="003C1F59"/>
  </w:style>
  <w:style w:type="paragraph" w:customStyle="1" w:styleId="StyleNormalWebNormalWebChar1CharNormalWebCharCharC">
    <w:name w:val="Style Normal (Web)Normal (Web) Char1 CharNormal (Web) Char Char C..."/>
    <w:basedOn w:val="Title"/>
    <w:qFormat/>
    <w:rsid w:val="003C1F59"/>
    <w:pPr>
      <w:ind w:left="0"/>
      <w:outlineLvl w:val="9"/>
    </w:pPr>
    <w:rPr>
      <w:rFonts w:ascii="Georgia" w:hAnsi="Georgia" w:cs="Arial"/>
      <w:u w:val="none"/>
    </w:rPr>
  </w:style>
  <w:style w:type="paragraph" w:customStyle="1" w:styleId="Reference">
    <w:name w:val="Reference"/>
    <w:qFormat/>
    <w:rsid w:val="003C1F59"/>
    <w:pPr>
      <w:spacing w:after="200" w:line="276" w:lineRule="auto"/>
    </w:pPr>
  </w:style>
  <w:style w:type="paragraph" w:customStyle="1" w:styleId="StyleHeading2Heading2Char2CharHeading2Char1CharCharHead">
    <w:name w:val="Style Heading 2Heading 2 Char2 CharHeading 2 Char1 Char CharHead..."/>
    <w:basedOn w:val="Heading2"/>
    <w:qFormat/>
    <w:rsid w:val="003C1F59"/>
    <w:pPr>
      <w:spacing w:before="480"/>
    </w:pPr>
    <w:rPr>
      <w:caps/>
    </w:rPr>
  </w:style>
  <w:style w:type="paragraph" w:customStyle="1" w:styleId="Blocktitle3">
    <w:name w:val="Block title"/>
    <w:basedOn w:val="Heading1"/>
    <w:next w:val="Debate-EmphasizedText-F5"/>
    <w:autoRedefine/>
    <w:qFormat/>
    <w:rsid w:val="003C1F59"/>
    <w:pPr>
      <w:spacing w:before="480"/>
    </w:pPr>
    <w:rPr>
      <w:caps/>
    </w:rPr>
  </w:style>
  <w:style w:type="paragraph" w:customStyle="1" w:styleId="SmallCite">
    <w:name w:val="Small Cite"/>
    <w:basedOn w:val="Normal"/>
    <w:next w:val="BlockHeading1"/>
    <w:qFormat/>
    <w:rsid w:val="003C1F59"/>
  </w:style>
  <w:style w:type="paragraph" w:customStyle="1" w:styleId="links1">
    <w:name w:val="links1"/>
    <w:basedOn w:val="Normal"/>
    <w:qFormat/>
    <w:rsid w:val="003C1F59"/>
  </w:style>
  <w:style w:type="paragraph" w:customStyle="1" w:styleId="endtext">
    <w:name w:val="endtext"/>
    <w:basedOn w:val="Normal"/>
    <w:next w:val="CardTag"/>
    <w:qFormat/>
    <w:rsid w:val="003C1F59"/>
  </w:style>
  <w:style w:type="paragraph" w:customStyle="1" w:styleId="g">
    <w:name w:val="g"/>
    <w:basedOn w:val="Normal"/>
    <w:next w:val="Paste"/>
    <w:qFormat/>
    <w:rsid w:val="003C1F59"/>
  </w:style>
  <w:style w:type="paragraph" w:customStyle="1" w:styleId="Repeatheader">
    <w:name w:val="Repeat header"/>
    <w:basedOn w:val="Normal"/>
    <w:next w:val="noindent0"/>
    <w:autoRedefine/>
    <w:qFormat/>
    <w:rsid w:val="003C1F59"/>
  </w:style>
  <w:style w:type="paragraph" w:customStyle="1" w:styleId="StyleCardNotUnderlined8pt">
    <w:name w:val="Style Card Not Underlined + 8 pt"/>
    <w:basedOn w:val="Debate-CardTextUnderlined-F3"/>
    <w:next w:val="endtext"/>
    <w:qFormat/>
    <w:rsid w:val="003C1F59"/>
    <w:pPr>
      <w:spacing w:after="160"/>
    </w:pPr>
    <w:rPr>
      <w:rFonts w:ascii="Arial" w:hAnsi="Arial" w:cs="Arial"/>
      <w:sz w:val="22"/>
      <w:u w:val="none"/>
    </w:rPr>
  </w:style>
  <w:style w:type="paragraph" w:customStyle="1" w:styleId="CardNotUnderlined3">
    <w:name w:val="Card Not Underlined 3"/>
    <w:basedOn w:val="Debate-CardTextUnderlined-F3"/>
    <w:qFormat/>
    <w:rsid w:val="003C1F59"/>
    <w:pPr>
      <w:spacing w:after="160"/>
    </w:pPr>
    <w:rPr>
      <w:rFonts w:ascii="Arial" w:hAnsi="Arial" w:cs="Arial"/>
      <w:sz w:val="22"/>
      <w:u w:val="none"/>
    </w:rPr>
  </w:style>
  <w:style w:type="paragraph" w:customStyle="1" w:styleId="CardNotUnderlinedFinal">
    <w:name w:val="Card Not Underlined Final"/>
    <w:next w:val="g"/>
    <w:qFormat/>
    <w:rsid w:val="003C1F59"/>
  </w:style>
  <w:style w:type="paragraph" w:customStyle="1" w:styleId="Numbering">
    <w:name w:val="Numbering"/>
    <w:basedOn w:val="Normal"/>
    <w:next w:val="Normal"/>
    <w:qFormat/>
    <w:rsid w:val="003C1F59"/>
  </w:style>
  <w:style w:type="paragraph" w:customStyle="1" w:styleId="Un-IndexedHeading">
    <w:name w:val="Un-Indexed Heading"/>
    <w:basedOn w:val="Heading1"/>
    <w:next w:val="Normal"/>
    <w:qFormat/>
    <w:rsid w:val="003C1F59"/>
    <w:pPr>
      <w:spacing w:before="480"/>
    </w:pPr>
    <w:rPr>
      <w:caps/>
    </w:rPr>
  </w:style>
  <w:style w:type="paragraph" w:customStyle="1" w:styleId="Circle">
    <w:name w:val="Circle"/>
    <w:basedOn w:val="Normal"/>
    <w:next w:val="Normal"/>
    <w:qFormat/>
    <w:rsid w:val="003C1F59"/>
  </w:style>
  <w:style w:type="paragraph" w:customStyle="1" w:styleId="PageHeader">
    <w:name w:val="Page Header"/>
    <w:basedOn w:val="Normal"/>
    <w:next w:val="CardNotUnderlined3"/>
    <w:link w:val="PageHeaderChar"/>
    <w:qFormat/>
    <w:rsid w:val="003C1F59"/>
  </w:style>
  <w:style w:type="paragraph" w:customStyle="1" w:styleId="IndentedLettering">
    <w:name w:val="Indented Lettering"/>
    <w:next w:val="Normal"/>
    <w:qFormat/>
    <w:rsid w:val="003C1F59"/>
    <w:pPr>
      <w:spacing w:after="0" w:line="240" w:lineRule="auto"/>
    </w:pPr>
  </w:style>
  <w:style w:type="paragraph" w:customStyle="1" w:styleId="Lettering">
    <w:name w:val="Lettering"/>
    <w:next w:val="Normal"/>
    <w:qFormat/>
    <w:rsid w:val="003C1F59"/>
    <w:pPr>
      <w:spacing w:after="0" w:line="240" w:lineRule="auto"/>
    </w:pPr>
  </w:style>
  <w:style w:type="paragraph" w:customStyle="1" w:styleId="FileName">
    <w:name w:val="File Name"/>
    <w:basedOn w:val="Normal"/>
    <w:next w:val="Normal"/>
    <w:qFormat/>
    <w:rsid w:val="003C1F59"/>
  </w:style>
  <w:style w:type="paragraph" w:customStyle="1" w:styleId="Pagination">
    <w:name w:val="Pagination"/>
    <w:basedOn w:val="Normal"/>
    <w:next w:val="Normal"/>
    <w:qFormat/>
    <w:rsid w:val="003C1F59"/>
  </w:style>
  <w:style w:type="paragraph" w:customStyle="1" w:styleId="IndentedNumbering">
    <w:name w:val="Indented Numbering"/>
    <w:basedOn w:val="CardNotUnderlinedFinal"/>
    <w:next w:val="Normal"/>
    <w:qFormat/>
    <w:rsid w:val="003C1F59"/>
  </w:style>
  <w:style w:type="paragraph" w:customStyle="1" w:styleId="CardContinued1">
    <w:name w:val="Card Continued 1"/>
    <w:basedOn w:val="Normal"/>
    <w:next w:val="Normal"/>
    <w:qFormat/>
    <w:rsid w:val="003C1F59"/>
  </w:style>
  <w:style w:type="paragraph" w:customStyle="1" w:styleId="CardContinued2">
    <w:name w:val="Card Continued 2"/>
    <w:basedOn w:val="Circle"/>
    <w:next w:val="Normal"/>
    <w:qFormat/>
    <w:rsid w:val="003C1F59"/>
  </w:style>
  <w:style w:type="paragraph" w:customStyle="1" w:styleId="Clearformatting">
    <w:name w:val="Clear formatting"/>
    <w:basedOn w:val="Normal"/>
    <w:next w:val="IndentedLettering"/>
    <w:qFormat/>
    <w:rsid w:val="003C1F59"/>
  </w:style>
  <w:style w:type="paragraph" w:customStyle="1" w:styleId="SmallCardText">
    <w:name w:val="Small Card Text"/>
    <w:basedOn w:val="Lettering"/>
    <w:next w:val="FileName"/>
    <w:qFormat/>
    <w:rsid w:val="003C1F59"/>
  </w:style>
  <w:style w:type="paragraph" w:customStyle="1" w:styleId="TAGFONT">
    <w:name w:val="TAG FONT"/>
    <w:basedOn w:val="Normal"/>
    <w:next w:val="Pagination"/>
    <w:autoRedefine/>
    <w:qFormat/>
    <w:rsid w:val="003C1F59"/>
  </w:style>
  <w:style w:type="paragraph" w:customStyle="1" w:styleId="8point">
    <w:name w:val="8 point"/>
    <w:basedOn w:val="Normal"/>
    <w:next w:val="fullstory"/>
    <w:qFormat/>
    <w:rsid w:val="003C1F59"/>
  </w:style>
  <w:style w:type="paragraph" w:customStyle="1" w:styleId="citationunderline">
    <w:name w:val="citation/underline"/>
    <w:autoRedefine/>
    <w:qFormat/>
    <w:rsid w:val="003C1F59"/>
    <w:pPr>
      <w:spacing w:after="200" w:line="276" w:lineRule="auto"/>
    </w:pPr>
  </w:style>
  <w:style w:type="paragraph" w:customStyle="1" w:styleId="Style60">
    <w:name w:val="Style 6"/>
    <w:next w:val="8point"/>
    <w:qFormat/>
    <w:rsid w:val="003C1F59"/>
    <w:pPr>
      <w:spacing w:after="200" w:line="276" w:lineRule="auto"/>
    </w:pPr>
  </w:style>
  <w:style w:type="character" w:customStyle="1" w:styleId="DateCitesAuthorCharChar">
    <w:name w:val="DateCitesAuthor Char Char"/>
    <w:locked/>
    <w:rsid w:val="003C1F59"/>
  </w:style>
  <w:style w:type="paragraph" w:customStyle="1" w:styleId="DateCitesAuthorChar">
    <w:name w:val="DateCitesAuthor Char"/>
    <w:basedOn w:val="Normal"/>
    <w:next w:val="Minimize"/>
    <w:qFormat/>
    <w:rsid w:val="003C1F59"/>
  </w:style>
  <w:style w:type="paragraph" w:customStyle="1" w:styleId="articlebodynormaltext">
    <w:name w:val="articlebody_normaltext"/>
    <w:basedOn w:val="Normal"/>
    <w:next w:val="Citation-Complete"/>
    <w:qFormat/>
    <w:rsid w:val="003C1F59"/>
  </w:style>
  <w:style w:type="paragraph" w:customStyle="1" w:styleId="targetcaption">
    <w:name w:val="targetcaption"/>
    <w:basedOn w:val="Normal"/>
    <w:next w:val="2909F619802848F09E01365C32F34654"/>
    <w:qFormat/>
    <w:rsid w:val="003C1F59"/>
  </w:style>
  <w:style w:type="paragraph" w:customStyle="1" w:styleId="Index">
    <w:name w:val="Index"/>
    <w:basedOn w:val="Normal"/>
    <w:next w:val="western"/>
    <w:qFormat/>
    <w:rsid w:val="003C1F59"/>
  </w:style>
  <w:style w:type="paragraph" w:customStyle="1" w:styleId="boldness">
    <w:name w:val="boldness"/>
    <w:basedOn w:val="Normal"/>
    <w:next w:val="TagCite"/>
    <w:qFormat/>
    <w:rsid w:val="003C1F59"/>
  </w:style>
  <w:style w:type="paragraph" w:customStyle="1" w:styleId="CM21">
    <w:name w:val="CM21"/>
    <w:basedOn w:val="Normal"/>
    <w:uiPriority w:val="99"/>
    <w:qFormat/>
    <w:rsid w:val="003C1F59"/>
  </w:style>
  <w:style w:type="paragraph" w:customStyle="1" w:styleId="Pa31">
    <w:name w:val="Pa3+1"/>
    <w:basedOn w:val="Normal"/>
    <w:uiPriority w:val="99"/>
    <w:qFormat/>
    <w:rsid w:val="003C1F59"/>
  </w:style>
  <w:style w:type="paragraph" w:customStyle="1" w:styleId="Pa1">
    <w:name w:val="Pa1"/>
    <w:basedOn w:val="Normal"/>
    <w:uiPriority w:val="99"/>
    <w:qFormat/>
    <w:rsid w:val="003C1F59"/>
  </w:style>
  <w:style w:type="character" w:customStyle="1" w:styleId="SmalltextCharCharCharChar0">
    <w:name w:val="Small text Char Char Char Char"/>
    <w:basedOn w:val="DefaultParagraphFont"/>
    <w:locked/>
    <w:rsid w:val="003C1F59"/>
  </w:style>
  <w:style w:type="paragraph" w:customStyle="1" w:styleId="SmalltextCharCharChar0">
    <w:name w:val="Small text Char Char Char"/>
    <w:basedOn w:val="Normal"/>
    <w:next w:val="Analytics"/>
    <w:qFormat/>
    <w:rsid w:val="003C1F59"/>
  </w:style>
  <w:style w:type="paragraph" w:customStyle="1" w:styleId="Textbody">
    <w:name w:val="Text body"/>
    <w:basedOn w:val="SmalltextCharCharChar0"/>
    <w:next w:val="WW-Default"/>
    <w:qFormat/>
    <w:rsid w:val="003C1F59"/>
  </w:style>
  <w:style w:type="paragraph" w:customStyle="1" w:styleId="NFAPWPheader">
    <w:name w:val="NFAP WP header"/>
    <w:basedOn w:val="Normal"/>
    <w:uiPriority w:val="99"/>
    <w:qFormat/>
    <w:rsid w:val="003C1F59"/>
  </w:style>
  <w:style w:type="character" w:customStyle="1" w:styleId="CiteCharCharChar">
    <w:name w:val="Cite Char Char Char"/>
    <w:locked/>
    <w:rsid w:val="003C1F59"/>
  </w:style>
  <w:style w:type="paragraph" w:customStyle="1" w:styleId="CiteCardCharChar">
    <w:name w:val="Cite_Card Char Char"/>
    <w:autoRedefine/>
    <w:uiPriority w:val="99"/>
    <w:qFormat/>
    <w:rsid w:val="003C1F59"/>
    <w:pPr>
      <w:spacing w:after="200" w:line="276" w:lineRule="auto"/>
    </w:pPr>
  </w:style>
  <w:style w:type="character" w:customStyle="1" w:styleId="CiteCardCharCharCharChar">
    <w:name w:val="Cite_Card Char Char Char Char"/>
    <w:locked/>
    <w:rsid w:val="003C1F59"/>
  </w:style>
  <w:style w:type="paragraph" w:customStyle="1" w:styleId="CiteCardCharCharChar">
    <w:name w:val="Cite_Card Char Char Char"/>
    <w:qFormat/>
    <w:rsid w:val="003C1F59"/>
    <w:pPr>
      <w:spacing w:after="200" w:line="276" w:lineRule="auto"/>
    </w:pPr>
  </w:style>
  <w:style w:type="character" w:customStyle="1" w:styleId="DebateHeaderChar">
    <w:name w:val="Debate Header Char"/>
    <w:uiPriority w:val="99"/>
    <w:locked/>
    <w:rsid w:val="003C1F59"/>
  </w:style>
  <w:style w:type="character" w:customStyle="1" w:styleId="UnhighlightedChar">
    <w:name w:val="Unhighlighted Char"/>
    <w:locked/>
    <w:rsid w:val="003C1F59"/>
  </w:style>
  <w:style w:type="paragraph" w:customStyle="1" w:styleId="Unhighlighted">
    <w:name w:val="Unhighlighted"/>
    <w:basedOn w:val="Normal"/>
    <w:next w:val="TagCite2"/>
    <w:autoRedefine/>
    <w:qFormat/>
    <w:rsid w:val="003C1F59"/>
  </w:style>
  <w:style w:type="character" w:customStyle="1" w:styleId="StylecardUnderlineChar">
    <w:name w:val="Style card + Underline Char"/>
    <w:locked/>
    <w:rsid w:val="003C1F59"/>
  </w:style>
  <w:style w:type="paragraph" w:customStyle="1" w:styleId="StylecardUnderline">
    <w:name w:val="Style card + Underline"/>
    <w:basedOn w:val="CiteSpacing"/>
    <w:next w:val="Unhighlighted"/>
    <w:qFormat/>
    <w:rsid w:val="003C1F59"/>
  </w:style>
  <w:style w:type="paragraph" w:customStyle="1" w:styleId="TagF3">
    <w:name w:val="Tag (F3)"/>
    <w:qFormat/>
    <w:rsid w:val="003C1F59"/>
    <w:pPr>
      <w:spacing w:after="200" w:line="276" w:lineRule="auto"/>
    </w:pPr>
  </w:style>
  <w:style w:type="paragraph" w:customStyle="1" w:styleId="style140">
    <w:name w:val="style14"/>
    <w:basedOn w:val="Normal"/>
    <w:next w:val="Heading1"/>
    <w:qFormat/>
    <w:rsid w:val="003C1F59"/>
  </w:style>
  <w:style w:type="paragraph" w:customStyle="1" w:styleId="CardTagCite1Char">
    <w:name w:val="Card Tag + Cite #1 Char"/>
    <w:basedOn w:val="Normal"/>
    <w:qFormat/>
    <w:rsid w:val="003C1F59"/>
  </w:style>
  <w:style w:type="paragraph" w:customStyle="1" w:styleId="articlebody">
    <w:name w:val="articlebody"/>
    <w:basedOn w:val="Normal"/>
    <w:next w:val="i1"/>
    <w:qFormat/>
    <w:rsid w:val="003C1F59"/>
  </w:style>
  <w:style w:type="character" w:customStyle="1" w:styleId="CiteCardCharCharCharCharCharCharCharChar">
    <w:name w:val="Cite_Card Char Char Char Char Char Char Char Char"/>
    <w:locked/>
    <w:rsid w:val="003C1F59"/>
  </w:style>
  <w:style w:type="paragraph" w:customStyle="1" w:styleId="CiteCardCharCharCharCharCharCharChar">
    <w:name w:val="Cite_Card Char Char Char Char Char Char Char"/>
    <w:next w:val="CardTagCite1Char"/>
    <w:autoRedefine/>
    <w:qFormat/>
    <w:rsid w:val="003C1F59"/>
    <w:pPr>
      <w:spacing w:after="200" w:line="276" w:lineRule="auto"/>
    </w:pPr>
  </w:style>
  <w:style w:type="paragraph" w:customStyle="1" w:styleId="foldie">
    <w:name w:val="foldie"/>
    <w:next w:val="HotRoute0"/>
    <w:qFormat/>
    <w:rsid w:val="003C1F59"/>
  </w:style>
  <w:style w:type="paragraph" w:customStyle="1" w:styleId="billtextsection">
    <w:name w:val="bill_text_section"/>
    <w:basedOn w:val="Normal"/>
    <w:next w:val="articlebody"/>
    <w:qFormat/>
    <w:rsid w:val="003C1F59"/>
  </w:style>
  <w:style w:type="character" w:customStyle="1" w:styleId="CiteNormalChar">
    <w:name w:val="Cite Normal Char"/>
    <w:locked/>
    <w:rsid w:val="003C1F59"/>
  </w:style>
  <w:style w:type="character" w:customStyle="1" w:styleId="cardChar2">
    <w:name w:val="%card Char"/>
    <w:locked/>
    <w:rsid w:val="003C1F59"/>
  </w:style>
  <w:style w:type="paragraph" w:customStyle="1" w:styleId="card0">
    <w:name w:val="%card"/>
    <w:basedOn w:val="Normal"/>
    <w:next w:val="BLOCKTITLE0"/>
    <w:qFormat/>
    <w:rsid w:val="003C1F59"/>
  </w:style>
  <w:style w:type="character" w:customStyle="1" w:styleId="UnunderlinedTextChar">
    <w:name w:val="Ununderlined Text Char"/>
    <w:locked/>
    <w:rsid w:val="003C1F59"/>
  </w:style>
  <w:style w:type="paragraph" w:customStyle="1" w:styleId="UnunderlinedText">
    <w:name w:val="Ununderlined Text"/>
    <w:basedOn w:val="Normal"/>
    <w:next w:val="card0"/>
    <w:autoRedefine/>
    <w:qFormat/>
    <w:rsid w:val="003C1F59"/>
  </w:style>
  <w:style w:type="character" w:customStyle="1" w:styleId="ReallyfuckingsmallCharCharCharChar">
    <w:name w:val="Really fucking small Char Char Char Char"/>
    <w:locked/>
    <w:rsid w:val="003C1F59"/>
  </w:style>
  <w:style w:type="paragraph" w:customStyle="1" w:styleId="ReallyfuckingsmallCharCharChar">
    <w:name w:val="Really fucking small Char Char Char"/>
    <w:basedOn w:val="Normal"/>
    <w:next w:val="NoSpacing"/>
    <w:qFormat/>
    <w:rsid w:val="003C1F59"/>
  </w:style>
  <w:style w:type="character" w:customStyle="1" w:styleId="CardDownx1Char">
    <w:name w:val="CardDown x1 Char"/>
    <w:locked/>
    <w:rsid w:val="003C1F59"/>
  </w:style>
  <w:style w:type="paragraph" w:customStyle="1" w:styleId="CardDownx1">
    <w:name w:val="CardDown x1"/>
    <w:basedOn w:val="Normal"/>
    <w:next w:val="Regular"/>
    <w:qFormat/>
    <w:rsid w:val="003C1F59"/>
  </w:style>
  <w:style w:type="paragraph" w:customStyle="1" w:styleId="CardDownx15">
    <w:name w:val="CardDown x1.5"/>
    <w:basedOn w:val="Normal"/>
    <w:qFormat/>
    <w:rsid w:val="003C1F59"/>
  </w:style>
  <w:style w:type="paragraph" w:customStyle="1" w:styleId="Heading5SizeDown">
    <w:name w:val="Heading 5 Size Down"/>
    <w:basedOn w:val="Normal"/>
    <w:autoRedefine/>
    <w:qFormat/>
    <w:rsid w:val="003C1F59"/>
  </w:style>
  <w:style w:type="character" w:customStyle="1" w:styleId="StyleStyleArialNarrow9ptLeft-075ArialNarrowChar">
    <w:name w:val="Style Style Arial Narrow 9 pt Left:  -0.75&quot; + Arial Narrow Char"/>
    <w:locked/>
    <w:rsid w:val="003C1F59"/>
  </w:style>
  <w:style w:type="paragraph" w:customStyle="1" w:styleId="StyleStyleArialNarrow9ptLeft-075ArialNarrow">
    <w:name w:val="Style Style Arial Narrow 9 pt Left:  -0.75&quot; + Arial Narrow"/>
    <w:basedOn w:val="Normal"/>
    <w:next w:val="Heading5SizeDown"/>
    <w:qFormat/>
    <w:rsid w:val="003C1F59"/>
  </w:style>
  <w:style w:type="paragraph" w:customStyle="1" w:styleId="ecxmsonormal">
    <w:name w:val="ecxmsonormal"/>
    <w:basedOn w:val="Normal"/>
    <w:qFormat/>
    <w:rsid w:val="003C1F59"/>
  </w:style>
  <w:style w:type="paragraph" w:customStyle="1" w:styleId="DebateUnderlineBold">
    <w:name w:val="Debate Underline Bold"/>
    <w:basedOn w:val="Cardtext"/>
    <w:qFormat/>
    <w:rsid w:val="003C1F5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C1F59"/>
  </w:style>
  <w:style w:type="paragraph" w:customStyle="1" w:styleId="StyleArialNarrow12ptBoldLeft-075">
    <w:name w:val="Style Arial Narrow 12 pt Bold Left:  -0.75&quot;"/>
    <w:basedOn w:val="Normal"/>
    <w:next w:val="ecxmsonormal"/>
    <w:qFormat/>
    <w:rsid w:val="003C1F59"/>
  </w:style>
  <w:style w:type="character" w:customStyle="1" w:styleId="StyleStyleevidencetextBorderSinglesolidlineAuto05Char">
    <w:name w:val="Style Style evidence text + Border: : (Single solid line Auto  0.5 ... Char"/>
    <w:locked/>
    <w:rsid w:val="003C1F59"/>
  </w:style>
  <w:style w:type="paragraph" w:customStyle="1" w:styleId="StyleStyleevidencetextBorderSinglesolidlineAuto05">
    <w:name w:val="Style Style evidence text + Border: : (Single solid line Auto  0.5 ..."/>
    <w:basedOn w:val="Normal"/>
    <w:next w:val="DebateUnderlineBold"/>
    <w:qFormat/>
    <w:rsid w:val="003C1F59"/>
  </w:style>
  <w:style w:type="paragraph" w:customStyle="1" w:styleId="CiteCharCharCharChar">
    <w:name w:val="Cite Char Char Char Char"/>
    <w:basedOn w:val="Normal"/>
    <w:next w:val="Normal"/>
    <w:qFormat/>
    <w:rsid w:val="003C1F59"/>
  </w:style>
  <w:style w:type="character" w:customStyle="1" w:styleId="UnderliningCharChar1CharCharChar">
    <w:name w:val="Underlining Char Char1 Char Char Char"/>
    <w:locked/>
    <w:rsid w:val="003C1F59"/>
  </w:style>
  <w:style w:type="paragraph" w:customStyle="1" w:styleId="UnderliningCharChar1CharChar">
    <w:name w:val="Underlining Char Char1 Char Char"/>
    <w:basedOn w:val="Normal"/>
    <w:next w:val="Normal"/>
    <w:qFormat/>
    <w:rsid w:val="003C1F59"/>
  </w:style>
  <w:style w:type="paragraph" w:customStyle="1" w:styleId="CiteCharCharCharCharChar">
    <w:name w:val="Cite Char Char Char Char Char"/>
    <w:basedOn w:val="Normal"/>
    <w:next w:val="Normal"/>
    <w:qFormat/>
    <w:rsid w:val="003C1F59"/>
  </w:style>
  <w:style w:type="character" w:customStyle="1" w:styleId="UnderliningCharCharChar">
    <w:name w:val="Underlining Char Char Char"/>
    <w:locked/>
    <w:rsid w:val="003C1F59"/>
  </w:style>
  <w:style w:type="paragraph" w:customStyle="1" w:styleId="Style120">
    <w:name w:val="Style 12"/>
    <w:qFormat/>
    <w:rsid w:val="003C1F59"/>
    <w:pPr>
      <w:spacing w:after="200" w:line="276" w:lineRule="auto"/>
    </w:pPr>
  </w:style>
  <w:style w:type="paragraph" w:customStyle="1" w:styleId="Style70">
    <w:name w:val="Style 7"/>
    <w:next w:val="CiteCharCharCharCharChar"/>
    <w:qFormat/>
    <w:rsid w:val="003C1F59"/>
    <w:pPr>
      <w:spacing w:after="200" w:line="276" w:lineRule="auto"/>
    </w:pPr>
  </w:style>
  <w:style w:type="paragraph" w:customStyle="1" w:styleId="Style90">
    <w:name w:val="Style 9"/>
    <w:qFormat/>
    <w:rsid w:val="003C1F59"/>
    <w:pPr>
      <w:spacing w:after="200" w:line="276" w:lineRule="auto"/>
    </w:pPr>
  </w:style>
  <w:style w:type="paragraph" w:customStyle="1" w:styleId="Emphasis3">
    <w:name w:val="Emphasis3"/>
    <w:qFormat/>
    <w:rsid w:val="003C1F59"/>
    <w:pPr>
      <w:spacing w:after="200" w:line="276" w:lineRule="auto"/>
    </w:pPr>
  </w:style>
  <w:style w:type="paragraph" w:customStyle="1" w:styleId="formfldssel">
    <w:name w:val="formfldssel"/>
    <w:basedOn w:val="Normal"/>
    <w:qFormat/>
    <w:rsid w:val="003C1F59"/>
  </w:style>
  <w:style w:type="paragraph" w:customStyle="1" w:styleId="hpleftlk">
    <w:name w:val="hpleftlk"/>
    <w:basedOn w:val="Normal"/>
    <w:next w:val="SmallCard"/>
    <w:qFormat/>
    <w:rsid w:val="003C1F59"/>
  </w:style>
  <w:style w:type="paragraph" w:customStyle="1" w:styleId="lblu">
    <w:name w:val="lblu"/>
    <w:basedOn w:val="Normal"/>
    <w:next w:val="BreifTitle"/>
    <w:qFormat/>
    <w:rsid w:val="003C1F59"/>
  </w:style>
  <w:style w:type="paragraph" w:customStyle="1" w:styleId="Underlinestyle1">
    <w:name w:val="Underlinestyle"/>
    <w:basedOn w:val="Normal"/>
    <w:next w:val="Normal10pt"/>
    <w:qFormat/>
    <w:rsid w:val="003C1F59"/>
  </w:style>
  <w:style w:type="paragraph" w:customStyle="1" w:styleId="OffensiveLanguage">
    <w:name w:val="Offensive Language"/>
    <w:basedOn w:val="Normal"/>
    <w:next w:val="Normal"/>
    <w:qFormat/>
    <w:rsid w:val="003C1F59"/>
  </w:style>
  <w:style w:type="paragraph" w:customStyle="1" w:styleId="clearformatting0">
    <w:name w:val="clear formatting"/>
    <w:basedOn w:val="Normal"/>
    <w:next w:val="Style40"/>
    <w:qFormat/>
    <w:rsid w:val="003C1F59"/>
  </w:style>
  <w:style w:type="paragraph" w:customStyle="1" w:styleId="Style180">
    <w:name w:val="Style 18"/>
    <w:next w:val="CM10"/>
    <w:uiPriority w:val="99"/>
    <w:qFormat/>
    <w:rsid w:val="003C1F59"/>
    <w:pPr>
      <w:spacing w:after="200" w:line="276" w:lineRule="auto"/>
    </w:pPr>
  </w:style>
  <w:style w:type="paragraph" w:customStyle="1" w:styleId="formfld">
    <w:name w:val="formfld"/>
    <w:basedOn w:val="Normal"/>
    <w:next w:val="OffensiveLanguage"/>
    <w:qFormat/>
    <w:rsid w:val="003C1F59"/>
  </w:style>
  <w:style w:type="character" w:customStyle="1" w:styleId="sup1">
    <w:name w:val="sup1"/>
    <w:rsid w:val="003C1F59"/>
  </w:style>
  <w:style w:type="character" w:customStyle="1" w:styleId="pgnum1">
    <w:name w:val="pgnum1"/>
    <w:rsid w:val="003C1F59"/>
  </w:style>
  <w:style w:type="character" w:customStyle="1" w:styleId="apple">
    <w:name w:val="apple"/>
    <w:rsid w:val="003C1F59"/>
  </w:style>
  <w:style w:type="character" w:customStyle="1" w:styleId="inhoud">
    <w:name w:val="inhoud"/>
    <w:rsid w:val="003C1F59"/>
  </w:style>
  <w:style w:type="character" w:customStyle="1" w:styleId="StyleCardtextChar10pt">
    <w:name w:val="Style Card text Char + 10 pt"/>
    <w:rsid w:val="003C1F59"/>
  </w:style>
  <w:style w:type="character" w:customStyle="1" w:styleId="smcaps">
    <w:name w:val="smcaps"/>
    <w:rsid w:val="003C1F59"/>
  </w:style>
  <w:style w:type="character" w:customStyle="1" w:styleId="Style1Char2">
    <w:name w:val="Style1 Char2"/>
    <w:rsid w:val="003C1F59"/>
  </w:style>
  <w:style w:type="character" w:customStyle="1" w:styleId="inside-head1">
    <w:name w:val="inside-head1"/>
    <w:rsid w:val="003C1F59"/>
  </w:style>
  <w:style w:type="character" w:customStyle="1" w:styleId="datestamp1">
    <w:name w:val="datestamp1"/>
    <w:rsid w:val="003C1F59"/>
  </w:style>
  <w:style w:type="character" w:customStyle="1" w:styleId="pagetools1">
    <w:name w:val="pagetools1"/>
    <w:rsid w:val="003C1F59"/>
  </w:style>
  <w:style w:type="character" w:customStyle="1" w:styleId="smallredtext">
    <w:name w:val="smallredtext"/>
    <w:rsid w:val="003C1F59"/>
  </w:style>
  <w:style w:type="character" w:customStyle="1" w:styleId="storyheading31">
    <w:name w:val="storyheading31"/>
    <w:rsid w:val="003C1F59"/>
  </w:style>
  <w:style w:type="character" w:customStyle="1" w:styleId="storydeck31">
    <w:name w:val="storydeck31"/>
    <w:rsid w:val="003C1F59"/>
  </w:style>
  <w:style w:type="character" w:customStyle="1" w:styleId="subtitle10">
    <w:name w:val="subtitle1"/>
    <w:rsid w:val="003C1F59"/>
  </w:style>
  <w:style w:type="character" w:customStyle="1" w:styleId="clsbiolink">
    <w:name w:val="clsbiolink"/>
    <w:rsid w:val="003C1F59"/>
  </w:style>
  <w:style w:type="character" w:customStyle="1" w:styleId="clssmaller">
    <w:name w:val="clssmaller"/>
    <w:rsid w:val="003C1F59"/>
  </w:style>
  <w:style w:type="character" w:customStyle="1" w:styleId="sm1">
    <w:name w:val="sm1"/>
    <w:rsid w:val="003C1F59"/>
  </w:style>
  <w:style w:type="character" w:customStyle="1" w:styleId="noindentChar">
    <w:name w:val="noindent Char"/>
    <w:rsid w:val="003C1F59"/>
  </w:style>
  <w:style w:type="character" w:customStyle="1" w:styleId="SmallChar1">
    <w:name w:val="Small Char1"/>
    <w:rsid w:val="003C1F59"/>
  </w:style>
  <w:style w:type="character" w:customStyle="1" w:styleId="fullcite0">
    <w:name w:val="fullcite"/>
    <w:rsid w:val="003C1F59"/>
  </w:style>
  <w:style w:type="character" w:customStyle="1" w:styleId="Style9ptThickunderline">
    <w:name w:val="Style 9 pt Thick underline"/>
    <w:rsid w:val="003C1F59"/>
  </w:style>
  <w:style w:type="character" w:customStyle="1" w:styleId="CardNotUnderlinedChar">
    <w:name w:val="Card Not Underlined Char"/>
    <w:rsid w:val="003C1F59"/>
  </w:style>
  <w:style w:type="character" w:customStyle="1" w:styleId="IndexHeadersCharChar">
    <w:name w:val="Index Headers Char Char"/>
    <w:rsid w:val="003C1F59"/>
  </w:style>
  <w:style w:type="character" w:customStyle="1" w:styleId="justify">
    <w:name w:val="justify"/>
    <w:rsid w:val="003C1F59"/>
  </w:style>
  <w:style w:type="character" w:customStyle="1" w:styleId="SmallCardTextChar">
    <w:name w:val="Small Card Text Char"/>
    <w:rsid w:val="003C1F59"/>
  </w:style>
  <w:style w:type="character" w:customStyle="1" w:styleId="awtw">
    <w:name w:val="awtw"/>
    <w:rsid w:val="003C1F59"/>
  </w:style>
  <w:style w:type="character" w:customStyle="1" w:styleId="ld3">
    <w:name w:val="ld3"/>
    <w:rsid w:val="003C1F59"/>
  </w:style>
  <w:style w:type="character" w:customStyle="1" w:styleId="externaledithide">
    <w:name w:val="external_edit_hide"/>
    <w:rsid w:val="003C1F59"/>
  </w:style>
  <w:style w:type="character" w:customStyle="1" w:styleId="CharacterStyle20">
    <w:name w:val="Character Style 20"/>
    <w:rsid w:val="003C1F59"/>
  </w:style>
  <w:style w:type="character" w:customStyle="1" w:styleId="centerheadlines">
    <w:name w:val="centerheadlines"/>
    <w:rsid w:val="003C1F59"/>
  </w:style>
  <w:style w:type="character" w:customStyle="1" w:styleId="datetime0">
    <w:name w:val="datetime"/>
    <w:rsid w:val="003C1F59"/>
  </w:style>
  <w:style w:type="character" w:customStyle="1" w:styleId="info">
    <w:name w:val="info"/>
    <w:rsid w:val="003C1F59"/>
  </w:style>
  <w:style w:type="character" w:customStyle="1" w:styleId="datestory">
    <w:name w:val="datestory"/>
    <w:rsid w:val="003C1F59"/>
  </w:style>
  <w:style w:type="character" w:customStyle="1" w:styleId="goohl1">
    <w:name w:val="goohl1"/>
    <w:rsid w:val="003C1F59"/>
  </w:style>
  <w:style w:type="character" w:customStyle="1" w:styleId="StyleUnderlineBorderSinglesolidlineAuto05ptLinew">
    <w:name w:val="Style Underline Border: : (Single solid line Auto  0.5 pt Line w..."/>
    <w:basedOn w:val="DefaultParagraphFont"/>
    <w:rsid w:val="003C1F59"/>
  </w:style>
  <w:style w:type="character" w:customStyle="1" w:styleId="citeschar10">
    <w:name w:val="citeschar1"/>
    <w:basedOn w:val="DefaultParagraphFont"/>
    <w:rsid w:val="003C1F59"/>
  </w:style>
  <w:style w:type="character" w:customStyle="1" w:styleId="cardunderlinedchar1">
    <w:name w:val="cardunderlinedchar"/>
    <w:basedOn w:val="DefaultParagraphFont"/>
    <w:rsid w:val="003C1F59"/>
  </w:style>
  <w:style w:type="character" w:customStyle="1" w:styleId="Style1CharCharChar">
    <w:name w:val="Style1 Char Char Char"/>
    <w:locked/>
    <w:rsid w:val="003C1F59"/>
  </w:style>
  <w:style w:type="character" w:customStyle="1" w:styleId="provider">
    <w:name w:val="provider"/>
    <w:basedOn w:val="DefaultParagraphFont"/>
    <w:rsid w:val="003C1F59"/>
  </w:style>
  <w:style w:type="character" w:customStyle="1" w:styleId="vitstorybyline">
    <w:name w:val="vitstorybyline"/>
    <w:rsid w:val="003C1F59"/>
  </w:style>
  <w:style w:type="character" w:customStyle="1" w:styleId="yahoobuzzbadge-form">
    <w:name w:val="yahoobuzzbadge-form"/>
    <w:rsid w:val="003C1F59"/>
  </w:style>
  <w:style w:type="character" w:customStyle="1" w:styleId="tickerlinx">
    <w:name w:val="tickerlinx"/>
    <w:rsid w:val="003C1F59"/>
  </w:style>
  <w:style w:type="character" w:customStyle="1" w:styleId="post-timestamp">
    <w:name w:val="post-timestamp"/>
    <w:rsid w:val="003C1F59"/>
  </w:style>
  <w:style w:type="character" w:customStyle="1" w:styleId="month">
    <w:name w:val="month"/>
    <w:rsid w:val="003C1F59"/>
  </w:style>
  <w:style w:type="character" w:customStyle="1" w:styleId="texttitlebigred">
    <w:name w:val="texttitlebigred"/>
    <w:rsid w:val="003C1F59"/>
  </w:style>
  <w:style w:type="character" w:customStyle="1" w:styleId="subtitles">
    <w:name w:val="subtitles"/>
    <w:rsid w:val="003C1F59"/>
  </w:style>
  <w:style w:type="character" w:customStyle="1" w:styleId="CiteCardChar1">
    <w:name w:val="Cite_Card Char1"/>
    <w:rsid w:val="003C1F59"/>
  </w:style>
  <w:style w:type="character" w:customStyle="1" w:styleId="paramv">
    <w:name w:val="paramv"/>
    <w:rsid w:val="003C1F59"/>
  </w:style>
  <w:style w:type="character" w:customStyle="1" w:styleId="symbol">
    <w:name w:val="symbol"/>
    <w:rsid w:val="003C1F59"/>
  </w:style>
  <w:style w:type="character" w:customStyle="1" w:styleId="data">
    <w:name w:val="data"/>
    <w:rsid w:val="003C1F59"/>
  </w:style>
  <w:style w:type="character" w:customStyle="1" w:styleId="pub-date">
    <w:name w:val="pub-date"/>
    <w:rsid w:val="003C1F59"/>
  </w:style>
  <w:style w:type="character" w:customStyle="1" w:styleId="AuthorDateF4">
    <w:name w:val="Author Date (F4)"/>
    <w:rsid w:val="003C1F59"/>
  </w:style>
  <w:style w:type="character" w:customStyle="1" w:styleId="BoldUnderlineF6">
    <w:name w:val="Bold Underline (F6)"/>
    <w:rsid w:val="003C1F59"/>
  </w:style>
  <w:style w:type="character" w:customStyle="1" w:styleId="grouptext">
    <w:name w:val="group_text"/>
    <w:rsid w:val="003C1F59"/>
  </w:style>
  <w:style w:type="character" w:customStyle="1" w:styleId="StyleArial12ptBoldItalic">
    <w:name w:val="Style Arial 12 pt Bold Italic"/>
    <w:rsid w:val="003C1F59"/>
  </w:style>
  <w:style w:type="character" w:customStyle="1" w:styleId="verdana12grey1">
    <w:name w:val="verdana12grey1"/>
    <w:rsid w:val="003C1F59"/>
  </w:style>
  <w:style w:type="character" w:customStyle="1" w:styleId="verdana9grey1a">
    <w:name w:val="verdana9grey1a"/>
    <w:rsid w:val="003C1F59"/>
  </w:style>
  <w:style w:type="character" w:customStyle="1" w:styleId="nn-twttr-share-btn">
    <w:name w:val="nn-twttr-share-btn"/>
    <w:rsid w:val="003C1F59"/>
  </w:style>
  <w:style w:type="character" w:customStyle="1" w:styleId="comment-count">
    <w:name w:val="comment-count"/>
    <w:rsid w:val="003C1F59"/>
  </w:style>
  <w:style w:type="character" w:customStyle="1" w:styleId="comment-count-text">
    <w:name w:val="comment-count-text"/>
    <w:rsid w:val="003C1F59"/>
  </w:style>
  <w:style w:type="character" w:customStyle="1" w:styleId="lightheader">
    <w:name w:val="lightheader"/>
    <w:rsid w:val="003C1F59"/>
  </w:style>
  <w:style w:type="character" w:customStyle="1" w:styleId="CiteCardCharCharCharCharChar">
    <w:name w:val="Cite_Card Char Char Char Char Char"/>
    <w:rsid w:val="003C1F59"/>
  </w:style>
  <w:style w:type="character" w:customStyle="1" w:styleId="CiteCardCharCharCharCharCharChar">
    <w:name w:val="Cite_Card Char Char Char Char Char Char"/>
    <w:rsid w:val="003C1F59"/>
  </w:style>
  <w:style w:type="character" w:customStyle="1" w:styleId="yahoobuzzbadge">
    <w:name w:val="yahoobuzzbadge"/>
    <w:rsid w:val="003C1F59"/>
  </w:style>
  <w:style w:type="character" w:customStyle="1" w:styleId="StrongEmphasis">
    <w:name w:val="Strong Emphasis"/>
    <w:rsid w:val="003C1F59"/>
  </w:style>
  <w:style w:type="character" w:customStyle="1" w:styleId="article-articlebody">
    <w:name w:val="article-articlebody"/>
    <w:basedOn w:val="DefaultParagraphFont"/>
    <w:rsid w:val="003C1F59"/>
  </w:style>
  <w:style w:type="character" w:customStyle="1" w:styleId="pageheader0">
    <w:name w:val="pageheader"/>
    <w:basedOn w:val="DefaultParagraphFont"/>
    <w:rsid w:val="003C1F59"/>
  </w:style>
  <w:style w:type="character" w:customStyle="1" w:styleId="AuthorCharChar">
    <w:name w:val="Author Char Char"/>
    <w:rsid w:val="003C1F59"/>
  </w:style>
  <w:style w:type="character" w:customStyle="1" w:styleId="smallchar0">
    <w:name w:val="smallchar"/>
    <w:basedOn w:val="DefaultParagraphFont"/>
    <w:rsid w:val="003C1F59"/>
  </w:style>
  <w:style w:type="character" w:customStyle="1" w:styleId="Shortcite">
    <w:name w:val="Shortcite"/>
    <w:rsid w:val="003C1F59"/>
  </w:style>
  <w:style w:type="character" w:customStyle="1" w:styleId="address">
    <w:name w:val="address"/>
    <w:rsid w:val="003C1F59"/>
  </w:style>
  <w:style w:type="character" w:customStyle="1" w:styleId="NormalizationChar">
    <w:name w:val="Normalization Char"/>
    <w:rsid w:val="003C1F59"/>
  </w:style>
  <w:style w:type="character" w:customStyle="1" w:styleId="Shrinker">
    <w:name w:val="Shrinker"/>
    <w:rsid w:val="003C1F59"/>
  </w:style>
  <w:style w:type="character" w:customStyle="1" w:styleId="heading2char2">
    <w:name w:val="heading2char"/>
    <w:basedOn w:val="DefaultParagraphFont"/>
    <w:rsid w:val="003C1F59"/>
  </w:style>
  <w:style w:type="character" w:customStyle="1" w:styleId="heading3char1">
    <w:name w:val="heading3char1"/>
    <w:basedOn w:val="DefaultParagraphFont"/>
    <w:rsid w:val="003C1F59"/>
  </w:style>
  <w:style w:type="character" w:customStyle="1" w:styleId="underlinea">
    <w:name w:val="underlinea"/>
    <w:basedOn w:val="DefaultParagraphFont"/>
    <w:rsid w:val="003C1F59"/>
  </w:style>
  <w:style w:type="character" w:customStyle="1" w:styleId="StyleUnderlineChar9pt2">
    <w:name w:val="Style Underline Char + 9 pt2"/>
    <w:rsid w:val="003C1F59"/>
  </w:style>
  <w:style w:type="character" w:customStyle="1" w:styleId="StyleUnderlineChar9ptBold1">
    <w:name w:val="Style Underline Char + 9 pt Bold1"/>
    <w:rsid w:val="003C1F59"/>
  </w:style>
  <w:style w:type="character" w:customStyle="1" w:styleId="FontStyle232">
    <w:name w:val="Font Style232"/>
    <w:uiPriority w:val="99"/>
    <w:rsid w:val="003C1F59"/>
  </w:style>
  <w:style w:type="character" w:customStyle="1" w:styleId="MicroTextCharChar">
    <w:name w:val="MicroText Char Char"/>
    <w:rsid w:val="003C1F59"/>
  </w:style>
  <w:style w:type="character" w:customStyle="1" w:styleId="style61">
    <w:name w:val="style6"/>
    <w:rsid w:val="003C1F59"/>
  </w:style>
  <w:style w:type="character" w:customStyle="1" w:styleId="Title2">
    <w:name w:val="Title2"/>
    <w:basedOn w:val="DefaultParagraphFont"/>
    <w:rsid w:val="003C1F59"/>
  </w:style>
  <w:style w:type="character" w:customStyle="1" w:styleId="pmterms2">
    <w:name w:val="pmterms2"/>
    <w:basedOn w:val="DefaultParagraphFont"/>
    <w:rsid w:val="003C1F59"/>
  </w:style>
  <w:style w:type="character" w:customStyle="1" w:styleId="BoldandUnderlineChar1Char2CharChar">
    <w:name w:val="Bold and Underline Char1 Char2 Char Char"/>
    <w:basedOn w:val="DefaultParagraphFont"/>
    <w:rsid w:val="003C1F59"/>
  </w:style>
  <w:style w:type="character" w:customStyle="1" w:styleId="UnderlineChar1Char1">
    <w:name w:val="Underline Char1 Char1"/>
    <w:basedOn w:val="DefaultParagraphFont"/>
    <w:rsid w:val="003C1F59"/>
  </w:style>
  <w:style w:type="character" w:customStyle="1" w:styleId="featurecontentgray1">
    <w:name w:val="featurecontentgray1"/>
    <w:basedOn w:val="DefaultParagraphFont"/>
    <w:rsid w:val="003C1F59"/>
  </w:style>
  <w:style w:type="character" w:customStyle="1" w:styleId="CardCharCharChar0">
    <w:name w:val="Card Char Char Char"/>
    <w:basedOn w:val="DefaultParagraphFont"/>
    <w:rsid w:val="003C1F59"/>
  </w:style>
  <w:style w:type="character" w:customStyle="1" w:styleId="big1">
    <w:name w:val="big1"/>
    <w:basedOn w:val="DefaultParagraphFont"/>
    <w:rsid w:val="003C1F59"/>
  </w:style>
  <w:style w:type="character" w:customStyle="1" w:styleId="articletitle1">
    <w:name w:val="articletitle1"/>
    <w:basedOn w:val="DefaultParagraphFont"/>
    <w:rsid w:val="003C1F59"/>
  </w:style>
  <w:style w:type="character" w:customStyle="1" w:styleId="prodgeneral">
    <w:name w:val="prodgeneral"/>
    <w:basedOn w:val="DefaultParagraphFont"/>
    <w:rsid w:val="003C1F59"/>
  </w:style>
  <w:style w:type="character" w:customStyle="1" w:styleId="Style10pt">
    <w:name w:val="Style 10 pt"/>
    <w:basedOn w:val="DefaultParagraphFont"/>
    <w:rsid w:val="003C1F59"/>
  </w:style>
  <w:style w:type="character" w:customStyle="1" w:styleId="StyleUnderlineChar0">
    <w:name w:val="Style Underline + Char"/>
    <w:basedOn w:val="DefaultParagraphFont"/>
    <w:rsid w:val="003C1F59"/>
  </w:style>
  <w:style w:type="character" w:customStyle="1" w:styleId="highlightChar">
    <w:name w:val="highlight Char"/>
    <w:basedOn w:val="DefaultParagraphFont"/>
    <w:rsid w:val="003C1F59"/>
  </w:style>
  <w:style w:type="character" w:customStyle="1" w:styleId="OffensiveLanguageChar">
    <w:name w:val="Offensive Language Char"/>
    <w:rsid w:val="003C1F59"/>
  </w:style>
  <w:style w:type="character" w:customStyle="1" w:styleId="yellowfadeinnerspan">
    <w:name w:val="yellowfadeinnerspan"/>
    <w:rsid w:val="003C1F59"/>
  </w:style>
  <w:style w:type="character" w:customStyle="1" w:styleId="ipa">
    <w:name w:val="ipa"/>
    <w:basedOn w:val="DefaultParagraphFont"/>
    <w:rsid w:val="003C1F59"/>
  </w:style>
  <w:style w:type="table" w:customStyle="1" w:styleId="TableGrid1">
    <w:name w:val="Table Grid1"/>
    <w:basedOn w:val="TableNormal"/>
    <w:rsid w:val="003C1F59"/>
    <w:pPr>
      <w:spacing w:after="200" w:line="276" w:lineRule="auto"/>
    </w:pPr>
    <w:tblPr/>
  </w:style>
  <w:style w:type="character" w:customStyle="1" w:styleId="StyleciteChar">
    <w:name w:val="Style cite + Char"/>
    <w:basedOn w:val="DefaultParagraphFont"/>
    <w:rsid w:val="003C1F59"/>
  </w:style>
  <w:style w:type="character" w:customStyle="1" w:styleId="DebateUnderlinedChar">
    <w:name w:val="Debate Underlined Char"/>
    <w:locked/>
    <w:rsid w:val="003C1F59"/>
  </w:style>
  <w:style w:type="paragraph" w:customStyle="1" w:styleId="DebateUnderlined">
    <w:name w:val="Debate Underlined"/>
    <w:basedOn w:val="Normal"/>
    <w:next w:val="about"/>
    <w:qFormat/>
    <w:rsid w:val="003C1F59"/>
  </w:style>
  <w:style w:type="character" w:customStyle="1" w:styleId="Card10f2Char">
    <w:name w:val="Card.10.f2 Char"/>
    <w:locked/>
    <w:rsid w:val="003C1F59"/>
  </w:style>
  <w:style w:type="paragraph" w:customStyle="1" w:styleId="Card10f2">
    <w:name w:val="Card.10.f2"/>
    <w:basedOn w:val="Normal"/>
    <w:next w:val="thumbnail"/>
    <w:autoRedefine/>
    <w:qFormat/>
    <w:rsid w:val="003C1F59"/>
  </w:style>
  <w:style w:type="character" w:customStyle="1" w:styleId="Bodytext5">
    <w:name w:val="Body text_"/>
    <w:basedOn w:val="DefaultParagraphFont"/>
    <w:locked/>
    <w:rsid w:val="003C1F59"/>
    <w:rPr>
      <w:shd w:val="clear" w:color="auto" w:fill="FFFFFF"/>
    </w:rPr>
  </w:style>
  <w:style w:type="paragraph" w:customStyle="1" w:styleId="BodyText50">
    <w:name w:val="Body Text5"/>
    <w:basedOn w:val="Normal"/>
    <w:next w:val="wallacepara"/>
    <w:qFormat/>
    <w:rsid w:val="003C1F59"/>
  </w:style>
  <w:style w:type="paragraph" w:customStyle="1" w:styleId="user">
    <w:name w:val="user"/>
    <w:basedOn w:val="Normal"/>
    <w:next w:val="morelink"/>
    <w:qFormat/>
    <w:rsid w:val="003C1F59"/>
  </w:style>
  <w:style w:type="paragraph" w:customStyle="1" w:styleId="about">
    <w:name w:val="about"/>
    <w:basedOn w:val="Normal"/>
    <w:next w:val="audiolink"/>
    <w:qFormat/>
    <w:rsid w:val="003C1F59"/>
  </w:style>
  <w:style w:type="paragraph" w:customStyle="1" w:styleId="t6">
    <w:name w:val="t6"/>
    <w:basedOn w:val="Normal"/>
    <w:next w:val="nav1"/>
    <w:qFormat/>
    <w:rsid w:val="003C1F59"/>
  </w:style>
  <w:style w:type="paragraph" w:customStyle="1" w:styleId="thumbnail">
    <w:name w:val="thumbnail"/>
    <w:basedOn w:val="Normal"/>
    <w:next w:val="nav2"/>
    <w:qFormat/>
    <w:rsid w:val="003C1F59"/>
  </w:style>
  <w:style w:type="paragraph" w:customStyle="1" w:styleId="stand-first-alone">
    <w:name w:val="stand-first-alone"/>
    <w:basedOn w:val="Normal"/>
    <w:next w:val="Pa0"/>
    <w:qFormat/>
    <w:rsid w:val="003C1F59"/>
  </w:style>
  <w:style w:type="paragraph" w:customStyle="1" w:styleId="wallacepara">
    <w:name w:val="wallacepara"/>
    <w:basedOn w:val="Normal"/>
    <w:next w:val="CM45"/>
    <w:qFormat/>
    <w:rsid w:val="003C1F59"/>
  </w:style>
  <w:style w:type="paragraph" w:customStyle="1" w:styleId="morelink">
    <w:name w:val="morelink"/>
    <w:basedOn w:val="Normal"/>
    <w:next w:val="CM46"/>
    <w:qFormat/>
    <w:rsid w:val="003C1F59"/>
  </w:style>
  <w:style w:type="paragraph" w:customStyle="1" w:styleId="audiolink">
    <w:name w:val="audiolink"/>
    <w:basedOn w:val="Normal"/>
    <w:next w:val="F4-NormalText"/>
    <w:qFormat/>
    <w:rsid w:val="003C1F59"/>
  </w:style>
  <w:style w:type="paragraph" w:customStyle="1" w:styleId="titlestyle1">
    <w:name w:val="titlestyle1"/>
    <w:basedOn w:val="Normal"/>
    <w:next w:val="FullText"/>
    <w:qFormat/>
    <w:rsid w:val="003C1F59"/>
  </w:style>
  <w:style w:type="paragraph" w:customStyle="1" w:styleId="nav1">
    <w:name w:val="nav1"/>
    <w:basedOn w:val="Normal"/>
    <w:next w:val="TagLine0"/>
    <w:qFormat/>
    <w:rsid w:val="003C1F59"/>
  </w:style>
  <w:style w:type="paragraph" w:customStyle="1" w:styleId="nav2">
    <w:name w:val="nav2"/>
    <w:basedOn w:val="Normal"/>
    <w:qFormat/>
    <w:rsid w:val="003C1F59"/>
  </w:style>
  <w:style w:type="paragraph" w:customStyle="1" w:styleId="CM45">
    <w:name w:val="CM45"/>
    <w:basedOn w:val="Normal"/>
    <w:uiPriority w:val="99"/>
    <w:qFormat/>
    <w:rsid w:val="003C1F59"/>
  </w:style>
  <w:style w:type="paragraph" w:customStyle="1" w:styleId="CM46">
    <w:name w:val="CM46"/>
    <w:basedOn w:val="Normal"/>
    <w:uiPriority w:val="99"/>
    <w:qFormat/>
    <w:rsid w:val="003C1F59"/>
  </w:style>
  <w:style w:type="character" w:customStyle="1" w:styleId="Heading18">
    <w:name w:val="Heading #18_"/>
    <w:basedOn w:val="DefaultParagraphFont"/>
    <w:locked/>
    <w:rsid w:val="003C1F59"/>
  </w:style>
  <w:style w:type="paragraph" w:customStyle="1" w:styleId="Heading180">
    <w:name w:val="Heading #18"/>
    <w:basedOn w:val="Normal"/>
    <w:qFormat/>
    <w:rsid w:val="003C1F59"/>
  </w:style>
  <w:style w:type="character" w:customStyle="1" w:styleId="Picturecaption2">
    <w:name w:val="Picture caption (2)_"/>
    <w:basedOn w:val="DefaultParagraphFont"/>
    <w:locked/>
    <w:rsid w:val="003C1F59"/>
  </w:style>
  <w:style w:type="paragraph" w:customStyle="1" w:styleId="Picturecaption20">
    <w:name w:val="Picture caption (2)"/>
    <w:basedOn w:val="Normal"/>
    <w:qFormat/>
    <w:rsid w:val="003C1F59"/>
  </w:style>
  <w:style w:type="character" w:customStyle="1" w:styleId="Picturecaption">
    <w:name w:val="Picture caption_"/>
    <w:basedOn w:val="DefaultParagraphFont"/>
    <w:locked/>
    <w:rsid w:val="003C1F59"/>
  </w:style>
  <w:style w:type="paragraph" w:customStyle="1" w:styleId="Picturecaption0">
    <w:name w:val="Picture caption"/>
    <w:basedOn w:val="Normal"/>
    <w:qFormat/>
    <w:rsid w:val="003C1F59"/>
  </w:style>
  <w:style w:type="character" w:customStyle="1" w:styleId="Bodytext31">
    <w:name w:val="Body text (31)_"/>
    <w:basedOn w:val="DefaultParagraphFont"/>
    <w:locked/>
    <w:rsid w:val="003C1F59"/>
  </w:style>
  <w:style w:type="paragraph" w:customStyle="1" w:styleId="Bodytext310">
    <w:name w:val="Body text (31)"/>
    <w:basedOn w:val="Normal"/>
    <w:qFormat/>
    <w:rsid w:val="003C1F59"/>
  </w:style>
  <w:style w:type="character" w:customStyle="1" w:styleId="Heading22">
    <w:name w:val="Heading #22_"/>
    <w:basedOn w:val="DefaultParagraphFont"/>
    <w:locked/>
    <w:rsid w:val="003C1F59"/>
  </w:style>
  <w:style w:type="paragraph" w:customStyle="1" w:styleId="Heading220">
    <w:name w:val="Heading #22"/>
    <w:basedOn w:val="Normal"/>
    <w:qFormat/>
    <w:rsid w:val="003C1F59"/>
  </w:style>
  <w:style w:type="character" w:customStyle="1" w:styleId="Bodytext131">
    <w:name w:val="Body text (131)_"/>
    <w:basedOn w:val="DefaultParagraphFont"/>
    <w:locked/>
    <w:rsid w:val="003C1F59"/>
  </w:style>
  <w:style w:type="paragraph" w:customStyle="1" w:styleId="Bodytext1310">
    <w:name w:val="Body text (131)"/>
    <w:basedOn w:val="Normal"/>
    <w:qFormat/>
    <w:rsid w:val="003C1F59"/>
  </w:style>
  <w:style w:type="character" w:customStyle="1" w:styleId="Bodytext140">
    <w:name w:val="Body text (140)_"/>
    <w:basedOn w:val="DefaultParagraphFont"/>
    <w:locked/>
    <w:rsid w:val="003C1F59"/>
  </w:style>
  <w:style w:type="paragraph" w:customStyle="1" w:styleId="Bodytext1400">
    <w:name w:val="Body text (140)"/>
    <w:basedOn w:val="Normal"/>
    <w:qFormat/>
    <w:rsid w:val="003C1F59"/>
  </w:style>
  <w:style w:type="character" w:customStyle="1" w:styleId="Bodytext141">
    <w:name w:val="Body text (141)_"/>
    <w:basedOn w:val="DefaultParagraphFont"/>
    <w:locked/>
    <w:rsid w:val="003C1F59"/>
  </w:style>
  <w:style w:type="paragraph" w:customStyle="1" w:styleId="Bodytext1410">
    <w:name w:val="Body text (141)"/>
    <w:basedOn w:val="Normal"/>
    <w:qFormat/>
    <w:rsid w:val="003C1F59"/>
  </w:style>
  <w:style w:type="character" w:customStyle="1" w:styleId="Tableofcontents20">
    <w:name w:val="Table of contents (20)_"/>
    <w:basedOn w:val="DefaultParagraphFont"/>
    <w:locked/>
    <w:rsid w:val="003C1F59"/>
  </w:style>
  <w:style w:type="paragraph" w:customStyle="1" w:styleId="Tableofcontents200">
    <w:name w:val="Table of contents (20)"/>
    <w:basedOn w:val="Normal"/>
    <w:qFormat/>
    <w:rsid w:val="003C1F59"/>
  </w:style>
  <w:style w:type="character" w:customStyle="1" w:styleId="Tableofcontents21">
    <w:name w:val="Table of contents (21)_"/>
    <w:basedOn w:val="DefaultParagraphFont"/>
    <w:locked/>
    <w:rsid w:val="003C1F59"/>
  </w:style>
  <w:style w:type="paragraph" w:customStyle="1" w:styleId="Tableofcontents210">
    <w:name w:val="Table of contents (21)"/>
    <w:basedOn w:val="Normal"/>
    <w:qFormat/>
    <w:rsid w:val="003C1F59"/>
  </w:style>
  <w:style w:type="character" w:customStyle="1" w:styleId="Tableofcontents22">
    <w:name w:val="Table of contents (22)_"/>
    <w:basedOn w:val="DefaultParagraphFont"/>
    <w:locked/>
    <w:rsid w:val="003C1F59"/>
  </w:style>
  <w:style w:type="paragraph" w:customStyle="1" w:styleId="Tableofcontents220">
    <w:name w:val="Table of contents (22)"/>
    <w:basedOn w:val="Normal"/>
    <w:qFormat/>
    <w:rsid w:val="003C1F59"/>
  </w:style>
  <w:style w:type="character" w:customStyle="1" w:styleId="Bodytext142">
    <w:name w:val="Body text (142)_"/>
    <w:basedOn w:val="DefaultParagraphFont"/>
    <w:locked/>
    <w:rsid w:val="003C1F59"/>
  </w:style>
  <w:style w:type="paragraph" w:customStyle="1" w:styleId="Bodytext1420">
    <w:name w:val="Body text (142)"/>
    <w:basedOn w:val="Normal"/>
    <w:qFormat/>
    <w:rsid w:val="003C1F59"/>
  </w:style>
  <w:style w:type="character" w:customStyle="1" w:styleId="Bodytext143">
    <w:name w:val="Body text (143)_"/>
    <w:basedOn w:val="DefaultParagraphFont"/>
    <w:locked/>
    <w:rsid w:val="003C1F59"/>
  </w:style>
  <w:style w:type="paragraph" w:customStyle="1" w:styleId="Bodytext1430">
    <w:name w:val="Body text (143)"/>
    <w:basedOn w:val="Normal"/>
    <w:qFormat/>
    <w:rsid w:val="003C1F59"/>
  </w:style>
  <w:style w:type="character" w:customStyle="1" w:styleId="Bodytext144Exact">
    <w:name w:val="Body text (144) Exact"/>
    <w:basedOn w:val="DefaultParagraphFont"/>
    <w:locked/>
    <w:rsid w:val="003C1F59"/>
  </w:style>
  <w:style w:type="paragraph" w:customStyle="1" w:styleId="Bodytext144">
    <w:name w:val="Body text (144)"/>
    <w:basedOn w:val="Normal"/>
    <w:qFormat/>
    <w:rsid w:val="003C1F59"/>
  </w:style>
  <w:style w:type="character" w:customStyle="1" w:styleId="Bodytext145Exact">
    <w:name w:val="Body text (145) Exact"/>
    <w:basedOn w:val="DefaultParagraphFont"/>
    <w:locked/>
    <w:rsid w:val="003C1F59"/>
  </w:style>
  <w:style w:type="paragraph" w:customStyle="1" w:styleId="Bodytext145">
    <w:name w:val="Body text (145)"/>
    <w:basedOn w:val="Normal"/>
    <w:qFormat/>
    <w:rsid w:val="003C1F59"/>
  </w:style>
  <w:style w:type="character" w:customStyle="1" w:styleId="Bodytext146">
    <w:name w:val="Body text (146)_"/>
    <w:basedOn w:val="DefaultParagraphFont"/>
    <w:locked/>
    <w:rsid w:val="003C1F59"/>
  </w:style>
  <w:style w:type="paragraph" w:customStyle="1" w:styleId="Bodytext1460">
    <w:name w:val="Body text (146)"/>
    <w:basedOn w:val="Normal"/>
    <w:qFormat/>
    <w:rsid w:val="003C1F59"/>
  </w:style>
  <w:style w:type="character" w:customStyle="1" w:styleId="Heading230">
    <w:name w:val="Heading #23_"/>
    <w:basedOn w:val="DefaultParagraphFont"/>
    <w:locked/>
    <w:rsid w:val="003C1F59"/>
  </w:style>
  <w:style w:type="paragraph" w:customStyle="1" w:styleId="Heading231">
    <w:name w:val="Heading #23"/>
    <w:basedOn w:val="Normal"/>
    <w:qFormat/>
    <w:rsid w:val="003C1F59"/>
  </w:style>
  <w:style w:type="character" w:customStyle="1" w:styleId="Picturecaption36">
    <w:name w:val="Picture caption (36)_"/>
    <w:basedOn w:val="DefaultParagraphFont"/>
    <w:locked/>
    <w:rsid w:val="003C1F59"/>
  </w:style>
  <w:style w:type="paragraph" w:customStyle="1" w:styleId="Picturecaption360">
    <w:name w:val="Picture caption (36)"/>
    <w:basedOn w:val="Normal"/>
    <w:qFormat/>
    <w:rsid w:val="003C1F59"/>
  </w:style>
  <w:style w:type="character" w:customStyle="1" w:styleId="Picturecaption42">
    <w:name w:val="Picture caption (42)_"/>
    <w:basedOn w:val="DefaultParagraphFont"/>
    <w:locked/>
    <w:rsid w:val="003C1F59"/>
  </w:style>
  <w:style w:type="paragraph" w:customStyle="1" w:styleId="Picturecaption420">
    <w:name w:val="Picture caption (42)"/>
    <w:basedOn w:val="Normal"/>
    <w:qFormat/>
    <w:rsid w:val="003C1F59"/>
  </w:style>
  <w:style w:type="character" w:customStyle="1" w:styleId="Bodytext154">
    <w:name w:val="Body text (154)_"/>
    <w:basedOn w:val="DefaultParagraphFont"/>
    <w:locked/>
    <w:rsid w:val="003C1F59"/>
  </w:style>
  <w:style w:type="paragraph" w:customStyle="1" w:styleId="Bodytext1540">
    <w:name w:val="Body text (154)"/>
    <w:basedOn w:val="Normal"/>
    <w:qFormat/>
    <w:rsid w:val="003C1F59"/>
  </w:style>
  <w:style w:type="character" w:customStyle="1" w:styleId="Bodytext155">
    <w:name w:val="Body text (155)_"/>
    <w:basedOn w:val="DefaultParagraphFont"/>
    <w:locked/>
    <w:rsid w:val="003C1F59"/>
  </w:style>
  <w:style w:type="paragraph" w:customStyle="1" w:styleId="Bodytext1550">
    <w:name w:val="Body text (155)"/>
    <w:basedOn w:val="Normal"/>
    <w:qFormat/>
    <w:rsid w:val="003C1F59"/>
  </w:style>
  <w:style w:type="character" w:customStyle="1" w:styleId="Bodytext156">
    <w:name w:val="Body text (156)_"/>
    <w:basedOn w:val="DefaultParagraphFont"/>
    <w:locked/>
    <w:rsid w:val="003C1F59"/>
  </w:style>
  <w:style w:type="paragraph" w:customStyle="1" w:styleId="Bodytext1560">
    <w:name w:val="Body text (156)"/>
    <w:basedOn w:val="Normal"/>
    <w:qFormat/>
    <w:rsid w:val="003C1F59"/>
  </w:style>
  <w:style w:type="character" w:customStyle="1" w:styleId="Bodytext60">
    <w:name w:val="Body text (60)_"/>
    <w:basedOn w:val="DefaultParagraphFont"/>
    <w:locked/>
    <w:rsid w:val="003C1F59"/>
  </w:style>
  <w:style w:type="paragraph" w:customStyle="1" w:styleId="Bodytext600">
    <w:name w:val="Body text (60)"/>
    <w:basedOn w:val="Normal"/>
    <w:qFormat/>
    <w:rsid w:val="003C1F59"/>
  </w:style>
  <w:style w:type="character" w:customStyle="1" w:styleId="Bodytext158">
    <w:name w:val="Body text (158)_"/>
    <w:basedOn w:val="DefaultParagraphFont"/>
    <w:locked/>
    <w:rsid w:val="003C1F59"/>
  </w:style>
  <w:style w:type="paragraph" w:customStyle="1" w:styleId="Bodytext1580">
    <w:name w:val="Body text (158)"/>
    <w:basedOn w:val="Normal"/>
    <w:qFormat/>
    <w:rsid w:val="003C1F59"/>
  </w:style>
  <w:style w:type="character" w:customStyle="1" w:styleId="Bodytext159">
    <w:name w:val="Body text (159)_"/>
    <w:basedOn w:val="DefaultParagraphFont"/>
    <w:locked/>
    <w:rsid w:val="003C1F59"/>
  </w:style>
  <w:style w:type="paragraph" w:customStyle="1" w:styleId="Bodytext1590">
    <w:name w:val="Body text (159)"/>
    <w:basedOn w:val="Normal"/>
    <w:qFormat/>
    <w:rsid w:val="003C1F59"/>
  </w:style>
  <w:style w:type="character" w:customStyle="1" w:styleId="Bodytext160">
    <w:name w:val="Body text (160)_"/>
    <w:basedOn w:val="DefaultParagraphFont"/>
    <w:locked/>
    <w:rsid w:val="003C1F59"/>
  </w:style>
  <w:style w:type="paragraph" w:customStyle="1" w:styleId="Bodytext1600">
    <w:name w:val="Body text (160)"/>
    <w:basedOn w:val="Normal"/>
    <w:qFormat/>
    <w:rsid w:val="003C1F59"/>
  </w:style>
  <w:style w:type="character" w:customStyle="1" w:styleId="Picturecaption4">
    <w:name w:val="Picture caption (4)_"/>
    <w:basedOn w:val="DefaultParagraphFont"/>
    <w:locked/>
    <w:rsid w:val="003C1F59"/>
  </w:style>
  <w:style w:type="paragraph" w:customStyle="1" w:styleId="Picturecaption40">
    <w:name w:val="Picture caption (4)"/>
    <w:basedOn w:val="Normal"/>
    <w:qFormat/>
    <w:rsid w:val="003C1F59"/>
  </w:style>
  <w:style w:type="character" w:customStyle="1" w:styleId="Heading10">
    <w:name w:val="Heading #10_"/>
    <w:basedOn w:val="DefaultParagraphFont"/>
    <w:locked/>
    <w:rsid w:val="003C1F59"/>
  </w:style>
  <w:style w:type="paragraph" w:customStyle="1" w:styleId="Heading100">
    <w:name w:val="Heading #10"/>
    <w:basedOn w:val="Normal"/>
    <w:qFormat/>
    <w:rsid w:val="003C1F59"/>
  </w:style>
  <w:style w:type="character" w:customStyle="1" w:styleId="Picturecaption3">
    <w:name w:val="Picture caption (3)_"/>
    <w:basedOn w:val="DefaultParagraphFont"/>
    <w:locked/>
    <w:rsid w:val="003C1F59"/>
  </w:style>
  <w:style w:type="paragraph" w:customStyle="1" w:styleId="Picturecaption30">
    <w:name w:val="Picture caption (3)"/>
    <w:basedOn w:val="Normal"/>
    <w:qFormat/>
    <w:rsid w:val="003C1F59"/>
  </w:style>
  <w:style w:type="character" w:customStyle="1" w:styleId="Heading13">
    <w:name w:val="Heading #13_"/>
    <w:basedOn w:val="DefaultParagraphFont"/>
    <w:locked/>
    <w:rsid w:val="003C1F59"/>
  </w:style>
  <w:style w:type="paragraph" w:customStyle="1" w:styleId="Heading130">
    <w:name w:val="Heading #13"/>
    <w:basedOn w:val="Normal"/>
    <w:qFormat/>
    <w:rsid w:val="003C1F59"/>
  </w:style>
  <w:style w:type="character" w:customStyle="1" w:styleId="Heading92">
    <w:name w:val="Heading #9 (2)_"/>
    <w:basedOn w:val="DefaultParagraphFont"/>
    <w:locked/>
    <w:rsid w:val="003C1F59"/>
  </w:style>
  <w:style w:type="paragraph" w:customStyle="1" w:styleId="Heading920">
    <w:name w:val="Heading #9 (2)"/>
    <w:basedOn w:val="Normal"/>
    <w:qFormat/>
    <w:rsid w:val="003C1F59"/>
  </w:style>
  <w:style w:type="character" w:customStyle="1" w:styleId="Heading15">
    <w:name w:val="Heading #15_"/>
    <w:basedOn w:val="DefaultParagraphFont"/>
    <w:locked/>
    <w:rsid w:val="003C1F59"/>
  </w:style>
  <w:style w:type="paragraph" w:customStyle="1" w:styleId="Heading150">
    <w:name w:val="Heading #15"/>
    <w:basedOn w:val="Normal"/>
    <w:qFormat/>
    <w:rsid w:val="003C1F59"/>
  </w:style>
  <w:style w:type="character" w:customStyle="1" w:styleId="Bodytext38">
    <w:name w:val="Body text (38)_"/>
    <w:basedOn w:val="DefaultParagraphFont"/>
    <w:locked/>
    <w:rsid w:val="003C1F59"/>
  </w:style>
  <w:style w:type="paragraph" w:customStyle="1" w:styleId="Bodytext380">
    <w:name w:val="Body text (38)"/>
    <w:basedOn w:val="Normal"/>
    <w:qFormat/>
    <w:rsid w:val="003C1F59"/>
  </w:style>
  <w:style w:type="character" w:customStyle="1" w:styleId="Heading17">
    <w:name w:val="Heading #17_"/>
    <w:basedOn w:val="DefaultParagraphFont"/>
    <w:locked/>
    <w:rsid w:val="003C1F59"/>
  </w:style>
  <w:style w:type="paragraph" w:customStyle="1" w:styleId="Heading170">
    <w:name w:val="Heading #17"/>
    <w:basedOn w:val="Normal"/>
    <w:qFormat/>
    <w:rsid w:val="003C1F59"/>
  </w:style>
  <w:style w:type="character" w:customStyle="1" w:styleId="Bodytext97Exact">
    <w:name w:val="Body text (97) Exact"/>
    <w:basedOn w:val="DefaultParagraphFont"/>
    <w:locked/>
    <w:rsid w:val="003C1F59"/>
  </w:style>
  <w:style w:type="paragraph" w:customStyle="1" w:styleId="Bodytext97">
    <w:name w:val="Body text (97)"/>
    <w:basedOn w:val="Normal"/>
    <w:qFormat/>
    <w:rsid w:val="003C1F59"/>
  </w:style>
  <w:style w:type="character" w:customStyle="1" w:styleId="Bodytext42">
    <w:name w:val="Body text (42)_"/>
    <w:basedOn w:val="DefaultParagraphFont"/>
    <w:locked/>
    <w:rsid w:val="003C1F59"/>
  </w:style>
  <w:style w:type="paragraph" w:customStyle="1" w:styleId="Bodytext420">
    <w:name w:val="Body text (42)"/>
    <w:basedOn w:val="Normal"/>
    <w:qFormat/>
    <w:rsid w:val="003C1F59"/>
  </w:style>
  <w:style w:type="character" w:customStyle="1" w:styleId="Picturecaption9">
    <w:name w:val="Picture caption (9)_"/>
    <w:basedOn w:val="DefaultParagraphFont"/>
    <w:locked/>
    <w:rsid w:val="003C1F59"/>
  </w:style>
  <w:style w:type="paragraph" w:customStyle="1" w:styleId="Picturecaption90">
    <w:name w:val="Picture caption (9)"/>
    <w:basedOn w:val="Normal"/>
    <w:qFormat/>
    <w:rsid w:val="003C1F59"/>
  </w:style>
  <w:style w:type="character" w:customStyle="1" w:styleId="Bodytext96Exact">
    <w:name w:val="Body text (96) Exact"/>
    <w:basedOn w:val="DefaultParagraphFont"/>
    <w:locked/>
    <w:rsid w:val="003C1F59"/>
  </w:style>
  <w:style w:type="paragraph" w:customStyle="1" w:styleId="Bodytext96">
    <w:name w:val="Body text (96)"/>
    <w:basedOn w:val="Normal"/>
    <w:qFormat/>
    <w:rsid w:val="003C1F59"/>
  </w:style>
  <w:style w:type="character" w:customStyle="1" w:styleId="Heading142">
    <w:name w:val="Heading #14 (2)_"/>
    <w:basedOn w:val="DefaultParagraphFont"/>
    <w:locked/>
    <w:rsid w:val="003C1F59"/>
  </w:style>
  <w:style w:type="paragraph" w:customStyle="1" w:styleId="Heading1420">
    <w:name w:val="Heading #14 (2)"/>
    <w:basedOn w:val="Normal"/>
    <w:qFormat/>
    <w:rsid w:val="003C1F59"/>
  </w:style>
  <w:style w:type="character" w:customStyle="1" w:styleId="Picturecaption31">
    <w:name w:val="Picture caption (31)_"/>
    <w:basedOn w:val="DefaultParagraphFont"/>
    <w:locked/>
    <w:rsid w:val="003C1F59"/>
  </w:style>
  <w:style w:type="paragraph" w:customStyle="1" w:styleId="Picturecaption310">
    <w:name w:val="Picture caption (31)"/>
    <w:basedOn w:val="Normal"/>
    <w:qFormat/>
    <w:rsid w:val="003C1F59"/>
  </w:style>
  <w:style w:type="character" w:customStyle="1" w:styleId="Picturecaption27">
    <w:name w:val="Picture caption (27)_"/>
    <w:basedOn w:val="DefaultParagraphFont"/>
    <w:locked/>
    <w:rsid w:val="003C1F59"/>
  </w:style>
  <w:style w:type="paragraph" w:customStyle="1" w:styleId="Picturecaption270">
    <w:name w:val="Picture caption (27)"/>
    <w:basedOn w:val="Normal"/>
    <w:qFormat/>
    <w:rsid w:val="003C1F59"/>
  </w:style>
  <w:style w:type="character" w:customStyle="1" w:styleId="Bodytext43Exact">
    <w:name w:val="Body text (43) Exact"/>
    <w:basedOn w:val="DefaultParagraphFont"/>
    <w:locked/>
    <w:rsid w:val="003C1F59"/>
  </w:style>
  <w:style w:type="paragraph" w:customStyle="1" w:styleId="Bodytext43">
    <w:name w:val="Body text (43)"/>
    <w:basedOn w:val="Normal"/>
    <w:qFormat/>
    <w:rsid w:val="003C1F59"/>
  </w:style>
  <w:style w:type="character" w:customStyle="1" w:styleId="Bodytext109">
    <w:name w:val="Body text (109)_"/>
    <w:basedOn w:val="DefaultParagraphFont"/>
    <w:locked/>
    <w:rsid w:val="003C1F59"/>
  </w:style>
  <w:style w:type="paragraph" w:customStyle="1" w:styleId="Bodytext1090">
    <w:name w:val="Body text (109)"/>
    <w:basedOn w:val="Normal"/>
    <w:qFormat/>
    <w:rsid w:val="003C1F59"/>
  </w:style>
  <w:style w:type="character" w:customStyle="1" w:styleId="Bodytext110">
    <w:name w:val="Body text (110)_"/>
    <w:basedOn w:val="DefaultParagraphFont"/>
    <w:locked/>
    <w:rsid w:val="003C1F59"/>
  </w:style>
  <w:style w:type="paragraph" w:customStyle="1" w:styleId="Bodytext1100">
    <w:name w:val="Body text (110)"/>
    <w:basedOn w:val="Normal"/>
    <w:qFormat/>
    <w:rsid w:val="003C1F59"/>
  </w:style>
  <w:style w:type="character" w:customStyle="1" w:styleId="Bodytext111">
    <w:name w:val="Body text (111)_"/>
    <w:basedOn w:val="DefaultParagraphFont"/>
    <w:locked/>
    <w:rsid w:val="003C1F59"/>
  </w:style>
  <w:style w:type="paragraph" w:customStyle="1" w:styleId="Bodytext1110">
    <w:name w:val="Body text (111)"/>
    <w:basedOn w:val="Normal"/>
    <w:qFormat/>
    <w:rsid w:val="003C1F59"/>
  </w:style>
  <w:style w:type="character" w:customStyle="1" w:styleId="Tablecaption7">
    <w:name w:val="Table caption (7)_"/>
    <w:basedOn w:val="DefaultParagraphFont"/>
    <w:locked/>
    <w:rsid w:val="003C1F59"/>
  </w:style>
  <w:style w:type="paragraph" w:customStyle="1" w:styleId="Tablecaption70">
    <w:name w:val="Table caption (7)"/>
    <w:basedOn w:val="Normal"/>
    <w:qFormat/>
    <w:rsid w:val="003C1F59"/>
  </w:style>
  <w:style w:type="character" w:customStyle="1" w:styleId="Bodytext112">
    <w:name w:val="Body text (112)_"/>
    <w:basedOn w:val="DefaultParagraphFont"/>
    <w:locked/>
    <w:rsid w:val="003C1F59"/>
  </w:style>
  <w:style w:type="paragraph" w:customStyle="1" w:styleId="Bodytext1120">
    <w:name w:val="Body text (112)"/>
    <w:basedOn w:val="Normal"/>
    <w:qFormat/>
    <w:rsid w:val="003C1F59"/>
  </w:style>
  <w:style w:type="character" w:customStyle="1" w:styleId="Bodytext113">
    <w:name w:val="Body text (113)_"/>
    <w:basedOn w:val="DefaultParagraphFont"/>
    <w:locked/>
    <w:rsid w:val="003C1F59"/>
  </w:style>
  <w:style w:type="paragraph" w:customStyle="1" w:styleId="Bodytext1130">
    <w:name w:val="Body text (113)"/>
    <w:basedOn w:val="Normal"/>
    <w:qFormat/>
    <w:rsid w:val="003C1F59"/>
  </w:style>
  <w:style w:type="character" w:customStyle="1" w:styleId="Tableofcontents10">
    <w:name w:val="Table of contents (10)_"/>
    <w:basedOn w:val="DefaultParagraphFont"/>
    <w:locked/>
    <w:rsid w:val="003C1F59"/>
  </w:style>
  <w:style w:type="paragraph" w:customStyle="1" w:styleId="Tableofcontents100">
    <w:name w:val="Table of contents (10)"/>
    <w:basedOn w:val="Normal"/>
    <w:qFormat/>
    <w:rsid w:val="003C1F59"/>
  </w:style>
  <w:style w:type="character" w:customStyle="1" w:styleId="Tableofcontents12">
    <w:name w:val="Table of contents (12)_"/>
    <w:basedOn w:val="DefaultParagraphFont"/>
    <w:locked/>
    <w:rsid w:val="003C1F59"/>
  </w:style>
  <w:style w:type="paragraph" w:customStyle="1" w:styleId="Tableofcontents120">
    <w:name w:val="Table of contents (12)"/>
    <w:basedOn w:val="Normal"/>
    <w:qFormat/>
    <w:rsid w:val="003C1F59"/>
  </w:style>
  <w:style w:type="character" w:customStyle="1" w:styleId="Tableofcontents14">
    <w:name w:val="Table of contents (14)_"/>
    <w:basedOn w:val="DefaultParagraphFont"/>
    <w:locked/>
    <w:rsid w:val="003C1F59"/>
  </w:style>
  <w:style w:type="paragraph" w:customStyle="1" w:styleId="Tableofcontents140">
    <w:name w:val="Table of contents (14)"/>
    <w:basedOn w:val="Normal"/>
    <w:qFormat/>
    <w:rsid w:val="003C1F59"/>
  </w:style>
  <w:style w:type="character" w:customStyle="1" w:styleId="Heading162">
    <w:name w:val="Heading #16 (2)_"/>
    <w:basedOn w:val="DefaultParagraphFont"/>
    <w:locked/>
    <w:rsid w:val="003C1F59"/>
  </w:style>
  <w:style w:type="paragraph" w:customStyle="1" w:styleId="Heading1620">
    <w:name w:val="Heading #16 (2)"/>
    <w:basedOn w:val="Normal"/>
    <w:qFormat/>
    <w:rsid w:val="003C1F59"/>
  </w:style>
  <w:style w:type="paragraph" w:customStyle="1" w:styleId="txgreen">
    <w:name w:val="txgreen"/>
    <w:basedOn w:val="Normal"/>
    <w:uiPriority w:val="99"/>
    <w:qFormat/>
    <w:rsid w:val="003C1F59"/>
  </w:style>
  <w:style w:type="paragraph" w:customStyle="1" w:styleId="rtecenter">
    <w:name w:val="rtecenter"/>
    <w:basedOn w:val="Normal"/>
    <w:uiPriority w:val="99"/>
    <w:qFormat/>
    <w:rsid w:val="003C1F59"/>
  </w:style>
  <w:style w:type="paragraph" w:customStyle="1" w:styleId="StyleHeading4TagBigcardNotBold">
    <w:name w:val="Style Heading 4TagBig card + Not Bold"/>
    <w:basedOn w:val="Heading4"/>
    <w:qFormat/>
    <w:rsid w:val="003C1F59"/>
    <w:pPr>
      <w:spacing w:before="200"/>
    </w:pPr>
    <w:rPr>
      <w:iCs/>
    </w:rPr>
  </w:style>
  <w:style w:type="paragraph" w:customStyle="1" w:styleId="Stylecardtext8pt">
    <w:name w:val="Style card text + 8 pt"/>
    <w:basedOn w:val="Normal"/>
    <w:qFormat/>
    <w:rsid w:val="003C1F59"/>
  </w:style>
  <w:style w:type="paragraph" w:customStyle="1" w:styleId="Stylecardtext5pt">
    <w:name w:val="Style card text + 5 pt"/>
    <w:basedOn w:val="Normal"/>
    <w:qFormat/>
    <w:rsid w:val="003C1F59"/>
  </w:style>
  <w:style w:type="character" w:customStyle="1" w:styleId="StyleLatinGaramond9ptUnderline">
    <w:name w:val="Style (Latin) Garamond 9 pt Underline"/>
    <w:rsid w:val="003C1F59"/>
  </w:style>
  <w:style w:type="character" w:customStyle="1" w:styleId="l9">
    <w:name w:val="l9"/>
    <w:basedOn w:val="DefaultParagraphFont"/>
    <w:rsid w:val="003C1F59"/>
  </w:style>
  <w:style w:type="character" w:customStyle="1" w:styleId="l8">
    <w:name w:val="l8"/>
    <w:basedOn w:val="DefaultParagraphFont"/>
    <w:rsid w:val="003C1F59"/>
  </w:style>
  <w:style w:type="character" w:customStyle="1" w:styleId="l6">
    <w:name w:val="l6"/>
    <w:basedOn w:val="DefaultParagraphFont"/>
    <w:rsid w:val="003C1F59"/>
  </w:style>
  <w:style w:type="character" w:customStyle="1" w:styleId="l7">
    <w:name w:val="l7"/>
    <w:basedOn w:val="DefaultParagraphFont"/>
    <w:rsid w:val="003C1F59"/>
  </w:style>
  <w:style w:type="character" w:customStyle="1" w:styleId="ellipsistext">
    <w:name w:val="ellipsis_text"/>
    <w:basedOn w:val="DefaultParagraphFont"/>
    <w:rsid w:val="003C1F59"/>
  </w:style>
  <w:style w:type="character" w:customStyle="1" w:styleId="cite00">
    <w:name w:val="cite0"/>
    <w:rsid w:val="003C1F59"/>
  </w:style>
  <w:style w:type="character" w:customStyle="1" w:styleId="Aunderline1">
    <w:name w:val="Aunderline"/>
    <w:qFormat/>
    <w:rsid w:val="003C1F59"/>
  </w:style>
  <w:style w:type="character" w:customStyle="1" w:styleId="in-top">
    <w:name w:val="in-top"/>
    <w:rsid w:val="003C1F59"/>
  </w:style>
  <w:style w:type="character" w:customStyle="1" w:styleId="nukeled">
    <w:name w:val="nukeled"/>
    <w:rsid w:val="003C1F59"/>
  </w:style>
  <w:style w:type="character" w:customStyle="1" w:styleId="contextlyrelated">
    <w:name w:val="contextly_related"/>
    <w:rsid w:val="003C1F59"/>
  </w:style>
  <w:style w:type="character" w:customStyle="1" w:styleId="in-right">
    <w:name w:val="in-right"/>
    <w:rsid w:val="003C1F59"/>
  </w:style>
  <w:style w:type="character" w:customStyle="1" w:styleId="adtext0">
    <w:name w:val="ad_text"/>
    <w:rsid w:val="003C1F59"/>
  </w:style>
  <w:style w:type="character" w:customStyle="1" w:styleId="linkrow">
    <w:name w:val="link_row"/>
    <w:rsid w:val="003C1F59"/>
  </w:style>
  <w:style w:type="character" w:customStyle="1" w:styleId="revision-date">
    <w:name w:val="revision-date"/>
    <w:rsid w:val="003C1F59"/>
  </w:style>
  <w:style w:type="character" w:customStyle="1" w:styleId="facebook-share">
    <w:name w:val="facebook-share"/>
    <w:rsid w:val="003C1F59"/>
  </w:style>
  <w:style w:type="character" w:customStyle="1" w:styleId="facebook-share-label">
    <w:name w:val="facebook-share-label"/>
    <w:rsid w:val="003C1F59"/>
  </w:style>
  <w:style w:type="character" w:customStyle="1" w:styleId="ata11y">
    <w:name w:val="at_a11y"/>
    <w:rsid w:val="003C1F59"/>
  </w:style>
  <w:style w:type="character" w:customStyle="1" w:styleId="tpk">
    <w:name w:val="tpk"/>
    <w:rsid w:val="003C1F59"/>
  </w:style>
  <w:style w:type="character" w:customStyle="1" w:styleId="A24">
    <w:name w:val="A24"/>
    <w:uiPriority w:val="99"/>
    <w:rsid w:val="003C1F59"/>
  </w:style>
  <w:style w:type="character" w:customStyle="1" w:styleId="A25">
    <w:name w:val="A25"/>
    <w:uiPriority w:val="99"/>
    <w:rsid w:val="003C1F59"/>
  </w:style>
  <w:style w:type="character" w:customStyle="1" w:styleId="Headerorfooter">
    <w:name w:val="Header or footer_"/>
    <w:basedOn w:val="DefaultParagraphFont"/>
    <w:rsid w:val="003C1F59"/>
  </w:style>
  <w:style w:type="character" w:customStyle="1" w:styleId="Bodytext21">
    <w:name w:val="Body text (2)_"/>
    <w:basedOn w:val="DefaultParagraphFont"/>
    <w:rsid w:val="003C1F59"/>
  </w:style>
  <w:style w:type="character" w:customStyle="1" w:styleId="Bodytext22">
    <w:name w:val="Body text (2)"/>
    <w:basedOn w:val="Bodytext32"/>
    <w:rsid w:val="003C1F59"/>
  </w:style>
  <w:style w:type="character" w:customStyle="1" w:styleId="Headerorfooter0">
    <w:name w:val="Header or footer"/>
    <w:basedOn w:val="Bodytext100"/>
    <w:rsid w:val="003C1F59"/>
    <w:rPr>
      <w:shd w:val="clear" w:color="auto" w:fill="FFFFFF"/>
    </w:rPr>
  </w:style>
  <w:style w:type="character" w:customStyle="1" w:styleId="Bodytext33">
    <w:name w:val="Body text (3)_"/>
    <w:basedOn w:val="DefaultParagraphFont"/>
    <w:rsid w:val="003C1F59"/>
  </w:style>
  <w:style w:type="character" w:customStyle="1" w:styleId="Bodytext31Exact">
    <w:name w:val="Body text (31) Exact"/>
    <w:basedOn w:val="DefaultParagraphFont"/>
    <w:rsid w:val="003C1F59"/>
  </w:style>
  <w:style w:type="character" w:customStyle="1" w:styleId="Bodytext100">
    <w:name w:val="Body text (10)_"/>
    <w:basedOn w:val="DefaultParagraphFont"/>
    <w:link w:val="Bodytext101"/>
    <w:rsid w:val="003C1F59"/>
    <w:rPr>
      <w:shd w:val="clear" w:color="auto" w:fill="FFFFFF"/>
    </w:rPr>
  </w:style>
  <w:style w:type="character" w:customStyle="1" w:styleId="Bodytext32">
    <w:name w:val="Body text (3)"/>
    <w:basedOn w:val="Bodytext3Spacing0ptExact"/>
    <w:rsid w:val="003C1F59"/>
  </w:style>
  <w:style w:type="character" w:customStyle="1" w:styleId="Bodytext46">
    <w:name w:val="Body text (46)_"/>
    <w:basedOn w:val="DefaultParagraphFont"/>
    <w:rsid w:val="003C1F59"/>
  </w:style>
  <w:style w:type="character" w:customStyle="1" w:styleId="Bodytext51">
    <w:name w:val="Body text (51)_"/>
    <w:basedOn w:val="DefaultParagraphFont"/>
    <w:rsid w:val="003C1F59"/>
  </w:style>
  <w:style w:type="character" w:customStyle="1" w:styleId="Bodytext34">
    <w:name w:val="Body text (34)_"/>
    <w:basedOn w:val="DefaultParagraphFont"/>
    <w:rsid w:val="003C1F59"/>
  </w:style>
  <w:style w:type="character" w:customStyle="1" w:styleId="Bodytext3Spacing0ptExact">
    <w:name w:val="Body text (3) + Spacing 0 pt Exact"/>
    <w:rsid w:val="003C1F59"/>
  </w:style>
  <w:style w:type="character" w:customStyle="1" w:styleId="Bodytext82">
    <w:name w:val="Body text (82)_"/>
    <w:basedOn w:val="DefaultParagraphFont"/>
    <w:rsid w:val="003C1F59"/>
  </w:style>
  <w:style w:type="character" w:customStyle="1" w:styleId="PicturecaptionSpacing0ptExact">
    <w:name w:val="Picture caption + Spacing 0 pt Exact"/>
    <w:basedOn w:val="DefaultParagraphFont"/>
    <w:rsid w:val="003C1F59"/>
  </w:style>
  <w:style w:type="character" w:customStyle="1" w:styleId="Tableofcontents13">
    <w:name w:val="Table of contents (13)_"/>
    <w:basedOn w:val="DefaultParagraphFont"/>
    <w:rsid w:val="003C1F59"/>
  </w:style>
  <w:style w:type="character" w:customStyle="1" w:styleId="Bodytext114">
    <w:name w:val="Body text (114)_"/>
    <w:basedOn w:val="DefaultParagraphFont"/>
    <w:rsid w:val="003C1F59"/>
  </w:style>
  <w:style w:type="character" w:customStyle="1" w:styleId="Bodytext115">
    <w:name w:val="Body text (115)_"/>
    <w:basedOn w:val="DefaultParagraphFont"/>
    <w:rsid w:val="003C1F59"/>
  </w:style>
  <w:style w:type="character" w:customStyle="1" w:styleId="Bodytext1150">
    <w:name w:val="Body text (115)"/>
    <w:basedOn w:val="Picturecaption2Spacing0ptExact"/>
    <w:rsid w:val="003C1F59"/>
  </w:style>
  <w:style w:type="character" w:customStyle="1" w:styleId="Bodytext820">
    <w:name w:val="Body text (82)"/>
    <w:rsid w:val="003C1F59"/>
  </w:style>
  <w:style w:type="character" w:customStyle="1" w:styleId="Bodytext102">
    <w:name w:val="Body text (10)"/>
    <w:basedOn w:val="PicturecaptionSpacing0ptExact"/>
    <w:rsid w:val="003C1F59"/>
  </w:style>
  <w:style w:type="character" w:customStyle="1" w:styleId="Bodytext82Spacing0ptExact">
    <w:name w:val="Body text (82) + Spacing 0 pt Exact"/>
    <w:basedOn w:val="Bodytext820"/>
    <w:rsid w:val="003C1F59"/>
  </w:style>
  <w:style w:type="character" w:customStyle="1" w:styleId="Bodytext131Exact">
    <w:name w:val="Body text (131) Exact"/>
    <w:basedOn w:val="DefaultParagraphFont"/>
    <w:rsid w:val="003C1F59"/>
  </w:style>
  <w:style w:type="character" w:customStyle="1" w:styleId="Picturecaption2Spacing0ptExact">
    <w:name w:val="Picture caption (2) + Spacing 0 pt Exact"/>
    <w:basedOn w:val="DefaultParagraphFont"/>
    <w:rsid w:val="003C1F59"/>
  </w:style>
  <w:style w:type="character" w:customStyle="1" w:styleId="Bodytext114Exact">
    <w:name w:val="Body text (114) Exact"/>
    <w:basedOn w:val="Bodytext131Exact"/>
    <w:rsid w:val="003C1F59"/>
  </w:style>
  <w:style w:type="character" w:customStyle="1" w:styleId="Bodytext340">
    <w:name w:val="Body text (34)"/>
    <w:basedOn w:val="BodyText4"/>
    <w:rsid w:val="003C1F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C1F59"/>
  </w:style>
  <w:style w:type="character" w:customStyle="1" w:styleId="Bodytext510">
    <w:name w:val="Body text (51)"/>
    <w:basedOn w:val="Bodytext115"/>
    <w:rsid w:val="003C1F59"/>
  </w:style>
  <w:style w:type="character" w:customStyle="1" w:styleId="Bodytext1140">
    <w:name w:val="Body text (114)"/>
    <w:basedOn w:val="Bodytext131Exact"/>
    <w:rsid w:val="003C1F59"/>
  </w:style>
  <w:style w:type="character" w:customStyle="1" w:styleId="Tableofcontents130">
    <w:name w:val="Table of contents (13)"/>
    <w:basedOn w:val="Bodytext82Spacing0ptExact"/>
    <w:rsid w:val="003C1F59"/>
  </w:style>
  <w:style w:type="character" w:customStyle="1" w:styleId="Bodytext460">
    <w:name w:val="Body text (46)"/>
    <w:basedOn w:val="Bodytext114"/>
    <w:rsid w:val="003C1F59"/>
  </w:style>
  <w:style w:type="character" w:customStyle="1" w:styleId="Bodytext46NotBold">
    <w:name w:val="Body text (46) + Not Bold"/>
    <w:basedOn w:val="Bodytext114"/>
    <w:rsid w:val="003C1F59"/>
  </w:style>
  <w:style w:type="character" w:customStyle="1" w:styleId="Bodytext46SegoeUI">
    <w:name w:val="Body text (46) + Segoe UI"/>
    <w:basedOn w:val="Bodytext114"/>
    <w:rsid w:val="003C1F59"/>
  </w:style>
  <w:style w:type="character" w:customStyle="1" w:styleId="Bodytext115Spacing0ptExact">
    <w:name w:val="Body text (115) + Spacing 0 pt Exact"/>
    <w:basedOn w:val="Picturecaption2Spacing0ptExact"/>
    <w:rsid w:val="003C1F59"/>
  </w:style>
  <w:style w:type="character" w:customStyle="1" w:styleId="Picturecaption42SmallCaps">
    <w:name w:val="Picture caption (42) + Small Caps"/>
    <w:basedOn w:val="DefaultParagraphFont"/>
    <w:rsid w:val="003C1F59"/>
  </w:style>
  <w:style w:type="character" w:customStyle="1" w:styleId="Bodytext155Exact">
    <w:name w:val="Body text (155) Exact"/>
    <w:basedOn w:val="DefaultParagraphFont"/>
    <w:rsid w:val="003C1F59"/>
  </w:style>
  <w:style w:type="character" w:customStyle="1" w:styleId="Bodytext157">
    <w:name w:val="Body text (157)_"/>
    <w:basedOn w:val="DefaultParagraphFont"/>
    <w:rsid w:val="003C1F59"/>
  </w:style>
  <w:style w:type="character" w:customStyle="1" w:styleId="Bodytext157Spacing0pt">
    <w:name w:val="Body text (157) + Spacing 0 pt"/>
    <w:basedOn w:val="Bodytext39"/>
    <w:rsid w:val="003C1F59"/>
  </w:style>
  <w:style w:type="character" w:customStyle="1" w:styleId="Bodytext1570">
    <w:name w:val="Body text (157)"/>
    <w:basedOn w:val="Bodytext39"/>
    <w:rsid w:val="003C1F59"/>
  </w:style>
  <w:style w:type="character" w:customStyle="1" w:styleId="Heading2213pt">
    <w:name w:val="Heading #22 + 13 pt"/>
    <w:basedOn w:val="DefaultParagraphFont"/>
    <w:rsid w:val="003C1F59"/>
  </w:style>
  <w:style w:type="character" w:customStyle="1" w:styleId="Heading22125pt">
    <w:name w:val="Heading #22 + 12.5 pt"/>
    <w:basedOn w:val="DefaultParagraphFont"/>
    <w:rsid w:val="003C1F59"/>
  </w:style>
  <w:style w:type="character" w:customStyle="1" w:styleId="Bodytext300">
    <w:name w:val="Body text (30)_"/>
    <w:basedOn w:val="DefaultParagraphFont"/>
    <w:rsid w:val="003C1F59"/>
  </w:style>
  <w:style w:type="character" w:customStyle="1" w:styleId="Bodytext301">
    <w:name w:val="Body text (30)"/>
    <w:basedOn w:val="Bodytext3TimesNewRoman"/>
    <w:rsid w:val="003C1F59"/>
  </w:style>
  <w:style w:type="character" w:customStyle="1" w:styleId="Bodytext39">
    <w:name w:val="Body text (39)_"/>
    <w:basedOn w:val="DefaultParagraphFont"/>
    <w:rsid w:val="003C1F59"/>
  </w:style>
  <w:style w:type="character" w:customStyle="1" w:styleId="Bodytext390">
    <w:name w:val="Body text (39)"/>
    <w:basedOn w:val="BodytextExact"/>
    <w:rsid w:val="003C1F59"/>
  </w:style>
  <w:style w:type="character" w:customStyle="1" w:styleId="Bodytext159Exact">
    <w:name w:val="Body text (159) Exact"/>
    <w:basedOn w:val="DefaultParagraphFont"/>
    <w:rsid w:val="003C1F59"/>
  </w:style>
  <w:style w:type="character" w:customStyle="1" w:styleId="Bodytext60Spacing0pt">
    <w:name w:val="Body text (60) + Spacing 0 pt"/>
    <w:basedOn w:val="DefaultParagraphFont"/>
    <w:rsid w:val="003C1F59"/>
  </w:style>
  <w:style w:type="character" w:customStyle="1" w:styleId="Bodytext3Spacing-1pt">
    <w:name w:val="Body text (3) + Spacing -1 pt"/>
    <w:basedOn w:val="Bodytext3Spacing0ptExact"/>
    <w:rsid w:val="003C1F59"/>
  </w:style>
  <w:style w:type="character" w:customStyle="1" w:styleId="Bodytext3TimesNewRoman">
    <w:name w:val="Body text (3) + Times New Roman"/>
    <w:aliases w:val="11.5 pt,Header or footer + Century Gothic"/>
    <w:basedOn w:val="Bodytext3Spacing0ptExact"/>
    <w:rsid w:val="003C1F59"/>
  </w:style>
  <w:style w:type="character" w:customStyle="1" w:styleId="Bodytext2NotBold">
    <w:name w:val="Body text (2) + Not Bold"/>
    <w:basedOn w:val="Bodytext32"/>
    <w:rsid w:val="003C1F59"/>
  </w:style>
  <w:style w:type="character" w:customStyle="1" w:styleId="BodytextExact">
    <w:name w:val="Body text Exact"/>
    <w:basedOn w:val="DefaultParagraphFont"/>
    <w:rsid w:val="003C1F59"/>
  </w:style>
  <w:style w:type="character" w:customStyle="1" w:styleId="Heading13Italic">
    <w:name w:val="Heading #13 + Italic"/>
    <w:basedOn w:val="DefaultParagraphFont"/>
    <w:rsid w:val="003C1F59"/>
  </w:style>
  <w:style w:type="character" w:customStyle="1" w:styleId="Heading92Spacing2pt">
    <w:name w:val="Heading #9 (2) + Spacing 2 pt"/>
    <w:basedOn w:val="DefaultParagraphFont"/>
    <w:rsid w:val="003C1F59"/>
  </w:style>
  <w:style w:type="character" w:customStyle="1" w:styleId="Bodytext38Spacing0pt">
    <w:name w:val="Body text (38) + Spacing 0 pt"/>
    <w:basedOn w:val="DefaultParagraphFont"/>
    <w:rsid w:val="003C1F59"/>
  </w:style>
  <w:style w:type="character" w:customStyle="1" w:styleId="Bodytext42Spacing-1pt">
    <w:name w:val="Body text (42) + Spacing -1 pt"/>
    <w:basedOn w:val="DefaultParagraphFont"/>
    <w:rsid w:val="003C1F59"/>
  </w:style>
  <w:style w:type="character" w:customStyle="1" w:styleId="Bodytext35">
    <w:name w:val="Body text (35)_"/>
    <w:basedOn w:val="DefaultParagraphFont"/>
    <w:rsid w:val="003C1F59"/>
  </w:style>
  <w:style w:type="character" w:customStyle="1" w:styleId="Picturecaption19">
    <w:name w:val="Picture caption (19)_"/>
    <w:basedOn w:val="DefaultParagraphFont"/>
    <w:rsid w:val="003C1F59"/>
  </w:style>
  <w:style w:type="character" w:customStyle="1" w:styleId="Picturecaption9Exact">
    <w:name w:val="Picture caption (9) Exact"/>
    <w:basedOn w:val="DefaultParagraphFont"/>
    <w:rsid w:val="003C1F59"/>
  </w:style>
  <w:style w:type="character" w:customStyle="1" w:styleId="Bodytext87">
    <w:name w:val="Body text (87)_"/>
    <w:basedOn w:val="DefaultParagraphFont"/>
    <w:rsid w:val="003C1F59"/>
  </w:style>
  <w:style w:type="character" w:customStyle="1" w:styleId="Bodytext6">
    <w:name w:val="Body text (6)_"/>
    <w:basedOn w:val="DefaultParagraphFont"/>
    <w:rsid w:val="003C1F59"/>
  </w:style>
  <w:style w:type="character" w:customStyle="1" w:styleId="Heading142SmallCaps">
    <w:name w:val="Heading #14 (2) + Small Caps"/>
    <w:basedOn w:val="DefaultParagraphFont"/>
    <w:rsid w:val="003C1F59"/>
  </w:style>
  <w:style w:type="character" w:customStyle="1" w:styleId="Bodytext350">
    <w:name w:val="Body text (35)"/>
    <w:basedOn w:val="Picturecaption190"/>
    <w:rsid w:val="003C1F59"/>
  </w:style>
  <w:style w:type="character" w:customStyle="1" w:styleId="Picturecaption190">
    <w:name w:val="Picture caption (19)"/>
    <w:basedOn w:val="Picturecaption27Spacing0pt"/>
    <w:rsid w:val="003C1F59"/>
  </w:style>
  <w:style w:type="character" w:customStyle="1" w:styleId="Picturecaption27Spacing0pt">
    <w:name w:val="Picture caption (27) + Spacing 0 pt"/>
    <w:basedOn w:val="DefaultParagraphFont"/>
    <w:rsid w:val="003C1F59"/>
  </w:style>
  <w:style w:type="character" w:customStyle="1" w:styleId="Bodytext43Spacing0ptExact">
    <w:name w:val="Body text (43) + Spacing 0 pt Exact"/>
    <w:basedOn w:val="DefaultParagraphFont"/>
    <w:rsid w:val="003C1F59"/>
  </w:style>
  <w:style w:type="character" w:customStyle="1" w:styleId="Bodytext61">
    <w:name w:val="Body text (6)"/>
    <w:basedOn w:val="Bodytext870"/>
    <w:rsid w:val="003C1F59"/>
  </w:style>
  <w:style w:type="character" w:customStyle="1" w:styleId="Bodytext870">
    <w:name w:val="Body text (87)"/>
    <w:basedOn w:val="DefaultParagraphFont"/>
    <w:rsid w:val="003C1F59"/>
  </w:style>
  <w:style w:type="character" w:customStyle="1" w:styleId="BodytextSegoeUI">
    <w:name w:val="Body text + Segoe UI"/>
    <w:aliases w:val="21.5 pt"/>
    <w:basedOn w:val="DefaultParagraphFont"/>
    <w:rsid w:val="003C1F59"/>
  </w:style>
  <w:style w:type="character" w:customStyle="1" w:styleId="Bodytext68">
    <w:name w:val="Body text (68)_"/>
    <w:basedOn w:val="DefaultParagraphFont"/>
    <w:rsid w:val="003C1F59"/>
  </w:style>
  <w:style w:type="character" w:customStyle="1" w:styleId="Bodytext112SmallCaps">
    <w:name w:val="Body text (112) + Small Caps"/>
    <w:basedOn w:val="DefaultParagraphFont"/>
    <w:rsid w:val="003C1F59"/>
  </w:style>
  <w:style w:type="character" w:customStyle="1" w:styleId="Bodytext680">
    <w:name w:val="Body text (68)"/>
    <w:basedOn w:val="Heading162SmallCaps"/>
    <w:rsid w:val="003C1F59"/>
  </w:style>
  <w:style w:type="character" w:customStyle="1" w:styleId="Tableofcontents11">
    <w:name w:val="Table of contents (11)_"/>
    <w:basedOn w:val="DefaultParagraphFont"/>
    <w:rsid w:val="003C1F59"/>
  </w:style>
  <w:style w:type="character" w:customStyle="1" w:styleId="Tableofcontents110">
    <w:name w:val="Table of contents (11)"/>
    <w:basedOn w:val="article-quote-right"/>
    <w:rsid w:val="003C1F59"/>
  </w:style>
  <w:style w:type="character" w:customStyle="1" w:styleId="Tableofcontents15">
    <w:name w:val="Table of contents (15)_"/>
    <w:basedOn w:val="DefaultParagraphFont"/>
    <w:rsid w:val="003C1F59"/>
  </w:style>
  <w:style w:type="character" w:customStyle="1" w:styleId="Tableofcontents150">
    <w:name w:val="Table of contents (15)"/>
    <w:basedOn w:val="StyleBox12pt"/>
    <w:rsid w:val="003C1F59"/>
  </w:style>
  <w:style w:type="character" w:customStyle="1" w:styleId="Heading162SmallCaps">
    <w:name w:val="Heading #16 (2) + Small Caps"/>
    <w:basedOn w:val="DefaultParagraphFont"/>
    <w:rsid w:val="003C1F59"/>
  </w:style>
  <w:style w:type="character" w:customStyle="1" w:styleId="amp">
    <w:name w:val="amp"/>
    <w:basedOn w:val="DefaultParagraphFont"/>
    <w:rsid w:val="003C1F59"/>
  </w:style>
  <w:style w:type="character" w:customStyle="1" w:styleId="article-quote-right">
    <w:name w:val="article-quote-right"/>
    <w:basedOn w:val="DefaultParagraphFont"/>
    <w:rsid w:val="003C1F59"/>
  </w:style>
  <w:style w:type="character" w:customStyle="1" w:styleId="StyleBox12ptBold">
    <w:name w:val="Style Box + 12 pt Bold"/>
    <w:basedOn w:val="DefaultParagraphFont"/>
    <w:rsid w:val="003C1F59"/>
  </w:style>
  <w:style w:type="character" w:customStyle="1" w:styleId="StyleBox12pt">
    <w:name w:val="Style Box + 12 pt"/>
    <w:basedOn w:val="DefaultParagraphFont"/>
    <w:rsid w:val="003C1F59"/>
  </w:style>
  <w:style w:type="character" w:customStyle="1" w:styleId="commentstext0">
    <w:name w:val="commentstext"/>
    <w:rsid w:val="003C1F59"/>
  </w:style>
  <w:style w:type="character" w:customStyle="1" w:styleId="wikicreatelink">
    <w:name w:val="wikicreatelink"/>
    <w:basedOn w:val="DefaultParagraphFont"/>
    <w:rsid w:val="003C1F59"/>
  </w:style>
  <w:style w:type="character" w:customStyle="1" w:styleId="facebook-share-count">
    <w:name w:val="facebook-share-count"/>
    <w:basedOn w:val="DefaultParagraphFont"/>
    <w:rsid w:val="003C1F59"/>
  </w:style>
  <w:style w:type="character" w:customStyle="1" w:styleId="tickerwrap">
    <w:name w:val="ticker_wrap"/>
    <w:basedOn w:val="DefaultParagraphFont"/>
    <w:rsid w:val="003C1F59"/>
  </w:style>
  <w:style w:type="character" w:customStyle="1" w:styleId="smallcaps0">
    <w:name w:val="small_caps"/>
    <w:basedOn w:val="DefaultParagraphFont"/>
    <w:rsid w:val="003C1F59"/>
  </w:style>
  <w:style w:type="character" w:customStyle="1" w:styleId="StyleGaramondText1">
    <w:name w:val="Style Garamond Text 1"/>
    <w:basedOn w:val="DefaultParagraphFont"/>
    <w:rsid w:val="003C1F59"/>
  </w:style>
  <w:style w:type="character" w:customStyle="1" w:styleId="StyleGaramondText1Underline">
    <w:name w:val="Style Garamond Text 1 Underline"/>
    <w:basedOn w:val="DefaultParagraphFont"/>
    <w:rsid w:val="003C1F59"/>
  </w:style>
  <w:style w:type="character" w:customStyle="1" w:styleId="StyleBoldUnderlineBorderSinglesolidlineAuto05pt">
    <w:name w:val="Style Bold Underline Border: : (Single solid line Auto  0.5 pt ..."/>
    <w:basedOn w:val="DefaultParagraphFont"/>
    <w:rsid w:val="003C1F59"/>
  </w:style>
  <w:style w:type="character" w:customStyle="1" w:styleId="StyleStyleBoldUnderlineUnderlineIntenseEmphasisIntenseEmpha">
    <w:name w:val="Style Style Bold UnderlineUnderlineIntense EmphasisIntense Empha..."/>
    <w:basedOn w:val="DefaultParagraphFont"/>
    <w:rsid w:val="003C1F59"/>
  </w:style>
  <w:style w:type="character" w:customStyle="1" w:styleId="Style7ptBold">
    <w:name w:val="Style 7 pt Bold"/>
    <w:basedOn w:val="DefaultParagraphFont"/>
    <w:rsid w:val="003C1F59"/>
  </w:style>
  <w:style w:type="character" w:styleId="HTMLAcronym">
    <w:name w:val="HTML Acronym"/>
    <w:basedOn w:val="DefaultParagraphFont"/>
    <w:uiPriority w:val="99"/>
    <w:unhideWhenUsed/>
    <w:rsid w:val="003C1F59"/>
  </w:style>
  <w:style w:type="paragraph" w:styleId="HTMLAddress">
    <w:name w:val="HTML Address"/>
    <w:basedOn w:val="Normal"/>
    <w:link w:val="HTMLAddressChar"/>
    <w:uiPriority w:val="99"/>
    <w:unhideWhenUsed/>
    <w:rsid w:val="003C1F59"/>
    <w:rPr>
      <w:i/>
      <w:iCs/>
    </w:rPr>
  </w:style>
  <w:style w:type="character" w:customStyle="1" w:styleId="HTMLAddressChar">
    <w:name w:val="HTML Address Char"/>
    <w:basedOn w:val="DefaultParagraphFont"/>
    <w:link w:val="HTMLAddress"/>
    <w:uiPriority w:val="99"/>
    <w:rsid w:val="003C1F59"/>
    <w:rPr>
      <w:rFonts w:ascii="Times New Roman" w:hAnsi="Times New Roman" w:cs="Times New Roman"/>
      <w:i/>
      <w:iCs/>
    </w:rPr>
  </w:style>
  <w:style w:type="paragraph" w:styleId="Index1">
    <w:name w:val="index 1"/>
    <w:basedOn w:val="Normal"/>
    <w:next w:val="Normal"/>
    <w:autoRedefine/>
    <w:unhideWhenUsed/>
    <w:rsid w:val="003C1F59"/>
    <w:pPr>
      <w:ind w:left="220" w:hanging="220"/>
    </w:pPr>
  </w:style>
  <w:style w:type="character" w:customStyle="1" w:styleId="cardunderlineChar0">
    <w:name w:val="card underline Char"/>
    <w:locked/>
    <w:rsid w:val="003C1F59"/>
  </w:style>
  <w:style w:type="paragraph" w:customStyle="1" w:styleId="cardunderline">
    <w:name w:val="card underline"/>
    <w:basedOn w:val="Normal"/>
    <w:next w:val="GAUnderline"/>
    <w:uiPriority w:val="99"/>
    <w:qFormat/>
    <w:rsid w:val="003C1F59"/>
  </w:style>
  <w:style w:type="paragraph" w:customStyle="1" w:styleId="Hat1">
    <w:name w:val="Hat1"/>
    <w:basedOn w:val="Normal"/>
    <w:next w:val="Normal"/>
    <w:uiPriority w:val="2"/>
    <w:qFormat/>
    <w:rsid w:val="003C1F59"/>
  </w:style>
  <w:style w:type="paragraph" w:customStyle="1" w:styleId="post-subtitle">
    <w:name w:val="post-subtitle"/>
    <w:basedOn w:val="Normal"/>
    <w:qFormat/>
    <w:rsid w:val="003C1F59"/>
  </w:style>
  <w:style w:type="paragraph" w:customStyle="1" w:styleId="para">
    <w:name w:val="para"/>
    <w:basedOn w:val="Normal"/>
    <w:next w:val="ReallySamllText"/>
    <w:uiPriority w:val="99"/>
    <w:qFormat/>
    <w:rsid w:val="003C1F59"/>
  </w:style>
  <w:style w:type="paragraph" w:customStyle="1" w:styleId="tagline1">
    <w:name w:val="tagline"/>
    <w:basedOn w:val="Normal"/>
    <w:next w:val="cardCharCharCharCharChar"/>
    <w:qFormat/>
    <w:rsid w:val="003C1F59"/>
  </w:style>
  <w:style w:type="paragraph" w:customStyle="1" w:styleId="Block1">
    <w:name w:val="Block1"/>
    <w:basedOn w:val="Normal"/>
    <w:next w:val="Normal"/>
    <w:uiPriority w:val="3"/>
    <w:qFormat/>
    <w:rsid w:val="003C1F59"/>
  </w:style>
  <w:style w:type="paragraph" w:customStyle="1" w:styleId="TOCHeading1">
    <w:name w:val="TOC Heading1"/>
    <w:basedOn w:val="Heading1"/>
    <w:next w:val="Normal"/>
    <w:uiPriority w:val="39"/>
    <w:qFormat/>
    <w:rsid w:val="003C1F59"/>
    <w:pPr>
      <w:spacing w:before="480"/>
    </w:pPr>
    <w:rPr>
      <w:caps/>
    </w:rPr>
  </w:style>
  <w:style w:type="paragraph" w:customStyle="1" w:styleId="NoteLevel11">
    <w:name w:val="Note Level 11"/>
    <w:basedOn w:val="Normal"/>
    <w:next w:val="HeaderFooter"/>
    <w:uiPriority w:val="99"/>
    <w:qFormat/>
    <w:rsid w:val="003C1F59"/>
  </w:style>
  <w:style w:type="paragraph" w:customStyle="1" w:styleId="ReallySamllText">
    <w:name w:val="ReallySamllText"/>
    <w:basedOn w:val="Normal"/>
    <w:next w:val="CardTextUnderlined"/>
    <w:autoRedefine/>
    <w:qFormat/>
    <w:rsid w:val="003C1F59"/>
  </w:style>
  <w:style w:type="paragraph" w:customStyle="1" w:styleId="NormalWeb3">
    <w:name w:val="Normal (Web)3"/>
    <w:basedOn w:val="Normal"/>
    <w:next w:val="CardTagCharChar"/>
    <w:qFormat/>
    <w:rsid w:val="003C1F59"/>
  </w:style>
  <w:style w:type="paragraph" w:customStyle="1" w:styleId="cardCharCharCharCharChar">
    <w:name w:val="card Char Char Char Char Char"/>
    <w:basedOn w:val="Normal"/>
    <w:next w:val="fixed"/>
    <w:uiPriority w:val="99"/>
    <w:qFormat/>
    <w:rsid w:val="003C1F59"/>
  </w:style>
  <w:style w:type="paragraph" w:customStyle="1" w:styleId="TagCiteChar4">
    <w:name w:val="Tag / Cite Char"/>
    <w:basedOn w:val="Normal"/>
    <w:next w:val="textonormal"/>
    <w:qFormat/>
    <w:rsid w:val="003C1F59"/>
  </w:style>
  <w:style w:type="paragraph" w:customStyle="1" w:styleId="PageNumber2">
    <w:name w:val="Page Number2"/>
    <w:basedOn w:val="Normal"/>
    <w:next w:val="Normal"/>
    <w:qFormat/>
    <w:rsid w:val="003C1F59"/>
  </w:style>
  <w:style w:type="paragraph" w:customStyle="1" w:styleId="HeaderFooter">
    <w:name w:val="Header &amp; Footer"/>
    <w:next w:val="ExecutiveSummarytext"/>
    <w:qFormat/>
    <w:rsid w:val="003C1F59"/>
    <w:pPr>
      <w:spacing w:after="200" w:line="276" w:lineRule="auto"/>
    </w:pPr>
  </w:style>
  <w:style w:type="paragraph" w:customStyle="1" w:styleId="CardTextSmall0">
    <w:name w:val="Card Text Small"/>
    <w:basedOn w:val="Normal"/>
    <w:qFormat/>
    <w:rsid w:val="003C1F59"/>
  </w:style>
  <w:style w:type="paragraph" w:customStyle="1" w:styleId="CardTextUnderlined">
    <w:name w:val="Card Text Underlined"/>
    <w:basedOn w:val="Normal"/>
    <w:next w:val="NormalUnderline"/>
    <w:qFormat/>
    <w:rsid w:val="003C1F59"/>
  </w:style>
  <w:style w:type="paragraph" w:customStyle="1" w:styleId="HeaderDebate">
    <w:name w:val="Header Debate"/>
    <w:basedOn w:val="Normal"/>
    <w:next w:val="byline1"/>
    <w:qFormat/>
    <w:rsid w:val="003C1F59"/>
  </w:style>
  <w:style w:type="paragraph" w:customStyle="1" w:styleId="NormalWeb1">
    <w:name w:val="Normal (Web)1"/>
    <w:basedOn w:val="Normal"/>
    <w:next w:val="PlaceholderText1"/>
    <w:qFormat/>
    <w:rsid w:val="003C1F59"/>
  </w:style>
  <w:style w:type="paragraph" w:customStyle="1" w:styleId="CardTagCharChar">
    <w:name w:val="Card Tag Char Char"/>
    <w:basedOn w:val="Normal"/>
    <w:next w:val="NoteLevel31"/>
    <w:qFormat/>
    <w:rsid w:val="003C1F59"/>
  </w:style>
  <w:style w:type="paragraph" w:customStyle="1" w:styleId="fixed">
    <w:name w:val="fixed"/>
    <w:basedOn w:val="Normal"/>
    <w:next w:val="NoteLevel41"/>
    <w:qFormat/>
    <w:rsid w:val="003C1F59"/>
  </w:style>
  <w:style w:type="paragraph" w:customStyle="1" w:styleId="textonormal">
    <w:name w:val="textonormal"/>
    <w:basedOn w:val="Normal"/>
    <w:next w:val="NoteLevel51"/>
    <w:qFormat/>
    <w:rsid w:val="003C1F59"/>
  </w:style>
  <w:style w:type="paragraph" w:customStyle="1" w:styleId="ExecutiveSummarytext">
    <w:name w:val="Executive Summary text"/>
    <w:basedOn w:val="Normal"/>
    <w:next w:val="Normal"/>
    <w:qFormat/>
    <w:rsid w:val="003C1F59"/>
  </w:style>
  <w:style w:type="character" w:customStyle="1" w:styleId="NormalUnderlineChar1">
    <w:name w:val="Normal Underline Char1"/>
    <w:locked/>
    <w:rsid w:val="003C1F59"/>
  </w:style>
  <w:style w:type="paragraph" w:customStyle="1" w:styleId="byline1">
    <w:name w:val="byline1"/>
    <w:basedOn w:val="Normal"/>
    <w:qFormat/>
    <w:rsid w:val="003C1F59"/>
  </w:style>
  <w:style w:type="paragraph" w:customStyle="1" w:styleId="PlaceholderText1">
    <w:name w:val="Placeholder Text1"/>
    <w:basedOn w:val="Normal"/>
    <w:next w:val="ImportantText"/>
    <w:qFormat/>
    <w:rsid w:val="003C1F59"/>
  </w:style>
  <w:style w:type="paragraph" w:customStyle="1" w:styleId="NoteLevel31">
    <w:name w:val="Note Level 31"/>
    <w:basedOn w:val="Normal"/>
    <w:qFormat/>
    <w:rsid w:val="003C1F59"/>
  </w:style>
  <w:style w:type="paragraph" w:customStyle="1" w:styleId="NoteLevel41">
    <w:name w:val="Note Level 41"/>
    <w:basedOn w:val="Normal"/>
    <w:next w:val="StyleBodyText11ptBlackUnderline"/>
    <w:qFormat/>
    <w:rsid w:val="003C1F59"/>
  </w:style>
  <w:style w:type="paragraph" w:customStyle="1" w:styleId="NoteLevel51">
    <w:name w:val="Note Level 51"/>
    <w:basedOn w:val="Normal"/>
    <w:qFormat/>
    <w:rsid w:val="003C1F59"/>
  </w:style>
  <w:style w:type="paragraph" w:customStyle="1" w:styleId="NoteLevel61">
    <w:name w:val="Note Level 61"/>
    <w:basedOn w:val="Normal"/>
    <w:next w:val="StyleBodyText11ptBoldBlack"/>
    <w:qFormat/>
    <w:rsid w:val="003C1F59"/>
  </w:style>
  <w:style w:type="paragraph" w:customStyle="1" w:styleId="NoteLevel71">
    <w:name w:val="Note Level 71"/>
    <w:basedOn w:val="Normal"/>
    <w:qFormat/>
    <w:rsid w:val="003C1F59"/>
  </w:style>
  <w:style w:type="paragraph" w:customStyle="1" w:styleId="NoteLevel81">
    <w:name w:val="Note Level 81"/>
    <w:basedOn w:val="Normal"/>
    <w:next w:val="StyletinyBold"/>
    <w:qFormat/>
    <w:rsid w:val="003C1F59"/>
  </w:style>
  <w:style w:type="paragraph" w:customStyle="1" w:styleId="NoteLevel91">
    <w:name w:val="Note Level 91"/>
    <w:basedOn w:val="Normal"/>
    <w:qFormat/>
    <w:rsid w:val="003C1F59"/>
  </w:style>
  <w:style w:type="character" w:customStyle="1" w:styleId="ImportantTextChar">
    <w:name w:val="Important Text Char"/>
    <w:locked/>
    <w:rsid w:val="003C1F59"/>
  </w:style>
  <w:style w:type="paragraph" w:customStyle="1" w:styleId="ImportantText">
    <w:name w:val="Important Text"/>
    <w:basedOn w:val="Normal"/>
    <w:next w:val="Normal"/>
    <w:qFormat/>
    <w:rsid w:val="003C1F59"/>
  </w:style>
  <w:style w:type="character" w:customStyle="1" w:styleId="StyleBodyText11ptBlackUnderlineChar">
    <w:name w:val="Style Body Text + 11 pt Black Underline Char"/>
    <w:locked/>
    <w:rsid w:val="003C1F59"/>
  </w:style>
  <w:style w:type="paragraph" w:customStyle="1" w:styleId="StyleBodyText11ptBlackUnderline">
    <w:name w:val="Style Body Text + 11 pt Black Underline"/>
    <w:basedOn w:val="Normal"/>
    <w:next w:val="ListContents"/>
    <w:qFormat/>
    <w:rsid w:val="003C1F59"/>
  </w:style>
  <w:style w:type="character" w:customStyle="1" w:styleId="StyleBodyText11ptBoldBlackChar">
    <w:name w:val="Style Body Text + 11 pt Bold Black Char"/>
    <w:locked/>
    <w:rsid w:val="003C1F59"/>
  </w:style>
  <w:style w:type="paragraph" w:customStyle="1" w:styleId="StyleBodyText11ptBoldBlack">
    <w:name w:val="Style Body Text + 11 pt Bold Black"/>
    <w:basedOn w:val="Normal"/>
    <w:next w:val="StyleListContents11ptCustomColorRGB353132Underline"/>
    <w:qFormat/>
    <w:rsid w:val="003C1F59"/>
  </w:style>
  <w:style w:type="character" w:customStyle="1" w:styleId="StyletinyBoldChar">
    <w:name w:val="Style tiny + Bold Char"/>
    <w:locked/>
    <w:rsid w:val="003C1F59"/>
  </w:style>
  <w:style w:type="paragraph" w:customStyle="1" w:styleId="StyletinyBold">
    <w:name w:val="Style tiny + Bold"/>
    <w:basedOn w:val="TagF3"/>
    <w:qFormat/>
    <w:rsid w:val="003C1F59"/>
  </w:style>
  <w:style w:type="character" w:customStyle="1" w:styleId="Heading5SizeDownChar">
    <w:name w:val="Heading 5 Size Down Char"/>
    <w:locked/>
    <w:rsid w:val="003C1F59"/>
  </w:style>
  <w:style w:type="character" w:customStyle="1" w:styleId="Normal2BoldChar">
    <w:name w:val="Normal2 + Bold Char"/>
    <w:locked/>
    <w:rsid w:val="003C1F59"/>
  </w:style>
  <w:style w:type="paragraph" w:customStyle="1" w:styleId="Normal2Bold">
    <w:name w:val="Normal2 + Bold"/>
    <w:basedOn w:val="Normal"/>
    <w:next w:val="Unimportant"/>
    <w:qFormat/>
    <w:rsid w:val="003C1F59"/>
  </w:style>
  <w:style w:type="character" w:customStyle="1" w:styleId="ListContentsChar">
    <w:name w:val="List Contents Char"/>
    <w:locked/>
    <w:rsid w:val="003C1F59"/>
  </w:style>
  <w:style w:type="paragraph" w:customStyle="1" w:styleId="ListContents">
    <w:name w:val="List Contents"/>
    <w:basedOn w:val="Normal"/>
    <w:next w:val="Ununderlined"/>
    <w:qFormat/>
    <w:rsid w:val="003C1F59"/>
  </w:style>
  <w:style w:type="character" w:customStyle="1" w:styleId="StyleListContents11ptCustomColorRGB353132UnderlineChar">
    <w:name w:val="Style List Contents + 11 pt Custom Color(RGB(353132)) Underline Char"/>
    <w:locked/>
    <w:rsid w:val="003C1F59"/>
  </w:style>
  <w:style w:type="paragraph" w:customStyle="1" w:styleId="StyleListContents11ptCustomColorRGB353132Underline">
    <w:name w:val="Style List Contents + 11 pt Custom Color(RGB(353132)) Underline"/>
    <w:basedOn w:val="Ununderlined"/>
    <w:qFormat/>
    <w:rsid w:val="003C1F59"/>
    <w:pPr>
      <w:jc w:val="left"/>
    </w:pPr>
    <w:rPr>
      <w:rFonts w:eastAsiaTheme="minorHAnsi"/>
      <w:sz w:val="20"/>
    </w:rPr>
  </w:style>
  <w:style w:type="character" w:customStyle="1" w:styleId="UnimportantCharChar">
    <w:name w:val="Unimportant Char Char"/>
    <w:locked/>
    <w:rsid w:val="003C1F59"/>
  </w:style>
  <w:style w:type="paragraph" w:customStyle="1" w:styleId="Unimportant">
    <w:name w:val="Unimportant"/>
    <w:basedOn w:val="Normal"/>
    <w:next w:val="DebateCite"/>
    <w:qFormat/>
    <w:rsid w:val="003C1F59"/>
  </w:style>
  <w:style w:type="paragraph" w:customStyle="1" w:styleId="StyleHeading1Justified">
    <w:name w:val="Style Heading 1 + Justified"/>
    <w:basedOn w:val="Normal"/>
    <w:next w:val="Normal"/>
    <w:qFormat/>
    <w:rsid w:val="003C1F59"/>
  </w:style>
  <w:style w:type="paragraph" w:customStyle="1" w:styleId="textunderline0">
    <w:name w:val="text underline"/>
    <w:basedOn w:val="Normal"/>
    <w:next w:val="Heading4Cite"/>
    <w:autoRedefine/>
    <w:uiPriority w:val="99"/>
    <w:qFormat/>
    <w:rsid w:val="003C1F5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C1F59"/>
  </w:style>
  <w:style w:type="paragraph" w:customStyle="1" w:styleId="DebateTag">
    <w:name w:val="Debate Tag"/>
    <w:basedOn w:val="Normal"/>
    <w:autoRedefine/>
    <w:qFormat/>
    <w:rsid w:val="003C1F59"/>
  </w:style>
  <w:style w:type="paragraph" w:customStyle="1" w:styleId="DebateCite">
    <w:name w:val="Debate Cite"/>
    <w:basedOn w:val="Normal"/>
    <w:next w:val="Normaltag"/>
    <w:autoRedefine/>
    <w:qFormat/>
    <w:rsid w:val="003C1F59"/>
  </w:style>
  <w:style w:type="paragraph" w:customStyle="1" w:styleId="PreformattedText">
    <w:name w:val="Preformatted Text"/>
    <w:basedOn w:val="Normal"/>
    <w:next w:val="Cardnon-underlined"/>
    <w:qFormat/>
    <w:rsid w:val="003C1F59"/>
  </w:style>
  <w:style w:type="paragraph" w:customStyle="1" w:styleId="MaggieTag">
    <w:name w:val="MaggieTag"/>
    <w:basedOn w:val="Heading2"/>
    <w:next w:val="BlockTitle4"/>
    <w:qFormat/>
    <w:rsid w:val="003C1F59"/>
    <w:pPr>
      <w:spacing w:before="480"/>
    </w:pPr>
    <w:rPr>
      <w:caps/>
    </w:rPr>
  </w:style>
  <w:style w:type="paragraph" w:customStyle="1" w:styleId="4">
    <w:name w:val="4"/>
    <w:basedOn w:val="Normal"/>
    <w:next w:val="DottedUnderline1"/>
    <w:uiPriority w:val="99"/>
    <w:qFormat/>
    <w:rsid w:val="003C1F59"/>
  </w:style>
  <w:style w:type="paragraph" w:customStyle="1" w:styleId="BlockTitle4">
    <w:name w:val="%Block Title"/>
    <w:basedOn w:val="Heading1"/>
    <w:next w:val="PageNumber4"/>
    <w:qFormat/>
    <w:rsid w:val="003C1F59"/>
    <w:pPr>
      <w:spacing w:before="480"/>
    </w:pPr>
    <w:rPr>
      <w:caps/>
    </w:rPr>
  </w:style>
  <w:style w:type="paragraph" w:customStyle="1" w:styleId="ThickUnderline">
    <w:name w:val="ThickUnderline"/>
    <w:qFormat/>
    <w:rsid w:val="003C1F59"/>
    <w:pPr>
      <w:spacing w:after="200" w:line="276" w:lineRule="auto"/>
    </w:pPr>
  </w:style>
  <w:style w:type="paragraph" w:customStyle="1" w:styleId="DottedUnderline1">
    <w:name w:val="DottedUnderline"/>
    <w:basedOn w:val="Normal"/>
    <w:qFormat/>
    <w:rsid w:val="003C1F59"/>
  </w:style>
  <w:style w:type="character" w:customStyle="1" w:styleId="Card-UnderlineChar">
    <w:name w:val="Card-Underline Char"/>
    <w:locked/>
    <w:rsid w:val="003C1F59"/>
  </w:style>
  <w:style w:type="paragraph" w:customStyle="1" w:styleId="Card-Underline0">
    <w:name w:val="Card-Underline"/>
    <w:basedOn w:val="Normal"/>
    <w:next w:val="read"/>
    <w:qFormat/>
    <w:rsid w:val="003C1F59"/>
  </w:style>
  <w:style w:type="paragraph" w:customStyle="1" w:styleId="PageNumber3">
    <w:name w:val="Page Number3"/>
    <w:basedOn w:val="Normal"/>
    <w:next w:val="Normal"/>
    <w:qFormat/>
    <w:rsid w:val="003C1F59"/>
  </w:style>
  <w:style w:type="paragraph" w:customStyle="1" w:styleId="PageNumber4">
    <w:name w:val="Page Number4"/>
    <w:basedOn w:val="Normal"/>
    <w:next w:val="Normal"/>
    <w:qFormat/>
    <w:rsid w:val="003C1F59"/>
  </w:style>
  <w:style w:type="paragraph" w:customStyle="1" w:styleId="PageNumber5">
    <w:name w:val="Page Number5"/>
    <w:basedOn w:val="Normal"/>
    <w:next w:val="Normal"/>
    <w:qFormat/>
    <w:rsid w:val="003C1F59"/>
  </w:style>
  <w:style w:type="paragraph" w:customStyle="1" w:styleId="smalltext1">
    <w:name w:val="small text1"/>
    <w:basedOn w:val="Normal"/>
    <w:next w:val="Normal"/>
    <w:uiPriority w:val="4"/>
    <w:qFormat/>
    <w:rsid w:val="003C1F59"/>
  </w:style>
  <w:style w:type="character" w:customStyle="1" w:styleId="CircleChar">
    <w:name w:val="Circle Char"/>
    <w:locked/>
    <w:rsid w:val="003C1F59"/>
  </w:style>
  <w:style w:type="paragraph" w:customStyle="1" w:styleId="PageNumber6">
    <w:name w:val="Page Number6"/>
    <w:basedOn w:val="Normal"/>
    <w:next w:val="Normal"/>
    <w:qFormat/>
    <w:rsid w:val="003C1F59"/>
  </w:style>
  <w:style w:type="paragraph" w:customStyle="1" w:styleId="lastupdated">
    <w:name w:val="lastupdated"/>
    <w:basedOn w:val="Normal"/>
    <w:qFormat/>
    <w:rsid w:val="003C1F59"/>
  </w:style>
  <w:style w:type="paragraph" w:customStyle="1" w:styleId="hn-byline">
    <w:name w:val="hn-byline"/>
    <w:basedOn w:val="Normal"/>
    <w:next w:val="bodyintro"/>
    <w:qFormat/>
    <w:rsid w:val="003C1F59"/>
  </w:style>
  <w:style w:type="paragraph" w:customStyle="1" w:styleId="articleinfo">
    <w:name w:val="articleinfo"/>
    <w:basedOn w:val="Normal"/>
    <w:next w:val="indent"/>
    <w:qFormat/>
    <w:rsid w:val="003C1F59"/>
  </w:style>
  <w:style w:type="character" w:customStyle="1" w:styleId="StyleStyle16ptChar">
    <w:name w:val="Style Style1 + 6 pt Char"/>
    <w:locked/>
    <w:rsid w:val="003C1F59"/>
  </w:style>
  <w:style w:type="paragraph" w:customStyle="1" w:styleId="StyleStyle16pt">
    <w:name w:val="Style Style1 + 6 pt"/>
    <w:basedOn w:val="Normal"/>
    <w:qFormat/>
    <w:rsid w:val="003C1F59"/>
  </w:style>
  <w:style w:type="paragraph" w:customStyle="1" w:styleId="PageNumber7">
    <w:name w:val="Page Number7"/>
    <w:basedOn w:val="Normal"/>
    <w:next w:val="Normal"/>
    <w:qFormat/>
    <w:rsid w:val="003C1F59"/>
  </w:style>
  <w:style w:type="paragraph" w:customStyle="1" w:styleId="OmniPage4">
    <w:name w:val="OmniPage #4"/>
    <w:basedOn w:val="Normal"/>
    <w:qFormat/>
    <w:rsid w:val="003C1F59"/>
  </w:style>
  <w:style w:type="paragraph" w:customStyle="1" w:styleId="OmniPage10">
    <w:name w:val="OmniPage #10"/>
    <w:basedOn w:val="Normal"/>
    <w:qFormat/>
    <w:rsid w:val="003C1F59"/>
  </w:style>
  <w:style w:type="paragraph" w:customStyle="1" w:styleId="PageNumber8">
    <w:name w:val="Page Number8"/>
    <w:basedOn w:val="Normal"/>
    <w:next w:val="Normal"/>
    <w:qFormat/>
    <w:rsid w:val="003C1F59"/>
  </w:style>
  <w:style w:type="paragraph" w:customStyle="1" w:styleId="bodyintro">
    <w:name w:val="bodyintro"/>
    <w:basedOn w:val="Normal"/>
    <w:uiPriority w:val="99"/>
    <w:qFormat/>
    <w:rsid w:val="003C1F59"/>
  </w:style>
  <w:style w:type="character" w:customStyle="1" w:styleId="Style8ptChar">
    <w:name w:val="Style 8 pt Char"/>
    <w:rsid w:val="003C1F59"/>
  </w:style>
  <w:style w:type="character" w:customStyle="1" w:styleId="message-item">
    <w:name w:val="message-item"/>
    <w:rsid w:val="003C1F59"/>
  </w:style>
  <w:style w:type="character" w:customStyle="1" w:styleId="datestamp">
    <w:name w:val="datestamp"/>
    <w:rsid w:val="003C1F59"/>
  </w:style>
  <w:style w:type="character" w:customStyle="1" w:styleId="forenames">
    <w:name w:val="forenames"/>
    <w:rsid w:val="003C1F59"/>
  </w:style>
  <w:style w:type="character" w:customStyle="1" w:styleId="surname">
    <w:name w:val="surname"/>
    <w:rsid w:val="003C1F59"/>
  </w:style>
  <w:style w:type="character" w:customStyle="1" w:styleId="refpreview">
    <w:name w:val="refpreview"/>
    <w:rsid w:val="003C1F59"/>
  </w:style>
  <w:style w:type="character" w:customStyle="1" w:styleId="loose1">
    <w:name w:val="loose1"/>
    <w:rsid w:val="003C1F59"/>
  </w:style>
  <w:style w:type="character" w:customStyle="1" w:styleId="gsa">
    <w:name w:val="gs_a"/>
    <w:rsid w:val="003C1F59"/>
  </w:style>
  <w:style w:type="character" w:customStyle="1" w:styleId="mainarttitle">
    <w:name w:val="mainarttitle"/>
    <w:rsid w:val="003C1F59"/>
  </w:style>
  <w:style w:type="character" w:customStyle="1" w:styleId="mainartauthor">
    <w:name w:val="mainartauthor"/>
    <w:rsid w:val="003C1F59"/>
  </w:style>
  <w:style w:type="character" w:customStyle="1" w:styleId="mainartdate">
    <w:name w:val="mainartdate"/>
    <w:rsid w:val="003C1F59"/>
  </w:style>
  <w:style w:type="character" w:customStyle="1" w:styleId="gsggs">
    <w:name w:val="gs_ggs"/>
    <w:rsid w:val="003C1F59"/>
  </w:style>
  <w:style w:type="character" w:customStyle="1" w:styleId="ahead">
    <w:name w:val="a_head"/>
    <w:rsid w:val="003C1F59"/>
  </w:style>
  <w:style w:type="character" w:customStyle="1" w:styleId="footnote">
    <w:name w:val="footnote"/>
    <w:rsid w:val="003C1F59"/>
  </w:style>
  <w:style w:type="character" w:customStyle="1" w:styleId="docbody">
    <w:name w:val="docbody"/>
    <w:rsid w:val="003C1F59"/>
  </w:style>
  <w:style w:type="character" w:customStyle="1" w:styleId="bwxsm">
    <w:name w:val="b w xsm"/>
    <w:rsid w:val="003C1F59"/>
  </w:style>
  <w:style w:type="character" w:customStyle="1" w:styleId="fstd">
    <w:name w:val="f std"/>
    <w:rsid w:val="003C1F59"/>
  </w:style>
  <w:style w:type="character" w:customStyle="1" w:styleId="bio1">
    <w:name w:val="bio1"/>
    <w:rsid w:val="003C1F59"/>
  </w:style>
  <w:style w:type="character" w:customStyle="1" w:styleId="cardCharCharCharCharCharChar">
    <w:name w:val="card Char Char Char Char Char Char"/>
    <w:rsid w:val="003C1F59"/>
  </w:style>
  <w:style w:type="character" w:customStyle="1" w:styleId="Style24ptBoldUnderlineCenteredCharChar">
    <w:name w:val="Style 24 pt Bold Underline Centered Char Char"/>
    <w:rsid w:val="003C1F59"/>
  </w:style>
  <w:style w:type="character" w:customStyle="1" w:styleId="TagCiteCharChar0">
    <w:name w:val="Tag / Cite Char Char"/>
    <w:rsid w:val="003C1F59"/>
  </w:style>
  <w:style w:type="character" w:customStyle="1" w:styleId="CardTextUnderlinedCharChar">
    <w:name w:val="Card Text Underlined Char Char"/>
    <w:rsid w:val="003C1F59"/>
  </w:style>
  <w:style w:type="character" w:customStyle="1" w:styleId="CardTagCharCharChar">
    <w:name w:val="Card Tag Char Char Char"/>
    <w:rsid w:val="003C1F59"/>
  </w:style>
  <w:style w:type="character" w:customStyle="1" w:styleId="mainbody">
    <w:name w:val="mainbody"/>
    <w:basedOn w:val="DefaultParagraphFont"/>
    <w:rsid w:val="003C1F59"/>
  </w:style>
  <w:style w:type="character" w:customStyle="1" w:styleId="UnderlineStyleChar20">
    <w:name w:val="Underline Style Char2"/>
    <w:rsid w:val="003C1F59"/>
  </w:style>
  <w:style w:type="character" w:customStyle="1" w:styleId="t13">
    <w:name w:val="t13"/>
    <w:basedOn w:val="DefaultParagraphFont"/>
    <w:rsid w:val="003C1F59"/>
  </w:style>
  <w:style w:type="character" w:customStyle="1" w:styleId="CharChar17">
    <w:name w:val="Char Char17"/>
    <w:locked/>
    <w:rsid w:val="003C1F59"/>
  </w:style>
  <w:style w:type="character" w:customStyle="1" w:styleId="ilspan">
    <w:name w:val="il_span"/>
    <w:basedOn w:val="DefaultParagraphFont"/>
    <w:rsid w:val="003C1F59"/>
  </w:style>
  <w:style w:type="character" w:customStyle="1" w:styleId="leftidx1">
    <w:name w:val="leftidx1"/>
    <w:rsid w:val="003C1F59"/>
  </w:style>
  <w:style w:type="character" w:customStyle="1" w:styleId="blue1">
    <w:name w:val="blue1"/>
    <w:rsid w:val="003C1F59"/>
  </w:style>
  <w:style w:type="character" w:customStyle="1" w:styleId="author-link1">
    <w:name w:val="author-link1"/>
    <w:rsid w:val="003C1F59"/>
  </w:style>
  <w:style w:type="character" w:customStyle="1" w:styleId="black1">
    <w:name w:val="black1"/>
    <w:rsid w:val="003C1F59"/>
  </w:style>
  <w:style w:type="character" w:customStyle="1" w:styleId="StyleunderlinedCharBold">
    <w:name w:val="Style underlined Char + Bold"/>
    <w:rsid w:val="003C1F59"/>
  </w:style>
  <w:style w:type="character" w:customStyle="1" w:styleId="CardUnderline0">
    <w:name w:val="Card Underline"/>
    <w:rsid w:val="003C1F59"/>
  </w:style>
  <w:style w:type="character" w:customStyle="1" w:styleId="lingoregion">
    <w:name w:val="lingo_region"/>
    <w:basedOn w:val="DefaultParagraphFont"/>
    <w:rsid w:val="003C1F59"/>
  </w:style>
  <w:style w:type="character" w:customStyle="1" w:styleId="cite1">
    <w:name w:val="%cite"/>
    <w:rsid w:val="003C1F59"/>
  </w:style>
  <w:style w:type="character" w:customStyle="1" w:styleId="Emphasis21">
    <w:name w:val="%Emphasis2"/>
    <w:rsid w:val="003C1F59"/>
  </w:style>
  <w:style w:type="character" w:customStyle="1" w:styleId="AAAcite">
    <w:name w:val="AAAcite"/>
    <w:rsid w:val="003C1F59"/>
  </w:style>
  <w:style w:type="character" w:customStyle="1" w:styleId="tmplheaderlink">
    <w:name w:val="tmplheaderlink"/>
    <w:rsid w:val="003C1F59"/>
  </w:style>
  <w:style w:type="character" w:customStyle="1" w:styleId="StyleStyleUnderlineUnderlineStyleBoldUnderlineIntenseEmphas1">
    <w:name w:val="Style Style UnderlineUnderlineStyle Bold UnderlineIntense Emphas...1"/>
    <w:basedOn w:val="DefaultParagraphFont"/>
    <w:rsid w:val="003C1F59"/>
    <w:rPr>
      <w:b w:val="0"/>
      <w:sz w:val="24"/>
      <w:u w:val="single"/>
      <w:bdr w:val="none" w:sz="0" w:space="0" w:color="auto"/>
    </w:rPr>
  </w:style>
  <w:style w:type="character" w:customStyle="1" w:styleId="Bodytext11">
    <w:name w:val="Body text (11)"/>
    <w:rsid w:val="003C1F5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C1F5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C1F59"/>
  </w:style>
  <w:style w:type="paragraph" w:customStyle="1" w:styleId="StyleJustified">
    <w:name w:val="Style Justified"/>
    <w:basedOn w:val="Normal"/>
    <w:qFormat/>
    <w:rsid w:val="003C1F59"/>
    <w:rPr>
      <w:rFonts w:eastAsia="Times New Roman"/>
      <w:szCs w:val="20"/>
    </w:rPr>
  </w:style>
  <w:style w:type="paragraph" w:customStyle="1" w:styleId="Style5">
    <w:name w:val="Style5"/>
    <w:basedOn w:val="Normal"/>
    <w:link w:val="Style5Char"/>
    <w:qFormat/>
    <w:rsid w:val="003C1F59"/>
    <w:pPr>
      <w:ind w:left="432" w:right="432"/>
      <w:jc w:val="both"/>
    </w:pPr>
    <w:rPr>
      <w:rFonts w:eastAsia="Times New Roman"/>
    </w:rPr>
  </w:style>
  <w:style w:type="character" w:customStyle="1" w:styleId="Style5Char">
    <w:name w:val="Style5 Char"/>
    <w:link w:val="Style5"/>
    <w:rsid w:val="003C1F59"/>
    <w:rPr>
      <w:rFonts w:ascii="Times New Roman" w:eastAsia="Times New Roman" w:hAnsi="Times New Roman" w:cs="Times New Roman"/>
    </w:rPr>
  </w:style>
  <w:style w:type="paragraph" w:customStyle="1" w:styleId="Style100">
    <w:name w:val="Style10"/>
    <w:basedOn w:val="Normal"/>
    <w:link w:val="Style10Char"/>
    <w:qFormat/>
    <w:rsid w:val="003C1F59"/>
    <w:pPr>
      <w:ind w:right="432"/>
    </w:pPr>
    <w:rPr>
      <w:rFonts w:eastAsia="Times New Roman"/>
      <w:b/>
      <w:sz w:val="24"/>
    </w:rPr>
  </w:style>
  <w:style w:type="character" w:customStyle="1" w:styleId="Style10Char">
    <w:name w:val="Style10 Char"/>
    <w:link w:val="Style100"/>
    <w:rsid w:val="003C1F5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C1F59"/>
    <w:rPr>
      <w:b w:val="0"/>
      <w:bCs w:val="0"/>
      <w:sz w:val="22"/>
      <w:u w:val="single"/>
      <w:bdr w:val="none" w:sz="0" w:space="0" w:color="auto"/>
    </w:rPr>
  </w:style>
  <w:style w:type="paragraph" w:customStyle="1" w:styleId="UnderlinedEv">
    <w:name w:val="Underlined Ev"/>
    <w:basedOn w:val="Normal"/>
    <w:next w:val="Normal"/>
    <w:link w:val="UnderlinedEvChar"/>
    <w:qFormat/>
    <w:rsid w:val="003C1F59"/>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3C1F59"/>
    <w:rPr>
      <w:u w:val="single"/>
      <w:bdr w:val="none" w:sz="0" w:space="0" w:color="auto"/>
    </w:rPr>
  </w:style>
  <w:style w:type="character" w:customStyle="1" w:styleId="role">
    <w:name w:val="role"/>
    <w:rsid w:val="003C1F59"/>
  </w:style>
  <w:style w:type="character" w:customStyle="1" w:styleId="pagination0">
    <w:name w:val="pagination"/>
    <w:basedOn w:val="DefaultParagraphFont"/>
    <w:rsid w:val="003C1F59"/>
  </w:style>
  <w:style w:type="character" w:customStyle="1" w:styleId="doi">
    <w:name w:val="doi"/>
    <w:basedOn w:val="DefaultParagraphFont"/>
    <w:rsid w:val="003C1F59"/>
  </w:style>
  <w:style w:type="character" w:customStyle="1" w:styleId="bodycontents">
    <w:name w:val="bodycontents"/>
    <w:basedOn w:val="DefaultParagraphFont"/>
    <w:rsid w:val="003C1F59"/>
  </w:style>
  <w:style w:type="character" w:customStyle="1" w:styleId="comma">
    <w:name w:val="comma"/>
    <w:basedOn w:val="DefaultParagraphFont"/>
    <w:rsid w:val="003C1F59"/>
  </w:style>
  <w:style w:type="character" w:customStyle="1" w:styleId="pad5right">
    <w:name w:val="pad5right"/>
    <w:basedOn w:val="DefaultParagraphFont"/>
    <w:rsid w:val="003C1F59"/>
  </w:style>
  <w:style w:type="character" w:customStyle="1" w:styleId="divider">
    <w:name w:val="divider"/>
    <w:basedOn w:val="DefaultParagraphFont"/>
    <w:rsid w:val="003C1F59"/>
  </w:style>
  <w:style w:type="character" w:customStyle="1" w:styleId="blogdate">
    <w:name w:val="blogdate"/>
    <w:basedOn w:val="DefaultParagraphFont"/>
    <w:rsid w:val="003C1F59"/>
  </w:style>
  <w:style w:type="character" w:customStyle="1" w:styleId="dot">
    <w:name w:val="dot"/>
    <w:basedOn w:val="DefaultParagraphFont"/>
    <w:rsid w:val="003C1F59"/>
  </w:style>
  <w:style w:type="character" w:customStyle="1" w:styleId="hn-date">
    <w:name w:val="hn-date"/>
    <w:basedOn w:val="DefaultParagraphFont"/>
    <w:rsid w:val="003C1F59"/>
  </w:style>
  <w:style w:type="character" w:customStyle="1" w:styleId="location">
    <w:name w:val="location"/>
    <w:basedOn w:val="DefaultParagraphFont"/>
    <w:rsid w:val="003C1F59"/>
  </w:style>
  <w:style w:type="character" w:customStyle="1" w:styleId="dropcap-letter">
    <w:name w:val="dropcap-letter"/>
    <w:basedOn w:val="DefaultParagraphFont"/>
    <w:rsid w:val="003C1F59"/>
  </w:style>
  <w:style w:type="character" w:customStyle="1" w:styleId="offscreen">
    <w:name w:val="offscreen"/>
    <w:basedOn w:val="DefaultParagraphFont"/>
    <w:rsid w:val="003C1F59"/>
  </w:style>
  <w:style w:type="character" w:customStyle="1" w:styleId="linked-in">
    <w:name w:val="linked-in"/>
    <w:basedOn w:val="DefaultParagraphFont"/>
    <w:rsid w:val="003C1F59"/>
  </w:style>
  <w:style w:type="character" w:customStyle="1" w:styleId="divs">
    <w:name w:val="divs"/>
    <w:basedOn w:val="DefaultParagraphFont"/>
    <w:rsid w:val="003C1F59"/>
  </w:style>
  <w:style w:type="character" w:customStyle="1" w:styleId="h4">
    <w:name w:val="h4"/>
    <w:rsid w:val="003C1F59"/>
  </w:style>
  <w:style w:type="character" w:customStyle="1" w:styleId="postheader">
    <w:name w:val="postheader"/>
    <w:basedOn w:val="DefaultParagraphFont"/>
    <w:rsid w:val="003C1F59"/>
  </w:style>
  <w:style w:type="numbering" w:customStyle="1" w:styleId="1ai1">
    <w:name w:val="1 / a / i1"/>
    <w:rsid w:val="003C1F59"/>
    <w:pPr>
      <w:numPr>
        <w:numId w:val="161"/>
      </w:numPr>
    </w:pPr>
  </w:style>
  <w:style w:type="numbering" w:styleId="1ai">
    <w:name w:val="Outline List 1"/>
    <w:basedOn w:val="NoList"/>
    <w:unhideWhenUsed/>
    <w:rsid w:val="003C1F59"/>
    <w:pPr>
      <w:numPr>
        <w:numId w:val="162"/>
      </w:numPr>
    </w:pPr>
  </w:style>
  <w:style w:type="paragraph" w:styleId="Index2">
    <w:name w:val="index 2"/>
    <w:basedOn w:val="Normal"/>
    <w:next w:val="Normal"/>
    <w:autoRedefine/>
    <w:rsid w:val="003C1F59"/>
    <w:pPr>
      <w:spacing w:after="200" w:line="276" w:lineRule="auto"/>
      <w:ind w:left="400" w:hanging="200"/>
    </w:pPr>
    <w:rPr>
      <w:bCs/>
    </w:rPr>
  </w:style>
  <w:style w:type="paragraph" w:styleId="Index3">
    <w:name w:val="index 3"/>
    <w:basedOn w:val="Normal"/>
    <w:next w:val="Normal"/>
    <w:autoRedefine/>
    <w:rsid w:val="003C1F59"/>
    <w:pPr>
      <w:spacing w:after="200" w:line="276" w:lineRule="auto"/>
      <w:ind w:left="600" w:hanging="200"/>
    </w:pPr>
    <w:rPr>
      <w:bCs/>
    </w:rPr>
  </w:style>
  <w:style w:type="paragraph" w:styleId="Index4">
    <w:name w:val="index 4"/>
    <w:basedOn w:val="Normal"/>
    <w:next w:val="Normal"/>
    <w:autoRedefine/>
    <w:rsid w:val="003C1F59"/>
    <w:pPr>
      <w:spacing w:after="200" w:line="276" w:lineRule="auto"/>
      <w:ind w:left="800" w:hanging="200"/>
    </w:pPr>
    <w:rPr>
      <w:bCs/>
    </w:rPr>
  </w:style>
  <w:style w:type="paragraph" w:styleId="Index5">
    <w:name w:val="index 5"/>
    <w:basedOn w:val="Normal"/>
    <w:next w:val="Normal"/>
    <w:autoRedefine/>
    <w:rsid w:val="003C1F59"/>
    <w:pPr>
      <w:spacing w:after="200" w:line="276" w:lineRule="auto"/>
      <w:ind w:left="1000" w:hanging="200"/>
    </w:pPr>
    <w:rPr>
      <w:bCs/>
    </w:rPr>
  </w:style>
  <w:style w:type="paragraph" w:styleId="Index6">
    <w:name w:val="index 6"/>
    <w:basedOn w:val="Normal"/>
    <w:next w:val="Normal"/>
    <w:autoRedefine/>
    <w:rsid w:val="003C1F59"/>
    <w:pPr>
      <w:spacing w:after="200" w:line="276" w:lineRule="auto"/>
      <w:ind w:left="1200" w:hanging="200"/>
    </w:pPr>
    <w:rPr>
      <w:bCs/>
    </w:rPr>
  </w:style>
  <w:style w:type="paragraph" w:styleId="Index7">
    <w:name w:val="index 7"/>
    <w:basedOn w:val="Normal"/>
    <w:next w:val="Normal"/>
    <w:autoRedefine/>
    <w:rsid w:val="003C1F59"/>
    <w:pPr>
      <w:spacing w:after="200" w:line="276" w:lineRule="auto"/>
      <w:ind w:left="1400" w:hanging="200"/>
    </w:pPr>
    <w:rPr>
      <w:bCs/>
    </w:rPr>
  </w:style>
  <w:style w:type="paragraph" w:styleId="Index8">
    <w:name w:val="index 8"/>
    <w:basedOn w:val="Normal"/>
    <w:next w:val="Normal"/>
    <w:autoRedefine/>
    <w:rsid w:val="003C1F59"/>
    <w:pPr>
      <w:spacing w:after="200" w:line="276" w:lineRule="auto"/>
      <w:ind w:left="1600" w:hanging="200"/>
    </w:pPr>
    <w:rPr>
      <w:bCs/>
    </w:rPr>
  </w:style>
  <w:style w:type="paragraph" w:styleId="Index9">
    <w:name w:val="index 9"/>
    <w:basedOn w:val="Normal"/>
    <w:next w:val="Normal"/>
    <w:autoRedefine/>
    <w:rsid w:val="003C1F59"/>
    <w:pPr>
      <w:spacing w:after="200" w:line="276" w:lineRule="auto"/>
      <w:ind w:left="1800" w:hanging="200"/>
    </w:pPr>
    <w:rPr>
      <w:bCs/>
    </w:rPr>
  </w:style>
  <w:style w:type="paragraph" w:styleId="IndexHeading">
    <w:name w:val="index heading"/>
    <w:basedOn w:val="Normal"/>
    <w:next w:val="Index1"/>
    <w:rsid w:val="003C1F59"/>
    <w:pPr>
      <w:spacing w:after="200" w:line="276" w:lineRule="auto"/>
    </w:pPr>
    <w:rPr>
      <w:bCs/>
    </w:rPr>
  </w:style>
  <w:style w:type="paragraph" w:customStyle="1" w:styleId="Quote20">
    <w:name w:val="Quote2"/>
    <w:basedOn w:val="Default"/>
    <w:next w:val="Default"/>
    <w:uiPriority w:val="99"/>
    <w:qFormat/>
    <w:rsid w:val="003C1F59"/>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3C1F59"/>
    <w:rPr>
      <w:rFonts w:ascii="Baskerville" w:hAnsi="Baskerville"/>
      <w:sz w:val="26"/>
      <w:u w:val="single"/>
    </w:rPr>
  </w:style>
  <w:style w:type="character" w:customStyle="1" w:styleId="HighlightedUnderlineEmphasis">
    <w:name w:val="Highlighted Underline Emphasis"/>
    <w:rsid w:val="003C1F5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C1F5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C1F5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C1F59"/>
    <w:rPr>
      <w:rFonts w:ascii="Georgia" w:hAnsi="Georgia"/>
      <w:u w:val="single"/>
    </w:rPr>
  </w:style>
  <w:style w:type="paragraph" w:customStyle="1" w:styleId="StyleCardsGeorgia12ptBoldThickunderlineBorderSin">
    <w:name w:val="Style Cards + Georgia 12 pt Bold Thick underline Border: : (Sin..."/>
    <w:basedOn w:val="Normal"/>
    <w:qFormat/>
    <w:rsid w:val="003C1F5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C1F59"/>
    <w:rPr>
      <w:rFonts w:ascii="Georgia" w:hAnsi="Georgia"/>
      <w:sz w:val="24"/>
      <w:u w:val="single"/>
    </w:rPr>
  </w:style>
  <w:style w:type="paragraph" w:customStyle="1" w:styleId="StyleCardsGeorgia">
    <w:name w:val="Style Cards + Georgia"/>
    <w:basedOn w:val="Normal"/>
    <w:qFormat/>
    <w:rsid w:val="003C1F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C1F5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C1F5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C1F5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C1F59"/>
    <w:rPr>
      <w:b w:val="0"/>
      <w:bCs w:val="0"/>
      <w:sz w:val="22"/>
      <w:u w:val="single"/>
      <w:bdr w:val="none" w:sz="0" w:space="0" w:color="auto"/>
    </w:rPr>
  </w:style>
  <w:style w:type="character" w:customStyle="1" w:styleId="cit-title">
    <w:name w:val="cit-title"/>
    <w:basedOn w:val="DefaultParagraphFont"/>
    <w:rsid w:val="003C1F59"/>
  </w:style>
  <w:style w:type="paragraph" w:customStyle="1" w:styleId="txttitle">
    <w:name w:val="txttitle"/>
    <w:basedOn w:val="Normal"/>
    <w:uiPriority w:val="99"/>
    <w:qFormat/>
    <w:rsid w:val="003C1F59"/>
    <w:pPr>
      <w:spacing w:before="100" w:beforeAutospacing="1" w:after="100" w:afterAutospacing="1"/>
    </w:pPr>
    <w:rPr>
      <w:sz w:val="24"/>
    </w:rPr>
  </w:style>
  <w:style w:type="character" w:customStyle="1" w:styleId="z3988">
    <w:name w:val="z3988"/>
    <w:basedOn w:val="DefaultParagraphFont"/>
    <w:rsid w:val="003C1F59"/>
  </w:style>
  <w:style w:type="character" w:customStyle="1" w:styleId="nowrap">
    <w:name w:val="nowrap"/>
    <w:basedOn w:val="DefaultParagraphFont"/>
    <w:rsid w:val="003C1F59"/>
  </w:style>
  <w:style w:type="paragraph" w:customStyle="1" w:styleId="SmallCards">
    <w:name w:val="Small Cards"/>
    <w:basedOn w:val="Normal"/>
    <w:link w:val="SmallCardsChar"/>
    <w:autoRedefine/>
    <w:qFormat/>
    <w:rsid w:val="003C1F59"/>
    <w:rPr>
      <w:rFonts w:eastAsia="Times New Roman"/>
      <w:sz w:val="16"/>
      <w:szCs w:val="20"/>
    </w:rPr>
  </w:style>
  <w:style w:type="character" w:customStyle="1" w:styleId="freeaccess">
    <w:name w:val="freeaccess"/>
    <w:basedOn w:val="DefaultParagraphFont"/>
    <w:rsid w:val="003C1F59"/>
  </w:style>
  <w:style w:type="character" w:customStyle="1" w:styleId="BoxX2">
    <w:name w:val="BoxX2"/>
    <w:qFormat/>
    <w:rsid w:val="003C1F5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C1F59"/>
    <w:rPr>
      <w:rFonts w:ascii="Garamond" w:hAnsi="Garamond" w:hint="default"/>
      <w:sz w:val="16"/>
    </w:rPr>
  </w:style>
  <w:style w:type="paragraph" w:customStyle="1" w:styleId="StyleStyle49pt9">
    <w:name w:val="Style Style4 + 9 pt9"/>
    <w:basedOn w:val="Style4"/>
    <w:link w:val="StyleStyle49pt9Char"/>
    <w:qFormat/>
    <w:rsid w:val="003C1F59"/>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3C1F59"/>
    <w:rPr>
      <w:rFonts w:ascii="Arial" w:eastAsia="SimSun" w:hAnsi="Arial" w:cs="Calibri"/>
      <w:u w:val="single"/>
      <w:lang w:eastAsia="zh-CN"/>
    </w:rPr>
  </w:style>
  <w:style w:type="paragraph" w:customStyle="1" w:styleId="DebateBlocking">
    <w:name w:val="DebateBlocking"/>
    <w:basedOn w:val="Normal"/>
    <w:next w:val="Nothing"/>
    <w:uiPriority w:val="99"/>
    <w:qFormat/>
    <w:rsid w:val="003C1F5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3C1F5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C1F5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3C1F59"/>
    <w:pPr>
      <w:spacing w:before="100" w:beforeAutospacing="1" w:after="100" w:afterAutospacing="1"/>
    </w:pPr>
    <w:rPr>
      <w:rFonts w:eastAsia="Times New Roman"/>
      <w:sz w:val="24"/>
    </w:rPr>
  </w:style>
  <w:style w:type="paragraph" w:customStyle="1" w:styleId="CiteLittle">
    <w:name w:val="Cite Little"/>
    <w:next w:val="Normal"/>
    <w:qFormat/>
    <w:rsid w:val="003C1F5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C1F59"/>
    <w:rPr>
      <w:rFonts w:ascii="Times New Roman" w:eastAsia="MS Mincho" w:hAnsi="Times New Roman"/>
      <w:b/>
      <w:bCs/>
      <w:u w:val="thick"/>
    </w:rPr>
  </w:style>
  <w:style w:type="character" w:customStyle="1" w:styleId="StyleAsianMSMincho">
    <w:name w:val="Style (Asian) MS Mincho"/>
    <w:rsid w:val="003C1F59"/>
    <w:rPr>
      <w:rFonts w:ascii="Times New Roman" w:eastAsia="MS Mincho" w:hAnsi="Times New Roman"/>
      <w:u w:val="thick"/>
    </w:rPr>
  </w:style>
  <w:style w:type="paragraph" w:customStyle="1" w:styleId="docheader">
    <w:name w:val="doc header"/>
    <w:autoRedefine/>
    <w:qFormat/>
    <w:rsid w:val="003C1F5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C1F5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C1F59"/>
  </w:style>
  <w:style w:type="paragraph" w:customStyle="1" w:styleId="blocorganizer">
    <w:name w:val="bloc organizer"/>
    <w:basedOn w:val="Heading1"/>
    <w:next w:val="bloctitles"/>
    <w:link w:val="blocorganizerChar"/>
    <w:autoRedefine/>
    <w:qFormat/>
    <w:rsid w:val="003C1F59"/>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caps/>
      <w:sz w:val="4"/>
      <w:u w:val="single"/>
    </w:rPr>
  </w:style>
  <w:style w:type="character" w:customStyle="1" w:styleId="blocorganizerChar">
    <w:name w:val="bloc organizer Char"/>
    <w:link w:val="blocorganizer"/>
    <w:rsid w:val="003C1F59"/>
    <w:rPr>
      <w:rFonts w:ascii="Times New Roman" w:eastAsia="Times New Roman" w:hAnsi="Times New Roman" w:cs="Times New Roman"/>
      <w:b/>
      <w:caps/>
      <w:sz w:val="4"/>
      <w:szCs w:val="32"/>
      <w:u w:val="single"/>
    </w:rPr>
  </w:style>
  <w:style w:type="character" w:customStyle="1" w:styleId="UnderlineBoldChar">
    <w:name w:val="Underline Bold Char"/>
    <w:locked/>
    <w:rsid w:val="003C1F59"/>
    <w:rPr>
      <w:rFonts w:ascii="Times New Roman" w:eastAsia="Times New Roman" w:hAnsi="Times New Roman" w:cs="Calibri"/>
      <w:b/>
      <w:sz w:val="24"/>
      <w:szCs w:val="20"/>
      <w:u w:val="single"/>
    </w:rPr>
  </w:style>
  <w:style w:type="character" w:customStyle="1" w:styleId="tagChar0">
    <w:name w:val="%tag Char"/>
    <w:link w:val="tag"/>
    <w:uiPriority w:val="99"/>
    <w:rsid w:val="003C1F59"/>
    <w:rPr>
      <w:rFonts w:ascii="Garamond" w:eastAsia="Calibri" w:hAnsi="Garamond" w:cs="Times New Roman"/>
      <w:bCs/>
      <w:sz w:val="18"/>
    </w:rPr>
  </w:style>
  <w:style w:type="character" w:customStyle="1" w:styleId="AAAcardChar">
    <w:name w:val="AAAcard Char"/>
    <w:link w:val="AAAcard"/>
    <w:uiPriority w:val="99"/>
    <w:rsid w:val="003C1F59"/>
    <w:rPr>
      <w:rFonts w:ascii="Times New Roman" w:eastAsia="Times New Roman" w:hAnsi="Times New Roman" w:cs="Times New Roman"/>
    </w:rPr>
  </w:style>
  <w:style w:type="character" w:customStyle="1" w:styleId="underlineCharChar0">
    <w:name w:val="underline Char Char"/>
    <w:rsid w:val="003C1F59"/>
    <w:rPr>
      <w:rFonts w:ascii="Arial Narrow" w:eastAsia="Times New Roman" w:hAnsi="Arial Narrow" w:cs="Calibri"/>
      <w:sz w:val="24"/>
      <w:u w:val="single"/>
    </w:rPr>
  </w:style>
  <w:style w:type="paragraph" w:customStyle="1" w:styleId="tagstyle1">
    <w:name w:val="tagstyle"/>
    <w:basedOn w:val="Normal"/>
    <w:qFormat/>
    <w:rsid w:val="003C1F59"/>
    <w:pPr>
      <w:spacing w:before="100" w:beforeAutospacing="1" w:after="100" w:afterAutospacing="1"/>
    </w:pPr>
    <w:rPr>
      <w:rFonts w:eastAsia="Times New Roman"/>
      <w:sz w:val="24"/>
    </w:rPr>
  </w:style>
  <w:style w:type="character" w:customStyle="1" w:styleId="newsstorytitle">
    <w:name w:val="news_story_title"/>
    <w:rsid w:val="003C1F59"/>
  </w:style>
  <w:style w:type="character" w:customStyle="1" w:styleId="yqlink">
    <w:name w:val="yqlink"/>
    <w:rsid w:val="003C1F59"/>
  </w:style>
  <w:style w:type="character" w:customStyle="1" w:styleId="clbody">
    <w:name w:val="clbody"/>
    <w:rsid w:val="003C1F59"/>
  </w:style>
  <w:style w:type="paragraph" w:customStyle="1" w:styleId="Analyticals">
    <w:name w:val="Analyticals"/>
    <w:basedOn w:val="Normal"/>
    <w:qFormat/>
    <w:rsid w:val="003C1F59"/>
    <w:rPr>
      <w:rFonts w:eastAsia="Times New Roman"/>
      <w:sz w:val="24"/>
    </w:rPr>
  </w:style>
  <w:style w:type="character" w:customStyle="1" w:styleId="norm">
    <w:name w:val="norm"/>
    <w:rsid w:val="003C1F59"/>
  </w:style>
  <w:style w:type="character" w:customStyle="1" w:styleId="boldandunderlinecharcharcharcharcharcharcharcharcharcharcharcharcharcharcharchar0">
    <w:name w:val="boldandunderlinecharcharcharcharcharcharcharcharcharcharcharcharcharcharcharchar"/>
    <w:rsid w:val="003C1F59"/>
  </w:style>
  <w:style w:type="character" w:customStyle="1" w:styleId="underlinecharcharcharcharcharcharcharcharcharcharcharcharcharchar0">
    <w:name w:val="underlinecharcharcharcharcharcharcharcharcharcharcharcharcharchar"/>
    <w:rsid w:val="003C1F59"/>
  </w:style>
  <w:style w:type="character" w:customStyle="1" w:styleId="CharCharCharCharCharChar1Char">
    <w:name w:val="Char Char Char Char Char Char1 Char"/>
    <w:rsid w:val="003C1F59"/>
    <w:rPr>
      <w:rFonts w:ascii="Times New Roman" w:eastAsia="Times New Roman" w:hAnsi="Times New Roman" w:cs="Times New Roman"/>
      <w:b/>
      <w:sz w:val="24"/>
      <w:szCs w:val="24"/>
    </w:rPr>
  </w:style>
  <w:style w:type="character" w:customStyle="1" w:styleId="emphasis22">
    <w:name w:val="emphasis2"/>
    <w:rsid w:val="003C1F5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C1F59"/>
    <w:rPr>
      <w:sz w:val="24"/>
      <w:szCs w:val="24"/>
      <w:lang w:val="en-US" w:eastAsia="en-US" w:bidi="ar-SA"/>
    </w:rPr>
  </w:style>
  <w:style w:type="character" w:customStyle="1" w:styleId="NewTag">
    <w:name w:val="NewTag"/>
    <w:uiPriority w:val="1"/>
    <w:qFormat/>
    <w:rsid w:val="003C1F59"/>
    <w:rPr>
      <w:rFonts w:ascii="Georgia" w:hAnsi="Georgia"/>
      <w:b/>
      <w:sz w:val="24"/>
    </w:rPr>
  </w:style>
  <w:style w:type="character" w:customStyle="1" w:styleId="searchtools-record-title">
    <w:name w:val="searchtools-record-title"/>
    <w:basedOn w:val="DefaultParagraphFont"/>
    <w:rsid w:val="003C1F59"/>
  </w:style>
  <w:style w:type="character" w:customStyle="1" w:styleId="rightside">
    <w:name w:val="rightside"/>
    <w:rsid w:val="003C1F59"/>
  </w:style>
  <w:style w:type="character" w:customStyle="1" w:styleId="flourish">
    <w:name w:val="flourish"/>
    <w:rsid w:val="003C1F59"/>
  </w:style>
  <w:style w:type="character" w:customStyle="1" w:styleId="style150">
    <w:name w:val="style150"/>
    <w:rsid w:val="003C1F59"/>
  </w:style>
  <w:style w:type="character" w:customStyle="1" w:styleId="head">
    <w:name w:val="head"/>
    <w:rsid w:val="003C1F59"/>
  </w:style>
  <w:style w:type="character" w:customStyle="1" w:styleId="titletxt">
    <w:name w:val="titletxt"/>
    <w:rsid w:val="003C1F59"/>
  </w:style>
  <w:style w:type="character" w:customStyle="1" w:styleId="colbcopy">
    <w:name w:val="colbcopy"/>
    <w:rsid w:val="003C1F59"/>
  </w:style>
  <w:style w:type="character" w:customStyle="1" w:styleId="hcard">
    <w:name w:val="hcard"/>
    <w:rsid w:val="003C1F59"/>
  </w:style>
  <w:style w:type="table" w:styleId="MediumGrid2">
    <w:name w:val="Medium Grid 2"/>
    <w:basedOn w:val="TableNormal"/>
    <w:uiPriority w:val="68"/>
    <w:rsid w:val="003C1F5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C1F59"/>
    <w:rPr>
      <w:rFonts w:ascii="Courier" w:eastAsia="Cambria" w:hAnsi="Courier" w:cs="Arial"/>
    </w:rPr>
  </w:style>
  <w:style w:type="paragraph" w:customStyle="1" w:styleId="hotroute2">
    <w:name w:val="hotroute"/>
    <w:basedOn w:val="Normal"/>
    <w:qFormat/>
    <w:rsid w:val="003C1F59"/>
    <w:pPr>
      <w:ind w:left="288"/>
    </w:pPr>
  </w:style>
  <w:style w:type="paragraph" w:customStyle="1" w:styleId="DeleteAnalytics">
    <w:name w:val="Delete Analytics"/>
    <w:basedOn w:val="Heading4"/>
    <w:qFormat/>
    <w:rsid w:val="003C1F59"/>
    <w:pPr>
      <w:spacing w:before="200"/>
    </w:pPr>
    <w:rPr>
      <w:iCs/>
      <w:color w:val="800000"/>
    </w:rPr>
  </w:style>
  <w:style w:type="paragraph" w:customStyle="1" w:styleId="ReallyFuckingSmall0">
    <w:name w:val="Really Fucking Small"/>
    <w:basedOn w:val="Normal"/>
    <w:link w:val="ReallyFuckingSmallChar0"/>
    <w:qFormat/>
    <w:rsid w:val="003C1F59"/>
    <w:pPr>
      <w:ind w:left="144"/>
    </w:pPr>
    <w:rPr>
      <w:rFonts w:eastAsia="Times New Roman"/>
      <w:sz w:val="12"/>
    </w:rPr>
  </w:style>
  <w:style w:type="character" w:customStyle="1" w:styleId="ReallyFuckingSmallChar0">
    <w:name w:val="Really Fucking Small Char"/>
    <w:link w:val="ReallyFuckingSmall0"/>
    <w:rsid w:val="003C1F59"/>
    <w:rPr>
      <w:rFonts w:ascii="Times New Roman" w:eastAsia="Times New Roman" w:hAnsi="Times New Roman" w:cs="Times New Roman"/>
      <w:sz w:val="12"/>
    </w:rPr>
  </w:style>
  <w:style w:type="paragraph" w:customStyle="1" w:styleId="Boxempahsis">
    <w:name w:val="Box empahsis"/>
    <w:basedOn w:val="Normal"/>
    <w:link w:val="BoxempahsisChar"/>
    <w:qFormat/>
    <w:rsid w:val="003C1F5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C1F59"/>
    <w:rPr>
      <w:rFonts w:ascii="Franklin Gothic Heavy" w:hAnsi="Franklin Gothic Heavy" w:cs="Times New Roman"/>
      <w:sz w:val="24"/>
      <w:u w:val="single"/>
      <w:bdr w:val="single" w:sz="4" w:space="0" w:color="auto"/>
    </w:rPr>
  </w:style>
  <w:style w:type="character" w:customStyle="1" w:styleId="Qualified">
    <w:name w:val="Qualified"/>
    <w:rsid w:val="003C1F59"/>
    <w:rPr>
      <w:rFonts w:asciiTheme="majorHAnsi" w:hAnsiTheme="majorHAnsi"/>
      <w:b/>
      <w:bCs/>
      <w:sz w:val="16"/>
    </w:rPr>
  </w:style>
  <w:style w:type="character" w:customStyle="1" w:styleId="BlockTitleChar">
    <w:name w:val="%Block Title Char"/>
    <w:rsid w:val="003C1F59"/>
    <w:rPr>
      <w:rFonts w:ascii="Arial" w:eastAsia="Times New Roman" w:hAnsi="Arial" w:cs="Arial"/>
      <w:b/>
      <w:bCs/>
      <w:kern w:val="32"/>
      <w:sz w:val="28"/>
      <w:szCs w:val="32"/>
    </w:rPr>
  </w:style>
  <w:style w:type="character" w:customStyle="1" w:styleId="columntexthead">
    <w:name w:val="columntexthead"/>
    <w:rsid w:val="003C1F59"/>
  </w:style>
  <w:style w:type="character" w:customStyle="1" w:styleId="instruction">
    <w:name w:val="instruction"/>
    <w:rsid w:val="003C1F59"/>
  </w:style>
  <w:style w:type="character" w:customStyle="1" w:styleId="listpipe">
    <w:name w:val="listpipe"/>
    <w:rsid w:val="003C1F59"/>
  </w:style>
  <w:style w:type="character" w:customStyle="1" w:styleId="imagelink">
    <w:name w:val="imagelink"/>
    <w:rsid w:val="003C1F59"/>
  </w:style>
  <w:style w:type="character" w:customStyle="1" w:styleId="leadin">
    <w:name w:val="leadin"/>
    <w:rsid w:val="003C1F59"/>
  </w:style>
  <w:style w:type="character" w:customStyle="1" w:styleId="noticiabyline">
    <w:name w:val="noticia_byline"/>
    <w:rsid w:val="003C1F59"/>
  </w:style>
  <w:style w:type="character" w:customStyle="1" w:styleId="rightnowyahoo">
    <w:name w:val="right_now_yahoo"/>
    <w:rsid w:val="003C1F59"/>
  </w:style>
  <w:style w:type="character" w:customStyle="1" w:styleId="submittedmeta">
    <w:name w:val="submitted meta"/>
    <w:rsid w:val="003C1F59"/>
  </w:style>
  <w:style w:type="character" w:customStyle="1" w:styleId="AAAunderline">
    <w:name w:val="AAAunderline"/>
    <w:qFormat/>
    <w:rsid w:val="003C1F59"/>
    <w:rPr>
      <w:b/>
      <w:u w:val="single"/>
    </w:rPr>
  </w:style>
  <w:style w:type="paragraph" w:customStyle="1" w:styleId="IndexHeader">
    <w:name w:val="Index Header"/>
    <w:basedOn w:val="Normal"/>
    <w:qFormat/>
    <w:rsid w:val="003C1F59"/>
    <w:pPr>
      <w:ind w:left="-720"/>
      <w:outlineLvl w:val="0"/>
    </w:pPr>
    <w:rPr>
      <w:rFonts w:eastAsia="Times New Roman"/>
      <w:b/>
      <w:bCs/>
      <w:sz w:val="36"/>
      <w:szCs w:val="20"/>
    </w:rPr>
  </w:style>
  <w:style w:type="character" w:customStyle="1" w:styleId="IndexHeaderChar">
    <w:name w:val="Index Header Char"/>
    <w:rsid w:val="003C1F59"/>
    <w:rPr>
      <w:rFonts w:ascii="Times New Roman" w:eastAsia="Times New Roman" w:hAnsi="Times New Roman"/>
      <w:b/>
      <w:bCs/>
      <w:sz w:val="36"/>
    </w:rPr>
  </w:style>
  <w:style w:type="paragraph" w:customStyle="1" w:styleId="CardRead">
    <w:name w:val="Card_Read"/>
    <w:basedOn w:val="Normal"/>
    <w:qFormat/>
    <w:rsid w:val="003C1F59"/>
    <w:rPr>
      <w:rFonts w:ascii="Times" w:eastAsia="Times" w:hAnsi="Times"/>
      <w:szCs w:val="20"/>
    </w:rPr>
  </w:style>
  <w:style w:type="paragraph" w:customStyle="1" w:styleId="CardNU">
    <w:name w:val="CardNU"/>
    <w:basedOn w:val="Normal"/>
    <w:qFormat/>
    <w:rsid w:val="003C1F59"/>
    <w:rPr>
      <w:rFonts w:ascii="Times" w:eastAsia="Times" w:hAnsi="Times"/>
      <w:sz w:val="14"/>
      <w:szCs w:val="20"/>
    </w:rPr>
  </w:style>
  <w:style w:type="paragraph" w:customStyle="1" w:styleId="StyleHeading310pt">
    <w:name w:val="Style Heading 3 + 10 pt"/>
    <w:basedOn w:val="Heading3"/>
    <w:qFormat/>
    <w:rsid w:val="003C1F59"/>
    <w:pPr>
      <w:keepLines w:val="0"/>
      <w:pageBreakBefore w:val="0"/>
      <w:spacing w:before="200"/>
      <w:ind w:left="576"/>
      <w:jc w:val="left"/>
    </w:pPr>
    <w:rPr>
      <w:rFonts w:eastAsia="Times New Roman" w:cs="Arial"/>
      <w:b w:val="0"/>
      <w:bCs w:val="0"/>
      <w:caps/>
      <w:sz w:val="20"/>
      <w:szCs w:val="26"/>
      <w:u w:val="none"/>
    </w:rPr>
  </w:style>
  <w:style w:type="character" w:customStyle="1" w:styleId="StyleHeading310ptChar">
    <w:name w:val="Style Heading 3 + 10 pt Char"/>
    <w:rsid w:val="003C1F59"/>
    <w:rPr>
      <w:rFonts w:ascii="Times New Roman" w:eastAsia="Times New Roman" w:hAnsi="Times New Roman" w:cs="Arial"/>
      <w:b/>
      <w:bCs/>
      <w:sz w:val="26"/>
      <w:szCs w:val="26"/>
    </w:rPr>
  </w:style>
  <w:style w:type="paragraph" w:customStyle="1" w:styleId="Style30">
    <w:name w:val="Style 3"/>
    <w:basedOn w:val="Normal"/>
    <w:qFormat/>
    <w:rsid w:val="003C1F5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C1F59"/>
    <w:pPr>
      <w:spacing w:after="60"/>
    </w:pPr>
    <w:rPr>
      <w:rFonts w:eastAsia="Times New Roman"/>
      <w:sz w:val="18"/>
    </w:rPr>
  </w:style>
  <w:style w:type="paragraph" w:customStyle="1" w:styleId="OmniPage8">
    <w:name w:val="OmniPage #8"/>
    <w:basedOn w:val="Normal"/>
    <w:qFormat/>
    <w:rsid w:val="003C1F59"/>
    <w:rPr>
      <w:rFonts w:eastAsia="Times New Roman"/>
      <w:color w:val="000000"/>
      <w:szCs w:val="20"/>
    </w:rPr>
  </w:style>
  <w:style w:type="paragraph" w:customStyle="1" w:styleId="OmniPage2">
    <w:name w:val="OmniPage #2"/>
    <w:basedOn w:val="Normal"/>
    <w:qFormat/>
    <w:rsid w:val="003C1F59"/>
    <w:rPr>
      <w:rFonts w:eastAsia="Times New Roman"/>
      <w:color w:val="000000"/>
      <w:szCs w:val="20"/>
    </w:rPr>
  </w:style>
  <w:style w:type="paragraph" w:customStyle="1" w:styleId="OmniPage6">
    <w:name w:val="OmniPage #6"/>
    <w:basedOn w:val="Normal"/>
    <w:qFormat/>
    <w:rsid w:val="003C1F59"/>
    <w:rPr>
      <w:rFonts w:eastAsia="Times New Roman"/>
      <w:color w:val="000000"/>
      <w:szCs w:val="20"/>
    </w:rPr>
  </w:style>
  <w:style w:type="paragraph" w:customStyle="1" w:styleId="OmniPage7">
    <w:name w:val="OmniPage #7"/>
    <w:basedOn w:val="Normal"/>
    <w:qFormat/>
    <w:rsid w:val="003C1F59"/>
    <w:rPr>
      <w:rFonts w:eastAsia="Times New Roman"/>
      <w:color w:val="000000"/>
      <w:szCs w:val="20"/>
    </w:rPr>
  </w:style>
  <w:style w:type="paragraph" w:customStyle="1" w:styleId="OmniPage11">
    <w:name w:val="OmniPage #11"/>
    <w:basedOn w:val="Normal"/>
    <w:qFormat/>
    <w:rsid w:val="003C1F59"/>
    <w:rPr>
      <w:rFonts w:eastAsia="Times New Roman"/>
      <w:color w:val="000000"/>
      <w:szCs w:val="20"/>
    </w:rPr>
  </w:style>
  <w:style w:type="paragraph" w:customStyle="1" w:styleId="OmniPage12">
    <w:name w:val="OmniPage #12"/>
    <w:basedOn w:val="Normal"/>
    <w:qFormat/>
    <w:rsid w:val="003C1F59"/>
    <w:rPr>
      <w:rFonts w:eastAsia="Times New Roman"/>
      <w:color w:val="000000"/>
      <w:szCs w:val="20"/>
    </w:rPr>
  </w:style>
  <w:style w:type="paragraph" w:customStyle="1" w:styleId="OmniPage13">
    <w:name w:val="OmniPage #13"/>
    <w:basedOn w:val="Normal"/>
    <w:qFormat/>
    <w:rsid w:val="003C1F59"/>
    <w:rPr>
      <w:rFonts w:eastAsia="Times New Roman"/>
      <w:color w:val="000000"/>
      <w:szCs w:val="20"/>
    </w:rPr>
  </w:style>
  <w:style w:type="paragraph" w:customStyle="1" w:styleId="OmniPage14">
    <w:name w:val="OmniPage #14"/>
    <w:basedOn w:val="Normal"/>
    <w:qFormat/>
    <w:rsid w:val="003C1F59"/>
    <w:rPr>
      <w:rFonts w:eastAsia="Times New Roman"/>
      <w:color w:val="000000"/>
      <w:szCs w:val="20"/>
    </w:rPr>
  </w:style>
  <w:style w:type="paragraph" w:customStyle="1" w:styleId="OmniPage15">
    <w:name w:val="OmniPage #15"/>
    <w:basedOn w:val="Normal"/>
    <w:qFormat/>
    <w:rsid w:val="003C1F59"/>
    <w:rPr>
      <w:rFonts w:eastAsia="Times New Roman"/>
      <w:color w:val="000000"/>
      <w:szCs w:val="20"/>
    </w:rPr>
  </w:style>
  <w:style w:type="paragraph" w:customStyle="1" w:styleId="OmniPage17">
    <w:name w:val="OmniPage #17"/>
    <w:basedOn w:val="Normal"/>
    <w:qFormat/>
    <w:rsid w:val="003C1F59"/>
    <w:rPr>
      <w:rFonts w:eastAsia="Times New Roman"/>
      <w:color w:val="000000"/>
      <w:szCs w:val="20"/>
    </w:rPr>
  </w:style>
  <w:style w:type="paragraph" w:customStyle="1" w:styleId="OmniPage19">
    <w:name w:val="OmniPage #19"/>
    <w:basedOn w:val="Normal"/>
    <w:qFormat/>
    <w:rsid w:val="003C1F59"/>
    <w:rPr>
      <w:rFonts w:eastAsia="Times New Roman"/>
      <w:color w:val="000000"/>
      <w:szCs w:val="20"/>
    </w:rPr>
  </w:style>
  <w:style w:type="paragraph" w:customStyle="1" w:styleId="OmniPage20">
    <w:name w:val="OmniPage #20"/>
    <w:basedOn w:val="Normal"/>
    <w:qFormat/>
    <w:rsid w:val="003C1F59"/>
    <w:rPr>
      <w:rFonts w:eastAsia="Times New Roman"/>
      <w:color w:val="000000"/>
      <w:szCs w:val="20"/>
    </w:rPr>
  </w:style>
  <w:style w:type="paragraph" w:customStyle="1" w:styleId="OmniPage21">
    <w:name w:val="OmniPage #21"/>
    <w:basedOn w:val="Normal"/>
    <w:qFormat/>
    <w:rsid w:val="003C1F59"/>
    <w:rPr>
      <w:rFonts w:eastAsia="Times New Roman"/>
      <w:color w:val="000000"/>
      <w:szCs w:val="20"/>
    </w:rPr>
  </w:style>
  <w:style w:type="paragraph" w:customStyle="1" w:styleId="OmniPage22">
    <w:name w:val="OmniPage #22"/>
    <w:basedOn w:val="Normal"/>
    <w:qFormat/>
    <w:rsid w:val="003C1F59"/>
    <w:rPr>
      <w:rFonts w:eastAsia="Times New Roman"/>
      <w:color w:val="000000"/>
      <w:szCs w:val="20"/>
    </w:rPr>
  </w:style>
  <w:style w:type="paragraph" w:customStyle="1" w:styleId="OmniPage25">
    <w:name w:val="OmniPage #25"/>
    <w:basedOn w:val="Normal"/>
    <w:qFormat/>
    <w:rsid w:val="003C1F59"/>
    <w:rPr>
      <w:rFonts w:eastAsia="Times New Roman"/>
      <w:color w:val="000000"/>
      <w:szCs w:val="20"/>
    </w:rPr>
  </w:style>
  <w:style w:type="paragraph" w:customStyle="1" w:styleId="OmniPage18">
    <w:name w:val="OmniPage #18"/>
    <w:basedOn w:val="Normal"/>
    <w:qFormat/>
    <w:rsid w:val="003C1F59"/>
    <w:rPr>
      <w:rFonts w:eastAsia="Times New Roman"/>
      <w:color w:val="000000"/>
      <w:szCs w:val="20"/>
    </w:rPr>
  </w:style>
  <w:style w:type="paragraph" w:customStyle="1" w:styleId="OmniPage26">
    <w:name w:val="OmniPage #26"/>
    <w:basedOn w:val="Normal"/>
    <w:qFormat/>
    <w:rsid w:val="003C1F59"/>
    <w:rPr>
      <w:rFonts w:eastAsia="Times New Roman"/>
      <w:color w:val="000000"/>
      <w:szCs w:val="20"/>
    </w:rPr>
  </w:style>
  <w:style w:type="character" w:customStyle="1" w:styleId="iagsheaderlarge">
    <w:name w:val="iags_header_large"/>
    <w:rsid w:val="003C1F59"/>
  </w:style>
  <w:style w:type="paragraph" w:customStyle="1" w:styleId="OmniPage9">
    <w:name w:val="OmniPage #9"/>
    <w:basedOn w:val="Normal"/>
    <w:qFormat/>
    <w:rsid w:val="003C1F59"/>
    <w:rPr>
      <w:rFonts w:eastAsia="Times New Roman"/>
      <w:color w:val="000000"/>
      <w:szCs w:val="20"/>
    </w:rPr>
  </w:style>
  <w:style w:type="paragraph" w:customStyle="1" w:styleId="OmniPage5">
    <w:name w:val="OmniPage #5"/>
    <w:basedOn w:val="Normal"/>
    <w:qFormat/>
    <w:rsid w:val="003C1F59"/>
    <w:rPr>
      <w:rFonts w:eastAsia="Times New Roman"/>
      <w:color w:val="000000"/>
      <w:szCs w:val="20"/>
    </w:rPr>
  </w:style>
  <w:style w:type="character" w:customStyle="1" w:styleId="style12char0">
    <w:name w:val="style12char"/>
    <w:rsid w:val="003C1F59"/>
  </w:style>
  <w:style w:type="character" w:customStyle="1" w:styleId="charchar2">
    <w:name w:val="charchar2"/>
    <w:rsid w:val="003C1F59"/>
  </w:style>
  <w:style w:type="character" w:customStyle="1" w:styleId="style11char0">
    <w:name w:val="style11char"/>
    <w:rsid w:val="003C1F59"/>
  </w:style>
  <w:style w:type="paragraph" w:customStyle="1" w:styleId="CitesandCardText">
    <w:name w:val="Cites and Card Text"/>
    <w:basedOn w:val="Normal"/>
    <w:qFormat/>
    <w:rsid w:val="003C1F59"/>
    <w:rPr>
      <w:rFonts w:eastAsia="Times New Roman"/>
    </w:rPr>
  </w:style>
  <w:style w:type="paragraph" w:styleId="List2">
    <w:name w:val="List 2"/>
    <w:basedOn w:val="Default"/>
    <w:next w:val="Default"/>
    <w:rsid w:val="003C1F59"/>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3C1F59"/>
    <w:pPr>
      <w:autoSpaceDE w:val="0"/>
      <w:autoSpaceDN w:val="0"/>
      <w:adjustRightInd w:val="0"/>
    </w:pPr>
    <w:rPr>
      <w:rFonts w:eastAsia="Times New Roman"/>
      <w:sz w:val="24"/>
    </w:rPr>
  </w:style>
  <w:style w:type="paragraph" w:customStyle="1" w:styleId="smalltext2">
    <w:name w:val="smalltext"/>
    <w:basedOn w:val="Normal"/>
    <w:link w:val="smalltextChar0"/>
    <w:qFormat/>
    <w:rsid w:val="003C1F59"/>
    <w:rPr>
      <w:rFonts w:eastAsia="Times New Roman"/>
      <w:sz w:val="16"/>
    </w:rPr>
  </w:style>
  <w:style w:type="character" w:customStyle="1" w:styleId="smalltextChar0">
    <w:name w:val="smalltext Char"/>
    <w:link w:val="smalltext2"/>
    <w:rsid w:val="003C1F5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3C1F59"/>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3C1F59"/>
    <w:pPr>
      <w:jc w:val="center"/>
    </w:pPr>
    <w:rPr>
      <w:rFonts w:ascii="Arial Black" w:eastAsia="Times New Roman" w:hAnsi="Arial Black"/>
      <w:b/>
      <w:sz w:val="36"/>
      <w:u w:val="single"/>
    </w:rPr>
  </w:style>
  <w:style w:type="character" w:customStyle="1" w:styleId="boldunderlineCharChar0">
    <w:name w:val="boldunderline Char Char"/>
    <w:rsid w:val="003C1F59"/>
    <w:rPr>
      <w:b/>
      <w:sz w:val="22"/>
      <w:szCs w:val="24"/>
      <w:u w:val="single"/>
      <w:lang w:val="en-US" w:eastAsia="en-US" w:bidi="ar-SA"/>
    </w:rPr>
  </w:style>
  <w:style w:type="paragraph" w:customStyle="1" w:styleId="Bullets-squares">
    <w:name w:val="Bullets - squares"/>
    <w:basedOn w:val="Normal"/>
    <w:next w:val="Normal"/>
    <w:qFormat/>
    <w:rsid w:val="003C1F59"/>
    <w:pPr>
      <w:numPr>
        <w:numId w:val="16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C1F5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C1F59"/>
    <w:rPr>
      <w:rFonts w:ascii="Times New Roman" w:eastAsia="Times New Roman" w:hAnsi="Times New Roman" w:cs="Times New Roman"/>
      <w:sz w:val="16"/>
    </w:rPr>
  </w:style>
  <w:style w:type="paragraph" w:customStyle="1" w:styleId="RegularCite">
    <w:name w:val="Regular Cite"/>
    <w:qFormat/>
    <w:rsid w:val="003C1F59"/>
    <w:pPr>
      <w:spacing w:after="0" w:line="240" w:lineRule="auto"/>
    </w:pPr>
    <w:rPr>
      <w:rFonts w:ascii="Times New Roman" w:eastAsia="Times New Roman" w:hAnsi="Times New Roman" w:cs="Times New Roman"/>
      <w:sz w:val="20"/>
    </w:rPr>
  </w:style>
  <w:style w:type="character" w:customStyle="1" w:styleId="eudoraheader">
    <w:name w:val="eudoraheader"/>
    <w:rsid w:val="003C1F59"/>
  </w:style>
  <w:style w:type="character" w:customStyle="1" w:styleId="emailstyle26">
    <w:name w:val="emailstyle26"/>
    <w:rsid w:val="003C1F59"/>
  </w:style>
  <w:style w:type="paragraph" w:customStyle="1" w:styleId="context">
    <w:name w:val="context"/>
    <w:basedOn w:val="Normal"/>
    <w:qFormat/>
    <w:rsid w:val="003C1F59"/>
    <w:pPr>
      <w:spacing w:before="100" w:beforeAutospacing="1" w:after="100" w:afterAutospacing="1"/>
    </w:pPr>
    <w:rPr>
      <w:rFonts w:eastAsia="Times New Roman"/>
      <w:sz w:val="24"/>
    </w:rPr>
  </w:style>
  <w:style w:type="character" w:customStyle="1" w:styleId="sendtofriend">
    <w:name w:val="sendtofriend"/>
    <w:rsid w:val="003C1F59"/>
  </w:style>
  <w:style w:type="character" w:customStyle="1" w:styleId="pagetype">
    <w:name w:val="pagetype"/>
    <w:rsid w:val="003C1F59"/>
  </w:style>
  <w:style w:type="character" w:customStyle="1" w:styleId="byl">
    <w:name w:val="byl"/>
    <w:rsid w:val="003C1F59"/>
  </w:style>
  <w:style w:type="character" w:customStyle="1" w:styleId="byd">
    <w:name w:val="byd"/>
    <w:rsid w:val="003C1F59"/>
  </w:style>
  <w:style w:type="paragraph" w:customStyle="1" w:styleId="Size6">
    <w:name w:val="Size 6"/>
    <w:link w:val="Size6Char"/>
    <w:qFormat/>
    <w:rsid w:val="003C1F5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C1F59"/>
    <w:rPr>
      <w:rFonts w:ascii="Times New Roman" w:eastAsia="Times New Roman" w:hAnsi="Times New Roman" w:cs="Times New Roman"/>
      <w:sz w:val="16"/>
    </w:rPr>
  </w:style>
  <w:style w:type="character" w:customStyle="1" w:styleId="underliningchar0">
    <w:name w:val="underliningchar"/>
    <w:rsid w:val="003C1F59"/>
  </w:style>
  <w:style w:type="paragraph" w:customStyle="1" w:styleId="TxBrp11">
    <w:name w:val="TxBr_p11"/>
    <w:basedOn w:val="Normal"/>
    <w:qFormat/>
    <w:rsid w:val="003C1F5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C1F5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C1F5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C1F5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C1F5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C1F5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C1F5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C1F5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C1F5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C1F5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C1F5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C1F5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C1F5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C1F5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C1F59"/>
    <w:rPr>
      <w:vanish w:val="0"/>
      <w:webHidden w:val="0"/>
      <w:color w:val="999999"/>
      <w:sz w:val="12"/>
      <w:szCs w:val="12"/>
      <w:specVanish/>
    </w:rPr>
  </w:style>
  <w:style w:type="paragraph" w:customStyle="1" w:styleId="CardsFont8pt">
    <w:name w:val="Cards + Font: 8 pt"/>
    <w:basedOn w:val="Normal"/>
    <w:qFormat/>
    <w:rsid w:val="003C1F5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C1F59"/>
    <w:rPr>
      <w:sz w:val="16"/>
    </w:rPr>
  </w:style>
  <w:style w:type="character" w:customStyle="1" w:styleId="TagLineCharChar">
    <w:name w:val="Tag Line Char Char"/>
    <w:rsid w:val="003C1F59"/>
    <w:rPr>
      <w:rFonts w:cs="Arial"/>
      <w:b/>
      <w:bCs/>
      <w:iCs/>
      <w:sz w:val="24"/>
      <w:szCs w:val="28"/>
      <w:lang w:val="en-US" w:eastAsia="en-US" w:bidi="ar-SA"/>
    </w:rPr>
  </w:style>
  <w:style w:type="paragraph" w:customStyle="1" w:styleId="published">
    <w:name w:val="published"/>
    <w:basedOn w:val="Normal"/>
    <w:rsid w:val="003C1F59"/>
    <w:pPr>
      <w:spacing w:before="100" w:beforeAutospacing="1" w:after="100" w:afterAutospacing="1"/>
    </w:pPr>
    <w:rPr>
      <w:rFonts w:eastAsia="Times New Roman"/>
      <w:sz w:val="24"/>
    </w:rPr>
  </w:style>
  <w:style w:type="character" w:customStyle="1" w:styleId="articlecommentcount">
    <w:name w:val="article_comment_count"/>
    <w:rsid w:val="003C1F59"/>
  </w:style>
  <w:style w:type="character" w:customStyle="1" w:styleId="articlerecommendcount">
    <w:name w:val="article_recommend_count"/>
    <w:rsid w:val="003C1F59"/>
  </w:style>
  <w:style w:type="character" w:customStyle="1" w:styleId="normaltext1">
    <w:name w:val="normal_text"/>
    <w:rsid w:val="003C1F59"/>
  </w:style>
  <w:style w:type="paragraph" w:customStyle="1" w:styleId="storytimestamp">
    <w:name w:val="storytimestamp"/>
    <w:basedOn w:val="Normal"/>
    <w:qFormat/>
    <w:rsid w:val="003C1F59"/>
    <w:pPr>
      <w:spacing w:before="100" w:beforeAutospacing="1" w:after="100" w:afterAutospacing="1"/>
    </w:pPr>
    <w:rPr>
      <w:rFonts w:eastAsia="Times New Roman"/>
      <w:sz w:val="24"/>
    </w:rPr>
  </w:style>
  <w:style w:type="character" w:customStyle="1" w:styleId="story-byline">
    <w:name w:val="story-byline"/>
    <w:rsid w:val="003C1F59"/>
  </w:style>
  <w:style w:type="character" w:customStyle="1" w:styleId="story-titleline">
    <w:name w:val="story-titleline"/>
    <w:rsid w:val="003C1F59"/>
  </w:style>
  <w:style w:type="paragraph" w:styleId="ListBullet2">
    <w:name w:val="List Bullet 2"/>
    <w:basedOn w:val="Normal"/>
    <w:rsid w:val="003C1F5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C1F59"/>
    <w:rPr>
      <w:rFonts w:eastAsia="Times New Roman"/>
      <w:color w:val="000000"/>
      <w:sz w:val="10"/>
    </w:rPr>
  </w:style>
  <w:style w:type="character" w:customStyle="1" w:styleId="UnderlineCardChar1">
    <w:name w:val="Underline Card Char"/>
    <w:rsid w:val="003C1F59"/>
    <w:rPr>
      <w:sz w:val="22"/>
      <w:szCs w:val="24"/>
      <w:u w:val="single"/>
      <w:lang w:val="en-US" w:eastAsia="en-US" w:bidi="ar-SA"/>
    </w:rPr>
  </w:style>
  <w:style w:type="character" w:customStyle="1" w:styleId="SourcesCharChar1">
    <w:name w:val="Sources Char Char1"/>
    <w:rsid w:val="003C1F59"/>
    <w:rPr>
      <w:rFonts w:cs="Arial"/>
      <w:b/>
      <w:bCs/>
      <w:iCs/>
      <w:sz w:val="24"/>
      <w:szCs w:val="28"/>
      <w:lang w:val="en-US" w:eastAsia="en-US" w:bidi="ar-SA"/>
    </w:rPr>
  </w:style>
  <w:style w:type="paragraph" w:customStyle="1" w:styleId="OmniPage3">
    <w:name w:val="OmniPage #3"/>
    <w:basedOn w:val="Normal"/>
    <w:qFormat/>
    <w:rsid w:val="003C1F59"/>
    <w:rPr>
      <w:rFonts w:eastAsia="Times New Roman"/>
      <w:color w:val="000000"/>
      <w:szCs w:val="20"/>
    </w:rPr>
  </w:style>
  <w:style w:type="paragraph" w:customStyle="1" w:styleId="OmniPage16">
    <w:name w:val="OmniPage #16"/>
    <w:basedOn w:val="Normal"/>
    <w:qFormat/>
    <w:rsid w:val="003C1F59"/>
    <w:rPr>
      <w:rFonts w:eastAsia="Times New Roman"/>
      <w:color w:val="000000"/>
      <w:szCs w:val="20"/>
    </w:rPr>
  </w:style>
  <w:style w:type="paragraph" w:customStyle="1" w:styleId="OmniPage23">
    <w:name w:val="OmniPage #23"/>
    <w:basedOn w:val="Normal"/>
    <w:qFormat/>
    <w:rsid w:val="003C1F59"/>
    <w:rPr>
      <w:rFonts w:eastAsia="Times New Roman"/>
      <w:color w:val="000000"/>
      <w:szCs w:val="20"/>
    </w:rPr>
  </w:style>
  <w:style w:type="paragraph" w:customStyle="1" w:styleId="OmniPage24">
    <w:name w:val="OmniPage #24"/>
    <w:basedOn w:val="Normal"/>
    <w:qFormat/>
    <w:rsid w:val="003C1F59"/>
    <w:rPr>
      <w:rFonts w:eastAsia="Times New Roman"/>
      <w:color w:val="000000"/>
      <w:szCs w:val="20"/>
    </w:rPr>
  </w:style>
  <w:style w:type="paragraph" w:customStyle="1" w:styleId="OmniPage27">
    <w:name w:val="OmniPage #27"/>
    <w:basedOn w:val="Normal"/>
    <w:qFormat/>
    <w:rsid w:val="003C1F59"/>
    <w:rPr>
      <w:rFonts w:eastAsia="Times New Roman"/>
      <w:color w:val="000000"/>
      <w:szCs w:val="20"/>
    </w:rPr>
  </w:style>
  <w:style w:type="paragraph" w:customStyle="1" w:styleId="OmniPage28">
    <w:name w:val="OmniPage #28"/>
    <w:basedOn w:val="Normal"/>
    <w:qFormat/>
    <w:rsid w:val="003C1F59"/>
    <w:rPr>
      <w:rFonts w:eastAsia="Times New Roman"/>
      <w:color w:val="000000"/>
      <w:szCs w:val="20"/>
    </w:rPr>
  </w:style>
  <w:style w:type="paragraph" w:customStyle="1" w:styleId="OmniPage29">
    <w:name w:val="OmniPage #29"/>
    <w:basedOn w:val="Normal"/>
    <w:qFormat/>
    <w:rsid w:val="003C1F59"/>
    <w:rPr>
      <w:rFonts w:eastAsia="Times New Roman"/>
      <w:color w:val="000000"/>
      <w:szCs w:val="20"/>
    </w:rPr>
  </w:style>
  <w:style w:type="paragraph" w:customStyle="1" w:styleId="OmniPage30">
    <w:name w:val="OmniPage #30"/>
    <w:basedOn w:val="Normal"/>
    <w:qFormat/>
    <w:rsid w:val="003C1F59"/>
    <w:rPr>
      <w:rFonts w:eastAsia="Times New Roman"/>
      <w:color w:val="000000"/>
      <w:szCs w:val="20"/>
    </w:rPr>
  </w:style>
  <w:style w:type="paragraph" w:customStyle="1" w:styleId="OmniPage31">
    <w:name w:val="OmniPage #31"/>
    <w:basedOn w:val="Normal"/>
    <w:qFormat/>
    <w:rsid w:val="003C1F59"/>
    <w:rPr>
      <w:rFonts w:eastAsia="Times New Roman"/>
      <w:color w:val="000000"/>
      <w:szCs w:val="20"/>
    </w:rPr>
  </w:style>
  <w:style w:type="paragraph" w:customStyle="1" w:styleId="OmniPage32">
    <w:name w:val="OmniPage #32"/>
    <w:basedOn w:val="Normal"/>
    <w:qFormat/>
    <w:rsid w:val="003C1F59"/>
    <w:rPr>
      <w:rFonts w:eastAsia="Times New Roman"/>
      <w:color w:val="000000"/>
      <w:szCs w:val="20"/>
    </w:rPr>
  </w:style>
  <w:style w:type="paragraph" w:customStyle="1" w:styleId="OmniPage33">
    <w:name w:val="OmniPage #33"/>
    <w:basedOn w:val="Normal"/>
    <w:qFormat/>
    <w:rsid w:val="003C1F59"/>
    <w:rPr>
      <w:rFonts w:eastAsia="Times New Roman"/>
      <w:color w:val="000000"/>
      <w:szCs w:val="20"/>
    </w:rPr>
  </w:style>
  <w:style w:type="paragraph" w:customStyle="1" w:styleId="OmniPage34">
    <w:name w:val="OmniPage #34"/>
    <w:basedOn w:val="Normal"/>
    <w:qFormat/>
    <w:rsid w:val="003C1F59"/>
    <w:rPr>
      <w:rFonts w:eastAsia="Times New Roman"/>
      <w:color w:val="000000"/>
      <w:szCs w:val="20"/>
    </w:rPr>
  </w:style>
  <w:style w:type="paragraph" w:customStyle="1" w:styleId="OmniPage35">
    <w:name w:val="OmniPage #35"/>
    <w:basedOn w:val="Normal"/>
    <w:qFormat/>
    <w:rsid w:val="003C1F59"/>
    <w:rPr>
      <w:rFonts w:eastAsia="Times New Roman"/>
      <w:color w:val="000000"/>
      <w:szCs w:val="20"/>
    </w:rPr>
  </w:style>
  <w:style w:type="paragraph" w:customStyle="1" w:styleId="OmniPage36">
    <w:name w:val="OmniPage #36"/>
    <w:basedOn w:val="Normal"/>
    <w:qFormat/>
    <w:rsid w:val="003C1F59"/>
    <w:rPr>
      <w:rFonts w:eastAsia="Times New Roman"/>
      <w:color w:val="000000"/>
      <w:szCs w:val="20"/>
    </w:rPr>
  </w:style>
  <w:style w:type="paragraph" w:customStyle="1" w:styleId="OmniPage37">
    <w:name w:val="OmniPage #37"/>
    <w:basedOn w:val="Normal"/>
    <w:qFormat/>
    <w:rsid w:val="003C1F59"/>
    <w:rPr>
      <w:rFonts w:eastAsia="Times New Roman"/>
      <w:color w:val="000000"/>
      <w:szCs w:val="20"/>
    </w:rPr>
  </w:style>
  <w:style w:type="paragraph" w:customStyle="1" w:styleId="OmniPage38">
    <w:name w:val="OmniPage #38"/>
    <w:basedOn w:val="Normal"/>
    <w:qFormat/>
    <w:rsid w:val="003C1F59"/>
    <w:rPr>
      <w:rFonts w:eastAsia="Times New Roman"/>
      <w:color w:val="000000"/>
      <w:szCs w:val="20"/>
    </w:rPr>
  </w:style>
  <w:style w:type="paragraph" w:customStyle="1" w:styleId="OmniPage39">
    <w:name w:val="OmniPage #39"/>
    <w:basedOn w:val="Normal"/>
    <w:qFormat/>
    <w:rsid w:val="003C1F59"/>
    <w:rPr>
      <w:rFonts w:eastAsia="Times New Roman"/>
      <w:color w:val="000000"/>
      <w:szCs w:val="20"/>
    </w:rPr>
  </w:style>
  <w:style w:type="paragraph" w:customStyle="1" w:styleId="OmniPage40">
    <w:name w:val="OmniPage #40"/>
    <w:basedOn w:val="Normal"/>
    <w:qFormat/>
    <w:rsid w:val="003C1F59"/>
    <w:rPr>
      <w:rFonts w:eastAsia="Times New Roman"/>
      <w:color w:val="000000"/>
      <w:szCs w:val="20"/>
    </w:rPr>
  </w:style>
  <w:style w:type="paragraph" w:customStyle="1" w:styleId="OmniPage41">
    <w:name w:val="OmniPage #41"/>
    <w:basedOn w:val="Normal"/>
    <w:qFormat/>
    <w:rsid w:val="003C1F59"/>
    <w:rPr>
      <w:rFonts w:eastAsia="Times New Roman"/>
      <w:color w:val="000000"/>
      <w:szCs w:val="20"/>
    </w:rPr>
  </w:style>
  <w:style w:type="paragraph" w:customStyle="1" w:styleId="OmniPage42">
    <w:name w:val="OmniPage #42"/>
    <w:basedOn w:val="Normal"/>
    <w:qFormat/>
    <w:rsid w:val="003C1F59"/>
    <w:rPr>
      <w:rFonts w:eastAsia="Times New Roman"/>
      <w:color w:val="000000"/>
      <w:szCs w:val="20"/>
    </w:rPr>
  </w:style>
  <w:style w:type="paragraph" w:customStyle="1" w:styleId="OmniPage43">
    <w:name w:val="OmniPage #43"/>
    <w:basedOn w:val="Normal"/>
    <w:qFormat/>
    <w:rsid w:val="003C1F59"/>
    <w:rPr>
      <w:rFonts w:eastAsia="Times New Roman"/>
      <w:color w:val="000000"/>
      <w:szCs w:val="20"/>
    </w:rPr>
  </w:style>
  <w:style w:type="paragraph" w:customStyle="1" w:styleId="OmniPage44">
    <w:name w:val="OmniPage #44"/>
    <w:basedOn w:val="Normal"/>
    <w:qFormat/>
    <w:rsid w:val="003C1F59"/>
    <w:rPr>
      <w:rFonts w:eastAsia="Times New Roman"/>
      <w:color w:val="000000"/>
      <w:szCs w:val="20"/>
    </w:rPr>
  </w:style>
  <w:style w:type="paragraph" w:customStyle="1" w:styleId="OmniPage45">
    <w:name w:val="OmniPage #45"/>
    <w:basedOn w:val="Normal"/>
    <w:qFormat/>
    <w:rsid w:val="003C1F59"/>
    <w:rPr>
      <w:rFonts w:eastAsia="Times New Roman"/>
      <w:color w:val="000000"/>
      <w:szCs w:val="20"/>
    </w:rPr>
  </w:style>
  <w:style w:type="paragraph" w:customStyle="1" w:styleId="OmniPage46">
    <w:name w:val="OmniPage #46"/>
    <w:basedOn w:val="Normal"/>
    <w:qFormat/>
    <w:rsid w:val="003C1F59"/>
    <w:rPr>
      <w:rFonts w:eastAsia="Times New Roman"/>
      <w:color w:val="000000"/>
      <w:szCs w:val="20"/>
    </w:rPr>
  </w:style>
  <w:style w:type="paragraph" w:customStyle="1" w:styleId="OmniPage47">
    <w:name w:val="OmniPage #47"/>
    <w:basedOn w:val="Normal"/>
    <w:qFormat/>
    <w:rsid w:val="003C1F59"/>
    <w:rPr>
      <w:rFonts w:eastAsia="Times New Roman"/>
      <w:color w:val="000000"/>
      <w:szCs w:val="20"/>
    </w:rPr>
  </w:style>
  <w:style w:type="paragraph" w:customStyle="1" w:styleId="OmniPage48">
    <w:name w:val="OmniPage #48"/>
    <w:basedOn w:val="Normal"/>
    <w:qFormat/>
    <w:rsid w:val="003C1F59"/>
    <w:rPr>
      <w:rFonts w:eastAsia="Times New Roman"/>
      <w:color w:val="000000"/>
      <w:szCs w:val="20"/>
    </w:rPr>
  </w:style>
  <w:style w:type="paragraph" w:customStyle="1" w:styleId="OmniPage49">
    <w:name w:val="OmniPage #49"/>
    <w:basedOn w:val="Normal"/>
    <w:qFormat/>
    <w:rsid w:val="003C1F59"/>
    <w:rPr>
      <w:rFonts w:eastAsia="Times New Roman"/>
      <w:color w:val="000000"/>
      <w:szCs w:val="20"/>
    </w:rPr>
  </w:style>
  <w:style w:type="paragraph" w:customStyle="1" w:styleId="OmniPage50">
    <w:name w:val="OmniPage #50"/>
    <w:basedOn w:val="Normal"/>
    <w:qFormat/>
    <w:rsid w:val="003C1F59"/>
    <w:rPr>
      <w:rFonts w:eastAsia="Times New Roman"/>
      <w:color w:val="000000"/>
      <w:szCs w:val="20"/>
    </w:rPr>
  </w:style>
  <w:style w:type="paragraph" w:customStyle="1" w:styleId="OmniPage51">
    <w:name w:val="OmniPage #51"/>
    <w:basedOn w:val="Normal"/>
    <w:qFormat/>
    <w:rsid w:val="003C1F59"/>
    <w:rPr>
      <w:rFonts w:eastAsia="Times New Roman"/>
      <w:color w:val="000000"/>
      <w:szCs w:val="20"/>
    </w:rPr>
  </w:style>
  <w:style w:type="paragraph" w:customStyle="1" w:styleId="OmniPage52">
    <w:name w:val="OmniPage #52"/>
    <w:basedOn w:val="Normal"/>
    <w:qFormat/>
    <w:rsid w:val="003C1F59"/>
    <w:rPr>
      <w:rFonts w:eastAsia="Times New Roman"/>
      <w:color w:val="000000"/>
      <w:szCs w:val="20"/>
    </w:rPr>
  </w:style>
  <w:style w:type="paragraph" w:customStyle="1" w:styleId="OmniPage53">
    <w:name w:val="OmniPage #53"/>
    <w:basedOn w:val="Normal"/>
    <w:qFormat/>
    <w:rsid w:val="003C1F59"/>
    <w:rPr>
      <w:rFonts w:eastAsia="Times New Roman"/>
      <w:color w:val="000000"/>
      <w:szCs w:val="20"/>
    </w:rPr>
  </w:style>
  <w:style w:type="paragraph" w:customStyle="1" w:styleId="OmniPage54">
    <w:name w:val="OmniPage #54"/>
    <w:basedOn w:val="Normal"/>
    <w:qFormat/>
    <w:rsid w:val="003C1F59"/>
    <w:rPr>
      <w:rFonts w:eastAsia="Times New Roman"/>
      <w:color w:val="000000"/>
      <w:szCs w:val="20"/>
    </w:rPr>
  </w:style>
  <w:style w:type="paragraph" w:customStyle="1" w:styleId="OmniPage55">
    <w:name w:val="OmniPage #55"/>
    <w:basedOn w:val="Normal"/>
    <w:qFormat/>
    <w:rsid w:val="003C1F59"/>
    <w:rPr>
      <w:rFonts w:eastAsia="Times New Roman"/>
      <w:color w:val="000000"/>
      <w:szCs w:val="20"/>
    </w:rPr>
  </w:style>
  <w:style w:type="paragraph" w:customStyle="1" w:styleId="OmniPage56">
    <w:name w:val="OmniPage #56"/>
    <w:basedOn w:val="Normal"/>
    <w:qFormat/>
    <w:rsid w:val="003C1F59"/>
    <w:rPr>
      <w:rFonts w:eastAsia="Times New Roman"/>
      <w:color w:val="000000"/>
      <w:szCs w:val="20"/>
    </w:rPr>
  </w:style>
  <w:style w:type="paragraph" w:customStyle="1" w:styleId="OmniPage57">
    <w:name w:val="OmniPage #57"/>
    <w:basedOn w:val="Normal"/>
    <w:qFormat/>
    <w:rsid w:val="003C1F59"/>
    <w:rPr>
      <w:rFonts w:eastAsia="Times New Roman"/>
      <w:color w:val="000000"/>
      <w:szCs w:val="20"/>
    </w:rPr>
  </w:style>
  <w:style w:type="paragraph" w:customStyle="1" w:styleId="OmniPage58">
    <w:name w:val="OmniPage #58"/>
    <w:basedOn w:val="Normal"/>
    <w:qFormat/>
    <w:rsid w:val="003C1F59"/>
    <w:rPr>
      <w:rFonts w:eastAsia="Times New Roman"/>
      <w:color w:val="000000"/>
      <w:szCs w:val="20"/>
    </w:rPr>
  </w:style>
  <w:style w:type="paragraph" w:customStyle="1" w:styleId="OmniPage59">
    <w:name w:val="OmniPage #59"/>
    <w:basedOn w:val="Normal"/>
    <w:qFormat/>
    <w:rsid w:val="003C1F59"/>
    <w:rPr>
      <w:rFonts w:eastAsia="Times New Roman"/>
      <w:color w:val="000000"/>
      <w:szCs w:val="20"/>
    </w:rPr>
  </w:style>
  <w:style w:type="paragraph" w:customStyle="1" w:styleId="OmniPage60">
    <w:name w:val="OmniPage #60"/>
    <w:basedOn w:val="Normal"/>
    <w:qFormat/>
    <w:rsid w:val="003C1F59"/>
    <w:rPr>
      <w:rFonts w:eastAsia="Times New Roman"/>
      <w:color w:val="000000"/>
      <w:szCs w:val="20"/>
    </w:rPr>
  </w:style>
  <w:style w:type="paragraph" w:customStyle="1" w:styleId="OmniPage61">
    <w:name w:val="OmniPage #61"/>
    <w:basedOn w:val="Normal"/>
    <w:qFormat/>
    <w:rsid w:val="003C1F59"/>
    <w:rPr>
      <w:rFonts w:eastAsia="Times New Roman"/>
      <w:color w:val="000000"/>
      <w:szCs w:val="20"/>
    </w:rPr>
  </w:style>
  <w:style w:type="paragraph" w:customStyle="1" w:styleId="OmniPage62">
    <w:name w:val="OmniPage #62"/>
    <w:basedOn w:val="Normal"/>
    <w:qFormat/>
    <w:rsid w:val="003C1F59"/>
    <w:rPr>
      <w:rFonts w:eastAsia="Times New Roman"/>
      <w:color w:val="000000"/>
      <w:szCs w:val="20"/>
    </w:rPr>
  </w:style>
  <w:style w:type="paragraph" w:customStyle="1" w:styleId="OmniPage63">
    <w:name w:val="OmniPage #63"/>
    <w:basedOn w:val="Normal"/>
    <w:qFormat/>
    <w:rsid w:val="003C1F59"/>
    <w:rPr>
      <w:rFonts w:eastAsia="Times New Roman"/>
      <w:color w:val="000000"/>
      <w:szCs w:val="20"/>
    </w:rPr>
  </w:style>
  <w:style w:type="paragraph" w:customStyle="1" w:styleId="OmniPage64">
    <w:name w:val="OmniPage #64"/>
    <w:basedOn w:val="Normal"/>
    <w:qFormat/>
    <w:rsid w:val="003C1F59"/>
    <w:rPr>
      <w:rFonts w:eastAsia="Times New Roman"/>
      <w:color w:val="000000"/>
      <w:szCs w:val="20"/>
    </w:rPr>
  </w:style>
  <w:style w:type="paragraph" w:customStyle="1" w:styleId="OmniPage65">
    <w:name w:val="OmniPage #65"/>
    <w:basedOn w:val="Normal"/>
    <w:qFormat/>
    <w:rsid w:val="003C1F59"/>
    <w:rPr>
      <w:rFonts w:eastAsia="Times New Roman"/>
      <w:color w:val="000000"/>
      <w:szCs w:val="20"/>
    </w:rPr>
  </w:style>
  <w:style w:type="paragraph" w:customStyle="1" w:styleId="OmniPage66">
    <w:name w:val="OmniPage #66"/>
    <w:basedOn w:val="Normal"/>
    <w:qFormat/>
    <w:rsid w:val="003C1F59"/>
    <w:rPr>
      <w:rFonts w:eastAsia="Times New Roman"/>
      <w:color w:val="000000"/>
      <w:szCs w:val="20"/>
    </w:rPr>
  </w:style>
  <w:style w:type="paragraph" w:customStyle="1" w:styleId="OmniPage67">
    <w:name w:val="OmniPage #67"/>
    <w:basedOn w:val="Normal"/>
    <w:qFormat/>
    <w:rsid w:val="003C1F59"/>
    <w:rPr>
      <w:rFonts w:eastAsia="Times New Roman"/>
      <w:color w:val="000000"/>
      <w:szCs w:val="20"/>
    </w:rPr>
  </w:style>
  <w:style w:type="paragraph" w:customStyle="1" w:styleId="OmniPage68">
    <w:name w:val="OmniPage #68"/>
    <w:basedOn w:val="Normal"/>
    <w:qFormat/>
    <w:rsid w:val="003C1F59"/>
    <w:rPr>
      <w:rFonts w:eastAsia="Times New Roman"/>
      <w:color w:val="000000"/>
      <w:szCs w:val="20"/>
    </w:rPr>
  </w:style>
  <w:style w:type="paragraph" w:customStyle="1" w:styleId="OmniPage69">
    <w:name w:val="OmniPage #69"/>
    <w:basedOn w:val="Normal"/>
    <w:qFormat/>
    <w:rsid w:val="003C1F59"/>
    <w:rPr>
      <w:rFonts w:eastAsia="Times New Roman"/>
      <w:color w:val="000000"/>
      <w:szCs w:val="20"/>
    </w:rPr>
  </w:style>
  <w:style w:type="paragraph" w:customStyle="1" w:styleId="OmniPage70">
    <w:name w:val="OmniPage #70"/>
    <w:basedOn w:val="Normal"/>
    <w:qFormat/>
    <w:rsid w:val="003C1F59"/>
    <w:rPr>
      <w:rFonts w:eastAsia="Times New Roman"/>
      <w:color w:val="000000"/>
      <w:szCs w:val="20"/>
    </w:rPr>
  </w:style>
  <w:style w:type="paragraph" w:customStyle="1" w:styleId="OmniPage71">
    <w:name w:val="OmniPage #71"/>
    <w:basedOn w:val="Normal"/>
    <w:qFormat/>
    <w:rsid w:val="003C1F59"/>
    <w:rPr>
      <w:rFonts w:eastAsia="Times New Roman"/>
      <w:color w:val="000000"/>
      <w:szCs w:val="20"/>
    </w:rPr>
  </w:style>
  <w:style w:type="table" w:customStyle="1" w:styleId="MediumGrid22">
    <w:name w:val="Medium Grid 22"/>
    <w:basedOn w:val="TableNormal"/>
    <w:uiPriority w:val="68"/>
    <w:rsid w:val="003C1F5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C1F59"/>
    <w:rPr>
      <w:rFonts w:ascii="Times New Roman" w:eastAsia="Times New Roman" w:hAnsi="Times New Roman" w:cs="Calibri"/>
      <w:sz w:val="16"/>
      <w:szCs w:val="20"/>
    </w:rPr>
  </w:style>
  <w:style w:type="character" w:customStyle="1" w:styleId="createby">
    <w:name w:val="createby"/>
    <w:rsid w:val="003C1F59"/>
  </w:style>
  <w:style w:type="character" w:customStyle="1" w:styleId="quote-right">
    <w:name w:val="quote-right"/>
    <w:rsid w:val="003C1F59"/>
  </w:style>
  <w:style w:type="character" w:customStyle="1" w:styleId="smallcase">
    <w:name w:val="smallcase"/>
    <w:rsid w:val="003C1F59"/>
  </w:style>
  <w:style w:type="character" w:customStyle="1" w:styleId="ft0">
    <w:name w:val="ft0"/>
    <w:rsid w:val="003C1F59"/>
  </w:style>
  <w:style w:type="character" w:customStyle="1" w:styleId="ft2">
    <w:name w:val="ft2"/>
    <w:rsid w:val="003C1F59"/>
  </w:style>
  <w:style w:type="character" w:customStyle="1" w:styleId="ft3">
    <w:name w:val="ft3"/>
    <w:rsid w:val="003C1F59"/>
  </w:style>
  <w:style w:type="character" w:customStyle="1" w:styleId="StyleTimesNewRoman12ptBold1">
    <w:name w:val="Style Times New Roman 12 pt Bold1"/>
    <w:rsid w:val="003C1F59"/>
    <w:rPr>
      <w:b/>
      <w:bCs/>
      <w:sz w:val="24"/>
    </w:rPr>
  </w:style>
  <w:style w:type="character" w:customStyle="1" w:styleId="CircledChar2">
    <w:name w:val="Circled Char2"/>
    <w:rsid w:val="003C1F59"/>
    <w:rPr>
      <w:rFonts w:eastAsia="MS Mincho"/>
      <w:b/>
      <w:szCs w:val="24"/>
      <w:u w:val="single"/>
      <w:lang w:val="en-US" w:eastAsia="ja-JP" w:bidi="ar-SA"/>
    </w:rPr>
  </w:style>
  <w:style w:type="character" w:customStyle="1" w:styleId="SmallTextChar2">
    <w:name w:val="Small Text Char2"/>
    <w:rsid w:val="003C1F59"/>
    <w:rPr>
      <w:rFonts w:eastAsia="MS Mincho"/>
      <w:sz w:val="15"/>
      <w:szCs w:val="24"/>
      <w:lang w:val="en-US" w:eastAsia="ja-JP" w:bidi="ar-SA"/>
    </w:rPr>
  </w:style>
  <w:style w:type="character" w:customStyle="1" w:styleId="BoldandUnderlineCharCharCharCharChar1">
    <w:name w:val="Bold and Underline Char Char Char Char Char1"/>
    <w:rsid w:val="003C1F59"/>
    <w:rPr>
      <w:b/>
      <w:szCs w:val="24"/>
      <w:u w:val="single"/>
      <w:lang w:val="en-US" w:eastAsia="en-US" w:bidi="ar-SA"/>
    </w:rPr>
  </w:style>
  <w:style w:type="character" w:customStyle="1" w:styleId="SmallCardChar">
    <w:name w:val="Small Card Char"/>
    <w:rsid w:val="003C1F59"/>
    <w:rPr>
      <w:rFonts w:ascii="Palatino Linotype" w:eastAsia="Times New Roman" w:hAnsi="Palatino Linotype"/>
      <w:sz w:val="12"/>
      <w:szCs w:val="24"/>
    </w:rPr>
  </w:style>
  <w:style w:type="character" w:customStyle="1" w:styleId="StyleBoldUnderline10ptBold">
    <w:name w:val="Style Bold Underline + 10 pt Bold"/>
    <w:rsid w:val="003C1F59"/>
    <w:rPr>
      <w:b/>
      <w:bCs/>
      <w:sz w:val="20"/>
      <w:u w:val="thick"/>
    </w:rPr>
  </w:style>
  <w:style w:type="character" w:customStyle="1" w:styleId="separator">
    <w:name w:val="separator"/>
    <w:rsid w:val="003C1F59"/>
  </w:style>
  <w:style w:type="character" w:customStyle="1" w:styleId="PageHeaderChar">
    <w:name w:val="Page Header Char"/>
    <w:link w:val="PageHeader"/>
    <w:rsid w:val="003C1F59"/>
    <w:rPr>
      <w:rFonts w:ascii="Times New Roman" w:hAnsi="Times New Roman" w:cs="Times New Roman"/>
    </w:rPr>
  </w:style>
  <w:style w:type="paragraph" w:customStyle="1" w:styleId="NormalNoUnderline">
    <w:name w:val="Normal + No Underline"/>
    <w:basedOn w:val="Normal"/>
    <w:link w:val="NormalNoUnderlineChar"/>
    <w:qFormat/>
    <w:rsid w:val="003C1F59"/>
    <w:pPr>
      <w:ind w:left="720"/>
    </w:pPr>
    <w:rPr>
      <w:rFonts w:eastAsia="Times New Roman"/>
      <w:sz w:val="12"/>
    </w:rPr>
  </w:style>
  <w:style w:type="character" w:customStyle="1" w:styleId="NormalNoUnderlineChar">
    <w:name w:val="Normal + No Underline Char"/>
    <w:link w:val="NormalNoUnderline"/>
    <w:rsid w:val="003C1F59"/>
    <w:rPr>
      <w:rFonts w:ascii="Times New Roman" w:eastAsia="Times New Roman" w:hAnsi="Times New Roman" w:cs="Times New Roman"/>
      <w:sz w:val="12"/>
    </w:rPr>
  </w:style>
  <w:style w:type="paragraph" w:customStyle="1" w:styleId="TagCite3">
    <w:name w:val="Tag Cite"/>
    <w:basedOn w:val="PageHeader"/>
    <w:link w:val="TagCiteChar5"/>
    <w:qFormat/>
    <w:rsid w:val="003C1F59"/>
    <w:rPr>
      <w:rFonts w:eastAsia="SimSun"/>
      <w:b/>
      <w:sz w:val="24"/>
      <w:lang w:eastAsia="zh-CN"/>
    </w:rPr>
  </w:style>
  <w:style w:type="character" w:customStyle="1" w:styleId="TagCiteChar5">
    <w:name w:val="Tag Cite Char"/>
    <w:link w:val="TagCite3"/>
    <w:rsid w:val="003C1F59"/>
    <w:rPr>
      <w:rFonts w:ascii="Times New Roman" w:eastAsia="SimSun" w:hAnsi="Times New Roman" w:cs="Times New Roman"/>
      <w:b/>
      <w:sz w:val="24"/>
      <w:lang w:eastAsia="zh-CN"/>
    </w:rPr>
  </w:style>
  <w:style w:type="character" w:customStyle="1" w:styleId="smalllink">
    <w:name w:val="smalllink"/>
    <w:rsid w:val="003C1F59"/>
  </w:style>
  <w:style w:type="character" w:customStyle="1" w:styleId="bighead1">
    <w:name w:val="bighead1"/>
    <w:rsid w:val="003C1F59"/>
    <w:rPr>
      <w:rFonts w:ascii="Verdana" w:hAnsi="Verdana" w:hint="default"/>
      <w:b/>
      <w:bCs/>
      <w:sz w:val="27"/>
      <w:szCs w:val="27"/>
    </w:rPr>
  </w:style>
  <w:style w:type="paragraph" w:customStyle="1" w:styleId="Tiny-WFU">
    <w:name w:val="Tiny-WFU"/>
    <w:basedOn w:val="Normal"/>
    <w:qFormat/>
    <w:rsid w:val="003C1F59"/>
    <w:rPr>
      <w:rFonts w:ascii="Cambria" w:eastAsia="Malgun Gothic" w:hAnsi="Cambria"/>
      <w:sz w:val="12"/>
      <w:lang w:eastAsia="ko-KR"/>
    </w:rPr>
  </w:style>
  <w:style w:type="character" w:customStyle="1" w:styleId="b">
    <w:name w:val="b"/>
    <w:rsid w:val="003C1F59"/>
  </w:style>
  <w:style w:type="character" w:customStyle="1" w:styleId="left-date1">
    <w:name w:val="left-date1"/>
    <w:rsid w:val="003C1F59"/>
    <w:rPr>
      <w:rFonts w:ascii="Verdana" w:hAnsi="Verdana" w:hint="default"/>
      <w:color w:val="666666"/>
      <w:sz w:val="14"/>
      <w:szCs w:val="14"/>
    </w:rPr>
  </w:style>
  <w:style w:type="paragraph" w:customStyle="1" w:styleId="seeall">
    <w:name w:val="seeall"/>
    <w:basedOn w:val="Normal"/>
    <w:qFormat/>
    <w:rsid w:val="003C1F59"/>
    <w:pPr>
      <w:spacing w:before="100" w:beforeAutospacing="1" w:after="100" w:afterAutospacing="1"/>
    </w:pPr>
    <w:rPr>
      <w:rFonts w:eastAsia="Times New Roman"/>
      <w:sz w:val="24"/>
    </w:rPr>
  </w:style>
  <w:style w:type="character" w:customStyle="1" w:styleId="list-comma">
    <w:name w:val="list-comma"/>
    <w:basedOn w:val="DefaultParagraphFont"/>
    <w:rsid w:val="003C1F59"/>
  </w:style>
  <w:style w:type="character" w:customStyle="1" w:styleId="livefyre-commentcount">
    <w:name w:val="livefyre-commentcount"/>
    <w:basedOn w:val="DefaultParagraphFont"/>
    <w:rsid w:val="003C1F59"/>
  </w:style>
  <w:style w:type="character" w:customStyle="1" w:styleId="rednegchange">
    <w:name w:val="red_neg_change"/>
    <w:basedOn w:val="DefaultParagraphFont"/>
    <w:rsid w:val="003C1F59"/>
  </w:style>
  <w:style w:type="character" w:customStyle="1" w:styleId="wsodqchgshow">
    <w:name w:val="wsodq_chgshow"/>
    <w:basedOn w:val="DefaultParagraphFont"/>
    <w:rsid w:val="003C1F59"/>
  </w:style>
  <w:style w:type="character" w:customStyle="1" w:styleId="greenposchange">
    <w:name w:val="green_pos_change"/>
    <w:basedOn w:val="DefaultParagraphFont"/>
    <w:rsid w:val="003C1F59"/>
  </w:style>
  <w:style w:type="character" w:customStyle="1" w:styleId="image-credit">
    <w:name w:val="image-credit"/>
    <w:basedOn w:val="DefaultParagraphFont"/>
    <w:rsid w:val="003C1F59"/>
  </w:style>
  <w:style w:type="paragraph" w:customStyle="1" w:styleId="gascontcredit">
    <w:name w:val="gas_cont_credit"/>
    <w:basedOn w:val="Normal"/>
    <w:qFormat/>
    <w:rsid w:val="003C1F59"/>
    <w:pPr>
      <w:spacing w:before="100" w:beforeAutospacing="1" w:after="100" w:afterAutospacing="1"/>
    </w:pPr>
    <w:rPr>
      <w:rFonts w:eastAsia="Times New Roman"/>
      <w:sz w:val="24"/>
    </w:rPr>
  </w:style>
  <w:style w:type="paragraph" w:customStyle="1" w:styleId="endarticle">
    <w:name w:val="endarticle"/>
    <w:basedOn w:val="Normal"/>
    <w:uiPriority w:val="99"/>
    <w:qFormat/>
    <w:rsid w:val="003C1F59"/>
    <w:pPr>
      <w:spacing w:before="100" w:beforeAutospacing="1" w:after="100" w:afterAutospacing="1"/>
    </w:pPr>
    <w:rPr>
      <w:rFonts w:eastAsia="Times New Roman"/>
      <w:sz w:val="24"/>
    </w:rPr>
  </w:style>
  <w:style w:type="paragraph" w:customStyle="1" w:styleId="a-body-text">
    <w:name w:val="a-body-text"/>
    <w:basedOn w:val="Normal"/>
    <w:uiPriority w:val="99"/>
    <w:qFormat/>
    <w:rsid w:val="003C1F59"/>
    <w:pPr>
      <w:spacing w:before="100" w:beforeAutospacing="1" w:after="100" w:afterAutospacing="1"/>
    </w:pPr>
    <w:rPr>
      <w:rFonts w:eastAsia="Times New Roman"/>
      <w:sz w:val="24"/>
    </w:rPr>
  </w:style>
  <w:style w:type="paragraph" w:customStyle="1" w:styleId="obgpara">
    <w:name w:val="obg_para"/>
    <w:basedOn w:val="Normal"/>
    <w:uiPriority w:val="99"/>
    <w:qFormat/>
    <w:rsid w:val="003C1F59"/>
    <w:pPr>
      <w:spacing w:before="100" w:beforeAutospacing="1" w:after="100" w:afterAutospacing="1"/>
    </w:pPr>
    <w:rPr>
      <w:rFonts w:eastAsia="Times New Roman"/>
      <w:sz w:val="24"/>
    </w:rPr>
  </w:style>
  <w:style w:type="character" w:customStyle="1" w:styleId="caption4">
    <w:name w:val="caption4"/>
    <w:basedOn w:val="DefaultParagraphFont"/>
    <w:rsid w:val="003C1F59"/>
  </w:style>
  <w:style w:type="character" w:customStyle="1" w:styleId="honorific-prefix">
    <w:name w:val="honorific-prefix"/>
    <w:basedOn w:val="DefaultParagraphFont"/>
    <w:rsid w:val="003C1F59"/>
  </w:style>
  <w:style w:type="character" w:customStyle="1" w:styleId="given-name">
    <w:name w:val="given-name"/>
    <w:basedOn w:val="DefaultParagraphFont"/>
    <w:rsid w:val="003C1F59"/>
  </w:style>
  <w:style w:type="character" w:customStyle="1" w:styleId="family-name">
    <w:name w:val="family-name"/>
    <w:basedOn w:val="DefaultParagraphFont"/>
    <w:rsid w:val="003C1F59"/>
  </w:style>
  <w:style w:type="character" w:customStyle="1" w:styleId="chead">
    <w:name w:val="chead"/>
    <w:basedOn w:val="DefaultParagraphFont"/>
    <w:rsid w:val="003C1F59"/>
  </w:style>
  <w:style w:type="character" w:customStyle="1" w:styleId="obgcapsstart">
    <w:name w:val="obg_caps_start"/>
    <w:basedOn w:val="DefaultParagraphFont"/>
    <w:rsid w:val="003C1F59"/>
  </w:style>
  <w:style w:type="character" w:customStyle="1" w:styleId="althead">
    <w:name w:val="althead"/>
    <w:basedOn w:val="DefaultParagraphFont"/>
    <w:rsid w:val="003C1F59"/>
  </w:style>
  <w:style w:type="character" w:customStyle="1" w:styleId="arbd1">
    <w:name w:val="arbd1"/>
    <w:basedOn w:val="DefaultParagraphFont"/>
    <w:rsid w:val="003C1F59"/>
  </w:style>
  <w:style w:type="character" w:customStyle="1" w:styleId="unx">
    <w:name w:val="unx"/>
    <w:basedOn w:val="DefaultParagraphFont"/>
    <w:rsid w:val="003C1F59"/>
  </w:style>
  <w:style w:type="character" w:customStyle="1" w:styleId="lrdctph">
    <w:name w:val="lr_dct_ph"/>
    <w:basedOn w:val="DefaultParagraphFont"/>
    <w:rsid w:val="003C1F59"/>
  </w:style>
  <w:style w:type="character" w:customStyle="1" w:styleId="Styleunderline12pt">
    <w:name w:val="Style underline + 12 pt"/>
    <w:rsid w:val="003C1F59"/>
    <w:rPr>
      <w:rFonts w:ascii="Times New Roman" w:hAnsi="Times New Roman"/>
      <w:bCs/>
      <w:sz w:val="20"/>
      <w:u w:val="single"/>
    </w:rPr>
  </w:style>
  <w:style w:type="character" w:customStyle="1" w:styleId="StyleUnderlineChar19pt">
    <w:name w:val="Style Underline Char1 + 9 pt"/>
    <w:basedOn w:val="UnderlineChar1"/>
    <w:rsid w:val="003C1F5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C1F5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C1F59"/>
    <w:rPr>
      <w:rFonts w:ascii="Times New Roman" w:hAnsi="Times New Roman"/>
      <w:sz w:val="20"/>
      <w:u w:val="single"/>
      <w:lang w:val="en-US" w:eastAsia="en-US" w:bidi="ar-SA"/>
    </w:rPr>
  </w:style>
  <w:style w:type="paragraph" w:customStyle="1" w:styleId="StyleUnderline9pt10">
    <w:name w:val="Style Underline + 9 pt1"/>
    <w:qFormat/>
    <w:rsid w:val="003C1F5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C1F59"/>
    <w:rPr>
      <w:sz w:val="20"/>
      <w:u w:val="single"/>
    </w:rPr>
  </w:style>
  <w:style w:type="character" w:customStyle="1" w:styleId="StyleUnderlineChar19pt2">
    <w:name w:val="Style Underline Char1 + 9 pt2"/>
    <w:basedOn w:val="UnderlineChar1"/>
    <w:rsid w:val="003C1F5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C1F5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C1F5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C1F59"/>
    <w:rPr>
      <w:rFonts w:ascii="Times New Roman" w:hAnsi="Times New Roman"/>
      <w:b/>
      <w:bCs/>
      <w:sz w:val="20"/>
      <w:szCs w:val="24"/>
      <w:u w:val="single"/>
      <w:lang w:val="en-US" w:eastAsia="en-US" w:bidi="ar-SA"/>
    </w:rPr>
  </w:style>
  <w:style w:type="character" w:customStyle="1" w:styleId="content">
    <w:name w:val="content"/>
    <w:basedOn w:val="DefaultParagraphFont"/>
    <w:rsid w:val="003C1F59"/>
  </w:style>
  <w:style w:type="character" w:customStyle="1" w:styleId="tagCharCharCharChar0">
    <w:name w:val="tag Char Char Char Char"/>
    <w:rsid w:val="003C1F59"/>
    <w:rPr>
      <w:rFonts w:ascii="Georgia" w:eastAsia="Calibri" w:hAnsi="Georgia" w:cs="Calibri"/>
      <w:b/>
      <w:sz w:val="24"/>
    </w:rPr>
  </w:style>
  <w:style w:type="character" w:customStyle="1" w:styleId="3">
    <w:name w:val="3"/>
    <w:rsid w:val="003C1F5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C1F59"/>
    <w:rPr>
      <w:rFonts w:cs="Arial"/>
      <w:b/>
      <w:bCs/>
      <w:iCs/>
      <w:szCs w:val="28"/>
      <w:lang w:val="en-US" w:eastAsia="en-US" w:bidi="ar-SA"/>
    </w:rPr>
  </w:style>
  <w:style w:type="paragraph" w:customStyle="1" w:styleId="EmphasisText">
    <w:name w:val="Emphasis Text"/>
    <w:basedOn w:val="UnderlinedText"/>
    <w:link w:val="EmphasisTextChar"/>
    <w:qFormat/>
    <w:rsid w:val="003C1F59"/>
    <w:pPr>
      <w:jc w:val="left"/>
    </w:pPr>
    <w:rPr>
      <w:rFonts w:ascii="Arial" w:eastAsia="SimSun" w:hAnsi="Arial"/>
      <w:u w:val="single"/>
    </w:rPr>
  </w:style>
  <w:style w:type="character" w:customStyle="1" w:styleId="EmphasisTextChar">
    <w:name w:val="Emphasis Text Char"/>
    <w:link w:val="EmphasisText"/>
    <w:rsid w:val="003C1F59"/>
    <w:rPr>
      <w:rFonts w:ascii="Arial" w:eastAsia="SimSun" w:hAnsi="Arial" w:cs="Times New Roman"/>
      <w:b/>
      <w:sz w:val="24"/>
      <w:u w:val="single"/>
    </w:rPr>
  </w:style>
  <w:style w:type="character" w:customStyle="1" w:styleId="7">
    <w:name w:val="7"/>
    <w:rsid w:val="003C1F59"/>
    <w:rPr>
      <w:rFonts w:cs="Arial"/>
      <w:bCs/>
      <w:sz w:val="20"/>
      <w:u w:val="single"/>
      <w:lang w:val="en-US" w:eastAsia="en-US" w:bidi="ar-SA"/>
    </w:rPr>
  </w:style>
  <w:style w:type="character" w:customStyle="1" w:styleId="StyleUnderlineChar19pt4">
    <w:name w:val="Style Underline Char1 + 9 pt4"/>
    <w:basedOn w:val="UnderlineChar1"/>
    <w:rsid w:val="003C1F59"/>
    <w:rPr>
      <w:rFonts w:ascii="Times New Roman" w:hAnsi="Times New Roman"/>
      <w:sz w:val="20"/>
      <w:szCs w:val="24"/>
      <w:u w:val="single"/>
      <w:lang w:val="en-US" w:eastAsia="en-US" w:bidi="ar-SA"/>
    </w:rPr>
  </w:style>
  <w:style w:type="character" w:customStyle="1" w:styleId="StyleUnderlineChar19ptBold1">
    <w:name w:val="Style Underline Char1 + 9 pt Bold1"/>
    <w:rsid w:val="003C1F59"/>
    <w:rPr>
      <w:rFonts w:ascii="Times New Roman" w:hAnsi="Times New Roman"/>
      <w:b/>
      <w:bCs/>
      <w:sz w:val="20"/>
      <w:szCs w:val="24"/>
      <w:u w:val="single"/>
      <w:lang w:val="en-US" w:eastAsia="en-US" w:bidi="ar-SA"/>
    </w:rPr>
  </w:style>
  <w:style w:type="character" w:customStyle="1" w:styleId="Style9ptUnderline3">
    <w:name w:val="Style 9 pt Underline3"/>
    <w:rsid w:val="003C1F59"/>
    <w:rPr>
      <w:sz w:val="20"/>
      <w:u w:val="single"/>
    </w:rPr>
  </w:style>
  <w:style w:type="character" w:customStyle="1" w:styleId="Style9ptUnderline4">
    <w:name w:val="Style 9 pt Underline4"/>
    <w:rsid w:val="003C1F59"/>
    <w:rPr>
      <w:sz w:val="20"/>
      <w:u w:val="single"/>
    </w:rPr>
  </w:style>
  <w:style w:type="character" w:customStyle="1" w:styleId="Styleunderline9ptBold">
    <w:name w:val="Style underline + 9 pt Bold"/>
    <w:rsid w:val="003C1F59"/>
    <w:rPr>
      <w:b/>
      <w:bCs/>
      <w:sz w:val="20"/>
      <w:u w:val="single"/>
    </w:rPr>
  </w:style>
  <w:style w:type="character" w:customStyle="1" w:styleId="StyleUnderliningChar9ptBold">
    <w:name w:val="Style Underlining Char + 9 pt Bold"/>
    <w:rsid w:val="003C1F59"/>
    <w:rPr>
      <w:rFonts w:ascii="Times New Roman" w:hAnsi="Times New Roman"/>
      <w:b/>
      <w:bCs/>
      <w:sz w:val="20"/>
      <w:szCs w:val="24"/>
      <w:u w:val="single"/>
      <w:lang w:val="en-US" w:eastAsia="en-US" w:bidi="ar-SA"/>
    </w:rPr>
  </w:style>
  <w:style w:type="character" w:customStyle="1" w:styleId="StyleUnderliningChar9pt">
    <w:name w:val="Style Underlining Char + 9 pt"/>
    <w:rsid w:val="003C1F59"/>
    <w:rPr>
      <w:rFonts w:ascii="Times New Roman" w:hAnsi="Times New Roman"/>
      <w:sz w:val="20"/>
      <w:szCs w:val="24"/>
      <w:u w:val="single"/>
      <w:lang w:val="en-US" w:eastAsia="en-US" w:bidi="ar-SA"/>
    </w:rPr>
  </w:style>
  <w:style w:type="character" w:customStyle="1" w:styleId="34">
    <w:name w:val="34"/>
    <w:rsid w:val="003C1F59"/>
    <w:rPr>
      <w:rFonts w:ascii="Times New Roman" w:hAnsi="Times New Roman" w:cs="Arial"/>
      <w:bCs/>
      <w:sz w:val="20"/>
      <w:u w:val="single"/>
      <w:lang w:val="en-US" w:eastAsia="en-US" w:bidi="ar-SA"/>
    </w:rPr>
  </w:style>
  <w:style w:type="character" w:customStyle="1" w:styleId="45">
    <w:name w:val="45"/>
    <w:rsid w:val="003C1F59"/>
    <w:rPr>
      <w:rFonts w:ascii="Times New Roman" w:hAnsi="Times New Roman" w:cs="Arial"/>
      <w:b/>
      <w:bCs/>
      <w:sz w:val="20"/>
      <w:u w:val="single"/>
      <w:lang w:val="en-US" w:eastAsia="en-US" w:bidi="ar-SA"/>
    </w:rPr>
  </w:style>
  <w:style w:type="character" w:customStyle="1" w:styleId="Style9ptUnderline5">
    <w:name w:val="Style 9 pt Underline5"/>
    <w:rsid w:val="003C1F59"/>
    <w:rPr>
      <w:rFonts w:ascii="Times New Roman" w:hAnsi="Times New Roman"/>
      <w:sz w:val="20"/>
      <w:u w:val="single"/>
    </w:rPr>
  </w:style>
  <w:style w:type="character" w:customStyle="1" w:styleId="Style9ptBoldUnderline2">
    <w:name w:val="Style 9 pt Bold Underline2"/>
    <w:rsid w:val="003C1F5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C1F5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C1F59"/>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3C1F59"/>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3C1F59"/>
    <w:pPr>
      <w:widowControl/>
      <w:spacing w:before="0" w:after="160"/>
      <w:jc w:val="left"/>
      <w:outlineLvl w:val="9"/>
    </w:pPr>
    <w:rPr>
      <w:rFonts w:ascii="Arial" w:eastAsiaTheme="minorHAnsi" w:hAnsi="Arial" w:cs="Calibri"/>
      <w:bCs w:val="0"/>
      <w:iCs w:val="0"/>
      <w:sz w:val="22"/>
      <w:szCs w:val="22"/>
      <w:u w:val="single"/>
      <w:lang w:val="en-US" w:eastAsia="en-US"/>
    </w:rPr>
  </w:style>
  <w:style w:type="character" w:customStyle="1" w:styleId="StyleStyle49ptBold1Char">
    <w:name w:val="Style Style4 + 9 pt Bold1 Char"/>
    <w:link w:val="StyleStyle49ptBold1"/>
    <w:rsid w:val="003C1F59"/>
    <w:rPr>
      <w:rFonts w:ascii="Arial" w:hAnsi="Arial" w:cs="Calibri"/>
      <w:b/>
      <w:bCs/>
      <w:u w:val="single"/>
    </w:rPr>
  </w:style>
  <w:style w:type="paragraph" w:customStyle="1" w:styleId="StyleStyle49pt2">
    <w:name w:val="Style Style4 + 9 pt2"/>
    <w:basedOn w:val="Style4"/>
    <w:link w:val="StyleStyle49pt2Char"/>
    <w:qFormat/>
    <w:rsid w:val="003C1F59"/>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3C1F59"/>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3C1F59"/>
    <w:pPr>
      <w:widowControl/>
      <w:spacing w:before="0" w:after="160"/>
      <w:jc w:val="left"/>
      <w:outlineLvl w:val="9"/>
    </w:pPr>
    <w:rPr>
      <w:rFonts w:ascii="Arial" w:eastAsiaTheme="minorHAnsi" w:hAnsi="Arial" w:cs="Calibri"/>
      <w:bCs w:val="0"/>
      <w:iCs w:val="0"/>
      <w:sz w:val="22"/>
      <w:szCs w:val="22"/>
      <w:u w:val="single"/>
      <w:lang w:val="en-US" w:eastAsia="en-US"/>
    </w:rPr>
  </w:style>
  <w:style w:type="character" w:customStyle="1" w:styleId="StyleStyle49ptBold2Char">
    <w:name w:val="Style Style4 + 9 pt Bold2 Char"/>
    <w:link w:val="StyleStyle49ptBold2"/>
    <w:rsid w:val="003C1F59"/>
    <w:rPr>
      <w:rFonts w:ascii="Arial" w:hAnsi="Arial" w:cs="Calibri"/>
      <w:b/>
      <w:bCs/>
      <w:u w:val="single"/>
    </w:rPr>
  </w:style>
  <w:style w:type="character" w:customStyle="1" w:styleId="StyleArialNarrow9pt">
    <w:name w:val="Style Arial Narrow 9 pt"/>
    <w:rsid w:val="003C1F59"/>
    <w:rPr>
      <w:rFonts w:ascii="Times New Roman" w:hAnsi="Times New Roman"/>
      <w:sz w:val="20"/>
    </w:rPr>
  </w:style>
  <w:style w:type="paragraph" w:customStyle="1" w:styleId="CiteBody">
    <w:name w:val="Cite Body"/>
    <w:basedOn w:val="Normal"/>
    <w:link w:val="CiteBodyChar"/>
    <w:qFormat/>
    <w:rsid w:val="003C1F59"/>
    <w:rPr>
      <w:rFonts w:eastAsia="Calibri"/>
      <w:szCs w:val="16"/>
    </w:rPr>
  </w:style>
  <w:style w:type="paragraph" w:customStyle="1" w:styleId="CiteBold">
    <w:name w:val="Cite Bold"/>
    <w:basedOn w:val="CiteBody"/>
    <w:link w:val="CiteBoldChar"/>
    <w:qFormat/>
    <w:rsid w:val="003C1F59"/>
    <w:rPr>
      <w:b/>
    </w:rPr>
  </w:style>
  <w:style w:type="character" w:customStyle="1" w:styleId="CiteBodyChar">
    <w:name w:val="Cite Body Char"/>
    <w:link w:val="CiteBody"/>
    <w:rsid w:val="003C1F59"/>
    <w:rPr>
      <w:rFonts w:ascii="Times New Roman" w:eastAsia="Calibri" w:hAnsi="Times New Roman" w:cs="Times New Roman"/>
      <w:szCs w:val="16"/>
    </w:rPr>
  </w:style>
  <w:style w:type="character" w:customStyle="1" w:styleId="CiteBoldChar">
    <w:name w:val="Cite Bold Char"/>
    <w:link w:val="CiteBold"/>
    <w:rsid w:val="003C1F59"/>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3C1F59"/>
    <w:rPr>
      <w:rFonts w:eastAsia="Calibri"/>
      <w:sz w:val="20"/>
      <w:u w:val="single"/>
    </w:rPr>
  </w:style>
  <w:style w:type="character" w:customStyle="1" w:styleId="StyleCardBody11ptUnderlineChar">
    <w:name w:val="Style Card Body + 11 pt Underline Char"/>
    <w:link w:val="StyleCardBody11ptUnderline"/>
    <w:rsid w:val="003C1F59"/>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3C1F59"/>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3C1F59"/>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3C1F59"/>
    <w:pPr>
      <w:widowControl/>
      <w:spacing w:before="0" w:after="160"/>
      <w:jc w:val="left"/>
      <w:outlineLvl w:val="9"/>
    </w:pPr>
    <w:rPr>
      <w:rFonts w:ascii="Arial" w:eastAsiaTheme="minorHAnsi" w:hAnsi="Arial" w:cs="Calibri"/>
      <w:bCs w:val="0"/>
      <w:iCs w:val="0"/>
      <w:sz w:val="22"/>
      <w:szCs w:val="22"/>
      <w:u w:val="single"/>
      <w:lang w:val="en-US" w:eastAsia="en-US"/>
    </w:rPr>
  </w:style>
  <w:style w:type="character" w:customStyle="1" w:styleId="StyleStyle49ptBold4Char">
    <w:name w:val="Style Style4 + 9 pt Bold4 Char"/>
    <w:link w:val="StyleStyle49ptBold4"/>
    <w:rsid w:val="003C1F59"/>
    <w:rPr>
      <w:rFonts w:ascii="Arial" w:hAnsi="Arial" w:cs="Calibri"/>
      <w:b/>
      <w:bCs/>
      <w:u w:val="single"/>
    </w:rPr>
  </w:style>
  <w:style w:type="character" w:customStyle="1" w:styleId="StyleUnderlineCharChar9pt2">
    <w:name w:val="Style Underline Char Char + 9 pt2"/>
    <w:basedOn w:val="DefaultParagraphFont"/>
    <w:rsid w:val="003C1F5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C1F5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C1F59"/>
    <w:rPr>
      <w:b/>
      <w:bCs/>
      <w:sz w:val="20"/>
      <w:u w:val="single"/>
      <w:bdr w:val="single" w:sz="4" w:space="0" w:color="auto"/>
    </w:rPr>
  </w:style>
  <w:style w:type="character" w:customStyle="1" w:styleId="Style9ptUnderline7">
    <w:name w:val="Style 9 pt Underline7"/>
    <w:rsid w:val="003C1F59"/>
    <w:rPr>
      <w:sz w:val="20"/>
      <w:u w:val="single"/>
    </w:rPr>
  </w:style>
  <w:style w:type="character" w:customStyle="1" w:styleId="Style9ptBoldUnderline3">
    <w:name w:val="Style 9 pt Bold Underline3"/>
    <w:rsid w:val="003C1F59"/>
    <w:rPr>
      <w:b/>
      <w:bCs/>
      <w:sz w:val="20"/>
      <w:u w:val="single"/>
    </w:rPr>
  </w:style>
  <w:style w:type="character" w:customStyle="1" w:styleId="Style9ptUnderline8">
    <w:name w:val="Style 9 pt Underline8"/>
    <w:rsid w:val="003C1F59"/>
    <w:rPr>
      <w:sz w:val="20"/>
      <w:u w:val="single"/>
    </w:rPr>
  </w:style>
  <w:style w:type="paragraph" w:customStyle="1" w:styleId="StyleStyle49pt5">
    <w:name w:val="Style Style4 + 9 pt5"/>
    <w:basedOn w:val="Style4"/>
    <w:link w:val="StyleStyle49pt5Char"/>
    <w:qFormat/>
    <w:rsid w:val="003C1F59"/>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3C1F59"/>
    <w:rPr>
      <w:rFonts w:ascii="Arial" w:eastAsia="Times New Roman" w:hAnsi="Arial" w:cs="Calibri"/>
      <w:b w:val="0"/>
      <w:iCs w:val="0"/>
      <w:sz w:val="26"/>
      <w:szCs w:val="28"/>
      <w:u w:val="single"/>
      <w:lang w:val="x-none" w:eastAsia="zh-CN"/>
    </w:rPr>
  </w:style>
  <w:style w:type="character" w:customStyle="1" w:styleId="66">
    <w:name w:val="66"/>
    <w:rsid w:val="003C1F59"/>
    <w:rPr>
      <w:rFonts w:cs="Arial"/>
      <w:bCs/>
      <w:sz w:val="20"/>
      <w:u w:val="single"/>
      <w:lang w:val="en-US" w:eastAsia="en-US" w:bidi="ar-SA"/>
    </w:rPr>
  </w:style>
  <w:style w:type="character" w:customStyle="1" w:styleId="Style9ptUnderline9">
    <w:name w:val="Style 9 pt Underline9"/>
    <w:rsid w:val="003C1F59"/>
    <w:rPr>
      <w:sz w:val="20"/>
      <w:u w:val="single"/>
    </w:rPr>
  </w:style>
  <w:style w:type="paragraph" w:customStyle="1" w:styleId="StyleStyle49ptBold5">
    <w:name w:val="Style Style4 + 9 pt Bold5"/>
    <w:basedOn w:val="Style4"/>
    <w:link w:val="StyleStyle49ptBold5Char"/>
    <w:qFormat/>
    <w:rsid w:val="003C1F59"/>
    <w:pPr>
      <w:widowControl/>
      <w:spacing w:before="0" w:after="160"/>
      <w:jc w:val="left"/>
      <w:outlineLvl w:val="9"/>
    </w:pPr>
    <w:rPr>
      <w:rFonts w:ascii="Arial" w:eastAsiaTheme="minorHAnsi" w:hAnsi="Arial" w:cs="Calibri"/>
      <w:bCs w:val="0"/>
      <w:iCs w:val="0"/>
      <w:sz w:val="22"/>
      <w:szCs w:val="22"/>
      <w:u w:val="single"/>
      <w:lang w:val="en-US" w:eastAsia="en-US"/>
    </w:rPr>
  </w:style>
  <w:style w:type="character" w:customStyle="1" w:styleId="StyleStyle49ptBold5Char">
    <w:name w:val="Style Style4 + 9 pt Bold5 Char"/>
    <w:link w:val="StyleStyle49ptBold5"/>
    <w:rsid w:val="003C1F59"/>
    <w:rPr>
      <w:rFonts w:ascii="Arial" w:hAnsi="Arial" w:cs="Calibri"/>
      <w:b/>
      <w:bCs/>
      <w:u w:val="single"/>
    </w:rPr>
  </w:style>
  <w:style w:type="character" w:customStyle="1" w:styleId="Style9ptBoldUnderline4">
    <w:name w:val="Style 9 pt Bold Underline4"/>
    <w:rsid w:val="003C1F59"/>
    <w:rPr>
      <w:b/>
      <w:bCs/>
      <w:sz w:val="20"/>
      <w:u w:val="single"/>
    </w:rPr>
  </w:style>
  <w:style w:type="paragraph" w:customStyle="1" w:styleId="StyleStyle49pt7">
    <w:name w:val="Style Style4 + 9 pt7"/>
    <w:basedOn w:val="Style4"/>
    <w:link w:val="StyleStyle49pt7Char"/>
    <w:qFormat/>
    <w:rsid w:val="003C1F59"/>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3C1F59"/>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3C1F59"/>
  </w:style>
  <w:style w:type="paragraph" w:customStyle="1" w:styleId="FONT7">
    <w:name w:val="FONT 7"/>
    <w:qFormat/>
    <w:rsid w:val="003C1F5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C1F59"/>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3C1F59"/>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3C1F59"/>
    <w:rPr>
      <w:rFonts w:ascii="Times New Roman" w:eastAsia="Times New Roman" w:hAnsi="Times New Roman" w:cs="Times New Roman"/>
      <w:b/>
      <w:caps/>
      <w:sz w:val="24"/>
      <w:szCs w:val="26"/>
      <w:u w:val="single"/>
    </w:rPr>
  </w:style>
  <w:style w:type="paragraph" w:customStyle="1" w:styleId="StyleCardText11ptBoldUnderline">
    <w:name w:val="Style Card Text + 11 pt Bold Underline"/>
    <w:link w:val="StyleCardText11ptBoldUnderlineChar"/>
    <w:qFormat/>
    <w:rsid w:val="003C1F5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C1F59"/>
    <w:rPr>
      <w:rFonts w:eastAsia="Calibri"/>
      <w:b/>
      <w:bCs/>
      <w:szCs w:val="24"/>
      <w:u w:val="single"/>
    </w:rPr>
  </w:style>
  <w:style w:type="paragraph" w:customStyle="1" w:styleId="StyleStyle49ptBold6">
    <w:name w:val="Style Style4 + 9 pt Bold6"/>
    <w:basedOn w:val="Style4"/>
    <w:link w:val="StyleStyle49ptBold6Char"/>
    <w:qFormat/>
    <w:rsid w:val="003C1F59"/>
    <w:pPr>
      <w:widowControl/>
      <w:spacing w:before="0" w:after="160"/>
      <w:jc w:val="left"/>
      <w:outlineLvl w:val="9"/>
    </w:pPr>
    <w:rPr>
      <w:rFonts w:ascii="Arial" w:eastAsiaTheme="minorHAnsi" w:hAnsi="Arial" w:cs="Calibri"/>
      <w:bCs w:val="0"/>
      <w:iCs w:val="0"/>
      <w:sz w:val="22"/>
      <w:szCs w:val="22"/>
      <w:u w:val="single"/>
      <w:lang w:val="en-US" w:eastAsia="en-US"/>
    </w:rPr>
  </w:style>
  <w:style w:type="character" w:customStyle="1" w:styleId="StyleStyle49ptBold6Char">
    <w:name w:val="Style Style4 + 9 pt Bold6 Char"/>
    <w:link w:val="StyleStyle49ptBold6"/>
    <w:rsid w:val="003C1F59"/>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C1F59"/>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C1F59"/>
    <w:rPr>
      <w:rFonts w:eastAsia="Calibri"/>
      <w:b/>
      <w:bCs/>
      <w:szCs w:val="24"/>
      <w:u w:val="single"/>
      <w:bdr w:val="single" w:sz="4" w:space="0" w:color="auto"/>
    </w:rPr>
  </w:style>
  <w:style w:type="character" w:customStyle="1" w:styleId="StyleUnderlineCharChar9pt3">
    <w:name w:val="Style Underline Char Char + 9 pt3"/>
    <w:basedOn w:val="DefaultParagraphFont"/>
    <w:rsid w:val="003C1F5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C1F59"/>
    <w:rPr>
      <w:sz w:val="20"/>
      <w:u w:val="single"/>
    </w:rPr>
  </w:style>
  <w:style w:type="paragraph" w:customStyle="1" w:styleId="textboldChar">
    <w:name w:val="text bold Char"/>
    <w:basedOn w:val="Normal"/>
    <w:link w:val="textboldCharChar"/>
    <w:rsid w:val="003C1F59"/>
    <w:pPr>
      <w:ind w:left="720"/>
    </w:pPr>
    <w:rPr>
      <w:rFonts w:eastAsia="Calibri"/>
      <w:b/>
      <w:sz w:val="24"/>
      <w:u w:val="thick"/>
    </w:rPr>
  </w:style>
  <w:style w:type="character" w:customStyle="1" w:styleId="textboldCharChar">
    <w:name w:val="text bold Char Char"/>
    <w:link w:val="textboldChar"/>
    <w:rsid w:val="003C1F59"/>
    <w:rPr>
      <w:rFonts w:ascii="Times New Roman" w:eastAsia="Calibri" w:hAnsi="Times New Roman" w:cs="Times New Roman"/>
      <w:b/>
      <w:sz w:val="24"/>
      <w:u w:val="thick"/>
    </w:rPr>
  </w:style>
  <w:style w:type="character" w:customStyle="1" w:styleId="snapnoshots">
    <w:name w:val="snap_noshots"/>
    <w:basedOn w:val="DefaultParagraphFont"/>
    <w:rsid w:val="003C1F59"/>
  </w:style>
  <w:style w:type="character" w:customStyle="1" w:styleId="cnbcsbhdcomp">
    <w:name w:val="cnbc_sbhd_comp"/>
    <w:rsid w:val="003C1F59"/>
  </w:style>
  <w:style w:type="character" w:customStyle="1" w:styleId="blox-headline">
    <w:name w:val="blox-headline"/>
    <w:rsid w:val="003C1F59"/>
  </w:style>
  <w:style w:type="character" w:customStyle="1" w:styleId="Heading2CharCharCharCharCharChar1CharChar">
    <w:name w:val="Heading 2 Char Char Char Char Char Char1 Char Char"/>
    <w:basedOn w:val="DefaultParagraphFont"/>
    <w:uiPriority w:val="99"/>
    <w:rsid w:val="003C1F59"/>
    <w:rPr>
      <w:rFonts w:cs="Arial"/>
      <w:b/>
      <w:bCs/>
      <w:iCs/>
      <w:sz w:val="28"/>
      <w:lang w:val="en-US" w:eastAsia="en-US"/>
    </w:rPr>
  </w:style>
  <w:style w:type="character" w:customStyle="1" w:styleId="postsubtitle">
    <w:name w:val="post_subtitle"/>
    <w:basedOn w:val="DefaultParagraphFont"/>
    <w:rsid w:val="003C1F59"/>
  </w:style>
  <w:style w:type="character" w:customStyle="1" w:styleId="cat-date-line4">
    <w:name w:val="cat-date-line4"/>
    <w:basedOn w:val="DefaultParagraphFont"/>
    <w:rsid w:val="003C1F59"/>
  </w:style>
  <w:style w:type="character" w:customStyle="1" w:styleId="articledate">
    <w:name w:val="articledate"/>
    <w:basedOn w:val="DefaultParagraphFont"/>
    <w:rsid w:val="003C1F59"/>
  </w:style>
  <w:style w:type="character" w:customStyle="1" w:styleId="post-byline">
    <w:name w:val="post-byline"/>
    <w:basedOn w:val="DefaultParagraphFont"/>
    <w:rsid w:val="003C1F59"/>
  </w:style>
  <w:style w:type="character" w:customStyle="1" w:styleId="metadate">
    <w:name w:val="meta_date"/>
    <w:basedOn w:val="DefaultParagraphFont"/>
    <w:rsid w:val="003C1F59"/>
  </w:style>
  <w:style w:type="character" w:customStyle="1" w:styleId="fa">
    <w:name w:val="fa"/>
    <w:basedOn w:val="DefaultParagraphFont"/>
    <w:rsid w:val="003C1F59"/>
  </w:style>
  <w:style w:type="character" w:customStyle="1" w:styleId="longname">
    <w:name w:val="longname"/>
    <w:basedOn w:val="DefaultParagraphFont"/>
    <w:rsid w:val="003C1F59"/>
  </w:style>
  <w:style w:type="character" w:customStyle="1" w:styleId="echocontainer">
    <w:name w:val="echo_container"/>
    <w:basedOn w:val="DefaultParagraphFont"/>
    <w:rsid w:val="003C1F59"/>
  </w:style>
  <w:style w:type="character" w:customStyle="1" w:styleId="comment-display">
    <w:name w:val="comment-display"/>
    <w:basedOn w:val="DefaultParagraphFont"/>
    <w:rsid w:val="003C1F59"/>
  </w:style>
  <w:style w:type="paragraph" w:customStyle="1" w:styleId="comment-count-label">
    <w:name w:val="comment-count-label"/>
    <w:basedOn w:val="Normal"/>
    <w:qFormat/>
    <w:rsid w:val="003C1F59"/>
    <w:pPr>
      <w:spacing w:before="100" w:beforeAutospacing="1" w:after="100" w:afterAutospacing="1"/>
    </w:pPr>
    <w:rPr>
      <w:rFonts w:ascii="Times" w:hAnsi="Times"/>
      <w:szCs w:val="20"/>
    </w:rPr>
  </w:style>
  <w:style w:type="character" w:customStyle="1" w:styleId="echo-counter">
    <w:name w:val="echo-counter"/>
    <w:basedOn w:val="DefaultParagraphFont"/>
    <w:rsid w:val="003C1F59"/>
  </w:style>
  <w:style w:type="character" w:customStyle="1" w:styleId="discussion-policy">
    <w:name w:val="discussion-policy"/>
    <w:basedOn w:val="DefaultParagraphFont"/>
    <w:rsid w:val="003C1F59"/>
  </w:style>
  <w:style w:type="character" w:customStyle="1" w:styleId="echo-apps-conversations-streamcaption">
    <w:name w:val="echo-apps-conversations-streamcaption"/>
    <w:basedOn w:val="DefaultParagraphFont"/>
    <w:rsid w:val="003C1F59"/>
  </w:style>
  <w:style w:type="character" w:customStyle="1" w:styleId="echo-streamserver-controls-stream-item-text">
    <w:name w:val="echo-streamserver-controls-stream-item-text"/>
    <w:basedOn w:val="DefaultParagraphFont"/>
    <w:rsid w:val="003C1F59"/>
  </w:style>
  <w:style w:type="character" w:customStyle="1" w:styleId="echo-streamserver-controls-facepile-more">
    <w:name w:val="echo-streamserver-controls-facepile-more"/>
    <w:basedOn w:val="DefaultParagraphFont"/>
    <w:rsid w:val="003C1F59"/>
  </w:style>
  <w:style w:type="character" w:customStyle="1" w:styleId="echo-primaryfont">
    <w:name w:val="echo-primaryfont"/>
    <w:basedOn w:val="DefaultParagraphFont"/>
    <w:rsid w:val="003C1F59"/>
  </w:style>
  <w:style w:type="character" w:customStyle="1" w:styleId="section">
    <w:name w:val="section"/>
    <w:basedOn w:val="DefaultParagraphFont"/>
    <w:rsid w:val="003C1F59"/>
  </w:style>
  <w:style w:type="character" w:customStyle="1" w:styleId="wpsr-txt-headline">
    <w:name w:val="wpsr-txt-headline"/>
    <w:basedOn w:val="DefaultParagraphFont"/>
    <w:rsid w:val="003C1F59"/>
  </w:style>
  <w:style w:type="character" w:customStyle="1" w:styleId="asset-metabar-author">
    <w:name w:val="asset-metabar-author"/>
    <w:basedOn w:val="DefaultParagraphFont"/>
    <w:rsid w:val="003C1F59"/>
  </w:style>
  <w:style w:type="character" w:customStyle="1" w:styleId="asset-metabar-time">
    <w:name w:val="asset-metabar-time"/>
    <w:basedOn w:val="DefaultParagraphFont"/>
    <w:rsid w:val="003C1F59"/>
  </w:style>
  <w:style w:type="character" w:customStyle="1" w:styleId="eza-dateline">
    <w:name w:val="eza-dateline"/>
    <w:basedOn w:val="DefaultParagraphFont"/>
    <w:rsid w:val="003C1F59"/>
  </w:style>
  <w:style w:type="character" w:customStyle="1" w:styleId="eza-authors">
    <w:name w:val="eza-authors"/>
    <w:basedOn w:val="DefaultParagraphFont"/>
    <w:rsid w:val="003C1F59"/>
  </w:style>
  <w:style w:type="character" w:customStyle="1" w:styleId="csmstaff">
    <w:name w:val="csm_staff"/>
    <w:basedOn w:val="DefaultParagraphFont"/>
    <w:rsid w:val="003C1F59"/>
  </w:style>
  <w:style w:type="paragraph" w:customStyle="1" w:styleId="mol-para-with-font">
    <w:name w:val="mol-para-with-font"/>
    <w:basedOn w:val="Normal"/>
    <w:qFormat/>
    <w:rsid w:val="003C1F59"/>
    <w:pPr>
      <w:spacing w:before="100" w:beforeAutospacing="1" w:after="100" w:afterAutospacing="1"/>
    </w:pPr>
    <w:rPr>
      <w:rFonts w:ascii="Times" w:hAnsi="Times"/>
      <w:szCs w:val="20"/>
    </w:rPr>
  </w:style>
  <w:style w:type="character" w:customStyle="1" w:styleId="article-timestamp">
    <w:name w:val="article-timestamp"/>
    <w:basedOn w:val="DefaultParagraphFont"/>
    <w:rsid w:val="003C1F59"/>
  </w:style>
  <w:style w:type="character" w:customStyle="1" w:styleId="byline-text">
    <w:name w:val="byline-text"/>
    <w:basedOn w:val="DefaultParagraphFont"/>
    <w:rsid w:val="003C1F59"/>
  </w:style>
  <w:style w:type="character" w:customStyle="1" w:styleId="itemauthor">
    <w:name w:val="itemauthor"/>
    <w:basedOn w:val="DefaultParagraphFont"/>
    <w:rsid w:val="003C1F59"/>
  </w:style>
  <w:style w:type="character" w:customStyle="1" w:styleId="itemdatecreated">
    <w:name w:val="itemdatecreated"/>
    <w:basedOn w:val="DefaultParagraphFont"/>
    <w:rsid w:val="003C1F59"/>
  </w:style>
  <w:style w:type="character" w:customStyle="1" w:styleId="slug-metadata-note">
    <w:name w:val="slug-metadata-note"/>
    <w:basedOn w:val="DefaultParagraphFont"/>
    <w:rsid w:val="003C1F59"/>
  </w:style>
  <w:style w:type="character" w:customStyle="1" w:styleId="drop-capped">
    <w:name w:val="drop-capped"/>
    <w:basedOn w:val="DefaultParagraphFont"/>
    <w:rsid w:val="003C1F59"/>
  </w:style>
  <w:style w:type="paragraph" w:customStyle="1" w:styleId="articleopinion-standfirst">
    <w:name w:val="articleopinion-standfirst"/>
    <w:basedOn w:val="Normal"/>
    <w:qFormat/>
    <w:rsid w:val="003C1F59"/>
    <w:pPr>
      <w:spacing w:before="100" w:beforeAutospacing="1" w:after="100" w:afterAutospacing="1"/>
    </w:pPr>
    <w:rPr>
      <w:rFonts w:ascii="Times" w:hAnsi="Times"/>
      <w:szCs w:val="20"/>
    </w:rPr>
  </w:style>
  <w:style w:type="paragraph" w:customStyle="1" w:styleId="snippet">
    <w:name w:val="snippet"/>
    <w:basedOn w:val="Normal"/>
    <w:qFormat/>
    <w:rsid w:val="003C1F59"/>
    <w:pPr>
      <w:spacing w:before="100" w:beforeAutospacing="1" w:after="100" w:afterAutospacing="1"/>
    </w:pPr>
    <w:rPr>
      <w:rFonts w:ascii="Times" w:hAnsi="Times"/>
      <w:szCs w:val="20"/>
    </w:rPr>
  </w:style>
  <w:style w:type="character" w:customStyle="1" w:styleId="thetitle">
    <w:name w:val="the_title"/>
    <w:basedOn w:val="DefaultParagraphFont"/>
    <w:rsid w:val="003C1F59"/>
  </w:style>
  <w:style w:type="character" w:customStyle="1" w:styleId="rupee">
    <w:name w:val="rupee"/>
    <w:basedOn w:val="DefaultParagraphFont"/>
    <w:rsid w:val="003C1F59"/>
  </w:style>
  <w:style w:type="character" w:customStyle="1" w:styleId="grey1">
    <w:name w:val="grey1"/>
    <w:basedOn w:val="DefaultParagraphFont"/>
    <w:rsid w:val="003C1F59"/>
  </w:style>
  <w:style w:type="paragraph" w:customStyle="1" w:styleId="Pa13">
    <w:name w:val="Pa13"/>
    <w:basedOn w:val="Default"/>
    <w:next w:val="Default"/>
    <w:qFormat/>
    <w:rsid w:val="003C1F59"/>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3C1F59"/>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3C1F59"/>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3C1F59"/>
  </w:style>
  <w:style w:type="character" w:customStyle="1" w:styleId="reporttitle">
    <w:name w:val="report_title"/>
    <w:basedOn w:val="DefaultParagraphFont"/>
    <w:rsid w:val="003C1F59"/>
  </w:style>
  <w:style w:type="character" w:customStyle="1" w:styleId="documenttype-longreleases">
    <w:name w:val="document_type_-_long_releases"/>
    <w:basedOn w:val="DefaultParagraphFont"/>
    <w:rsid w:val="003C1F59"/>
  </w:style>
  <w:style w:type="character" w:customStyle="1" w:styleId="alt-date">
    <w:name w:val="alt-date"/>
    <w:basedOn w:val="DefaultParagraphFont"/>
    <w:rsid w:val="003C1F59"/>
  </w:style>
  <w:style w:type="character" w:customStyle="1" w:styleId="entry-byline">
    <w:name w:val="entry-byline"/>
    <w:basedOn w:val="DefaultParagraphFont"/>
    <w:rsid w:val="003C1F59"/>
  </w:style>
  <w:style w:type="character" w:customStyle="1" w:styleId="taglinecontrib">
    <w:name w:val="tagline_contrib"/>
    <w:basedOn w:val="DefaultParagraphFont"/>
    <w:rsid w:val="003C1F59"/>
  </w:style>
  <w:style w:type="character" w:customStyle="1" w:styleId="articledate0">
    <w:name w:val="article_date"/>
    <w:basedOn w:val="DefaultParagraphFont"/>
    <w:rsid w:val="003C1F59"/>
  </w:style>
  <w:style w:type="paragraph" w:customStyle="1" w:styleId="hg-daily">
    <w:name w:val="hg-daily"/>
    <w:basedOn w:val="Normal"/>
    <w:qFormat/>
    <w:rsid w:val="003C1F59"/>
    <w:pPr>
      <w:spacing w:before="100" w:beforeAutospacing="1" w:after="100" w:afterAutospacing="1"/>
    </w:pPr>
    <w:rPr>
      <w:rFonts w:ascii="Times" w:hAnsi="Times"/>
      <w:szCs w:val="20"/>
    </w:rPr>
  </w:style>
  <w:style w:type="character" w:customStyle="1" w:styleId="cit">
    <w:name w:val="cit"/>
    <w:basedOn w:val="DefaultParagraphFont"/>
    <w:rsid w:val="003C1F59"/>
  </w:style>
  <w:style w:type="paragraph" w:customStyle="1" w:styleId="buttonheading">
    <w:name w:val="buttonheading"/>
    <w:basedOn w:val="Normal"/>
    <w:qFormat/>
    <w:rsid w:val="003C1F59"/>
    <w:pPr>
      <w:spacing w:before="100" w:beforeAutospacing="1" w:after="100" w:afterAutospacing="1"/>
    </w:pPr>
    <w:rPr>
      <w:rFonts w:ascii="Times" w:hAnsi="Times"/>
      <w:szCs w:val="20"/>
    </w:rPr>
  </w:style>
  <w:style w:type="character" w:customStyle="1" w:styleId="createdate">
    <w:name w:val="createdate"/>
    <w:basedOn w:val="DefaultParagraphFont"/>
    <w:rsid w:val="003C1F59"/>
  </w:style>
  <w:style w:type="character" w:customStyle="1" w:styleId="text-label">
    <w:name w:val="text-label"/>
    <w:basedOn w:val="DefaultParagraphFont"/>
    <w:rsid w:val="003C1F59"/>
  </w:style>
  <w:style w:type="paragraph" w:customStyle="1" w:styleId="TOC3Char">
    <w:name w:val="TOC 3 Char"/>
    <w:basedOn w:val="Normal"/>
    <w:next w:val="Normal"/>
    <w:qFormat/>
    <w:rsid w:val="003C1F59"/>
    <w:rPr>
      <w:rFonts w:eastAsia="Times New Roman"/>
      <w:sz w:val="24"/>
      <w:szCs w:val="20"/>
    </w:rPr>
  </w:style>
  <w:style w:type="paragraph" w:customStyle="1" w:styleId="TOC1Char">
    <w:name w:val="TOC 1 Char"/>
    <w:basedOn w:val="Normal"/>
    <w:next w:val="Normal"/>
    <w:qFormat/>
    <w:rsid w:val="003C1F59"/>
    <w:rPr>
      <w:rFonts w:eastAsia="Times New Roman"/>
      <w:b/>
      <w:sz w:val="24"/>
      <w:szCs w:val="20"/>
    </w:rPr>
  </w:style>
  <w:style w:type="paragraph" w:customStyle="1" w:styleId="ColorfulGrid-Accent11">
    <w:name w:val="Colorful Grid - Accent 11"/>
    <w:basedOn w:val="Normal"/>
    <w:next w:val="Normal"/>
    <w:uiPriority w:val="29"/>
    <w:qFormat/>
    <w:rsid w:val="003C1F59"/>
    <w:pPr>
      <w:jc w:val="both"/>
    </w:pPr>
    <w:rPr>
      <w:rFonts w:eastAsia="Times New Roman"/>
      <w:i/>
      <w:iCs/>
      <w:color w:val="000000"/>
    </w:rPr>
  </w:style>
  <w:style w:type="character" w:customStyle="1" w:styleId="MediumGrid11">
    <w:name w:val="Medium Grid 11"/>
    <w:uiPriority w:val="99"/>
    <w:rsid w:val="003C1F59"/>
    <w:rPr>
      <w:color w:val="808080"/>
    </w:rPr>
  </w:style>
  <w:style w:type="paragraph" w:customStyle="1" w:styleId="PlaceholderText2">
    <w:name w:val="Placeholder Text2"/>
    <w:basedOn w:val="Normal"/>
    <w:uiPriority w:val="99"/>
    <w:qFormat/>
    <w:rsid w:val="003C1F5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C1F59"/>
    <w:pPr>
      <w:keepNext/>
      <w:tabs>
        <w:tab w:val="num" w:pos="1440"/>
      </w:tabs>
      <w:ind w:left="1800" w:hanging="360"/>
      <w:outlineLvl w:val="2"/>
    </w:pPr>
    <w:rPr>
      <w:rFonts w:eastAsia="MS Gothic"/>
      <w:sz w:val="24"/>
    </w:rPr>
  </w:style>
  <w:style w:type="paragraph" w:customStyle="1" w:styleId="LightList1">
    <w:name w:val="Light List1"/>
    <w:basedOn w:val="Normal"/>
    <w:qFormat/>
    <w:rsid w:val="003C1F59"/>
    <w:pPr>
      <w:keepNext/>
      <w:tabs>
        <w:tab w:val="num" w:pos="2160"/>
      </w:tabs>
      <w:ind w:left="2520" w:hanging="360"/>
      <w:outlineLvl w:val="3"/>
    </w:pPr>
    <w:rPr>
      <w:rFonts w:eastAsia="MS Gothic"/>
      <w:sz w:val="24"/>
    </w:rPr>
  </w:style>
  <w:style w:type="paragraph" w:customStyle="1" w:styleId="LightGrid1">
    <w:name w:val="Light Grid1"/>
    <w:basedOn w:val="Normal"/>
    <w:qFormat/>
    <w:rsid w:val="003C1F5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C1F5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C1F59"/>
    <w:pPr>
      <w:keepNext/>
      <w:tabs>
        <w:tab w:val="num" w:pos="4320"/>
      </w:tabs>
      <w:ind w:left="4680" w:hanging="360"/>
      <w:outlineLvl w:val="6"/>
    </w:pPr>
    <w:rPr>
      <w:rFonts w:eastAsia="MS Gothic"/>
      <w:sz w:val="24"/>
    </w:rPr>
  </w:style>
  <w:style w:type="paragraph" w:customStyle="1" w:styleId="MediumList11">
    <w:name w:val="Medium List 11"/>
    <w:basedOn w:val="Normal"/>
    <w:qFormat/>
    <w:rsid w:val="003C1F59"/>
    <w:pPr>
      <w:keepNext/>
      <w:tabs>
        <w:tab w:val="num" w:pos="5040"/>
      </w:tabs>
      <w:ind w:left="5400" w:hanging="360"/>
      <w:outlineLvl w:val="7"/>
    </w:pPr>
    <w:rPr>
      <w:rFonts w:eastAsia="MS Gothic"/>
      <w:sz w:val="24"/>
    </w:rPr>
  </w:style>
  <w:style w:type="paragraph" w:customStyle="1" w:styleId="MediumList21">
    <w:name w:val="Medium List 21"/>
    <w:basedOn w:val="Normal"/>
    <w:qFormat/>
    <w:rsid w:val="003C1F59"/>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3C1F59"/>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3C1F59"/>
    <w:pPr>
      <w:spacing w:before="100" w:beforeAutospacing="1" w:after="100" w:afterAutospacing="1"/>
    </w:pPr>
    <w:rPr>
      <w:rFonts w:ascii="Times" w:hAnsi="Times"/>
      <w:szCs w:val="20"/>
    </w:rPr>
  </w:style>
  <w:style w:type="character" w:customStyle="1" w:styleId="apple-tab-span">
    <w:name w:val="apple-tab-span"/>
    <w:basedOn w:val="DefaultParagraphFont"/>
    <w:rsid w:val="003C1F59"/>
  </w:style>
  <w:style w:type="character" w:customStyle="1" w:styleId="action-menu-toggled-item">
    <w:name w:val="action-menu-toggled-item"/>
    <w:basedOn w:val="DefaultParagraphFont"/>
    <w:rsid w:val="003C1F59"/>
    <w:rPr>
      <w:rFonts w:ascii="Times New Roman" w:hAnsi="Times New Roman"/>
    </w:rPr>
  </w:style>
  <w:style w:type="character" w:customStyle="1" w:styleId="1Tag">
    <w:name w:val="1) Tag"/>
    <w:rsid w:val="003C1F5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C1F5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C1F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C1F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C1F5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C1F5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C1F5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C1F59"/>
    <w:rPr>
      <w:strike/>
    </w:rPr>
  </w:style>
  <w:style w:type="character" w:customStyle="1" w:styleId="StrikethroughChar">
    <w:name w:val="Strikethrough Char"/>
    <w:basedOn w:val="DefaultParagraphFont"/>
    <w:link w:val="Strikethrough0"/>
    <w:rsid w:val="003C1F59"/>
    <w:rPr>
      <w:rFonts w:ascii="Times New Roman" w:hAnsi="Times New Roman" w:cs="Times New Roman"/>
      <w:strike/>
    </w:rPr>
  </w:style>
  <w:style w:type="character" w:styleId="SubtleReference">
    <w:name w:val="Subtle Reference"/>
    <w:basedOn w:val="DefaultParagraphFont"/>
    <w:uiPriority w:val="31"/>
    <w:qFormat/>
    <w:rsid w:val="003C1F5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3C1F59"/>
    <w:rPr>
      <w:bCs/>
      <w:sz w:val="16"/>
    </w:rPr>
  </w:style>
  <w:style w:type="character" w:customStyle="1" w:styleId="BoxBoldUnderline">
    <w:name w:val="Box Bold Underline"/>
    <w:rsid w:val="003C1F5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C1F59"/>
    <w:rPr>
      <w:rFonts w:eastAsia="Times New Roman"/>
      <w:sz w:val="24"/>
    </w:rPr>
  </w:style>
  <w:style w:type="character" w:customStyle="1" w:styleId="NormalF6Char">
    <w:name w:val="Normal F6 Char"/>
    <w:link w:val="NormalF6"/>
    <w:rsid w:val="003C1F59"/>
    <w:rPr>
      <w:rFonts w:ascii="Times New Roman" w:eastAsia="Times New Roman" w:hAnsi="Times New Roman" w:cs="Times New Roman"/>
      <w:sz w:val="24"/>
    </w:rPr>
  </w:style>
  <w:style w:type="paragraph" w:customStyle="1" w:styleId="TagNew">
    <w:name w:val="Tag New"/>
    <w:uiPriority w:val="99"/>
    <w:qFormat/>
    <w:rsid w:val="003C1F59"/>
    <w:pPr>
      <w:spacing w:after="0" w:line="240" w:lineRule="auto"/>
    </w:pPr>
    <w:rPr>
      <w:rFonts w:ascii="Times New Roman" w:eastAsiaTheme="minorEastAsia" w:hAnsi="Times New Roman" w:cs="Times New Roman"/>
      <w:b/>
      <w:sz w:val="24"/>
      <w:szCs w:val="20"/>
    </w:rPr>
  </w:style>
  <w:style w:type="character" w:customStyle="1" w:styleId="moretop">
    <w:name w:val="more_top"/>
    <w:rsid w:val="003C1F59"/>
  </w:style>
  <w:style w:type="paragraph" w:customStyle="1" w:styleId="TagNew0">
    <w:name w:val="Tag_New"/>
    <w:uiPriority w:val="99"/>
    <w:qFormat/>
    <w:rsid w:val="003C1F59"/>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3C1F5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3C1F5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3C1F5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C1F59"/>
  </w:style>
  <w:style w:type="character" w:customStyle="1" w:styleId="yshortcutscs4-ndcor">
    <w:name w:val="yshortcuts cs4-ndcor"/>
    <w:rsid w:val="003C1F59"/>
  </w:style>
  <w:style w:type="character" w:customStyle="1" w:styleId="price">
    <w:name w:val="price"/>
    <w:rsid w:val="003C1F59"/>
  </w:style>
  <w:style w:type="character" w:customStyle="1" w:styleId="price-change">
    <w:name w:val="price-change"/>
    <w:rsid w:val="003C1F59"/>
  </w:style>
  <w:style w:type="character" w:customStyle="1" w:styleId="percent-change">
    <w:name w:val="percent-change"/>
    <w:rsid w:val="003C1F59"/>
  </w:style>
  <w:style w:type="character" w:customStyle="1" w:styleId="bibfont">
    <w:name w:val="bibfont"/>
    <w:rsid w:val="003C1F59"/>
    <w:rPr>
      <w:rFonts w:cs="Times New Roman"/>
    </w:rPr>
  </w:style>
  <w:style w:type="paragraph" w:customStyle="1" w:styleId="underlined1">
    <w:name w:val="underlined1"/>
    <w:next w:val="Normal"/>
    <w:autoRedefine/>
    <w:uiPriority w:val="99"/>
    <w:qFormat/>
    <w:rsid w:val="003C1F5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C1F59"/>
    <w:pPr>
      <w:ind w:left="0"/>
    </w:pPr>
    <w:rPr>
      <w:rFonts w:eastAsia="Times New Roman"/>
      <w:b/>
      <w:color w:val="auto"/>
      <w:sz w:val="24"/>
      <w:szCs w:val="24"/>
    </w:rPr>
  </w:style>
  <w:style w:type="character" w:customStyle="1" w:styleId="SourceBoldedChar">
    <w:name w:val="Source Bolded Char"/>
    <w:link w:val="SourceBolded"/>
    <w:rsid w:val="003C1F59"/>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3C1F59"/>
    <w:rPr>
      <w:rFonts w:eastAsia="Calibri"/>
      <w:sz w:val="16"/>
      <w:szCs w:val="20"/>
      <w:lang w:val="x-none" w:eastAsia="x-none"/>
    </w:rPr>
  </w:style>
  <w:style w:type="character" w:customStyle="1" w:styleId="CardDownSizeChar">
    <w:name w:val="CardDownSize Char"/>
    <w:link w:val="CardDownSize"/>
    <w:rsid w:val="003C1F59"/>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3C1F59"/>
  </w:style>
  <w:style w:type="character" w:customStyle="1" w:styleId="leveluptitle">
    <w:name w:val="leveluptitle"/>
    <w:basedOn w:val="DefaultParagraphFont"/>
    <w:rsid w:val="003C1F59"/>
  </w:style>
  <w:style w:type="character" w:customStyle="1" w:styleId="Irrelevant6fontChar">
    <w:name w:val="Irrelevant (6 font) Char"/>
    <w:basedOn w:val="DefaultParagraphFont"/>
    <w:link w:val="Irrelevant6font"/>
    <w:rsid w:val="003C1F59"/>
    <w:rPr>
      <w:rFonts w:ascii="Times New Roman" w:eastAsia="Calibri" w:hAnsi="Times New Roman" w:cs="Times New Roman"/>
      <w:sz w:val="12"/>
      <w:szCs w:val="12"/>
    </w:rPr>
  </w:style>
  <w:style w:type="paragraph" w:customStyle="1" w:styleId="Non-NavPanelTag">
    <w:name w:val="Non-Nav Panel Tag"/>
    <w:basedOn w:val="Normal"/>
    <w:uiPriority w:val="99"/>
    <w:qFormat/>
    <w:rsid w:val="003C1F59"/>
    <w:rPr>
      <w:b/>
      <w:sz w:val="26"/>
    </w:rPr>
  </w:style>
  <w:style w:type="character" w:customStyle="1" w:styleId="Hyperlink3">
    <w:name w:val="Hyperlink.3"/>
    <w:basedOn w:val="DefaultParagraphFont"/>
    <w:rsid w:val="003C1F59"/>
    <w:rPr>
      <w:sz w:val="18"/>
      <w:szCs w:val="18"/>
    </w:rPr>
  </w:style>
  <w:style w:type="character" w:customStyle="1" w:styleId="Hyperlink40">
    <w:name w:val="Hyperlink.4"/>
    <w:basedOn w:val="DefaultParagraphFont"/>
    <w:rsid w:val="003C1F59"/>
    <w:rPr>
      <w:sz w:val="18"/>
      <w:szCs w:val="18"/>
    </w:rPr>
  </w:style>
  <w:style w:type="character" w:customStyle="1" w:styleId="SmallCharChar">
    <w:name w:val="Small Char Char"/>
    <w:basedOn w:val="DefaultParagraphFont"/>
    <w:rsid w:val="003C1F59"/>
    <w:rPr>
      <w:sz w:val="17"/>
      <w:szCs w:val="24"/>
      <w:lang w:val="en-US" w:eastAsia="en-US" w:bidi="ar-SA"/>
    </w:rPr>
  </w:style>
  <w:style w:type="paragraph" w:customStyle="1" w:styleId="TagsFutura">
    <w:name w:val="TagsFutura"/>
    <w:basedOn w:val="Normal"/>
    <w:next w:val="Cites"/>
    <w:qFormat/>
    <w:rsid w:val="003C1F59"/>
    <w:rPr>
      <w:rFonts w:ascii="Futura" w:eastAsia="Times" w:hAnsi="Futura"/>
      <w:b/>
      <w:caps/>
      <w:sz w:val="18"/>
      <w:szCs w:val="20"/>
    </w:rPr>
  </w:style>
  <w:style w:type="paragraph" w:customStyle="1" w:styleId="DebateTag0">
    <w:name w:val="DebateTag"/>
    <w:basedOn w:val="Normal"/>
    <w:qFormat/>
    <w:rsid w:val="003C1F59"/>
    <w:rPr>
      <w:rFonts w:eastAsia="Calibri"/>
      <w:b/>
    </w:rPr>
  </w:style>
  <w:style w:type="paragraph" w:customStyle="1" w:styleId="StyleHeading4TagNotBold">
    <w:name w:val="Style Heading 4Tag + Not Bold"/>
    <w:basedOn w:val="Heading4"/>
    <w:uiPriority w:val="99"/>
    <w:qFormat/>
    <w:rsid w:val="003C1F59"/>
    <w:pPr>
      <w:spacing w:before="200"/>
    </w:pPr>
    <w:rPr>
      <w:bCs w:val="0"/>
    </w:rPr>
  </w:style>
  <w:style w:type="paragraph" w:customStyle="1" w:styleId="Aa">
    <w:name w:val="A"/>
    <w:basedOn w:val="Default"/>
    <w:next w:val="Default"/>
    <w:uiPriority w:val="99"/>
    <w:qFormat/>
    <w:rsid w:val="003C1F59"/>
    <w:pPr>
      <w:spacing w:after="0" w:line="240" w:lineRule="auto"/>
    </w:pPr>
    <w:rPr>
      <w:rFonts w:ascii="Times New Roman" w:eastAsia="Times New Roman" w:hAnsi="Times New Roman" w:cs="Times New Roman"/>
      <w:sz w:val="24"/>
      <w:lang w:bidi="en-US"/>
    </w:rPr>
  </w:style>
  <w:style w:type="character" w:customStyle="1" w:styleId="ac">
    <w:name w:val="••••"/>
    <w:rsid w:val="003C1F59"/>
    <w:rPr>
      <w:color w:val="000000"/>
    </w:rPr>
  </w:style>
  <w:style w:type="character" w:customStyle="1" w:styleId="UnderlineBox">
    <w:name w:val="Underline + Box"/>
    <w:uiPriority w:val="1"/>
    <w:qFormat/>
    <w:rsid w:val="003C1F59"/>
    <w:rPr>
      <w:rFonts w:ascii="Georgia" w:hAnsi="Georgia"/>
      <w:b w:val="0"/>
      <w:sz w:val="22"/>
      <w:u w:val="single"/>
      <w:bdr w:val="single" w:sz="4" w:space="0" w:color="auto"/>
    </w:rPr>
  </w:style>
  <w:style w:type="character" w:customStyle="1" w:styleId="CharacterStyle14">
    <w:name w:val="Character Style 14"/>
    <w:rsid w:val="003C1F59"/>
    <w:rPr>
      <w:sz w:val="30"/>
      <w:szCs w:val="30"/>
    </w:rPr>
  </w:style>
  <w:style w:type="character" w:customStyle="1" w:styleId="CharacterStyle13">
    <w:name w:val="Character Style 13"/>
    <w:rsid w:val="003C1F59"/>
    <w:rPr>
      <w:i/>
      <w:iCs/>
      <w:sz w:val="17"/>
      <w:szCs w:val="17"/>
    </w:rPr>
  </w:style>
  <w:style w:type="character" w:customStyle="1" w:styleId="a13">
    <w:name w:val="a1"/>
    <w:rsid w:val="003C1F59"/>
    <w:rPr>
      <w:color w:val="008000"/>
    </w:rPr>
  </w:style>
  <w:style w:type="paragraph" w:customStyle="1" w:styleId="Repeatblockheading0">
    <w:name w:val="Repeat block heading"/>
    <w:basedOn w:val="Normal"/>
    <w:uiPriority w:val="99"/>
    <w:qFormat/>
    <w:rsid w:val="003C1F5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C1F59"/>
  </w:style>
  <w:style w:type="character" w:customStyle="1" w:styleId="hps">
    <w:name w:val="hps"/>
    <w:rsid w:val="003C1F59"/>
  </w:style>
  <w:style w:type="paragraph" w:customStyle="1" w:styleId="TashmaHeader2">
    <w:name w:val="Tashma_Header2"/>
    <w:basedOn w:val="Heading2"/>
    <w:uiPriority w:val="99"/>
    <w:qFormat/>
    <w:rsid w:val="003C1F59"/>
    <w:pPr>
      <w:spacing w:before="480" w:after="160"/>
    </w:pPr>
    <w:rPr>
      <w:rFonts w:eastAsia="SimSun" w:cstheme="minorBidi"/>
      <w:bCs w:val="0"/>
      <w:sz w:val="28"/>
    </w:rPr>
  </w:style>
  <w:style w:type="paragraph" w:customStyle="1" w:styleId="TashmaHeading1">
    <w:name w:val="Tashma_Heading1"/>
    <w:basedOn w:val="Heading1"/>
    <w:uiPriority w:val="99"/>
    <w:qFormat/>
    <w:rsid w:val="003C1F59"/>
    <w:pPr>
      <w:spacing w:before="480" w:after="160"/>
    </w:pPr>
    <w:rPr>
      <w:rFonts w:eastAsia="Times New Roman" w:cstheme="minorBidi"/>
      <w:bCs w:val="0"/>
      <w:caps/>
      <w:sz w:val="32"/>
    </w:rPr>
  </w:style>
  <w:style w:type="character" w:customStyle="1" w:styleId="CitationCharCharCharCharCharCharCharChar">
    <w:name w:val="Citation Char Char Char Char Char Char Char Char"/>
    <w:link w:val="CitationCharCharCharCharCharCharChar"/>
    <w:locked/>
    <w:rsid w:val="003C1F59"/>
    <w:rPr>
      <w:rFonts w:cs="Calibri"/>
    </w:rPr>
  </w:style>
  <w:style w:type="paragraph" w:customStyle="1" w:styleId="CitationCharCharCharCharCharCharChar">
    <w:name w:val="Citation Char Char Char Char Char Char Char"/>
    <w:basedOn w:val="Normal"/>
    <w:link w:val="CitationCharCharCharCharCharCharCharChar"/>
    <w:qFormat/>
    <w:rsid w:val="003C1F59"/>
    <w:pPr>
      <w:ind w:left="1440" w:right="1440"/>
    </w:pPr>
    <w:rPr>
      <w:rFonts w:asciiTheme="minorHAnsi" w:hAnsiTheme="minorHAnsi"/>
    </w:rPr>
  </w:style>
  <w:style w:type="paragraph" w:customStyle="1" w:styleId="pagpag1">
    <w:name w:val="pagpag1"/>
    <w:basedOn w:val="Normal"/>
    <w:uiPriority w:val="99"/>
    <w:qFormat/>
    <w:rsid w:val="003C1F59"/>
    <w:pPr>
      <w:spacing w:before="100" w:beforeAutospacing="1" w:after="100" w:afterAutospacing="1"/>
    </w:pPr>
    <w:rPr>
      <w:rFonts w:eastAsia="Times New Roman"/>
      <w:sz w:val="24"/>
    </w:rPr>
  </w:style>
  <w:style w:type="paragraph" w:customStyle="1" w:styleId="pagpag2">
    <w:name w:val="pagpag2"/>
    <w:basedOn w:val="Normal"/>
    <w:uiPriority w:val="99"/>
    <w:qFormat/>
    <w:rsid w:val="003C1F59"/>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3C1F59"/>
    <w:pPr>
      <w:spacing w:after="120"/>
    </w:pPr>
    <w:rPr>
      <w:bCs/>
      <w:color w:val="000000"/>
    </w:rPr>
  </w:style>
  <w:style w:type="paragraph" w:customStyle="1" w:styleId="BodyText210">
    <w:name w:val="Body Text 21"/>
    <w:basedOn w:val="Normal"/>
    <w:next w:val="BodyText2"/>
    <w:unhideWhenUsed/>
    <w:qFormat/>
    <w:rsid w:val="003C1F59"/>
    <w:pPr>
      <w:spacing w:after="120" w:line="480" w:lineRule="auto"/>
    </w:pPr>
    <w:rPr>
      <w:sz w:val="12"/>
    </w:rPr>
  </w:style>
  <w:style w:type="paragraph" w:customStyle="1" w:styleId="BodyTextIndent1">
    <w:name w:val="Body Text Indent1"/>
    <w:basedOn w:val="Normal"/>
    <w:next w:val="BodyTextIndent"/>
    <w:uiPriority w:val="99"/>
    <w:unhideWhenUsed/>
    <w:qFormat/>
    <w:rsid w:val="003C1F59"/>
    <w:pPr>
      <w:spacing w:after="120"/>
      <w:ind w:left="360"/>
    </w:pPr>
    <w:rPr>
      <w:sz w:val="16"/>
    </w:rPr>
  </w:style>
  <w:style w:type="paragraph" w:customStyle="1" w:styleId="BodyTextIndent31">
    <w:name w:val="Body Text Indent 31"/>
    <w:basedOn w:val="Normal"/>
    <w:next w:val="BodyTextIndent3"/>
    <w:uiPriority w:val="99"/>
    <w:semiHidden/>
    <w:unhideWhenUsed/>
    <w:qFormat/>
    <w:rsid w:val="003C1F59"/>
    <w:pPr>
      <w:spacing w:after="120"/>
      <w:ind w:left="360"/>
    </w:pPr>
    <w:rPr>
      <w:sz w:val="14"/>
    </w:rPr>
  </w:style>
  <w:style w:type="paragraph" w:customStyle="1" w:styleId="BodyTextIndent21">
    <w:name w:val="Body Text Indent 21"/>
    <w:basedOn w:val="Normal"/>
    <w:next w:val="BodyTextIndent2"/>
    <w:unhideWhenUsed/>
    <w:qFormat/>
    <w:rsid w:val="003C1F59"/>
    <w:pPr>
      <w:spacing w:after="120" w:line="480" w:lineRule="auto"/>
      <w:ind w:left="360"/>
    </w:pPr>
    <w:rPr>
      <w:sz w:val="16"/>
    </w:rPr>
  </w:style>
  <w:style w:type="character" w:customStyle="1" w:styleId="Caption11">
    <w:name w:val="Caption11"/>
    <w:rsid w:val="003C1F59"/>
  </w:style>
  <w:style w:type="paragraph" w:customStyle="1" w:styleId="z-BottomofForm1">
    <w:name w:val="z-Bottom of Form1"/>
    <w:basedOn w:val="Normal"/>
    <w:next w:val="Normal"/>
    <w:hidden/>
    <w:uiPriority w:val="99"/>
    <w:unhideWhenUsed/>
    <w:qFormat/>
    <w:rsid w:val="003C1F59"/>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3C1F59"/>
    <w:pPr>
      <w:spacing w:before="100" w:beforeAutospacing="1" w:after="100" w:afterAutospacing="1"/>
    </w:pPr>
    <w:rPr>
      <w:rFonts w:eastAsia="Times New Roman"/>
      <w:sz w:val="24"/>
    </w:rPr>
  </w:style>
  <w:style w:type="paragraph" w:customStyle="1" w:styleId="cptchblock">
    <w:name w:val="cptch_block"/>
    <w:basedOn w:val="Normal"/>
    <w:uiPriority w:val="99"/>
    <w:qFormat/>
    <w:rsid w:val="003C1F59"/>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3C1F59"/>
    <w:pPr>
      <w:spacing w:before="100" w:beforeAutospacing="1" w:after="100" w:afterAutospacing="1"/>
    </w:pPr>
    <w:rPr>
      <w:rFonts w:eastAsia="Times New Roman"/>
      <w:sz w:val="24"/>
    </w:rPr>
  </w:style>
  <w:style w:type="paragraph" w:customStyle="1" w:styleId="headline-title">
    <w:name w:val="headline-title"/>
    <w:basedOn w:val="Normal"/>
    <w:qFormat/>
    <w:rsid w:val="003C1F5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C1F59"/>
    <w:rPr>
      <w:sz w:val="24"/>
      <w:szCs w:val="24"/>
      <w:u w:val="thick"/>
    </w:rPr>
  </w:style>
  <w:style w:type="character" w:customStyle="1" w:styleId="BodyTextIndentChar2">
    <w:name w:val="Body Text Indent Char2"/>
    <w:basedOn w:val="DefaultParagraphFont"/>
    <w:uiPriority w:val="99"/>
    <w:semiHidden/>
    <w:rsid w:val="003C1F59"/>
    <w:rPr>
      <w:rFonts w:ascii="Georgia" w:hAnsi="Georgia"/>
      <w:sz w:val="22"/>
      <w:szCs w:val="22"/>
    </w:rPr>
  </w:style>
  <w:style w:type="character" w:customStyle="1" w:styleId="BodyText2Char2">
    <w:name w:val="Body Text 2 Char2"/>
    <w:basedOn w:val="DefaultParagraphFont"/>
    <w:uiPriority w:val="99"/>
    <w:semiHidden/>
    <w:rsid w:val="003C1F59"/>
    <w:rPr>
      <w:rFonts w:ascii="Georgia" w:hAnsi="Georgia"/>
      <w:sz w:val="22"/>
      <w:szCs w:val="22"/>
    </w:rPr>
  </w:style>
  <w:style w:type="character" w:customStyle="1" w:styleId="BodyText3Char2">
    <w:name w:val="Body Text 3 Char2"/>
    <w:basedOn w:val="DefaultParagraphFont"/>
    <w:uiPriority w:val="99"/>
    <w:semiHidden/>
    <w:rsid w:val="003C1F59"/>
    <w:rPr>
      <w:rFonts w:ascii="Georgia" w:hAnsi="Georgia"/>
      <w:sz w:val="16"/>
      <w:szCs w:val="16"/>
    </w:rPr>
  </w:style>
  <w:style w:type="character" w:customStyle="1" w:styleId="BodyTextIndent2Char2">
    <w:name w:val="Body Text Indent 2 Char2"/>
    <w:basedOn w:val="DefaultParagraphFont"/>
    <w:uiPriority w:val="99"/>
    <w:semiHidden/>
    <w:rsid w:val="003C1F59"/>
    <w:rPr>
      <w:rFonts w:ascii="Georgia" w:hAnsi="Georgia"/>
      <w:sz w:val="22"/>
      <w:szCs w:val="22"/>
    </w:rPr>
  </w:style>
  <w:style w:type="character" w:customStyle="1" w:styleId="BodyTextIndent3Char2">
    <w:name w:val="Body Text Indent 3 Char2"/>
    <w:basedOn w:val="DefaultParagraphFont"/>
    <w:uiPriority w:val="99"/>
    <w:semiHidden/>
    <w:rsid w:val="003C1F59"/>
    <w:rPr>
      <w:rFonts w:ascii="Georgia" w:hAnsi="Georgia"/>
      <w:sz w:val="16"/>
      <w:szCs w:val="16"/>
    </w:rPr>
  </w:style>
  <w:style w:type="character" w:customStyle="1" w:styleId="z-BottomofFormChar2">
    <w:name w:val="z-Bottom of Form Char2"/>
    <w:basedOn w:val="DefaultParagraphFont"/>
    <w:uiPriority w:val="99"/>
    <w:semiHidden/>
    <w:rsid w:val="003C1F5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C1F5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C1F59"/>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3C1F5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C1F59"/>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C1F59"/>
  </w:style>
  <w:style w:type="character" w:customStyle="1" w:styleId="m5686307894942199640gmail-styleunderline">
    <w:name w:val="m_5686307894942199640gmail-styleunderline"/>
    <w:basedOn w:val="DefaultParagraphFont"/>
    <w:rsid w:val="003C1F59"/>
  </w:style>
  <w:style w:type="paragraph" w:customStyle="1" w:styleId="Hyperlink2">
    <w:name w:val="Hyperlink2"/>
    <w:basedOn w:val="Normal"/>
    <w:qFormat/>
    <w:rsid w:val="003C1F5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C1F5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C1F5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C1F5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C1F5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C1F59"/>
    <w:rPr>
      <w:rFonts w:ascii="Times New Roman" w:eastAsia="SimSun" w:hAnsi="Times New Roman" w:cs="Times New Roman"/>
      <w:sz w:val="24"/>
      <w:szCs w:val="24"/>
      <w:lang w:eastAsia="zh-CN"/>
    </w:rPr>
  </w:style>
  <w:style w:type="character" w:customStyle="1" w:styleId="Char1Char1">
    <w:name w:val="Char1 Char1"/>
    <w:rsid w:val="003C1F59"/>
    <w:rPr>
      <w:rFonts w:ascii="Arial" w:hAnsi="Arial" w:cs="Arial"/>
      <w:b/>
      <w:bCs/>
      <w:kern w:val="32"/>
      <w:sz w:val="28"/>
      <w:szCs w:val="32"/>
      <w:lang w:val="en-US" w:eastAsia="en-US" w:bidi="ar-SA"/>
    </w:rPr>
  </w:style>
  <w:style w:type="character" w:customStyle="1" w:styleId="hvr">
    <w:name w:val="hvr"/>
    <w:basedOn w:val="DefaultParagraphFont"/>
    <w:rsid w:val="003C1F59"/>
  </w:style>
  <w:style w:type="character" w:customStyle="1" w:styleId="cardChar20">
    <w:name w:val="card Char2"/>
    <w:basedOn w:val="DefaultParagraphFont"/>
    <w:uiPriority w:val="99"/>
    <w:rsid w:val="003C1F59"/>
    <w:rPr>
      <w:rFonts w:ascii="Times New Roman" w:hAnsi="Times New Roman" w:cs="Calibri"/>
      <w:szCs w:val="20"/>
    </w:rPr>
  </w:style>
  <w:style w:type="paragraph" w:customStyle="1" w:styleId="Pol">
    <w:name w:val="Pol"/>
    <w:basedOn w:val="Heading2"/>
    <w:uiPriority w:val="99"/>
    <w:qFormat/>
    <w:rsid w:val="003C1F59"/>
    <w:pPr>
      <w:spacing w:before="480"/>
    </w:pPr>
    <w:rPr>
      <w:bCs w:val="0"/>
    </w:rPr>
  </w:style>
  <w:style w:type="character" w:customStyle="1" w:styleId="link">
    <w:name w:val="link"/>
    <w:basedOn w:val="DefaultParagraphFont"/>
    <w:rsid w:val="003C1F59"/>
  </w:style>
  <w:style w:type="paragraph" w:customStyle="1" w:styleId="xhead">
    <w:name w:val="xhead"/>
    <w:basedOn w:val="Normal"/>
    <w:qFormat/>
    <w:rsid w:val="003C1F59"/>
    <w:pPr>
      <w:spacing w:before="100" w:beforeAutospacing="1" w:after="100" w:afterAutospacing="1"/>
    </w:pPr>
  </w:style>
  <w:style w:type="paragraph" w:customStyle="1" w:styleId="headlinemeta">
    <w:name w:val="headline_meta"/>
    <w:basedOn w:val="Normal"/>
    <w:qFormat/>
    <w:rsid w:val="003C1F5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C1F59"/>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3C1F59"/>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3C1F59"/>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3C1F59"/>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3C1F5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C1F5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C1F5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C1F59"/>
    <w:rPr>
      <w:rFonts w:ascii="Lucida Grande" w:eastAsia="Cambria" w:hAnsi="Lucida Grande"/>
    </w:rPr>
  </w:style>
  <w:style w:type="paragraph" w:customStyle="1" w:styleId="Pa16">
    <w:name w:val="Pa16"/>
    <w:basedOn w:val="Default"/>
    <w:next w:val="Default"/>
    <w:uiPriority w:val="99"/>
    <w:qFormat/>
    <w:rsid w:val="003C1F59"/>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3C1F59"/>
    <w:pPr>
      <w:spacing w:before="100" w:beforeAutospacing="1" w:after="100" w:afterAutospacing="1"/>
    </w:pPr>
  </w:style>
  <w:style w:type="paragraph" w:customStyle="1" w:styleId="Pa22">
    <w:name w:val="Pa2+2"/>
    <w:basedOn w:val="Default"/>
    <w:next w:val="Default"/>
    <w:uiPriority w:val="99"/>
    <w:qFormat/>
    <w:rsid w:val="003C1F59"/>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3C1F59"/>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3C1F59"/>
    <w:pPr>
      <w:keepLines w:val="0"/>
      <w:tabs>
        <w:tab w:val="left" w:pos="144"/>
        <w:tab w:val="num" w:pos="360"/>
      </w:tabs>
      <w:spacing w:before="240" w:after="240"/>
      <w:ind w:left="360" w:hanging="360"/>
      <w:jc w:val="left"/>
    </w:pPr>
    <w:rPr>
      <w:rFonts w:eastAsia="SimSun" w:cs="Arial"/>
      <w:bCs w:val="0"/>
      <w:iCs/>
      <w:caps/>
      <w:sz w:val="24"/>
      <w:szCs w:val="28"/>
      <w:u w:val="none"/>
      <w:lang w:eastAsia="zh-CN"/>
    </w:rPr>
  </w:style>
  <w:style w:type="character" w:customStyle="1" w:styleId="viewstorydateline">
    <w:name w:val="viewstorydateline"/>
    <w:basedOn w:val="DefaultParagraphFont"/>
    <w:rsid w:val="003C1F59"/>
  </w:style>
  <w:style w:type="character" w:customStyle="1" w:styleId="meta-sep">
    <w:name w:val="meta-sep"/>
    <w:basedOn w:val="DefaultParagraphFont"/>
    <w:rsid w:val="003C1F59"/>
  </w:style>
  <w:style w:type="character" w:customStyle="1" w:styleId="A19">
    <w:name w:val="A19"/>
    <w:uiPriority w:val="99"/>
    <w:rsid w:val="003C1F59"/>
    <w:rPr>
      <w:rFonts w:ascii="Georgia" w:hAnsi="Georgia" w:cs="Georgia" w:hint="default"/>
      <w:color w:val="000000"/>
      <w:sz w:val="20"/>
      <w:szCs w:val="20"/>
      <w:u w:val="single"/>
    </w:rPr>
  </w:style>
  <w:style w:type="character" w:customStyle="1" w:styleId="A130">
    <w:name w:val="A13"/>
    <w:uiPriority w:val="99"/>
    <w:rsid w:val="003C1F59"/>
    <w:rPr>
      <w:rFonts w:ascii="Georgia" w:hAnsi="Georgia" w:cs="Georgia" w:hint="default"/>
      <w:color w:val="000000"/>
      <w:sz w:val="11"/>
      <w:szCs w:val="11"/>
    </w:rPr>
  </w:style>
  <w:style w:type="character" w:customStyle="1" w:styleId="ontext">
    <w:name w:val="ontext"/>
    <w:basedOn w:val="DefaultParagraphFont"/>
    <w:rsid w:val="003C1F59"/>
  </w:style>
  <w:style w:type="character" w:customStyle="1" w:styleId="archive-title">
    <w:name w:val="archive-title"/>
    <w:basedOn w:val="DefaultParagraphFont"/>
    <w:rsid w:val="003C1F59"/>
  </w:style>
  <w:style w:type="character" w:customStyle="1" w:styleId="imgleft">
    <w:name w:val="imgleft"/>
    <w:basedOn w:val="DefaultParagraphFont"/>
    <w:rsid w:val="003C1F59"/>
  </w:style>
  <w:style w:type="character" w:customStyle="1" w:styleId="imgcenter">
    <w:name w:val="imgcenter"/>
    <w:basedOn w:val="DefaultParagraphFont"/>
    <w:rsid w:val="003C1F59"/>
  </w:style>
  <w:style w:type="character" w:customStyle="1" w:styleId="A42">
    <w:name w:val="A4+2"/>
    <w:uiPriority w:val="99"/>
    <w:rsid w:val="003C1F59"/>
    <w:rPr>
      <w:rFonts w:ascii="Helvetica LT Std" w:hAnsi="Helvetica LT Std" w:cs="Helvetica LT Std" w:hint="default"/>
      <w:color w:val="000000"/>
      <w:sz w:val="11"/>
      <w:szCs w:val="11"/>
    </w:rPr>
  </w:style>
  <w:style w:type="character" w:customStyle="1" w:styleId="fstitle">
    <w:name w:val="fs_title"/>
    <w:basedOn w:val="DefaultParagraphFont"/>
    <w:rsid w:val="003C1F59"/>
  </w:style>
  <w:style w:type="character" w:customStyle="1" w:styleId="reportbody1">
    <w:name w:val="reportbody1"/>
    <w:basedOn w:val="DefaultParagraphFont"/>
    <w:rsid w:val="003C1F59"/>
    <w:rPr>
      <w:rFonts w:ascii="Tahoma" w:hAnsi="Tahoma" w:cs="Tahoma" w:hint="default"/>
      <w:color w:val="000000"/>
      <w:sz w:val="14"/>
      <w:szCs w:val="14"/>
    </w:rPr>
  </w:style>
  <w:style w:type="character" w:customStyle="1" w:styleId="dateday">
    <w:name w:val="date_day"/>
    <w:basedOn w:val="DefaultParagraphFont"/>
    <w:rsid w:val="003C1F59"/>
  </w:style>
  <w:style w:type="character" w:customStyle="1" w:styleId="datemonth">
    <w:name w:val="date_month"/>
    <w:basedOn w:val="DefaultParagraphFont"/>
    <w:rsid w:val="003C1F59"/>
  </w:style>
  <w:style w:type="character" w:customStyle="1" w:styleId="dateyear">
    <w:name w:val="date_year"/>
    <w:basedOn w:val="DefaultParagraphFont"/>
    <w:rsid w:val="003C1F59"/>
  </w:style>
  <w:style w:type="character" w:customStyle="1" w:styleId="Heading3CharCharCharCharCharChar">
    <w:name w:val="Heading 3 Char Char Char Char Char Char"/>
    <w:aliases w:val="cites Char Char1"/>
    <w:basedOn w:val="DefaultParagraphFont"/>
    <w:rsid w:val="003C1F5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C1F5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C1F59"/>
    <w:rPr>
      <w:sz w:val="24"/>
      <w:szCs w:val="24"/>
      <w:lang w:val="en-US" w:eastAsia="en-US" w:bidi="ar-SA"/>
    </w:rPr>
  </w:style>
  <w:style w:type="character" w:customStyle="1" w:styleId="insideitro">
    <w:name w:val="insideitro"/>
    <w:basedOn w:val="DefaultParagraphFont"/>
    <w:rsid w:val="003C1F59"/>
  </w:style>
  <w:style w:type="character" w:customStyle="1" w:styleId="wcfont">
    <w:name w:val="wcfont"/>
    <w:basedOn w:val="DefaultParagraphFont"/>
    <w:rsid w:val="003C1F59"/>
  </w:style>
  <w:style w:type="character" w:customStyle="1" w:styleId="qftext">
    <w:name w:val="qftext"/>
    <w:basedOn w:val="DefaultParagraphFont"/>
    <w:rsid w:val="003C1F59"/>
  </w:style>
  <w:style w:type="character" w:customStyle="1" w:styleId="leftidx">
    <w:name w:val="leftidx"/>
    <w:basedOn w:val="DefaultParagraphFont"/>
    <w:rsid w:val="003C1F59"/>
  </w:style>
  <w:style w:type="paragraph" w:customStyle="1" w:styleId="width100">
    <w:name w:val="width100"/>
    <w:basedOn w:val="Normal"/>
    <w:uiPriority w:val="99"/>
    <w:qFormat/>
    <w:rsid w:val="003C1F59"/>
    <w:pPr>
      <w:spacing w:before="100" w:beforeAutospacing="1" w:after="100" w:afterAutospacing="1"/>
    </w:pPr>
  </w:style>
  <w:style w:type="character" w:customStyle="1" w:styleId="eventtitle">
    <w:name w:val="eventtitle"/>
    <w:basedOn w:val="DefaultParagraphFont"/>
    <w:rsid w:val="003C1F59"/>
  </w:style>
  <w:style w:type="character" w:customStyle="1" w:styleId="eventsubtitle">
    <w:name w:val="eventsubtitle"/>
    <w:basedOn w:val="DefaultParagraphFont"/>
    <w:rsid w:val="003C1F59"/>
  </w:style>
  <w:style w:type="character" w:customStyle="1" w:styleId="eventdate">
    <w:name w:val="eventdate"/>
    <w:basedOn w:val="DefaultParagraphFont"/>
    <w:rsid w:val="003C1F59"/>
  </w:style>
  <w:style w:type="character" w:customStyle="1" w:styleId="legend">
    <w:name w:val="legend"/>
    <w:basedOn w:val="DefaultParagraphFont"/>
    <w:rsid w:val="003C1F59"/>
  </w:style>
  <w:style w:type="character" w:customStyle="1" w:styleId="Bold12">
    <w:name w:val="Bold12"/>
    <w:aliases w:val="Body text + 10.5 pt16"/>
    <w:uiPriority w:val="1"/>
    <w:qFormat/>
    <w:rsid w:val="003C1F59"/>
    <w:rPr>
      <w:rFonts w:ascii="Times New Roman" w:hAnsi="Times New Roman"/>
      <w:b/>
      <w:sz w:val="24"/>
    </w:rPr>
  </w:style>
  <w:style w:type="character" w:customStyle="1" w:styleId="NotBold10Final">
    <w:name w:val="NotBold10Final"/>
    <w:uiPriority w:val="1"/>
    <w:qFormat/>
    <w:rsid w:val="003C1F59"/>
    <w:rPr>
      <w:rFonts w:ascii="Times New Roman" w:hAnsi="Times New Roman"/>
      <w:b w:val="0"/>
      <w:i w:val="0"/>
      <w:sz w:val="20"/>
    </w:rPr>
  </w:style>
  <w:style w:type="character" w:customStyle="1" w:styleId="slug-elocation">
    <w:name w:val="slug-elocation"/>
    <w:basedOn w:val="DefaultParagraphFont"/>
    <w:rsid w:val="003C1F59"/>
  </w:style>
  <w:style w:type="character" w:customStyle="1" w:styleId="fu-autorenangabe-fu-beschreibung">
    <w:name w:val="fu-autorenangabe-fu-beschreibung"/>
    <w:rsid w:val="003C1F59"/>
  </w:style>
  <w:style w:type="paragraph" w:customStyle="1" w:styleId="introshadow">
    <w:name w:val="intro_shadow"/>
    <w:basedOn w:val="Normal"/>
    <w:uiPriority w:val="99"/>
    <w:qFormat/>
    <w:rsid w:val="003C1F59"/>
    <w:pPr>
      <w:spacing w:before="100" w:beforeAutospacing="1" w:after="100" w:afterAutospacing="1"/>
    </w:pPr>
  </w:style>
  <w:style w:type="paragraph" w:customStyle="1" w:styleId="articleintro">
    <w:name w:val="articleintro"/>
    <w:basedOn w:val="Normal"/>
    <w:uiPriority w:val="99"/>
    <w:qFormat/>
    <w:rsid w:val="003C1F59"/>
    <w:pPr>
      <w:spacing w:before="100" w:beforeAutospacing="1" w:after="100" w:afterAutospacing="1"/>
    </w:pPr>
  </w:style>
  <w:style w:type="character" w:customStyle="1" w:styleId="commentscontainer">
    <w:name w:val="comments_container"/>
    <w:basedOn w:val="DefaultParagraphFont"/>
    <w:rsid w:val="003C1F59"/>
  </w:style>
  <w:style w:type="paragraph" w:customStyle="1" w:styleId="Caption40">
    <w:name w:val="Caption4"/>
    <w:basedOn w:val="Normal"/>
    <w:uiPriority w:val="99"/>
    <w:qFormat/>
    <w:rsid w:val="003C1F59"/>
    <w:pPr>
      <w:spacing w:before="100" w:beforeAutospacing="1" w:after="100" w:afterAutospacing="1"/>
    </w:pPr>
  </w:style>
  <w:style w:type="paragraph" w:customStyle="1" w:styleId="publishedon">
    <w:name w:val="published_on"/>
    <w:basedOn w:val="Normal"/>
    <w:uiPriority w:val="99"/>
    <w:qFormat/>
    <w:rsid w:val="003C1F59"/>
    <w:pPr>
      <w:spacing w:before="100" w:beforeAutospacing="1" w:after="100" w:afterAutospacing="1"/>
    </w:pPr>
  </w:style>
  <w:style w:type="character" w:customStyle="1" w:styleId="hparticlefooter">
    <w:name w:val="hparticlefooter"/>
    <w:basedOn w:val="DefaultParagraphFont"/>
    <w:rsid w:val="003C1F59"/>
  </w:style>
  <w:style w:type="table" w:customStyle="1" w:styleId="TableGrid2">
    <w:name w:val="Table Grid2"/>
    <w:basedOn w:val="TableNormal"/>
    <w:next w:val="TableGrid"/>
    <w:rsid w:val="003C1F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C1F59"/>
  </w:style>
  <w:style w:type="character" w:customStyle="1" w:styleId="BlockCharCharCharCharChar">
    <w:name w:val="Block Char Char Char Char Char"/>
    <w:aliases w:val="Block Char Char Char Char Char Char Char Char,Block Char Char Char Char Char Char Char1"/>
    <w:basedOn w:val="DefaultParagraphFont"/>
    <w:rsid w:val="003C1F5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C1F59"/>
    <w:rPr>
      <w:b/>
      <w:color w:val="000000"/>
      <w:u w:val="single"/>
    </w:rPr>
  </w:style>
  <w:style w:type="character" w:customStyle="1" w:styleId="CiteEmphasisChar">
    <w:name w:val="Cite/Emphasis Char"/>
    <w:basedOn w:val="DefaultParagraphFont"/>
    <w:link w:val="CiteEmphasis"/>
    <w:rsid w:val="003C1F59"/>
    <w:rPr>
      <w:rFonts w:ascii="Times New Roman" w:hAnsi="Times New Roman" w:cs="Times New Roman"/>
      <w:b/>
      <w:color w:val="000000"/>
      <w:u w:val="single"/>
    </w:rPr>
  </w:style>
  <w:style w:type="character" w:customStyle="1" w:styleId="ReadText">
    <w:name w:val="Read Text"/>
    <w:basedOn w:val="DefaultParagraphFont"/>
    <w:rsid w:val="003C1F59"/>
    <w:rPr>
      <w:rFonts w:ascii="Times New Roman" w:hAnsi="Times New Roman"/>
      <w:b/>
      <w:bCs/>
      <w:sz w:val="24"/>
      <w:u w:val="single"/>
    </w:rPr>
  </w:style>
  <w:style w:type="paragraph" w:customStyle="1" w:styleId="Styleunread8pt">
    <w:name w:val="Style unread + 8 pt"/>
    <w:basedOn w:val="Normal"/>
    <w:link w:val="Styleunread8ptChar"/>
    <w:qFormat/>
    <w:rsid w:val="003C1F59"/>
    <w:rPr>
      <w:color w:val="000000"/>
      <w:sz w:val="16"/>
    </w:rPr>
  </w:style>
  <w:style w:type="character" w:customStyle="1" w:styleId="Styleunread8ptChar">
    <w:name w:val="Style unread + 8 pt Char"/>
    <w:basedOn w:val="DefaultParagraphFont"/>
    <w:link w:val="Styleunread8pt"/>
    <w:rsid w:val="003C1F59"/>
    <w:rPr>
      <w:rFonts w:ascii="Times New Roman" w:hAnsi="Times New Roman" w:cs="Times New Roman"/>
      <w:color w:val="000000"/>
      <w:sz w:val="16"/>
    </w:rPr>
  </w:style>
  <w:style w:type="character" w:customStyle="1" w:styleId="main">
    <w:name w:val="main"/>
    <w:basedOn w:val="DefaultParagraphFont"/>
    <w:rsid w:val="003C1F59"/>
  </w:style>
  <w:style w:type="character" w:customStyle="1" w:styleId="textunderlineCharChar">
    <w:name w:val="text underline Char Char"/>
    <w:basedOn w:val="DefaultParagraphFont"/>
    <w:rsid w:val="003C1F59"/>
    <w:rPr>
      <w:rFonts w:ascii="Garamond" w:hAnsi="Garamond"/>
      <w:color w:val="000000"/>
      <w:u w:val="single"/>
    </w:rPr>
  </w:style>
  <w:style w:type="paragraph" w:customStyle="1" w:styleId="ekprop-p">
    <w:name w:val="ekprop-p"/>
    <w:basedOn w:val="Normal"/>
    <w:uiPriority w:val="99"/>
    <w:qFormat/>
    <w:rsid w:val="003C1F59"/>
    <w:pPr>
      <w:spacing w:before="100" w:beforeAutospacing="1" w:after="100" w:afterAutospacing="1"/>
    </w:pPr>
    <w:rPr>
      <w:color w:val="58585B"/>
      <w:sz w:val="16"/>
      <w:szCs w:val="16"/>
    </w:rPr>
  </w:style>
  <w:style w:type="paragraph" w:customStyle="1" w:styleId="ShrinkCharChar">
    <w:name w:val="Shrink Char Char"/>
    <w:link w:val="ShrinkCharCharChar"/>
    <w:qFormat/>
    <w:rsid w:val="003C1F5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C1F5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C1F59"/>
    <w:rPr>
      <w:color w:val="000000"/>
      <w:sz w:val="16"/>
    </w:rPr>
  </w:style>
  <w:style w:type="character" w:customStyle="1" w:styleId="SmalltextCharChar">
    <w:name w:val="Smalltext Char Char"/>
    <w:basedOn w:val="DefaultParagraphFont"/>
    <w:link w:val="SmalltextChar1"/>
    <w:rsid w:val="003C1F59"/>
    <w:rPr>
      <w:rFonts w:ascii="Times New Roman" w:hAnsi="Times New Roman" w:cs="Times New Roman"/>
      <w:color w:val="000000"/>
      <w:sz w:val="16"/>
    </w:rPr>
  </w:style>
  <w:style w:type="character" w:customStyle="1" w:styleId="FullCiteCharChar">
    <w:name w:val="Full Cite Char Char"/>
    <w:basedOn w:val="DefaultParagraphFont"/>
    <w:rsid w:val="003C1F59"/>
    <w:rPr>
      <w:rFonts w:ascii="Georgia" w:hAnsi="Georgia" w:cs="Calibri"/>
      <w:color w:val="000000"/>
      <w:sz w:val="20"/>
      <w:szCs w:val="24"/>
    </w:rPr>
  </w:style>
  <w:style w:type="character" w:customStyle="1" w:styleId="submitted-wrapper">
    <w:name w:val="submitted-wrapper"/>
    <w:basedOn w:val="DefaultParagraphFont"/>
    <w:rsid w:val="003C1F59"/>
  </w:style>
  <w:style w:type="paragraph" w:customStyle="1" w:styleId="CardFormatCharCharCharCharCharChar">
    <w:name w:val="Card Format Char Char Char Char Char Char"/>
    <w:basedOn w:val="Normal"/>
    <w:qFormat/>
    <w:rsid w:val="003C1F5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C1F59"/>
  </w:style>
  <w:style w:type="character" w:customStyle="1" w:styleId="top-publish">
    <w:name w:val="top-publish"/>
    <w:basedOn w:val="DefaultParagraphFont"/>
    <w:rsid w:val="003C1F59"/>
  </w:style>
  <w:style w:type="character" w:customStyle="1" w:styleId="byline-italic">
    <w:name w:val="byline-italic"/>
    <w:basedOn w:val="DefaultParagraphFont"/>
    <w:rsid w:val="003C1F59"/>
  </w:style>
  <w:style w:type="character" w:customStyle="1" w:styleId="CardUnderlinedCharChar0">
    <w:name w:val="Card Underlined Char Char"/>
    <w:rsid w:val="003C1F59"/>
    <w:rPr>
      <w:rFonts w:ascii="Arial Narrow" w:hAnsi="Arial Narrow"/>
      <w:sz w:val="22"/>
      <w:szCs w:val="24"/>
      <w:u w:val="single"/>
      <w:lang w:val="en-US" w:eastAsia="en-US" w:bidi="ar-SA"/>
    </w:rPr>
  </w:style>
  <w:style w:type="character" w:customStyle="1" w:styleId="gd">
    <w:name w:val="gd"/>
    <w:basedOn w:val="DefaultParagraphFont"/>
    <w:rsid w:val="003C1F59"/>
  </w:style>
  <w:style w:type="character" w:customStyle="1" w:styleId="g3">
    <w:name w:val="g3"/>
    <w:basedOn w:val="DefaultParagraphFont"/>
    <w:rsid w:val="003C1F59"/>
  </w:style>
  <w:style w:type="character" w:customStyle="1" w:styleId="hb">
    <w:name w:val="hb"/>
    <w:basedOn w:val="DefaultParagraphFont"/>
    <w:rsid w:val="003C1F59"/>
  </w:style>
  <w:style w:type="character" w:customStyle="1" w:styleId="g2">
    <w:name w:val="g2"/>
    <w:basedOn w:val="DefaultParagraphFont"/>
    <w:rsid w:val="003C1F59"/>
  </w:style>
  <w:style w:type="character" w:customStyle="1" w:styleId="nameplatehead">
    <w:name w:val="nameplatehead"/>
    <w:basedOn w:val="DefaultParagraphFont"/>
    <w:rsid w:val="003C1F59"/>
  </w:style>
  <w:style w:type="character" w:customStyle="1" w:styleId="nameplatelink">
    <w:name w:val="nameplatelink"/>
    <w:basedOn w:val="DefaultParagraphFont"/>
    <w:rsid w:val="003C1F59"/>
  </w:style>
  <w:style w:type="paragraph" w:customStyle="1" w:styleId="calibre8">
    <w:name w:val="calibre8"/>
    <w:basedOn w:val="Normal"/>
    <w:uiPriority w:val="99"/>
    <w:qFormat/>
    <w:rsid w:val="003C1F59"/>
    <w:pPr>
      <w:spacing w:before="30" w:after="30"/>
      <w:jc w:val="both"/>
    </w:pPr>
    <w:rPr>
      <w:rFonts w:eastAsia="Times New Roman"/>
      <w:sz w:val="17"/>
      <w:szCs w:val="17"/>
    </w:rPr>
  </w:style>
  <w:style w:type="paragraph" w:customStyle="1" w:styleId="paragraph">
    <w:name w:val="paragraph"/>
    <w:basedOn w:val="Normal"/>
    <w:qFormat/>
    <w:rsid w:val="003C1F59"/>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C1F59"/>
  </w:style>
  <w:style w:type="character" w:customStyle="1" w:styleId="djhat-arrow">
    <w:name w:val="djhat-arrow"/>
    <w:basedOn w:val="DefaultParagraphFont"/>
    <w:rsid w:val="003C1F59"/>
  </w:style>
  <w:style w:type="character" w:customStyle="1" w:styleId="mname">
    <w:name w:val="mname"/>
    <w:basedOn w:val="DefaultParagraphFont"/>
    <w:rsid w:val="003C1F59"/>
  </w:style>
  <w:style w:type="character" w:customStyle="1" w:styleId="mvalue">
    <w:name w:val="mvalue"/>
    <w:basedOn w:val="DefaultParagraphFont"/>
    <w:rsid w:val="003C1F59"/>
  </w:style>
  <w:style w:type="character" w:customStyle="1" w:styleId="mchange">
    <w:name w:val="mchange"/>
    <w:basedOn w:val="DefaultParagraphFont"/>
    <w:rsid w:val="003C1F59"/>
  </w:style>
  <w:style w:type="character" w:customStyle="1" w:styleId="categoryaside">
    <w:name w:val="category__aside"/>
    <w:basedOn w:val="DefaultParagraphFont"/>
    <w:rsid w:val="003C1F59"/>
  </w:style>
  <w:style w:type="character" w:customStyle="1" w:styleId="article-breadcrumb-wrapper">
    <w:name w:val="article-breadcrumb-wrapper"/>
    <w:basedOn w:val="DefaultParagraphFont"/>
    <w:rsid w:val="003C1F59"/>
  </w:style>
  <w:style w:type="character" w:customStyle="1" w:styleId="wsj-article-caption-content">
    <w:name w:val="wsj-article-caption-content"/>
    <w:basedOn w:val="DefaultParagraphFont"/>
    <w:rsid w:val="003C1F59"/>
  </w:style>
  <w:style w:type="character" w:customStyle="1" w:styleId="wsj-article-credit">
    <w:name w:val="wsj-article-credit"/>
    <w:basedOn w:val="DefaultParagraphFont"/>
    <w:rsid w:val="003C1F59"/>
  </w:style>
  <w:style w:type="character" w:customStyle="1" w:styleId="wsj-article-credit-tag">
    <w:name w:val="wsj-article-credit-tag"/>
    <w:basedOn w:val="DefaultParagraphFont"/>
    <w:rsid w:val="003C1F59"/>
  </w:style>
  <w:style w:type="character" w:customStyle="1" w:styleId="commentscounticon">
    <w:name w:val="comments_count_icon"/>
    <w:basedOn w:val="DefaultParagraphFont"/>
    <w:rsid w:val="003C1F59"/>
  </w:style>
  <w:style w:type="character" w:customStyle="1" w:styleId="comments-count-word">
    <w:name w:val="comments-count-word"/>
    <w:basedOn w:val="DefaultParagraphFont"/>
    <w:rsid w:val="003C1F59"/>
  </w:style>
  <w:style w:type="character" w:customStyle="1" w:styleId="company-name-type">
    <w:name w:val="company-name-type"/>
    <w:basedOn w:val="DefaultParagraphFont"/>
    <w:rsid w:val="003C1F59"/>
  </w:style>
  <w:style w:type="character" w:customStyle="1" w:styleId="nav-prevnext-lbl">
    <w:name w:val="nav-prevnext-lbl"/>
    <w:basedOn w:val="DefaultParagraphFont"/>
    <w:rsid w:val="003C1F59"/>
  </w:style>
  <w:style w:type="character" w:customStyle="1" w:styleId="nav-prevnext-hed">
    <w:name w:val="nav-prevnext-hed"/>
    <w:basedOn w:val="DefaultParagraphFont"/>
    <w:rsid w:val="003C1F59"/>
  </w:style>
  <w:style w:type="character" w:customStyle="1" w:styleId="readcomments">
    <w:name w:val="readcomments"/>
    <w:basedOn w:val="DefaultParagraphFont"/>
    <w:rsid w:val="003C1F59"/>
  </w:style>
  <w:style w:type="character" w:customStyle="1" w:styleId="selected-edition">
    <w:name w:val="selected-edition"/>
    <w:basedOn w:val="DefaultParagraphFont"/>
    <w:rsid w:val="003C1F59"/>
  </w:style>
  <w:style w:type="character" w:customStyle="1" w:styleId="rotate">
    <w:name w:val="rotate"/>
    <w:basedOn w:val="DefaultParagraphFont"/>
    <w:rsid w:val="003C1F59"/>
  </w:style>
  <w:style w:type="paragraph" w:customStyle="1" w:styleId="column-name">
    <w:name w:val="column-name"/>
    <w:basedOn w:val="Normal"/>
    <w:uiPriority w:val="99"/>
    <w:qFormat/>
    <w:rsid w:val="003C1F5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C1F59"/>
  </w:style>
  <w:style w:type="character" w:customStyle="1" w:styleId="UnresolvedMention31">
    <w:name w:val="Unresolved Mention31"/>
    <w:basedOn w:val="DefaultParagraphFont"/>
    <w:uiPriority w:val="99"/>
    <w:semiHidden/>
    <w:unhideWhenUsed/>
    <w:rsid w:val="003C1F59"/>
    <w:rPr>
      <w:color w:val="808080"/>
      <w:shd w:val="clear" w:color="auto" w:fill="E6E6E6"/>
    </w:rPr>
  </w:style>
  <w:style w:type="character" w:customStyle="1" w:styleId="m-765514100411602794gmail-style13ptbold">
    <w:name w:val="m_-765514100411602794gmail-style13ptbold"/>
    <w:basedOn w:val="DefaultParagraphFont"/>
    <w:rsid w:val="003C1F59"/>
  </w:style>
  <w:style w:type="character" w:customStyle="1" w:styleId="m-765514100411602794gmail-styleunderline">
    <w:name w:val="m_-765514100411602794gmail-styleunderline"/>
    <w:basedOn w:val="DefaultParagraphFont"/>
    <w:rsid w:val="003C1F59"/>
  </w:style>
  <w:style w:type="character" w:customStyle="1" w:styleId="FontStyle40">
    <w:name w:val="Font Style40"/>
    <w:basedOn w:val="DefaultParagraphFont"/>
    <w:uiPriority w:val="99"/>
    <w:rsid w:val="003C1F59"/>
    <w:rPr>
      <w:rFonts w:ascii="Cambria" w:hAnsi="Cambria" w:cs="Cambria"/>
      <w:i/>
      <w:iCs/>
      <w:sz w:val="22"/>
      <w:szCs w:val="22"/>
    </w:rPr>
  </w:style>
  <w:style w:type="character" w:customStyle="1" w:styleId="FontStyle42">
    <w:name w:val="Font Style42"/>
    <w:basedOn w:val="DefaultParagraphFont"/>
    <w:uiPriority w:val="99"/>
    <w:rsid w:val="003C1F59"/>
    <w:rPr>
      <w:rFonts w:ascii="Cambria" w:hAnsi="Cambria" w:cs="Cambria"/>
      <w:sz w:val="22"/>
      <w:szCs w:val="22"/>
    </w:rPr>
  </w:style>
  <w:style w:type="paragraph" w:customStyle="1" w:styleId="Style17">
    <w:name w:val="Style17"/>
    <w:basedOn w:val="Normal"/>
    <w:uiPriority w:val="99"/>
    <w:qFormat/>
    <w:rsid w:val="003C1F5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C1F5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C1F59"/>
    <w:rPr>
      <w:rFonts w:ascii="Times New Roman" w:hAnsi="Times New Roman" w:cs="Times New Roman"/>
      <w:b/>
      <w:bCs/>
      <w:i/>
      <w:iCs/>
      <w:spacing w:val="-10"/>
      <w:sz w:val="18"/>
      <w:szCs w:val="18"/>
    </w:rPr>
  </w:style>
  <w:style w:type="character" w:customStyle="1" w:styleId="FontStyle370">
    <w:name w:val="Font Style370"/>
    <w:uiPriority w:val="99"/>
    <w:rsid w:val="003C1F59"/>
    <w:rPr>
      <w:rFonts w:ascii="Cambria" w:hAnsi="Cambria" w:cs="Cambria"/>
      <w:b/>
      <w:bCs/>
      <w:spacing w:val="-10"/>
      <w:sz w:val="18"/>
      <w:szCs w:val="18"/>
    </w:rPr>
  </w:style>
  <w:style w:type="character" w:customStyle="1" w:styleId="FontStyle302">
    <w:name w:val="Font Style302"/>
    <w:uiPriority w:val="99"/>
    <w:rsid w:val="003C1F59"/>
    <w:rPr>
      <w:rFonts w:ascii="Times New Roman" w:hAnsi="Times New Roman" w:cs="Times New Roman"/>
      <w:b/>
      <w:bCs/>
      <w:sz w:val="22"/>
      <w:szCs w:val="22"/>
    </w:rPr>
  </w:style>
  <w:style w:type="character" w:customStyle="1" w:styleId="FontStyle347">
    <w:name w:val="Font Style347"/>
    <w:uiPriority w:val="99"/>
    <w:rsid w:val="003C1F59"/>
    <w:rPr>
      <w:rFonts w:ascii="Times New Roman" w:hAnsi="Times New Roman" w:cs="Times New Roman"/>
      <w:b/>
      <w:bCs/>
      <w:spacing w:val="-10"/>
      <w:sz w:val="20"/>
      <w:szCs w:val="20"/>
    </w:rPr>
  </w:style>
  <w:style w:type="paragraph" w:customStyle="1" w:styleId="Style27">
    <w:name w:val="Style27"/>
    <w:basedOn w:val="Normal"/>
    <w:uiPriority w:val="99"/>
    <w:qFormat/>
    <w:rsid w:val="003C1F5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C1F59"/>
    <w:rPr>
      <w:rFonts w:ascii="Times New Roman" w:hAnsi="Times New Roman" w:cs="Times New Roman"/>
      <w:spacing w:val="-10"/>
      <w:sz w:val="18"/>
      <w:szCs w:val="18"/>
    </w:rPr>
  </w:style>
  <w:style w:type="character" w:customStyle="1" w:styleId="FontStyle312">
    <w:name w:val="Font Style312"/>
    <w:uiPriority w:val="99"/>
    <w:rsid w:val="003C1F59"/>
    <w:rPr>
      <w:rFonts w:ascii="Times New Roman" w:hAnsi="Times New Roman" w:cs="Times New Roman"/>
      <w:b/>
      <w:bCs/>
      <w:spacing w:val="-10"/>
      <w:sz w:val="16"/>
      <w:szCs w:val="16"/>
    </w:rPr>
  </w:style>
  <w:style w:type="character" w:customStyle="1" w:styleId="FontStyle346">
    <w:name w:val="Font Style346"/>
    <w:uiPriority w:val="99"/>
    <w:rsid w:val="003C1F59"/>
    <w:rPr>
      <w:rFonts w:ascii="Times New Roman" w:hAnsi="Times New Roman" w:cs="Times New Roman"/>
      <w:b/>
      <w:bCs/>
      <w:spacing w:val="-10"/>
      <w:sz w:val="18"/>
      <w:szCs w:val="18"/>
    </w:rPr>
  </w:style>
  <w:style w:type="character" w:customStyle="1" w:styleId="FontStyle330">
    <w:name w:val="Font Style330"/>
    <w:uiPriority w:val="99"/>
    <w:rsid w:val="003C1F59"/>
    <w:rPr>
      <w:rFonts w:ascii="Times New Roman" w:hAnsi="Times New Roman" w:cs="Times New Roman"/>
      <w:b/>
      <w:bCs/>
      <w:sz w:val="16"/>
      <w:szCs w:val="16"/>
    </w:rPr>
  </w:style>
  <w:style w:type="character" w:customStyle="1" w:styleId="FontStyle372">
    <w:name w:val="Font Style372"/>
    <w:uiPriority w:val="99"/>
    <w:rsid w:val="003C1F59"/>
    <w:rPr>
      <w:rFonts w:ascii="Times New Roman" w:hAnsi="Times New Roman" w:cs="Times New Roman"/>
      <w:b/>
      <w:bCs/>
      <w:sz w:val="16"/>
      <w:szCs w:val="16"/>
    </w:rPr>
  </w:style>
  <w:style w:type="paragraph" w:customStyle="1" w:styleId="Style59">
    <w:name w:val="Style59"/>
    <w:basedOn w:val="Normal"/>
    <w:uiPriority w:val="99"/>
    <w:qFormat/>
    <w:rsid w:val="003C1F5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C1F59"/>
    <w:rPr>
      <w:rFonts w:ascii="Times New Roman" w:hAnsi="Times New Roman" w:cs="Times New Roman"/>
      <w:b/>
      <w:bCs/>
      <w:i/>
      <w:iCs/>
      <w:sz w:val="16"/>
      <w:szCs w:val="16"/>
    </w:rPr>
  </w:style>
  <w:style w:type="paragraph" w:customStyle="1" w:styleId="Style200">
    <w:name w:val="Style20"/>
    <w:basedOn w:val="Normal"/>
    <w:uiPriority w:val="99"/>
    <w:qFormat/>
    <w:rsid w:val="003C1F5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C1F59"/>
    <w:rPr>
      <w:rFonts w:ascii="Times New Roman" w:hAnsi="Times New Roman" w:cs="Times New Roman"/>
      <w:smallCaps/>
      <w:sz w:val="14"/>
      <w:szCs w:val="14"/>
    </w:rPr>
  </w:style>
  <w:style w:type="paragraph" w:customStyle="1" w:styleId="Style89">
    <w:name w:val="Style89"/>
    <w:basedOn w:val="Normal"/>
    <w:uiPriority w:val="99"/>
    <w:qFormat/>
    <w:rsid w:val="003C1F5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C1F59"/>
    <w:rPr>
      <w:rFonts w:ascii="Times New Roman" w:hAnsi="Times New Roman" w:cs="Times New Roman"/>
      <w:b/>
      <w:bCs/>
      <w:spacing w:val="-10"/>
      <w:sz w:val="22"/>
      <w:szCs w:val="22"/>
    </w:rPr>
  </w:style>
  <w:style w:type="character" w:customStyle="1" w:styleId="FontStyle320">
    <w:name w:val="Font Style320"/>
    <w:uiPriority w:val="99"/>
    <w:rsid w:val="003C1F59"/>
    <w:rPr>
      <w:rFonts w:ascii="Times New Roman" w:hAnsi="Times New Roman" w:cs="Times New Roman"/>
      <w:b/>
      <w:bCs/>
      <w:spacing w:val="-10"/>
      <w:sz w:val="22"/>
      <w:szCs w:val="22"/>
    </w:rPr>
  </w:style>
  <w:style w:type="character" w:customStyle="1" w:styleId="FontStyle352">
    <w:name w:val="Font Style352"/>
    <w:uiPriority w:val="99"/>
    <w:rsid w:val="003C1F59"/>
    <w:rPr>
      <w:rFonts w:ascii="Times New Roman" w:hAnsi="Times New Roman" w:cs="Times New Roman"/>
      <w:b/>
      <w:bCs/>
      <w:sz w:val="16"/>
      <w:szCs w:val="16"/>
    </w:rPr>
  </w:style>
  <w:style w:type="character" w:customStyle="1" w:styleId="FontStyle356">
    <w:name w:val="Font Style356"/>
    <w:uiPriority w:val="99"/>
    <w:rsid w:val="003C1F59"/>
    <w:rPr>
      <w:rFonts w:ascii="Times New Roman" w:hAnsi="Times New Roman" w:cs="Times New Roman"/>
      <w:b/>
      <w:bCs/>
      <w:spacing w:val="-10"/>
      <w:sz w:val="22"/>
      <w:szCs w:val="22"/>
    </w:rPr>
  </w:style>
  <w:style w:type="character" w:customStyle="1" w:styleId="FontStyle298">
    <w:name w:val="Font Style298"/>
    <w:uiPriority w:val="99"/>
    <w:rsid w:val="003C1F59"/>
    <w:rPr>
      <w:rFonts w:ascii="Times New Roman" w:hAnsi="Times New Roman" w:cs="Times New Roman"/>
      <w:sz w:val="18"/>
      <w:szCs w:val="18"/>
    </w:rPr>
  </w:style>
  <w:style w:type="character" w:customStyle="1" w:styleId="FontStyle311">
    <w:name w:val="Font Style311"/>
    <w:uiPriority w:val="99"/>
    <w:rsid w:val="003C1F59"/>
    <w:rPr>
      <w:rFonts w:ascii="Times New Roman" w:hAnsi="Times New Roman" w:cs="Times New Roman"/>
      <w:b/>
      <w:bCs/>
      <w:spacing w:val="-10"/>
      <w:sz w:val="18"/>
      <w:szCs w:val="18"/>
    </w:rPr>
  </w:style>
  <w:style w:type="character" w:customStyle="1" w:styleId="FontStyle332">
    <w:name w:val="Font Style332"/>
    <w:uiPriority w:val="99"/>
    <w:rsid w:val="003C1F59"/>
    <w:rPr>
      <w:rFonts w:ascii="Times New Roman" w:hAnsi="Times New Roman" w:cs="Times New Roman"/>
      <w:b/>
      <w:bCs/>
      <w:i/>
      <w:iCs/>
      <w:spacing w:val="-10"/>
      <w:sz w:val="20"/>
      <w:szCs w:val="20"/>
    </w:rPr>
  </w:style>
  <w:style w:type="character" w:customStyle="1" w:styleId="FontStyle371">
    <w:name w:val="Font Style371"/>
    <w:uiPriority w:val="99"/>
    <w:rsid w:val="003C1F59"/>
    <w:rPr>
      <w:rFonts w:ascii="Times New Roman" w:hAnsi="Times New Roman" w:cs="Times New Roman"/>
      <w:sz w:val="16"/>
      <w:szCs w:val="16"/>
    </w:rPr>
  </w:style>
  <w:style w:type="character" w:customStyle="1" w:styleId="FontStyle350">
    <w:name w:val="Font Style350"/>
    <w:uiPriority w:val="99"/>
    <w:rsid w:val="003C1F59"/>
    <w:rPr>
      <w:rFonts w:ascii="Times New Roman" w:hAnsi="Times New Roman" w:cs="Times New Roman"/>
      <w:b/>
      <w:bCs/>
      <w:i/>
      <w:iCs/>
      <w:sz w:val="20"/>
      <w:szCs w:val="20"/>
    </w:rPr>
  </w:style>
  <w:style w:type="paragraph" w:customStyle="1" w:styleId="Style8">
    <w:name w:val="Style8"/>
    <w:basedOn w:val="Normal"/>
    <w:uiPriority w:val="99"/>
    <w:qFormat/>
    <w:rsid w:val="003C1F59"/>
    <w:pPr>
      <w:widowControl w:val="0"/>
      <w:autoSpaceDE w:val="0"/>
      <w:autoSpaceDN w:val="0"/>
      <w:adjustRightInd w:val="0"/>
    </w:pPr>
    <w:rPr>
      <w:rFonts w:eastAsia="Times New Roman"/>
      <w:sz w:val="24"/>
    </w:rPr>
  </w:style>
  <w:style w:type="character" w:customStyle="1" w:styleId="FontStyle351">
    <w:name w:val="Font Style351"/>
    <w:uiPriority w:val="99"/>
    <w:rsid w:val="003C1F59"/>
    <w:rPr>
      <w:rFonts w:ascii="Times New Roman" w:hAnsi="Times New Roman" w:cs="Times New Roman"/>
      <w:b/>
      <w:bCs/>
      <w:sz w:val="22"/>
      <w:szCs w:val="22"/>
    </w:rPr>
  </w:style>
  <w:style w:type="paragraph" w:customStyle="1" w:styleId="Style130">
    <w:name w:val="Style130"/>
    <w:basedOn w:val="Normal"/>
    <w:uiPriority w:val="99"/>
    <w:qFormat/>
    <w:rsid w:val="003C1F59"/>
    <w:pPr>
      <w:widowControl w:val="0"/>
      <w:autoSpaceDE w:val="0"/>
      <w:autoSpaceDN w:val="0"/>
      <w:adjustRightInd w:val="0"/>
      <w:jc w:val="both"/>
    </w:pPr>
    <w:rPr>
      <w:rFonts w:eastAsia="Times New Roman"/>
      <w:sz w:val="24"/>
    </w:rPr>
  </w:style>
  <w:style w:type="character" w:customStyle="1" w:styleId="FontStyle369">
    <w:name w:val="Font Style369"/>
    <w:uiPriority w:val="99"/>
    <w:rsid w:val="003C1F59"/>
    <w:rPr>
      <w:rFonts w:ascii="Times New Roman" w:hAnsi="Times New Roman" w:cs="Times New Roman"/>
      <w:b/>
      <w:bCs/>
      <w:spacing w:val="-10"/>
      <w:sz w:val="20"/>
      <w:szCs w:val="20"/>
    </w:rPr>
  </w:style>
  <w:style w:type="character" w:customStyle="1" w:styleId="FontStyle357">
    <w:name w:val="Font Style357"/>
    <w:uiPriority w:val="99"/>
    <w:rsid w:val="003C1F59"/>
    <w:rPr>
      <w:rFonts w:ascii="Times New Roman" w:hAnsi="Times New Roman" w:cs="Times New Roman"/>
      <w:b/>
      <w:bCs/>
      <w:spacing w:val="-10"/>
      <w:sz w:val="22"/>
      <w:szCs w:val="22"/>
    </w:rPr>
  </w:style>
  <w:style w:type="paragraph" w:customStyle="1" w:styleId="Style67">
    <w:name w:val="Style67"/>
    <w:basedOn w:val="Normal"/>
    <w:uiPriority w:val="99"/>
    <w:qFormat/>
    <w:rsid w:val="003C1F5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C1F59"/>
    <w:rPr>
      <w:rFonts w:ascii="Times New Roman" w:hAnsi="Times New Roman" w:cs="Times New Roman"/>
      <w:sz w:val="20"/>
      <w:szCs w:val="20"/>
    </w:rPr>
  </w:style>
  <w:style w:type="character" w:customStyle="1" w:styleId="FontStyle374">
    <w:name w:val="Font Style374"/>
    <w:uiPriority w:val="99"/>
    <w:rsid w:val="003C1F59"/>
    <w:rPr>
      <w:rFonts w:ascii="Times New Roman" w:hAnsi="Times New Roman" w:cs="Times New Roman"/>
      <w:b/>
      <w:bCs/>
      <w:spacing w:val="-10"/>
      <w:sz w:val="22"/>
      <w:szCs w:val="22"/>
    </w:rPr>
  </w:style>
  <w:style w:type="paragraph" w:customStyle="1" w:styleId="Style300">
    <w:name w:val="Style30"/>
    <w:basedOn w:val="Normal"/>
    <w:uiPriority w:val="99"/>
    <w:qFormat/>
    <w:rsid w:val="003C1F5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C1F59"/>
    <w:rPr>
      <w:rFonts w:ascii="Times New Roman" w:hAnsi="Times New Roman" w:cs="Times New Roman"/>
      <w:smallCaps/>
      <w:sz w:val="16"/>
      <w:szCs w:val="16"/>
    </w:rPr>
  </w:style>
  <w:style w:type="paragraph" w:customStyle="1" w:styleId="Style93">
    <w:name w:val="Style93"/>
    <w:basedOn w:val="Normal"/>
    <w:uiPriority w:val="99"/>
    <w:qFormat/>
    <w:rsid w:val="003C1F5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C1F5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C1F59"/>
    <w:rPr>
      <w:rFonts w:eastAsia="Times New Roman"/>
      <w:b/>
      <w:sz w:val="28"/>
      <w:u w:val="thick"/>
    </w:rPr>
  </w:style>
  <w:style w:type="character" w:customStyle="1" w:styleId="CardsCharCharChar">
    <w:name w:val="Cards Char Char Char"/>
    <w:rsid w:val="003C1F59"/>
    <w:rPr>
      <w:szCs w:val="24"/>
      <w:lang w:val="en-US" w:eastAsia="en-US" w:bidi="ar-SA"/>
    </w:rPr>
  </w:style>
  <w:style w:type="character" w:customStyle="1" w:styleId="CardsCharCharCharChar">
    <w:name w:val="Cards Char Char Char Char"/>
    <w:rsid w:val="003C1F59"/>
    <w:rPr>
      <w:szCs w:val="24"/>
      <w:lang w:val="en-US" w:eastAsia="en-US" w:bidi="ar-SA"/>
    </w:rPr>
  </w:style>
  <w:style w:type="paragraph" w:customStyle="1" w:styleId="NoSpacingCharCharChar">
    <w:name w:val="No Spacing Char Char Char"/>
    <w:next w:val="Normal"/>
    <w:qFormat/>
    <w:rsid w:val="003C1F5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C1F59"/>
    <w:pPr>
      <w:keepLines w:val="0"/>
      <w:pageBreakBefore w:val="0"/>
      <w:pBdr>
        <w:top w:val="none" w:sz="0" w:space="0" w:color="auto"/>
        <w:left w:val="none" w:sz="0" w:space="0" w:color="auto"/>
        <w:bottom w:val="none" w:sz="0" w:space="0" w:color="auto"/>
        <w:right w:val="none" w:sz="0" w:space="0" w:color="auto"/>
      </w:pBdr>
      <w:spacing w:before="0"/>
    </w:pPr>
    <w:rPr>
      <w:rFonts w:cs="Arial"/>
      <w:bCs w:val="0"/>
      <w:kern w:val="32"/>
      <w:sz w:val="28"/>
    </w:rPr>
  </w:style>
  <w:style w:type="character" w:customStyle="1" w:styleId="StyleTimesNewRoman">
    <w:name w:val="Style Times New Roman"/>
    <w:rsid w:val="003C1F59"/>
    <w:rPr>
      <w:rFonts w:ascii="Garamond" w:hAnsi="Garamond"/>
    </w:rPr>
  </w:style>
  <w:style w:type="paragraph" w:customStyle="1" w:styleId="INDENTEDPARAGRAPH">
    <w:name w:val="INDENTED PARAGRAPH"/>
    <w:qFormat/>
    <w:rsid w:val="003C1F5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C1F59"/>
  </w:style>
  <w:style w:type="paragraph" w:customStyle="1" w:styleId="TagChar1CharCharCharChar">
    <w:name w:val="Tag Char1 Char Char Char Char"/>
    <w:basedOn w:val="Normal"/>
    <w:qFormat/>
    <w:rsid w:val="003C1F5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C1F59"/>
    <w:rPr>
      <w:rFonts w:eastAsia="Times New Roman"/>
      <w:b/>
      <w:sz w:val="24"/>
    </w:rPr>
  </w:style>
  <w:style w:type="paragraph" w:customStyle="1" w:styleId="RepeatHeader0">
    <w:name w:val="Repeat Header"/>
    <w:basedOn w:val="HeaderDebate"/>
    <w:qFormat/>
    <w:rsid w:val="003C1F59"/>
    <w:pPr>
      <w:jc w:val="center"/>
      <w:outlineLvl w:val="1"/>
    </w:pPr>
    <w:rPr>
      <w:rFonts w:eastAsia="Times New Roman"/>
      <w:b/>
      <w:sz w:val="48"/>
      <w:szCs w:val="48"/>
      <w:u w:val="words"/>
    </w:rPr>
  </w:style>
  <w:style w:type="character" w:customStyle="1" w:styleId="sectionsubtitle">
    <w:name w:val="sectionsubtitle"/>
    <w:basedOn w:val="DefaultParagraphFont"/>
    <w:rsid w:val="003C1F59"/>
  </w:style>
  <w:style w:type="character" w:customStyle="1" w:styleId="EvidenceTag">
    <w:name w:val="Evidence Tag"/>
    <w:rsid w:val="003C1F5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C1F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C1F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C1F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C1F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C1F59"/>
  </w:style>
  <w:style w:type="character" w:customStyle="1" w:styleId="StyleUnderlineUnderlineChar">
    <w:name w:val="Style Underline + Underline Char"/>
    <w:rsid w:val="003C1F5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C1F59"/>
    <w:pPr>
      <w:autoSpaceDE/>
      <w:autoSpaceDN/>
      <w:adjustRightInd/>
      <w:ind w:left="288" w:right="0"/>
      <w:jc w:val="left"/>
    </w:pPr>
    <w:rPr>
      <w:u w:val="thick"/>
    </w:rPr>
  </w:style>
  <w:style w:type="character" w:customStyle="1" w:styleId="UnderlineCardsChar">
    <w:name w:val="Underline Cards Char"/>
    <w:link w:val="UnderlineCards"/>
    <w:rsid w:val="003C1F59"/>
    <w:rPr>
      <w:rFonts w:ascii="Times New Roman" w:eastAsia="Times New Roman" w:hAnsi="Times New Roman" w:cs="Times New Roman"/>
      <w:sz w:val="20"/>
      <w:u w:val="thick"/>
    </w:rPr>
  </w:style>
  <w:style w:type="character" w:customStyle="1" w:styleId="SmallCardsChar">
    <w:name w:val="Small Cards Char"/>
    <w:link w:val="SmallCards"/>
    <w:rsid w:val="003C1F59"/>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C1F59"/>
    <w:rPr>
      <w:rFonts w:eastAsia="Times New Roman"/>
      <w:b/>
      <w:szCs w:val="20"/>
    </w:rPr>
  </w:style>
  <w:style w:type="character" w:customStyle="1" w:styleId="ReadingCitesChar">
    <w:name w:val="Reading Cites Char"/>
    <w:link w:val="ReadingCites"/>
    <w:rsid w:val="003C1F59"/>
    <w:rPr>
      <w:rFonts w:ascii="Times New Roman" w:eastAsia="Times New Roman" w:hAnsi="Times New Roman" w:cs="Times New Roman"/>
      <w:b/>
      <w:szCs w:val="20"/>
    </w:rPr>
  </w:style>
  <w:style w:type="paragraph" w:customStyle="1" w:styleId="ContentsHeading">
    <w:name w:val="Contents Heading"/>
    <w:basedOn w:val="Heading1"/>
    <w:next w:val="Normal"/>
    <w:qFormat/>
    <w:rsid w:val="003C1F59"/>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bCs w:val="0"/>
      <w:sz w:val="24"/>
      <w:lang w:eastAsia="ar-SA"/>
    </w:rPr>
  </w:style>
  <w:style w:type="paragraph" w:customStyle="1" w:styleId="links">
    <w:name w:val="links"/>
    <w:basedOn w:val="Normal"/>
    <w:qFormat/>
    <w:rsid w:val="003C1F59"/>
    <w:pPr>
      <w:spacing w:before="100" w:beforeAutospacing="1" w:after="100" w:afterAutospacing="1"/>
    </w:pPr>
    <w:rPr>
      <w:rFonts w:eastAsia="Times New Roman"/>
    </w:rPr>
  </w:style>
  <w:style w:type="character" w:customStyle="1" w:styleId="CharacterStyle8">
    <w:name w:val="Character Style 8"/>
    <w:rsid w:val="003C1F59"/>
    <w:rPr>
      <w:sz w:val="22"/>
      <w:szCs w:val="22"/>
    </w:rPr>
  </w:style>
  <w:style w:type="paragraph" w:customStyle="1" w:styleId="Style110">
    <w:name w:val="Style 11"/>
    <w:qFormat/>
    <w:rsid w:val="003C1F5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C1F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C1F59"/>
    <w:rPr>
      <w:rFonts w:ascii="Arial Narrow" w:hAnsi="Arial Narrow"/>
      <w:color w:val="000000"/>
      <w:sz w:val="22"/>
      <w:szCs w:val="22"/>
      <w:u w:val="single"/>
      <w:lang w:val="en-US" w:eastAsia="en-US" w:bidi="ar-SA"/>
    </w:rPr>
  </w:style>
  <w:style w:type="character" w:customStyle="1" w:styleId="CardText1Char1">
    <w:name w:val="Card Text 1 Char1"/>
    <w:rsid w:val="003C1F59"/>
    <w:rPr>
      <w:rFonts w:ascii="Arial Narrow" w:hAnsi="Arial Narrow"/>
      <w:color w:val="000000"/>
      <w:sz w:val="22"/>
      <w:szCs w:val="22"/>
      <w:u w:val="single"/>
      <w:lang w:val="en-US" w:eastAsia="en-US" w:bidi="ar-SA"/>
    </w:rPr>
  </w:style>
  <w:style w:type="paragraph" w:customStyle="1" w:styleId="Style52">
    <w:name w:val="Style 5"/>
    <w:qFormat/>
    <w:rsid w:val="003C1F5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C1F5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C1F59"/>
    <w:rPr>
      <w:b/>
      <w:bCs/>
      <w:color w:val="695B54"/>
    </w:rPr>
  </w:style>
  <w:style w:type="paragraph" w:customStyle="1" w:styleId="Heading11">
    <w:name w:val="Heading 11"/>
    <w:basedOn w:val="Normal"/>
    <w:next w:val="Normal"/>
    <w:qFormat/>
    <w:rsid w:val="003C1F5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C1F59"/>
    <w:pPr>
      <w:keepLines w:val="0"/>
      <w:pageBreakBefore w:val="0"/>
      <w:spacing w:before="0"/>
      <w:jc w:val="left"/>
    </w:pPr>
    <w:rPr>
      <w:rFonts w:eastAsia="Times New Roman" w:cs="Arial"/>
      <w:bCs w:val="0"/>
      <w:sz w:val="22"/>
      <w:szCs w:val="26"/>
    </w:rPr>
  </w:style>
  <w:style w:type="character" w:customStyle="1" w:styleId="TextHeadingChar">
    <w:name w:val="Text Heading Char"/>
    <w:rsid w:val="003C1F59"/>
    <w:rPr>
      <w:rFonts w:cs="Arial"/>
      <w:b/>
      <w:bCs/>
      <w:sz w:val="22"/>
      <w:szCs w:val="26"/>
      <w:u w:val="single"/>
      <w:lang w:val="en-US" w:eastAsia="en-US" w:bidi="ar-SA"/>
    </w:rPr>
  </w:style>
  <w:style w:type="character" w:customStyle="1" w:styleId="FootnoteCharacters">
    <w:name w:val="Footnote Characters"/>
    <w:rsid w:val="003C1F59"/>
    <w:rPr>
      <w:vertAlign w:val="superscript"/>
    </w:rPr>
  </w:style>
  <w:style w:type="paragraph" w:customStyle="1" w:styleId="StyleHeading1BlockTitleHeading1Char1ALEXHeadingBrief-He2">
    <w:name w:val="Style Heading 1Block TitleHeading 1 Char1ALEXHeadingBrief - He...2"/>
    <w:basedOn w:val="Heading1"/>
    <w:autoRedefine/>
    <w:qFormat/>
    <w:rsid w:val="003C1F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C1F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0">
    <w:name w:val="TOC"/>
    <w:basedOn w:val="Heading1"/>
    <w:autoRedefine/>
    <w:qFormat/>
    <w:rsid w:val="003C1F5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qFormat/>
    <w:rsid w:val="003C1F59"/>
    <w:rPr>
      <w:rFonts w:ascii="Cambria" w:eastAsia="Cambria" w:hAnsi="Cambria"/>
      <w:b/>
      <w:caps/>
      <w:sz w:val="24"/>
    </w:rPr>
  </w:style>
  <w:style w:type="paragraph" w:customStyle="1" w:styleId="StyleDebateBodyBefore12pt">
    <w:name w:val="Style Debate Body + Before:  12 pt"/>
    <w:basedOn w:val="Normal"/>
    <w:next w:val="Normal"/>
    <w:qFormat/>
    <w:rsid w:val="003C1F5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3C1F59"/>
    <w:pPr>
      <w:spacing w:before="240"/>
    </w:pPr>
    <w:rPr>
      <w:rFonts w:ascii="Garamond" w:eastAsia="Times New Roman" w:hAnsi="Garamond"/>
      <w:bCs/>
      <w:szCs w:val="20"/>
    </w:rPr>
  </w:style>
  <w:style w:type="paragraph" w:customStyle="1" w:styleId="PageNumber11">
    <w:name w:val="Page Number11"/>
    <w:basedOn w:val="Normal"/>
    <w:next w:val="Normal"/>
    <w:qFormat/>
    <w:rsid w:val="003C1F5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C1F59"/>
    <w:rPr>
      <w:rFonts w:eastAsia="SimSun" w:cs="Arial"/>
      <w:b/>
      <w:bCs/>
      <w:iCs/>
      <w:sz w:val="24"/>
      <w:szCs w:val="28"/>
      <w:lang w:val="en-US" w:eastAsia="zh-CN" w:bidi="ar-SA"/>
    </w:rPr>
  </w:style>
  <w:style w:type="character" w:customStyle="1" w:styleId="Char31">
    <w:name w:val="Char31"/>
    <w:rsid w:val="003C1F59"/>
    <w:rPr>
      <w:rFonts w:cs="Arial"/>
      <w:bCs/>
      <w:u w:val="thick"/>
      <w:lang w:val="en-US" w:eastAsia="en-US" w:bidi="ar-SA"/>
    </w:rPr>
  </w:style>
  <w:style w:type="paragraph" w:customStyle="1" w:styleId="StyleHeading1Centered">
    <w:name w:val="Style Heading 1 + Centered"/>
    <w:basedOn w:val="Heading1"/>
    <w:qFormat/>
    <w:rsid w:val="003C1F5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bCs w:val="0"/>
      <w:kern w:val="32"/>
      <w:sz w:val="24"/>
      <w:szCs w:val="20"/>
      <w:u w:val="single"/>
    </w:rPr>
  </w:style>
  <w:style w:type="paragraph" w:customStyle="1" w:styleId="StyleHeading1Centered1">
    <w:name w:val="Style Heading 1 + Centered1"/>
    <w:basedOn w:val="Heading1"/>
    <w:qFormat/>
    <w:rsid w:val="003C1F5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qFormat/>
    <w:rsid w:val="003C1F59"/>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bCs w:val="0"/>
      <w:kern w:val="32"/>
      <w:sz w:val="24"/>
      <w:szCs w:val="20"/>
      <w:u w:val="single"/>
    </w:rPr>
  </w:style>
  <w:style w:type="paragraph" w:styleId="TOAHeading">
    <w:name w:val="toa heading"/>
    <w:basedOn w:val="Normal"/>
    <w:next w:val="Normal"/>
    <w:rsid w:val="003C1F59"/>
    <w:pPr>
      <w:spacing w:before="120"/>
    </w:pPr>
    <w:rPr>
      <w:rFonts w:eastAsia="Times New Roman"/>
    </w:rPr>
  </w:style>
  <w:style w:type="character" w:customStyle="1" w:styleId="underliningChar3">
    <w:name w:val="underlining Char"/>
    <w:rsid w:val="003C1F59"/>
    <w:rPr>
      <w:b/>
      <w:szCs w:val="24"/>
      <w:u w:val="single"/>
      <w:lang w:val="en-US" w:eastAsia="en-US" w:bidi="ar-SA"/>
    </w:rPr>
  </w:style>
  <w:style w:type="character" w:customStyle="1" w:styleId="notreadChar">
    <w:name w:val="not read Char"/>
    <w:rsid w:val="003C1F59"/>
    <w:rPr>
      <w:sz w:val="18"/>
      <w:szCs w:val="24"/>
      <w:lang w:val="en-US" w:eastAsia="en-US" w:bidi="ar-SA"/>
    </w:rPr>
  </w:style>
  <w:style w:type="paragraph" w:customStyle="1" w:styleId="StyleStrong10ptNotBold">
    <w:name w:val="Style Strong + 10 pt Not Bold"/>
    <w:basedOn w:val="Normal"/>
    <w:autoRedefine/>
    <w:qFormat/>
    <w:rsid w:val="003C1F59"/>
    <w:pPr>
      <w:ind w:left="720" w:hanging="360"/>
    </w:pPr>
    <w:rPr>
      <w:rFonts w:eastAsia="Times New Roman"/>
      <w:sz w:val="26"/>
      <w:szCs w:val="26"/>
    </w:rPr>
  </w:style>
  <w:style w:type="character" w:customStyle="1" w:styleId="smallCharChar0">
    <w:name w:val="small Char Char"/>
    <w:rsid w:val="003C1F59"/>
    <w:rPr>
      <w:rFonts w:ascii="Times New Roman" w:eastAsia="Times New Roman" w:hAnsi="Times New Roman" w:cs="Times New Roman"/>
      <w:sz w:val="12"/>
      <w:szCs w:val="16"/>
    </w:rPr>
  </w:style>
  <w:style w:type="character" w:customStyle="1" w:styleId="Undlerine">
    <w:name w:val="Undlerine"/>
    <w:qFormat/>
    <w:rsid w:val="003C1F59"/>
    <w:rPr>
      <w:rFonts w:ascii="Times New Roman" w:hAnsi="Times New Roman"/>
      <w:w w:val="110"/>
      <w:sz w:val="20"/>
      <w:szCs w:val="20"/>
      <w:u w:val="single"/>
      <w:bdr w:val="none" w:sz="0" w:space="0" w:color="auto"/>
      <w:lang w:bidi="he-IL"/>
    </w:rPr>
  </w:style>
  <w:style w:type="character" w:customStyle="1" w:styleId="Boxes">
    <w:name w:val="Boxes"/>
    <w:qFormat/>
    <w:rsid w:val="003C1F59"/>
    <w:rPr>
      <w:rFonts w:ascii="Times New Roman" w:hAnsi="Times New Roman"/>
      <w:sz w:val="20"/>
      <w:u w:val="single"/>
      <w:bdr w:val="single" w:sz="4" w:space="0" w:color="auto"/>
    </w:rPr>
  </w:style>
  <w:style w:type="character" w:customStyle="1" w:styleId="tim">
    <w:name w:val="tim"/>
    <w:qFormat/>
    <w:rsid w:val="003C1F59"/>
    <w:rPr>
      <w:rFonts w:ascii="Times New Roman" w:hAnsi="Times New Roman"/>
      <w:sz w:val="20"/>
      <w:u w:val="single"/>
    </w:rPr>
  </w:style>
  <w:style w:type="character" w:customStyle="1" w:styleId="hl">
    <w:name w:val="hl"/>
    <w:basedOn w:val="DefaultParagraphFont"/>
    <w:rsid w:val="003C1F59"/>
  </w:style>
  <w:style w:type="character" w:customStyle="1" w:styleId="clock1">
    <w:name w:val="clock1"/>
    <w:rsid w:val="003C1F59"/>
    <w:rPr>
      <w:color w:val="B51B1B"/>
    </w:rPr>
  </w:style>
  <w:style w:type="character" w:customStyle="1" w:styleId="smallChar10">
    <w:name w:val="small Char1"/>
    <w:rsid w:val="003C1F59"/>
    <w:rPr>
      <w:sz w:val="12"/>
      <w:szCs w:val="16"/>
      <w:lang w:val="en-US" w:eastAsia="en-US" w:bidi="ar-SA"/>
    </w:rPr>
  </w:style>
  <w:style w:type="character" w:customStyle="1" w:styleId="SmallCardsCharChar">
    <w:name w:val="Small Cards Char Char"/>
    <w:rsid w:val="003C1F59"/>
    <w:rPr>
      <w:sz w:val="14"/>
      <w:szCs w:val="24"/>
      <w:lang w:val="en-US" w:eastAsia="en-US" w:bidi="ar-SA"/>
    </w:rPr>
  </w:style>
  <w:style w:type="paragraph" w:customStyle="1" w:styleId="NormalCards">
    <w:name w:val="Normal Cards"/>
    <w:basedOn w:val="Normal"/>
    <w:qFormat/>
    <w:rsid w:val="003C1F59"/>
    <w:pPr>
      <w:ind w:left="288"/>
    </w:pPr>
    <w:rPr>
      <w:rFonts w:eastAsia="Times New Roman"/>
    </w:rPr>
  </w:style>
  <w:style w:type="character" w:customStyle="1" w:styleId="iniciales">
    <w:name w:val="iniciales"/>
    <w:basedOn w:val="DefaultParagraphFont"/>
    <w:rsid w:val="003C1F59"/>
  </w:style>
  <w:style w:type="character" w:customStyle="1" w:styleId="Style10ptBoldUnderline">
    <w:name w:val="Style 10 pt Bold Underline"/>
    <w:rsid w:val="003C1F59"/>
    <w:rPr>
      <w:b/>
      <w:bCs/>
      <w:sz w:val="20"/>
      <w:u w:val="single"/>
    </w:rPr>
  </w:style>
  <w:style w:type="paragraph" w:customStyle="1" w:styleId="outdent">
    <w:name w:val="outdent"/>
    <w:basedOn w:val="Normal"/>
    <w:qFormat/>
    <w:rsid w:val="003C1F5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3C1F59"/>
    <w:pPr>
      <w:spacing w:before="100" w:beforeAutospacing="1" w:after="100" w:afterAutospacing="1"/>
    </w:pPr>
    <w:rPr>
      <w:rFonts w:eastAsia="Times New Roman"/>
      <w:sz w:val="24"/>
    </w:rPr>
  </w:style>
  <w:style w:type="paragraph" w:customStyle="1" w:styleId="bulletfollow">
    <w:name w:val="bulletfollow"/>
    <w:basedOn w:val="Normal"/>
    <w:qFormat/>
    <w:rsid w:val="003C1F59"/>
    <w:pPr>
      <w:spacing w:before="100" w:beforeAutospacing="1" w:after="100" w:afterAutospacing="1"/>
    </w:pPr>
    <w:rPr>
      <w:rFonts w:eastAsia="Times New Roman"/>
      <w:sz w:val="24"/>
    </w:rPr>
  </w:style>
  <w:style w:type="paragraph" w:customStyle="1" w:styleId="bulleted">
    <w:name w:val="bulleted"/>
    <w:basedOn w:val="Normal"/>
    <w:qFormat/>
    <w:rsid w:val="003C1F59"/>
    <w:pPr>
      <w:spacing w:before="100" w:beforeAutospacing="1" w:after="100" w:afterAutospacing="1"/>
    </w:pPr>
    <w:rPr>
      <w:rFonts w:eastAsia="Times New Roman"/>
      <w:sz w:val="24"/>
    </w:rPr>
  </w:style>
  <w:style w:type="character" w:customStyle="1" w:styleId="UnderlineCardsCharChar">
    <w:name w:val="Underline Cards Char Char"/>
    <w:rsid w:val="003C1F59"/>
    <w:rPr>
      <w:rFonts w:eastAsia="SimSun"/>
      <w:szCs w:val="24"/>
      <w:u w:val="thick"/>
      <w:lang w:val="en-US" w:eastAsia="en-US" w:bidi="ar-SA"/>
    </w:rPr>
  </w:style>
  <w:style w:type="paragraph" w:customStyle="1" w:styleId="authorgroup">
    <w:name w:val="authorgroup"/>
    <w:basedOn w:val="Normal"/>
    <w:qFormat/>
    <w:rsid w:val="003C1F59"/>
    <w:pPr>
      <w:spacing w:before="100" w:beforeAutospacing="1" w:after="100" w:afterAutospacing="1"/>
    </w:pPr>
    <w:rPr>
      <w:rFonts w:eastAsia="Calibri"/>
      <w:sz w:val="24"/>
    </w:rPr>
  </w:style>
  <w:style w:type="paragraph" w:customStyle="1" w:styleId="affiliation1">
    <w:name w:val="affiliation1"/>
    <w:basedOn w:val="Normal"/>
    <w:qFormat/>
    <w:rsid w:val="003C1F59"/>
    <w:pPr>
      <w:spacing w:before="100" w:beforeAutospacing="1" w:after="100" w:afterAutospacing="1"/>
    </w:pPr>
    <w:rPr>
      <w:rFonts w:eastAsia="Calibri"/>
      <w:sz w:val="24"/>
    </w:rPr>
  </w:style>
  <w:style w:type="character" w:customStyle="1" w:styleId="smallcapitals">
    <w:name w:val="smallcapitals"/>
    <w:basedOn w:val="DefaultParagraphFont"/>
    <w:rsid w:val="003C1F59"/>
  </w:style>
  <w:style w:type="character" w:customStyle="1" w:styleId="number0">
    <w:name w:val="number"/>
    <w:basedOn w:val="DefaultParagraphFont"/>
    <w:rsid w:val="003C1F59"/>
  </w:style>
  <w:style w:type="character" w:customStyle="1" w:styleId="articlebody1">
    <w:name w:val="articlebody1"/>
    <w:rsid w:val="003C1F59"/>
  </w:style>
  <w:style w:type="character" w:customStyle="1" w:styleId="small1">
    <w:name w:val="small1"/>
    <w:rsid w:val="003C1F59"/>
  </w:style>
  <w:style w:type="character" w:customStyle="1" w:styleId="AuthorDateChar1">
    <w:name w:val="Author/Date Char1"/>
    <w:rsid w:val="003C1F59"/>
    <w:rPr>
      <w:rFonts w:ascii="Calibri" w:eastAsia="Times New Roman" w:hAnsi="Calibri" w:cs="Calibri"/>
      <w:b/>
      <w:sz w:val="24"/>
      <w:szCs w:val="24"/>
      <w:u w:val="single"/>
    </w:rPr>
  </w:style>
  <w:style w:type="character" w:customStyle="1" w:styleId="Normal30">
    <w:name w:val="Normal3"/>
    <w:basedOn w:val="DefaultParagraphFont"/>
    <w:rsid w:val="003C1F59"/>
  </w:style>
  <w:style w:type="paragraph" w:customStyle="1" w:styleId="Heading12">
    <w:name w:val="Heading 12"/>
    <w:basedOn w:val="Normal"/>
    <w:next w:val="Normal"/>
    <w:qFormat/>
    <w:rsid w:val="003C1F5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C1F59"/>
  </w:style>
  <w:style w:type="character" w:customStyle="1" w:styleId="m-3583723223135346788gmail-styleunderline">
    <w:name w:val="m_-3583723223135346788gmail-styleunderline"/>
    <w:basedOn w:val="DefaultParagraphFont"/>
    <w:rsid w:val="003C1F59"/>
  </w:style>
  <w:style w:type="character" w:customStyle="1" w:styleId="CardsFont6ptChar5">
    <w:name w:val="Cards + Font: 6 pt Char5"/>
    <w:basedOn w:val="DefaultParagraphFont"/>
    <w:locked/>
    <w:rsid w:val="003C1F5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C1F59"/>
  </w:style>
  <w:style w:type="character" w:customStyle="1" w:styleId="m-1146133537900874914m-2819420093854639792gmail-styleunderline">
    <w:name w:val="m_-1146133537900874914m_-2819420093854639792gmail-styleunderline"/>
    <w:basedOn w:val="DefaultParagraphFont"/>
    <w:rsid w:val="003C1F59"/>
  </w:style>
  <w:style w:type="character" w:customStyle="1" w:styleId="a-list-item">
    <w:name w:val="a-list-item"/>
    <w:basedOn w:val="DefaultParagraphFont"/>
    <w:rsid w:val="003C1F59"/>
  </w:style>
  <w:style w:type="character" w:customStyle="1" w:styleId="Bodytext85pt">
    <w:name w:val="Body text + 8.5 pt"/>
    <w:aliases w:val="Spacing 1 pt"/>
    <w:rsid w:val="003C1F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C1F5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3C1F59"/>
  </w:style>
  <w:style w:type="character" w:customStyle="1" w:styleId="ssit">
    <w:name w:val="ss_it"/>
    <w:basedOn w:val="DefaultParagraphFont"/>
    <w:rsid w:val="003C1F59"/>
  </w:style>
  <w:style w:type="character" w:customStyle="1" w:styleId="sssh">
    <w:name w:val="ss_sh"/>
    <w:basedOn w:val="DefaultParagraphFont"/>
    <w:rsid w:val="003C1F59"/>
  </w:style>
  <w:style w:type="character" w:customStyle="1" w:styleId="latin24compacttimestamp-2v7xiq">
    <w:name w:val="latin24compacttimestamp-2v7xiq"/>
    <w:basedOn w:val="DefaultParagraphFont"/>
    <w:rsid w:val="003C1F59"/>
  </w:style>
  <w:style w:type="character" w:customStyle="1" w:styleId="article-classifiergap">
    <w:name w:val="article-classifier__gap"/>
    <w:basedOn w:val="DefaultParagraphFont"/>
    <w:rsid w:val="003C1F59"/>
  </w:style>
  <w:style w:type="paragraph" w:customStyle="1" w:styleId="standardeinzug">
    <w:name w:val="standardeinzug"/>
    <w:basedOn w:val="Normal"/>
    <w:qFormat/>
    <w:rsid w:val="003C1F59"/>
    <w:pPr>
      <w:spacing w:before="100" w:beforeAutospacing="1" w:after="100" w:afterAutospacing="1"/>
    </w:pPr>
    <w:rPr>
      <w:rFonts w:eastAsia="Times New Roman"/>
      <w:sz w:val="24"/>
    </w:rPr>
  </w:style>
  <w:style w:type="character" w:customStyle="1" w:styleId="y2iqfc">
    <w:name w:val="y2iqfc"/>
    <w:basedOn w:val="DefaultParagraphFont"/>
    <w:rsid w:val="003C1F59"/>
  </w:style>
  <w:style w:type="paragraph" w:customStyle="1" w:styleId="paywall">
    <w:name w:val="paywall"/>
    <w:basedOn w:val="Normal"/>
    <w:rsid w:val="003C1F59"/>
    <w:pPr>
      <w:spacing w:before="100" w:beforeAutospacing="1" w:after="100" w:afterAutospacing="1"/>
    </w:pPr>
    <w:rPr>
      <w:rFonts w:eastAsia="Times New Roman"/>
      <w:sz w:val="24"/>
    </w:rPr>
  </w:style>
  <w:style w:type="character" w:customStyle="1" w:styleId="edited-3sfazf">
    <w:name w:val="edited-3sfazf"/>
    <w:basedOn w:val="DefaultParagraphFont"/>
    <w:rsid w:val="003C1F59"/>
  </w:style>
  <w:style w:type="character" w:customStyle="1" w:styleId="xn-money">
    <w:name w:val="xn-money"/>
    <w:basedOn w:val="DefaultParagraphFont"/>
    <w:rsid w:val="003C1F59"/>
  </w:style>
  <w:style w:type="paragraph" w:customStyle="1" w:styleId="font--body">
    <w:name w:val="font--body"/>
    <w:basedOn w:val="Normal"/>
    <w:qFormat/>
    <w:rsid w:val="003C1F59"/>
    <w:pPr>
      <w:spacing w:before="100" w:beforeAutospacing="1" w:after="100" w:afterAutospacing="1"/>
    </w:pPr>
    <w:rPr>
      <w:rFonts w:eastAsia="Times New Roman"/>
      <w:sz w:val="24"/>
    </w:rPr>
  </w:style>
  <w:style w:type="character" w:customStyle="1" w:styleId="word">
    <w:name w:val="word"/>
    <w:basedOn w:val="DefaultParagraphFont"/>
    <w:rsid w:val="003C1F59"/>
  </w:style>
  <w:style w:type="character" w:customStyle="1" w:styleId="whitespace">
    <w:name w:val="whitespace"/>
    <w:basedOn w:val="DefaultParagraphFont"/>
    <w:rsid w:val="003C1F59"/>
  </w:style>
  <w:style w:type="character" w:customStyle="1" w:styleId="ssbf">
    <w:name w:val="ss_bf"/>
    <w:basedOn w:val="DefaultParagraphFont"/>
    <w:rsid w:val="003C1F59"/>
  </w:style>
  <w:style w:type="character" w:customStyle="1" w:styleId="external-linklast-word">
    <w:name w:val="external-link__last-word"/>
    <w:basedOn w:val="DefaultParagraphFont"/>
    <w:rsid w:val="003C1F59"/>
  </w:style>
  <w:style w:type="paragraph" w:customStyle="1" w:styleId="field-item">
    <w:name w:val="field-item"/>
    <w:basedOn w:val="Normal"/>
    <w:rsid w:val="003C1F59"/>
    <w:pPr>
      <w:spacing w:before="100" w:beforeAutospacing="1" w:after="100" w:afterAutospacing="1"/>
    </w:pPr>
    <w:rPr>
      <w:rFonts w:eastAsia="Times New Roman"/>
      <w:sz w:val="24"/>
    </w:rPr>
  </w:style>
  <w:style w:type="paragraph" w:customStyle="1" w:styleId="Emphasis0">
    <w:name w:val="!!_Emphasis"/>
    <w:basedOn w:val="Normal"/>
    <w:uiPriority w:val="7"/>
    <w:qFormat/>
    <w:rsid w:val="003C1F5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C1F59"/>
    <w:rPr>
      <w:color w:val="605E5C"/>
      <w:shd w:val="clear" w:color="auto" w:fill="E1DFDD"/>
    </w:rPr>
  </w:style>
  <w:style w:type="character" w:customStyle="1" w:styleId="UnresolvedMention6">
    <w:name w:val="Unresolved Mention6"/>
    <w:basedOn w:val="DefaultParagraphFont"/>
    <w:uiPriority w:val="99"/>
    <w:unhideWhenUsed/>
    <w:rsid w:val="003C1F59"/>
    <w:rPr>
      <w:color w:val="605E5C"/>
      <w:shd w:val="clear" w:color="auto" w:fill="E1DFDD"/>
    </w:rPr>
  </w:style>
  <w:style w:type="character" w:customStyle="1" w:styleId="hubidentifier">
    <w:name w:val="hub_identifier"/>
    <w:basedOn w:val="DefaultParagraphFont"/>
    <w:rsid w:val="003C1F59"/>
  </w:style>
  <w:style w:type="paragraph" w:customStyle="1" w:styleId="aufzhlungnormal">
    <w:name w:val="aufzhlungnormal"/>
    <w:basedOn w:val="Normal"/>
    <w:qFormat/>
    <w:rsid w:val="003C1F59"/>
    <w:pPr>
      <w:spacing w:before="100" w:beforeAutospacing="1" w:after="100" w:afterAutospacing="1"/>
    </w:pPr>
    <w:rPr>
      <w:rFonts w:eastAsia="Times New Roman"/>
      <w:sz w:val="24"/>
    </w:rPr>
  </w:style>
  <w:style w:type="character" w:customStyle="1" w:styleId="auszeichnungkursiv">
    <w:name w:val="auszeichnungkursiv"/>
    <w:basedOn w:val="DefaultParagraphFont"/>
    <w:rsid w:val="003C1F59"/>
  </w:style>
  <w:style w:type="paragraph" w:customStyle="1" w:styleId="entrefilet">
    <w:name w:val="entrefilet"/>
    <w:basedOn w:val="Normal"/>
    <w:qFormat/>
    <w:rsid w:val="003C1F59"/>
    <w:pPr>
      <w:spacing w:before="100" w:beforeAutospacing="1" w:after="100" w:afterAutospacing="1"/>
    </w:pPr>
    <w:rPr>
      <w:rFonts w:eastAsia="Times New Roman"/>
      <w:sz w:val="24"/>
    </w:rPr>
  </w:style>
  <w:style w:type="paragraph" w:customStyle="1" w:styleId="kapitelreferenzkopf">
    <w:name w:val="kapitelreferenzkopf"/>
    <w:basedOn w:val="Normal"/>
    <w:qFormat/>
    <w:rsid w:val="003C1F59"/>
    <w:pPr>
      <w:spacing w:before="100" w:beforeAutospacing="1" w:after="100" w:afterAutospacing="1"/>
    </w:pPr>
    <w:rPr>
      <w:rFonts w:eastAsia="Times New Roman"/>
      <w:sz w:val="24"/>
    </w:rPr>
  </w:style>
  <w:style w:type="paragraph" w:customStyle="1" w:styleId="tabberschrift">
    <w:name w:val="tabberschrift"/>
    <w:basedOn w:val="Normal"/>
    <w:qFormat/>
    <w:rsid w:val="003C1F59"/>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3C1F59"/>
  </w:style>
  <w:style w:type="character" w:customStyle="1" w:styleId="m-5621139387307470627gmail-style13ptbold">
    <w:name w:val="m_-5621139387307470627gmail-style13ptbold"/>
    <w:basedOn w:val="DefaultParagraphFont"/>
    <w:rsid w:val="003C1F59"/>
  </w:style>
  <w:style w:type="character" w:customStyle="1" w:styleId="m-5621139387307470627gmail-styleunderline">
    <w:name w:val="m_-5621139387307470627gmail-styleunderline"/>
    <w:basedOn w:val="DefaultParagraphFont"/>
    <w:rsid w:val="003C1F59"/>
  </w:style>
  <w:style w:type="character" w:customStyle="1" w:styleId="m-4930835733434609408gmail-style13ptbold">
    <w:name w:val="m_-4930835733434609408gmail-style13ptbold"/>
    <w:basedOn w:val="DefaultParagraphFont"/>
    <w:rsid w:val="003C1F59"/>
  </w:style>
  <w:style w:type="character" w:customStyle="1" w:styleId="m-4930835733434609408gmail-styleunderline">
    <w:name w:val="m_-4930835733434609408gmail-styleunderline"/>
    <w:basedOn w:val="DefaultParagraphFont"/>
    <w:rsid w:val="003C1F59"/>
  </w:style>
  <w:style w:type="character" w:customStyle="1" w:styleId="m-2456650549122369157gmail-style13ptbold">
    <w:name w:val="m_-2456650549122369157gmail-style13ptbold"/>
    <w:basedOn w:val="DefaultParagraphFont"/>
    <w:rsid w:val="003C1F59"/>
  </w:style>
  <w:style w:type="character" w:customStyle="1" w:styleId="m-2456650549122369157gmail-styleunderline">
    <w:name w:val="m_-2456650549122369157gmail-styleunderline"/>
    <w:basedOn w:val="DefaultParagraphFont"/>
    <w:rsid w:val="003C1F59"/>
  </w:style>
  <w:style w:type="paragraph" w:customStyle="1" w:styleId="Second">
    <w:name w:val="Second"/>
    <w:basedOn w:val="Normal"/>
    <w:qFormat/>
    <w:rsid w:val="003C1F59"/>
    <w:rPr>
      <w:rFonts w:eastAsia="Calibri"/>
      <w:b/>
      <w:caps/>
      <w:szCs w:val="20"/>
    </w:rPr>
  </w:style>
  <w:style w:type="paragraph" w:customStyle="1" w:styleId="css-axufdj">
    <w:name w:val="css-axufdj"/>
    <w:basedOn w:val="Normal"/>
    <w:rsid w:val="003C1F59"/>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C1F59"/>
    <w:rPr>
      <w:sz w:val="24"/>
      <w:szCs w:val="24"/>
      <w:u w:val="thick"/>
    </w:rPr>
  </w:style>
  <w:style w:type="character" w:customStyle="1" w:styleId="blocktitleChar0">
    <w:name w:val="block title Char"/>
    <w:locked/>
    <w:rsid w:val="003C1F59"/>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C1F59"/>
    <w:rPr>
      <w:rFonts w:cs="Arial"/>
      <w:b/>
      <w:bCs/>
      <w:iCs/>
      <w:color w:val="000000"/>
      <w:szCs w:val="28"/>
      <w:lang w:val="en-US" w:eastAsia="en-US" w:bidi="ar-SA"/>
    </w:rPr>
  </w:style>
  <w:style w:type="character" w:customStyle="1" w:styleId="costarpage">
    <w:name w:val="co_starpage"/>
    <w:basedOn w:val="DefaultParagraphFont"/>
    <w:rsid w:val="003C1F59"/>
  </w:style>
  <w:style w:type="character" w:customStyle="1" w:styleId="cosearchterm">
    <w:name w:val="co_searchterm"/>
    <w:basedOn w:val="DefaultParagraphFont"/>
    <w:rsid w:val="003C1F59"/>
  </w:style>
  <w:style w:type="character" w:customStyle="1" w:styleId="journalname">
    <w:name w:val="journalname"/>
    <w:rsid w:val="003C1F59"/>
  </w:style>
  <w:style w:type="paragraph" w:customStyle="1" w:styleId="StyleSmallTimesNewRoman11ptBoldThickunderlineBorder1">
    <w:name w:val="Style Small + Times New Roman 11 pt Bold Thick underline Border...1"/>
    <w:link w:val="StyleSmallTimesNewRoman11ptBoldThickunderlineBorder1Char"/>
    <w:rsid w:val="003C1F5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C1F5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3C1F5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C1F59"/>
    <w:rPr>
      <w:rFonts w:eastAsia="Times New Roman"/>
      <w:b/>
      <w:bCs/>
      <w:szCs w:val="24"/>
      <w:u w:val="thick"/>
    </w:rPr>
  </w:style>
  <w:style w:type="paragraph" w:customStyle="1" w:styleId="StyleSmallTimesNewRoman11pt">
    <w:name w:val="Style Small + Times New Roman 11 pt"/>
    <w:link w:val="StyleSmallTimesNewRoman11ptChar"/>
    <w:rsid w:val="003C1F59"/>
    <w:rPr>
      <w:rFonts w:eastAsia="Times New Roman"/>
      <w:szCs w:val="24"/>
    </w:rPr>
  </w:style>
  <w:style w:type="character" w:customStyle="1" w:styleId="StyleSmallTimesNewRoman11ptChar">
    <w:name w:val="Style Small + Times New Roman 11 pt Char"/>
    <w:basedOn w:val="DefaultParagraphFont"/>
    <w:link w:val="StyleSmallTimesNewRoman11pt"/>
    <w:rsid w:val="003C1F59"/>
    <w:rPr>
      <w:rFonts w:eastAsia="Times New Roman"/>
      <w:szCs w:val="24"/>
    </w:rPr>
  </w:style>
  <w:style w:type="paragraph" w:customStyle="1" w:styleId="StyleSmallTimesNewRoman11ptThickunderline">
    <w:name w:val="Style Small + Times New Roman 11 pt Thick underline"/>
    <w:link w:val="StyleSmallTimesNewRoman11ptThickunderlineChar"/>
    <w:rsid w:val="003C1F5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C1F59"/>
    <w:rPr>
      <w:rFonts w:eastAsia="Times New Roman"/>
      <w:szCs w:val="24"/>
      <w:u w:val="thick"/>
    </w:rPr>
  </w:style>
  <w:style w:type="paragraph" w:customStyle="1" w:styleId="article-text">
    <w:name w:val="article-text"/>
    <w:basedOn w:val="Normal"/>
    <w:qFormat/>
    <w:rsid w:val="003C1F59"/>
    <w:pPr>
      <w:spacing w:before="100" w:beforeAutospacing="1" w:after="100" w:afterAutospacing="1"/>
    </w:pPr>
    <w:rPr>
      <w:rFonts w:eastAsia="Times New Roman"/>
      <w:sz w:val="24"/>
    </w:rPr>
  </w:style>
  <w:style w:type="paragraph" w:customStyle="1" w:styleId="HeaderStyle">
    <w:name w:val="Header Style"/>
    <w:basedOn w:val="Normal"/>
    <w:qFormat/>
    <w:rsid w:val="003C1F59"/>
    <w:pPr>
      <w:jc w:val="center"/>
    </w:pPr>
    <w:rPr>
      <w:rFonts w:eastAsia="Times New Roman"/>
      <w:b/>
      <w:sz w:val="24"/>
      <w:szCs w:val="20"/>
      <w:u w:val="single"/>
    </w:rPr>
  </w:style>
  <w:style w:type="character" w:customStyle="1" w:styleId="CardChar21">
    <w:name w:val="Card Char2"/>
    <w:basedOn w:val="DefaultParagraphFont"/>
    <w:rsid w:val="003C1F59"/>
    <w:rPr>
      <w:rFonts w:ascii="Times New Roman" w:eastAsia="Times New Roman" w:hAnsi="Times New Roman" w:cs="Times New Roman"/>
      <w:bCs/>
      <w:color w:val="000000"/>
      <w:sz w:val="20"/>
      <w:szCs w:val="20"/>
    </w:rPr>
  </w:style>
  <w:style w:type="character" w:customStyle="1" w:styleId="A17">
    <w:name w:val="A17"/>
    <w:rsid w:val="003C1F59"/>
    <w:rPr>
      <w:rFonts w:cs="Baskerville"/>
      <w:color w:val="000000"/>
      <w:sz w:val="12"/>
      <w:szCs w:val="12"/>
    </w:rPr>
  </w:style>
  <w:style w:type="paragraph" w:customStyle="1" w:styleId="Pa19">
    <w:name w:val="Pa19"/>
    <w:basedOn w:val="Normal"/>
    <w:next w:val="Normal"/>
    <w:rsid w:val="003C1F5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3C1F59"/>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3C1F59"/>
    <w:rPr>
      <w:rFonts w:ascii="Frutiger 45 Light" w:hAnsi="Frutiger 45 Light" w:cs="Frutiger 45 Light"/>
      <w:b/>
      <w:bCs/>
      <w:i/>
      <w:iCs/>
      <w:color w:val="000000"/>
      <w:sz w:val="36"/>
      <w:szCs w:val="36"/>
    </w:rPr>
  </w:style>
  <w:style w:type="character" w:customStyle="1" w:styleId="A200">
    <w:name w:val="A20"/>
    <w:rsid w:val="003C1F5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C1F5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C1F59"/>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C1F59"/>
    <w:rPr>
      <w:rFonts w:cs="Arial"/>
      <w:b/>
      <w:bCs/>
      <w:sz w:val="24"/>
      <w:szCs w:val="26"/>
      <w:lang w:val="en-US" w:eastAsia="en-US" w:bidi="ar-SA"/>
    </w:rPr>
  </w:style>
  <w:style w:type="character" w:customStyle="1" w:styleId="brief-smalltext0">
    <w:name w:val="brief-smalltext"/>
    <w:basedOn w:val="DefaultParagraphFont"/>
    <w:rsid w:val="003C1F59"/>
  </w:style>
  <w:style w:type="paragraph" w:customStyle="1" w:styleId="Coverintroduction">
    <w:name w:val="Cover introduction"/>
    <w:basedOn w:val="Default"/>
    <w:next w:val="Default"/>
    <w:rsid w:val="003C1F59"/>
    <w:pPr>
      <w:spacing w:after="0" w:line="240" w:lineRule="auto"/>
    </w:pPr>
    <w:rPr>
      <w:rFonts w:ascii="Arial" w:eastAsia="Times New Roman" w:hAnsi="Arial" w:cs="Times New Roman"/>
      <w:sz w:val="24"/>
    </w:rPr>
  </w:style>
  <w:style w:type="character" w:customStyle="1" w:styleId="style53">
    <w:name w:val="style5"/>
    <w:basedOn w:val="DefaultParagraphFont"/>
    <w:rsid w:val="003C1F59"/>
  </w:style>
  <w:style w:type="character" w:customStyle="1" w:styleId="TagCharCharCharCharCharChar">
    <w:name w:val="Tag Char Char Char Char Char Char"/>
    <w:rsid w:val="003C1F59"/>
    <w:rPr>
      <w:rFonts w:cs="Arial"/>
      <w:b/>
      <w:bCs/>
      <w:sz w:val="24"/>
      <w:szCs w:val="26"/>
      <w:lang w:val="en-US" w:eastAsia="en-US" w:bidi="ar-SA"/>
    </w:rPr>
  </w:style>
  <w:style w:type="character" w:customStyle="1" w:styleId="pmterms3">
    <w:name w:val="pmterms3"/>
    <w:basedOn w:val="DefaultParagraphFont"/>
    <w:rsid w:val="003C1F59"/>
  </w:style>
  <w:style w:type="character" w:customStyle="1" w:styleId="interiorheadline">
    <w:name w:val="interiorheadline"/>
    <w:basedOn w:val="DefaultParagraphFont"/>
    <w:rsid w:val="003C1F59"/>
  </w:style>
  <w:style w:type="character" w:customStyle="1" w:styleId="Heading31CharCharCharChar1">
    <w:name w:val="Heading 31 Char Char Char Char1"/>
    <w:rsid w:val="003C1F59"/>
    <w:rPr>
      <w:rFonts w:cs="Arial"/>
      <w:b/>
      <w:bCs/>
      <w:sz w:val="24"/>
      <w:szCs w:val="26"/>
      <w:lang w:val="en-US" w:eastAsia="en-US" w:bidi="ar-SA"/>
    </w:rPr>
  </w:style>
  <w:style w:type="character" w:customStyle="1" w:styleId="Heading31CharCharChar">
    <w:name w:val="Heading 31 Char Char Char"/>
    <w:rsid w:val="003C1F5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3C1F5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C1F59"/>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3C1F59"/>
    <w:rPr>
      <w:rFonts w:eastAsia="MS Mincho"/>
      <w:b/>
      <w:u w:val="single"/>
    </w:rPr>
  </w:style>
  <w:style w:type="character" w:customStyle="1" w:styleId="BoldandUnderlineCharChar1CharChar">
    <w:name w:val="Bold and Underline Char Char1 Char Char"/>
    <w:basedOn w:val="DefaultParagraphFont"/>
    <w:link w:val="BoldandUnderlineCharChar1Char"/>
    <w:rsid w:val="003C1F59"/>
    <w:rPr>
      <w:rFonts w:ascii="Times New Roman" w:eastAsia="MS Mincho" w:hAnsi="Times New Roman" w:cs="Times New Roman"/>
      <w:b/>
      <w:u w:val="single"/>
    </w:rPr>
  </w:style>
  <w:style w:type="character" w:customStyle="1" w:styleId="author-bio-box">
    <w:name w:val="author-bio-box"/>
    <w:basedOn w:val="DefaultParagraphFont"/>
    <w:rsid w:val="003C1F59"/>
  </w:style>
  <w:style w:type="character" w:customStyle="1" w:styleId="SubtitleChar2">
    <w:name w:val="Subtitle Char2"/>
    <w:basedOn w:val="DefaultParagraphFont"/>
    <w:uiPriority w:val="11"/>
    <w:rsid w:val="003C1F59"/>
    <w:rPr>
      <w:rFonts w:eastAsiaTheme="minorEastAsia"/>
      <w:color w:val="5A5A5A" w:themeColor="text1" w:themeTint="A5"/>
      <w:spacing w:val="15"/>
    </w:rPr>
  </w:style>
  <w:style w:type="paragraph" w:customStyle="1" w:styleId="Tag21">
    <w:name w:val="Tag21"/>
    <w:basedOn w:val="Normal"/>
    <w:qFormat/>
    <w:rsid w:val="003C1F59"/>
    <w:rPr>
      <w:rFonts w:eastAsia="Times New Roman"/>
      <w:b/>
      <w:sz w:val="24"/>
    </w:rPr>
  </w:style>
  <w:style w:type="character" w:customStyle="1" w:styleId="Bodytext10NotItalic">
    <w:name w:val="Body text (10) + Not Italic"/>
    <w:basedOn w:val="Bodytext100"/>
    <w:uiPriority w:val="99"/>
    <w:rsid w:val="003C1F5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C1F5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C1F5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C1F5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C1F5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C1F5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C1F5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C1F5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C1F59"/>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C1F59"/>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rsid w:val="003C1F59"/>
    <w:pPr>
      <w:shd w:val="clear" w:color="auto" w:fill="FFFFFF"/>
      <w:spacing w:line="264" w:lineRule="exact"/>
      <w:jc w:val="center"/>
    </w:pPr>
    <w:rPr>
      <w:sz w:val="20"/>
      <w:szCs w:val="20"/>
    </w:rPr>
  </w:style>
  <w:style w:type="paragraph" w:customStyle="1" w:styleId="Bodytext191">
    <w:name w:val="Body text (19)1"/>
    <w:basedOn w:val="Normal"/>
    <w:link w:val="Bodytext19"/>
    <w:uiPriority w:val="99"/>
    <w:rsid w:val="003C1F59"/>
    <w:pPr>
      <w:shd w:val="clear" w:color="auto" w:fill="FFFFFF"/>
      <w:spacing w:line="269" w:lineRule="exact"/>
    </w:pPr>
    <w:rPr>
      <w:b/>
      <w:bCs/>
      <w:sz w:val="20"/>
      <w:szCs w:val="20"/>
    </w:rPr>
  </w:style>
  <w:style w:type="character" w:customStyle="1" w:styleId="m1650200246007805466gmail-style13ptbold">
    <w:name w:val="m_1650200246007805466gmail-style13ptbold"/>
    <w:basedOn w:val="DefaultParagraphFont"/>
    <w:rsid w:val="003C1F59"/>
  </w:style>
  <w:style w:type="character" w:customStyle="1" w:styleId="m1650200246007805466gmail-styleunderline">
    <w:name w:val="m_1650200246007805466gmail-styleunderline"/>
    <w:basedOn w:val="DefaultParagraphFont"/>
    <w:rsid w:val="003C1F59"/>
  </w:style>
  <w:style w:type="character" w:customStyle="1" w:styleId="Footnote0">
    <w:name w:val="Footnote_"/>
    <w:basedOn w:val="DefaultParagraphFont"/>
    <w:link w:val="Footnote1"/>
    <w:rsid w:val="003C1F5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C1F59"/>
    <w:pPr>
      <w:widowControl w:val="0"/>
      <w:shd w:val="clear" w:color="auto" w:fill="FFFFFF"/>
      <w:spacing w:before="240" w:line="202" w:lineRule="exact"/>
      <w:jc w:val="both"/>
    </w:pPr>
    <w:rPr>
      <w:rFonts w:eastAsia="Times New Roman" w:cstheme="minorBidi"/>
      <w:sz w:val="15"/>
      <w:szCs w:val="15"/>
    </w:rPr>
  </w:style>
  <w:style w:type="paragraph" w:customStyle="1" w:styleId="removeTag">
    <w:name w:val="removeTag"/>
    <w:basedOn w:val="Normal"/>
    <w:link w:val="removeTagChar"/>
    <w:uiPriority w:val="4"/>
    <w:qFormat/>
    <w:rsid w:val="003C1F5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C1F59"/>
    <w:rPr>
      <w:rFonts w:ascii="Times New Roman" w:eastAsiaTheme="majorEastAsia" w:hAnsi="Times New Roman" w:cstheme="majorBidi"/>
      <w:b/>
      <w:iCs/>
      <w:sz w:val="26"/>
    </w:rPr>
  </w:style>
  <w:style w:type="paragraph" w:customStyle="1" w:styleId="Hide">
    <w:name w:val="Hide"/>
    <w:basedOn w:val="Normal"/>
    <w:autoRedefine/>
    <w:uiPriority w:val="4"/>
    <w:qFormat/>
    <w:rsid w:val="003C1F59"/>
    <w:pPr>
      <w:outlineLvl w:val="3"/>
    </w:pPr>
    <w:rPr>
      <w:b/>
      <w:sz w:val="26"/>
    </w:rPr>
  </w:style>
  <w:style w:type="paragraph" w:customStyle="1" w:styleId="footnotedescription">
    <w:name w:val="footnote description"/>
    <w:next w:val="Normal"/>
    <w:link w:val="footnotedescriptionChar"/>
    <w:hidden/>
    <w:qFormat/>
    <w:rsid w:val="003C1F59"/>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C1F59"/>
    <w:rPr>
      <w:rFonts w:ascii="Times New Roman" w:eastAsia="Times New Roman" w:hAnsi="Times New Roman" w:cs="Times New Roman"/>
      <w:color w:val="000000"/>
      <w:sz w:val="20"/>
    </w:rPr>
  </w:style>
  <w:style w:type="character" w:customStyle="1" w:styleId="footnotemark">
    <w:name w:val="footnote mark"/>
    <w:hidden/>
    <w:rsid w:val="003C1F59"/>
    <w:rPr>
      <w:rFonts w:ascii="Times New Roman" w:eastAsia="Times New Roman" w:hAnsi="Times New Roman" w:cs="Times New Roman"/>
      <w:color w:val="000000"/>
      <w:sz w:val="20"/>
      <w:vertAlign w:val="superscript"/>
    </w:rPr>
  </w:style>
  <w:style w:type="table" w:customStyle="1" w:styleId="TableGrid0">
    <w:name w:val="TableGrid"/>
    <w:rsid w:val="003C1F59"/>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C1F59"/>
    <w:pPr>
      <w:spacing w:before="100" w:beforeAutospacing="1" w:after="100" w:afterAutospacing="1"/>
    </w:pPr>
    <w:rPr>
      <w:rFonts w:eastAsia="Times New Roman"/>
      <w:sz w:val="24"/>
    </w:rPr>
  </w:style>
  <w:style w:type="character" w:customStyle="1" w:styleId="hs-cta-node">
    <w:name w:val="hs-cta-node"/>
    <w:basedOn w:val="DefaultParagraphFont"/>
    <w:rsid w:val="003C1F59"/>
  </w:style>
  <w:style w:type="character" w:customStyle="1" w:styleId="WarrantChar">
    <w:name w:val="Warrant Char"/>
    <w:basedOn w:val="DefaultParagraphFont"/>
    <w:link w:val="Warrant"/>
    <w:uiPriority w:val="4"/>
    <w:rsid w:val="003C1F59"/>
    <w:rPr>
      <w:rFonts w:ascii="Calibri" w:hAnsi="Calibri" w:cs="Arial"/>
    </w:rPr>
  </w:style>
  <w:style w:type="character" w:customStyle="1" w:styleId="image-enlarge">
    <w:name w:val="image-enlarge"/>
    <w:basedOn w:val="DefaultParagraphFont"/>
    <w:rsid w:val="003C1F59"/>
  </w:style>
  <w:style w:type="paragraph" w:customStyle="1" w:styleId="zn-bodyparagraph">
    <w:name w:val="zn-body__paragraph"/>
    <w:basedOn w:val="Normal"/>
    <w:qFormat/>
    <w:rsid w:val="003C1F59"/>
    <w:pPr>
      <w:spacing w:before="100" w:beforeAutospacing="1" w:after="100" w:afterAutospacing="1"/>
    </w:pPr>
    <w:rPr>
      <w:rFonts w:ascii="Times" w:hAnsi="Times"/>
      <w:sz w:val="20"/>
      <w:szCs w:val="20"/>
    </w:rPr>
  </w:style>
  <w:style w:type="character" w:customStyle="1" w:styleId="teaser">
    <w:name w:val="teaser"/>
    <w:basedOn w:val="DefaultParagraphFont"/>
    <w:rsid w:val="003C1F59"/>
  </w:style>
  <w:style w:type="character" w:customStyle="1" w:styleId="hlfld-contribauthor">
    <w:name w:val="hlfld-contribauthor"/>
    <w:basedOn w:val="DefaultParagraphFont"/>
    <w:rsid w:val="003C1F59"/>
  </w:style>
  <w:style w:type="character" w:customStyle="1" w:styleId="nlmgiven-names">
    <w:name w:val="nlm_given-names"/>
    <w:basedOn w:val="DefaultParagraphFont"/>
    <w:rsid w:val="003C1F59"/>
  </w:style>
  <w:style w:type="character" w:customStyle="1" w:styleId="nlmyear">
    <w:name w:val="nlm_year"/>
    <w:basedOn w:val="DefaultParagraphFont"/>
    <w:rsid w:val="003C1F59"/>
  </w:style>
  <w:style w:type="character" w:customStyle="1" w:styleId="nlmarticle-title">
    <w:name w:val="nlm_article-title"/>
    <w:basedOn w:val="DefaultParagraphFont"/>
    <w:rsid w:val="003C1F59"/>
  </w:style>
  <w:style w:type="character" w:customStyle="1" w:styleId="nlmfpage">
    <w:name w:val="nlm_fpage"/>
    <w:basedOn w:val="DefaultParagraphFont"/>
    <w:rsid w:val="003C1F59"/>
  </w:style>
  <w:style w:type="character" w:customStyle="1" w:styleId="nlmlpage">
    <w:name w:val="nlm_lpage"/>
    <w:basedOn w:val="DefaultParagraphFont"/>
    <w:rsid w:val="003C1F59"/>
  </w:style>
  <w:style w:type="character" w:customStyle="1" w:styleId="ref-links">
    <w:name w:val="ref-links"/>
    <w:basedOn w:val="DefaultParagraphFont"/>
    <w:rsid w:val="003C1F59"/>
  </w:style>
  <w:style w:type="character" w:customStyle="1" w:styleId="xlinks-container">
    <w:name w:val="xlinks-container"/>
    <w:basedOn w:val="DefaultParagraphFont"/>
    <w:rsid w:val="003C1F59"/>
  </w:style>
  <w:style w:type="character" w:customStyle="1" w:styleId="googlescholar-container">
    <w:name w:val="googlescholar-container"/>
    <w:basedOn w:val="DefaultParagraphFont"/>
    <w:rsid w:val="003C1F59"/>
  </w:style>
  <w:style w:type="character" w:customStyle="1" w:styleId="ref-fn-p">
    <w:name w:val="ref-fn-p"/>
    <w:basedOn w:val="DefaultParagraphFont"/>
    <w:rsid w:val="003C1F59"/>
  </w:style>
  <w:style w:type="character" w:customStyle="1" w:styleId="nlmpublisher-loc">
    <w:name w:val="nlm_publisher-loc"/>
    <w:basedOn w:val="DefaultParagraphFont"/>
    <w:rsid w:val="003C1F59"/>
  </w:style>
  <w:style w:type="character" w:customStyle="1" w:styleId="nlmpublisher-name">
    <w:name w:val="nlm_publisher-name"/>
    <w:basedOn w:val="DefaultParagraphFont"/>
    <w:rsid w:val="003C1F59"/>
  </w:style>
  <w:style w:type="paragraph" w:customStyle="1" w:styleId="analytics1">
    <w:name w:val="**analytics"/>
    <w:basedOn w:val="Normal"/>
    <w:link w:val="analyticsChar1"/>
    <w:uiPriority w:val="4"/>
    <w:qFormat/>
    <w:rsid w:val="003C1F59"/>
  </w:style>
  <w:style w:type="character" w:customStyle="1" w:styleId="analyticsChar1">
    <w:name w:val="**analytics Char"/>
    <w:basedOn w:val="DefaultParagraphFont"/>
    <w:link w:val="analytics1"/>
    <w:uiPriority w:val="4"/>
    <w:rsid w:val="003C1F59"/>
    <w:rPr>
      <w:rFonts w:ascii="Times New Roman" w:hAnsi="Times New Roman" w:cs="Times New Roman"/>
    </w:rPr>
  </w:style>
  <w:style w:type="character" w:customStyle="1" w:styleId="m113202149284569794gmail-style13ptbold">
    <w:name w:val="m_113202149284569794gmail-style13ptbold"/>
    <w:basedOn w:val="DefaultParagraphFont"/>
    <w:rsid w:val="003C1F59"/>
  </w:style>
  <w:style w:type="character" w:customStyle="1" w:styleId="m113202149284569794gmail-styleunderline">
    <w:name w:val="m_113202149284569794gmail-styleunderline"/>
    <w:basedOn w:val="DefaultParagraphFont"/>
    <w:rsid w:val="003C1F59"/>
  </w:style>
  <w:style w:type="character" w:customStyle="1" w:styleId="m8525170829296705783gmail-style13ptbold">
    <w:name w:val="m_8525170829296705783gmail-style13ptbold"/>
    <w:basedOn w:val="DefaultParagraphFont"/>
    <w:rsid w:val="003C1F59"/>
  </w:style>
  <w:style w:type="character" w:customStyle="1" w:styleId="m8525170829296705783gmail-styleunderline">
    <w:name w:val="m_8525170829296705783gmail-styleunderline"/>
    <w:basedOn w:val="DefaultParagraphFont"/>
    <w:rsid w:val="003C1F59"/>
  </w:style>
  <w:style w:type="character" w:customStyle="1" w:styleId="m-5741597242490756161gmail-field-content">
    <w:name w:val="m_-5741597242490756161gmail-field-content"/>
    <w:basedOn w:val="DefaultParagraphFont"/>
    <w:rsid w:val="003C1F59"/>
  </w:style>
  <w:style w:type="paragraph" w:customStyle="1" w:styleId="FUCKTHISFONT">
    <w:name w:val="FUCK THIS FONT"/>
    <w:basedOn w:val="Normal"/>
    <w:rsid w:val="003C1F59"/>
    <w:pPr>
      <w:autoSpaceDE w:val="0"/>
      <w:autoSpaceDN w:val="0"/>
      <w:adjustRightInd w:val="0"/>
      <w:jc w:val="both"/>
    </w:pPr>
    <w:rPr>
      <w:u w:val="single"/>
    </w:rPr>
  </w:style>
  <w:style w:type="character" w:customStyle="1" w:styleId="CardsFont12ptChar1">
    <w:name w:val="Cards + Font: 12 pt Char1"/>
    <w:rsid w:val="003C1F59"/>
    <w:rPr>
      <w:szCs w:val="24"/>
      <w:u w:val="single"/>
      <w:lang w:val="en-US" w:eastAsia="en-US" w:bidi="ar-SA"/>
    </w:rPr>
  </w:style>
  <w:style w:type="character" w:customStyle="1" w:styleId="hyperlink60">
    <w:name w:val="hyperlink6"/>
    <w:basedOn w:val="DefaultParagraphFont"/>
    <w:rsid w:val="003C1F59"/>
  </w:style>
  <w:style w:type="character" w:customStyle="1" w:styleId="heading2char2charchar">
    <w:name w:val="heading2char2charchar"/>
    <w:basedOn w:val="DefaultParagraphFont"/>
    <w:rsid w:val="003C1F59"/>
  </w:style>
  <w:style w:type="character" w:customStyle="1" w:styleId="heading2char10">
    <w:name w:val="heading2char1"/>
    <w:basedOn w:val="DefaultParagraphFont"/>
    <w:rsid w:val="003C1F59"/>
  </w:style>
  <w:style w:type="character" w:customStyle="1" w:styleId="StyleUnderlineCharTitleCharBold">
    <w:name w:val="Style Underline CharTitle Char + Bold"/>
    <w:basedOn w:val="DefaultParagraphFont"/>
    <w:rsid w:val="003C1F59"/>
    <w:rPr>
      <w:rFonts w:ascii="Garamond" w:hAnsi="Garamond"/>
      <w:b/>
      <w:bCs/>
      <w:color w:val="000000"/>
      <w:sz w:val="22"/>
      <w:szCs w:val="22"/>
    </w:rPr>
  </w:style>
  <w:style w:type="character" w:customStyle="1" w:styleId="bnp-articles-title1">
    <w:name w:val="bnp-articles-title1"/>
    <w:basedOn w:val="DefaultParagraphFont"/>
    <w:rsid w:val="003C1F59"/>
    <w:rPr>
      <w:rFonts w:ascii="Verdana" w:hAnsi="Verdana" w:hint="default"/>
      <w:b/>
      <w:bCs/>
      <w:color w:val="545454"/>
      <w:sz w:val="12"/>
      <w:szCs w:val="12"/>
    </w:rPr>
  </w:style>
  <w:style w:type="character" w:customStyle="1" w:styleId="featuretext">
    <w:name w:val="featuretext"/>
    <w:basedOn w:val="DefaultParagraphFont"/>
    <w:rsid w:val="003C1F59"/>
  </w:style>
  <w:style w:type="character" w:customStyle="1" w:styleId="relatedtext">
    <w:name w:val="related_text"/>
    <w:basedOn w:val="DefaultParagraphFont"/>
    <w:rsid w:val="003C1F59"/>
  </w:style>
  <w:style w:type="character" w:customStyle="1" w:styleId="fullpost">
    <w:name w:val="fullpost"/>
    <w:basedOn w:val="DefaultParagraphFont"/>
    <w:rsid w:val="003C1F59"/>
  </w:style>
  <w:style w:type="character" w:customStyle="1" w:styleId="bcktital">
    <w:name w:val="bcktital"/>
    <w:basedOn w:val="DefaultParagraphFont"/>
    <w:rsid w:val="003C1F59"/>
  </w:style>
  <w:style w:type="character" w:customStyle="1" w:styleId="bcktital0">
    <w:name w:val="bckt_ital"/>
    <w:basedOn w:val="DefaultParagraphFont"/>
    <w:rsid w:val="003C1F59"/>
  </w:style>
  <w:style w:type="character" w:customStyle="1" w:styleId="fwanimclass">
    <w:name w:val="fwanim_class"/>
    <w:basedOn w:val="DefaultParagraphFont"/>
    <w:rsid w:val="003C1F59"/>
  </w:style>
  <w:style w:type="paragraph" w:customStyle="1" w:styleId="DebateUnderline0">
    <w:name w:val="DebateUnderline"/>
    <w:basedOn w:val="DebateNormal"/>
    <w:qFormat/>
    <w:rsid w:val="003C1F59"/>
    <w:rPr>
      <w:sz w:val="24"/>
      <w:szCs w:val="24"/>
      <w:u w:val="single"/>
    </w:rPr>
  </w:style>
  <w:style w:type="character" w:customStyle="1" w:styleId="DebateUnderlineChar">
    <w:name w:val="DebateUnderline Char"/>
    <w:basedOn w:val="DebateNormalChar"/>
    <w:rsid w:val="003C1F59"/>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3C1F59"/>
    <w:rPr>
      <w:rFonts w:eastAsia="Calibri"/>
      <w:b/>
      <w:sz w:val="24"/>
      <w:szCs w:val="24"/>
      <w:lang w:val="en-US" w:eastAsia="en-US" w:bidi="ar-SA"/>
    </w:rPr>
  </w:style>
  <w:style w:type="paragraph" w:customStyle="1" w:styleId="DebateHeaderFinal">
    <w:name w:val="DebateHeaderFinal"/>
    <w:basedOn w:val="Heading1"/>
    <w:qFormat/>
    <w:rsid w:val="003C1F59"/>
    <w:pPr>
      <w:spacing w:before="480" w:line="276" w:lineRule="auto"/>
      <w:jc w:val="left"/>
    </w:pPr>
    <w:rPr>
      <w:rFonts w:eastAsia="Times New Roman" w:cs="Times New Roman"/>
      <w:caps/>
      <w:sz w:val="36"/>
      <w:szCs w:val="36"/>
    </w:rPr>
  </w:style>
  <w:style w:type="character" w:customStyle="1" w:styleId="DebateHeaderFinalChar">
    <w:name w:val="DebateHeaderFinal Char"/>
    <w:rsid w:val="003C1F59"/>
    <w:rPr>
      <w:b/>
      <w:bCs/>
      <w:sz w:val="36"/>
      <w:szCs w:val="36"/>
      <w:u w:val="single"/>
      <w:lang w:val="en-US" w:eastAsia="en-US" w:bidi="ar-SA"/>
    </w:rPr>
  </w:style>
  <w:style w:type="paragraph" w:customStyle="1" w:styleId="HeaderInitial0">
    <w:name w:val="HeaderInitial"/>
    <w:basedOn w:val="Normal"/>
    <w:rsid w:val="003C1F59"/>
    <w:pPr>
      <w:jc w:val="center"/>
      <w:outlineLvl w:val="0"/>
    </w:pPr>
    <w:rPr>
      <w:rFonts w:eastAsia="Calibri"/>
      <w:b/>
      <w:caps/>
      <w:sz w:val="28"/>
    </w:rPr>
  </w:style>
  <w:style w:type="character" w:customStyle="1" w:styleId="FooterChar2">
    <w:name w:val="Footer Char2"/>
    <w:basedOn w:val="DefaultParagraphFont"/>
    <w:rsid w:val="003C1F59"/>
    <w:rPr>
      <w:rFonts w:eastAsia="MS Mincho"/>
      <w:sz w:val="24"/>
      <w:szCs w:val="24"/>
      <w:lang w:val="en-US" w:eastAsia="ja-JP" w:bidi="ar-SA"/>
    </w:rPr>
  </w:style>
  <w:style w:type="character" w:customStyle="1" w:styleId="BalloonTextChar2">
    <w:name w:val="Balloon Text Char2"/>
    <w:basedOn w:val="DefaultParagraphFont"/>
    <w:rsid w:val="003C1F59"/>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C1F59"/>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3C1F59"/>
    <w:rPr>
      <w:rFonts w:ascii="Cambria" w:hAnsi="Cambria"/>
      <w:sz w:val="24"/>
      <w:lang w:val="en-US" w:eastAsia="en-US" w:bidi="ar-SA"/>
    </w:rPr>
  </w:style>
  <w:style w:type="paragraph" w:customStyle="1" w:styleId="Normalspacing">
    <w:name w:val="Normal + spacing"/>
    <w:basedOn w:val="StyleLinespacingDouble"/>
    <w:qFormat/>
    <w:rsid w:val="003C1F59"/>
  </w:style>
  <w:style w:type="character" w:customStyle="1" w:styleId="NormalspacingChar">
    <w:name w:val="Normal + spacing Char"/>
    <w:basedOn w:val="StyleLinespacingDoubleChar"/>
    <w:rsid w:val="003C1F59"/>
    <w:rPr>
      <w:rFonts w:ascii="Cambria" w:hAnsi="Cambria"/>
      <w:sz w:val="24"/>
      <w:lang w:val="en-US" w:eastAsia="en-US" w:bidi="ar-SA"/>
    </w:rPr>
  </w:style>
  <w:style w:type="character" w:customStyle="1" w:styleId="textbold0">
    <w:name w:val="textbold"/>
    <w:basedOn w:val="DefaultParagraphFont"/>
    <w:rsid w:val="003C1F59"/>
  </w:style>
  <w:style w:type="character" w:customStyle="1" w:styleId="textitalics">
    <w:name w:val="textitalics"/>
    <w:basedOn w:val="DefaultParagraphFont"/>
    <w:rsid w:val="003C1F59"/>
  </w:style>
  <w:style w:type="paragraph" w:customStyle="1" w:styleId="lastpar">
    <w:name w:val="lastpar"/>
    <w:basedOn w:val="Normal"/>
    <w:rsid w:val="003C1F59"/>
    <w:pPr>
      <w:spacing w:before="100" w:beforeAutospacing="1" w:after="100" w:afterAutospacing="1"/>
    </w:pPr>
    <w:rPr>
      <w:rFonts w:eastAsia="Calibri"/>
      <w:sz w:val="24"/>
    </w:rPr>
  </w:style>
  <w:style w:type="table" w:styleId="TableClassic1">
    <w:name w:val="Table Classic 1"/>
    <w:basedOn w:val="TableNormal"/>
    <w:rsid w:val="003C1F5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C1F5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C1F5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C1F59"/>
    <w:pPr>
      <w:tabs>
        <w:tab w:val="left" w:pos="9450"/>
      </w:tabs>
    </w:pPr>
    <w:rPr>
      <w:rFonts w:eastAsia="SimSun"/>
      <w:b/>
      <w:sz w:val="24"/>
    </w:rPr>
  </w:style>
  <w:style w:type="paragraph" w:customStyle="1" w:styleId="TableContents">
    <w:name w:val="Table Contents"/>
    <w:basedOn w:val="Normal"/>
    <w:rsid w:val="003C1F59"/>
    <w:pPr>
      <w:widowControl w:val="0"/>
      <w:suppressLineNumbers/>
      <w:tabs>
        <w:tab w:val="left" w:pos="9450"/>
      </w:tabs>
      <w:suppressAutoHyphens/>
    </w:pPr>
    <w:rPr>
      <w:rFonts w:eastAsia="Arial Unicode MS"/>
      <w:kern w:val="1"/>
      <w:sz w:val="24"/>
    </w:rPr>
  </w:style>
  <w:style w:type="paragraph" w:customStyle="1" w:styleId="faketag">
    <w:name w:val="fake tag"/>
    <w:basedOn w:val="Heading1"/>
    <w:rsid w:val="003C1F59"/>
    <w:pPr>
      <w:tabs>
        <w:tab w:val="left" w:pos="9450"/>
      </w:tabs>
      <w:spacing w:before="480"/>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3C1F59"/>
    <w:pPr>
      <w:tabs>
        <w:tab w:val="left" w:pos="9450"/>
      </w:tabs>
      <w:jc w:val="center"/>
    </w:pPr>
    <w:rPr>
      <w:rFonts w:ascii="Verdana" w:eastAsia="Calibri" w:hAnsi="Verdana"/>
      <w:sz w:val="24"/>
    </w:rPr>
  </w:style>
  <w:style w:type="paragraph" w:customStyle="1" w:styleId="heading1fake0">
    <w:name w:val="heading 1 fake"/>
    <w:basedOn w:val="Heading1"/>
    <w:autoRedefine/>
    <w:rsid w:val="003C1F59"/>
    <w:pPr>
      <w:tabs>
        <w:tab w:val="left" w:pos="9450"/>
      </w:tabs>
      <w:spacing w:before="480"/>
      <w:outlineLvl w:val="9"/>
    </w:pPr>
    <w:rPr>
      <w:rFonts w:ascii="Verdana" w:eastAsia="Times New Roman" w:hAnsi="Verdana" w:cs="Arial"/>
      <w:caps/>
      <w:smallCaps/>
      <w:sz w:val="32"/>
    </w:rPr>
  </w:style>
  <w:style w:type="paragraph" w:customStyle="1" w:styleId="text1Char">
    <w:name w:val="text1 Char"/>
    <w:basedOn w:val="Normal"/>
    <w:autoRedefine/>
    <w:rsid w:val="003C1F59"/>
    <w:pPr>
      <w:tabs>
        <w:tab w:val="left" w:pos="9450"/>
      </w:tabs>
    </w:pPr>
    <w:rPr>
      <w:rFonts w:eastAsia="Calibri"/>
      <w:szCs w:val="20"/>
    </w:rPr>
  </w:style>
  <w:style w:type="character" w:customStyle="1" w:styleId="textCharChar1">
    <w:name w:val="text Char Char1"/>
    <w:basedOn w:val="DefaultParagraphFont"/>
    <w:rsid w:val="003C1F59"/>
    <w:rPr>
      <w:sz w:val="18"/>
      <w:szCs w:val="24"/>
      <w:lang w:val="en-US" w:eastAsia="en-US" w:bidi="ar-SA"/>
    </w:rPr>
  </w:style>
  <w:style w:type="character" w:customStyle="1" w:styleId="text1CharChar">
    <w:name w:val="text1 Char Char"/>
    <w:basedOn w:val="DefaultParagraphFont"/>
    <w:rsid w:val="003C1F59"/>
    <w:rPr>
      <w:lang w:val="en-US" w:eastAsia="en-US" w:bidi="ar-SA"/>
    </w:rPr>
  </w:style>
  <w:style w:type="character" w:customStyle="1" w:styleId="textCharChar">
    <w:name w:val="text Char Char"/>
    <w:basedOn w:val="DefaultParagraphFont"/>
    <w:rsid w:val="003C1F59"/>
    <w:rPr>
      <w:sz w:val="18"/>
      <w:szCs w:val="24"/>
      <w:lang w:val="en-US" w:eastAsia="en-US" w:bidi="ar-SA"/>
    </w:rPr>
  </w:style>
  <w:style w:type="character" w:customStyle="1" w:styleId="normalloose1">
    <w:name w:val="normalloose1"/>
    <w:basedOn w:val="DefaultParagraphFont"/>
    <w:rsid w:val="003C1F59"/>
    <w:rPr>
      <w:sz w:val="20"/>
      <w:szCs w:val="20"/>
    </w:rPr>
  </w:style>
  <w:style w:type="paragraph" w:customStyle="1" w:styleId="printerheadline">
    <w:name w:val="printer_headline"/>
    <w:basedOn w:val="Normal"/>
    <w:rsid w:val="003C1F59"/>
    <w:pPr>
      <w:tabs>
        <w:tab w:val="left" w:pos="9450"/>
      </w:tabs>
      <w:spacing w:before="100" w:beforeAutospacing="1" w:after="100" w:afterAutospacing="1"/>
    </w:pPr>
    <w:rPr>
      <w:rFonts w:eastAsia="Calibri"/>
      <w:sz w:val="24"/>
    </w:rPr>
  </w:style>
  <w:style w:type="paragraph" w:customStyle="1" w:styleId="help">
    <w:name w:val="help"/>
    <w:basedOn w:val="Normal"/>
    <w:rsid w:val="003C1F59"/>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3C1F59"/>
  </w:style>
  <w:style w:type="character" w:customStyle="1" w:styleId="georgia">
    <w:name w:val="georgia"/>
    <w:basedOn w:val="DefaultParagraphFont"/>
    <w:rsid w:val="003C1F59"/>
  </w:style>
  <w:style w:type="character" w:customStyle="1" w:styleId="isdefault">
    <w:name w:val="isdefault"/>
    <w:basedOn w:val="DefaultParagraphFont"/>
    <w:rsid w:val="003C1F59"/>
  </w:style>
  <w:style w:type="character" w:customStyle="1" w:styleId="arial">
    <w:name w:val="arial"/>
    <w:basedOn w:val="DefaultParagraphFont"/>
    <w:rsid w:val="003C1F59"/>
  </w:style>
  <w:style w:type="character" w:customStyle="1" w:styleId="pipe">
    <w:name w:val="pipe"/>
    <w:basedOn w:val="DefaultParagraphFont"/>
    <w:rsid w:val="003C1F59"/>
  </w:style>
  <w:style w:type="paragraph" w:customStyle="1" w:styleId="dtlcomment">
    <w:name w:val="dtlcomment"/>
    <w:basedOn w:val="Normal"/>
    <w:rsid w:val="003C1F59"/>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3C1F59"/>
  </w:style>
  <w:style w:type="character" w:customStyle="1" w:styleId="CharChar18">
    <w:name w:val="Char Char18"/>
    <w:basedOn w:val="DefaultParagraphFont"/>
    <w:rsid w:val="003C1F59"/>
    <w:rPr>
      <w:sz w:val="16"/>
      <w:szCs w:val="24"/>
      <w:lang w:val="en-US" w:eastAsia="en-US" w:bidi="ar-SA"/>
    </w:rPr>
  </w:style>
  <w:style w:type="character" w:customStyle="1" w:styleId="CharChar24">
    <w:name w:val="Char Char24"/>
    <w:basedOn w:val="DefaultParagraphFont"/>
    <w:rsid w:val="003C1F59"/>
    <w:rPr>
      <w:b/>
      <w:bCs/>
      <w:sz w:val="28"/>
      <w:szCs w:val="28"/>
      <w:lang w:val="en-US" w:eastAsia="en-US" w:bidi="ar-SA"/>
    </w:rPr>
  </w:style>
  <w:style w:type="character" w:customStyle="1" w:styleId="ln2">
    <w:name w:val="ln2"/>
    <w:basedOn w:val="DefaultParagraphFont"/>
    <w:rsid w:val="003C1F59"/>
  </w:style>
  <w:style w:type="paragraph" w:customStyle="1" w:styleId="StyleStyle1">
    <w:name w:val="Style Style1 +"/>
    <w:basedOn w:val="Normal"/>
    <w:rsid w:val="003C1F59"/>
    <w:rPr>
      <w:rFonts w:eastAsia="Calibri"/>
      <w:sz w:val="24"/>
    </w:rPr>
  </w:style>
  <w:style w:type="character" w:customStyle="1" w:styleId="StyleStyle1Char">
    <w:name w:val="Style Style1 + Char"/>
    <w:basedOn w:val="Style1Char"/>
    <w:rsid w:val="003C1F59"/>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C1F59"/>
  </w:style>
  <w:style w:type="character" w:customStyle="1" w:styleId="CharChar16">
    <w:name w:val="Char Char16"/>
    <w:basedOn w:val="DefaultParagraphFont"/>
    <w:rsid w:val="003C1F59"/>
    <w:rPr>
      <w:rFonts w:ascii="Cambria" w:hAnsi="Cambria"/>
      <w:lang w:val="en-US" w:eastAsia="en-US" w:bidi="ar-SA"/>
    </w:rPr>
  </w:style>
  <w:style w:type="character" w:customStyle="1" w:styleId="CharChar15">
    <w:name w:val="Char Char15"/>
    <w:basedOn w:val="CharChar16"/>
    <w:rsid w:val="003C1F59"/>
    <w:rPr>
      <w:rFonts w:ascii="Cambria" w:hAnsi="Cambria"/>
      <w:b/>
      <w:bCs/>
      <w:lang w:val="en-US" w:eastAsia="en-US" w:bidi="ar-SA"/>
    </w:rPr>
  </w:style>
  <w:style w:type="character" w:customStyle="1" w:styleId="CharChar14">
    <w:name w:val="Char Char14"/>
    <w:basedOn w:val="DefaultParagraphFont"/>
    <w:rsid w:val="003C1F59"/>
    <w:rPr>
      <w:rFonts w:ascii="Tahoma" w:hAnsi="Tahoma" w:cs="Tahoma"/>
      <w:sz w:val="16"/>
      <w:szCs w:val="16"/>
      <w:lang w:val="en-US" w:eastAsia="en-US" w:bidi="ar-SA"/>
    </w:rPr>
  </w:style>
  <w:style w:type="character" w:customStyle="1" w:styleId="CharChar13">
    <w:name w:val="Char Char13"/>
    <w:basedOn w:val="DefaultParagraphFont"/>
    <w:rsid w:val="003C1F59"/>
    <w:rPr>
      <w:rFonts w:ascii="Cambria" w:hAnsi="Cambria"/>
      <w:lang w:val="en-US" w:eastAsia="en-US" w:bidi="ar-SA"/>
    </w:rPr>
  </w:style>
  <w:style w:type="paragraph" w:customStyle="1" w:styleId="normalChar1">
    <w:name w:val="normal Char"/>
    <w:basedOn w:val="Normal"/>
    <w:rsid w:val="003C1F59"/>
    <w:rPr>
      <w:rFonts w:eastAsia="Calibri"/>
    </w:rPr>
  </w:style>
  <w:style w:type="character" w:customStyle="1" w:styleId="cardtextsmallCharChar">
    <w:name w:val="card text small Char Char"/>
    <w:basedOn w:val="DefaultParagraphFont"/>
    <w:rsid w:val="003C1F59"/>
    <w:rPr>
      <w:rFonts w:ascii="Arial Narrow" w:hAnsi="Arial Narrow" w:cs="Times New Roman"/>
      <w:sz w:val="16"/>
    </w:rPr>
  </w:style>
  <w:style w:type="character" w:customStyle="1" w:styleId="TagChar4">
    <w:name w:val="Tag Char4"/>
    <w:basedOn w:val="DefaultParagraphFont"/>
    <w:rsid w:val="003C1F59"/>
    <w:rPr>
      <w:b/>
      <w:sz w:val="26"/>
      <w:szCs w:val="24"/>
      <w:lang w:val="en-US" w:eastAsia="en-US" w:bidi="ar-SA"/>
    </w:rPr>
  </w:style>
  <w:style w:type="paragraph" w:customStyle="1" w:styleId="SmallTextGaramond">
    <w:name w:val="Small Text Garamond"/>
    <w:basedOn w:val="Normal"/>
    <w:rsid w:val="003C1F59"/>
    <w:pPr>
      <w:widowControl w:val="0"/>
      <w:suppressAutoHyphens/>
      <w:contextualSpacing/>
    </w:pPr>
    <w:rPr>
      <w:rFonts w:eastAsia="Calibri"/>
      <w:sz w:val="16"/>
      <w:szCs w:val="18"/>
    </w:rPr>
  </w:style>
  <w:style w:type="paragraph" w:customStyle="1" w:styleId="Taglines">
    <w:name w:val="Taglines"/>
    <w:basedOn w:val="Heading2"/>
    <w:rsid w:val="003C1F59"/>
    <w:pPr>
      <w:widowControl w:val="0"/>
      <w:suppressAutoHyphens/>
      <w:spacing w:before="240"/>
      <w:contextualSpacing/>
    </w:pPr>
    <w:rPr>
      <w:rFonts w:eastAsia="Calibri" w:cs="Arial"/>
      <w:b w:val="0"/>
      <w:iCs/>
      <w:szCs w:val="22"/>
    </w:rPr>
  </w:style>
  <w:style w:type="character" w:customStyle="1" w:styleId="TaglinesChar">
    <w:name w:val="Taglines Char"/>
    <w:basedOn w:val="DefaultParagraphFont"/>
    <w:rsid w:val="003C1F59"/>
    <w:rPr>
      <w:rFonts w:cs="Arial"/>
      <w:bCs/>
      <w:iCs/>
      <w:szCs w:val="22"/>
      <w:lang w:val="en-US" w:eastAsia="en-US" w:bidi="ar-SA"/>
    </w:rPr>
  </w:style>
  <w:style w:type="paragraph" w:customStyle="1" w:styleId="listterm">
    <w:name w:val="listterm"/>
    <w:basedOn w:val="Normal"/>
    <w:rsid w:val="003C1F59"/>
    <w:pPr>
      <w:spacing w:before="100" w:beforeAutospacing="1" w:after="100" w:afterAutospacing="1"/>
    </w:pPr>
    <w:rPr>
      <w:rFonts w:eastAsia="Calibri"/>
      <w:sz w:val="24"/>
    </w:rPr>
  </w:style>
  <w:style w:type="character" w:customStyle="1" w:styleId="WW8Num2z0">
    <w:name w:val="WW8Num2z0"/>
    <w:rsid w:val="003C1F59"/>
    <w:rPr>
      <w:rFonts w:ascii="Garamond" w:hAnsi="Garamond"/>
    </w:rPr>
  </w:style>
  <w:style w:type="character" w:customStyle="1" w:styleId="WW8Num3z0">
    <w:name w:val="WW8Num3z0"/>
    <w:rsid w:val="003C1F59"/>
    <w:rPr>
      <w:rFonts w:ascii="Garamond" w:hAnsi="Garamond"/>
    </w:rPr>
  </w:style>
  <w:style w:type="character" w:customStyle="1" w:styleId="WW8Num4z1">
    <w:name w:val="WW8Num4z1"/>
    <w:rsid w:val="003C1F59"/>
    <w:rPr>
      <w:rFonts w:ascii="Garamond" w:hAnsi="Garamond"/>
    </w:rPr>
  </w:style>
  <w:style w:type="character" w:customStyle="1" w:styleId="WW8Num5z0">
    <w:name w:val="WW8Num5z0"/>
    <w:rsid w:val="003C1F59"/>
    <w:rPr>
      <w:rFonts w:ascii="Garamond" w:hAnsi="Garamond"/>
    </w:rPr>
  </w:style>
  <w:style w:type="character" w:customStyle="1" w:styleId="WW8Num6z0">
    <w:name w:val="WW8Num6z0"/>
    <w:rsid w:val="003C1F59"/>
    <w:rPr>
      <w:rFonts w:ascii="Symbol" w:hAnsi="Symbol"/>
    </w:rPr>
  </w:style>
  <w:style w:type="character" w:customStyle="1" w:styleId="WW8Num7z0">
    <w:name w:val="WW8Num7z0"/>
    <w:rsid w:val="003C1F59"/>
    <w:rPr>
      <w:rFonts w:ascii="Symbol" w:hAnsi="Symbol"/>
    </w:rPr>
  </w:style>
  <w:style w:type="character" w:customStyle="1" w:styleId="WW8Num8z0">
    <w:name w:val="WW8Num8z0"/>
    <w:rsid w:val="003C1F59"/>
    <w:rPr>
      <w:rFonts w:ascii="Symbol" w:hAnsi="Symbol"/>
    </w:rPr>
  </w:style>
  <w:style w:type="character" w:customStyle="1" w:styleId="WW8Num9z0">
    <w:name w:val="WW8Num9z0"/>
    <w:rsid w:val="003C1F59"/>
    <w:rPr>
      <w:rFonts w:ascii="Symbol" w:hAnsi="Symbol"/>
    </w:rPr>
  </w:style>
  <w:style w:type="character" w:customStyle="1" w:styleId="WW8Num10z0">
    <w:name w:val="WW8Num10z0"/>
    <w:rsid w:val="003C1F59"/>
    <w:rPr>
      <w:rFonts w:ascii="Garamond" w:hAnsi="Garamond"/>
    </w:rPr>
  </w:style>
  <w:style w:type="character" w:customStyle="1" w:styleId="WW8Num11z1">
    <w:name w:val="WW8Num11z1"/>
    <w:rsid w:val="003C1F59"/>
    <w:rPr>
      <w:rFonts w:ascii="Garamond" w:hAnsi="Garamond"/>
    </w:rPr>
  </w:style>
  <w:style w:type="character" w:customStyle="1" w:styleId="Absatz-Standardschriftart">
    <w:name w:val="Absatz-Standardschriftart"/>
    <w:rsid w:val="003C1F59"/>
  </w:style>
  <w:style w:type="character" w:customStyle="1" w:styleId="WW-Absatz-Standardschriftart">
    <w:name w:val="WW-Absatz-Standardschriftart"/>
    <w:rsid w:val="003C1F59"/>
  </w:style>
  <w:style w:type="character" w:customStyle="1" w:styleId="WW-Absatz-Standardschriftart1">
    <w:name w:val="WW-Absatz-Standardschriftart1"/>
    <w:rsid w:val="003C1F59"/>
  </w:style>
  <w:style w:type="character" w:customStyle="1" w:styleId="EndnoteCharacters">
    <w:name w:val="Endnote Characters"/>
    <w:basedOn w:val="DefaultParagraphFont"/>
    <w:rsid w:val="003C1F59"/>
    <w:rPr>
      <w:position w:val="0"/>
      <w:sz w:val="24"/>
      <w:vertAlign w:val="baseline"/>
    </w:rPr>
  </w:style>
  <w:style w:type="character" w:customStyle="1" w:styleId="WW8Num1z0">
    <w:name w:val="WW8Num1z0"/>
    <w:rsid w:val="003C1F59"/>
    <w:rPr>
      <w:rFonts w:ascii="Symbol" w:hAnsi="Symbol"/>
    </w:rPr>
  </w:style>
  <w:style w:type="character" w:customStyle="1" w:styleId="WW8Num1z2">
    <w:name w:val="WW8Num1z2"/>
    <w:rsid w:val="003C1F59"/>
    <w:rPr>
      <w:rFonts w:ascii="Courier New" w:hAnsi="Courier New"/>
    </w:rPr>
  </w:style>
  <w:style w:type="character" w:customStyle="1" w:styleId="WW8Num1z3">
    <w:name w:val="WW8Num1z3"/>
    <w:rsid w:val="003C1F59"/>
    <w:rPr>
      <w:rFonts w:ascii="Wingdings" w:hAnsi="Wingdings"/>
    </w:rPr>
  </w:style>
  <w:style w:type="character" w:customStyle="1" w:styleId="WW8Num11z0">
    <w:name w:val="WW8Num11z0"/>
    <w:rsid w:val="003C1F59"/>
    <w:rPr>
      <w:rFonts w:ascii="Symbol" w:hAnsi="Symbol"/>
    </w:rPr>
  </w:style>
  <w:style w:type="character" w:customStyle="1" w:styleId="WW8Num83z0">
    <w:name w:val="WW8Num83z0"/>
    <w:rsid w:val="003C1F59"/>
    <w:rPr>
      <w:rFonts w:ascii="Symbol" w:hAnsi="Symbol"/>
    </w:rPr>
  </w:style>
  <w:style w:type="character" w:customStyle="1" w:styleId="WW8Num83z1">
    <w:name w:val="WW8Num83z1"/>
    <w:rsid w:val="003C1F59"/>
    <w:rPr>
      <w:rFonts w:ascii="Courier New" w:hAnsi="Courier New"/>
    </w:rPr>
  </w:style>
  <w:style w:type="character" w:customStyle="1" w:styleId="WW8Num83z2">
    <w:name w:val="WW8Num83z2"/>
    <w:rsid w:val="003C1F59"/>
    <w:rPr>
      <w:rFonts w:ascii="Wingdings" w:hAnsi="Wingdings"/>
    </w:rPr>
  </w:style>
  <w:style w:type="character" w:customStyle="1" w:styleId="WW8Num89z0">
    <w:name w:val="WW8Num89z0"/>
    <w:rsid w:val="003C1F59"/>
    <w:rPr>
      <w:rFonts w:ascii="Symbol" w:hAnsi="Symbol"/>
      <w:sz w:val="20"/>
    </w:rPr>
  </w:style>
  <w:style w:type="character" w:customStyle="1" w:styleId="WW8Num90z0">
    <w:name w:val="WW8Num90z0"/>
    <w:rsid w:val="003C1F59"/>
    <w:rPr>
      <w:rFonts w:ascii="Times New Roman" w:eastAsia="Times New Roman" w:hAnsi="Times New Roman" w:cs="Times New Roman"/>
    </w:rPr>
  </w:style>
  <w:style w:type="character" w:customStyle="1" w:styleId="WW8Num92z0">
    <w:name w:val="WW8Num92z0"/>
    <w:rsid w:val="003C1F59"/>
    <w:rPr>
      <w:rFonts w:ascii="Symbol" w:eastAsia="Times New Roman" w:hAnsi="Symbol"/>
    </w:rPr>
  </w:style>
  <w:style w:type="character" w:customStyle="1" w:styleId="WW8Num92z1">
    <w:name w:val="WW8Num92z1"/>
    <w:rsid w:val="003C1F59"/>
    <w:rPr>
      <w:rFonts w:ascii="Courier New" w:hAnsi="Courier New"/>
    </w:rPr>
  </w:style>
  <w:style w:type="character" w:customStyle="1" w:styleId="WW8Num92z2">
    <w:name w:val="WW8Num92z2"/>
    <w:rsid w:val="003C1F59"/>
    <w:rPr>
      <w:rFonts w:ascii="Wingdings" w:hAnsi="Wingdings"/>
    </w:rPr>
  </w:style>
  <w:style w:type="character" w:customStyle="1" w:styleId="WW8Num92z3">
    <w:name w:val="WW8Num92z3"/>
    <w:rsid w:val="003C1F59"/>
    <w:rPr>
      <w:rFonts w:ascii="Symbol" w:hAnsi="Symbol"/>
    </w:rPr>
  </w:style>
  <w:style w:type="character" w:customStyle="1" w:styleId="WW8Num96z0">
    <w:name w:val="WW8Num96z0"/>
    <w:rsid w:val="003C1F59"/>
    <w:rPr>
      <w:rFonts w:ascii="Symbol" w:hAnsi="Symbol"/>
      <w:sz w:val="20"/>
    </w:rPr>
  </w:style>
  <w:style w:type="character" w:customStyle="1" w:styleId="WW8Num96z1">
    <w:name w:val="WW8Num96z1"/>
    <w:rsid w:val="003C1F59"/>
    <w:rPr>
      <w:rFonts w:ascii="Courier New" w:hAnsi="Courier New"/>
      <w:sz w:val="20"/>
    </w:rPr>
  </w:style>
  <w:style w:type="character" w:customStyle="1" w:styleId="WW8Num96z2">
    <w:name w:val="WW8Num96z2"/>
    <w:rsid w:val="003C1F59"/>
    <w:rPr>
      <w:rFonts w:ascii="Wingdings" w:hAnsi="Wingdings"/>
      <w:sz w:val="20"/>
    </w:rPr>
  </w:style>
  <w:style w:type="character" w:customStyle="1" w:styleId="WW8Num103z0">
    <w:name w:val="WW8Num103z0"/>
    <w:rsid w:val="003C1F59"/>
    <w:rPr>
      <w:rFonts w:ascii="Symbol" w:hAnsi="Symbol"/>
      <w:sz w:val="20"/>
    </w:rPr>
  </w:style>
  <w:style w:type="character" w:customStyle="1" w:styleId="WW8Num103z1">
    <w:name w:val="WW8Num103z1"/>
    <w:rsid w:val="003C1F59"/>
    <w:rPr>
      <w:rFonts w:ascii="Courier New" w:hAnsi="Courier New"/>
      <w:sz w:val="20"/>
    </w:rPr>
  </w:style>
  <w:style w:type="character" w:customStyle="1" w:styleId="WW8Num103z2">
    <w:name w:val="WW8Num103z2"/>
    <w:rsid w:val="003C1F59"/>
    <w:rPr>
      <w:rFonts w:ascii="Wingdings" w:hAnsi="Wingdings"/>
      <w:sz w:val="20"/>
    </w:rPr>
  </w:style>
  <w:style w:type="character" w:customStyle="1" w:styleId="WW8Num108z0">
    <w:name w:val="WW8Num108z0"/>
    <w:rsid w:val="003C1F59"/>
    <w:rPr>
      <w:rFonts w:ascii="Symbol" w:hAnsi="Symbol"/>
      <w:sz w:val="20"/>
    </w:rPr>
  </w:style>
  <w:style w:type="character" w:customStyle="1" w:styleId="WW8Num108z1">
    <w:name w:val="WW8Num108z1"/>
    <w:rsid w:val="003C1F59"/>
    <w:rPr>
      <w:rFonts w:ascii="Courier New" w:hAnsi="Courier New"/>
      <w:sz w:val="20"/>
    </w:rPr>
  </w:style>
  <w:style w:type="character" w:customStyle="1" w:styleId="WW8Num108z2">
    <w:name w:val="WW8Num108z2"/>
    <w:rsid w:val="003C1F59"/>
    <w:rPr>
      <w:rFonts w:ascii="Wingdings" w:hAnsi="Wingdings"/>
      <w:sz w:val="20"/>
    </w:rPr>
  </w:style>
  <w:style w:type="character" w:customStyle="1" w:styleId="WW8Num109z0">
    <w:name w:val="WW8Num109z0"/>
    <w:rsid w:val="003C1F59"/>
    <w:rPr>
      <w:rFonts w:ascii="Symbol" w:eastAsia="Times New Roman" w:hAnsi="Symbol"/>
    </w:rPr>
  </w:style>
  <w:style w:type="character" w:customStyle="1" w:styleId="WW8Num109z1">
    <w:name w:val="WW8Num109z1"/>
    <w:rsid w:val="003C1F59"/>
    <w:rPr>
      <w:rFonts w:ascii="Courier New" w:hAnsi="Courier New"/>
    </w:rPr>
  </w:style>
  <w:style w:type="character" w:customStyle="1" w:styleId="WW8Num109z2">
    <w:name w:val="WW8Num109z2"/>
    <w:rsid w:val="003C1F59"/>
    <w:rPr>
      <w:rFonts w:ascii="Wingdings" w:hAnsi="Wingdings"/>
    </w:rPr>
  </w:style>
  <w:style w:type="character" w:customStyle="1" w:styleId="WW8Num109z3">
    <w:name w:val="WW8Num109z3"/>
    <w:rsid w:val="003C1F59"/>
    <w:rPr>
      <w:rFonts w:ascii="Symbol" w:hAnsi="Symbol"/>
    </w:rPr>
  </w:style>
  <w:style w:type="character" w:customStyle="1" w:styleId="WW8Num111z0">
    <w:name w:val="WW8Num111z0"/>
    <w:rsid w:val="003C1F59"/>
    <w:rPr>
      <w:rFonts w:ascii="Symbol" w:hAnsi="Symbol"/>
      <w:sz w:val="20"/>
    </w:rPr>
  </w:style>
  <w:style w:type="character" w:customStyle="1" w:styleId="WW8Num111z1">
    <w:name w:val="WW8Num111z1"/>
    <w:rsid w:val="003C1F59"/>
    <w:rPr>
      <w:rFonts w:ascii="Courier New" w:hAnsi="Courier New"/>
      <w:sz w:val="20"/>
    </w:rPr>
  </w:style>
  <w:style w:type="character" w:customStyle="1" w:styleId="WW8Num111z2">
    <w:name w:val="WW8Num111z2"/>
    <w:rsid w:val="003C1F59"/>
    <w:rPr>
      <w:rFonts w:ascii="Wingdings" w:hAnsi="Wingdings"/>
      <w:sz w:val="20"/>
    </w:rPr>
  </w:style>
  <w:style w:type="character" w:customStyle="1" w:styleId="WW8Num117z0">
    <w:name w:val="WW8Num117z0"/>
    <w:rsid w:val="003C1F59"/>
    <w:rPr>
      <w:rFonts w:ascii="Symbol" w:eastAsia="Times New Roman" w:hAnsi="Symbol"/>
    </w:rPr>
  </w:style>
  <w:style w:type="character" w:customStyle="1" w:styleId="WW8Num117z1">
    <w:name w:val="WW8Num117z1"/>
    <w:rsid w:val="003C1F59"/>
    <w:rPr>
      <w:rFonts w:ascii="Courier New" w:hAnsi="Courier New"/>
    </w:rPr>
  </w:style>
  <w:style w:type="character" w:customStyle="1" w:styleId="WW8Num117z2">
    <w:name w:val="WW8Num117z2"/>
    <w:rsid w:val="003C1F59"/>
    <w:rPr>
      <w:rFonts w:ascii="Wingdings" w:hAnsi="Wingdings"/>
    </w:rPr>
  </w:style>
  <w:style w:type="character" w:customStyle="1" w:styleId="WW8Num117z3">
    <w:name w:val="WW8Num117z3"/>
    <w:rsid w:val="003C1F59"/>
    <w:rPr>
      <w:rFonts w:ascii="Symbol" w:hAnsi="Symbol"/>
    </w:rPr>
  </w:style>
  <w:style w:type="character" w:customStyle="1" w:styleId="WW8Num126z0">
    <w:name w:val="WW8Num126z0"/>
    <w:rsid w:val="003C1F59"/>
    <w:rPr>
      <w:rFonts w:ascii="Symbol" w:eastAsia="SimSun" w:hAnsi="Symbol"/>
    </w:rPr>
  </w:style>
  <w:style w:type="character" w:customStyle="1" w:styleId="WW8Num126z1">
    <w:name w:val="WW8Num126z1"/>
    <w:rsid w:val="003C1F59"/>
    <w:rPr>
      <w:rFonts w:ascii="Courier New" w:hAnsi="Courier New"/>
    </w:rPr>
  </w:style>
  <w:style w:type="character" w:customStyle="1" w:styleId="WW8Num126z2">
    <w:name w:val="WW8Num126z2"/>
    <w:rsid w:val="003C1F59"/>
    <w:rPr>
      <w:rFonts w:ascii="Wingdings" w:hAnsi="Wingdings"/>
    </w:rPr>
  </w:style>
  <w:style w:type="character" w:customStyle="1" w:styleId="WW8Num126z3">
    <w:name w:val="WW8Num126z3"/>
    <w:rsid w:val="003C1F59"/>
    <w:rPr>
      <w:rFonts w:ascii="Symbol" w:hAnsi="Symbol"/>
    </w:rPr>
  </w:style>
  <w:style w:type="character" w:customStyle="1" w:styleId="WW8Num128z0">
    <w:name w:val="WW8Num128z0"/>
    <w:rsid w:val="003C1F59"/>
    <w:rPr>
      <w:rFonts w:ascii="Symbol" w:eastAsia="Times New Roman" w:hAnsi="Symbol"/>
    </w:rPr>
  </w:style>
  <w:style w:type="character" w:customStyle="1" w:styleId="WW8Num128z1">
    <w:name w:val="WW8Num128z1"/>
    <w:rsid w:val="003C1F59"/>
    <w:rPr>
      <w:rFonts w:ascii="Courier New" w:hAnsi="Courier New"/>
    </w:rPr>
  </w:style>
  <w:style w:type="character" w:customStyle="1" w:styleId="WW8Num128z2">
    <w:name w:val="WW8Num128z2"/>
    <w:rsid w:val="003C1F59"/>
    <w:rPr>
      <w:rFonts w:ascii="Wingdings" w:hAnsi="Wingdings"/>
    </w:rPr>
  </w:style>
  <w:style w:type="character" w:customStyle="1" w:styleId="WW8Num128z3">
    <w:name w:val="WW8Num128z3"/>
    <w:rsid w:val="003C1F59"/>
    <w:rPr>
      <w:rFonts w:ascii="Symbol" w:hAnsi="Symbol"/>
    </w:rPr>
  </w:style>
  <w:style w:type="character" w:customStyle="1" w:styleId="WW8Num138z0">
    <w:name w:val="WW8Num138z0"/>
    <w:rsid w:val="003C1F59"/>
    <w:rPr>
      <w:rFonts w:ascii="Times-Italic" w:eastAsia="Times New Roman" w:hAnsi="Times-Italic"/>
    </w:rPr>
  </w:style>
  <w:style w:type="character" w:customStyle="1" w:styleId="WW8Num138z1">
    <w:name w:val="WW8Num138z1"/>
    <w:rsid w:val="003C1F59"/>
    <w:rPr>
      <w:rFonts w:ascii="Courier New" w:hAnsi="Courier New"/>
    </w:rPr>
  </w:style>
  <w:style w:type="character" w:customStyle="1" w:styleId="WW8Num138z2">
    <w:name w:val="WW8Num138z2"/>
    <w:rsid w:val="003C1F59"/>
    <w:rPr>
      <w:rFonts w:ascii="Wingdings" w:hAnsi="Wingdings"/>
    </w:rPr>
  </w:style>
  <w:style w:type="character" w:customStyle="1" w:styleId="WW8Num138z3">
    <w:name w:val="WW8Num138z3"/>
    <w:rsid w:val="003C1F59"/>
    <w:rPr>
      <w:rFonts w:ascii="Symbol" w:hAnsi="Symbol"/>
    </w:rPr>
  </w:style>
  <w:style w:type="character" w:customStyle="1" w:styleId="WW8Num143z0">
    <w:name w:val="WW8Num143z0"/>
    <w:rsid w:val="003C1F59"/>
    <w:rPr>
      <w:rFonts w:ascii="Times New Roman" w:eastAsia="Times New Roman" w:hAnsi="Times New Roman" w:cs="Times New Roman"/>
    </w:rPr>
  </w:style>
  <w:style w:type="character" w:customStyle="1" w:styleId="WW8Num148z0">
    <w:name w:val="WW8Num148z0"/>
    <w:rsid w:val="003C1F59"/>
    <w:rPr>
      <w:rFonts w:ascii="Symbol" w:hAnsi="Symbol"/>
      <w:sz w:val="20"/>
    </w:rPr>
  </w:style>
  <w:style w:type="character" w:customStyle="1" w:styleId="WW8Num148z1">
    <w:name w:val="WW8Num148z1"/>
    <w:rsid w:val="003C1F59"/>
    <w:rPr>
      <w:rFonts w:ascii="Courier New" w:hAnsi="Courier New"/>
      <w:sz w:val="20"/>
    </w:rPr>
  </w:style>
  <w:style w:type="character" w:customStyle="1" w:styleId="WW8Num148z2">
    <w:name w:val="WW8Num148z2"/>
    <w:rsid w:val="003C1F59"/>
    <w:rPr>
      <w:rFonts w:ascii="Wingdings" w:hAnsi="Wingdings"/>
      <w:sz w:val="20"/>
    </w:rPr>
  </w:style>
  <w:style w:type="character" w:customStyle="1" w:styleId="WW8Num151z0">
    <w:name w:val="WW8Num151z0"/>
    <w:rsid w:val="003C1F59"/>
    <w:rPr>
      <w:rFonts w:ascii="Times New Roman" w:eastAsia="Times New Roman" w:hAnsi="Times New Roman" w:cs="Times New Roman"/>
    </w:rPr>
  </w:style>
  <w:style w:type="character" w:customStyle="1" w:styleId="WW8Num152z0">
    <w:name w:val="WW8Num152z0"/>
    <w:rsid w:val="003C1F59"/>
    <w:rPr>
      <w:rFonts w:ascii="Symbol" w:hAnsi="Symbol"/>
      <w:sz w:val="20"/>
    </w:rPr>
  </w:style>
  <w:style w:type="character" w:customStyle="1" w:styleId="WW8Num152z1">
    <w:name w:val="WW8Num152z1"/>
    <w:rsid w:val="003C1F59"/>
    <w:rPr>
      <w:rFonts w:ascii="Courier New" w:hAnsi="Courier New"/>
      <w:sz w:val="20"/>
    </w:rPr>
  </w:style>
  <w:style w:type="character" w:customStyle="1" w:styleId="WW8Num152z2">
    <w:name w:val="WW8Num152z2"/>
    <w:rsid w:val="003C1F59"/>
    <w:rPr>
      <w:rFonts w:ascii="Wingdings" w:hAnsi="Wingdings"/>
      <w:sz w:val="20"/>
    </w:rPr>
  </w:style>
  <w:style w:type="character" w:customStyle="1" w:styleId="WW8Num153z0">
    <w:name w:val="WW8Num153z0"/>
    <w:rsid w:val="003C1F59"/>
    <w:rPr>
      <w:sz w:val="24"/>
    </w:rPr>
  </w:style>
  <w:style w:type="character" w:customStyle="1" w:styleId="WW8Num155z0">
    <w:name w:val="WW8Num155z0"/>
    <w:rsid w:val="003C1F59"/>
    <w:rPr>
      <w:rFonts w:ascii="Times New Roman" w:eastAsia="Times New Roman" w:hAnsi="Times New Roman" w:cs="Times New Roman"/>
    </w:rPr>
  </w:style>
  <w:style w:type="character" w:customStyle="1" w:styleId="WW8Num157z0">
    <w:name w:val="WW8Num157z0"/>
    <w:rsid w:val="003C1F59"/>
    <w:rPr>
      <w:rFonts w:ascii="Symbol" w:hAnsi="Symbol"/>
      <w:sz w:val="20"/>
    </w:rPr>
  </w:style>
  <w:style w:type="character" w:customStyle="1" w:styleId="WW8Num157z1">
    <w:name w:val="WW8Num157z1"/>
    <w:rsid w:val="003C1F59"/>
    <w:rPr>
      <w:rFonts w:ascii="Courier New" w:hAnsi="Courier New"/>
      <w:sz w:val="20"/>
    </w:rPr>
  </w:style>
  <w:style w:type="character" w:customStyle="1" w:styleId="WW8Num157z2">
    <w:name w:val="WW8Num157z2"/>
    <w:rsid w:val="003C1F59"/>
    <w:rPr>
      <w:rFonts w:ascii="Wingdings" w:hAnsi="Wingdings"/>
      <w:sz w:val="20"/>
    </w:rPr>
  </w:style>
  <w:style w:type="character" w:customStyle="1" w:styleId="WW8Num163z0">
    <w:name w:val="WW8Num163z0"/>
    <w:rsid w:val="003C1F59"/>
    <w:rPr>
      <w:rFonts w:ascii="Symbol" w:hAnsi="Symbol"/>
      <w:sz w:val="20"/>
    </w:rPr>
  </w:style>
  <w:style w:type="character" w:customStyle="1" w:styleId="WW8Num163z1">
    <w:name w:val="WW8Num163z1"/>
    <w:rsid w:val="003C1F59"/>
    <w:rPr>
      <w:rFonts w:ascii="Courier New" w:hAnsi="Courier New"/>
      <w:sz w:val="20"/>
    </w:rPr>
  </w:style>
  <w:style w:type="character" w:customStyle="1" w:styleId="WW8Num163z2">
    <w:name w:val="WW8Num163z2"/>
    <w:rsid w:val="003C1F59"/>
    <w:rPr>
      <w:rFonts w:ascii="Wingdings" w:hAnsi="Wingdings"/>
      <w:sz w:val="20"/>
    </w:rPr>
  </w:style>
  <w:style w:type="character" w:customStyle="1" w:styleId="WW8Num170z0">
    <w:name w:val="WW8Num170z0"/>
    <w:rsid w:val="003C1F59"/>
    <w:rPr>
      <w:rFonts w:ascii="Symbol" w:eastAsia="Times New Roman" w:hAnsi="Symbol"/>
    </w:rPr>
  </w:style>
  <w:style w:type="character" w:customStyle="1" w:styleId="WW8Num170z1">
    <w:name w:val="WW8Num170z1"/>
    <w:rsid w:val="003C1F59"/>
    <w:rPr>
      <w:rFonts w:ascii="Courier New" w:hAnsi="Courier New"/>
    </w:rPr>
  </w:style>
  <w:style w:type="character" w:customStyle="1" w:styleId="WW8Num170z2">
    <w:name w:val="WW8Num170z2"/>
    <w:rsid w:val="003C1F59"/>
    <w:rPr>
      <w:rFonts w:ascii="Wingdings" w:hAnsi="Wingdings"/>
    </w:rPr>
  </w:style>
  <w:style w:type="character" w:customStyle="1" w:styleId="WW8Num170z3">
    <w:name w:val="WW8Num170z3"/>
    <w:rsid w:val="003C1F59"/>
    <w:rPr>
      <w:rFonts w:ascii="Symbol" w:hAnsi="Symbol"/>
    </w:rPr>
  </w:style>
  <w:style w:type="character" w:customStyle="1" w:styleId="WW8Num177z0">
    <w:name w:val="WW8Num177z0"/>
    <w:rsid w:val="003C1F59"/>
    <w:rPr>
      <w:rFonts w:ascii="Symbol" w:hAnsi="Symbol"/>
      <w:sz w:val="20"/>
    </w:rPr>
  </w:style>
  <w:style w:type="character" w:customStyle="1" w:styleId="WW8Num177z1">
    <w:name w:val="WW8Num177z1"/>
    <w:rsid w:val="003C1F59"/>
    <w:rPr>
      <w:rFonts w:ascii="Courier New" w:hAnsi="Courier New"/>
      <w:sz w:val="20"/>
    </w:rPr>
  </w:style>
  <w:style w:type="character" w:customStyle="1" w:styleId="WW8Num177z2">
    <w:name w:val="WW8Num177z2"/>
    <w:rsid w:val="003C1F59"/>
    <w:rPr>
      <w:rFonts w:ascii="Wingdings" w:hAnsi="Wingdings"/>
      <w:sz w:val="20"/>
    </w:rPr>
  </w:style>
  <w:style w:type="character" w:customStyle="1" w:styleId="WW8Num181z0">
    <w:name w:val="WW8Num181z0"/>
    <w:rsid w:val="003C1F59"/>
    <w:rPr>
      <w:rFonts w:ascii="Symbol" w:eastAsia="Times New Roman" w:hAnsi="Symbol"/>
    </w:rPr>
  </w:style>
  <w:style w:type="character" w:customStyle="1" w:styleId="WW8Num181z1">
    <w:name w:val="WW8Num181z1"/>
    <w:rsid w:val="003C1F59"/>
    <w:rPr>
      <w:rFonts w:ascii="Courier New" w:hAnsi="Courier New"/>
    </w:rPr>
  </w:style>
  <w:style w:type="character" w:customStyle="1" w:styleId="WW8Num181z2">
    <w:name w:val="WW8Num181z2"/>
    <w:rsid w:val="003C1F59"/>
    <w:rPr>
      <w:rFonts w:ascii="Wingdings" w:hAnsi="Wingdings"/>
    </w:rPr>
  </w:style>
  <w:style w:type="character" w:customStyle="1" w:styleId="WW8Num181z3">
    <w:name w:val="WW8Num181z3"/>
    <w:rsid w:val="003C1F59"/>
    <w:rPr>
      <w:rFonts w:ascii="Symbol" w:hAnsi="Symbol"/>
    </w:rPr>
  </w:style>
  <w:style w:type="character" w:customStyle="1" w:styleId="WW8Num185z0">
    <w:name w:val="WW8Num185z0"/>
    <w:rsid w:val="003C1F59"/>
    <w:rPr>
      <w:rFonts w:ascii="Symbol" w:eastAsia="Times New Roman" w:hAnsi="Symbol"/>
    </w:rPr>
  </w:style>
  <w:style w:type="character" w:customStyle="1" w:styleId="WW8Num185z1">
    <w:name w:val="WW8Num185z1"/>
    <w:rsid w:val="003C1F59"/>
    <w:rPr>
      <w:rFonts w:ascii="Courier New" w:hAnsi="Courier New"/>
    </w:rPr>
  </w:style>
  <w:style w:type="character" w:customStyle="1" w:styleId="WW8Num185z2">
    <w:name w:val="WW8Num185z2"/>
    <w:rsid w:val="003C1F59"/>
    <w:rPr>
      <w:rFonts w:ascii="Wingdings" w:hAnsi="Wingdings"/>
    </w:rPr>
  </w:style>
  <w:style w:type="character" w:customStyle="1" w:styleId="WW8Num185z3">
    <w:name w:val="WW8Num185z3"/>
    <w:rsid w:val="003C1F59"/>
    <w:rPr>
      <w:rFonts w:ascii="Symbol" w:hAnsi="Symbol"/>
    </w:rPr>
  </w:style>
  <w:style w:type="character" w:customStyle="1" w:styleId="WW8Num186z0">
    <w:name w:val="WW8Num186z0"/>
    <w:rsid w:val="003C1F59"/>
    <w:rPr>
      <w:rFonts w:ascii="Symbol" w:hAnsi="Symbol"/>
      <w:sz w:val="20"/>
    </w:rPr>
  </w:style>
  <w:style w:type="character" w:customStyle="1" w:styleId="WW8Num186z1">
    <w:name w:val="WW8Num186z1"/>
    <w:rsid w:val="003C1F59"/>
    <w:rPr>
      <w:rFonts w:ascii="Courier New" w:hAnsi="Courier New"/>
      <w:sz w:val="20"/>
    </w:rPr>
  </w:style>
  <w:style w:type="character" w:customStyle="1" w:styleId="WW8Num186z2">
    <w:name w:val="WW8Num186z2"/>
    <w:rsid w:val="003C1F59"/>
    <w:rPr>
      <w:rFonts w:ascii="Wingdings" w:hAnsi="Wingdings"/>
      <w:sz w:val="20"/>
    </w:rPr>
  </w:style>
  <w:style w:type="character" w:customStyle="1" w:styleId="WW8Num192z0">
    <w:name w:val="WW8Num192z0"/>
    <w:rsid w:val="003C1F59"/>
    <w:rPr>
      <w:rFonts w:ascii="Symbol" w:hAnsi="Symbol"/>
    </w:rPr>
  </w:style>
  <w:style w:type="character" w:customStyle="1" w:styleId="WW8Num192z1">
    <w:name w:val="WW8Num192z1"/>
    <w:rsid w:val="003C1F59"/>
    <w:rPr>
      <w:rFonts w:ascii="Courier New" w:hAnsi="Courier New"/>
    </w:rPr>
  </w:style>
  <w:style w:type="character" w:customStyle="1" w:styleId="WW8Num192z2">
    <w:name w:val="WW8Num192z2"/>
    <w:rsid w:val="003C1F59"/>
    <w:rPr>
      <w:rFonts w:ascii="Wingdings" w:hAnsi="Wingdings"/>
    </w:rPr>
  </w:style>
  <w:style w:type="character" w:customStyle="1" w:styleId="WW8Num194z0">
    <w:name w:val="WW8Num194z0"/>
    <w:rsid w:val="003C1F59"/>
    <w:rPr>
      <w:rFonts w:ascii="Times-Roman" w:eastAsia="Times New Roman" w:hAnsi="Times-Roman"/>
      <w:i w:val="0"/>
    </w:rPr>
  </w:style>
  <w:style w:type="character" w:customStyle="1" w:styleId="WW8Num194z1">
    <w:name w:val="WW8Num194z1"/>
    <w:rsid w:val="003C1F59"/>
    <w:rPr>
      <w:rFonts w:ascii="Courier New" w:hAnsi="Courier New"/>
    </w:rPr>
  </w:style>
  <w:style w:type="character" w:customStyle="1" w:styleId="WW8Num194z2">
    <w:name w:val="WW8Num194z2"/>
    <w:rsid w:val="003C1F59"/>
    <w:rPr>
      <w:rFonts w:ascii="Wingdings" w:hAnsi="Wingdings"/>
    </w:rPr>
  </w:style>
  <w:style w:type="character" w:customStyle="1" w:styleId="WW8Num194z3">
    <w:name w:val="WW8Num194z3"/>
    <w:rsid w:val="003C1F59"/>
    <w:rPr>
      <w:rFonts w:ascii="Symbol" w:hAnsi="Symbol"/>
    </w:rPr>
  </w:style>
  <w:style w:type="character" w:customStyle="1" w:styleId="WW8Num203z0">
    <w:name w:val="WW8Num203z0"/>
    <w:rsid w:val="003C1F59"/>
    <w:rPr>
      <w:rFonts w:ascii="Wingdings" w:eastAsia="Times New Roman" w:hAnsi="Wingdings"/>
    </w:rPr>
  </w:style>
  <w:style w:type="character" w:customStyle="1" w:styleId="WW8Num203z1">
    <w:name w:val="WW8Num203z1"/>
    <w:rsid w:val="003C1F59"/>
    <w:rPr>
      <w:rFonts w:ascii="Courier New" w:hAnsi="Courier New"/>
    </w:rPr>
  </w:style>
  <w:style w:type="character" w:customStyle="1" w:styleId="WW8Num203z2">
    <w:name w:val="WW8Num203z2"/>
    <w:rsid w:val="003C1F59"/>
    <w:rPr>
      <w:rFonts w:ascii="Wingdings" w:hAnsi="Wingdings"/>
    </w:rPr>
  </w:style>
  <w:style w:type="character" w:customStyle="1" w:styleId="WW8Num203z3">
    <w:name w:val="WW8Num203z3"/>
    <w:rsid w:val="003C1F59"/>
    <w:rPr>
      <w:rFonts w:ascii="Symbol" w:hAnsi="Symbol"/>
    </w:rPr>
  </w:style>
  <w:style w:type="character" w:customStyle="1" w:styleId="WW8Num204z1">
    <w:name w:val="WW8Num204z1"/>
    <w:rsid w:val="003C1F59"/>
    <w:rPr>
      <w:b/>
    </w:rPr>
  </w:style>
  <w:style w:type="character" w:customStyle="1" w:styleId="WW8Num206z0">
    <w:name w:val="WW8Num206z0"/>
    <w:rsid w:val="003C1F59"/>
    <w:rPr>
      <w:rFonts w:ascii="Symbol" w:eastAsia="Times New Roman" w:hAnsi="Symbol"/>
    </w:rPr>
  </w:style>
  <w:style w:type="character" w:customStyle="1" w:styleId="WW8Num206z1">
    <w:name w:val="WW8Num206z1"/>
    <w:rsid w:val="003C1F59"/>
    <w:rPr>
      <w:rFonts w:ascii="Courier New" w:hAnsi="Courier New"/>
    </w:rPr>
  </w:style>
  <w:style w:type="character" w:customStyle="1" w:styleId="WW8Num206z2">
    <w:name w:val="WW8Num206z2"/>
    <w:rsid w:val="003C1F59"/>
    <w:rPr>
      <w:rFonts w:ascii="Wingdings" w:hAnsi="Wingdings"/>
    </w:rPr>
  </w:style>
  <w:style w:type="character" w:customStyle="1" w:styleId="WW8Num206z3">
    <w:name w:val="WW8Num206z3"/>
    <w:rsid w:val="003C1F59"/>
    <w:rPr>
      <w:rFonts w:ascii="Symbol" w:hAnsi="Symbol"/>
    </w:rPr>
  </w:style>
  <w:style w:type="character" w:customStyle="1" w:styleId="WW8Num207z0">
    <w:name w:val="WW8Num207z0"/>
    <w:rsid w:val="003C1F59"/>
    <w:rPr>
      <w:rFonts w:ascii="Symbol" w:hAnsi="Symbol"/>
      <w:sz w:val="20"/>
    </w:rPr>
  </w:style>
  <w:style w:type="character" w:customStyle="1" w:styleId="WW8Num213z0">
    <w:name w:val="WW8Num213z0"/>
    <w:rsid w:val="003C1F59"/>
    <w:rPr>
      <w:rFonts w:ascii="Symbol" w:hAnsi="Symbol"/>
      <w:sz w:val="20"/>
    </w:rPr>
  </w:style>
  <w:style w:type="character" w:customStyle="1" w:styleId="WW8Num214z0">
    <w:name w:val="WW8Num214z0"/>
    <w:rsid w:val="003C1F59"/>
    <w:rPr>
      <w:rFonts w:ascii="Symbol" w:hAnsi="Symbol"/>
    </w:rPr>
  </w:style>
  <w:style w:type="character" w:customStyle="1" w:styleId="WW8Num214z1">
    <w:name w:val="WW8Num214z1"/>
    <w:rsid w:val="003C1F59"/>
    <w:rPr>
      <w:rFonts w:ascii="Courier New" w:hAnsi="Courier New"/>
    </w:rPr>
  </w:style>
  <w:style w:type="character" w:customStyle="1" w:styleId="WW8Num220z0">
    <w:name w:val="WW8Num220z0"/>
    <w:rsid w:val="003C1F59"/>
    <w:rPr>
      <w:u w:val="single"/>
    </w:rPr>
  </w:style>
  <w:style w:type="character" w:customStyle="1" w:styleId="WW8Num228z0">
    <w:name w:val="WW8Num228z0"/>
    <w:rsid w:val="003C1F59"/>
    <w:rPr>
      <w:rFonts w:ascii="Symbol" w:hAnsi="Symbol"/>
      <w:sz w:val="20"/>
    </w:rPr>
  </w:style>
  <w:style w:type="character" w:customStyle="1" w:styleId="WW8Num228z1">
    <w:name w:val="WW8Num228z1"/>
    <w:rsid w:val="003C1F59"/>
    <w:rPr>
      <w:rFonts w:ascii="Courier New" w:hAnsi="Courier New"/>
      <w:sz w:val="20"/>
    </w:rPr>
  </w:style>
  <w:style w:type="character" w:customStyle="1" w:styleId="WW8Num228z2">
    <w:name w:val="WW8Num228z2"/>
    <w:rsid w:val="003C1F59"/>
    <w:rPr>
      <w:rFonts w:ascii="Wingdings" w:hAnsi="Wingdings"/>
      <w:sz w:val="20"/>
    </w:rPr>
  </w:style>
  <w:style w:type="character" w:customStyle="1" w:styleId="WW8Num236z0">
    <w:name w:val="WW8Num236z0"/>
    <w:rsid w:val="003C1F59"/>
    <w:rPr>
      <w:rFonts w:ascii="Symbol" w:eastAsia="Times New Roman" w:hAnsi="Symbol"/>
    </w:rPr>
  </w:style>
  <w:style w:type="character" w:customStyle="1" w:styleId="WW8Num236z1">
    <w:name w:val="WW8Num236z1"/>
    <w:rsid w:val="003C1F59"/>
    <w:rPr>
      <w:rFonts w:ascii="Courier New" w:hAnsi="Courier New"/>
    </w:rPr>
  </w:style>
  <w:style w:type="character" w:customStyle="1" w:styleId="WW8Num236z2">
    <w:name w:val="WW8Num236z2"/>
    <w:rsid w:val="003C1F59"/>
    <w:rPr>
      <w:rFonts w:ascii="Wingdings" w:hAnsi="Wingdings"/>
    </w:rPr>
  </w:style>
  <w:style w:type="character" w:customStyle="1" w:styleId="WW8Num236z3">
    <w:name w:val="WW8Num236z3"/>
    <w:rsid w:val="003C1F59"/>
    <w:rPr>
      <w:rFonts w:ascii="Symbol" w:hAnsi="Symbol"/>
    </w:rPr>
  </w:style>
  <w:style w:type="character" w:customStyle="1" w:styleId="WW8Num239z0">
    <w:name w:val="WW8Num239z0"/>
    <w:rsid w:val="003C1F59"/>
    <w:rPr>
      <w:rFonts w:ascii="Times New Roman" w:eastAsia="Times New Roman" w:hAnsi="Times New Roman" w:cs="Times New Roman"/>
    </w:rPr>
  </w:style>
  <w:style w:type="character" w:customStyle="1" w:styleId="WW8Num239z1">
    <w:name w:val="WW8Num239z1"/>
    <w:rsid w:val="003C1F59"/>
    <w:rPr>
      <w:rFonts w:ascii="Courier New" w:hAnsi="Courier New"/>
    </w:rPr>
  </w:style>
  <w:style w:type="character" w:customStyle="1" w:styleId="WW8Num239z2">
    <w:name w:val="WW8Num239z2"/>
    <w:rsid w:val="003C1F59"/>
    <w:rPr>
      <w:rFonts w:ascii="Wingdings" w:hAnsi="Wingdings"/>
    </w:rPr>
  </w:style>
  <w:style w:type="character" w:customStyle="1" w:styleId="WW8Num239z3">
    <w:name w:val="WW8Num239z3"/>
    <w:rsid w:val="003C1F59"/>
    <w:rPr>
      <w:rFonts w:ascii="Symbol" w:hAnsi="Symbol"/>
    </w:rPr>
  </w:style>
  <w:style w:type="character" w:customStyle="1" w:styleId="NumberingSymbols">
    <w:name w:val="Numbering Symbols"/>
    <w:rsid w:val="003C1F59"/>
    <w:rPr>
      <w:rFonts w:ascii="Garamond" w:hAnsi="Garamond"/>
    </w:rPr>
  </w:style>
  <w:style w:type="character" w:customStyle="1" w:styleId="Bullets">
    <w:name w:val="Bullets"/>
    <w:rsid w:val="003C1F59"/>
    <w:rPr>
      <w:rFonts w:ascii="StarSymbol" w:eastAsia="StarSymbol" w:hAnsi="StarSymbol" w:cs="StarSymbol"/>
      <w:sz w:val="18"/>
      <w:szCs w:val="18"/>
    </w:rPr>
  </w:style>
  <w:style w:type="paragraph" w:customStyle="1" w:styleId="NoteLevel1">
    <w:name w:val="Note Level 1"/>
    <w:basedOn w:val="Normal"/>
    <w:rsid w:val="003C1F59"/>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C1F59"/>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C1F59"/>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C1F59"/>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C1F59"/>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C1F59"/>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C1F59"/>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C1F59"/>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C1F59"/>
    <w:pPr>
      <w:suppressAutoHyphens/>
      <w:spacing w:before="480"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3C1F59"/>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C1F59"/>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C1F5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C1F59"/>
  </w:style>
  <w:style w:type="character" w:customStyle="1" w:styleId="quotedtooltip">
    <w:name w:val="quotedtooltip"/>
    <w:basedOn w:val="DefaultParagraphFont"/>
    <w:rsid w:val="003C1F59"/>
  </w:style>
  <w:style w:type="character" w:customStyle="1" w:styleId="quotedtooltipbox">
    <w:name w:val="quotedtooltipbox"/>
    <w:basedOn w:val="DefaultParagraphFont"/>
    <w:rsid w:val="003C1F59"/>
  </w:style>
  <w:style w:type="character" w:customStyle="1" w:styleId="mwlivequotes">
    <w:name w:val="mwlivequotes"/>
    <w:basedOn w:val="DefaultParagraphFont"/>
    <w:rsid w:val="003C1F59"/>
  </w:style>
  <w:style w:type="character" w:customStyle="1" w:styleId="lastlabel">
    <w:name w:val="lastlabel"/>
    <w:basedOn w:val="DefaultParagraphFont"/>
    <w:rsid w:val="003C1F59"/>
  </w:style>
  <w:style w:type="character" w:customStyle="1" w:styleId="lb07">
    <w:name w:val="lb07"/>
    <w:basedOn w:val="DefaultParagraphFont"/>
    <w:rsid w:val="003C1F59"/>
  </w:style>
  <w:style w:type="character" w:customStyle="1" w:styleId="qted">
    <w:name w:val="qted"/>
    <w:basedOn w:val="DefaultParagraphFont"/>
    <w:rsid w:val="003C1F59"/>
  </w:style>
  <w:style w:type="character" w:customStyle="1" w:styleId="t14">
    <w:name w:val="t14"/>
    <w:basedOn w:val="DefaultParagraphFont"/>
    <w:rsid w:val="003C1F59"/>
  </w:style>
  <w:style w:type="paragraph" w:customStyle="1" w:styleId="format-body">
    <w:name w:val="format-body"/>
    <w:basedOn w:val="Normal"/>
    <w:rsid w:val="003C1F59"/>
    <w:pPr>
      <w:spacing w:before="100" w:beforeAutospacing="1" w:after="100" w:afterAutospacing="1"/>
    </w:pPr>
    <w:rPr>
      <w:rFonts w:eastAsia="Calibri"/>
      <w:sz w:val="24"/>
    </w:rPr>
  </w:style>
  <w:style w:type="character" w:customStyle="1" w:styleId="nfakpe">
    <w:name w:val="nfakpe"/>
    <w:basedOn w:val="DefaultParagraphFont"/>
    <w:rsid w:val="003C1F59"/>
  </w:style>
  <w:style w:type="character" w:customStyle="1" w:styleId="DebateBlockCharChar">
    <w:name w:val="Debate Block Char Char"/>
    <w:basedOn w:val="DefaultParagraphFont"/>
    <w:rsid w:val="003C1F59"/>
    <w:rPr>
      <w:rFonts w:cs="Arial"/>
      <w:b/>
      <w:bCs/>
      <w:kern w:val="32"/>
      <w:sz w:val="36"/>
      <w:szCs w:val="32"/>
      <w:u w:val="single"/>
    </w:rPr>
  </w:style>
  <w:style w:type="character" w:customStyle="1" w:styleId="citsource">
    <w:name w:val="citsource"/>
    <w:basedOn w:val="DefaultParagraphFont"/>
    <w:rsid w:val="003C1F59"/>
  </w:style>
  <w:style w:type="character" w:customStyle="1" w:styleId="sc">
    <w:name w:val="sc"/>
    <w:basedOn w:val="DefaultParagraphFont"/>
    <w:rsid w:val="003C1F59"/>
  </w:style>
  <w:style w:type="character" w:customStyle="1" w:styleId="atime">
    <w:name w:val="atime"/>
    <w:basedOn w:val="DefaultParagraphFont"/>
    <w:rsid w:val="003C1F59"/>
  </w:style>
  <w:style w:type="paragraph" w:customStyle="1" w:styleId="unread">
    <w:name w:val="unread"/>
    <w:basedOn w:val="Normal"/>
    <w:rsid w:val="003C1F59"/>
    <w:rPr>
      <w:rFonts w:eastAsia="Calibri"/>
    </w:rPr>
  </w:style>
  <w:style w:type="character" w:customStyle="1" w:styleId="unreadChar">
    <w:name w:val="unread Char"/>
    <w:basedOn w:val="DefaultParagraphFont"/>
    <w:rsid w:val="003C1F59"/>
    <w:rPr>
      <w:szCs w:val="24"/>
      <w:lang w:val="en-US" w:eastAsia="en-US" w:bidi="ar-SA"/>
    </w:rPr>
  </w:style>
  <w:style w:type="paragraph" w:customStyle="1" w:styleId="cardunderlined0">
    <w:name w:val="card underlined"/>
    <w:basedOn w:val="Normal"/>
    <w:rsid w:val="003C1F59"/>
    <w:rPr>
      <w:rFonts w:eastAsia="Calibri"/>
      <w:u w:val="single"/>
    </w:rPr>
  </w:style>
  <w:style w:type="character" w:customStyle="1" w:styleId="Internetlink1">
    <w:name w:val="Internet link1"/>
    <w:rsid w:val="003C1F59"/>
    <w:rPr>
      <w:color w:val="000080"/>
      <w:u w:val="single"/>
    </w:rPr>
  </w:style>
  <w:style w:type="character" w:customStyle="1" w:styleId="insideheadline">
    <w:name w:val="insideheadline"/>
    <w:basedOn w:val="DefaultParagraphFont"/>
    <w:rsid w:val="003C1F59"/>
  </w:style>
  <w:style w:type="character" w:customStyle="1" w:styleId="mwlivequotesupdelayed">
    <w:name w:val="mwlivequotes up delayed"/>
    <w:basedOn w:val="DefaultParagraphFont"/>
    <w:rsid w:val="003C1F59"/>
  </w:style>
  <w:style w:type="character" w:customStyle="1" w:styleId="mwlivequotesdowndelayed">
    <w:name w:val="mwlivequotes down delayed"/>
    <w:basedOn w:val="DefaultParagraphFont"/>
    <w:rsid w:val="003C1F59"/>
  </w:style>
  <w:style w:type="character" w:customStyle="1" w:styleId="shirttail">
    <w:name w:val="shirttail"/>
    <w:basedOn w:val="DefaultParagraphFont"/>
    <w:rsid w:val="003C1F59"/>
  </w:style>
  <w:style w:type="character" w:customStyle="1" w:styleId="CardTextCharCharChar">
    <w:name w:val="Card Text Char Char Char"/>
    <w:basedOn w:val="DefaultParagraphFont"/>
    <w:rsid w:val="003C1F5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C1F59"/>
    <w:rPr>
      <w:rFonts w:ascii="Arial Narrow" w:hAnsi="Arial Narrow"/>
      <w:sz w:val="18"/>
      <w:u w:val="single"/>
    </w:rPr>
  </w:style>
  <w:style w:type="character" w:customStyle="1" w:styleId="UnderlineStyleCharCharChar">
    <w:name w:val="Underline Style Char Char Char"/>
    <w:basedOn w:val="DefaultParagraphFont"/>
    <w:rsid w:val="003C1F5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C1F5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C1F59"/>
    <w:rPr>
      <w:rFonts w:ascii="Arial" w:eastAsia="Calibri" w:hAnsi="Arial" w:cs="AKDPE C+ Utopia"/>
    </w:rPr>
  </w:style>
  <w:style w:type="character" w:customStyle="1" w:styleId="articlesheader1">
    <w:name w:val="articles_header1"/>
    <w:basedOn w:val="DefaultParagraphFont"/>
    <w:rsid w:val="003C1F59"/>
    <w:rPr>
      <w:rFonts w:ascii="Arial" w:hAnsi="Arial" w:cs="Arial" w:hint="default"/>
      <w:b/>
      <w:bCs/>
      <w:color w:val="990000"/>
      <w:sz w:val="26"/>
      <w:szCs w:val="26"/>
    </w:rPr>
  </w:style>
  <w:style w:type="character" w:customStyle="1" w:styleId="bodytitle1">
    <w:name w:val="bodytitle1"/>
    <w:basedOn w:val="DefaultParagraphFont"/>
    <w:rsid w:val="003C1F59"/>
    <w:rPr>
      <w:rFonts w:ascii="Arial" w:hAnsi="Arial" w:cs="Arial" w:hint="default"/>
      <w:b/>
      <w:bCs/>
      <w:smallCaps w:val="0"/>
      <w:color w:val="000000"/>
      <w:sz w:val="28"/>
      <w:szCs w:val="28"/>
    </w:rPr>
  </w:style>
  <w:style w:type="paragraph" w:customStyle="1" w:styleId="style109">
    <w:name w:val="style109"/>
    <w:basedOn w:val="Normal"/>
    <w:rsid w:val="003C1F59"/>
    <w:pPr>
      <w:spacing w:before="100" w:beforeAutospacing="1" w:after="100" w:afterAutospacing="1"/>
    </w:pPr>
    <w:rPr>
      <w:rFonts w:eastAsia="Calibri"/>
      <w:sz w:val="24"/>
    </w:rPr>
  </w:style>
  <w:style w:type="paragraph" w:customStyle="1" w:styleId="style1100">
    <w:name w:val="style110"/>
    <w:basedOn w:val="Normal"/>
    <w:rsid w:val="003C1F59"/>
    <w:pPr>
      <w:spacing w:before="100" w:beforeAutospacing="1" w:after="100" w:afterAutospacing="1"/>
    </w:pPr>
    <w:rPr>
      <w:rFonts w:eastAsia="Calibri"/>
      <w:sz w:val="24"/>
    </w:rPr>
  </w:style>
  <w:style w:type="paragraph" w:customStyle="1" w:styleId="captionpaddingstyle114">
    <w:name w:val="captionpadding style114"/>
    <w:basedOn w:val="Normal"/>
    <w:rsid w:val="003C1F59"/>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3C1F59"/>
  </w:style>
  <w:style w:type="character" w:customStyle="1" w:styleId="style114style118">
    <w:name w:val="style114 style118"/>
    <w:basedOn w:val="DefaultParagraphFont"/>
    <w:rsid w:val="003C1F59"/>
  </w:style>
  <w:style w:type="paragraph" w:customStyle="1" w:styleId="mainstorybody">
    <w:name w:val="mainstorybody"/>
    <w:basedOn w:val="Normal"/>
    <w:rsid w:val="003C1F59"/>
    <w:pPr>
      <w:spacing w:before="100" w:beforeAutospacing="1" w:after="100" w:afterAutospacing="1"/>
    </w:pPr>
    <w:rPr>
      <w:rFonts w:eastAsia="Calibri"/>
      <w:sz w:val="24"/>
    </w:rPr>
  </w:style>
  <w:style w:type="character" w:customStyle="1" w:styleId="hint">
    <w:name w:val="hint"/>
    <w:basedOn w:val="DefaultParagraphFont"/>
    <w:rsid w:val="003C1F59"/>
  </w:style>
  <w:style w:type="character" w:customStyle="1" w:styleId="flw">
    <w:name w:val="flw"/>
    <w:basedOn w:val="DefaultParagraphFont"/>
    <w:rsid w:val="003C1F59"/>
  </w:style>
  <w:style w:type="character" w:customStyle="1" w:styleId="illustration">
    <w:name w:val="illustration"/>
    <w:basedOn w:val="DefaultParagraphFont"/>
    <w:rsid w:val="003C1F59"/>
  </w:style>
  <w:style w:type="paragraph" w:customStyle="1" w:styleId="ga">
    <w:name w:val="ga"/>
    <w:basedOn w:val="Normal"/>
    <w:rsid w:val="003C1F59"/>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C1F59"/>
    <w:rPr>
      <w:rFonts w:ascii="Arial Narrow" w:hAnsi="Arial Narrow"/>
      <w:b/>
      <w:bCs/>
      <w:u w:val="thick"/>
    </w:rPr>
  </w:style>
  <w:style w:type="character" w:customStyle="1" w:styleId="subtitlesarticles1">
    <w:name w:val="subtitles_articles1"/>
    <w:basedOn w:val="DefaultParagraphFont"/>
    <w:rsid w:val="003C1F59"/>
    <w:rPr>
      <w:rFonts w:ascii="Verdana" w:hAnsi="Verdana" w:cs="Times New Roman"/>
      <w:b/>
      <w:bCs/>
      <w:color w:val="000000"/>
      <w:sz w:val="20"/>
      <w:szCs w:val="20"/>
    </w:rPr>
  </w:style>
  <w:style w:type="character" w:customStyle="1" w:styleId="fulstoryreporter">
    <w:name w:val="ful_storyreporter"/>
    <w:basedOn w:val="DefaultParagraphFont"/>
    <w:rsid w:val="003C1F59"/>
  </w:style>
  <w:style w:type="character" w:customStyle="1" w:styleId="editsection">
    <w:name w:val="editsection"/>
    <w:basedOn w:val="DefaultParagraphFont"/>
    <w:rsid w:val="003C1F59"/>
  </w:style>
  <w:style w:type="paragraph" w:customStyle="1" w:styleId="body-indent-60">
    <w:name w:val="body-indent-60"/>
    <w:basedOn w:val="Normal"/>
    <w:rsid w:val="003C1F59"/>
    <w:pPr>
      <w:spacing w:before="100" w:beforeAutospacing="1" w:after="100" w:afterAutospacing="1"/>
    </w:pPr>
    <w:rPr>
      <w:rFonts w:eastAsia="Calibri"/>
      <w:sz w:val="24"/>
    </w:rPr>
  </w:style>
  <w:style w:type="paragraph" w:customStyle="1" w:styleId="body-indent-60-start">
    <w:name w:val="body-indent-60-start"/>
    <w:basedOn w:val="Normal"/>
    <w:rsid w:val="003C1F59"/>
    <w:pPr>
      <w:spacing w:before="100" w:beforeAutospacing="1" w:after="100" w:afterAutospacing="1"/>
    </w:pPr>
    <w:rPr>
      <w:rFonts w:eastAsia="Calibri"/>
      <w:sz w:val="24"/>
    </w:rPr>
  </w:style>
  <w:style w:type="character" w:customStyle="1" w:styleId="StyleArial12ptBlack">
    <w:name w:val="Style Arial 12 pt Black"/>
    <w:basedOn w:val="DefaultParagraphFont"/>
    <w:rsid w:val="003C1F59"/>
    <w:rPr>
      <w:rFonts w:ascii="Garamond" w:hAnsi="Garamond"/>
      <w:color w:val="000000"/>
      <w:sz w:val="20"/>
      <w:u w:val="single"/>
    </w:rPr>
  </w:style>
  <w:style w:type="character" w:customStyle="1" w:styleId="StyleArialBlack">
    <w:name w:val="Style Arial Black"/>
    <w:basedOn w:val="DefaultParagraphFont"/>
    <w:rsid w:val="003C1F59"/>
    <w:rPr>
      <w:rFonts w:ascii="Garamond" w:hAnsi="Garamond"/>
      <w:color w:val="000000"/>
      <w:sz w:val="14"/>
    </w:rPr>
  </w:style>
  <w:style w:type="character" w:customStyle="1" w:styleId="debatenormal0">
    <w:name w:val="debatenormal"/>
    <w:rsid w:val="003C1F59"/>
  </w:style>
  <w:style w:type="paragraph" w:customStyle="1" w:styleId="leader">
    <w:name w:val="leader"/>
    <w:basedOn w:val="Normal"/>
    <w:rsid w:val="003C1F59"/>
    <w:pPr>
      <w:spacing w:before="100" w:beforeAutospacing="1" w:after="100" w:afterAutospacing="1"/>
    </w:pPr>
    <w:rPr>
      <w:rFonts w:eastAsia="Times New Roman"/>
      <w:sz w:val="24"/>
    </w:rPr>
  </w:style>
  <w:style w:type="character" w:customStyle="1" w:styleId="m-9052358230135270655gmail-style13ptbold">
    <w:name w:val="m_-9052358230135270655gmail-style13ptbold"/>
    <w:basedOn w:val="DefaultParagraphFont"/>
    <w:rsid w:val="003C1F59"/>
  </w:style>
  <w:style w:type="character" w:customStyle="1" w:styleId="m-9052358230135270655gmail-styleunderline">
    <w:name w:val="m_-9052358230135270655gmail-styleunderline"/>
    <w:basedOn w:val="DefaultParagraphFont"/>
    <w:rsid w:val="003C1F59"/>
  </w:style>
  <w:style w:type="paragraph" w:customStyle="1" w:styleId="AnalyticsGBN">
    <w:name w:val="AnalyticsGBN"/>
    <w:basedOn w:val="Normal"/>
    <w:link w:val="AnalyticsGBNChar"/>
    <w:autoRedefine/>
    <w:uiPriority w:val="4"/>
    <w:qFormat/>
    <w:rsid w:val="003C1F5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C1F59"/>
    <w:rPr>
      <w:rFonts w:ascii="Times New Roman" w:eastAsiaTheme="majorEastAsia" w:hAnsi="Times New Roman" w:cstheme="majorBidi"/>
      <w:b/>
      <w:iCs/>
      <w:color w:val="7030A0"/>
      <w:sz w:val="26"/>
      <w:szCs w:val="28"/>
    </w:rPr>
  </w:style>
  <w:style w:type="paragraph" w:customStyle="1" w:styleId="first-child">
    <w:name w:val="first-child"/>
    <w:basedOn w:val="Normal"/>
    <w:rsid w:val="003C1F59"/>
    <w:pPr>
      <w:spacing w:before="100" w:beforeAutospacing="1" w:after="100" w:afterAutospacing="1"/>
    </w:pPr>
    <w:rPr>
      <w:rFonts w:eastAsia="Times New Roman"/>
      <w:sz w:val="24"/>
    </w:rPr>
  </w:style>
  <w:style w:type="paragraph" w:customStyle="1" w:styleId="last-child">
    <w:name w:val="last-child"/>
    <w:basedOn w:val="Normal"/>
    <w:rsid w:val="003C1F59"/>
    <w:pPr>
      <w:spacing w:before="100" w:beforeAutospacing="1" w:after="100" w:afterAutospacing="1"/>
    </w:pPr>
    <w:rPr>
      <w:rFonts w:eastAsia="Times New Roman"/>
      <w:sz w:val="24"/>
    </w:rPr>
  </w:style>
  <w:style w:type="paragraph" w:customStyle="1" w:styleId="css-158dogj">
    <w:name w:val="css-158dogj"/>
    <w:basedOn w:val="Normal"/>
    <w:rsid w:val="003C1F59"/>
    <w:pPr>
      <w:spacing w:before="100" w:beforeAutospacing="1" w:after="100" w:afterAutospacing="1"/>
    </w:pPr>
    <w:rPr>
      <w:rFonts w:eastAsia="Times New Roman"/>
      <w:sz w:val="24"/>
    </w:rPr>
  </w:style>
  <w:style w:type="paragraph" w:customStyle="1" w:styleId="articleparagraph">
    <w:name w:val="article__paragraph"/>
    <w:basedOn w:val="Normal"/>
    <w:rsid w:val="003C1F59"/>
    <w:pPr>
      <w:spacing w:before="100" w:beforeAutospacing="1" w:after="100" w:afterAutospacing="1"/>
    </w:pPr>
    <w:rPr>
      <w:rFonts w:eastAsia="Times New Roman"/>
      <w:sz w:val="24"/>
    </w:rPr>
  </w:style>
  <w:style w:type="character" w:customStyle="1" w:styleId="normaltextrun">
    <w:name w:val="normaltextrun"/>
    <w:basedOn w:val="DefaultParagraphFont"/>
    <w:rsid w:val="003C1F59"/>
  </w:style>
  <w:style w:type="character" w:customStyle="1" w:styleId="eop">
    <w:name w:val="eop"/>
    <w:basedOn w:val="DefaultParagraphFont"/>
    <w:rsid w:val="003C1F59"/>
  </w:style>
  <w:style w:type="character" w:customStyle="1" w:styleId="m5577519854659992616gmail-style13ptbold">
    <w:name w:val="m_5577519854659992616gmail-style13ptbold"/>
    <w:basedOn w:val="DefaultParagraphFont"/>
    <w:rsid w:val="003C1F59"/>
  </w:style>
  <w:style w:type="character" w:customStyle="1" w:styleId="m-4851586476605706605gmail-styleunderline">
    <w:name w:val="m_-4851586476605706605gmail-styleunderline"/>
    <w:basedOn w:val="DefaultParagraphFont"/>
    <w:rsid w:val="003C1F59"/>
  </w:style>
  <w:style w:type="character" w:customStyle="1" w:styleId="m-6803199347737443913gmail-styleunderline">
    <w:name w:val="m_-6803199347737443913gmail-styleunderline"/>
    <w:basedOn w:val="DefaultParagraphFont"/>
    <w:rsid w:val="003C1F59"/>
  </w:style>
  <w:style w:type="character" w:customStyle="1" w:styleId="emoji">
    <w:name w:val="emoji"/>
    <w:basedOn w:val="DefaultParagraphFont"/>
    <w:rsid w:val="003C1F59"/>
  </w:style>
  <w:style w:type="character" w:customStyle="1" w:styleId="CharCharCharCharChar">
    <w:name w:val="Char Char Char Char Char"/>
    <w:aliases w:val="Char Char Char Char,Char Char Char Char Char Char Char1,Heading 2 Char1 Char Char Char Char Char Char"/>
    <w:basedOn w:val="DefaultParagraphFont"/>
    <w:rsid w:val="003C1F59"/>
    <w:rPr>
      <w:rFonts w:cs="Arial"/>
      <w:b/>
      <w:bCs/>
      <w:iCs/>
      <w:sz w:val="24"/>
      <w:szCs w:val="28"/>
      <w:lang w:val="en-US" w:eastAsia="en-US" w:bidi="ar-SA"/>
    </w:rPr>
  </w:style>
  <w:style w:type="numbering" w:customStyle="1" w:styleId="NoList1">
    <w:name w:val="No List1"/>
    <w:next w:val="NoList"/>
    <w:uiPriority w:val="99"/>
    <w:semiHidden/>
    <w:unhideWhenUsed/>
    <w:rsid w:val="003C1F59"/>
  </w:style>
  <w:style w:type="numbering" w:customStyle="1" w:styleId="NoList2">
    <w:name w:val="No List2"/>
    <w:next w:val="NoList"/>
    <w:uiPriority w:val="99"/>
    <w:semiHidden/>
    <w:rsid w:val="003C1F59"/>
  </w:style>
  <w:style w:type="numbering" w:customStyle="1" w:styleId="NoList11">
    <w:name w:val="No List11"/>
    <w:next w:val="NoList"/>
    <w:uiPriority w:val="99"/>
    <w:semiHidden/>
    <w:unhideWhenUsed/>
    <w:rsid w:val="003C1F59"/>
  </w:style>
  <w:style w:type="numbering" w:customStyle="1" w:styleId="NoList3">
    <w:name w:val="No List3"/>
    <w:next w:val="NoList"/>
    <w:uiPriority w:val="99"/>
    <w:semiHidden/>
    <w:unhideWhenUsed/>
    <w:rsid w:val="003C1F59"/>
  </w:style>
  <w:style w:type="numbering" w:customStyle="1" w:styleId="NoList4">
    <w:name w:val="No List4"/>
    <w:next w:val="NoList"/>
    <w:uiPriority w:val="99"/>
    <w:semiHidden/>
    <w:unhideWhenUsed/>
    <w:rsid w:val="003C1F59"/>
  </w:style>
  <w:style w:type="numbering" w:customStyle="1" w:styleId="NoList5">
    <w:name w:val="No List5"/>
    <w:next w:val="NoList"/>
    <w:semiHidden/>
    <w:unhideWhenUsed/>
    <w:rsid w:val="003C1F59"/>
  </w:style>
  <w:style w:type="numbering" w:customStyle="1" w:styleId="NoList6">
    <w:name w:val="No List6"/>
    <w:next w:val="NoList"/>
    <w:uiPriority w:val="99"/>
    <w:semiHidden/>
    <w:unhideWhenUsed/>
    <w:rsid w:val="003C1F59"/>
  </w:style>
  <w:style w:type="numbering" w:customStyle="1" w:styleId="NoList7">
    <w:name w:val="No List7"/>
    <w:next w:val="NoList"/>
    <w:semiHidden/>
    <w:unhideWhenUsed/>
    <w:rsid w:val="003C1F59"/>
  </w:style>
  <w:style w:type="numbering" w:customStyle="1" w:styleId="NoList111">
    <w:name w:val="No List111"/>
    <w:next w:val="NoList"/>
    <w:uiPriority w:val="99"/>
    <w:semiHidden/>
    <w:unhideWhenUsed/>
    <w:rsid w:val="003C1F59"/>
  </w:style>
  <w:style w:type="numbering" w:customStyle="1" w:styleId="NoList1111">
    <w:name w:val="No List1111"/>
    <w:next w:val="NoList"/>
    <w:uiPriority w:val="99"/>
    <w:semiHidden/>
    <w:unhideWhenUsed/>
    <w:rsid w:val="003C1F59"/>
  </w:style>
  <w:style w:type="numbering" w:customStyle="1" w:styleId="NoList11111">
    <w:name w:val="No List11111"/>
    <w:next w:val="NoList"/>
    <w:uiPriority w:val="99"/>
    <w:semiHidden/>
    <w:unhideWhenUsed/>
    <w:rsid w:val="003C1F59"/>
  </w:style>
  <w:style w:type="numbering" w:customStyle="1" w:styleId="NoList111111">
    <w:name w:val="No List111111"/>
    <w:next w:val="NoList"/>
    <w:uiPriority w:val="99"/>
    <w:semiHidden/>
    <w:unhideWhenUsed/>
    <w:rsid w:val="003C1F59"/>
  </w:style>
  <w:style w:type="numbering" w:customStyle="1" w:styleId="NoList1111111">
    <w:name w:val="No List1111111"/>
    <w:next w:val="NoList"/>
    <w:uiPriority w:val="99"/>
    <w:semiHidden/>
    <w:unhideWhenUsed/>
    <w:rsid w:val="003C1F59"/>
  </w:style>
  <w:style w:type="numbering" w:customStyle="1" w:styleId="NoList11111111">
    <w:name w:val="No List11111111"/>
    <w:next w:val="NoList"/>
    <w:uiPriority w:val="99"/>
    <w:semiHidden/>
    <w:unhideWhenUsed/>
    <w:rsid w:val="003C1F59"/>
  </w:style>
  <w:style w:type="numbering" w:customStyle="1" w:styleId="NoList111111111">
    <w:name w:val="No List111111111"/>
    <w:next w:val="NoList"/>
    <w:uiPriority w:val="99"/>
    <w:semiHidden/>
    <w:unhideWhenUsed/>
    <w:rsid w:val="003C1F59"/>
  </w:style>
  <w:style w:type="numbering" w:customStyle="1" w:styleId="NoList1111111111">
    <w:name w:val="No List1111111111"/>
    <w:next w:val="NoList"/>
    <w:uiPriority w:val="99"/>
    <w:semiHidden/>
    <w:unhideWhenUsed/>
    <w:rsid w:val="003C1F59"/>
  </w:style>
  <w:style w:type="numbering" w:customStyle="1" w:styleId="NoList11111111111">
    <w:name w:val="No List11111111111"/>
    <w:next w:val="NoList"/>
    <w:uiPriority w:val="99"/>
    <w:semiHidden/>
    <w:unhideWhenUsed/>
    <w:rsid w:val="003C1F59"/>
  </w:style>
  <w:style w:type="numbering" w:customStyle="1" w:styleId="NoList111111111111">
    <w:name w:val="No List111111111111"/>
    <w:next w:val="NoList"/>
    <w:uiPriority w:val="99"/>
    <w:semiHidden/>
    <w:unhideWhenUsed/>
    <w:rsid w:val="003C1F59"/>
  </w:style>
  <w:style w:type="numbering" w:customStyle="1" w:styleId="NoList1111111111111">
    <w:name w:val="No List1111111111111"/>
    <w:next w:val="NoList"/>
    <w:uiPriority w:val="99"/>
    <w:semiHidden/>
    <w:unhideWhenUsed/>
    <w:rsid w:val="003C1F59"/>
  </w:style>
  <w:style w:type="numbering" w:customStyle="1" w:styleId="NoList11111111111111">
    <w:name w:val="No List11111111111111"/>
    <w:next w:val="NoList"/>
    <w:uiPriority w:val="99"/>
    <w:semiHidden/>
    <w:unhideWhenUsed/>
    <w:rsid w:val="003C1F59"/>
  </w:style>
  <w:style w:type="numbering" w:customStyle="1" w:styleId="NoList111111111111111">
    <w:name w:val="No List111111111111111"/>
    <w:next w:val="NoList"/>
    <w:uiPriority w:val="99"/>
    <w:semiHidden/>
    <w:unhideWhenUsed/>
    <w:rsid w:val="003C1F59"/>
  </w:style>
  <w:style w:type="numbering" w:customStyle="1" w:styleId="NoList1111111111111111">
    <w:name w:val="No List1111111111111111"/>
    <w:next w:val="NoList"/>
    <w:uiPriority w:val="99"/>
    <w:semiHidden/>
    <w:unhideWhenUsed/>
    <w:rsid w:val="003C1F59"/>
  </w:style>
  <w:style w:type="numbering" w:customStyle="1" w:styleId="NoList11111111111111111">
    <w:name w:val="No List11111111111111111"/>
    <w:next w:val="NoList"/>
    <w:uiPriority w:val="99"/>
    <w:semiHidden/>
    <w:unhideWhenUsed/>
    <w:rsid w:val="003C1F59"/>
  </w:style>
  <w:style w:type="character" w:customStyle="1" w:styleId="m3108068631175614020gmail-style13ptbold">
    <w:name w:val="m_3108068631175614020gmail-style13ptbold"/>
    <w:basedOn w:val="DefaultParagraphFont"/>
    <w:rsid w:val="003C1F59"/>
  </w:style>
  <w:style w:type="character" w:customStyle="1" w:styleId="m3108068631175614020gmail-titlechar">
    <w:name w:val="m_3108068631175614020gmail-titlechar"/>
    <w:basedOn w:val="DefaultParagraphFont"/>
    <w:rsid w:val="003C1F59"/>
  </w:style>
  <w:style w:type="paragraph" w:customStyle="1" w:styleId="8PointFont">
    <w:name w:val="8 Point Font"/>
    <w:next w:val="Normal"/>
    <w:link w:val="8PointFontChar"/>
    <w:qFormat/>
    <w:rsid w:val="003C1F5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C1F59"/>
    <w:rPr>
      <w:rFonts w:ascii="Times New Roman" w:hAnsi="Times New Roman"/>
      <w:sz w:val="16"/>
    </w:rPr>
  </w:style>
  <w:style w:type="character" w:customStyle="1" w:styleId="Mention4">
    <w:name w:val="Mention4"/>
    <w:basedOn w:val="DefaultParagraphFont"/>
    <w:uiPriority w:val="99"/>
    <w:semiHidden/>
    <w:unhideWhenUsed/>
    <w:rsid w:val="003C1F59"/>
    <w:rPr>
      <w:color w:val="2B579A"/>
      <w:shd w:val="clear" w:color="auto" w:fill="E6E6E6"/>
    </w:rPr>
  </w:style>
  <w:style w:type="character" w:customStyle="1" w:styleId="m-895152127622952443gmail-style13ptbold">
    <w:name w:val="m_-895152127622952443gmail-style13ptbold"/>
    <w:basedOn w:val="DefaultParagraphFont"/>
    <w:rsid w:val="003C1F59"/>
  </w:style>
  <w:style w:type="character" w:customStyle="1" w:styleId="m4133802843404377303gmail-style13ptbold">
    <w:name w:val="m_4133802843404377303gmail-style13ptbold"/>
    <w:basedOn w:val="DefaultParagraphFont"/>
    <w:rsid w:val="003C1F59"/>
  </w:style>
  <w:style w:type="character" w:customStyle="1" w:styleId="m4133802843404377303gmail-styleunderline">
    <w:name w:val="m_4133802843404377303gmail-styleunderline"/>
    <w:basedOn w:val="DefaultParagraphFont"/>
    <w:rsid w:val="003C1F59"/>
  </w:style>
  <w:style w:type="character" w:customStyle="1" w:styleId="m1864609289044096952gmail-style13ptbold">
    <w:name w:val="m_1864609289044096952gmail-style13ptbold"/>
    <w:basedOn w:val="DefaultParagraphFont"/>
    <w:rsid w:val="003C1F59"/>
  </w:style>
  <w:style w:type="character" w:customStyle="1" w:styleId="m-2434640214339110092gmail-style13ptbold">
    <w:name w:val="m_-2434640214339110092gmail-style13ptbold"/>
    <w:basedOn w:val="DefaultParagraphFont"/>
    <w:rsid w:val="003C1F59"/>
  </w:style>
  <w:style w:type="character" w:customStyle="1" w:styleId="m-2434640214339110092gmail-styleunderline">
    <w:name w:val="m_-2434640214339110092gmail-styleunderline"/>
    <w:basedOn w:val="DefaultParagraphFont"/>
    <w:rsid w:val="003C1F59"/>
  </w:style>
  <w:style w:type="character" w:customStyle="1" w:styleId="articlepage-articlebody-firstletter">
    <w:name w:val="articlepage-articlebody-firstletter"/>
    <w:basedOn w:val="DefaultParagraphFont"/>
    <w:rsid w:val="003C1F59"/>
  </w:style>
  <w:style w:type="character" w:customStyle="1" w:styleId="UnresolvedMention32">
    <w:name w:val="Unresolved Mention32"/>
    <w:basedOn w:val="DefaultParagraphFont"/>
    <w:uiPriority w:val="99"/>
    <w:semiHidden/>
    <w:unhideWhenUsed/>
    <w:rsid w:val="003C1F59"/>
    <w:rPr>
      <w:color w:val="605E5C"/>
      <w:shd w:val="clear" w:color="auto" w:fill="E1DFDD"/>
    </w:rPr>
  </w:style>
  <w:style w:type="character" w:customStyle="1" w:styleId="m-268162420547309261gmail-stylestylebold12pt">
    <w:name w:val="m_-268162420547309261gmail-stylestylebold12pt"/>
    <w:basedOn w:val="DefaultParagraphFont"/>
    <w:rsid w:val="003C1F59"/>
  </w:style>
  <w:style w:type="character" w:customStyle="1" w:styleId="m-268162420547309261gmail-styleboldunderline">
    <w:name w:val="m_-268162420547309261gmail-styleboldunderline"/>
    <w:basedOn w:val="DefaultParagraphFont"/>
    <w:rsid w:val="003C1F59"/>
  </w:style>
  <w:style w:type="character" w:customStyle="1" w:styleId="m-3350902899047358468gmail-styleunderline">
    <w:name w:val="m_-3350902899047358468gmail-styleunderline"/>
    <w:basedOn w:val="DefaultParagraphFont"/>
    <w:rsid w:val="003C1F59"/>
  </w:style>
  <w:style w:type="paragraph" w:customStyle="1" w:styleId="Style5pt">
    <w:name w:val="Style 5 pt"/>
    <w:basedOn w:val="Normal"/>
    <w:link w:val="Style5ptChar"/>
    <w:qFormat/>
    <w:rsid w:val="003C1F5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C1F5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C1F59"/>
  </w:style>
  <w:style w:type="paragraph" w:customStyle="1" w:styleId="m462447500549623171gmail-msonormal">
    <w:name w:val="m_462447500549623171gmail-msonormal"/>
    <w:basedOn w:val="Normal"/>
    <w:uiPriority w:val="99"/>
    <w:qFormat/>
    <w:rsid w:val="003C1F5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C1F59"/>
  </w:style>
  <w:style w:type="paragraph" w:customStyle="1" w:styleId="dek">
    <w:name w:val="dek"/>
    <w:basedOn w:val="Normal"/>
    <w:qFormat/>
    <w:rsid w:val="003C1F59"/>
    <w:pPr>
      <w:spacing w:before="100" w:beforeAutospacing="1" w:after="100" w:afterAutospacing="1"/>
    </w:pPr>
    <w:rPr>
      <w:rFonts w:eastAsia="Times New Roman"/>
    </w:rPr>
  </w:style>
  <w:style w:type="character" w:customStyle="1" w:styleId="arttitle">
    <w:name w:val="art_title"/>
    <w:basedOn w:val="DefaultParagraphFont"/>
    <w:rsid w:val="003C1F59"/>
  </w:style>
  <w:style w:type="character" w:customStyle="1" w:styleId="serialtitle">
    <w:name w:val="serial_title"/>
    <w:basedOn w:val="DefaultParagraphFont"/>
    <w:rsid w:val="003C1F59"/>
  </w:style>
  <w:style w:type="character" w:customStyle="1" w:styleId="volumeissue">
    <w:name w:val="volume_issue"/>
    <w:basedOn w:val="DefaultParagraphFont"/>
    <w:rsid w:val="003C1F59"/>
  </w:style>
  <w:style w:type="character" w:customStyle="1" w:styleId="pagerange">
    <w:name w:val="page_range"/>
    <w:basedOn w:val="DefaultParagraphFont"/>
    <w:rsid w:val="003C1F59"/>
  </w:style>
  <w:style w:type="character" w:customStyle="1" w:styleId="doilink">
    <w:name w:val="doi_link"/>
    <w:basedOn w:val="DefaultParagraphFont"/>
    <w:rsid w:val="003C1F59"/>
  </w:style>
  <w:style w:type="character" w:customStyle="1" w:styleId="headingnumber">
    <w:name w:val="headingnumber"/>
    <w:basedOn w:val="DefaultParagraphFont"/>
    <w:rsid w:val="003C1F59"/>
  </w:style>
  <w:style w:type="character" w:customStyle="1" w:styleId="internalref">
    <w:name w:val="internalref"/>
    <w:basedOn w:val="DefaultParagraphFont"/>
    <w:rsid w:val="003C1F59"/>
  </w:style>
  <w:style w:type="paragraph" w:customStyle="1" w:styleId="Analyitc">
    <w:name w:val="Analyitc"/>
    <w:basedOn w:val="Normal"/>
    <w:uiPriority w:val="4"/>
    <w:qFormat/>
    <w:rsid w:val="003C1F59"/>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C1F59"/>
  </w:style>
  <w:style w:type="character" w:customStyle="1" w:styleId="m-134349766280542120gmail-msohyperlink">
    <w:name w:val="m_-134349766280542120gmail-msohyperlink"/>
    <w:basedOn w:val="DefaultParagraphFont"/>
    <w:rsid w:val="003C1F59"/>
  </w:style>
  <w:style w:type="character" w:customStyle="1" w:styleId="m-134349766280542120gmail-styleunderline">
    <w:name w:val="m_-134349766280542120gmail-styleunderline"/>
    <w:basedOn w:val="DefaultParagraphFont"/>
    <w:rsid w:val="003C1F59"/>
  </w:style>
  <w:style w:type="character" w:customStyle="1" w:styleId="m-134349766280542120gmail-cite">
    <w:name w:val="m_-134349766280542120gmail-cite"/>
    <w:basedOn w:val="DefaultParagraphFont"/>
    <w:rsid w:val="003C1F59"/>
  </w:style>
  <w:style w:type="character" w:customStyle="1" w:styleId="m-134349766280542120gmail-underline">
    <w:name w:val="m_-134349766280542120gmail-underline"/>
    <w:basedOn w:val="DefaultParagraphFont"/>
    <w:rsid w:val="003C1F59"/>
  </w:style>
  <w:style w:type="character" w:customStyle="1" w:styleId="m-134349766280542120gmail-underline0">
    <w:name w:val="m_-134349766280542120gmail-underline0"/>
    <w:basedOn w:val="DefaultParagraphFont"/>
    <w:rsid w:val="003C1F59"/>
  </w:style>
  <w:style w:type="paragraph" w:customStyle="1" w:styleId="element">
    <w:name w:val="element"/>
    <w:basedOn w:val="Normal"/>
    <w:qFormat/>
    <w:rsid w:val="003C1F59"/>
    <w:pPr>
      <w:spacing w:before="100" w:beforeAutospacing="1" w:after="100" w:afterAutospacing="1"/>
    </w:pPr>
    <w:rPr>
      <w:rFonts w:eastAsia="Times New Roman"/>
      <w:lang w:eastAsia="zh-CN"/>
    </w:rPr>
  </w:style>
  <w:style w:type="paragraph" w:customStyle="1" w:styleId="p3">
    <w:name w:val="p3"/>
    <w:basedOn w:val="Normal"/>
    <w:qFormat/>
    <w:rsid w:val="003C1F59"/>
    <w:pPr>
      <w:spacing w:before="100" w:beforeAutospacing="1" w:after="100" w:afterAutospacing="1"/>
    </w:pPr>
    <w:rPr>
      <w:rFonts w:eastAsia="Times New Roman"/>
      <w:lang w:eastAsia="zh-CN"/>
    </w:rPr>
  </w:style>
  <w:style w:type="paragraph" w:customStyle="1" w:styleId="p5">
    <w:name w:val="p5"/>
    <w:basedOn w:val="Normal"/>
    <w:qFormat/>
    <w:rsid w:val="003C1F59"/>
    <w:pPr>
      <w:spacing w:before="100" w:beforeAutospacing="1" w:after="100" w:afterAutospacing="1"/>
    </w:pPr>
    <w:rPr>
      <w:rFonts w:eastAsia="Times New Roman"/>
      <w:lang w:eastAsia="zh-CN"/>
    </w:rPr>
  </w:style>
  <w:style w:type="paragraph" w:customStyle="1" w:styleId="p7">
    <w:name w:val="p7"/>
    <w:basedOn w:val="Normal"/>
    <w:qFormat/>
    <w:rsid w:val="003C1F59"/>
    <w:pPr>
      <w:spacing w:before="100" w:beforeAutospacing="1" w:after="100" w:afterAutospacing="1"/>
    </w:pPr>
    <w:rPr>
      <w:rFonts w:eastAsia="Times New Roman"/>
      <w:lang w:eastAsia="zh-CN"/>
    </w:rPr>
  </w:style>
  <w:style w:type="paragraph" w:customStyle="1" w:styleId="p9">
    <w:name w:val="p9"/>
    <w:basedOn w:val="Normal"/>
    <w:qFormat/>
    <w:rsid w:val="003C1F59"/>
    <w:pPr>
      <w:spacing w:before="100" w:beforeAutospacing="1" w:after="100" w:afterAutospacing="1"/>
    </w:pPr>
    <w:rPr>
      <w:rFonts w:eastAsia="Times New Roman"/>
      <w:lang w:eastAsia="zh-CN"/>
    </w:rPr>
  </w:style>
  <w:style w:type="paragraph" w:customStyle="1" w:styleId="p11">
    <w:name w:val="p11"/>
    <w:basedOn w:val="Normal"/>
    <w:qFormat/>
    <w:rsid w:val="003C1F59"/>
    <w:pPr>
      <w:spacing w:before="100" w:beforeAutospacing="1" w:after="100" w:afterAutospacing="1"/>
    </w:pPr>
    <w:rPr>
      <w:rFonts w:eastAsia="Times New Roman"/>
      <w:lang w:eastAsia="zh-CN"/>
    </w:rPr>
  </w:style>
  <w:style w:type="paragraph" w:customStyle="1" w:styleId="p2">
    <w:name w:val="p2"/>
    <w:basedOn w:val="Normal"/>
    <w:qFormat/>
    <w:rsid w:val="003C1F59"/>
    <w:pPr>
      <w:spacing w:before="100" w:beforeAutospacing="1" w:after="100" w:afterAutospacing="1"/>
    </w:pPr>
    <w:rPr>
      <w:rFonts w:eastAsia="Times New Roman"/>
      <w:lang w:eastAsia="zh-CN"/>
    </w:rPr>
  </w:style>
  <w:style w:type="paragraph" w:customStyle="1" w:styleId="p4">
    <w:name w:val="p4"/>
    <w:basedOn w:val="Normal"/>
    <w:qFormat/>
    <w:rsid w:val="003C1F59"/>
    <w:pPr>
      <w:spacing w:before="100" w:beforeAutospacing="1" w:after="100" w:afterAutospacing="1"/>
    </w:pPr>
    <w:rPr>
      <w:rFonts w:eastAsia="Times New Roman"/>
      <w:lang w:eastAsia="zh-CN"/>
    </w:rPr>
  </w:style>
  <w:style w:type="paragraph" w:customStyle="1" w:styleId="p6">
    <w:name w:val="p6"/>
    <w:basedOn w:val="Normal"/>
    <w:qFormat/>
    <w:rsid w:val="003C1F59"/>
    <w:pPr>
      <w:spacing w:before="100" w:beforeAutospacing="1" w:after="100" w:afterAutospacing="1"/>
    </w:pPr>
    <w:rPr>
      <w:rFonts w:eastAsia="Times New Roman"/>
      <w:lang w:eastAsia="zh-CN"/>
    </w:rPr>
  </w:style>
  <w:style w:type="paragraph" w:customStyle="1" w:styleId="p8">
    <w:name w:val="p8"/>
    <w:basedOn w:val="Normal"/>
    <w:qFormat/>
    <w:rsid w:val="003C1F59"/>
    <w:pPr>
      <w:spacing w:before="100" w:beforeAutospacing="1" w:after="100" w:afterAutospacing="1"/>
    </w:pPr>
    <w:rPr>
      <w:rFonts w:eastAsia="Times New Roman"/>
      <w:lang w:eastAsia="zh-CN"/>
    </w:rPr>
  </w:style>
  <w:style w:type="paragraph" w:customStyle="1" w:styleId="p10">
    <w:name w:val="p10"/>
    <w:basedOn w:val="Normal"/>
    <w:qFormat/>
    <w:rsid w:val="003C1F59"/>
    <w:pPr>
      <w:spacing w:before="100" w:beforeAutospacing="1" w:after="100" w:afterAutospacing="1"/>
    </w:pPr>
    <w:rPr>
      <w:rFonts w:eastAsia="Times New Roman"/>
      <w:lang w:eastAsia="zh-CN"/>
    </w:rPr>
  </w:style>
  <w:style w:type="paragraph" w:customStyle="1" w:styleId="p12">
    <w:name w:val="p12"/>
    <w:basedOn w:val="Normal"/>
    <w:qFormat/>
    <w:rsid w:val="003C1F59"/>
    <w:pPr>
      <w:spacing w:before="100" w:beforeAutospacing="1" w:after="100" w:afterAutospacing="1"/>
    </w:pPr>
    <w:rPr>
      <w:rFonts w:eastAsia="Times New Roman"/>
      <w:lang w:eastAsia="zh-CN"/>
    </w:rPr>
  </w:style>
  <w:style w:type="paragraph" w:customStyle="1" w:styleId="p14">
    <w:name w:val="p14"/>
    <w:basedOn w:val="Normal"/>
    <w:qFormat/>
    <w:rsid w:val="003C1F59"/>
    <w:pPr>
      <w:spacing w:before="100" w:beforeAutospacing="1" w:after="100" w:afterAutospacing="1"/>
    </w:pPr>
    <w:rPr>
      <w:rFonts w:eastAsia="Times New Roman"/>
      <w:lang w:eastAsia="zh-CN"/>
    </w:rPr>
  </w:style>
  <w:style w:type="paragraph" w:customStyle="1" w:styleId="initial">
    <w:name w:val="initial"/>
    <w:basedOn w:val="Normal"/>
    <w:qFormat/>
    <w:rsid w:val="003C1F59"/>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C1F59"/>
    <w:pPr>
      <w:spacing w:before="100" w:beforeAutospacing="1" w:after="100" w:afterAutospacing="1"/>
    </w:pPr>
    <w:rPr>
      <w:rFonts w:eastAsia="Times New Roman"/>
      <w:lang w:eastAsia="zh-CN"/>
    </w:rPr>
  </w:style>
  <w:style w:type="paragraph" w:customStyle="1" w:styleId="detailsub">
    <w:name w:val="detail__sub"/>
    <w:basedOn w:val="Normal"/>
    <w:qFormat/>
    <w:rsid w:val="003C1F59"/>
    <w:pPr>
      <w:spacing w:before="100" w:beforeAutospacing="1" w:after="100" w:afterAutospacing="1"/>
    </w:pPr>
    <w:rPr>
      <w:rFonts w:eastAsia="Times New Roman"/>
      <w:lang w:eastAsia="zh-CN"/>
    </w:rPr>
  </w:style>
  <w:style w:type="paragraph" w:customStyle="1" w:styleId="flfc">
    <w:name w:val="flfc"/>
    <w:basedOn w:val="Normal"/>
    <w:qFormat/>
    <w:rsid w:val="003C1F5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C1F59"/>
  </w:style>
  <w:style w:type="character" w:customStyle="1" w:styleId="m-299895914748161361gmail-styleunderline">
    <w:name w:val="m_-299895914748161361gmail-styleunderline"/>
    <w:basedOn w:val="DefaultParagraphFont"/>
    <w:rsid w:val="003C1F59"/>
  </w:style>
  <w:style w:type="paragraph" w:customStyle="1" w:styleId="counter-paragraph">
    <w:name w:val="counter-paragraph"/>
    <w:basedOn w:val="Normal"/>
    <w:qFormat/>
    <w:rsid w:val="003C1F5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C1F5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C1F59"/>
  </w:style>
  <w:style w:type="paragraph" w:customStyle="1" w:styleId="m-266642551691440061gmail-cards">
    <w:name w:val="m_-266642551691440061gmail-cards"/>
    <w:basedOn w:val="Normal"/>
    <w:qFormat/>
    <w:rsid w:val="003C1F5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C1F59"/>
  </w:style>
  <w:style w:type="paragraph" w:customStyle="1" w:styleId="listingexcerpt">
    <w:name w:val="listing__excerpt"/>
    <w:basedOn w:val="Normal"/>
    <w:qFormat/>
    <w:rsid w:val="003C1F5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C1F59"/>
  </w:style>
  <w:style w:type="paragraph" w:customStyle="1" w:styleId="specialbutton">
    <w:name w:val="special__button"/>
    <w:basedOn w:val="Normal"/>
    <w:qFormat/>
    <w:rsid w:val="003C1F59"/>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3C1F59"/>
  </w:style>
  <w:style w:type="character" w:customStyle="1" w:styleId="m7113523068278247331gmail-style13ptbold">
    <w:name w:val="m_7113523068278247331gmail-style13ptbold"/>
    <w:basedOn w:val="DefaultParagraphFont"/>
    <w:rsid w:val="003C1F59"/>
  </w:style>
  <w:style w:type="character" w:customStyle="1" w:styleId="m7113523068278247331gmail-underline">
    <w:name w:val="m_7113523068278247331gmail-underline"/>
    <w:basedOn w:val="DefaultParagraphFont"/>
    <w:rsid w:val="003C1F59"/>
  </w:style>
  <w:style w:type="character" w:customStyle="1" w:styleId="m7113523068278247331gmail-styleunderline">
    <w:name w:val="m_7113523068278247331gmail-styleunderline"/>
    <w:basedOn w:val="DefaultParagraphFont"/>
    <w:rsid w:val="003C1F59"/>
  </w:style>
  <w:style w:type="character" w:customStyle="1" w:styleId="enhanced-reference">
    <w:name w:val="enhanced-reference"/>
    <w:basedOn w:val="DefaultParagraphFont"/>
    <w:rsid w:val="003C1F59"/>
  </w:style>
  <w:style w:type="character" w:customStyle="1" w:styleId="ff1">
    <w:name w:val="ff1"/>
    <w:basedOn w:val="DefaultParagraphFont"/>
    <w:rsid w:val="003C1F59"/>
  </w:style>
  <w:style w:type="character" w:customStyle="1" w:styleId="ff2">
    <w:name w:val="ff2"/>
    <w:basedOn w:val="DefaultParagraphFont"/>
    <w:rsid w:val="003C1F59"/>
  </w:style>
  <w:style w:type="character" w:customStyle="1" w:styleId="display">
    <w:name w:val="display"/>
    <w:basedOn w:val="DefaultParagraphFont"/>
    <w:rsid w:val="003C1F59"/>
  </w:style>
  <w:style w:type="character" w:customStyle="1" w:styleId="m2030095631327626865gmail-style13ptbold">
    <w:name w:val="m_2030095631327626865gmail-style13ptbold"/>
    <w:basedOn w:val="DefaultParagraphFont"/>
    <w:rsid w:val="003C1F59"/>
  </w:style>
  <w:style w:type="character" w:customStyle="1" w:styleId="m2030095631327626865gmail-styleunderline">
    <w:name w:val="m_2030095631327626865gmail-styleunderline"/>
    <w:basedOn w:val="DefaultParagraphFont"/>
    <w:rsid w:val="003C1F59"/>
  </w:style>
  <w:style w:type="paragraph" w:customStyle="1" w:styleId="m4240400669014671728gmail-msonormal">
    <w:name w:val="m_4240400669014671728gmail-msonormal"/>
    <w:basedOn w:val="Normal"/>
    <w:qFormat/>
    <w:rsid w:val="003C1F5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C1F59"/>
  </w:style>
  <w:style w:type="character" w:customStyle="1" w:styleId="tweetinfo-heartstat">
    <w:name w:val="tweetinfo-heartstat"/>
    <w:basedOn w:val="DefaultParagraphFont"/>
    <w:rsid w:val="003C1F59"/>
  </w:style>
  <w:style w:type="character" w:customStyle="1" w:styleId="playbutton-flyout">
    <w:name w:val="playbutton-flyout"/>
    <w:basedOn w:val="DefaultParagraphFont"/>
    <w:rsid w:val="003C1F59"/>
  </w:style>
  <w:style w:type="character" w:customStyle="1" w:styleId="inlinevideo-videolabel">
    <w:name w:val="inlinevideo-videolabel"/>
    <w:basedOn w:val="DefaultParagraphFont"/>
    <w:rsid w:val="003C1F59"/>
  </w:style>
  <w:style w:type="character" w:customStyle="1" w:styleId="inlinevideo-videoduration">
    <w:name w:val="inlinevideo-videoduration"/>
    <w:basedOn w:val="DefaultParagraphFont"/>
    <w:rsid w:val="003C1F59"/>
  </w:style>
  <w:style w:type="numbering" w:customStyle="1" w:styleId="NoList21">
    <w:name w:val="No List21"/>
    <w:next w:val="NoList"/>
    <w:uiPriority w:val="99"/>
    <w:semiHidden/>
    <w:rsid w:val="003C1F59"/>
  </w:style>
  <w:style w:type="character" w:customStyle="1" w:styleId="5yl5">
    <w:name w:val="_5yl5"/>
    <w:basedOn w:val="DefaultParagraphFont"/>
    <w:rsid w:val="003C1F59"/>
  </w:style>
  <w:style w:type="character" w:customStyle="1" w:styleId="balancedheadline">
    <w:name w:val="balancedheadline"/>
    <w:basedOn w:val="DefaultParagraphFont"/>
    <w:rsid w:val="003C1F59"/>
  </w:style>
  <w:style w:type="paragraph" w:customStyle="1" w:styleId="css-xhhu0i">
    <w:name w:val="css-xhhu0i"/>
    <w:basedOn w:val="Normal"/>
    <w:qFormat/>
    <w:rsid w:val="003C1F59"/>
    <w:pPr>
      <w:spacing w:before="100" w:beforeAutospacing="1" w:after="100" w:afterAutospacing="1"/>
    </w:pPr>
    <w:rPr>
      <w:rFonts w:eastAsia="Times New Roman"/>
    </w:rPr>
  </w:style>
  <w:style w:type="paragraph" w:customStyle="1" w:styleId="fellowname">
    <w:name w:val="fellow__name"/>
    <w:basedOn w:val="Normal"/>
    <w:qFormat/>
    <w:rsid w:val="003C1F59"/>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C1F59"/>
    <w:rPr>
      <w:color w:val="605E5C"/>
      <w:shd w:val="clear" w:color="auto" w:fill="E1DFDD"/>
    </w:rPr>
  </w:style>
  <w:style w:type="character" w:customStyle="1" w:styleId="UnresolvedMention100">
    <w:name w:val="Unresolved Mention100"/>
    <w:basedOn w:val="DefaultParagraphFont"/>
    <w:uiPriority w:val="99"/>
    <w:semiHidden/>
    <w:unhideWhenUsed/>
    <w:rsid w:val="003C1F59"/>
    <w:rPr>
      <w:color w:val="605E5C"/>
      <w:shd w:val="clear" w:color="auto" w:fill="E1DFDD"/>
    </w:rPr>
  </w:style>
  <w:style w:type="character" w:customStyle="1" w:styleId="UnresolvedMention1000">
    <w:name w:val="Unresolved Mention1000"/>
    <w:basedOn w:val="DefaultParagraphFont"/>
    <w:uiPriority w:val="99"/>
    <w:semiHidden/>
    <w:unhideWhenUsed/>
    <w:rsid w:val="003C1F59"/>
    <w:rPr>
      <w:color w:val="605E5C"/>
      <w:shd w:val="clear" w:color="auto" w:fill="E1DFDD"/>
    </w:rPr>
  </w:style>
  <w:style w:type="character" w:customStyle="1" w:styleId="UnresolvedMention10000">
    <w:name w:val="Unresolved Mention10000"/>
    <w:basedOn w:val="DefaultParagraphFont"/>
    <w:uiPriority w:val="99"/>
    <w:semiHidden/>
    <w:unhideWhenUsed/>
    <w:rsid w:val="003C1F59"/>
    <w:rPr>
      <w:color w:val="605E5C"/>
      <w:shd w:val="clear" w:color="auto" w:fill="E1DFDD"/>
    </w:rPr>
  </w:style>
  <w:style w:type="character" w:customStyle="1" w:styleId="UnresolvedMention100000">
    <w:name w:val="Unresolved Mention100000"/>
    <w:basedOn w:val="DefaultParagraphFont"/>
    <w:uiPriority w:val="99"/>
    <w:semiHidden/>
    <w:unhideWhenUsed/>
    <w:rsid w:val="003C1F59"/>
    <w:rPr>
      <w:color w:val="605E5C"/>
      <w:shd w:val="clear" w:color="auto" w:fill="E1DFDD"/>
    </w:rPr>
  </w:style>
  <w:style w:type="character" w:customStyle="1" w:styleId="UnresolvedMention1000000">
    <w:name w:val="Unresolved Mention1000000"/>
    <w:basedOn w:val="DefaultParagraphFont"/>
    <w:uiPriority w:val="99"/>
    <w:semiHidden/>
    <w:unhideWhenUsed/>
    <w:rsid w:val="003C1F59"/>
    <w:rPr>
      <w:color w:val="605E5C"/>
      <w:shd w:val="clear" w:color="auto" w:fill="E1DFDD"/>
    </w:rPr>
  </w:style>
  <w:style w:type="character" w:customStyle="1" w:styleId="UnresolvedMention10000000">
    <w:name w:val="Unresolved Mention10000000"/>
    <w:basedOn w:val="DefaultParagraphFont"/>
    <w:uiPriority w:val="99"/>
    <w:semiHidden/>
    <w:unhideWhenUsed/>
    <w:rsid w:val="003C1F59"/>
    <w:rPr>
      <w:color w:val="605E5C"/>
      <w:shd w:val="clear" w:color="auto" w:fill="E1DFDD"/>
    </w:rPr>
  </w:style>
  <w:style w:type="character" w:customStyle="1" w:styleId="UnresolvedMention100000000">
    <w:name w:val="Unresolved Mention100000000"/>
    <w:basedOn w:val="DefaultParagraphFont"/>
    <w:uiPriority w:val="99"/>
    <w:semiHidden/>
    <w:unhideWhenUsed/>
    <w:rsid w:val="003C1F59"/>
    <w:rPr>
      <w:color w:val="605E5C"/>
      <w:shd w:val="clear" w:color="auto" w:fill="E1DFDD"/>
    </w:rPr>
  </w:style>
  <w:style w:type="character" w:customStyle="1" w:styleId="UnresolvedMention1000000000">
    <w:name w:val="Unresolved Mention1000000000"/>
    <w:basedOn w:val="DefaultParagraphFont"/>
    <w:uiPriority w:val="99"/>
    <w:semiHidden/>
    <w:unhideWhenUsed/>
    <w:rsid w:val="003C1F5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C1F5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C1F59"/>
    <w:rPr>
      <w:color w:val="605E5C"/>
      <w:shd w:val="clear" w:color="auto" w:fill="E1DFDD"/>
    </w:rPr>
  </w:style>
  <w:style w:type="character" w:customStyle="1" w:styleId="m-6639950760076288358gmail-style13ptbold">
    <w:name w:val="m_-6639950760076288358gmail-style13ptbold"/>
    <w:basedOn w:val="DefaultParagraphFont"/>
    <w:rsid w:val="003C1F59"/>
  </w:style>
  <w:style w:type="character" w:customStyle="1" w:styleId="m-6639950760076288358gmail-msohyperlink">
    <w:name w:val="m_-6639950760076288358gmail-msohyperlink"/>
    <w:basedOn w:val="DefaultParagraphFont"/>
    <w:rsid w:val="003C1F59"/>
  </w:style>
  <w:style w:type="character" w:customStyle="1" w:styleId="m-6639950760076288358gmail-m4841727538114946087gmail-styleunderline">
    <w:name w:val="m_-6639950760076288358gmail-m4841727538114946087gmail-styleunderline"/>
    <w:basedOn w:val="DefaultParagraphFont"/>
    <w:rsid w:val="003C1F59"/>
  </w:style>
  <w:style w:type="character" w:customStyle="1" w:styleId="m8998500066486699605gmail-style13ptbold">
    <w:name w:val="m_8998500066486699605gmail-style13ptbold"/>
    <w:basedOn w:val="DefaultParagraphFont"/>
    <w:rsid w:val="003C1F59"/>
  </w:style>
  <w:style w:type="character" w:customStyle="1" w:styleId="m8998500066486699605gmail-styleunderline">
    <w:name w:val="m_8998500066486699605gmail-styleunderline"/>
    <w:basedOn w:val="DefaultParagraphFont"/>
    <w:rsid w:val="003C1F59"/>
  </w:style>
  <w:style w:type="character" w:customStyle="1" w:styleId="QuoteChar2">
    <w:name w:val="Quote Char2"/>
    <w:basedOn w:val="DefaultParagraphFont"/>
    <w:uiPriority w:val="29"/>
    <w:rsid w:val="003C1F59"/>
    <w:rPr>
      <w:rFonts w:ascii="Cambria" w:hAnsi="Cambria" w:cs="Calibri"/>
      <w:i/>
      <w:iCs/>
      <w:color w:val="404040" w:themeColor="text1" w:themeTint="BF"/>
    </w:rPr>
  </w:style>
  <w:style w:type="character" w:customStyle="1" w:styleId="letter">
    <w:name w:val="letter"/>
    <w:basedOn w:val="DefaultParagraphFont"/>
    <w:rsid w:val="003C1F59"/>
  </w:style>
  <w:style w:type="character" w:customStyle="1" w:styleId="mdash">
    <w:name w:val="mdash"/>
    <w:basedOn w:val="DefaultParagraphFont"/>
    <w:rsid w:val="003C1F59"/>
  </w:style>
  <w:style w:type="character" w:customStyle="1" w:styleId="untext">
    <w:name w:val="untext"/>
    <w:basedOn w:val="DefaultParagraphFont"/>
    <w:rsid w:val="003C1F59"/>
  </w:style>
  <w:style w:type="character" w:customStyle="1" w:styleId="vis">
    <w:name w:val="vis"/>
    <w:basedOn w:val="DefaultParagraphFont"/>
    <w:rsid w:val="003C1F59"/>
  </w:style>
  <w:style w:type="character" w:customStyle="1" w:styleId="ex-sent">
    <w:name w:val="ex-sent"/>
    <w:basedOn w:val="DefaultParagraphFont"/>
    <w:rsid w:val="003C1F59"/>
  </w:style>
  <w:style w:type="character" w:customStyle="1" w:styleId="mwtwi">
    <w:name w:val="mw_t_wi"/>
    <w:basedOn w:val="DefaultParagraphFont"/>
    <w:rsid w:val="003C1F59"/>
  </w:style>
  <w:style w:type="paragraph" w:customStyle="1" w:styleId="marginright">
    <w:name w:val="margin_right"/>
    <w:basedOn w:val="Normal"/>
    <w:qFormat/>
    <w:rsid w:val="003C1F5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C1F5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C1F5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C1F5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C1F5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C1F5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C1F59"/>
  </w:style>
  <w:style w:type="character" w:customStyle="1" w:styleId="paddingrightxxs1">
    <w:name w:val="padding_right_xxs1"/>
    <w:basedOn w:val="DefaultParagraphFont"/>
    <w:rsid w:val="003C1F59"/>
  </w:style>
  <w:style w:type="character" w:customStyle="1" w:styleId="nowrap1">
    <w:name w:val="nowrap1"/>
    <w:basedOn w:val="DefaultParagraphFont"/>
    <w:rsid w:val="003C1F59"/>
  </w:style>
  <w:style w:type="paragraph" w:customStyle="1" w:styleId="item">
    <w:name w:val="item"/>
    <w:basedOn w:val="Normal"/>
    <w:qFormat/>
    <w:rsid w:val="003C1F59"/>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C1F59"/>
    <w:rPr>
      <w:rFonts w:ascii="Lora" w:hAnsi="Lora" w:hint="default"/>
      <w:i/>
      <w:iCs/>
      <w:color w:val="000000"/>
      <w:sz w:val="30"/>
      <w:szCs w:val="30"/>
    </w:rPr>
  </w:style>
  <w:style w:type="character" w:customStyle="1" w:styleId="italic1">
    <w:name w:val="italic1"/>
    <w:basedOn w:val="DefaultParagraphFont"/>
    <w:rsid w:val="003C1F59"/>
    <w:rPr>
      <w:i/>
      <w:iCs/>
    </w:rPr>
  </w:style>
  <w:style w:type="character" w:customStyle="1" w:styleId="articleimagecredit2">
    <w:name w:val="article_image_credit2"/>
    <w:basedOn w:val="DefaultParagraphFont"/>
    <w:rsid w:val="003C1F59"/>
    <w:rPr>
      <w:rFonts w:ascii="Lora" w:hAnsi="Lora" w:hint="default"/>
      <w:i/>
      <w:iCs/>
      <w:sz w:val="24"/>
      <w:szCs w:val="24"/>
    </w:rPr>
  </w:style>
  <w:style w:type="character" w:customStyle="1" w:styleId="articlesponsored2">
    <w:name w:val="article_sponsored2"/>
    <w:basedOn w:val="DefaultParagraphFont"/>
    <w:rsid w:val="003C1F5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C1F59"/>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C1F59"/>
    <w:pPr>
      <w:spacing w:after="180"/>
    </w:pPr>
    <w:rPr>
      <w:rFonts w:ascii="Lora" w:eastAsia="Times New Roman" w:hAnsi="Lora"/>
      <w:szCs w:val="20"/>
      <w:lang w:eastAsia="zh-CN"/>
    </w:rPr>
  </w:style>
  <w:style w:type="paragraph" w:customStyle="1" w:styleId="marginbottomxl1">
    <w:name w:val="margin_bottom_xl1"/>
    <w:basedOn w:val="Normal"/>
    <w:qFormat/>
    <w:rsid w:val="003C1F59"/>
    <w:pPr>
      <w:spacing w:after="540"/>
    </w:pPr>
    <w:rPr>
      <w:rFonts w:ascii="Lora" w:eastAsia="Times New Roman" w:hAnsi="Lora"/>
      <w:szCs w:val="20"/>
      <w:lang w:eastAsia="zh-CN"/>
    </w:rPr>
  </w:style>
  <w:style w:type="character" w:customStyle="1" w:styleId="read-morefooter">
    <w:name w:val="read-more__footer"/>
    <w:basedOn w:val="DefaultParagraphFont"/>
    <w:rsid w:val="003C1F59"/>
  </w:style>
  <w:style w:type="paragraph" w:customStyle="1" w:styleId="jsx-671803276">
    <w:name w:val="jsx-671803276"/>
    <w:basedOn w:val="Normal"/>
    <w:qFormat/>
    <w:rsid w:val="003C1F59"/>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C1F59"/>
  </w:style>
  <w:style w:type="character" w:customStyle="1" w:styleId="uwnk-">
    <w:name w:val="uwnk-"/>
    <w:basedOn w:val="DefaultParagraphFont"/>
    <w:rsid w:val="003C1F59"/>
  </w:style>
  <w:style w:type="character" w:customStyle="1" w:styleId="c-messagebody">
    <w:name w:val="c-message__body"/>
    <w:basedOn w:val="DefaultParagraphFont"/>
    <w:rsid w:val="003C1F59"/>
  </w:style>
  <w:style w:type="paragraph" w:customStyle="1" w:styleId="StyleHeading4TagBigcardbodysmalltextNormalTagheading2H">
    <w:name w:val="Style Heading 4TagBig cardbodysmall textNormal Tagheading 2H..."/>
    <w:basedOn w:val="Heading4"/>
    <w:qFormat/>
    <w:rsid w:val="003C1F59"/>
    <w:pPr>
      <w:spacing w:before="200"/>
    </w:pPr>
    <w:rPr>
      <w:bCs w:val="0"/>
    </w:rPr>
  </w:style>
  <w:style w:type="paragraph" w:customStyle="1" w:styleId="menu-item">
    <w:name w:val="menu-item"/>
    <w:basedOn w:val="Normal"/>
    <w:qFormat/>
    <w:rsid w:val="003C1F59"/>
    <w:pPr>
      <w:spacing w:before="100" w:beforeAutospacing="1" w:after="100" w:afterAutospacing="1"/>
    </w:pPr>
    <w:rPr>
      <w:rFonts w:eastAsia="Times New Roman"/>
      <w:sz w:val="24"/>
    </w:rPr>
  </w:style>
  <w:style w:type="paragraph" w:customStyle="1" w:styleId="post-meta">
    <w:name w:val="post-meta"/>
    <w:basedOn w:val="Normal"/>
    <w:qFormat/>
    <w:rsid w:val="003C1F59"/>
    <w:pPr>
      <w:spacing w:before="100" w:beforeAutospacing="1" w:after="100" w:afterAutospacing="1"/>
    </w:pPr>
    <w:rPr>
      <w:rFonts w:eastAsia="Times New Roman"/>
      <w:sz w:val="24"/>
    </w:rPr>
  </w:style>
  <w:style w:type="character" w:customStyle="1" w:styleId="post-tag">
    <w:name w:val="post-tag"/>
    <w:basedOn w:val="DefaultParagraphFont"/>
    <w:rsid w:val="003C1F59"/>
  </w:style>
  <w:style w:type="character" w:customStyle="1" w:styleId="imagecaption">
    <w:name w:val="imagecaption"/>
    <w:basedOn w:val="DefaultParagraphFont"/>
    <w:rsid w:val="003C1F59"/>
  </w:style>
  <w:style w:type="paragraph" w:customStyle="1" w:styleId="post-date-wrap">
    <w:name w:val="post-date-wrap"/>
    <w:basedOn w:val="Normal"/>
    <w:qFormat/>
    <w:rsid w:val="003C1F59"/>
    <w:pPr>
      <w:spacing w:before="100" w:beforeAutospacing="1" w:after="100" w:afterAutospacing="1"/>
    </w:pPr>
    <w:rPr>
      <w:rFonts w:eastAsia="Times New Roman"/>
      <w:sz w:val="24"/>
    </w:rPr>
  </w:style>
  <w:style w:type="character" w:customStyle="1" w:styleId="year">
    <w:name w:val="year"/>
    <w:basedOn w:val="DefaultParagraphFont"/>
    <w:rsid w:val="003C1F59"/>
  </w:style>
  <w:style w:type="paragraph" w:customStyle="1" w:styleId="highlight10">
    <w:name w:val="highlight1"/>
    <w:basedOn w:val="Normal"/>
    <w:qFormat/>
    <w:rsid w:val="003C1F59"/>
    <w:pPr>
      <w:spacing w:before="100" w:beforeAutospacing="1" w:after="100" w:afterAutospacing="1"/>
    </w:pPr>
    <w:rPr>
      <w:rFonts w:eastAsia="Times New Roman"/>
      <w:sz w:val="24"/>
    </w:rPr>
  </w:style>
  <w:style w:type="paragraph" w:customStyle="1" w:styleId="author-avatar">
    <w:name w:val="author-avatar"/>
    <w:basedOn w:val="Normal"/>
    <w:qFormat/>
    <w:rsid w:val="003C1F59"/>
    <w:pPr>
      <w:spacing w:before="100" w:beforeAutospacing="1" w:after="100" w:afterAutospacing="1"/>
    </w:pPr>
    <w:rPr>
      <w:rFonts w:eastAsia="Times New Roman"/>
      <w:sz w:val="24"/>
    </w:rPr>
  </w:style>
  <w:style w:type="paragraph" w:customStyle="1" w:styleId="author-link">
    <w:name w:val="author-link"/>
    <w:basedOn w:val="Normal"/>
    <w:qFormat/>
    <w:rsid w:val="003C1F59"/>
    <w:pPr>
      <w:spacing w:before="100" w:beforeAutospacing="1" w:after="100" w:afterAutospacing="1"/>
    </w:pPr>
    <w:rPr>
      <w:rFonts w:eastAsia="Times New Roman"/>
      <w:sz w:val="24"/>
    </w:rPr>
  </w:style>
  <w:style w:type="character" w:customStyle="1" w:styleId="Caption5">
    <w:name w:val="Caption5"/>
    <w:basedOn w:val="DefaultParagraphFont"/>
    <w:rsid w:val="003C1F59"/>
  </w:style>
  <w:style w:type="character" w:customStyle="1" w:styleId="also-readtext--label">
    <w:name w:val="also-read__text--label"/>
    <w:basedOn w:val="DefaultParagraphFont"/>
    <w:rsid w:val="003C1F59"/>
  </w:style>
  <w:style w:type="paragraph" w:customStyle="1" w:styleId="header-menu-item">
    <w:name w:val="header-menu-item"/>
    <w:basedOn w:val="Normal"/>
    <w:qFormat/>
    <w:rsid w:val="003C1F59"/>
    <w:pPr>
      <w:spacing w:before="100" w:beforeAutospacing="1" w:after="100" w:afterAutospacing="1"/>
    </w:pPr>
    <w:rPr>
      <w:rFonts w:eastAsia="Times New Roman"/>
      <w:sz w:val="24"/>
    </w:rPr>
  </w:style>
  <w:style w:type="character" w:customStyle="1" w:styleId="subscribe--long">
    <w:name w:val="subscribe--long"/>
    <w:basedOn w:val="DefaultParagraphFont"/>
    <w:rsid w:val="003C1F59"/>
  </w:style>
  <w:style w:type="character" w:customStyle="1" w:styleId="hed-heading">
    <w:name w:val="hed-heading"/>
    <w:basedOn w:val="DefaultParagraphFont"/>
    <w:rsid w:val="003C1F59"/>
  </w:style>
  <w:style w:type="character" w:customStyle="1" w:styleId="pre">
    <w:name w:val="pre"/>
    <w:basedOn w:val="DefaultParagraphFont"/>
    <w:rsid w:val="003C1F59"/>
  </w:style>
  <w:style w:type="paragraph" w:customStyle="1" w:styleId="heading-container">
    <w:name w:val="heading-container"/>
    <w:basedOn w:val="Normal"/>
    <w:qFormat/>
    <w:rsid w:val="003C1F59"/>
    <w:pPr>
      <w:spacing w:before="100" w:beforeAutospacing="1" w:after="100" w:afterAutospacing="1"/>
    </w:pPr>
    <w:rPr>
      <w:rFonts w:eastAsia="Times New Roman"/>
      <w:sz w:val="24"/>
    </w:rPr>
  </w:style>
  <w:style w:type="paragraph" w:customStyle="1" w:styleId="taboola--heading">
    <w:name w:val="taboola--heading"/>
    <w:basedOn w:val="Normal"/>
    <w:qFormat/>
    <w:rsid w:val="003C1F59"/>
    <w:pPr>
      <w:spacing w:before="100" w:beforeAutospacing="1" w:after="100" w:afterAutospacing="1"/>
    </w:pPr>
    <w:rPr>
      <w:rFonts w:eastAsia="Times New Roman"/>
      <w:sz w:val="24"/>
    </w:rPr>
  </w:style>
  <w:style w:type="character" w:customStyle="1" w:styleId="video-label">
    <w:name w:val="video-label"/>
    <w:basedOn w:val="DefaultParagraphFont"/>
    <w:rsid w:val="003C1F59"/>
  </w:style>
  <w:style w:type="character" w:customStyle="1" w:styleId="branding">
    <w:name w:val="branding"/>
    <w:basedOn w:val="DefaultParagraphFont"/>
    <w:rsid w:val="003C1F59"/>
  </w:style>
  <w:style w:type="paragraph" w:customStyle="1" w:styleId="fp-trending-content">
    <w:name w:val="fp-trending-content"/>
    <w:basedOn w:val="Normal"/>
    <w:qFormat/>
    <w:rsid w:val="003C1F59"/>
    <w:pPr>
      <w:spacing w:before="100" w:beforeAutospacing="1" w:after="100" w:afterAutospacing="1"/>
    </w:pPr>
    <w:rPr>
      <w:rFonts w:eastAsia="Times New Roman"/>
      <w:sz w:val="24"/>
    </w:rPr>
  </w:style>
  <w:style w:type="paragraph" w:customStyle="1" w:styleId="header-navigation-item">
    <w:name w:val="header-navigation-item"/>
    <w:basedOn w:val="Normal"/>
    <w:qFormat/>
    <w:rsid w:val="003C1F59"/>
    <w:pPr>
      <w:spacing w:before="100" w:beforeAutospacing="1" w:after="100" w:afterAutospacing="1"/>
    </w:pPr>
    <w:rPr>
      <w:rFonts w:eastAsia="Times New Roman"/>
      <w:sz w:val="24"/>
    </w:rPr>
  </w:style>
  <w:style w:type="paragraph" w:customStyle="1" w:styleId="dropdownitem-0-2-6">
    <w:name w:val="dropdownitem-0-2-6"/>
    <w:basedOn w:val="Normal"/>
    <w:qFormat/>
    <w:rsid w:val="003C1F59"/>
    <w:pPr>
      <w:spacing w:before="100" w:beforeAutospacing="1" w:after="100" w:afterAutospacing="1"/>
    </w:pPr>
    <w:rPr>
      <w:rFonts w:eastAsia="Times New Roman"/>
      <w:sz w:val="24"/>
    </w:rPr>
  </w:style>
  <w:style w:type="character" w:customStyle="1" w:styleId="nav-action">
    <w:name w:val="nav-action"/>
    <w:basedOn w:val="DefaultParagraphFont"/>
    <w:rsid w:val="003C1F59"/>
  </w:style>
  <w:style w:type="character" w:customStyle="1" w:styleId="component-bylines-0-2-40">
    <w:name w:val="component-bylines-0-2-40"/>
    <w:basedOn w:val="DefaultParagraphFont"/>
    <w:rsid w:val="003C1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ed.cuhk.edu.hk/~lchang/material/Evolutionary/Developmental/Greene-KantSoul.pdf" TargetMode="External"/><Relationship Id="rId13" Type="http://schemas.openxmlformats.org/officeDocument/2006/relationships/hyperlink" Target="https://hbr.org/2014/09/we-dont-have-to-ditch-capitalism-to-fight-climate-chan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breakthrough.org/journal/no-20-spring-2024/defending-economic-productivity-and-capitalism-for-climate-adaptation-and-mitig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focus.com/planet-earth/mass-extinction-can-we-stop-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breakthrough.org/journal/no-20-spring-2024/defending-economic-productivity-and-capitalism-for-climate-adaptation-and-mitigation-part-2" TargetMode="External"/><Relationship Id="rId4" Type="http://schemas.openxmlformats.org/officeDocument/2006/relationships/settings" Target="settings.xml"/><Relationship Id="rId9" Type="http://schemas.openxmlformats.org/officeDocument/2006/relationships/hyperlink" Target="https://www.nytimes.com/2014/11/23/books/review/how-has-the-social-role-of-poetry-changed-since-shelley.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erglov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24406</Words>
  <Characters>133258</Characters>
  <Application>Microsoft Office Word</Application>
  <DocSecurity>0</DocSecurity>
  <Lines>6345</Lines>
  <Paragraphs>3845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Alexander Glover</cp:lastModifiedBy>
  <cp:revision>2</cp:revision>
  <dcterms:created xsi:type="dcterms:W3CDTF">2025-11-15T16:29:00Z</dcterms:created>
  <dcterms:modified xsi:type="dcterms:W3CDTF">2025-11-15T16:29:00Z</dcterms:modified>
</cp:coreProperties>
</file>