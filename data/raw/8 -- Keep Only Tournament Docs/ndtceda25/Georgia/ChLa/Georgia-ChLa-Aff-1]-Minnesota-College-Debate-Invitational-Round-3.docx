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C3EEF" w14:textId="21F13CA0" w:rsidR="00524B0E" w:rsidRDefault="00524B0E" w:rsidP="00524B0E">
      <w:pPr>
        <w:pStyle w:val="Heading2"/>
      </w:pPr>
      <w:r>
        <w:t>Federal Workers 1AC</w:t>
      </w:r>
    </w:p>
    <w:p w14:paraId="25F75F7F" w14:textId="77777777" w:rsidR="00524B0E" w:rsidRDefault="00524B0E" w:rsidP="00524B0E">
      <w:pPr>
        <w:pStyle w:val="Heading3"/>
      </w:pPr>
      <w:bookmarkStart w:id="0" w:name="_Hlk205717353"/>
      <w:r>
        <w:lastRenderedPageBreak/>
        <w:t xml:space="preserve">Advantage 1: First Amendment </w:t>
      </w:r>
    </w:p>
    <w:p w14:paraId="1E174A9A" w14:textId="77777777" w:rsidR="00524B0E" w:rsidRDefault="00524B0E" w:rsidP="00524B0E">
      <w:pPr>
        <w:pStyle w:val="Heading4"/>
      </w:pPr>
      <w:r>
        <w:t xml:space="preserve">Advantage one is the first amendment </w:t>
      </w:r>
    </w:p>
    <w:p w14:paraId="7E95CA03" w14:textId="77777777" w:rsidR="00524B0E" w:rsidRPr="00596C35" w:rsidRDefault="00524B0E" w:rsidP="00524B0E">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5373CDA6" w14:textId="77777777" w:rsidR="00524B0E" w:rsidRPr="006D7B19" w:rsidRDefault="00524B0E" w:rsidP="00524B0E">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w:t>
      </w:r>
      <w:proofErr w:type="spellStart"/>
      <w:r>
        <w:t>Bredhoff</w:t>
      </w:r>
      <w:proofErr w:type="spellEnd"/>
      <w:r>
        <w:t xml:space="preserve"> &amp; Kaiser, 9-22-2025, </w:t>
      </w:r>
      <w:hyperlink r:id="rId8" w:history="1">
        <w:r w:rsidRPr="00ED5B86">
          <w:rPr>
            <w:rStyle w:val="Hyperlink"/>
          </w:rPr>
          <w:t>https://storage.courtlistener.com/recap/gov.uscourts.ca9.6d0e42ce-d3bf-48be-a35b-ec26445a929d/gov.uscourts.ca9.6d0e42ce-d3bf-48be-a35b-ec26445a929d.66.0.pdf</w:t>
        </w:r>
      </w:hyperlink>
      <w:r>
        <w:t xml:space="preserve"> </w:t>
      </w:r>
      <w:proofErr w:type="spellStart"/>
      <w:r>
        <w:t>lp</w:t>
      </w:r>
      <w:proofErr w:type="spellEnd"/>
      <w:r>
        <w:t xml:space="preserve"> </w:t>
      </w:r>
    </w:p>
    <w:p w14:paraId="1CA53D30" w14:textId="77777777" w:rsidR="00524B0E" w:rsidRPr="00596C35" w:rsidRDefault="00524B0E" w:rsidP="00524B0E">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0A2912CA" w14:textId="77777777" w:rsidR="00524B0E" w:rsidRPr="00596C35" w:rsidRDefault="00524B0E" w:rsidP="00524B0E">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xml:space="preserve">. Invoking a non-retaliatory motive merely raises the question of pretext; it does not conclusively answer the question in the defendant’s favor, as the panel would have it. See </w:t>
      </w:r>
      <w:proofErr w:type="spellStart"/>
      <w:r w:rsidRPr="00596C35">
        <w:rPr>
          <w:sz w:val="14"/>
        </w:rPr>
        <w:t>Sorrano’s</w:t>
      </w:r>
      <w:proofErr w:type="spellEnd"/>
      <w:r w:rsidRPr="00596C35">
        <w:rPr>
          <w:sz w:val="14"/>
        </w:rPr>
        <w:t xml:space="preserve"> Gasco, Inc. v. Morgan, 874 F.2d 1310, 1315 (9th Cir. 1989) (“The defendants here have merely established that they could have suspended the permits. This court has clearly stated that this is insufficient to support summary judgment.”).</w:t>
      </w:r>
    </w:p>
    <w:p w14:paraId="64C27346" w14:textId="77777777" w:rsidR="00524B0E" w:rsidRPr="00596C35" w:rsidRDefault="00524B0E" w:rsidP="00524B0E">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xml:space="preserve">.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w:t>
      </w:r>
      <w:proofErr w:type="spellStart"/>
      <w:r w:rsidRPr="00596C35">
        <w:rPr>
          <w:sz w:val="14"/>
        </w:rPr>
        <w:t>Gobitis</w:t>
      </w:r>
      <w:proofErr w:type="spellEnd"/>
      <w:r w:rsidRPr="00596C35">
        <w:rPr>
          <w:sz w:val="14"/>
        </w:rPr>
        <w:t>, 310 U.S. 586, 595 (1940)).</w:t>
      </w:r>
    </w:p>
    <w:p w14:paraId="12CD1E7F" w14:textId="77777777" w:rsidR="00524B0E" w:rsidRPr="00596C35" w:rsidRDefault="00524B0E" w:rsidP="00524B0E">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6217AE59" w14:textId="77777777" w:rsidR="00524B0E" w:rsidRPr="00596C35" w:rsidRDefault="00524B0E" w:rsidP="00524B0E">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1887FB9" w14:textId="77777777" w:rsidR="00524B0E" w:rsidRPr="00596C35" w:rsidRDefault="00524B0E" w:rsidP="00524B0E">
      <w:pPr>
        <w:rPr>
          <w:sz w:val="14"/>
        </w:rPr>
      </w:pPr>
      <w:r w:rsidRPr="00596C35">
        <w:rPr>
          <w:sz w:val="14"/>
        </w:rPr>
        <w:lastRenderedPageBreak/>
        <w:t>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w:t>
      </w:r>
      <w:proofErr w:type="spellStart"/>
      <w:r w:rsidRPr="00596C35">
        <w:rPr>
          <w:sz w:val="14"/>
        </w:rPr>
        <w:t>undert</w:t>
      </w:r>
      <w:proofErr w:type="spellEnd"/>
      <w:r w:rsidRPr="00596C35">
        <w:rPr>
          <w:sz w:val="14"/>
        </w:rPr>
        <w:t>[</w:t>
      </w:r>
      <w:proofErr w:type="spellStart"/>
      <w:r w:rsidRPr="00596C35">
        <w:rPr>
          <w:sz w:val="14"/>
        </w:rPr>
        <w:t>ook</w:t>
      </w:r>
      <w:proofErr w:type="spellEnd"/>
      <w:r w:rsidRPr="00596C35">
        <w:rPr>
          <w:sz w:val="14"/>
        </w:rPr>
        <w:t xml:space="preserve">] to duplicate the role of the lower court” and reach a different conclusion simply because “it would have weighed the evidence differently” and “decided the case differently.” Anderson, 470 U.S. at 573-74. </w:t>
      </w:r>
    </w:p>
    <w:p w14:paraId="2C98AB8F" w14:textId="77777777" w:rsidR="00524B0E" w:rsidRPr="00596C35" w:rsidRDefault="00524B0E" w:rsidP="00524B0E">
      <w:pPr>
        <w:rPr>
          <w:sz w:val="14"/>
        </w:rPr>
      </w:pPr>
      <w:r w:rsidRPr="00596C35">
        <w:rPr>
          <w:sz w:val="14"/>
        </w:rPr>
        <w:t xml:space="preserve">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w:t>
      </w:r>
      <w:proofErr w:type="spellStart"/>
      <w:r w:rsidRPr="00596C35">
        <w:rPr>
          <w:sz w:val="14"/>
        </w:rPr>
        <w:t>Dkt</w:t>
      </w:r>
      <w:proofErr w:type="spellEnd"/>
      <w:r w:rsidRPr="00596C35">
        <w:rPr>
          <w:sz w:val="14"/>
        </w:rPr>
        <w:t>. 8.1 at 21-22; NTEU v. Trump, 2025 WL 1441563, at *1 (D.C. Cir. May 16, 2025). And the panel relied in part on that instruction in finding that the balance of equities weighed in favor of a stay. 148 F.4th at 656.</w:t>
      </w:r>
    </w:p>
    <w:p w14:paraId="77FA4E22" w14:textId="77777777" w:rsidR="00524B0E" w:rsidRPr="00596C35" w:rsidRDefault="00524B0E" w:rsidP="00524B0E">
      <w:pPr>
        <w:rPr>
          <w:sz w:val="14"/>
        </w:rPr>
      </w:pPr>
      <w:r w:rsidRPr="00596C35">
        <w:rPr>
          <w:sz w:val="14"/>
        </w:rPr>
        <w:t xml:space="preserve">Contrary to that instruction, the government has now started to terminate collective bargaining agreements in the wake of the panel’s stay decision. See generally </w:t>
      </w:r>
      <w:proofErr w:type="spellStart"/>
      <w:r w:rsidRPr="00596C35">
        <w:rPr>
          <w:sz w:val="14"/>
        </w:rPr>
        <w:t>Dkts</w:t>
      </w:r>
      <w:proofErr w:type="spellEnd"/>
      <w:r w:rsidRPr="00596C35">
        <w:rPr>
          <w:sz w:val="14"/>
        </w:rPr>
        <w:t xml:space="preserve">.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w:t>
      </w:r>
      <w:proofErr w:type="spellStart"/>
      <w:r w:rsidRPr="00596C35">
        <w:rPr>
          <w:sz w:val="14"/>
        </w:rPr>
        <w:t>Dkts</w:t>
      </w:r>
      <w:proofErr w:type="spellEnd"/>
      <w:r w:rsidRPr="00596C35">
        <w:rPr>
          <w:sz w:val="14"/>
        </w:rPr>
        <w:t>.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8946F9A" w14:textId="77777777" w:rsidR="00524B0E" w:rsidRPr="00596C35" w:rsidRDefault="00524B0E" w:rsidP="00524B0E">
      <w:pPr>
        <w:rPr>
          <w:sz w:val="14"/>
        </w:rPr>
      </w:pPr>
      <w:r w:rsidRPr="00596C35">
        <w:rPr>
          <w:sz w:val="14"/>
        </w:rPr>
        <w:t>II. The Panel’s First Amendment Analysis Raises a Question of Exceptional Importance that Requires En Banc Consideration</w:t>
      </w:r>
    </w:p>
    <w:p w14:paraId="518A4D85" w14:textId="77777777" w:rsidR="00524B0E" w:rsidRPr="00596C35" w:rsidRDefault="00524B0E" w:rsidP="00524B0E">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41CCDAB5" w14:textId="77777777" w:rsidR="00524B0E" w:rsidRPr="00596C35" w:rsidRDefault="00524B0E" w:rsidP="00524B0E">
      <w:pPr>
        <w:rPr>
          <w:sz w:val="14"/>
        </w:rPr>
      </w:pPr>
      <w:r w:rsidRPr="00596C35">
        <w:rPr>
          <w:sz w:val="14"/>
        </w:rPr>
        <w:t xml:space="preserve">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w:t>
      </w:r>
      <w:proofErr w:type="spellStart"/>
      <w:r w:rsidRPr="00596C35">
        <w:rPr>
          <w:sz w:val="14"/>
        </w:rPr>
        <w:t>Dep’t</w:t>
      </w:r>
      <w:proofErr w:type="spellEnd"/>
      <w:r w:rsidRPr="00596C35">
        <w:rPr>
          <w:sz w:val="14"/>
        </w:rPr>
        <w:t xml:space="preserve"> of Veterans </w:t>
      </w:r>
      <w:proofErr w:type="spellStart"/>
      <w:r w:rsidRPr="00596C35">
        <w:rPr>
          <w:sz w:val="14"/>
        </w:rPr>
        <w:t>Affs</w:t>
      </w:r>
      <w:proofErr w:type="spellEnd"/>
      <w:r w:rsidRPr="00596C35">
        <w:rPr>
          <w:sz w:val="14"/>
        </w:rPr>
        <w:t xml:space="preserve">., VA Terminates Union Contracts </w:t>
      </w:r>
      <w:proofErr w:type="gramStart"/>
      <w:r w:rsidRPr="00596C35">
        <w:rPr>
          <w:sz w:val="14"/>
        </w:rPr>
        <w:t>For</w:t>
      </w:r>
      <w:proofErr w:type="gramEnd"/>
      <w:r w:rsidRPr="00596C35">
        <w:rPr>
          <w:sz w:val="14"/>
        </w:rPr>
        <w:t xml:space="preserve"> Most Bargaining-Unit Employees (Aug. 6, 2025), https://news.va.gov/press-room/va-terminates-union-contracts-for-mostbargaining-unit-employees/.</w:t>
      </w:r>
    </w:p>
    <w:p w14:paraId="6AEF211A" w14:textId="77777777" w:rsidR="00524B0E" w:rsidRPr="00596C35" w:rsidRDefault="00524B0E" w:rsidP="00524B0E">
      <w:pPr>
        <w:rPr>
          <w:sz w:val="14"/>
        </w:rPr>
      </w:pPr>
      <w:r w:rsidRPr="00596C35">
        <w:rPr>
          <w:rStyle w:val="StyleUnderline"/>
        </w:rPr>
        <w:t>These actions have had tangible, real-world consequences for federal workers</w:t>
      </w:r>
      <w:r w:rsidRPr="00596C35">
        <w:rPr>
          <w:sz w:val="14"/>
        </w:rPr>
        <w:t>. For example, “[n]</w:t>
      </w:r>
      <w:proofErr w:type="spellStart"/>
      <w:r w:rsidRPr="00596C35">
        <w:rPr>
          <w:sz w:val="14"/>
        </w:rPr>
        <w:t>ew</w:t>
      </w:r>
      <w:proofErr w:type="spellEnd"/>
      <w:r w:rsidRPr="00596C35">
        <w:rPr>
          <w:sz w:val="14"/>
        </w:rPr>
        <w:t xml:space="preserve">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 xml:space="preserve">parental leave </w:t>
      </w:r>
      <w:proofErr w:type="gramStart"/>
      <w:r w:rsidRPr="00596C35">
        <w:rPr>
          <w:rStyle w:val="StyleUnderline"/>
        </w:rPr>
        <w:t>is</w:t>
      </w:r>
      <w:proofErr w:type="gramEnd"/>
      <w:r w:rsidRPr="00596C35">
        <w:rPr>
          <w:rStyle w:val="StyleUnderline"/>
        </w:rPr>
        <w:t xml:space="preserve">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72D5C9FE" w14:textId="77777777" w:rsidR="00524B0E" w:rsidRPr="00596C35" w:rsidRDefault="00524B0E" w:rsidP="00524B0E">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 xml:space="preserve">the panel’s stay decision allows the government to exclude the vast majority of federal workers from the very protections that Congress determined were in the public interest, and to do so in response to First </w:t>
      </w:r>
      <w:r w:rsidRPr="00596C35">
        <w:rPr>
          <w:rStyle w:val="StyleUnderline"/>
        </w:rPr>
        <w:lastRenderedPageBreak/>
        <w:t>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w:t>
      </w:r>
      <w:proofErr w:type="spellStart"/>
      <w:r w:rsidRPr="00596C35">
        <w:rPr>
          <w:sz w:val="14"/>
        </w:rPr>
        <w:t>S.Ct</w:t>
      </w:r>
      <w:proofErr w:type="spellEnd"/>
      <w:r w:rsidRPr="00596C35">
        <w:rPr>
          <w:sz w:val="14"/>
        </w:rPr>
        <w:t xml:space="preserve">.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w:t>
      </w:r>
      <w:proofErr w:type="spellStart"/>
      <w:r w:rsidRPr="00596C35">
        <w:rPr>
          <w:rStyle w:val="StyleUnderline"/>
        </w:rPr>
        <w:t>hen</w:t>
      </w:r>
      <w:proofErr w:type="spellEnd"/>
      <w:r w:rsidRPr="00596C35">
        <w:rPr>
          <w:rStyle w:val="StyleUnderline"/>
        </w:rPr>
        <w:t xml:space="preserve">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0EB31687" w14:textId="77777777" w:rsidR="00524B0E" w:rsidRPr="00596C35" w:rsidRDefault="00524B0E" w:rsidP="00524B0E">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0773F943" w14:textId="77777777" w:rsidR="00524B0E" w:rsidRDefault="00524B0E" w:rsidP="00524B0E">
      <w:pPr>
        <w:pStyle w:val="Heading4"/>
      </w:pPr>
      <w:r>
        <w:t xml:space="preserve">Eliminating first amendment rights for federal workers destroys democracy – judicial protections are key </w:t>
      </w:r>
    </w:p>
    <w:p w14:paraId="072E2602" w14:textId="77777777" w:rsidR="00524B0E" w:rsidRPr="001C1816" w:rsidRDefault="00524B0E" w:rsidP="00524B0E">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w:t>
      </w:r>
      <w:proofErr w:type="spellStart"/>
      <w:r>
        <w:t>lp</w:t>
      </w:r>
      <w:proofErr w:type="spellEnd"/>
    </w:p>
    <w:p w14:paraId="1074C3B7" w14:textId="77777777" w:rsidR="00524B0E" w:rsidRPr="0063250C" w:rsidRDefault="00524B0E" w:rsidP="00524B0E">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6A8504AA" w14:textId="77777777" w:rsidR="00524B0E" w:rsidRPr="0063250C" w:rsidRDefault="00524B0E" w:rsidP="00524B0E">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0C10EF03" w14:textId="77777777" w:rsidR="00524B0E" w:rsidRPr="0063250C" w:rsidRDefault="00524B0E" w:rsidP="00524B0E">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w:t>
      </w:r>
      <w:proofErr w:type="gramStart"/>
      <w:r w:rsidRPr="0063250C">
        <w:rPr>
          <w:sz w:val="14"/>
        </w:rPr>
        <w:t>those best</w:t>
      </w:r>
      <w:proofErr w:type="gramEnd"/>
      <w:r w:rsidRPr="0063250C">
        <w:rPr>
          <w:sz w:val="14"/>
        </w:rPr>
        <w:t xml:space="preserve"> positioned to empower voters with the information that they require in order to use their ballots to secure government accountability. </w:t>
      </w:r>
    </w:p>
    <w:p w14:paraId="00AE063C" w14:textId="77777777" w:rsidR="00524B0E" w:rsidRPr="00EB26C5" w:rsidRDefault="00524B0E" w:rsidP="00524B0E">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 xml:space="preserve">judges </w:t>
      </w:r>
      <w:r w:rsidRPr="00963538">
        <w:rPr>
          <w:rStyle w:val="Emphasis"/>
          <w:highlight w:val="cyan"/>
        </w:rPr>
        <w:lastRenderedPageBreak/>
        <w:t>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2F31CB7E" w14:textId="77777777" w:rsidR="00524B0E" w:rsidRPr="00B73C17" w:rsidRDefault="00524B0E" w:rsidP="00524B0E">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458743F" w14:textId="77777777" w:rsidR="00524B0E" w:rsidRPr="0063250C" w:rsidRDefault="00524B0E" w:rsidP="00524B0E">
      <w:pPr>
        <w:rPr>
          <w:sz w:val="14"/>
        </w:rPr>
      </w:pPr>
      <w:r w:rsidRPr="00B73C17">
        <w:rPr>
          <w:sz w:val="14"/>
        </w:rPr>
        <w:t>On the Necessity—and the Difficulty—of Reconciling the Conflicting Constitutional Imperatives of the Government as Manager and Government Employees as Citizens</w:t>
      </w:r>
    </w:p>
    <w:p w14:paraId="70706133" w14:textId="77777777" w:rsidR="00524B0E" w:rsidRPr="0063250C" w:rsidRDefault="00524B0E" w:rsidP="00524B0E">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224DCE96" w14:textId="77777777" w:rsidR="00524B0E" w:rsidRPr="0063250C" w:rsidRDefault="00524B0E" w:rsidP="00524B0E">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1DFB25B0" w14:textId="77777777" w:rsidR="00524B0E" w:rsidRPr="0063250C" w:rsidRDefault="00524B0E" w:rsidP="00524B0E">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w:t>
      </w:r>
      <w:proofErr w:type="spellStart"/>
      <w:r w:rsidRPr="0063250C">
        <w:rPr>
          <w:rStyle w:val="StyleUnderline"/>
        </w:rPr>
        <w:t>ederal</w:t>
      </w:r>
      <w:proofErr w:type="spellEnd"/>
      <w:r w:rsidRPr="0063250C">
        <w:rPr>
          <w:rStyle w:val="StyleUnderline"/>
        </w:rPr>
        <w:t>,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46E19892" w14:textId="77777777" w:rsidR="00524B0E" w:rsidRDefault="00524B0E" w:rsidP="00524B0E">
      <w:pPr>
        <w:pStyle w:val="Heading4"/>
      </w:pPr>
      <w:r>
        <w:t>A strong deliberative democracy combats authoritarianism and existential threats – climate change, nuclear weapons, and pandemics</w:t>
      </w:r>
    </w:p>
    <w:p w14:paraId="57A6E564" w14:textId="77777777" w:rsidR="00524B0E" w:rsidRPr="00305324" w:rsidRDefault="00524B0E" w:rsidP="00524B0E">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w:t>
      </w:r>
      <w:r>
        <w:lastRenderedPageBreak/>
        <w:t xml:space="preserve">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w:t>
      </w:r>
      <w:proofErr w:type="spellStart"/>
      <w:r>
        <w:t>lp</w:t>
      </w:r>
      <w:proofErr w:type="spellEnd"/>
    </w:p>
    <w:p w14:paraId="38BB0AB1" w14:textId="77777777" w:rsidR="00524B0E" w:rsidRPr="006B1582" w:rsidRDefault="00524B0E" w:rsidP="00524B0E">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7A95E836" w14:textId="77777777" w:rsidR="00524B0E" w:rsidRPr="006B1582" w:rsidRDefault="00524B0E" w:rsidP="00524B0E">
      <w:pPr>
        <w:rPr>
          <w:sz w:val="14"/>
        </w:rPr>
      </w:pPr>
      <w:r w:rsidRPr="006B1582">
        <w:rPr>
          <w:sz w:val="14"/>
        </w:rPr>
        <w:t xml:space="preserve">In tandem with these developments, a new ethical view called </w:t>
      </w:r>
      <w:proofErr w:type="spellStart"/>
      <w:r w:rsidRPr="006B1582">
        <w:rPr>
          <w:sz w:val="14"/>
        </w:rPr>
        <w:t>longtermism</w:t>
      </w:r>
      <w:proofErr w:type="spellEnd"/>
      <w:r w:rsidRPr="006B1582">
        <w:rPr>
          <w:sz w:val="14"/>
        </w:rPr>
        <w:t xml:space="preserve"> (MacAskill, 2022b) has been presented as a potential lens through which to organize both individual lives and collective efforts</w:t>
      </w:r>
      <w:r w:rsidRPr="00984040">
        <w:rPr>
          <w:rStyle w:val="StyleUnderline"/>
        </w:rPr>
        <w:t xml:space="preserve">. The </w:t>
      </w:r>
      <w:proofErr w:type="spellStart"/>
      <w:r w:rsidRPr="00984040">
        <w:rPr>
          <w:rStyle w:val="StyleUnderline"/>
        </w:rPr>
        <w:t>longtermists</w:t>
      </w:r>
      <w:proofErr w:type="spellEnd"/>
      <w:r w:rsidRPr="00984040">
        <w:rPr>
          <w:rStyle w:val="StyleUnderline"/>
        </w:rPr>
        <w:t>’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63FA5D7F" w14:textId="77777777" w:rsidR="00524B0E" w:rsidRPr="006B1582" w:rsidRDefault="00524B0E" w:rsidP="00524B0E">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proofErr w:type="spellStart"/>
      <w:r w:rsidRPr="00984040">
        <w:rPr>
          <w:rStyle w:val="StyleUnderline"/>
        </w:rPr>
        <w:t>longtermist</w:t>
      </w:r>
      <w:proofErr w:type="spellEnd"/>
      <w:r w:rsidRPr="00984040">
        <w:rPr>
          <w:rStyle w:val="StyleUnderline"/>
        </w:rPr>
        <w:t xml:space="preserve"> stance does not need to be associated with any alarming future trajectories and can therefore be a used as a valuable part of an ethical framework for aligning the demands of the present with the needs of the future</w:t>
      </w:r>
      <w:r w:rsidRPr="006B1582">
        <w:rPr>
          <w:sz w:val="14"/>
        </w:rPr>
        <w:t xml:space="preserve">.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w:t>
      </w:r>
      <w:proofErr w:type="spellStart"/>
      <w:r w:rsidRPr="006B1582">
        <w:rPr>
          <w:sz w:val="14"/>
        </w:rPr>
        <w:t>longtermism</w:t>
      </w:r>
      <w:proofErr w:type="spellEnd"/>
      <w:r w:rsidRPr="006B1582">
        <w:rPr>
          <w:sz w:val="14"/>
        </w:rPr>
        <w:t>, this article is intended to contribute to both discussions from a novel angle.</w:t>
      </w:r>
    </w:p>
    <w:p w14:paraId="16E1B0F9" w14:textId="77777777" w:rsidR="00524B0E" w:rsidRPr="006B1582" w:rsidRDefault="00524B0E" w:rsidP="00524B0E">
      <w:pPr>
        <w:rPr>
          <w:sz w:val="14"/>
        </w:rPr>
      </w:pPr>
      <w:r w:rsidRPr="006B1582">
        <w:rPr>
          <w:sz w:val="14"/>
        </w:rPr>
        <w:t xml:space="preserve">The remainder of this article is structured as follows. I am first going to provide a short overview of both EDD and </w:t>
      </w:r>
      <w:proofErr w:type="spellStart"/>
      <w:r w:rsidRPr="006B1582">
        <w:rPr>
          <w:sz w:val="14"/>
        </w:rPr>
        <w:t>longtermism</w:t>
      </w:r>
      <w:proofErr w:type="spellEnd"/>
      <w:r w:rsidRPr="006B1582">
        <w:rPr>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6B4F0025" w14:textId="77777777" w:rsidR="00524B0E" w:rsidRPr="006B1582" w:rsidRDefault="00524B0E" w:rsidP="00524B0E">
      <w:pPr>
        <w:rPr>
          <w:sz w:val="14"/>
        </w:rPr>
      </w:pPr>
      <w:r w:rsidRPr="006B1582">
        <w:rPr>
          <w:sz w:val="14"/>
        </w:rPr>
        <w:t>Education for Deliberative Democracy (EDD)</w:t>
      </w:r>
    </w:p>
    <w:p w14:paraId="50C5746A" w14:textId="77777777" w:rsidR="00524B0E" w:rsidRPr="006B1582" w:rsidRDefault="00524B0E" w:rsidP="00524B0E">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xml:space="preserve">,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w:t>
      </w:r>
      <w:r w:rsidRPr="006B1582">
        <w:rPr>
          <w:sz w:val="14"/>
        </w:rPr>
        <w:lastRenderedPageBreak/>
        <w:t>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20FF2C8" w14:textId="77777777" w:rsidR="00524B0E" w:rsidRPr="006B1582" w:rsidRDefault="00524B0E" w:rsidP="00524B0E">
      <w:pPr>
        <w:rPr>
          <w:sz w:val="14"/>
        </w:rPr>
      </w:pPr>
      <w:r w:rsidRPr="006B1582">
        <w:rPr>
          <w:sz w:val="14"/>
        </w:rPr>
        <w:t>There are different models of deliberative democracy that hold different stances on the elements of the theory. Questions include, for example, to what standards deliberation should be held to (</w:t>
      </w:r>
      <w:proofErr w:type="spellStart"/>
      <w:r w:rsidRPr="006B1582">
        <w:rPr>
          <w:sz w:val="14"/>
        </w:rPr>
        <w:t>Bächtiger</w:t>
      </w:r>
      <w:proofErr w:type="spellEnd"/>
      <w:r w:rsidRPr="006B1582">
        <w:rPr>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78E1A830" w14:textId="77777777" w:rsidR="00524B0E" w:rsidRPr="006B1582" w:rsidRDefault="00524B0E" w:rsidP="00524B0E">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w:t>
      </w:r>
      <w:proofErr w:type="spellStart"/>
      <w:r w:rsidRPr="006B1582">
        <w:rPr>
          <w:sz w:val="14"/>
        </w:rPr>
        <w:t>Dryzek</w:t>
      </w:r>
      <w:proofErr w:type="spellEnd"/>
      <w:r w:rsidRPr="006B1582">
        <w:rPr>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6B1582">
        <w:rPr>
          <w:sz w:val="14"/>
        </w:rPr>
        <w:t>Caluwaerts</w:t>
      </w:r>
      <w:proofErr w:type="spellEnd"/>
      <w:r w:rsidRPr="006B1582">
        <w:rPr>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6B1582">
        <w:rPr>
          <w:sz w:val="14"/>
        </w:rPr>
        <w:t>Caluwaerts</w:t>
      </w:r>
      <w:proofErr w:type="spellEnd"/>
      <w:r w:rsidRPr="006B1582">
        <w:rPr>
          <w:sz w:val="14"/>
        </w:rPr>
        <w:t xml:space="preserve"> et al., 2023: 2). Hence, it seems like deliberative democracy can deliver on its promise only in controlled and facilitated environments – which the societies at large are not. I will return to this point later on.</w:t>
      </w:r>
    </w:p>
    <w:p w14:paraId="03FE28DC" w14:textId="77777777" w:rsidR="00524B0E" w:rsidRPr="006B1582" w:rsidRDefault="00524B0E" w:rsidP="00524B0E">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4872374B" w14:textId="77777777" w:rsidR="00524B0E" w:rsidRPr="006B1582" w:rsidRDefault="00524B0E" w:rsidP="00524B0E">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60C01B00" w14:textId="77777777" w:rsidR="00524B0E" w:rsidRPr="006B1582" w:rsidRDefault="00524B0E" w:rsidP="00524B0E">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4D8B846" w14:textId="77777777" w:rsidR="00524B0E" w:rsidRPr="006B1582" w:rsidRDefault="00524B0E" w:rsidP="00524B0E">
      <w:pPr>
        <w:rPr>
          <w:sz w:val="14"/>
        </w:rPr>
      </w:pPr>
      <w:proofErr w:type="spellStart"/>
      <w:r w:rsidRPr="006B1582">
        <w:rPr>
          <w:sz w:val="14"/>
        </w:rPr>
        <w:t>Longtermism</w:t>
      </w:r>
      <w:proofErr w:type="spellEnd"/>
    </w:p>
    <w:p w14:paraId="49223723" w14:textId="77777777" w:rsidR="00524B0E" w:rsidRPr="006B1582" w:rsidRDefault="00524B0E" w:rsidP="00524B0E">
      <w:pPr>
        <w:rPr>
          <w:sz w:val="14"/>
        </w:rPr>
      </w:pPr>
      <w:r w:rsidRPr="006B1582">
        <w:rPr>
          <w:sz w:val="14"/>
        </w:rPr>
        <w:t xml:space="preserve">Before moving properly to the topic of </w:t>
      </w:r>
      <w:proofErr w:type="spellStart"/>
      <w:r w:rsidRPr="006B1582">
        <w:rPr>
          <w:sz w:val="14"/>
        </w:rPr>
        <w:t>longtermism</w:t>
      </w:r>
      <w:proofErr w:type="spellEnd"/>
      <w:r w:rsidRPr="006B1582">
        <w:rPr>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6B1582">
        <w:rPr>
          <w:sz w:val="14"/>
        </w:rPr>
        <w:t>Bächtiger</w:t>
      </w:r>
      <w:proofErr w:type="spellEnd"/>
      <w:r w:rsidRPr="006B1582">
        <w:rPr>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40AA0E29" w14:textId="77777777" w:rsidR="00524B0E" w:rsidRPr="006B1582" w:rsidRDefault="00524B0E" w:rsidP="00524B0E">
      <w:pPr>
        <w:rPr>
          <w:sz w:val="14"/>
        </w:rPr>
      </w:pPr>
      <w:r w:rsidRPr="006B1582">
        <w:rPr>
          <w:sz w:val="14"/>
        </w:rPr>
        <w:lastRenderedPageBreak/>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6B1582">
        <w:rPr>
          <w:sz w:val="14"/>
        </w:rPr>
        <w:t>Karnein</w:t>
      </w:r>
      <w:proofErr w:type="spellEnd"/>
      <w:r w:rsidRPr="006B1582">
        <w:rPr>
          <w:sz w:val="14"/>
        </w:rPr>
        <w:t>, 2016). I will be coming back to this issue later on when I discuss the case of a potential value lock-in.</w:t>
      </w:r>
    </w:p>
    <w:p w14:paraId="56EE0991" w14:textId="77777777" w:rsidR="00524B0E" w:rsidRPr="006B1582" w:rsidRDefault="00524B0E" w:rsidP="00524B0E">
      <w:pPr>
        <w:rPr>
          <w:sz w:val="14"/>
        </w:rPr>
      </w:pPr>
      <w:r w:rsidRPr="006B1582">
        <w:rPr>
          <w:sz w:val="14"/>
        </w:rPr>
        <w:t xml:space="preserve">A recent offshoot of the lengthy and multifaceted discussion on intergenerational justice is </w:t>
      </w:r>
      <w:proofErr w:type="spellStart"/>
      <w:r w:rsidRPr="00984040">
        <w:rPr>
          <w:rStyle w:val="StyleUnderline"/>
        </w:rPr>
        <w:t>longtermism</w:t>
      </w:r>
      <w:proofErr w:type="spellEnd"/>
      <w:r w:rsidRPr="00984040">
        <w:rPr>
          <w:rStyle w:val="StyleUnderline"/>
        </w:rPr>
        <w:t>, an ethical stance that aims at taking the interests of the future seriously</w:t>
      </w:r>
      <w:r w:rsidRPr="006B1582">
        <w:rPr>
          <w:sz w:val="14"/>
        </w:rPr>
        <w:t xml:space="preserve">. </w:t>
      </w:r>
      <w:r w:rsidRPr="00984040">
        <w:rPr>
          <w:rStyle w:val="StyleUnderline"/>
        </w:rPr>
        <w:t xml:space="preserve">The core tenet of </w:t>
      </w:r>
      <w:proofErr w:type="spellStart"/>
      <w:r w:rsidRPr="00984040">
        <w:rPr>
          <w:rStyle w:val="StyleUnderline"/>
        </w:rPr>
        <w:t>longtermism</w:t>
      </w:r>
      <w:proofErr w:type="spellEnd"/>
      <w:r w:rsidRPr="00984040">
        <w:rPr>
          <w:rStyle w:val="StyleUnderline"/>
        </w:rPr>
        <w:t xml:space="preserve">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xml:space="preserve">. In addition to this, </w:t>
      </w:r>
      <w:proofErr w:type="spellStart"/>
      <w:r w:rsidRPr="006B1582">
        <w:rPr>
          <w:sz w:val="14"/>
        </w:rPr>
        <w:t>longtermists</w:t>
      </w:r>
      <w:proofErr w:type="spellEnd"/>
      <w:r w:rsidRPr="006B1582">
        <w:rPr>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6B1582">
        <w:rPr>
          <w:sz w:val="14"/>
        </w:rPr>
        <w:t>longtermism</w:t>
      </w:r>
      <w:proofErr w:type="spellEnd"/>
      <w:r w:rsidRPr="006B1582">
        <w:rPr>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04F1F53E" w14:textId="77777777" w:rsidR="00524B0E" w:rsidRPr="006B1582" w:rsidRDefault="00524B0E" w:rsidP="00524B0E">
      <w:pPr>
        <w:rPr>
          <w:sz w:val="14"/>
        </w:rPr>
      </w:pPr>
      <w:r w:rsidRPr="006B1582">
        <w:rPr>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6B1582">
        <w:rPr>
          <w:sz w:val="14"/>
        </w:rPr>
        <w:t>longtermism</w:t>
      </w:r>
      <w:proofErr w:type="spellEnd"/>
      <w:r w:rsidRPr="006B1582">
        <w:rPr>
          <w:sz w:val="14"/>
        </w:rPr>
        <w:t xml:space="preserve"> enables taking a nonchalant attitude toward horrible events that kill millions if the said deaths can be argued not to have changed humanity’s future trajectory for the worse from a cosmic viewpoint.</w:t>
      </w:r>
    </w:p>
    <w:p w14:paraId="5159FEC6" w14:textId="77777777" w:rsidR="00524B0E" w:rsidRPr="006B1582" w:rsidRDefault="00524B0E" w:rsidP="00524B0E">
      <w:pPr>
        <w:rPr>
          <w:sz w:val="14"/>
        </w:rPr>
      </w:pPr>
      <w:r w:rsidRPr="006B1582">
        <w:rPr>
          <w:sz w:val="14"/>
        </w:rPr>
        <w:t xml:space="preserve">However, </w:t>
      </w:r>
      <w:r w:rsidRPr="005A278B">
        <w:rPr>
          <w:rStyle w:val="StyleUnderline"/>
        </w:rPr>
        <w:t xml:space="preserve">most </w:t>
      </w:r>
      <w:proofErr w:type="spellStart"/>
      <w:r w:rsidRPr="005A278B">
        <w:rPr>
          <w:rStyle w:val="StyleUnderline"/>
        </w:rPr>
        <w:t>longtermist</w:t>
      </w:r>
      <w:proofErr w:type="spellEnd"/>
      <w:r w:rsidRPr="005A278B">
        <w:rPr>
          <w:rStyle w:val="StyleUnderline"/>
        </w:rPr>
        <w:t xml:space="preserve">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048FD510" w14:textId="77777777" w:rsidR="00524B0E" w:rsidRPr="006B1582" w:rsidRDefault="00524B0E" w:rsidP="00524B0E">
      <w:pPr>
        <w:rPr>
          <w:sz w:val="14"/>
        </w:rPr>
      </w:pPr>
      <w:r w:rsidRPr="006B1582">
        <w:rPr>
          <w:sz w:val="14"/>
        </w:rPr>
        <w:t xml:space="preserve">There are also two different identifiable </w:t>
      </w:r>
      <w:proofErr w:type="spellStart"/>
      <w:r w:rsidRPr="006B1582">
        <w:rPr>
          <w:sz w:val="14"/>
        </w:rPr>
        <w:t>longtermist</w:t>
      </w:r>
      <w:proofErr w:type="spellEnd"/>
      <w:r w:rsidRPr="006B1582">
        <w:rPr>
          <w:sz w:val="14"/>
        </w:rPr>
        <w:t xml:space="preserve"> stances, commonly called strong </w:t>
      </w:r>
      <w:proofErr w:type="spellStart"/>
      <w:r w:rsidRPr="006B1582">
        <w:rPr>
          <w:sz w:val="14"/>
        </w:rPr>
        <w:t>longtermism</w:t>
      </w:r>
      <w:proofErr w:type="spellEnd"/>
      <w:r w:rsidRPr="006B1582">
        <w:rPr>
          <w:sz w:val="14"/>
        </w:rPr>
        <w:t xml:space="preserve"> and weak </w:t>
      </w:r>
      <w:proofErr w:type="spellStart"/>
      <w:r w:rsidRPr="006B1582">
        <w:rPr>
          <w:sz w:val="14"/>
        </w:rPr>
        <w:t>longtermism</w:t>
      </w:r>
      <w:proofErr w:type="spellEnd"/>
      <w:r w:rsidRPr="006B1582">
        <w:rPr>
          <w:sz w:val="14"/>
        </w:rPr>
        <w:t xml:space="preserve">. Whereas strong </w:t>
      </w:r>
      <w:proofErr w:type="spellStart"/>
      <w:r w:rsidRPr="006B1582">
        <w:rPr>
          <w:sz w:val="14"/>
        </w:rPr>
        <w:t>longtermism</w:t>
      </w:r>
      <w:proofErr w:type="spellEnd"/>
      <w:r w:rsidRPr="006B1582">
        <w:rPr>
          <w:sz w:val="14"/>
        </w:rPr>
        <w:t xml:space="preserve"> (Greaves et al., 2021) views benefiting the long-term trajectory of humanity as the most normatively important factor in any ethical consideration, weak </w:t>
      </w:r>
      <w:proofErr w:type="spellStart"/>
      <w:r w:rsidRPr="006B1582">
        <w:rPr>
          <w:sz w:val="14"/>
        </w:rPr>
        <w:t>longtermism</w:t>
      </w:r>
      <w:proofErr w:type="spellEnd"/>
      <w:r w:rsidRPr="006B1582">
        <w:rPr>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6B1582">
        <w:rPr>
          <w:sz w:val="14"/>
        </w:rPr>
        <w:t>longtermism</w:t>
      </w:r>
      <w:proofErr w:type="spellEnd"/>
      <w:r w:rsidRPr="006B1582">
        <w:rPr>
          <w:sz w:val="14"/>
        </w:rPr>
        <w:t xml:space="preserve"> can be seen as quite a radical thought with potentially problematic consequences, weak </w:t>
      </w:r>
      <w:proofErr w:type="spellStart"/>
      <w:r w:rsidRPr="006B1582">
        <w:rPr>
          <w:sz w:val="14"/>
        </w:rPr>
        <w:t>longtermism</w:t>
      </w:r>
      <w:proofErr w:type="spellEnd"/>
      <w:r w:rsidRPr="006B1582">
        <w:rPr>
          <w:sz w:val="14"/>
        </w:rPr>
        <w:t xml:space="preserve"> is actually, by and large, a stance with comparatively modest implications as they are largely dependent on other values and principles that are used in conjunction with it to direct action.</w:t>
      </w:r>
    </w:p>
    <w:p w14:paraId="1CED8634" w14:textId="77777777" w:rsidR="00524B0E" w:rsidRPr="006B1582" w:rsidRDefault="00524B0E" w:rsidP="00524B0E">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5F4245FE" w14:textId="77777777" w:rsidR="00524B0E" w:rsidRPr="006B1582" w:rsidRDefault="00524B0E" w:rsidP="00524B0E">
      <w:pPr>
        <w:rPr>
          <w:sz w:val="14"/>
        </w:rPr>
      </w:pPr>
      <w:r w:rsidRPr="006B1582">
        <w:rPr>
          <w:sz w:val="14"/>
        </w:rPr>
        <w:t>Political polarization as an existential risk factor</w:t>
      </w:r>
    </w:p>
    <w:p w14:paraId="0C83F798" w14:textId="77777777" w:rsidR="00524B0E" w:rsidRPr="006B1582" w:rsidRDefault="00524B0E" w:rsidP="00524B0E">
      <w:pPr>
        <w:rPr>
          <w:sz w:val="14"/>
        </w:rPr>
      </w:pPr>
      <w:r w:rsidRPr="006B1582">
        <w:rPr>
          <w:sz w:val="14"/>
        </w:rPr>
        <w:t xml:space="preserve">As is evident from the previous section, </w:t>
      </w:r>
      <w:proofErr w:type="spellStart"/>
      <w:r w:rsidRPr="006B1582">
        <w:rPr>
          <w:sz w:val="14"/>
        </w:rPr>
        <w:t>longtermism</w:t>
      </w:r>
      <w:proofErr w:type="spellEnd"/>
      <w:r w:rsidRPr="006B1582">
        <w:rPr>
          <w:sz w:val="14"/>
        </w:rPr>
        <w:t xml:space="preserve"> is highly interested in the curbing of existential risks, which are perhaps best described as ‘a risk that threatens the destruction of humanity’s </w:t>
      </w:r>
      <w:proofErr w:type="spellStart"/>
      <w:r w:rsidRPr="006B1582">
        <w:rPr>
          <w:sz w:val="14"/>
        </w:rPr>
        <w:t>longterm</w:t>
      </w:r>
      <w:proofErr w:type="spellEnd"/>
      <w:r w:rsidRPr="006B1582">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proofErr w:type="spellStart"/>
      <w:r w:rsidRPr="00BF6344">
        <w:rPr>
          <w:rStyle w:val="Emphasis"/>
        </w:rPr>
        <w:t>supervolcanic</w:t>
      </w:r>
      <w:proofErr w:type="spellEnd"/>
      <w:r w:rsidRPr="00BF6344">
        <w:rPr>
          <w:rStyle w:val="Emphasis"/>
        </w:rPr>
        <w:t xml:space="preserve">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3DBE3F49" w14:textId="77777777" w:rsidR="00524B0E" w:rsidRPr="006B1582" w:rsidRDefault="00524B0E" w:rsidP="00524B0E">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w:t>
      </w:r>
      <w:proofErr w:type="spellStart"/>
      <w:r w:rsidRPr="006B1582">
        <w:rPr>
          <w:sz w:val="14"/>
        </w:rPr>
        <w:t>longtermism</w:t>
      </w:r>
      <w:proofErr w:type="spellEnd"/>
      <w:r w:rsidRPr="006B1582">
        <w:rPr>
          <w:sz w:val="14"/>
        </w:rPr>
        <w:t xml:space="preserve">,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w:t>
      </w:r>
      <w:r w:rsidRPr="006B1582">
        <w:rPr>
          <w:sz w:val="14"/>
        </w:rPr>
        <w:lastRenderedPageBreak/>
        <w:t>not suggest that this is going to take place. What it does project, however, is a plethora of terrifying things waiting in our collective future: extreme weather, rising sea levels, displaced populations, destroyed ecosystems, increasing disease, droughts, and famine.</w:t>
      </w:r>
    </w:p>
    <w:p w14:paraId="468EAEC8" w14:textId="77777777" w:rsidR="00524B0E" w:rsidRPr="005A278B" w:rsidRDefault="00524B0E" w:rsidP="00524B0E">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6AD411A2" w14:textId="77777777" w:rsidR="00524B0E" w:rsidRPr="00A0270F" w:rsidRDefault="00524B0E" w:rsidP="00524B0E">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64B57207" w14:textId="77777777" w:rsidR="00524B0E" w:rsidRPr="006B1582" w:rsidRDefault="00524B0E" w:rsidP="00524B0E">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1FE47240" w14:textId="77777777" w:rsidR="00524B0E" w:rsidRPr="006B1582" w:rsidRDefault="00524B0E" w:rsidP="00524B0E">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19FFD6D2" w14:textId="77777777" w:rsidR="00524B0E" w:rsidRPr="006B1582" w:rsidRDefault="00524B0E" w:rsidP="00524B0E">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6B1582">
        <w:rPr>
          <w:sz w:val="14"/>
        </w:rPr>
        <w:t>longtermism</w:t>
      </w:r>
      <w:proofErr w:type="spellEnd"/>
      <w:r w:rsidRPr="006B1582">
        <w:rPr>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6E0FA67" w14:textId="77777777" w:rsidR="00524B0E" w:rsidRPr="006B1582" w:rsidRDefault="00524B0E" w:rsidP="00524B0E">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w:t>
      </w:r>
      <w:proofErr w:type="spellStart"/>
      <w:r w:rsidRPr="006B1582">
        <w:rPr>
          <w:sz w:val="14"/>
        </w:rPr>
        <w:t>Arbatli</w:t>
      </w:r>
      <w:proofErr w:type="spellEnd"/>
      <w:r w:rsidRPr="006B1582">
        <w:rPr>
          <w:sz w:val="14"/>
        </w:rPr>
        <w:t xml:space="preserve">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w:t>
      </w:r>
      <w:proofErr w:type="spellStart"/>
      <w:r w:rsidRPr="006B1582">
        <w:rPr>
          <w:rStyle w:val="Emphasis"/>
        </w:rPr>
        <w:t>autocratization</w:t>
      </w:r>
      <w:proofErr w:type="spellEnd"/>
      <w:r w:rsidRPr="006B1582">
        <w:rPr>
          <w:rStyle w:val="Emphasis"/>
        </w:rPr>
        <w:t xml:space="preserve">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 xml:space="preserve">polarization could be important not only for the </w:t>
      </w:r>
      <w:r w:rsidRPr="006B1582">
        <w:rPr>
          <w:rStyle w:val="StyleUnderline"/>
        </w:rPr>
        <w:lastRenderedPageBreak/>
        <w:t>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w:t>
      </w:r>
      <w:proofErr w:type="spellStart"/>
      <w:r w:rsidRPr="006B1582">
        <w:rPr>
          <w:sz w:val="14"/>
        </w:rPr>
        <w:t>longtermism</w:t>
      </w:r>
      <w:proofErr w:type="spellEnd"/>
      <w:r w:rsidRPr="006B1582">
        <w:rPr>
          <w:sz w:val="14"/>
        </w:rPr>
        <w:t xml:space="preserve">,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7FF2F929" w14:textId="77777777" w:rsidR="00524B0E" w:rsidRPr="00091503" w:rsidRDefault="00524B0E" w:rsidP="00524B0E">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6B1582">
        <w:rPr>
          <w:sz w:val="14"/>
        </w:rPr>
        <w:t>Leiviskä</w:t>
      </w:r>
      <w:proofErr w:type="spellEnd"/>
      <w:r w:rsidRPr="006B1582">
        <w:rPr>
          <w:sz w:val="14"/>
        </w:rPr>
        <w:t>, 2023), I propose that one noteworthy approach is to support the increase in science literacy with simultaneous interventions aimed at tempering the effects of polarization.</w:t>
      </w:r>
    </w:p>
    <w:bookmarkEnd w:id="0"/>
    <w:p w14:paraId="274D9F7E" w14:textId="77777777" w:rsidR="00524B0E" w:rsidRDefault="00524B0E" w:rsidP="00524B0E">
      <w:pPr>
        <w:pStyle w:val="Heading4"/>
      </w:pPr>
      <w:r w:rsidRPr="00281ADC">
        <w:t xml:space="preserve">The </w:t>
      </w:r>
      <w:proofErr w:type="spellStart"/>
      <w:r w:rsidRPr="00281ADC">
        <w:t>aff</w:t>
      </w:r>
      <w:proofErr w:type="spellEnd"/>
      <w:r w:rsidRPr="00281ADC">
        <w:t xml:space="preserve"> solves. </w:t>
      </w:r>
      <w:r>
        <w:t xml:space="preserve">Protecting first amendment rights to unionize public workers advances the first amendment broadly. </w:t>
      </w:r>
    </w:p>
    <w:p w14:paraId="67EC7984" w14:textId="77777777" w:rsidR="00524B0E" w:rsidRPr="00281ADC" w:rsidRDefault="00524B0E" w:rsidP="00524B0E">
      <w:r>
        <w:t xml:space="preserve">Kate </w:t>
      </w:r>
      <w:r w:rsidRPr="00B72A5E">
        <w:rPr>
          <w:rStyle w:val="Style13ptBold"/>
        </w:rPr>
        <w:t>Andrias 24</w:t>
      </w:r>
      <w:r>
        <w:t xml:space="preserve">, Andrias is Professor of Law, University of Michigan Law School. Benjamin I. Sachs is </w:t>
      </w:r>
      <w:proofErr w:type="spellStart"/>
      <w:r>
        <w:t>Kestnbaum</w:t>
      </w:r>
      <w:proofErr w:type="spellEnd"/>
      <w:r>
        <w:t xml:space="preserve">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w:t>
      </w:r>
      <w:proofErr w:type="spellStart"/>
      <w:r>
        <w:t>lp</w:t>
      </w:r>
      <w:proofErr w:type="spellEnd"/>
      <w:r>
        <w:t xml:space="preserve"> </w:t>
      </w:r>
    </w:p>
    <w:p w14:paraId="75FEA780" w14:textId="77777777" w:rsidR="00524B0E" w:rsidRPr="000C3FAA" w:rsidRDefault="00524B0E" w:rsidP="00524B0E">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456CBE94" w14:textId="77777777" w:rsidR="00524B0E" w:rsidRPr="000C3FAA" w:rsidRDefault="00524B0E" w:rsidP="00524B0E">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77D80EF3" w14:textId="77777777" w:rsidR="00524B0E" w:rsidRPr="000C3FAA" w:rsidRDefault="00524B0E" w:rsidP="00524B0E">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w:t>
      </w:r>
      <w:r w:rsidRPr="000C3FAA">
        <w:rPr>
          <w:rStyle w:val="StyleUnderline"/>
        </w:rPr>
        <w:lastRenderedPageBreak/>
        <w:t xml:space="preserve">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36C282A7" w14:textId="77777777" w:rsidR="00524B0E" w:rsidRPr="000C3FAA" w:rsidRDefault="00524B0E" w:rsidP="00524B0E">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5F1B1C9A" w14:textId="77777777" w:rsidR="00524B0E" w:rsidRPr="000C3FAA" w:rsidRDefault="00524B0E" w:rsidP="00524B0E">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2E253B47" w14:textId="77777777" w:rsidR="00524B0E" w:rsidRDefault="00524B0E" w:rsidP="00524B0E">
      <w:pPr>
        <w:pStyle w:val="Heading3"/>
      </w:pPr>
      <w:r>
        <w:lastRenderedPageBreak/>
        <w:t xml:space="preserve">Advantage 2: Unitary Executive </w:t>
      </w:r>
    </w:p>
    <w:p w14:paraId="655FEBE1" w14:textId="77777777" w:rsidR="00524B0E" w:rsidRPr="00154762" w:rsidRDefault="00524B0E" w:rsidP="00524B0E">
      <w:pPr>
        <w:pStyle w:val="Heading4"/>
      </w:pPr>
      <w:r>
        <w:t>Advantage Two is the Unitary Executive</w:t>
      </w:r>
    </w:p>
    <w:p w14:paraId="2BE915D1" w14:textId="77777777" w:rsidR="00524B0E" w:rsidRDefault="00524B0E" w:rsidP="00524B0E"/>
    <w:p w14:paraId="27F6CF2A" w14:textId="77777777" w:rsidR="00524B0E" w:rsidRDefault="00524B0E" w:rsidP="00524B0E">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427648BD" w14:textId="77777777" w:rsidR="00524B0E" w:rsidRPr="00D93A9E" w:rsidRDefault="00524B0E" w:rsidP="00524B0E">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w:t>
      </w:r>
      <w:proofErr w:type="spellStart"/>
      <w:r>
        <w:t>lp</w:t>
      </w:r>
      <w:proofErr w:type="spellEnd"/>
    </w:p>
    <w:p w14:paraId="4ED14344" w14:textId="77777777" w:rsidR="00524B0E" w:rsidRPr="00584D6A" w:rsidRDefault="00524B0E" w:rsidP="00524B0E">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4D0E61EB" w14:textId="77777777" w:rsidR="00524B0E" w:rsidRPr="00584D6A" w:rsidRDefault="00524B0E" w:rsidP="00524B0E">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xml:space="preserve">.” </w:t>
      </w:r>
      <w:proofErr w:type="spellStart"/>
      <w:r w:rsidRPr="00584D6A">
        <w:rPr>
          <w:sz w:val="14"/>
        </w:rPr>
        <w:t>Nat’l</w:t>
      </w:r>
      <w:proofErr w:type="spellEnd"/>
      <w:r w:rsidRPr="00584D6A">
        <w:rPr>
          <w:sz w:val="14"/>
        </w:rPr>
        <w:t xml:space="preserve"> </w:t>
      </w:r>
      <w:proofErr w:type="spellStart"/>
      <w:r w:rsidRPr="00584D6A">
        <w:rPr>
          <w:sz w:val="14"/>
        </w:rPr>
        <w:t>Fed’n</w:t>
      </w:r>
      <w:proofErr w:type="spellEnd"/>
      <w:r w:rsidRPr="00584D6A">
        <w:rPr>
          <w:sz w:val="14"/>
        </w:rPr>
        <w:t xml:space="preserve"> of </w:t>
      </w:r>
      <w:proofErr w:type="spellStart"/>
      <w:r w:rsidRPr="00584D6A">
        <w:rPr>
          <w:sz w:val="14"/>
        </w:rPr>
        <w:t>Indep</w:t>
      </w:r>
      <w:proofErr w:type="spellEnd"/>
      <w:r w:rsidRPr="00584D6A">
        <w:rPr>
          <w:sz w:val="14"/>
        </w:rPr>
        <w:t xml:space="preserve">. Bus. v. </w:t>
      </w:r>
      <w:proofErr w:type="spellStart"/>
      <w:r w:rsidRPr="00584D6A">
        <w:rPr>
          <w:sz w:val="14"/>
        </w:rPr>
        <w:t>Dep’t</w:t>
      </w:r>
      <w:proofErr w:type="spellEnd"/>
      <w:r w:rsidRPr="00584D6A">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BCF4286" w14:textId="77777777" w:rsidR="00524B0E" w:rsidRPr="00584D6A" w:rsidRDefault="00524B0E" w:rsidP="00524B0E">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xml:space="preserve">. See Cong. </w:t>
      </w:r>
      <w:proofErr w:type="spellStart"/>
      <w:r w:rsidRPr="00584D6A">
        <w:rPr>
          <w:sz w:val="14"/>
        </w:rPr>
        <w:t>Rsch</w:t>
      </w:r>
      <w:proofErr w:type="spellEnd"/>
      <w:r w:rsidRPr="00584D6A">
        <w:rPr>
          <w:sz w:val="14"/>
        </w:rPr>
        <w:t>. Serv., RL31446, Reorganizing the Executive Branch in the 20th Century: Landmark Commissions (June 10, 2002).</w:t>
      </w:r>
    </w:p>
    <w:p w14:paraId="1937D377" w14:textId="77777777" w:rsidR="00524B0E" w:rsidRPr="00584D6A" w:rsidRDefault="00524B0E" w:rsidP="00524B0E">
      <w:pPr>
        <w:rPr>
          <w:sz w:val="14"/>
        </w:rPr>
      </w:pPr>
      <w:r w:rsidRPr="00584D6A">
        <w:rPr>
          <w:sz w:val="14"/>
        </w:rPr>
        <w:lastRenderedPageBreak/>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0DB84C55" w14:textId="77777777" w:rsidR="00524B0E" w:rsidRPr="00584D6A" w:rsidRDefault="00524B0E" w:rsidP="00524B0E">
      <w:pPr>
        <w:rPr>
          <w:sz w:val="14"/>
        </w:rPr>
      </w:pPr>
      <w:r w:rsidRPr="00584D6A">
        <w:rPr>
          <w:sz w:val="14"/>
        </w:rPr>
        <w:t>4. As soon as President Trump took office, he immediately began his “large scale structural reform” project. Id.</w:t>
      </w:r>
    </w:p>
    <w:p w14:paraId="72551305" w14:textId="77777777" w:rsidR="00524B0E" w:rsidRPr="00584D6A" w:rsidRDefault="00524B0E" w:rsidP="00524B0E">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4C7A538" w14:textId="77777777" w:rsidR="00524B0E" w:rsidRPr="00584D6A" w:rsidRDefault="00524B0E" w:rsidP="00524B0E">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584D6A">
        <w:rPr>
          <w:sz w:val="14"/>
        </w:rPr>
        <w:t>Dep’t</w:t>
      </w:r>
      <w:proofErr w:type="spellEnd"/>
      <w:r w:rsidRPr="00584D6A">
        <w:rPr>
          <w:sz w:val="14"/>
        </w:rPr>
        <w:t xml:space="preserve"> of State, Prioritizing America’s National Interests One Dollar at A Time (Jan. 29, 2025) (USAID); </w:t>
      </w:r>
      <w:proofErr w:type="spellStart"/>
      <w:r w:rsidRPr="00584D6A">
        <w:rPr>
          <w:sz w:val="14"/>
        </w:rPr>
        <w:t>Nat’l</w:t>
      </w:r>
      <w:proofErr w:type="spellEnd"/>
      <w:r w:rsidRPr="00584D6A">
        <w:rPr>
          <w:sz w:val="14"/>
        </w:rPr>
        <w:t xml:space="preserve"> Treasury Emps. Union v. Vought, __ F. Supp. 3d __, No. 25-0381, 2025 WL 942772 (D.D.C. Mar. 28, 2025) (CFPB).</w:t>
      </w:r>
    </w:p>
    <w:p w14:paraId="3A1A3FAB" w14:textId="77777777" w:rsidR="00524B0E" w:rsidRPr="00584D6A" w:rsidRDefault="00524B0E" w:rsidP="00524B0E">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w:t>
      </w:r>
      <w:proofErr w:type="gramStart"/>
      <w:r w:rsidRPr="00584D6A">
        <w:rPr>
          <w:sz w:val="14"/>
        </w:rPr>
        <w:t>commence[</w:t>
      </w:r>
      <w:proofErr w:type="gramEnd"/>
      <w:r w:rsidRPr="00584D6A">
        <w:rPr>
          <w:sz w:val="14"/>
        </w:rPr>
        <w:t>]” a “critical transformation of the Federal bureaucracy” for the purported purpose of “eliminating waste, bloat, and insularity.” Exec. Order No. 14210, 90 Fed. Reg. 9669 (Feb. 11, 2025) (emphasis added), attached hereto as Exhibit A.</w:t>
      </w:r>
    </w:p>
    <w:p w14:paraId="1C09534C" w14:textId="77777777" w:rsidR="00524B0E" w:rsidRDefault="00524B0E" w:rsidP="00524B0E">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2CCD4BB9" w14:textId="77777777" w:rsidR="00524B0E" w:rsidRPr="00C97838" w:rsidRDefault="00524B0E" w:rsidP="00524B0E">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5ADECC20" w14:textId="77777777" w:rsidR="00524B0E" w:rsidRPr="001F3D05" w:rsidRDefault="00524B0E" w:rsidP="00524B0E">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w:t>
      </w:r>
      <w:r w:rsidRPr="001F3D05">
        <w:rPr>
          <w:rStyle w:val="StyleUnderline"/>
        </w:rPr>
        <w:lastRenderedPageBreak/>
        <w:t xml:space="preserve">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3049D240" w14:textId="77777777" w:rsidR="00524B0E" w:rsidRPr="001F3D05" w:rsidRDefault="00524B0E" w:rsidP="00524B0E">
      <w:pPr>
        <w:rPr>
          <w:rStyle w:val="StyleUnderline"/>
        </w:rPr>
      </w:pPr>
      <w:r w:rsidRPr="001F3D05">
        <w:rPr>
          <w:rStyle w:val="StyleUnderline"/>
        </w:rPr>
        <w:t xml:space="preserve">Article II </w:t>
      </w:r>
    </w:p>
    <w:p w14:paraId="1B13A6F0" w14:textId="77777777" w:rsidR="00524B0E" w:rsidRPr="001F3D05" w:rsidRDefault="00524B0E" w:rsidP="00524B0E">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5BF7F5D1" w14:textId="77777777" w:rsidR="00524B0E" w:rsidRPr="003E5B2C" w:rsidRDefault="00524B0E" w:rsidP="00524B0E">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529E2858" w14:textId="77777777" w:rsidR="00524B0E" w:rsidRDefault="00524B0E" w:rsidP="00524B0E">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187E9482" w14:textId="77777777" w:rsidR="00524B0E" w:rsidRPr="00430889" w:rsidRDefault="00524B0E" w:rsidP="00524B0E">
      <w:r>
        <w:t xml:space="preserve">Alexander T. </w:t>
      </w:r>
      <w:r w:rsidRPr="00430889">
        <w:rPr>
          <w:rStyle w:val="Style13ptBold"/>
        </w:rPr>
        <w:t>Macdonald, 2-24</w:t>
      </w:r>
      <w:r>
        <w:t>-</w:t>
      </w:r>
      <w:proofErr w:type="gramStart"/>
      <w:r>
        <w:t>2025,Alexander</w:t>
      </w:r>
      <w:proofErr w:type="gramEnd"/>
      <w:r>
        <w:t xml:space="preserve">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w:t>
      </w:r>
      <w:proofErr w:type="spellStart"/>
      <w:r>
        <w:t>lp</w:t>
      </w:r>
      <w:proofErr w:type="spellEnd"/>
    </w:p>
    <w:p w14:paraId="4B13FF37" w14:textId="77777777" w:rsidR="00524B0E" w:rsidRPr="00430889" w:rsidRDefault="00524B0E" w:rsidP="00524B0E">
      <w:pPr>
        <w:rPr>
          <w:sz w:val="14"/>
        </w:rPr>
      </w:pPr>
      <w:r w:rsidRPr="00430889">
        <w:rPr>
          <w:sz w:val="14"/>
        </w:rPr>
        <w:t>Bargaining for Power</w:t>
      </w:r>
    </w:p>
    <w:p w14:paraId="5932BF77" w14:textId="77777777" w:rsidR="00524B0E" w:rsidRPr="00430889" w:rsidRDefault="00524B0E" w:rsidP="00524B0E">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430889">
        <w:rPr>
          <w:sz w:val="14"/>
        </w:rPr>
        <w:t>So</w:t>
      </w:r>
      <w:proofErr w:type="gramEnd"/>
      <w:r w:rsidRPr="00430889">
        <w:rPr>
          <w:sz w:val="14"/>
        </w:rPr>
        <w:t xml:space="preserve"> in 1962, President John F. Kennedy signed an executive order extending bargaining rights to executive-branch employees. For the first time, those employees would bargain collectively with the government. </w:t>
      </w:r>
    </w:p>
    <w:p w14:paraId="0AE813F2" w14:textId="77777777" w:rsidR="00524B0E" w:rsidRPr="00430889" w:rsidRDefault="00524B0E" w:rsidP="00524B0E">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w:t>
      </w:r>
      <w:proofErr w:type="gramStart"/>
      <w:r w:rsidRPr="00430889">
        <w:rPr>
          <w:sz w:val="14"/>
        </w:rPr>
        <w:t>statute</w:t>
      </w:r>
      <w:proofErr w:type="gramEnd"/>
      <w:r w:rsidRPr="00430889">
        <w:rPr>
          <w:sz w:val="14"/>
        </w:rPr>
        <w:t xml:space="preserve"> were still off the table. But otherwise, </w:t>
      </w:r>
      <w:r w:rsidRPr="00430889">
        <w:rPr>
          <w:rStyle w:val="StyleUnderline"/>
        </w:rPr>
        <w:t>they would have an equal voice over their own terms of work.</w:t>
      </w:r>
    </w:p>
    <w:p w14:paraId="0451EAFB" w14:textId="77777777" w:rsidR="00524B0E" w:rsidRPr="00430889" w:rsidRDefault="00524B0E" w:rsidP="00524B0E">
      <w:pPr>
        <w:rPr>
          <w:sz w:val="14"/>
        </w:rPr>
      </w:pPr>
      <w:r w:rsidRPr="00430889">
        <w:rPr>
          <w:sz w:val="14"/>
        </w:rPr>
        <w:t>Throwing Off the Chains</w:t>
      </w:r>
    </w:p>
    <w:p w14:paraId="55B05E46" w14:textId="77777777" w:rsidR="00524B0E" w:rsidRPr="00430889" w:rsidRDefault="00524B0E" w:rsidP="00524B0E">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 xml:space="preserve">removal is only one </w:t>
      </w:r>
      <w:r w:rsidRPr="00430889">
        <w:rPr>
          <w:rStyle w:val="StyleUnderline"/>
        </w:rPr>
        <w:lastRenderedPageBreak/>
        <w:t>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6A1D7B05" w14:textId="77777777" w:rsidR="00524B0E" w:rsidRPr="00430889" w:rsidRDefault="00524B0E" w:rsidP="00524B0E">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0805559F" w14:textId="77777777" w:rsidR="00524B0E" w:rsidRPr="00430889" w:rsidRDefault="00524B0E" w:rsidP="00524B0E">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xml:space="preserve">. </w:t>
      </w:r>
      <w:proofErr w:type="gramStart"/>
      <w:r w:rsidRPr="00430889">
        <w:rPr>
          <w:rStyle w:val="Emphasis"/>
        </w:rPr>
        <w:t>So</w:t>
      </w:r>
      <w:proofErr w:type="gramEnd"/>
      <w:r w:rsidRPr="00430889">
        <w:rPr>
          <w:rStyle w:val="Emphasis"/>
        </w:rPr>
        <w:t xml:space="preserve"> each one of them raises the same questions about the president’s “unitary” authority.</w:t>
      </w:r>
    </w:p>
    <w:p w14:paraId="4FB27054" w14:textId="77777777" w:rsidR="00524B0E" w:rsidRPr="00430889" w:rsidRDefault="00524B0E" w:rsidP="00524B0E">
      <w:pPr>
        <w:rPr>
          <w:rStyle w:val="Emphasis"/>
        </w:rPr>
      </w:pPr>
      <w:r w:rsidRPr="000B11AF">
        <w:rPr>
          <w:rStyle w:val="Emphasis"/>
        </w:rPr>
        <w:t>This administration has shown itself willing to test the limits on external controls. One suspects that collective bargaining could be next on its list.</w:t>
      </w:r>
    </w:p>
    <w:p w14:paraId="0B8C2FDE" w14:textId="77777777" w:rsidR="00524B0E" w:rsidRDefault="00524B0E" w:rsidP="00524B0E">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1C1519F6" w14:textId="77777777" w:rsidR="00524B0E" w:rsidRPr="00D43A04" w:rsidRDefault="00524B0E" w:rsidP="00524B0E">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7091C2B0" w14:textId="77777777" w:rsidR="00524B0E" w:rsidRPr="000B7DEC" w:rsidRDefault="00524B0E" w:rsidP="00524B0E">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22E6CF5A" w14:textId="77777777" w:rsidR="00524B0E" w:rsidRPr="000B7DEC" w:rsidRDefault="00524B0E" w:rsidP="00524B0E">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 xml:space="preserve">Rules governing </w:t>
      </w:r>
      <w:proofErr w:type="spellStart"/>
      <w:r w:rsidRPr="00963538">
        <w:rPr>
          <w:rStyle w:val="Emphasis"/>
          <w:highlight w:val="cyan"/>
        </w:rPr>
        <w:t>decisionmaking</w:t>
      </w:r>
      <w:proofErr w:type="spellEnd"/>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w:t>
      </w:r>
      <w:proofErr w:type="spellStart"/>
      <w:r w:rsidRPr="000B7DEC">
        <w:rPr>
          <w:sz w:val="14"/>
        </w:rPr>
        <w:t>underresourced</w:t>
      </w:r>
      <w:proofErr w:type="spellEnd"/>
      <w:r w:rsidRPr="000B7DEC">
        <w:rPr>
          <w:sz w:val="14"/>
        </w:rPr>
        <w:t xml:space="preserve">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0BAD7B74" w14:textId="77777777" w:rsidR="00524B0E" w:rsidRPr="000B7DEC" w:rsidRDefault="00524B0E" w:rsidP="00524B0E">
      <w:pPr>
        <w:rPr>
          <w:rStyle w:val="StyleUnderline"/>
        </w:rPr>
      </w:pPr>
      <w:r w:rsidRPr="000B7DEC">
        <w:rPr>
          <w:sz w:val="14"/>
        </w:rPr>
        <w:lastRenderedPageBreak/>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 xml:space="preserve">which would have sped up case timelines, potentially impacting the quality of </w:t>
      </w:r>
      <w:proofErr w:type="spellStart"/>
      <w:r w:rsidRPr="000B7DEC">
        <w:rPr>
          <w:rStyle w:val="StyleUnderline"/>
        </w:rPr>
        <w:t>decisionmaking</w:t>
      </w:r>
      <w:proofErr w:type="spellEnd"/>
      <w:r w:rsidRPr="000B7DEC">
        <w:rPr>
          <w:rStyle w:val="StyleUnderline"/>
        </w:rPr>
        <w:t xml:space="preserve"> and the </w:t>
      </w:r>
      <w:proofErr w:type="gramStart"/>
      <w:r w:rsidRPr="000B7DEC">
        <w:rPr>
          <w:rStyle w:val="StyleUnderline"/>
        </w:rPr>
        <w:t>amount</w:t>
      </w:r>
      <w:proofErr w:type="gramEnd"/>
      <w:r w:rsidRPr="000B7DEC">
        <w:rPr>
          <w:rStyle w:val="StyleUnderline"/>
        </w:rPr>
        <w:t xml:space="preserve">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w:t>
      </w:r>
      <w:proofErr w:type="spellStart"/>
      <w:r w:rsidRPr="000B7DEC">
        <w:rPr>
          <w:sz w:val="14"/>
        </w:rPr>
        <w:t>DuBester</w:t>
      </w:r>
      <w:proofErr w:type="spellEnd"/>
      <w:r w:rsidRPr="000B7DEC">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965B6C2" w14:textId="77777777" w:rsidR="00524B0E" w:rsidRDefault="00524B0E" w:rsidP="00524B0E">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6E20EAFE" w14:textId="77777777" w:rsidR="00524B0E" w:rsidRDefault="00524B0E" w:rsidP="00524B0E">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FE40D27" w14:textId="77777777" w:rsidR="00524B0E" w:rsidRDefault="00524B0E" w:rsidP="00524B0E">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AD98D2C" w14:textId="77777777" w:rsidR="00524B0E" w:rsidRDefault="00524B0E" w:rsidP="00524B0E">
      <w:pPr>
        <w:rPr>
          <w:sz w:val="16"/>
        </w:rPr>
      </w:pPr>
      <w:r>
        <w:rPr>
          <w:sz w:val="16"/>
        </w:rPr>
        <w:t>“The man who laughs has simply not yet heard the terrible news.”-Bertolt Brecht</w:t>
      </w:r>
    </w:p>
    <w:p w14:paraId="3709C280" w14:textId="77777777" w:rsidR="00524B0E" w:rsidRDefault="00524B0E" w:rsidP="00524B0E">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0C778989" w14:textId="77777777" w:rsidR="00524B0E" w:rsidRDefault="00524B0E" w:rsidP="00524B0E">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60E408DC" w14:textId="77777777" w:rsidR="00524B0E" w:rsidRDefault="00524B0E" w:rsidP="00524B0E">
      <w:pPr>
        <w:rPr>
          <w:sz w:val="16"/>
        </w:rPr>
      </w:pPr>
      <w:r>
        <w:rPr>
          <w:sz w:val="16"/>
        </w:rPr>
        <w:lastRenderedPageBreak/>
        <w:t>What happens next? What should be done to protect the United States and this wider world from literally unprecedented peril? There can be no more urgent question.[1]</w:t>
      </w:r>
    </w:p>
    <w:p w14:paraId="2734D3B0" w14:textId="77777777" w:rsidR="00524B0E" w:rsidRDefault="00524B0E" w:rsidP="00524B0E">
      <w:pPr>
        <w:rPr>
          <w:sz w:val="16"/>
        </w:rPr>
      </w:pPr>
      <w:r>
        <w:rPr>
          <w:sz w:val="16"/>
        </w:rPr>
        <w:t xml:space="preserve">There is more. The question has many parts.[2] Several parts are not only </w:t>
      </w:r>
      <w:proofErr w:type="gramStart"/>
      <w:r>
        <w:rPr>
          <w:sz w:val="16"/>
        </w:rPr>
        <w:t>intersecting;  they</w:t>
      </w:r>
      <w:proofErr w:type="gramEnd"/>
      <w:r>
        <w:rPr>
          <w:sz w:val="16"/>
        </w:rPr>
        <w:t xml:space="preserve"> are also synergistic. This means, portentously, that the “whole” of pertinent intersectional consequences is greater than the simple sum of constituent “parts</w:t>
      </w:r>
      <w:proofErr w:type="gramStart"/>
      <w:r>
        <w:rPr>
          <w:sz w:val="16"/>
        </w:rPr>
        <w:t>.”[</w:t>
      </w:r>
      <w:proofErr w:type="gramEnd"/>
      <w:r>
        <w:rPr>
          <w:sz w:val="16"/>
        </w:rPr>
        <w:t>3] Such ascribed meaning is not logically contestable. It is true by definition.</w:t>
      </w:r>
    </w:p>
    <w:p w14:paraId="30A9D2C4" w14:textId="77777777" w:rsidR="00524B0E" w:rsidRDefault="00524B0E" w:rsidP="00524B0E">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w:t>
      </w:r>
      <w:proofErr w:type="gramStart"/>
      <w:r>
        <w:rPr>
          <w:sz w:val="16"/>
        </w:rPr>
        <w:t>based[</w:t>
      </w:r>
      <w:proofErr w:type="gramEnd"/>
      <w:r>
        <w:rPr>
          <w:sz w:val="16"/>
        </w:rPr>
        <w:t xml:space="preserve">5] “crime against peace” (and also attendant “crimes against </w:t>
      </w:r>
      <w:proofErr w:type="gramStart"/>
      <w:r>
        <w:rPr>
          <w:sz w:val="16"/>
        </w:rPr>
        <w:t>humanity[</w:t>
      </w:r>
      <w:proofErr w:type="gramEnd"/>
      <w:r>
        <w:rPr>
          <w:sz w:val="16"/>
        </w:rPr>
        <w:t>6]) could be sharply worsened by parallel crises involving North Korea and/or China.</w:t>
      </w:r>
    </w:p>
    <w:p w14:paraId="7E077C25" w14:textId="77777777" w:rsidR="00524B0E" w:rsidRDefault="00524B0E" w:rsidP="00524B0E">
      <w:pPr>
        <w:rPr>
          <w:sz w:val="16"/>
        </w:rPr>
      </w:pPr>
      <w:r>
        <w:rPr>
          <w:sz w:val="16"/>
        </w:rPr>
        <w:t>Whatever happens in Ukraine, the always-unpredictable world of geopolitics will remain mired in a “state of nature</w:t>
      </w:r>
      <w:proofErr w:type="gramStart"/>
      <w:r>
        <w:rPr>
          <w:sz w:val="16"/>
        </w:rPr>
        <w:t>.”[</w:t>
      </w:r>
      <w:proofErr w:type="gramEnd"/>
      <w:r>
        <w:rPr>
          <w:sz w:val="16"/>
        </w:rPr>
        <w:t xml:space="preserve">7] To survive within this corrosive system of </w:t>
      </w:r>
      <w:proofErr w:type="gramStart"/>
      <w:r>
        <w:rPr>
          <w:sz w:val="16"/>
        </w:rPr>
        <w:t>geopolitics,  the</w:t>
      </w:r>
      <w:proofErr w:type="gramEnd"/>
      <w:r>
        <w:rPr>
          <w:sz w:val="16"/>
        </w:rPr>
        <w:t xml:space="preserv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00329A92" w14:textId="77777777" w:rsidR="00524B0E" w:rsidRDefault="00524B0E" w:rsidP="00524B0E">
      <w:pPr>
        <w:rPr>
          <w:sz w:val="16"/>
        </w:rPr>
      </w:pPr>
      <w:r>
        <w:rPr>
          <w:sz w:val="16"/>
        </w:rPr>
        <w:t>The Intellectual Imperatives</w:t>
      </w:r>
    </w:p>
    <w:p w14:paraId="30608192" w14:textId="77777777" w:rsidR="00524B0E" w:rsidRDefault="00524B0E" w:rsidP="00524B0E">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157902B" w14:textId="77777777" w:rsidR="00524B0E" w:rsidRDefault="00524B0E" w:rsidP="00524B0E">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 xml:space="preserve">.[11]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w:t>
      </w:r>
      <w:proofErr w:type="gramStart"/>
      <w:r>
        <w:rPr>
          <w:sz w:val="16"/>
        </w:rPr>
        <w:t>ominously,  this</w:t>
      </w:r>
      <w:proofErr w:type="gramEnd"/>
      <w:r>
        <w:rPr>
          <w:sz w:val="16"/>
        </w:rPr>
        <w:t xml:space="preserve"> Hobbesian “state of war” displays no signs of greater durability for the future.[15]</w:t>
      </w:r>
    </w:p>
    <w:p w14:paraId="1742601F" w14:textId="77777777" w:rsidR="00524B0E" w:rsidRDefault="00524B0E" w:rsidP="00524B0E">
      <w:pPr>
        <w:rPr>
          <w:sz w:val="16"/>
        </w:rPr>
      </w:pPr>
      <w:r>
        <w:rPr>
          <w:sz w:val="16"/>
        </w:rPr>
        <w:t>Understanding Decisional Hazards</w:t>
      </w:r>
    </w:p>
    <w:p w14:paraId="686E35F7" w14:textId="77777777" w:rsidR="00524B0E" w:rsidRDefault="00524B0E" w:rsidP="00524B0E">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67192C9E" w14:textId="77777777" w:rsidR="00524B0E" w:rsidRDefault="00524B0E" w:rsidP="00524B0E">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4BD19080" w14:textId="77777777" w:rsidR="00524B0E" w:rsidRDefault="00524B0E" w:rsidP="00524B0E">
      <w:pPr>
        <w:rPr>
          <w:sz w:val="16"/>
        </w:rPr>
      </w:pPr>
      <w:r>
        <w:rPr>
          <w:sz w:val="16"/>
        </w:rPr>
        <w:t xml:space="preserve">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w:t>
      </w:r>
      <w:proofErr w:type="gramStart"/>
      <w:r>
        <w:rPr>
          <w:sz w:val="16"/>
        </w:rPr>
        <w:t>active duty</w:t>
      </w:r>
      <w:proofErr w:type="gramEnd"/>
      <w:r>
        <w:rPr>
          <w:sz w:val="16"/>
        </w:rPr>
        <w:t xml:space="preserve"> flag officers, their historically critical roles could be subordinated to the whims of servile presidential appointees.</w:t>
      </w:r>
    </w:p>
    <w:p w14:paraId="41A155F1" w14:textId="77777777" w:rsidR="00524B0E" w:rsidRDefault="00524B0E" w:rsidP="00524B0E">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656AD76A" w14:textId="77777777" w:rsidR="00524B0E" w:rsidRDefault="00524B0E" w:rsidP="00524B0E">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4ED6E7AE" w14:textId="77777777" w:rsidR="00524B0E" w:rsidRDefault="00524B0E" w:rsidP="00524B0E">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w:t>
      </w:r>
      <w:proofErr w:type="gramStart"/>
      <w:r>
        <w:rPr>
          <w:sz w:val="16"/>
        </w:rPr>
        <w:t>?”[</w:t>
      </w:r>
      <w:proofErr w:type="gramEnd"/>
      <w:r>
        <w:rPr>
          <w:sz w:val="16"/>
        </w:rPr>
        <w:t>18</w:t>
      </w:r>
      <w:proofErr w:type="gramStart"/>
      <w:r>
        <w:rPr>
          <w:sz w:val="16"/>
        </w:rPr>
        <w:t>]  Could</w:t>
      </w:r>
      <w:proofErr w:type="gramEnd"/>
      <w:r>
        <w:rPr>
          <w:sz w:val="16"/>
        </w:rPr>
        <w:t xml:space="preserve"> such a </w:t>
      </w:r>
      <w:r>
        <w:rPr>
          <w:rStyle w:val="StyleUnderline"/>
        </w:rPr>
        <w:t xml:space="preserve">lopsided allocation of </w:t>
      </w:r>
      <w:r>
        <w:rPr>
          <w:rStyle w:val="StyleUnderline"/>
        </w:rPr>
        <w:lastRenderedPageBreak/>
        <w:t>nuclear decision</w:t>
      </w:r>
      <w:r>
        <w:rPr>
          <w:sz w:val="16"/>
        </w:rPr>
        <w:t xml:space="preserve"> authority now faithfully represent what was originally intended by</w:t>
      </w:r>
      <w:r>
        <w:t xml:space="preserve"> </w:t>
      </w:r>
      <w:r>
        <w:rPr>
          <w:rStyle w:val="StyleUnderline"/>
        </w:rPr>
        <w:t xml:space="preserve">the American </w:t>
      </w:r>
      <w:proofErr w:type="gramStart"/>
      <w:r w:rsidRPr="00963538">
        <w:rPr>
          <w:rStyle w:val="Emphasis"/>
          <w:highlight w:val="cyan"/>
        </w:rPr>
        <w:t>Constitution’s</w:t>
      </w:r>
      <w:r>
        <w:rPr>
          <w:sz w:val="16"/>
        </w:rPr>
        <w:t xml:space="preserve"> ”</w:t>
      </w:r>
      <w:r w:rsidRPr="00963538">
        <w:rPr>
          <w:rStyle w:val="Emphasis"/>
          <w:highlight w:val="cyan"/>
        </w:rPr>
        <w:t>separation</w:t>
      </w:r>
      <w:proofErr w:type="gramEnd"/>
      <w:r w:rsidRPr="00963538">
        <w:rPr>
          <w:rStyle w:val="Emphasis"/>
          <w:highlight w:val="cyan"/>
        </w:rPr>
        <w:t xml:space="preserve">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2582E6D0" w14:textId="77777777" w:rsidR="00524B0E" w:rsidRDefault="00524B0E" w:rsidP="00524B0E">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9DD82EB" w14:textId="77777777" w:rsidR="00524B0E" w:rsidRDefault="00524B0E" w:rsidP="00524B0E">
      <w:pPr>
        <w:rPr>
          <w:sz w:val="16"/>
        </w:rPr>
      </w:pPr>
      <w:r>
        <w:rPr>
          <w:sz w:val="16"/>
        </w:rPr>
        <w:t>A Scholar’s Personal Intellectual Odyssey</w:t>
      </w:r>
    </w:p>
    <w:p w14:paraId="31F4448B" w14:textId="77777777" w:rsidR="00524B0E" w:rsidRDefault="00524B0E" w:rsidP="00524B0E">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02F653CE" w14:textId="77777777" w:rsidR="00524B0E" w:rsidRDefault="00524B0E" w:rsidP="00524B0E">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3EF9A801" w14:textId="77777777" w:rsidR="00524B0E" w:rsidRDefault="00524B0E" w:rsidP="00524B0E">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0AAF019D" w14:textId="77777777" w:rsidR="00524B0E" w:rsidRDefault="00524B0E" w:rsidP="00524B0E">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76DDA6F1" w14:textId="77777777" w:rsidR="00524B0E" w:rsidRDefault="00524B0E" w:rsidP="00524B0E">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05A739F" w14:textId="77777777" w:rsidR="00524B0E" w:rsidRDefault="00524B0E" w:rsidP="00524B0E">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w:t>
      </w:r>
      <w:proofErr w:type="gramStart"/>
      <w:r>
        <w:rPr>
          <w:sz w:val="16"/>
        </w:rPr>
        <w:t>,”[</w:t>
      </w:r>
      <w:proofErr w:type="gramEnd"/>
      <w:r>
        <w:rPr>
          <w:sz w:val="16"/>
        </w:rPr>
        <w:t>22] but any such last-minute invocation would almost certainly yield to more easily recognizable considerations of U.S. domestic law.[23]</w:t>
      </w:r>
    </w:p>
    <w:p w14:paraId="19126F35" w14:textId="77777777" w:rsidR="00524B0E" w:rsidRDefault="00524B0E" w:rsidP="00524B0E">
      <w:pPr>
        <w:rPr>
          <w:sz w:val="16"/>
        </w:rPr>
      </w:pPr>
      <w:r>
        <w:rPr>
          <w:sz w:val="16"/>
        </w:rPr>
        <w:t>Looking for Suitable Nuclear Policy Directions</w:t>
      </w:r>
    </w:p>
    <w:p w14:paraId="734112ED" w14:textId="77777777" w:rsidR="00524B0E" w:rsidRDefault="00524B0E" w:rsidP="00524B0E">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28003AA" w14:textId="77777777" w:rsidR="00524B0E" w:rsidRDefault="00524B0E" w:rsidP="00524B0E">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24194416" w14:textId="77777777" w:rsidR="00524B0E" w:rsidRDefault="00524B0E" w:rsidP="00524B0E">
      <w:pPr>
        <w:rPr>
          <w:sz w:val="16"/>
        </w:rPr>
      </w:pPr>
      <w:r>
        <w:rPr>
          <w:sz w:val="16"/>
        </w:rPr>
        <w:t>The Swiss playwright’s assertion is unassailable.</w:t>
      </w:r>
    </w:p>
    <w:p w14:paraId="7855C3B9" w14:textId="77777777" w:rsidR="00524B0E" w:rsidRDefault="00524B0E" w:rsidP="00524B0E">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0D429835" w14:textId="77777777" w:rsidR="00524B0E" w:rsidRDefault="00524B0E" w:rsidP="00524B0E">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ED5D071" w14:textId="77777777" w:rsidR="00524B0E" w:rsidRDefault="00524B0E" w:rsidP="00524B0E">
      <w:pPr>
        <w:rPr>
          <w:sz w:val="16"/>
        </w:rPr>
      </w:pPr>
      <w:r>
        <w:rPr>
          <w:rStyle w:val="StyleUnderline"/>
        </w:rPr>
        <w:lastRenderedPageBreak/>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proofErr w:type="gramStart"/>
      <w:r w:rsidRPr="00963538">
        <w:rPr>
          <w:rStyle w:val="StyleUnderline"/>
          <w:highlight w:val="cyan"/>
        </w:rPr>
        <w:t>attack</w:t>
      </w:r>
      <w:r>
        <w:rPr>
          <w:sz w:val="16"/>
        </w:rPr>
        <w:t>[</w:t>
      </w:r>
      <w:proofErr w:type="gramEnd"/>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BAA58D0" w14:textId="77777777" w:rsidR="00524B0E" w:rsidRDefault="00524B0E" w:rsidP="00524B0E">
      <w:pPr>
        <w:rPr>
          <w:sz w:val="16"/>
        </w:rPr>
      </w:pPr>
      <w:r>
        <w:rPr>
          <w:sz w:val="16"/>
        </w:rPr>
        <w:t>“Escalation Dominance” and Nuclear War</w:t>
      </w:r>
    </w:p>
    <w:p w14:paraId="511E14A1" w14:textId="77777777" w:rsidR="00524B0E" w:rsidRDefault="00524B0E" w:rsidP="00524B0E">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w:t>
      </w:r>
      <w:proofErr w:type="gramStart"/>
      <w:r>
        <w:rPr>
          <w:sz w:val="16"/>
        </w:rPr>
        <w:t>dominance”[</w:t>
      </w:r>
      <w:proofErr w:type="gramEnd"/>
      <w:r>
        <w:rPr>
          <w:sz w:val="16"/>
        </w:rPr>
        <w:t xml:space="preserv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0A0A4214" w14:textId="77777777" w:rsidR="00524B0E" w:rsidRDefault="00524B0E" w:rsidP="00524B0E">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4695A7B9" w14:textId="77777777" w:rsidR="00524B0E" w:rsidRDefault="00524B0E" w:rsidP="00524B0E">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w:t>
      </w:r>
      <w:proofErr w:type="gramStart"/>
      <w:r>
        <w:rPr>
          <w:sz w:val="16"/>
        </w:rPr>
        <w:t>.”[</w:t>
      </w:r>
      <w:proofErr w:type="gramEnd"/>
      <w:r>
        <w:rPr>
          <w:sz w:val="16"/>
        </w:rPr>
        <w:t>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6502F5B" w14:textId="77777777" w:rsidR="00524B0E" w:rsidRDefault="00524B0E" w:rsidP="00524B0E">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Pr>
          <w:sz w:val="16"/>
        </w:rPr>
        <w:t>atomicum</w:t>
      </w:r>
      <w:proofErr w:type="spellEnd"/>
      <w:r>
        <w:rPr>
          <w:sz w:val="16"/>
        </w:rPr>
        <w:t>.[29]</w:t>
      </w:r>
    </w:p>
    <w:p w14:paraId="7D35BD60" w14:textId="77777777" w:rsidR="00524B0E" w:rsidRDefault="00524B0E" w:rsidP="00524B0E">
      <w:pPr>
        <w:rPr>
          <w:sz w:val="16"/>
        </w:rPr>
      </w:pPr>
      <w:r>
        <w:rPr>
          <w:sz w:val="16"/>
        </w:rPr>
        <w:t>Responsibilities of “The People”</w:t>
      </w:r>
    </w:p>
    <w:p w14:paraId="11AF0DBB" w14:textId="77777777" w:rsidR="00524B0E" w:rsidRDefault="00524B0E" w:rsidP="00524B0E">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w:t>
      </w:r>
      <w:proofErr w:type="gramStart"/>
      <w:r>
        <w:rPr>
          <w:sz w:val="16"/>
        </w:rPr>
        <w:t>.”[</w:t>
      </w:r>
      <w:proofErr w:type="gramEnd"/>
      <w:r>
        <w:rPr>
          <w:sz w:val="16"/>
        </w:rPr>
        <w:t>30]</w:t>
      </w:r>
    </w:p>
    <w:p w14:paraId="03AE6A2C" w14:textId="77777777" w:rsidR="00524B0E" w:rsidRDefault="00524B0E" w:rsidP="00524B0E">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552BC60B" w14:textId="77777777" w:rsidR="00524B0E" w:rsidRDefault="00524B0E" w:rsidP="00524B0E">
      <w:pPr>
        <w:rPr>
          <w:rStyle w:val="StyleUnderline"/>
        </w:rPr>
      </w:pPr>
      <w:r>
        <w:rPr>
          <w:sz w:val="16"/>
        </w:rPr>
        <w:t xml:space="preserve">From the singularly critical standpoint of US nuclear weapon control issues (problematic </w:t>
      </w:r>
      <w:proofErr w:type="gramStart"/>
      <w:r>
        <w:rPr>
          <w:sz w:val="16"/>
        </w:rPr>
        <w:t>issues[</w:t>
      </w:r>
      <w:proofErr w:type="gramEnd"/>
      <w:r>
        <w:rPr>
          <w:sz w:val="16"/>
        </w:rPr>
        <w:t xml:space="preserve">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0B596659" w14:textId="77777777" w:rsidR="00524B0E" w:rsidRDefault="00524B0E" w:rsidP="00524B0E">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lastRenderedPageBreak/>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7FB80958" w14:textId="77777777" w:rsidR="00524B0E" w:rsidRDefault="00524B0E" w:rsidP="00524B0E">
      <w:pPr>
        <w:pStyle w:val="Heading4"/>
      </w:pPr>
      <w:r>
        <w:t xml:space="preserve">Deconstructing the administrative state through the unitary executive theory erodes democratic governance and lays the groundwork for populist governance. </w:t>
      </w:r>
    </w:p>
    <w:p w14:paraId="524B6AD5" w14:textId="77777777" w:rsidR="00524B0E" w:rsidRPr="00A46785" w:rsidRDefault="00524B0E" w:rsidP="00524B0E">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w:t>
      </w:r>
      <w:proofErr w:type="spellStart"/>
      <w:r>
        <w:t>lp</w:t>
      </w:r>
      <w:proofErr w:type="spellEnd"/>
    </w:p>
    <w:p w14:paraId="324E3C94" w14:textId="77777777" w:rsidR="00524B0E" w:rsidRPr="007262F5" w:rsidRDefault="00524B0E" w:rsidP="00524B0E">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 xml:space="preserve">—far less pluralistic and </w:t>
      </w:r>
      <w:proofErr w:type="spellStart"/>
      <w:r w:rsidRPr="007262F5">
        <w:rPr>
          <w:sz w:val="14"/>
        </w:rPr>
        <w:t>contestatory</w:t>
      </w:r>
      <w:proofErr w:type="spellEnd"/>
      <w:r w:rsidRPr="007262F5">
        <w:rPr>
          <w:sz w:val="14"/>
        </w:rPr>
        <w:t xml:space="preserve"> government institutions</w:t>
      </w:r>
      <w:r w:rsidRPr="0025113C">
        <w:rPr>
          <w:sz w:val="14"/>
        </w:rPr>
        <w:t>—</w:t>
      </w:r>
      <w:r w:rsidRPr="0025113C">
        <w:rPr>
          <w:rStyle w:val="StyleUnderline"/>
        </w:rPr>
        <w:t>as spokespersons for the American people</w:t>
      </w:r>
      <w:r w:rsidRPr="007262F5">
        <w:rPr>
          <w:sz w:val="14"/>
        </w:rPr>
        <w:t>.6</w:t>
      </w:r>
    </w:p>
    <w:p w14:paraId="7E76D360" w14:textId="77777777" w:rsidR="00524B0E" w:rsidRPr="007262F5" w:rsidRDefault="00524B0E" w:rsidP="00524B0E">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proofErr w:type="spellStart"/>
      <w:r w:rsidRPr="0025113C">
        <w:rPr>
          <w:rStyle w:val="Emphasis"/>
        </w:rPr>
        <w:t>contestatory</w:t>
      </w:r>
      <w:proofErr w:type="spellEnd"/>
      <w:r w:rsidRPr="0025113C">
        <w:rPr>
          <w:rStyle w:val="Emphasis"/>
        </w:rPr>
        <w:t xml:space="preserve">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2F98135F" w14:textId="77777777" w:rsidR="00524B0E" w:rsidRPr="007262F5" w:rsidRDefault="00524B0E" w:rsidP="00524B0E">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w:t>
      </w:r>
      <w:proofErr w:type="spellStart"/>
      <w:r w:rsidRPr="007262F5">
        <w:rPr>
          <w:sz w:val="14"/>
        </w:rPr>
        <w:t>contestatory</w:t>
      </w:r>
      <w:proofErr w:type="spellEnd"/>
      <w:r w:rsidRPr="007262F5">
        <w:rPr>
          <w:sz w:val="14"/>
        </w:rPr>
        <w:t xml:space="preserve"> to less </w:t>
      </w:r>
      <w:proofErr w:type="spellStart"/>
      <w:r w:rsidRPr="007262F5">
        <w:rPr>
          <w:sz w:val="14"/>
        </w:rPr>
        <w:t>contestatory</w:t>
      </w:r>
      <w:proofErr w:type="spellEnd"/>
      <w:r w:rsidRPr="007262F5">
        <w:rPr>
          <w:sz w:val="14"/>
        </w:rPr>
        <w:t xml:space="preserve">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 xml:space="preserve">—a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w:t>
      </w:r>
      <w:proofErr w:type="gramStart"/>
      <w:r w:rsidRPr="007262F5">
        <w:rPr>
          <w:sz w:val="14"/>
        </w:rPr>
        <w:t>beside,</w:t>
      </w:r>
      <w:proofErr w:type="gramEnd"/>
      <w:r w:rsidRPr="007262F5">
        <w:rPr>
          <w:sz w:val="14"/>
        </w:rPr>
        <w:t xml:space="preserv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782BE2F9" w14:textId="77777777" w:rsidR="00524B0E" w:rsidRPr="007262F5" w:rsidRDefault="00524B0E" w:rsidP="00524B0E">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 xml:space="preserve">Constitutional teleology is thus used to rationalize a jurisprudence that undermines </w:t>
      </w:r>
      <w:proofErr w:type="spellStart"/>
      <w:r w:rsidRPr="0025113C">
        <w:rPr>
          <w:rStyle w:val="StyleUnderline"/>
        </w:rPr>
        <w:t>contestatory</w:t>
      </w:r>
      <w:proofErr w:type="spellEnd"/>
      <w:r w:rsidRPr="0025113C">
        <w:rPr>
          <w:rStyle w:val="StyleUnderline"/>
        </w:rPr>
        <w:t xml:space="preserve"> </w:t>
      </w:r>
      <w:r w:rsidRPr="0025113C">
        <w:rPr>
          <w:rStyle w:val="StyleUnderline"/>
        </w:rPr>
        <w:lastRenderedPageBreak/>
        <w:t>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 xml:space="preserve">support pluralism in our most </w:t>
      </w:r>
      <w:proofErr w:type="spellStart"/>
      <w:r w:rsidRPr="0025113C">
        <w:rPr>
          <w:rStyle w:val="StyleUnderline"/>
        </w:rPr>
        <w:t>contestatory</w:t>
      </w:r>
      <w:proofErr w:type="spellEnd"/>
      <w:r w:rsidRPr="0025113C">
        <w:rPr>
          <w:rStyle w:val="StyleUnderline"/>
        </w:rPr>
        <w:t xml:space="preserve"> government institution</w:t>
      </w:r>
      <w:r w:rsidRPr="0025113C">
        <w:rPr>
          <w:rStyle w:val="Emphasis"/>
        </w:rPr>
        <w:t>: the administrative state</w:t>
      </w:r>
      <w:r w:rsidRPr="007262F5">
        <w:rPr>
          <w:rStyle w:val="Emphasis"/>
        </w:rPr>
        <w:t>.</w:t>
      </w:r>
    </w:p>
    <w:p w14:paraId="46AF64E4" w14:textId="77777777" w:rsidR="00524B0E" w:rsidRDefault="00524B0E" w:rsidP="00524B0E">
      <w:pPr>
        <w:pStyle w:val="Heading4"/>
      </w:pPr>
      <w:r>
        <w:t xml:space="preserve">Populism erodes effective government – prevents solving existential threats. </w:t>
      </w:r>
    </w:p>
    <w:p w14:paraId="51BE5106" w14:textId="77777777" w:rsidR="00524B0E" w:rsidRPr="008E7B82" w:rsidRDefault="00524B0E" w:rsidP="00524B0E">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w:t>
      </w:r>
      <w:proofErr w:type="gramStart"/>
      <w:r>
        <w:t>Happen?:</w:t>
      </w:r>
      <w:proofErr w:type="gramEnd"/>
      <w:r>
        <w:t xml:space="preserve"> Existential Risk and Extreme Politics, By Andew Leigh", Independent Institute, Spring 2025, </w:t>
      </w:r>
      <w:r w:rsidRPr="006C1376">
        <w:t>https://www.independent.org/tir/2025-spring/whats-the-worst-that-could-happen/</w:t>
      </w:r>
      <w:r>
        <w:t xml:space="preserve"> </w:t>
      </w:r>
      <w:proofErr w:type="spellStart"/>
      <w:r>
        <w:t>lp</w:t>
      </w:r>
      <w:proofErr w:type="spellEnd"/>
      <w:r>
        <w:t xml:space="preserve"> </w:t>
      </w:r>
    </w:p>
    <w:p w14:paraId="0D3736FD" w14:textId="77777777" w:rsidR="00524B0E" w:rsidRPr="00136EDF" w:rsidRDefault="00524B0E" w:rsidP="00524B0E">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1A45394A" w14:textId="77777777" w:rsidR="00524B0E" w:rsidRPr="00136EDF" w:rsidRDefault="00524B0E" w:rsidP="00524B0E">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6CB39A41" w14:textId="77777777" w:rsidR="00524B0E" w:rsidRPr="00BC0839" w:rsidRDefault="00524B0E" w:rsidP="00524B0E">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35F99AEB" w14:textId="77777777" w:rsidR="00524B0E" w:rsidRDefault="00524B0E" w:rsidP="00524B0E">
      <w:pPr>
        <w:pStyle w:val="Heading3"/>
      </w:pPr>
      <w:r>
        <w:lastRenderedPageBreak/>
        <w:t xml:space="preserve">Advantage 3: Good Governance </w:t>
      </w:r>
    </w:p>
    <w:p w14:paraId="43B8EA69" w14:textId="77777777" w:rsidR="00524B0E" w:rsidRPr="006005E6" w:rsidRDefault="00524B0E" w:rsidP="00524B0E">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28058B19" w14:textId="77777777" w:rsidR="00524B0E" w:rsidRPr="007178FA" w:rsidRDefault="00524B0E" w:rsidP="00524B0E">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77B60676" w14:textId="77777777" w:rsidR="00524B0E" w:rsidRPr="00A5143E" w:rsidRDefault="00524B0E" w:rsidP="00524B0E">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1D22C88B" w14:textId="77777777" w:rsidR="00524B0E" w:rsidRPr="00A5143E" w:rsidRDefault="00524B0E" w:rsidP="00524B0E">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w:t>
      </w:r>
      <w:proofErr w:type="spellStart"/>
      <w:r w:rsidRPr="006A010A">
        <w:rPr>
          <w:rStyle w:val="StyleUnderline"/>
        </w:rPr>
        <w:t>fireable</w:t>
      </w:r>
      <w:proofErr w:type="spellEnd"/>
      <w:r w:rsidRPr="006A010A">
        <w:rPr>
          <w:rStyle w:val="StyleUnderline"/>
        </w:rPr>
        <w:t xml:space="preserv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5A7430B8" w14:textId="77777777" w:rsidR="00524B0E" w:rsidRPr="00CF2930" w:rsidRDefault="00524B0E" w:rsidP="00524B0E">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w:t>
      </w:r>
      <w:proofErr w:type="spellStart"/>
      <w:r w:rsidRPr="000171E9">
        <w:rPr>
          <w:rStyle w:val="StyleUnderline"/>
        </w:rPr>
        <w:t>policyrelated</w:t>
      </w:r>
      <w:proofErr w:type="spellEnd"/>
      <w:r w:rsidRPr="000171E9">
        <w:rPr>
          <w:rStyle w:val="StyleUnderline"/>
        </w:rPr>
        <w:t xml:space="preserve">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 xml:space="preserve">making “every executive branch employee </w:t>
      </w:r>
      <w:proofErr w:type="spellStart"/>
      <w:r w:rsidRPr="00963538">
        <w:rPr>
          <w:rStyle w:val="Emphasis"/>
          <w:highlight w:val="cyan"/>
        </w:rPr>
        <w:t>fireable</w:t>
      </w:r>
      <w:proofErr w:type="spellEnd"/>
      <w:r w:rsidRPr="00963538">
        <w:rPr>
          <w:rStyle w:val="Emphasis"/>
          <w:highlight w:val="cyan"/>
        </w:rPr>
        <w:t xml:space="preserv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 xml:space="preserve">Their proposed </w:t>
      </w:r>
      <w:r w:rsidRPr="006A010A">
        <w:rPr>
          <w:rStyle w:val="StyleUnderline"/>
        </w:rPr>
        <w:lastRenderedPageBreak/>
        <w:t>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367DF3D6" w14:textId="77777777" w:rsidR="00524B0E" w:rsidRPr="00CF2930" w:rsidRDefault="00524B0E" w:rsidP="00524B0E">
      <w:pPr>
        <w:rPr>
          <w:sz w:val="14"/>
        </w:rPr>
      </w:pPr>
      <w:r w:rsidRPr="00A6486D">
        <w:rPr>
          <w:rStyle w:val="StyleUnderline"/>
        </w:rPr>
        <w:t xml:space="preserve">The proposal to make all government employees </w:t>
      </w:r>
      <w:proofErr w:type="spellStart"/>
      <w:r w:rsidRPr="00A6486D">
        <w:rPr>
          <w:rStyle w:val="Emphasis"/>
        </w:rPr>
        <w:t>fireable</w:t>
      </w:r>
      <w:proofErr w:type="spellEnd"/>
      <w:r w:rsidRPr="00A6486D">
        <w:rPr>
          <w:rStyle w:val="Emphasis"/>
        </w:rPr>
        <w:t xml:space="preserv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19002F49" w14:textId="77777777" w:rsidR="00524B0E" w:rsidRPr="00CF64ED" w:rsidRDefault="00524B0E" w:rsidP="00524B0E">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 xml:space="preserve">The fight is over how many people beyond those 4000+ should be </w:t>
      </w:r>
      <w:proofErr w:type="spellStart"/>
      <w:r w:rsidRPr="00CF64ED">
        <w:rPr>
          <w:rStyle w:val="Emphasis"/>
        </w:rPr>
        <w:t>fireable</w:t>
      </w:r>
      <w:proofErr w:type="spellEnd"/>
      <w:r w:rsidRPr="00CF64ED">
        <w:rPr>
          <w:rStyle w:val="Emphasis"/>
        </w:rPr>
        <w:t xml:space="preserve"> at will.</w:t>
      </w:r>
    </w:p>
    <w:p w14:paraId="3722D57E" w14:textId="77777777" w:rsidR="00524B0E" w:rsidRPr="00CF2930" w:rsidRDefault="00524B0E" w:rsidP="00524B0E">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4E6511AC" w14:textId="77777777" w:rsidR="00524B0E" w:rsidRPr="00CF2930" w:rsidRDefault="00524B0E" w:rsidP="00524B0E">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1663D797" w14:textId="77777777" w:rsidR="00524B0E" w:rsidRPr="00CF2930" w:rsidRDefault="00524B0E" w:rsidP="00524B0E">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w:t>
      </w:r>
      <w:r w:rsidRPr="00CF2930">
        <w:rPr>
          <w:rStyle w:val="StyleUnderline"/>
        </w:rPr>
        <w:lastRenderedPageBreak/>
        <w:t xml:space="preserve">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0F52891C" w14:textId="77777777" w:rsidR="00524B0E" w:rsidRPr="00CF2930" w:rsidRDefault="00524B0E" w:rsidP="00524B0E">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6C62B50F" w14:textId="77777777" w:rsidR="00524B0E" w:rsidRPr="00845B4F" w:rsidRDefault="00524B0E" w:rsidP="00524B0E">
      <w:pPr>
        <w:rPr>
          <w:sz w:val="14"/>
        </w:rPr>
      </w:pPr>
      <w:r w:rsidRPr="00CF2930">
        <w:rPr>
          <w:sz w:val="1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CF2930">
        <w:rPr>
          <w:sz w:val="14"/>
        </w:rPr>
        <w:t>merit based</w:t>
      </w:r>
      <w:proofErr w:type="gramEnd"/>
      <w:r w:rsidRPr="00CF2930">
        <w:rPr>
          <w:sz w:val="1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1C90201" w14:textId="77777777" w:rsidR="00524B0E" w:rsidRPr="006005E6" w:rsidRDefault="00524B0E" w:rsidP="00524B0E">
      <w:pPr>
        <w:pStyle w:val="Heading4"/>
      </w:pPr>
      <w:r>
        <w:t>Collective bargaining is key- ensures agencies can defend against anti-administrative agendas</w:t>
      </w:r>
    </w:p>
    <w:p w14:paraId="375E9616" w14:textId="77777777" w:rsidR="00524B0E" w:rsidRPr="00E473FA" w:rsidRDefault="00524B0E" w:rsidP="00524B0E">
      <w:proofErr w:type="spellStart"/>
      <w:r>
        <w:t>Ahser</w:t>
      </w:r>
      <w:proofErr w:type="spellEnd"/>
      <w:r>
        <w:t xml:space="preserve">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w:t>
      </w:r>
      <w:proofErr w:type="spellStart"/>
      <w:r>
        <w:t>lp</w:t>
      </w:r>
      <w:proofErr w:type="spellEnd"/>
    </w:p>
    <w:p w14:paraId="42B0ACE6" w14:textId="77777777" w:rsidR="00524B0E" w:rsidRPr="000555FF" w:rsidRDefault="00524B0E" w:rsidP="00524B0E">
      <w:pPr>
        <w:rPr>
          <w:sz w:val="14"/>
        </w:rPr>
      </w:pPr>
      <w:r w:rsidRPr="000555FF">
        <w:rPr>
          <w:sz w:val="14"/>
        </w:rPr>
        <w:t>Collaboration at the Bargaining Table</w:t>
      </w:r>
    </w:p>
    <w:p w14:paraId="0EE5C468" w14:textId="77777777" w:rsidR="00524B0E" w:rsidRPr="000555FF" w:rsidRDefault="00524B0E" w:rsidP="00524B0E">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w:t>
      </w:r>
      <w:proofErr w:type="gramStart"/>
      <w:r w:rsidRPr="000555FF">
        <w:rPr>
          <w:sz w:val="14"/>
        </w:rPr>
        <w:t>he</w:t>
      </w:r>
      <w:proofErr w:type="gramEnd"/>
      <w:r w:rsidRPr="000555FF">
        <w:rPr>
          <w:sz w:val="14"/>
        </w:rPr>
        <w:t xml:space="preserve"> approach of the agency seems to be to do what the law requires and nothing more. They’re even regressive in some areas–certainly conservative.”</w:t>
      </w:r>
    </w:p>
    <w:p w14:paraId="1FAC7CE2" w14:textId="77777777" w:rsidR="00524B0E" w:rsidRPr="000555FF" w:rsidRDefault="00524B0E" w:rsidP="00524B0E">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373FBF4C" w14:textId="77777777" w:rsidR="00524B0E" w:rsidRPr="000555FF" w:rsidRDefault="00524B0E" w:rsidP="00524B0E">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39A8E3E" w14:textId="77777777" w:rsidR="00524B0E" w:rsidRPr="000555FF" w:rsidRDefault="00524B0E" w:rsidP="00524B0E">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B4FACDF" w14:textId="77777777" w:rsidR="00524B0E" w:rsidRPr="000555FF" w:rsidRDefault="00524B0E" w:rsidP="00524B0E">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3AA7EABC" w14:textId="77777777" w:rsidR="00524B0E" w:rsidRPr="000555FF" w:rsidRDefault="00524B0E" w:rsidP="00524B0E">
      <w:pPr>
        <w:rPr>
          <w:sz w:val="14"/>
        </w:rPr>
      </w:pPr>
      <w:r w:rsidRPr="00963538">
        <w:rPr>
          <w:rStyle w:val="StyleUnderline"/>
          <w:highlight w:val="cyan"/>
        </w:rPr>
        <w:lastRenderedPageBreak/>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56E51493" w14:textId="77777777" w:rsidR="00524B0E" w:rsidRPr="000555FF" w:rsidRDefault="00524B0E" w:rsidP="00524B0E">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2D5322EC" w14:textId="77777777" w:rsidR="00524B0E" w:rsidRPr="000555FF" w:rsidRDefault="00524B0E" w:rsidP="00524B0E">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96F7134" w14:textId="77777777" w:rsidR="00524B0E" w:rsidRPr="000555FF" w:rsidRDefault="00524B0E" w:rsidP="00524B0E">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7356BDF1" w14:textId="77777777" w:rsidR="00524B0E" w:rsidRDefault="00524B0E" w:rsidP="00524B0E">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61C1AF86" w14:textId="77777777" w:rsidR="00524B0E" w:rsidRDefault="00524B0E" w:rsidP="00524B0E">
      <w:pPr>
        <w:pStyle w:val="Heading4"/>
      </w:pPr>
      <w:r>
        <w:t xml:space="preserve">The alternative </w:t>
      </w:r>
      <w:r w:rsidRPr="003E5B2C">
        <w:rPr>
          <w:u w:val="single"/>
        </w:rPr>
        <w:t>demoralizes agencies</w:t>
      </w:r>
      <w:r>
        <w:t xml:space="preserve">---causes </w:t>
      </w:r>
      <w:r w:rsidRPr="003E5B2C">
        <w:rPr>
          <w:u w:val="single"/>
        </w:rPr>
        <w:t>structural deregulation</w:t>
      </w:r>
    </w:p>
    <w:p w14:paraId="5E7793F3" w14:textId="77777777" w:rsidR="00524B0E" w:rsidRPr="00E240EB" w:rsidRDefault="00524B0E" w:rsidP="00524B0E">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2C73BD2D" w14:textId="77777777" w:rsidR="00524B0E" w:rsidRPr="003058A1" w:rsidRDefault="00524B0E" w:rsidP="00524B0E">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w:t>
      </w:r>
      <w:r w:rsidRPr="00202CCD">
        <w:rPr>
          <w:rStyle w:val="StyleUnderline"/>
        </w:rPr>
        <w:lastRenderedPageBreak/>
        <w:t xml:space="preserve">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F2D3066" w14:textId="77777777" w:rsidR="00524B0E" w:rsidRPr="003058A1" w:rsidRDefault="00524B0E" w:rsidP="00524B0E">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33A6BD14" w14:textId="77777777" w:rsidR="00524B0E" w:rsidRPr="003058A1" w:rsidRDefault="00524B0E" w:rsidP="00524B0E">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 xml:space="preserve">Instead of negotiating, President Reagan broke the strike by calling up military service members and retired controllers to manage the nation’s air traffic and firing the strikers (who made up nearly </w:t>
      </w:r>
      <w:proofErr w:type="spellStart"/>
      <w:r w:rsidRPr="00202CCD">
        <w:rPr>
          <w:rStyle w:val="StyleUnderline"/>
        </w:rPr>
        <w:t>seventyfive</w:t>
      </w:r>
      <w:proofErr w:type="spellEnd"/>
      <w:r w:rsidRPr="00202CCD">
        <w:rPr>
          <w:rStyle w:val="StyleUnderline"/>
        </w:rPr>
        <w:t xml:space="preser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EB0840E" w14:textId="77777777" w:rsidR="00524B0E" w:rsidRPr="00176078" w:rsidRDefault="00524B0E" w:rsidP="00524B0E">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D4995FD" w14:textId="77777777" w:rsidR="00524B0E" w:rsidRDefault="00524B0E" w:rsidP="00524B0E">
      <w:pPr>
        <w:pStyle w:val="Heading4"/>
      </w:pPr>
      <w:r>
        <w:t>Strong administrative state prevents existential emerging threats – climate change, WMDs, pandemics, gene editing, and AI</w:t>
      </w:r>
    </w:p>
    <w:p w14:paraId="6B0BF90D" w14:textId="77777777" w:rsidR="00524B0E" w:rsidRDefault="00524B0E" w:rsidP="00524B0E">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w:t>
      </w:r>
      <w:proofErr w:type="spellStart"/>
      <w:r>
        <w:t>lp</w:t>
      </w:r>
      <w:proofErr w:type="spellEnd"/>
    </w:p>
    <w:p w14:paraId="455E6860" w14:textId="77777777" w:rsidR="00524B0E" w:rsidRPr="002937E4" w:rsidRDefault="00524B0E" w:rsidP="00524B0E">
      <w:pPr>
        <w:rPr>
          <w:sz w:val="12"/>
        </w:rPr>
      </w:pPr>
      <w:r w:rsidRPr="00963538">
        <w:rPr>
          <w:rStyle w:val="StyleUnderline"/>
          <w:highlight w:val="cyan"/>
        </w:rPr>
        <w:lastRenderedPageBreak/>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1D70011" w14:textId="77777777" w:rsidR="00524B0E" w:rsidRPr="002937E4" w:rsidRDefault="00524B0E" w:rsidP="00524B0E">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402A7A2C" w14:textId="77777777" w:rsidR="00524B0E" w:rsidRPr="002937E4" w:rsidRDefault="00524B0E" w:rsidP="00524B0E">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89DB656" w14:textId="77777777" w:rsidR="00524B0E" w:rsidRPr="002937E4" w:rsidRDefault="00524B0E" w:rsidP="00524B0E">
      <w:pPr>
        <w:rPr>
          <w:sz w:val="12"/>
        </w:rPr>
      </w:pPr>
      <w:r w:rsidRPr="002937E4">
        <w:rPr>
          <w:sz w:val="12"/>
        </w:rPr>
        <w:t>Unprecedented Threats and Opportunities</w:t>
      </w:r>
    </w:p>
    <w:p w14:paraId="1568DE9B" w14:textId="77777777" w:rsidR="00524B0E" w:rsidRPr="002937E4" w:rsidRDefault="00524B0E" w:rsidP="00524B0E">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7330A038" w14:textId="77777777" w:rsidR="00524B0E" w:rsidRPr="002937E4" w:rsidRDefault="00524B0E" w:rsidP="00524B0E">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B7F823A" w14:textId="77777777" w:rsidR="00524B0E" w:rsidRPr="002937E4" w:rsidRDefault="00524B0E" w:rsidP="00524B0E">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55B3A48A" w14:textId="77777777" w:rsidR="00524B0E" w:rsidRPr="002937E4" w:rsidRDefault="00524B0E" w:rsidP="00524B0E">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w:t>
      </w:r>
      <w:proofErr w:type="spellStart"/>
      <w:r w:rsidRPr="002937E4">
        <w:rPr>
          <w:rStyle w:val="StyleUnderline"/>
        </w:rPr>
        <w:t>ing</w:t>
      </w:r>
      <w:proofErr w:type="spellEnd"/>
      <w:r w:rsidRPr="002937E4">
        <w:rPr>
          <w:rStyle w:val="StyleUnderline"/>
        </w:rPr>
        <w:t xml:space="preserve">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67BC282F" w14:textId="77777777" w:rsidR="00524B0E" w:rsidRPr="002937E4" w:rsidRDefault="00524B0E" w:rsidP="00524B0E">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w:t>
      </w:r>
      <w:r w:rsidRPr="002937E4">
        <w:rPr>
          <w:sz w:val="12"/>
        </w:rPr>
        <w:lastRenderedPageBreak/>
        <w:t xml:space="preserve">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385E7C0D" w14:textId="77777777" w:rsidR="00524B0E" w:rsidRPr="002937E4" w:rsidRDefault="00524B0E" w:rsidP="00524B0E">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1BC9C48F" w14:textId="77777777" w:rsidR="00524B0E" w:rsidRPr="002937E4" w:rsidRDefault="00524B0E" w:rsidP="00524B0E">
      <w:pPr>
        <w:rPr>
          <w:sz w:val="12"/>
        </w:rPr>
      </w:pPr>
      <w:r w:rsidRPr="002937E4">
        <w:rPr>
          <w:sz w:val="12"/>
        </w:rPr>
        <w:t>How to Respond: Three Strategies</w:t>
      </w:r>
    </w:p>
    <w:p w14:paraId="26866084" w14:textId="77777777" w:rsidR="00524B0E" w:rsidRPr="002937E4" w:rsidRDefault="00524B0E" w:rsidP="00524B0E">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C317522" w14:textId="77777777" w:rsidR="00524B0E" w:rsidRPr="002937E4" w:rsidRDefault="00524B0E" w:rsidP="00524B0E">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0675046" w14:textId="77777777" w:rsidR="00524B0E" w:rsidRPr="002937E4" w:rsidRDefault="00524B0E" w:rsidP="00524B0E">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67F6CBC" w14:textId="77777777" w:rsidR="00524B0E" w:rsidRPr="002937E4" w:rsidRDefault="00524B0E" w:rsidP="00524B0E">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17B6A4D" w14:textId="77777777" w:rsidR="00524B0E" w:rsidRPr="002937E4" w:rsidRDefault="00524B0E" w:rsidP="00524B0E">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6A9C525" w14:textId="77777777" w:rsidR="00524B0E" w:rsidRPr="002937E4" w:rsidRDefault="00524B0E" w:rsidP="00524B0E">
      <w:pPr>
        <w:rPr>
          <w:sz w:val="12"/>
        </w:rPr>
      </w:pPr>
      <w:r w:rsidRPr="002937E4">
        <w:rPr>
          <w:sz w:val="12"/>
        </w:rPr>
        <w:t>Educating The Electorate</w:t>
      </w:r>
    </w:p>
    <w:p w14:paraId="79FCE69E" w14:textId="77777777" w:rsidR="00524B0E" w:rsidRPr="002937E4" w:rsidRDefault="00524B0E" w:rsidP="00524B0E">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62834DB" w14:textId="77777777" w:rsidR="00524B0E" w:rsidRPr="002937E4" w:rsidRDefault="00524B0E" w:rsidP="00524B0E">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F80A054" w14:textId="77777777" w:rsidR="00524B0E" w:rsidRPr="002937E4" w:rsidRDefault="00524B0E" w:rsidP="00524B0E">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493B094" w14:textId="77777777" w:rsidR="00524B0E" w:rsidRPr="002937E4" w:rsidRDefault="00524B0E" w:rsidP="00524B0E">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30E9CD32" w14:textId="77777777" w:rsidR="00524B0E" w:rsidRPr="002937E4" w:rsidRDefault="00524B0E" w:rsidP="00524B0E">
      <w:pPr>
        <w:rPr>
          <w:sz w:val="12"/>
        </w:rPr>
      </w:pPr>
      <w:proofErr w:type="gramStart"/>
      <w:r w:rsidRPr="002937E4">
        <w:rPr>
          <w:sz w:val="12"/>
        </w:rPr>
        <w:t>So</w:t>
      </w:r>
      <w:proofErr w:type="gramEnd"/>
      <w:r w:rsidRPr="002937E4">
        <w:rPr>
          <w:sz w:val="12"/>
        </w:rPr>
        <w:t xml:space="preserve"> what can be done?</w:t>
      </w:r>
    </w:p>
    <w:p w14:paraId="1471D02F" w14:textId="77777777" w:rsidR="00524B0E" w:rsidRPr="002937E4" w:rsidRDefault="00524B0E" w:rsidP="00524B0E">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6D4C4675" w14:textId="77777777" w:rsidR="00524B0E" w:rsidRPr="002937E4" w:rsidRDefault="00524B0E" w:rsidP="00524B0E">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2237D6DD" w14:textId="77777777" w:rsidR="00524B0E" w:rsidRPr="002937E4" w:rsidRDefault="00524B0E" w:rsidP="00524B0E">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533AA663" w14:textId="77777777" w:rsidR="00524B0E" w:rsidRPr="002937E4" w:rsidRDefault="00524B0E" w:rsidP="00524B0E">
      <w:pPr>
        <w:rPr>
          <w:sz w:val="12"/>
        </w:rPr>
      </w:pPr>
      <w:r w:rsidRPr="002937E4">
        <w:rPr>
          <w:sz w:val="12"/>
        </w:rPr>
        <w:lastRenderedPageBreak/>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C0E1675" w14:textId="77777777" w:rsidR="00524B0E" w:rsidRPr="002937E4" w:rsidRDefault="00524B0E" w:rsidP="00524B0E">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3804EF6" w14:textId="77777777" w:rsidR="00524B0E" w:rsidRPr="002937E4" w:rsidRDefault="00524B0E" w:rsidP="00524B0E">
      <w:pPr>
        <w:rPr>
          <w:sz w:val="12"/>
        </w:rPr>
      </w:pPr>
      <w:r w:rsidRPr="002937E4">
        <w:rPr>
          <w:sz w:val="12"/>
        </w:rPr>
        <w:t>Selecting Leaders</w:t>
      </w:r>
    </w:p>
    <w:p w14:paraId="3C61FFA5" w14:textId="77777777" w:rsidR="00524B0E" w:rsidRPr="002937E4" w:rsidRDefault="00524B0E" w:rsidP="00524B0E">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6993356" w14:textId="77777777" w:rsidR="00524B0E" w:rsidRPr="002937E4" w:rsidRDefault="00524B0E" w:rsidP="00524B0E">
      <w:pPr>
        <w:rPr>
          <w:sz w:val="12"/>
        </w:rPr>
      </w:pPr>
      <w:r w:rsidRPr="002937E4">
        <w:rPr>
          <w:sz w:val="12"/>
        </w:rPr>
        <w:t xml:space="preserve">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w:t>
      </w:r>
      <w:proofErr w:type="gramStart"/>
      <w:r w:rsidRPr="002937E4">
        <w:rPr>
          <w:sz w:val="12"/>
        </w:rPr>
        <w:t>book</w:t>
      </w:r>
      <w:proofErr w:type="gramEnd"/>
      <w:r w:rsidRPr="002937E4">
        <w:rPr>
          <w:sz w:val="12"/>
        </w:rPr>
        <w:t xml:space="preserve"> We the Fallen People, they were acutely aware of the human frailties, passions, and prejudices that could lead a popular democracy astray. He writes:</w:t>
      </w:r>
    </w:p>
    <w:p w14:paraId="0E532E48" w14:textId="77777777" w:rsidR="00524B0E" w:rsidRPr="002937E4" w:rsidRDefault="00524B0E" w:rsidP="00524B0E">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82330F0" w14:textId="77777777" w:rsidR="00524B0E" w:rsidRPr="002937E4" w:rsidRDefault="00524B0E" w:rsidP="00524B0E">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919242D" w14:textId="77777777" w:rsidR="00524B0E" w:rsidRPr="002937E4" w:rsidRDefault="00524B0E" w:rsidP="00524B0E">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048DCD02" w14:textId="77777777" w:rsidR="00524B0E" w:rsidRPr="002937E4" w:rsidRDefault="00524B0E" w:rsidP="00524B0E">
      <w:pPr>
        <w:rPr>
          <w:sz w:val="12"/>
        </w:rPr>
      </w:pPr>
      <w:r w:rsidRPr="002937E4">
        <w:rPr>
          <w:sz w:val="12"/>
        </w:rPr>
        <w:t>If we don’t address these governance challenges, another nation, likely an authoritarian one, or a rogue group will.</w:t>
      </w:r>
    </w:p>
    <w:p w14:paraId="4EFE8677" w14:textId="77777777" w:rsidR="00524B0E" w:rsidRPr="002937E4" w:rsidRDefault="00524B0E" w:rsidP="00524B0E">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15795AAD" w14:textId="77777777" w:rsidR="00524B0E" w:rsidRPr="002937E4" w:rsidRDefault="00524B0E" w:rsidP="00524B0E">
      <w:pPr>
        <w:rPr>
          <w:sz w:val="12"/>
        </w:rPr>
      </w:pPr>
      <w:r w:rsidRPr="002937E4">
        <w:rPr>
          <w:sz w:val="12"/>
        </w:rPr>
        <w:t xml:space="preserve">How we choose to select candidates </w:t>
      </w:r>
      <w:proofErr w:type="gramStart"/>
      <w:r w:rsidRPr="002937E4">
        <w:rPr>
          <w:sz w:val="12"/>
        </w:rPr>
        <w:t>goes</w:t>
      </w:r>
      <w:proofErr w:type="gramEnd"/>
      <w:r w:rsidRPr="002937E4">
        <w:rPr>
          <w:sz w:val="12"/>
        </w:rPr>
        <w:t xml:space="preserve">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6B985159" w14:textId="77777777" w:rsidR="00524B0E" w:rsidRPr="002937E4" w:rsidRDefault="00524B0E" w:rsidP="00524B0E">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4D75AD81" w14:textId="77777777" w:rsidR="00524B0E" w:rsidRPr="002937E4" w:rsidRDefault="00524B0E" w:rsidP="00524B0E">
      <w:pPr>
        <w:rPr>
          <w:sz w:val="12"/>
        </w:rPr>
      </w:pPr>
      <w:r w:rsidRPr="002937E4">
        <w:rPr>
          <w:sz w:val="12"/>
        </w:rPr>
        <w:t>There are two issues here. The first is the question of competence. The second is the degree of independence from short-run political pressures.</w:t>
      </w:r>
    </w:p>
    <w:p w14:paraId="368E168A" w14:textId="77777777" w:rsidR="00524B0E" w:rsidRPr="00A53476" w:rsidRDefault="00524B0E" w:rsidP="00524B0E">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lastRenderedPageBreak/>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04037C76" w14:textId="77777777" w:rsidR="00524B0E" w:rsidRPr="002937E4" w:rsidRDefault="00524B0E" w:rsidP="00524B0E">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4CA638E" w14:textId="77777777" w:rsidR="00524B0E" w:rsidRPr="002937E4" w:rsidRDefault="00524B0E" w:rsidP="00524B0E">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335A0A44" w14:textId="77777777" w:rsidR="00524B0E" w:rsidRPr="002937E4" w:rsidRDefault="00524B0E" w:rsidP="00524B0E">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204897B7" w14:textId="77777777" w:rsidR="00524B0E" w:rsidRPr="002937E4" w:rsidRDefault="00524B0E" w:rsidP="00524B0E">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1BF10620" w14:textId="77777777" w:rsidR="00524B0E" w:rsidRPr="002937E4" w:rsidRDefault="00524B0E" w:rsidP="00524B0E">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0884A769" w14:textId="77777777" w:rsidR="00524B0E" w:rsidRPr="00A53476" w:rsidRDefault="00524B0E" w:rsidP="00524B0E">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641719F2" w14:textId="77777777" w:rsidR="00524B0E" w:rsidRPr="002937E4" w:rsidRDefault="00524B0E" w:rsidP="00524B0E">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654B3898" w14:textId="77777777" w:rsidR="00524B0E" w:rsidRPr="002937E4" w:rsidRDefault="00524B0E" w:rsidP="00524B0E">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1C71DB3" w14:textId="77777777" w:rsidR="00524B0E" w:rsidRPr="002937E4" w:rsidRDefault="00524B0E" w:rsidP="00524B0E">
      <w:pPr>
        <w:rPr>
          <w:sz w:val="12"/>
        </w:rPr>
      </w:pPr>
      <w:r w:rsidRPr="002937E4">
        <w:rPr>
          <w:sz w:val="12"/>
        </w:rPr>
        <w:t>Conclusion</w:t>
      </w:r>
    </w:p>
    <w:p w14:paraId="1ECB26E2" w14:textId="77777777" w:rsidR="00524B0E" w:rsidRPr="002937E4" w:rsidRDefault="00524B0E" w:rsidP="00524B0E">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29F712F" w14:textId="77777777" w:rsidR="00524B0E" w:rsidRPr="00A53476" w:rsidRDefault="00524B0E" w:rsidP="00524B0E">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69C6040B" w14:textId="77777777" w:rsidR="00524B0E" w:rsidRPr="002937E4" w:rsidRDefault="00524B0E" w:rsidP="00524B0E">
      <w:pPr>
        <w:rPr>
          <w:sz w:val="12"/>
        </w:rPr>
      </w:pPr>
      <w:r w:rsidRPr="002937E4">
        <w:rPr>
          <w:sz w:val="12"/>
        </w:rPr>
        <w:lastRenderedPageBreak/>
        <w:t xml:space="preserve">E.O. Wilson was right when he said we have primitive brains, medieval institutions, and </w:t>
      </w:r>
      <w:proofErr w:type="gramStart"/>
      <w:r w:rsidRPr="002937E4">
        <w:rPr>
          <w:sz w:val="12"/>
        </w:rPr>
        <w:t>god</w:t>
      </w:r>
      <w:proofErr w:type="gramEnd"/>
      <w:r w:rsidRPr="002937E4">
        <w:rPr>
          <w:sz w:val="12"/>
        </w:rPr>
        <w:t>-like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C961075" w14:textId="77777777" w:rsidR="00524B0E" w:rsidRDefault="00524B0E" w:rsidP="00524B0E">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4023903" w14:textId="77777777" w:rsidR="00524B0E" w:rsidRPr="00770472" w:rsidRDefault="00524B0E" w:rsidP="00524B0E">
      <w:pPr>
        <w:keepNext/>
        <w:keepLines/>
        <w:spacing w:before="200"/>
        <w:outlineLvl w:val="3"/>
        <w:rPr>
          <w:rFonts w:eastAsia="MS Gothic"/>
          <w:b/>
          <w:iCs/>
          <w:sz w:val="26"/>
        </w:rPr>
      </w:pPr>
      <w:r w:rsidRPr="00770472">
        <w:rPr>
          <w:rFonts w:eastAsia="MS Gothic"/>
          <w:b/>
          <w:iCs/>
          <w:sz w:val="26"/>
        </w:rPr>
        <w:t>Disease causes extinction</w:t>
      </w:r>
    </w:p>
    <w:p w14:paraId="74520021" w14:textId="77777777" w:rsidR="00524B0E" w:rsidRPr="00770472" w:rsidRDefault="00524B0E" w:rsidP="00524B0E">
      <w:pPr>
        <w:rPr>
          <w:rFonts w:eastAsia="Cambria"/>
          <w:sz w:val="16"/>
        </w:rPr>
      </w:pPr>
      <w:r w:rsidRPr="00770472">
        <w:rPr>
          <w:rFonts w:eastAsia="Cambria"/>
          <w:b/>
          <w:bCs/>
          <w:sz w:val="26"/>
        </w:rPr>
        <w:t>Diamandis 21</w:t>
      </w:r>
      <w:r w:rsidRPr="00770472">
        <w:rPr>
          <w:rFonts w:eastAsia="Cambria"/>
          <w:sz w:val="16"/>
        </w:rPr>
        <w:t xml:space="preserve"> (EP, </w:t>
      </w:r>
      <w:proofErr w:type="spellStart"/>
      <w:r w:rsidRPr="00770472">
        <w:rPr>
          <w:rFonts w:eastAsia="Cambria"/>
          <w:sz w:val="16"/>
        </w:rPr>
        <w:t>Lunenfeld</w:t>
      </w:r>
      <w:proofErr w:type="spellEnd"/>
      <w:r w:rsidRPr="00770472">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770472">
        <w:rPr>
          <w:rFonts w:eastAsia="Cambria"/>
          <w:sz w:val="16"/>
        </w:rPr>
        <w:t>PrePrint</w:t>
      </w:r>
      <w:proofErr w:type="spellEnd"/>
      <w:r w:rsidRPr="00770472">
        <w:rPr>
          <w:rFonts w:eastAsia="Cambria"/>
          <w:sz w:val="16"/>
        </w:rPr>
        <w:t>)</w:t>
      </w:r>
    </w:p>
    <w:p w14:paraId="08DBDC3E" w14:textId="77777777" w:rsidR="00524B0E" w:rsidRPr="003160FB" w:rsidRDefault="00524B0E" w:rsidP="00524B0E">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759CD95D" w14:textId="77777777" w:rsidR="00524B0E" w:rsidRDefault="00524B0E" w:rsidP="00524B0E">
      <w:pPr>
        <w:pStyle w:val="Heading4"/>
        <w:rPr>
          <w:lang w:val="en"/>
        </w:rPr>
      </w:pPr>
      <w:r>
        <w:rPr>
          <w:lang w:val="en"/>
        </w:rPr>
        <w:t>Unregulated AI causes extinction</w:t>
      </w:r>
    </w:p>
    <w:p w14:paraId="1D4BB062" w14:textId="77777777" w:rsidR="00524B0E" w:rsidRDefault="00524B0E" w:rsidP="00524B0E">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xml:space="preserve">, Retired Lawyer and Foreign Service Officer at the US Department of State, “How Does Artificial Intelligence Pose an Existential </w:t>
      </w:r>
      <w:proofErr w:type="gramStart"/>
      <w:r>
        <w:t>Risk?,</w:t>
      </w:r>
      <w:proofErr w:type="gramEnd"/>
      <w:r>
        <w:t>” Oxford Handbook of Digital Ethics, Ed. C. Veliz., pp 1-34</w:t>
      </w:r>
    </w:p>
    <w:p w14:paraId="7BBA7325" w14:textId="77777777" w:rsidR="00524B0E" w:rsidRPr="003160FB" w:rsidRDefault="00524B0E" w:rsidP="00524B0E">
      <w:pPr>
        <w:rPr>
          <w:sz w:val="16"/>
        </w:rPr>
      </w:pPr>
      <w:r w:rsidRPr="00562D77">
        <w:rPr>
          <w:sz w:val="16"/>
        </w:rPr>
        <w:t>4.1 AI Race Dynamics: Corner-cutting Safety</w:t>
      </w:r>
      <w:r>
        <w:rPr>
          <w:sz w:val="16"/>
        </w:rPr>
        <w:t xml:space="preserve"> </w:t>
      </w:r>
      <w:proofErr w:type="gramStart"/>
      <w:r w:rsidRPr="0091659F">
        <w:rPr>
          <w:rStyle w:val="StyleUnderline"/>
        </w:rPr>
        <w:t>An</w:t>
      </w:r>
      <w:proofErr w:type="gramEnd"/>
      <w:r w:rsidRPr="0091659F">
        <w:rPr>
          <w:rStyle w:val="StyleUnderline"/>
        </w:rPr>
        <w:t xml:space="preserve">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w:t>
      </w:r>
      <w:proofErr w:type="spellStart"/>
      <w:r w:rsidRPr="00562D77">
        <w:rPr>
          <w:sz w:val="16"/>
        </w:rPr>
        <w:t>hÉigeartaigh</w:t>
      </w:r>
      <w:proofErr w:type="spellEnd"/>
      <w:r w:rsidRPr="00562D77">
        <w:rPr>
          <w:sz w:val="16"/>
        </w:rPr>
        <w:t xml:space="preserve">,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w:t>
      </w:r>
      <w:r w:rsidRPr="00562D77">
        <w:rPr>
          <w:sz w:val="16"/>
        </w:rPr>
        <w:lastRenderedPageBreak/>
        <w:t>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w:t>
      </w:r>
      <w:proofErr w:type="spellStart"/>
      <w:r w:rsidRPr="0091659F">
        <w:rPr>
          <w:rStyle w:val="StyleUnderline"/>
        </w:rPr>
        <w:t>centred</w:t>
      </w:r>
      <w:proofErr w:type="spellEnd"/>
      <w:r w:rsidRPr="0091659F">
        <w:rPr>
          <w:rStyle w:val="StyleUnderline"/>
        </w:rPr>
        <w:t xml:space="preserve">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w:t>
      </w:r>
      <w:proofErr w:type="spellStart"/>
      <w:r w:rsidRPr="00562D77">
        <w:rPr>
          <w:sz w:val="16"/>
        </w:rPr>
        <w:t>hÉigeartaigh</w:t>
      </w:r>
      <w:proofErr w:type="spellEnd"/>
      <w:r w:rsidRPr="00562D77">
        <w:rPr>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w:t>
      </w:r>
      <w:proofErr w:type="spellStart"/>
      <w:r w:rsidRPr="00562D77">
        <w:rPr>
          <w:sz w:val="16"/>
        </w:rPr>
        <w:t>emptive</w:t>
      </w:r>
      <w:proofErr w:type="spellEnd"/>
      <w:r w:rsidRPr="00562D77">
        <w:rPr>
          <w:sz w:val="16"/>
        </w:rPr>
        <w:t xml:space="preser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w:t>
      </w:r>
      <w:r w:rsidRPr="00562D77">
        <w:rPr>
          <w:sz w:val="16"/>
        </w:rPr>
        <w:lastRenderedPageBreak/>
        <w:t>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w:t>
      </w:r>
      <w:proofErr w:type="gramStart"/>
      <w:r w:rsidRPr="00562D77">
        <w:rPr>
          <w:sz w:val="16"/>
        </w:rPr>
        <w:t>general</w:t>
      </w:r>
      <w:proofErr w:type="gramEnd"/>
      <w:r w:rsidRPr="00562D77">
        <w:rPr>
          <w:sz w:val="16"/>
        </w:rPr>
        <w:t xml:space="preserve">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xml:space="preserve">. In this case, LAWS would be used as an instrument to carry out the ends of some malicious actor. This is because, for now, humans continue to play a significant role in directing the </w:t>
      </w:r>
      <w:proofErr w:type="spellStart"/>
      <w:r w:rsidRPr="00562D77">
        <w:rPr>
          <w:sz w:val="16"/>
        </w:rPr>
        <w:t>behaviour</w:t>
      </w:r>
      <w:proofErr w:type="spellEnd"/>
      <w:r w:rsidRPr="00562D77">
        <w:rPr>
          <w:sz w:val="16"/>
        </w:rPr>
        <w:t xml:space="preserve"> of LAWS, though it is likely that we will see a steady increase in the autonomy of future systems (Brundage et al., 2018). Now, it could be that this kind of warfare leads to </w:t>
      </w:r>
      <w:proofErr w:type="spellStart"/>
      <w:r w:rsidRPr="00562D77">
        <w:rPr>
          <w:sz w:val="16"/>
        </w:rPr>
        <w:t>Xrisks</w:t>
      </w:r>
      <w:proofErr w:type="spellEnd"/>
      <w:r w:rsidRPr="00562D77">
        <w:rPr>
          <w:sz w:val="16"/>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562D77">
        <w:rPr>
          <w:sz w:val="16"/>
        </w:rPr>
        <w:t>Xrisks</w:t>
      </w:r>
      <w:proofErr w:type="spellEnd"/>
      <w:r w:rsidRPr="00562D77">
        <w:rPr>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w:t>
      </w:r>
      <w:r w:rsidRPr="00562D77">
        <w:rPr>
          <w:sz w:val="16"/>
        </w:rPr>
        <w:lastRenderedPageBreak/>
        <w:t xml:space="preserve">relatively young. There are significant debates being had over how to define the concept of Xrisk, how to understand its sources, and what methodologies should be used to assess these risks. When it comes to </w:t>
      </w:r>
      <w:proofErr w:type="spellStart"/>
      <w:r w:rsidRPr="00562D77">
        <w:rPr>
          <w:sz w:val="16"/>
        </w:rPr>
        <w:t>Xrisks</w:t>
      </w:r>
      <w:proofErr w:type="spellEnd"/>
      <w:r w:rsidRPr="00562D77">
        <w:rPr>
          <w:sz w:val="16"/>
        </w:rPr>
        <w:t xml:space="preserve"> from AI, these debates continue. </w:t>
      </w:r>
      <w:r w:rsidRPr="00562D77">
        <w:rPr>
          <w:rStyle w:val="StyleUnderline"/>
        </w:rPr>
        <w:t xml:space="preserve">Early concerns around </w:t>
      </w:r>
      <w:r w:rsidRPr="00562D77">
        <w:rPr>
          <w:rStyle w:val="Emphasis"/>
        </w:rPr>
        <w:t xml:space="preserve">AI </w:t>
      </w:r>
      <w:proofErr w:type="spellStart"/>
      <w:r w:rsidRPr="00562D77">
        <w:rPr>
          <w:rStyle w:val="Emphasis"/>
        </w:rPr>
        <w:t>Xrisks</w:t>
      </w:r>
      <w:proofErr w:type="spellEnd"/>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3AE04096" w14:textId="77777777" w:rsidR="00524B0E" w:rsidRDefault="00524B0E" w:rsidP="00524B0E">
      <w:pPr>
        <w:pStyle w:val="Heading3"/>
      </w:pPr>
      <w:r>
        <w:lastRenderedPageBreak/>
        <w:t>Plan</w:t>
      </w:r>
    </w:p>
    <w:p w14:paraId="481A94C8" w14:textId="77777777" w:rsidR="00524B0E" w:rsidRPr="003E5B2C" w:rsidRDefault="00524B0E" w:rsidP="00524B0E">
      <w:pPr>
        <w:pStyle w:val="Heading4"/>
      </w:pPr>
      <w:bookmarkStart w:id="1" w:name="_Hlk208406145"/>
      <w:r>
        <w:t>The United States federal government should substantially strengthen collective bargaining rights for federal workers in the United States.</w:t>
      </w:r>
    </w:p>
    <w:bookmarkEnd w:id="1"/>
    <w:p w14:paraId="3ECA91C6" w14:textId="77777777" w:rsidR="00524B0E" w:rsidRDefault="00524B0E" w:rsidP="00524B0E">
      <w:pPr>
        <w:pStyle w:val="Heading4"/>
      </w:pPr>
      <w:r>
        <w:t xml:space="preserve">It solves. </w:t>
      </w:r>
    </w:p>
    <w:p w14:paraId="7C473FF4" w14:textId="77777777" w:rsidR="00524B0E" w:rsidRPr="00220147" w:rsidRDefault="00524B0E" w:rsidP="00524B0E">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w:t>
      </w:r>
      <w:proofErr w:type="spellStart"/>
      <w:r>
        <w:t>lp</w:t>
      </w:r>
      <w:proofErr w:type="spellEnd"/>
    </w:p>
    <w:p w14:paraId="546D6A7A" w14:textId="77777777" w:rsidR="00524B0E" w:rsidRPr="000A2844" w:rsidRDefault="00524B0E" w:rsidP="00524B0E">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049AA74F" w14:textId="77777777" w:rsidR="00524B0E" w:rsidRPr="000A2844" w:rsidRDefault="00524B0E" w:rsidP="00524B0E">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3C114523" w14:textId="77777777" w:rsidR="00524B0E" w:rsidRDefault="00524B0E" w:rsidP="00524B0E">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7D961578" w14:textId="77777777" w:rsidR="00524B0E" w:rsidRPr="00F3370B" w:rsidRDefault="00524B0E" w:rsidP="00524B0E">
      <w:pPr>
        <w:rPr>
          <w:sz w:val="14"/>
        </w:rPr>
      </w:pPr>
      <w:r w:rsidRPr="00F3370B">
        <w:rPr>
          <w:sz w:val="14"/>
        </w:rPr>
        <w:t>Trump Administration Directives</w:t>
      </w:r>
    </w:p>
    <w:p w14:paraId="01C2A0EC" w14:textId="77777777" w:rsidR="00524B0E" w:rsidRPr="00F3370B" w:rsidRDefault="00524B0E" w:rsidP="00524B0E">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22A428AC" w14:textId="77777777" w:rsidR="00524B0E" w:rsidRPr="00F3370B" w:rsidRDefault="00524B0E" w:rsidP="00524B0E">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EB9050A" w14:textId="77777777" w:rsidR="00524B0E" w:rsidRPr="00F3370B" w:rsidRDefault="00524B0E" w:rsidP="00524B0E">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B02FDBD" w14:textId="77777777" w:rsidR="00524B0E" w:rsidRPr="00F3370B" w:rsidRDefault="00524B0E" w:rsidP="00524B0E">
      <w:pPr>
        <w:rPr>
          <w:sz w:val="14"/>
        </w:rPr>
      </w:pPr>
      <w:r w:rsidRPr="00F3370B">
        <w:rPr>
          <w:sz w:val="14"/>
        </w:rPr>
        <w:t xml:space="preserve">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w:t>
      </w:r>
      <w:r w:rsidRPr="00F3370B">
        <w:rPr>
          <w:sz w:val="14"/>
        </w:rPr>
        <w:lastRenderedPageBreak/>
        <w:t>(FSLMRS), enacted in 1978. The EO applies to more than two dozen agencies and departments throughout the U.S. government. The AFGE, the largest federal sector union, has reported the prospect of major staff layoffs due to lost dues income.</w:t>
      </w:r>
    </w:p>
    <w:p w14:paraId="6CCD22D6" w14:textId="77777777" w:rsidR="00524B0E" w:rsidRPr="00F3370B" w:rsidRDefault="00524B0E" w:rsidP="00524B0E">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14BE4A3B" w14:textId="77777777" w:rsidR="00524B0E" w:rsidRPr="00F3370B" w:rsidRDefault="00524B0E" w:rsidP="00524B0E">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3326EDB" w14:textId="77777777" w:rsidR="00524B0E" w:rsidRPr="00F3370B" w:rsidRDefault="00524B0E" w:rsidP="00524B0E">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20D3B4F5" w14:textId="77777777" w:rsidR="00524B0E" w:rsidRPr="00F3370B" w:rsidRDefault="00524B0E" w:rsidP="00524B0E">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74D1D5F8" w14:textId="77777777" w:rsidR="00524B0E" w:rsidRPr="00F3370B" w:rsidRDefault="00524B0E" w:rsidP="00524B0E">
      <w:pPr>
        <w:rPr>
          <w:sz w:val="14"/>
        </w:rPr>
      </w:pPr>
      <w:r w:rsidRPr="00F3370B">
        <w:rPr>
          <w:sz w:val="14"/>
        </w:rPr>
        <w:t>The President may issue an order excluding any agency or subdivision thereof from coverage under this chapter if the President determines that—</w:t>
      </w:r>
    </w:p>
    <w:p w14:paraId="310A896D" w14:textId="77777777" w:rsidR="00524B0E" w:rsidRPr="00F3370B" w:rsidRDefault="00524B0E" w:rsidP="00524B0E">
      <w:pPr>
        <w:rPr>
          <w:sz w:val="14"/>
        </w:rPr>
      </w:pPr>
      <w:r w:rsidRPr="00F3370B">
        <w:rPr>
          <w:sz w:val="14"/>
        </w:rPr>
        <w:t>(A) the agency or subdivision has as a primary function intelligence, counterintelligence, investigative, or national security work, and</w:t>
      </w:r>
    </w:p>
    <w:p w14:paraId="7C46D783" w14:textId="77777777" w:rsidR="00524B0E" w:rsidRPr="00F3370B" w:rsidRDefault="00524B0E" w:rsidP="00524B0E">
      <w:pPr>
        <w:rPr>
          <w:sz w:val="14"/>
        </w:rPr>
      </w:pPr>
      <w:r w:rsidRPr="00F3370B">
        <w:rPr>
          <w:sz w:val="14"/>
        </w:rPr>
        <w:t>(B) the provisions of this chapter cannot be applied to that agency or subdivision in a manner consistent with national security requirements and considerations.</w:t>
      </w:r>
    </w:p>
    <w:p w14:paraId="44C6B047" w14:textId="77777777" w:rsidR="00524B0E" w:rsidRPr="00F3370B" w:rsidRDefault="00524B0E" w:rsidP="00524B0E">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15657F05" w14:textId="77777777" w:rsidR="00524B0E" w:rsidRDefault="00524B0E" w:rsidP="00524B0E">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w:t>
      </w:r>
      <w:proofErr w:type="gramStart"/>
      <w:r w:rsidRPr="00F3370B">
        <w:rPr>
          <w:sz w:val="14"/>
        </w:rPr>
        <w:t>active duty</w:t>
      </w:r>
      <w:proofErr w:type="gramEnd"/>
      <w:r w:rsidRPr="00F3370B">
        <w:rPr>
          <w:sz w:val="14"/>
        </w:rPr>
        <w:t xml:space="preserve"> military. </w:t>
      </w:r>
      <w:r w:rsidRPr="005D3FAF">
        <w:rPr>
          <w:rStyle w:val="Emphasis"/>
        </w:rPr>
        <w:t>Over one million federal employees are represented by unions</w:t>
      </w:r>
      <w:r w:rsidRPr="00F3370B">
        <w:rPr>
          <w:rStyle w:val="Emphasis"/>
        </w:rPr>
        <w:t>.</w:t>
      </w:r>
    </w:p>
    <w:p w14:paraId="7ACCCE8E" w14:textId="77777777" w:rsidR="00EA1383" w:rsidRDefault="00EA1383" w:rsidP="00EA1383">
      <w:pPr>
        <w:pStyle w:val="Heading4"/>
      </w:pPr>
      <w:r w:rsidRPr="00F004BB">
        <w:t xml:space="preserve">The </w:t>
      </w:r>
      <w:proofErr w:type="spellStart"/>
      <w:r w:rsidRPr="00F004BB">
        <w:t>aff</w:t>
      </w:r>
      <w:proofErr w:type="spellEnd"/>
      <w:r w:rsidRPr="00F004BB">
        <w:t xml:space="preserve"> solves</w:t>
      </w:r>
      <w:r>
        <w:t xml:space="preserve"> – protecting federal labor rights provides checks to presidential authority </w:t>
      </w:r>
    </w:p>
    <w:p w14:paraId="1E1D1ADE" w14:textId="77777777" w:rsidR="00EA1383" w:rsidRPr="004D0FED" w:rsidRDefault="00EA1383" w:rsidP="00EA1383">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w:t>
      </w:r>
      <w:proofErr w:type="spellStart"/>
      <w:r>
        <w:t>lp</w:t>
      </w:r>
      <w:proofErr w:type="spellEnd"/>
    </w:p>
    <w:p w14:paraId="5D9C8519" w14:textId="77777777" w:rsidR="00EA1383" w:rsidRPr="004D0FED" w:rsidRDefault="00EA1383" w:rsidP="00EA1383">
      <w:pPr>
        <w:rPr>
          <w:sz w:val="16"/>
        </w:rPr>
      </w:pPr>
      <w:r w:rsidRPr="004D0FED">
        <w:rPr>
          <w:sz w:val="16"/>
        </w:rPr>
        <w:t>The Constitution and Federal Labor Unions</w:t>
      </w:r>
    </w:p>
    <w:p w14:paraId="58AAF0BD" w14:textId="77777777" w:rsidR="00EA1383" w:rsidRPr="004D0FED" w:rsidRDefault="00EA1383" w:rsidP="00EA1383">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w:t>
      </w:r>
      <w:r w:rsidRPr="004D0FED">
        <w:rPr>
          <w:sz w:val="16"/>
        </w:rPr>
        <w:lastRenderedPageBreak/>
        <w:t xml:space="preserve">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0E268A4" w14:textId="77777777" w:rsidR="00EA1383" w:rsidRPr="004D0FED" w:rsidRDefault="00EA1383" w:rsidP="00EA1383">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78D51738" w14:textId="77777777" w:rsidR="00EA1383" w:rsidRPr="004D0FED" w:rsidRDefault="00EA1383" w:rsidP="00EA1383">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1E8AFAA" w14:textId="77777777" w:rsidR="00EA1383" w:rsidRPr="004D0FED" w:rsidRDefault="00EA1383" w:rsidP="00EA1383">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76A7CB05" w14:textId="77777777" w:rsidR="00EA1383" w:rsidRPr="004D0FED" w:rsidRDefault="00EA1383" w:rsidP="00EA1383">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1E247CD9" w14:textId="77777777" w:rsidR="00EA1383" w:rsidRPr="004D0FED" w:rsidRDefault="00EA1383" w:rsidP="00EA1383">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w:t>
      </w:r>
      <w:proofErr w:type="gramStart"/>
      <w:r w:rsidRPr="004D0FED">
        <w:rPr>
          <w:sz w:val="16"/>
        </w:rPr>
        <w:t>servants</w:t>
      </w:r>
      <w:proofErr w:type="gramEnd"/>
      <w:r w:rsidRPr="004D0FED">
        <w:rPr>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78D6583C" w14:textId="77777777" w:rsidR="00EA1383" w:rsidRDefault="00EA1383" w:rsidP="00EA1383">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46208B5F" w14:textId="55A24965" w:rsidR="005D388F" w:rsidRDefault="00D8181F" w:rsidP="00D8181F">
      <w:pPr>
        <w:pStyle w:val="Heading1"/>
      </w:pPr>
      <w:r>
        <w:lastRenderedPageBreak/>
        <w:t>2AC</w:t>
      </w:r>
    </w:p>
    <w:p w14:paraId="23315FF9" w14:textId="7178911C" w:rsidR="00D8181F" w:rsidRDefault="00D8181F" w:rsidP="00D8181F">
      <w:pPr>
        <w:pStyle w:val="Heading2"/>
      </w:pPr>
      <w:r>
        <w:lastRenderedPageBreak/>
        <w:t>Case</w:t>
      </w:r>
    </w:p>
    <w:p w14:paraId="705E1BF7" w14:textId="77777777" w:rsidR="00D8181F" w:rsidRPr="002C4D39" w:rsidRDefault="00D8181F" w:rsidP="00D8181F">
      <w:pPr>
        <w:pStyle w:val="Heading4"/>
      </w:pPr>
      <w:r w:rsidRPr="002C4D39">
        <w:t>Independently, democracy caps all existential risk.</w:t>
      </w:r>
    </w:p>
    <w:p w14:paraId="6563CC69" w14:textId="77777777" w:rsidR="00D8181F" w:rsidRPr="00F33944" w:rsidRDefault="00D8181F" w:rsidP="00D8181F">
      <w:r w:rsidRPr="00F33944">
        <w:rPr>
          <w:rStyle w:val="Style13ptBold"/>
        </w:rPr>
        <w:t>Eaton ’20</w:t>
      </w:r>
      <w:r w:rsidRPr="00F33944">
        <w:t xml:space="preserve"> [George; 9/17/20; Senior Online Editor @ New Statesman; Citing Noam Chomsky; Laureate Professor in the Department of Linguistics @ University of Arizona, Professor Emeritus @ MIT, PhD in Linguistics @ UPenn; “Noam Chomsky: The world is at the most dangerous moment in human history”; https://www.newstatesman.com/politics/2020/09/noam-chomsky-the-world-is-at-the-most-dangerous-moment-in-human-history]</w:t>
      </w:r>
    </w:p>
    <w:p w14:paraId="40A5D7BF" w14:textId="77777777" w:rsidR="00D8181F" w:rsidRPr="0004345E" w:rsidRDefault="00D8181F" w:rsidP="00D8181F">
      <w:pPr>
        <w:rPr>
          <w:sz w:val="16"/>
        </w:rPr>
      </w:pPr>
      <w:r w:rsidRPr="00F33944">
        <w:rPr>
          <w:sz w:val="16"/>
        </w:rPr>
        <w:t xml:space="preserve">Noam Chomsky has warned that </w:t>
      </w:r>
      <w:r w:rsidRPr="00F33944">
        <w:rPr>
          <w:rStyle w:val="StyleUnderline"/>
        </w:rPr>
        <w:t>the world is at the most dangerous moment in human history</w:t>
      </w:r>
      <w:r w:rsidRPr="00F33944">
        <w:rPr>
          <w:sz w:val="16"/>
        </w:rPr>
        <w:t xml:space="preserve"> </w:t>
      </w:r>
      <w:r w:rsidRPr="00F33944">
        <w:rPr>
          <w:rStyle w:val="StyleUnderline"/>
        </w:rPr>
        <w:t xml:space="preserve">owing to the </w:t>
      </w:r>
      <w:r w:rsidRPr="00963538">
        <w:rPr>
          <w:rStyle w:val="Emphasis"/>
          <w:highlight w:val="cyan"/>
        </w:rPr>
        <w:t>climate crisis</w:t>
      </w:r>
      <w:r w:rsidRPr="00963538">
        <w:rPr>
          <w:rStyle w:val="StyleUnderline"/>
          <w:highlight w:val="cyan"/>
        </w:rPr>
        <w:t>,</w:t>
      </w:r>
      <w:r w:rsidRPr="00F33944">
        <w:rPr>
          <w:rStyle w:val="StyleUnderline"/>
        </w:rPr>
        <w:t xml:space="preserve"> the threat of </w:t>
      </w:r>
      <w:r w:rsidRPr="00963538">
        <w:rPr>
          <w:rStyle w:val="Emphasis"/>
          <w:highlight w:val="cyan"/>
        </w:rPr>
        <w:t>nuclear war</w:t>
      </w:r>
      <w:r w:rsidRPr="00963538">
        <w:rPr>
          <w:rStyle w:val="StyleUnderline"/>
          <w:highlight w:val="cyan"/>
        </w:rPr>
        <w:t xml:space="preserve"> and</w:t>
      </w:r>
      <w:r w:rsidRPr="00F33944">
        <w:rPr>
          <w:rStyle w:val="StyleUnderline"/>
        </w:rPr>
        <w:t xml:space="preserve"> rising </w:t>
      </w:r>
      <w:r w:rsidRPr="00963538">
        <w:rPr>
          <w:rStyle w:val="Emphasis"/>
          <w:highlight w:val="cyan"/>
        </w:rPr>
        <w:t>authoritarianism</w:t>
      </w:r>
      <w:r w:rsidRPr="00F33944">
        <w:rPr>
          <w:sz w:val="16"/>
        </w:rPr>
        <w:t xml:space="preserve">. In an exclusive interview with the New Statesman, the 91-year-old US linguist and activist said that the current </w:t>
      </w:r>
      <w:r w:rsidRPr="00F33944">
        <w:rPr>
          <w:rStyle w:val="StyleUnderline"/>
        </w:rPr>
        <w:t>perils exceed</w:t>
      </w:r>
      <w:r w:rsidRPr="00F33944">
        <w:rPr>
          <w:sz w:val="16"/>
        </w:rPr>
        <w:t xml:space="preserve"> those of the 1930s.</w:t>
      </w:r>
      <w:r>
        <w:rPr>
          <w:sz w:val="16"/>
        </w:rPr>
        <w:t xml:space="preserve"> </w:t>
      </w:r>
      <w:r w:rsidRPr="00F33944">
        <w:rPr>
          <w:sz w:val="16"/>
        </w:rPr>
        <w:t>“</w:t>
      </w:r>
      <w:r w:rsidRPr="00F33944">
        <w:rPr>
          <w:rStyle w:val="StyleUnderline"/>
        </w:rPr>
        <w:t>There’s been nothing like it in human history</w:t>
      </w:r>
      <w:r w:rsidRPr="00F33944">
        <w:rPr>
          <w:sz w:val="16"/>
        </w:rPr>
        <w:t xml:space="preserve">,” Chomsky said. “I’m old enough to remember, very vividly, the threat that Nazism could take over much of Eurasia, that was not an idle concern. US military planners did anticipate that the war would end with a US-dominated region and a German-dominated region… But even that, horrible enough, was not like </w:t>
      </w:r>
      <w:r w:rsidRPr="00F33944">
        <w:rPr>
          <w:rStyle w:val="Emphasis"/>
        </w:rPr>
        <w:t xml:space="preserve">the </w:t>
      </w:r>
      <w:r w:rsidRPr="00963538">
        <w:rPr>
          <w:rStyle w:val="Emphasis"/>
          <w:highlight w:val="cyan"/>
        </w:rPr>
        <w:t>end of</w:t>
      </w:r>
      <w:r w:rsidRPr="00F33944">
        <w:rPr>
          <w:sz w:val="16"/>
        </w:rPr>
        <w:t xml:space="preserve"> </w:t>
      </w:r>
      <w:proofErr w:type="spellStart"/>
      <w:r w:rsidRPr="00F33944">
        <w:rPr>
          <w:rStyle w:val="Emphasis"/>
        </w:rPr>
        <w:t>organised</w:t>
      </w:r>
      <w:proofErr w:type="spellEnd"/>
      <w:r w:rsidRPr="00F33944">
        <w:rPr>
          <w:rStyle w:val="Emphasis"/>
        </w:rPr>
        <w:t xml:space="preserve"> </w:t>
      </w:r>
      <w:r w:rsidRPr="00963538">
        <w:rPr>
          <w:rStyle w:val="Emphasis"/>
          <w:highlight w:val="cyan"/>
        </w:rPr>
        <w:t xml:space="preserve">human life </w:t>
      </w:r>
      <w:r w:rsidRPr="00F33944">
        <w:rPr>
          <w:rStyle w:val="Emphasis"/>
        </w:rPr>
        <w:t>on Earth</w:t>
      </w:r>
      <w:r w:rsidRPr="00F33944">
        <w:rPr>
          <w:sz w:val="16"/>
        </w:rPr>
        <w:t xml:space="preserve">, which </w:t>
      </w:r>
      <w:r w:rsidRPr="00963538">
        <w:rPr>
          <w:rStyle w:val="Emphasis"/>
          <w:highlight w:val="cyan"/>
        </w:rPr>
        <w:t>is what we’re facing</w:t>
      </w:r>
      <w:r w:rsidRPr="00F33944">
        <w:rPr>
          <w:sz w:val="16"/>
        </w:rPr>
        <w:t>.”</w:t>
      </w:r>
      <w:r>
        <w:rPr>
          <w:sz w:val="16"/>
        </w:rPr>
        <w:t xml:space="preserve"> </w:t>
      </w:r>
      <w:r w:rsidRPr="00F33944">
        <w:rPr>
          <w:sz w:val="16"/>
        </w:rPr>
        <w:t xml:space="preserve">Chomsky was interviewed in advance of the first summit of the Progressive International (18-20 September), a new </w:t>
      </w:r>
      <w:proofErr w:type="spellStart"/>
      <w:r w:rsidRPr="00F33944">
        <w:rPr>
          <w:sz w:val="16"/>
        </w:rPr>
        <w:t>organisation</w:t>
      </w:r>
      <w:proofErr w:type="spellEnd"/>
      <w:r w:rsidRPr="00F33944">
        <w:rPr>
          <w:sz w:val="16"/>
        </w:rPr>
        <w:t xml:space="preserve"> founded by Bernie Sanders, the former US presidential candidate, and Yanis Varoufakis, the former Greek finance minister, to counter right-wing authoritarianism. In an echo of the movement’s slogan “internationalism or extinction”, Chomsky warned: “</w:t>
      </w:r>
      <w:r w:rsidRPr="00F33944">
        <w:rPr>
          <w:rStyle w:val="StyleUnderline"/>
        </w:rPr>
        <w:t>We’re at an astonishing confluence of very severe crises</w:t>
      </w:r>
      <w:r w:rsidRPr="00F33944">
        <w:rPr>
          <w:sz w:val="16"/>
        </w:rPr>
        <w:t xml:space="preserve">. </w:t>
      </w:r>
      <w:r w:rsidRPr="00F33944">
        <w:rPr>
          <w:rStyle w:val="StyleUnderline"/>
        </w:rPr>
        <w:t>The extent of them was illustrated by the last setting of the</w:t>
      </w:r>
      <w:r w:rsidRPr="00F33944">
        <w:rPr>
          <w:sz w:val="16"/>
        </w:rPr>
        <w:t xml:space="preserve"> famous </w:t>
      </w:r>
      <w:r w:rsidRPr="00963538">
        <w:rPr>
          <w:rStyle w:val="Emphasis"/>
          <w:highlight w:val="cyan"/>
        </w:rPr>
        <w:t>Doomsday Clock</w:t>
      </w:r>
      <w:r w:rsidRPr="00F33944">
        <w:rPr>
          <w:sz w:val="16"/>
        </w:rPr>
        <w:t xml:space="preserve">. It’s been set every year since the atom </w:t>
      </w:r>
      <w:proofErr w:type="gramStart"/>
      <w:r w:rsidRPr="00F33944">
        <w:rPr>
          <w:sz w:val="16"/>
        </w:rPr>
        <w:t>bombing,</w:t>
      </w:r>
      <w:proofErr w:type="gramEnd"/>
      <w:r w:rsidRPr="00F33944">
        <w:rPr>
          <w:sz w:val="16"/>
        </w:rPr>
        <w:t xml:space="preserve"> the minute hand has moved forward and back. But last January, </w:t>
      </w:r>
      <w:r w:rsidRPr="00F33944">
        <w:rPr>
          <w:rStyle w:val="StyleUnderline"/>
        </w:rPr>
        <w:t>they</w:t>
      </w:r>
      <w:r w:rsidRPr="00F33944">
        <w:rPr>
          <w:sz w:val="16"/>
        </w:rPr>
        <w:t xml:space="preserve"> abandoned minutes and </w:t>
      </w:r>
      <w:r w:rsidRPr="00963538">
        <w:rPr>
          <w:rStyle w:val="StyleUnderline"/>
          <w:highlight w:val="cyan"/>
        </w:rPr>
        <w:t>moved to seconds to midnight</w:t>
      </w:r>
      <w:r w:rsidRPr="00F33944">
        <w:rPr>
          <w:rStyle w:val="StyleUnderline"/>
        </w:rPr>
        <w:t xml:space="preserve">, which means </w:t>
      </w:r>
      <w:r w:rsidRPr="00F33944">
        <w:rPr>
          <w:rStyle w:val="Emphasis"/>
        </w:rPr>
        <w:t>termination</w:t>
      </w:r>
      <w:r w:rsidRPr="00F33944">
        <w:rPr>
          <w:sz w:val="16"/>
        </w:rPr>
        <w:t>. And that was before the scale of the pandemic.”</w:t>
      </w:r>
      <w:r>
        <w:rPr>
          <w:sz w:val="16"/>
        </w:rPr>
        <w:t xml:space="preserve"> </w:t>
      </w:r>
      <w:r w:rsidRPr="00963538">
        <w:rPr>
          <w:rStyle w:val="StyleUnderline"/>
          <w:highlight w:val="cyan"/>
        </w:rPr>
        <w:t>This shift</w:t>
      </w:r>
      <w:r w:rsidRPr="00F33944">
        <w:rPr>
          <w:sz w:val="16"/>
        </w:rPr>
        <w:t xml:space="preserve">, Chomsky said, </w:t>
      </w:r>
      <w:r w:rsidRPr="00963538">
        <w:rPr>
          <w:rStyle w:val="StyleUnderline"/>
          <w:highlight w:val="cyan"/>
        </w:rPr>
        <w:t>reflected</w:t>
      </w:r>
      <w:r w:rsidRPr="00F33944">
        <w:rPr>
          <w:rStyle w:val="StyleUnderline"/>
        </w:rPr>
        <w:t xml:space="preserve"> “the growing </w:t>
      </w:r>
      <w:r w:rsidRPr="00963538">
        <w:rPr>
          <w:rStyle w:val="StyleUnderline"/>
          <w:highlight w:val="cyan"/>
        </w:rPr>
        <w:t xml:space="preserve">threat of </w:t>
      </w:r>
      <w:r w:rsidRPr="00963538">
        <w:rPr>
          <w:rStyle w:val="Emphasis"/>
          <w:highlight w:val="cyan"/>
        </w:rPr>
        <w:t>nuclear war</w:t>
      </w:r>
      <w:r w:rsidRPr="00F33944">
        <w:rPr>
          <w:rStyle w:val="Emphasis"/>
        </w:rPr>
        <w:t>,</w:t>
      </w:r>
      <w:r w:rsidRPr="00F33944">
        <w:rPr>
          <w:sz w:val="16"/>
        </w:rPr>
        <w:t xml:space="preserve"> which is probably more severe than it was during the Cold War. </w:t>
      </w:r>
      <w:r w:rsidRPr="00F33944">
        <w:rPr>
          <w:rStyle w:val="StyleUnderline"/>
        </w:rPr>
        <w:t xml:space="preserve">The growing </w:t>
      </w:r>
      <w:r w:rsidRPr="00963538">
        <w:rPr>
          <w:rStyle w:val="StyleUnderline"/>
          <w:highlight w:val="cyan"/>
        </w:rPr>
        <w:t>threat of environmental catastrophe</w:t>
      </w:r>
      <w:r w:rsidRPr="00F33944">
        <w:rPr>
          <w:sz w:val="16"/>
        </w:rPr>
        <w:t xml:space="preserve">, </w:t>
      </w:r>
      <w:r w:rsidRPr="00963538">
        <w:rPr>
          <w:rStyle w:val="StyleUnderline"/>
          <w:highlight w:val="cyan"/>
        </w:rPr>
        <w:t>and</w:t>
      </w:r>
      <w:r w:rsidRPr="00F33944">
        <w:rPr>
          <w:sz w:val="16"/>
        </w:rPr>
        <w:t xml:space="preserve"> the third thing that they’ve been picking up for the last few years is </w:t>
      </w:r>
      <w:r w:rsidRPr="00F33944">
        <w:rPr>
          <w:rStyle w:val="StyleUnderline"/>
        </w:rPr>
        <w:t xml:space="preserve">the </w:t>
      </w:r>
      <w:r w:rsidRPr="00F33944">
        <w:rPr>
          <w:rStyle w:val="Emphasis"/>
        </w:rPr>
        <w:t xml:space="preserve">sharp </w:t>
      </w:r>
      <w:r w:rsidRPr="00963538">
        <w:rPr>
          <w:rStyle w:val="Emphasis"/>
          <w:highlight w:val="cyan"/>
        </w:rPr>
        <w:t>deterioration of democracy</w:t>
      </w:r>
      <w:r w:rsidRPr="00F33944">
        <w:rPr>
          <w:sz w:val="16"/>
        </w:rPr>
        <w:t xml:space="preserve">, </w:t>
      </w:r>
      <w:r w:rsidRPr="00F33944">
        <w:rPr>
          <w:rStyle w:val="StyleUnderline"/>
        </w:rPr>
        <w:t>which</w:t>
      </w:r>
      <w:r w:rsidRPr="00F33944">
        <w:rPr>
          <w:sz w:val="16"/>
        </w:rPr>
        <w:t xml:space="preserve"> </w:t>
      </w:r>
      <w:r w:rsidRPr="00F33944">
        <w:rPr>
          <w:rStyle w:val="StyleUnderline"/>
        </w:rPr>
        <w:t>sounds</w:t>
      </w:r>
      <w:r w:rsidRPr="00F33944">
        <w:rPr>
          <w:sz w:val="16"/>
        </w:rPr>
        <w:t xml:space="preserve"> at first </w:t>
      </w:r>
      <w:r w:rsidRPr="00F33944">
        <w:rPr>
          <w:rStyle w:val="StyleUnderline"/>
        </w:rPr>
        <w:t>as if it doesn’t belong but it</w:t>
      </w:r>
      <w:r w:rsidRPr="00F33944">
        <w:rPr>
          <w:sz w:val="16"/>
        </w:rPr>
        <w:t xml:space="preserve"> actually </w:t>
      </w:r>
      <w:r w:rsidRPr="00F33944">
        <w:rPr>
          <w:rStyle w:val="Emphasis"/>
        </w:rPr>
        <w:t>does</w:t>
      </w:r>
      <w:r w:rsidRPr="00F33944">
        <w:rPr>
          <w:sz w:val="16"/>
        </w:rPr>
        <w:t xml:space="preserve">, because </w:t>
      </w:r>
      <w:r w:rsidRPr="00963538">
        <w:rPr>
          <w:rStyle w:val="Emphasis"/>
          <w:highlight w:val="cyan"/>
        </w:rPr>
        <w:t>the</w:t>
      </w:r>
      <w:r w:rsidRPr="00F33944">
        <w:rPr>
          <w:rStyle w:val="Emphasis"/>
        </w:rPr>
        <w:t xml:space="preserve"> only </w:t>
      </w:r>
      <w:r w:rsidRPr="00963538">
        <w:rPr>
          <w:rStyle w:val="Emphasis"/>
          <w:highlight w:val="cyan"/>
        </w:rPr>
        <w:t>hope for dealing with</w:t>
      </w:r>
      <w:r w:rsidRPr="00F33944">
        <w:rPr>
          <w:rStyle w:val="Emphasis"/>
        </w:rPr>
        <w:t xml:space="preserve"> the two </w:t>
      </w:r>
      <w:r w:rsidRPr="00963538">
        <w:rPr>
          <w:rStyle w:val="Emphasis"/>
          <w:highlight w:val="cyan"/>
        </w:rPr>
        <w:t>existential crises</w:t>
      </w:r>
      <w:r w:rsidRPr="00F33944">
        <w:rPr>
          <w:sz w:val="16"/>
        </w:rPr>
        <w:t xml:space="preserve">, </w:t>
      </w:r>
      <w:r w:rsidRPr="00963538">
        <w:rPr>
          <w:rStyle w:val="StyleUnderline"/>
          <w:highlight w:val="cyan"/>
        </w:rPr>
        <w:t>which</w:t>
      </w:r>
      <w:r w:rsidRPr="00F33944">
        <w:rPr>
          <w:rStyle w:val="StyleUnderline"/>
        </w:rPr>
        <w:t xml:space="preserve"> do </w:t>
      </w:r>
      <w:r w:rsidRPr="00963538">
        <w:rPr>
          <w:rStyle w:val="StyleUnderline"/>
          <w:highlight w:val="cyan"/>
        </w:rPr>
        <w:t xml:space="preserve">threaten </w:t>
      </w:r>
      <w:r w:rsidRPr="00963538">
        <w:rPr>
          <w:rStyle w:val="Emphasis"/>
          <w:highlight w:val="cyan"/>
        </w:rPr>
        <w:t>extinction</w:t>
      </w:r>
      <w:r w:rsidRPr="00F33944">
        <w:rPr>
          <w:sz w:val="16"/>
        </w:rPr>
        <w:t xml:space="preserve">, </w:t>
      </w:r>
      <w:r w:rsidRPr="00963538">
        <w:rPr>
          <w:rStyle w:val="StyleUnderline"/>
          <w:highlight w:val="cyan"/>
        </w:rPr>
        <w:t>is</w:t>
      </w:r>
      <w:r w:rsidRPr="00F33944">
        <w:rPr>
          <w:rStyle w:val="StyleUnderline"/>
        </w:rPr>
        <w:t xml:space="preserve"> to deal with them through a vibrant </w:t>
      </w:r>
      <w:r w:rsidRPr="00963538">
        <w:rPr>
          <w:rStyle w:val="StyleUnderline"/>
          <w:highlight w:val="cyan"/>
        </w:rPr>
        <w:t xml:space="preserve">democracy with </w:t>
      </w:r>
      <w:r w:rsidRPr="00963538">
        <w:rPr>
          <w:rStyle w:val="Emphasis"/>
          <w:highlight w:val="cyan"/>
        </w:rPr>
        <w:t>engaged</w:t>
      </w:r>
      <w:r w:rsidRPr="00F33944">
        <w:rPr>
          <w:sz w:val="16"/>
        </w:rPr>
        <w:t xml:space="preserve">, </w:t>
      </w:r>
      <w:r w:rsidRPr="00963538">
        <w:rPr>
          <w:rStyle w:val="Emphasis"/>
          <w:highlight w:val="cyan"/>
        </w:rPr>
        <w:t>informed citizens</w:t>
      </w:r>
      <w:r w:rsidRPr="00F33944">
        <w:rPr>
          <w:sz w:val="16"/>
        </w:rPr>
        <w:t xml:space="preserve"> who are </w:t>
      </w:r>
      <w:r w:rsidRPr="00F33944">
        <w:rPr>
          <w:rStyle w:val="StyleUnderline"/>
        </w:rPr>
        <w:t xml:space="preserve">participating in </w:t>
      </w:r>
      <w:r w:rsidRPr="00963538">
        <w:rPr>
          <w:rStyle w:val="Emphasis"/>
          <w:highlight w:val="cyan"/>
        </w:rPr>
        <w:t xml:space="preserve">developing </w:t>
      </w:r>
      <w:proofErr w:type="spellStart"/>
      <w:r w:rsidRPr="00963538">
        <w:rPr>
          <w:rStyle w:val="Emphasis"/>
          <w:highlight w:val="cyan"/>
        </w:rPr>
        <w:t>programmes</w:t>
      </w:r>
      <w:proofErr w:type="spellEnd"/>
      <w:r w:rsidRPr="00F33944">
        <w:rPr>
          <w:rStyle w:val="StyleUnderline"/>
        </w:rPr>
        <w:t xml:space="preserve"> to deal with these crises</w:t>
      </w:r>
      <w:r w:rsidRPr="00F33944">
        <w:rPr>
          <w:sz w:val="16"/>
        </w:rPr>
        <w:t>.”</w:t>
      </w:r>
      <w:r>
        <w:t xml:space="preserve"> </w:t>
      </w:r>
      <w:r w:rsidRPr="00F33944">
        <w:rPr>
          <w:sz w:val="16"/>
        </w:rPr>
        <w:t xml:space="preserve">Chomsky added that “[Donald] </w:t>
      </w:r>
      <w:r w:rsidRPr="00F33944">
        <w:rPr>
          <w:rStyle w:val="StyleUnderline"/>
        </w:rPr>
        <w:t>Trump</w:t>
      </w:r>
      <w:r w:rsidRPr="00F33944">
        <w:rPr>
          <w:sz w:val="16"/>
        </w:rPr>
        <w:t xml:space="preserve"> has accomplished something quite impressive: he’s succeeded in increasing the threat of each of the three dangers. On nuclear weapons, he’s </w:t>
      </w:r>
      <w:r w:rsidRPr="00F33944">
        <w:rPr>
          <w:rStyle w:val="StyleUnderline"/>
        </w:rPr>
        <w:t>moved to</w:t>
      </w:r>
      <w:r w:rsidRPr="00F33944">
        <w:rPr>
          <w:sz w:val="16"/>
        </w:rPr>
        <w:t xml:space="preserve"> continue, and essentially bring to an </w:t>
      </w:r>
      <w:r w:rsidRPr="00F33944">
        <w:rPr>
          <w:rStyle w:val="StyleUnderline"/>
        </w:rPr>
        <w:t>end,</w:t>
      </w:r>
      <w:r w:rsidRPr="00F33944">
        <w:rPr>
          <w:sz w:val="16"/>
        </w:rPr>
        <w:t xml:space="preserve"> the dismantling of </w:t>
      </w:r>
      <w:r w:rsidRPr="00F33944">
        <w:rPr>
          <w:rStyle w:val="StyleUnderline"/>
        </w:rPr>
        <w:t>the arms control regime</w:t>
      </w:r>
      <w:r w:rsidRPr="00F33944">
        <w:rPr>
          <w:sz w:val="16"/>
        </w:rPr>
        <w:t xml:space="preserve">, which has offered some protection against terminal disaster. </w:t>
      </w:r>
      <w:r w:rsidRPr="00F33944">
        <w:rPr>
          <w:rStyle w:val="StyleUnderline"/>
        </w:rPr>
        <w:t>He’s greatly increased</w:t>
      </w:r>
      <w:r w:rsidRPr="00F33944">
        <w:rPr>
          <w:sz w:val="16"/>
        </w:rPr>
        <w:t xml:space="preserve"> the </w:t>
      </w:r>
      <w:r w:rsidRPr="00F33944">
        <w:rPr>
          <w:rStyle w:val="StyleUnderline"/>
        </w:rPr>
        <w:t>development of</w:t>
      </w:r>
      <w:r w:rsidRPr="00F33944">
        <w:rPr>
          <w:sz w:val="16"/>
        </w:rPr>
        <w:t xml:space="preserve"> </w:t>
      </w:r>
      <w:r w:rsidRPr="00F33944">
        <w:rPr>
          <w:rStyle w:val="StyleUnderline"/>
        </w:rPr>
        <w:t>new, dangerous, more threatening weapons,</w:t>
      </w:r>
      <w:r w:rsidRPr="00F33944">
        <w:rPr>
          <w:sz w:val="16"/>
        </w:rPr>
        <w:t xml:space="preserve"> which means others do so too, which is increasing the threat to all of us.</w:t>
      </w:r>
      <w:r>
        <w:rPr>
          <w:sz w:val="16"/>
        </w:rPr>
        <w:t xml:space="preserve"> </w:t>
      </w:r>
      <w:r w:rsidRPr="00F33944">
        <w:rPr>
          <w:sz w:val="16"/>
        </w:rPr>
        <w:t xml:space="preserve">“On environmental catastrophe, he’s escalated his effort to </w:t>
      </w:r>
      <w:proofErr w:type="spellStart"/>
      <w:r w:rsidRPr="00F33944">
        <w:rPr>
          <w:sz w:val="16"/>
        </w:rPr>
        <w:t>maximise</w:t>
      </w:r>
      <w:proofErr w:type="spellEnd"/>
      <w:r w:rsidRPr="00F33944">
        <w:rPr>
          <w:sz w:val="16"/>
        </w:rPr>
        <w:t xml:space="preserve"> the use of fossil fuels and to terminate the regulations that somewhat mitigate the effect of the coming disaster if we proceed on our present course.”</w:t>
      </w:r>
      <w:r>
        <w:rPr>
          <w:sz w:val="16"/>
        </w:rPr>
        <w:t xml:space="preserve"> </w:t>
      </w:r>
      <w:r w:rsidRPr="00F33944">
        <w:rPr>
          <w:sz w:val="16"/>
        </w:rPr>
        <w:t>“On the deterioration of democracy, it’s become a joke. The executive branch of [the US] government has been completely purged of any dissident voice. Now it’s left with a group of sycophants.”</w:t>
      </w:r>
      <w:r>
        <w:rPr>
          <w:sz w:val="16"/>
        </w:rPr>
        <w:t xml:space="preserve"> </w:t>
      </w:r>
      <w:r w:rsidRPr="00F33944">
        <w:rPr>
          <w:rStyle w:val="StyleUnderline"/>
        </w:rPr>
        <w:t xml:space="preserve">Chomsky described </w:t>
      </w:r>
      <w:r w:rsidRPr="00963538">
        <w:rPr>
          <w:rStyle w:val="StyleUnderline"/>
          <w:highlight w:val="cyan"/>
        </w:rPr>
        <w:t>Trump as</w:t>
      </w:r>
      <w:r w:rsidRPr="00F33944">
        <w:rPr>
          <w:rStyle w:val="StyleUnderline"/>
        </w:rPr>
        <w:t xml:space="preserve"> the </w:t>
      </w:r>
      <w:r w:rsidRPr="00963538">
        <w:rPr>
          <w:rStyle w:val="StyleUnderline"/>
          <w:highlight w:val="cyan"/>
        </w:rPr>
        <w:t>figurehead of a new “</w:t>
      </w:r>
      <w:r w:rsidRPr="00963538">
        <w:rPr>
          <w:rStyle w:val="Emphasis"/>
          <w:highlight w:val="cyan"/>
        </w:rPr>
        <w:t>reactionary international</w:t>
      </w:r>
      <w:r w:rsidRPr="00F33944">
        <w:rPr>
          <w:rStyle w:val="Emphasis"/>
        </w:rPr>
        <w:t>”</w:t>
      </w:r>
      <w:r w:rsidRPr="00F33944">
        <w:rPr>
          <w:sz w:val="16"/>
        </w:rPr>
        <w:t xml:space="preserve"> consisting of Brazil, India, the UK, Egypt, Israel and Hungary. “In the western hemisphere </w:t>
      </w:r>
      <w:r w:rsidRPr="00F33944">
        <w:rPr>
          <w:rStyle w:val="StyleUnderline"/>
        </w:rPr>
        <w:t>the leading candidate is</w:t>
      </w:r>
      <w:r w:rsidRPr="00F33944">
        <w:rPr>
          <w:sz w:val="16"/>
        </w:rPr>
        <w:t xml:space="preserve"> [Jair] </w:t>
      </w:r>
      <w:r w:rsidRPr="00963538">
        <w:rPr>
          <w:rStyle w:val="StyleUnderline"/>
          <w:highlight w:val="cyan"/>
        </w:rPr>
        <w:t>Bolsonaro’s Brazil</w:t>
      </w:r>
      <w:r w:rsidRPr="00F33944">
        <w:rPr>
          <w:sz w:val="16"/>
        </w:rPr>
        <w:t>, kind of a small-time clone of President Trump. In the Middle East it will be based on the family dictatorships, the most reactionary states in the world. [Abdel al</w:t>
      </w:r>
      <w:proofErr w:type="gramStart"/>
      <w:r w:rsidRPr="00F33944">
        <w:rPr>
          <w:sz w:val="16"/>
        </w:rPr>
        <w:t>-]</w:t>
      </w:r>
      <w:r w:rsidRPr="00963538">
        <w:rPr>
          <w:rStyle w:val="StyleUnderline"/>
          <w:highlight w:val="cyan"/>
        </w:rPr>
        <w:t>Sisi’s</w:t>
      </w:r>
      <w:proofErr w:type="gramEnd"/>
      <w:r w:rsidRPr="00963538">
        <w:rPr>
          <w:rStyle w:val="StyleUnderline"/>
          <w:highlight w:val="cyan"/>
        </w:rPr>
        <w:t xml:space="preserve"> Egypt</w:t>
      </w:r>
      <w:r w:rsidRPr="00F33944">
        <w:rPr>
          <w:rStyle w:val="StyleUnderline"/>
        </w:rPr>
        <w:t xml:space="preserve"> is the worst dictatorship that Egypt has ever had</w:t>
      </w:r>
      <w:r w:rsidRPr="00F33944">
        <w:rPr>
          <w:sz w:val="16"/>
        </w:rPr>
        <w:t>. Israel has moved so far to the right that you need a telescope to see it, it’s about the only country in the world where young people are even more reactionary than adults.”</w:t>
      </w:r>
      <w:r>
        <w:rPr>
          <w:sz w:val="16"/>
        </w:rPr>
        <w:t xml:space="preserve"> </w:t>
      </w:r>
      <w:r w:rsidRPr="00F33944">
        <w:rPr>
          <w:sz w:val="16"/>
        </w:rPr>
        <w:t xml:space="preserve">He added: “[Narendra] </w:t>
      </w:r>
      <w:r w:rsidRPr="00963538">
        <w:rPr>
          <w:rStyle w:val="StyleUnderline"/>
          <w:highlight w:val="cyan"/>
        </w:rPr>
        <w:t>Modi</w:t>
      </w:r>
      <w:r w:rsidRPr="00F33944">
        <w:rPr>
          <w:rStyle w:val="StyleUnderline"/>
        </w:rPr>
        <w:t xml:space="preserve"> is </w:t>
      </w:r>
      <w:r w:rsidRPr="00963538">
        <w:rPr>
          <w:rStyle w:val="Emphasis"/>
          <w:highlight w:val="cyan"/>
        </w:rPr>
        <w:t>destroying Indian secular democracy</w:t>
      </w:r>
      <w:r w:rsidRPr="00F33944">
        <w:rPr>
          <w:sz w:val="16"/>
        </w:rPr>
        <w:t xml:space="preserve">, </w:t>
      </w:r>
      <w:r w:rsidRPr="00F33944">
        <w:rPr>
          <w:rStyle w:val="StyleUnderline"/>
        </w:rPr>
        <w:t>severely repressing the Muslim population</w:t>
      </w:r>
      <w:r w:rsidRPr="00F33944">
        <w:rPr>
          <w:sz w:val="16"/>
        </w:rPr>
        <w:t xml:space="preserve">, he’s just </w:t>
      </w:r>
      <w:r w:rsidRPr="00F33944">
        <w:rPr>
          <w:rStyle w:val="StyleUnderline"/>
        </w:rPr>
        <w:t>vastly extended the terrible Indian occupation of Kashmir</w:t>
      </w:r>
      <w:r w:rsidRPr="00F33944">
        <w:rPr>
          <w:sz w:val="16"/>
        </w:rPr>
        <w:t xml:space="preserve">. </w:t>
      </w:r>
      <w:r w:rsidRPr="00F33944">
        <w:rPr>
          <w:rStyle w:val="StyleUnderline"/>
        </w:rPr>
        <w:t>In Europe, the leading candidate is</w:t>
      </w:r>
      <w:r w:rsidRPr="00F33944">
        <w:rPr>
          <w:sz w:val="16"/>
        </w:rPr>
        <w:t xml:space="preserve"> [Viktor] </w:t>
      </w:r>
      <w:r w:rsidRPr="00963538">
        <w:rPr>
          <w:rStyle w:val="StyleUnderline"/>
          <w:highlight w:val="cyan"/>
        </w:rPr>
        <w:t>Orbán in Hungary</w:t>
      </w:r>
      <w:r w:rsidRPr="00F33944">
        <w:rPr>
          <w:sz w:val="16"/>
        </w:rPr>
        <w:t>, who is creating a proto-fascist state. There are other figures, like [Matteo] Salvini in Italy, who gets his kicks out of watching refugees drown in the Mediterranean.”</w:t>
      </w:r>
    </w:p>
    <w:p w14:paraId="45583040" w14:textId="0E282FDA" w:rsidR="00D8181F" w:rsidRDefault="00D8181F" w:rsidP="00D8181F">
      <w:pPr>
        <w:pStyle w:val="Heading2"/>
      </w:pPr>
      <w:r>
        <w:lastRenderedPageBreak/>
        <w:t>T-Scope</w:t>
      </w:r>
    </w:p>
    <w:p w14:paraId="0C23DC1B" w14:textId="77777777" w:rsidR="00D8181F" w:rsidRDefault="00D8181F" w:rsidP="00D8181F">
      <w:pPr>
        <w:pStyle w:val="Heading4"/>
      </w:pPr>
      <w:r>
        <w:t xml:space="preserve">1] We meet – the </w:t>
      </w:r>
      <w:proofErr w:type="spellStart"/>
      <w:r>
        <w:t>aff</w:t>
      </w:r>
      <w:proofErr w:type="spellEnd"/>
      <w:r>
        <w:t xml:space="preserve"> establishes standing to federal worker collective bargaining rights.</w:t>
      </w:r>
    </w:p>
    <w:p w14:paraId="56BFB6E6" w14:textId="77777777" w:rsidR="00D8181F" w:rsidRDefault="00D8181F" w:rsidP="00D8181F">
      <w:pPr>
        <w:pStyle w:val="Heading4"/>
      </w:pPr>
      <w:r>
        <w:t xml:space="preserve">2] Counter </w:t>
      </w:r>
      <w:proofErr w:type="spellStart"/>
      <w:r>
        <w:t>interp</w:t>
      </w:r>
      <w:proofErr w:type="spellEnd"/>
      <w:r>
        <w:t xml:space="preserve">: “Strengthening collective bargaining rights” requires extending bargaining coverage to workers not currently covered by the NLRA </w:t>
      </w:r>
    </w:p>
    <w:p w14:paraId="13D86D26" w14:textId="77777777" w:rsidR="00D8181F" w:rsidRDefault="00D8181F" w:rsidP="00D8181F">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70E00B3E" w14:textId="77777777" w:rsidR="00D8181F" w:rsidRPr="000D0619" w:rsidRDefault="00D8181F" w:rsidP="00D8181F">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D13CA">
        <w:rPr>
          <w:rStyle w:val="StyleUnderline"/>
          <w:highlight w:val="cyan"/>
        </w:rPr>
        <w:t xml:space="preserve">Precarious workers are </w:t>
      </w:r>
      <w:r w:rsidRPr="009D13CA">
        <w:rPr>
          <w:rStyle w:val="Emphasis"/>
          <w:highlight w:val="cyan"/>
        </w:rPr>
        <w:t>distinct from standard</w:t>
      </w:r>
      <w:r w:rsidRPr="000D0619">
        <w:rPr>
          <w:sz w:val="16"/>
        </w:rPr>
        <w:t xml:space="preserve">, full-time or “regular” </w:t>
      </w:r>
      <w:r w:rsidRPr="009D13CA">
        <w:rPr>
          <w:rStyle w:val="Emphasis"/>
          <w:highlight w:val="cyan"/>
        </w:rPr>
        <w:t>workers because they are</w:t>
      </w:r>
      <w:r w:rsidRPr="000D0619">
        <w:rPr>
          <w:sz w:val="16"/>
        </w:rPr>
        <w:t xml:space="preserve"> often part-time, temporary, seasonal, leased, on-call, or independent contractors – and often </w:t>
      </w:r>
      <w:r w:rsidRPr="009D13CA">
        <w:rPr>
          <w:rStyle w:val="Emphasis"/>
          <w:highlight w:val="cyan"/>
        </w:rPr>
        <w:t>not covered by</w:t>
      </w:r>
      <w:r w:rsidRPr="000D0619">
        <w:rPr>
          <w:sz w:val="16"/>
        </w:rPr>
        <w:t xml:space="preserve"> many </w:t>
      </w:r>
      <w:r w:rsidRPr="009D13CA">
        <w:rPr>
          <w:rStyle w:val="Emphasis"/>
          <w:highlight w:val="cyan"/>
        </w:rPr>
        <w:t>existing worker protection laws</w:t>
      </w:r>
      <w:r w:rsidRPr="000D0619">
        <w:rPr>
          <w:sz w:val="16"/>
        </w:rPr>
        <w:t>.2</w:t>
      </w:r>
    </w:p>
    <w:p w14:paraId="5E1C2B74" w14:textId="77777777" w:rsidR="00D8181F" w:rsidRPr="000D0619" w:rsidRDefault="00D8181F" w:rsidP="00D8181F">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w:t>
      </w:r>
      <w:proofErr w:type="spellStart"/>
      <w:r w:rsidRPr="000D0619">
        <w:rPr>
          <w:sz w:val="16"/>
        </w:rPr>
        <w:t>labour</w:t>
      </w:r>
      <w:proofErr w:type="spellEnd"/>
      <w:r w:rsidRPr="000D0619">
        <w:rPr>
          <w:sz w:val="16"/>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D13CA">
        <w:rPr>
          <w:rStyle w:val="StyleUnderline"/>
          <w:highlight w:val="cyan"/>
        </w:rPr>
        <w:t>rights to</w:t>
      </w:r>
      <w:r w:rsidRPr="008F5B39">
        <w:rPr>
          <w:rStyle w:val="StyleUnderline"/>
        </w:rPr>
        <w:t xml:space="preserve"> form a union and </w:t>
      </w:r>
      <w:r w:rsidRPr="009D13CA">
        <w:rPr>
          <w:rStyle w:val="StyleUnderline"/>
          <w:highlight w:val="cyan"/>
        </w:rPr>
        <w:t>engage in collective bargaining</w:t>
      </w:r>
      <w:r w:rsidRPr="000D0619">
        <w:rPr>
          <w:sz w:val="16"/>
        </w:rPr>
        <w:t xml:space="preserve"> are weak in the United States, these rights </w:t>
      </w:r>
      <w:r w:rsidRPr="009D13CA">
        <w:rPr>
          <w:rStyle w:val="StyleUnderline"/>
          <w:highlight w:val="cyan"/>
        </w:rPr>
        <w:t>are</w:t>
      </w:r>
      <w:r w:rsidRPr="008F5B39">
        <w:rPr>
          <w:rStyle w:val="StyleUnderline"/>
        </w:rPr>
        <w:t xml:space="preserve"> often </w:t>
      </w:r>
      <w:r w:rsidRPr="009D13CA">
        <w:rPr>
          <w:rStyle w:val="StyleUnderline"/>
          <w:highlight w:val="cyan"/>
        </w:rPr>
        <w:t>not available to precarious workers</w:t>
      </w:r>
      <w:r w:rsidRPr="000D0619">
        <w:rPr>
          <w:sz w:val="16"/>
        </w:rPr>
        <w:t>.</w:t>
      </w:r>
    </w:p>
    <w:p w14:paraId="79BBEA90" w14:textId="77777777" w:rsidR="00D8181F" w:rsidRPr="000D0619" w:rsidRDefault="00D8181F" w:rsidP="00D8181F">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92285F5" w14:textId="77777777" w:rsidR="00D8181F" w:rsidRPr="000D0619" w:rsidRDefault="00D8181F" w:rsidP="00D8181F">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D13CA">
        <w:rPr>
          <w:rStyle w:val="StyleUnderline"/>
          <w:highlight w:val="cyan"/>
        </w:rPr>
        <w:t>proposals that</w:t>
      </w:r>
      <w:r w:rsidRPr="000D0619">
        <w:rPr>
          <w:sz w:val="16"/>
        </w:rPr>
        <w:t xml:space="preserve"> would </w:t>
      </w:r>
      <w:r w:rsidRPr="009D13CA">
        <w:rPr>
          <w:rStyle w:val="Emphasis"/>
          <w:highlight w:val="cyan"/>
        </w:rPr>
        <w:t>strengthen the rights of</w:t>
      </w:r>
      <w:r w:rsidRPr="000D0619">
        <w:rPr>
          <w:sz w:val="16"/>
        </w:rPr>
        <w:t xml:space="preserve"> precarious </w:t>
      </w:r>
      <w:r w:rsidRPr="009D13CA">
        <w:rPr>
          <w:rStyle w:val="Emphasis"/>
          <w:highlight w:val="cyan"/>
        </w:rPr>
        <w:t>workers in the United States</w:t>
      </w:r>
      <w:r w:rsidRPr="000D0619">
        <w:rPr>
          <w:sz w:val="16"/>
        </w:rPr>
        <w:t xml:space="preserve"> by incorporating some aspects of international </w:t>
      </w:r>
      <w:proofErr w:type="spellStart"/>
      <w:r w:rsidRPr="000D0619">
        <w:rPr>
          <w:sz w:val="16"/>
        </w:rPr>
        <w:t>labour</w:t>
      </w:r>
      <w:proofErr w:type="spellEnd"/>
      <w:r w:rsidRPr="000D0619">
        <w:rPr>
          <w:sz w:val="16"/>
        </w:rPr>
        <w:t xml:space="preserve"> standards </w:t>
      </w:r>
      <w:r w:rsidRPr="001B10F4">
        <w:rPr>
          <w:rStyle w:val="StyleUnderline"/>
        </w:rPr>
        <w:t>that</w:t>
      </w:r>
      <w:r w:rsidRPr="000D0619">
        <w:rPr>
          <w:sz w:val="16"/>
        </w:rPr>
        <w:t xml:space="preserve">, among other things, </w:t>
      </w:r>
      <w:r w:rsidRPr="009D13CA">
        <w:rPr>
          <w:rStyle w:val="Emphasis"/>
          <w:highlight w:val="cyan"/>
        </w:rPr>
        <w:t>would require coverage of</w:t>
      </w:r>
      <w:r w:rsidRPr="000D0619">
        <w:rPr>
          <w:sz w:val="16"/>
        </w:rPr>
        <w:t xml:space="preserve"> many </w:t>
      </w:r>
      <w:r w:rsidRPr="009D13CA">
        <w:rPr>
          <w:rStyle w:val="Emphasis"/>
          <w:highlight w:val="cyan"/>
        </w:rPr>
        <w:t>precarious workers</w:t>
      </w:r>
      <w:r w:rsidRPr="000D0619">
        <w:rPr>
          <w:sz w:val="16"/>
        </w:rPr>
        <w:t xml:space="preserve"> by US employment and </w:t>
      </w:r>
      <w:proofErr w:type="spellStart"/>
      <w:r w:rsidRPr="000D0619">
        <w:rPr>
          <w:sz w:val="16"/>
        </w:rPr>
        <w:t>labour</w:t>
      </w:r>
      <w:proofErr w:type="spellEnd"/>
      <w:r w:rsidRPr="000D0619">
        <w:rPr>
          <w:sz w:val="16"/>
        </w:rPr>
        <w:t xml:space="preserve">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w:t>
      </w:r>
      <w:proofErr w:type="spellStart"/>
      <w:r w:rsidRPr="000D0619">
        <w:rPr>
          <w:sz w:val="16"/>
        </w:rPr>
        <w:t>labour</w:t>
      </w:r>
      <w:proofErr w:type="spellEnd"/>
      <w:r w:rsidRPr="000D0619">
        <w:rPr>
          <w:sz w:val="16"/>
        </w:rPr>
        <w:t xml:space="preserve"> law to precarious workers. It specifically focuses on the reasons that, </w:t>
      </w:r>
      <w:r w:rsidRPr="009D13CA">
        <w:rPr>
          <w:rStyle w:val="Emphasis"/>
          <w:highlight w:val="cyan"/>
        </w:rPr>
        <w:t>the N</w:t>
      </w:r>
      <w:r w:rsidRPr="000D0619">
        <w:rPr>
          <w:sz w:val="16"/>
        </w:rPr>
        <w:t xml:space="preserve">ational </w:t>
      </w:r>
      <w:r w:rsidRPr="009D13CA">
        <w:rPr>
          <w:rStyle w:val="Emphasis"/>
          <w:highlight w:val="cyan"/>
        </w:rPr>
        <w:t>L</w:t>
      </w:r>
      <w:r w:rsidRPr="000D0619">
        <w:rPr>
          <w:sz w:val="16"/>
        </w:rPr>
        <w:t xml:space="preserve">abor </w:t>
      </w:r>
      <w:r w:rsidRPr="009D13CA">
        <w:rPr>
          <w:rStyle w:val="Emphasis"/>
          <w:highlight w:val="cyan"/>
        </w:rPr>
        <w:t>R</w:t>
      </w:r>
      <w:r w:rsidRPr="000D0619">
        <w:rPr>
          <w:sz w:val="16"/>
        </w:rPr>
        <w:t xml:space="preserve">elations </w:t>
      </w:r>
      <w:r w:rsidRPr="009D13CA">
        <w:rPr>
          <w:rStyle w:val="Emphasis"/>
          <w:highlight w:val="cyan"/>
        </w:rPr>
        <w:t>A</w:t>
      </w:r>
      <w:r w:rsidRPr="000D0619">
        <w:rPr>
          <w:sz w:val="16"/>
        </w:rPr>
        <w:t xml:space="preserve">ct, which </w:t>
      </w:r>
      <w:r w:rsidRPr="009D13CA">
        <w:rPr>
          <w:rStyle w:val="StyleUnderline"/>
          <w:highlight w:val="cyan"/>
        </w:rPr>
        <w:t>governs workers’ rights to</w:t>
      </w:r>
      <w:r w:rsidRPr="000D0619">
        <w:rPr>
          <w:sz w:val="16"/>
        </w:rPr>
        <w:t xml:space="preserve"> form a union and engage in </w:t>
      </w:r>
      <w:r w:rsidRPr="009D13CA">
        <w:rPr>
          <w:rStyle w:val="StyleUnderline"/>
          <w:highlight w:val="cyan"/>
        </w:rPr>
        <w:t xml:space="preserve">collective bargaining, </w:t>
      </w:r>
      <w:r w:rsidRPr="009D13CA">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w:t>
      </w:r>
      <w:proofErr w:type="spellStart"/>
      <w:r w:rsidRPr="000D0619">
        <w:rPr>
          <w:sz w:val="16"/>
        </w:rPr>
        <w:t>labour</w:t>
      </w:r>
      <w:proofErr w:type="spellEnd"/>
      <w:r w:rsidRPr="000D0619">
        <w:rPr>
          <w:sz w:val="16"/>
        </w:rPr>
        <w:t xml:space="preserve"> laws </w:t>
      </w:r>
      <w:r w:rsidRPr="00526D0F">
        <w:rPr>
          <w:rStyle w:val="StyleUnderline"/>
        </w:rPr>
        <w:t xml:space="preserve">to </w:t>
      </w:r>
      <w:r w:rsidRPr="00526D0F">
        <w:rPr>
          <w:rStyle w:val="Emphasis"/>
        </w:rPr>
        <w:t>precarious workers</w:t>
      </w:r>
      <w:r w:rsidRPr="000D0619">
        <w:rPr>
          <w:sz w:val="16"/>
        </w:rPr>
        <w:t xml:space="preserve">. It includes a discussion of how international </w:t>
      </w:r>
      <w:proofErr w:type="spellStart"/>
      <w:r w:rsidRPr="000D0619">
        <w:rPr>
          <w:sz w:val="16"/>
        </w:rPr>
        <w:t>labour</w:t>
      </w:r>
      <w:proofErr w:type="spellEnd"/>
      <w:r w:rsidRPr="000D0619">
        <w:rPr>
          <w:sz w:val="16"/>
        </w:rPr>
        <w:t xml:space="preserve"> standards, as defined by the International </w:t>
      </w:r>
      <w:proofErr w:type="spellStart"/>
      <w:r w:rsidRPr="000D0619">
        <w:rPr>
          <w:sz w:val="16"/>
        </w:rPr>
        <w:t>Labour</w:t>
      </w:r>
      <w:proofErr w:type="spellEnd"/>
      <w:r w:rsidRPr="000D0619">
        <w:rPr>
          <w:sz w:val="16"/>
        </w:rPr>
        <w:t xml:space="preserve"> Organization (ILO), could be utilized to assist precarious workers.</w:t>
      </w:r>
    </w:p>
    <w:p w14:paraId="0EF28F60" w14:textId="542F3046" w:rsidR="00D8181F" w:rsidRDefault="00D8181F" w:rsidP="00D8181F">
      <w:pPr>
        <w:pStyle w:val="Heading2"/>
      </w:pPr>
      <w:r>
        <w:lastRenderedPageBreak/>
        <w:t>Equities CP</w:t>
      </w:r>
    </w:p>
    <w:p w14:paraId="095236FF" w14:textId="77777777" w:rsidR="00D8181F" w:rsidRDefault="00D8181F" w:rsidP="00D8181F">
      <w:pPr>
        <w:pStyle w:val="Heading4"/>
      </w:pPr>
      <w:r>
        <w:t xml:space="preserve">C] No Impact – judicial legitimacy is resilient but irrelevant </w:t>
      </w:r>
    </w:p>
    <w:p w14:paraId="3214826B" w14:textId="77777777" w:rsidR="00D8181F" w:rsidRPr="007A30D4" w:rsidRDefault="00D8181F" w:rsidP="00D8181F">
      <w:r w:rsidRPr="007A30D4">
        <w:t xml:space="preserve">Luis </w:t>
      </w:r>
      <w:r w:rsidRPr="007A30D4">
        <w:rPr>
          <w:rStyle w:val="Style13ptBold"/>
        </w:rPr>
        <w:t>Fuentes-Rohwer 18</w:t>
      </w:r>
      <w:r>
        <w:t>, Associate Dean for Research and Faculty Affairs Professor of Law, “</w:t>
      </w:r>
      <w:r w:rsidRPr="007A30D4">
        <w:t>Taking Judicial Legitimacy Seriously</w:t>
      </w:r>
      <w:r>
        <w:t xml:space="preserve">,” Mauer School of Law: </w:t>
      </w:r>
      <w:proofErr w:type="spellStart"/>
      <w:r>
        <w:t>indiana</w:t>
      </w:r>
      <w:proofErr w:type="spellEnd"/>
      <w:r>
        <w:t xml:space="preserve"> University,</w:t>
      </w:r>
      <w:r w:rsidRPr="007A30D4">
        <w:t xml:space="preserve"> Articles by Maurer Faculty</w:t>
      </w:r>
      <w:r>
        <w:t xml:space="preserve">, 2018. </w:t>
      </w:r>
      <w:hyperlink r:id="rId9" w:history="1">
        <w:r w:rsidRPr="004F6C91">
          <w:rPr>
            <w:rStyle w:val="Hyperlink"/>
          </w:rPr>
          <w:t>https://www.repository.law.indiana.edu/cgi/viewcontent.cgi?article=3748&amp;context=facpub</w:t>
        </w:r>
      </w:hyperlink>
      <w:r>
        <w:t xml:space="preserve"> </w:t>
      </w:r>
      <w:proofErr w:type="spellStart"/>
      <w:r>
        <w:t>lp</w:t>
      </w:r>
      <w:proofErr w:type="spellEnd"/>
      <w:r>
        <w:t xml:space="preserve"> </w:t>
      </w:r>
    </w:p>
    <w:p w14:paraId="57DC1C09" w14:textId="77777777" w:rsidR="00D8181F" w:rsidRPr="00270768" w:rsidRDefault="00D8181F" w:rsidP="00D8181F">
      <w:pPr>
        <w:rPr>
          <w:rStyle w:val="Emphasis"/>
        </w:rPr>
      </w:pPr>
      <w:r w:rsidRPr="00270768">
        <w:rPr>
          <w:sz w:val="14"/>
        </w:rPr>
        <w:t xml:space="preserve">The </w:t>
      </w:r>
      <w:r w:rsidRPr="00270768">
        <w:rPr>
          <w:rStyle w:val="StyleUnderline"/>
        </w:rPr>
        <w:t>concept of judicial legitimacy offers an important reminder about the Court and its work.</w:t>
      </w:r>
      <w:r w:rsidRPr="00270768">
        <w:rPr>
          <w:sz w:val="14"/>
        </w:rPr>
        <w:t xml:space="preserve"> Courts must ensure that their behavior comports with pre-established norms, so relevant publics will do as the courts ask. A lack of legitimacy signals the death knell of judicial authority. As this Essay illustrates, however, </w:t>
      </w:r>
      <w:r w:rsidRPr="00270768">
        <w:rPr>
          <w:rStyle w:val="Emphasis"/>
          <w:highlight w:val="cyan"/>
        </w:rPr>
        <w:t>judicial legitimacy is a trope</w:t>
      </w:r>
      <w:r w:rsidRPr="00270768">
        <w:rPr>
          <w:rStyle w:val="Emphasis"/>
        </w:rPr>
        <w:t xml:space="preserve"> deployed by judges in the pursuit of specific outcomes</w:t>
      </w:r>
      <w:r w:rsidRPr="00270768">
        <w:rPr>
          <w:sz w:val="14"/>
        </w:rPr>
        <w:t xml:space="preserve">. </w:t>
      </w:r>
      <w:r w:rsidRPr="00270768">
        <w:rPr>
          <w:rStyle w:val="StyleUnderline"/>
        </w:rPr>
        <w:t>It does very little interpretive work on its own</w:t>
      </w:r>
      <w:r w:rsidRPr="00270768">
        <w:rPr>
          <w:sz w:val="14"/>
        </w:rPr>
        <w:t xml:space="preserve">. It is a warning about the future and how a judicial outcome may be received, yet a warning that operates more as a boogeyman. </w:t>
      </w:r>
      <w:r w:rsidRPr="00270768">
        <w:rPr>
          <w:rStyle w:val="StyleUnderline"/>
        </w:rPr>
        <w:t xml:space="preserve">It is a criticism, a call for restraint, yet </w:t>
      </w:r>
      <w:r w:rsidRPr="00270768">
        <w:rPr>
          <w:rStyle w:val="Emphasis"/>
          <w:highlight w:val="cyan"/>
        </w:rPr>
        <w:t>lacking in empirical support</w:t>
      </w:r>
      <w:r w:rsidRPr="00270768">
        <w:rPr>
          <w:rStyle w:val="Emphasis"/>
        </w:rPr>
        <w:t>.</w:t>
      </w:r>
    </w:p>
    <w:p w14:paraId="322C64F4" w14:textId="77777777" w:rsidR="00D8181F" w:rsidRPr="00270768" w:rsidRDefault="00D8181F" w:rsidP="00D8181F">
      <w:pPr>
        <w:rPr>
          <w:sz w:val="14"/>
        </w:rPr>
      </w:pPr>
      <w:r w:rsidRPr="00270768">
        <w:rPr>
          <w:sz w:val="14"/>
        </w:rPr>
        <w:t xml:space="preserve">Notably, calls for safeguarding the legitimacy of the Supreme Court have risen markedly in recent years. Since 1954 and the Brown ruling, the Justices have referenced warning about judicial legitimacy seventy-one times, and only nine times in the prior 164 years. 86 Chief Justice Roberts's warnings fall squarely within this trend. His warnings also find a receptive audience within the Law of Democracy, an area once dominated by Justice Frankfurter and the political question doctrine. But Justice Frankfurter was wrong about the risks posed by redistricting questions to the legitimacy of the Court. </w:t>
      </w:r>
      <w:r w:rsidRPr="00270768">
        <w:rPr>
          <w:rStyle w:val="StyleUnderline"/>
        </w:rPr>
        <w:t xml:space="preserve">He was </w:t>
      </w:r>
      <w:r w:rsidRPr="00270768">
        <w:rPr>
          <w:rStyle w:val="Emphasis"/>
          <w:highlight w:val="cyan"/>
        </w:rPr>
        <w:t>wrong both as a matter of diffuse and content legitimacy</w:t>
      </w:r>
      <w:r w:rsidRPr="00270768">
        <w:rPr>
          <w:sz w:val="14"/>
        </w:rPr>
        <w:t>. There is nothing to suggest the narrative will change and Chief Justice Roberts will be proven right.</w:t>
      </w:r>
    </w:p>
    <w:p w14:paraId="6C29BCC1" w14:textId="77777777" w:rsidR="00D8181F" w:rsidRPr="00270768" w:rsidRDefault="00D8181F" w:rsidP="00D8181F">
      <w:pPr>
        <w:rPr>
          <w:sz w:val="14"/>
        </w:rPr>
      </w:pPr>
      <w:r w:rsidRPr="00270768">
        <w:rPr>
          <w:sz w:val="14"/>
        </w:rPr>
        <w:t>Chief Justice Roberts is wrong about diffuse legitimacy. Recall Justice Frankfurter's worry that "[a]</w:t>
      </w:r>
      <w:proofErr w:type="spellStart"/>
      <w:r w:rsidRPr="00270768">
        <w:rPr>
          <w:sz w:val="14"/>
        </w:rPr>
        <w:t>pportionment</w:t>
      </w:r>
      <w:proofErr w:type="spellEnd"/>
      <w:r w:rsidRPr="00270768">
        <w:rPr>
          <w:sz w:val="14"/>
        </w:rPr>
        <w:t xml:space="preserve"> battles are overwhelmingly party or intra-party contests." 87 </w:t>
      </w:r>
      <w:r w:rsidRPr="00270768">
        <w:rPr>
          <w:rStyle w:val="StyleUnderline"/>
        </w:rPr>
        <w:t>The authority of the Court springs from public support,</w:t>
      </w:r>
      <w:r w:rsidRPr="00270768">
        <w:rPr>
          <w:sz w:val="14"/>
        </w:rPr>
        <w:t xml:space="preserve"> </w:t>
      </w:r>
      <w:r w:rsidRPr="00270768">
        <w:rPr>
          <w:rStyle w:val="StyleUnderline"/>
        </w:rPr>
        <w:t>a feeling that "must be nourished by the Court's complete detachment, in fact and in appearance, from political entanglements and by abstention from injecting itself into the clash of political forces in political settlements</w:t>
      </w:r>
      <w:r w:rsidRPr="00270768">
        <w:rPr>
          <w:sz w:val="14"/>
        </w:rPr>
        <w:t xml:space="preserve">. ' 88 These were the redistricting cases. This was Baker v. Carr. This was also, more pertinently, Reynolds v. Sims. 89 Yet these cases represent a triumph of judicial statesmanship, a needed incursion into questions of politics. 90 These cases inform John Hart Ely's ground-breaking theory of judicial review. 9 ' Chief Justice Roberts has no reason to believe that a decision in the political gerrymandering cases would harm the legitimacy of the Court. </w:t>
      </w:r>
      <w:r w:rsidRPr="00270768">
        <w:rPr>
          <w:rStyle w:val="Emphasis"/>
          <w:highlight w:val="cyan"/>
        </w:rPr>
        <w:t>The Court has decided extreme partisan cases</w:t>
      </w:r>
      <w:r w:rsidRPr="00270768">
        <w:rPr>
          <w:rStyle w:val="StyleUnderline"/>
        </w:rPr>
        <w:t>, where our "intelligent man on the street" cannot help but conclude that the Court is taking sides in partisan controversies</w:t>
      </w:r>
      <w:r w:rsidRPr="00270768">
        <w:rPr>
          <w:sz w:val="14"/>
        </w:rPr>
        <w:t xml:space="preserve">. </w:t>
      </w:r>
      <w:r w:rsidRPr="00270768">
        <w:rPr>
          <w:rStyle w:val="StyleUnderline"/>
        </w:rPr>
        <w:t xml:space="preserve">This was </w:t>
      </w:r>
      <w:r w:rsidRPr="00270768">
        <w:rPr>
          <w:rStyle w:val="Emphasis"/>
          <w:highlight w:val="cyan"/>
        </w:rPr>
        <w:t>Bush v. Gore</w:t>
      </w:r>
      <w:r w:rsidRPr="00270768">
        <w:rPr>
          <w:rStyle w:val="StyleUnderline"/>
        </w:rPr>
        <w:t>,</w:t>
      </w:r>
      <w:r w:rsidRPr="00270768">
        <w:rPr>
          <w:sz w:val="14"/>
        </w:rPr>
        <w:t xml:space="preserve"> a case that </w:t>
      </w:r>
      <w:r w:rsidRPr="00270768">
        <w:rPr>
          <w:rStyle w:val="Emphasis"/>
          <w:highlight w:val="cyan"/>
        </w:rPr>
        <w:t>did not harm</w:t>
      </w:r>
      <w:r w:rsidRPr="00270768">
        <w:rPr>
          <w:rStyle w:val="Emphasis"/>
        </w:rPr>
        <w:t xml:space="preserve"> the </w:t>
      </w:r>
      <w:r w:rsidRPr="00270768">
        <w:rPr>
          <w:rStyle w:val="Emphasis"/>
          <w:highlight w:val="cyan"/>
        </w:rPr>
        <w:t>legitimacy</w:t>
      </w:r>
      <w:r w:rsidRPr="00270768">
        <w:rPr>
          <w:rStyle w:val="Emphasis"/>
        </w:rPr>
        <w:t xml:space="preserve"> of the Court</w:t>
      </w:r>
      <w:r w:rsidRPr="00270768">
        <w:rPr>
          <w:sz w:val="14"/>
        </w:rPr>
        <w:t xml:space="preserve">. For a more recent example, </w:t>
      </w:r>
      <w:r w:rsidRPr="00270768">
        <w:rPr>
          <w:rStyle w:val="StyleUnderline"/>
        </w:rPr>
        <w:t>look no further than Janus v. American Federation of State,</w:t>
      </w:r>
      <w:r w:rsidRPr="00270768">
        <w:rPr>
          <w:sz w:val="14"/>
        </w:rPr>
        <w:t xml:space="preserve"> County and Municipal Employees, Council 31, the public-sector union case from this term.</w:t>
      </w:r>
    </w:p>
    <w:p w14:paraId="183B2955" w14:textId="77777777" w:rsidR="00D8181F" w:rsidRPr="00270768" w:rsidRDefault="00D8181F" w:rsidP="00D8181F">
      <w:pPr>
        <w:rPr>
          <w:sz w:val="14"/>
        </w:rPr>
      </w:pPr>
      <w:r w:rsidRPr="00270768">
        <w:rPr>
          <w:sz w:val="14"/>
        </w:rPr>
        <w:t>In Janus, the Justices return to an old question. The issue is whether public-sector employees who are not union members can be required to pay "fair share" fees to support contract negotiations for all employees. Forty years ago, in Abood v. Detroit Board of Education,92 a unanimous Court upheld these fees under the First Amendment. The plaintiff in Janus is asking the Court to overrule Abood and strike down all mandatory union fees as forced speech. But this question is "old" in a more recent way. A similar challenge to "fair share" fees came to the Court three years ago, in Harris v. Quinn,93 but the Court concluded that the plaintiffs in the case were not public-sector employees. The issue came back a year later, in Friedrichs v. California Teachers Association,94 but Justice Scalia's death left the Justices deadlocked 4-4. The issue is now back for the third time in three years.</w:t>
      </w:r>
    </w:p>
    <w:p w14:paraId="30AD670A" w14:textId="77777777" w:rsidR="00D8181F" w:rsidRPr="00270768" w:rsidRDefault="00D8181F" w:rsidP="00D8181F">
      <w:pPr>
        <w:rPr>
          <w:sz w:val="14"/>
        </w:rPr>
      </w:pPr>
      <w:r w:rsidRPr="00270768">
        <w:rPr>
          <w:sz w:val="14"/>
        </w:rPr>
        <w:t>The "intelligent man on the street" is paying attention and he knows what he sees. The litigation in Janus is part of a "multipronged, multitiered" legal strategy that has "not just brought labor to the brink of crisis but threatened the Democratic Party as well.",95 This is a judicial "[p]</w:t>
      </w:r>
      <w:proofErr w:type="spellStart"/>
      <w:r w:rsidRPr="00270768">
        <w:rPr>
          <w:sz w:val="14"/>
        </w:rPr>
        <w:t>ower</w:t>
      </w:r>
      <w:proofErr w:type="spellEnd"/>
      <w:r w:rsidRPr="00270768">
        <w:rPr>
          <w:sz w:val="14"/>
        </w:rPr>
        <w:t xml:space="preserve"> [p]lay [a]</w:t>
      </w:r>
      <w:proofErr w:type="spellStart"/>
      <w:r w:rsidRPr="00270768">
        <w:rPr>
          <w:sz w:val="14"/>
        </w:rPr>
        <w:t>gainst</w:t>
      </w:r>
      <w:proofErr w:type="spellEnd"/>
      <w:r w:rsidRPr="00270768">
        <w:rPr>
          <w:sz w:val="14"/>
        </w:rPr>
        <w:t xml:space="preserve"> [</w:t>
      </w:r>
      <w:proofErr w:type="gramStart"/>
      <w:r w:rsidRPr="00270768">
        <w:rPr>
          <w:sz w:val="14"/>
        </w:rPr>
        <w:t>1]</w:t>
      </w:r>
      <w:proofErr w:type="spellStart"/>
      <w:r w:rsidRPr="00270768">
        <w:rPr>
          <w:sz w:val="14"/>
        </w:rPr>
        <w:t>abor</w:t>
      </w:r>
      <w:proofErr w:type="spellEnd"/>
      <w:proofErr w:type="gramEnd"/>
      <w:r w:rsidRPr="00270768">
        <w:rPr>
          <w:sz w:val="14"/>
        </w:rPr>
        <w:t>.' ' 96 This is a case about the future of labor and all the political influence it wields in national politics. At its core, this is a case about Republicans and Democrats, and the "intelligent man on the street" knows that. So should Chief Justice Roberts:</w:t>
      </w:r>
    </w:p>
    <w:p w14:paraId="0756B737" w14:textId="77777777" w:rsidR="00D8181F" w:rsidRPr="00270768" w:rsidRDefault="00D8181F" w:rsidP="00D8181F">
      <w:pPr>
        <w:rPr>
          <w:sz w:val="14"/>
        </w:rPr>
      </w:pPr>
      <w:r w:rsidRPr="00270768">
        <w:rPr>
          <w:sz w:val="14"/>
        </w:rPr>
        <w:t xml:space="preserve">If that concern applies in any case, it applies here, where the Court is being asked by avowedly partisan groups to wipe away a 40-year-old precedent, which has been repeatedly reaffirmed, as part of a long-term political campaign. This background heightens the need for vigilance by the Court to zealously protect its apolitical role. Otherwise, the "intelligent man" will reach only one conclusion: that the Court is being asked to reach a political decision because the interests involved in that campaign think-and have telegraphed and telegraphed and </w:t>
      </w:r>
      <w:proofErr w:type="spellStart"/>
      <w:r w:rsidRPr="00270768">
        <w:rPr>
          <w:sz w:val="14"/>
        </w:rPr>
        <w:t>telegraphedthat</w:t>
      </w:r>
      <w:proofErr w:type="spellEnd"/>
      <w:r w:rsidRPr="00270768">
        <w:rPr>
          <w:sz w:val="14"/>
        </w:rPr>
        <w:t xml:space="preserve">, based on this Court's changed membership, a 5-4 victory awaits them. Accepting that invitation on these </w:t>
      </w:r>
      <w:proofErr w:type="gramStart"/>
      <w:r w:rsidRPr="00270768">
        <w:rPr>
          <w:sz w:val="14"/>
        </w:rPr>
        <w:t>terms</w:t>
      </w:r>
      <w:proofErr w:type="gramEnd"/>
      <w:r w:rsidRPr="00270768">
        <w:rPr>
          <w:sz w:val="14"/>
        </w:rPr>
        <w:t xml:space="preserve"> risks causing that "very serious harm to the status and integrity of the decisions of this Court in the eyes of the country. 97</w:t>
      </w:r>
    </w:p>
    <w:p w14:paraId="24BF5E86" w14:textId="77777777" w:rsidR="00D8181F" w:rsidRPr="00270768" w:rsidRDefault="00D8181F" w:rsidP="00D8181F">
      <w:pPr>
        <w:rPr>
          <w:sz w:val="14"/>
        </w:rPr>
      </w:pPr>
      <w:r w:rsidRPr="00270768">
        <w:rPr>
          <w:sz w:val="14"/>
        </w:rPr>
        <w:t>Notably, the Chief Justice asked very few questions at the oral argument in Janus.98 But if he were really worried about the legitimacy of the Court and its standing in the public eye, this issue would have been away from the Court's docket long ago.</w:t>
      </w:r>
    </w:p>
    <w:p w14:paraId="5C99EE3B" w14:textId="77777777" w:rsidR="00D8181F" w:rsidRPr="00270768" w:rsidRDefault="00D8181F" w:rsidP="00D8181F">
      <w:pPr>
        <w:rPr>
          <w:sz w:val="14"/>
        </w:rPr>
      </w:pPr>
      <w:r w:rsidRPr="00270768">
        <w:rPr>
          <w:sz w:val="14"/>
        </w:rPr>
        <w:t xml:space="preserve">Chief Justice </w:t>
      </w:r>
      <w:r w:rsidRPr="00270768">
        <w:rPr>
          <w:rStyle w:val="StyleUnderline"/>
        </w:rPr>
        <w:t>Roberts is also wrong about content legitimacy</w:t>
      </w:r>
      <w:r w:rsidRPr="00270768">
        <w:rPr>
          <w:sz w:val="14"/>
        </w:rPr>
        <w:t xml:space="preserve">. This is a real abstract worry. </w:t>
      </w:r>
      <w:r w:rsidRPr="00270768">
        <w:rPr>
          <w:rStyle w:val="Emphasis"/>
          <w:highlight w:val="cyan"/>
        </w:rPr>
        <w:t>Will the affected publics acquiesce</w:t>
      </w:r>
      <w:r w:rsidRPr="00270768">
        <w:rPr>
          <w:rStyle w:val="Emphasis"/>
        </w:rPr>
        <w:t xml:space="preserve"> to the Court's demands?</w:t>
      </w:r>
      <w:r w:rsidRPr="00270768">
        <w:rPr>
          <w:sz w:val="14"/>
        </w:rPr>
        <w:t xml:space="preserve"> </w:t>
      </w:r>
      <w:r w:rsidRPr="00270768">
        <w:rPr>
          <w:rStyle w:val="Emphasis"/>
          <w:highlight w:val="cyan"/>
        </w:rPr>
        <w:t>The modem answer</w:t>
      </w:r>
      <w:r w:rsidRPr="00270768">
        <w:rPr>
          <w:rStyle w:val="Emphasis"/>
        </w:rPr>
        <w:t xml:space="preserve">, in a word, </w:t>
      </w:r>
      <w:r w:rsidRPr="00270768">
        <w:rPr>
          <w:rStyle w:val="Emphasis"/>
          <w:highlight w:val="cyan"/>
        </w:rPr>
        <w:t>is yes</w:t>
      </w:r>
      <w:r w:rsidRPr="00270768">
        <w:rPr>
          <w:sz w:val="14"/>
        </w:rPr>
        <w:t xml:space="preserve">. </w:t>
      </w:r>
      <w:r w:rsidRPr="00270768">
        <w:rPr>
          <w:rStyle w:val="StyleUnderline"/>
          <w:highlight w:val="cyan"/>
        </w:rPr>
        <w:t>Think</w:t>
      </w:r>
      <w:r w:rsidRPr="00270768">
        <w:rPr>
          <w:rStyle w:val="StyleUnderline"/>
        </w:rPr>
        <w:t xml:space="preserve"> here </w:t>
      </w:r>
      <w:r w:rsidRPr="00270768">
        <w:rPr>
          <w:rStyle w:val="StyleUnderline"/>
          <w:highlight w:val="cyan"/>
        </w:rPr>
        <w:t>about the</w:t>
      </w:r>
      <w:r w:rsidRPr="00270768">
        <w:rPr>
          <w:rStyle w:val="StyleUnderline"/>
        </w:rPr>
        <w:t xml:space="preserve"> aftermath of the </w:t>
      </w:r>
      <w:r w:rsidRPr="00270768">
        <w:rPr>
          <w:rStyle w:val="StyleUnderline"/>
          <w:highlight w:val="cyan"/>
        </w:rPr>
        <w:t>reapportionment revolution</w:t>
      </w:r>
      <w:r w:rsidRPr="00270768">
        <w:rPr>
          <w:sz w:val="14"/>
        </w:rPr>
        <w:t xml:space="preserve">, </w:t>
      </w:r>
      <w:r w:rsidRPr="00270768">
        <w:rPr>
          <w:rStyle w:val="StyleUnderline"/>
        </w:rPr>
        <w:t xml:space="preserve">a time when the Court declared unconstitutional at one </w:t>
      </w:r>
      <w:r w:rsidRPr="00270768">
        <w:rPr>
          <w:rStyle w:val="StyleUnderline"/>
        </w:rPr>
        <w:lastRenderedPageBreak/>
        <w:t>time or another a super majority of seats in the U.S. House of Representatives and most state legislatures</w:t>
      </w:r>
      <w:r w:rsidRPr="00270768">
        <w:rPr>
          <w:sz w:val="14"/>
        </w:rPr>
        <w:t xml:space="preserve">. The reaction from the states was nothing short of remarkable. </w:t>
      </w:r>
      <w:r w:rsidRPr="00270768">
        <w:rPr>
          <w:rStyle w:val="StyleUnderline"/>
        </w:rPr>
        <w:t>The "one person, one vote" revolution spread like a wildfire across the United States</w:t>
      </w:r>
      <w:r w:rsidRPr="00270768">
        <w:rPr>
          <w:sz w:val="14"/>
        </w:rPr>
        <w:t xml:space="preserve">. Of particular interest is the fact that Justice Frankfurter had the better argument: this </w:t>
      </w:r>
      <w:proofErr w:type="spellStart"/>
      <w:r w:rsidRPr="00270768">
        <w:rPr>
          <w:sz w:val="14"/>
        </w:rPr>
        <w:t>equipopulation</w:t>
      </w:r>
      <w:proofErr w:type="spellEnd"/>
      <w:r w:rsidRPr="00270768">
        <w:rPr>
          <w:sz w:val="14"/>
        </w:rPr>
        <w:t xml:space="preserve"> standard was a judicial creation in no way connected to the Constitution. 99 Or in Justice Harlan's famous words:</w:t>
      </w:r>
    </w:p>
    <w:p w14:paraId="18552614" w14:textId="77777777" w:rsidR="00D8181F" w:rsidRPr="00270768" w:rsidRDefault="00D8181F" w:rsidP="00D8181F">
      <w:pPr>
        <w:rPr>
          <w:sz w:val="14"/>
        </w:rPr>
      </w:pPr>
      <w:r w:rsidRPr="00270768">
        <w:rPr>
          <w:sz w:val="14"/>
        </w:rPr>
        <w:t>Stripped of aphorisms, the Court's argument boils down to the assertion that appellees' right to vote has been invidiously "debased" or "diluted" by systems of apportionment which entitle them to vote for fewer legislators than other voters, an assertion which is tied to the Equal Protection Clause only by the constitutionally frail tautology that "equal" means "equal." 1 00</w:t>
      </w:r>
    </w:p>
    <w:p w14:paraId="15A27C2C" w14:textId="77777777" w:rsidR="00D8181F" w:rsidRPr="00270768" w:rsidRDefault="00D8181F" w:rsidP="00D8181F">
      <w:pPr>
        <w:rPr>
          <w:sz w:val="14"/>
        </w:rPr>
      </w:pPr>
      <w:r w:rsidRPr="00270768">
        <w:rPr>
          <w:sz w:val="14"/>
        </w:rPr>
        <w:t>But this hardly matters. "The short-term response," according to Robert McCloskey in the Harvard Law Review foreword of that year, "has been nothing short of astonishing."°10</w:t>
      </w:r>
    </w:p>
    <w:p w14:paraId="15827296" w14:textId="77777777" w:rsidR="00D8181F" w:rsidRPr="00270768" w:rsidRDefault="00D8181F" w:rsidP="00D8181F">
      <w:pPr>
        <w:rPr>
          <w:sz w:val="14"/>
        </w:rPr>
      </w:pPr>
      <w:r w:rsidRPr="00270768">
        <w:rPr>
          <w:rStyle w:val="StyleUnderline"/>
          <w:highlight w:val="cyan"/>
        </w:rPr>
        <w:t>Think also about</w:t>
      </w:r>
      <w:r w:rsidRPr="00270768">
        <w:rPr>
          <w:rStyle w:val="StyleUnderline"/>
        </w:rPr>
        <w:t xml:space="preserve"> the aftermath of the </w:t>
      </w:r>
      <w:r w:rsidRPr="00270768">
        <w:rPr>
          <w:rStyle w:val="StyleUnderline"/>
          <w:highlight w:val="cyan"/>
        </w:rPr>
        <w:t>Shelby County case</w:t>
      </w:r>
      <w:r w:rsidRPr="00270768">
        <w:rPr>
          <w:sz w:val="14"/>
        </w:rPr>
        <w:t xml:space="preserve">, when the Court struck down a vital section of the Voting Rights Act under a dubious if not farcical reading of prior cases. Unremarkably, </w:t>
      </w:r>
      <w:r w:rsidRPr="00270768">
        <w:rPr>
          <w:rStyle w:val="StyleUnderline"/>
        </w:rPr>
        <w:t>congressional acquiescence followed</w:t>
      </w:r>
      <w:r w:rsidRPr="00270768">
        <w:rPr>
          <w:sz w:val="14"/>
        </w:rPr>
        <w:t xml:space="preserve">. </w:t>
      </w:r>
      <w:r w:rsidRPr="00270768">
        <w:rPr>
          <w:rStyle w:val="StyleUnderline"/>
        </w:rPr>
        <w:t>Better yet: think of the last time congressional majorities pushed back against the Court</w:t>
      </w:r>
      <w:r w:rsidRPr="00270768">
        <w:rPr>
          <w:sz w:val="14"/>
        </w:rPr>
        <w:t xml:space="preserve">? RFRA provides one such example. In Employment Division v. Smith, 1 0 2 the Court held that the First Amendment is not violated when a prohibition on a religious exercise is not the object of state regulation but an incidental effect of a generally applicable and otherwise valid provision. More specifically, the </w:t>
      </w:r>
      <w:r w:rsidRPr="00270768">
        <w:rPr>
          <w:rStyle w:val="StyleUnderline"/>
        </w:rPr>
        <w:t>Court concluded that the religious motivation for using peyote did not exempt Smith from the reach of a criminal law not specifically directed at his religious practice</w:t>
      </w:r>
      <w:r w:rsidRPr="00270768">
        <w:rPr>
          <w:sz w:val="14"/>
        </w:rPr>
        <w:t xml:space="preserve">. </w:t>
      </w:r>
      <w:r w:rsidRPr="00270768">
        <w:rPr>
          <w:rStyle w:val="StyleUnderline"/>
        </w:rPr>
        <w:t>Congress overruled Smith under and commanded courts to apply a strict scrutiny test when the government burdens religion</w:t>
      </w:r>
      <w:r w:rsidRPr="00270768">
        <w:rPr>
          <w:sz w:val="14"/>
        </w:rPr>
        <w:t xml:space="preserve">. In other words, Congress determined that the government shall not substantially burden a person's exercise of religion even if the burden results from a rule of general applicability, unless it demonstrates that application of the burden to the person is "in furtherance of a compelling governmental interest; and.., is the least restrictive means of furthering that compelling governmental interest." 03 This was the Religious Freedom Restoration Act. But in in City of Boerne v. Flores, </w:t>
      </w:r>
      <w:r w:rsidRPr="00270768">
        <w:rPr>
          <w:rStyle w:val="StyleUnderline"/>
        </w:rPr>
        <w:t>the Court struck down portions of the Act as applied to state and local actors. This is a remarkable act</w:t>
      </w:r>
      <w:r w:rsidRPr="00270768">
        <w:rPr>
          <w:sz w:val="14"/>
        </w:rPr>
        <w:t xml:space="preserve">. City of Boerne not only refused to grant religion a protected status from substantial governmental burdens, but it also contravened a nearly unanimous congressional act.10 4 </w:t>
      </w:r>
      <w:r w:rsidRPr="00270768">
        <w:rPr>
          <w:rStyle w:val="StyleUnderline"/>
          <w:highlight w:val="cyan"/>
        </w:rPr>
        <w:t>Six Justices brought Congress to its knees</w:t>
      </w:r>
      <w:r w:rsidRPr="00270768">
        <w:rPr>
          <w:sz w:val="14"/>
        </w:rPr>
        <w:t>. Talk then shifted to the higher ground of constitutional amendment. 0 5</w:t>
      </w:r>
    </w:p>
    <w:p w14:paraId="4872ACB9" w14:textId="77777777" w:rsidR="00D8181F" w:rsidRPr="00270768" w:rsidRDefault="00D8181F" w:rsidP="00D8181F">
      <w:pPr>
        <w:rPr>
          <w:rStyle w:val="Emphasis"/>
        </w:rPr>
      </w:pPr>
      <w:r w:rsidRPr="00270768">
        <w:rPr>
          <w:sz w:val="14"/>
        </w:rPr>
        <w:t>Justice Kennedy is the deciding vote in Gill, and he is clearly worried about content legitimacy. 0 6 It is less clear whether the Chief Justice is similarly worried. But he needn't worry. Ironically, Chief Justice Roberts should worry about the growing perception that his vote in Sebelius-what is known as the "</w:t>
      </w:r>
      <w:proofErr w:type="gramStart"/>
      <w:r w:rsidRPr="00270768">
        <w:rPr>
          <w:sz w:val="14"/>
        </w:rPr>
        <w:t>Roberts</w:t>
      </w:r>
      <w:proofErr w:type="gramEnd"/>
      <w:r w:rsidRPr="00270768">
        <w:rPr>
          <w:sz w:val="14"/>
        </w:rPr>
        <w:t xml:space="preserve"> flip"-was driven by strategic considerations. He should worry, in other words, that the public comes to understand the Court as any other political institution.0 7 But even then, the worry is relatively small. </w:t>
      </w:r>
      <w:r w:rsidRPr="00270768">
        <w:rPr>
          <w:rStyle w:val="Emphasis"/>
          <w:highlight w:val="cyan"/>
        </w:rPr>
        <w:t>Judicial legitimacy is far more secure than</w:t>
      </w:r>
      <w:r w:rsidRPr="00270768">
        <w:rPr>
          <w:rStyle w:val="Emphasis"/>
        </w:rPr>
        <w:t xml:space="preserve"> concerned </w:t>
      </w:r>
      <w:r w:rsidRPr="00270768">
        <w:rPr>
          <w:rStyle w:val="Emphasis"/>
          <w:highlight w:val="cyan"/>
        </w:rPr>
        <w:t>Justices let on.</w:t>
      </w:r>
    </w:p>
    <w:p w14:paraId="725912F1" w14:textId="77777777" w:rsidR="00D8181F" w:rsidRPr="00270768" w:rsidRDefault="00D8181F" w:rsidP="00D8181F">
      <w:pPr>
        <w:rPr>
          <w:sz w:val="14"/>
        </w:rPr>
      </w:pPr>
      <w:r w:rsidRPr="00270768">
        <w:rPr>
          <w:sz w:val="14"/>
        </w:rPr>
        <w:t>CONCLUSION</w:t>
      </w:r>
    </w:p>
    <w:p w14:paraId="5E388A4E" w14:textId="77777777" w:rsidR="00D8181F" w:rsidRDefault="00D8181F" w:rsidP="00D8181F">
      <w:pPr>
        <w:rPr>
          <w:sz w:val="14"/>
        </w:rPr>
      </w:pPr>
      <w:r w:rsidRPr="00270768">
        <w:rPr>
          <w:sz w:val="14"/>
        </w:rPr>
        <w:t xml:space="preserve">Chief Justice Roberts joins a modem chorus of Justices raising concerns over the concept of judicial legitimacy. But to answer a question raised earlier, </w:t>
      </w:r>
      <w:r w:rsidRPr="00270768">
        <w:rPr>
          <w:rStyle w:val="Emphasis"/>
          <w:highlight w:val="cyan"/>
        </w:rPr>
        <w:t>there is very little the Court can do to compromise</w:t>
      </w:r>
      <w:r w:rsidRPr="00270768">
        <w:rPr>
          <w:rStyle w:val="Emphasis"/>
        </w:rPr>
        <w:t xml:space="preserve"> its </w:t>
      </w:r>
      <w:r w:rsidRPr="00270768">
        <w:rPr>
          <w:rStyle w:val="Emphasis"/>
          <w:highlight w:val="cyan"/>
        </w:rPr>
        <w:t>legitimacy</w:t>
      </w:r>
      <w:r w:rsidRPr="00270768">
        <w:rPr>
          <w:sz w:val="14"/>
        </w:rPr>
        <w:t>. The better question is why he raises this concern at all, as often as he does? What lies behind these warnings? It may be that he is truly concerned. But once we take a look at his body of work, from Citizens United to Shelby County to Janus, the public sector union case, it is hard to believe him. This is clearly a selective, outcome-driven concern. But more importantly, there is nothing in the political gerrymandering cases that should concern him. History is on his side.</w:t>
      </w:r>
    </w:p>
    <w:p w14:paraId="2BB2F450" w14:textId="4C6DD736" w:rsidR="00D8181F" w:rsidRDefault="00D8181F" w:rsidP="00D8181F">
      <w:pPr>
        <w:pStyle w:val="Heading2"/>
      </w:pPr>
      <w:r>
        <w:lastRenderedPageBreak/>
        <w:t>Realignment DA</w:t>
      </w:r>
    </w:p>
    <w:p w14:paraId="33C178EA" w14:textId="77777777" w:rsidR="00D8181F" w:rsidRDefault="00D8181F" w:rsidP="00D8181F">
      <w:pPr>
        <w:pStyle w:val="Heading4"/>
      </w:pPr>
      <w:r>
        <w:t xml:space="preserve">1] Republicans set to win Midterms now – </w:t>
      </w:r>
    </w:p>
    <w:p w14:paraId="204881E0" w14:textId="77777777" w:rsidR="00D8181F" w:rsidRDefault="00D8181F" w:rsidP="00D8181F">
      <w:pPr>
        <w:pStyle w:val="Heading4"/>
      </w:pPr>
      <w:r>
        <w:t>A] Gerrymandering is decisive</w:t>
      </w:r>
    </w:p>
    <w:p w14:paraId="18AB3230" w14:textId="77777777" w:rsidR="00D8181F" w:rsidRPr="003D3D7A" w:rsidRDefault="00D8181F" w:rsidP="00D8181F">
      <w:r w:rsidRPr="003D3D7A">
        <w:t xml:space="preserve">Sahil </w:t>
      </w:r>
      <w:r w:rsidRPr="003D3D7A">
        <w:rPr>
          <w:rStyle w:val="Style13ptBold"/>
        </w:rPr>
        <w:t>Kapur 9/2</w:t>
      </w:r>
      <w:r w:rsidRPr="003D3D7A">
        <w:t xml:space="preserve">, Sahil Kapur is a senior national political reporter for NBC News., 9-2-2025, "The two major forces shaping Trump's second midterm election", NBC News, </w:t>
      </w:r>
      <w:r w:rsidRPr="006C1376">
        <w:t>https://www.nbcnews.com/politics/2026-election/two-major-forces-shaping-trumps-second-midterm-election-rcna227207</w:t>
      </w:r>
      <w:r>
        <w:t xml:space="preserve"> </w:t>
      </w:r>
      <w:proofErr w:type="spellStart"/>
      <w:r>
        <w:t>lp</w:t>
      </w:r>
      <w:proofErr w:type="spellEnd"/>
      <w:r>
        <w:t xml:space="preserve"> </w:t>
      </w:r>
    </w:p>
    <w:p w14:paraId="7AB11DAC" w14:textId="77777777" w:rsidR="00D8181F" w:rsidRPr="006C1376" w:rsidRDefault="00D8181F" w:rsidP="00D8181F">
      <w:pPr>
        <w:rPr>
          <w:sz w:val="16"/>
        </w:rPr>
      </w:pPr>
      <w:r w:rsidRPr="006C1376">
        <w:rPr>
          <w:sz w:val="16"/>
        </w:rPr>
        <w:t>The GOP push has been led by Trump in a bid to insulate his party’s congressional majority ahead of the midterms, which historically often favor the party out of power in Washington. Democrats need a net gain of three House seats to get a majority, and they are working to capitalize on voter angst that was expressed at numerous Republican town halls this summer.</w:t>
      </w:r>
    </w:p>
    <w:p w14:paraId="77CC3F33" w14:textId="77777777" w:rsidR="00D8181F" w:rsidRPr="006C1376" w:rsidRDefault="00D8181F" w:rsidP="00D8181F">
      <w:pPr>
        <w:rPr>
          <w:sz w:val="16"/>
        </w:rPr>
      </w:pPr>
      <w:r w:rsidRPr="006C1376">
        <w:rPr>
          <w:sz w:val="16"/>
        </w:rPr>
        <w:t>The number of competitive districts is slated to “shrink slightly,” said David Wasserman, an election analyst with the nonpartisan Cook Political Report, noting that some gerrymandered seats could still feature close races next fall.</w:t>
      </w:r>
    </w:p>
    <w:p w14:paraId="71A18122" w14:textId="77777777" w:rsidR="00D8181F" w:rsidRPr="006C1376" w:rsidRDefault="00D8181F" w:rsidP="00D8181F">
      <w:pPr>
        <w:rPr>
          <w:u w:val="single"/>
        </w:rPr>
      </w:pPr>
      <w:r w:rsidRPr="006C1376">
        <w:rPr>
          <w:sz w:val="16"/>
        </w:rPr>
        <w:t xml:space="preserve">He estimated that </w:t>
      </w:r>
      <w:r w:rsidRPr="009D13CA">
        <w:rPr>
          <w:highlight w:val="cyan"/>
          <w:u w:val="single"/>
        </w:rPr>
        <w:t>redistricting</w:t>
      </w:r>
      <w:r w:rsidRPr="006C1376">
        <w:rPr>
          <w:u w:val="single"/>
        </w:rPr>
        <w:t xml:space="preserve"> alone could </w:t>
      </w:r>
      <w:r w:rsidRPr="009D13CA">
        <w:rPr>
          <w:highlight w:val="cyan"/>
          <w:u w:val="single"/>
        </w:rPr>
        <w:t xml:space="preserve">lead to a </w:t>
      </w:r>
      <w:r w:rsidRPr="006C1376">
        <w:rPr>
          <w:u w:val="single"/>
        </w:rPr>
        <w:t xml:space="preserve">net </w:t>
      </w:r>
      <w:r w:rsidRPr="009D13CA">
        <w:rPr>
          <w:highlight w:val="cyan"/>
          <w:u w:val="single"/>
        </w:rPr>
        <w:t>pickup of anywhere from four to 12 seats for Republicans</w:t>
      </w:r>
      <w:r w:rsidRPr="006C1376">
        <w:rPr>
          <w:u w:val="single"/>
        </w:rPr>
        <w:t>, impacting the larger fight to secure 218 seats and control of the House.</w:t>
      </w:r>
    </w:p>
    <w:p w14:paraId="5BE3EE0F" w14:textId="77777777" w:rsidR="00D8181F" w:rsidRPr="006C1376" w:rsidRDefault="00D8181F" w:rsidP="00D8181F">
      <w:pPr>
        <w:rPr>
          <w:sz w:val="16"/>
        </w:rPr>
      </w:pPr>
      <w:r w:rsidRPr="006C1376">
        <w:rPr>
          <w:sz w:val="16"/>
        </w:rPr>
        <w:t xml:space="preserve">“The overall seat </w:t>
      </w:r>
      <w:proofErr w:type="gramStart"/>
      <w:r w:rsidRPr="006C1376">
        <w:rPr>
          <w:sz w:val="16"/>
        </w:rPr>
        <w:t>estimate</w:t>
      </w:r>
      <w:proofErr w:type="gramEnd"/>
      <w:r w:rsidRPr="006C1376">
        <w:rPr>
          <w:sz w:val="16"/>
        </w:rPr>
        <w:t xml:space="preserve"> hinges on California and Florida,” Wasserman said. “If California passes its map, then Democrats should still feel cautiously optimistic about [winning] the House. If it doesn’t, and Florida redraws, then it’s a much closer call.”</w:t>
      </w:r>
    </w:p>
    <w:p w14:paraId="5230A744" w14:textId="77777777" w:rsidR="00D8181F" w:rsidRPr="006C1376" w:rsidRDefault="00D8181F" w:rsidP="00D8181F">
      <w:pPr>
        <w:rPr>
          <w:sz w:val="16"/>
        </w:rPr>
      </w:pPr>
      <w:r w:rsidRPr="006C1376">
        <w:rPr>
          <w:sz w:val="16"/>
        </w:rPr>
        <w:t>As Texas approved a new map at Trump’s request, California Democrats set up a ballot measure this fall to redesign the blue state’s House lines with the goal of neutralizing the GOP’s gains in the Lone Star State.</w:t>
      </w:r>
    </w:p>
    <w:p w14:paraId="2F8DB22C" w14:textId="77777777" w:rsidR="00D8181F" w:rsidRPr="006C1376" w:rsidRDefault="00D8181F" w:rsidP="00D8181F">
      <w:pPr>
        <w:rPr>
          <w:sz w:val="16"/>
        </w:rPr>
      </w:pPr>
      <w:r w:rsidRPr="006C1376">
        <w:rPr>
          <w:u w:val="single"/>
        </w:rPr>
        <w:t xml:space="preserve">Egged on by Trump, </w:t>
      </w:r>
      <w:r w:rsidRPr="009D13CA">
        <w:rPr>
          <w:highlight w:val="cyan"/>
          <w:u w:val="single"/>
        </w:rPr>
        <w:t>Republicans</w:t>
      </w:r>
      <w:r w:rsidRPr="006C1376">
        <w:rPr>
          <w:u w:val="single"/>
        </w:rPr>
        <w:t xml:space="preserve"> are also </w:t>
      </w:r>
      <w:r w:rsidRPr="009D13CA">
        <w:rPr>
          <w:highlight w:val="cyan"/>
          <w:u w:val="single"/>
        </w:rPr>
        <w:t>considering new maps</w:t>
      </w:r>
      <w:r w:rsidRPr="006C1376">
        <w:rPr>
          <w:u w:val="single"/>
        </w:rPr>
        <w:t xml:space="preserve"> that could expand their power </w:t>
      </w:r>
      <w:r w:rsidRPr="009D13CA">
        <w:rPr>
          <w:highlight w:val="cyan"/>
          <w:u w:val="single"/>
        </w:rPr>
        <w:t xml:space="preserve">in red states such as Ohio, Missouri, Indiana and, </w:t>
      </w:r>
      <w:r w:rsidRPr="006C1376">
        <w:rPr>
          <w:u w:val="single"/>
        </w:rPr>
        <w:t xml:space="preserve">perhaps, </w:t>
      </w:r>
      <w:r w:rsidRPr="009D13CA">
        <w:rPr>
          <w:highlight w:val="cyan"/>
          <w:u w:val="single"/>
        </w:rPr>
        <w:t>Florida</w:t>
      </w:r>
      <w:r w:rsidRPr="006C1376">
        <w:rPr>
          <w:u w:val="single"/>
        </w:rPr>
        <w:t xml:space="preserve">. </w:t>
      </w:r>
      <w:r w:rsidRPr="006C1376">
        <w:rPr>
          <w:sz w:val="16"/>
        </w:rPr>
        <w:t>A court order in Utah could lead to a new battleground or Democratic-leaning seat there. And while Democrats in New York are exploring ways to retaliate, they may have to wait until 2028.</w:t>
      </w:r>
    </w:p>
    <w:p w14:paraId="69F90CFC" w14:textId="77777777" w:rsidR="00D8181F" w:rsidRPr="006C1376" w:rsidRDefault="00D8181F" w:rsidP="00D8181F">
      <w:pPr>
        <w:rPr>
          <w:sz w:val="16"/>
        </w:rPr>
      </w:pPr>
      <w:r w:rsidRPr="006C1376">
        <w:rPr>
          <w:sz w:val="16"/>
        </w:rPr>
        <w:t>It all points to the changing nature of the midterm landscape, with parties moving to stack the deck in their favor so they don’t have to win more voters in competitive areas.</w:t>
      </w:r>
    </w:p>
    <w:p w14:paraId="127418EF" w14:textId="77777777" w:rsidR="00D8181F" w:rsidRPr="006C1376" w:rsidRDefault="00D8181F" w:rsidP="00D8181F">
      <w:pPr>
        <w:rPr>
          <w:sz w:val="16"/>
        </w:rPr>
      </w:pPr>
      <w:r w:rsidRPr="006C1376">
        <w:rPr>
          <w:sz w:val="16"/>
        </w:rPr>
        <w:t>“It’s my ‘I told you so’ moment right now,” said Adam Bozzi, a liberal activist and consultant who fought to ban partisan gerrymandering during the Biden administration, which Democrats embraced and Republicans opposed.</w:t>
      </w:r>
    </w:p>
    <w:p w14:paraId="0AED4632" w14:textId="77777777" w:rsidR="00D8181F" w:rsidRPr="006C1376" w:rsidRDefault="00D8181F" w:rsidP="00D8181F">
      <w:pPr>
        <w:rPr>
          <w:sz w:val="16"/>
        </w:rPr>
      </w:pPr>
      <w:r w:rsidRPr="006C1376">
        <w:rPr>
          <w:sz w:val="16"/>
        </w:rPr>
        <w:t>“It clearly was a missed opportunity that would have avoided this mess,” he said. “Had we passed this, it would have meant fair districts and made more sense to voters.”</w:t>
      </w:r>
    </w:p>
    <w:p w14:paraId="4BAA9693" w14:textId="77777777" w:rsidR="00D8181F" w:rsidRPr="006C1376" w:rsidRDefault="00D8181F" w:rsidP="00D8181F">
      <w:pPr>
        <w:rPr>
          <w:sz w:val="16"/>
        </w:rPr>
      </w:pPr>
      <w:r w:rsidRPr="006C1376">
        <w:rPr>
          <w:sz w:val="16"/>
        </w:rPr>
        <w:t xml:space="preserve">For the last three elections, </w:t>
      </w:r>
      <w:r w:rsidRPr="006C1376">
        <w:rPr>
          <w:u w:val="single"/>
        </w:rPr>
        <w:t>the House majority has been decided by a handful of seats</w:t>
      </w:r>
      <w:r w:rsidRPr="006C1376">
        <w:rPr>
          <w:sz w:val="16"/>
        </w:rPr>
        <w:t xml:space="preserve">. Both parties agree that the playing field is much narrower than at any point in the last decade, with </w:t>
      </w:r>
      <w:r w:rsidRPr="009D13CA">
        <w:rPr>
          <w:highlight w:val="cyan"/>
          <w:u w:val="single"/>
        </w:rPr>
        <w:t>Democrats carrying no expectation of another 40-seat pickup</w:t>
      </w:r>
      <w:r w:rsidRPr="006C1376">
        <w:rPr>
          <w:u w:val="single"/>
        </w:rPr>
        <w:t xml:space="preserve"> like they won in 2018 </w:t>
      </w:r>
      <w:r w:rsidRPr="006C1376">
        <w:rPr>
          <w:sz w:val="16"/>
        </w:rPr>
        <w:t>— even if it’s another wave election.</w:t>
      </w:r>
    </w:p>
    <w:p w14:paraId="6A5F57E5" w14:textId="77777777" w:rsidR="00D8181F" w:rsidRPr="006C1376" w:rsidRDefault="00D8181F" w:rsidP="00D8181F">
      <w:pPr>
        <w:rPr>
          <w:sz w:val="16"/>
        </w:rPr>
      </w:pPr>
      <w:r w:rsidRPr="006C1376">
        <w:rPr>
          <w:sz w:val="16"/>
        </w:rPr>
        <w:t>Wasserman said a hypothetical repeat of the 2018 environment would net out closer to 20 seats, given the smaller battlefield.</w:t>
      </w:r>
    </w:p>
    <w:p w14:paraId="66BBEBDE" w14:textId="77777777" w:rsidR="00D8181F" w:rsidRPr="006C1376" w:rsidRDefault="00D8181F" w:rsidP="00D8181F">
      <w:pPr>
        <w:rPr>
          <w:u w:val="single"/>
        </w:rPr>
      </w:pPr>
      <w:r w:rsidRPr="006C1376">
        <w:rPr>
          <w:sz w:val="16"/>
        </w:rPr>
        <w:t xml:space="preserve">Jacob Rubashkin, an analyst with Inside Elections, said that if both parties are “maximally aggressive” with their opportunities, </w:t>
      </w:r>
      <w:r w:rsidRPr="009D13CA">
        <w:rPr>
          <w:highlight w:val="cyan"/>
          <w:u w:val="single"/>
        </w:rPr>
        <w:t>Republicans would “gain significant advantages in seven seats on net.”</w:t>
      </w:r>
    </w:p>
    <w:p w14:paraId="52549145" w14:textId="77777777" w:rsidR="00D8181F" w:rsidRDefault="00D8181F" w:rsidP="00D8181F">
      <w:pPr>
        <w:pStyle w:val="Heading4"/>
      </w:pPr>
      <w:r>
        <w:t>B] Trump will cheat</w:t>
      </w:r>
    </w:p>
    <w:p w14:paraId="1155D3F1" w14:textId="77777777" w:rsidR="00D8181F" w:rsidRPr="005564A8" w:rsidRDefault="00D8181F" w:rsidP="00D8181F">
      <w:r w:rsidRPr="005564A8">
        <w:t xml:space="preserve">Moira </w:t>
      </w:r>
      <w:r w:rsidRPr="005564A8">
        <w:rPr>
          <w:rStyle w:val="Style13ptBold"/>
        </w:rPr>
        <w:t>Donegan, 8-19-</w:t>
      </w:r>
      <w:r w:rsidRPr="005564A8">
        <w:t xml:space="preserve">2025, </w:t>
      </w:r>
      <w:r>
        <w:t xml:space="preserve">Guardian US columnist, </w:t>
      </w:r>
      <w:r w:rsidRPr="005564A8">
        <w:t xml:space="preserve">"Republicans want to rig the midterm elections. Will they succeed?", Guardian, </w:t>
      </w:r>
      <w:hyperlink r:id="rId10" w:history="1">
        <w:r w:rsidRPr="00293ABB">
          <w:rPr>
            <w:rStyle w:val="Hyperlink"/>
          </w:rPr>
          <w:t>https://www.theguardian.com/commentisfree/2025/aug/19/republicans-midterm-elections</w:t>
        </w:r>
      </w:hyperlink>
      <w:r>
        <w:t xml:space="preserve"> </w:t>
      </w:r>
      <w:proofErr w:type="spellStart"/>
      <w:r>
        <w:t>lp</w:t>
      </w:r>
      <w:proofErr w:type="spellEnd"/>
    </w:p>
    <w:p w14:paraId="24B09028" w14:textId="77777777" w:rsidR="00D8181F" w:rsidRPr="006C1376" w:rsidRDefault="00D8181F" w:rsidP="00D8181F">
      <w:pPr>
        <w:rPr>
          <w:u w:val="single"/>
        </w:rPr>
      </w:pPr>
      <w:r w:rsidRPr="006C1376">
        <w:rPr>
          <w:sz w:val="16"/>
        </w:rPr>
        <w:t>Ahead of the 2026 midterms, Republicans are pursuing this agenda with renewed zeal. A</w:t>
      </w:r>
      <w:r w:rsidRPr="006C1376">
        <w:rPr>
          <w:u w:val="single"/>
        </w:rPr>
        <w:t xml:space="preserve">t Trump’s direction, </w:t>
      </w:r>
      <w:r w:rsidRPr="009D13CA">
        <w:rPr>
          <w:highlight w:val="cyan"/>
          <w:u w:val="single"/>
        </w:rPr>
        <w:t>Republicans in Texas are looking to redraw their state’s congressional maps</w:t>
      </w:r>
      <w:r w:rsidRPr="006C1376">
        <w:rPr>
          <w:u w:val="single"/>
        </w:rPr>
        <w:t xml:space="preserve"> to be more favorable to the Republican </w:t>
      </w:r>
      <w:r w:rsidRPr="006C1376">
        <w:rPr>
          <w:u w:val="single"/>
        </w:rPr>
        <w:lastRenderedPageBreak/>
        <w:t xml:space="preserve">party, </w:t>
      </w:r>
      <w:r w:rsidRPr="009D13CA">
        <w:rPr>
          <w:highlight w:val="cyan"/>
          <w:u w:val="single"/>
        </w:rPr>
        <w:t>allowing the party to gain more seats in the House</w:t>
      </w:r>
      <w:r w:rsidRPr="006C1376">
        <w:rPr>
          <w:u w:val="single"/>
        </w:rPr>
        <w:t xml:space="preserve"> of Representatives </w:t>
      </w:r>
      <w:r w:rsidRPr="006C1376">
        <w:rPr>
          <w:sz w:val="16"/>
        </w:rPr>
        <w:t xml:space="preserve">not by persuading voters, but by choosing who their voters will be. </w:t>
      </w:r>
      <w:r w:rsidRPr="009D13CA">
        <w:rPr>
          <w:highlight w:val="cyan"/>
          <w:u w:val="single"/>
        </w:rPr>
        <w:t>The US supreme court</w:t>
      </w:r>
      <w:r w:rsidRPr="006C1376">
        <w:rPr>
          <w:u w:val="single"/>
        </w:rPr>
        <w:t xml:space="preserve">, meanwhile, </w:t>
      </w:r>
      <w:r w:rsidRPr="009D13CA">
        <w:rPr>
          <w:highlight w:val="cyan"/>
          <w:u w:val="single"/>
        </w:rPr>
        <w:t>has chosen to</w:t>
      </w:r>
      <w:r w:rsidRPr="006C1376">
        <w:rPr>
          <w:u w:val="single"/>
        </w:rPr>
        <w:t xml:space="preserve"> continue its own efforts to </w:t>
      </w:r>
      <w:r w:rsidRPr="009D13CA">
        <w:rPr>
          <w:highlight w:val="cyan"/>
          <w:u w:val="single"/>
        </w:rPr>
        <w:t>rewrite election law in the Republicans favor</w:t>
      </w:r>
      <w:r w:rsidRPr="006C1376">
        <w:rPr>
          <w:sz w:val="16"/>
        </w:rPr>
        <w:t xml:space="preserve">, taking up a long-languishing case out of Louisiana challenging the remainder of the Voting Rights Act </w:t>
      </w:r>
      <w:r w:rsidRPr="006C1376">
        <w:rPr>
          <w:u w:val="single"/>
        </w:rPr>
        <w:t>and accelerating argument so that a decision can be released in time for Republican-leaning states to redraw their maps ahead of the November 2026 contests.</w:t>
      </w:r>
    </w:p>
    <w:p w14:paraId="24970C93" w14:textId="77777777" w:rsidR="00D8181F" w:rsidRPr="006C1376" w:rsidRDefault="00D8181F" w:rsidP="00D8181F">
      <w:pPr>
        <w:rPr>
          <w:sz w:val="16"/>
        </w:rPr>
      </w:pPr>
      <w:r w:rsidRPr="006C1376">
        <w:rPr>
          <w:sz w:val="16"/>
        </w:rPr>
        <w:t xml:space="preserve">In Texas, the effort to ensure that the voters’ actual preferences will have no bearing on the outcome of the House races has unfolded in dramatic fashion. In early August, </w:t>
      </w:r>
      <w:r w:rsidRPr="006C1376">
        <w:rPr>
          <w:u w:val="single"/>
        </w:rPr>
        <w:t xml:space="preserve">Trump told Texas’s governor, Greg Abbott, to redraw his state’s congressional district maps </w:t>
      </w:r>
      <w:r w:rsidRPr="006C1376">
        <w:rPr>
          <w:sz w:val="16"/>
        </w:rPr>
        <w:t>– an unusual move in the middle of the decade – to ensure that Republicans picked up as many as five additional seats in Congress. “We” – the Republicans – “are entitled to five more seats”, the president said. Trump cited his own victory in Texas in the 2024 election as evidence that the state’s congressional seats belonged to his party – furthering his claim, often amorphous but repeatedly asserted, that his victory in 2024 amounts to a total and permanent grant of authority over all American policy and political jurisdictions.</w:t>
      </w:r>
    </w:p>
    <w:p w14:paraId="51CA262A" w14:textId="77777777" w:rsidR="00D8181F" w:rsidRPr="006C1376" w:rsidRDefault="00D8181F" w:rsidP="00D8181F">
      <w:pPr>
        <w:rPr>
          <w:sz w:val="16"/>
        </w:rPr>
      </w:pPr>
      <w:r w:rsidRPr="006C1376">
        <w:rPr>
          <w:sz w:val="16"/>
        </w:rPr>
        <w:t>The supreme court is now moving to strike down section 2 of the Voting Rights Act, the law’s last remaining edifice</w:t>
      </w:r>
    </w:p>
    <w:p w14:paraId="5326ED07" w14:textId="77777777" w:rsidR="00D8181F" w:rsidRPr="006C1376" w:rsidRDefault="00D8181F" w:rsidP="00D8181F">
      <w:pPr>
        <w:rPr>
          <w:u w:val="single"/>
        </w:rPr>
      </w:pPr>
      <w:r w:rsidRPr="006C1376">
        <w:rPr>
          <w:sz w:val="16"/>
        </w:rPr>
        <w:t xml:space="preserve">The Texas governor quickly called the state legislature into a special session to vote on a proposed new set of districts for 2026. In a bit of political theater meant to draw attention to the move, the state legislature’s Democrats then left Texas in protest in order to deny the body a quorum to move on the vote, seeking sanctuary in Democratic-controlled Illinois. The standoff came to an end when the Democrats gave in and agreed to return to the state on Friday, following the announcement by the California governor, Gavin Newsom, that he would encourage legislators in his own state to redraw maps in Democrats’ favor. </w:t>
      </w:r>
      <w:r w:rsidRPr="006C1376">
        <w:rPr>
          <w:u w:val="single"/>
        </w:rPr>
        <w:t xml:space="preserve">The </w:t>
      </w:r>
      <w:r w:rsidRPr="009D13CA">
        <w:rPr>
          <w:highlight w:val="cyan"/>
          <w:u w:val="single"/>
        </w:rPr>
        <w:t>new Texas maps</w:t>
      </w:r>
      <w:r w:rsidRPr="006C1376">
        <w:rPr>
          <w:u w:val="single"/>
        </w:rPr>
        <w:t xml:space="preserve"> are likely to be passed by Labor Day, </w:t>
      </w:r>
      <w:r w:rsidRPr="009D13CA">
        <w:rPr>
          <w:highlight w:val="cyan"/>
          <w:u w:val="single"/>
        </w:rPr>
        <w:t>allow</w:t>
      </w:r>
      <w:r w:rsidRPr="006C1376">
        <w:rPr>
          <w:u w:val="single"/>
        </w:rPr>
        <w:t xml:space="preserve">ing </w:t>
      </w:r>
      <w:r w:rsidRPr="009D13CA">
        <w:rPr>
          <w:highlight w:val="cyan"/>
          <w:u w:val="single"/>
        </w:rPr>
        <w:t>the state to secure the outcomes in their 2026 congressional contests</w:t>
      </w:r>
      <w:r w:rsidRPr="006C1376">
        <w:rPr>
          <w:u w:val="single"/>
        </w:rPr>
        <w:t xml:space="preserve"> more than a year before a single vote is cast.</w:t>
      </w:r>
    </w:p>
    <w:p w14:paraId="1760023B" w14:textId="77777777" w:rsidR="00D8181F" w:rsidRPr="006C1376" w:rsidRDefault="00D8181F" w:rsidP="00D8181F">
      <w:pPr>
        <w:rPr>
          <w:sz w:val="16"/>
        </w:rPr>
      </w:pPr>
      <w:r w:rsidRPr="006C1376">
        <w:rPr>
          <w:sz w:val="16"/>
        </w:rPr>
        <w:t>Such moves are likely to become more common in the near future. The supreme court, not satisfied with having declared large portions of the Voting Rights Act unconstitutional in 2013, is now moving to strike down section 2, the law’s last remaining edifice. The law allows states to draw so-called “majority minority” districts, so that Black voters can express political power in areas where they are concentrated instead of having their voting preferences diluted by spreading their votes out across majority-white districts.</w:t>
      </w:r>
    </w:p>
    <w:p w14:paraId="59425F5C" w14:textId="77777777" w:rsidR="00D8181F" w:rsidRPr="006C1376" w:rsidRDefault="00D8181F" w:rsidP="00D8181F">
      <w:pPr>
        <w:rPr>
          <w:sz w:val="16"/>
        </w:rPr>
      </w:pPr>
      <w:r w:rsidRPr="006C1376">
        <w:rPr>
          <w:sz w:val="16"/>
        </w:rPr>
        <w:t xml:space="preserve">The justices are now poised to strike down this last remaining vestige of the monumental 20th-century law that was meant to remedially constitute Black voting power amid a long history of political repression, and finally make the 15th amendment meaningful in practice. </w:t>
      </w:r>
      <w:r w:rsidRPr="006C1376">
        <w:rPr>
          <w:u w:val="single"/>
        </w:rPr>
        <w:t xml:space="preserve">Without this law, </w:t>
      </w:r>
      <w:r w:rsidRPr="009D13CA">
        <w:rPr>
          <w:highlight w:val="cyan"/>
          <w:u w:val="single"/>
        </w:rPr>
        <w:t>Republican-controlled states are likely to redraw their maps in order to eliminate “majority-minority” districts</w:t>
      </w:r>
      <w:r w:rsidRPr="006C1376">
        <w:rPr>
          <w:u w:val="single"/>
        </w:rPr>
        <w:t xml:space="preserve">, thereby </w:t>
      </w:r>
      <w:r w:rsidRPr="009D13CA">
        <w:rPr>
          <w:highlight w:val="cyan"/>
          <w:u w:val="single"/>
        </w:rPr>
        <w:t xml:space="preserve">making it </w:t>
      </w:r>
      <w:r w:rsidRPr="006C1376">
        <w:rPr>
          <w:u w:val="single"/>
        </w:rPr>
        <w:t xml:space="preserve">all but </w:t>
      </w:r>
      <w:r w:rsidRPr="009D13CA">
        <w:rPr>
          <w:highlight w:val="cyan"/>
          <w:u w:val="single"/>
        </w:rPr>
        <w:t>impossible for Black voters to elect their preferred candidate</w:t>
      </w:r>
      <w:r w:rsidRPr="006C1376">
        <w:rPr>
          <w:u w:val="single"/>
        </w:rPr>
        <w:t>s in many states</w:t>
      </w:r>
      <w:r w:rsidRPr="006C1376">
        <w:rPr>
          <w:sz w:val="16"/>
        </w:rPr>
        <w:t>, particularly across the former Confederacy.</w:t>
      </w:r>
    </w:p>
    <w:p w14:paraId="625122AA" w14:textId="77777777" w:rsidR="00D8181F" w:rsidRPr="006C1376" w:rsidRDefault="00D8181F" w:rsidP="00D8181F">
      <w:pPr>
        <w:rPr>
          <w:sz w:val="16"/>
        </w:rPr>
      </w:pPr>
      <w:r w:rsidRPr="006C1376">
        <w:rPr>
          <w:sz w:val="16"/>
        </w:rPr>
        <w:t>There was no need for the justices to take this case. The issue in question – a redistricting in Louisiana that created a second majority-minority congressional district in a state with six congressional districts that is more than 30% Black – had already been declared constitutional by an appellate court, in deference to the supreme court’s longstanding precedent. But John Roberts – depressingly, now the court’s moderate – has had a career-long vendetta against the Voting Rights Act, and will not resist an opportunity to finally strike it down in full. That the court expedited argument so as to be able to issue an opinion in June 2026 – just in time for states to redistrict before the midterms. It is yet another signal that the justices in the court’s majority consider themselves to be Republican party operatives – and the Republican party, as a whole, is becoming less and less interested in running in competitive elections.</w:t>
      </w:r>
    </w:p>
    <w:p w14:paraId="5DABB038" w14:textId="77777777" w:rsidR="00D8181F" w:rsidRPr="006C1376" w:rsidRDefault="00D8181F" w:rsidP="00D8181F">
      <w:pPr>
        <w:rPr>
          <w:sz w:val="16"/>
        </w:rPr>
      </w:pPr>
      <w:r w:rsidRPr="006C1376">
        <w:rPr>
          <w:sz w:val="16"/>
        </w:rPr>
        <w:t>It is yet to be seen whether these efforts will succeed in swinging the midterm elections decisively in Republicans’ favor. Maybe the redistricting in Texas and the retaliation planned by California will not prompt a nationwide tit-for-tat of gerrymandering across the states; maybe the supreme court will show uncharacteristic restraint, and not overturn a decades-old precedent in order to further erode Black Americans’ voting rights.</w:t>
      </w:r>
    </w:p>
    <w:p w14:paraId="1E9433BB" w14:textId="77777777" w:rsidR="00D8181F" w:rsidRPr="006C1376" w:rsidRDefault="00D8181F" w:rsidP="00D8181F">
      <w:pPr>
        <w:rPr>
          <w:sz w:val="16"/>
        </w:rPr>
      </w:pPr>
      <w:r w:rsidRPr="006C1376">
        <w:rPr>
          <w:sz w:val="16"/>
        </w:rPr>
        <w:t xml:space="preserve">But the odds are slim, and at any rate, </w:t>
      </w:r>
      <w:r w:rsidRPr="006C1376">
        <w:rPr>
          <w:u w:val="single"/>
        </w:rPr>
        <w:t xml:space="preserve">the </w:t>
      </w:r>
      <w:r w:rsidRPr="009D13CA">
        <w:rPr>
          <w:highlight w:val="cyan"/>
          <w:u w:val="single"/>
        </w:rPr>
        <w:t>Republican party</w:t>
      </w:r>
      <w:r w:rsidRPr="006C1376">
        <w:rPr>
          <w:u w:val="single"/>
        </w:rPr>
        <w:t xml:space="preserve"> has already </w:t>
      </w:r>
      <w:r w:rsidRPr="009D13CA">
        <w:rPr>
          <w:highlight w:val="cyan"/>
          <w:u w:val="single"/>
        </w:rPr>
        <w:t>shown that its commitment to democratic elections</w:t>
      </w:r>
      <w:r w:rsidRPr="006C1376">
        <w:rPr>
          <w:u w:val="single"/>
        </w:rPr>
        <w:t xml:space="preserve"> – that is, the kind that they might lose – </w:t>
      </w:r>
      <w:r w:rsidRPr="009D13CA">
        <w:rPr>
          <w:highlight w:val="cyan"/>
          <w:u w:val="single"/>
        </w:rPr>
        <w:t>is paper thin</w:t>
      </w:r>
      <w:r w:rsidRPr="006C1376">
        <w:rPr>
          <w:u w:val="single"/>
        </w:rPr>
        <w:t xml:space="preserve">. The </w:t>
      </w:r>
      <w:r w:rsidRPr="009D13CA">
        <w:rPr>
          <w:highlight w:val="cyan"/>
          <w:u w:val="single"/>
        </w:rPr>
        <w:t>Trump administration</w:t>
      </w:r>
      <w:r w:rsidRPr="006C1376">
        <w:rPr>
          <w:u w:val="single"/>
        </w:rPr>
        <w:t xml:space="preserve">, meanwhile, is </w:t>
      </w:r>
      <w:r w:rsidRPr="009D13CA">
        <w:rPr>
          <w:highlight w:val="cyan"/>
          <w:u w:val="single"/>
        </w:rPr>
        <w:t>reviving their first-term effort to rewrite the rules of the census</w:t>
      </w:r>
      <w:r w:rsidRPr="006C1376">
        <w:rPr>
          <w:u w:val="single"/>
        </w:rPr>
        <w:t>.</w:t>
      </w:r>
      <w:r w:rsidRPr="006C1376">
        <w:rPr>
          <w:sz w:val="16"/>
        </w:rPr>
        <w:t xml:space="preserve"> In 2030, they hope, many Americans in Democratic-leaning districts simply won’t count at all.</w:t>
      </w:r>
      <w:r>
        <w:rPr>
          <w:sz w:val="16"/>
        </w:rPr>
        <w:t xml:space="preserve"> </w:t>
      </w:r>
    </w:p>
    <w:p w14:paraId="3691492D" w14:textId="77777777" w:rsidR="00D8181F" w:rsidRDefault="00D8181F" w:rsidP="00D8181F">
      <w:pPr>
        <w:pStyle w:val="Heading4"/>
      </w:pPr>
      <w:r>
        <w:t xml:space="preserve">C] Democrats fail regardless of the </w:t>
      </w:r>
      <w:proofErr w:type="spellStart"/>
      <w:r>
        <w:t>aff</w:t>
      </w:r>
      <w:proofErr w:type="spellEnd"/>
      <w:r>
        <w:t xml:space="preserve"> – it’s a messaging issue </w:t>
      </w:r>
    </w:p>
    <w:p w14:paraId="7EB11EAF" w14:textId="77777777" w:rsidR="00D8181F" w:rsidRPr="00A03678" w:rsidRDefault="00D8181F" w:rsidP="00D8181F">
      <w:r>
        <w:t xml:space="preserve">Lee </w:t>
      </w:r>
      <w:r w:rsidRPr="00A03678">
        <w:rPr>
          <w:rStyle w:val="Style13ptBold"/>
        </w:rPr>
        <w:t>Drutman 9/3,</w:t>
      </w:r>
      <w:r>
        <w:t xml:space="preserve"> author of Breaking the Two-Party Doom Loop: The Case for Multiparty Democracy in America. He is a senior fellow at the think tank New America, a lecturer at Johns Hopkins University, </w:t>
      </w:r>
      <w:r>
        <w:lastRenderedPageBreak/>
        <w:t xml:space="preserve">and the co-host of the podcast Politics in Question., 9-3-2025, "The 65-year-old theory that helps explain why the Democrats keep losing", Vox, </w:t>
      </w:r>
      <w:r w:rsidRPr="006C1376">
        <w:t>https://www.vox.com/politics/459715/democrats-losing-polls-messaging-strategy</w:t>
      </w:r>
      <w:r>
        <w:t xml:space="preserve"> </w:t>
      </w:r>
      <w:proofErr w:type="spellStart"/>
      <w:r>
        <w:t>lp</w:t>
      </w:r>
      <w:proofErr w:type="spellEnd"/>
      <w:r>
        <w:t xml:space="preserve"> </w:t>
      </w:r>
    </w:p>
    <w:p w14:paraId="6BF30985" w14:textId="77777777" w:rsidR="00D8181F" w:rsidRPr="006C1376" w:rsidRDefault="00D8181F" w:rsidP="00D8181F">
      <w:pPr>
        <w:rPr>
          <w:sz w:val="16"/>
        </w:rPr>
      </w:pPr>
      <w:r w:rsidRPr="006C1376">
        <w:rPr>
          <w:sz w:val="16"/>
        </w:rPr>
        <w:t>The Democrats don’t have a messaging problem. They have a much bigger problem: They have accepted a losing political battle they never chose without even realizing it.</w:t>
      </w:r>
    </w:p>
    <w:p w14:paraId="65C12D5F" w14:textId="77777777" w:rsidR="00D8181F" w:rsidRPr="006C1376" w:rsidRDefault="00D8181F" w:rsidP="00D8181F">
      <w:pPr>
        <w:rPr>
          <w:sz w:val="16"/>
        </w:rPr>
      </w:pPr>
      <w:r w:rsidRPr="006C1376">
        <w:rPr>
          <w:sz w:val="16"/>
        </w:rPr>
        <w:t>Messaging is how you talk about the fight once the battle has been chosen. It’s the tactics, slogans, and talking points deployed within an accepted frame. The conflict defines the possible frames. The frames — the greater story — shape the specific messages.</w:t>
      </w:r>
    </w:p>
    <w:p w14:paraId="3EF691AB" w14:textId="77777777" w:rsidR="00D8181F" w:rsidRPr="006C1376" w:rsidRDefault="00D8181F" w:rsidP="00D8181F">
      <w:pPr>
        <w:rPr>
          <w:sz w:val="16"/>
        </w:rPr>
      </w:pPr>
      <w:r w:rsidRPr="009D13CA">
        <w:rPr>
          <w:highlight w:val="cyan"/>
          <w:u w:val="single"/>
        </w:rPr>
        <w:t>Democrats have a framing problem</w:t>
      </w:r>
      <w:r w:rsidRPr="006C1376">
        <w:rPr>
          <w:u w:val="single"/>
        </w:rPr>
        <w:t xml:space="preserve"> — </w:t>
      </w:r>
      <w:r w:rsidRPr="009D13CA">
        <w:rPr>
          <w:highlight w:val="cyan"/>
          <w:u w:val="single"/>
        </w:rPr>
        <w:t>once you’ve accepted a losing political gambit, it’s hard to regain your position</w:t>
      </w:r>
      <w:r w:rsidRPr="006C1376">
        <w:rPr>
          <w:u w:val="single"/>
        </w:rPr>
        <w:t xml:space="preserve"> with language alone, no matter how many focus groups and polls you commission</w:t>
      </w:r>
      <w:r w:rsidRPr="006C1376">
        <w:rPr>
          <w:sz w:val="16"/>
        </w:rPr>
        <w:t>. The lines are not always clear, but if politics were a pop song, think of conflict as the mood, instrumentation, and beat; frame as the melody, chords, and bubble-gum lyrics; and messaging as the vocal flourishes.</w:t>
      </w:r>
    </w:p>
    <w:p w14:paraId="143F2624" w14:textId="77777777" w:rsidR="00D8181F" w:rsidRPr="006C1376" w:rsidRDefault="00D8181F" w:rsidP="00D8181F">
      <w:pPr>
        <w:rPr>
          <w:sz w:val="16"/>
        </w:rPr>
      </w:pPr>
      <w:r w:rsidRPr="006C1376">
        <w:rPr>
          <w:sz w:val="16"/>
        </w:rPr>
        <w:t xml:space="preserve">As the opposition party in Congress, </w:t>
      </w:r>
      <w:r w:rsidRPr="009D13CA">
        <w:rPr>
          <w:highlight w:val="cyan"/>
          <w:u w:val="single"/>
        </w:rPr>
        <w:t xml:space="preserve">Democrats’ ability to shift the conflict in Washington is </w:t>
      </w:r>
      <w:r w:rsidRPr="006C1376">
        <w:rPr>
          <w:u w:val="single"/>
        </w:rPr>
        <w:t xml:space="preserve">depressingly </w:t>
      </w:r>
      <w:r w:rsidRPr="009D13CA">
        <w:rPr>
          <w:highlight w:val="cyan"/>
          <w:u w:val="single"/>
        </w:rPr>
        <w:t>limited</w:t>
      </w:r>
      <w:r w:rsidRPr="006C1376">
        <w:rPr>
          <w:u w:val="single"/>
        </w:rPr>
        <w:t>.</w:t>
      </w:r>
      <w:r w:rsidRPr="006C1376">
        <w:rPr>
          <w:sz w:val="16"/>
        </w:rPr>
        <w:t xml:space="preserve"> But America is a big country, with many Democratic governors and even more Democratic mayors. Consider the gerrymandering wars. Democratic governors have responded to Texas’s new gerrymander by promising to redraw their own lines, thus accepting the brutal reality. But why not use this focusing moment to instead call for proportional representation as an end to single-member districts that enable gerrymandering altogether and an end to the two-party system that single-member districts create, thus reshaping the conflict entirely?</w:t>
      </w:r>
    </w:p>
    <w:p w14:paraId="55A6DE76" w14:textId="77777777" w:rsidR="00D8181F" w:rsidRPr="006C1376" w:rsidRDefault="00D8181F" w:rsidP="00D8181F">
      <w:pPr>
        <w:rPr>
          <w:sz w:val="16"/>
        </w:rPr>
      </w:pPr>
      <w:r w:rsidRPr="006C1376">
        <w:rPr>
          <w:sz w:val="16"/>
        </w:rPr>
        <w:t>A theory of conflict</w:t>
      </w:r>
    </w:p>
    <w:p w14:paraId="7DB13539" w14:textId="77777777" w:rsidR="00D8181F" w:rsidRPr="006C1376" w:rsidRDefault="00D8181F" w:rsidP="00D8181F">
      <w:pPr>
        <w:rPr>
          <w:u w:val="single"/>
        </w:rPr>
      </w:pPr>
      <w:r w:rsidRPr="006C1376">
        <w:rPr>
          <w:sz w:val="16"/>
        </w:rPr>
        <w:t xml:space="preserve">Consider this: </w:t>
      </w:r>
      <w:r w:rsidRPr="006C1376">
        <w:rPr>
          <w:u w:val="single"/>
        </w:rPr>
        <w:t xml:space="preserve">What was </w:t>
      </w:r>
      <w:r w:rsidRPr="009D13CA">
        <w:rPr>
          <w:highlight w:val="cyan"/>
          <w:u w:val="single"/>
        </w:rPr>
        <w:t>Kamala Harris’s</w:t>
      </w:r>
      <w:r w:rsidRPr="006C1376">
        <w:rPr>
          <w:u w:val="single"/>
        </w:rPr>
        <w:t xml:space="preserve"> 2024 </w:t>
      </w:r>
      <w:r w:rsidRPr="009D13CA">
        <w:rPr>
          <w:highlight w:val="cyan"/>
          <w:u w:val="single"/>
        </w:rPr>
        <w:t>slogan</w:t>
      </w:r>
      <w:r w:rsidRPr="006C1376">
        <w:rPr>
          <w:u w:val="single"/>
        </w:rPr>
        <w:t>?</w:t>
      </w:r>
    </w:p>
    <w:p w14:paraId="1253BC2D" w14:textId="77777777" w:rsidR="00D8181F" w:rsidRPr="006C1376" w:rsidRDefault="00D8181F" w:rsidP="00D8181F">
      <w:pPr>
        <w:rPr>
          <w:sz w:val="16"/>
        </w:rPr>
      </w:pPr>
      <w:r w:rsidRPr="009D13CA">
        <w:rPr>
          <w:highlight w:val="cyan"/>
          <w:u w:val="single"/>
        </w:rPr>
        <w:t xml:space="preserve">Most people can’t </w:t>
      </w:r>
      <w:r w:rsidRPr="006C1376">
        <w:rPr>
          <w:u w:val="single"/>
        </w:rPr>
        <w:t xml:space="preserve">even </w:t>
      </w:r>
      <w:r w:rsidRPr="009D13CA">
        <w:rPr>
          <w:highlight w:val="cyan"/>
          <w:u w:val="single"/>
        </w:rPr>
        <w:t>remember</w:t>
      </w:r>
      <w:r w:rsidRPr="006C1376">
        <w:rPr>
          <w:u w:val="single"/>
        </w:rPr>
        <w:t>, because the campaign never settled on one.</w:t>
      </w:r>
      <w:r w:rsidRPr="006C1376">
        <w:rPr>
          <w:sz w:val="16"/>
        </w:rPr>
        <w:t xml:space="preserve"> The closest thing — “We’re Not Going Back” — defined the party in </w:t>
      </w:r>
      <w:r w:rsidRPr="006C1376">
        <w:rPr>
          <w:u w:val="single"/>
        </w:rPr>
        <w:t>purely defensive terms</w:t>
      </w:r>
      <w:r w:rsidRPr="006C1376">
        <w:rPr>
          <w:sz w:val="16"/>
        </w:rPr>
        <w:t>. Campaign slogans may be silly. But they are the one opportunity to distill a campaign and define a conflict. And all successful political movements understand, whether by design or accident, that</w:t>
      </w:r>
      <w:r w:rsidRPr="006C1376">
        <w:rPr>
          <w:u w:val="single"/>
        </w:rPr>
        <w:t xml:space="preserve"> the side that defines what the dominant fight is about usually wins.</w:t>
      </w:r>
    </w:p>
    <w:p w14:paraId="3166D68D" w14:textId="77777777" w:rsidR="00D8181F" w:rsidRPr="006C1376" w:rsidRDefault="00D8181F" w:rsidP="00D8181F">
      <w:pPr>
        <w:rPr>
          <w:sz w:val="16"/>
        </w:rPr>
      </w:pPr>
      <w:r w:rsidRPr="006C1376">
        <w:rPr>
          <w:sz w:val="16"/>
        </w:rPr>
        <w:t>Take the recently passed One Big Beautiful Bill: After some message testing, Democrats settled on calling it “One Big, Ugly Bill.” (How much did that message-testing cost?) Democrats tried to emphasize the cuts to Medicaid, which were generally unpopular, as were most pieces of the bill. But this is hard to message: In many states, Medicaid operates under a different name, and its funding flows through different programs, so it’s hard to see it as a direct benefit. Plus, these cuts will go into effect after the 2026 midterm elections.</w:t>
      </w:r>
    </w:p>
    <w:p w14:paraId="5141AEA5" w14:textId="77777777" w:rsidR="00D8181F" w:rsidRPr="006C1376" w:rsidRDefault="00D8181F" w:rsidP="00D8181F">
      <w:pPr>
        <w:rPr>
          <w:sz w:val="16"/>
        </w:rPr>
      </w:pPr>
      <w:r w:rsidRPr="006C1376">
        <w:rPr>
          <w:sz w:val="16"/>
        </w:rPr>
        <w:t>By contrast, Vice President JD Vance telegraphed Republicans’ strategy clearly on X: “Everything else—the CBO score, the proper baseline, the minutiae of the Medicaid policy—is immaterial compared to the ICE money and immigration enforcement provisions.”</w:t>
      </w:r>
    </w:p>
    <w:p w14:paraId="5FD5DE76" w14:textId="77777777" w:rsidR="00D8181F" w:rsidRPr="006C1376" w:rsidRDefault="00D8181F" w:rsidP="00D8181F">
      <w:pPr>
        <w:rPr>
          <w:sz w:val="16"/>
        </w:rPr>
      </w:pPr>
      <w:r w:rsidRPr="006C1376">
        <w:rPr>
          <w:sz w:val="16"/>
        </w:rPr>
        <w:t>Come the midterms, which conflict — Medicaid policy or border security — will resonate more? Which conflict has been more central to American politics for a decade? If you are not sure, you may not understand how conflict works in politics; the more emotional, high-intensity conflict dominates.</w:t>
      </w:r>
    </w:p>
    <w:p w14:paraId="2AC42BA3" w14:textId="77777777" w:rsidR="00D8181F" w:rsidRPr="006C1376" w:rsidRDefault="00D8181F" w:rsidP="00D8181F">
      <w:pPr>
        <w:rPr>
          <w:sz w:val="16"/>
        </w:rPr>
      </w:pPr>
      <w:r w:rsidRPr="006C1376">
        <w:rPr>
          <w:sz w:val="16"/>
        </w:rPr>
        <w:t>Conflict defines politics. And if you don’t have a theory of conflict, it doesn’t matter what your theory of messaging or mobilization or issue-speak looks like.</w:t>
      </w:r>
    </w:p>
    <w:p w14:paraId="42CACCBA" w14:textId="77777777" w:rsidR="00D8181F" w:rsidRPr="006C1376" w:rsidRDefault="00D8181F" w:rsidP="00D8181F">
      <w:pPr>
        <w:rPr>
          <w:sz w:val="16"/>
        </w:rPr>
      </w:pPr>
      <w:proofErr w:type="gramStart"/>
      <w:r w:rsidRPr="006C1376">
        <w:rPr>
          <w:sz w:val="16"/>
        </w:rPr>
        <w:t>So</w:t>
      </w:r>
      <w:proofErr w:type="gramEnd"/>
      <w:r w:rsidRPr="006C1376">
        <w:rPr>
          <w:sz w:val="16"/>
        </w:rPr>
        <w:t xml:space="preserve"> what does a theory of conflict look like? The best guide remains E.E. Schattschneider’s 1960 classic The Semi-Sovereign People. He writes:</w:t>
      </w:r>
    </w:p>
    <w:p w14:paraId="791CE477" w14:textId="77777777" w:rsidR="00D8181F" w:rsidRPr="006C1376" w:rsidRDefault="00D8181F" w:rsidP="00D8181F">
      <w:pPr>
        <w:rPr>
          <w:sz w:val="16"/>
        </w:rPr>
      </w:pPr>
      <w:r w:rsidRPr="006C1376">
        <w:rPr>
          <w:sz w:val="16"/>
        </w:rPr>
        <w:t>What happens in politics depends on the way in which people are divided into factions, parties, groups, classes. The outcome of the game of politics depends on which of a multitude of possible conflicts gains the dominant position.</w:t>
      </w:r>
    </w:p>
    <w:p w14:paraId="6475B4D2" w14:textId="77777777" w:rsidR="00D8181F" w:rsidRPr="006C1376" w:rsidRDefault="00D8181F" w:rsidP="00D8181F">
      <w:pPr>
        <w:rPr>
          <w:sz w:val="16"/>
        </w:rPr>
      </w:pPr>
      <w:r w:rsidRPr="006C1376">
        <w:rPr>
          <w:sz w:val="16"/>
        </w:rPr>
        <w:t>His insights are deceptively simple: Conflict organizes politics because conflict is interesting, and the most important political battle is always the battle over which battle matters most. Coalitions and majorities follow from the battle lines.</w:t>
      </w:r>
    </w:p>
    <w:p w14:paraId="12A6C56B" w14:textId="77777777" w:rsidR="00D8181F" w:rsidRPr="006C1376" w:rsidRDefault="00D8181F" w:rsidP="00D8181F">
      <w:pPr>
        <w:rPr>
          <w:sz w:val="16"/>
        </w:rPr>
      </w:pPr>
      <w:r w:rsidRPr="006C1376">
        <w:rPr>
          <w:sz w:val="16"/>
        </w:rPr>
        <w:t>“The definition of the alternatives is the supreme instrument of power,” Schattschneider argues. “He who determines what politics is about runs the country, because the definition of the alternatives is the choice of conflicts.”</w:t>
      </w:r>
    </w:p>
    <w:p w14:paraId="22F04748" w14:textId="77777777" w:rsidR="00D8181F" w:rsidRPr="006C1376" w:rsidRDefault="00D8181F" w:rsidP="00D8181F">
      <w:pPr>
        <w:rPr>
          <w:sz w:val="16"/>
        </w:rPr>
      </w:pPr>
      <w:r w:rsidRPr="006C1376">
        <w:rPr>
          <w:u w:val="single"/>
        </w:rPr>
        <w:t xml:space="preserve">Another example is President Donald Trump’s tariffs. </w:t>
      </w:r>
      <w:r w:rsidRPr="009D13CA">
        <w:rPr>
          <w:highlight w:val="cyan"/>
          <w:u w:val="single"/>
        </w:rPr>
        <w:t>Trump has framed tariffs as a recipe for American greatness</w:t>
      </w:r>
      <w:r w:rsidRPr="006C1376">
        <w:rPr>
          <w:u w:val="single"/>
        </w:rPr>
        <w:t xml:space="preserve"> and strength.</w:t>
      </w:r>
      <w:r w:rsidRPr="006C1376">
        <w:rPr>
          <w:sz w:val="16"/>
        </w:rPr>
        <w:t xml:space="preserve"> Trump defines the conflict as between those who see the long-term benefit of an American manufacturing renaissance (a promise about the future), against those who might complain about having to pay a little more.</w:t>
      </w:r>
    </w:p>
    <w:p w14:paraId="76EB4B7A" w14:textId="77777777" w:rsidR="00D8181F" w:rsidRPr="006C1376" w:rsidRDefault="00D8181F" w:rsidP="00D8181F">
      <w:pPr>
        <w:rPr>
          <w:sz w:val="16"/>
        </w:rPr>
      </w:pPr>
      <w:r w:rsidRPr="006C1376">
        <w:rPr>
          <w:u w:val="single"/>
        </w:rPr>
        <w:lastRenderedPageBreak/>
        <w:t xml:space="preserve">By focusing on prices, </w:t>
      </w:r>
      <w:r w:rsidRPr="009D13CA">
        <w:rPr>
          <w:highlight w:val="cyan"/>
          <w:u w:val="single"/>
        </w:rPr>
        <w:t>Democrats are accepting this frame</w:t>
      </w:r>
      <w:r w:rsidRPr="006C1376">
        <w:rPr>
          <w:u w:val="single"/>
        </w:rPr>
        <w:t>, and thus, the conflict about American greatness.</w:t>
      </w:r>
      <w:r w:rsidRPr="006C1376">
        <w:rPr>
          <w:sz w:val="16"/>
        </w:rPr>
        <w:t xml:space="preserve"> They are ignoring that the larger story is about the status and might of America. Even calling it a “tax” accepts this premise. People may grumble about taxes, but they can be willing to pay higher taxes if they think they are getting something in return.</w:t>
      </w:r>
    </w:p>
    <w:p w14:paraId="3BBB7B9C" w14:textId="77777777" w:rsidR="00D8181F" w:rsidRPr="006C1376" w:rsidRDefault="00D8181F" w:rsidP="00D8181F">
      <w:pPr>
        <w:rPr>
          <w:sz w:val="16"/>
        </w:rPr>
      </w:pPr>
      <w:r w:rsidRPr="006C1376">
        <w:rPr>
          <w:sz w:val="16"/>
        </w:rPr>
        <w:t>So why not name the tax more directly to make its unpopularity stick a little more</w:t>
      </w:r>
      <w:proofErr w:type="gramStart"/>
      <w:r w:rsidRPr="006C1376">
        <w:rPr>
          <w:sz w:val="16"/>
        </w:rPr>
        <w:t>? ?</w:t>
      </w:r>
      <w:proofErr w:type="gramEnd"/>
      <w:r w:rsidRPr="006C1376">
        <w:rPr>
          <w:sz w:val="16"/>
        </w:rPr>
        <w:t xml:space="preserve"> Naming things gives them a specificity that makes them more memorable.</w:t>
      </w:r>
    </w:p>
    <w:p w14:paraId="2281E5EB" w14:textId="77777777" w:rsidR="00D8181F" w:rsidRPr="006C1376" w:rsidRDefault="00D8181F" w:rsidP="00D8181F">
      <w:pPr>
        <w:rPr>
          <w:sz w:val="16"/>
        </w:rPr>
      </w:pPr>
      <w:r w:rsidRPr="006C1376">
        <w:rPr>
          <w:sz w:val="16"/>
        </w:rPr>
        <w:t>Could Democrats define the conflict around tariffs not as a generic tax, but as an “isolation tax” — a premium we are paying to isolate ourselves from the world? This substitutes a different conflict: whether America wants to cut itself off from the world. Or: a “nostalgia tax” — a premium we are paying to recreate the past. This substitutes in a new conflict — past vs. future.</w:t>
      </w:r>
    </w:p>
    <w:p w14:paraId="6C5E1E78" w14:textId="77777777" w:rsidR="00D8181F" w:rsidRPr="006C1376" w:rsidRDefault="00D8181F" w:rsidP="00D8181F">
      <w:pPr>
        <w:rPr>
          <w:sz w:val="16"/>
        </w:rPr>
      </w:pPr>
      <w:r w:rsidRPr="006C1376">
        <w:rPr>
          <w:sz w:val="16"/>
        </w:rPr>
        <w:t>Such conflicts only work, however, if they fit with a larger set of policy fights that reinforce the conflict. They can’t just be floating messages. The important thing here is to understand how conflicts define the alternatives. And most importantly how consistent actions reinforce the conflicts, even if they are stunts; as long as they are interesting stunts. Trump showing up to work at McDonald’s or dressing up as a garbage collector during the campaign was an obvious stunt. But it was interesting and memorable.</w:t>
      </w:r>
    </w:p>
    <w:p w14:paraId="71C3C0FA" w14:textId="77777777" w:rsidR="00D8181F" w:rsidRPr="006C1376" w:rsidRDefault="00D8181F" w:rsidP="00D8181F">
      <w:pPr>
        <w:rPr>
          <w:sz w:val="16"/>
        </w:rPr>
      </w:pPr>
      <w:r w:rsidRPr="006C1376">
        <w:rPr>
          <w:sz w:val="16"/>
        </w:rPr>
        <w:t>This works in mundane contexts too. When I want my kids to clean up, I don’t ask whether they want to clean or not — I ask whether they want to clean now or in five minutes. They always choose five minutes, having failed to recognize my displacement of the real conflict by my strategic definition of alternatives. They would make excellent Democratic campaign managers.</w:t>
      </w:r>
    </w:p>
    <w:p w14:paraId="7DCF197F" w14:textId="77777777" w:rsidR="00D8181F" w:rsidRPr="006C1376" w:rsidRDefault="00D8181F" w:rsidP="00D8181F">
      <w:pPr>
        <w:rPr>
          <w:sz w:val="16"/>
        </w:rPr>
      </w:pPr>
      <w:r w:rsidRPr="006C1376">
        <w:rPr>
          <w:sz w:val="16"/>
        </w:rPr>
        <w:t>This is why Kamala Harris really lost</w:t>
      </w:r>
    </w:p>
    <w:p w14:paraId="0D1225E2" w14:textId="77777777" w:rsidR="00D8181F" w:rsidRPr="006C1376" w:rsidRDefault="00D8181F" w:rsidP="00D8181F">
      <w:pPr>
        <w:rPr>
          <w:sz w:val="16"/>
        </w:rPr>
      </w:pPr>
      <w:r w:rsidRPr="006C1376">
        <w:rPr>
          <w:sz w:val="16"/>
        </w:rPr>
        <w:t>How conflict definition works</w:t>
      </w:r>
    </w:p>
    <w:p w14:paraId="0C44159D" w14:textId="77777777" w:rsidR="00D8181F" w:rsidRPr="006C1376" w:rsidRDefault="00D8181F" w:rsidP="00D8181F">
      <w:pPr>
        <w:rPr>
          <w:sz w:val="16"/>
        </w:rPr>
      </w:pPr>
      <w:r w:rsidRPr="006C1376">
        <w:rPr>
          <w:sz w:val="16"/>
        </w:rPr>
        <w:t>For a master class in political conflict definition, consider how Franklin D. Roosevelt framed the 1936 election. Rather than defending New Deal policies on technical merits, he redefined the entire battle as a struggle between ordinary Americans and corrupt elites. His October 31 speech at Madison Square Garden demonstrated this strategy perfectly:</w:t>
      </w:r>
    </w:p>
    <w:p w14:paraId="2AFDD897" w14:textId="77777777" w:rsidR="00D8181F" w:rsidRPr="006C1376" w:rsidRDefault="00D8181F" w:rsidP="00D8181F">
      <w:pPr>
        <w:rPr>
          <w:sz w:val="16"/>
        </w:rPr>
      </w:pPr>
      <w:r w:rsidRPr="006C1376">
        <w:rPr>
          <w:sz w:val="16"/>
        </w:rPr>
        <w:t>We had to struggle with the old enemies of peace—business and financial monopoly, speculation, reckless banking, class antagonism, sectionalism, war profiteering. They had begun to consider the government of the United States as a mere appendage to their own affairs. ... Never before in all our history have these forces been so united against one candidate as they stand today. They are unanimous in their hate for me—and I welcome their hatred.</w:t>
      </w:r>
    </w:p>
    <w:p w14:paraId="676AE74E" w14:textId="77777777" w:rsidR="00D8181F" w:rsidRPr="006C1376" w:rsidRDefault="00D8181F" w:rsidP="00D8181F">
      <w:pPr>
        <w:rPr>
          <w:sz w:val="16"/>
        </w:rPr>
      </w:pPr>
      <w:r w:rsidRPr="006C1376">
        <w:rPr>
          <w:sz w:val="16"/>
        </w:rPr>
        <w:t>The MAGA-infused Republican Party’s frame has in many ways echoed the broad strokes of the FDR-led Democratic Party. Mitt Romney’s Republicans fought on traditional conservative terrain: “job creators vs. job takers,” with immigration as a technocratic problem requiring “self-deportation.” Trump torched this framework entirely. His conflict: Corrupt elites betrayed ordinary Americans. Immigration became invasion. Republicans transformed from the party of capital gains tax cuts and H-1B visas into the party of working-class rage against globalist elites who shipped jobs overseas.</w:t>
      </w:r>
    </w:p>
    <w:p w14:paraId="0B387BFF" w14:textId="77777777" w:rsidR="00D8181F" w:rsidRPr="006C1376" w:rsidRDefault="00D8181F" w:rsidP="00D8181F">
      <w:pPr>
        <w:rPr>
          <w:sz w:val="16"/>
        </w:rPr>
      </w:pPr>
      <w:r w:rsidRPr="006C1376">
        <w:rPr>
          <w:sz w:val="16"/>
        </w:rPr>
        <w:t>At times, Democrats have steered the conflict. Barack Obama’s 2008 campaign defined a brighter future against the failed politics of the Bush administration, particularly around the Iraq War. But Obama’s “hope and change” offensive became eight years of governing reality. By 2016, Democrats had transformed from insurgents into incumbents, with Hillary Clinton running explicitly as Obama’s third term — defender of Obamacare, guardian of norms, and seller of the narrative that America already was great.</w:t>
      </w:r>
    </w:p>
    <w:p w14:paraId="10F9A541" w14:textId="77777777" w:rsidR="00D8181F" w:rsidRPr="006C1376" w:rsidRDefault="00D8181F" w:rsidP="00D8181F">
      <w:pPr>
        <w:rPr>
          <w:sz w:val="16"/>
        </w:rPr>
      </w:pPr>
      <w:r w:rsidRPr="009D13CA">
        <w:rPr>
          <w:highlight w:val="cyan"/>
          <w:u w:val="single"/>
        </w:rPr>
        <w:t>Joe Biden doubled down on the defensive</w:t>
      </w:r>
      <w:r w:rsidRPr="006C1376">
        <w:rPr>
          <w:u w:val="single"/>
        </w:rPr>
        <w:t>, campaigning as democracy’s bodyguard who would restore “normalcy” and “decency.</w:t>
      </w:r>
      <w:r w:rsidRPr="006C1376">
        <w:rPr>
          <w:sz w:val="16"/>
        </w:rPr>
        <w:t xml:space="preserve">” When Trump redefined politics as “the people vs. corrupt institutions,” </w:t>
      </w:r>
      <w:r w:rsidRPr="009D13CA">
        <w:rPr>
          <w:highlight w:val="cyan"/>
          <w:u w:val="single"/>
        </w:rPr>
        <w:t>Democrats</w:t>
      </w:r>
      <w:r w:rsidRPr="006C1376">
        <w:rPr>
          <w:sz w:val="16"/>
        </w:rPr>
        <w:t xml:space="preserve"> defended those very institutions against populist insurgency. Democrats have been struggling on this battlefield ever since. They never recognized how they got trapped there. </w:t>
      </w:r>
      <w:r w:rsidRPr="006C1376">
        <w:rPr>
          <w:u w:val="single"/>
        </w:rPr>
        <w:t xml:space="preserve">In casting themselves as the stewards of democracy in 2024, they </w:t>
      </w:r>
      <w:r w:rsidRPr="009D13CA">
        <w:rPr>
          <w:highlight w:val="cyan"/>
          <w:u w:val="single"/>
        </w:rPr>
        <w:t>offer</w:t>
      </w:r>
      <w:r w:rsidRPr="006C1376">
        <w:rPr>
          <w:u w:val="single"/>
        </w:rPr>
        <w:t xml:space="preserve">ed </w:t>
      </w:r>
      <w:r w:rsidRPr="009D13CA">
        <w:rPr>
          <w:highlight w:val="cyan"/>
          <w:u w:val="single"/>
        </w:rPr>
        <w:t>only a meager defense of the unpopular status quo.</w:t>
      </w:r>
      <w:r>
        <w:rPr>
          <w:u w:val="single"/>
        </w:rPr>
        <w:t xml:space="preserve">   </w:t>
      </w:r>
    </w:p>
    <w:p w14:paraId="060A2FEF" w14:textId="77777777" w:rsidR="00D8181F" w:rsidRDefault="00D8181F" w:rsidP="00D8181F">
      <w:pPr>
        <w:pStyle w:val="Heading4"/>
      </w:pPr>
      <w:r>
        <w:t xml:space="preserve">2] Or, it’s too early to tell. Unexpected issues help either side. </w:t>
      </w:r>
    </w:p>
    <w:p w14:paraId="4FDDA204" w14:textId="77777777" w:rsidR="00D8181F" w:rsidRPr="008E1DB2" w:rsidRDefault="00D8181F" w:rsidP="00D8181F">
      <w:r w:rsidRPr="008E1DB2">
        <w:t xml:space="preserve">William A. </w:t>
      </w:r>
      <w:proofErr w:type="spellStart"/>
      <w:r w:rsidRPr="008E1DB2">
        <w:rPr>
          <w:rStyle w:val="Style13ptBold"/>
        </w:rPr>
        <w:t>Galston</w:t>
      </w:r>
      <w:proofErr w:type="spellEnd"/>
      <w:r w:rsidRPr="008E1DB2">
        <w:rPr>
          <w:rStyle w:val="Style13ptBold"/>
        </w:rPr>
        <w:t xml:space="preserve"> 8/28</w:t>
      </w:r>
      <w:r w:rsidRPr="008E1DB2">
        <w:t xml:space="preserve">, Senior Fellow - Governance Studies, Center for Effective Public Management (CEPM), Ezra K. Zilkha Chair in Governance Studies, 8-28-2025, "What history tells us about the 2026 midterm elections", Brookings, </w:t>
      </w:r>
      <w:r w:rsidRPr="006C1376">
        <w:t>https://www.brookings.edu/articles/what-history-tells-us-about-the-2026-midterm-elections/</w:t>
      </w:r>
      <w:r>
        <w:t xml:space="preserve"> </w:t>
      </w:r>
      <w:proofErr w:type="spellStart"/>
      <w:r>
        <w:t>lp</w:t>
      </w:r>
      <w:proofErr w:type="spellEnd"/>
      <w:r>
        <w:t xml:space="preserve"> </w:t>
      </w:r>
    </w:p>
    <w:p w14:paraId="049D4428" w14:textId="77777777" w:rsidR="00D8181F" w:rsidRPr="00CF68CC" w:rsidRDefault="00D8181F" w:rsidP="00D8181F">
      <w:pPr>
        <w:rPr>
          <w:sz w:val="16"/>
        </w:rPr>
      </w:pPr>
      <w:r w:rsidRPr="009D13CA">
        <w:rPr>
          <w:highlight w:val="cyan"/>
          <w:u w:val="single"/>
        </w:rPr>
        <w:t>Events between now and November 2026 could change</w:t>
      </w:r>
      <w:r w:rsidRPr="00CF68CC">
        <w:rPr>
          <w:u w:val="single"/>
        </w:rPr>
        <w:t xml:space="preserve"> these </w:t>
      </w:r>
      <w:r w:rsidRPr="009D13CA">
        <w:rPr>
          <w:highlight w:val="cyan"/>
          <w:u w:val="single"/>
        </w:rPr>
        <w:t>views</w:t>
      </w:r>
      <w:r w:rsidRPr="00CF68CC">
        <w:rPr>
          <w:u w:val="single"/>
        </w:rPr>
        <w:t xml:space="preserve">. </w:t>
      </w:r>
      <w:r w:rsidRPr="009D13CA">
        <w:rPr>
          <w:highlight w:val="cyan"/>
          <w:u w:val="single"/>
        </w:rPr>
        <w:t>Economists could be wrong about</w:t>
      </w:r>
      <w:r w:rsidRPr="00CF68CC">
        <w:rPr>
          <w:u w:val="single"/>
        </w:rPr>
        <w:t xml:space="preserve"> the inflationary effects of </w:t>
      </w:r>
      <w:r w:rsidRPr="009D13CA">
        <w:rPr>
          <w:highlight w:val="cyan"/>
          <w:u w:val="single"/>
        </w:rPr>
        <w:t>tariffs</w:t>
      </w:r>
      <w:r w:rsidRPr="00CF68CC">
        <w:rPr>
          <w:u w:val="single"/>
        </w:rPr>
        <w:t xml:space="preserve"> </w:t>
      </w:r>
      <w:r w:rsidRPr="009D13CA">
        <w:rPr>
          <w:highlight w:val="cyan"/>
          <w:u w:val="single"/>
        </w:rPr>
        <w:t>and</w:t>
      </w:r>
      <w:r w:rsidRPr="00CF68CC">
        <w:rPr>
          <w:u w:val="single"/>
        </w:rPr>
        <w:t xml:space="preserve"> mass </w:t>
      </w:r>
      <w:r w:rsidRPr="009D13CA">
        <w:rPr>
          <w:highlight w:val="cyan"/>
          <w:u w:val="single"/>
        </w:rPr>
        <w:t>deportations</w:t>
      </w:r>
      <w:r w:rsidRPr="00CF68CC">
        <w:rPr>
          <w:u w:val="single"/>
        </w:rPr>
        <w:t xml:space="preserve">. The rising inventory of unsold houses could halt </w:t>
      </w:r>
      <w:r w:rsidRPr="00CF68CC">
        <w:rPr>
          <w:u w:val="single"/>
        </w:rPr>
        <w:lastRenderedPageBreak/>
        <w:t xml:space="preserve">the relentless increase in home prices, and </w:t>
      </w:r>
      <w:r w:rsidRPr="009D13CA">
        <w:rPr>
          <w:highlight w:val="cyan"/>
          <w:u w:val="single"/>
        </w:rPr>
        <w:t>interest rate cuts</w:t>
      </w:r>
      <w:r w:rsidRPr="00CF68CC">
        <w:rPr>
          <w:u w:val="single"/>
        </w:rPr>
        <w:t xml:space="preserve"> by the Federal Reserve Board could reduce the cost of home mortgages. </w:t>
      </w:r>
      <w:r w:rsidRPr="00CF68CC">
        <w:rPr>
          <w:sz w:val="16"/>
        </w:rPr>
        <w:t xml:space="preserve">The recent slowdown in the labor market could turn out to be temporary. And because most of the Medicaid cuts do not begin to take effect until after the midterm elections, and even more are delayed until after the 2028 presidential contest, </w:t>
      </w:r>
      <w:r w:rsidRPr="009D13CA">
        <w:rPr>
          <w:highlight w:val="cyan"/>
          <w:u w:val="single"/>
        </w:rPr>
        <w:t>voters could decide that the issue had been overhyped</w:t>
      </w:r>
      <w:r w:rsidRPr="00CF68CC">
        <w:rPr>
          <w:u w:val="single"/>
        </w:rPr>
        <w:t xml:space="preserve"> by Trump’s adversaries.</w:t>
      </w:r>
    </w:p>
    <w:p w14:paraId="204C57B3" w14:textId="77777777" w:rsidR="00D8181F" w:rsidRDefault="00D8181F" w:rsidP="00D8181F">
      <w:pPr>
        <w:rPr>
          <w:sz w:val="16"/>
        </w:rPr>
      </w:pPr>
      <w:r w:rsidRPr="00CF68CC">
        <w:rPr>
          <w:sz w:val="16"/>
        </w:rPr>
        <w:t>Finally</w:t>
      </w:r>
      <w:r w:rsidRPr="009D13CA">
        <w:rPr>
          <w:sz w:val="16"/>
          <w:highlight w:val="cyan"/>
        </w:rPr>
        <w:t xml:space="preserve">, </w:t>
      </w:r>
      <w:r w:rsidRPr="009D13CA">
        <w:rPr>
          <w:highlight w:val="cyan"/>
          <w:u w:val="single"/>
        </w:rPr>
        <w:t>a game-changing issue could emerge unexpectedly</w:t>
      </w:r>
      <w:r w:rsidRPr="00CF68CC">
        <w:rPr>
          <w:sz w:val="16"/>
        </w:rPr>
        <w:t xml:space="preserve">. This happened during the runup to the 2022 midterm elections, when the Supreme Court decision overruling </w:t>
      </w:r>
      <w:r w:rsidRPr="009D13CA">
        <w:rPr>
          <w:highlight w:val="cyan"/>
          <w:u w:val="single"/>
        </w:rPr>
        <w:t>Roe v. Wade galvanized Democrats, reducing</w:t>
      </w:r>
      <w:r w:rsidRPr="00CF68CC">
        <w:rPr>
          <w:u w:val="single"/>
        </w:rPr>
        <w:t xml:space="preserve"> what otherwise could have been a </w:t>
      </w:r>
      <w:r w:rsidRPr="009D13CA">
        <w:rPr>
          <w:highlight w:val="cyan"/>
          <w:u w:val="single"/>
        </w:rPr>
        <w:t>Republican surge</w:t>
      </w:r>
      <w:r w:rsidRPr="00CF68CC">
        <w:rPr>
          <w:u w:val="single"/>
        </w:rPr>
        <w:t xml:space="preserve"> to a modest swing of 5.5</w:t>
      </w:r>
      <w:r w:rsidRPr="00CF68CC">
        <w:rPr>
          <w:sz w:val="16"/>
        </w:rPr>
        <w:t xml:space="preserve"> points in the national House vote and a loss of just nine Democratic House seats (enough to shift control of the House to the Republicans, however).2</w:t>
      </w:r>
    </w:p>
    <w:p w14:paraId="78151D53" w14:textId="77777777" w:rsidR="00D8181F" w:rsidRPr="00D600ED" w:rsidRDefault="00D8181F" w:rsidP="00D8181F">
      <w:pPr>
        <w:pStyle w:val="Heading4"/>
      </w:pPr>
      <w:r>
        <w:t>4</w:t>
      </w:r>
      <w:r w:rsidRPr="00D600ED">
        <w:t>] Courts shield the link</w:t>
      </w:r>
      <w:bookmarkStart w:id="2" w:name="_Hlk82787305"/>
      <w:r w:rsidRPr="00D600ED">
        <w:t>. Avoids gridlock, horse-trading and takes the blame for elected branches</w:t>
      </w:r>
    </w:p>
    <w:p w14:paraId="5D12F2E9" w14:textId="77777777" w:rsidR="00D8181F" w:rsidRPr="002E18FA" w:rsidRDefault="00D8181F" w:rsidP="00D8181F">
      <w:pPr>
        <w:tabs>
          <w:tab w:val="center" w:pos="90"/>
        </w:tabs>
      </w:pPr>
      <w:r w:rsidRPr="002E18FA">
        <w:rPr>
          <w:rStyle w:val="Style13ptBold"/>
        </w:rPr>
        <w:t>Ward 9</w:t>
      </w:r>
      <w:r w:rsidRPr="002E18FA">
        <w:t xml:space="preserve"> (Artemus, Professor – Political Science – Northern Illinois University “Political Foundations of Judicial Supremacy: The Presidency, the Supreme Court”, Congress &amp; the Presidency, Jan-Apr, (36)1; p. 119)</w:t>
      </w:r>
    </w:p>
    <w:p w14:paraId="3AFDB4EE" w14:textId="77777777" w:rsidR="00D8181F" w:rsidRPr="000E16F5" w:rsidRDefault="00D8181F" w:rsidP="00D8181F">
      <w:pPr>
        <w:tabs>
          <w:tab w:val="center" w:pos="90"/>
        </w:tabs>
        <w:rPr>
          <w:rStyle w:val="StyleUnderline"/>
          <w:sz w:val="16"/>
        </w:rPr>
      </w:pPr>
      <w:r w:rsidRPr="002E18FA">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w:t>
      </w:r>
      <w:proofErr w:type="spellStart"/>
      <w:r w:rsidRPr="002E18FA">
        <w:rPr>
          <w:sz w:val="16"/>
        </w:rPr>
        <w:t>Bourts</w:t>
      </w:r>
      <w:proofErr w:type="spellEnd"/>
      <w:r w:rsidRPr="002E18FA">
        <w:rPr>
          <w:sz w:val="16"/>
        </w:rPr>
        <w:t xml:space="preserve"> are staffed by justices from the dominant ruling coalition via the appointment process - and Whittington spends time on appointment politics here and more fully in chapter 4. Perhaps counter-intuitively, </w:t>
      </w:r>
      <w:r w:rsidRPr="002E18FA">
        <w:rPr>
          <w:rStyle w:val="StyleUnderline"/>
        </w:rPr>
        <w:t xml:space="preserve">affiliated </w:t>
      </w:r>
      <w:r w:rsidRPr="009D13CA">
        <w:rPr>
          <w:rStyle w:val="StyleUnderline"/>
          <w:highlight w:val="cyan"/>
        </w:rPr>
        <w:t xml:space="preserve">political actors </w:t>
      </w:r>
      <w:r w:rsidRPr="002E18FA">
        <w:rPr>
          <w:rStyle w:val="StyleUnderline"/>
        </w:rPr>
        <w:t xml:space="preserve">- including presidents - </w:t>
      </w:r>
      <w:r w:rsidRPr="009D13CA">
        <w:rPr>
          <w:rStyle w:val="StyleUnderline"/>
          <w:highlight w:val="cyan"/>
        </w:rPr>
        <w:t xml:space="preserve">encourage Courts </w:t>
      </w:r>
      <w:r w:rsidRPr="002E18FA">
        <w:rPr>
          <w:rStyle w:val="StyleUnderline"/>
        </w:rPr>
        <w:t>to exercise vetoes and operate in issue areas</w:t>
      </w:r>
      <w:r w:rsidRPr="002E18FA">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2E18FA">
        <w:rPr>
          <w:rStyle w:val="StyleUnderline"/>
        </w:rPr>
        <w:t xml:space="preserve">why it is easier for </w:t>
      </w:r>
      <w:proofErr w:type="spellStart"/>
      <w:r w:rsidRPr="002E18FA">
        <w:rPr>
          <w:rStyle w:val="StyleUnderline"/>
        </w:rPr>
        <w:t>affilitated</w:t>
      </w:r>
      <w:proofErr w:type="spellEnd"/>
      <w:r w:rsidRPr="002E18FA">
        <w:rPr>
          <w:rStyle w:val="StyleUnderline"/>
        </w:rPr>
        <w:t xml:space="preserve"> judges, rather than affiliated </w:t>
      </w:r>
      <w:r w:rsidRPr="009D13CA">
        <w:rPr>
          <w:rStyle w:val="StyleUnderline"/>
          <w:highlight w:val="cyan"/>
        </w:rPr>
        <w:t>presidents</w:t>
      </w:r>
      <w:r w:rsidRPr="002E18FA">
        <w:rPr>
          <w:rStyle w:val="StyleUnderline"/>
        </w:rPr>
        <w:t xml:space="preserve">, to rein in outliers and conduct constitutional maintenance. The latter </w:t>
      </w:r>
      <w:r w:rsidRPr="009D13CA">
        <w:rPr>
          <w:rStyle w:val="StyleUnderline"/>
          <w:highlight w:val="cyan"/>
        </w:rPr>
        <w:t>are saddled with</w:t>
      </w:r>
      <w:r w:rsidRPr="002E18FA">
        <w:rPr>
          <w:rStyle w:val="StyleUnderline"/>
        </w:rPr>
        <w:t xml:space="preserve"> controlling </w:t>
      </w:r>
      <w:r w:rsidRPr="009D13CA">
        <w:rPr>
          <w:rStyle w:val="StyleUnderline"/>
          <w:highlight w:val="cyan"/>
        </w:rPr>
        <w:t>opposition</w:t>
      </w:r>
      <w:r w:rsidRPr="002E18FA">
        <w:rPr>
          <w:rStyle w:val="StyleUnderline"/>
        </w:rPr>
        <w:t xml:space="preserve"> political figures, satisfying short-term </w:t>
      </w:r>
      <w:r w:rsidRPr="009D13CA">
        <w:rPr>
          <w:rStyle w:val="StyleUnderline"/>
          <w:highlight w:val="cyan"/>
        </w:rPr>
        <w:t>political demands</w:t>
      </w:r>
      <w:r w:rsidRPr="002E18FA">
        <w:rPr>
          <w:rStyle w:val="StyleUnderline"/>
        </w:rPr>
        <w:t xml:space="preserve">, </w:t>
      </w:r>
      <w:r w:rsidRPr="009D13CA">
        <w:rPr>
          <w:rStyle w:val="StyleUnderline"/>
          <w:highlight w:val="cyan"/>
        </w:rPr>
        <w:t>and</w:t>
      </w:r>
      <w:r w:rsidRPr="002E18FA">
        <w:rPr>
          <w:rStyle w:val="StyleUnderline"/>
        </w:rPr>
        <w:t xml:space="preserve"> navigating </w:t>
      </w:r>
      <w:proofErr w:type="spellStart"/>
      <w:r w:rsidRPr="002E18FA">
        <w:rPr>
          <w:rStyle w:val="StyleUnderline"/>
        </w:rPr>
        <w:t>intraregime</w:t>
      </w:r>
      <w:proofErr w:type="spellEnd"/>
      <w:r w:rsidRPr="002E18FA">
        <w:rPr>
          <w:rStyle w:val="StyleUnderline"/>
        </w:rPr>
        <w:t xml:space="preserve"> </w:t>
      </w:r>
      <w:r w:rsidRPr="009D13CA">
        <w:rPr>
          <w:rStyle w:val="StyleUnderline"/>
          <w:highlight w:val="cyan"/>
        </w:rPr>
        <w:t>gridlock</w:t>
      </w:r>
      <w:r w:rsidRPr="002E18FA">
        <w:rPr>
          <w:rStyle w:val="StyleUnderline"/>
        </w:rPr>
        <w:t xml:space="preserve"> and political thickets. </w:t>
      </w:r>
      <w:r w:rsidRPr="002E18FA">
        <w:rPr>
          <w:sz w:val="16"/>
        </w:rPr>
        <w:t>Furthermore, because of their electoral accountability</w:t>
      </w:r>
      <w:r w:rsidRPr="002E18FA">
        <w:t>, politicians engage in position-taking</w:t>
      </w:r>
      <w:r w:rsidRPr="002E18FA">
        <w:rPr>
          <w:sz w:val="16"/>
        </w:rPr>
        <w:t xml:space="preserve">, credit-claiming, and blame-avoidance behavior. By contrast, their </w:t>
      </w:r>
      <w:r w:rsidRPr="009D13CA">
        <w:rPr>
          <w:rStyle w:val="StyleUnderline"/>
          <w:highlight w:val="cyan"/>
        </w:rPr>
        <w:t>judicial counterparts are</w:t>
      </w:r>
      <w:r w:rsidRPr="002E18FA">
        <w:rPr>
          <w:rStyle w:val="StyleUnderline"/>
        </w:rPr>
        <w:t xml:space="preserve"> relatively </w:t>
      </w:r>
      <w:r w:rsidRPr="009D13CA">
        <w:rPr>
          <w:rStyle w:val="Emphasis"/>
          <w:highlight w:val="cyan"/>
        </w:rPr>
        <w:t>sheltered</w:t>
      </w:r>
      <w:r w:rsidRPr="009D13CA">
        <w:rPr>
          <w:rStyle w:val="StyleUnderline"/>
          <w:highlight w:val="cyan"/>
        </w:rPr>
        <w:t xml:space="preserve"> </w:t>
      </w:r>
      <w:r w:rsidRPr="002E18FA">
        <w:rPr>
          <w:rStyle w:val="StyleUnderline"/>
        </w:rPr>
        <w:t xml:space="preserve">from political pressures and have more straightforward decisional processes. Activist </w:t>
      </w:r>
      <w:r w:rsidRPr="009D13CA">
        <w:rPr>
          <w:rStyle w:val="StyleUnderline"/>
          <w:highlight w:val="cyan"/>
        </w:rPr>
        <w:t>Courts</w:t>
      </w:r>
      <w:r w:rsidRPr="002E18FA">
        <w:rPr>
          <w:rStyle w:val="StyleUnderline"/>
        </w:rPr>
        <w:t xml:space="preserve"> can </w:t>
      </w:r>
      <w:r w:rsidRPr="009D13CA">
        <w:rPr>
          <w:rStyle w:val="Emphasis"/>
          <w:highlight w:val="cyan"/>
        </w:rPr>
        <w:t>take the blame</w:t>
      </w:r>
      <w:r w:rsidRPr="002E18FA">
        <w:rPr>
          <w:rStyle w:val="StyleUnderline"/>
        </w:rPr>
        <w:t xml:space="preserve"> </w:t>
      </w:r>
      <w:r w:rsidRPr="009D13CA">
        <w:rPr>
          <w:rStyle w:val="StyleUnderline"/>
          <w:highlight w:val="cyan"/>
        </w:rPr>
        <w:t>for</w:t>
      </w:r>
      <w:r w:rsidRPr="002E18FA">
        <w:rPr>
          <w:rStyle w:val="StyleUnderline"/>
        </w:rPr>
        <w:t xml:space="preserve"> advancing and legitimizing constitutional </w:t>
      </w:r>
      <w:r w:rsidRPr="009D13CA">
        <w:rPr>
          <w:rStyle w:val="StyleUnderline"/>
          <w:highlight w:val="cyan"/>
        </w:rPr>
        <w:t>commitments that might have</w:t>
      </w:r>
      <w:r w:rsidRPr="002E18FA">
        <w:rPr>
          <w:rStyle w:val="StyleUnderline"/>
        </w:rPr>
        <w:t xml:space="preserve"> </w:t>
      </w:r>
      <w:r w:rsidRPr="009D13CA">
        <w:rPr>
          <w:rStyle w:val="StyleUnderline"/>
          <w:highlight w:val="cyan"/>
        </w:rPr>
        <w:t>electoral costs.</w:t>
      </w:r>
      <w:r w:rsidRPr="002E18FA">
        <w:rPr>
          <w:sz w:val="16"/>
        </w:rPr>
        <w:t xml:space="preserve"> In short, a division of labor exists between politicians and judges affiliated with the dominant regime.</w:t>
      </w:r>
      <w:bookmarkEnd w:id="2"/>
    </w:p>
    <w:p w14:paraId="69497575" w14:textId="77777777" w:rsidR="00D8181F" w:rsidRPr="000469C3" w:rsidRDefault="00D8181F" w:rsidP="00D8181F">
      <w:pPr>
        <w:pStyle w:val="Heading4"/>
        <w:rPr>
          <w:sz w:val="22"/>
          <w:u w:val="single"/>
        </w:rPr>
      </w:pPr>
      <w:r>
        <w:t xml:space="preserve">7] Turn – Strengthening collective bargaining rights </w:t>
      </w:r>
      <w:r w:rsidRPr="00183FD2">
        <w:rPr>
          <w:u w:val="single"/>
        </w:rPr>
        <w:t>favors Democrats</w:t>
      </w:r>
      <w:r>
        <w:t xml:space="preserve">—Pro-labor republican party is impossible. </w:t>
      </w:r>
    </w:p>
    <w:p w14:paraId="422BFFAA" w14:textId="77777777" w:rsidR="00D8181F" w:rsidRPr="007F455D" w:rsidRDefault="00D8181F" w:rsidP="00D8181F">
      <w:r w:rsidRPr="007F455D">
        <w:rPr>
          <w:rStyle w:val="Style13ptBold"/>
        </w:rPr>
        <w:t>Ponnuru 24</w:t>
      </w:r>
      <w:r>
        <w:t xml:space="preserve"> (Ramesh – columnist for </w:t>
      </w:r>
      <w:r>
        <w:rPr>
          <w:i/>
          <w:iCs/>
        </w:rPr>
        <w:t>The Washington Post</w:t>
      </w:r>
      <w:r>
        <w:t>, “The plight of the pro-union Republican,” 9/1/24, https://www.washingtonpost.com/opinions/2024/08/30/pro-union-republicans-contradiction/)</w:t>
      </w:r>
    </w:p>
    <w:p w14:paraId="2CFC07C2" w14:textId="77777777" w:rsidR="00D8181F" w:rsidRPr="00183FD2" w:rsidRDefault="00D8181F" w:rsidP="00D8181F">
      <w:pPr>
        <w:rPr>
          <w:sz w:val="16"/>
          <w:szCs w:val="16"/>
        </w:rPr>
      </w:pPr>
      <w:r w:rsidRPr="00183FD2">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5BC25FA3" w14:textId="77777777" w:rsidR="00D8181F" w:rsidRPr="00183FD2" w:rsidRDefault="00D8181F" w:rsidP="00D8181F">
      <w:pPr>
        <w:rPr>
          <w:u w:val="single"/>
        </w:rPr>
      </w:pPr>
      <w:r w:rsidRPr="00183FD2">
        <w:rPr>
          <w:sz w:val="16"/>
        </w:rPr>
        <w:t xml:space="preserve">That exchange was a reminder </w:t>
      </w:r>
      <w:r w:rsidRPr="00183FD2">
        <w:rPr>
          <w:rStyle w:val="StyleUnderline"/>
        </w:rPr>
        <w:t>that Trump's efforts to court organized labor come and go</w:t>
      </w:r>
      <w:r w:rsidRPr="00183FD2">
        <w:rPr>
          <w:sz w:val="16"/>
        </w:rPr>
        <w:t xml:space="preserve"> - and that </w:t>
      </w:r>
      <w:r w:rsidRPr="00183FD2">
        <w:rPr>
          <w:rStyle w:val="StyleUnderline"/>
        </w:rPr>
        <w:t xml:space="preserve">the </w:t>
      </w:r>
      <w:r w:rsidRPr="009D13CA">
        <w:rPr>
          <w:rStyle w:val="StyleUnderline"/>
          <w:highlight w:val="cyan"/>
        </w:rPr>
        <w:t>pro-union Republican Party</w:t>
      </w:r>
      <w:r w:rsidRPr="00183FD2">
        <w:rPr>
          <w:rStyle w:val="StyleUnderline"/>
        </w:rPr>
        <w:t xml:space="preserve"> that some of his supporters would like to see </w:t>
      </w:r>
      <w:r w:rsidRPr="009D13CA">
        <w:rPr>
          <w:rStyle w:val="StyleUnderline"/>
          <w:highlight w:val="cyan"/>
        </w:rPr>
        <w:t xml:space="preserve">is </w:t>
      </w:r>
      <w:r w:rsidRPr="009D13CA">
        <w:rPr>
          <w:rStyle w:val="Emphasis"/>
          <w:highlight w:val="cyan"/>
        </w:rPr>
        <w:t>unlikely to materialize</w:t>
      </w:r>
      <w:r w:rsidRPr="00183FD2">
        <w:rPr>
          <w:rStyle w:val="StyleUnderline"/>
        </w:rPr>
        <w:t xml:space="preserve"> in the near future.</w:t>
      </w:r>
    </w:p>
    <w:p w14:paraId="4ADBD8F7" w14:textId="77777777" w:rsidR="00D8181F" w:rsidRPr="00183FD2" w:rsidRDefault="00D8181F" w:rsidP="00D8181F">
      <w:pPr>
        <w:rPr>
          <w:rStyle w:val="StyleUnderline"/>
        </w:rPr>
      </w:pPr>
      <w:r w:rsidRPr="00183FD2">
        <w:rPr>
          <w:sz w:val="16"/>
        </w:rPr>
        <w:t xml:space="preserve">That's because of a fundamental contradiction in the political strategy of pro-union </w:t>
      </w:r>
      <w:r w:rsidRPr="009D13CA">
        <w:rPr>
          <w:rStyle w:val="StyleUnderline"/>
          <w:highlight w:val="cyan"/>
        </w:rPr>
        <w:t>Republicans</w:t>
      </w:r>
      <w:r w:rsidRPr="00183FD2">
        <w:rPr>
          <w:sz w:val="16"/>
        </w:rPr>
        <w:t xml:space="preserve">. They </w:t>
      </w:r>
      <w:r w:rsidRPr="009D13CA">
        <w:rPr>
          <w:rStyle w:val="StyleUnderline"/>
          <w:highlight w:val="cyan"/>
        </w:rPr>
        <w:t>think overtures to unions</w:t>
      </w:r>
      <w:r w:rsidRPr="00183FD2">
        <w:rPr>
          <w:rStyle w:val="StyleUnderline"/>
        </w:rPr>
        <w:t xml:space="preserve"> will </w:t>
      </w:r>
      <w:r w:rsidRPr="009D13CA">
        <w:rPr>
          <w:rStyle w:val="StyleUnderline"/>
          <w:highlight w:val="cyan"/>
        </w:rPr>
        <w:t>build on</w:t>
      </w:r>
      <w:r w:rsidRPr="00183FD2">
        <w:rPr>
          <w:rStyle w:val="StyleUnderline"/>
        </w:rPr>
        <w:t xml:space="preserve"> their party's </w:t>
      </w:r>
      <w:r w:rsidRPr="009D13CA">
        <w:rPr>
          <w:rStyle w:val="StyleUnderline"/>
          <w:highlight w:val="cyan"/>
        </w:rPr>
        <w:t>gains among working-class voters. But the decline of unions</w:t>
      </w:r>
      <w:r w:rsidRPr="00183FD2">
        <w:rPr>
          <w:rStyle w:val="StyleUnderline"/>
        </w:rPr>
        <w:t xml:space="preserve"> probably </w:t>
      </w:r>
      <w:r w:rsidRPr="009D13CA">
        <w:rPr>
          <w:rStyle w:val="StyleUnderline"/>
          <w:highlight w:val="cyan"/>
        </w:rPr>
        <w:t>made those gains possible.</w:t>
      </w:r>
    </w:p>
    <w:p w14:paraId="6F1F5305" w14:textId="77777777" w:rsidR="00D8181F" w:rsidRPr="00183FD2" w:rsidRDefault="00D8181F" w:rsidP="00D8181F">
      <w:pPr>
        <w:rPr>
          <w:sz w:val="16"/>
          <w:szCs w:val="16"/>
        </w:rPr>
      </w:pPr>
      <w:r w:rsidRPr="00183FD2">
        <w:rPr>
          <w:sz w:val="16"/>
          <w:szCs w:val="16"/>
        </w:rPr>
        <w:lastRenderedPageBreak/>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1FC0D81C" w14:textId="77777777" w:rsidR="00D8181F" w:rsidRPr="00183FD2" w:rsidRDefault="00D8181F" w:rsidP="00D8181F">
      <w:pPr>
        <w:rPr>
          <w:sz w:val="16"/>
          <w:szCs w:val="16"/>
        </w:rPr>
      </w:pPr>
      <w:r w:rsidRPr="00183FD2">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442F7639" w14:textId="77777777" w:rsidR="00D8181F" w:rsidRPr="00183FD2" w:rsidRDefault="00D8181F" w:rsidP="00D8181F">
      <w:pPr>
        <w:rPr>
          <w:sz w:val="16"/>
          <w:szCs w:val="16"/>
        </w:rPr>
      </w:pPr>
      <w:r w:rsidRPr="00183FD2">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6BD7508E" w14:textId="77777777" w:rsidR="00D8181F" w:rsidRPr="00183FD2" w:rsidRDefault="00D8181F" w:rsidP="00D8181F">
      <w:pPr>
        <w:rPr>
          <w:sz w:val="16"/>
          <w:szCs w:val="16"/>
        </w:rPr>
      </w:pPr>
      <w:r w:rsidRPr="00183FD2">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3E3A4E59" w14:textId="77777777" w:rsidR="00D8181F" w:rsidRPr="00183FD2" w:rsidRDefault="00D8181F" w:rsidP="00D8181F">
      <w:pPr>
        <w:rPr>
          <w:rStyle w:val="StyleUnderline"/>
        </w:rPr>
      </w:pPr>
      <w:r w:rsidRPr="00183FD2">
        <w:rPr>
          <w:sz w:val="16"/>
        </w:rPr>
        <w:t xml:space="preserve">Most Republicans aren't embracing this message, and their resistance may not be as stupid as Hawley thinks. Republicans know that </w:t>
      </w:r>
      <w:r w:rsidRPr="009D13CA">
        <w:rPr>
          <w:rStyle w:val="StyleUnderline"/>
          <w:highlight w:val="cyan"/>
        </w:rPr>
        <w:t xml:space="preserve">union members are a </w:t>
      </w:r>
      <w:r w:rsidRPr="009D13CA">
        <w:rPr>
          <w:rStyle w:val="Emphasis"/>
          <w:highlight w:val="cyan"/>
        </w:rPr>
        <w:t>declining share</w:t>
      </w:r>
      <w:r w:rsidRPr="009D13CA">
        <w:rPr>
          <w:rStyle w:val="StyleUnderline"/>
          <w:highlight w:val="cyan"/>
        </w:rPr>
        <w:t xml:space="preserve"> </w:t>
      </w:r>
      <w:r w:rsidRPr="009D13CA">
        <w:rPr>
          <w:rStyle w:val="Emphasis"/>
          <w:highlight w:val="cyan"/>
        </w:rPr>
        <w:t>of</w:t>
      </w:r>
      <w:r w:rsidRPr="00183FD2">
        <w:rPr>
          <w:rStyle w:val="StyleUnderline"/>
        </w:rPr>
        <w:t xml:space="preserve"> the population and </w:t>
      </w:r>
      <w:r w:rsidRPr="009D13CA">
        <w:rPr>
          <w:rStyle w:val="Emphasis"/>
          <w:highlight w:val="cyan"/>
        </w:rPr>
        <w:t>the electorate</w:t>
      </w:r>
      <w:r w:rsidRPr="00183FD2">
        <w:rPr>
          <w:rStyle w:val="Emphasis"/>
        </w:rPr>
        <w:t>.</w:t>
      </w:r>
      <w:r w:rsidRPr="00183FD2">
        <w:rPr>
          <w:sz w:val="16"/>
        </w:rPr>
        <w:t xml:space="preserve"> For all the media coverage of a labor "resurgence," the unionization rate has continued its decades-long decline. </w:t>
      </w:r>
      <w:r w:rsidRPr="00183FD2">
        <w:rPr>
          <w:rStyle w:val="StyleUnderline"/>
        </w:rPr>
        <w:t>Only 10 percent of workers are in a union. In the private sector, only 6 percent are.</w:t>
      </w:r>
    </w:p>
    <w:p w14:paraId="5DDC826C" w14:textId="77777777" w:rsidR="00D8181F" w:rsidRPr="00183FD2" w:rsidRDefault="00D8181F" w:rsidP="00D8181F">
      <w:pPr>
        <w:rPr>
          <w:rStyle w:val="StyleUnderline"/>
        </w:rPr>
      </w:pPr>
      <w:r w:rsidRPr="00183FD2">
        <w:rPr>
          <w:sz w:val="16"/>
        </w:rPr>
        <w:t xml:space="preserve">It's natural for Republicans to cheer this trend, given that </w:t>
      </w:r>
      <w:r w:rsidRPr="009D13CA">
        <w:rPr>
          <w:rStyle w:val="StyleUnderline"/>
          <w:highlight w:val="cyan"/>
        </w:rPr>
        <w:t>voters in unions have</w:t>
      </w:r>
      <w:r w:rsidRPr="00183FD2">
        <w:rPr>
          <w:rStyle w:val="StyleUnderline"/>
        </w:rPr>
        <w:t xml:space="preserve"> long </w:t>
      </w:r>
      <w:r w:rsidRPr="009D13CA">
        <w:rPr>
          <w:rStyle w:val="StyleUnderline"/>
          <w:highlight w:val="cyan"/>
        </w:rPr>
        <w:t>been more Democratic than other voters</w:t>
      </w:r>
      <w:r w:rsidRPr="00183FD2">
        <w:rPr>
          <w:rStyle w:val="StyleUnderline"/>
        </w:rPr>
        <w:t>, regardless of other demographic characteristics</w:t>
      </w:r>
      <w:r w:rsidRPr="00183FD2">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183FD2">
        <w:rPr>
          <w:rStyle w:val="StyleUnderline"/>
        </w:rPr>
        <w:t>union members without a college degree voted for Democrats by a margin of 7.2 percentage points over their non-unionized peers.</w:t>
      </w:r>
    </w:p>
    <w:p w14:paraId="6F845E1F" w14:textId="77777777" w:rsidR="00D8181F" w:rsidRPr="00183FD2" w:rsidRDefault="00D8181F" w:rsidP="00D8181F">
      <w:pPr>
        <w:rPr>
          <w:rStyle w:val="StyleUnderline"/>
        </w:rPr>
      </w:pPr>
      <w:r w:rsidRPr="00183FD2">
        <w:rPr>
          <w:sz w:val="16"/>
        </w:rPr>
        <w:t xml:space="preserve">That analysis updated a 2021 report from the same progressive organization with the candid title, "Unions Are Critical to the Democratic Party's Electoral Success." That headline suggests that </w:t>
      </w:r>
      <w:r w:rsidRPr="009D13CA">
        <w:rPr>
          <w:rStyle w:val="StyleUnderline"/>
          <w:highlight w:val="cyan"/>
        </w:rPr>
        <w:t xml:space="preserve">the </w:t>
      </w:r>
      <w:r w:rsidRPr="009D13CA">
        <w:rPr>
          <w:rStyle w:val="Emphasis"/>
          <w:highlight w:val="cyan"/>
        </w:rPr>
        <w:t>stronger and larger unions are, the better Democrats will fare</w:t>
      </w:r>
      <w:r w:rsidRPr="009D13CA">
        <w:rPr>
          <w:rStyle w:val="StyleUnderline"/>
          <w:highlight w:val="cyan"/>
        </w:rPr>
        <w:t xml:space="preserve"> - and the weaker and smaller they are, the better Republicans will.</w:t>
      </w:r>
    </w:p>
    <w:p w14:paraId="441BB2E3" w14:textId="77777777" w:rsidR="00D8181F" w:rsidRPr="00183FD2" w:rsidRDefault="00D8181F" w:rsidP="00D8181F">
      <w:pPr>
        <w:rPr>
          <w:sz w:val="16"/>
          <w:szCs w:val="16"/>
        </w:rPr>
      </w:pPr>
      <w:r w:rsidRPr="00183FD2">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75AA9065" w14:textId="77777777" w:rsidR="00D8181F" w:rsidRPr="00183FD2" w:rsidRDefault="00D8181F" w:rsidP="00D8181F">
      <w:pPr>
        <w:rPr>
          <w:sz w:val="16"/>
          <w:szCs w:val="16"/>
        </w:rPr>
      </w:pPr>
      <w:r w:rsidRPr="00183FD2">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2B725C0B" w14:textId="77777777" w:rsidR="00D8181F" w:rsidRPr="002D7BCE" w:rsidRDefault="00D8181F" w:rsidP="00D8181F">
      <w:pPr>
        <w:rPr>
          <w:u w:val="single"/>
        </w:rPr>
      </w:pPr>
      <w:r w:rsidRPr="00183FD2">
        <w:rPr>
          <w:sz w:val="16"/>
        </w:rPr>
        <w:t xml:space="preserve">But both parties understand that </w:t>
      </w:r>
      <w:r w:rsidRPr="00183FD2">
        <w:rPr>
          <w:rStyle w:val="StyleUnderline"/>
        </w:rPr>
        <w:t xml:space="preserve">in the world we actually inhabit, </w:t>
      </w:r>
      <w:r w:rsidRPr="00183FD2">
        <w:rPr>
          <w:rStyle w:val="Emphasis"/>
        </w:rPr>
        <w:t xml:space="preserve">unions strengthen Democrats. </w:t>
      </w:r>
      <w:r w:rsidRPr="00183FD2">
        <w:rPr>
          <w:rStyle w:val="StyleUnderline"/>
        </w:rPr>
        <w:t>And as long as that's the case, Republicans aren't going to change their minds about labor issues.</w:t>
      </w:r>
    </w:p>
    <w:p w14:paraId="19FFD43B" w14:textId="77777777" w:rsidR="00D8181F" w:rsidRPr="004D6994" w:rsidRDefault="00D8181F" w:rsidP="00D8181F">
      <w:pPr>
        <w:pStyle w:val="Heading4"/>
      </w:pPr>
      <w:r>
        <w:t>10</w:t>
      </w:r>
      <w:r w:rsidRPr="004D6994">
        <w:t xml:space="preserve">] No impact – congress fails but </w:t>
      </w:r>
      <w:r>
        <w:t xml:space="preserve">the federal bureaucracy checks </w:t>
      </w:r>
    </w:p>
    <w:p w14:paraId="067DA71D" w14:textId="77777777" w:rsidR="00D8181F" w:rsidRPr="0084444B" w:rsidRDefault="00D8181F" w:rsidP="00D8181F">
      <w:r>
        <w:t xml:space="preserve">Jean </w:t>
      </w:r>
      <w:r w:rsidRPr="0084444B">
        <w:rPr>
          <w:rStyle w:val="Style13ptBold"/>
        </w:rPr>
        <w:t>Galbraith 18</w:t>
      </w:r>
      <w:r>
        <w:t xml:space="preserve">,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w:t>
      </w:r>
      <w:hyperlink r:id="rId11" w:history="1">
        <w:r w:rsidRPr="00D22F54">
          <w:rPr>
            <w:rStyle w:val="Hyperlink"/>
          </w:rPr>
          <w:t>https://www.americanbar.org/groups/public_education/publications/insights-on-law-and-society/volume-18/insights-issue-1-vol-1/the-separation-of-powers-today/</w:t>
        </w:r>
      </w:hyperlink>
      <w:r>
        <w:t xml:space="preserve"> </w:t>
      </w:r>
      <w:proofErr w:type="spellStart"/>
      <w:r>
        <w:t>lp</w:t>
      </w:r>
      <w:proofErr w:type="spellEnd"/>
    </w:p>
    <w:p w14:paraId="1D80C88C" w14:textId="77777777" w:rsidR="00D8181F" w:rsidRPr="00266A4A" w:rsidRDefault="00D8181F" w:rsidP="00D8181F">
      <w:pPr>
        <w:rPr>
          <w:sz w:val="14"/>
        </w:rPr>
      </w:pPr>
      <w:r w:rsidRPr="00266A4A">
        <w:rPr>
          <w:sz w:val="14"/>
        </w:rPr>
        <w:t xml:space="preserve">The </w:t>
      </w:r>
      <w:r w:rsidRPr="00266A4A">
        <w:rPr>
          <w:rStyle w:val="StyleUnderline"/>
        </w:rPr>
        <w:t>rise of presidential power owes much to congressional action and inaction</w:t>
      </w:r>
      <w:r w:rsidRPr="00266A4A">
        <w:rPr>
          <w:sz w:val="14"/>
        </w:rPr>
        <w:t xml:space="preserve">. Because the framers failed to foresee the party system, they did not realize how it might hinder Congress’s ability to act as a check on the president. Where they share a party affiliation, </w:t>
      </w:r>
      <w:r w:rsidRPr="009D13CA">
        <w:rPr>
          <w:rStyle w:val="Emphasis"/>
          <w:highlight w:val="cyan"/>
        </w:rPr>
        <w:t>members of Congress</w:t>
      </w:r>
      <w:r w:rsidRPr="00266A4A">
        <w:rPr>
          <w:rStyle w:val="Emphasis"/>
        </w:rPr>
        <w:t xml:space="preserve"> will typically </w:t>
      </w:r>
      <w:r w:rsidRPr="009D13CA">
        <w:rPr>
          <w:rStyle w:val="Emphasis"/>
          <w:highlight w:val="cyan"/>
        </w:rPr>
        <w:t>view the president as an ally</w:t>
      </w:r>
      <w:r w:rsidRPr="00266A4A">
        <w:rPr>
          <w:sz w:val="14"/>
        </w:rPr>
        <w:t xml:space="preserve"> </w:t>
      </w:r>
      <w:r w:rsidRPr="009D13CA">
        <w:rPr>
          <w:rStyle w:val="StyleUnderline"/>
          <w:highlight w:val="cyan"/>
        </w:rPr>
        <w:t>and</w:t>
      </w:r>
      <w:r w:rsidRPr="00266A4A">
        <w:rPr>
          <w:rStyle w:val="StyleUnderline"/>
        </w:rPr>
        <w:t xml:space="preserve"> may therefore </w:t>
      </w:r>
      <w:r w:rsidRPr="009D13CA">
        <w:rPr>
          <w:rStyle w:val="StyleUnderline"/>
          <w:highlight w:val="cyan"/>
        </w:rPr>
        <w:t xml:space="preserve">be </w:t>
      </w:r>
      <w:r w:rsidRPr="009D13CA">
        <w:rPr>
          <w:rStyle w:val="Emphasis"/>
          <w:highlight w:val="cyan"/>
        </w:rPr>
        <w:t xml:space="preserve">unwilling to curtail </w:t>
      </w:r>
      <w:r w:rsidRPr="00C115A5">
        <w:rPr>
          <w:rStyle w:val="Emphasis"/>
        </w:rPr>
        <w:t>his</w:t>
      </w:r>
      <w:r w:rsidRPr="00266A4A">
        <w:rPr>
          <w:rStyle w:val="Emphasis"/>
        </w:rPr>
        <w:t xml:space="preserve"> or her </w:t>
      </w:r>
      <w:r w:rsidRPr="009D13CA">
        <w:rPr>
          <w:rStyle w:val="Emphasis"/>
          <w:highlight w:val="cyan"/>
        </w:rPr>
        <w:t>power</w:t>
      </w:r>
      <w:r w:rsidRPr="00266A4A">
        <w:rPr>
          <w:sz w:val="14"/>
        </w:rPr>
        <w:t xml:space="preserve">. As for members of Congress who do not share a party affiliation with the president, </w:t>
      </w:r>
      <w:r w:rsidRPr="00266A4A">
        <w:rPr>
          <w:rStyle w:val="StyleUnderline"/>
        </w:rPr>
        <w:t xml:space="preserve">they will find it difficult to pass any </w:t>
      </w:r>
      <w:r w:rsidRPr="00266A4A">
        <w:rPr>
          <w:rStyle w:val="StyleUnderline"/>
        </w:rPr>
        <w:lastRenderedPageBreak/>
        <w:t>legislation, let alone legislation that restricts presidential power</w:t>
      </w:r>
      <w:r w:rsidRPr="00266A4A">
        <w:rPr>
          <w:sz w:val="14"/>
        </w:rPr>
        <w:t xml:space="preserve">. </w:t>
      </w:r>
      <w:r w:rsidRPr="00266A4A">
        <w:rPr>
          <w:rStyle w:val="StyleUnderline"/>
        </w:rPr>
        <w:t xml:space="preserve">Because of the president’s veto power, </w:t>
      </w:r>
      <w:r w:rsidRPr="009D13CA">
        <w:rPr>
          <w:rStyle w:val="StyleUnderline"/>
          <w:highlight w:val="cyan"/>
        </w:rPr>
        <w:t>Congress needs two-thirds majorities</w:t>
      </w:r>
      <w:r w:rsidRPr="00266A4A">
        <w:rPr>
          <w:rStyle w:val="StyleUnderline"/>
        </w:rPr>
        <w:t xml:space="preserve"> in both houses to pass any legislation to which the president objects. </w:t>
      </w:r>
      <w:r w:rsidRPr="009D13CA">
        <w:rPr>
          <w:rStyle w:val="StyleUnderline"/>
          <w:highlight w:val="cyan"/>
        </w:rPr>
        <w:t>Such</w:t>
      </w:r>
      <w:r w:rsidRPr="00266A4A">
        <w:rPr>
          <w:rStyle w:val="StyleUnderline"/>
        </w:rPr>
        <w:t xml:space="preserve"> </w:t>
      </w:r>
      <w:r w:rsidRPr="009D13CA">
        <w:rPr>
          <w:rStyle w:val="Emphasis"/>
          <w:highlight w:val="cyan"/>
        </w:rPr>
        <w:t>supermajorities require bipartisanship</w:t>
      </w:r>
      <w:r w:rsidRPr="00266A4A">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266A4A">
        <w:rPr>
          <w:rStyle w:val="StyleUnderline"/>
        </w:rPr>
        <w:t xml:space="preserve">Yet major </w:t>
      </w:r>
      <w:r w:rsidRPr="009D13CA">
        <w:rPr>
          <w:rStyle w:val="StyleUnderline"/>
          <w:highlight w:val="cyan"/>
        </w:rPr>
        <w:t>legislation</w:t>
      </w:r>
      <w:r w:rsidRPr="00266A4A">
        <w:rPr>
          <w:rStyle w:val="StyleUnderline"/>
        </w:rPr>
        <w:t xml:space="preserve"> that meaningfully restricts presidential power </w:t>
      </w:r>
      <w:r w:rsidRPr="009D13CA">
        <w:rPr>
          <w:rStyle w:val="StyleUnderline"/>
          <w:highlight w:val="cyan"/>
        </w:rPr>
        <w:t>is very hard to pass.</w:t>
      </w:r>
    </w:p>
    <w:p w14:paraId="709A617F" w14:textId="77777777" w:rsidR="00D8181F" w:rsidRPr="00266A4A" w:rsidRDefault="00D8181F" w:rsidP="00D8181F">
      <w:pPr>
        <w:rPr>
          <w:rStyle w:val="StyleUnderline"/>
        </w:rPr>
      </w:pPr>
      <w:r w:rsidRPr="00266A4A">
        <w:rPr>
          <w:rStyle w:val="StyleUnderline"/>
        </w:rPr>
        <w:t xml:space="preserve">Not only does </w:t>
      </w:r>
      <w:r w:rsidRPr="009D13CA">
        <w:rPr>
          <w:rStyle w:val="StyleUnderline"/>
          <w:highlight w:val="cyan"/>
        </w:rPr>
        <w:t>Congress</w:t>
      </w:r>
      <w:r w:rsidRPr="00266A4A">
        <w:rPr>
          <w:rStyle w:val="StyleUnderline"/>
        </w:rPr>
        <w:t xml:space="preserve"> usually fail to check presidential power, but </w:t>
      </w:r>
      <w:r w:rsidRPr="00266A4A">
        <w:rPr>
          <w:rStyle w:val="Emphasis"/>
        </w:rPr>
        <w:t xml:space="preserve">it </w:t>
      </w:r>
      <w:r w:rsidRPr="009D13CA">
        <w:rPr>
          <w:rStyle w:val="Emphasis"/>
          <w:highlight w:val="cyan"/>
        </w:rPr>
        <w:t>often acts to enhance it</w:t>
      </w:r>
      <w:r w:rsidRPr="00266A4A">
        <w:rPr>
          <w:sz w:val="14"/>
        </w:rPr>
        <w:t xml:space="preserve">. As recent years have shown vividly, </w:t>
      </w:r>
      <w:r w:rsidRPr="00266A4A">
        <w:rPr>
          <w:rStyle w:val="StyleUnderline"/>
        </w:rPr>
        <w:t>Congress has difficulty passing major legislation</w:t>
      </w:r>
      <w:r w:rsidRPr="00266A4A">
        <w:rPr>
          <w:sz w:val="14"/>
        </w:rPr>
        <w:t xml:space="preserve">. </w:t>
      </w:r>
      <w:r w:rsidRPr="00266A4A">
        <w:rPr>
          <w:rStyle w:val="StyleUnderline"/>
        </w:rPr>
        <w:t xml:space="preserve">When such legislation does get passed, </w:t>
      </w:r>
      <w:r w:rsidRPr="009D13CA">
        <w:rPr>
          <w:rStyle w:val="StyleUnderline"/>
          <w:highlight w:val="cyan"/>
        </w:rPr>
        <w:t>it</w:t>
      </w:r>
      <w:r w:rsidRPr="00266A4A">
        <w:rPr>
          <w:rStyle w:val="StyleUnderline"/>
        </w:rPr>
        <w:t xml:space="preserve"> typically </w:t>
      </w:r>
      <w:r w:rsidRPr="009D13CA">
        <w:rPr>
          <w:rStyle w:val="StyleUnderline"/>
          <w:highlight w:val="cyan"/>
        </w:rPr>
        <w:t>delegates</w:t>
      </w:r>
      <w:r w:rsidRPr="00266A4A">
        <w:rPr>
          <w:rStyle w:val="StyleUnderline"/>
        </w:rPr>
        <w:t xml:space="preserve"> a great deal of </w:t>
      </w:r>
      <w:r w:rsidRPr="009D13CA">
        <w:rPr>
          <w:rStyle w:val="StyleUnderline"/>
          <w:highlight w:val="cyan"/>
        </w:rPr>
        <w:t>authority</w:t>
      </w:r>
      <w:r w:rsidRPr="00266A4A">
        <w:rPr>
          <w:rStyle w:val="StyleUnderline"/>
        </w:rPr>
        <w:t xml:space="preserve"> to the president and other executive branch officials.</w:t>
      </w:r>
      <w:r w:rsidRPr="00266A4A">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266A4A">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266A4A">
        <w:rPr>
          <w:sz w:val="14"/>
        </w:rPr>
        <w:t xml:space="preserve">. </w:t>
      </w:r>
      <w:r w:rsidRPr="00266A4A">
        <w:rPr>
          <w:rStyle w:val="StyleUnderline"/>
        </w:rPr>
        <w:t>As a matter of substance, they provide flexibility that is functionally needed for governance</w:t>
      </w:r>
      <w:r w:rsidRPr="00266A4A">
        <w:rPr>
          <w:sz w:val="14"/>
        </w:rPr>
        <w:t xml:space="preserve">. </w:t>
      </w:r>
      <w:r w:rsidRPr="00266A4A">
        <w:rPr>
          <w:rStyle w:val="StyleUnderline"/>
        </w:rPr>
        <w:t>And once passed, these statutes will linger for years, as their revision or repeal proves hard to obtain.</w:t>
      </w:r>
    </w:p>
    <w:p w14:paraId="6D9B3FA4" w14:textId="77777777" w:rsidR="00D8181F" w:rsidRPr="00266A4A" w:rsidRDefault="00D8181F" w:rsidP="00D8181F">
      <w:pPr>
        <w:rPr>
          <w:sz w:val="14"/>
        </w:rPr>
      </w:pPr>
      <w:r w:rsidRPr="00266A4A">
        <w:rPr>
          <w:sz w:val="14"/>
        </w:rPr>
        <w:t xml:space="preserve">Over time, </w:t>
      </w:r>
      <w:r w:rsidRPr="009D13CA">
        <w:rPr>
          <w:rStyle w:val="Emphasis"/>
          <w:highlight w:val="cyan"/>
        </w:rPr>
        <w:t>presidents</w:t>
      </w:r>
      <w:r w:rsidRPr="00266A4A">
        <w:rPr>
          <w:rStyle w:val="Emphasis"/>
        </w:rPr>
        <w:t xml:space="preserve"> have come to </w:t>
      </w:r>
      <w:r w:rsidRPr="009D13CA">
        <w:rPr>
          <w:rStyle w:val="Emphasis"/>
          <w:highlight w:val="cyan"/>
        </w:rPr>
        <w:t>fill the void</w:t>
      </w:r>
      <w:r w:rsidRPr="00266A4A">
        <w:rPr>
          <w:rStyle w:val="Emphasis"/>
        </w:rPr>
        <w:t xml:space="preserve"> left by Congress</w:t>
      </w:r>
      <w:r w:rsidRPr="00266A4A">
        <w:rPr>
          <w:sz w:val="14"/>
        </w:rPr>
        <w:t xml:space="preserve">. Some presidents have done this with enthusiasm, some with seeming reluctance, </w:t>
      </w:r>
      <w:r w:rsidRPr="00266A4A">
        <w:rPr>
          <w:rStyle w:val="StyleUnderline"/>
        </w:rPr>
        <w:t xml:space="preserve">but </w:t>
      </w:r>
      <w:r w:rsidRPr="009D13CA">
        <w:rPr>
          <w:rStyle w:val="StyleUnderline"/>
          <w:highlight w:val="cyan"/>
        </w:rPr>
        <w:t>the</w:t>
      </w:r>
      <w:r w:rsidRPr="00266A4A">
        <w:rPr>
          <w:rStyle w:val="StyleUnderline"/>
        </w:rPr>
        <w:t xml:space="preserve"> end </w:t>
      </w:r>
      <w:r w:rsidRPr="009D13CA">
        <w:rPr>
          <w:rStyle w:val="StyleUnderline"/>
          <w:highlight w:val="cyan"/>
        </w:rPr>
        <w:t>result is</w:t>
      </w:r>
      <w:r w:rsidRPr="00266A4A">
        <w:rPr>
          <w:rStyle w:val="StyleUnderline"/>
        </w:rPr>
        <w:t xml:space="preserve"> one of </w:t>
      </w:r>
      <w:r w:rsidRPr="009D13CA">
        <w:rPr>
          <w:rStyle w:val="StyleUnderline"/>
          <w:highlight w:val="cyan"/>
        </w:rPr>
        <w:t>greater presidential power</w:t>
      </w:r>
      <w:r w:rsidRPr="00266A4A">
        <w:rPr>
          <w:rStyle w:val="StyleUnderline"/>
        </w:rPr>
        <w:t xml:space="preserve">. And </w:t>
      </w:r>
      <w:r w:rsidRPr="009D13CA">
        <w:rPr>
          <w:rStyle w:val="StyleUnderline"/>
          <w:highlight w:val="cyan"/>
        </w:rPr>
        <w:t>the more presidents wield</w:t>
      </w:r>
      <w:r w:rsidRPr="00266A4A">
        <w:rPr>
          <w:rStyle w:val="StyleUnderline"/>
        </w:rPr>
        <w:t xml:space="preserve"> asserted </w:t>
      </w:r>
      <w:r w:rsidRPr="009D13CA">
        <w:rPr>
          <w:rStyle w:val="StyleUnderline"/>
          <w:highlight w:val="cyan"/>
        </w:rPr>
        <w:t>power</w:t>
      </w:r>
      <w:r w:rsidRPr="00266A4A">
        <w:rPr>
          <w:rStyle w:val="StyleUnderline"/>
        </w:rPr>
        <w:t xml:space="preserve">, </w:t>
      </w:r>
      <w:r w:rsidRPr="009D13CA">
        <w:rPr>
          <w:rStyle w:val="StyleUnderline"/>
          <w:highlight w:val="cyan"/>
        </w:rPr>
        <w:t xml:space="preserve">the </w:t>
      </w:r>
      <w:r w:rsidRPr="009D13CA">
        <w:rPr>
          <w:rStyle w:val="Emphasis"/>
          <w:highlight w:val="cyan"/>
        </w:rPr>
        <w:t>more precedents exist</w:t>
      </w:r>
      <w:r w:rsidRPr="00266A4A">
        <w:rPr>
          <w:rStyle w:val="Emphasis"/>
        </w:rPr>
        <w:t xml:space="preserve"> to justify presidential action as a matter of law</w:t>
      </w:r>
      <w:r w:rsidRPr="00266A4A">
        <w:rPr>
          <w:rStyle w:val="StyleUnderline"/>
        </w:rPr>
        <w:t>.</w:t>
      </w:r>
      <w:r w:rsidRPr="00266A4A">
        <w:rPr>
          <w:sz w:val="14"/>
        </w:rPr>
        <w:t xml:space="preserve"> The Constitution gives Congress the power to “declare war,” yet presidents have ordered military action in Korea, Vietnam, Grenada, Kosovo, Libya and many other places without explicit congressional authorization. </w:t>
      </w:r>
      <w:r w:rsidRPr="00266A4A">
        <w:rPr>
          <w:rStyle w:val="StyleUnderline"/>
        </w:rPr>
        <w:t>The Constitution instructs the president to obtain the advice and consent of two-thirds of the Senate for treaties</w:t>
      </w:r>
      <w:r w:rsidRPr="00266A4A">
        <w:rPr>
          <w:sz w:val="14"/>
        </w:rPr>
        <w:t xml:space="preserve">, </w:t>
      </w:r>
      <w:r w:rsidRPr="00266A4A">
        <w:rPr>
          <w:rStyle w:val="StyleUnderline"/>
        </w:rPr>
        <w:t>yet major international agreements like the Paris Agreement on climate are now made without legislative approval</w:t>
      </w:r>
      <w:r w:rsidRPr="00266A4A">
        <w:rPr>
          <w:sz w:val="14"/>
        </w:rPr>
        <w:t>. With respect to immigration, President Obama and President Trump have pursued very different policies but both have at times interpreted immigration statutes in ways that maximize their authority and flexibility.</w:t>
      </w:r>
    </w:p>
    <w:p w14:paraId="77E5762E" w14:textId="77777777" w:rsidR="00D8181F" w:rsidRPr="004D6994" w:rsidRDefault="00D8181F" w:rsidP="00D8181F">
      <w:pPr>
        <w:rPr>
          <w:sz w:val="16"/>
        </w:rPr>
      </w:pPr>
      <w:r w:rsidRPr="009D13CA">
        <w:rPr>
          <w:rStyle w:val="Emphasis"/>
          <w:highlight w:val="cyan"/>
        </w:rPr>
        <w:t>The rise in</w:t>
      </w:r>
      <w:r w:rsidRPr="00266A4A">
        <w:rPr>
          <w:rStyle w:val="Emphasis"/>
        </w:rPr>
        <w:t xml:space="preserve"> presidential </w:t>
      </w:r>
      <w:r w:rsidRPr="009D13CA">
        <w:rPr>
          <w:rStyle w:val="Emphasis"/>
          <w:highlight w:val="cyan"/>
        </w:rPr>
        <w:t>power</w:t>
      </w:r>
      <w:r w:rsidRPr="00266A4A">
        <w:rPr>
          <w:rStyle w:val="Emphasis"/>
        </w:rPr>
        <w:t xml:space="preserve"> vis-à-vis Congress </w:t>
      </w:r>
      <w:r w:rsidRPr="009D13CA">
        <w:rPr>
          <w:rStyle w:val="Emphasis"/>
          <w:highlight w:val="cyan"/>
        </w:rPr>
        <w:t>has grown largely unchecked</w:t>
      </w:r>
      <w:r w:rsidRPr="00266A4A">
        <w:rPr>
          <w:rStyle w:val="Emphasis"/>
        </w:rPr>
        <w:t xml:space="preserve"> </w:t>
      </w:r>
      <w:r w:rsidRPr="009D13CA">
        <w:rPr>
          <w:rStyle w:val="Emphasis"/>
          <w:highlight w:val="cyan"/>
        </w:rPr>
        <w:t>by</w:t>
      </w:r>
      <w:r w:rsidRPr="00266A4A">
        <w:rPr>
          <w:rStyle w:val="Emphasis"/>
        </w:rPr>
        <w:t xml:space="preserve"> the </w:t>
      </w:r>
      <w:r w:rsidRPr="009D13CA">
        <w:rPr>
          <w:rStyle w:val="Emphasis"/>
          <w:highlight w:val="cyan"/>
        </w:rPr>
        <w:t>courts</w:t>
      </w:r>
      <w:r w:rsidRPr="00266A4A">
        <w:rPr>
          <w:sz w:val="14"/>
        </w:rPr>
        <w:t xml:space="preserve">. </w:t>
      </w:r>
      <w:r w:rsidRPr="00266A4A">
        <w:rPr>
          <w:rStyle w:val="StyleUnderline"/>
        </w:rPr>
        <w:t xml:space="preserve">Not all actions that enhance presidential power are challenged in court. And for those challenges that do exist, </w:t>
      </w:r>
      <w:r w:rsidRPr="009D13CA">
        <w:rPr>
          <w:rStyle w:val="Emphasis"/>
          <w:highlight w:val="cyan"/>
        </w:rPr>
        <w:t>success is only occasional</w:t>
      </w:r>
      <w:r w:rsidRPr="00266A4A">
        <w:rPr>
          <w:sz w:val="14"/>
        </w:rPr>
        <w:t xml:space="preserve">. A court may dismiss such challenges without resolving them, as where it concludes that the plaintiff lacks standing, the case is unripe, or the issue is a non-justiciable “political question.” And </w:t>
      </w:r>
      <w:r w:rsidRPr="004D6994">
        <w:rPr>
          <w:sz w:val="16"/>
        </w:rPr>
        <w:t>when a court does adjudicate a challenge to presidential power, quite often the president will win. There are real advantages to presidential power, especially since the alternative can be ineffective governance or no governance at all.</w:t>
      </w:r>
    </w:p>
    <w:p w14:paraId="38F3A970" w14:textId="77777777" w:rsidR="00D8181F" w:rsidRPr="00266A4A" w:rsidRDefault="00D8181F" w:rsidP="00D8181F">
      <w:pPr>
        <w:rPr>
          <w:sz w:val="14"/>
        </w:rPr>
      </w:pPr>
      <w:r w:rsidRPr="00266A4A">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76B808B9" w14:textId="77777777" w:rsidR="00D8181F" w:rsidRPr="00266A4A" w:rsidRDefault="00D8181F" w:rsidP="00D8181F">
      <w:pPr>
        <w:rPr>
          <w:sz w:val="14"/>
        </w:rPr>
      </w:pPr>
      <w:r w:rsidRPr="00266A4A">
        <w:rPr>
          <w:sz w:val="14"/>
        </w:rPr>
        <w:t>Checks and Balances beyond the Three Branches</w:t>
      </w:r>
    </w:p>
    <w:p w14:paraId="0D3395A6" w14:textId="77777777" w:rsidR="00D8181F" w:rsidRPr="00266A4A" w:rsidRDefault="00D8181F" w:rsidP="00D8181F">
      <w:pPr>
        <w:rPr>
          <w:sz w:val="14"/>
        </w:rPr>
      </w:pPr>
      <w:r w:rsidRPr="00266A4A">
        <w:rPr>
          <w:sz w:val="14"/>
        </w:rPr>
        <w:t xml:space="preserve">The </w:t>
      </w:r>
      <w:r w:rsidRPr="009D13CA">
        <w:rPr>
          <w:rStyle w:val="StyleUnderline"/>
          <w:highlight w:val="cyan"/>
        </w:rPr>
        <w:t>president’s power has grown</w:t>
      </w:r>
      <w:r w:rsidRPr="00266A4A">
        <w:rPr>
          <w:rStyle w:val="StyleUnderline"/>
        </w:rPr>
        <w:t xml:space="preserve"> beyond what the framers envisioned</w:t>
      </w:r>
      <w:r w:rsidRPr="00266A4A">
        <w:rPr>
          <w:rStyle w:val="Emphasis"/>
        </w:rPr>
        <w:t xml:space="preserve">. </w:t>
      </w:r>
      <w:r w:rsidRPr="009D13CA">
        <w:rPr>
          <w:rStyle w:val="Emphasis"/>
          <w:highlight w:val="cyan"/>
        </w:rPr>
        <w:t>But so have other checks</w:t>
      </w:r>
      <w:r w:rsidRPr="00266A4A">
        <w:rPr>
          <w:rStyle w:val="Emphasis"/>
        </w:rPr>
        <w:t xml:space="preserve"> on presidential power</w:t>
      </w:r>
      <w:r w:rsidRPr="00266A4A">
        <w:rPr>
          <w:sz w:val="14"/>
        </w:rPr>
        <w:t>—</w:t>
      </w:r>
      <w:r w:rsidRPr="00266A4A">
        <w:rPr>
          <w:rStyle w:val="Emphasis"/>
        </w:rPr>
        <w:t>checks that are distinct from Congress and the courts</w:t>
      </w:r>
      <w:r w:rsidRPr="00266A4A">
        <w:rPr>
          <w:sz w:val="14"/>
        </w:rPr>
        <w:t xml:space="preserve">. </w:t>
      </w:r>
      <w:r w:rsidRPr="00266A4A">
        <w:rPr>
          <w:rStyle w:val="StyleUnderline"/>
        </w:rPr>
        <w:t xml:space="preserve">The complexity of the modern world has given rise to institutions that the framers did not </w:t>
      </w:r>
      <w:r w:rsidRPr="006B3A9B">
        <w:rPr>
          <w:rStyle w:val="StyleUnderline"/>
        </w:rPr>
        <w:t>foresee,</w:t>
      </w:r>
      <w:r w:rsidRPr="00266A4A">
        <w:rPr>
          <w:rStyle w:val="StyleUnderline"/>
        </w:rPr>
        <w:t xml:space="preserve"> </w:t>
      </w:r>
      <w:r w:rsidRPr="009D13CA">
        <w:rPr>
          <w:rStyle w:val="StyleUnderline"/>
          <w:highlight w:val="cyan"/>
        </w:rPr>
        <w:t>like</w:t>
      </w:r>
      <w:r w:rsidRPr="00266A4A">
        <w:rPr>
          <w:rStyle w:val="StyleUnderline"/>
        </w:rPr>
        <w:t xml:space="preserve"> the </w:t>
      </w:r>
      <w:r w:rsidRPr="006B3A9B">
        <w:rPr>
          <w:rStyle w:val="Emphasis"/>
        </w:rPr>
        <w:t xml:space="preserve">international legal super-structure and </w:t>
      </w:r>
      <w:r w:rsidRPr="009D13CA">
        <w:rPr>
          <w:rStyle w:val="Emphasis"/>
          <w:highlight w:val="cyan"/>
        </w:rPr>
        <w:t>the federal bureaucracy</w:t>
      </w:r>
      <w:r w:rsidRPr="00266A4A">
        <w:rPr>
          <w:sz w:val="14"/>
        </w:rPr>
        <w:t xml:space="preserve">. These institutions enhance the reach of presidential power, yet at the same time </w:t>
      </w:r>
      <w:r w:rsidRPr="00266A4A">
        <w:rPr>
          <w:rStyle w:val="Emphasis"/>
        </w:rPr>
        <w:t>they restrain or channel this power through their foundational laws.</w:t>
      </w:r>
      <w:r w:rsidRPr="00266A4A">
        <w:rPr>
          <w:sz w:val="14"/>
        </w:rPr>
        <w:t xml:space="preserve"> </w:t>
      </w:r>
      <w:r w:rsidRPr="00266A4A">
        <w:rPr>
          <w:rStyle w:val="StyleUnderline"/>
        </w:rPr>
        <w:t xml:space="preserve">Other institutions that existed at the time of the framing, such as </w:t>
      </w:r>
      <w:r w:rsidRPr="006B3A9B">
        <w:rPr>
          <w:rStyle w:val="Emphasis"/>
        </w:rPr>
        <w:t>states, cities, and counties</w:t>
      </w:r>
      <w:r w:rsidRPr="00266A4A">
        <w:rPr>
          <w:rStyle w:val="StyleUnderline"/>
        </w:rPr>
        <w:t xml:space="preserve">, have </w:t>
      </w:r>
      <w:r w:rsidRPr="00266A4A">
        <w:rPr>
          <w:rStyle w:val="Emphasis"/>
        </w:rPr>
        <w:t>developed new means of resistance to presidential power</w:t>
      </w:r>
      <w:r w:rsidRPr="00266A4A">
        <w:rPr>
          <w:sz w:val="14"/>
        </w:rPr>
        <w:t>. Collectively</w:t>
      </w:r>
      <w:r w:rsidRPr="00266A4A">
        <w:rPr>
          <w:rStyle w:val="StyleUnderline"/>
        </w:rPr>
        <w:t>, these institutions serve as checks on presidential power</w:t>
      </w:r>
      <w:r w:rsidRPr="00266A4A">
        <w:rPr>
          <w:sz w:val="14"/>
        </w:rPr>
        <w:t xml:space="preserve">. Aside from states, </w:t>
      </w:r>
      <w:r w:rsidRPr="00266A4A">
        <w:rPr>
          <w:rStyle w:val="StyleUnderline"/>
        </w:rPr>
        <w:t>their roles are not directly provided for in the Constitution, but they are now deeply embedded in the practice of governance</w:t>
      </w:r>
      <w:r w:rsidRPr="00266A4A">
        <w:rPr>
          <w:sz w:val="14"/>
        </w:rPr>
        <w:t xml:space="preserve">. These institutions will not entirely prevent all abuses of presidential power; </w:t>
      </w:r>
      <w:proofErr w:type="gramStart"/>
      <w:r w:rsidRPr="00266A4A">
        <w:rPr>
          <w:sz w:val="14"/>
        </w:rPr>
        <w:t>indeed</w:t>
      </w:r>
      <w:proofErr w:type="gramEnd"/>
      <w:r w:rsidRPr="00266A4A">
        <w:rPr>
          <w:sz w:val="14"/>
        </w:rPr>
        <w:t xml:space="preserve"> the potential for abuse can never be fully </w:t>
      </w:r>
      <w:r w:rsidRPr="00266A4A">
        <w:rPr>
          <w:sz w:val="14"/>
        </w:rPr>
        <w:lastRenderedPageBreak/>
        <w:t>eradicated from a system whose effectiveness depends on a large degree on presidential power. But these institutions can nonetheless limit the scope and effects of presidential power.</w:t>
      </w:r>
    </w:p>
    <w:p w14:paraId="0F00BF20" w14:textId="77777777" w:rsidR="00D8181F" w:rsidRDefault="00D8181F" w:rsidP="00D8181F">
      <w:pPr>
        <w:rPr>
          <w:rStyle w:val="StyleUnderline"/>
        </w:rPr>
      </w:pPr>
      <w:r w:rsidRPr="00266A4A">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266A4A">
        <w:rPr>
          <w:sz w:val="14"/>
        </w:rPr>
        <w:t xml:space="preserve">. </w:t>
      </w:r>
      <w:r w:rsidRPr="00266A4A">
        <w:rPr>
          <w:rStyle w:val="StyleUnderline"/>
        </w:rPr>
        <w:t>If a President wants to pursue strong collective action, then he or she will need buy-in according to the legal rules that underlie these organizations</w:t>
      </w:r>
      <w:r w:rsidRPr="00266A4A">
        <w:rPr>
          <w:sz w:val="14"/>
        </w:rPr>
        <w:t xml:space="preserve">. </w:t>
      </w:r>
      <w:r w:rsidRPr="009D13CA">
        <w:rPr>
          <w:rStyle w:val="Emphasis"/>
          <w:highlight w:val="cyan"/>
        </w:rPr>
        <w:t>The need for cooperation</w:t>
      </w:r>
      <w:r w:rsidRPr="00266A4A">
        <w:rPr>
          <w:rStyle w:val="Emphasis"/>
        </w:rPr>
        <w:t xml:space="preserve"> thus </w:t>
      </w:r>
      <w:r w:rsidRPr="009D13CA">
        <w:rPr>
          <w:rStyle w:val="Emphasis"/>
          <w:highlight w:val="cyan"/>
        </w:rPr>
        <w:t xml:space="preserve">limits the scope of </w:t>
      </w:r>
      <w:r w:rsidRPr="00C115A5">
        <w:rPr>
          <w:rStyle w:val="Emphasis"/>
        </w:rPr>
        <w:t xml:space="preserve">what </w:t>
      </w:r>
      <w:r w:rsidRPr="009D13CA">
        <w:rPr>
          <w:rStyle w:val="Emphasis"/>
          <w:highlight w:val="cyan"/>
        </w:rPr>
        <w:t>the president</w:t>
      </w:r>
      <w:r w:rsidRPr="00266A4A">
        <w:rPr>
          <w:rStyle w:val="Emphasis"/>
        </w:rPr>
        <w:t xml:space="preserve"> can do</w:t>
      </w:r>
      <w:r w:rsidRPr="00266A4A">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266A4A">
        <w:rPr>
          <w:rStyle w:val="StyleUnderline"/>
        </w:rPr>
        <w:t>unilateral uses of force and withdrawals from international agreements</w:t>
      </w:r>
      <w:r w:rsidRPr="00266A4A">
        <w:rPr>
          <w:sz w:val="14"/>
        </w:rPr>
        <w:t xml:space="preserve">. But such policies may </w:t>
      </w:r>
      <w:r w:rsidRPr="00266A4A">
        <w:rPr>
          <w:rStyle w:val="StyleUnderline"/>
        </w:rPr>
        <w:t>make international cooperation harder to obtain on other fronts.</w:t>
      </w:r>
    </w:p>
    <w:p w14:paraId="11DD2624" w14:textId="4E2FDEF9" w:rsidR="00D8181F" w:rsidRDefault="00D8181F" w:rsidP="00D8181F">
      <w:pPr>
        <w:pStyle w:val="Heading1"/>
      </w:pPr>
      <w:r>
        <w:lastRenderedPageBreak/>
        <w:t>1AR</w:t>
      </w:r>
    </w:p>
    <w:p w14:paraId="4B3F62D3" w14:textId="374A0EA8" w:rsidR="00D8181F" w:rsidRDefault="00D8181F" w:rsidP="00D8181F">
      <w:pPr>
        <w:pStyle w:val="Heading2"/>
      </w:pPr>
      <w:r>
        <w:lastRenderedPageBreak/>
        <w:t>Case</w:t>
      </w:r>
    </w:p>
    <w:p w14:paraId="19B8A3D3" w14:textId="77777777" w:rsidR="00D8181F" w:rsidRPr="000E1407" w:rsidRDefault="00D8181F" w:rsidP="00D8181F">
      <w:pPr>
        <w:pStyle w:val="Heading4"/>
      </w:pPr>
      <w:r>
        <w:t xml:space="preserve">Strikes – Loss of collective bargaining rights </w:t>
      </w:r>
      <w:proofErr w:type="gramStart"/>
      <w:r>
        <w:t>lead</w:t>
      </w:r>
      <w:proofErr w:type="gramEnd"/>
      <w:r>
        <w:t xml:space="preserve"> to </w:t>
      </w:r>
      <w:r>
        <w:rPr>
          <w:u w:val="single"/>
        </w:rPr>
        <w:t>retaliatory strikes</w:t>
      </w:r>
      <w:r>
        <w:t xml:space="preserve"> that make government action </w:t>
      </w:r>
      <w:r>
        <w:rPr>
          <w:u w:val="single"/>
        </w:rPr>
        <w:t>impossible</w:t>
      </w:r>
      <w:r>
        <w:t>.</w:t>
      </w:r>
    </w:p>
    <w:p w14:paraId="5B718B13" w14:textId="77777777" w:rsidR="00D8181F" w:rsidRDefault="00D8181F" w:rsidP="00D8181F">
      <w:r>
        <w:t xml:space="preserve">Joseph A. </w:t>
      </w:r>
      <w:r w:rsidRPr="000E1407">
        <w:rPr>
          <w:rStyle w:val="Style13ptBold"/>
        </w:rPr>
        <w:t>McCartin 25</w:t>
      </w:r>
      <w:r>
        <w:t xml:space="preserve"> – director of Georgetown University’s </w:t>
      </w:r>
      <w:proofErr w:type="spellStart"/>
      <w:r>
        <w:t>Kalmanovitz</w:t>
      </w:r>
      <w:proofErr w:type="spellEnd"/>
      <w:r>
        <w:t xml:space="preserve"> Initiative for Labor and the Working Poor, author of Collision Course: Ronald Reagan, the Air Traffic Controllers and the Strike that Changed America, and president of the Labor and Working-Class History Association, “</w:t>
      </w:r>
      <w:r w:rsidRPr="000E1407">
        <w:t>Will Federal Workers Rediscover Their Militancy?</w:t>
      </w:r>
      <w:r>
        <w:t xml:space="preserve">” Dissent Magazine, </w:t>
      </w:r>
      <w:r w:rsidRPr="000E1407">
        <w:t>https://www.dissentmagazine.org/online_articles/will-federal-workers-rediscover-their-militancy/</w:t>
      </w:r>
      <w:r>
        <w:t>, April 1, 2025, accessed July 26, 2025, -</w:t>
      </w:r>
      <w:proofErr w:type="spellStart"/>
      <w:r>
        <w:t>ekh</w:t>
      </w:r>
      <w:proofErr w:type="spellEnd"/>
      <w:r>
        <w:t>-</w:t>
      </w:r>
    </w:p>
    <w:p w14:paraId="2DF1454D" w14:textId="77777777" w:rsidR="00D8181F" w:rsidRPr="000E1407" w:rsidRDefault="00D8181F" w:rsidP="00D8181F">
      <w:pPr>
        <w:rPr>
          <w:sz w:val="16"/>
        </w:rPr>
      </w:pPr>
      <w:r w:rsidRPr="000E1407">
        <w:rPr>
          <w:rStyle w:val="StyleUnderline"/>
        </w:rPr>
        <w:t>One</w:t>
      </w:r>
      <w:r w:rsidRPr="000E1407">
        <w:rPr>
          <w:sz w:val="16"/>
        </w:rPr>
        <w:t xml:space="preserve"> unintended </w:t>
      </w:r>
      <w:r w:rsidRPr="000E1407">
        <w:rPr>
          <w:rStyle w:val="StyleUnderline"/>
        </w:rPr>
        <w:t xml:space="preserve">consequence of </w:t>
      </w:r>
      <w:r w:rsidRPr="00963538">
        <w:rPr>
          <w:rStyle w:val="StyleUnderline"/>
          <w:highlight w:val="cyan"/>
        </w:rPr>
        <w:t>Trump’s move</w:t>
      </w:r>
      <w:r w:rsidRPr="000E1407">
        <w:rPr>
          <w:rStyle w:val="StyleUnderline"/>
        </w:rPr>
        <w:t xml:space="preserve"> is that it </w:t>
      </w:r>
      <w:r w:rsidRPr="00963538">
        <w:rPr>
          <w:rStyle w:val="StyleUnderline"/>
          <w:highlight w:val="cyan"/>
        </w:rPr>
        <w:t>could</w:t>
      </w:r>
      <w:r w:rsidRPr="000E1407">
        <w:rPr>
          <w:sz w:val="16"/>
        </w:rPr>
        <w:t xml:space="preserve"> very well </w:t>
      </w:r>
      <w:r w:rsidRPr="00963538">
        <w:rPr>
          <w:rStyle w:val="StyleUnderline"/>
          <w:highlight w:val="cyan"/>
        </w:rPr>
        <w:t>rouse the union movement</w:t>
      </w:r>
      <w:r w:rsidRPr="000E1407">
        <w:rPr>
          <w:sz w:val="16"/>
        </w:rPr>
        <w:t xml:space="preserve"> and its allies </w:t>
      </w:r>
      <w:r w:rsidRPr="00963538">
        <w:rPr>
          <w:rStyle w:val="StyleUnderline"/>
          <w:highlight w:val="cyan"/>
        </w:rPr>
        <w:t>to a</w:t>
      </w:r>
      <w:r w:rsidRPr="000E1407">
        <w:rPr>
          <w:rStyle w:val="StyleUnderline"/>
        </w:rPr>
        <w:t xml:space="preserve"> more </w:t>
      </w:r>
      <w:r w:rsidRPr="00963538">
        <w:rPr>
          <w:rStyle w:val="Emphasis"/>
          <w:highlight w:val="cyan"/>
        </w:rPr>
        <w:t>confrontational opposition</w:t>
      </w:r>
      <w:r w:rsidRPr="000E1407">
        <w:rPr>
          <w:sz w:val="16"/>
        </w:rPr>
        <w:t xml:space="preserve"> to his agenda than anyone could have foreseen. Up to this point, federal </w:t>
      </w:r>
      <w:r w:rsidRPr="000E1407">
        <w:rPr>
          <w:rStyle w:val="StyleUnderline"/>
        </w:rPr>
        <w:t>unions</w:t>
      </w:r>
      <w:r w:rsidRPr="000E1407">
        <w:rPr>
          <w:sz w:val="16"/>
        </w:rPr>
        <w:t xml:space="preserve"> have </w:t>
      </w:r>
      <w:r w:rsidRPr="000E1407">
        <w:rPr>
          <w:rStyle w:val="StyleUnderline"/>
        </w:rPr>
        <w:t>confined their resistance</w:t>
      </w:r>
      <w:r w:rsidRPr="000E1407">
        <w:rPr>
          <w:sz w:val="16"/>
        </w:rPr>
        <w:t xml:space="preserve"> to filing lawsuits and contract grievances, circulating petitions, holding rallies, and lobbying legislators. Unions have </w:t>
      </w:r>
      <w:r w:rsidRPr="000E1407">
        <w:rPr>
          <w:rStyle w:val="StyleUnderline"/>
        </w:rPr>
        <w:t>not contemplated job actions</w:t>
      </w:r>
      <w:r w:rsidRPr="000E1407">
        <w:rPr>
          <w:sz w:val="16"/>
        </w:rPr>
        <w:t xml:space="preserve"> to date </w:t>
      </w:r>
      <w:r w:rsidRPr="000E1407">
        <w:rPr>
          <w:rStyle w:val="StyleUnderline"/>
        </w:rPr>
        <w:t>in large part because they are forbidden by law</w:t>
      </w:r>
      <w:r w:rsidRPr="000E1407">
        <w:rPr>
          <w:sz w:val="16"/>
        </w:rPr>
        <w:t>; engaging in them could lead workers to lose their jobs and cost unions their certifications as bargaining agents, as happened in the PATCO case. But will calculations change in a world where workers no longer feel protected by civil service regulations and their unions have already been decertified for all intents and purposes?</w:t>
      </w:r>
    </w:p>
    <w:p w14:paraId="1BFC55F2" w14:textId="77777777" w:rsidR="00D8181F" w:rsidRPr="000E1407" w:rsidRDefault="00D8181F" w:rsidP="00D8181F">
      <w:pPr>
        <w:rPr>
          <w:sz w:val="16"/>
        </w:rPr>
      </w:pPr>
      <w:r w:rsidRPr="000E1407">
        <w:rPr>
          <w:sz w:val="16"/>
        </w:rPr>
        <w:t xml:space="preserve">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t>
      </w:r>
      <w:r w:rsidRPr="000E1407">
        <w:rPr>
          <w:rStyle w:val="StyleUnderline"/>
        </w:rPr>
        <w:t xml:space="preserve">what happens to union behavior </w:t>
      </w:r>
      <w:r w:rsidRPr="00963538">
        <w:rPr>
          <w:rStyle w:val="StyleUnderline"/>
          <w:highlight w:val="cyan"/>
        </w:rPr>
        <w:t>when the system</w:t>
      </w:r>
      <w:r w:rsidRPr="000E1407">
        <w:rPr>
          <w:rStyle w:val="StyleUnderline"/>
        </w:rPr>
        <w:t xml:space="preserve"> in which they have invested and </w:t>
      </w:r>
      <w:r w:rsidRPr="00963538">
        <w:rPr>
          <w:rStyle w:val="StyleUnderline"/>
          <w:highlight w:val="cyan"/>
        </w:rPr>
        <w:t>from which they derived</w:t>
      </w:r>
      <w:r w:rsidRPr="000E1407">
        <w:rPr>
          <w:rStyle w:val="StyleUnderline"/>
        </w:rPr>
        <w:t xml:space="preserve"> their own </w:t>
      </w:r>
      <w:r w:rsidRPr="00963538">
        <w:rPr>
          <w:rStyle w:val="StyleUnderline"/>
          <w:highlight w:val="cyan"/>
        </w:rPr>
        <w:t xml:space="preserve">stability is </w:t>
      </w:r>
      <w:r w:rsidRPr="00963538">
        <w:rPr>
          <w:rStyle w:val="Emphasis"/>
          <w:highlight w:val="cyan"/>
        </w:rPr>
        <w:t>shattered</w:t>
      </w:r>
      <w:r w:rsidRPr="000E1407">
        <w:rPr>
          <w:rStyle w:val="StyleUnderline"/>
        </w:rPr>
        <w:t>?</w:t>
      </w:r>
    </w:p>
    <w:p w14:paraId="3A79D684" w14:textId="77777777" w:rsidR="00D8181F" w:rsidRPr="000E1407" w:rsidRDefault="00D8181F" w:rsidP="00D8181F">
      <w:pPr>
        <w:rPr>
          <w:sz w:val="16"/>
        </w:rPr>
      </w:pPr>
      <w:r w:rsidRPr="000E1407">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6F27693B" w14:textId="77777777" w:rsidR="00D8181F" w:rsidRPr="000E1407" w:rsidRDefault="00D8181F" w:rsidP="00D8181F">
      <w:pPr>
        <w:rPr>
          <w:sz w:val="16"/>
        </w:rPr>
      </w:pPr>
      <w:r w:rsidRPr="000E1407">
        <w:rPr>
          <w:sz w:val="16"/>
        </w:rPr>
        <w:t xml:space="preserve">As the old order crumbles, however, </w:t>
      </w:r>
      <w:r w:rsidRPr="00963538">
        <w:rPr>
          <w:rStyle w:val="Emphasis"/>
          <w:highlight w:val="cyan"/>
        </w:rPr>
        <w:t>faith</w:t>
      </w:r>
      <w:r w:rsidRPr="00963538">
        <w:rPr>
          <w:rStyle w:val="StyleUnderline"/>
          <w:highlight w:val="cyan"/>
        </w:rPr>
        <w:t xml:space="preserve"> in</w:t>
      </w:r>
      <w:r w:rsidRPr="000E1407">
        <w:rPr>
          <w:rStyle w:val="StyleUnderline"/>
        </w:rPr>
        <w:t xml:space="preserve"> the </w:t>
      </w:r>
      <w:r w:rsidRPr="00963538">
        <w:rPr>
          <w:rStyle w:val="StyleUnderline"/>
          <w:highlight w:val="cyan"/>
        </w:rPr>
        <w:t>courts</w:t>
      </w:r>
      <w:r w:rsidRPr="000E1407">
        <w:rPr>
          <w:rStyle w:val="StyleUnderline"/>
        </w:rPr>
        <w:t xml:space="preserve">’ ability or willingness to stand up to Trump’s aggression </w:t>
      </w:r>
      <w:r w:rsidRPr="00963538">
        <w:rPr>
          <w:rStyle w:val="StyleUnderline"/>
          <w:highlight w:val="cyan"/>
        </w:rPr>
        <w:t xml:space="preserve">is </w:t>
      </w:r>
      <w:r w:rsidRPr="00963538">
        <w:rPr>
          <w:rStyle w:val="Emphasis"/>
          <w:highlight w:val="cyan"/>
        </w:rPr>
        <w:t>waning</w:t>
      </w:r>
      <w:r w:rsidRPr="000E1407">
        <w:rPr>
          <w:sz w:val="16"/>
        </w:rPr>
        <w:t>.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55FCF01F" w14:textId="77777777" w:rsidR="00D8181F" w:rsidRPr="000E1407" w:rsidRDefault="00D8181F" w:rsidP="00D8181F">
      <w:pPr>
        <w:rPr>
          <w:sz w:val="16"/>
        </w:rPr>
      </w:pPr>
      <w:r w:rsidRPr="000E1407">
        <w:rPr>
          <w:sz w:val="16"/>
        </w:rPr>
        <w:t xml:space="preserve">Can unions bring about that change? The day after Trump’s order was announced, the AFL-CIO acknowledged the existential threat it posed. “No union contract is safe after last night,” it said. Yet </w:t>
      </w:r>
      <w:r w:rsidRPr="000E1407">
        <w:rPr>
          <w:rStyle w:val="StyleUnderline"/>
        </w:rPr>
        <w:t>whether unions feel incentivized to resist Trump’s attack with more than rhetoric, lobbying, and redoubled lawsuits is</w:t>
      </w:r>
      <w:r w:rsidRPr="000E1407">
        <w:rPr>
          <w:sz w:val="16"/>
        </w:rPr>
        <w:t xml:space="preserve"> an </w:t>
      </w:r>
      <w:r w:rsidRPr="000E1407">
        <w:rPr>
          <w:rStyle w:val="StyleUnderline"/>
        </w:rPr>
        <w:t>open</w:t>
      </w:r>
      <w:r w:rsidRPr="000E1407">
        <w:rPr>
          <w:sz w:val="16"/>
        </w:rPr>
        <w:t xml:space="preserve"> question. Union </w:t>
      </w:r>
      <w:r w:rsidRPr="00963538">
        <w:rPr>
          <w:rStyle w:val="StyleUnderline"/>
          <w:highlight w:val="cyan"/>
        </w:rPr>
        <w:t>leaders realize</w:t>
      </w:r>
      <w:r w:rsidRPr="000E1407">
        <w:rPr>
          <w:sz w:val="16"/>
        </w:rPr>
        <w:t xml:space="preserve"> that the sudden </w:t>
      </w:r>
      <w:r w:rsidRPr="00963538">
        <w:rPr>
          <w:rStyle w:val="StyleUnderline"/>
          <w:highlight w:val="cyan"/>
        </w:rPr>
        <w:t>conversion of federal workers to</w:t>
      </w:r>
      <w:r w:rsidRPr="000E1407">
        <w:rPr>
          <w:rStyle w:val="StyleUnderline"/>
        </w:rPr>
        <w:t xml:space="preserve"> what is </w:t>
      </w:r>
      <w:r w:rsidRPr="000E1407">
        <w:rPr>
          <w:rStyle w:val="Emphasis"/>
        </w:rPr>
        <w:t xml:space="preserve">effectively </w:t>
      </w:r>
      <w:r w:rsidRPr="00963538">
        <w:rPr>
          <w:rStyle w:val="Emphasis"/>
          <w:highlight w:val="cyan"/>
        </w:rPr>
        <w:t>at-will employment</w:t>
      </w:r>
      <w:r w:rsidRPr="000E1407">
        <w:rPr>
          <w:rStyle w:val="Emphasis"/>
        </w:rPr>
        <w:t xml:space="preserve"> status</w:t>
      </w:r>
      <w:r w:rsidRPr="000E1407">
        <w:rPr>
          <w:rStyle w:val="StyleUnderline"/>
        </w:rPr>
        <w:t xml:space="preserve"> </w:t>
      </w:r>
      <w:r w:rsidRPr="00963538">
        <w:rPr>
          <w:rStyle w:val="StyleUnderline"/>
          <w:highlight w:val="cyan"/>
        </w:rPr>
        <w:t>and</w:t>
      </w:r>
      <w:r w:rsidRPr="000E1407">
        <w:rPr>
          <w:rStyle w:val="StyleUnderline"/>
        </w:rPr>
        <w:t xml:space="preserve"> the</w:t>
      </w:r>
      <w:r w:rsidRPr="000E1407">
        <w:rPr>
          <w:sz w:val="16"/>
        </w:rPr>
        <w:t xml:space="preserve"> simultaneous </w:t>
      </w:r>
      <w:r w:rsidRPr="00963538">
        <w:rPr>
          <w:rStyle w:val="Emphasis"/>
          <w:highlight w:val="cyan"/>
        </w:rPr>
        <w:t xml:space="preserve">termination of </w:t>
      </w:r>
      <w:r w:rsidRPr="000E1407">
        <w:rPr>
          <w:rStyle w:val="Emphasis"/>
        </w:rPr>
        <w:t xml:space="preserve">their </w:t>
      </w:r>
      <w:r w:rsidRPr="00963538">
        <w:rPr>
          <w:rStyle w:val="Emphasis"/>
          <w:highlight w:val="cyan"/>
        </w:rPr>
        <w:t>bargaining rights</w:t>
      </w:r>
      <w:r w:rsidRPr="000E1407">
        <w:rPr>
          <w:rStyle w:val="StyleUnderline"/>
        </w:rPr>
        <w:t xml:space="preserve"> merely </w:t>
      </w:r>
      <w:r w:rsidRPr="00963538">
        <w:rPr>
          <w:rStyle w:val="StyleUnderline"/>
          <w:highlight w:val="cyan"/>
        </w:rPr>
        <w:t>puts them in the same position as</w:t>
      </w:r>
      <w:r w:rsidRPr="000E1407">
        <w:rPr>
          <w:rStyle w:val="StyleUnderline"/>
        </w:rPr>
        <w:t xml:space="preserve"> the vast majority of </w:t>
      </w:r>
      <w:r w:rsidRPr="00963538">
        <w:rPr>
          <w:rStyle w:val="StyleUnderline"/>
          <w:highlight w:val="cyan"/>
        </w:rPr>
        <w:t>private-sector workers</w:t>
      </w:r>
      <w:r w:rsidRPr="000E1407">
        <w:rPr>
          <w:rStyle w:val="StyleUnderline"/>
        </w:rPr>
        <w:t xml:space="preserve">, who lack </w:t>
      </w:r>
      <w:r w:rsidRPr="000E1407">
        <w:rPr>
          <w:sz w:val="16"/>
        </w:rPr>
        <w:t xml:space="preserve">both union </w:t>
      </w:r>
      <w:r w:rsidRPr="000E1407">
        <w:rPr>
          <w:rStyle w:val="StyleUnderline"/>
        </w:rPr>
        <w:t>representation and employment security</w:t>
      </w:r>
      <w:r w:rsidRPr="000E1407">
        <w:rPr>
          <w:sz w:val="16"/>
        </w:rPr>
        <w:t>.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6394C07B" w14:textId="77777777" w:rsidR="00D8181F" w:rsidRPr="000E1407" w:rsidRDefault="00D8181F" w:rsidP="00D8181F">
      <w:pPr>
        <w:rPr>
          <w:sz w:val="16"/>
        </w:rPr>
      </w:pPr>
      <w:r w:rsidRPr="000E1407">
        <w:rPr>
          <w:sz w:val="16"/>
        </w:rPr>
        <w:t xml:space="preserve">It is worth remembering that </w:t>
      </w:r>
      <w:r w:rsidRPr="00963538">
        <w:rPr>
          <w:rStyle w:val="StyleUnderline"/>
          <w:highlight w:val="cyan"/>
        </w:rPr>
        <w:t>federal</w:t>
      </w:r>
      <w:r w:rsidRPr="000E1407">
        <w:rPr>
          <w:rStyle w:val="StyleUnderline"/>
        </w:rPr>
        <w:t xml:space="preserve"> labor </w:t>
      </w:r>
      <w:r w:rsidRPr="00963538">
        <w:rPr>
          <w:rStyle w:val="StyleUnderline"/>
          <w:highlight w:val="cyan"/>
        </w:rPr>
        <w:t>relations were not always</w:t>
      </w:r>
      <w:r w:rsidRPr="000E1407">
        <w:rPr>
          <w:sz w:val="16"/>
        </w:rPr>
        <w:t xml:space="preserve"> as </w:t>
      </w:r>
      <w:r w:rsidRPr="00963538">
        <w:rPr>
          <w:rStyle w:val="Emphasis"/>
          <w:highlight w:val="cyan"/>
        </w:rPr>
        <w:t>pacific</w:t>
      </w:r>
      <w:r w:rsidRPr="000E1407">
        <w:rPr>
          <w:sz w:val="16"/>
        </w:rPr>
        <w:t xml:space="preserve">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t>
      </w:r>
      <w:r w:rsidRPr="000E1407">
        <w:rPr>
          <w:sz w:val="16"/>
        </w:rPr>
        <w:lastRenderedPageBreak/>
        <w:t>was based.) Nor did the Kennedy and Nixon executive orders eliminate such activity. Between 1962 and 1981 federal workers engaged in thirty-nine illegal work stoppages.</w:t>
      </w:r>
    </w:p>
    <w:p w14:paraId="5CA92C1D" w14:textId="77777777" w:rsidR="00D8181F" w:rsidRPr="000E1407" w:rsidRDefault="00D8181F" w:rsidP="00D8181F">
      <w:pPr>
        <w:rPr>
          <w:sz w:val="16"/>
        </w:rPr>
      </w:pPr>
      <w:r w:rsidRPr="000E1407">
        <w:rPr>
          <w:sz w:val="16"/>
        </w:rPr>
        <w:t>Unrest among federal workers peaked in March 1970—</w:t>
      </w:r>
      <w:r w:rsidRPr="000E1407">
        <w:rPr>
          <w:i/>
          <w:iCs/>
          <w:sz w:val="16"/>
        </w:rPr>
        <w:t>after</w:t>
      </w:r>
      <w:r w:rsidRPr="000E1407">
        <w:rPr>
          <w:sz w:val="16"/>
        </w:rPr>
        <w:t xml:space="preserve"> the executive orders were promulgated. In that month, hundreds of thousands of </w:t>
      </w:r>
      <w:r w:rsidRPr="00963538">
        <w:rPr>
          <w:rStyle w:val="StyleUnderline"/>
          <w:highlight w:val="cyan"/>
        </w:rPr>
        <w:t xml:space="preserve">postal workers </w:t>
      </w:r>
      <w:r w:rsidRPr="00963538">
        <w:rPr>
          <w:rStyle w:val="Emphasis"/>
          <w:highlight w:val="cyan"/>
        </w:rPr>
        <w:t>defied</w:t>
      </w:r>
      <w:r w:rsidRPr="00963538">
        <w:rPr>
          <w:rStyle w:val="StyleUnderline"/>
          <w:highlight w:val="cyan"/>
        </w:rPr>
        <w:t xml:space="preserve"> the</w:t>
      </w:r>
      <w:r w:rsidRPr="000E1407">
        <w:rPr>
          <w:rStyle w:val="StyleUnderline"/>
        </w:rPr>
        <w:t xml:space="preserve"> federal </w:t>
      </w:r>
      <w:r w:rsidRPr="00963538">
        <w:rPr>
          <w:rStyle w:val="Emphasis"/>
          <w:highlight w:val="cyan"/>
        </w:rPr>
        <w:t>ban on striking</w:t>
      </w:r>
      <w:r w:rsidRPr="000E1407">
        <w:rPr>
          <w:rStyle w:val="StyleUnderline"/>
        </w:rPr>
        <w:t xml:space="preserve"> and </w:t>
      </w:r>
      <w:r w:rsidRPr="00963538">
        <w:rPr>
          <w:rStyle w:val="StyleUnderline"/>
          <w:highlight w:val="cyan"/>
        </w:rPr>
        <w:t xml:space="preserve">staged an </w:t>
      </w:r>
      <w:r w:rsidRPr="00963538">
        <w:rPr>
          <w:rStyle w:val="Emphasis"/>
          <w:highlight w:val="cyan"/>
        </w:rPr>
        <w:t>eight-day wildcat walkout</w:t>
      </w:r>
      <w:r w:rsidRPr="000E1407">
        <w:rPr>
          <w:rStyle w:val="StyleUnderline"/>
        </w:rPr>
        <w:t xml:space="preserve">, </w:t>
      </w:r>
      <w:r w:rsidRPr="00963538">
        <w:rPr>
          <w:rStyle w:val="StyleUnderline"/>
          <w:highlight w:val="cyan"/>
        </w:rPr>
        <w:t>frustrated by</w:t>
      </w:r>
      <w:r w:rsidRPr="000E1407">
        <w:rPr>
          <w:sz w:val="16"/>
        </w:rPr>
        <w:t xml:space="preserve"> their inability to negotiate over pay under </w:t>
      </w:r>
      <w:r w:rsidRPr="000E1407">
        <w:rPr>
          <w:rStyle w:val="StyleUnderline"/>
        </w:rPr>
        <w:t xml:space="preserve">the government’s </w:t>
      </w:r>
      <w:r w:rsidRPr="00963538">
        <w:rPr>
          <w:rStyle w:val="StyleUnderline"/>
          <w:highlight w:val="cyan"/>
        </w:rPr>
        <w:t>limited</w:t>
      </w:r>
      <w:r w:rsidRPr="000E1407">
        <w:rPr>
          <w:rStyle w:val="StyleUnderline"/>
        </w:rPr>
        <w:t xml:space="preserve"> form of </w:t>
      </w:r>
      <w:r w:rsidRPr="00963538">
        <w:rPr>
          <w:rStyle w:val="StyleUnderline"/>
          <w:highlight w:val="cyan"/>
        </w:rPr>
        <w:t>collective bargaining</w:t>
      </w:r>
      <w:r w:rsidRPr="000E1407">
        <w:rPr>
          <w:sz w:val="16"/>
        </w:rPr>
        <w:t xml:space="preserve">. When Nixon called out the National Guard to deliver the mail, postal workers held firm and only returned to work after they were promised a wage increase. Just as they returned to work, </w:t>
      </w:r>
      <w:r w:rsidRPr="00963538">
        <w:rPr>
          <w:rStyle w:val="Emphasis"/>
          <w:highlight w:val="cyan"/>
        </w:rPr>
        <w:t>several thousand air traffic controllers staged a seventeen-day sickout</w:t>
      </w:r>
      <w:r w:rsidRPr="000E1407">
        <w:rPr>
          <w:sz w:val="16"/>
        </w:rPr>
        <w:t xml:space="preserve">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10E30EC" w14:textId="77777777" w:rsidR="00D8181F" w:rsidRPr="000E1407" w:rsidRDefault="00D8181F" w:rsidP="00D8181F">
      <w:pPr>
        <w:rPr>
          <w:sz w:val="16"/>
        </w:rPr>
      </w:pPr>
      <w:r w:rsidRPr="000E1407">
        <w:rPr>
          <w:rStyle w:val="StyleUnderline"/>
        </w:rPr>
        <w:t>Trump’s</w:t>
      </w:r>
      <w:r w:rsidRPr="000E1407">
        <w:rPr>
          <w:sz w:val="16"/>
        </w:rPr>
        <w:t xml:space="preserve"> radical executive </w:t>
      </w:r>
      <w:r w:rsidRPr="000E1407">
        <w:rPr>
          <w:rStyle w:val="StyleUnderline"/>
        </w:rPr>
        <w:t>order could reawaken this</w:t>
      </w:r>
      <w:r w:rsidRPr="000E1407">
        <w:rPr>
          <w:sz w:val="16"/>
        </w:rPr>
        <w:t xml:space="preserve"> long-dormant </w:t>
      </w:r>
      <w:r w:rsidRPr="000E1407">
        <w:rPr>
          <w:rStyle w:val="StyleUnderline"/>
        </w:rPr>
        <w:t>tradition of collective action</w:t>
      </w:r>
      <w:r w:rsidRPr="000E1407">
        <w:rPr>
          <w:sz w:val="16"/>
        </w:rPr>
        <w:t xml:space="preserve"> among otherwise seemingly docile federal workers. Such actions, should they arise, will likely not take the form of a strike. </w:t>
      </w:r>
      <w:r w:rsidRPr="000E1407">
        <w:rPr>
          <w:rStyle w:val="StyleUnderline"/>
        </w:rPr>
        <w:t xml:space="preserve">There is a long </w:t>
      </w:r>
      <w:r w:rsidRPr="00963538">
        <w:rPr>
          <w:rStyle w:val="StyleUnderline"/>
          <w:highlight w:val="cyan"/>
        </w:rPr>
        <w:t xml:space="preserve">history of </w:t>
      </w:r>
      <w:r w:rsidRPr="00963538">
        <w:rPr>
          <w:rStyle w:val="Emphasis"/>
          <w:highlight w:val="cyan"/>
        </w:rPr>
        <w:t>slowdowns</w:t>
      </w:r>
      <w:r w:rsidRPr="00963538">
        <w:rPr>
          <w:rStyle w:val="StyleUnderline"/>
          <w:highlight w:val="cyan"/>
        </w:rPr>
        <w:t xml:space="preserve">, </w:t>
      </w:r>
      <w:r w:rsidRPr="00963538">
        <w:rPr>
          <w:rStyle w:val="Emphasis"/>
          <w:highlight w:val="cyan"/>
        </w:rPr>
        <w:t>sickouts</w:t>
      </w:r>
      <w:r w:rsidRPr="00963538">
        <w:rPr>
          <w:rStyle w:val="StyleUnderline"/>
          <w:highlight w:val="cyan"/>
        </w:rPr>
        <w:t xml:space="preserve">, and </w:t>
      </w:r>
      <w:r w:rsidRPr="00963538">
        <w:rPr>
          <w:rStyle w:val="Emphasis"/>
          <w:highlight w:val="cyan"/>
        </w:rPr>
        <w:t>work-to-rule actions</w:t>
      </w:r>
      <w:r w:rsidRPr="00963538">
        <w:rPr>
          <w:rStyle w:val="StyleUnderline"/>
          <w:highlight w:val="cyan"/>
        </w:rPr>
        <w:t xml:space="preserve"> by federal workers</w:t>
      </w:r>
      <w:r w:rsidRPr="000E1407">
        <w:rPr>
          <w:rStyle w:val="StyleUnderline"/>
        </w:rPr>
        <w:t xml:space="preserve">. Such actions are often </w:t>
      </w:r>
      <w:r w:rsidRPr="00963538">
        <w:rPr>
          <w:rStyle w:val="Emphasis"/>
          <w:highlight w:val="cyan"/>
        </w:rPr>
        <w:t>difficult</w:t>
      </w:r>
      <w:r w:rsidRPr="000E1407">
        <w:rPr>
          <w:rStyle w:val="StyleUnderline"/>
        </w:rPr>
        <w:t xml:space="preserve"> for the government </w:t>
      </w:r>
      <w:r w:rsidRPr="00963538">
        <w:rPr>
          <w:rStyle w:val="StyleUnderline"/>
          <w:highlight w:val="cyan"/>
        </w:rPr>
        <w:t xml:space="preserve">to </w:t>
      </w:r>
      <w:r w:rsidRPr="00963538">
        <w:rPr>
          <w:rStyle w:val="Emphasis"/>
          <w:highlight w:val="cyan"/>
        </w:rPr>
        <w:t>detect</w:t>
      </w:r>
      <w:r w:rsidRPr="000E1407">
        <w:rPr>
          <w:rStyle w:val="StyleUnderline"/>
        </w:rPr>
        <w:t xml:space="preserve">, let alone </w:t>
      </w:r>
      <w:r w:rsidRPr="00963538">
        <w:rPr>
          <w:rStyle w:val="Emphasis"/>
          <w:highlight w:val="cyan"/>
        </w:rPr>
        <w:t>defuse</w:t>
      </w:r>
      <w:r w:rsidRPr="000E1407">
        <w:rPr>
          <w:sz w:val="16"/>
        </w:rPr>
        <w:t>. And they do not require official union sanction. Indeed, like the postal workers’ 1970 wildcat strike, these activities tend to be more effective and harder to defeat when they are unofficial.</w:t>
      </w:r>
    </w:p>
    <w:p w14:paraId="7877A626" w14:textId="77777777" w:rsidR="00D8181F" w:rsidRPr="000E1407" w:rsidRDefault="00D8181F" w:rsidP="00D8181F">
      <w:pPr>
        <w:rPr>
          <w:rStyle w:val="StyleUnderline"/>
        </w:rPr>
      </w:pPr>
      <w:r w:rsidRPr="000E1407">
        <w:rPr>
          <w:sz w:val="16"/>
        </w:rPr>
        <w:t xml:space="preserve">Prior to Trump’s executive order, federal unions were experiencing a surge in membership. Moribund locals were springing to life and new ones were in the process of formation. A new group, the Federal Unionists Network, emerged to coordinate activity at the grassroots level across many agencies and unions. </w:t>
      </w:r>
      <w:r w:rsidRPr="00963538">
        <w:rPr>
          <w:rStyle w:val="StyleUnderline"/>
          <w:highlight w:val="cyan"/>
        </w:rPr>
        <w:t xml:space="preserve">This energy will </w:t>
      </w:r>
      <w:r w:rsidRPr="00963538">
        <w:rPr>
          <w:rStyle w:val="Emphasis"/>
          <w:highlight w:val="cyan"/>
        </w:rPr>
        <w:t>undoubtedly seek an outlet</w:t>
      </w:r>
      <w:r w:rsidRPr="000E1407">
        <w:rPr>
          <w:rStyle w:val="StyleUnderline"/>
        </w:rPr>
        <w:t>. If there are no longer structures in place to direct that energy into orderly channels, then it could take surprising forms in the months ahead.</w:t>
      </w:r>
    </w:p>
    <w:p w14:paraId="19F6619A" w14:textId="77777777" w:rsidR="00D8181F" w:rsidRDefault="00D8181F" w:rsidP="00D8181F">
      <w:pPr>
        <w:pStyle w:val="Heading4"/>
      </w:pPr>
      <w:r>
        <w:t xml:space="preserve">Left wing populism literally won’t happen, it would take a catastrophe </w:t>
      </w:r>
    </w:p>
    <w:p w14:paraId="1C0B0B8B" w14:textId="77777777" w:rsidR="00D8181F" w:rsidRPr="00BB0E4A" w:rsidRDefault="00D8181F" w:rsidP="00D8181F">
      <w:r>
        <w:t xml:space="preserve">Richard </w:t>
      </w:r>
      <w:r w:rsidRPr="00C16546">
        <w:rPr>
          <w:rStyle w:val="Style13ptBold"/>
        </w:rPr>
        <w:t>Oestreicher 24</w:t>
      </w:r>
      <w:r>
        <w:t xml:space="preserve">, Oestreicher taught history at the University of Pittsburgh for thirty-seven years before retiring to Taos, New Mexico in 2018. He published "Solidarity and Fragmentation: Working People and Class Consciousness in Detroit, 1875-1900" (1986), “Urban Working-Class Political Behavior and Theories of American Electoral Politics, 1870-1940" (which won the Binkley-Stephenson Award, 1989, for the best article published in the Journal of American History), 5-31-2024, "The Political Economy of Left-Wing Populism in America", </w:t>
      </w:r>
      <w:proofErr w:type="spellStart"/>
      <w:r>
        <w:t>ProMarket</w:t>
      </w:r>
      <w:proofErr w:type="spellEnd"/>
      <w:r>
        <w:t xml:space="preserve">, 5-31-2024, </w:t>
      </w:r>
      <w:r w:rsidRPr="006C1376">
        <w:t>https://www.promarket.org/2024/05/31/the-political-economy-of-left-wing-populism-in-america/</w:t>
      </w:r>
      <w:r>
        <w:t xml:space="preserve"> </w:t>
      </w:r>
      <w:proofErr w:type="spellStart"/>
      <w:r>
        <w:t>lp</w:t>
      </w:r>
      <w:proofErr w:type="spellEnd"/>
    </w:p>
    <w:p w14:paraId="6EC6889E" w14:textId="77777777" w:rsidR="00D8181F" w:rsidRPr="0050304C" w:rsidRDefault="00D8181F" w:rsidP="00D8181F">
      <w:pPr>
        <w:rPr>
          <w:sz w:val="14"/>
        </w:rPr>
      </w:pPr>
      <w:r w:rsidRPr="00A14D54">
        <w:rPr>
          <w:rStyle w:val="StyleUnderline"/>
        </w:rPr>
        <w:t>I see four reasons to be cautious about such an argument</w:t>
      </w:r>
      <w:r w:rsidRPr="0050304C">
        <w:rPr>
          <w:sz w:val="14"/>
        </w:rPr>
        <w:t xml:space="preserve">. First, </w:t>
      </w:r>
      <w:r w:rsidRPr="00963538">
        <w:rPr>
          <w:rStyle w:val="StyleUnderline"/>
          <w:highlight w:val="cyan"/>
        </w:rPr>
        <w:t>demography is not</w:t>
      </w:r>
      <w:r w:rsidRPr="00A14D54">
        <w:rPr>
          <w:rStyle w:val="StyleUnderline"/>
        </w:rPr>
        <w:t xml:space="preserve"> necessarily </w:t>
      </w:r>
      <w:r w:rsidRPr="00963538">
        <w:rPr>
          <w:rStyle w:val="StyleUnderline"/>
          <w:highlight w:val="cyan"/>
        </w:rPr>
        <w:t>destiny</w:t>
      </w:r>
      <w:r w:rsidRPr="00A14D54">
        <w:rPr>
          <w:rStyle w:val="StyleUnderline"/>
        </w:rPr>
        <w:t>.</w:t>
      </w:r>
      <w:r w:rsidRPr="0050304C">
        <w:rPr>
          <w:sz w:val="14"/>
        </w:rPr>
        <w:t xml:space="preserve"> </w:t>
      </w:r>
      <w:r w:rsidRPr="00050EF0">
        <w:rPr>
          <w:rStyle w:val="StyleUnderline"/>
        </w:rPr>
        <w:t>Observers once predicted that the decline in the white percentage</w:t>
      </w:r>
      <w:r w:rsidRPr="0050304C">
        <w:rPr>
          <w:sz w:val="14"/>
        </w:rPr>
        <w:t xml:space="preserve"> of the U.S. population </w:t>
      </w:r>
      <w:r w:rsidRPr="00050EF0">
        <w:rPr>
          <w:rStyle w:val="StyleUnderline"/>
        </w:rPr>
        <w:t>would herald Democratic electoral dominance. That hasn’t happened</w:t>
      </w:r>
      <w:r w:rsidRPr="0050304C">
        <w:rPr>
          <w:sz w:val="14"/>
        </w:rPr>
        <w:t>. Indeed, some previously Democratic Black and Hispanic voters are shifting Republican.</w:t>
      </w:r>
    </w:p>
    <w:p w14:paraId="51740D48" w14:textId="77777777" w:rsidR="00D8181F" w:rsidRPr="0050304C" w:rsidRDefault="00D8181F" w:rsidP="00D8181F">
      <w:pPr>
        <w:rPr>
          <w:sz w:val="14"/>
        </w:rPr>
      </w:pPr>
      <w:r w:rsidRPr="0050304C">
        <w:rPr>
          <w:sz w:val="14"/>
        </w:rPr>
        <w:t xml:space="preserve">Second, </w:t>
      </w:r>
      <w:r w:rsidRPr="00963538">
        <w:rPr>
          <w:rStyle w:val="StyleUnderline"/>
          <w:highlight w:val="cyan"/>
        </w:rPr>
        <w:t>successful</w:t>
      </w:r>
      <w:r w:rsidRPr="00050EF0">
        <w:rPr>
          <w:rStyle w:val="StyleUnderline"/>
        </w:rPr>
        <w:t xml:space="preserve"> political </w:t>
      </w:r>
      <w:r w:rsidRPr="00963538">
        <w:rPr>
          <w:rStyle w:val="StyleUnderline"/>
          <w:highlight w:val="cyan"/>
        </w:rPr>
        <w:t>insurgencies depend on high quality charismatic leadership</w:t>
      </w:r>
      <w:r w:rsidRPr="0050304C">
        <w:rPr>
          <w:sz w:val="14"/>
        </w:rPr>
        <w:t xml:space="preserve">. </w:t>
      </w:r>
      <w:r w:rsidRPr="00050EF0">
        <w:rPr>
          <w:rStyle w:val="Emphasis"/>
        </w:rPr>
        <w:t>Who will be the symbol of left populism</w:t>
      </w:r>
      <w:r w:rsidRPr="0050304C">
        <w:rPr>
          <w:sz w:val="14"/>
        </w:rPr>
        <w:t xml:space="preserve"> (or any other leftism) after Sanders? </w:t>
      </w:r>
      <w:r w:rsidRPr="00963538">
        <w:rPr>
          <w:rStyle w:val="StyleUnderline"/>
          <w:highlight w:val="cyan"/>
        </w:rPr>
        <w:t>Alexandra Ocasio-Cortez</w:t>
      </w:r>
      <w:r w:rsidRPr="0050304C">
        <w:rPr>
          <w:sz w:val="14"/>
        </w:rPr>
        <w:t xml:space="preserve"> is perhaps the most prominent younger left politician, but she </w:t>
      </w:r>
      <w:r w:rsidRPr="00963538">
        <w:rPr>
          <w:rStyle w:val="StyleUnderline"/>
          <w:highlight w:val="cyan"/>
        </w:rPr>
        <w:t>doesn’t seem ready</w:t>
      </w:r>
      <w:r w:rsidRPr="00050EF0">
        <w:rPr>
          <w:rStyle w:val="StyleUnderline"/>
        </w:rPr>
        <w:t xml:space="preserve"> yet to fill Sanders’ shoes</w:t>
      </w:r>
      <w:r w:rsidRPr="0050304C">
        <w:rPr>
          <w:sz w:val="14"/>
        </w:rPr>
        <w:t xml:space="preserve">. And </w:t>
      </w:r>
      <w:r w:rsidRPr="00050EF0">
        <w:rPr>
          <w:rStyle w:val="StyleUnderline"/>
        </w:rPr>
        <w:t>liberal-to-left Democrats seem less committed to developing future leadership</w:t>
      </w:r>
      <w:r w:rsidRPr="0050304C">
        <w:rPr>
          <w:sz w:val="14"/>
        </w:rPr>
        <w:t xml:space="preserve"> than conservatives. Where is the left-wing counterpart to the Federalist Society?</w:t>
      </w:r>
    </w:p>
    <w:p w14:paraId="6C2E74F8" w14:textId="77777777" w:rsidR="00D8181F" w:rsidRPr="0050304C" w:rsidRDefault="00D8181F" w:rsidP="00D8181F">
      <w:pPr>
        <w:rPr>
          <w:sz w:val="14"/>
        </w:rPr>
      </w:pPr>
      <w:r w:rsidRPr="0050304C">
        <w:rPr>
          <w:sz w:val="14"/>
        </w:rPr>
        <w:t xml:space="preserve">Third, an </w:t>
      </w:r>
      <w:r w:rsidRPr="00050EF0">
        <w:rPr>
          <w:rStyle w:val="StyleUnderline"/>
        </w:rPr>
        <w:t xml:space="preserve">electorally successful left-wing </w:t>
      </w:r>
      <w:r w:rsidRPr="00963538">
        <w:rPr>
          <w:rStyle w:val="StyleUnderline"/>
          <w:highlight w:val="cyan"/>
        </w:rPr>
        <w:t>Democratic coalition would need to unite far more</w:t>
      </w:r>
      <w:r w:rsidRPr="00050EF0">
        <w:rPr>
          <w:rStyle w:val="StyleUnderline"/>
        </w:rPr>
        <w:t xml:space="preserve"> demographically, culturally, and economically diverse constituencies than right-wing populism.</w:t>
      </w:r>
      <w:r w:rsidRPr="0050304C">
        <w:rPr>
          <w:sz w:val="14"/>
        </w:rPr>
        <w:t xml:space="preserve"> Can left populism recruit both high-income educated professionals and working-class lower-income people? (who may think the educated professionals are snooty). Can they unite whites, Blacks, Hispanics, Asians? Liberation theology Catholics, liberal Protestants, Jews, and anti-religious atheists? Cisgender Heterosexuals and the LBGTQ+ community?</w:t>
      </w:r>
    </w:p>
    <w:p w14:paraId="4D4A4AEC" w14:textId="77777777" w:rsidR="00D8181F" w:rsidRPr="0050304C" w:rsidRDefault="00D8181F" w:rsidP="00D8181F">
      <w:pPr>
        <w:rPr>
          <w:sz w:val="14"/>
        </w:rPr>
      </w:pPr>
      <w:r w:rsidRPr="0050304C">
        <w:rPr>
          <w:sz w:val="14"/>
        </w:rPr>
        <w:t xml:space="preserve">But </w:t>
      </w:r>
      <w:r w:rsidRPr="00050EF0">
        <w:rPr>
          <w:rStyle w:val="StyleUnderline"/>
        </w:rPr>
        <w:t xml:space="preserve">perhaps the </w:t>
      </w:r>
      <w:r w:rsidRPr="00963538">
        <w:rPr>
          <w:rStyle w:val="StyleUnderline"/>
          <w:highlight w:val="cyan"/>
        </w:rPr>
        <w:t>biggest hurdle</w:t>
      </w:r>
      <w:r w:rsidRPr="00050EF0">
        <w:rPr>
          <w:rStyle w:val="StyleUnderline"/>
        </w:rPr>
        <w:t xml:space="preserve"> for future electoral left populism </w:t>
      </w:r>
      <w:r w:rsidRPr="00963538">
        <w:rPr>
          <w:rStyle w:val="StyleUnderline"/>
          <w:highlight w:val="cyan"/>
        </w:rPr>
        <w:t>is the peculiar nature of the American</w:t>
      </w:r>
      <w:r w:rsidRPr="00050EF0">
        <w:rPr>
          <w:rStyle w:val="StyleUnderline"/>
        </w:rPr>
        <w:t xml:space="preserve"> </w:t>
      </w:r>
      <w:r w:rsidRPr="00963538">
        <w:rPr>
          <w:rStyle w:val="StyleUnderline"/>
          <w:highlight w:val="cyan"/>
        </w:rPr>
        <w:t>electoral system</w:t>
      </w:r>
      <w:r w:rsidRPr="0050304C">
        <w:rPr>
          <w:sz w:val="14"/>
        </w:rPr>
        <w:t xml:space="preserve">. When the 2007 economic crisis sent multiple southern European countries to catastrophic levels of unemployment and government </w:t>
      </w:r>
      <w:r w:rsidRPr="0050304C">
        <w:rPr>
          <w:sz w:val="14"/>
        </w:rPr>
        <w:lastRenderedPageBreak/>
        <w:t xml:space="preserve">deficits, </w:t>
      </w:r>
      <w:r w:rsidRPr="00050EF0">
        <w:rPr>
          <w:rStyle w:val="StyleUnderline"/>
        </w:rPr>
        <w:t>leaders of the World Bank and the Eurozone insisted that it had been caused by excessive government spending</w:t>
      </w:r>
      <w:r w:rsidRPr="0050304C">
        <w:rPr>
          <w:sz w:val="14"/>
        </w:rPr>
        <w:t xml:space="preserve">. </w:t>
      </w:r>
      <w:r w:rsidRPr="00050EF0">
        <w:rPr>
          <w:rStyle w:val="StyleUnderline"/>
        </w:rPr>
        <w:t>They made loans or financial support contingent on massive cuts in government spending</w:t>
      </w:r>
      <w:r w:rsidRPr="0050304C">
        <w:rPr>
          <w:sz w:val="14"/>
        </w:rPr>
        <w:t>, sending countries into further downward spirals. In response, newly created populist parties, dodging still existing Marxist parties, campaigned on opposition to the World Bank and the Eurozone, and gained government power, either in coalitions with other left-of-center parties or by themselves. In some multiparty parliamentary systems, they achieved policy-making power with no larger share of the electorate than Sanders received in the U.S. While their accomplishments in office were mixed, their record leads some analysts to speculate about a sudden expansion of power for U.S. left populism.</w:t>
      </w:r>
    </w:p>
    <w:p w14:paraId="3629311A" w14:textId="77777777" w:rsidR="00D8181F" w:rsidRPr="0050304C" w:rsidRDefault="00D8181F" w:rsidP="00D8181F">
      <w:pPr>
        <w:rPr>
          <w:sz w:val="14"/>
        </w:rPr>
      </w:pPr>
      <w:r w:rsidRPr="0050304C">
        <w:rPr>
          <w:sz w:val="14"/>
        </w:rPr>
        <w:t xml:space="preserve">But </w:t>
      </w:r>
      <w:r w:rsidRPr="00954F9F">
        <w:rPr>
          <w:rStyle w:val="StyleUnderline"/>
        </w:rPr>
        <w:t xml:space="preserve">in the U.S. electoral system, an electoral </w:t>
      </w:r>
      <w:r w:rsidRPr="00963538">
        <w:rPr>
          <w:rStyle w:val="StyleUnderline"/>
          <w:highlight w:val="cyan"/>
        </w:rPr>
        <w:t>base of 15-20%</w:t>
      </w:r>
      <w:r w:rsidRPr="00954F9F">
        <w:rPr>
          <w:rStyle w:val="StyleUnderline"/>
        </w:rPr>
        <w:t xml:space="preserve"> usually </w:t>
      </w:r>
      <w:r w:rsidRPr="00963538">
        <w:rPr>
          <w:rStyle w:val="StyleUnderline"/>
          <w:highlight w:val="cyan"/>
        </w:rPr>
        <w:t>yields relatively little</w:t>
      </w:r>
      <w:r w:rsidRPr="0050304C">
        <w:rPr>
          <w:sz w:val="14"/>
        </w:rPr>
        <w:t xml:space="preserve">. </w:t>
      </w:r>
      <w:r w:rsidRPr="00DB35D0">
        <w:rPr>
          <w:rStyle w:val="StyleUnderline"/>
        </w:rPr>
        <w:t>The presidency is out of reach without an electoral college majority</w:t>
      </w:r>
      <w:r w:rsidRPr="0050304C">
        <w:rPr>
          <w:sz w:val="14"/>
        </w:rPr>
        <w:t xml:space="preserve">. </w:t>
      </w:r>
      <w:r w:rsidRPr="00DB35D0">
        <w:rPr>
          <w:rStyle w:val="StyleUnderline"/>
        </w:rPr>
        <w:t>Senate seats similarly demand a state majority. The current House Progressive Caucus claims close to 100 members</w:t>
      </w:r>
      <w:r w:rsidRPr="0050304C">
        <w:rPr>
          <w:sz w:val="14"/>
        </w:rPr>
        <w:t xml:space="preserve">, and has been surprisingly successful in pushing a centrist president to the left on some issues, such as environmental policies or tuition debt reduction. But many of them come from safe Democratic districts, often minority-majority, and have trouble communicating to ideologically heterogenous communities. Their website is more legislative wish-list than an inspiring moral vision. And our system is biased against cities (and college towns), where left populist voters disproportionately reside. </w:t>
      </w:r>
      <w:r w:rsidRPr="0050304C">
        <w:rPr>
          <w:rStyle w:val="StyleUnderline"/>
        </w:rPr>
        <w:t>For a left populist Democrat to capture the presidency, they would need a majority in an electoral college stacked in favor of rural voters</w:t>
      </w:r>
      <w:r w:rsidRPr="0050304C">
        <w:rPr>
          <w:sz w:val="14"/>
        </w:rPr>
        <w:t xml:space="preserve">. </w:t>
      </w:r>
      <w:r w:rsidRPr="0050304C">
        <w:rPr>
          <w:rStyle w:val="StyleUnderline"/>
        </w:rPr>
        <w:t>Biden had a four-point margin in the popular vote in 2020 but carried the electoral college in crucial swing states by fractions of 1%. The Senate is more intractable</w:t>
      </w:r>
      <w:r w:rsidRPr="0050304C">
        <w:rPr>
          <w:sz w:val="14"/>
        </w:rPr>
        <w:t>. A vote for a senator in Wyoming (population 576,000) counts 67 times as much as a vote for a senator in California (population 39 million). And a genuine policy revolution, comparable to the New Deal, demands sustained super majorities large enough to make defectors irrelevant and to overcome the arcane operating rules of both houses of Congress.</w:t>
      </w:r>
    </w:p>
    <w:p w14:paraId="22A5A7F0" w14:textId="6AD86334" w:rsidR="00D8181F" w:rsidRPr="00D8181F" w:rsidRDefault="00D8181F" w:rsidP="00D8181F">
      <w:pPr>
        <w:rPr>
          <w:sz w:val="14"/>
        </w:rPr>
      </w:pPr>
      <w:r w:rsidRPr="0050304C">
        <w:rPr>
          <w:rStyle w:val="StyleUnderline"/>
        </w:rPr>
        <w:t xml:space="preserve">This suggests the </w:t>
      </w:r>
      <w:r w:rsidRPr="00963538">
        <w:rPr>
          <w:rStyle w:val="StyleUnderline"/>
          <w:highlight w:val="cyan"/>
        </w:rPr>
        <w:t>electoral future of left politics</w:t>
      </w:r>
      <w:r w:rsidRPr="0050304C">
        <w:rPr>
          <w:rStyle w:val="StyleUnderline"/>
        </w:rPr>
        <w:t xml:space="preserve"> in the U.S. </w:t>
      </w:r>
      <w:r w:rsidRPr="00963538">
        <w:rPr>
          <w:rStyle w:val="StyleUnderline"/>
          <w:highlight w:val="cyan"/>
        </w:rPr>
        <w:t>may depend on</w:t>
      </w:r>
      <w:r w:rsidRPr="0050304C">
        <w:rPr>
          <w:rStyle w:val="StyleUnderline"/>
        </w:rPr>
        <w:t xml:space="preserve"> what the Italian political philosopher Antonio Gramsci called a “conjuncture” or what political systems theorists call a political realignment</w:t>
      </w:r>
      <w:r w:rsidRPr="0050304C">
        <w:rPr>
          <w:sz w:val="14"/>
        </w:rPr>
        <w:t xml:space="preserve">. </w:t>
      </w:r>
      <w:r w:rsidRPr="0050304C">
        <w:rPr>
          <w:rStyle w:val="StyleUnderline"/>
        </w:rPr>
        <w:t xml:space="preserve">A conjuncture is </w:t>
      </w:r>
      <w:r w:rsidRPr="00963538">
        <w:rPr>
          <w:rStyle w:val="StyleUnderline"/>
          <w:highlight w:val="cyan"/>
        </w:rPr>
        <w:t>an unpredictable moment of disaster</w:t>
      </w:r>
      <w:r w:rsidRPr="0050304C">
        <w:rPr>
          <w:rStyle w:val="StyleUnderline"/>
        </w:rPr>
        <w:t xml:space="preserve">, such as an </w:t>
      </w:r>
      <w:r w:rsidRPr="00963538">
        <w:rPr>
          <w:rStyle w:val="StyleUnderline"/>
          <w:highlight w:val="cyan"/>
        </w:rPr>
        <w:t>unpopular bloody war</w:t>
      </w:r>
      <w:r w:rsidRPr="0050304C">
        <w:rPr>
          <w:rStyle w:val="StyleUnderline"/>
        </w:rPr>
        <w:t xml:space="preserve"> </w:t>
      </w:r>
      <w:r w:rsidRPr="00963538">
        <w:rPr>
          <w:rStyle w:val="StyleUnderline"/>
          <w:highlight w:val="cyan"/>
        </w:rPr>
        <w:t>(think WWI</w:t>
      </w:r>
      <w:r w:rsidRPr="0050304C">
        <w:rPr>
          <w:rStyle w:val="StyleUnderline"/>
        </w:rPr>
        <w:t>, which produced democratic European revolutions in addition to the Russian Revolution) or a disaster (think the Great Depression which ushered in most of the successful social-democratic regimes in the world)</w:t>
      </w:r>
      <w:r w:rsidRPr="0050304C">
        <w:rPr>
          <w:sz w:val="14"/>
        </w:rPr>
        <w:t xml:space="preserve">. An example of a political realignment in the U.S. is the change from decades of Republican electoral dominance before 1932 to Democratic dominance from 1932 to 1968. We would have had no New Deal without the Great Depression and FDR’s response. The New Deal saved 1.5 million homes from foreclosure, and hired 10 million unemployed in the WPA (Works Progress Administration). Such conjunctures happen infrequently. When opportunities occur, there must be leaders willing to seize the time. Such a moment might have been available to the Obama administration after the 2007-2009 banking crisis. If Barack Obama had bailed out the unemployed with a 21st century WPA, and the underwater homeowners, instead of bailing out the bankers who </w:t>
      </w:r>
      <w:proofErr w:type="spellStart"/>
      <w:r w:rsidRPr="0050304C">
        <w:rPr>
          <w:sz w:val="14"/>
        </w:rPr>
        <w:t>precipated</w:t>
      </w:r>
      <w:proofErr w:type="spellEnd"/>
      <w:r w:rsidRPr="0050304C">
        <w:rPr>
          <w:sz w:val="14"/>
        </w:rPr>
        <w:t xml:space="preserve"> the disaster with complex financial instruments and suspect lending policies, we might be living in a very different political climate.</w:t>
      </w:r>
    </w:p>
    <w:p w14:paraId="175E9197" w14:textId="77777777" w:rsidR="00D8181F" w:rsidRPr="00D8181F" w:rsidRDefault="00D8181F" w:rsidP="00D8181F"/>
    <w:sectPr w:rsidR="00D8181F" w:rsidRPr="00D81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CA48" w14:textId="77777777" w:rsidR="00B72043" w:rsidRDefault="00B72043" w:rsidP="00066D2C">
      <w:r>
        <w:separator/>
      </w:r>
    </w:p>
  </w:endnote>
  <w:endnote w:type="continuationSeparator" w:id="0">
    <w:p w14:paraId="05D3A99C" w14:textId="77777777" w:rsidR="00B72043" w:rsidRDefault="00B720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5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4D"/>
    <w:family w:val="roman"/>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E00002FF" w:usb1="5000205A"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Cambria"/>
    <w:panose1 w:val="020B0604020202020204"/>
    <w:charset w:val="00"/>
    <w:family w:val="roman"/>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pitch w:val="default"/>
    <w:sig w:usb0="00000003" w:usb1="00000000" w:usb2="00000000" w:usb3="00000000" w:csb0="00000001" w:csb1="00000000"/>
  </w:font>
  <w:font w:name="Myriad Pro">
    <w:altName w:val="Arial"/>
    <w:panose1 w:val="020B0503030403020204"/>
    <w:charset w:val="00"/>
    <w:family w:val="swiss"/>
    <w:pitch w:val="variable"/>
    <w:sig w:usb0="A00002AF" w:usb1="5000204B"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20502060506020403"/>
    <w:charset w:val="00"/>
    <w:family w:val="roman"/>
    <w:pitch w:val="variable"/>
    <w:sig w:usb0="00000007" w:usb1="00000001" w:usb2="00000000" w:usb3="00000000" w:csb0="00000093"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Minion Pro">
    <w:panose1 w:val="02040503050306020203"/>
    <w:charset w:val="00"/>
    <w:family w:val="roman"/>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3080600000000000000"/>
    <w:charset w:val="00"/>
    <w:family w:val="script"/>
    <w:pitch w:val="variable"/>
    <w:sig w:usb0="80002043" w:usb1="00000000" w:usb2="0000008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AE60" w14:textId="77777777" w:rsidR="00B72043" w:rsidRDefault="00B72043" w:rsidP="00066D2C">
      <w:r>
        <w:separator/>
      </w:r>
    </w:p>
  </w:footnote>
  <w:footnote w:type="continuationSeparator" w:id="0">
    <w:p w14:paraId="303DEC8D" w14:textId="77777777" w:rsidR="00B72043" w:rsidRDefault="00B720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9"/>
  </w:num>
  <w:num w:numId="43" w16cid:durableId="1695883432">
    <w:abstractNumId w:val="16"/>
  </w:num>
  <w:num w:numId="44" w16cid:durableId="720713117">
    <w:abstractNumId w:val="13"/>
  </w:num>
  <w:num w:numId="45" w16cid:durableId="1481312874">
    <w:abstractNumId w:val="27"/>
  </w:num>
  <w:num w:numId="46" w16cid:durableId="1065491818">
    <w:abstractNumId w:val="39"/>
  </w:num>
  <w:num w:numId="47" w16cid:durableId="316809202">
    <w:abstractNumId w:val="24"/>
  </w:num>
  <w:num w:numId="48" w16cid:durableId="355735031">
    <w:abstractNumId w:val="38"/>
  </w:num>
  <w:num w:numId="49" w16cid:durableId="746658250">
    <w:abstractNumId w:val="29"/>
  </w:num>
  <w:num w:numId="50" w16cid:durableId="855582720">
    <w:abstractNumId w:val="18"/>
  </w:num>
  <w:num w:numId="51" w16cid:durableId="1550143717">
    <w:abstractNumId w:val="37"/>
  </w:num>
  <w:num w:numId="52" w16cid:durableId="1645429432">
    <w:abstractNumId w:val="28"/>
  </w:num>
  <w:num w:numId="53" w16cid:durableId="1726759425">
    <w:abstractNumId w:val="25"/>
  </w:num>
  <w:num w:numId="54" w16cid:durableId="1736779959">
    <w:abstractNumId w:val="33"/>
  </w:num>
  <w:num w:numId="55" w16cid:durableId="1325889192">
    <w:abstractNumId w:val="11"/>
  </w:num>
  <w:num w:numId="56" w16cid:durableId="977146047">
    <w:abstractNumId w:val="36"/>
  </w:num>
  <w:num w:numId="57" w16cid:durableId="1766926163">
    <w:abstractNumId w:val="41"/>
  </w:num>
  <w:num w:numId="58" w16cid:durableId="1197425340">
    <w:abstractNumId w:val="21"/>
  </w:num>
  <w:num w:numId="59" w16cid:durableId="618874754">
    <w:abstractNumId w:val="26"/>
  </w:num>
  <w:num w:numId="60" w16cid:durableId="265577058">
    <w:abstractNumId w:val="15"/>
  </w:num>
  <w:num w:numId="61" w16cid:durableId="530919641">
    <w:abstractNumId w:val="32"/>
  </w:num>
  <w:num w:numId="62" w16cid:durableId="230694443">
    <w:abstractNumId w:val="35"/>
  </w:num>
  <w:num w:numId="63" w16cid:durableId="258418748">
    <w:abstractNumId w:val="23"/>
  </w:num>
  <w:num w:numId="64" w16cid:durableId="740710773">
    <w:abstractNumId w:val="34"/>
  </w:num>
  <w:num w:numId="65" w16cid:durableId="1101531509">
    <w:abstractNumId w:val="14"/>
  </w:num>
  <w:num w:numId="66" w16cid:durableId="1332487941">
    <w:abstractNumId w:val="22"/>
  </w:num>
  <w:num w:numId="67" w16cid:durableId="1634673848">
    <w:abstractNumId w:val="12"/>
  </w:num>
  <w:num w:numId="68" w16cid:durableId="1034386443">
    <w:abstractNumId w:val="40"/>
  </w:num>
  <w:num w:numId="69" w16cid:durableId="1210847973">
    <w:abstractNumId w:val="17"/>
  </w:num>
  <w:num w:numId="70" w16cid:durableId="1209535685">
    <w:abstractNumId w:val="20"/>
  </w:num>
  <w:num w:numId="71" w16cid:durableId="1451243312">
    <w:abstractNumId w:val="30"/>
  </w:num>
  <w:num w:numId="72"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4B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F5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5A2"/>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B0E"/>
    <w:rsid w:val="005268F8"/>
    <w:rsid w:val="0053626E"/>
    <w:rsid w:val="00544936"/>
    <w:rsid w:val="005449A8"/>
    <w:rsid w:val="00545B5B"/>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043"/>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352"/>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AC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81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38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B3FBA"/>
  <w15:chartTrackingRefBased/>
  <w15:docId w15:val="{1684D381-734A-BD41-B39D-475D0B73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8181F"/>
    <w:rPr>
      <w:rFonts w:ascii="Calibri" w:eastAsiaTheme="minorEastAsia" w:hAnsi="Calibri" w:cs="Calibri"/>
      <w:szCs w:val="24"/>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uiPriority w:val="9"/>
    <w:qFormat/>
    <w:rsid w:val="00D818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9"/>
    <w:unhideWhenUsed/>
    <w:qFormat/>
    <w:rsid w:val="00D8181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9"/>
    <w:unhideWhenUsed/>
    <w:qFormat/>
    <w:rsid w:val="00D8181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9"/>
    <w:unhideWhenUsed/>
    <w:qFormat/>
    <w:rsid w:val="00D8181F"/>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524B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24B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24B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24B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24B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18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81F"/>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D8181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8181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uiPriority w:val="9"/>
    <w:rsid w:val="00D8181F"/>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D8181F"/>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9"/>
    <w:rsid w:val="00D8181F"/>
    <w:rPr>
      <w:rFonts w:ascii="Calibri" w:eastAsiaTheme="majorEastAsia" w:hAnsi="Calibri" w:cstheme="majorBidi"/>
      <w:b/>
      <w:bCs/>
      <w:sz w:val="32"/>
      <w:szCs w:val="32"/>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D8181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8181F"/>
    <w:rPr>
      <w:b/>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D8181F"/>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524B0E"/>
    <w:rPr>
      <w:b/>
      <w:bCs/>
    </w:rPr>
  </w:style>
  <w:style w:type="character" w:styleId="BookTitle">
    <w:name w:val="Book Title"/>
    <w:basedOn w:val="DefaultParagraphFont"/>
    <w:uiPriority w:val="33"/>
    <w:qFormat/>
    <w:rsid w:val="00524B0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24B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4B0E"/>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524B0E"/>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524B0E"/>
    <w:rPr>
      <w:rFonts w:ascii="Calibri" w:hAnsi="Calibri" w:cs="Calibri"/>
    </w:rPr>
  </w:style>
  <w:style w:type="paragraph" w:styleId="Footer">
    <w:name w:val="footer"/>
    <w:basedOn w:val="Normal"/>
    <w:link w:val="FooterChar"/>
    <w:uiPriority w:val="99"/>
    <w:rsid w:val="00524B0E"/>
    <w:pPr>
      <w:tabs>
        <w:tab w:val="center" w:pos="4680"/>
        <w:tab w:val="right" w:pos="9360"/>
      </w:tabs>
    </w:pPr>
  </w:style>
  <w:style w:type="character" w:customStyle="1" w:styleId="FooterChar">
    <w:name w:val="Footer Char"/>
    <w:basedOn w:val="DefaultParagraphFont"/>
    <w:link w:val="Footer"/>
    <w:uiPriority w:val="99"/>
    <w:rsid w:val="00524B0E"/>
    <w:rPr>
      <w:rFonts w:ascii="Calibri" w:hAnsi="Calibri" w:cs="Calibri"/>
    </w:rPr>
  </w:style>
  <w:style w:type="paragraph" w:styleId="BodyText">
    <w:name w:val="Body Text"/>
    <w:aliases w:val="BT"/>
    <w:basedOn w:val="Normal"/>
    <w:link w:val="BodyTextChar"/>
    <w:uiPriority w:val="99"/>
    <w:unhideWhenUsed/>
    <w:rsid w:val="00524B0E"/>
    <w:pPr>
      <w:spacing w:after="120"/>
    </w:pPr>
  </w:style>
  <w:style w:type="character" w:customStyle="1" w:styleId="BodyTextChar">
    <w:name w:val="Body Text Char"/>
    <w:aliases w:val="BT Char"/>
    <w:basedOn w:val="DefaultParagraphFont"/>
    <w:link w:val="BodyText"/>
    <w:uiPriority w:val="99"/>
    <w:rsid w:val="00524B0E"/>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524B0E"/>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524B0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D8181F"/>
    <w:rPr>
      <w:color w:val="auto"/>
      <w:u w:val="none"/>
    </w:rPr>
  </w:style>
  <w:style w:type="character" w:styleId="UnresolvedMention">
    <w:name w:val="Unresolved Mention"/>
    <w:basedOn w:val="DefaultParagraphFont"/>
    <w:uiPriority w:val="99"/>
    <w:unhideWhenUsed/>
    <w:rsid w:val="00524B0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24B0E"/>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524B0E"/>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524B0E"/>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524B0E"/>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524B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524B0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24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24B0E"/>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24B0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24B0E"/>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34"/>
    <w:qFormat/>
    <w:rsid w:val="00524B0E"/>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524B0E"/>
    <w:rPr>
      <w:i/>
      <w:iCs/>
      <w:color w:val="2F5496" w:themeColor="accent1" w:themeShade="BF"/>
    </w:rPr>
  </w:style>
  <w:style w:type="paragraph" w:styleId="IntenseQuote">
    <w:name w:val="Intense Quote"/>
    <w:basedOn w:val="Normal"/>
    <w:next w:val="Normal"/>
    <w:link w:val="IntenseQuoteChar"/>
    <w:uiPriority w:val="30"/>
    <w:qFormat/>
    <w:rsid w:val="00524B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B0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24B0E"/>
    <w:rPr>
      <w:b/>
      <w:bCs/>
      <w:smallCaps/>
      <w:color w:val="2F5496" w:themeColor="accent1" w:themeShade="BF"/>
      <w:spacing w:val="5"/>
    </w:rPr>
  </w:style>
  <w:style w:type="paragraph" w:customStyle="1" w:styleId="Undertag">
    <w:name w:val="Undertag"/>
    <w:link w:val="UndertagChar"/>
    <w:autoRedefine/>
    <w:uiPriority w:val="5"/>
    <w:qFormat/>
    <w:rsid w:val="00524B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24B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24B0E"/>
    <w:pPr>
      <w:spacing w:before="200"/>
    </w:pPr>
    <w:rPr>
      <w:color w:val="1F3864" w:themeColor="accent1" w:themeShade="80"/>
    </w:rPr>
  </w:style>
  <w:style w:type="character" w:customStyle="1" w:styleId="AnalyticChar">
    <w:name w:val="Analytic Char"/>
    <w:basedOn w:val="DefaultParagraphFont"/>
    <w:link w:val="Analytic"/>
    <w:uiPriority w:val="5"/>
    <w:rsid w:val="00524B0E"/>
    <w:rPr>
      <w:rFonts w:ascii="Times New Roman" w:eastAsiaTheme="majorEastAsia" w:hAnsi="Times New Roman" w:cstheme="majorBidi"/>
      <w:b/>
      <w:iCs/>
      <w:color w:val="1F3864" w:themeColor="accent1" w:themeShade="80"/>
      <w:sz w:val="26"/>
    </w:rPr>
  </w:style>
  <w:style w:type="paragraph" w:customStyle="1" w:styleId="Emphasis1">
    <w:name w:val="Emphasis1"/>
    <w:basedOn w:val="Normal"/>
    <w:link w:val="Emphasis"/>
    <w:uiPriority w:val="20"/>
    <w:qFormat/>
    <w:rsid w:val="00524B0E"/>
    <w:pPr>
      <w:pBdr>
        <w:top w:val="single" w:sz="12" w:space="1" w:color="auto"/>
        <w:left w:val="single" w:sz="12" w:space="4" w:color="auto"/>
        <w:bottom w:val="single" w:sz="12" w:space="1" w:color="auto"/>
        <w:right w:val="single" w:sz="12" w:space="4" w:color="auto"/>
      </w:pBdr>
      <w:ind w:left="720"/>
      <w:jc w:val="both"/>
    </w:pPr>
    <w:rPr>
      <w:rFonts w:eastAsiaTheme="minorHAnsi"/>
      <w:b/>
      <w:iCs/>
      <w:szCs w:val="22"/>
      <w:u w:val="single"/>
    </w:rPr>
  </w:style>
  <w:style w:type="paragraph" w:customStyle="1" w:styleId="Heading411">
    <w:name w:val="Heading 411"/>
    <w:basedOn w:val="Heading1"/>
    <w:next w:val="NoSpacing"/>
    <w:link w:val="Hyperlink"/>
    <w:autoRedefine/>
    <w:uiPriority w:val="99"/>
    <w:qFormat/>
    <w:rsid w:val="00524B0E"/>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unhideWhenUsed/>
    <w:rsid w:val="00D8181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8181F"/>
    <w:rPr>
      <w:rFonts w:ascii="Lucida Grande" w:eastAsiaTheme="minorEastAsia" w:hAnsi="Lucida Grande" w:cs="Lucida Grande"/>
      <w:sz w:val="24"/>
      <w:szCs w:val="24"/>
    </w:rPr>
  </w:style>
  <w:style w:type="paragraph" w:customStyle="1" w:styleId="textbold">
    <w:name w:val="text bold"/>
    <w:basedOn w:val="Normal"/>
    <w:uiPriority w:val="8"/>
    <w:qFormat/>
    <w:rsid w:val="00524B0E"/>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24B0E"/>
    <w:pPr>
      <w:spacing w:after="0" w:line="240" w:lineRule="auto"/>
    </w:pPr>
    <w:rPr>
      <w:u w:val="single"/>
    </w:rPr>
  </w:style>
  <w:style w:type="character" w:customStyle="1" w:styleId="Style1Char1">
    <w:name w:val="Style1 Char1"/>
    <w:basedOn w:val="DefaultParagraphFont"/>
    <w:rsid w:val="00524B0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24B0E"/>
  </w:style>
  <w:style w:type="paragraph" w:customStyle="1" w:styleId="Emphasize">
    <w:name w:val="Emphasize"/>
    <w:basedOn w:val="Normal"/>
    <w:uiPriority w:val="7"/>
    <w:qFormat/>
    <w:rsid w:val="00524B0E"/>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524B0E"/>
    <w:pPr>
      <w:spacing w:before="200"/>
    </w:pPr>
    <w:rPr>
      <w:color w:val="1F4E79" w:themeColor="accent5" w:themeShade="80"/>
    </w:rPr>
  </w:style>
  <w:style w:type="character" w:customStyle="1" w:styleId="analyticrealChar">
    <w:name w:val="analytic real Char"/>
    <w:basedOn w:val="DefaultParagraphFont"/>
    <w:link w:val="analyticreal"/>
    <w:uiPriority w:val="4"/>
    <w:rsid w:val="00524B0E"/>
    <w:rPr>
      <w:rFonts w:ascii="Times New Roman" w:eastAsiaTheme="majorEastAsia" w:hAnsi="Times New Roman" w:cstheme="majorBidi"/>
      <w:b/>
      <w:iCs/>
      <w:color w:val="1F4E79" w:themeColor="accent5" w:themeShade="80"/>
      <w:sz w:val="26"/>
    </w:rPr>
  </w:style>
  <w:style w:type="paragraph" w:customStyle="1" w:styleId="UnderlinePara">
    <w:name w:val="Underline Para"/>
    <w:basedOn w:val="Normal"/>
    <w:uiPriority w:val="7"/>
    <w:qFormat/>
    <w:rsid w:val="00524B0E"/>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524B0E"/>
    <w:rPr>
      <w:rFonts w:ascii="Segoe UI" w:hAnsi="Segoe UI" w:cs="Segoe UI"/>
      <w:sz w:val="18"/>
      <w:szCs w:val="18"/>
    </w:rPr>
  </w:style>
  <w:style w:type="character" w:customStyle="1" w:styleId="BalloonTextChar">
    <w:name w:val="Balloon Text Char"/>
    <w:basedOn w:val="DefaultParagraphFont"/>
    <w:link w:val="BalloonText"/>
    <w:uiPriority w:val="99"/>
    <w:rsid w:val="00524B0E"/>
    <w:rPr>
      <w:rFonts w:ascii="Segoe UI" w:hAnsi="Segoe UI" w:cs="Segoe UI"/>
      <w:sz w:val="18"/>
      <w:szCs w:val="18"/>
    </w:rPr>
  </w:style>
  <w:style w:type="character" w:styleId="PlaceholderText">
    <w:name w:val="Placeholder Text"/>
    <w:basedOn w:val="DefaultParagraphFont"/>
    <w:uiPriority w:val="99"/>
    <w:unhideWhenUsed/>
    <w:rsid w:val="00524B0E"/>
    <w:rPr>
      <w:color w:val="808080"/>
    </w:rPr>
  </w:style>
  <w:style w:type="character" w:styleId="CommentReference">
    <w:name w:val="annotation reference"/>
    <w:basedOn w:val="DefaultParagraphFont"/>
    <w:uiPriority w:val="99"/>
    <w:unhideWhenUsed/>
    <w:rsid w:val="00524B0E"/>
    <w:rPr>
      <w:sz w:val="16"/>
      <w:szCs w:val="16"/>
    </w:rPr>
  </w:style>
  <w:style w:type="paragraph" w:styleId="CommentText">
    <w:name w:val="annotation text"/>
    <w:basedOn w:val="Normal"/>
    <w:link w:val="CommentTextChar"/>
    <w:uiPriority w:val="99"/>
    <w:unhideWhenUsed/>
    <w:qFormat/>
    <w:rsid w:val="00524B0E"/>
    <w:rPr>
      <w:szCs w:val="20"/>
    </w:rPr>
  </w:style>
  <w:style w:type="character" w:customStyle="1" w:styleId="CommentTextChar">
    <w:name w:val="Comment Text Char"/>
    <w:basedOn w:val="DefaultParagraphFont"/>
    <w:link w:val="CommentText"/>
    <w:uiPriority w:val="99"/>
    <w:rsid w:val="00524B0E"/>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524B0E"/>
    <w:rPr>
      <w:b/>
      <w:bCs/>
    </w:rPr>
  </w:style>
  <w:style w:type="character" w:customStyle="1" w:styleId="CommentSubjectChar">
    <w:name w:val="Comment Subject Char"/>
    <w:basedOn w:val="CommentTextChar"/>
    <w:link w:val="CommentSubject"/>
    <w:uiPriority w:val="99"/>
    <w:rsid w:val="00524B0E"/>
    <w:rPr>
      <w:rFonts w:ascii="Times New Roman" w:hAnsi="Times New Roman" w:cs="Times New Roman"/>
      <w:b/>
      <w:bCs/>
      <w:szCs w:val="20"/>
    </w:rPr>
  </w:style>
  <w:style w:type="paragraph" w:customStyle="1" w:styleId="CiteSpacing">
    <w:name w:val="Cite Spacing"/>
    <w:basedOn w:val="Normal"/>
    <w:uiPriority w:val="4"/>
    <w:qFormat/>
    <w:rsid w:val="00524B0E"/>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524B0E"/>
    <w:rPr>
      <w:rFonts w:asciiTheme="majorHAnsi" w:eastAsiaTheme="majorEastAsia" w:hAnsiTheme="majorHAnsi" w:cstheme="majorBidi"/>
      <w:spacing w:val="-10"/>
      <w:kern w:val="28"/>
      <w:sz w:val="56"/>
      <w:szCs w:val="56"/>
    </w:rPr>
  </w:style>
  <w:style w:type="character" w:customStyle="1" w:styleId="underline">
    <w:name w:val="underline"/>
    <w:qFormat/>
    <w:rsid w:val="00524B0E"/>
    <w:rPr>
      <w:u w:val="single"/>
    </w:rPr>
  </w:style>
  <w:style w:type="character" w:customStyle="1" w:styleId="BalloonTextChar1">
    <w:name w:val="Balloon Text Char1"/>
    <w:basedOn w:val="DefaultParagraphFont"/>
    <w:uiPriority w:val="99"/>
    <w:rsid w:val="00524B0E"/>
    <w:rPr>
      <w:rFonts w:ascii="Segoe UI" w:hAnsi="Segoe UI" w:cs="Segoe UI"/>
      <w:sz w:val="18"/>
      <w:szCs w:val="18"/>
    </w:rPr>
  </w:style>
  <w:style w:type="character" w:customStyle="1" w:styleId="CommentTextChar1">
    <w:name w:val="Comment Text Char1"/>
    <w:basedOn w:val="DefaultParagraphFont"/>
    <w:uiPriority w:val="99"/>
    <w:rsid w:val="00524B0E"/>
    <w:rPr>
      <w:rFonts w:ascii="Arial Narrow" w:hAnsi="Arial Narrow"/>
      <w:sz w:val="20"/>
      <w:szCs w:val="20"/>
    </w:rPr>
  </w:style>
  <w:style w:type="character" w:customStyle="1" w:styleId="CommentSubjectChar1">
    <w:name w:val="Comment Subject Char1"/>
    <w:basedOn w:val="CommentTextChar1"/>
    <w:uiPriority w:val="99"/>
    <w:rsid w:val="00524B0E"/>
    <w:rPr>
      <w:rFonts w:ascii="Arial Narrow" w:hAnsi="Arial Narrow"/>
      <w:b/>
      <w:bCs/>
      <w:sz w:val="20"/>
      <w:szCs w:val="20"/>
    </w:rPr>
  </w:style>
  <w:style w:type="character" w:customStyle="1" w:styleId="UnresolvedMention1">
    <w:name w:val="Unresolved Mention1"/>
    <w:basedOn w:val="DefaultParagraphFont"/>
    <w:uiPriority w:val="99"/>
    <w:unhideWhenUsed/>
    <w:rsid w:val="00524B0E"/>
    <w:rPr>
      <w:color w:val="605E5C"/>
      <w:shd w:val="clear" w:color="auto" w:fill="E1DFDD"/>
    </w:rPr>
  </w:style>
  <w:style w:type="character" w:customStyle="1" w:styleId="UnresolvedMention2">
    <w:name w:val="Unresolved Mention2"/>
    <w:basedOn w:val="DefaultParagraphFont"/>
    <w:uiPriority w:val="99"/>
    <w:unhideWhenUsed/>
    <w:rsid w:val="00524B0E"/>
    <w:rPr>
      <w:color w:val="605E5C"/>
      <w:shd w:val="clear" w:color="auto" w:fill="E1DFDD"/>
    </w:rPr>
  </w:style>
  <w:style w:type="paragraph" w:customStyle="1" w:styleId="Microtext">
    <w:name w:val="Microtext"/>
    <w:basedOn w:val="Normal"/>
    <w:next w:val="Normal"/>
    <w:link w:val="MicrotextChar"/>
    <w:qFormat/>
    <w:rsid w:val="00524B0E"/>
    <w:rPr>
      <w:rFonts w:eastAsia="Times New Roman"/>
      <w:sz w:val="12"/>
    </w:rPr>
  </w:style>
  <w:style w:type="character" w:customStyle="1" w:styleId="MicrotextChar">
    <w:name w:val="Microtext Char"/>
    <w:basedOn w:val="DefaultParagraphFont"/>
    <w:link w:val="Microtext"/>
    <w:rsid w:val="00524B0E"/>
    <w:rPr>
      <w:rFonts w:ascii="Times New Roman" w:eastAsia="Times New Roman" w:hAnsi="Times New Roman" w:cs="Times New Roman"/>
      <w:sz w:val="12"/>
    </w:rPr>
  </w:style>
  <w:style w:type="character" w:customStyle="1" w:styleId="apple-converted-space">
    <w:name w:val="apple-converted-space"/>
    <w:qFormat/>
    <w:rsid w:val="00524B0E"/>
  </w:style>
  <w:style w:type="paragraph" w:customStyle="1" w:styleId="Style4">
    <w:name w:val="Style4"/>
    <w:basedOn w:val="Normal"/>
    <w:link w:val="Style4Char"/>
    <w:uiPriority w:val="99"/>
    <w:qFormat/>
    <w:rsid w:val="00524B0E"/>
    <w:rPr>
      <w:rFonts w:eastAsia="Times New Roman"/>
      <w:u w:val="single"/>
    </w:rPr>
  </w:style>
  <w:style w:type="character" w:customStyle="1" w:styleId="Style4Char">
    <w:name w:val="Style4 Char"/>
    <w:link w:val="Style4"/>
    <w:uiPriority w:val="99"/>
    <w:rsid w:val="00524B0E"/>
    <w:rPr>
      <w:rFonts w:ascii="Times New Roman" w:eastAsia="Times New Roman" w:hAnsi="Times New Roman" w:cs="Times New Roman"/>
      <w:u w:val="single"/>
    </w:rPr>
  </w:style>
  <w:style w:type="character" w:customStyle="1" w:styleId="authorbio">
    <w:name w:val="authorbio"/>
    <w:basedOn w:val="DefaultParagraphFont"/>
    <w:rsid w:val="00524B0E"/>
  </w:style>
  <w:style w:type="character" w:customStyle="1" w:styleId="StyleStyle4CharTimesNewRoman11pt1">
    <w:name w:val="Style Style4 Char + Times New Roman 11 pt1"/>
    <w:basedOn w:val="DefaultParagraphFont"/>
    <w:rsid w:val="00524B0E"/>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524B0E"/>
    <w:rPr>
      <w:b/>
      <w:sz w:val="20"/>
      <w:u w:val="single"/>
    </w:rPr>
  </w:style>
  <w:style w:type="character" w:customStyle="1" w:styleId="BoldUnderlineChar">
    <w:name w:val="Bold Underline Char"/>
    <w:locked/>
    <w:rsid w:val="00524B0E"/>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524B0E"/>
    <w:rPr>
      <w:sz w:val="20"/>
    </w:rPr>
  </w:style>
  <w:style w:type="character" w:customStyle="1" w:styleId="Style11ptUnderline">
    <w:name w:val="Style 11 pt Underline"/>
    <w:rsid w:val="00524B0E"/>
    <w:rPr>
      <w:sz w:val="20"/>
      <w:u w:val="single"/>
    </w:rPr>
  </w:style>
  <w:style w:type="character" w:customStyle="1" w:styleId="StyleStyleUnderline311pt">
    <w:name w:val="Style Style Underline3 + 11 pt"/>
    <w:basedOn w:val="DefaultParagraphFont"/>
    <w:rsid w:val="00524B0E"/>
    <w:rPr>
      <w:sz w:val="20"/>
      <w:u w:val="single"/>
    </w:rPr>
  </w:style>
  <w:style w:type="character" w:customStyle="1" w:styleId="StyleStyleUnderline311ptBold">
    <w:name w:val="Style Style Underline3 + 11 pt Bold"/>
    <w:basedOn w:val="DefaultParagraphFont"/>
    <w:rsid w:val="00524B0E"/>
    <w:rPr>
      <w:b/>
      <w:bCs/>
      <w:sz w:val="20"/>
      <w:u w:val="single"/>
    </w:rPr>
  </w:style>
  <w:style w:type="character" w:customStyle="1" w:styleId="StyleStyleUnderline411pt">
    <w:name w:val="Style Style Underline4 + 11 pt"/>
    <w:basedOn w:val="DefaultParagraphFont"/>
    <w:rsid w:val="00524B0E"/>
    <w:rPr>
      <w:sz w:val="20"/>
      <w:u w:val="single"/>
    </w:rPr>
  </w:style>
  <w:style w:type="character" w:customStyle="1" w:styleId="gmail-m5226785990326652285gmail-style13ptbold">
    <w:name w:val="gmail-m_5226785990326652285gmail-style13ptbold"/>
    <w:basedOn w:val="DefaultParagraphFont"/>
    <w:rsid w:val="00524B0E"/>
  </w:style>
  <w:style w:type="character" w:customStyle="1" w:styleId="gmail-m5226785990326652285gmail-styleunderline">
    <w:name w:val="gmail-m_5226785990326652285gmail-styleunderline"/>
    <w:basedOn w:val="DefaultParagraphFont"/>
    <w:rsid w:val="00524B0E"/>
  </w:style>
  <w:style w:type="character" w:customStyle="1" w:styleId="Style1Char">
    <w:name w:val="Style1 Char"/>
    <w:rsid w:val="00524B0E"/>
    <w:rPr>
      <w:rFonts w:ascii="Times New Roman" w:eastAsia="SimSun" w:hAnsi="Times New Roman" w:cs="Times New Roman"/>
      <w:sz w:val="20"/>
      <w:szCs w:val="24"/>
      <w:u w:val="single"/>
      <w:lang w:eastAsia="zh-CN"/>
    </w:rPr>
  </w:style>
  <w:style w:type="character" w:customStyle="1" w:styleId="apple-style-span">
    <w:name w:val="apple-style-span"/>
    <w:rsid w:val="00524B0E"/>
  </w:style>
  <w:style w:type="paragraph" w:customStyle="1" w:styleId="StyleUnderlined11pt">
    <w:name w:val="Style Underlined + 11 pt"/>
    <w:basedOn w:val="Normal"/>
    <w:link w:val="StyleUnderlined11ptChar"/>
    <w:qFormat/>
    <w:rsid w:val="00524B0E"/>
    <w:rPr>
      <w:rFonts w:eastAsia="Times New Roman"/>
      <w:u w:val="single"/>
      <w:lang w:eastAsia="zh-CN"/>
    </w:rPr>
  </w:style>
  <w:style w:type="character" w:customStyle="1" w:styleId="StyleUnderlined11ptChar">
    <w:name w:val="Style Underlined + 11 pt Char"/>
    <w:basedOn w:val="DefaultParagraphFont"/>
    <w:link w:val="StyleUnderlined11pt"/>
    <w:rsid w:val="00524B0E"/>
    <w:rPr>
      <w:rFonts w:ascii="Times New Roman" w:eastAsia="Times New Roman" w:hAnsi="Times New Roman" w:cs="Times New Roman"/>
      <w:u w:val="single"/>
      <w:lang w:eastAsia="zh-CN"/>
    </w:rPr>
  </w:style>
  <w:style w:type="paragraph" w:customStyle="1" w:styleId="underlined">
    <w:name w:val="underlined"/>
    <w:next w:val="Normal"/>
    <w:link w:val="underlinedChar"/>
    <w:autoRedefine/>
    <w:qFormat/>
    <w:rsid w:val="00524B0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24B0E"/>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524B0E"/>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524B0E"/>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524B0E"/>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24B0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24B0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524B0E"/>
    <w:rPr>
      <w:u w:val="single"/>
    </w:rPr>
  </w:style>
  <w:style w:type="paragraph" w:customStyle="1" w:styleId="StyleStyle411pt">
    <w:name w:val="Style Style4 + 11 pt"/>
    <w:basedOn w:val="Normal"/>
    <w:link w:val="StyleStyle411ptChar"/>
    <w:qFormat/>
    <w:rsid w:val="00524B0E"/>
    <w:rPr>
      <w:rFonts w:ascii="Georgia" w:eastAsia="Times New Roman" w:hAnsi="Georgia"/>
      <w:u w:val="single"/>
    </w:rPr>
  </w:style>
  <w:style w:type="character" w:customStyle="1" w:styleId="StyleStyle411ptChar">
    <w:name w:val="Style Style4 + 11 pt Char"/>
    <w:link w:val="StyleStyle411pt"/>
    <w:rsid w:val="00524B0E"/>
    <w:rPr>
      <w:rFonts w:ascii="Georgia" w:eastAsia="Times New Roman" w:hAnsi="Georgia" w:cs="Times New Roman"/>
      <w:u w:val="single"/>
    </w:rPr>
  </w:style>
  <w:style w:type="paragraph" w:customStyle="1" w:styleId="StyleStyle411ptBold">
    <w:name w:val="Style Style4 + 11 pt Bold"/>
    <w:basedOn w:val="Normal"/>
    <w:link w:val="StyleStyle411ptBoldChar"/>
    <w:qFormat/>
    <w:rsid w:val="00524B0E"/>
    <w:rPr>
      <w:rFonts w:ascii="Georgia" w:eastAsia="Times New Roman" w:hAnsi="Georgia"/>
      <w:b/>
      <w:bCs/>
      <w:u w:val="single"/>
    </w:rPr>
  </w:style>
  <w:style w:type="character" w:customStyle="1" w:styleId="StyleStyle411ptBoldChar">
    <w:name w:val="Style Style4 + 11 pt Bold Char"/>
    <w:link w:val="StyleStyle411ptBold"/>
    <w:rsid w:val="00524B0E"/>
    <w:rPr>
      <w:rFonts w:ascii="Georgia" w:eastAsia="Times New Roman" w:hAnsi="Georgia" w:cs="Times New Roman"/>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24B0E"/>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24B0E"/>
    <w:rPr>
      <w:rFonts w:ascii="Georgia" w:eastAsia="Times New Roman" w:hAnsi="Georgia" w:cs="Times New Roman"/>
      <w:u w:val="single"/>
      <w:bdr w:val="single" w:sz="4" w:space="0" w:color="auto"/>
    </w:rPr>
  </w:style>
  <w:style w:type="character" w:customStyle="1" w:styleId="Style9ptUnderline">
    <w:name w:val="Style 9 pt Underline"/>
    <w:rsid w:val="00524B0E"/>
    <w:rPr>
      <w:sz w:val="22"/>
      <w:u w:val="single"/>
    </w:rPr>
  </w:style>
  <w:style w:type="paragraph" w:customStyle="1" w:styleId="tiny">
    <w:name w:val="tiny"/>
    <w:link w:val="tinyChar"/>
    <w:autoRedefine/>
    <w:qFormat/>
    <w:rsid w:val="00524B0E"/>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524B0E"/>
    <w:rPr>
      <w:rFonts w:ascii="Times New Roman" w:eastAsia="Malgun Gothic" w:hAnsi="Times New Roman" w:cs="Times-Roman"/>
      <w:sz w:val="20"/>
      <w:szCs w:val="20"/>
      <w:lang w:bidi="en-US"/>
    </w:rPr>
  </w:style>
  <w:style w:type="table" w:styleId="TableGrid">
    <w:name w:val="Table Grid"/>
    <w:basedOn w:val="TableNormal"/>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524B0E"/>
    <w:pPr>
      <w:spacing w:after="0" w:line="240" w:lineRule="auto"/>
    </w:pPr>
    <w:rPr>
      <w:rFonts w:ascii="Arial Narrow" w:hAnsi="Arial Narrow"/>
    </w:rPr>
  </w:style>
  <w:style w:type="paragraph" w:customStyle="1" w:styleId="cardtext">
    <w:name w:val="card text"/>
    <w:basedOn w:val="Normal"/>
    <w:link w:val="cardtextChar"/>
    <w:qFormat/>
    <w:rsid w:val="00524B0E"/>
    <w:pPr>
      <w:ind w:left="288" w:right="288"/>
    </w:pPr>
  </w:style>
  <w:style w:type="character" w:customStyle="1" w:styleId="cardtextChar">
    <w:name w:val="card text Char"/>
    <w:basedOn w:val="DefaultParagraphFont"/>
    <w:link w:val="cardtext"/>
    <w:rsid w:val="00524B0E"/>
    <w:rPr>
      <w:rFonts w:ascii="Times New Roman" w:hAnsi="Times New Roman" w:cs="Times New Roman"/>
    </w:rPr>
  </w:style>
  <w:style w:type="paragraph" w:customStyle="1" w:styleId="Nothing">
    <w:name w:val="Nothing"/>
    <w:link w:val="NothingChar"/>
    <w:qFormat/>
    <w:rsid w:val="00524B0E"/>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24B0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24B0E"/>
    <w:rPr>
      <w:rFonts w:ascii="Times New Roman" w:eastAsia="Calibri" w:hAnsi="Times New Roman" w:cs="Times New Roman"/>
      <w:sz w:val="20"/>
      <w:szCs w:val="20"/>
    </w:rPr>
  </w:style>
  <w:style w:type="character" w:customStyle="1" w:styleId="NothingChar">
    <w:name w:val="Nothing Char"/>
    <w:basedOn w:val="DefaultParagraphFont"/>
    <w:link w:val="Nothing"/>
    <w:rsid w:val="00524B0E"/>
    <w:rPr>
      <w:rFonts w:ascii="Times New Roman" w:eastAsia="Calibri" w:hAnsi="Times New Roman" w:cs="Times New Roman"/>
      <w:sz w:val="20"/>
      <w:szCs w:val="20"/>
    </w:rPr>
  </w:style>
  <w:style w:type="paragraph" w:customStyle="1" w:styleId="AuthorDate">
    <w:name w:val="AuthorDate"/>
    <w:next w:val="Nothing"/>
    <w:link w:val="AuthorDateChar"/>
    <w:qFormat/>
    <w:rsid w:val="00524B0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24B0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24B0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24B0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24B0E"/>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524B0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24B0E"/>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24B0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24B0E"/>
    <w:rPr>
      <w:rFonts w:ascii="Georgia" w:eastAsia="SimSun" w:hAnsi="Georgia" w:cstheme="minorBidi"/>
      <w:b/>
      <w:bCs/>
      <w:u w:val="single"/>
    </w:rPr>
  </w:style>
  <w:style w:type="paragraph" w:customStyle="1" w:styleId="Tag2">
    <w:name w:val="Tag2"/>
    <w:basedOn w:val="Normal"/>
    <w:qFormat/>
    <w:rsid w:val="00524B0E"/>
    <w:rPr>
      <w:b/>
    </w:rPr>
  </w:style>
  <w:style w:type="paragraph" w:customStyle="1" w:styleId="MinimizedText">
    <w:name w:val="Minimized Text"/>
    <w:basedOn w:val="Normal"/>
    <w:link w:val="MinimizedTextChar"/>
    <w:qFormat/>
    <w:rsid w:val="00524B0E"/>
    <w:rPr>
      <w:rFonts w:eastAsia="Times New Roman"/>
    </w:rPr>
  </w:style>
  <w:style w:type="character" w:customStyle="1" w:styleId="MinimizedTextChar">
    <w:name w:val="Minimized Text Char"/>
    <w:basedOn w:val="DefaultParagraphFont"/>
    <w:link w:val="MinimizedText"/>
    <w:rsid w:val="00524B0E"/>
    <w:rPr>
      <w:rFonts w:ascii="Times New Roman" w:eastAsia="Times New Roman" w:hAnsi="Times New Roman" w:cs="Times New Roman"/>
    </w:rPr>
  </w:style>
  <w:style w:type="character" w:customStyle="1" w:styleId="UnresolvedMention3">
    <w:name w:val="Unresolved Mention3"/>
    <w:basedOn w:val="DefaultParagraphFont"/>
    <w:uiPriority w:val="99"/>
    <w:unhideWhenUsed/>
    <w:rsid w:val="00524B0E"/>
    <w:rPr>
      <w:color w:val="605E5C"/>
      <w:shd w:val="clear" w:color="auto" w:fill="E1DFDD"/>
    </w:rPr>
  </w:style>
  <w:style w:type="character" w:customStyle="1" w:styleId="cardChar">
    <w:name w:val="card Char"/>
    <w:aliases w:val="Bold Cite Char Char,Speed Cite Char"/>
    <w:uiPriority w:val="6"/>
    <w:rsid w:val="00524B0E"/>
    <w:rPr>
      <w:rFonts w:cs="Arial"/>
      <w:u w:val="single"/>
    </w:rPr>
  </w:style>
  <w:style w:type="character" w:customStyle="1" w:styleId="StyleBold">
    <w:name w:val="Style Bold"/>
    <w:uiPriority w:val="9"/>
    <w:qFormat/>
    <w:rsid w:val="00524B0E"/>
    <w:rPr>
      <w:b/>
      <w:bCs/>
    </w:rPr>
  </w:style>
  <w:style w:type="character" w:customStyle="1" w:styleId="Style8pt">
    <w:name w:val="Style 8 pt"/>
    <w:rsid w:val="00524B0E"/>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24B0E"/>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524B0E"/>
    <w:rPr>
      <w:rFonts w:eastAsia="MS Mincho"/>
      <w:b/>
      <w:u w:val="single"/>
    </w:rPr>
  </w:style>
  <w:style w:type="paragraph" w:customStyle="1" w:styleId="TagText">
    <w:name w:val="TagText"/>
    <w:basedOn w:val="Normal"/>
    <w:uiPriority w:val="99"/>
    <w:qFormat/>
    <w:rsid w:val="00524B0E"/>
    <w:pPr>
      <w:spacing w:before="200"/>
    </w:pPr>
    <w:rPr>
      <w:rFonts w:eastAsia="Times New Roman"/>
      <w:b/>
    </w:rPr>
  </w:style>
  <w:style w:type="character" w:customStyle="1" w:styleId="BoldUnderline">
    <w:name w:val="BoldUnderline"/>
    <w:uiPriority w:val="1"/>
    <w:qFormat/>
    <w:rsid w:val="00524B0E"/>
    <w:rPr>
      <w:rFonts w:ascii="Arial" w:hAnsi="Arial"/>
      <w:b/>
      <w:sz w:val="20"/>
      <w:u w:val="single"/>
    </w:rPr>
  </w:style>
  <w:style w:type="character" w:styleId="PageNumber">
    <w:name w:val="page number"/>
    <w:aliases w:val="card ununderlined"/>
    <w:uiPriority w:val="99"/>
    <w:rsid w:val="00524B0E"/>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524B0E"/>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524B0E"/>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val="0"/>
      <w:color w:val="2D4F8E" w:themeColor="accent1" w:themeShade="B5"/>
      <w:sz w:val="32"/>
    </w:rPr>
  </w:style>
  <w:style w:type="paragraph" w:customStyle="1" w:styleId="citenon-bold">
    <w:name w:val="cite non-bold"/>
    <w:basedOn w:val="Normal"/>
    <w:link w:val="citenon-boldChar"/>
    <w:qFormat/>
    <w:rsid w:val="00524B0E"/>
    <w:rPr>
      <w:rFonts w:eastAsia="Times New Roman"/>
      <w:szCs w:val="20"/>
    </w:rPr>
  </w:style>
  <w:style w:type="character" w:customStyle="1" w:styleId="citenon-boldChar">
    <w:name w:val="cite non-bold Char"/>
    <w:link w:val="citenon-bold"/>
    <w:rsid w:val="00524B0E"/>
    <w:rPr>
      <w:rFonts w:ascii="Times New Roman" w:eastAsia="Times New Roman" w:hAnsi="Times New Roman" w:cs="Times New Roman"/>
      <w:szCs w:val="20"/>
    </w:rPr>
  </w:style>
  <w:style w:type="character" w:customStyle="1" w:styleId="pnumber">
    <w:name w:val="pnumber"/>
    <w:rsid w:val="00524B0E"/>
  </w:style>
  <w:style w:type="character" w:customStyle="1" w:styleId="ital">
    <w:name w:val="ital"/>
    <w:rsid w:val="00524B0E"/>
  </w:style>
  <w:style w:type="character" w:customStyle="1" w:styleId="orgdiv">
    <w:name w:val="orgdiv"/>
    <w:rsid w:val="00524B0E"/>
  </w:style>
  <w:style w:type="character" w:customStyle="1" w:styleId="orgname">
    <w:name w:val="orgname"/>
    <w:rsid w:val="00524B0E"/>
  </w:style>
  <w:style w:type="character" w:customStyle="1" w:styleId="city">
    <w:name w:val="city"/>
    <w:rsid w:val="00524B0E"/>
  </w:style>
  <w:style w:type="character" w:customStyle="1" w:styleId="state">
    <w:name w:val="state"/>
    <w:rsid w:val="00524B0E"/>
  </w:style>
  <w:style w:type="character" w:customStyle="1" w:styleId="country">
    <w:name w:val="country"/>
    <w:rsid w:val="00524B0E"/>
  </w:style>
  <w:style w:type="character" w:customStyle="1" w:styleId="il">
    <w:name w:val="il"/>
    <w:rsid w:val="00524B0E"/>
  </w:style>
  <w:style w:type="character" w:customStyle="1" w:styleId="Style8pt1">
    <w:name w:val="Style 8 pt1"/>
    <w:rsid w:val="00524B0E"/>
    <w:rPr>
      <w:rFonts w:ascii="Georgia" w:hAnsi="Georgia" w:hint="default"/>
      <w:sz w:val="16"/>
    </w:rPr>
  </w:style>
  <w:style w:type="character" w:customStyle="1" w:styleId="SmallText">
    <w:name w:val="Small Text"/>
    <w:rsid w:val="00524B0E"/>
    <w:rPr>
      <w:rFonts w:ascii="Times New Roman" w:hAnsi="Times New Roman" w:cs="Times New Roman" w:hint="default"/>
      <w:sz w:val="16"/>
    </w:rPr>
  </w:style>
  <w:style w:type="character" w:customStyle="1" w:styleId="TitleChar2">
    <w:name w:val="Title Char2"/>
    <w:uiPriority w:val="1"/>
    <w:qFormat/>
    <w:locked/>
    <w:rsid w:val="00524B0E"/>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524B0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24B0E"/>
    <w:pPr>
      <w:keepNext/>
      <w:keepLines/>
    </w:pPr>
    <w:rPr>
      <w:rFonts w:eastAsia="Calibri"/>
      <w:b/>
    </w:rPr>
  </w:style>
  <w:style w:type="character" w:customStyle="1" w:styleId="TagtemplateChar">
    <w:name w:val="Tagtemplate Char"/>
    <w:link w:val="Tagtemplate"/>
    <w:rsid w:val="00524B0E"/>
    <w:rPr>
      <w:rFonts w:ascii="Times New Roman" w:eastAsia="Calibri" w:hAnsi="Times New Roman" w:cs="Times New Roman"/>
      <w:b/>
    </w:rPr>
  </w:style>
  <w:style w:type="paragraph" w:customStyle="1" w:styleId="Cite2">
    <w:name w:val="Cite 2"/>
    <w:basedOn w:val="Normal"/>
    <w:uiPriority w:val="99"/>
    <w:qFormat/>
    <w:rsid w:val="00524B0E"/>
    <w:rPr>
      <w:rFonts w:eastAsia="MS Mincho"/>
      <w:b/>
      <w:u w:val="single"/>
    </w:rPr>
  </w:style>
  <w:style w:type="character" w:customStyle="1" w:styleId="texto1">
    <w:name w:val="texto1"/>
    <w:rsid w:val="00524B0E"/>
  </w:style>
  <w:style w:type="character" w:customStyle="1" w:styleId="EmphasizeThis">
    <w:name w:val="EmphasizeThis"/>
    <w:rsid w:val="00524B0E"/>
    <w:rPr>
      <w:rFonts w:ascii="Georgia" w:hAnsi="Georgia"/>
      <w:b/>
      <w:iCs/>
      <w:sz w:val="24"/>
      <w:u w:val="thick"/>
    </w:rPr>
  </w:style>
  <w:style w:type="character" w:customStyle="1" w:styleId="DebateUnderline">
    <w:name w:val="Debate Underline"/>
    <w:qFormat/>
    <w:rsid w:val="00524B0E"/>
    <w:rPr>
      <w:rFonts w:ascii="Times New Roman" w:hAnsi="Times New Roman"/>
      <w:sz w:val="20"/>
      <w:u w:val="thick"/>
    </w:rPr>
  </w:style>
  <w:style w:type="character" w:customStyle="1" w:styleId="Author-Date">
    <w:name w:val="Author-Date"/>
    <w:qFormat/>
    <w:rsid w:val="00524B0E"/>
    <w:rPr>
      <w:rFonts w:ascii="Georgia" w:hAnsi="Georgia"/>
      <w:b/>
      <w:sz w:val="24"/>
    </w:rPr>
  </w:style>
  <w:style w:type="character" w:customStyle="1" w:styleId="CardsChar1">
    <w:name w:val="Cards Char1"/>
    <w:locked/>
    <w:rsid w:val="00524B0E"/>
  </w:style>
  <w:style w:type="character" w:customStyle="1" w:styleId="UnderlineCharChar">
    <w:name w:val="Underline Char Char"/>
    <w:rsid w:val="00524B0E"/>
    <w:rPr>
      <w:rFonts w:ascii="Arial Narrow" w:hAnsi="Arial Narrow"/>
      <w:szCs w:val="24"/>
      <w:u w:val="single"/>
      <w:lang w:val="en-US" w:eastAsia="en-US" w:bidi="ar-SA"/>
    </w:rPr>
  </w:style>
  <w:style w:type="character" w:customStyle="1" w:styleId="MicroTextChar0">
    <w:name w:val="MicroText Char"/>
    <w:link w:val="MicroText0"/>
    <w:rsid w:val="00524B0E"/>
    <w:rPr>
      <w:rFonts w:ascii="Arial Narrow" w:hAnsi="Arial Narrow"/>
      <w:sz w:val="12"/>
    </w:rPr>
  </w:style>
  <w:style w:type="paragraph" w:customStyle="1" w:styleId="MicroText0">
    <w:name w:val="MicroText"/>
    <w:basedOn w:val="Normal"/>
    <w:next w:val="Normal"/>
    <w:link w:val="MicroTextChar0"/>
    <w:qFormat/>
    <w:rsid w:val="00524B0E"/>
    <w:rPr>
      <w:rFonts w:ascii="Arial Narrow" w:hAnsi="Arial Narrow" w:cstheme="minorBidi"/>
      <w:sz w:val="12"/>
    </w:rPr>
  </w:style>
  <w:style w:type="character" w:customStyle="1" w:styleId="BoldUnderlineChar0">
    <w:name w:val="BoldUnderline Char"/>
    <w:locked/>
    <w:rsid w:val="00524B0E"/>
    <w:rPr>
      <w:rFonts w:ascii="Times New Roman" w:eastAsia="Times New Roman" w:hAnsi="Times New Roman"/>
      <w:b/>
      <w:sz w:val="22"/>
      <w:szCs w:val="24"/>
      <w:u w:val="single"/>
    </w:rPr>
  </w:style>
  <w:style w:type="paragraph" w:customStyle="1" w:styleId="UnderlineS">
    <w:name w:val="Underline S"/>
    <w:basedOn w:val="Normal"/>
    <w:link w:val="UnderlineSChar"/>
    <w:qFormat/>
    <w:rsid w:val="00524B0E"/>
    <w:pPr>
      <w:spacing w:after="200"/>
    </w:pPr>
    <w:rPr>
      <w:rFonts w:eastAsia="Calibri"/>
      <w:u w:val="single"/>
      <w:lang w:val="x-none" w:eastAsia="zh-CN"/>
    </w:rPr>
  </w:style>
  <w:style w:type="character" w:customStyle="1" w:styleId="UnderlineSChar">
    <w:name w:val="Underline S Char"/>
    <w:link w:val="UnderlineS"/>
    <w:rsid w:val="00524B0E"/>
    <w:rPr>
      <w:rFonts w:ascii="Times New Roman" w:eastAsia="Calibri" w:hAnsi="Times New Roman" w:cs="Times New Roman"/>
      <w:u w:val="single"/>
      <w:lang w:val="x-none" w:eastAsia="zh-CN"/>
    </w:rPr>
  </w:style>
  <w:style w:type="character" w:customStyle="1" w:styleId="BoldUnderlineCharChar">
    <w:name w:val="BoldUnderline Char Char"/>
    <w:locked/>
    <w:rsid w:val="00524B0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24B0E"/>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524B0E"/>
    <w:rPr>
      <w:rFonts w:ascii="Times New Roman" w:eastAsia="Calibri" w:hAnsi="Times New Roman" w:cs="Times New Roman"/>
      <w:szCs w:val="16"/>
    </w:rPr>
  </w:style>
  <w:style w:type="character" w:customStyle="1" w:styleId="A5">
    <w:name w:val="A5"/>
    <w:uiPriority w:val="99"/>
    <w:rsid w:val="00524B0E"/>
    <w:rPr>
      <w:rFonts w:ascii="Times New Roman" w:hAnsi="Times New Roman" w:cs="Times New Roman"/>
      <w:color w:val="000000"/>
      <w:sz w:val="13"/>
      <w:szCs w:val="13"/>
    </w:rPr>
  </w:style>
  <w:style w:type="paragraph" w:styleId="BodyText2">
    <w:name w:val="Body Text 2"/>
    <w:basedOn w:val="Normal"/>
    <w:link w:val="BodyText2Char"/>
    <w:rsid w:val="00524B0E"/>
    <w:rPr>
      <w:rFonts w:eastAsia="Times New Roman"/>
      <w:sz w:val="18"/>
      <w:szCs w:val="20"/>
    </w:rPr>
  </w:style>
  <w:style w:type="character" w:customStyle="1" w:styleId="BodyText2Char">
    <w:name w:val="Body Text 2 Char"/>
    <w:basedOn w:val="DefaultParagraphFont"/>
    <w:link w:val="BodyText2"/>
    <w:rsid w:val="00524B0E"/>
    <w:rPr>
      <w:rFonts w:ascii="Times New Roman" w:eastAsia="Times New Roman" w:hAnsi="Times New Roman" w:cs="Times New Roman"/>
      <w:sz w:val="18"/>
      <w:szCs w:val="20"/>
    </w:rPr>
  </w:style>
  <w:style w:type="character" w:customStyle="1" w:styleId="smallChar">
    <w:name w:val="small Char"/>
    <w:rsid w:val="00524B0E"/>
    <w:rPr>
      <w:rFonts w:eastAsia="Calibri"/>
      <w:sz w:val="16"/>
      <w:szCs w:val="22"/>
      <w:lang w:val="en-US" w:eastAsia="en-US" w:bidi="ar-SA"/>
    </w:rPr>
  </w:style>
  <w:style w:type="character" w:customStyle="1" w:styleId="CardTextChar0">
    <w:name w:val="Card Text Char"/>
    <w:rsid w:val="00524B0E"/>
    <w:rPr>
      <w:rFonts w:ascii="Georgia" w:hAnsi="Georgia" w:cs="Times New Roman"/>
      <w:sz w:val="24"/>
    </w:rPr>
  </w:style>
  <w:style w:type="character" w:customStyle="1" w:styleId="underline2">
    <w:name w:val="underline2"/>
    <w:qFormat/>
    <w:rsid w:val="00524B0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24B0E"/>
    <w:rPr>
      <w:rFonts w:eastAsia="Times New Roman"/>
      <w:kern w:val="32"/>
      <w:szCs w:val="20"/>
    </w:rPr>
  </w:style>
  <w:style w:type="character" w:customStyle="1" w:styleId="StyleUnderlineBold">
    <w:name w:val="Style Underline + Bold"/>
    <w:rsid w:val="00524B0E"/>
    <w:rPr>
      <w:b/>
      <w:bCs/>
      <w:u w:val="single"/>
    </w:rPr>
  </w:style>
  <w:style w:type="character" w:customStyle="1" w:styleId="st">
    <w:name w:val="st"/>
    <w:rsid w:val="00524B0E"/>
  </w:style>
  <w:style w:type="character" w:customStyle="1" w:styleId="UnderliningChar">
    <w:name w:val="Underlining Char"/>
    <w:link w:val="Underlining"/>
    <w:uiPriority w:val="99"/>
    <w:locked/>
    <w:rsid w:val="00524B0E"/>
    <w:rPr>
      <w:rFonts w:ascii="Arial Narrow" w:hAnsi="Arial Narrow"/>
      <w:u w:val="single"/>
    </w:rPr>
  </w:style>
  <w:style w:type="paragraph" w:customStyle="1" w:styleId="Underlining">
    <w:name w:val="Underlining"/>
    <w:basedOn w:val="Normal"/>
    <w:next w:val="Normal"/>
    <w:link w:val="UnderliningChar"/>
    <w:uiPriority w:val="99"/>
    <w:qFormat/>
    <w:rsid w:val="00524B0E"/>
    <w:rPr>
      <w:rFonts w:ascii="Arial Narrow" w:hAnsi="Arial Narrow" w:cstheme="minorBidi"/>
      <w:u w:val="single"/>
    </w:rPr>
  </w:style>
  <w:style w:type="paragraph" w:customStyle="1" w:styleId="Small">
    <w:name w:val="Small"/>
    <w:basedOn w:val="Normal"/>
    <w:next w:val="Normal"/>
    <w:uiPriority w:val="99"/>
    <w:qFormat/>
    <w:rsid w:val="00524B0E"/>
    <w:pPr>
      <w:spacing w:after="200" w:line="276" w:lineRule="auto"/>
    </w:pPr>
    <w:rPr>
      <w:rFonts w:eastAsia="Calibri"/>
      <w:color w:val="000000"/>
    </w:rPr>
  </w:style>
  <w:style w:type="character" w:customStyle="1" w:styleId="Underline-Highlighted">
    <w:name w:val="Underline-Highlighted"/>
    <w:uiPriority w:val="1"/>
    <w:qFormat/>
    <w:rsid w:val="00524B0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24B0E"/>
    <w:rPr>
      <w:rFonts w:ascii="Arial Narrow" w:hAnsi="Arial Narrow"/>
      <w:b/>
      <w:sz w:val="26"/>
    </w:rPr>
  </w:style>
  <w:style w:type="character" w:customStyle="1" w:styleId="CardText1Char">
    <w:name w:val="Card Text 1 Char"/>
    <w:link w:val="CardText1"/>
    <w:rsid w:val="00524B0E"/>
    <w:rPr>
      <w:rFonts w:ascii="Arial Narrow" w:hAnsi="Arial Narrow"/>
      <w:color w:val="000000"/>
      <w:u w:val="single"/>
    </w:rPr>
  </w:style>
  <w:style w:type="character" w:customStyle="1" w:styleId="CardText2Char">
    <w:name w:val="Card Text 2 Char"/>
    <w:link w:val="CardText2"/>
    <w:rsid w:val="00524B0E"/>
    <w:rPr>
      <w:rFonts w:ascii="Arial Narrow" w:hAnsi="Arial Narrow"/>
      <w:b/>
      <w:color w:val="000000"/>
      <w:u w:val="single"/>
    </w:rPr>
  </w:style>
  <w:style w:type="character" w:customStyle="1" w:styleId="SmallText0">
    <w:name w:val="SmallText"/>
    <w:rsid w:val="00524B0E"/>
    <w:rPr>
      <w:color w:val="000000"/>
    </w:rPr>
  </w:style>
  <w:style w:type="character" w:customStyle="1" w:styleId="CitesChar1">
    <w:name w:val="Cites Char1"/>
    <w:rsid w:val="00524B0E"/>
    <w:rPr>
      <w:b/>
      <w:szCs w:val="24"/>
      <w:u w:val="single"/>
      <w:lang w:val="en-US" w:eastAsia="en-US" w:bidi="ar-SA"/>
    </w:rPr>
  </w:style>
  <w:style w:type="character" w:customStyle="1" w:styleId="CardUnderlinedChar">
    <w:name w:val="Card Underlined Char"/>
    <w:rsid w:val="00524B0E"/>
    <w:rPr>
      <w:rFonts w:ascii="Arial Narrow" w:hAnsi="Arial Narrow"/>
      <w:sz w:val="22"/>
      <w:szCs w:val="24"/>
      <w:u w:val="single"/>
      <w:lang w:val="en-US" w:eastAsia="en-US" w:bidi="ar-SA"/>
    </w:rPr>
  </w:style>
  <w:style w:type="paragraph" w:customStyle="1" w:styleId="TagCite">
    <w:name w:val="TagCite"/>
    <w:basedOn w:val="Normal"/>
    <w:uiPriority w:val="99"/>
    <w:qFormat/>
    <w:rsid w:val="00524B0E"/>
    <w:rPr>
      <w:rFonts w:ascii="Garamond" w:eastAsia="Times New Roman" w:hAnsi="Garamond"/>
      <w:b/>
    </w:rPr>
  </w:style>
  <w:style w:type="paragraph" w:customStyle="1" w:styleId="HeadingsBase">
    <w:name w:val="Headings Base"/>
    <w:basedOn w:val="Normal"/>
    <w:link w:val="HeadingsBaseChar"/>
    <w:qFormat/>
    <w:rsid w:val="00524B0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24B0E"/>
    <w:rPr>
      <w:rFonts w:ascii="Times New Roman" w:eastAsia="Times New Roman" w:hAnsi="Times New Roman" w:cs="Times New Roman"/>
      <w:b/>
      <w:kern w:val="32"/>
      <w:sz w:val="32"/>
      <w:szCs w:val="20"/>
    </w:rPr>
  </w:style>
  <w:style w:type="character" w:customStyle="1" w:styleId="underline3">
    <w:name w:val="underline3"/>
    <w:rsid w:val="00524B0E"/>
    <w:rPr>
      <w:u w:val="single"/>
      <w:bdr w:val="none" w:sz="0" w:space="0" w:color="auto"/>
      <w:shd w:val="clear" w:color="auto" w:fill="FFFF00"/>
    </w:rPr>
  </w:style>
  <w:style w:type="paragraph" w:customStyle="1" w:styleId="HeadingFake">
    <w:name w:val="Heading Fake"/>
    <w:basedOn w:val="Heading3"/>
    <w:uiPriority w:val="99"/>
    <w:qFormat/>
    <w:rsid w:val="00524B0E"/>
    <w:pPr>
      <w:suppressAutoHyphens/>
      <w:spacing w:before="20" w:after="120"/>
      <w:outlineLvl w:val="9"/>
    </w:pPr>
    <w:rPr>
      <w:rFonts w:eastAsia="Times New Roman" w:cs="Arial"/>
      <w:bCs w:val="0"/>
      <w:kern w:val="32"/>
      <w:szCs w:val="26"/>
    </w:rPr>
  </w:style>
  <w:style w:type="paragraph" w:customStyle="1" w:styleId="SchoolPaper">
    <w:name w:val="School Paper"/>
    <w:basedOn w:val="Normal"/>
    <w:uiPriority w:val="99"/>
    <w:qFormat/>
    <w:rsid w:val="00524B0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24B0E"/>
  </w:style>
  <w:style w:type="paragraph" w:customStyle="1" w:styleId="SchoolWorksCited">
    <w:name w:val="School Works Cited"/>
    <w:basedOn w:val="SchoolPaper"/>
    <w:uiPriority w:val="99"/>
    <w:qFormat/>
    <w:rsid w:val="00524B0E"/>
  </w:style>
  <w:style w:type="paragraph" w:styleId="TOC2">
    <w:name w:val="toc 2"/>
    <w:basedOn w:val="Normal"/>
    <w:next w:val="Normal"/>
    <w:uiPriority w:val="39"/>
    <w:qFormat/>
    <w:rsid w:val="00524B0E"/>
    <w:pPr>
      <w:ind w:left="200"/>
    </w:pPr>
    <w:rPr>
      <w:rFonts w:eastAsia="Times New Roman"/>
      <w:b/>
      <w:kern w:val="32"/>
      <w:szCs w:val="20"/>
    </w:rPr>
  </w:style>
  <w:style w:type="paragraph" w:customStyle="1" w:styleId="BlockQuote">
    <w:name w:val="Block Quote"/>
    <w:basedOn w:val="Normal"/>
    <w:uiPriority w:val="99"/>
    <w:qFormat/>
    <w:rsid w:val="00524B0E"/>
    <w:pPr>
      <w:ind w:left="720" w:right="720"/>
    </w:pPr>
    <w:rPr>
      <w:rFonts w:eastAsia="Times New Roman"/>
      <w:kern w:val="32"/>
      <w:szCs w:val="20"/>
    </w:rPr>
  </w:style>
  <w:style w:type="character" w:customStyle="1" w:styleId="menu">
    <w:name w:val="menu"/>
    <w:rsid w:val="00524B0E"/>
  </w:style>
  <w:style w:type="paragraph" w:customStyle="1" w:styleId="PaperBody">
    <w:name w:val="Paper Body"/>
    <w:basedOn w:val="Normal"/>
    <w:uiPriority w:val="99"/>
    <w:qFormat/>
    <w:rsid w:val="00524B0E"/>
    <w:pPr>
      <w:spacing w:line="480" w:lineRule="auto"/>
      <w:ind w:firstLine="720"/>
    </w:pPr>
    <w:rPr>
      <w:rFonts w:eastAsia="Times New Roman"/>
      <w:kern w:val="32"/>
    </w:rPr>
  </w:style>
  <w:style w:type="paragraph" w:customStyle="1" w:styleId="PaperCitation">
    <w:name w:val="Paper Citation"/>
    <w:basedOn w:val="Normal"/>
    <w:uiPriority w:val="99"/>
    <w:qFormat/>
    <w:rsid w:val="00524B0E"/>
    <w:pPr>
      <w:spacing w:line="480" w:lineRule="auto"/>
      <w:ind w:left="720" w:hanging="720"/>
    </w:pPr>
    <w:rPr>
      <w:rFonts w:eastAsia="Times New Roman"/>
      <w:kern w:val="32"/>
      <w:szCs w:val="20"/>
    </w:rPr>
  </w:style>
  <w:style w:type="character" w:customStyle="1" w:styleId="Emphasis2">
    <w:name w:val="Emphasis2"/>
    <w:rsid w:val="00524B0E"/>
    <w:rPr>
      <w:rFonts w:ascii="Franklin Gothic Heavy" w:hAnsi="Franklin Gothic Heavy"/>
      <w:u w:val="single"/>
    </w:rPr>
  </w:style>
  <w:style w:type="paragraph" w:customStyle="1" w:styleId="hat">
    <w:name w:val="hat"/>
    <w:basedOn w:val="Heading1"/>
    <w:link w:val="hatChar"/>
    <w:qFormat/>
    <w:rsid w:val="00524B0E"/>
    <w:pPr>
      <w:suppressAutoHyphens/>
      <w:spacing w:before="6600" w:after="240"/>
    </w:pPr>
    <w:rPr>
      <w:rFonts w:eastAsia="Times New Roman" w:cs="Arial"/>
      <w:bCs w:val="0"/>
      <w:kern w:val="32"/>
    </w:rPr>
  </w:style>
  <w:style w:type="character" w:customStyle="1" w:styleId="hatChar">
    <w:name w:val="hat Char"/>
    <w:link w:val="hat"/>
    <w:rsid w:val="00524B0E"/>
    <w:rPr>
      <w:rFonts w:ascii="Times New Roman" w:eastAsia="Times New Roman" w:hAnsi="Times New Roman" w:cs="Arial"/>
      <w:b/>
      <w:bCs/>
      <w:kern w:val="32"/>
      <w:sz w:val="52"/>
      <w:szCs w:val="32"/>
    </w:rPr>
  </w:style>
  <w:style w:type="character" w:customStyle="1" w:styleId="BoldUnderlining">
    <w:name w:val="Bold Underlining"/>
    <w:rsid w:val="00524B0E"/>
    <w:rPr>
      <w:b/>
      <w:u w:val="single"/>
    </w:rPr>
  </w:style>
  <w:style w:type="paragraph" w:styleId="TOC4">
    <w:name w:val="toc 4"/>
    <w:basedOn w:val="Normal"/>
    <w:next w:val="Normal"/>
    <w:autoRedefine/>
    <w:uiPriority w:val="39"/>
    <w:rsid w:val="00524B0E"/>
    <w:pPr>
      <w:spacing w:after="100"/>
      <w:ind w:left="600"/>
    </w:pPr>
    <w:rPr>
      <w:rFonts w:eastAsia="Times New Roman"/>
      <w:kern w:val="32"/>
      <w:szCs w:val="20"/>
    </w:rPr>
  </w:style>
  <w:style w:type="paragraph" w:styleId="TOC5">
    <w:name w:val="toc 5"/>
    <w:basedOn w:val="Normal"/>
    <w:next w:val="Normal"/>
    <w:autoRedefine/>
    <w:uiPriority w:val="39"/>
    <w:rsid w:val="00524B0E"/>
    <w:pPr>
      <w:spacing w:after="100"/>
      <w:ind w:left="800"/>
    </w:pPr>
    <w:rPr>
      <w:rFonts w:eastAsia="Times New Roman"/>
      <w:kern w:val="32"/>
      <w:szCs w:val="20"/>
    </w:rPr>
  </w:style>
  <w:style w:type="paragraph" w:styleId="TOC6">
    <w:name w:val="toc 6"/>
    <w:basedOn w:val="Normal"/>
    <w:next w:val="Normal"/>
    <w:autoRedefine/>
    <w:uiPriority w:val="39"/>
    <w:rsid w:val="00524B0E"/>
    <w:pPr>
      <w:spacing w:after="100"/>
      <w:ind w:left="1000"/>
    </w:pPr>
    <w:rPr>
      <w:rFonts w:eastAsia="Times New Roman"/>
      <w:kern w:val="32"/>
      <w:szCs w:val="20"/>
    </w:rPr>
  </w:style>
  <w:style w:type="paragraph" w:styleId="TOC7">
    <w:name w:val="toc 7"/>
    <w:basedOn w:val="Normal"/>
    <w:next w:val="Normal"/>
    <w:autoRedefine/>
    <w:uiPriority w:val="39"/>
    <w:rsid w:val="00524B0E"/>
    <w:pPr>
      <w:spacing w:after="100"/>
      <w:ind w:left="1200"/>
    </w:pPr>
    <w:rPr>
      <w:rFonts w:eastAsia="Times New Roman"/>
      <w:kern w:val="32"/>
      <w:szCs w:val="20"/>
    </w:rPr>
  </w:style>
  <w:style w:type="paragraph" w:styleId="TOC8">
    <w:name w:val="toc 8"/>
    <w:basedOn w:val="Normal"/>
    <w:next w:val="Normal"/>
    <w:autoRedefine/>
    <w:uiPriority w:val="39"/>
    <w:rsid w:val="00524B0E"/>
    <w:pPr>
      <w:spacing w:after="100"/>
      <w:ind w:left="1400"/>
    </w:pPr>
    <w:rPr>
      <w:rFonts w:eastAsia="Times New Roman"/>
      <w:kern w:val="32"/>
      <w:szCs w:val="20"/>
    </w:rPr>
  </w:style>
  <w:style w:type="paragraph" w:styleId="TOC9">
    <w:name w:val="toc 9"/>
    <w:basedOn w:val="Normal"/>
    <w:next w:val="Normal"/>
    <w:autoRedefine/>
    <w:uiPriority w:val="39"/>
    <w:rsid w:val="00524B0E"/>
    <w:pPr>
      <w:spacing w:after="100"/>
      <w:ind w:left="1600"/>
    </w:pPr>
    <w:rPr>
      <w:rFonts w:eastAsia="Times New Roman"/>
      <w:kern w:val="32"/>
      <w:szCs w:val="20"/>
    </w:rPr>
  </w:style>
  <w:style w:type="paragraph" w:customStyle="1" w:styleId="WW-Default">
    <w:name w:val="WW-Default"/>
    <w:uiPriority w:val="99"/>
    <w:qFormat/>
    <w:rsid w:val="00524B0E"/>
    <w:pPr>
      <w:suppressAutoHyphens/>
      <w:spacing w:after="0" w:line="240" w:lineRule="auto"/>
    </w:pPr>
    <w:rPr>
      <w:rFonts w:ascii="Georgia" w:eastAsia="Calibri" w:hAnsi="Georgia" w:cs="Calibri"/>
      <w:lang w:eastAsia="ar-SA"/>
    </w:rPr>
  </w:style>
  <w:style w:type="character" w:customStyle="1" w:styleId="pmterms1">
    <w:name w:val="pmterms1"/>
    <w:rsid w:val="00524B0E"/>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524B0E"/>
    <w:rPr>
      <w:rFonts w:ascii="Cambria" w:eastAsia="Times New Roman" w:hAnsi="Cambria" w:cs="Times New Roman"/>
      <w:b/>
      <w:bCs/>
      <w:color w:val="365F91"/>
      <w:sz w:val="28"/>
      <w:szCs w:val="28"/>
    </w:rPr>
  </w:style>
  <w:style w:type="paragraph" w:styleId="TOC3">
    <w:name w:val="toc 3"/>
    <w:basedOn w:val="Normal"/>
    <w:next w:val="Normal"/>
    <w:uiPriority w:val="39"/>
    <w:qFormat/>
    <w:rsid w:val="00524B0E"/>
    <w:pPr>
      <w:ind w:left="400"/>
    </w:pPr>
    <w:rPr>
      <w:rFonts w:eastAsia="Times New Roman"/>
      <w:kern w:val="32"/>
      <w:szCs w:val="20"/>
    </w:rPr>
  </w:style>
  <w:style w:type="character" w:customStyle="1" w:styleId="standardcontent">
    <w:name w:val="standardcontent"/>
    <w:rsid w:val="00524B0E"/>
  </w:style>
  <w:style w:type="character" w:customStyle="1" w:styleId="storyby">
    <w:name w:val="storyby"/>
    <w:rsid w:val="00524B0E"/>
  </w:style>
  <w:style w:type="character" w:customStyle="1" w:styleId="7TimesNewRoman">
    <w:name w:val="7 Times New Roman"/>
    <w:rsid w:val="00524B0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24B0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24B0E"/>
    <w:pPr>
      <w:spacing w:before="480" w:line="276" w:lineRule="auto"/>
      <w:jc w:val="left"/>
      <w:outlineLvl w:val="9"/>
    </w:pPr>
    <w:rPr>
      <w:rFonts w:ascii="Cambria" w:eastAsia="Times New Roman" w:hAnsi="Cambria" w:cs="Times New Roman"/>
      <w:bCs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524B0E"/>
    <w:rPr>
      <w:kern w:val="32"/>
      <w:sz w:val="24"/>
    </w:rPr>
  </w:style>
  <w:style w:type="character" w:customStyle="1" w:styleId="CitesChar2">
    <w:name w:val="Cites Char2"/>
    <w:locked/>
    <w:rsid w:val="00524B0E"/>
    <w:rPr>
      <w:rFonts w:ascii="Times New Roman" w:eastAsia="Times New Roman" w:hAnsi="Times New Roman"/>
      <w:b/>
      <w:bCs/>
    </w:rPr>
  </w:style>
  <w:style w:type="character" w:customStyle="1" w:styleId="itxtrst">
    <w:name w:val="itxtrst"/>
    <w:rsid w:val="00524B0E"/>
  </w:style>
  <w:style w:type="character" w:customStyle="1" w:styleId="A-Underlining">
    <w:name w:val="A-Underlining"/>
    <w:rsid w:val="00524B0E"/>
    <w:rPr>
      <w:rFonts w:ascii="Garamond" w:hAnsi="Garamond"/>
      <w:color w:val="auto"/>
      <w:sz w:val="24"/>
      <w:u w:val="single"/>
    </w:rPr>
  </w:style>
  <w:style w:type="paragraph" w:customStyle="1" w:styleId="B-TagCite">
    <w:name w:val="B-TagCite"/>
    <w:uiPriority w:val="99"/>
    <w:qFormat/>
    <w:rsid w:val="00524B0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524B0E"/>
    <w:rPr>
      <w:b/>
      <w:noProof w:val="0"/>
      <w:sz w:val="22"/>
      <w:lang w:val="en-US" w:eastAsia="en-US" w:bidi="ar-SA"/>
    </w:rPr>
  </w:style>
  <w:style w:type="character" w:customStyle="1" w:styleId="fn">
    <w:name w:val="fn"/>
    <w:rsid w:val="00524B0E"/>
  </w:style>
  <w:style w:type="character" w:customStyle="1" w:styleId="newsmain">
    <w:name w:val="news_main"/>
    <w:rsid w:val="00524B0E"/>
  </w:style>
  <w:style w:type="paragraph" w:customStyle="1" w:styleId="UnderlinedText">
    <w:name w:val="Underlined Text"/>
    <w:basedOn w:val="Normal"/>
    <w:link w:val="UnderlinedTextChar"/>
    <w:autoRedefine/>
    <w:uiPriority w:val="99"/>
    <w:qFormat/>
    <w:rsid w:val="00524B0E"/>
    <w:pPr>
      <w:jc w:val="both"/>
    </w:pPr>
    <w:rPr>
      <w:rFonts w:eastAsia="Calibri"/>
      <w:b/>
    </w:rPr>
  </w:style>
  <w:style w:type="character" w:customStyle="1" w:styleId="verdana">
    <w:name w:val="verdana"/>
    <w:rsid w:val="00524B0E"/>
  </w:style>
  <w:style w:type="character" w:customStyle="1" w:styleId="vitstoryheadline">
    <w:name w:val="vitstoryheadline"/>
    <w:rsid w:val="00524B0E"/>
  </w:style>
  <w:style w:type="paragraph" w:customStyle="1" w:styleId="NormalText">
    <w:name w:val="Normal Text"/>
    <w:basedOn w:val="Normal"/>
    <w:link w:val="NormalTextChar"/>
    <w:autoRedefine/>
    <w:qFormat/>
    <w:rsid w:val="00524B0E"/>
    <w:pPr>
      <w:jc w:val="both"/>
    </w:pPr>
    <w:rPr>
      <w:rFonts w:eastAsia="Times New Roman"/>
      <w:szCs w:val="26"/>
      <w:lang w:val="x-none" w:eastAsia="ja-JP"/>
    </w:rPr>
  </w:style>
  <w:style w:type="character" w:customStyle="1" w:styleId="NormalTextChar">
    <w:name w:val="Normal Text Char"/>
    <w:link w:val="NormalText"/>
    <w:rsid w:val="00524B0E"/>
    <w:rPr>
      <w:rFonts w:ascii="Times New Roman" w:eastAsia="Times New Roman" w:hAnsi="Times New Roman" w:cs="Times New Roman"/>
      <w:szCs w:val="26"/>
      <w:lang w:val="x-none" w:eastAsia="ja-JP"/>
    </w:rPr>
  </w:style>
  <w:style w:type="character" w:customStyle="1" w:styleId="AuthorDate0">
    <w:name w:val="Author Date"/>
    <w:qFormat/>
    <w:rsid w:val="00524B0E"/>
    <w:rPr>
      <w:b/>
      <w:sz w:val="24"/>
      <w:u w:val="thick"/>
    </w:rPr>
  </w:style>
  <w:style w:type="paragraph" w:customStyle="1" w:styleId="HotRoute">
    <w:name w:val="Hot Route!"/>
    <w:basedOn w:val="Normal"/>
    <w:link w:val="HotRouteChar"/>
    <w:uiPriority w:val="99"/>
    <w:qFormat/>
    <w:rsid w:val="00524B0E"/>
    <w:pPr>
      <w:ind w:left="144"/>
    </w:pPr>
    <w:rPr>
      <w:rFonts w:eastAsia="Times New Roman"/>
    </w:rPr>
  </w:style>
  <w:style w:type="character" w:customStyle="1" w:styleId="UnderlinedTextCharChar">
    <w:name w:val="Underlined Text Char Char"/>
    <w:rsid w:val="00524B0E"/>
    <w:rPr>
      <w:rFonts w:cs="Arial"/>
      <w:bCs/>
      <w:noProof w:val="0"/>
      <w:szCs w:val="26"/>
      <w:u w:val="single"/>
      <w:lang w:val="en-US" w:eastAsia="en-US" w:bidi="ar-SA"/>
    </w:rPr>
  </w:style>
  <w:style w:type="character" w:customStyle="1" w:styleId="DocumentMapChar1">
    <w:name w:val="Document Map Char1"/>
    <w:uiPriority w:val="99"/>
    <w:rsid w:val="00524B0E"/>
    <w:rPr>
      <w:rFonts w:ascii="Tahoma" w:hAnsi="Tahoma" w:cs="Tahoma"/>
      <w:sz w:val="16"/>
      <w:szCs w:val="16"/>
    </w:rPr>
  </w:style>
  <w:style w:type="character" w:customStyle="1" w:styleId="Author">
    <w:name w:val="Author"/>
    <w:aliases w:val="Style Date"/>
    <w:qFormat/>
    <w:rsid w:val="00524B0E"/>
    <w:rPr>
      <w:b/>
      <w:sz w:val="24"/>
    </w:rPr>
  </w:style>
  <w:style w:type="character" w:customStyle="1" w:styleId="author0">
    <w:name w:val="author"/>
    <w:rsid w:val="00524B0E"/>
    <w:rPr>
      <w:rFonts w:ascii="Times New Roman" w:hAnsi="Times New Roman"/>
      <w:b/>
      <w:sz w:val="24"/>
    </w:rPr>
  </w:style>
  <w:style w:type="character" w:customStyle="1" w:styleId="articletitle">
    <w:name w:val="articletitle"/>
    <w:rsid w:val="00524B0E"/>
    <w:rPr>
      <w:rFonts w:cs="Times New Roman"/>
    </w:rPr>
  </w:style>
  <w:style w:type="character" w:customStyle="1" w:styleId="6pointChar">
    <w:name w:val="6 point Char"/>
    <w:rsid w:val="00524B0E"/>
    <w:rPr>
      <w:rFonts w:cs="Times New Roman"/>
      <w:sz w:val="12"/>
      <w:lang w:val="en-US" w:eastAsia="en-US"/>
    </w:rPr>
  </w:style>
  <w:style w:type="character" w:customStyle="1" w:styleId="term1">
    <w:name w:val="term1"/>
    <w:rsid w:val="00524B0E"/>
    <w:rPr>
      <w:b/>
      <w:bCs/>
    </w:rPr>
  </w:style>
  <w:style w:type="paragraph" w:customStyle="1" w:styleId="Minimize">
    <w:name w:val="Minimize"/>
    <w:basedOn w:val="Normal"/>
    <w:next w:val="Normal"/>
    <w:qFormat/>
    <w:rsid w:val="00524B0E"/>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524B0E"/>
    <w:rPr>
      <w:sz w:val="12"/>
      <w:szCs w:val="24"/>
    </w:rPr>
  </w:style>
  <w:style w:type="character" w:customStyle="1" w:styleId="StyleThickunderline">
    <w:name w:val="Style Thick underline"/>
    <w:qFormat/>
    <w:rsid w:val="00524B0E"/>
    <w:rPr>
      <w:u w:val="thick"/>
    </w:rPr>
  </w:style>
  <w:style w:type="character" w:customStyle="1" w:styleId="UnderlineTextChar">
    <w:name w:val="Underline Text Char"/>
    <w:link w:val="UnderlineText"/>
    <w:rsid w:val="00524B0E"/>
    <w:rPr>
      <w:u w:val="single"/>
    </w:rPr>
  </w:style>
  <w:style w:type="character" w:customStyle="1" w:styleId="Box">
    <w:name w:val="Box!"/>
    <w:uiPriority w:val="1"/>
    <w:rsid w:val="00524B0E"/>
    <w:rPr>
      <w:rFonts w:ascii="Garamond" w:hAnsi="Garamond"/>
      <w:sz w:val="24"/>
      <w:u w:val="single"/>
      <w:bdr w:val="single" w:sz="4" w:space="0" w:color="auto"/>
    </w:rPr>
  </w:style>
  <w:style w:type="character" w:customStyle="1" w:styleId="citechar">
    <w:name w:val="citechar"/>
    <w:rsid w:val="00524B0E"/>
  </w:style>
  <w:style w:type="character" w:customStyle="1" w:styleId="underlinechar">
    <w:name w:val="underlinechar"/>
    <w:rsid w:val="00524B0E"/>
  </w:style>
  <w:style w:type="character" w:customStyle="1" w:styleId="CardUnderlineChar">
    <w:name w:val="Card Underline Char"/>
    <w:rsid w:val="00524B0E"/>
    <w:rPr>
      <w:szCs w:val="24"/>
      <w:u w:val="single"/>
      <w:lang w:val="en-US" w:eastAsia="en-US" w:bidi="ar-SA"/>
    </w:rPr>
  </w:style>
  <w:style w:type="paragraph" w:customStyle="1" w:styleId="Default">
    <w:name w:val="Default"/>
    <w:uiPriority w:val="99"/>
    <w:qFormat/>
    <w:rsid w:val="00524B0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24B0E"/>
  </w:style>
  <w:style w:type="character" w:customStyle="1" w:styleId="tagciteChar">
    <w:name w:val="tag/cite Char"/>
    <w:rsid w:val="00524B0E"/>
    <w:rPr>
      <w:b/>
      <w:sz w:val="24"/>
      <w:lang w:val="en-US" w:eastAsia="en-US" w:bidi="ar-SA"/>
    </w:rPr>
  </w:style>
  <w:style w:type="character" w:customStyle="1" w:styleId="8pointChar">
    <w:name w:val="8 point Char"/>
    <w:link w:val="8point"/>
    <w:rsid w:val="00524B0E"/>
    <w:rPr>
      <w:sz w:val="16"/>
    </w:rPr>
  </w:style>
  <w:style w:type="character" w:customStyle="1" w:styleId="BoldText12pt">
    <w:name w:val="Bold Text 12 pt"/>
    <w:rsid w:val="00524B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24B0E"/>
  </w:style>
  <w:style w:type="character" w:customStyle="1" w:styleId="person-name">
    <w:name w:val="person-name"/>
    <w:rsid w:val="00524B0E"/>
  </w:style>
  <w:style w:type="paragraph" w:customStyle="1" w:styleId="CARD">
    <w:name w:val="CARD"/>
    <w:basedOn w:val="Normal"/>
    <w:link w:val="CARDChar0"/>
    <w:qFormat/>
    <w:rsid w:val="00524B0E"/>
    <w:rPr>
      <w:rFonts w:eastAsia="Times New Roman"/>
      <w:szCs w:val="20"/>
    </w:rPr>
  </w:style>
  <w:style w:type="character" w:customStyle="1" w:styleId="CARDChar0">
    <w:name w:val="CARD Char"/>
    <w:link w:val="CARD"/>
    <w:rsid w:val="00524B0E"/>
    <w:rPr>
      <w:rFonts w:ascii="Times New Roman" w:eastAsia="Times New Roman" w:hAnsi="Times New Roman" w:cs="Times New Roman"/>
      <w:szCs w:val="20"/>
    </w:rPr>
  </w:style>
  <w:style w:type="paragraph" w:customStyle="1" w:styleId="Ununderlined">
    <w:name w:val="Ununderlined"/>
    <w:basedOn w:val="Normal"/>
    <w:link w:val="UnunderlinedChar"/>
    <w:qFormat/>
    <w:rsid w:val="00524B0E"/>
    <w:pPr>
      <w:jc w:val="both"/>
    </w:pPr>
    <w:rPr>
      <w:rFonts w:eastAsia="SimSun"/>
      <w:sz w:val="12"/>
    </w:rPr>
  </w:style>
  <w:style w:type="character" w:customStyle="1" w:styleId="UnunderlinedChar">
    <w:name w:val="Ununderlined Char"/>
    <w:link w:val="Ununderlined"/>
    <w:rsid w:val="00524B0E"/>
    <w:rPr>
      <w:rFonts w:ascii="Times New Roman" w:eastAsia="SimSun" w:hAnsi="Times New Roman" w:cs="Times New Roman"/>
      <w:sz w:val="12"/>
    </w:rPr>
  </w:style>
  <w:style w:type="paragraph" w:customStyle="1" w:styleId="Highlighting">
    <w:name w:val="Highlighting"/>
    <w:basedOn w:val="Normal"/>
    <w:link w:val="HighlightingChar"/>
    <w:autoRedefine/>
    <w:qFormat/>
    <w:rsid w:val="00524B0E"/>
    <w:rPr>
      <w:rFonts w:eastAsia="SimSun"/>
      <w:u w:val="thick"/>
    </w:rPr>
  </w:style>
  <w:style w:type="character" w:customStyle="1" w:styleId="HighlightingChar">
    <w:name w:val="Highlighting Char"/>
    <w:link w:val="Highlighting"/>
    <w:rsid w:val="00524B0E"/>
    <w:rPr>
      <w:rFonts w:ascii="Times New Roman" w:eastAsia="SimSun" w:hAnsi="Times New Roman" w:cs="Times New Roman"/>
      <w:u w:val="thick"/>
    </w:rPr>
  </w:style>
  <w:style w:type="paragraph" w:customStyle="1" w:styleId="evidencetext">
    <w:name w:val="evidence text"/>
    <w:basedOn w:val="Normal"/>
    <w:next w:val="Normal"/>
    <w:link w:val="evidencetextChar1"/>
    <w:uiPriority w:val="99"/>
    <w:qFormat/>
    <w:rsid w:val="00524B0E"/>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524B0E"/>
    <w:rPr>
      <w:rFonts w:ascii="Times New Roman" w:eastAsia="Times New Roman" w:hAnsi="Times New Roman" w:cs="Times New Roman"/>
      <w:color w:val="000000"/>
      <w:lang w:val="x-none" w:eastAsia="x-none"/>
    </w:rPr>
  </w:style>
  <w:style w:type="character" w:customStyle="1" w:styleId="highlight2">
    <w:name w:val="highlight2"/>
    <w:rsid w:val="00524B0E"/>
    <w:rPr>
      <w:rFonts w:ascii="Arial" w:hAnsi="Arial"/>
      <w:b/>
      <w:sz w:val="19"/>
      <w:u w:val="thick"/>
      <w:bdr w:val="none" w:sz="0" w:space="0" w:color="auto"/>
      <w:shd w:val="clear" w:color="auto" w:fill="auto"/>
    </w:rPr>
  </w:style>
  <w:style w:type="character" w:customStyle="1" w:styleId="box0">
    <w:name w:val="box"/>
    <w:rsid w:val="00524B0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24B0E"/>
    <w:pPr>
      <w:keepLines w:val="0"/>
      <w:pageBreakBefore w:val="0"/>
      <w:spacing w:before="60" w:after="60"/>
      <w:contextualSpacing/>
      <w:jc w:val="left"/>
    </w:pPr>
    <w:rPr>
      <w:rFonts w:eastAsia="Times New Roman" w:cs="Arial"/>
      <w:b w:val="0"/>
      <w:bCs w:val="0"/>
      <w:iCs/>
      <w:smallCaps/>
      <w:sz w:val="20"/>
      <w:szCs w:val="20"/>
    </w:rPr>
  </w:style>
  <w:style w:type="character" w:customStyle="1" w:styleId="CITEChar0">
    <w:name w:val="CITE Char"/>
    <w:link w:val="CITE"/>
    <w:rsid w:val="00524B0E"/>
    <w:rPr>
      <w:rFonts w:ascii="Times New Roman" w:eastAsia="Times New Roman" w:hAnsi="Times New Roman" w:cs="Arial"/>
      <w:bCs/>
      <w:iCs/>
      <w:smallCaps/>
      <w:sz w:val="20"/>
      <w:szCs w:val="20"/>
      <w:u w:val="double"/>
    </w:rPr>
  </w:style>
  <w:style w:type="character" w:customStyle="1" w:styleId="CharacterStyle1">
    <w:name w:val="Character Style 1"/>
    <w:rsid w:val="00524B0E"/>
    <w:rPr>
      <w:rFonts w:ascii="Tahoma" w:hAnsi="Tahoma" w:cs="Tahoma" w:hint="default"/>
      <w:sz w:val="18"/>
      <w:szCs w:val="18"/>
    </w:rPr>
  </w:style>
  <w:style w:type="character" w:customStyle="1" w:styleId="UnderlineStyleChar7">
    <w:name w:val="Underline Style Char7"/>
    <w:rsid w:val="00524B0E"/>
    <w:rPr>
      <w:rFonts w:ascii="Garamond" w:hAnsi="Garamond" w:hint="default"/>
      <w:sz w:val="22"/>
      <w:szCs w:val="24"/>
      <w:u w:val="single"/>
      <w:lang w:val="en-US" w:eastAsia="en-US" w:bidi="ar-SA"/>
    </w:rPr>
  </w:style>
  <w:style w:type="character" w:customStyle="1" w:styleId="StyleArial6ptBold">
    <w:name w:val="Style Arial 6 pt Bold"/>
    <w:rsid w:val="00524B0E"/>
    <w:rPr>
      <w:rFonts w:ascii="Arial" w:hAnsi="Arial" w:cs="Arial" w:hint="default"/>
      <w:bCs/>
      <w:sz w:val="12"/>
    </w:rPr>
  </w:style>
  <w:style w:type="character" w:customStyle="1" w:styleId="Style11ptBoldUnderline">
    <w:name w:val="Style 11 pt Bold Underline"/>
    <w:rsid w:val="00524B0E"/>
    <w:rPr>
      <w:b/>
      <w:bCs/>
      <w:sz w:val="20"/>
      <w:u w:val="single"/>
    </w:rPr>
  </w:style>
  <w:style w:type="paragraph" w:customStyle="1" w:styleId="teaserpermalink">
    <w:name w:val="teaser_permalink"/>
    <w:basedOn w:val="Normal"/>
    <w:uiPriority w:val="99"/>
    <w:qFormat/>
    <w:rsid w:val="00524B0E"/>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24B0E"/>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524B0E"/>
    <w:rPr>
      <w:rFonts w:eastAsia="Calibri"/>
      <w:sz w:val="14"/>
    </w:rPr>
  </w:style>
  <w:style w:type="character" w:customStyle="1" w:styleId="TagGreg">
    <w:name w:val="TagGreg"/>
    <w:uiPriority w:val="1"/>
    <w:qFormat/>
    <w:rsid w:val="00524B0E"/>
    <w:rPr>
      <w:b/>
      <w:sz w:val="24"/>
    </w:rPr>
  </w:style>
  <w:style w:type="character" w:customStyle="1" w:styleId="SmallText-New">
    <w:name w:val="Small Text - New"/>
    <w:rsid w:val="00524B0E"/>
    <w:rPr>
      <w:rFonts w:ascii="Arial Narrow" w:hAnsi="Arial Narrow"/>
      <w:sz w:val="14"/>
    </w:rPr>
  </w:style>
  <w:style w:type="character" w:customStyle="1" w:styleId="Underlined-New">
    <w:name w:val="Underlined - New"/>
    <w:rsid w:val="00524B0E"/>
    <w:rPr>
      <w:rFonts w:ascii="Arial Narrow" w:hAnsi="Arial Narrow"/>
      <w:sz w:val="16"/>
      <w:u w:val="single"/>
    </w:rPr>
  </w:style>
  <w:style w:type="character" w:customStyle="1" w:styleId="Boxing-New">
    <w:name w:val="Boxing - New"/>
    <w:rsid w:val="00524B0E"/>
    <w:rPr>
      <w:rFonts w:ascii="Arial Narrow" w:hAnsi="Arial Narrow"/>
      <w:sz w:val="16"/>
      <w:u w:val="none"/>
      <w:bdr w:val="single" w:sz="4" w:space="0" w:color="auto"/>
    </w:rPr>
  </w:style>
  <w:style w:type="character" w:customStyle="1" w:styleId="hilite1">
    <w:name w:val="hilite1"/>
    <w:rsid w:val="00524B0E"/>
    <w:rPr>
      <w:rFonts w:ascii="Arial Narrow" w:hAnsi="Arial Narrow"/>
      <w:sz w:val="18"/>
      <w:u w:val="single"/>
      <w:bdr w:val="none" w:sz="0" w:space="0" w:color="auto"/>
      <w:shd w:val="clear" w:color="auto" w:fill="00FF00"/>
    </w:rPr>
  </w:style>
  <w:style w:type="character" w:customStyle="1" w:styleId="term">
    <w:name w:val="term"/>
    <w:rsid w:val="00524B0E"/>
  </w:style>
  <w:style w:type="character" w:customStyle="1" w:styleId="f">
    <w:name w:val="f"/>
    <w:rsid w:val="00524B0E"/>
  </w:style>
  <w:style w:type="paragraph" w:customStyle="1" w:styleId="StyleStyle49pt">
    <w:name w:val="Style Style4 + 9 pt"/>
    <w:basedOn w:val="Style4"/>
    <w:link w:val="StyleStyle49ptChar"/>
    <w:qFormat/>
    <w:rsid w:val="00524B0E"/>
  </w:style>
  <w:style w:type="character" w:customStyle="1" w:styleId="StyleStyle49ptChar">
    <w:name w:val="Style Style4 + 9 pt Char"/>
    <w:link w:val="StyleStyle49pt"/>
    <w:rsid w:val="00524B0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24B0E"/>
    <w:rPr>
      <w:b/>
      <w:bCs/>
    </w:rPr>
  </w:style>
  <w:style w:type="character" w:customStyle="1" w:styleId="StyleStyle49ptBoldChar">
    <w:name w:val="Style Style4 + 9 pt Bold Char"/>
    <w:link w:val="StyleStyle49ptBold"/>
    <w:rsid w:val="00524B0E"/>
    <w:rPr>
      <w:rFonts w:ascii="Times New Roman" w:eastAsia="Times New Roman" w:hAnsi="Times New Roman" w:cs="Times New Roman"/>
      <w:b/>
      <w:bCs/>
      <w:u w:val="single"/>
    </w:rPr>
  </w:style>
  <w:style w:type="character" w:customStyle="1" w:styleId="StyleDebateUnderline10pt">
    <w:name w:val="Style Debate Underline + 10 pt"/>
    <w:rsid w:val="00524B0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524B0E"/>
    <w:rPr>
      <w:sz w:val="20"/>
      <w:u w:val="single"/>
      <w:bdr w:val="single" w:sz="4" w:space="0" w:color="auto"/>
    </w:rPr>
  </w:style>
  <w:style w:type="character" w:customStyle="1" w:styleId="a">
    <w:name w:val="a"/>
    <w:rsid w:val="00524B0E"/>
  </w:style>
  <w:style w:type="paragraph" w:customStyle="1" w:styleId="StyleStyle411ptBoldBorderSinglesolidlineAuto0">
    <w:name w:val="Style Style4 + 11 pt Bold Border: : (Single solid line Auto  0...."/>
    <w:basedOn w:val="Normal"/>
    <w:link w:val="StyleStyle411ptBoldBorderSinglesolidlineAuto0Char"/>
    <w:qFormat/>
    <w:rsid w:val="00524B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24B0E"/>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24B0E"/>
    <w:rPr>
      <w:rFonts w:ascii="Times New Roman" w:eastAsia="Times New Roman" w:hAnsi="Times New Roman" w:cs="Times New Roman"/>
    </w:rPr>
  </w:style>
  <w:style w:type="character" w:customStyle="1" w:styleId="ssl01">
    <w:name w:val="ss_l01"/>
    <w:rsid w:val="00524B0E"/>
    <w:rPr>
      <w:color w:val="000000"/>
      <w:sz w:val="32"/>
      <w:szCs w:val="32"/>
    </w:rPr>
  </w:style>
  <w:style w:type="paragraph" w:customStyle="1" w:styleId="Normaltag">
    <w:name w:val="Normal tag"/>
    <w:basedOn w:val="Normal"/>
    <w:link w:val="NormaltagChar"/>
    <w:qFormat/>
    <w:rsid w:val="00524B0E"/>
    <w:rPr>
      <w:rFonts w:eastAsia="Times New Roman"/>
      <w:b/>
      <w:szCs w:val="20"/>
    </w:rPr>
  </w:style>
  <w:style w:type="character" w:customStyle="1" w:styleId="NormaltagChar">
    <w:name w:val="Normal tag Char"/>
    <w:link w:val="Normaltag"/>
    <w:rsid w:val="00524B0E"/>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24B0E"/>
    <w:rPr>
      <w:rFonts w:eastAsia="Times New Roman"/>
      <w:szCs w:val="20"/>
    </w:rPr>
  </w:style>
  <w:style w:type="character" w:customStyle="1" w:styleId="Cardnon-underlinedChar">
    <w:name w:val="Card non-underlined Char"/>
    <w:link w:val="Cardnon-underlined"/>
    <w:rsid w:val="00524B0E"/>
    <w:rPr>
      <w:rFonts w:ascii="Times New Roman" w:eastAsia="Times New Roman" w:hAnsi="Times New Roman" w:cs="Times New Roman"/>
      <w:szCs w:val="20"/>
    </w:rPr>
  </w:style>
  <w:style w:type="character" w:customStyle="1" w:styleId="Style11Char">
    <w:name w:val="Style11 Char"/>
    <w:link w:val="Style11"/>
    <w:rsid w:val="00524B0E"/>
    <w:rPr>
      <w:b/>
      <w:u w:val="thick"/>
    </w:rPr>
  </w:style>
  <w:style w:type="character" w:customStyle="1" w:styleId="Style12Char">
    <w:name w:val="Style12 Char"/>
    <w:link w:val="Style12"/>
    <w:rsid w:val="00524B0E"/>
    <w:rPr>
      <w:b/>
      <w:u w:val="thick"/>
    </w:rPr>
  </w:style>
  <w:style w:type="paragraph" w:customStyle="1" w:styleId="BlockTitle2">
    <w:name w:val="Block Title2"/>
    <w:basedOn w:val="Normal"/>
    <w:next w:val="Normal"/>
    <w:link w:val="BlockTitle2Char"/>
    <w:uiPriority w:val="99"/>
    <w:qFormat/>
    <w:rsid w:val="00524B0E"/>
    <w:pPr>
      <w:spacing w:after="240"/>
      <w:jc w:val="center"/>
    </w:pPr>
    <w:rPr>
      <w:rFonts w:eastAsia="Times New Roman"/>
      <w:b/>
      <w:sz w:val="32"/>
      <w:szCs w:val="20"/>
      <w:u w:val="single"/>
    </w:rPr>
  </w:style>
  <w:style w:type="paragraph" w:customStyle="1" w:styleId="TxBrp1">
    <w:name w:val="TxBr_p1"/>
    <w:basedOn w:val="Normal"/>
    <w:uiPriority w:val="99"/>
    <w:qFormat/>
    <w:rsid w:val="00524B0E"/>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524B0E"/>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524B0E"/>
    <w:rPr>
      <w:color w:val="auto"/>
    </w:rPr>
  </w:style>
  <w:style w:type="character" w:customStyle="1" w:styleId="BodyTextIndentChar">
    <w:name w:val="Body Text Indent Char"/>
    <w:aliases w:val="Body Text EJ Char"/>
    <w:basedOn w:val="DefaultParagraphFont"/>
    <w:link w:val="BodyTextIndent"/>
    <w:uiPriority w:val="99"/>
    <w:rsid w:val="00524B0E"/>
    <w:rPr>
      <w:rFonts w:ascii="Times New Roman" w:eastAsia="Times New Roman" w:hAnsi="Times New Roman" w:cs="Times New Roman"/>
      <w:sz w:val="24"/>
      <w:szCs w:val="24"/>
    </w:rPr>
  </w:style>
  <w:style w:type="character" w:styleId="FootnoteReference">
    <w:name w:val="footnote reference"/>
    <w:rsid w:val="00524B0E"/>
    <w:rPr>
      <w:color w:val="000000"/>
    </w:rPr>
  </w:style>
  <w:style w:type="character" w:customStyle="1" w:styleId="allocatoragentsleft">
    <w:name w:val="al_locatoragentsleft"/>
    <w:rsid w:val="00524B0E"/>
  </w:style>
  <w:style w:type="character" w:customStyle="1" w:styleId="grey10">
    <w:name w:val="grey10"/>
    <w:rsid w:val="00524B0E"/>
  </w:style>
  <w:style w:type="character" w:styleId="HTMLTypewriter">
    <w:name w:val="HTML Typewriter"/>
    <w:unhideWhenUsed/>
    <w:rsid w:val="00524B0E"/>
    <w:rPr>
      <w:rFonts w:ascii="Courier New" w:eastAsia="Times New Roman" w:hAnsi="Courier New" w:cs="Courier New"/>
      <w:sz w:val="20"/>
      <w:szCs w:val="20"/>
    </w:rPr>
  </w:style>
  <w:style w:type="character" w:customStyle="1" w:styleId="caps">
    <w:name w:val="caps"/>
    <w:rsid w:val="00524B0E"/>
  </w:style>
  <w:style w:type="paragraph" w:styleId="HTMLPreformatted">
    <w:name w:val="HTML Preformatted"/>
    <w:basedOn w:val="Normal"/>
    <w:link w:val="HTMLPreformattedChar"/>
    <w:uiPriority w:val="99"/>
    <w:unhideWhenUsed/>
    <w:rsid w:val="00524B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24B0E"/>
    <w:rPr>
      <w:rFonts w:ascii="Courier New" w:eastAsia="Times New Roman" w:hAnsi="Courier New" w:cs="Courier New"/>
      <w:szCs w:val="20"/>
    </w:rPr>
  </w:style>
  <w:style w:type="character" w:customStyle="1" w:styleId="hit">
    <w:name w:val="hit"/>
    <w:rsid w:val="00524B0E"/>
    <w:rPr>
      <w:rFonts w:cs="Times New Roman"/>
    </w:rPr>
  </w:style>
  <w:style w:type="character" w:customStyle="1" w:styleId="Style12ptBoldUnderline1">
    <w:name w:val="Style 12 pt Bold Underline1"/>
    <w:rsid w:val="00524B0E"/>
    <w:rPr>
      <w:b/>
      <w:bCs/>
      <w:sz w:val="24"/>
      <w:u w:val="single"/>
    </w:rPr>
  </w:style>
  <w:style w:type="character" w:customStyle="1" w:styleId="UnderlinesCharChar">
    <w:name w:val="Underlines Char Char"/>
    <w:rsid w:val="00524B0E"/>
    <w:rPr>
      <w:rFonts w:cs="Arial"/>
      <w:b/>
      <w:bCs/>
      <w:noProof w:val="0"/>
      <w:sz w:val="22"/>
      <w:szCs w:val="26"/>
      <w:u w:val="single"/>
      <w:lang w:val="en-US" w:eastAsia="en-US" w:bidi="ar-SA"/>
    </w:rPr>
  </w:style>
  <w:style w:type="paragraph" w:customStyle="1" w:styleId="Carding">
    <w:name w:val="Carding"/>
    <w:basedOn w:val="Normal"/>
    <w:uiPriority w:val="99"/>
    <w:qFormat/>
    <w:rsid w:val="00524B0E"/>
    <w:rPr>
      <w:rFonts w:eastAsia="Times New Roman"/>
      <w:sz w:val="18"/>
    </w:rPr>
  </w:style>
  <w:style w:type="paragraph" w:customStyle="1" w:styleId="Style3">
    <w:name w:val="Style3"/>
    <w:basedOn w:val="Normal"/>
    <w:link w:val="Style3Char"/>
    <w:uiPriority w:val="99"/>
    <w:qFormat/>
    <w:rsid w:val="00524B0E"/>
    <w:rPr>
      <w:rFonts w:eastAsia="Times New Roman"/>
      <w:b/>
    </w:rPr>
  </w:style>
  <w:style w:type="character" w:customStyle="1" w:styleId="Style3Char">
    <w:name w:val="Style3 Char"/>
    <w:link w:val="Style3"/>
    <w:uiPriority w:val="99"/>
    <w:rsid w:val="00524B0E"/>
    <w:rPr>
      <w:rFonts w:ascii="Times New Roman" w:eastAsia="Times New Roman" w:hAnsi="Times New Roman" w:cs="Times New Roman"/>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524B0E"/>
    <w:rPr>
      <w:rFonts w:ascii="Arial Narrow" w:hAnsi="Arial Narrow"/>
      <w:b/>
      <w:noProof w:val="0"/>
      <w:sz w:val="22"/>
      <w:szCs w:val="60"/>
      <w:lang w:val="en-US" w:eastAsia="en-US" w:bidi="ar-SA"/>
    </w:rPr>
  </w:style>
  <w:style w:type="character" w:customStyle="1" w:styleId="aunderline">
    <w:name w:val="aunderline"/>
    <w:qFormat/>
    <w:rsid w:val="00524B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524B0E"/>
    <w:rPr>
      <w:b/>
      <w:noProof w:val="0"/>
      <w:sz w:val="24"/>
      <w:lang w:val="en-US" w:eastAsia="en-US" w:bidi="ar-SA"/>
    </w:rPr>
  </w:style>
  <w:style w:type="character" w:customStyle="1" w:styleId="Taggin-New">
    <w:name w:val="Taggin - New"/>
    <w:rsid w:val="00524B0E"/>
    <w:rPr>
      <w:rFonts w:ascii="Arial Narrow" w:hAnsi="Arial Narrow"/>
      <w:b/>
      <w:sz w:val="22"/>
    </w:rPr>
  </w:style>
  <w:style w:type="character" w:customStyle="1" w:styleId="27">
    <w:name w:val="27"/>
    <w:rsid w:val="00524B0E"/>
    <w:rPr>
      <w:rFonts w:cs="Arial"/>
      <w:bCs/>
      <w:sz w:val="20"/>
      <w:u w:val="single"/>
      <w:lang w:val="en-US" w:eastAsia="en-US" w:bidi="ar-SA"/>
    </w:rPr>
  </w:style>
  <w:style w:type="character" w:customStyle="1" w:styleId="ilad">
    <w:name w:val="il_ad"/>
    <w:rsid w:val="00524B0E"/>
  </w:style>
  <w:style w:type="paragraph" w:customStyle="1" w:styleId="CardsHighlighted">
    <w:name w:val="Cards Highlighted"/>
    <w:next w:val="Normal"/>
    <w:link w:val="CardsHighlightedChar"/>
    <w:qFormat/>
    <w:rsid w:val="00524B0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24B0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24B0E"/>
    <w:rPr>
      <w:rFonts w:ascii="Garamond" w:hAnsi="Garamond"/>
      <w:sz w:val="22"/>
      <w:szCs w:val="24"/>
      <w:u w:val="single"/>
      <w:lang w:val="en-US" w:eastAsia="en-US" w:bidi="ar-SA"/>
    </w:rPr>
  </w:style>
  <w:style w:type="paragraph" w:customStyle="1" w:styleId="Style2">
    <w:name w:val="Style2"/>
    <w:basedOn w:val="Heading4"/>
    <w:uiPriority w:val="99"/>
    <w:qFormat/>
    <w:rsid w:val="00524B0E"/>
    <w:pPr>
      <w:spacing w:before="0"/>
    </w:pPr>
    <w:rPr>
      <w:rFonts w:eastAsia="Times New Roman" w:cs="Times New Roman"/>
      <w:bCs w:val="0"/>
      <w:iCs/>
      <w:caps/>
      <w:szCs w:val="20"/>
    </w:rPr>
  </w:style>
  <w:style w:type="character" w:customStyle="1" w:styleId="StyleStyle4CharTimesNewRoman11pt">
    <w:name w:val="Style Style4 Char + Times New Roman 11 pt"/>
    <w:rsid w:val="00524B0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24B0E"/>
    <w:rPr>
      <w:rFonts w:ascii="Times New Roman" w:hAnsi="Times New Roman"/>
      <w:b/>
      <w:bCs/>
      <w:sz w:val="20"/>
      <w:szCs w:val="24"/>
      <w:u w:val="single"/>
      <w:lang w:val="en-US" w:eastAsia="en-US" w:bidi="ar-SA"/>
    </w:rPr>
  </w:style>
  <w:style w:type="character" w:customStyle="1" w:styleId="SmallFontChar">
    <w:name w:val="Small Font Char"/>
    <w:link w:val="SmallFont"/>
    <w:rsid w:val="00524B0E"/>
    <w:rPr>
      <w:sz w:val="14"/>
      <w:szCs w:val="18"/>
    </w:rPr>
  </w:style>
  <w:style w:type="paragraph" w:customStyle="1" w:styleId="SmallFont">
    <w:name w:val="Small Font"/>
    <w:basedOn w:val="Normal"/>
    <w:link w:val="SmallFontChar"/>
    <w:qFormat/>
    <w:rsid w:val="00524B0E"/>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524B0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524B0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24B0E"/>
    <w:rPr>
      <w:b/>
      <w:sz w:val="22"/>
    </w:rPr>
  </w:style>
  <w:style w:type="character" w:customStyle="1" w:styleId="wikiexternallink">
    <w:name w:val="wikiexternallink"/>
    <w:rsid w:val="00524B0E"/>
  </w:style>
  <w:style w:type="character" w:customStyle="1" w:styleId="senselabelstart">
    <w:name w:val="sense_label start"/>
    <w:rsid w:val="00524B0E"/>
  </w:style>
  <w:style w:type="character" w:customStyle="1" w:styleId="sensecontent">
    <w:name w:val="sense_content"/>
    <w:rsid w:val="00524B0E"/>
  </w:style>
  <w:style w:type="character" w:customStyle="1" w:styleId="vi">
    <w:name w:val="vi"/>
    <w:rsid w:val="00524B0E"/>
  </w:style>
  <w:style w:type="character" w:customStyle="1" w:styleId="pagetitle">
    <w:name w:val="pagetitle"/>
    <w:rsid w:val="00524B0E"/>
  </w:style>
  <w:style w:type="paragraph" w:customStyle="1" w:styleId="text">
    <w:name w:val="text"/>
    <w:basedOn w:val="Normal"/>
    <w:uiPriority w:val="99"/>
    <w:qFormat/>
    <w:rsid w:val="00524B0E"/>
    <w:pPr>
      <w:spacing w:before="100" w:beforeAutospacing="1" w:after="100" w:afterAutospacing="1"/>
    </w:pPr>
    <w:rPr>
      <w:rFonts w:eastAsia="Times New Roman"/>
    </w:rPr>
  </w:style>
  <w:style w:type="character" w:customStyle="1" w:styleId="wikigeneratedlinkcontent">
    <w:name w:val="wikigeneratedlinkcontent"/>
    <w:rsid w:val="00524B0E"/>
  </w:style>
  <w:style w:type="character" w:customStyle="1" w:styleId="StyleUnderlineCharChar9ptBold1">
    <w:name w:val="Style Underline Char Char + 9 pt Bold1"/>
    <w:rsid w:val="00524B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24B0E"/>
    <w:rPr>
      <w:rFonts w:ascii="Times New Roman" w:hAnsi="Times New Roman"/>
      <w:sz w:val="20"/>
      <w:szCs w:val="24"/>
      <w:u w:val="single"/>
      <w:lang w:val="en-US" w:eastAsia="en-US" w:bidi="ar-SA"/>
    </w:rPr>
  </w:style>
  <w:style w:type="character" w:customStyle="1" w:styleId="StyleUnderlineChar9pt">
    <w:name w:val="Style Underline Char + 9 pt"/>
    <w:rsid w:val="00524B0E"/>
    <w:rPr>
      <w:rFonts w:ascii="Times New Roman" w:hAnsi="Times New Roman"/>
      <w:sz w:val="20"/>
      <w:u w:val="single"/>
      <w:lang w:val="en-US" w:eastAsia="en-US" w:bidi="ar-SA"/>
    </w:rPr>
  </w:style>
  <w:style w:type="character" w:customStyle="1" w:styleId="Style9ptBoldUnderline">
    <w:name w:val="Style 9 pt Bold Underline"/>
    <w:rsid w:val="00524B0E"/>
    <w:rPr>
      <w:b/>
      <w:bCs/>
      <w:sz w:val="20"/>
      <w:u w:val="single"/>
    </w:rPr>
  </w:style>
  <w:style w:type="paragraph" w:customStyle="1" w:styleId="StyleUnderline9pt">
    <w:name w:val="Style Underline + 9 pt"/>
    <w:link w:val="StyleUnderline9ptChar"/>
    <w:qFormat/>
    <w:rsid w:val="00524B0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24B0E"/>
    <w:rPr>
      <w:rFonts w:ascii="Calibri" w:eastAsia="Times New Roman" w:hAnsi="Calibri" w:cs="Times New Roman"/>
      <w:szCs w:val="20"/>
      <w:u w:val="single"/>
    </w:rPr>
  </w:style>
  <w:style w:type="character" w:customStyle="1" w:styleId="StyleUnderlineChar9ptBold">
    <w:name w:val="Style Underline Char + 9 pt Bold"/>
    <w:rsid w:val="00524B0E"/>
    <w:rPr>
      <w:rFonts w:ascii="Times New Roman" w:hAnsi="Times New Roman"/>
      <w:b/>
      <w:bCs/>
      <w:sz w:val="20"/>
      <w:u w:val="single"/>
      <w:lang w:val="en-US" w:eastAsia="en-US" w:bidi="ar-SA"/>
    </w:rPr>
  </w:style>
  <w:style w:type="character" w:customStyle="1" w:styleId="UnderlineChar1">
    <w:name w:val="Underline Char1"/>
    <w:rsid w:val="00524B0E"/>
    <w:rPr>
      <w:rFonts w:ascii="Times New Roman" w:hAnsi="Times New Roman"/>
      <w:sz w:val="20"/>
      <w:szCs w:val="24"/>
      <w:u w:val="single"/>
      <w:lang w:val="en-US" w:eastAsia="en-US" w:bidi="ar-SA"/>
    </w:rPr>
  </w:style>
  <w:style w:type="character" w:customStyle="1" w:styleId="StyleUnderlineChar1Bold">
    <w:name w:val="Style Underline Char1 + Bold"/>
    <w:rsid w:val="00524B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24B0E"/>
    <w:pPr>
      <w:widowControl w:val="0"/>
      <w:ind w:left="288" w:right="288"/>
    </w:pPr>
    <w:rPr>
      <w:rFonts w:eastAsia="Times New Roman"/>
      <w:kern w:val="32"/>
      <w:szCs w:val="20"/>
    </w:rPr>
  </w:style>
  <w:style w:type="character" w:customStyle="1" w:styleId="Stylecard9ptChar">
    <w:name w:val="Style card + 9 pt Char"/>
    <w:link w:val="Stylecard9pt"/>
    <w:rsid w:val="00524B0E"/>
    <w:rPr>
      <w:rFonts w:ascii="Times New Roman" w:eastAsia="Times New Roman" w:hAnsi="Times New Roman" w:cs="Times New Roman"/>
      <w:kern w:val="32"/>
      <w:szCs w:val="20"/>
    </w:rPr>
  </w:style>
  <w:style w:type="paragraph" w:customStyle="1" w:styleId="TagsCharChar">
    <w:name w:val="Tags Char Char"/>
    <w:basedOn w:val="Normal"/>
    <w:uiPriority w:val="99"/>
    <w:qFormat/>
    <w:rsid w:val="00524B0E"/>
    <w:rPr>
      <w:rFonts w:ascii="Times" w:eastAsia="Times" w:hAnsi="Times"/>
      <w:b/>
    </w:rPr>
  </w:style>
  <w:style w:type="character" w:customStyle="1" w:styleId="TagsCharCharChar">
    <w:name w:val="Tags Char Char Char"/>
    <w:rsid w:val="00524B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24B0E"/>
    <w:pPr>
      <w:spacing w:before="100" w:beforeAutospacing="1" w:after="100" w:afterAutospacing="1"/>
    </w:pPr>
    <w:rPr>
      <w:rFonts w:eastAsia="Times New Roman"/>
      <w:sz w:val="18"/>
      <w:szCs w:val="18"/>
    </w:rPr>
  </w:style>
  <w:style w:type="character" w:customStyle="1" w:styleId="Style11ptBlackUnderline">
    <w:name w:val="Style 11 pt Black Underline"/>
    <w:rsid w:val="00524B0E"/>
    <w:rPr>
      <w:color w:val="000000"/>
      <w:sz w:val="20"/>
      <w:u w:val="single"/>
    </w:rPr>
  </w:style>
  <w:style w:type="character" w:customStyle="1" w:styleId="Style11ptBlack">
    <w:name w:val="Style 11 pt Black"/>
    <w:rsid w:val="00524B0E"/>
    <w:rPr>
      <w:color w:val="000000"/>
      <w:sz w:val="20"/>
    </w:rPr>
  </w:style>
  <w:style w:type="character" w:customStyle="1" w:styleId="Heading2Char1CharCharCharCharCharC">
    <w:name w:val="Heading 2 Char1 Char Char Char Char Char C"/>
    <w:rsid w:val="00524B0E"/>
    <w:rPr>
      <w:rFonts w:cs="Arial"/>
      <w:b/>
      <w:bCs/>
      <w:iCs/>
      <w:sz w:val="24"/>
      <w:szCs w:val="28"/>
      <w:lang w:val="en-US" w:eastAsia="en-US" w:bidi="ar-SA"/>
    </w:rPr>
  </w:style>
  <w:style w:type="character" w:customStyle="1" w:styleId="StyleUnderlineCharTimesBold">
    <w:name w:val="Style Underline Char + Times Bold"/>
    <w:rsid w:val="00524B0E"/>
    <w:rPr>
      <w:rFonts w:ascii="Times" w:hAnsi="Times"/>
      <w:b w:val="0"/>
      <w:bCs/>
      <w:sz w:val="20"/>
      <w:u w:val="single"/>
    </w:rPr>
  </w:style>
  <w:style w:type="character" w:customStyle="1" w:styleId="blubigktbiz">
    <w:name w:val="blubigktbiz"/>
    <w:rsid w:val="00524B0E"/>
  </w:style>
  <w:style w:type="character" w:customStyle="1" w:styleId="evidencetextChar">
    <w:name w:val="evidence text Char"/>
    <w:rsid w:val="00524B0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24B0E"/>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24B0E"/>
    <w:rPr>
      <w:rFonts w:ascii="Times New Roman" w:eastAsia="Times New Roman" w:hAnsi="Times New Roman" w:cs="Times New Roman"/>
      <w:szCs w:val="20"/>
      <w:u w:val="thick"/>
      <w:bdr w:val="single" w:sz="4" w:space="0" w:color="auto"/>
    </w:rPr>
  </w:style>
  <w:style w:type="paragraph" w:styleId="Caption">
    <w:name w:val="caption"/>
    <w:aliases w:val="caption"/>
    <w:basedOn w:val="Normal"/>
    <w:next w:val="Normal"/>
    <w:qFormat/>
    <w:rsid w:val="00524B0E"/>
    <w:rPr>
      <w:rFonts w:eastAsia="Times New Roman"/>
      <w:b/>
      <w:bCs/>
      <w:sz w:val="18"/>
      <w:szCs w:val="18"/>
      <w:lang w:bidi="en-US"/>
    </w:rPr>
  </w:style>
  <w:style w:type="character" w:customStyle="1" w:styleId="Style4CharChar">
    <w:name w:val="Style4 Char Char"/>
    <w:rsid w:val="00524B0E"/>
    <w:rPr>
      <w:rFonts w:ascii="Arial Narrow" w:hAnsi="Arial Narrow"/>
      <w:noProof w:val="0"/>
      <w:szCs w:val="24"/>
      <w:u w:val="single"/>
      <w:lang w:val="en-US" w:eastAsia="en-US" w:bidi="ar-SA"/>
    </w:rPr>
  </w:style>
  <w:style w:type="character" w:customStyle="1" w:styleId="StyleUnderline4">
    <w:name w:val="Style Underline4"/>
    <w:rsid w:val="00524B0E"/>
    <w:rPr>
      <w:u w:val="single"/>
    </w:rPr>
  </w:style>
  <w:style w:type="character" w:customStyle="1" w:styleId="BodyText3Char">
    <w:name w:val="Body Text 3 Char"/>
    <w:link w:val="BodyText3"/>
    <w:rsid w:val="00524B0E"/>
    <w:rPr>
      <w:rFonts w:ascii="Arial Narrow" w:eastAsia="Times New Roman" w:hAnsi="Arial Narrow"/>
      <w:sz w:val="16"/>
      <w:szCs w:val="16"/>
    </w:rPr>
  </w:style>
  <w:style w:type="paragraph" w:styleId="BodyText3">
    <w:name w:val="Body Text 3"/>
    <w:basedOn w:val="Normal"/>
    <w:link w:val="BodyText3Char"/>
    <w:rsid w:val="00524B0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524B0E"/>
    <w:rPr>
      <w:rFonts w:ascii="Times New Roman" w:hAnsi="Times New Roman" w:cs="Times New Roman"/>
      <w:sz w:val="16"/>
      <w:szCs w:val="16"/>
    </w:rPr>
  </w:style>
  <w:style w:type="character" w:customStyle="1" w:styleId="StyleEmphasisArial12ptBold">
    <w:name w:val="Style Emphasis + Arial 12 pt Bold"/>
    <w:rsid w:val="00524B0E"/>
    <w:rPr>
      <w:rFonts w:ascii="Arial" w:hAnsi="Arial"/>
      <w:b/>
      <w:bCs/>
      <w:i/>
      <w:iCs/>
      <w:sz w:val="24"/>
    </w:rPr>
  </w:style>
  <w:style w:type="character" w:customStyle="1" w:styleId="super">
    <w:name w:val="super"/>
    <w:rsid w:val="00524B0E"/>
  </w:style>
  <w:style w:type="character" w:customStyle="1" w:styleId="text30">
    <w:name w:val="text30"/>
    <w:rsid w:val="00524B0E"/>
  </w:style>
  <w:style w:type="character" w:customStyle="1" w:styleId="uppercase">
    <w:name w:val="uppercase"/>
    <w:rsid w:val="00524B0E"/>
  </w:style>
  <w:style w:type="character" w:customStyle="1" w:styleId="bodytext0">
    <w:name w:val="bodytext"/>
    <w:rsid w:val="00524B0E"/>
  </w:style>
  <w:style w:type="character" w:customStyle="1" w:styleId="entry-title">
    <w:name w:val="entry-title"/>
    <w:rsid w:val="00524B0E"/>
  </w:style>
  <w:style w:type="character" w:customStyle="1" w:styleId="BodyTextIndentChar1">
    <w:name w:val="Body Text Indent Char1"/>
    <w:uiPriority w:val="99"/>
    <w:rsid w:val="00524B0E"/>
    <w:rPr>
      <w:rFonts w:ascii="Times New Roman" w:hAnsi="Times New Roman" w:cs="Times New Roman"/>
      <w:sz w:val="20"/>
    </w:rPr>
  </w:style>
  <w:style w:type="character" w:customStyle="1" w:styleId="HTMLPreformattedChar1">
    <w:name w:val="HTML Preformatted Char1"/>
    <w:uiPriority w:val="99"/>
    <w:rsid w:val="00524B0E"/>
    <w:rPr>
      <w:rFonts w:ascii="Consolas" w:hAnsi="Consolas" w:cs="Consolas"/>
      <w:sz w:val="20"/>
      <w:szCs w:val="20"/>
    </w:rPr>
  </w:style>
  <w:style w:type="character" w:customStyle="1" w:styleId="DebateHighlighted">
    <w:name w:val="Debate Highlighted"/>
    <w:qFormat/>
    <w:rsid w:val="00524B0E"/>
    <w:rPr>
      <w:rFonts w:ascii="Times New Roman" w:hAnsi="Times New Roman"/>
      <w:sz w:val="20"/>
      <w:u w:val="thick"/>
      <w:bdr w:val="none" w:sz="0" w:space="0" w:color="auto"/>
      <w:shd w:val="clear" w:color="auto" w:fill="00FFFF"/>
    </w:rPr>
  </w:style>
  <w:style w:type="character" w:customStyle="1" w:styleId="Style6pt">
    <w:name w:val="Style 6 pt"/>
    <w:qFormat/>
    <w:rsid w:val="00524B0E"/>
    <w:rPr>
      <w:sz w:val="12"/>
    </w:rPr>
  </w:style>
  <w:style w:type="character" w:customStyle="1" w:styleId="CiteCharCharCharCharCharChar">
    <w:name w:val="Cite Char Char Char Char Char Char"/>
    <w:link w:val="CiteCharCharCharCharChar"/>
    <w:rsid w:val="00524B0E"/>
    <w:rPr>
      <w:b/>
      <w:u w:val="single"/>
    </w:rPr>
  </w:style>
  <w:style w:type="character" w:customStyle="1" w:styleId="mainbody1">
    <w:name w:val="mainbody1"/>
    <w:rsid w:val="00524B0E"/>
    <w:rPr>
      <w:rFonts w:ascii="Verdana" w:hAnsi="Verdana" w:hint="default"/>
      <w:color w:val="000000"/>
      <w:sz w:val="22"/>
      <w:szCs w:val="22"/>
    </w:rPr>
  </w:style>
  <w:style w:type="paragraph" w:customStyle="1" w:styleId="author-name">
    <w:name w:val="author-name"/>
    <w:basedOn w:val="Normal"/>
    <w:uiPriority w:val="99"/>
    <w:qFormat/>
    <w:rsid w:val="00524B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524B0E"/>
    <w:pPr>
      <w:spacing w:before="100" w:beforeAutospacing="1" w:after="100" w:afterAutospacing="1"/>
    </w:pPr>
    <w:rPr>
      <w:rFonts w:eastAsia="Times New Roman"/>
    </w:rPr>
  </w:style>
  <w:style w:type="paragraph" w:customStyle="1" w:styleId="Style23">
    <w:name w:val="Style23"/>
    <w:basedOn w:val="Normal"/>
    <w:uiPriority w:val="99"/>
    <w:qFormat/>
    <w:rsid w:val="00524B0E"/>
    <w:pPr>
      <w:widowControl w:val="0"/>
      <w:autoSpaceDE w:val="0"/>
      <w:autoSpaceDN w:val="0"/>
      <w:adjustRightInd w:val="0"/>
      <w:spacing w:line="209" w:lineRule="exact"/>
    </w:pPr>
    <w:rPr>
      <w:rFonts w:eastAsia="SimSun"/>
    </w:rPr>
  </w:style>
  <w:style w:type="character" w:customStyle="1" w:styleId="underlinedCharChar">
    <w:name w:val="underlined Char Char"/>
    <w:locked/>
    <w:rsid w:val="00524B0E"/>
    <w:rPr>
      <w:u w:val="single"/>
    </w:rPr>
  </w:style>
  <w:style w:type="character" w:customStyle="1" w:styleId="StyleUnderlined11ptBoldChar">
    <w:name w:val="Style Underlined + 11 pt Bold Char"/>
    <w:link w:val="StyleUnderlined11ptBold"/>
    <w:locked/>
    <w:rsid w:val="00524B0E"/>
    <w:rPr>
      <w:b/>
      <w:bCs/>
      <w:u w:val="single"/>
    </w:rPr>
  </w:style>
  <w:style w:type="paragraph" w:customStyle="1" w:styleId="StyleUnderlined11ptBold">
    <w:name w:val="Style Underlined + 11 pt Bold"/>
    <w:basedOn w:val="underlined"/>
    <w:link w:val="StyleUnderlined11ptBoldChar"/>
    <w:qFormat/>
    <w:rsid w:val="00524B0E"/>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524B0E"/>
    <w:rPr>
      <w:u w:val="single"/>
    </w:rPr>
  </w:style>
  <w:style w:type="paragraph" w:customStyle="1" w:styleId="StyleUnderlineChar11pt">
    <w:name w:val="Style Underline Char + 11 pt"/>
    <w:basedOn w:val="Normal"/>
    <w:link w:val="StyleUnderlineChar11ptChar"/>
    <w:qFormat/>
    <w:rsid w:val="00524B0E"/>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24B0E"/>
    <w:rPr>
      <w:b/>
      <w:bCs/>
      <w:u w:val="single"/>
    </w:rPr>
  </w:style>
  <w:style w:type="paragraph" w:customStyle="1" w:styleId="StyleUnderlineChar11ptBold">
    <w:name w:val="Style Underline Char + 11 pt Bold"/>
    <w:basedOn w:val="Normal"/>
    <w:link w:val="StyleUnderlineChar11ptBoldChar"/>
    <w:qFormat/>
    <w:rsid w:val="00524B0E"/>
    <w:rPr>
      <w:rFonts w:asciiTheme="minorHAnsi" w:hAnsiTheme="minorHAnsi" w:cstheme="minorBidi"/>
      <w:b/>
      <w:bCs/>
      <w:u w:val="single"/>
    </w:rPr>
  </w:style>
  <w:style w:type="character" w:customStyle="1" w:styleId="Heading3CharCharCharChar2">
    <w:name w:val="Heading 3 Char Char Char Char2"/>
    <w:rsid w:val="00524B0E"/>
    <w:rPr>
      <w:rFonts w:cs="Arial"/>
      <w:bCs/>
      <w:szCs w:val="26"/>
      <w:u w:val="single"/>
      <w:lang w:val="en-US" w:eastAsia="en-US" w:bidi="ar-SA"/>
    </w:rPr>
  </w:style>
  <w:style w:type="character" w:customStyle="1" w:styleId="StyleUnderlinePatternClearYellow">
    <w:name w:val="Style Underline Pattern: Clear (Yellow)"/>
    <w:rsid w:val="00524B0E"/>
    <w:rPr>
      <w:u w:val="single"/>
      <w:shd w:val="clear" w:color="auto" w:fill="00FF00"/>
    </w:rPr>
  </w:style>
  <w:style w:type="character" w:styleId="HTMLCite">
    <w:name w:val="HTML Cite"/>
    <w:unhideWhenUsed/>
    <w:rsid w:val="00524B0E"/>
    <w:rPr>
      <w:i/>
      <w:iCs/>
    </w:rPr>
  </w:style>
  <w:style w:type="paragraph" w:customStyle="1" w:styleId="CardText0">
    <w:name w:val="CardText"/>
    <w:basedOn w:val="Normal"/>
    <w:link w:val="CardTextChar1"/>
    <w:qFormat/>
    <w:rsid w:val="00524B0E"/>
    <w:pPr>
      <w:ind w:left="288"/>
    </w:pPr>
    <w:rPr>
      <w:rFonts w:eastAsia="Calibri"/>
    </w:rPr>
  </w:style>
  <w:style w:type="character" w:customStyle="1" w:styleId="CardTextChar1">
    <w:name w:val="CardText Char"/>
    <w:link w:val="CardText0"/>
    <w:rsid w:val="00524B0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24B0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24B0E"/>
    <w:rPr>
      <w:rFonts w:ascii="Calibri" w:eastAsia="Calibri" w:hAnsi="Calibri" w:cs="Times New Roman"/>
      <w:u w:val="single"/>
    </w:rPr>
  </w:style>
  <w:style w:type="paragraph" w:customStyle="1" w:styleId="Cards1">
    <w:name w:val="Cards1"/>
    <w:basedOn w:val="Normal"/>
    <w:link w:val="Cards1Char"/>
    <w:qFormat/>
    <w:rsid w:val="00524B0E"/>
    <w:pPr>
      <w:ind w:left="288"/>
    </w:pPr>
    <w:rPr>
      <w:rFonts w:eastAsia="Times New Roman"/>
      <w:u w:val="single"/>
    </w:rPr>
  </w:style>
  <w:style w:type="character" w:customStyle="1" w:styleId="Cards1Char">
    <w:name w:val="Cards1 Char"/>
    <w:link w:val="Cards1"/>
    <w:rsid w:val="00524B0E"/>
    <w:rPr>
      <w:rFonts w:ascii="Times New Roman" w:eastAsia="Times New Roman" w:hAnsi="Times New Roman" w:cs="Times New Roman"/>
      <w:u w:val="single"/>
    </w:rPr>
  </w:style>
  <w:style w:type="paragraph" w:customStyle="1" w:styleId="StyleLeft02">
    <w:name w:val="Style Left:  0.2&quot;"/>
    <w:basedOn w:val="Normal"/>
    <w:uiPriority w:val="99"/>
    <w:qFormat/>
    <w:rsid w:val="00524B0E"/>
    <w:rPr>
      <w:rFonts w:eastAsia="Calibri"/>
      <w:szCs w:val="20"/>
    </w:rPr>
  </w:style>
  <w:style w:type="paragraph" w:customStyle="1" w:styleId="Analytics">
    <w:name w:val="Analytics"/>
    <w:basedOn w:val="Normal"/>
    <w:link w:val="AnalyticsChar"/>
    <w:uiPriority w:val="4"/>
    <w:qFormat/>
    <w:rsid w:val="00524B0E"/>
    <w:rPr>
      <w:rFonts w:eastAsia="Calibri"/>
      <w:b/>
    </w:rPr>
  </w:style>
  <w:style w:type="paragraph" w:styleId="List">
    <w:name w:val="List"/>
    <w:basedOn w:val="Normal"/>
    <w:uiPriority w:val="99"/>
    <w:unhideWhenUsed/>
    <w:rsid w:val="00524B0E"/>
    <w:pPr>
      <w:contextualSpacing/>
    </w:pPr>
    <w:rPr>
      <w:rFonts w:eastAsia="Calibri"/>
    </w:rPr>
  </w:style>
  <w:style w:type="paragraph" w:customStyle="1" w:styleId="PageHeaderLine1">
    <w:name w:val="PageHeaderLine1"/>
    <w:basedOn w:val="Normal"/>
    <w:uiPriority w:val="99"/>
    <w:qFormat/>
    <w:rsid w:val="00524B0E"/>
    <w:pPr>
      <w:tabs>
        <w:tab w:val="right" w:pos="10800"/>
      </w:tabs>
    </w:pPr>
    <w:rPr>
      <w:rFonts w:eastAsia="Calibri"/>
      <w:b/>
      <w:sz w:val="28"/>
    </w:rPr>
  </w:style>
  <w:style w:type="paragraph" w:customStyle="1" w:styleId="PageHeaderLine2">
    <w:name w:val="PageHeaderLine2"/>
    <w:basedOn w:val="Normal"/>
    <w:next w:val="Normal"/>
    <w:link w:val="PageHeaderLine2Char"/>
    <w:qFormat/>
    <w:rsid w:val="00524B0E"/>
    <w:pPr>
      <w:tabs>
        <w:tab w:val="right" w:pos="10800"/>
      </w:tabs>
      <w:spacing w:line="480" w:lineRule="auto"/>
    </w:pPr>
    <w:rPr>
      <w:rFonts w:eastAsia="Calibri"/>
      <w:b/>
    </w:rPr>
  </w:style>
  <w:style w:type="character" w:customStyle="1" w:styleId="EndnoteTextChar">
    <w:name w:val="Endnote Text Char"/>
    <w:link w:val="EndnoteText"/>
    <w:rsid w:val="00524B0E"/>
    <w:rPr>
      <w:rFonts w:ascii="Arial" w:hAnsi="Arial" w:cs="Arial"/>
      <w:lang w:val="x-none" w:eastAsia="x-none"/>
    </w:rPr>
  </w:style>
  <w:style w:type="paragraph" w:styleId="EndnoteText">
    <w:name w:val="endnote text"/>
    <w:basedOn w:val="Normal"/>
    <w:link w:val="EndnoteTextChar"/>
    <w:unhideWhenUsed/>
    <w:rsid w:val="00524B0E"/>
    <w:rPr>
      <w:rFonts w:ascii="Arial" w:hAnsi="Arial" w:cs="Arial"/>
      <w:lang w:val="x-none" w:eastAsia="x-none"/>
    </w:rPr>
  </w:style>
  <w:style w:type="character" w:customStyle="1" w:styleId="EndnoteTextChar1">
    <w:name w:val="Endnote Text Char1"/>
    <w:basedOn w:val="DefaultParagraphFont"/>
    <w:rsid w:val="00524B0E"/>
    <w:rPr>
      <w:rFonts w:ascii="Times New Roman" w:hAnsi="Times New Roman" w:cs="Times New Roman"/>
      <w:sz w:val="20"/>
      <w:szCs w:val="20"/>
    </w:rPr>
  </w:style>
  <w:style w:type="paragraph" w:customStyle="1" w:styleId="D345FF3D873148C5AE3FBF3267827368">
    <w:name w:val="D345FF3D873148C5AE3FBF3267827368"/>
    <w:uiPriority w:val="99"/>
    <w:qFormat/>
    <w:rsid w:val="00524B0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24B0E"/>
    <w:pPr>
      <w:ind w:left="432"/>
    </w:pPr>
    <w:rPr>
      <w:rFonts w:eastAsia="SimSun"/>
      <w:color w:val="000000"/>
      <w:szCs w:val="20"/>
      <w:lang w:val="x-none" w:eastAsia="x-none"/>
    </w:rPr>
  </w:style>
  <w:style w:type="character" w:customStyle="1" w:styleId="NormaltextCharChar">
    <w:name w:val="Normal text Char Char"/>
    <w:link w:val="Normaltext0"/>
    <w:rsid w:val="00524B0E"/>
    <w:rPr>
      <w:rFonts w:ascii="Times New Roman" w:eastAsia="SimSun" w:hAnsi="Times New Roman" w:cs="Times New Roman"/>
      <w:color w:val="000000"/>
      <w:szCs w:val="20"/>
      <w:lang w:val="x-none" w:eastAsia="x-none"/>
    </w:rPr>
  </w:style>
  <w:style w:type="paragraph" w:customStyle="1" w:styleId="TagofCard">
    <w:name w:val="Tag of Card"/>
    <w:basedOn w:val="Normaltext0"/>
    <w:next w:val="Normaltext0"/>
    <w:link w:val="TagofCardChar"/>
    <w:autoRedefine/>
    <w:qFormat/>
    <w:rsid w:val="00524B0E"/>
    <w:rPr>
      <w:b/>
      <w:sz w:val="28"/>
    </w:rPr>
  </w:style>
  <w:style w:type="character" w:customStyle="1" w:styleId="TagofCardChar">
    <w:name w:val="Tag of Card Char"/>
    <w:link w:val="TagofCard"/>
    <w:rsid w:val="00524B0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24B0E"/>
    <w:rPr>
      <w:b/>
      <w:bCs/>
    </w:rPr>
  </w:style>
  <w:style w:type="character" w:customStyle="1" w:styleId="SourcenameChar">
    <w:name w:val="Source name Char"/>
    <w:link w:val="Sourcename"/>
    <w:rsid w:val="00524B0E"/>
    <w:rPr>
      <w:rFonts w:ascii="Times New Roman" w:eastAsia="SimSun" w:hAnsi="Times New Roman" w:cs="Times New Roman"/>
      <w:b/>
      <w:bCs/>
      <w:color w:val="000000"/>
      <w:szCs w:val="20"/>
      <w:lang w:val="x-none" w:eastAsia="x-none"/>
    </w:rPr>
  </w:style>
  <w:style w:type="paragraph" w:customStyle="1" w:styleId="underlinedcard">
    <w:name w:val="underlined card"/>
    <w:basedOn w:val="Normaltext0"/>
    <w:link w:val="underlinedcardChar"/>
    <w:autoRedefine/>
    <w:qFormat/>
    <w:rsid w:val="00524B0E"/>
    <w:rPr>
      <w:u w:val="single"/>
    </w:rPr>
  </w:style>
  <w:style w:type="character" w:customStyle="1" w:styleId="underlinedcardChar">
    <w:name w:val="underlined card Char"/>
    <w:link w:val="underlinedcard"/>
    <w:rsid w:val="00524B0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24B0E"/>
    <w:rPr>
      <w:rFonts w:eastAsia="Times New Roman"/>
    </w:rPr>
  </w:style>
  <w:style w:type="character" w:customStyle="1" w:styleId="SourceBold">
    <w:name w:val="Source Bold"/>
    <w:rsid w:val="00524B0E"/>
    <w:rPr>
      <w:rFonts w:ascii="Arial Narrow" w:hAnsi="Arial Narrow"/>
      <w:b/>
      <w:sz w:val="24"/>
      <w:u w:val="none"/>
    </w:rPr>
  </w:style>
  <w:style w:type="paragraph" w:customStyle="1" w:styleId="TextUnderline">
    <w:name w:val="Text Underline"/>
    <w:basedOn w:val="Normal"/>
    <w:link w:val="TextUnderlineChar"/>
    <w:qFormat/>
    <w:rsid w:val="00524B0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24B0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24B0E"/>
    <w:rPr>
      <w:rFonts w:ascii="Arial Narrow" w:hAnsi="Arial Narrow" w:cstheme="minorBidi"/>
      <w:b/>
      <w:sz w:val="26"/>
    </w:rPr>
  </w:style>
  <w:style w:type="paragraph" w:customStyle="1" w:styleId="CardText1">
    <w:name w:val="Card Text 1"/>
    <w:basedOn w:val="Normal"/>
    <w:link w:val="CardText1Char"/>
    <w:autoRedefine/>
    <w:qFormat/>
    <w:rsid w:val="00524B0E"/>
    <w:rPr>
      <w:rFonts w:ascii="Arial Narrow" w:hAnsi="Arial Narrow" w:cstheme="minorBidi"/>
      <w:color w:val="000000"/>
      <w:u w:val="single"/>
    </w:rPr>
  </w:style>
  <w:style w:type="paragraph" w:customStyle="1" w:styleId="CardText2">
    <w:name w:val="Card Text 2"/>
    <w:basedOn w:val="CardText1"/>
    <w:link w:val="CardText2Char"/>
    <w:qFormat/>
    <w:rsid w:val="00524B0E"/>
    <w:rPr>
      <w:b/>
    </w:rPr>
  </w:style>
  <w:style w:type="character" w:customStyle="1" w:styleId="2xBoldUnderline">
    <w:name w:val="2x_Bold_Underline"/>
    <w:rsid w:val="00524B0E"/>
    <w:rPr>
      <w:b/>
      <w:bCs/>
      <w:sz w:val="24"/>
      <w:u w:val="thick"/>
    </w:rPr>
  </w:style>
  <w:style w:type="character" w:customStyle="1" w:styleId="Dottedunderline">
    <w:name w:val="Dotted underline"/>
    <w:rsid w:val="00524B0E"/>
    <w:rPr>
      <w:u w:val="dotted"/>
    </w:rPr>
  </w:style>
  <w:style w:type="character" w:customStyle="1" w:styleId="loose">
    <w:name w:val="loose"/>
    <w:rsid w:val="00524B0E"/>
  </w:style>
  <w:style w:type="paragraph" w:customStyle="1" w:styleId="citeunread">
    <w:name w:val="cite unread"/>
    <w:basedOn w:val="Normal"/>
    <w:link w:val="citeunreadChar"/>
    <w:qFormat/>
    <w:rsid w:val="00524B0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24B0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24B0E"/>
    <w:rPr>
      <w:rFonts w:eastAsia="Times New Roman"/>
      <w:b/>
      <w:szCs w:val="20"/>
      <w:u w:val="single"/>
      <w:lang w:val="x-none" w:eastAsia="x-none"/>
    </w:rPr>
  </w:style>
  <w:style w:type="character" w:customStyle="1" w:styleId="readCharChar">
    <w:name w:val="read Char Char"/>
    <w:link w:val="read"/>
    <w:locked/>
    <w:rsid w:val="00524B0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24B0E"/>
    <w:pPr>
      <w:spacing w:before="240"/>
      <w:outlineLvl w:val="2"/>
    </w:pPr>
    <w:rPr>
      <w:rFonts w:eastAsia="Times New Roman"/>
      <w:b/>
    </w:rPr>
  </w:style>
  <w:style w:type="character" w:customStyle="1" w:styleId="readChar">
    <w:name w:val="read Char"/>
    <w:rsid w:val="00524B0E"/>
    <w:rPr>
      <w:szCs w:val="22"/>
      <w:u w:val="single"/>
      <w:lang w:val="en-US" w:eastAsia="en-US" w:bidi="ar-SA"/>
    </w:rPr>
  </w:style>
  <w:style w:type="character" w:customStyle="1" w:styleId="underlining0">
    <w:name w:val="underlining"/>
    <w:rsid w:val="00524B0E"/>
    <w:rPr>
      <w:u w:val="single"/>
    </w:rPr>
  </w:style>
  <w:style w:type="paragraph" w:styleId="BodyTextIndent2">
    <w:name w:val="Body Text Indent 2"/>
    <w:basedOn w:val="Normal"/>
    <w:link w:val="BodyTextIndent2Char"/>
    <w:rsid w:val="00524B0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24B0E"/>
    <w:rPr>
      <w:rFonts w:ascii="HGSSoeiKakugothicUB" w:eastAsia="MS Mincho" w:hAnsi="Times New Roman" w:cs="Times New Roman"/>
      <w:szCs w:val="20"/>
      <w:lang w:val="x-none" w:eastAsia="ja-JP"/>
    </w:rPr>
  </w:style>
  <w:style w:type="character" w:customStyle="1" w:styleId="A6">
    <w:name w:val="A6"/>
    <w:uiPriority w:val="99"/>
    <w:rsid w:val="00524B0E"/>
    <w:rPr>
      <w:rFonts w:ascii="Times New Roman" w:hAnsi="Times New Roman"/>
      <w:color w:val="000000"/>
      <w:sz w:val="14"/>
      <w:szCs w:val="14"/>
    </w:rPr>
  </w:style>
  <w:style w:type="paragraph" w:customStyle="1" w:styleId="CiteCard">
    <w:name w:val="Cite_Card"/>
    <w:link w:val="CiteCardChar"/>
    <w:qFormat/>
    <w:rsid w:val="00524B0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24B0E"/>
    <w:rPr>
      <w:rFonts w:ascii="Times New Roman" w:eastAsia="Times New Roman" w:hAnsi="Times New Roman" w:cs="Arial"/>
      <w:bCs/>
      <w:sz w:val="20"/>
      <w:szCs w:val="20"/>
    </w:rPr>
  </w:style>
  <w:style w:type="character" w:customStyle="1" w:styleId="btitle">
    <w:name w:val="btitle"/>
    <w:rsid w:val="00524B0E"/>
  </w:style>
  <w:style w:type="character" w:customStyle="1" w:styleId="green">
    <w:name w:val="green"/>
    <w:rsid w:val="00524B0E"/>
  </w:style>
  <w:style w:type="paragraph" w:customStyle="1" w:styleId="CM5">
    <w:name w:val="CM5"/>
    <w:basedOn w:val="Default"/>
    <w:next w:val="Default"/>
    <w:uiPriority w:val="99"/>
    <w:qFormat/>
    <w:rsid w:val="00524B0E"/>
    <w:pPr>
      <w:widowControl w:val="0"/>
    </w:pPr>
    <w:rPr>
      <w:rFonts w:eastAsia="MS Mincho"/>
      <w:color w:val="auto"/>
    </w:rPr>
  </w:style>
  <w:style w:type="paragraph" w:customStyle="1" w:styleId="CM14">
    <w:name w:val="CM14"/>
    <w:basedOn w:val="Default"/>
    <w:next w:val="Default"/>
    <w:uiPriority w:val="99"/>
    <w:qFormat/>
    <w:rsid w:val="00524B0E"/>
    <w:pPr>
      <w:widowControl w:val="0"/>
    </w:pPr>
    <w:rPr>
      <w:rFonts w:eastAsia="MS Mincho"/>
      <w:color w:val="auto"/>
    </w:rPr>
  </w:style>
  <w:style w:type="character" w:customStyle="1" w:styleId="BodyText1">
    <w:name w:val="Body Text1"/>
    <w:rsid w:val="00524B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24B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524B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24B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24B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24B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24B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524B0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524B0E"/>
    <w:rPr>
      <w:rFonts w:ascii="Sylfaen" w:hAnsi="Sylfaen" w:cs="Sylfaen"/>
      <w:i/>
      <w:iCs/>
      <w:sz w:val="19"/>
      <w:szCs w:val="19"/>
      <w:u w:val="none"/>
      <w:shd w:val="clear" w:color="auto" w:fill="FFFFFF"/>
    </w:rPr>
  </w:style>
  <w:style w:type="character" w:customStyle="1" w:styleId="AuthorYear">
    <w:name w:val="AuthorYear"/>
    <w:uiPriority w:val="1"/>
    <w:qFormat/>
    <w:rsid w:val="00524B0E"/>
    <w:rPr>
      <w:rFonts w:ascii="Georgia" w:hAnsi="Georgia"/>
      <w:b/>
      <w:sz w:val="24"/>
    </w:rPr>
  </w:style>
  <w:style w:type="character" w:customStyle="1" w:styleId="AnalyticsChar">
    <w:name w:val="Analytics Char"/>
    <w:basedOn w:val="DefaultParagraphFont"/>
    <w:link w:val="Analytics"/>
    <w:uiPriority w:val="4"/>
    <w:rsid w:val="00524B0E"/>
    <w:rPr>
      <w:rFonts w:ascii="Times New Roman" w:eastAsia="Calibri" w:hAnsi="Times New Roman" w:cs="Times New Roman"/>
      <w:b/>
    </w:rPr>
  </w:style>
  <w:style w:type="character" w:customStyle="1" w:styleId="ssl4">
    <w:name w:val="ss_l4"/>
    <w:rsid w:val="00524B0E"/>
  </w:style>
  <w:style w:type="character" w:customStyle="1" w:styleId="italic">
    <w:name w:val="italic"/>
    <w:rsid w:val="00524B0E"/>
  </w:style>
  <w:style w:type="character" w:customStyle="1" w:styleId="tl8wme">
    <w:name w:val="tl8wme"/>
    <w:basedOn w:val="DefaultParagraphFont"/>
    <w:rsid w:val="00524B0E"/>
  </w:style>
  <w:style w:type="character" w:customStyle="1" w:styleId="Emph">
    <w:name w:val="Emph"/>
    <w:basedOn w:val="DefaultParagraphFont"/>
    <w:uiPriority w:val="1"/>
    <w:qFormat/>
    <w:rsid w:val="00524B0E"/>
    <w:rPr>
      <w:rFonts w:ascii="Arial" w:hAnsi="Arial"/>
      <w:b/>
      <w:sz w:val="20"/>
      <w:u w:val="single"/>
      <w:bdr w:val="single" w:sz="8" w:space="0" w:color="auto"/>
    </w:rPr>
  </w:style>
  <w:style w:type="paragraph" w:customStyle="1" w:styleId="CardIndented">
    <w:name w:val="Card (Indented)"/>
    <w:basedOn w:val="Normal"/>
    <w:link w:val="CardIndentedChar"/>
    <w:qFormat/>
    <w:rsid w:val="00524B0E"/>
    <w:pPr>
      <w:ind w:left="288"/>
    </w:pPr>
    <w:rPr>
      <w:rFonts w:eastAsia="Calibri"/>
    </w:rPr>
  </w:style>
  <w:style w:type="character" w:customStyle="1" w:styleId="CardIndentedChar">
    <w:name w:val="Card (Indented) Char"/>
    <w:link w:val="CardIndented"/>
    <w:rsid w:val="00524B0E"/>
    <w:rPr>
      <w:rFonts w:ascii="Times New Roman" w:eastAsia="Calibri" w:hAnsi="Times New Roman" w:cs="Times New Roman"/>
    </w:rPr>
  </w:style>
  <w:style w:type="character" w:customStyle="1" w:styleId="cardchar00">
    <w:name w:val="cardchar0"/>
    <w:basedOn w:val="DefaultParagraphFont"/>
    <w:rsid w:val="00524B0E"/>
  </w:style>
  <w:style w:type="character" w:customStyle="1" w:styleId="UnderlineNon-bold">
    <w:name w:val="Underline Non - bold"/>
    <w:rsid w:val="00524B0E"/>
    <w:rPr>
      <w:rFonts w:ascii="Times New Roman" w:hAnsi="Times New Roman"/>
      <w:iCs/>
      <w:sz w:val="22"/>
      <w:u w:val="single"/>
    </w:rPr>
  </w:style>
  <w:style w:type="character" w:customStyle="1" w:styleId="UnderlineBold0">
    <w:name w:val="Underline Bold"/>
    <w:qFormat/>
    <w:rsid w:val="00524B0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24B0E"/>
    <w:pPr>
      <w:spacing w:before="200"/>
    </w:pPr>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524B0E"/>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524B0E"/>
    <w:rPr>
      <w:rFonts w:ascii="Bell MT" w:eastAsia="Times New Roman" w:hAnsi="Bell MT"/>
      <w:bCs/>
      <w:iCs/>
      <w:sz w:val="22"/>
      <w:u w:val="single"/>
    </w:rPr>
  </w:style>
  <w:style w:type="character" w:customStyle="1" w:styleId="Heading5Char2">
    <w:name w:val="Heading 5 Char2"/>
    <w:aliases w:val="Blocks Char2"/>
    <w:rsid w:val="00524B0E"/>
    <w:rPr>
      <w:rFonts w:ascii="Bell MT" w:eastAsia="Times New Roman" w:hAnsi="Bell MT"/>
      <w:bCs/>
      <w:iCs/>
      <w:sz w:val="10"/>
      <w:szCs w:val="26"/>
    </w:rPr>
  </w:style>
  <w:style w:type="character" w:customStyle="1" w:styleId="Boxed">
    <w:name w:val="Boxed"/>
    <w:qFormat/>
    <w:rsid w:val="00524B0E"/>
    <w:rPr>
      <w:rFonts w:ascii="Garamond" w:hAnsi="Garamond"/>
      <w:b/>
      <w:sz w:val="22"/>
      <w:bdr w:val="single" w:sz="6" w:space="0" w:color="auto"/>
    </w:rPr>
  </w:style>
  <w:style w:type="paragraph" w:customStyle="1" w:styleId="Heading2-NotBold">
    <w:name w:val="Heading 2 - Not Bold"/>
    <w:basedOn w:val="Heading2"/>
    <w:autoRedefine/>
    <w:uiPriority w:val="99"/>
    <w:qFormat/>
    <w:rsid w:val="00524B0E"/>
    <w:pPr>
      <w:keepNext w:val="0"/>
      <w:keepLines w:val="0"/>
      <w:pageBreakBefore w:val="0"/>
      <w:spacing w:before="48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524B0E"/>
    <w:rPr>
      <w:rFonts w:ascii="Arial" w:hAnsi="Arial"/>
      <w:vanish/>
      <w:sz w:val="16"/>
      <w:szCs w:val="16"/>
    </w:rPr>
  </w:style>
  <w:style w:type="paragraph" w:styleId="z-TopofForm">
    <w:name w:val="HTML Top of Form"/>
    <w:basedOn w:val="Normal"/>
    <w:next w:val="Normal"/>
    <w:link w:val="z-TopofFormChar"/>
    <w:hidden/>
    <w:uiPriority w:val="99"/>
    <w:unhideWhenUsed/>
    <w:rsid w:val="00524B0E"/>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524B0E"/>
    <w:rPr>
      <w:rFonts w:ascii="Arial" w:hAnsi="Arial" w:cs="Arial"/>
      <w:vanish/>
      <w:sz w:val="16"/>
      <w:szCs w:val="16"/>
    </w:rPr>
  </w:style>
  <w:style w:type="character" w:customStyle="1" w:styleId="z-BottomofFormChar">
    <w:name w:val="z-Bottom of Form Char"/>
    <w:link w:val="z-BottomofForm"/>
    <w:uiPriority w:val="99"/>
    <w:rsid w:val="00524B0E"/>
    <w:rPr>
      <w:rFonts w:ascii="Arial" w:hAnsi="Arial"/>
      <w:vanish/>
      <w:sz w:val="16"/>
      <w:szCs w:val="16"/>
    </w:rPr>
  </w:style>
  <w:style w:type="paragraph" w:styleId="z-BottomofForm">
    <w:name w:val="HTML Bottom of Form"/>
    <w:basedOn w:val="Normal"/>
    <w:next w:val="Normal"/>
    <w:link w:val="z-BottomofFormChar"/>
    <w:hidden/>
    <w:uiPriority w:val="99"/>
    <w:unhideWhenUsed/>
    <w:rsid w:val="00524B0E"/>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524B0E"/>
    <w:rPr>
      <w:rFonts w:ascii="Arial" w:hAnsi="Arial" w:cs="Arial"/>
      <w:vanish/>
      <w:sz w:val="16"/>
      <w:szCs w:val="16"/>
    </w:rPr>
  </w:style>
  <w:style w:type="paragraph" w:customStyle="1" w:styleId="Heading2-Bold">
    <w:name w:val="Heading 2 - Bold"/>
    <w:basedOn w:val="Normal"/>
    <w:autoRedefine/>
    <w:uiPriority w:val="99"/>
    <w:qFormat/>
    <w:rsid w:val="00524B0E"/>
    <w:rPr>
      <w:rFonts w:ascii="Garamond" w:eastAsia="Calibri" w:hAnsi="Garamond"/>
      <w:b/>
    </w:rPr>
  </w:style>
  <w:style w:type="character" w:customStyle="1" w:styleId="Style2CharChar">
    <w:name w:val="Style2 Char Char"/>
    <w:rsid w:val="00524B0E"/>
    <w:rPr>
      <w:u w:val="thick"/>
      <w:lang w:val="en-US" w:eastAsia="en-US" w:bidi="ar-SA"/>
    </w:rPr>
  </w:style>
  <w:style w:type="character" w:customStyle="1" w:styleId="authordate1">
    <w:name w:val="authordate"/>
    <w:rsid w:val="00524B0E"/>
  </w:style>
  <w:style w:type="paragraph" w:customStyle="1" w:styleId="tag">
    <w:name w:val="%tag"/>
    <w:basedOn w:val="Normal"/>
    <w:next w:val="Normal"/>
    <w:link w:val="tagChar"/>
    <w:uiPriority w:val="99"/>
    <w:qFormat/>
    <w:rsid w:val="00524B0E"/>
    <w:rPr>
      <w:rFonts w:ascii="Garamond" w:eastAsia="Calibri" w:hAnsi="Garamond"/>
      <w:bCs/>
      <w:sz w:val="18"/>
    </w:rPr>
  </w:style>
  <w:style w:type="character" w:customStyle="1" w:styleId="underline0">
    <w:name w:val="%underline"/>
    <w:qFormat/>
    <w:rsid w:val="00524B0E"/>
    <w:rPr>
      <w:rFonts w:ascii="Times New Roman" w:hAnsi="Times New Roman"/>
      <w:sz w:val="16"/>
      <w:u w:val="none"/>
    </w:rPr>
  </w:style>
  <w:style w:type="character" w:customStyle="1" w:styleId="AUNDERLINE0">
    <w:name w:val="AUNDERLINE"/>
    <w:qFormat/>
    <w:rsid w:val="00524B0E"/>
    <w:rPr>
      <w:rFonts w:ascii="Times New Roman" w:hAnsi="Times New Roman"/>
      <w:sz w:val="20"/>
      <w:u w:val="single"/>
    </w:rPr>
  </w:style>
  <w:style w:type="paragraph" w:customStyle="1" w:styleId="Style20">
    <w:name w:val="Style 2"/>
    <w:basedOn w:val="Normal"/>
    <w:link w:val="Style2Char"/>
    <w:uiPriority w:val="99"/>
    <w:qFormat/>
    <w:rsid w:val="00524B0E"/>
    <w:pPr>
      <w:ind w:left="432"/>
    </w:pPr>
    <w:rPr>
      <w:rFonts w:eastAsia="Times New Roman"/>
      <w:szCs w:val="20"/>
      <w:u w:val="single"/>
      <w:lang w:val="x-none" w:eastAsia="x-none"/>
    </w:rPr>
  </w:style>
  <w:style w:type="character" w:customStyle="1" w:styleId="Style2Char">
    <w:name w:val="Style 2 Char"/>
    <w:link w:val="Style20"/>
    <w:uiPriority w:val="99"/>
    <w:rsid w:val="00524B0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24B0E"/>
    <w:rPr>
      <w:rFonts w:ascii="Garamond" w:eastAsia="Times New Roman" w:hAnsi="Garamond"/>
      <w:szCs w:val="20"/>
      <w:u w:val="single"/>
      <w:lang w:val="x-none" w:eastAsia="x-none"/>
    </w:rPr>
  </w:style>
  <w:style w:type="character" w:customStyle="1" w:styleId="GAUnderlineChar">
    <w:name w:val="GA Underline Char"/>
    <w:link w:val="GAUnderline"/>
    <w:rsid w:val="00524B0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24B0E"/>
    <w:rPr>
      <w:rFonts w:eastAsia="Times New Roman"/>
      <w:sz w:val="18"/>
      <w:szCs w:val="20"/>
      <w:lang w:val="x-none" w:eastAsia="x-none"/>
    </w:rPr>
  </w:style>
  <w:style w:type="character" w:customStyle="1" w:styleId="textsmallChar">
    <w:name w:val="textsmall Char"/>
    <w:link w:val="textsmall"/>
    <w:rsid w:val="00524B0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24B0E"/>
    <w:rPr>
      <w:rFonts w:eastAsia="Times New Roman"/>
      <w:szCs w:val="20"/>
      <w:u w:val="single"/>
      <w:lang w:val="x-none" w:eastAsia="x-none"/>
    </w:rPr>
  </w:style>
  <w:style w:type="character" w:customStyle="1" w:styleId="cardtextChar2">
    <w:name w:val="cardtext Char"/>
    <w:link w:val="cardtext3"/>
    <w:rsid w:val="00524B0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24B0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24B0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24B0E"/>
    <w:rPr>
      <w:rFonts w:eastAsia="Times New Roman"/>
      <w:sz w:val="12"/>
    </w:rPr>
  </w:style>
  <w:style w:type="character" w:customStyle="1" w:styleId="MicroChar">
    <w:name w:val="Micro Char"/>
    <w:link w:val="Micro"/>
    <w:rsid w:val="00524B0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24B0E"/>
    <w:rPr>
      <w:rFonts w:ascii="Bell MT" w:eastAsia="Calibri" w:hAnsi="Bell MT"/>
      <w:szCs w:val="20"/>
    </w:rPr>
  </w:style>
  <w:style w:type="character" w:customStyle="1" w:styleId="UnderlinedCharChar0">
    <w:name w:val="Underlined Char Char"/>
    <w:rsid w:val="00524B0E"/>
    <w:rPr>
      <w:rFonts w:ascii="Garamond" w:hAnsi="Garamond"/>
      <w:szCs w:val="28"/>
      <w:u w:val="single"/>
      <w:lang w:val="en-US" w:eastAsia="en-US" w:bidi="ar-SA"/>
    </w:rPr>
  </w:style>
  <w:style w:type="character" w:customStyle="1" w:styleId="ssl0">
    <w:name w:val="ss_l0"/>
    <w:basedOn w:val="DefaultParagraphFont"/>
    <w:rsid w:val="00524B0E"/>
  </w:style>
  <w:style w:type="paragraph" w:customStyle="1" w:styleId="h-lead">
    <w:name w:val="h-lead"/>
    <w:basedOn w:val="Normal"/>
    <w:uiPriority w:val="99"/>
    <w:qFormat/>
    <w:rsid w:val="00524B0E"/>
    <w:pPr>
      <w:spacing w:before="100" w:beforeAutospacing="1" w:after="100" w:afterAutospacing="1"/>
    </w:pPr>
    <w:rPr>
      <w:rFonts w:eastAsia="Times New Roman"/>
    </w:rPr>
  </w:style>
  <w:style w:type="character" w:customStyle="1" w:styleId="slug-doi">
    <w:name w:val="slug-doi"/>
    <w:basedOn w:val="DefaultParagraphFont"/>
    <w:rsid w:val="00524B0E"/>
  </w:style>
  <w:style w:type="character" w:customStyle="1" w:styleId="slug-pub-date">
    <w:name w:val="slug-pub-date"/>
    <w:basedOn w:val="DefaultParagraphFont"/>
    <w:rsid w:val="00524B0E"/>
  </w:style>
  <w:style w:type="character" w:customStyle="1" w:styleId="slug-vol">
    <w:name w:val="slug-vol"/>
    <w:basedOn w:val="DefaultParagraphFont"/>
    <w:rsid w:val="00524B0E"/>
  </w:style>
  <w:style w:type="character" w:customStyle="1" w:styleId="slug-issue">
    <w:name w:val="slug-issue"/>
    <w:basedOn w:val="DefaultParagraphFont"/>
    <w:rsid w:val="00524B0E"/>
  </w:style>
  <w:style w:type="character" w:customStyle="1" w:styleId="slug-pages">
    <w:name w:val="slug-pages"/>
    <w:basedOn w:val="DefaultParagraphFont"/>
    <w:rsid w:val="00524B0E"/>
  </w:style>
  <w:style w:type="paragraph" w:customStyle="1" w:styleId="intro">
    <w:name w:val="intro"/>
    <w:basedOn w:val="Normal"/>
    <w:uiPriority w:val="99"/>
    <w:qFormat/>
    <w:rsid w:val="00524B0E"/>
    <w:pPr>
      <w:spacing w:before="100" w:beforeAutospacing="1" w:after="100" w:afterAutospacing="1"/>
    </w:pPr>
    <w:rPr>
      <w:rFonts w:eastAsia="Times New Roman"/>
    </w:rPr>
  </w:style>
  <w:style w:type="character" w:customStyle="1" w:styleId="af">
    <w:name w:val="af"/>
    <w:basedOn w:val="DefaultParagraphFont"/>
    <w:rsid w:val="00524B0E"/>
  </w:style>
  <w:style w:type="character" w:customStyle="1" w:styleId="ab">
    <w:name w:val="ab"/>
    <w:basedOn w:val="DefaultParagraphFont"/>
    <w:rsid w:val="00524B0E"/>
  </w:style>
  <w:style w:type="character" w:customStyle="1" w:styleId="em">
    <w:name w:val="em"/>
    <w:basedOn w:val="DefaultParagraphFont"/>
    <w:rsid w:val="00524B0E"/>
  </w:style>
  <w:style w:type="character" w:customStyle="1" w:styleId="au">
    <w:name w:val="au"/>
    <w:basedOn w:val="DefaultParagraphFont"/>
    <w:rsid w:val="00524B0E"/>
  </w:style>
  <w:style w:type="character" w:customStyle="1" w:styleId="ti">
    <w:name w:val="ti"/>
    <w:basedOn w:val="DefaultParagraphFont"/>
    <w:rsid w:val="00524B0E"/>
  </w:style>
  <w:style w:type="character" w:customStyle="1" w:styleId="subheadblue">
    <w:name w:val="subhead_blue"/>
    <w:basedOn w:val="DefaultParagraphFont"/>
    <w:rsid w:val="00524B0E"/>
  </w:style>
  <w:style w:type="paragraph" w:customStyle="1" w:styleId="body-paragraph">
    <w:name w:val="body-paragraph"/>
    <w:basedOn w:val="Normal"/>
    <w:uiPriority w:val="99"/>
    <w:qFormat/>
    <w:rsid w:val="00524B0E"/>
    <w:pPr>
      <w:spacing w:before="100" w:beforeAutospacing="1" w:after="100" w:afterAutospacing="1"/>
    </w:pPr>
    <w:rPr>
      <w:rFonts w:eastAsia="Times New Roman"/>
    </w:rPr>
  </w:style>
  <w:style w:type="character" w:customStyle="1" w:styleId="affiliation">
    <w:name w:val="affiliation"/>
    <w:basedOn w:val="DefaultParagraphFont"/>
    <w:rsid w:val="00524B0E"/>
  </w:style>
  <w:style w:type="character" w:customStyle="1" w:styleId="slug-doi-wrapper">
    <w:name w:val="slug-doi-wrapper"/>
    <w:basedOn w:val="DefaultParagraphFont"/>
    <w:rsid w:val="00524B0E"/>
  </w:style>
  <w:style w:type="character" w:customStyle="1" w:styleId="slug-metadata-noteahead-of-print">
    <w:name w:val="slug-metadata-note ahead-of-print"/>
    <w:basedOn w:val="DefaultParagraphFont"/>
    <w:rsid w:val="00524B0E"/>
  </w:style>
  <w:style w:type="character" w:customStyle="1" w:styleId="slug-ahead-of-print-date">
    <w:name w:val="slug-ahead-of-print-date"/>
    <w:basedOn w:val="DefaultParagraphFont"/>
    <w:rsid w:val="00524B0E"/>
  </w:style>
  <w:style w:type="character" w:customStyle="1" w:styleId="medium-bold">
    <w:name w:val="medium-bold"/>
    <w:basedOn w:val="DefaultParagraphFont"/>
    <w:rsid w:val="00524B0E"/>
  </w:style>
  <w:style w:type="character" w:customStyle="1" w:styleId="updated-short-citation">
    <w:name w:val="updated-short-citation"/>
    <w:basedOn w:val="DefaultParagraphFont"/>
    <w:rsid w:val="00524B0E"/>
  </w:style>
  <w:style w:type="character" w:customStyle="1" w:styleId="goohl0">
    <w:name w:val="goohl0"/>
    <w:basedOn w:val="DefaultParagraphFont"/>
    <w:rsid w:val="00524B0E"/>
  </w:style>
  <w:style w:type="character" w:customStyle="1" w:styleId="CharChar6">
    <w:name w:val="Char Char6"/>
    <w:rsid w:val="00524B0E"/>
    <w:rPr>
      <w:rFonts w:cs="Arial"/>
      <w:bCs/>
      <w:sz w:val="16"/>
      <w:szCs w:val="26"/>
      <w:lang w:val="en-US" w:eastAsia="en-US" w:bidi="ar-SA"/>
    </w:rPr>
  </w:style>
  <w:style w:type="character" w:customStyle="1" w:styleId="CharChar3">
    <w:name w:val="Char Char3"/>
    <w:aliases w:val="Heading 2 Char2 Char Char Char Char1,Head"/>
    <w:qFormat/>
    <w:rsid w:val="00524B0E"/>
    <w:rPr>
      <w:szCs w:val="24"/>
    </w:rPr>
  </w:style>
  <w:style w:type="character" w:customStyle="1" w:styleId="TagCharChar1">
    <w:name w:val="Tag Char Char1"/>
    <w:aliases w:val="Heading 2 Char Char Char Char Char Char Char2, Char Char Char Char1 Char1, Char Ch,T Ch,TAG C, Cha"/>
    <w:qFormat/>
    <w:rsid w:val="00524B0E"/>
    <w:rPr>
      <w:b/>
      <w:sz w:val="24"/>
      <w:szCs w:val="24"/>
      <w:lang w:val="en-US" w:eastAsia="en-US" w:bidi="ar-SA"/>
    </w:rPr>
  </w:style>
  <w:style w:type="character" w:customStyle="1" w:styleId="12TimesNewRoman">
    <w:name w:val="12 Times New Roman"/>
    <w:rsid w:val="00524B0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24B0E"/>
    <w:pPr>
      <w:keepNext w:val="0"/>
      <w:keepLines w:val="0"/>
      <w:pageBreakBefore w:val="0"/>
      <w:widowControl w:val="0"/>
      <w:spacing w:before="60" w:after="60"/>
      <w:jc w:val="left"/>
    </w:pPr>
    <w:rPr>
      <w:rFonts w:ascii="Bell MT" w:eastAsia="Times New Roman" w:hAnsi="Bell MT" w:cs="Times New Roman"/>
      <w:bCs w:val="0"/>
      <w:sz w:val="22"/>
      <w:szCs w:val="28"/>
      <w:u w:val="none"/>
    </w:rPr>
  </w:style>
  <w:style w:type="character" w:customStyle="1" w:styleId="StyleHeading2TagHEADING2TagCite11ptChar">
    <w:name w:val="Style Heading 2TagHEADING 2Tag&amp;Cite + 11 pt Char"/>
    <w:link w:val="StyleHeading2TagHEADING2TagCite11pt"/>
    <w:rsid w:val="00524B0E"/>
    <w:rPr>
      <w:rFonts w:ascii="Bell MT" w:eastAsia="Times New Roman" w:hAnsi="Bell MT" w:cs="Times New Roman"/>
      <w:b/>
      <w:bCs/>
      <w:szCs w:val="28"/>
    </w:rPr>
  </w:style>
  <w:style w:type="paragraph" w:customStyle="1" w:styleId="F4-NormalText">
    <w:name w:val="F4 - Normal Text"/>
    <w:basedOn w:val="Normal"/>
    <w:uiPriority w:val="99"/>
    <w:qFormat/>
    <w:rsid w:val="00524B0E"/>
    <w:rPr>
      <w:rFonts w:eastAsia="Calibri"/>
    </w:rPr>
  </w:style>
  <w:style w:type="character" w:customStyle="1" w:styleId="berief">
    <w:name w:val="berief"/>
    <w:rsid w:val="00524B0E"/>
    <w:rPr>
      <w:rFonts w:ascii="Times New Roman" w:eastAsia="Times New Roman" w:hAnsi="Times New Roman" w:cs="Times New Roman"/>
      <w:sz w:val="20"/>
      <w:u w:val="none"/>
    </w:rPr>
  </w:style>
  <w:style w:type="character" w:customStyle="1" w:styleId="Brief-Smalltext">
    <w:name w:val="Brief - Small text"/>
    <w:rsid w:val="00524B0E"/>
    <w:rPr>
      <w:rFonts w:ascii="Times New Roman" w:hAnsi="Times New Roman" w:cs="Times New Roman"/>
      <w:sz w:val="14"/>
      <w:u w:val="none"/>
    </w:rPr>
  </w:style>
  <w:style w:type="paragraph" w:customStyle="1" w:styleId="F3-TagAuthor">
    <w:name w:val="F3 - Tag/Author"/>
    <w:basedOn w:val="Normal"/>
    <w:uiPriority w:val="99"/>
    <w:qFormat/>
    <w:rsid w:val="00524B0E"/>
    <w:rPr>
      <w:rFonts w:eastAsia="Times New Roman"/>
      <w:b/>
    </w:rPr>
  </w:style>
  <w:style w:type="paragraph" w:customStyle="1" w:styleId="F5-UnderlineNormal">
    <w:name w:val="F5 - Underline Normal"/>
    <w:basedOn w:val="Normal"/>
    <w:uiPriority w:val="99"/>
    <w:qFormat/>
    <w:rsid w:val="00524B0E"/>
    <w:rPr>
      <w:rFonts w:eastAsia="Calibri"/>
      <w:u w:val="single"/>
    </w:rPr>
  </w:style>
  <w:style w:type="character" w:customStyle="1" w:styleId="F8-UnderlineBold">
    <w:name w:val="F8 - Underline/Bold"/>
    <w:rsid w:val="00524B0E"/>
    <w:rPr>
      <w:rFonts w:ascii="Times New Roman" w:hAnsi="Times New Roman"/>
      <w:b/>
      <w:sz w:val="20"/>
      <w:u w:val="single"/>
    </w:rPr>
  </w:style>
  <w:style w:type="character" w:customStyle="1" w:styleId="F7-SmallFont">
    <w:name w:val="F7 - Small Font"/>
    <w:rsid w:val="00524B0E"/>
    <w:rPr>
      <w:rFonts w:ascii="Times New Roman" w:hAnsi="Times New Roman"/>
      <w:sz w:val="14"/>
    </w:rPr>
  </w:style>
  <w:style w:type="paragraph" w:customStyle="1" w:styleId="Brief-PrimarySource">
    <w:name w:val="Brief - Primary Source"/>
    <w:basedOn w:val="Normal"/>
    <w:uiPriority w:val="99"/>
    <w:qFormat/>
    <w:rsid w:val="00524B0E"/>
    <w:rPr>
      <w:rFonts w:eastAsia="Times New Roman"/>
      <w:b/>
      <w:u w:val="single"/>
    </w:rPr>
  </w:style>
  <w:style w:type="paragraph" w:customStyle="1" w:styleId="Brief-Underline">
    <w:name w:val="Brief - Underline"/>
    <w:basedOn w:val="Normal"/>
    <w:uiPriority w:val="99"/>
    <w:qFormat/>
    <w:rsid w:val="00524B0E"/>
    <w:rPr>
      <w:rFonts w:eastAsia="Times New Roman"/>
      <w:u w:val="single"/>
    </w:rPr>
  </w:style>
  <w:style w:type="character" w:customStyle="1" w:styleId="Brief-Bold">
    <w:name w:val="Brief - Bold"/>
    <w:rsid w:val="00524B0E"/>
    <w:rPr>
      <w:rFonts w:cs="Times New Roman"/>
      <w:b/>
    </w:rPr>
  </w:style>
  <w:style w:type="character" w:customStyle="1" w:styleId="Card-Underline">
    <w:name w:val="Card - Underline"/>
    <w:rsid w:val="00524B0E"/>
    <w:rPr>
      <w:rFonts w:cs="Times New Roman"/>
      <w:u w:val="single"/>
    </w:rPr>
  </w:style>
  <w:style w:type="character" w:customStyle="1" w:styleId="beriefunderline">
    <w:name w:val="berief = underline"/>
    <w:rsid w:val="00524B0E"/>
    <w:rPr>
      <w:rFonts w:ascii="Times New Roman" w:eastAsia="Times New Roman" w:hAnsi="Times New Roman" w:cs="Times New Roman"/>
      <w:sz w:val="20"/>
      <w:u w:val="single"/>
    </w:rPr>
  </w:style>
  <w:style w:type="paragraph" w:customStyle="1" w:styleId="Brief">
    <w:name w:val="Brief"/>
    <w:basedOn w:val="Brief-PrimarySource"/>
    <w:uiPriority w:val="99"/>
    <w:qFormat/>
    <w:rsid w:val="00524B0E"/>
    <w:rPr>
      <w:b w:val="0"/>
    </w:rPr>
  </w:style>
  <w:style w:type="character" w:customStyle="1" w:styleId="BoldText10pt">
    <w:name w:val="Bold Text 10 pt"/>
    <w:rsid w:val="00524B0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24B0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24B0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24B0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524B0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524B0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524B0E"/>
    <w:pPr>
      <w:widowControl w:val="0"/>
      <w:spacing w:line="276" w:lineRule="atLeast"/>
    </w:pPr>
    <w:rPr>
      <w:color w:val="auto"/>
    </w:rPr>
  </w:style>
  <w:style w:type="paragraph" w:customStyle="1" w:styleId="CM34">
    <w:name w:val="CM34"/>
    <w:basedOn w:val="Default"/>
    <w:next w:val="Default"/>
    <w:uiPriority w:val="99"/>
    <w:qFormat/>
    <w:rsid w:val="00524B0E"/>
    <w:pPr>
      <w:widowControl w:val="0"/>
    </w:pPr>
    <w:rPr>
      <w:color w:val="auto"/>
    </w:rPr>
  </w:style>
  <w:style w:type="paragraph" w:customStyle="1" w:styleId="CM56">
    <w:name w:val="CM56"/>
    <w:basedOn w:val="Default"/>
    <w:next w:val="Default"/>
    <w:uiPriority w:val="99"/>
    <w:qFormat/>
    <w:rsid w:val="00524B0E"/>
    <w:pPr>
      <w:widowControl w:val="0"/>
    </w:pPr>
    <w:rPr>
      <w:rFonts w:eastAsia="Calibri"/>
      <w:color w:val="auto"/>
    </w:rPr>
  </w:style>
  <w:style w:type="paragraph" w:customStyle="1" w:styleId="CM58">
    <w:name w:val="CM58"/>
    <w:basedOn w:val="Default"/>
    <w:next w:val="Default"/>
    <w:uiPriority w:val="99"/>
    <w:qFormat/>
    <w:rsid w:val="00524B0E"/>
    <w:pPr>
      <w:widowControl w:val="0"/>
    </w:pPr>
    <w:rPr>
      <w:rFonts w:eastAsia="Calibri"/>
      <w:color w:val="auto"/>
    </w:rPr>
  </w:style>
  <w:style w:type="paragraph" w:customStyle="1" w:styleId="CM57">
    <w:name w:val="CM57"/>
    <w:basedOn w:val="Default"/>
    <w:next w:val="Default"/>
    <w:uiPriority w:val="99"/>
    <w:qFormat/>
    <w:rsid w:val="00524B0E"/>
    <w:pPr>
      <w:widowControl w:val="0"/>
    </w:pPr>
    <w:rPr>
      <w:rFonts w:eastAsia="Calibri"/>
      <w:color w:val="auto"/>
    </w:rPr>
  </w:style>
  <w:style w:type="paragraph" w:customStyle="1" w:styleId="CM1">
    <w:name w:val="CM1"/>
    <w:basedOn w:val="Default"/>
    <w:next w:val="Default"/>
    <w:uiPriority w:val="99"/>
    <w:qFormat/>
    <w:rsid w:val="00524B0E"/>
    <w:pPr>
      <w:widowControl w:val="0"/>
    </w:pPr>
    <w:rPr>
      <w:rFonts w:eastAsia="Calibri"/>
      <w:color w:val="auto"/>
    </w:rPr>
  </w:style>
  <w:style w:type="paragraph" w:customStyle="1" w:styleId="CM49">
    <w:name w:val="CM49"/>
    <w:basedOn w:val="Default"/>
    <w:next w:val="Default"/>
    <w:uiPriority w:val="99"/>
    <w:qFormat/>
    <w:rsid w:val="00524B0E"/>
    <w:pPr>
      <w:widowControl w:val="0"/>
    </w:pPr>
    <w:rPr>
      <w:rFonts w:eastAsia="Calibri"/>
      <w:color w:val="auto"/>
    </w:rPr>
  </w:style>
  <w:style w:type="paragraph" w:customStyle="1" w:styleId="CM41">
    <w:name w:val="CM41"/>
    <w:basedOn w:val="Default"/>
    <w:next w:val="Default"/>
    <w:uiPriority w:val="99"/>
    <w:qFormat/>
    <w:rsid w:val="00524B0E"/>
    <w:pPr>
      <w:widowControl w:val="0"/>
    </w:pPr>
    <w:rPr>
      <w:rFonts w:eastAsia="Calibri"/>
      <w:color w:val="auto"/>
    </w:rPr>
  </w:style>
  <w:style w:type="paragraph" w:customStyle="1" w:styleId="3rdOrderPara">
    <w:name w:val="3rd Order Para"/>
    <w:basedOn w:val="Default"/>
    <w:next w:val="Default"/>
    <w:uiPriority w:val="99"/>
    <w:qFormat/>
    <w:rsid w:val="00524B0E"/>
    <w:pPr>
      <w:widowControl w:val="0"/>
    </w:pPr>
    <w:rPr>
      <w:rFonts w:eastAsia="Calibri"/>
      <w:color w:val="auto"/>
    </w:rPr>
  </w:style>
  <w:style w:type="paragraph" w:customStyle="1" w:styleId="2ndOrderPara">
    <w:name w:val="2nd Order Para"/>
    <w:basedOn w:val="Default"/>
    <w:next w:val="Default"/>
    <w:uiPriority w:val="99"/>
    <w:qFormat/>
    <w:rsid w:val="00524B0E"/>
    <w:pPr>
      <w:widowControl w:val="0"/>
    </w:pPr>
    <w:rPr>
      <w:rFonts w:eastAsia="Calibri"/>
      <w:color w:val="auto"/>
    </w:rPr>
  </w:style>
  <w:style w:type="paragraph" w:customStyle="1" w:styleId="Normal-SIGN2">
    <w:name w:val="Normal-SIGN2"/>
    <w:basedOn w:val="Default"/>
    <w:next w:val="Default"/>
    <w:uiPriority w:val="99"/>
    <w:qFormat/>
    <w:rsid w:val="00524B0E"/>
    <w:pPr>
      <w:widowControl w:val="0"/>
    </w:pPr>
    <w:rPr>
      <w:rFonts w:eastAsia="Calibri"/>
      <w:color w:val="auto"/>
    </w:rPr>
  </w:style>
  <w:style w:type="paragraph" w:customStyle="1" w:styleId="Normal-SIGN1">
    <w:name w:val="Normal-SIGN1"/>
    <w:basedOn w:val="Default"/>
    <w:next w:val="Default"/>
    <w:uiPriority w:val="99"/>
    <w:qFormat/>
    <w:rsid w:val="00524B0E"/>
    <w:pPr>
      <w:widowControl w:val="0"/>
    </w:pPr>
    <w:rPr>
      <w:rFonts w:eastAsia="Calibri"/>
      <w:color w:val="auto"/>
    </w:rPr>
  </w:style>
  <w:style w:type="paragraph" w:customStyle="1" w:styleId="CM3">
    <w:name w:val="CM3"/>
    <w:basedOn w:val="Default"/>
    <w:next w:val="Default"/>
    <w:uiPriority w:val="99"/>
    <w:qFormat/>
    <w:rsid w:val="00524B0E"/>
    <w:pPr>
      <w:widowControl w:val="0"/>
      <w:spacing w:line="553" w:lineRule="atLeast"/>
    </w:pPr>
    <w:rPr>
      <w:rFonts w:eastAsia="Calibri"/>
      <w:color w:val="auto"/>
    </w:rPr>
  </w:style>
  <w:style w:type="paragraph" w:customStyle="1" w:styleId="CM33">
    <w:name w:val="CM33"/>
    <w:basedOn w:val="Default"/>
    <w:next w:val="Default"/>
    <w:uiPriority w:val="99"/>
    <w:qFormat/>
    <w:rsid w:val="00524B0E"/>
    <w:pPr>
      <w:widowControl w:val="0"/>
    </w:pPr>
    <w:rPr>
      <w:rFonts w:eastAsia="Calibri"/>
      <w:color w:val="auto"/>
    </w:rPr>
  </w:style>
  <w:style w:type="paragraph" w:customStyle="1" w:styleId="CM37">
    <w:name w:val="CM37"/>
    <w:basedOn w:val="Default"/>
    <w:next w:val="Default"/>
    <w:uiPriority w:val="99"/>
    <w:qFormat/>
    <w:rsid w:val="00524B0E"/>
    <w:pPr>
      <w:widowControl w:val="0"/>
    </w:pPr>
    <w:rPr>
      <w:rFonts w:eastAsia="Calibri"/>
      <w:color w:val="auto"/>
    </w:rPr>
  </w:style>
  <w:style w:type="paragraph" w:customStyle="1" w:styleId="CM7">
    <w:name w:val="CM7"/>
    <w:basedOn w:val="Default"/>
    <w:next w:val="Default"/>
    <w:uiPriority w:val="99"/>
    <w:qFormat/>
    <w:rsid w:val="00524B0E"/>
    <w:pPr>
      <w:widowControl w:val="0"/>
      <w:spacing w:line="553" w:lineRule="atLeast"/>
    </w:pPr>
    <w:rPr>
      <w:rFonts w:eastAsia="Calibri"/>
      <w:color w:val="auto"/>
    </w:rPr>
  </w:style>
  <w:style w:type="paragraph" w:styleId="PlainText">
    <w:name w:val="Plain Text"/>
    <w:basedOn w:val="Normal"/>
    <w:next w:val="Normal"/>
    <w:link w:val="PlainTextChar"/>
    <w:rsid w:val="00524B0E"/>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524B0E"/>
    <w:rPr>
      <w:rFonts w:ascii="IJGCNM+Arial" w:eastAsia="Times New Roman" w:hAnsi="IJGCNM+Arial" w:cs="Times New Roman"/>
    </w:rPr>
  </w:style>
  <w:style w:type="paragraph" w:customStyle="1" w:styleId="Brief-SecondarySource">
    <w:name w:val="Brief - Secondary Source"/>
    <w:basedOn w:val="Normal"/>
    <w:uiPriority w:val="99"/>
    <w:qFormat/>
    <w:rsid w:val="00524B0E"/>
    <w:rPr>
      <w:rFonts w:eastAsia="Times New Roman"/>
      <w:sz w:val="14"/>
      <w:szCs w:val="20"/>
    </w:rPr>
  </w:style>
  <w:style w:type="paragraph" w:customStyle="1" w:styleId="Brief-Card">
    <w:name w:val="Brief - Card"/>
    <w:basedOn w:val="Normal"/>
    <w:uiPriority w:val="99"/>
    <w:qFormat/>
    <w:rsid w:val="00524B0E"/>
    <w:rPr>
      <w:rFonts w:eastAsia="Times New Roman"/>
    </w:rPr>
  </w:style>
  <w:style w:type="paragraph" w:customStyle="1" w:styleId="Pa2">
    <w:name w:val="Pa2"/>
    <w:basedOn w:val="Default"/>
    <w:next w:val="Default"/>
    <w:uiPriority w:val="99"/>
    <w:qFormat/>
    <w:rsid w:val="00524B0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24B0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524B0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524B0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524B0E"/>
    <w:pPr>
      <w:widowControl w:val="0"/>
    </w:pPr>
    <w:rPr>
      <w:rFonts w:ascii="Arial Black" w:hAnsi="Arial Black"/>
      <w:color w:val="auto"/>
    </w:rPr>
  </w:style>
  <w:style w:type="character" w:customStyle="1" w:styleId="eoeaheader">
    <w:name w:val="eoea_header"/>
    <w:basedOn w:val="DefaultParagraphFont"/>
    <w:rsid w:val="00524B0E"/>
  </w:style>
  <w:style w:type="character" w:customStyle="1" w:styleId="SC4208902">
    <w:name w:val="SC.4.208902"/>
    <w:rsid w:val="00524B0E"/>
    <w:rPr>
      <w:rFonts w:cs="Century"/>
      <w:color w:val="000000"/>
      <w:sz w:val="22"/>
      <w:szCs w:val="22"/>
    </w:rPr>
  </w:style>
  <w:style w:type="character" w:customStyle="1" w:styleId="SC4208915">
    <w:name w:val="SC.4.208915"/>
    <w:rsid w:val="00524B0E"/>
    <w:rPr>
      <w:rFonts w:cs="Century"/>
      <w:color w:val="000000"/>
      <w:sz w:val="13"/>
      <w:szCs w:val="13"/>
    </w:rPr>
  </w:style>
  <w:style w:type="character" w:customStyle="1" w:styleId="SC273764">
    <w:name w:val="SC.2.73764"/>
    <w:rsid w:val="00524B0E"/>
    <w:rPr>
      <w:rFonts w:cs="Century"/>
      <w:color w:val="000000"/>
      <w:sz w:val="72"/>
      <w:szCs w:val="72"/>
    </w:rPr>
  </w:style>
  <w:style w:type="character" w:customStyle="1" w:styleId="SC273779">
    <w:name w:val="SC.2.73779"/>
    <w:rsid w:val="00524B0E"/>
    <w:rPr>
      <w:rFonts w:cs="Century"/>
      <w:color w:val="000000"/>
      <w:sz w:val="40"/>
      <w:szCs w:val="40"/>
    </w:rPr>
  </w:style>
  <w:style w:type="character" w:customStyle="1" w:styleId="SC273763">
    <w:name w:val="SC.2.73763"/>
    <w:rsid w:val="00524B0E"/>
    <w:rPr>
      <w:rFonts w:cs="Century"/>
      <w:b/>
      <w:bCs/>
      <w:color w:val="000000"/>
    </w:rPr>
  </w:style>
  <w:style w:type="character" w:customStyle="1" w:styleId="SC4208910">
    <w:name w:val="SC.4.208910"/>
    <w:rsid w:val="00524B0E"/>
    <w:rPr>
      <w:rFonts w:cs="Century"/>
      <w:color w:val="000000"/>
      <w:sz w:val="28"/>
      <w:szCs w:val="28"/>
    </w:rPr>
  </w:style>
  <w:style w:type="character" w:customStyle="1" w:styleId="SC4208911">
    <w:name w:val="SC.4.208911"/>
    <w:rsid w:val="00524B0E"/>
    <w:rPr>
      <w:rFonts w:cs="Century"/>
      <w:color w:val="000000"/>
    </w:rPr>
  </w:style>
  <w:style w:type="paragraph" w:customStyle="1" w:styleId="Cover1">
    <w:name w:val="Cover 1"/>
    <w:basedOn w:val="Normal"/>
    <w:next w:val="Normal"/>
    <w:uiPriority w:val="99"/>
    <w:qFormat/>
    <w:rsid w:val="00524B0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524B0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524B0E"/>
    <w:pPr>
      <w:widowControl w:val="0"/>
    </w:pPr>
    <w:rPr>
      <w:color w:val="auto"/>
    </w:rPr>
  </w:style>
  <w:style w:type="paragraph" w:customStyle="1" w:styleId="Pa11">
    <w:name w:val="Pa11"/>
    <w:basedOn w:val="Normal"/>
    <w:next w:val="Normal"/>
    <w:uiPriority w:val="99"/>
    <w:qFormat/>
    <w:rsid w:val="00524B0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524B0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524B0E"/>
    <w:pPr>
      <w:widowControl w:val="0"/>
    </w:pPr>
    <w:rPr>
      <w:rFonts w:eastAsia="Calibri"/>
      <w:color w:val="auto"/>
    </w:rPr>
  </w:style>
  <w:style w:type="paragraph" w:customStyle="1" w:styleId="CM28">
    <w:name w:val="CM28"/>
    <w:basedOn w:val="Default"/>
    <w:next w:val="Default"/>
    <w:uiPriority w:val="99"/>
    <w:qFormat/>
    <w:rsid w:val="00524B0E"/>
    <w:pPr>
      <w:widowControl w:val="0"/>
    </w:pPr>
    <w:rPr>
      <w:rFonts w:eastAsia="Calibri"/>
      <w:color w:val="auto"/>
    </w:rPr>
  </w:style>
  <w:style w:type="paragraph" w:customStyle="1" w:styleId="CM8">
    <w:name w:val="CM8"/>
    <w:basedOn w:val="Default"/>
    <w:next w:val="Default"/>
    <w:uiPriority w:val="99"/>
    <w:qFormat/>
    <w:rsid w:val="00524B0E"/>
    <w:pPr>
      <w:widowControl w:val="0"/>
    </w:pPr>
    <w:rPr>
      <w:rFonts w:eastAsia="Calibri"/>
      <w:color w:val="auto"/>
    </w:rPr>
  </w:style>
  <w:style w:type="paragraph" w:customStyle="1" w:styleId="CM6">
    <w:name w:val="CM6"/>
    <w:basedOn w:val="Default"/>
    <w:next w:val="Default"/>
    <w:uiPriority w:val="99"/>
    <w:qFormat/>
    <w:rsid w:val="00524B0E"/>
    <w:pPr>
      <w:widowControl w:val="0"/>
      <w:spacing w:line="553" w:lineRule="atLeast"/>
    </w:pPr>
    <w:rPr>
      <w:rFonts w:eastAsia="Calibri"/>
      <w:color w:val="auto"/>
    </w:rPr>
  </w:style>
  <w:style w:type="paragraph" w:customStyle="1" w:styleId="CM22">
    <w:name w:val="CM22"/>
    <w:basedOn w:val="Default"/>
    <w:next w:val="Default"/>
    <w:uiPriority w:val="99"/>
    <w:qFormat/>
    <w:rsid w:val="00524B0E"/>
    <w:pPr>
      <w:widowControl w:val="0"/>
    </w:pPr>
    <w:rPr>
      <w:rFonts w:eastAsia="Calibri"/>
      <w:color w:val="auto"/>
    </w:rPr>
  </w:style>
  <w:style w:type="character" w:customStyle="1" w:styleId="articlesubtitle">
    <w:name w:val="article_sub_title"/>
    <w:basedOn w:val="DefaultParagraphFont"/>
    <w:rsid w:val="00524B0E"/>
  </w:style>
  <w:style w:type="character" w:customStyle="1" w:styleId="newsdate2">
    <w:name w:val="news_date2"/>
    <w:basedOn w:val="DefaultParagraphFont"/>
    <w:rsid w:val="00524B0E"/>
  </w:style>
  <w:style w:type="character" w:customStyle="1" w:styleId="readarticleheader">
    <w:name w:val="readarticleheader"/>
    <w:basedOn w:val="DefaultParagraphFont"/>
    <w:rsid w:val="00524B0E"/>
  </w:style>
  <w:style w:type="paragraph" w:customStyle="1" w:styleId="DoubleUnderlined">
    <w:name w:val="Double Underlined"/>
    <w:basedOn w:val="Heading2"/>
    <w:autoRedefine/>
    <w:uiPriority w:val="99"/>
    <w:qFormat/>
    <w:rsid w:val="00524B0E"/>
    <w:pPr>
      <w:keepLines w:val="0"/>
      <w:pageBreakBefore w:val="0"/>
      <w:widowControl w:val="0"/>
      <w:suppressAutoHyphens/>
      <w:spacing w:before="480"/>
      <w:jc w:val="left"/>
    </w:pPr>
    <w:rPr>
      <w:rFonts w:ascii="Trebuchet MS" w:eastAsia="Times New Roman" w:hAnsi="Trebuchet MS" w:cs="Times New Roman"/>
      <w:b w:val="0"/>
      <w:sz w:val="22"/>
      <w:szCs w:val="20"/>
      <w:u w:val="thick"/>
    </w:rPr>
  </w:style>
  <w:style w:type="character" w:customStyle="1" w:styleId="UnderlineChar2">
    <w:name w:val="Underline Char2"/>
    <w:rsid w:val="00524B0E"/>
    <w:rPr>
      <w:rFonts w:ascii="Trebuchet MS" w:hAnsi="Trebuchet MS"/>
      <w:u w:val="thick"/>
      <w:lang w:val="en-US" w:eastAsia="zh-CN" w:bidi="ar-SA"/>
    </w:rPr>
  </w:style>
  <w:style w:type="paragraph" w:customStyle="1" w:styleId="IndexFixer">
    <w:name w:val="Index Fixer"/>
    <w:basedOn w:val="Heading1"/>
    <w:uiPriority w:val="99"/>
    <w:qFormat/>
    <w:rsid w:val="00524B0E"/>
    <w:pPr>
      <w:keepNext w:val="0"/>
      <w:keepLines w:val="0"/>
      <w:pageBreakBefore w:val="0"/>
      <w:pBdr>
        <w:top w:val="none" w:sz="0" w:space="0" w:color="auto"/>
        <w:left w:val="none" w:sz="0" w:space="0" w:color="auto"/>
        <w:bottom w:val="none" w:sz="0" w:space="0" w:color="auto"/>
        <w:right w:val="none" w:sz="0" w:space="0" w:color="auto"/>
      </w:pBdr>
      <w:suppressAutoHyphens/>
      <w:spacing w:before="480"/>
      <w:jc w:val="left"/>
      <w:outlineLvl w:val="9"/>
    </w:pPr>
    <w:rPr>
      <w:rFonts w:eastAsia="Times" w:cs="Times New Roman"/>
      <w:caps/>
      <w:sz w:val="32"/>
      <w:szCs w:val="20"/>
    </w:rPr>
  </w:style>
  <w:style w:type="paragraph" w:customStyle="1" w:styleId="SmallNormal">
    <w:name w:val="Small Normal"/>
    <w:basedOn w:val="Normal"/>
    <w:uiPriority w:val="99"/>
    <w:qFormat/>
    <w:rsid w:val="00524B0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24B0E"/>
    <w:rPr>
      <w:rFonts w:ascii="Arial Narrow" w:eastAsia="Times New Roman" w:hAnsi="Arial Narrow"/>
      <w:b/>
      <w:szCs w:val="24"/>
      <w:u w:val="single"/>
      <w:lang w:val="en-GB" w:eastAsia="en-US" w:bidi="ar-SA"/>
    </w:rPr>
  </w:style>
  <w:style w:type="character" w:customStyle="1" w:styleId="medium-normal1">
    <w:name w:val="medium-normal1"/>
    <w:rsid w:val="00524B0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24B0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524B0E"/>
    <w:pPr>
      <w:ind w:left="720" w:right="720"/>
    </w:pPr>
    <w:rPr>
      <w:rFonts w:ascii="Palatino Linotype" w:eastAsia="Times New Roman" w:hAnsi="Palatino Linotype"/>
      <w:szCs w:val="20"/>
      <w:u w:val="single"/>
    </w:rPr>
  </w:style>
  <w:style w:type="character" w:customStyle="1" w:styleId="UnderlinedCardChar0">
    <w:name w:val="Underlined Card Char"/>
    <w:rsid w:val="00524B0E"/>
    <w:rPr>
      <w:rFonts w:ascii="Palatino Linotype" w:hAnsi="Palatino Linotype"/>
      <w:u w:val="single"/>
      <w:lang w:val="en-US" w:eastAsia="en-US" w:bidi="ar-SA"/>
    </w:rPr>
  </w:style>
  <w:style w:type="character" w:customStyle="1" w:styleId="Style10ptUnderline">
    <w:name w:val="Style 10 pt Underline"/>
    <w:rsid w:val="00524B0E"/>
    <w:rPr>
      <w:sz w:val="20"/>
      <w:u w:val="single"/>
    </w:rPr>
  </w:style>
  <w:style w:type="paragraph" w:customStyle="1" w:styleId="CardFormat">
    <w:name w:val="Card Format"/>
    <w:basedOn w:val="Normal"/>
    <w:autoRedefine/>
    <w:uiPriority w:val="99"/>
    <w:qFormat/>
    <w:rsid w:val="00524B0E"/>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524B0E"/>
  </w:style>
  <w:style w:type="character" w:customStyle="1" w:styleId="UnderlineCharCharCharCharCharChar">
    <w:name w:val="Underline Char Char Char Char Char Char"/>
    <w:rsid w:val="00524B0E"/>
    <w:rPr>
      <w:rFonts w:ascii="Arial Narrow" w:hAnsi="Arial Narrow"/>
      <w:szCs w:val="24"/>
      <w:u w:val="single"/>
      <w:lang w:val="en-US" w:eastAsia="en-US" w:bidi="ar-SA"/>
    </w:rPr>
  </w:style>
  <w:style w:type="paragraph" w:customStyle="1" w:styleId="PageHeader-Underline18pt">
    <w:name w:val="Page Header - Underline 18 pt"/>
    <w:uiPriority w:val="99"/>
    <w:qFormat/>
    <w:rsid w:val="00524B0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24B0E"/>
    <w:pPr>
      <w:keepLines w:val="0"/>
      <w:pageBreakBefore w:val="0"/>
      <w:suppressAutoHyphens/>
      <w:spacing w:before="480"/>
      <w:jc w:val="left"/>
    </w:pPr>
    <w:rPr>
      <w:rFonts w:eastAsia="Times New Roman" w:cs="Arial"/>
      <w:bCs w:val="0"/>
      <w:iCs/>
      <w:sz w:val="24"/>
      <w:szCs w:val="28"/>
      <w:u w:val="none"/>
    </w:rPr>
  </w:style>
  <w:style w:type="character" w:customStyle="1" w:styleId="klink">
    <w:name w:val="klink"/>
    <w:basedOn w:val="DefaultParagraphFont"/>
    <w:rsid w:val="00524B0E"/>
  </w:style>
  <w:style w:type="character" w:customStyle="1" w:styleId="hdr">
    <w:name w:val="hdr"/>
    <w:basedOn w:val="DefaultParagraphFont"/>
    <w:rsid w:val="00524B0E"/>
  </w:style>
  <w:style w:type="paragraph" w:customStyle="1" w:styleId="subhead">
    <w:name w:val="subhead"/>
    <w:basedOn w:val="Normal"/>
    <w:uiPriority w:val="99"/>
    <w:qFormat/>
    <w:rsid w:val="00524B0E"/>
    <w:pPr>
      <w:spacing w:after="120" w:line="225" w:lineRule="atLeast"/>
      <w:ind w:right="180"/>
    </w:pPr>
    <w:rPr>
      <w:rFonts w:eastAsia="Times New Roman"/>
      <w:color w:val="5177C5"/>
      <w:szCs w:val="20"/>
    </w:rPr>
  </w:style>
  <w:style w:type="character" w:customStyle="1" w:styleId="date1">
    <w:name w:val="date1"/>
    <w:basedOn w:val="DefaultParagraphFont"/>
    <w:rsid w:val="00524B0E"/>
  </w:style>
  <w:style w:type="character" w:customStyle="1" w:styleId="bolding1">
    <w:name w:val="bolding1"/>
    <w:rsid w:val="00524B0E"/>
    <w:rPr>
      <w:b/>
      <w:bCs/>
    </w:rPr>
  </w:style>
  <w:style w:type="character" w:customStyle="1" w:styleId="bookoptions1">
    <w:name w:val="book_options1"/>
    <w:rsid w:val="00524B0E"/>
    <w:rPr>
      <w:b/>
      <w:bCs/>
      <w:color w:val="333366"/>
    </w:rPr>
  </w:style>
  <w:style w:type="character" w:customStyle="1" w:styleId="descriptionblock">
    <w:name w:val="description block"/>
    <w:basedOn w:val="DefaultParagraphFont"/>
    <w:rsid w:val="00524B0E"/>
  </w:style>
  <w:style w:type="character" w:customStyle="1" w:styleId="detailsboxblock">
    <w:name w:val="detailsbox block"/>
    <w:basedOn w:val="DefaultParagraphFont"/>
    <w:rsid w:val="00524B0E"/>
  </w:style>
  <w:style w:type="character" w:customStyle="1" w:styleId="Char3">
    <w:name w:val="Char3"/>
    <w:rsid w:val="00524B0E"/>
    <w:rPr>
      <w:rFonts w:cs="Arial"/>
      <w:bCs/>
      <w:u w:val="thick"/>
      <w:lang w:val="en-US" w:eastAsia="en-US" w:bidi="ar-SA"/>
    </w:rPr>
  </w:style>
  <w:style w:type="paragraph" w:customStyle="1" w:styleId="StyleHeading110pt">
    <w:name w:val="Style Heading 1 + 10 pt"/>
    <w:basedOn w:val="Heading1"/>
    <w:uiPriority w:val="99"/>
    <w:qFormat/>
    <w:rsid w:val="00524B0E"/>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pPr>
    <w:rPr>
      <w:rFonts w:eastAsia="Times New Roman" w:cs="Times New Roman"/>
      <w:bCs w:val="0"/>
      <w:caps/>
      <w:kern w:val="32"/>
      <w:sz w:val="32"/>
    </w:rPr>
  </w:style>
  <w:style w:type="paragraph" w:customStyle="1" w:styleId="StyleStyleHeading110pt10pt">
    <w:name w:val="Style Style Heading 1 + 10 pt + 10 pt"/>
    <w:basedOn w:val="StyleHeading110pt"/>
    <w:uiPriority w:val="99"/>
    <w:qFormat/>
    <w:rsid w:val="00524B0E"/>
  </w:style>
  <w:style w:type="paragraph" w:customStyle="1" w:styleId="StyleUnderliningTimesNewRomanBoldNounderlineKernat16">
    <w:name w:val="Style Underlining + Times New Roman Bold No underline Kern at 16..."/>
    <w:basedOn w:val="Normal"/>
    <w:uiPriority w:val="99"/>
    <w:qFormat/>
    <w:rsid w:val="00524B0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24B0E"/>
    <w:rPr>
      <w:rFonts w:eastAsia="Times New Roman"/>
      <w:b/>
      <w:bCs/>
      <w:kern w:val="32"/>
      <w:sz w:val="32"/>
      <w:szCs w:val="32"/>
    </w:rPr>
  </w:style>
  <w:style w:type="paragraph" w:customStyle="1" w:styleId="StyleBoldUnderliningKernat16pt">
    <w:name w:val="Style Bold Underlining + Kern at 16 pt"/>
    <w:uiPriority w:val="99"/>
    <w:qFormat/>
    <w:rsid w:val="00524B0E"/>
  </w:style>
  <w:style w:type="paragraph" w:customStyle="1" w:styleId="boldy">
    <w:name w:val="boldy"/>
    <w:basedOn w:val="Heading2"/>
    <w:uiPriority w:val="99"/>
    <w:qFormat/>
    <w:rsid w:val="00524B0E"/>
    <w:pPr>
      <w:keepLines w:val="0"/>
      <w:pageBreakBefore w:val="0"/>
      <w:suppressAutoHyphens/>
      <w:spacing w:before="480"/>
      <w:jc w:val="left"/>
    </w:pPr>
    <w:rPr>
      <w:rFonts w:eastAsia="Times New Roman" w:cs="Arial"/>
      <w:bCs w:val="0"/>
      <w:iCs/>
      <w:sz w:val="22"/>
      <w:szCs w:val="20"/>
      <w:u w:val="none"/>
    </w:rPr>
  </w:style>
  <w:style w:type="paragraph" w:customStyle="1" w:styleId="CardsFont6pt">
    <w:name w:val="Cards + Font: 6 pt"/>
    <w:basedOn w:val="Cards"/>
    <w:link w:val="CardsFont6ptChar1"/>
    <w:autoRedefine/>
    <w:uiPriority w:val="99"/>
    <w:qFormat/>
    <w:rsid w:val="00524B0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24B0E"/>
    <w:rPr>
      <w:sz w:val="12"/>
      <w:szCs w:val="24"/>
      <w:lang w:val="en-US" w:eastAsia="en-US" w:bidi="ar-SA"/>
    </w:rPr>
  </w:style>
  <w:style w:type="paragraph" w:customStyle="1" w:styleId="TxBr6p1">
    <w:name w:val="TxBr_6p1"/>
    <w:basedOn w:val="Normal"/>
    <w:uiPriority w:val="99"/>
    <w:qFormat/>
    <w:rsid w:val="00524B0E"/>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24B0E"/>
    <w:pPr>
      <w:ind w:left="400"/>
    </w:pPr>
    <w:rPr>
      <w:rFonts w:eastAsia="Times New Roman"/>
      <w:szCs w:val="20"/>
    </w:rPr>
  </w:style>
  <w:style w:type="character" w:customStyle="1" w:styleId="texto11">
    <w:name w:val="texto11"/>
    <w:rsid w:val="00524B0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24B0E"/>
    <w:rPr>
      <w:rFonts w:eastAsia="Times New Roman"/>
      <w:szCs w:val="20"/>
      <w:lang w:val="x-none" w:eastAsia="x-none"/>
    </w:rPr>
  </w:style>
  <w:style w:type="character" w:customStyle="1" w:styleId="CardTagChar">
    <w:name w:val="Card Tag Char"/>
    <w:uiPriority w:val="99"/>
    <w:rsid w:val="00524B0E"/>
    <w:rPr>
      <w:rFonts w:ascii="Arial Narrow" w:hAnsi="Arial Narrow"/>
      <w:b/>
      <w:sz w:val="24"/>
      <w:szCs w:val="24"/>
      <w:lang w:val="en-US" w:eastAsia="en-US" w:bidi="ar-SA"/>
    </w:rPr>
  </w:style>
  <w:style w:type="character" w:customStyle="1" w:styleId="CardtextChar3">
    <w:name w:val="Card text Char"/>
    <w:link w:val="Cardtext4"/>
    <w:rsid w:val="00524B0E"/>
    <w:rPr>
      <w:rFonts w:ascii="Arial Narrow" w:hAnsi="Arial Narrow"/>
      <w:u w:val="single"/>
    </w:rPr>
  </w:style>
  <w:style w:type="paragraph" w:customStyle="1" w:styleId="UnderlineStyle">
    <w:name w:val="Underline Style"/>
    <w:basedOn w:val="Normal"/>
    <w:link w:val="UnderlineStyleChar"/>
    <w:qFormat/>
    <w:rsid w:val="00524B0E"/>
    <w:rPr>
      <w:rFonts w:eastAsia="Times New Roman"/>
      <w:b/>
      <w:u w:val="single"/>
    </w:rPr>
  </w:style>
  <w:style w:type="paragraph" w:customStyle="1" w:styleId="Normalization">
    <w:name w:val="Normalization"/>
    <w:basedOn w:val="Normal"/>
    <w:uiPriority w:val="99"/>
    <w:qFormat/>
    <w:rsid w:val="00524B0E"/>
    <w:rPr>
      <w:rFonts w:eastAsia="Times New Roman"/>
      <w:sz w:val="18"/>
    </w:rPr>
  </w:style>
  <w:style w:type="paragraph" w:customStyle="1" w:styleId="BreifTitle">
    <w:name w:val="Breif Title"/>
    <w:basedOn w:val="Normal"/>
    <w:autoRedefine/>
    <w:uiPriority w:val="99"/>
    <w:qFormat/>
    <w:rsid w:val="00524B0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524B0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24B0E"/>
    <w:rPr>
      <w:b/>
      <w:sz w:val="32"/>
      <w:szCs w:val="32"/>
      <w:lang w:val="en-US" w:eastAsia="en-US" w:bidi="ar-SA"/>
    </w:rPr>
  </w:style>
  <w:style w:type="paragraph" w:styleId="BodyTextFirstIndent">
    <w:name w:val="Body Text First Indent"/>
    <w:basedOn w:val="BodyText"/>
    <w:link w:val="BodyTextFirstIndentChar"/>
    <w:rsid w:val="00524B0E"/>
    <w:pPr>
      <w:ind w:firstLine="210"/>
    </w:pPr>
  </w:style>
  <w:style w:type="character" w:customStyle="1" w:styleId="BodyTextFirstIndentChar">
    <w:name w:val="Body Text First Indent Char"/>
    <w:basedOn w:val="BodyTextChar"/>
    <w:link w:val="BodyTextFirstIndent"/>
    <w:rsid w:val="00524B0E"/>
    <w:rPr>
      <w:rFonts w:ascii="Times New Roman" w:hAnsi="Times New Roman" w:cs="Times New Roman"/>
    </w:rPr>
  </w:style>
  <w:style w:type="character" w:customStyle="1" w:styleId="TagChar3">
    <w:name w:val="Tag Char3"/>
    <w:rsid w:val="00524B0E"/>
    <w:rPr>
      <w:rFonts w:ascii="Palatino Linotype" w:hAnsi="Palatino Linotype"/>
      <w:b/>
      <w:sz w:val="24"/>
      <w:szCs w:val="24"/>
      <w:lang w:val="en-US" w:eastAsia="en-US" w:bidi="ar-SA"/>
    </w:rPr>
  </w:style>
  <w:style w:type="paragraph" w:customStyle="1" w:styleId="TagCite0">
    <w:name w:val="Tag/Cite"/>
    <w:basedOn w:val="Normal"/>
    <w:uiPriority w:val="99"/>
    <w:qFormat/>
    <w:rsid w:val="00524B0E"/>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524B0E"/>
    <w:pPr>
      <w:jc w:val="center"/>
      <w:outlineLvl w:val="0"/>
    </w:pPr>
    <w:rPr>
      <w:b/>
      <w:kern w:val="0"/>
      <w:sz w:val="32"/>
      <w:szCs w:val="32"/>
      <w:u w:val="single"/>
    </w:rPr>
  </w:style>
  <w:style w:type="paragraph" w:customStyle="1" w:styleId="Tagandcite">
    <w:name w:val="Tag and cite"/>
    <w:basedOn w:val="Normal"/>
    <w:autoRedefine/>
    <w:uiPriority w:val="99"/>
    <w:qFormat/>
    <w:rsid w:val="00524B0E"/>
    <w:rPr>
      <w:rFonts w:eastAsia="Times New Roman"/>
      <w:color w:val="333333"/>
    </w:rPr>
  </w:style>
  <w:style w:type="paragraph" w:customStyle="1" w:styleId="StyleTagandCiteFranklinGothicDemi">
    <w:name w:val="Style Tag and Cite + Franklin Gothic Demi"/>
    <w:basedOn w:val="Normal"/>
    <w:autoRedefine/>
    <w:uiPriority w:val="99"/>
    <w:qFormat/>
    <w:rsid w:val="00524B0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24B0E"/>
  </w:style>
  <w:style w:type="character" w:customStyle="1" w:styleId="Style10ptBold">
    <w:name w:val="Style 10 pt Bold"/>
    <w:rsid w:val="00524B0E"/>
    <w:rPr>
      <w:b/>
      <w:bCs/>
      <w:sz w:val="20"/>
    </w:rPr>
  </w:style>
  <w:style w:type="paragraph" w:styleId="Date">
    <w:name w:val="Date"/>
    <w:aliases w:val="date"/>
    <w:basedOn w:val="Normal"/>
    <w:next w:val="Normal"/>
    <w:link w:val="DateChar"/>
    <w:uiPriority w:val="99"/>
    <w:qFormat/>
    <w:rsid w:val="00524B0E"/>
    <w:rPr>
      <w:rFonts w:eastAsia="Times New Roman"/>
    </w:rPr>
  </w:style>
  <w:style w:type="character" w:customStyle="1" w:styleId="DateChar">
    <w:name w:val="Date Char"/>
    <w:aliases w:val="date Char"/>
    <w:basedOn w:val="DefaultParagraphFont"/>
    <w:link w:val="Date"/>
    <w:uiPriority w:val="99"/>
    <w:rsid w:val="00524B0E"/>
    <w:rPr>
      <w:rFonts w:ascii="Times New Roman" w:eastAsia="Times New Roman" w:hAnsi="Times New Roman" w:cs="Times New Roman"/>
    </w:rPr>
  </w:style>
  <w:style w:type="character" w:customStyle="1" w:styleId="text9">
    <w:name w:val="text9"/>
    <w:basedOn w:val="DefaultParagraphFont"/>
    <w:rsid w:val="00524B0E"/>
  </w:style>
  <w:style w:type="character" w:customStyle="1" w:styleId="text21">
    <w:name w:val="text21"/>
    <w:basedOn w:val="DefaultParagraphFont"/>
    <w:rsid w:val="00524B0E"/>
  </w:style>
  <w:style w:type="character" w:customStyle="1" w:styleId="text19">
    <w:name w:val="text19"/>
    <w:basedOn w:val="DefaultParagraphFont"/>
    <w:rsid w:val="00524B0E"/>
  </w:style>
  <w:style w:type="paragraph" w:customStyle="1" w:styleId="CiteCard0">
    <w:name w:val="Cite/Card"/>
    <w:basedOn w:val="Normal"/>
    <w:uiPriority w:val="99"/>
    <w:qFormat/>
    <w:rsid w:val="00524B0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24B0E"/>
    <w:rPr>
      <w:b/>
      <w:bCs/>
      <w:i w:val="0"/>
      <w:iCs w:val="0"/>
      <w:color w:val="000000"/>
    </w:rPr>
  </w:style>
  <w:style w:type="paragraph" w:customStyle="1" w:styleId="tagCharCharCharCharCharCharChar">
    <w:name w:val="tag Char Char Char Char Char Char Char"/>
    <w:basedOn w:val="Normal"/>
    <w:uiPriority w:val="99"/>
    <w:qFormat/>
    <w:rsid w:val="00524B0E"/>
    <w:rPr>
      <w:rFonts w:eastAsia="Times New Roman"/>
      <w:b/>
      <w:szCs w:val="20"/>
    </w:rPr>
  </w:style>
  <w:style w:type="character" w:customStyle="1" w:styleId="term2">
    <w:name w:val="term2"/>
    <w:rsid w:val="00524B0E"/>
    <w:rPr>
      <w:b/>
      <w:bCs/>
    </w:rPr>
  </w:style>
  <w:style w:type="paragraph" w:customStyle="1" w:styleId="title-bold-medium">
    <w:name w:val="title-bold-medium"/>
    <w:basedOn w:val="Normal"/>
    <w:uiPriority w:val="99"/>
    <w:qFormat/>
    <w:rsid w:val="00524B0E"/>
    <w:pPr>
      <w:spacing w:before="100" w:beforeAutospacing="1" w:after="100" w:afterAutospacing="1"/>
    </w:pPr>
    <w:rPr>
      <w:rFonts w:eastAsia="Arial Unicode MS"/>
      <w:b/>
      <w:bCs/>
      <w:color w:val="000000"/>
      <w:szCs w:val="20"/>
    </w:rPr>
  </w:style>
  <w:style w:type="character" w:customStyle="1" w:styleId="pmterms12">
    <w:name w:val="pmterms12"/>
    <w:rsid w:val="00524B0E"/>
    <w:rPr>
      <w:b/>
      <w:bCs/>
      <w:i w:val="0"/>
      <w:iCs w:val="0"/>
      <w:color w:val="000000"/>
    </w:rPr>
  </w:style>
  <w:style w:type="paragraph" w:customStyle="1" w:styleId="lact">
    <w:name w:val="lact"/>
    <w:basedOn w:val="Normal"/>
    <w:uiPriority w:val="99"/>
    <w:qFormat/>
    <w:rsid w:val="00524B0E"/>
    <w:pPr>
      <w:spacing w:before="100" w:beforeAutospacing="1" w:after="100" w:afterAutospacing="1"/>
    </w:pPr>
    <w:rPr>
      <w:rFonts w:eastAsia="Arial Unicode MS"/>
      <w:b/>
      <w:bCs/>
      <w:color w:val="000000"/>
      <w:szCs w:val="20"/>
    </w:rPr>
  </w:style>
  <w:style w:type="paragraph" w:styleId="BlockText">
    <w:name w:val="Block Text"/>
    <w:basedOn w:val="Normal"/>
    <w:rsid w:val="00524B0E"/>
    <w:pPr>
      <w:ind w:left="229" w:right="229"/>
    </w:pPr>
    <w:rPr>
      <w:rFonts w:ascii="Verdana" w:eastAsia="Times New Roman" w:hAnsi="Verdana"/>
      <w:szCs w:val="20"/>
    </w:rPr>
  </w:style>
  <w:style w:type="paragraph" w:customStyle="1" w:styleId="CardTag">
    <w:name w:val="Card Tag"/>
    <w:basedOn w:val="Normal"/>
    <w:autoRedefine/>
    <w:uiPriority w:val="99"/>
    <w:qFormat/>
    <w:rsid w:val="00524B0E"/>
    <w:rPr>
      <w:rFonts w:eastAsia="Times New Roman"/>
      <w:b/>
    </w:rPr>
  </w:style>
  <w:style w:type="paragraph" w:styleId="NormalIndent">
    <w:name w:val="Normal Indent"/>
    <w:basedOn w:val="Normal"/>
    <w:rsid w:val="00524B0E"/>
    <w:pPr>
      <w:ind w:left="720"/>
    </w:pPr>
    <w:rPr>
      <w:rFonts w:eastAsia="Times New Roman"/>
      <w:szCs w:val="20"/>
    </w:rPr>
  </w:style>
  <w:style w:type="character" w:customStyle="1" w:styleId="ToReadChar">
    <w:name w:val="To Read Char"/>
    <w:rsid w:val="00524B0E"/>
    <w:rPr>
      <w:rFonts w:ascii="Verdana" w:hAnsi="Verdana"/>
      <w:b/>
      <w:szCs w:val="24"/>
      <w:u w:val="single"/>
      <w:lang w:val="en-US" w:eastAsia="en-US" w:bidi="ar-SA"/>
    </w:rPr>
  </w:style>
  <w:style w:type="character" w:customStyle="1" w:styleId="ToReadCharChar">
    <w:name w:val="To Read Char Char"/>
    <w:rsid w:val="00524B0E"/>
    <w:rPr>
      <w:rFonts w:ascii="Verdana" w:hAnsi="Verdana"/>
      <w:b/>
      <w:szCs w:val="24"/>
      <w:u w:val="single"/>
      <w:lang w:val="en-US" w:eastAsia="en-US" w:bidi="ar-SA"/>
    </w:rPr>
  </w:style>
  <w:style w:type="paragraph" w:customStyle="1" w:styleId="BLOCKTITLE0">
    <w:name w:val="BLOCK TITLE"/>
    <w:basedOn w:val="Heading1"/>
    <w:uiPriority w:val="99"/>
    <w:qFormat/>
    <w:rsid w:val="00524B0E"/>
    <w:pPr>
      <w:keepLines w:val="0"/>
      <w:pageBreakBefore w:val="0"/>
      <w:pBdr>
        <w:top w:val="none" w:sz="0" w:space="0" w:color="auto"/>
        <w:left w:val="none" w:sz="0" w:space="0" w:color="auto"/>
        <w:bottom w:val="none" w:sz="0" w:space="0" w:color="auto"/>
        <w:right w:val="none" w:sz="0" w:space="0" w:color="auto"/>
      </w:pBdr>
      <w:suppressAutoHyphens/>
      <w:spacing w:before="480"/>
    </w:pPr>
    <w:rPr>
      <w:rFonts w:ascii="Sylfaen" w:eastAsia="Times New Roman" w:hAnsi="Sylfaen" w:cs="Times New Roman"/>
      <w:bCs w:val="0"/>
      <w:caps/>
      <w:kern w:val="32"/>
      <w:sz w:val="32"/>
    </w:rPr>
  </w:style>
  <w:style w:type="character" w:customStyle="1" w:styleId="BoldandUnderlineChar1Char2Char">
    <w:name w:val="Bold and Underline Char1 Char2 Char"/>
    <w:rsid w:val="00524B0E"/>
    <w:rPr>
      <w:b/>
      <w:szCs w:val="24"/>
      <w:u w:val="single"/>
      <w:lang w:val="en-US" w:eastAsia="en-US" w:bidi="ar-SA"/>
    </w:rPr>
  </w:style>
  <w:style w:type="paragraph" w:styleId="EnvelopeReturn">
    <w:name w:val="envelope return"/>
    <w:basedOn w:val="Normal"/>
    <w:rsid w:val="00524B0E"/>
    <w:rPr>
      <w:rFonts w:eastAsia="Times New Roman"/>
      <w:szCs w:val="20"/>
    </w:rPr>
  </w:style>
  <w:style w:type="paragraph" w:styleId="EnvelopeAddress">
    <w:name w:val="envelope address"/>
    <w:basedOn w:val="Normal"/>
    <w:rsid w:val="00524B0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24B0E"/>
  </w:style>
  <w:style w:type="character" w:customStyle="1" w:styleId="bio">
    <w:name w:val="bio"/>
    <w:basedOn w:val="DefaultParagraphFont"/>
    <w:rsid w:val="00524B0E"/>
  </w:style>
  <w:style w:type="character" w:customStyle="1" w:styleId="storytextstyle">
    <w:name w:val="storytextstyle"/>
    <w:basedOn w:val="DefaultParagraphFont"/>
    <w:rsid w:val="00524B0E"/>
  </w:style>
  <w:style w:type="character" w:customStyle="1" w:styleId="cardunderlinedCharChar">
    <w:name w:val="card underlined Char Char"/>
    <w:rsid w:val="00524B0E"/>
    <w:rPr>
      <w:rFonts w:ascii="Arial" w:hAnsi="Arial"/>
      <w:sz w:val="22"/>
      <w:szCs w:val="24"/>
      <w:u w:val="single"/>
      <w:lang w:val="en-US" w:eastAsia="en-US" w:bidi="ar-SA"/>
    </w:rPr>
  </w:style>
  <w:style w:type="character" w:customStyle="1" w:styleId="Style2Char0">
    <w:name w:val="Style2 Char"/>
    <w:uiPriority w:val="99"/>
    <w:rsid w:val="00524B0E"/>
    <w:rPr>
      <w:rFonts w:ascii="Book Antiqua" w:hAnsi="Book Antiqua"/>
      <w:u w:val="thick"/>
      <w:lang w:val="en-US" w:eastAsia="en-US" w:bidi="ar-SA"/>
    </w:rPr>
  </w:style>
  <w:style w:type="character" w:customStyle="1" w:styleId="Style2Char1">
    <w:name w:val="Style2 Char1"/>
    <w:rsid w:val="00524B0E"/>
    <w:rPr>
      <w:rFonts w:ascii="Book Antiqua" w:hAnsi="Book Antiqua"/>
      <w:szCs w:val="24"/>
      <w:u w:val="thick"/>
      <w:lang w:val="en-US" w:eastAsia="en-US" w:bidi="ar-SA"/>
    </w:rPr>
  </w:style>
  <w:style w:type="character" w:customStyle="1" w:styleId="articlehead21">
    <w:name w:val="articlehead21"/>
    <w:rsid w:val="00524B0E"/>
    <w:rPr>
      <w:rFonts w:ascii="Arial" w:hAnsi="Arial" w:cs="Arial" w:hint="default"/>
      <w:b/>
      <w:bCs/>
      <w:color w:val="660000"/>
      <w:sz w:val="20"/>
      <w:szCs w:val="20"/>
    </w:rPr>
  </w:style>
  <w:style w:type="paragraph" w:customStyle="1" w:styleId="shellscontentions">
    <w:name w:val="shells/contentions"/>
    <w:basedOn w:val="TagCite0"/>
    <w:uiPriority w:val="99"/>
    <w:qFormat/>
    <w:rsid w:val="00524B0E"/>
  </w:style>
  <w:style w:type="character" w:customStyle="1" w:styleId="BoldandUnderlineChar2Char1">
    <w:name w:val="Bold and Underline Char2 Char1"/>
    <w:rsid w:val="00524B0E"/>
    <w:rPr>
      <w:b/>
      <w:szCs w:val="24"/>
      <w:u w:val="single"/>
      <w:lang w:val="en-US" w:eastAsia="en-US" w:bidi="ar-SA"/>
    </w:rPr>
  </w:style>
  <w:style w:type="character" w:customStyle="1" w:styleId="TagCiteChar1">
    <w:name w:val="Tag/Cite Char1"/>
    <w:rsid w:val="00524B0E"/>
    <w:rPr>
      <w:b/>
      <w:lang w:val="en-US" w:eastAsia="en-US" w:bidi="ar-SA"/>
    </w:rPr>
  </w:style>
  <w:style w:type="character" w:customStyle="1" w:styleId="goohl2">
    <w:name w:val="goohl2"/>
    <w:basedOn w:val="DefaultParagraphFont"/>
    <w:rsid w:val="00524B0E"/>
  </w:style>
  <w:style w:type="character" w:customStyle="1" w:styleId="Normal10">
    <w:name w:val="Normal1"/>
    <w:basedOn w:val="DefaultParagraphFont"/>
    <w:rsid w:val="00524B0E"/>
  </w:style>
  <w:style w:type="paragraph" w:customStyle="1" w:styleId="BriefTitle1">
    <w:name w:val="Brief Title 1"/>
    <w:basedOn w:val="Normal"/>
    <w:uiPriority w:val="99"/>
    <w:qFormat/>
    <w:rsid w:val="00524B0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24B0E"/>
    <w:pPr>
      <w:widowControl w:val="0"/>
      <w:autoSpaceDE w:val="0"/>
      <w:autoSpaceDN w:val="0"/>
      <w:adjustRightInd w:val="0"/>
    </w:pPr>
    <w:rPr>
      <w:rFonts w:eastAsia="Times New Roman"/>
      <w:b/>
      <w:szCs w:val="20"/>
    </w:rPr>
  </w:style>
  <w:style w:type="character" w:customStyle="1" w:styleId="CardCharChar">
    <w:name w:val="Card Char Char"/>
    <w:rsid w:val="00524B0E"/>
    <w:rPr>
      <w:lang w:val="en-US" w:eastAsia="en-US" w:bidi="ar-SA"/>
    </w:rPr>
  </w:style>
  <w:style w:type="character" w:customStyle="1" w:styleId="BriefTitle1Char">
    <w:name w:val="Brief Title 1 Char"/>
    <w:rsid w:val="00524B0E"/>
    <w:rPr>
      <w:b/>
      <w:u w:val="single"/>
      <w:lang w:val="en-US" w:eastAsia="en-US" w:bidi="ar-SA"/>
    </w:rPr>
  </w:style>
  <w:style w:type="character" w:customStyle="1" w:styleId="TagCiteCharChar">
    <w:name w:val="Tag/Cite Char Char"/>
    <w:rsid w:val="00524B0E"/>
    <w:rPr>
      <w:b/>
      <w:lang w:val="en-US" w:eastAsia="en-US" w:bidi="ar-SA"/>
    </w:rPr>
  </w:style>
  <w:style w:type="paragraph" w:customStyle="1" w:styleId="ShellTitles">
    <w:name w:val="ShellTitles"/>
    <w:basedOn w:val="Normal"/>
    <w:uiPriority w:val="99"/>
    <w:qFormat/>
    <w:rsid w:val="00524B0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24B0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24B0E"/>
    <w:pPr>
      <w:spacing w:before="100" w:beforeAutospacing="1" w:after="100" w:afterAutospacing="1"/>
    </w:pPr>
    <w:rPr>
      <w:rFonts w:eastAsia="Times New Roman"/>
    </w:rPr>
  </w:style>
  <w:style w:type="character" w:customStyle="1" w:styleId="btx">
    <w:name w:val="btx"/>
    <w:basedOn w:val="DefaultParagraphFont"/>
    <w:rsid w:val="00524B0E"/>
  </w:style>
  <w:style w:type="character" w:customStyle="1" w:styleId="prodgeneral1">
    <w:name w:val="prodgeneral1"/>
    <w:rsid w:val="00524B0E"/>
    <w:rPr>
      <w:rFonts w:ascii="Verdana" w:hAnsi="Verdana" w:hint="default"/>
      <w:b w:val="0"/>
      <w:bCs w:val="0"/>
      <w:caps w:val="0"/>
      <w:color w:val="000000"/>
      <w:spacing w:val="0"/>
      <w:sz w:val="16"/>
      <w:szCs w:val="16"/>
    </w:rPr>
  </w:style>
  <w:style w:type="character" w:customStyle="1" w:styleId="summary1">
    <w:name w:val="summary1"/>
    <w:rsid w:val="00524B0E"/>
    <w:rPr>
      <w:rFonts w:ascii="Arial" w:hAnsi="Arial" w:cs="Arial" w:hint="default"/>
      <w:sz w:val="18"/>
      <w:szCs w:val="18"/>
    </w:rPr>
  </w:style>
  <w:style w:type="paragraph" w:customStyle="1" w:styleId="ToRead">
    <w:name w:val="To Read"/>
    <w:basedOn w:val="Normal"/>
    <w:uiPriority w:val="99"/>
    <w:qFormat/>
    <w:rsid w:val="00524B0E"/>
    <w:pPr>
      <w:ind w:left="720"/>
    </w:pPr>
    <w:rPr>
      <w:rFonts w:ascii="Verdana" w:eastAsia="Times New Roman" w:hAnsi="Verdana"/>
      <w:b/>
      <w:u w:val="single"/>
    </w:rPr>
  </w:style>
  <w:style w:type="character" w:customStyle="1" w:styleId="text3">
    <w:name w:val="text3"/>
    <w:basedOn w:val="DefaultParagraphFont"/>
    <w:rsid w:val="00524B0E"/>
  </w:style>
  <w:style w:type="paragraph" w:customStyle="1" w:styleId="Style1">
    <w:name w:val="Style 1"/>
    <w:basedOn w:val="Normal"/>
    <w:uiPriority w:val="99"/>
    <w:qFormat/>
    <w:rsid w:val="00524B0E"/>
    <w:pPr>
      <w:widowControl w:val="0"/>
      <w:ind w:firstLine="216"/>
    </w:pPr>
    <w:rPr>
      <w:rFonts w:eastAsia="Times New Roman"/>
      <w:noProof/>
      <w:color w:val="000000"/>
      <w:szCs w:val="20"/>
    </w:rPr>
  </w:style>
  <w:style w:type="paragraph" w:customStyle="1" w:styleId="Style40">
    <w:name w:val="Style 4"/>
    <w:basedOn w:val="Normal"/>
    <w:uiPriority w:val="99"/>
    <w:qFormat/>
    <w:rsid w:val="00524B0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24B0E"/>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524B0E"/>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524B0E"/>
  </w:style>
  <w:style w:type="paragraph" w:customStyle="1" w:styleId="PageNumber1">
    <w:name w:val="Page Number1"/>
    <w:basedOn w:val="Normal"/>
    <w:next w:val="Normal"/>
    <w:uiPriority w:val="99"/>
    <w:qFormat/>
    <w:rsid w:val="00524B0E"/>
    <w:rPr>
      <w:rFonts w:eastAsia="Times New Roman"/>
    </w:rPr>
  </w:style>
  <w:style w:type="paragraph" w:customStyle="1" w:styleId="Cite1">
    <w:name w:val="Cite1"/>
    <w:uiPriority w:val="99"/>
    <w:qFormat/>
    <w:rsid w:val="00524B0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24B0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24B0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24B0E"/>
    <w:pPr>
      <w:ind w:left="288" w:right="288"/>
    </w:pPr>
    <w:rPr>
      <w:rFonts w:eastAsia="Times New Roman"/>
    </w:rPr>
  </w:style>
  <w:style w:type="paragraph" w:customStyle="1" w:styleId="cite21">
    <w:name w:val="cite2"/>
    <w:uiPriority w:val="99"/>
    <w:qFormat/>
    <w:rsid w:val="00524B0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24B0E"/>
    <w:rPr>
      <w:rFonts w:ascii="Times New Roman" w:hAnsi="Times New Roman"/>
      <w:sz w:val="20"/>
      <w:u w:val="single"/>
      <w:lang w:eastAsia="en-US"/>
    </w:rPr>
  </w:style>
  <w:style w:type="paragraph" w:customStyle="1" w:styleId="articletext">
    <w:name w:val="articletext"/>
    <w:basedOn w:val="Normal"/>
    <w:uiPriority w:val="99"/>
    <w:qFormat/>
    <w:rsid w:val="00524B0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24B0E"/>
    <w:rPr>
      <w:rFonts w:ascii="Arial Narrow" w:hAnsi="Arial Narrow"/>
      <w:sz w:val="24"/>
      <w:szCs w:val="24"/>
      <w:u w:val="single"/>
      <w:lang w:val="en-US" w:eastAsia="en-US" w:bidi="ar-SA"/>
    </w:rPr>
  </w:style>
  <w:style w:type="character" w:customStyle="1" w:styleId="cardtextsmallChar">
    <w:name w:val="card text small Char"/>
    <w:rsid w:val="00524B0E"/>
    <w:rPr>
      <w:rFonts w:ascii="Arial Narrow" w:hAnsi="Arial Narrow"/>
      <w:sz w:val="16"/>
      <w:szCs w:val="24"/>
      <w:lang w:val="en-US" w:eastAsia="en-US" w:bidi="ar-SA"/>
    </w:rPr>
  </w:style>
  <w:style w:type="paragraph" w:customStyle="1" w:styleId="cardtextsmall">
    <w:name w:val="card text small"/>
    <w:basedOn w:val="Normal"/>
    <w:uiPriority w:val="99"/>
    <w:qFormat/>
    <w:rsid w:val="00524B0E"/>
    <w:rPr>
      <w:rFonts w:eastAsia="Times New Roman"/>
    </w:rPr>
  </w:style>
  <w:style w:type="paragraph" w:customStyle="1" w:styleId="CaseListNormal">
    <w:name w:val="Case List Normal"/>
    <w:basedOn w:val="Normal"/>
    <w:uiPriority w:val="99"/>
    <w:qFormat/>
    <w:rsid w:val="00524B0E"/>
    <w:rPr>
      <w:rFonts w:ascii="Times" w:eastAsia="Times New Roman" w:hAnsi="Times"/>
      <w:szCs w:val="26"/>
    </w:rPr>
  </w:style>
  <w:style w:type="paragraph" w:customStyle="1" w:styleId="Body">
    <w:name w:val="Body"/>
    <w:basedOn w:val="Normal"/>
    <w:uiPriority w:val="99"/>
    <w:qFormat/>
    <w:rsid w:val="00524B0E"/>
    <w:pPr>
      <w:outlineLvl w:val="3"/>
    </w:pPr>
    <w:rPr>
      <w:rFonts w:eastAsia="Times New Roman"/>
      <w:szCs w:val="20"/>
    </w:rPr>
  </w:style>
  <w:style w:type="paragraph" w:customStyle="1" w:styleId="3text">
    <w:name w:val="3text"/>
    <w:basedOn w:val="Normal"/>
    <w:uiPriority w:val="99"/>
    <w:qFormat/>
    <w:rsid w:val="00524B0E"/>
    <w:pPr>
      <w:spacing w:before="100" w:beforeAutospacing="1" w:after="100" w:afterAutospacing="1"/>
    </w:pPr>
    <w:rPr>
      <w:rFonts w:eastAsia="Times New Roman"/>
    </w:rPr>
  </w:style>
  <w:style w:type="character" w:customStyle="1" w:styleId="countrytitle1">
    <w:name w:val="countrytitle1"/>
    <w:rsid w:val="00524B0E"/>
    <w:rPr>
      <w:rFonts w:ascii="Verdana" w:hAnsi="Verdana" w:hint="default"/>
      <w:b/>
      <w:bCs/>
      <w:color w:val="293643"/>
      <w:sz w:val="24"/>
      <w:szCs w:val="24"/>
    </w:rPr>
  </w:style>
  <w:style w:type="character" w:customStyle="1" w:styleId="storyheader1">
    <w:name w:val="storyheader1"/>
    <w:rsid w:val="00524B0E"/>
    <w:rPr>
      <w:rFonts w:ascii="Verdana" w:hAnsi="Verdana" w:hint="default"/>
      <w:b/>
      <w:bCs/>
      <w:color w:val="000000"/>
      <w:sz w:val="21"/>
      <w:szCs w:val="21"/>
    </w:rPr>
  </w:style>
  <w:style w:type="paragraph" w:customStyle="1" w:styleId="TimesNewRoman12">
    <w:name w:val="TimesNewRoman12"/>
    <w:uiPriority w:val="99"/>
    <w:qFormat/>
    <w:rsid w:val="00524B0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24B0E"/>
    <w:pPr>
      <w:spacing w:before="100" w:beforeAutospacing="1" w:after="100" w:afterAutospacing="1"/>
    </w:pPr>
    <w:rPr>
      <w:rFonts w:eastAsia="Times New Roman"/>
    </w:rPr>
  </w:style>
  <w:style w:type="character" w:customStyle="1" w:styleId="cardunderlinedChar0">
    <w:name w:val="card underlined Char"/>
    <w:rsid w:val="00524B0E"/>
    <w:rPr>
      <w:rFonts w:ascii="Arial" w:hAnsi="Arial"/>
      <w:sz w:val="22"/>
      <w:szCs w:val="24"/>
      <w:u w:val="single"/>
      <w:lang w:val="en-US" w:eastAsia="en-US" w:bidi="ar-SA"/>
    </w:rPr>
  </w:style>
  <w:style w:type="paragraph" w:customStyle="1" w:styleId="medium-normal">
    <w:name w:val="medium-normal"/>
    <w:basedOn w:val="Normal"/>
    <w:uiPriority w:val="99"/>
    <w:qFormat/>
    <w:rsid w:val="00524B0E"/>
    <w:pPr>
      <w:spacing w:before="100" w:beforeAutospacing="1" w:after="100" w:afterAutospacing="1"/>
    </w:pPr>
    <w:rPr>
      <w:rFonts w:eastAsia="Times New Roman"/>
    </w:rPr>
  </w:style>
  <w:style w:type="paragraph" w:customStyle="1" w:styleId="textChar">
    <w:name w:val="text Char"/>
    <w:basedOn w:val="Normal"/>
    <w:autoRedefine/>
    <w:uiPriority w:val="99"/>
    <w:qFormat/>
    <w:rsid w:val="00524B0E"/>
    <w:rPr>
      <w:rFonts w:eastAsia="Times New Roman"/>
      <w:color w:val="000000"/>
      <w:sz w:val="18"/>
    </w:rPr>
  </w:style>
  <w:style w:type="paragraph" w:customStyle="1" w:styleId="text1">
    <w:name w:val="text1"/>
    <w:basedOn w:val="Normal"/>
    <w:autoRedefine/>
    <w:uiPriority w:val="99"/>
    <w:qFormat/>
    <w:rsid w:val="00524B0E"/>
    <w:rPr>
      <w:rFonts w:eastAsia="Times New Roman"/>
      <w:szCs w:val="20"/>
    </w:rPr>
  </w:style>
  <w:style w:type="character" w:customStyle="1" w:styleId="article1">
    <w:name w:val="article1"/>
    <w:rsid w:val="00524B0E"/>
    <w:rPr>
      <w:rFonts w:ascii="Verdana" w:hAnsi="Verdana" w:hint="default"/>
      <w:color w:val="333333"/>
      <w:sz w:val="16"/>
      <w:szCs w:val="16"/>
    </w:rPr>
  </w:style>
  <w:style w:type="paragraph" w:customStyle="1" w:styleId="RepeatBlockHeading">
    <w:name w:val="Repeat Block Heading"/>
    <w:basedOn w:val="Normal"/>
    <w:autoRedefine/>
    <w:uiPriority w:val="99"/>
    <w:qFormat/>
    <w:rsid w:val="00524B0E"/>
    <w:pPr>
      <w:jc w:val="center"/>
    </w:pPr>
    <w:rPr>
      <w:rFonts w:eastAsia="Times New Roman"/>
      <w:b/>
      <w:smallCaps/>
      <w:color w:val="000000"/>
      <w:u w:val="thick"/>
    </w:rPr>
  </w:style>
  <w:style w:type="character" w:customStyle="1" w:styleId="Hyperlink6">
    <w:name w:val="Hyperlink6"/>
    <w:rsid w:val="00524B0E"/>
    <w:rPr>
      <w:color w:val="3300CC"/>
      <w:u w:val="single"/>
    </w:rPr>
  </w:style>
  <w:style w:type="paragraph" w:customStyle="1" w:styleId="story-headline">
    <w:name w:val="story-headline"/>
    <w:basedOn w:val="Normal"/>
    <w:uiPriority w:val="99"/>
    <w:qFormat/>
    <w:rsid w:val="00524B0E"/>
    <w:pPr>
      <w:spacing w:before="72" w:after="72"/>
    </w:pPr>
    <w:rPr>
      <w:rFonts w:eastAsia="Times New Roman"/>
      <w:b/>
      <w:bCs/>
      <w:sz w:val="26"/>
      <w:szCs w:val="26"/>
    </w:rPr>
  </w:style>
  <w:style w:type="paragraph" w:customStyle="1" w:styleId="story-body">
    <w:name w:val="story-body"/>
    <w:basedOn w:val="Normal"/>
    <w:uiPriority w:val="99"/>
    <w:qFormat/>
    <w:rsid w:val="00524B0E"/>
    <w:pPr>
      <w:spacing w:before="100" w:beforeAutospacing="1" w:after="100" w:afterAutospacing="1"/>
    </w:pPr>
    <w:rPr>
      <w:rFonts w:eastAsia="Times New Roman"/>
    </w:rPr>
  </w:style>
  <w:style w:type="character" w:customStyle="1" w:styleId="story-posted-date1">
    <w:name w:val="story-posted-date1"/>
    <w:rsid w:val="00524B0E"/>
    <w:rPr>
      <w:rFonts w:ascii="Arial" w:hAnsi="Arial" w:cs="Arial" w:hint="default"/>
      <w:b w:val="0"/>
      <w:bCs w:val="0"/>
      <w:sz w:val="19"/>
      <w:szCs w:val="19"/>
    </w:rPr>
  </w:style>
  <w:style w:type="paragraph" w:customStyle="1" w:styleId="story-dateline">
    <w:name w:val="story-dateline"/>
    <w:basedOn w:val="Normal"/>
    <w:uiPriority w:val="99"/>
    <w:qFormat/>
    <w:rsid w:val="00524B0E"/>
    <w:rPr>
      <w:rFonts w:eastAsia="Times New Roman"/>
      <w:b/>
      <w:bCs/>
    </w:rPr>
  </w:style>
  <w:style w:type="paragraph" w:customStyle="1" w:styleId="TextofCards">
    <w:name w:val="Text of Cards"/>
    <w:basedOn w:val="Normal"/>
    <w:uiPriority w:val="99"/>
    <w:qFormat/>
    <w:rsid w:val="00524B0E"/>
    <w:rPr>
      <w:rFonts w:eastAsia="Times New Roman"/>
      <w:color w:val="000000"/>
      <w:spacing w:val="6"/>
      <w:szCs w:val="23"/>
    </w:rPr>
  </w:style>
  <w:style w:type="paragraph" w:customStyle="1" w:styleId="Corpotesto">
    <w:name w:val="Corpo testo"/>
    <w:basedOn w:val="Normal"/>
    <w:uiPriority w:val="99"/>
    <w:qFormat/>
    <w:rsid w:val="00524B0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24B0E"/>
    <w:rPr>
      <w:rFonts w:eastAsia="SimSun" w:cs="Arial"/>
      <w:b/>
      <w:bCs/>
      <w:iCs/>
      <w:sz w:val="24"/>
      <w:szCs w:val="28"/>
      <w:lang w:val="en-US" w:eastAsia="zh-CN" w:bidi="ar-SA"/>
    </w:rPr>
  </w:style>
  <w:style w:type="paragraph" w:customStyle="1" w:styleId="PageHeading">
    <w:name w:val="Page Heading"/>
    <w:basedOn w:val="Heading2"/>
    <w:uiPriority w:val="99"/>
    <w:qFormat/>
    <w:rsid w:val="00524B0E"/>
    <w:pPr>
      <w:keepLines w:val="0"/>
      <w:pageBreakBefore w:val="0"/>
      <w:widowControl w:val="0"/>
      <w:suppressAutoHyphens/>
      <w:spacing w:before="480"/>
      <w:jc w:val="left"/>
    </w:pPr>
    <w:rPr>
      <w:rFonts w:eastAsia="Times New Roman" w:cs="Arial"/>
      <w:sz w:val="32"/>
      <w:szCs w:val="16"/>
      <w:u w:val="none"/>
    </w:rPr>
  </w:style>
  <w:style w:type="character" w:customStyle="1" w:styleId="postbody">
    <w:name w:val="postbody"/>
    <w:basedOn w:val="DefaultParagraphFont"/>
    <w:rsid w:val="00524B0E"/>
  </w:style>
  <w:style w:type="paragraph" w:customStyle="1" w:styleId="tagCharChar1Char">
    <w:name w:val="tag Char Char1 Char"/>
    <w:uiPriority w:val="99"/>
    <w:qFormat/>
    <w:rsid w:val="00524B0E"/>
    <w:rPr>
      <w:rFonts w:eastAsia="Times New Roman"/>
      <w:b/>
      <w:bCs/>
      <w:sz w:val="24"/>
      <w:szCs w:val="24"/>
    </w:rPr>
  </w:style>
  <w:style w:type="character" w:customStyle="1" w:styleId="textmedium">
    <w:name w:val="textmedium"/>
    <w:basedOn w:val="DefaultParagraphFont"/>
    <w:rsid w:val="00524B0E"/>
  </w:style>
  <w:style w:type="character" w:customStyle="1" w:styleId="citation1">
    <w:name w:val="citation1"/>
    <w:rsid w:val="00524B0E"/>
    <w:rPr>
      <w:rFonts w:ascii="Verdana" w:hAnsi="Verdana" w:hint="default"/>
      <w:sz w:val="17"/>
      <w:szCs w:val="17"/>
    </w:rPr>
  </w:style>
  <w:style w:type="character" w:customStyle="1" w:styleId="hithighlite">
    <w:name w:val="hithighlite"/>
    <w:basedOn w:val="DefaultParagraphFont"/>
    <w:rsid w:val="00524B0E"/>
  </w:style>
  <w:style w:type="character" w:customStyle="1" w:styleId="articlecontent">
    <w:name w:val="articlecontent"/>
    <w:basedOn w:val="DefaultParagraphFont"/>
    <w:rsid w:val="00524B0E"/>
  </w:style>
  <w:style w:type="paragraph" w:styleId="FootnoteText">
    <w:name w:val="footnote text"/>
    <w:basedOn w:val="Normal"/>
    <w:link w:val="FootnoteTextChar"/>
    <w:rsid w:val="00524B0E"/>
    <w:rPr>
      <w:rFonts w:ascii="Times" w:eastAsia="Times" w:hAnsi="Times"/>
      <w:szCs w:val="20"/>
    </w:rPr>
  </w:style>
  <w:style w:type="character" w:customStyle="1" w:styleId="FootnoteTextChar">
    <w:name w:val="Footnote Text Char"/>
    <w:basedOn w:val="DefaultParagraphFont"/>
    <w:link w:val="FootnoteText"/>
    <w:rsid w:val="00524B0E"/>
    <w:rPr>
      <w:rFonts w:ascii="Times" w:eastAsia="Times" w:hAnsi="Times" w:cs="Times New Roman"/>
      <w:szCs w:val="20"/>
    </w:rPr>
  </w:style>
  <w:style w:type="paragraph" w:customStyle="1" w:styleId="inside-copy">
    <w:name w:val="inside-copy"/>
    <w:basedOn w:val="Normal"/>
    <w:uiPriority w:val="99"/>
    <w:qFormat/>
    <w:rsid w:val="00524B0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24B0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524B0E"/>
    <w:pPr>
      <w:jc w:val="center"/>
    </w:pPr>
    <w:rPr>
      <w:rFonts w:eastAsia="Times New Roman"/>
      <w:b/>
      <w:caps/>
      <w:szCs w:val="20"/>
    </w:rPr>
  </w:style>
  <w:style w:type="paragraph" w:customStyle="1" w:styleId="TitlePageBy">
    <w:name w:val="Title Page By"/>
    <w:basedOn w:val="TitlePageCenter"/>
    <w:next w:val="Normal"/>
    <w:autoRedefine/>
    <w:uiPriority w:val="99"/>
    <w:qFormat/>
    <w:rsid w:val="00524B0E"/>
  </w:style>
  <w:style w:type="paragraph" w:customStyle="1" w:styleId="ProjectTitleLine">
    <w:name w:val="Project Title Line"/>
    <w:basedOn w:val="Normal"/>
    <w:next w:val="Normal"/>
    <w:autoRedefine/>
    <w:uiPriority w:val="99"/>
    <w:qFormat/>
    <w:rsid w:val="00524B0E"/>
    <w:pPr>
      <w:jc w:val="center"/>
    </w:pPr>
    <w:rPr>
      <w:rFonts w:eastAsia="Times New Roman"/>
      <w:caps/>
      <w:szCs w:val="20"/>
    </w:rPr>
  </w:style>
  <w:style w:type="character" w:customStyle="1" w:styleId="fource1">
    <w:name w:val="fource1"/>
    <w:rsid w:val="00524B0E"/>
    <w:rPr>
      <w:sz w:val="34"/>
      <w:szCs w:val="34"/>
    </w:rPr>
  </w:style>
  <w:style w:type="paragraph" w:customStyle="1" w:styleId="LanguageStrike">
    <w:name w:val="Language Strike"/>
    <w:basedOn w:val="Normal"/>
    <w:next w:val="Normal"/>
    <w:uiPriority w:val="99"/>
    <w:qFormat/>
    <w:rsid w:val="00524B0E"/>
    <w:rPr>
      <w:rFonts w:eastAsia="Times New Roman"/>
      <w:strike/>
    </w:rPr>
  </w:style>
  <w:style w:type="character" w:customStyle="1" w:styleId="LanguageStrikeChar">
    <w:name w:val="Language Strike Char"/>
    <w:rsid w:val="00524B0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24B0E"/>
    <w:rPr>
      <w:rFonts w:eastAsia="Times New Roman"/>
      <w:szCs w:val="20"/>
      <w:u w:val="single"/>
    </w:rPr>
  </w:style>
  <w:style w:type="paragraph" w:customStyle="1" w:styleId="Normal10pt">
    <w:name w:val="Normal + 10 pt"/>
    <w:basedOn w:val="Normal"/>
    <w:uiPriority w:val="99"/>
    <w:qFormat/>
    <w:rsid w:val="00524B0E"/>
    <w:rPr>
      <w:rFonts w:eastAsia="Times New Roman"/>
      <w:szCs w:val="20"/>
    </w:rPr>
  </w:style>
  <w:style w:type="paragraph" w:customStyle="1" w:styleId="cardChar1Char">
    <w:name w:val="card Char1 Char"/>
    <w:basedOn w:val="Normal"/>
    <w:uiPriority w:val="99"/>
    <w:qFormat/>
    <w:rsid w:val="00524B0E"/>
    <w:pPr>
      <w:ind w:left="288" w:right="288"/>
    </w:pPr>
    <w:rPr>
      <w:rFonts w:eastAsia="Times New Roman"/>
      <w:szCs w:val="20"/>
    </w:rPr>
  </w:style>
  <w:style w:type="character" w:customStyle="1" w:styleId="normal11">
    <w:name w:val="normal1"/>
    <w:basedOn w:val="DefaultParagraphFont"/>
    <w:rsid w:val="00524B0E"/>
  </w:style>
  <w:style w:type="character" w:customStyle="1" w:styleId="ds">
    <w:name w:val="ds"/>
    <w:basedOn w:val="DefaultParagraphFont"/>
    <w:rsid w:val="00524B0E"/>
  </w:style>
  <w:style w:type="character" w:customStyle="1" w:styleId="UnderliningChar1">
    <w:name w:val="Underlining Char1"/>
    <w:rsid w:val="00524B0E"/>
    <w:rPr>
      <w:rFonts w:ascii="Arial Narrow" w:hAnsi="Arial Narrow"/>
      <w:szCs w:val="24"/>
      <w:u w:val="single"/>
      <w:lang w:val="en-US" w:eastAsia="en-US" w:bidi="ar-SA"/>
    </w:rPr>
  </w:style>
  <w:style w:type="character" w:customStyle="1" w:styleId="UnderliningChar2">
    <w:name w:val="Underlining Char2"/>
    <w:rsid w:val="00524B0E"/>
    <w:rPr>
      <w:rFonts w:ascii="Arial Narrow" w:hAnsi="Arial Narrow"/>
      <w:szCs w:val="24"/>
      <w:u w:val="single"/>
      <w:lang w:val="en-US" w:eastAsia="en-US" w:bidi="ar-SA"/>
    </w:rPr>
  </w:style>
  <w:style w:type="character" w:customStyle="1" w:styleId="MicroTextChar1">
    <w:name w:val="MicroText Char1"/>
    <w:rsid w:val="00524B0E"/>
    <w:rPr>
      <w:rFonts w:ascii="Arial Narrow" w:hAnsi="Arial Narrow"/>
      <w:sz w:val="12"/>
      <w:szCs w:val="24"/>
      <w:lang w:val="en-US" w:eastAsia="en-US" w:bidi="ar-SA"/>
    </w:rPr>
  </w:style>
  <w:style w:type="paragraph" w:customStyle="1" w:styleId="CM12">
    <w:name w:val="CM12"/>
    <w:basedOn w:val="Default"/>
    <w:next w:val="Default"/>
    <w:uiPriority w:val="99"/>
    <w:qFormat/>
    <w:rsid w:val="00524B0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24B0E"/>
    <w:pPr>
      <w:widowControl w:val="0"/>
      <w:spacing w:after="480"/>
    </w:pPr>
    <w:rPr>
      <w:rFonts w:ascii="Granjon LT Std" w:hAnsi="Granjon LT Std"/>
      <w:color w:val="auto"/>
    </w:rPr>
  </w:style>
  <w:style w:type="paragraph" w:customStyle="1" w:styleId="CM10">
    <w:name w:val="CM10"/>
    <w:basedOn w:val="Default"/>
    <w:next w:val="Default"/>
    <w:uiPriority w:val="99"/>
    <w:qFormat/>
    <w:rsid w:val="00524B0E"/>
    <w:pPr>
      <w:widowControl w:val="0"/>
      <w:spacing w:line="320" w:lineRule="atLeast"/>
    </w:pPr>
    <w:rPr>
      <w:rFonts w:ascii="Granjon LT Std" w:hAnsi="Granjon LT Std"/>
      <w:color w:val="auto"/>
    </w:rPr>
  </w:style>
  <w:style w:type="character" w:styleId="EndnoteReference">
    <w:name w:val="endnote reference"/>
    <w:rsid w:val="00524B0E"/>
    <w:rPr>
      <w:vertAlign w:val="baseline"/>
    </w:rPr>
  </w:style>
  <w:style w:type="paragraph" w:customStyle="1" w:styleId="bold">
    <w:name w:val="bold"/>
    <w:basedOn w:val="Normal"/>
    <w:uiPriority w:val="99"/>
    <w:qFormat/>
    <w:rsid w:val="00524B0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524B0E"/>
    <w:rPr>
      <w:rFonts w:eastAsia="Times New Roman"/>
      <w:strike/>
      <w:szCs w:val="20"/>
    </w:rPr>
  </w:style>
  <w:style w:type="paragraph" w:customStyle="1" w:styleId="textbodyblack">
    <w:name w:val="textbodyblack"/>
    <w:basedOn w:val="Normal"/>
    <w:uiPriority w:val="99"/>
    <w:qFormat/>
    <w:rsid w:val="00524B0E"/>
    <w:pPr>
      <w:spacing w:before="100" w:beforeAutospacing="1" w:after="100" w:afterAutospacing="1"/>
    </w:pPr>
    <w:rPr>
      <w:rFonts w:eastAsia="Times New Roman"/>
    </w:rPr>
  </w:style>
  <w:style w:type="character" w:customStyle="1" w:styleId="DefaultPara">
    <w:name w:val="Default Para"/>
    <w:rsid w:val="00524B0E"/>
    <w:rPr>
      <w:sz w:val="20"/>
    </w:rPr>
  </w:style>
  <w:style w:type="character" w:customStyle="1" w:styleId="SYSHYPERTEXT">
    <w:name w:val="SYS_HYPERTEXT"/>
    <w:rsid w:val="00524B0E"/>
    <w:rPr>
      <w:color w:val="0000FF"/>
      <w:u w:val="single"/>
    </w:rPr>
  </w:style>
  <w:style w:type="character" w:customStyle="1" w:styleId="Hyperlink1">
    <w:name w:val="Hyperlink1"/>
    <w:rsid w:val="00524B0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24B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24B0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24B0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24B0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24B0E"/>
    <w:rPr>
      <w:b/>
      <w:u w:val="single"/>
    </w:rPr>
  </w:style>
  <w:style w:type="character" w:customStyle="1" w:styleId="StyleTagTimesNewRomanChar">
    <w:name w:val="Style Tag + Times New Roman Char"/>
    <w:rsid w:val="00524B0E"/>
    <w:rPr>
      <w:b/>
      <w:bCs/>
      <w:noProof w:val="0"/>
      <w:sz w:val="24"/>
      <w:szCs w:val="24"/>
      <w:lang w:val="en-US" w:eastAsia="en-US" w:bidi="ar-SA"/>
    </w:rPr>
  </w:style>
  <w:style w:type="character" w:customStyle="1" w:styleId="ShrinkChar">
    <w:name w:val="Shrink Char"/>
    <w:link w:val="Shrink"/>
    <w:rsid w:val="00524B0E"/>
    <w:rPr>
      <w:rFonts w:cs="Courier"/>
      <w:bCs/>
      <w:sz w:val="16"/>
      <w:szCs w:val="16"/>
    </w:rPr>
  </w:style>
  <w:style w:type="paragraph" w:customStyle="1" w:styleId="SmallCard">
    <w:name w:val="Small Card"/>
    <w:basedOn w:val="Normal"/>
    <w:uiPriority w:val="99"/>
    <w:qFormat/>
    <w:rsid w:val="00524B0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24B0E"/>
    <w:rPr>
      <w:rFonts w:ascii="Arial Narrow" w:hAnsi="Arial Narrow" w:cs="Arial"/>
      <w:b/>
      <w:bCs/>
      <w:iCs/>
      <w:sz w:val="24"/>
      <w:szCs w:val="28"/>
      <w:lang w:val="en-US" w:eastAsia="en-US" w:bidi="ar-SA"/>
    </w:rPr>
  </w:style>
  <w:style w:type="character" w:customStyle="1" w:styleId="UnderliningCharChar">
    <w:name w:val="Underlining Char Char"/>
    <w:rsid w:val="00524B0E"/>
    <w:rPr>
      <w:rFonts w:ascii="Arial Narrow" w:hAnsi="Arial Narrow"/>
      <w:szCs w:val="24"/>
      <w:u w:val="single"/>
      <w:lang w:val="en-US" w:eastAsia="en-US" w:bidi="ar-SA"/>
    </w:rPr>
  </w:style>
  <w:style w:type="character" w:customStyle="1" w:styleId="StyleArialNarrow12ptBold">
    <w:name w:val="Style Arial Narrow 12 pt Bold"/>
    <w:rsid w:val="00524B0E"/>
    <w:rPr>
      <w:rFonts w:ascii="Arial Narrow" w:hAnsi="Arial Narrow"/>
      <w:b/>
      <w:bCs/>
      <w:sz w:val="24"/>
    </w:rPr>
  </w:style>
  <w:style w:type="character" w:customStyle="1" w:styleId="Style1CharChar">
    <w:name w:val="Style1 Char Char"/>
    <w:rsid w:val="00524B0E"/>
    <w:rPr>
      <w:sz w:val="16"/>
      <w:szCs w:val="16"/>
      <w:lang w:val="en-US" w:eastAsia="en-US" w:bidi="ar-SA"/>
    </w:rPr>
  </w:style>
  <w:style w:type="character" w:customStyle="1" w:styleId="UnderlinedCharChar1">
    <w:name w:val="Underlined Char Char1"/>
    <w:rsid w:val="00524B0E"/>
    <w:rPr>
      <w:rFonts w:ascii="Bell MT" w:eastAsia="Times New Roman" w:hAnsi="Bell MT"/>
      <w:bCs/>
      <w:iCs/>
      <w:sz w:val="22"/>
      <w:u w:val="single"/>
    </w:rPr>
  </w:style>
  <w:style w:type="character" w:customStyle="1" w:styleId="Heading2CharChar2">
    <w:name w:val="Heading 2 Char Char2"/>
    <w:rsid w:val="00524B0E"/>
    <w:rPr>
      <w:rFonts w:cs="Arial"/>
      <w:b/>
      <w:bCs/>
      <w:iCs/>
      <w:sz w:val="22"/>
      <w:szCs w:val="28"/>
      <w:lang w:val="en-US" w:eastAsia="en-US" w:bidi="ar-SA"/>
    </w:rPr>
  </w:style>
  <w:style w:type="character" w:customStyle="1" w:styleId="doctitle">
    <w:name w:val="doctitle"/>
    <w:rsid w:val="00524B0E"/>
  </w:style>
  <w:style w:type="character" w:customStyle="1" w:styleId="FooterChar1">
    <w:name w:val="Footer Char1"/>
    <w:uiPriority w:val="99"/>
    <w:rsid w:val="00524B0E"/>
    <w:rPr>
      <w:rFonts w:ascii="Garamond" w:eastAsia="Calibri" w:hAnsi="Garamond" w:cs="Times New Roman"/>
      <w:szCs w:val="22"/>
    </w:rPr>
  </w:style>
  <w:style w:type="paragraph" w:customStyle="1" w:styleId="CiteCorrected">
    <w:name w:val="Cite Corrected"/>
    <w:basedOn w:val="Normal"/>
    <w:link w:val="CiteCorrectedChar"/>
    <w:qFormat/>
    <w:rsid w:val="00524B0E"/>
    <w:rPr>
      <w:rFonts w:eastAsia="Times New Roman"/>
      <w:b/>
      <w:bCs/>
      <w:szCs w:val="16"/>
      <w:u w:val="single"/>
    </w:rPr>
  </w:style>
  <w:style w:type="character" w:customStyle="1" w:styleId="CiteCorrectedChar">
    <w:name w:val="Cite Corrected Char"/>
    <w:link w:val="CiteCorrected"/>
    <w:rsid w:val="00524B0E"/>
    <w:rPr>
      <w:rFonts w:ascii="Times New Roman" w:eastAsia="Times New Roman" w:hAnsi="Times New Roman" w:cs="Times New Roman"/>
      <w:b/>
      <w:bCs/>
      <w:szCs w:val="16"/>
      <w:u w:val="single"/>
    </w:rPr>
  </w:style>
  <w:style w:type="character" w:customStyle="1" w:styleId="cardtext-underlined">
    <w:name w:val="card text- underlined"/>
    <w:rsid w:val="00524B0E"/>
    <w:rPr>
      <w:rFonts w:ascii="Garamond" w:hAnsi="Garamond"/>
      <w:u w:val="single"/>
    </w:rPr>
  </w:style>
  <w:style w:type="character" w:customStyle="1" w:styleId="stylestylebold12pt">
    <w:name w:val="stylestylebold12pt"/>
    <w:basedOn w:val="DefaultParagraphFont"/>
    <w:rsid w:val="00524B0E"/>
  </w:style>
  <w:style w:type="character" w:customStyle="1" w:styleId="styleboldunderline">
    <w:name w:val="styleboldunderline"/>
    <w:basedOn w:val="DefaultParagraphFont"/>
    <w:rsid w:val="00524B0E"/>
  </w:style>
  <w:style w:type="character" w:customStyle="1" w:styleId="Styleunderline11pt">
    <w:name w:val="Style underline + 11 pt"/>
    <w:rsid w:val="00524B0E"/>
    <w:rPr>
      <w:rFonts w:ascii="Times New Roman" w:hAnsi="Times New Roman"/>
      <w:b w:val="0"/>
      <w:bCs w:val="0"/>
      <w:sz w:val="20"/>
      <w:u w:val="single"/>
    </w:rPr>
  </w:style>
  <w:style w:type="character" w:customStyle="1" w:styleId="Styleunderline11ptBold">
    <w:name w:val="Style underline + 11 pt Bold"/>
    <w:rsid w:val="00524B0E"/>
    <w:rPr>
      <w:rFonts w:ascii="Times New Roman" w:hAnsi="Times New Roman"/>
      <w:b/>
      <w:bCs w:val="0"/>
      <w:sz w:val="20"/>
      <w:u w:val="single"/>
    </w:rPr>
  </w:style>
  <w:style w:type="paragraph" w:customStyle="1" w:styleId="story-body-text">
    <w:name w:val="story-body-text"/>
    <w:basedOn w:val="Normal"/>
    <w:uiPriority w:val="99"/>
    <w:qFormat/>
    <w:rsid w:val="00524B0E"/>
    <w:pPr>
      <w:spacing w:before="100" w:beforeAutospacing="1" w:after="100" w:afterAutospacing="1"/>
    </w:pPr>
    <w:rPr>
      <w:rFonts w:eastAsia="Times New Roman"/>
    </w:rPr>
  </w:style>
  <w:style w:type="character" w:customStyle="1" w:styleId="-newsgate-macro-cci-bullet-">
    <w:name w:val="-newsgate-macro-cci-bullet-"/>
    <w:basedOn w:val="DefaultParagraphFont"/>
    <w:rsid w:val="00524B0E"/>
  </w:style>
  <w:style w:type="character" w:customStyle="1" w:styleId="BriefTitleChar">
    <w:name w:val="Brief Title Char"/>
    <w:basedOn w:val="DefaultParagraphFont"/>
    <w:rsid w:val="00524B0E"/>
    <w:rPr>
      <w:b/>
      <w:sz w:val="24"/>
      <w:szCs w:val="24"/>
      <w:u w:val="single"/>
      <w:lang w:val="en-US" w:eastAsia="en-US" w:bidi="ar-SA"/>
    </w:rPr>
  </w:style>
  <w:style w:type="paragraph" w:customStyle="1" w:styleId="BriefTitle2">
    <w:name w:val="Brief Title 2"/>
    <w:basedOn w:val="Heading1"/>
    <w:uiPriority w:val="99"/>
    <w:qFormat/>
    <w:rsid w:val="00524B0E"/>
    <w:pPr>
      <w:keepNext w:val="0"/>
      <w:keepLines w:val="0"/>
      <w:pageBreakBefore w:val="0"/>
      <w:pBdr>
        <w:top w:val="none" w:sz="0" w:space="0" w:color="auto"/>
        <w:left w:val="none" w:sz="0" w:space="0" w:color="auto"/>
        <w:bottom w:val="none" w:sz="0" w:space="0" w:color="auto"/>
        <w:right w:val="none" w:sz="0" w:space="0" w:color="auto"/>
      </w:pBdr>
      <w:spacing w:before="480" w:after="160"/>
      <w:outlineLvl w:val="9"/>
    </w:pPr>
    <w:rPr>
      <w:rFonts w:eastAsia="Times New Roman" w:cs="Times New Roman"/>
      <w:bCs w:val="0"/>
      <w:sz w:val="24"/>
      <w:szCs w:val="24"/>
      <w:u w:val="single"/>
    </w:rPr>
  </w:style>
  <w:style w:type="character" w:customStyle="1" w:styleId="BriefTitle2Char">
    <w:name w:val="Brief Title 2 Char"/>
    <w:basedOn w:val="BriefTitleChar"/>
    <w:rsid w:val="00524B0E"/>
    <w:rPr>
      <w:b/>
      <w:sz w:val="24"/>
      <w:szCs w:val="24"/>
      <w:u w:val="single"/>
      <w:lang w:val="en-US" w:eastAsia="en-US" w:bidi="ar-SA"/>
    </w:rPr>
  </w:style>
  <w:style w:type="paragraph" w:customStyle="1" w:styleId="cards0">
    <w:name w:val="cards"/>
    <w:basedOn w:val="Normal"/>
    <w:uiPriority w:val="99"/>
    <w:qFormat/>
    <w:rsid w:val="00524B0E"/>
    <w:rPr>
      <w:rFonts w:eastAsia="Calibri"/>
    </w:rPr>
  </w:style>
  <w:style w:type="character" w:customStyle="1" w:styleId="StyleStyleUnderline411ptBold">
    <w:name w:val="Style Style Underline4 + 11 pt Bold"/>
    <w:basedOn w:val="DefaultParagraphFont"/>
    <w:rsid w:val="00524B0E"/>
    <w:rPr>
      <w:b/>
      <w:bCs/>
      <w:sz w:val="20"/>
      <w:u w:val="single"/>
    </w:rPr>
  </w:style>
  <w:style w:type="character" w:customStyle="1" w:styleId="Style9ptUnderline2">
    <w:name w:val="Style 9 pt Underline2"/>
    <w:rsid w:val="00524B0E"/>
    <w:rPr>
      <w:sz w:val="20"/>
      <w:u w:val="single"/>
    </w:rPr>
  </w:style>
  <w:style w:type="character" w:customStyle="1" w:styleId="FootnoteTextChar1">
    <w:name w:val="Footnote Text Char1"/>
    <w:basedOn w:val="DefaultParagraphFont"/>
    <w:uiPriority w:val="99"/>
    <w:rsid w:val="00524B0E"/>
    <w:rPr>
      <w:rFonts w:ascii="Georgia" w:hAnsi="Georgia"/>
      <w:sz w:val="20"/>
      <w:szCs w:val="20"/>
    </w:rPr>
  </w:style>
  <w:style w:type="character" w:customStyle="1" w:styleId="SubtitleChar1">
    <w:name w:val="Subtitle Char1"/>
    <w:aliases w:val="Underlined card text Char1"/>
    <w:basedOn w:val="DefaultParagraphFont"/>
    <w:uiPriority w:val="11"/>
    <w:rsid w:val="00524B0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24B0E"/>
    <w:rPr>
      <w:rFonts w:ascii="Georgia" w:hAnsi="Georgia"/>
    </w:rPr>
  </w:style>
  <w:style w:type="character" w:customStyle="1" w:styleId="BodyText2Char1">
    <w:name w:val="Body Text 2 Char1"/>
    <w:basedOn w:val="DefaultParagraphFont"/>
    <w:uiPriority w:val="99"/>
    <w:rsid w:val="00524B0E"/>
    <w:rPr>
      <w:rFonts w:ascii="Georgia" w:hAnsi="Georgia"/>
    </w:rPr>
  </w:style>
  <w:style w:type="character" w:customStyle="1" w:styleId="PlainTextChar1">
    <w:name w:val="Plain Text Char1"/>
    <w:basedOn w:val="DefaultParagraphFont"/>
    <w:rsid w:val="00524B0E"/>
    <w:rPr>
      <w:rFonts w:ascii="Consolas" w:hAnsi="Consolas"/>
      <w:sz w:val="21"/>
      <w:szCs w:val="21"/>
    </w:rPr>
  </w:style>
  <w:style w:type="character" w:customStyle="1" w:styleId="StyleCardText11ptUnderlineChar">
    <w:name w:val="Style Card Text + 11 pt Underline Char"/>
    <w:link w:val="StyleCardText11ptUnderline"/>
    <w:locked/>
    <w:rsid w:val="00524B0E"/>
    <w:rPr>
      <w:u w:val="single"/>
    </w:rPr>
  </w:style>
  <w:style w:type="paragraph" w:customStyle="1" w:styleId="StyleCardText11ptUnderline">
    <w:name w:val="Style Card Text + 11 pt Underline"/>
    <w:link w:val="StyleCardText11ptUnderlineChar"/>
    <w:qFormat/>
    <w:rsid w:val="00524B0E"/>
    <w:pPr>
      <w:spacing w:line="256" w:lineRule="auto"/>
    </w:pPr>
    <w:rPr>
      <w:u w:val="single"/>
    </w:rPr>
  </w:style>
  <w:style w:type="character" w:customStyle="1" w:styleId="StyleMinimizedText11ptChar">
    <w:name w:val="Style Minimized Text + 11 pt Char"/>
    <w:basedOn w:val="DefaultParagraphFont"/>
    <w:link w:val="StyleMinimizedText11pt"/>
    <w:locked/>
    <w:rsid w:val="00524B0E"/>
    <w:rPr>
      <w:rFonts w:ascii="Georgia" w:hAnsi="Georgia"/>
      <w:sz w:val="16"/>
    </w:rPr>
  </w:style>
  <w:style w:type="paragraph" w:customStyle="1" w:styleId="StyleMinimizedText11pt">
    <w:name w:val="Style Minimized Text + 11 pt"/>
    <w:basedOn w:val="Normal"/>
    <w:link w:val="StyleMinimizedText11ptChar"/>
    <w:qFormat/>
    <w:rsid w:val="00524B0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24B0E"/>
    <w:rPr>
      <w:rFonts w:ascii="Georgia" w:hAnsi="Georgia"/>
      <w:sz w:val="16"/>
    </w:rPr>
  </w:style>
  <w:style w:type="paragraph" w:customStyle="1" w:styleId="StyleMinimizedText11pt1">
    <w:name w:val="Style Minimized Text + 11 pt1"/>
    <w:basedOn w:val="Normal"/>
    <w:link w:val="StyleMinimizedText11pt1Char"/>
    <w:qFormat/>
    <w:rsid w:val="00524B0E"/>
    <w:rPr>
      <w:rFonts w:ascii="Georgia" w:hAnsi="Georgia" w:cstheme="minorBidi"/>
      <w:sz w:val="16"/>
    </w:rPr>
  </w:style>
  <w:style w:type="character" w:customStyle="1" w:styleId="Debate-CardSmalltextF2Char">
    <w:name w:val="Debate- Card Small text F2 Char"/>
    <w:link w:val="Debate-CardSmalltextF2"/>
    <w:locked/>
    <w:rsid w:val="00524B0E"/>
    <w:rPr>
      <w:rFonts w:ascii="Arial Narrow" w:hAnsi="Arial Narrow"/>
      <w:sz w:val="16"/>
    </w:rPr>
  </w:style>
  <w:style w:type="paragraph" w:customStyle="1" w:styleId="Debate-CardSmalltextF2">
    <w:name w:val="Debate- Card Small text F2"/>
    <w:basedOn w:val="Normal"/>
    <w:next w:val="Normal"/>
    <w:link w:val="Debate-CardSmalltextF2Char"/>
    <w:qFormat/>
    <w:rsid w:val="00524B0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24B0E"/>
    <w:rPr>
      <w:rFonts w:ascii="Arial Narrow" w:hAnsi="Arial Narrow"/>
      <w:b/>
      <w:sz w:val="18"/>
      <w:u w:val="single"/>
    </w:rPr>
  </w:style>
  <w:style w:type="paragraph" w:customStyle="1" w:styleId="Debate-EmphasizedText-F5">
    <w:name w:val="Debate- Emphasized Text- F5"/>
    <w:basedOn w:val="Normal"/>
    <w:link w:val="Debate-EmphasizedText-F5Char"/>
    <w:qFormat/>
    <w:rsid w:val="00524B0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24B0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24B0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24B0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24B0E"/>
    <w:rPr>
      <w:rFonts w:eastAsia="Times New Roman"/>
      <w:sz w:val="16"/>
    </w:rPr>
  </w:style>
  <w:style w:type="character" w:customStyle="1" w:styleId="StyleStyle112ptChar">
    <w:name w:val="Style Style1 + 12 pt Char"/>
    <w:basedOn w:val="DefaultParagraphFont"/>
    <w:link w:val="StyleStyle112pt"/>
    <w:locked/>
    <w:rsid w:val="00524B0E"/>
    <w:rPr>
      <w:rFonts w:ascii="Georgia" w:eastAsia="SimSun" w:hAnsi="Georgia"/>
      <w:u w:val="single"/>
      <w:lang w:eastAsia="zh-CN"/>
    </w:rPr>
  </w:style>
  <w:style w:type="paragraph" w:customStyle="1" w:styleId="StyleStyle112pt">
    <w:name w:val="Style Style1 + 12 pt"/>
    <w:basedOn w:val="Normal"/>
    <w:link w:val="StyleStyle112ptChar"/>
    <w:qFormat/>
    <w:rsid w:val="00524B0E"/>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524B0E"/>
    <w:rPr>
      <w:rFonts w:ascii="Georgia" w:eastAsia="Times New Roman" w:hAnsi="Georgia" w:cs="Times New Roman"/>
    </w:rPr>
  </w:style>
  <w:style w:type="paragraph" w:customStyle="1" w:styleId="StyleMinimizedTextArialNarrow10pt">
    <w:name w:val="Style Minimized Text + Arial Narrow 10 pt"/>
    <w:basedOn w:val="MinimizedText"/>
    <w:link w:val="StyleMinimizedTextArialNarrow10ptChar"/>
    <w:qFormat/>
    <w:rsid w:val="00524B0E"/>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524B0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24B0E"/>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24B0E"/>
    <w:rPr>
      <w:rFonts w:ascii="Times New Roman" w:eastAsia="Times New Roman" w:hAnsi="Times New Roman" w:cs="Times New Roman"/>
      <w:u w:val="single"/>
    </w:rPr>
  </w:style>
  <w:style w:type="paragraph" w:customStyle="1" w:styleId="StyleStyle49pt3">
    <w:name w:val="Style Style4 + 9 pt3"/>
    <w:basedOn w:val="Style4"/>
    <w:link w:val="StyleStyle49pt3Char"/>
    <w:qFormat/>
    <w:rsid w:val="00524B0E"/>
  </w:style>
  <w:style w:type="character" w:customStyle="1" w:styleId="StyleStyle4BoldChar">
    <w:name w:val="Style Style4 + Bold Char"/>
    <w:basedOn w:val="Style4Char"/>
    <w:link w:val="StyleStyle4Bold"/>
    <w:locked/>
    <w:rsid w:val="00524B0E"/>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524B0E"/>
  </w:style>
  <w:style w:type="character" w:customStyle="1" w:styleId="CircledChar">
    <w:name w:val="Circled Char"/>
    <w:basedOn w:val="CardTextChar0"/>
    <w:link w:val="Circled"/>
    <w:locked/>
    <w:rsid w:val="00524B0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24B0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24B0E"/>
    <w:rPr>
      <w:rFonts w:ascii="Times New Roman" w:eastAsia="Times New Roman" w:hAnsi="Times New Roman" w:cs="Times New Roman"/>
      <w:u w:val="single"/>
    </w:rPr>
  </w:style>
  <w:style w:type="paragraph" w:customStyle="1" w:styleId="StyleStyle411pt1">
    <w:name w:val="Style Style4 + 11 pt1"/>
    <w:basedOn w:val="Style4"/>
    <w:link w:val="StyleStyle411pt1Char"/>
    <w:qFormat/>
    <w:rsid w:val="00524B0E"/>
  </w:style>
  <w:style w:type="character" w:customStyle="1" w:styleId="StyleBoldandUnderlineChar11ptChar">
    <w:name w:val="Style Bold and Underline Char + 11 pt Char"/>
    <w:basedOn w:val="BoldandUnderlineCharChar2"/>
    <w:link w:val="StyleBoldandUnderlineChar11pt"/>
    <w:locked/>
    <w:rsid w:val="00524B0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24B0E"/>
    <w:rPr>
      <w:b/>
      <w:bCs w:val="0"/>
      <w:u w:val="single"/>
      <w:lang w:val="en-US" w:eastAsia="en-US" w:bidi="ar-SA"/>
    </w:rPr>
  </w:style>
  <w:style w:type="paragraph" w:customStyle="1" w:styleId="StyleBoldandUnderlineChar11pt">
    <w:name w:val="Style Bold and Underline Char + 11 pt"/>
    <w:link w:val="StyleBoldandUnderlineChar11ptChar"/>
    <w:qFormat/>
    <w:rsid w:val="00524B0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24B0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24B0E"/>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24B0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24B0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24B0E"/>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524B0E"/>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524B0E"/>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24B0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24B0E"/>
    <w:rPr>
      <w:rFonts w:ascii="Georgia" w:eastAsia="Times New Roman" w:hAnsi="Georgia"/>
      <w:szCs w:val="20"/>
    </w:rPr>
  </w:style>
  <w:style w:type="paragraph" w:customStyle="1" w:styleId="cardCharChar0">
    <w:name w:val="card Char Char"/>
    <w:basedOn w:val="Normal"/>
    <w:link w:val="cardCharCharChar"/>
    <w:qFormat/>
    <w:rsid w:val="00524B0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24B0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24B0E"/>
  </w:style>
  <w:style w:type="character" w:customStyle="1" w:styleId="StyleCardTextArialNarrow9ptChar">
    <w:name w:val="Style Card Text + Arial Narrow 9 pt Char"/>
    <w:basedOn w:val="CardTextChar10"/>
    <w:link w:val="StyleCardTextArialNarrow9pt"/>
    <w:locked/>
    <w:rsid w:val="00524B0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24B0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24B0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24B0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24B0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24B0E"/>
    <w:rPr>
      <w:rFonts w:ascii="Georgia" w:eastAsia="Times New Roman" w:hAnsi="Georgia"/>
      <w:sz w:val="16"/>
    </w:rPr>
  </w:style>
  <w:style w:type="paragraph" w:customStyle="1" w:styleId="Textsmall0">
    <w:name w:val="Textsmall"/>
    <w:basedOn w:val="Normal"/>
    <w:next w:val="Normal"/>
    <w:link w:val="TextsmallChar0"/>
    <w:qFormat/>
    <w:rsid w:val="00524B0E"/>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24B0E"/>
    <w:rPr>
      <w:rFonts w:ascii="Times New Roman" w:eastAsia="Times New Roman" w:hAnsi="Times New Roman" w:cs="Times New Roman"/>
      <w:u w:val="single"/>
    </w:rPr>
  </w:style>
  <w:style w:type="paragraph" w:customStyle="1" w:styleId="StyleStyle49pt10">
    <w:name w:val="Style Style4 + 9 pt10"/>
    <w:basedOn w:val="Style4"/>
    <w:link w:val="StyleStyle49pt10Char"/>
    <w:qFormat/>
    <w:rsid w:val="00524B0E"/>
  </w:style>
  <w:style w:type="character" w:customStyle="1" w:styleId="StyleStyle49ptBold7Char">
    <w:name w:val="Style Style4 + 9 pt Bold7 Char"/>
    <w:link w:val="StyleStyle49ptBold7"/>
    <w:locked/>
    <w:rsid w:val="00524B0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24B0E"/>
    <w:rPr>
      <w:b/>
      <w:bCs/>
    </w:rPr>
  </w:style>
  <w:style w:type="character" w:customStyle="1" w:styleId="NormalUnderlineChar">
    <w:name w:val="Normal Underline Char"/>
    <w:link w:val="NormalUnderline"/>
    <w:locked/>
    <w:rsid w:val="00524B0E"/>
    <w:rPr>
      <w:rFonts w:ascii="Georgia" w:eastAsia="Times New Roman" w:hAnsi="Georgia"/>
      <w:u w:val="single"/>
    </w:rPr>
  </w:style>
  <w:style w:type="paragraph" w:customStyle="1" w:styleId="NormalUnderline">
    <w:name w:val="Normal Underline"/>
    <w:basedOn w:val="Normal"/>
    <w:link w:val="NormalUnderlineChar"/>
    <w:qFormat/>
    <w:rsid w:val="00524B0E"/>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524B0E"/>
    <w:rPr>
      <w:rFonts w:eastAsia="Times New Roman"/>
      <w:u w:val="single"/>
    </w:rPr>
  </w:style>
  <w:style w:type="paragraph" w:customStyle="1" w:styleId="WW-Default1">
    <w:name w:val="WW-Default1"/>
    <w:basedOn w:val="Normal"/>
    <w:uiPriority w:val="99"/>
    <w:qFormat/>
    <w:rsid w:val="00524B0E"/>
    <w:pPr>
      <w:suppressAutoHyphens/>
    </w:pPr>
    <w:rPr>
      <w:rFonts w:eastAsia="Times New Roman"/>
      <w:b/>
      <w:bCs/>
      <w:szCs w:val="20"/>
      <w:lang w:eastAsia="ar-SA"/>
    </w:rPr>
  </w:style>
  <w:style w:type="paragraph" w:customStyle="1" w:styleId="CardStyle">
    <w:name w:val="Card Style"/>
    <w:basedOn w:val="Normal"/>
    <w:link w:val="CardStyleChar"/>
    <w:qFormat/>
    <w:rsid w:val="00524B0E"/>
    <w:rPr>
      <w:rFonts w:eastAsia="Times New Roman"/>
    </w:rPr>
  </w:style>
  <w:style w:type="character" w:customStyle="1" w:styleId="Stylecard11ptChar">
    <w:name w:val="Style card + 11 pt Char"/>
    <w:link w:val="Stylecard11pt"/>
    <w:locked/>
    <w:rsid w:val="00524B0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24B0E"/>
    <w:pPr>
      <w:ind w:left="288" w:right="288"/>
    </w:pPr>
    <w:rPr>
      <w:rFonts w:eastAsia="SimSun"/>
      <w:sz w:val="20"/>
      <w:lang w:eastAsia="zh-CN"/>
    </w:rPr>
  </w:style>
  <w:style w:type="character" w:customStyle="1" w:styleId="Stylecard11ptUnderlineChar">
    <w:name w:val="Style card + 11 pt Underline Char"/>
    <w:link w:val="Stylecard11ptUnderline"/>
    <w:locked/>
    <w:rsid w:val="00524B0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24B0E"/>
    <w:pPr>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24B0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24B0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24B0E"/>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524B0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24B0E"/>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24B0E"/>
    <w:rPr>
      <w:b/>
      <w:u w:val="single"/>
    </w:rPr>
  </w:style>
  <w:style w:type="paragraph" w:customStyle="1" w:styleId="BoldandUnderline">
    <w:name w:val="Bold and Underline"/>
    <w:basedOn w:val="Normal"/>
    <w:link w:val="BoldandUnderlineChar"/>
    <w:qFormat/>
    <w:rsid w:val="00524B0E"/>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24B0E"/>
    <w:rPr>
      <w:rFonts w:ascii="Times New Roman" w:eastAsia="Times New Roman" w:hAnsi="Times New Roman" w:cs="Times New Roman"/>
      <w:u w:val="single"/>
    </w:rPr>
  </w:style>
  <w:style w:type="paragraph" w:customStyle="1" w:styleId="StyleStyle49ptBold3">
    <w:name w:val="Style Style4 + 9 pt Bold3"/>
    <w:basedOn w:val="Style4"/>
    <w:link w:val="StyleStyle49ptBold3Char"/>
    <w:qFormat/>
    <w:rsid w:val="00524B0E"/>
  </w:style>
  <w:style w:type="character" w:customStyle="1" w:styleId="StyleUnderlining11ptChar">
    <w:name w:val="Style Underlining + 11 pt Char"/>
    <w:basedOn w:val="UnderliningChar"/>
    <w:link w:val="StyleUnderlining11pt"/>
    <w:locked/>
    <w:rsid w:val="00524B0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24B0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24B0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24B0E"/>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24B0E"/>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524B0E"/>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524B0E"/>
    <w:rPr>
      <w:rFonts w:cs="Arial"/>
      <w:u w:val="single"/>
      <w:lang w:val="x-none" w:eastAsia="ar-SA"/>
    </w:rPr>
  </w:style>
  <w:style w:type="paragraph" w:customStyle="1" w:styleId="Stylecard8pt">
    <w:name w:val="Style card + 8 pt"/>
    <w:basedOn w:val="Normal"/>
    <w:link w:val="Stylecard8ptChar"/>
    <w:qFormat/>
    <w:rsid w:val="00524B0E"/>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524B0E"/>
    <w:pPr>
      <w:spacing w:before="100" w:beforeAutospacing="1" w:after="100" w:afterAutospacing="1"/>
    </w:pPr>
    <w:rPr>
      <w:rFonts w:eastAsia="Times New Roman"/>
    </w:rPr>
  </w:style>
  <w:style w:type="paragraph" w:customStyle="1" w:styleId="emready">
    <w:name w:val="emready"/>
    <w:basedOn w:val="Normal"/>
    <w:uiPriority w:val="99"/>
    <w:qFormat/>
    <w:rsid w:val="00524B0E"/>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524B0E"/>
    <w:rPr>
      <w:rFonts w:ascii="Times New Roman" w:hAnsi="Times New Roman" w:cs="Times New Roman"/>
      <w:u w:val="single"/>
    </w:rPr>
  </w:style>
  <w:style w:type="paragraph" w:customStyle="1" w:styleId="UnderlinedCardText">
    <w:name w:val="Underlined Card Text"/>
    <w:basedOn w:val="Normal"/>
    <w:link w:val="UnderlinedCardTextChar"/>
    <w:qFormat/>
    <w:rsid w:val="00524B0E"/>
    <w:pPr>
      <w:spacing w:after="200"/>
      <w:contextualSpacing/>
    </w:pPr>
    <w:rPr>
      <w:u w:val="single"/>
    </w:rPr>
  </w:style>
  <w:style w:type="paragraph" w:customStyle="1" w:styleId="Shrink">
    <w:name w:val="Shrink"/>
    <w:link w:val="ShrinkChar"/>
    <w:qFormat/>
    <w:rsid w:val="00524B0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24B0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24B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24B0E"/>
    <w:rPr>
      <w:rFonts w:ascii="Georgia" w:eastAsia="Times New Roman" w:hAnsi="Georgia"/>
      <w:b/>
      <w:u w:val="single"/>
    </w:rPr>
  </w:style>
  <w:style w:type="character" w:customStyle="1" w:styleId="CardHighlightChar">
    <w:name w:val="Card Highlight Char"/>
    <w:link w:val="CardHighlight"/>
    <w:locked/>
    <w:rsid w:val="00524B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24B0E"/>
    <w:pPr>
      <w:shd w:val="clear" w:color="auto" w:fill="66FFFF"/>
    </w:pPr>
    <w:rPr>
      <w:rFonts w:eastAsia="Calibri"/>
      <w:u w:val="single"/>
    </w:rPr>
  </w:style>
  <w:style w:type="paragraph" w:customStyle="1" w:styleId="BlockHeaderHidden">
    <w:name w:val="Block Header Hidden"/>
    <w:link w:val="BlockHeaderHiddenChar"/>
    <w:qFormat/>
    <w:rsid w:val="00524B0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24B0E"/>
    <w:pPr>
      <w:spacing w:before="100" w:beforeAutospacing="1" w:after="100" w:afterAutospacing="1"/>
    </w:pPr>
    <w:rPr>
      <w:rFonts w:eastAsia="Times New Roman"/>
    </w:rPr>
  </w:style>
  <w:style w:type="paragraph" w:customStyle="1" w:styleId="norma">
    <w:name w:val="norma"/>
    <w:basedOn w:val="Heading3"/>
    <w:uiPriority w:val="99"/>
    <w:qFormat/>
    <w:rsid w:val="00524B0E"/>
    <w:pPr>
      <w:spacing w:before="200"/>
    </w:pPr>
    <w:rPr>
      <w:rFonts w:eastAsia="MS Gothic" w:cs="Arial"/>
      <w:bCs w:val="0"/>
      <w:sz w:val="24"/>
    </w:rPr>
  </w:style>
  <w:style w:type="character" w:customStyle="1" w:styleId="Emphasis20">
    <w:name w:val="Emphasis 2"/>
    <w:uiPriority w:val="1"/>
    <w:qFormat/>
    <w:rsid w:val="00524B0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24B0E"/>
  </w:style>
  <w:style w:type="character" w:customStyle="1" w:styleId="CharacterStyle2">
    <w:name w:val="Character Style 2"/>
    <w:uiPriority w:val="99"/>
    <w:rsid w:val="00524B0E"/>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524B0E"/>
    <w:rPr>
      <w:rFonts w:ascii="Arial" w:hAnsi="Arial" w:cs="Arial" w:hint="default"/>
      <w:bCs/>
      <w:szCs w:val="26"/>
      <w:u w:val="single"/>
      <w:lang w:val="en-US" w:eastAsia="en-US" w:bidi="ar-SA"/>
    </w:rPr>
  </w:style>
  <w:style w:type="character" w:customStyle="1" w:styleId="qlabel">
    <w:name w:val="q_label"/>
    <w:basedOn w:val="DefaultParagraphFont"/>
    <w:rsid w:val="00524B0E"/>
  </w:style>
  <w:style w:type="character" w:customStyle="1" w:styleId="alabel">
    <w:name w:val="a_label"/>
    <w:basedOn w:val="DefaultParagraphFont"/>
    <w:rsid w:val="00524B0E"/>
  </w:style>
  <w:style w:type="character" w:customStyle="1" w:styleId="Styleunderline9pt0">
    <w:name w:val="Style underline + 9 pt"/>
    <w:basedOn w:val="underline"/>
    <w:rsid w:val="00524B0E"/>
    <w:rPr>
      <w:u w:val="single"/>
    </w:rPr>
  </w:style>
  <w:style w:type="character" w:customStyle="1" w:styleId="StyleTimesNewRoman9pt">
    <w:name w:val="Style Times New Roman 9 pt"/>
    <w:basedOn w:val="DefaultParagraphFont"/>
    <w:rsid w:val="00524B0E"/>
    <w:rPr>
      <w:rFonts w:ascii="Times New Roman" w:hAnsi="Times New Roman" w:cs="Times New Roman" w:hint="default"/>
      <w:sz w:val="20"/>
    </w:rPr>
  </w:style>
  <w:style w:type="character" w:customStyle="1" w:styleId="Styleunderline9pt1">
    <w:name w:val="Style underline + 9 pt1"/>
    <w:basedOn w:val="underline"/>
    <w:rsid w:val="00524B0E"/>
    <w:rPr>
      <w:u w:val="single"/>
    </w:rPr>
  </w:style>
  <w:style w:type="character" w:customStyle="1" w:styleId="Hyperlink23">
    <w:name w:val="Hyperlink23"/>
    <w:basedOn w:val="DefaultParagraphFont"/>
    <w:rsid w:val="00524B0E"/>
    <w:rPr>
      <w:color w:val="3300CC"/>
      <w:u w:val="single"/>
    </w:rPr>
  </w:style>
  <w:style w:type="character" w:customStyle="1" w:styleId="body-text">
    <w:name w:val="body-text"/>
    <w:basedOn w:val="DefaultParagraphFont"/>
    <w:rsid w:val="00524B0E"/>
  </w:style>
  <w:style w:type="character" w:customStyle="1" w:styleId="globalcontentbody">
    <w:name w:val="globalcontentbody"/>
    <w:basedOn w:val="DefaultParagraphFont"/>
    <w:rsid w:val="00524B0E"/>
  </w:style>
  <w:style w:type="character" w:customStyle="1" w:styleId="Styleterm111ptUnderline">
    <w:name w:val="Style term1 + 11 pt Underline"/>
    <w:basedOn w:val="term1"/>
    <w:rsid w:val="00524B0E"/>
    <w:rPr>
      <w:b/>
      <w:bCs/>
    </w:rPr>
  </w:style>
  <w:style w:type="character" w:customStyle="1" w:styleId="Style9pt">
    <w:name w:val="Style 9 pt"/>
    <w:basedOn w:val="DefaultParagraphFont"/>
    <w:rsid w:val="00524B0E"/>
    <w:rPr>
      <w:rFonts w:ascii="Times New Roman" w:hAnsi="Times New Roman" w:cs="Times New Roman" w:hint="default"/>
      <w:sz w:val="20"/>
    </w:rPr>
  </w:style>
  <w:style w:type="character" w:customStyle="1" w:styleId="CharChar11">
    <w:name w:val="Char Char11"/>
    <w:basedOn w:val="DefaultParagraphFont"/>
    <w:rsid w:val="00524B0E"/>
    <w:rPr>
      <w:rFonts w:ascii="Arial" w:hAnsi="Arial" w:cs="Arial" w:hint="default"/>
      <w:bCs/>
      <w:szCs w:val="26"/>
      <w:u w:val="single"/>
      <w:lang w:val="en-US" w:eastAsia="en-US" w:bidi="ar-SA"/>
    </w:rPr>
  </w:style>
  <w:style w:type="character" w:customStyle="1" w:styleId="underlineChar0">
    <w:name w:val="underline Char"/>
    <w:basedOn w:val="DefaultParagraphFont"/>
    <w:rsid w:val="00524B0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24B0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24B0E"/>
    <w:rPr>
      <w:sz w:val="20"/>
      <w:u w:val="single"/>
    </w:rPr>
  </w:style>
  <w:style w:type="character" w:customStyle="1" w:styleId="base">
    <w:name w:val="base"/>
    <w:basedOn w:val="DefaultParagraphFont"/>
    <w:rsid w:val="00524B0E"/>
  </w:style>
  <w:style w:type="character" w:customStyle="1" w:styleId="part-of-speech">
    <w:name w:val="part-of-speech"/>
    <w:basedOn w:val="DefaultParagraphFont"/>
    <w:rsid w:val="00524B0E"/>
  </w:style>
  <w:style w:type="character" w:customStyle="1" w:styleId="sep">
    <w:name w:val="sep"/>
    <w:basedOn w:val="DefaultParagraphFont"/>
    <w:rsid w:val="00524B0E"/>
  </w:style>
  <w:style w:type="character" w:customStyle="1" w:styleId="pron">
    <w:name w:val="pron"/>
    <w:basedOn w:val="DefaultParagraphFont"/>
    <w:rsid w:val="00524B0E"/>
  </w:style>
  <w:style w:type="character" w:customStyle="1" w:styleId="UnderlineCharChar1">
    <w:name w:val="Underline Char Char1"/>
    <w:aliases w:val="Heading 2 Char Char1 Char Ch,Heading 2 Char1 Char Char Char1,Char Ch"/>
    <w:basedOn w:val="DefaultParagraphFont"/>
    <w:qFormat/>
    <w:rsid w:val="00524B0E"/>
    <w:rPr>
      <w:u w:val="single"/>
      <w:lang w:val="en-US" w:eastAsia="en-US" w:bidi="ar-SA"/>
    </w:rPr>
  </w:style>
  <w:style w:type="character" w:customStyle="1" w:styleId="StyleUnderlineCharChar111pt">
    <w:name w:val="Style Underline Char Char1 + 11 pt"/>
    <w:basedOn w:val="UnderlineCharChar1"/>
    <w:rsid w:val="00524B0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24B0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24B0E"/>
    <w:rPr>
      <w:b/>
      <w:bCs/>
      <w:noProof w:val="0"/>
      <w:sz w:val="20"/>
      <w:u w:val="single"/>
      <w:lang w:val="en-US" w:eastAsia="en-US" w:bidi="ar-SA"/>
    </w:rPr>
  </w:style>
  <w:style w:type="character" w:customStyle="1" w:styleId="StyleunderlineArialNarrow9ptBold">
    <w:name w:val="Style underline + Arial Narrow 9 pt Bold"/>
    <w:basedOn w:val="underline"/>
    <w:rsid w:val="00524B0E"/>
    <w:rPr>
      <w:u w:val="single"/>
    </w:rPr>
  </w:style>
  <w:style w:type="character" w:customStyle="1" w:styleId="StyleBoldandUnderlineCharCharCharChar9pt">
    <w:name w:val="Style Bold and Underline Char Char Char Char + 9 pt"/>
    <w:basedOn w:val="DefaultParagraphFont"/>
    <w:rsid w:val="00524B0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24B0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24B0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24B0E"/>
    <w:rPr>
      <w:rFonts w:ascii="Arial" w:hAnsi="Arial" w:cs="Arial" w:hint="default"/>
      <w:color w:val="000000"/>
      <w:sz w:val="10"/>
      <w:szCs w:val="22"/>
    </w:rPr>
  </w:style>
  <w:style w:type="character" w:customStyle="1" w:styleId="CharChar111">
    <w:name w:val="Char Char111"/>
    <w:basedOn w:val="DefaultParagraphFont"/>
    <w:rsid w:val="00524B0E"/>
    <w:rPr>
      <w:rFonts w:ascii="Arial" w:hAnsi="Arial" w:cs="Arial" w:hint="default"/>
      <w:bCs/>
      <w:szCs w:val="26"/>
      <w:u w:val="single"/>
      <w:lang w:val="en-US" w:eastAsia="en-US" w:bidi="ar-SA"/>
    </w:rPr>
  </w:style>
  <w:style w:type="character" w:customStyle="1" w:styleId="AUnterdline">
    <w:name w:val="AUnterdline"/>
    <w:qFormat/>
    <w:rsid w:val="00524B0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24B0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24B0E"/>
  </w:style>
  <w:style w:type="character" w:customStyle="1" w:styleId="StyleUnderline1">
    <w:name w:val="Style Underline1"/>
    <w:basedOn w:val="DefaultParagraphFont"/>
    <w:rsid w:val="00524B0E"/>
    <w:rPr>
      <w:rFonts w:ascii="Times New Roman" w:hAnsi="Times New Roman" w:cs="Times New Roman" w:hint="default"/>
      <w:sz w:val="20"/>
      <w:u w:val="single"/>
    </w:rPr>
  </w:style>
  <w:style w:type="character" w:customStyle="1" w:styleId="DontRead">
    <w:name w:val="Don't Read"/>
    <w:qFormat/>
    <w:rsid w:val="00524B0E"/>
    <w:rPr>
      <w:rFonts w:ascii="Times New Roman" w:hAnsi="Times New Roman" w:cs="Times New Roman" w:hint="default"/>
      <w:sz w:val="16"/>
    </w:rPr>
  </w:style>
  <w:style w:type="character" w:customStyle="1" w:styleId="Style11ptUnderline3">
    <w:name w:val="Style 11 pt Underline3"/>
    <w:rsid w:val="00524B0E"/>
    <w:rPr>
      <w:sz w:val="20"/>
      <w:u w:val="single"/>
    </w:rPr>
  </w:style>
  <w:style w:type="character" w:customStyle="1" w:styleId="2">
    <w:name w:val="2"/>
    <w:rsid w:val="00524B0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24B0E"/>
    <w:rPr>
      <w:sz w:val="20"/>
      <w:u w:val="single"/>
    </w:rPr>
  </w:style>
  <w:style w:type="character" w:customStyle="1" w:styleId="Style9ptBoldUnderline5">
    <w:name w:val="Style 9 pt Bold Underline5"/>
    <w:basedOn w:val="DefaultParagraphFont"/>
    <w:rsid w:val="00524B0E"/>
    <w:rPr>
      <w:b/>
      <w:bCs/>
      <w:sz w:val="20"/>
      <w:u w:val="single"/>
    </w:rPr>
  </w:style>
  <w:style w:type="character" w:customStyle="1" w:styleId="CharChar114">
    <w:name w:val="Char Char114"/>
    <w:basedOn w:val="DefaultParagraphFont"/>
    <w:rsid w:val="00524B0E"/>
    <w:rPr>
      <w:rFonts w:ascii="Arial" w:hAnsi="Arial" w:cs="Arial" w:hint="default"/>
      <w:bCs/>
      <w:szCs w:val="26"/>
      <w:u w:val="single"/>
      <w:lang w:val="en-US" w:eastAsia="en-US" w:bidi="ar-SA"/>
    </w:rPr>
  </w:style>
  <w:style w:type="character" w:customStyle="1" w:styleId="CharChar113">
    <w:name w:val="Char Char113"/>
    <w:basedOn w:val="DefaultParagraphFont"/>
    <w:rsid w:val="00524B0E"/>
    <w:rPr>
      <w:rFonts w:ascii="Arial" w:hAnsi="Arial" w:cs="Arial" w:hint="default"/>
      <w:bCs/>
      <w:szCs w:val="26"/>
      <w:u w:val="single"/>
      <w:lang w:val="en-US" w:eastAsia="en-US" w:bidi="ar-SA"/>
    </w:rPr>
  </w:style>
  <w:style w:type="character" w:customStyle="1" w:styleId="CharChar112">
    <w:name w:val="Char Char112"/>
    <w:basedOn w:val="DefaultParagraphFont"/>
    <w:rsid w:val="00524B0E"/>
    <w:rPr>
      <w:rFonts w:ascii="Arial" w:hAnsi="Arial" w:cs="Arial" w:hint="default"/>
      <w:bCs/>
      <w:szCs w:val="26"/>
      <w:u w:val="single"/>
      <w:lang w:val="en-US" w:eastAsia="en-US" w:bidi="ar-SA"/>
    </w:rPr>
  </w:style>
  <w:style w:type="character" w:customStyle="1" w:styleId="zoomme">
    <w:name w:val="zoomme"/>
    <w:basedOn w:val="DefaultParagraphFont"/>
    <w:rsid w:val="00524B0E"/>
  </w:style>
  <w:style w:type="character" w:customStyle="1" w:styleId="Date10">
    <w:name w:val="Date1"/>
    <w:basedOn w:val="DefaultParagraphFont"/>
    <w:rsid w:val="00524B0E"/>
  </w:style>
  <w:style w:type="character" w:customStyle="1" w:styleId="classauthor">
    <w:name w:val="class=&quot;author&quot;"/>
    <w:basedOn w:val="DefaultParagraphFont"/>
    <w:rsid w:val="00524B0E"/>
  </w:style>
  <w:style w:type="character" w:customStyle="1" w:styleId="officialstitle-">
    <w:name w:val="official_s_title-"/>
    <w:basedOn w:val="DefaultParagraphFont"/>
    <w:rsid w:val="00524B0E"/>
  </w:style>
  <w:style w:type="character" w:customStyle="1" w:styleId="officialsbureau">
    <w:name w:val="official_s_bureau"/>
    <w:basedOn w:val="DefaultParagraphFont"/>
    <w:rsid w:val="00524B0E"/>
  </w:style>
  <w:style w:type="character" w:customStyle="1" w:styleId="gray">
    <w:name w:val="gray"/>
    <w:basedOn w:val="DefaultParagraphFont"/>
    <w:rsid w:val="00524B0E"/>
  </w:style>
  <w:style w:type="character" w:customStyle="1" w:styleId="Styleunderline11ptBorderSinglesolidlineAuto05p">
    <w:name w:val="Style underline + 11 pt Border: : (Single solid line Auto  0.5 p..."/>
    <w:rsid w:val="00524B0E"/>
    <w:rPr>
      <w:sz w:val="20"/>
      <w:u w:val="single"/>
      <w:bdr w:val="single" w:sz="4" w:space="0" w:color="auto" w:frame="1"/>
    </w:rPr>
  </w:style>
  <w:style w:type="character" w:customStyle="1" w:styleId="CardText-Underlined0">
    <w:name w:val="Card Text - Underlined"/>
    <w:rsid w:val="00524B0E"/>
    <w:rPr>
      <w:b/>
      <w:bCs w:val="0"/>
      <w:sz w:val="20"/>
      <w:u w:val="single"/>
    </w:rPr>
  </w:style>
  <w:style w:type="character" w:customStyle="1" w:styleId="Style11ptItalicUnderline">
    <w:name w:val="Style 11 pt Italic Underline"/>
    <w:basedOn w:val="DefaultParagraphFont"/>
    <w:rsid w:val="00524B0E"/>
    <w:rPr>
      <w:i/>
      <w:iCs/>
      <w:sz w:val="20"/>
      <w:u w:val="single"/>
    </w:rPr>
  </w:style>
  <w:style w:type="character" w:customStyle="1" w:styleId="Style11ptItalic">
    <w:name w:val="Style 11 pt Italic"/>
    <w:basedOn w:val="DefaultParagraphFont"/>
    <w:rsid w:val="00524B0E"/>
    <w:rPr>
      <w:rFonts w:ascii="Times New Roman" w:hAnsi="Times New Roman" w:cs="Times New Roman" w:hint="default"/>
      <w:i/>
      <w:iCs/>
      <w:sz w:val="20"/>
    </w:rPr>
  </w:style>
  <w:style w:type="character" w:customStyle="1" w:styleId="Style9ptUnderline6">
    <w:name w:val="Style 9 pt Underline6"/>
    <w:basedOn w:val="DefaultParagraphFont"/>
    <w:rsid w:val="00524B0E"/>
    <w:rPr>
      <w:sz w:val="20"/>
      <w:u w:val="single"/>
    </w:rPr>
  </w:style>
  <w:style w:type="character" w:customStyle="1" w:styleId="ct-with-fmlt">
    <w:name w:val="ct-with-fmlt"/>
    <w:basedOn w:val="DefaultParagraphFont"/>
    <w:rsid w:val="00524B0E"/>
  </w:style>
  <w:style w:type="character" w:customStyle="1" w:styleId="cross-head">
    <w:name w:val="cross-head"/>
    <w:rsid w:val="00524B0E"/>
  </w:style>
  <w:style w:type="character" w:customStyle="1" w:styleId="dateline">
    <w:name w:val="dateline"/>
    <w:rsid w:val="00524B0E"/>
  </w:style>
  <w:style w:type="character" w:customStyle="1" w:styleId="Subtitle1">
    <w:name w:val="Subtitle1"/>
    <w:rsid w:val="00524B0E"/>
  </w:style>
  <w:style w:type="character" w:customStyle="1" w:styleId="metaorigin">
    <w:name w:val="meta_origin"/>
    <w:rsid w:val="00524B0E"/>
  </w:style>
  <w:style w:type="character" w:customStyle="1" w:styleId="mandelbrotrefrag">
    <w:name w:val="mandelbrot_refrag"/>
    <w:rsid w:val="00524B0E"/>
  </w:style>
  <w:style w:type="character" w:customStyle="1" w:styleId="eminfo">
    <w:name w:val="eminfo"/>
    <w:rsid w:val="00524B0E"/>
  </w:style>
  <w:style w:type="character" w:customStyle="1" w:styleId="emhighlight">
    <w:name w:val="emhighlight"/>
    <w:rsid w:val="00524B0E"/>
  </w:style>
  <w:style w:type="character" w:customStyle="1" w:styleId="at">
    <w:name w:val="at"/>
    <w:rsid w:val="00524B0E"/>
  </w:style>
  <w:style w:type="character" w:customStyle="1" w:styleId="name">
    <w:name w:val="name"/>
    <w:rsid w:val="00524B0E"/>
  </w:style>
  <w:style w:type="character" w:customStyle="1" w:styleId="tkrname">
    <w:name w:val="tkrname"/>
    <w:rsid w:val="00524B0E"/>
  </w:style>
  <w:style w:type="character" w:customStyle="1" w:styleId="tkrchange">
    <w:name w:val="tkrchange"/>
    <w:rsid w:val="00524B0E"/>
  </w:style>
  <w:style w:type="character" w:customStyle="1" w:styleId="source-org">
    <w:name w:val="source-org"/>
    <w:rsid w:val="00524B0E"/>
  </w:style>
  <w:style w:type="character" w:customStyle="1" w:styleId="updated">
    <w:name w:val="updated"/>
    <w:rsid w:val="00524B0E"/>
  </w:style>
  <w:style w:type="character" w:customStyle="1" w:styleId="last">
    <w:name w:val="last"/>
    <w:rsid w:val="00524B0E"/>
  </w:style>
  <w:style w:type="character" w:customStyle="1" w:styleId="institution">
    <w:name w:val="institution"/>
    <w:rsid w:val="00524B0E"/>
  </w:style>
  <w:style w:type="character" w:customStyle="1" w:styleId="CharChar5">
    <w:name w:val="Char Char5"/>
    <w:rsid w:val="00524B0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24B0E"/>
  </w:style>
  <w:style w:type="character" w:customStyle="1" w:styleId="Style11ptBoldUnderline1">
    <w:name w:val="Style 11 pt Bold Underline1"/>
    <w:rsid w:val="00524B0E"/>
    <w:rPr>
      <w:b/>
      <w:bCs/>
      <w:sz w:val="20"/>
      <w:u w:val="single"/>
    </w:rPr>
  </w:style>
  <w:style w:type="character" w:customStyle="1" w:styleId="StyleStyleunderlineBold11pt">
    <w:name w:val="Style Style underline + Bold + 11 pt"/>
    <w:rsid w:val="00524B0E"/>
    <w:rPr>
      <w:bCs/>
      <w:sz w:val="20"/>
      <w:u w:val="single"/>
    </w:rPr>
  </w:style>
  <w:style w:type="character" w:customStyle="1" w:styleId="StyleunderlineAsianTimesNewRomanBold">
    <w:name w:val="Style underline + (Asian) Times New Roman Bold"/>
    <w:rsid w:val="00524B0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24B0E"/>
    <w:rPr>
      <w:b/>
      <w:bCs/>
      <w:sz w:val="20"/>
      <w:u w:val="single"/>
      <w:bdr w:val="single" w:sz="4" w:space="0" w:color="auto" w:frame="1"/>
    </w:rPr>
  </w:style>
  <w:style w:type="character" w:customStyle="1" w:styleId="Style9ptBoldUnderline1">
    <w:name w:val="Style 9 pt Bold Underline1"/>
    <w:rsid w:val="00524B0E"/>
    <w:rPr>
      <w:bCs/>
      <w:sz w:val="22"/>
      <w:u w:val="single"/>
    </w:rPr>
  </w:style>
  <w:style w:type="character" w:customStyle="1" w:styleId="Style11ptBoldUnderlineBorderSinglesolidlineAuto1">
    <w:name w:val="Style 11 pt Bold Underline Border: : (Single solid line Auto  ...1"/>
    <w:rsid w:val="00524B0E"/>
    <w:rPr>
      <w:b/>
      <w:bCs/>
      <w:sz w:val="20"/>
      <w:u w:val="single"/>
      <w:bdr w:val="single" w:sz="4" w:space="0" w:color="auto" w:frame="1"/>
    </w:rPr>
  </w:style>
  <w:style w:type="character" w:customStyle="1" w:styleId="quotepeekbase">
    <w:name w:val="quotepeekbase"/>
    <w:rsid w:val="00524B0E"/>
  </w:style>
  <w:style w:type="character" w:customStyle="1" w:styleId="cardChar1">
    <w:name w:val="card Char1"/>
    <w:rsid w:val="00524B0E"/>
    <w:rPr>
      <w:rFonts w:ascii="Calibri" w:eastAsia="Calibri" w:hAnsi="Calibri" w:hint="default"/>
      <w:sz w:val="24"/>
      <w:szCs w:val="22"/>
      <w:lang w:val="x-none" w:eastAsia="x-none"/>
    </w:rPr>
  </w:style>
  <w:style w:type="character" w:customStyle="1" w:styleId="NormalCard">
    <w:name w:val="Normal Card"/>
    <w:uiPriority w:val="1"/>
    <w:qFormat/>
    <w:rsid w:val="00524B0E"/>
    <w:rPr>
      <w:rFonts w:ascii="Times New Roman" w:hAnsi="Times New Roman" w:cs="Times New Roman" w:hint="default"/>
      <w:sz w:val="24"/>
    </w:rPr>
  </w:style>
  <w:style w:type="character" w:customStyle="1" w:styleId="HighlightedUnderline">
    <w:name w:val="Highlighted Underline"/>
    <w:uiPriority w:val="1"/>
    <w:qFormat/>
    <w:rsid w:val="00524B0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24B0E"/>
    <w:rPr>
      <w:rFonts w:ascii="Times New Roman" w:hAnsi="Times New Roman" w:cs="Times New Roman" w:hint="default"/>
      <w:sz w:val="16"/>
      <w:szCs w:val="16"/>
    </w:rPr>
  </w:style>
  <w:style w:type="character" w:customStyle="1" w:styleId="timebox">
    <w:name w:val="timebox"/>
    <w:rsid w:val="00524B0E"/>
  </w:style>
  <w:style w:type="character" w:customStyle="1" w:styleId="Heading2Subtext">
    <w:name w:val="Heading 2 Subtext"/>
    <w:rsid w:val="00524B0E"/>
    <w:rPr>
      <w:rFonts w:ascii="Times New Roman" w:hAnsi="Times New Roman" w:cs="Times New Roman" w:hint="default"/>
      <w:sz w:val="16"/>
    </w:rPr>
  </w:style>
  <w:style w:type="character" w:customStyle="1" w:styleId="-SmallText-">
    <w:name w:val="-Small Text-"/>
    <w:rsid w:val="00524B0E"/>
    <w:rPr>
      <w:rFonts w:ascii="Garamond" w:hAnsi="Garamond" w:hint="default"/>
      <w:sz w:val="16"/>
    </w:rPr>
  </w:style>
  <w:style w:type="character" w:customStyle="1" w:styleId="citation">
    <w:name w:val="citation"/>
    <w:rsid w:val="00524B0E"/>
  </w:style>
  <w:style w:type="character" w:customStyle="1" w:styleId="tagchar0">
    <w:name w:val="tagchar"/>
    <w:basedOn w:val="DefaultParagraphFont"/>
    <w:rsid w:val="00524B0E"/>
  </w:style>
  <w:style w:type="character" w:customStyle="1" w:styleId="StyleBoldUnderline1">
    <w:name w:val="Style Bold Underline1"/>
    <w:basedOn w:val="DefaultParagraphFont"/>
    <w:rsid w:val="00524B0E"/>
    <w:rPr>
      <w:b w:val="0"/>
      <w:bCs/>
      <w:u w:val="single"/>
    </w:rPr>
  </w:style>
  <w:style w:type="character" w:customStyle="1" w:styleId="label">
    <w:name w:val="label"/>
    <w:rsid w:val="00524B0E"/>
  </w:style>
  <w:style w:type="paragraph" w:customStyle="1" w:styleId="nromal">
    <w:name w:val="nromal"/>
    <w:basedOn w:val="Normal"/>
    <w:uiPriority w:val="99"/>
    <w:qFormat/>
    <w:rsid w:val="00524B0E"/>
    <w:pPr>
      <w:keepNext/>
      <w:keepLines/>
      <w:spacing w:before="200"/>
      <w:outlineLvl w:val="3"/>
    </w:pPr>
    <w:rPr>
      <w:rFonts w:eastAsia="Times New Roman" w:cs="Cambria"/>
      <w:b/>
      <w:iCs/>
    </w:rPr>
  </w:style>
  <w:style w:type="paragraph" w:customStyle="1" w:styleId="natural">
    <w:name w:val="natural"/>
    <w:basedOn w:val="Normal"/>
    <w:uiPriority w:val="99"/>
    <w:qFormat/>
    <w:rsid w:val="00524B0E"/>
    <w:pPr>
      <w:keepNext/>
      <w:keepLines/>
      <w:spacing w:before="200"/>
      <w:outlineLvl w:val="3"/>
    </w:pPr>
    <w:rPr>
      <w:rFonts w:eastAsia="Times New Roman"/>
      <w:b/>
      <w:iCs/>
    </w:rPr>
  </w:style>
  <w:style w:type="paragraph" w:customStyle="1" w:styleId="nroaml">
    <w:name w:val="nroaml"/>
    <w:basedOn w:val="Normal"/>
    <w:uiPriority w:val="99"/>
    <w:qFormat/>
    <w:rsid w:val="00524B0E"/>
    <w:pPr>
      <w:keepNext/>
      <w:keepLines/>
      <w:spacing w:before="200"/>
      <w:outlineLvl w:val="3"/>
    </w:pPr>
    <w:rPr>
      <w:rFonts w:eastAsia="Times New Roman"/>
      <w:b/>
      <w:iCs/>
    </w:rPr>
  </w:style>
  <w:style w:type="paragraph" w:customStyle="1" w:styleId="noraml">
    <w:name w:val="noraml"/>
    <w:basedOn w:val="Normal"/>
    <w:uiPriority w:val="99"/>
    <w:qFormat/>
    <w:rsid w:val="00524B0E"/>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524B0E"/>
    <w:pPr>
      <w:tabs>
        <w:tab w:val="num" w:pos="360"/>
      </w:tabs>
      <w:ind w:left="360" w:hanging="360"/>
      <w:contextualSpacing/>
    </w:pPr>
    <w:rPr>
      <w:rFonts w:eastAsia="Calibri"/>
    </w:rPr>
  </w:style>
  <w:style w:type="table" w:styleId="MediumGrid1">
    <w:name w:val="Medium Grid 1"/>
    <w:basedOn w:val="TableNormal"/>
    <w:uiPriority w:val="67"/>
    <w:rsid w:val="00524B0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24B0E"/>
    <w:rPr>
      <w:rFonts w:eastAsia="Calibri"/>
      <w:szCs w:val="16"/>
    </w:rPr>
  </w:style>
  <w:style w:type="character" w:customStyle="1" w:styleId="SmallSizeParagraphChar">
    <w:name w:val="Small Size Paragraph Char"/>
    <w:link w:val="SmallSizeParagraph"/>
    <w:rsid w:val="00524B0E"/>
    <w:rPr>
      <w:rFonts w:ascii="Times New Roman" w:eastAsia="Calibri" w:hAnsi="Times New Roman" w:cs="Times New Roman"/>
      <w:szCs w:val="16"/>
    </w:rPr>
  </w:style>
  <w:style w:type="character" w:customStyle="1" w:styleId="lede">
    <w:name w:val="lede"/>
    <w:basedOn w:val="DefaultParagraphFont"/>
    <w:rsid w:val="00524B0E"/>
  </w:style>
  <w:style w:type="character" w:customStyle="1" w:styleId="Heading7Char1">
    <w:name w:val="Heading 7 Char1"/>
    <w:basedOn w:val="DefaultParagraphFont"/>
    <w:semiHidden/>
    <w:rsid w:val="00524B0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24B0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24B0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24B0E"/>
    <w:rPr>
      <w:rFonts w:eastAsia="MS Mincho"/>
      <w:szCs w:val="20"/>
      <w:u w:val="single"/>
    </w:rPr>
  </w:style>
  <w:style w:type="character" w:customStyle="1" w:styleId="UnderlineChar2CharCharChar">
    <w:name w:val="Underline Char2 Char Char Char"/>
    <w:link w:val="UnderlineChar2CharChar"/>
    <w:rsid w:val="00524B0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24B0E"/>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24B0E"/>
    <w:rPr>
      <w:rFonts w:ascii="Georgia" w:eastAsia="SimSun" w:hAnsi="Georgia" w:cs="Times New Roman"/>
      <w:kern w:val="32"/>
      <w:u w:val="single"/>
      <w:lang w:val="x-none" w:eastAsia="zh-CN"/>
    </w:rPr>
  </w:style>
  <w:style w:type="paragraph" w:customStyle="1" w:styleId="StyleCardText9pt">
    <w:name w:val="Style Card Text + 9 pt"/>
    <w:basedOn w:val="Normal"/>
    <w:link w:val="StyleCardText9ptChar"/>
    <w:qFormat/>
    <w:rsid w:val="00524B0E"/>
    <w:pPr>
      <w:spacing w:after="200"/>
      <w:contextualSpacing/>
    </w:pPr>
    <w:rPr>
      <w:rFonts w:eastAsia="Calibri"/>
    </w:rPr>
  </w:style>
  <w:style w:type="character" w:customStyle="1" w:styleId="StyleCardText9ptChar">
    <w:name w:val="Style Card Text + 9 pt Char"/>
    <w:basedOn w:val="DefaultParagraphFont"/>
    <w:link w:val="StyleCardText9pt"/>
    <w:rsid w:val="00524B0E"/>
    <w:rPr>
      <w:rFonts w:ascii="Times New Roman" w:eastAsia="Calibri" w:hAnsi="Times New Roman" w:cs="Times New Roman"/>
    </w:rPr>
  </w:style>
  <w:style w:type="character" w:customStyle="1" w:styleId="QuoteChar1">
    <w:name w:val="Quote Char1"/>
    <w:aliases w:val="quote Char1"/>
    <w:basedOn w:val="DefaultParagraphFont"/>
    <w:uiPriority w:val="29"/>
    <w:rsid w:val="00524B0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24B0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24B0E"/>
    <w:rPr>
      <w:rFonts w:ascii="Times New Roman" w:hAnsi="Times New Roman" w:cs="Times New Roman"/>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524B0E"/>
    <w:rPr>
      <w:rFonts w:ascii="Century Gothic" w:hAnsi="Century Gothic"/>
      <w:sz w:val="24"/>
      <w:u w:val="thick"/>
    </w:rPr>
  </w:style>
  <w:style w:type="character" w:customStyle="1" w:styleId="StyleTimesNewRoman12ptBold">
    <w:name w:val="Style Times New Roman 12 pt Bold"/>
    <w:rsid w:val="00524B0E"/>
    <w:rPr>
      <w:b/>
      <w:bCs/>
      <w:sz w:val="24"/>
    </w:rPr>
  </w:style>
  <w:style w:type="character" w:customStyle="1" w:styleId="Intemphasis">
    <w:name w:val="Intemphasis"/>
    <w:uiPriority w:val="1"/>
    <w:qFormat/>
    <w:rsid w:val="00524B0E"/>
    <w:rPr>
      <w:rFonts w:ascii="Cambria" w:hAnsi="Cambria"/>
      <w:b/>
      <w:sz w:val="20"/>
      <w:u w:val="single"/>
      <w:bdr w:val="single" w:sz="4" w:space="0" w:color="auto"/>
      <w:shd w:val="pct25" w:color="auto" w:fill="auto"/>
    </w:rPr>
  </w:style>
  <w:style w:type="character" w:customStyle="1" w:styleId="BoldUnderlineChar1">
    <w:name w:val="BoldUnderline Char1"/>
    <w:rsid w:val="00524B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24B0E"/>
    <w:pPr>
      <w:contextualSpacing/>
    </w:pPr>
    <w:rPr>
      <w:rFonts w:eastAsia="Cambria"/>
      <w:b/>
    </w:rPr>
  </w:style>
  <w:style w:type="paragraph" w:customStyle="1" w:styleId="Shrink8">
    <w:name w:val="Shrink8"/>
    <w:basedOn w:val="Normal"/>
    <w:uiPriority w:val="99"/>
    <w:qFormat/>
    <w:rsid w:val="00524B0E"/>
    <w:rPr>
      <w:rFonts w:eastAsia="Cambria"/>
    </w:rPr>
  </w:style>
  <w:style w:type="paragraph" w:customStyle="1" w:styleId="UnderlineText">
    <w:name w:val="Underline Text"/>
    <w:basedOn w:val="Normal"/>
    <w:link w:val="UnderlineTextChar"/>
    <w:qFormat/>
    <w:rsid w:val="00524B0E"/>
    <w:pPr>
      <w:ind w:left="288"/>
    </w:pPr>
    <w:rPr>
      <w:rFonts w:asciiTheme="minorHAnsi" w:hAnsiTheme="minorHAnsi" w:cstheme="minorBidi"/>
      <w:u w:val="single"/>
    </w:rPr>
  </w:style>
  <w:style w:type="paragraph" w:customStyle="1" w:styleId="HotRoute0">
    <w:name w:val="Hot Route"/>
    <w:basedOn w:val="Normal"/>
    <w:link w:val="HotRouteChar0"/>
    <w:qFormat/>
    <w:rsid w:val="00524B0E"/>
    <w:pPr>
      <w:ind w:left="288"/>
    </w:pPr>
    <w:rPr>
      <w:rFonts w:eastAsia="Cambria"/>
      <w:iCs/>
      <w:color w:val="000000"/>
      <w:sz w:val="18"/>
    </w:rPr>
  </w:style>
  <w:style w:type="character" w:customStyle="1" w:styleId="commentstext">
    <w:name w:val="comments_text"/>
    <w:uiPriority w:val="99"/>
    <w:rsid w:val="00524B0E"/>
    <w:rPr>
      <w:rFonts w:cs="Times New Roman"/>
    </w:rPr>
  </w:style>
  <w:style w:type="paragraph" w:customStyle="1" w:styleId="Heading42">
    <w:name w:val="Heading 42"/>
    <w:basedOn w:val="Normal"/>
    <w:uiPriority w:val="99"/>
    <w:qFormat/>
    <w:rsid w:val="00524B0E"/>
    <w:rPr>
      <w:rFonts w:eastAsia="Times New Roman"/>
    </w:rPr>
  </w:style>
  <w:style w:type="paragraph" w:customStyle="1" w:styleId="DebateNormal">
    <w:name w:val="DebateNormal"/>
    <w:basedOn w:val="Normal"/>
    <w:link w:val="DebateNormalChar"/>
    <w:qFormat/>
    <w:rsid w:val="00524B0E"/>
    <w:pPr>
      <w:spacing w:line="276" w:lineRule="auto"/>
    </w:pPr>
    <w:rPr>
      <w:rFonts w:eastAsia="Calibri"/>
      <w:szCs w:val="20"/>
    </w:rPr>
  </w:style>
  <w:style w:type="character" w:customStyle="1" w:styleId="DebateNormalChar">
    <w:name w:val="DebateNormal Char"/>
    <w:basedOn w:val="DefaultParagraphFont"/>
    <w:link w:val="DebateNormal"/>
    <w:rsid w:val="00524B0E"/>
    <w:rPr>
      <w:rFonts w:ascii="Times New Roman" w:eastAsia="Calibri" w:hAnsi="Times New Roman" w:cs="Times New Roman"/>
      <w:szCs w:val="20"/>
    </w:rPr>
  </w:style>
  <w:style w:type="paragraph" w:customStyle="1" w:styleId="DebateEmphasis">
    <w:name w:val="DebateEmphasis"/>
    <w:basedOn w:val="Normal"/>
    <w:link w:val="DebateEmphasisChar"/>
    <w:qFormat/>
    <w:rsid w:val="00524B0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24B0E"/>
    <w:rPr>
      <w:rFonts w:ascii="Times New Roman" w:eastAsia="Calibri" w:hAnsi="Times New Roman" w:cs="Times New Roman"/>
      <w:b/>
      <w:szCs w:val="20"/>
      <w:u w:val="single"/>
    </w:rPr>
  </w:style>
  <w:style w:type="paragraph" w:customStyle="1" w:styleId="NormalCite">
    <w:name w:val="NormalCite"/>
    <w:link w:val="NormalCiteChar"/>
    <w:qFormat/>
    <w:rsid w:val="00524B0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24B0E"/>
    <w:rPr>
      <w:rFonts w:ascii="Times New Roman" w:hAnsi="Times New Roman" w:cs="Times New Roman"/>
      <w:sz w:val="18"/>
    </w:rPr>
  </w:style>
  <w:style w:type="paragraph" w:customStyle="1" w:styleId="StyleUnderlineChar11pt3">
    <w:name w:val="Style Underline Char + 11 pt3"/>
    <w:link w:val="StyleUnderlineChar11pt3Char"/>
    <w:qFormat/>
    <w:rsid w:val="00524B0E"/>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24B0E"/>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24B0E"/>
  </w:style>
  <w:style w:type="character" w:customStyle="1" w:styleId="StyleunderlineBold0">
    <w:name w:val="Style underline + Bold"/>
    <w:basedOn w:val="underline"/>
    <w:rsid w:val="00524B0E"/>
    <w:rPr>
      <w:u w:val="single"/>
    </w:rPr>
  </w:style>
  <w:style w:type="character" w:customStyle="1" w:styleId="BodyTextIndent3Char1">
    <w:name w:val="Body Text Indent 3 Char1"/>
    <w:basedOn w:val="DefaultParagraphFont"/>
    <w:uiPriority w:val="99"/>
    <w:rsid w:val="00524B0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24B0E"/>
    <w:rPr>
      <w:b/>
      <w:bCs/>
      <w:strike w:val="0"/>
      <w:dstrike w:val="0"/>
      <w:sz w:val="24"/>
      <w:u w:val="none"/>
      <w:effect w:val="none"/>
    </w:rPr>
  </w:style>
  <w:style w:type="character" w:customStyle="1" w:styleId="UnderlineChar5Char">
    <w:name w:val="Underline Char5 Char"/>
    <w:basedOn w:val="DefaultParagraphFont"/>
    <w:rsid w:val="00524B0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24B0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24B0E"/>
    <w:rPr>
      <w:szCs w:val="24"/>
      <w:u w:val="single"/>
      <w:lang w:val="en-US" w:eastAsia="en-US" w:bidi="ar-SA"/>
    </w:rPr>
  </w:style>
  <w:style w:type="character" w:customStyle="1" w:styleId="UnderlineChar4Char">
    <w:name w:val="Underline Char4 Char"/>
    <w:basedOn w:val="DefaultParagraphFont"/>
    <w:link w:val="UnderlineChar4"/>
    <w:rsid w:val="00524B0E"/>
    <w:rPr>
      <w:u w:val="single"/>
    </w:rPr>
  </w:style>
  <w:style w:type="paragraph" w:customStyle="1" w:styleId="UnderlineChar4">
    <w:name w:val="Underline Char4"/>
    <w:basedOn w:val="Normal"/>
    <w:link w:val="UnderlineChar4Char"/>
    <w:qFormat/>
    <w:rsid w:val="00524B0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24B0E"/>
    <w:rPr>
      <w:b/>
      <w:u w:val="single"/>
    </w:rPr>
  </w:style>
  <w:style w:type="paragraph" w:customStyle="1" w:styleId="BoldandUnderlineChar3">
    <w:name w:val="Bold and Underline Char3"/>
    <w:basedOn w:val="Normal"/>
    <w:link w:val="BoldandUnderlineChar3Char2"/>
    <w:qFormat/>
    <w:rsid w:val="00524B0E"/>
    <w:rPr>
      <w:rFonts w:asciiTheme="minorHAnsi" w:hAnsiTheme="minorHAnsi" w:cstheme="minorBidi"/>
      <w:b/>
      <w:u w:val="single"/>
    </w:rPr>
  </w:style>
  <w:style w:type="paragraph" w:customStyle="1" w:styleId="Language">
    <w:name w:val="Language"/>
    <w:basedOn w:val="Normal"/>
    <w:link w:val="LanguageChar"/>
    <w:qFormat/>
    <w:rsid w:val="00524B0E"/>
    <w:rPr>
      <w:rFonts w:eastAsia="Times New Roman"/>
      <w:strike/>
      <w:szCs w:val="20"/>
    </w:rPr>
  </w:style>
  <w:style w:type="character" w:customStyle="1" w:styleId="LanguageChar">
    <w:name w:val="Language Char"/>
    <w:basedOn w:val="DefaultParagraphFont"/>
    <w:link w:val="Language"/>
    <w:rsid w:val="00524B0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24B0E"/>
    <w:rPr>
      <w:rFonts w:eastAsia="Times New Roman"/>
      <w:u w:val="single"/>
    </w:rPr>
  </w:style>
  <w:style w:type="character" w:customStyle="1" w:styleId="UnderlineChar3Char">
    <w:name w:val="Underline Char3 Char"/>
    <w:basedOn w:val="DefaultParagraphFont"/>
    <w:link w:val="UnderlineChar3"/>
    <w:rsid w:val="00524B0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24B0E"/>
    <w:rPr>
      <w:rFonts w:eastAsia="Times New Roman"/>
      <w:b/>
      <w:u w:val="single"/>
    </w:rPr>
  </w:style>
  <w:style w:type="character" w:customStyle="1" w:styleId="BoldandUnderlineChar3CharChar">
    <w:name w:val="Bold and Underline Char3 Char Char"/>
    <w:basedOn w:val="DefaultParagraphFont"/>
    <w:link w:val="BoldandUnderlineChar3Char"/>
    <w:rsid w:val="00524B0E"/>
    <w:rPr>
      <w:rFonts w:ascii="Times New Roman" w:eastAsia="Times New Roman" w:hAnsi="Times New Roman" w:cs="Times New Roman"/>
      <w:b/>
      <w:u w:val="single"/>
    </w:rPr>
  </w:style>
  <w:style w:type="character" w:customStyle="1" w:styleId="FontStyle477">
    <w:name w:val="Font Style477"/>
    <w:basedOn w:val="DefaultParagraphFont"/>
    <w:uiPriority w:val="99"/>
    <w:rsid w:val="00524B0E"/>
    <w:rPr>
      <w:rFonts w:ascii="Times New Roman" w:hAnsi="Times New Roman" w:cs="Times New Roman"/>
      <w:sz w:val="18"/>
      <w:szCs w:val="18"/>
    </w:rPr>
  </w:style>
  <w:style w:type="character" w:customStyle="1" w:styleId="FontStyle505">
    <w:name w:val="Font Style505"/>
    <w:basedOn w:val="DefaultParagraphFont"/>
    <w:uiPriority w:val="99"/>
    <w:rsid w:val="00524B0E"/>
    <w:rPr>
      <w:rFonts w:ascii="Times New Roman" w:hAnsi="Times New Roman" w:cs="Times New Roman"/>
      <w:sz w:val="18"/>
      <w:szCs w:val="18"/>
    </w:rPr>
  </w:style>
  <w:style w:type="character" w:customStyle="1" w:styleId="FontStyle514">
    <w:name w:val="Font Style514"/>
    <w:basedOn w:val="DefaultParagraphFont"/>
    <w:uiPriority w:val="99"/>
    <w:rsid w:val="00524B0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24B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24B0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24B0E"/>
    <w:rPr>
      <w:rFonts w:ascii="Times New Roman" w:hAnsi="Times New Roman" w:cs="Times New Roman"/>
      <w:b/>
      <w:bCs/>
      <w:sz w:val="16"/>
      <w:szCs w:val="16"/>
    </w:rPr>
  </w:style>
  <w:style w:type="character" w:customStyle="1" w:styleId="LanguageEditingChar">
    <w:name w:val="Language Editing Char"/>
    <w:link w:val="LanguageEditing"/>
    <w:locked/>
    <w:rsid w:val="00524B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24B0E"/>
    <w:rPr>
      <w:rFonts w:eastAsia="Times New Roman"/>
      <w:strike/>
      <w:sz w:val="20"/>
    </w:rPr>
  </w:style>
  <w:style w:type="character" w:customStyle="1" w:styleId="BoldandUnderlineCharChar">
    <w:name w:val="Bold and Underline Char Char"/>
    <w:basedOn w:val="DefaultParagraphFont"/>
    <w:rsid w:val="00524B0E"/>
    <w:rPr>
      <w:rFonts w:ascii="Times New Roman" w:eastAsia="Times New Roman" w:hAnsi="Times New Roman" w:cs="Times New Roman"/>
      <w:b/>
      <w:szCs w:val="24"/>
      <w:u w:val="single"/>
    </w:rPr>
  </w:style>
  <w:style w:type="paragraph" w:customStyle="1" w:styleId="CardT1">
    <w:name w:val="CardT1"/>
    <w:basedOn w:val="Normal"/>
    <w:link w:val="CardT1Char"/>
    <w:qFormat/>
    <w:rsid w:val="00524B0E"/>
    <w:rPr>
      <w:rFonts w:eastAsia="Calibri"/>
      <w:kern w:val="2"/>
      <w:sz w:val="14"/>
      <w:szCs w:val="14"/>
      <w:lang w:eastAsia="zh-TW"/>
    </w:rPr>
  </w:style>
  <w:style w:type="character" w:customStyle="1" w:styleId="CardT1Char">
    <w:name w:val="CardT1 Char"/>
    <w:link w:val="CardT1"/>
    <w:rsid w:val="00524B0E"/>
    <w:rPr>
      <w:rFonts w:ascii="Times New Roman" w:eastAsia="Calibri" w:hAnsi="Times New Roman" w:cs="Times New Roman"/>
      <w:kern w:val="2"/>
      <w:sz w:val="14"/>
      <w:szCs w:val="14"/>
      <w:lang w:eastAsia="zh-TW"/>
    </w:rPr>
  </w:style>
  <w:style w:type="character" w:customStyle="1" w:styleId="CardCite1">
    <w:name w:val="CardCite1"/>
    <w:qFormat/>
    <w:rsid w:val="00524B0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24B0E"/>
    <w:rPr>
      <w:rFonts w:ascii="Times New Roman" w:hAnsi="Times New Roman" w:cs="Times New Roman"/>
      <w:sz w:val="14"/>
      <w:szCs w:val="14"/>
    </w:rPr>
  </w:style>
  <w:style w:type="character" w:customStyle="1" w:styleId="FontStyle212">
    <w:name w:val="Font Style212"/>
    <w:basedOn w:val="DefaultParagraphFont"/>
    <w:uiPriority w:val="99"/>
    <w:rsid w:val="00524B0E"/>
    <w:rPr>
      <w:rFonts w:ascii="Times New Roman" w:hAnsi="Times New Roman" w:cs="Times New Roman"/>
      <w:b/>
      <w:bCs/>
      <w:sz w:val="18"/>
      <w:szCs w:val="18"/>
    </w:rPr>
  </w:style>
  <w:style w:type="character" w:customStyle="1" w:styleId="FontStyle275">
    <w:name w:val="Font Style275"/>
    <w:basedOn w:val="DefaultParagraphFont"/>
    <w:uiPriority w:val="99"/>
    <w:rsid w:val="00524B0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24B0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24B0E"/>
    <w:rPr>
      <w:rFonts w:eastAsia="Times New Roman"/>
      <w:b/>
      <w:bCs/>
      <w:szCs w:val="24"/>
      <w:u w:val="single"/>
    </w:rPr>
  </w:style>
  <w:style w:type="paragraph" w:customStyle="1" w:styleId="Underline20">
    <w:name w:val="Underline2"/>
    <w:basedOn w:val="Normal"/>
    <w:link w:val="Underline2Char"/>
    <w:uiPriority w:val="4"/>
    <w:qFormat/>
    <w:rsid w:val="00524B0E"/>
    <w:rPr>
      <w:rFonts w:eastAsia="Calibri"/>
      <w:u w:val="single"/>
    </w:rPr>
  </w:style>
  <w:style w:type="character" w:customStyle="1" w:styleId="Underline2Char">
    <w:name w:val="Underline2 Char"/>
    <w:link w:val="Underline20"/>
    <w:uiPriority w:val="4"/>
    <w:rsid w:val="00524B0E"/>
    <w:rPr>
      <w:rFonts w:ascii="Times New Roman" w:eastAsia="Calibri" w:hAnsi="Times New Roman" w:cs="Times New Roman"/>
      <w:u w:val="single"/>
    </w:rPr>
  </w:style>
  <w:style w:type="character" w:customStyle="1" w:styleId="CharacterStyle3">
    <w:name w:val="Character Style 3"/>
    <w:uiPriority w:val="99"/>
    <w:rsid w:val="00524B0E"/>
    <w:rPr>
      <w:rFonts w:ascii="Bookman Old Style" w:hAnsi="Bookman Old Style" w:cs="Bookman Old Style"/>
      <w:spacing w:val="-5"/>
      <w:sz w:val="18"/>
      <w:szCs w:val="18"/>
    </w:rPr>
  </w:style>
  <w:style w:type="paragraph" w:customStyle="1" w:styleId="p0">
    <w:name w:val="p0"/>
    <w:basedOn w:val="Normal"/>
    <w:uiPriority w:val="99"/>
    <w:qFormat/>
    <w:rsid w:val="00524B0E"/>
    <w:pPr>
      <w:spacing w:before="100" w:beforeAutospacing="1" w:after="100" w:afterAutospacing="1"/>
    </w:pPr>
    <w:rPr>
      <w:rFonts w:eastAsia="Times New Roman"/>
    </w:rPr>
  </w:style>
  <w:style w:type="character" w:customStyle="1" w:styleId="1">
    <w:name w:val="1"/>
    <w:rsid w:val="00524B0E"/>
    <w:rPr>
      <w:rFonts w:cs="Arial"/>
      <w:bCs/>
      <w:sz w:val="20"/>
      <w:u w:val="single"/>
      <w:lang w:val="en-US" w:eastAsia="en-US" w:bidi="ar-SA"/>
    </w:rPr>
  </w:style>
  <w:style w:type="paragraph" w:customStyle="1" w:styleId="dropcap">
    <w:name w:val="dropcap"/>
    <w:basedOn w:val="Normal"/>
    <w:uiPriority w:val="99"/>
    <w:qFormat/>
    <w:rsid w:val="00524B0E"/>
    <w:pPr>
      <w:spacing w:before="100" w:beforeAutospacing="1" w:after="100" w:afterAutospacing="1"/>
    </w:pPr>
    <w:rPr>
      <w:rFonts w:eastAsia="Times New Roman"/>
    </w:rPr>
  </w:style>
  <w:style w:type="character" w:customStyle="1" w:styleId="BodyTextIndent2Char1">
    <w:name w:val="Body Text Indent 2 Char1"/>
    <w:basedOn w:val="DefaultParagraphFont"/>
    <w:rsid w:val="00524B0E"/>
    <w:rPr>
      <w:rFonts w:ascii="Georgia" w:hAnsi="Georgia"/>
    </w:rPr>
  </w:style>
  <w:style w:type="paragraph" w:customStyle="1" w:styleId="StyleStyle49pt6">
    <w:name w:val="Style Style4 + 9 pt6"/>
    <w:basedOn w:val="Style4"/>
    <w:link w:val="StyleStyle49pt6Char"/>
    <w:qFormat/>
    <w:rsid w:val="00524B0E"/>
  </w:style>
  <w:style w:type="character" w:customStyle="1" w:styleId="StyleStyle49pt6Char">
    <w:name w:val="Style Style4 + 9 pt6 Char"/>
    <w:basedOn w:val="Style4Char"/>
    <w:link w:val="StyleStyle49pt6"/>
    <w:rsid w:val="00524B0E"/>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524B0E"/>
    <w:rPr>
      <w:rFonts w:ascii="Georgia" w:eastAsia="Times New Roman" w:hAnsi="Georgia"/>
      <w:u w:val="single"/>
    </w:rPr>
  </w:style>
  <w:style w:type="character" w:customStyle="1" w:styleId="CharChar31">
    <w:name w:val="Char Char31"/>
    <w:rsid w:val="00524B0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24B0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24B0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24B0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24B0E"/>
    <w:rPr>
      <w:rFonts w:ascii="Georgia" w:hAnsi="Georgia"/>
      <w:b/>
      <w:bCs/>
      <w:u w:val="single"/>
    </w:rPr>
  </w:style>
  <w:style w:type="character" w:customStyle="1" w:styleId="Subtitle2">
    <w:name w:val="Subtitle2"/>
    <w:rsid w:val="00524B0E"/>
  </w:style>
  <w:style w:type="character" w:customStyle="1" w:styleId="drop">
    <w:name w:val="drop"/>
    <w:rsid w:val="00524B0E"/>
  </w:style>
  <w:style w:type="character" w:customStyle="1" w:styleId="bioline">
    <w:name w:val="bioline"/>
    <w:rsid w:val="00524B0E"/>
  </w:style>
  <w:style w:type="character" w:customStyle="1" w:styleId="articletitle0">
    <w:name w:val="article_title"/>
    <w:rsid w:val="00524B0E"/>
  </w:style>
  <w:style w:type="character" w:customStyle="1" w:styleId="A4">
    <w:name w:val="A4"/>
    <w:uiPriority w:val="99"/>
    <w:rsid w:val="00524B0E"/>
    <w:rPr>
      <w:color w:val="000000"/>
    </w:rPr>
  </w:style>
  <w:style w:type="character" w:customStyle="1" w:styleId="DebatenoramlChar">
    <w:name w:val="Debatenoraml Char"/>
    <w:link w:val="Debatenoraml"/>
    <w:locked/>
    <w:rsid w:val="00524B0E"/>
    <w:rPr>
      <w:rFonts w:ascii="Times New Roman" w:hAnsi="Times New Roman"/>
    </w:rPr>
  </w:style>
  <w:style w:type="paragraph" w:customStyle="1" w:styleId="Debatenoraml">
    <w:name w:val="Debatenoraml"/>
    <w:basedOn w:val="NoSpacing"/>
    <w:link w:val="DebatenoramlChar"/>
    <w:qFormat/>
    <w:rsid w:val="00524B0E"/>
    <w:rPr>
      <w:rFonts w:ascii="Times New Roman" w:hAnsi="Times New Roman" w:cstheme="minorBidi"/>
    </w:rPr>
  </w:style>
  <w:style w:type="character" w:customStyle="1" w:styleId="s2">
    <w:name w:val="s2"/>
    <w:rsid w:val="00524B0E"/>
  </w:style>
  <w:style w:type="character" w:customStyle="1" w:styleId="s4">
    <w:name w:val="s4"/>
    <w:rsid w:val="00524B0E"/>
  </w:style>
  <w:style w:type="character" w:customStyle="1" w:styleId="s5">
    <w:name w:val="s5"/>
    <w:rsid w:val="00524B0E"/>
  </w:style>
  <w:style w:type="paragraph" w:customStyle="1" w:styleId="SynergyTag">
    <w:name w:val="SynergyTag"/>
    <w:basedOn w:val="Normal"/>
    <w:uiPriority w:val="99"/>
    <w:qFormat/>
    <w:rsid w:val="00524B0E"/>
    <w:rPr>
      <w:rFonts w:eastAsia="Calibri"/>
      <w:b/>
    </w:rPr>
  </w:style>
  <w:style w:type="paragraph" w:customStyle="1" w:styleId="Quals">
    <w:name w:val="Quals"/>
    <w:basedOn w:val="Normal"/>
    <w:link w:val="QualsChar"/>
    <w:qFormat/>
    <w:rsid w:val="00524B0E"/>
    <w:rPr>
      <w:rFonts w:eastAsia="Calibri"/>
      <w:sz w:val="18"/>
    </w:rPr>
  </w:style>
  <w:style w:type="character" w:customStyle="1" w:styleId="QualsChar">
    <w:name w:val="Quals Char"/>
    <w:link w:val="Quals"/>
    <w:rsid w:val="00524B0E"/>
    <w:rPr>
      <w:rFonts w:ascii="Times New Roman" w:eastAsia="Calibri" w:hAnsi="Times New Roman" w:cs="Times New Roman"/>
      <w:sz w:val="18"/>
    </w:rPr>
  </w:style>
  <w:style w:type="character" w:customStyle="1" w:styleId="cap">
    <w:name w:val="cap"/>
    <w:rsid w:val="00524B0E"/>
  </w:style>
  <w:style w:type="character" w:customStyle="1" w:styleId="rightsnotice">
    <w:name w:val="rightsnotice"/>
    <w:rsid w:val="00524B0E"/>
  </w:style>
  <w:style w:type="paragraph" w:customStyle="1" w:styleId="times">
    <w:name w:val="times"/>
    <w:basedOn w:val="Normal"/>
    <w:uiPriority w:val="99"/>
    <w:qFormat/>
    <w:rsid w:val="00524B0E"/>
    <w:pPr>
      <w:spacing w:before="100" w:beforeAutospacing="1" w:after="100" w:afterAutospacing="1"/>
    </w:pPr>
    <w:rPr>
      <w:rFonts w:eastAsia="Times New Roman"/>
    </w:rPr>
  </w:style>
  <w:style w:type="character" w:customStyle="1" w:styleId="Caption1">
    <w:name w:val="Caption1"/>
    <w:rsid w:val="00524B0E"/>
  </w:style>
  <w:style w:type="character" w:customStyle="1" w:styleId="credit">
    <w:name w:val="credit"/>
    <w:rsid w:val="00524B0E"/>
  </w:style>
  <w:style w:type="character" w:customStyle="1" w:styleId="scaps">
    <w:name w:val="scaps"/>
    <w:rsid w:val="00524B0E"/>
  </w:style>
  <w:style w:type="character" w:customStyle="1" w:styleId="current-article">
    <w:name w:val="current-article"/>
    <w:rsid w:val="00524B0E"/>
  </w:style>
  <w:style w:type="character" w:customStyle="1" w:styleId="related-current-indicator">
    <w:name w:val="related-current-indicator"/>
    <w:rsid w:val="00524B0E"/>
  </w:style>
  <w:style w:type="character" w:customStyle="1" w:styleId="bylclear">
    <w:name w:val="bylclear"/>
    <w:rsid w:val="00524B0E"/>
  </w:style>
  <w:style w:type="character" w:customStyle="1" w:styleId="timestamp">
    <w:name w:val="timestamp"/>
    <w:rsid w:val="00524B0E"/>
  </w:style>
  <w:style w:type="character" w:customStyle="1" w:styleId="comments">
    <w:name w:val="comments"/>
    <w:rsid w:val="00524B0E"/>
  </w:style>
  <w:style w:type="character" w:customStyle="1" w:styleId="essaytext">
    <w:name w:val="essaytext"/>
    <w:rsid w:val="00524B0E"/>
  </w:style>
  <w:style w:type="character" w:customStyle="1" w:styleId="byline">
    <w:name w:val="byline"/>
    <w:rsid w:val="00524B0E"/>
  </w:style>
  <w:style w:type="character" w:customStyle="1" w:styleId="username">
    <w:name w:val="username"/>
    <w:rsid w:val="00524B0E"/>
  </w:style>
  <w:style w:type="character" w:customStyle="1" w:styleId="toplinks">
    <w:name w:val="toplinks"/>
    <w:rsid w:val="00524B0E"/>
  </w:style>
  <w:style w:type="paragraph" w:customStyle="1" w:styleId="BodyA">
    <w:name w:val="Body A"/>
    <w:uiPriority w:val="99"/>
    <w:qFormat/>
    <w:rsid w:val="00524B0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24B0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24B0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24B0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24B0E"/>
    <w:rPr>
      <w:rFonts w:ascii="Times New Roman" w:eastAsia="Times New Roman" w:hAnsi="Times New Roman" w:cs="Times New Roman"/>
      <w:b/>
      <w:caps/>
      <w:szCs w:val="28"/>
      <w:u w:val="single"/>
    </w:rPr>
  </w:style>
  <w:style w:type="character" w:customStyle="1" w:styleId="A3">
    <w:name w:val="A3"/>
    <w:rsid w:val="00524B0E"/>
    <w:rPr>
      <w:rFonts w:cs="Perpetua"/>
      <w:color w:val="000000"/>
      <w:sz w:val="15"/>
      <w:szCs w:val="15"/>
    </w:rPr>
  </w:style>
  <w:style w:type="character" w:customStyle="1" w:styleId="see">
    <w:name w:val="see"/>
    <w:rsid w:val="00524B0E"/>
  </w:style>
  <w:style w:type="character" w:customStyle="1" w:styleId="first-letter">
    <w:name w:val="first-letter"/>
    <w:rsid w:val="00524B0E"/>
  </w:style>
  <w:style w:type="character" w:customStyle="1" w:styleId="focusparagraph">
    <w:name w:val="focusparagraph"/>
    <w:rsid w:val="00524B0E"/>
  </w:style>
  <w:style w:type="character" w:customStyle="1" w:styleId="lightblue">
    <w:name w:val="lightblue"/>
    <w:rsid w:val="00524B0E"/>
  </w:style>
  <w:style w:type="character" w:customStyle="1" w:styleId="StyleUnderlineCharChar9pt">
    <w:name w:val="Style Underline Char Char + 9 pt"/>
    <w:rsid w:val="00524B0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24B0E"/>
    <w:pPr>
      <w:spacing w:after="200" w:line="276" w:lineRule="auto"/>
    </w:pPr>
    <w:rPr>
      <w:rFonts w:eastAsia="Times New Roman"/>
      <w:b/>
    </w:rPr>
  </w:style>
  <w:style w:type="character" w:customStyle="1" w:styleId="tagCharCharChar">
    <w:name w:val="tag Char Char Char"/>
    <w:link w:val="tagCharChar"/>
    <w:rsid w:val="00524B0E"/>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24B0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24B0E"/>
    <w:rPr>
      <w:rFonts w:ascii="Times New Roman" w:hAnsi="Times New Roman" w:cs="Times New Roman"/>
      <w:u w:val="single"/>
      <w:bdr w:val="single" w:sz="4" w:space="0" w:color="auto"/>
    </w:rPr>
  </w:style>
  <w:style w:type="character" w:customStyle="1" w:styleId="Header1">
    <w:name w:val="Header1"/>
    <w:rsid w:val="00524B0E"/>
  </w:style>
  <w:style w:type="paragraph" w:customStyle="1" w:styleId="H4Tag">
    <w:name w:val="H4 (Tag)"/>
    <w:basedOn w:val="Normal"/>
    <w:link w:val="H4TagChar1"/>
    <w:qFormat/>
    <w:rsid w:val="00524B0E"/>
    <w:rPr>
      <w:rFonts w:eastAsia="Calibri"/>
      <w:b/>
    </w:rPr>
  </w:style>
  <w:style w:type="character" w:customStyle="1" w:styleId="H4TagChar1">
    <w:name w:val="H4 (Tag) Char1"/>
    <w:link w:val="H4Tag"/>
    <w:rsid w:val="00524B0E"/>
    <w:rPr>
      <w:rFonts w:ascii="Times New Roman" w:eastAsia="Calibri" w:hAnsi="Times New Roman" w:cs="Times New Roman"/>
      <w:b/>
    </w:rPr>
  </w:style>
  <w:style w:type="character" w:customStyle="1" w:styleId="citationgenerated">
    <w:name w:val="citation generated"/>
    <w:rsid w:val="00524B0E"/>
  </w:style>
  <w:style w:type="paragraph" w:customStyle="1" w:styleId="CM25">
    <w:name w:val="CM25"/>
    <w:basedOn w:val="Default"/>
    <w:next w:val="Default"/>
    <w:uiPriority w:val="99"/>
    <w:qFormat/>
    <w:rsid w:val="00524B0E"/>
    <w:pPr>
      <w:spacing w:after="233" w:line="276" w:lineRule="auto"/>
    </w:pPr>
    <w:rPr>
      <w:rFonts w:ascii="Georgia" w:eastAsia="Calibri" w:hAnsi="Georgia"/>
      <w:color w:val="auto"/>
      <w:sz w:val="22"/>
    </w:rPr>
  </w:style>
  <w:style w:type="character" w:customStyle="1" w:styleId="Title10">
    <w:name w:val="Title1"/>
    <w:rsid w:val="00524B0E"/>
  </w:style>
  <w:style w:type="character" w:customStyle="1" w:styleId="BoldandUnderlineCharCharCharChar">
    <w:name w:val="Bold and Underline Char Char Char Char"/>
    <w:rsid w:val="00524B0E"/>
    <w:rPr>
      <w:b/>
      <w:noProof w:val="0"/>
      <w:u w:val="single"/>
      <w:lang w:val="en-US" w:eastAsia="en-US" w:bidi="ar-SA"/>
    </w:rPr>
  </w:style>
  <w:style w:type="character" w:customStyle="1" w:styleId="FontStyle29">
    <w:name w:val="Font Style29"/>
    <w:uiPriority w:val="99"/>
    <w:rsid w:val="00524B0E"/>
    <w:rPr>
      <w:rFonts w:ascii="Arial" w:hAnsi="Arial" w:cs="Arial"/>
      <w:sz w:val="14"/>
      <w:szCs w:val="14"/>
    </w:rPr>
  </w:style>
  <w:style w:type="character" w:customStyle="1" w:styleId="Debate-CardTagandCite-F6Char">
    <w:name w:val="Debate- Card Tag and Cite- F6 Char"/>
    <w:link w:val="Debate-CardTagandCite-F6"/>
    <w:locked/>
    <w:rsid w:val="00524B0E"/>
    <w:rPr>
      <w:rFonts w:ascii="Georgia" w:hAnsi="Georgia"/>
      <w:b/>
    </w:rPr>
  </w:style>
  <w:style w:type="paragraph" w:customStyle="1" w:styleId="Debate-CardTagandCite-F6">
    <w:name w:val="Debate- Card Tag and Cite- F6"/>
    <w:basedOn w:val="Normal"/>
    <w:link w:val="Debate-CardTagandCite-F6Char"/>
    <w:qFormat/>
    <w:rsid w:val="00524B0E"/>
    <w:pPr>
      <w:contextualSpacing/>
    </w:pPr>
    <w:rPr>
      <w:rFonts w:ascii="Georgia" w:hAnsi="Georgia" w:cstheme="minorBidi"/>
      <w:b/>
    </w:rPr>
  </w:style>
  <w:style w:type="paragraph" w:customStyle="1" w:styleId="Cardtext4">
    <w:name w:val="Card text"/>
    <w:link w:val="CardtextChar3"/>
    <w:qFormat/>
    <w:rsid w:val="00524B0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24B0E"/>
    <w:pPr>
      <w:spacing w:before="240" w:after="60"/>
    </w:pPr>
    <w:rPr>
      <w:rFonts w:eastAsia="Times New Roman"/>
      <w:b/>
      <w:szCs w:val="28"/>
      <w:u w:val="single"/>
    </w:rPr>
  </w:style>
  <w:style w:type="character" w:customStyle="1" w:styleId="NewHeading2Char">
    <w:name w:val="NewHeading2 Char"/>
    <w:link w:val="NewHeading2"/>
    <w:rsid w:val="00524B0E"/>
    <w:rPr>
      <w:rFonts w:ascii="Times New Roman" w:eastAsia="Times New Roman" w:hAnsi="Times New Roman" w:cs="Times New Roman"/>
      <w:b/>
      <w:szCs w:val="28"/>
      <w:u w:val="single"/>
    </w:rPr>
  </w:style>
  <w:style w:type="paragraph" w:customStyle="1" w:styleId="TagGA11">
    <w:name w:val="Tag GA 11"/>
    <w:basedOn w:val="TOC1"/>
    <w:uiPriority w:val="99"/>
    <w:qFormat/>
    <w:rsid w:val="00524B0E"/>
    <w:rPr>
      <w:rFonts w:eastAsia="Calibri"/>
      <w:b/>
      <w:kern w:val="0"/>
    </w:rPr>
  </w:style>
  <w:style w:type="paragraph" w:customStyle="1" w:styleId="CM32">
    <w:name w:val="CM3+2"/>
    <w:basedOn w:val="Normal"/>
    <w:next w:val="Normal"/>
    <w:uiPriority w:val="99"/>
    <w:qFormat/>
    <w:rsid w:val="00524B0E"/>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524B0E"/>
    <w:rPr>
      <w:rFonts w:eastAsia="Calibri"/>
    </w:rPr>
  </w:style>
  <w:style w:type="paragraph" w:customStyle="1" w:styleId="TagLine">
    <w:name w:val="Tag Line"/>
    <w:basedOn w:val="Normal"/>
    <w:next w:val="FullText"/>
    <w:uiPriority w:val="99"/>
    <w:qFormat/>
    <w:rsid w:val="00524B0E"/>
    <w:rPr>
      <w:rFonts w:eastAsia="Times New Roman"/>
      <w:b/>
      <w:sz w:val="28"/>
    </w:rPr>
  </w:style>
  <w:style w:type="paragraph" w:customStyle="1" w:styleId="msolistparagraphcxspfirst">
    <w:name w:val="msolistparagraphcxspfirst"/>
    <w:basedOn w:val="Normal"/>
    <w:uiPriority w:val="99"/>
    <w:qFormat/>
    <w:rsid w:val="00524B0E"/>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524B0E"/>
    <w:pPr>
      <w:spacing w:before="100" w:beforeAutospacing="1" w:after="100" w:afterAutospacing="1"/>
    </w:pPr>
    <w:rPr>
      <w:rFonts w:eastAsia="Times New Roman"/>
    </w:rPr>
  </w:style>
  <w:style w:type="character" w:customStyle="1" w:styleId="CardsUnderlined">
    <w:name w:val="Cards Underlined"/>
    <w:qFormat/>
    <w:rsid w:val="00524B0E"/>
    <w:rPr>
      <w:rFonts w:ascii="Helvetica" w:hAnsi="Helvetica" w:hint="default"/>
      <w:sz w:val="22"/>
      <w:szCs w:val="24"/>
      <w:u w:val="thick"/>
    </w:rPr>
  </w:style>
  <w:style w:type="paragraph" w:customStyle="1" w:styleId="Card6pt">
    <w:name w:val="Card 6pt"/>
    <w:basedOn w:val="Normal"/>
    <w:uiPriority w:val="99"/>
    <w:qFormat/>
    <w:rsid w:val="00524B0E"/>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524B0E"/>
    <w:rPr>
      <w:rFonts w:ascii="Garamond" w:eastAsia="Calibri" w:hAnsi="Garamond"/>
    </w:rPr>
  </w:style>
  <w:style w:type="character" w:customStyle="1" w:styleId="FullCiteChar">
    <w:name w:val="Full Cite Char"/>
    <w:link w:val="FullCite"/>
    <w:rsid w:val="00524B0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24B0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524B0E"/>
    <w:rPr>
      <w:rFonts w:ascii="Georgia" w:eastAsia="Times New Roman" w:hAnsi="Georgia" w:cs="Times New Roman"/>
    </w:rPr>
  </w:style>
  <w:style w:type="paragraph" w:customStyle="1" w:styleId="StyleCardStyleBlackUnderline">
    <w:name w:val="Style Card Style + Black Underline"/>
    <w:basedOn w:val="Normal"/>
    <w:link w:val="StyleCardStyleBlackUnderlineChar"/>
    <w:qFormat/>
    <w:rsid w:val="00524B0E"/>
    <w:rPr>
      <w:rFonts w:eastAsia="Times New Roman"/>
      <w:color w:val="000000"/>
      <w:u w:val="single"/>
    </w:rPr>
  </w:style>
  <w:style w:type="character" w:customStyle="1" w:styleId="StyleCardStyleBlackUnderlineChar">
    <w:name w:val="Style Card Style + Black Underline Char"/>
    <w:link w:val="StyleCardStyleBlackUnderline"/>
    <w:rsid w:val="00524B0E"/>
    <w:rPr>
      <w:rFonts w:ascii="Times New Roman" w:eastAsia="Times New Roman" w:hAnsi="Times New Roman" w:cs="Times New Roman"/>
      <w:color w:val="000000"/>
      <w:u w:val="single"/>
    </w:rPr>
  </w:style>
  <w:style w:type="character" w:customStyle="1" w:styleId="titles">
    <w:name w:val="titles"/>
    <w:rsid w:val="00524B0E"/>
  </w:style>
  <w:style w:type="character" w:customStyle="1" w:styleId="articletext0">
    <w:name w:val="article_text"/>
    <w:rsid w:val="00524B0E"/>
  </w:style>
  <w:style w:type="paragraph" w:customStyle="1" w:styleId="StyleHeading2LatinArialMT13pt">
    <w:name w:val="Style Heading 2 + (Latin) ArialMT 13 pt"/>
    <w:basedOn w:val="Heading2"/>
    <w:next w:val="Heading2"/>
    <w:uiPriority w:val="99"/>
    <w:qFormat/>
    <w:rsid w:val="00524B0E"/>
    <w:pPr>
      <w:keepLines w:val="0"/>
      <w:pageBreakBefore w:val="0"/>
      <w:spacing w:before="480"/>
      <w:jc w:val="left"/>
    </w:pPr>
    <w:rPr>
      <w:rFonts w:eastAsia="SimSun" w:cs="Arial"/>
      <w:b w:val="0"/>
      <w:iCs/>
      <w:caps/>
      <w:sz w:val="24"/>
      <w:szCs w:val="28"/>
      <w:lang w:eastAsia="zh-CN"/>
    </w:rPr>
  </w:style>
  <w:style w:type="character" w:customStyle="1" w:styleId="contentauthor">
    <w:name w:val="contentauthor"/>
    <w:rsid w:val="00524B0E"/>
  </w:style>
  <w:style w:type="character" w:customStyle="1" w:styleId="subarticleheader">
    <w:name w:val="subarticleheader"/>
    <w:rsid w:val="00524B0E"/>
  </w:style>
  <w:style w:type="paragraph" w:customStyle="1" w:styleId="NotUnderlined">
    <w:name w:val="Not Underlined"/>
    <w:basedOn w:val="Normal"/>
    <w:uiPriority w:val="99"/>
    <w:qFormat/>
    <w:rsid w:val="00524B0E"/>
    <w:rPr>
      <w:rFonts w:ascii="Century Gothic" w:eastAsia="Times New Roman" w:hAnsi="Century Gothic"/>
    </w:rPr>
  </w:style>
  <w:style w:type="character" w:customStyle="1" w:styleId="spelle">
    <w:name w:val="spelle"/>
    <w:rsid w:val="00524B0E"/>
  </w:style>
  <w:style w:type="character" w:customStyle="1" w:styleId="grame">
    <w:name w:val="grame"/>
    <w:rsid w:val="00524B0E"/>
  </w:style>
  <w:style w:type="character" w:customStyle="1" w:styleId="CardStyleChar">
    <w:name w:val="Card Style Char"/>
    <w:link w:val="CardStyle"/>
    <w:rsid w:val="00524B0E"/>
    <w:rPr>
      <w:rFonts w:ascii="Times New Roman" w:eastAsia="Times New Roman" w:hAnsi="Times New Roman" w:cs="Times New Roman"/>
    </w:rPr>
  </w:style>
  <w:style w:type="character" w:customStyle="1" w:styleId="newstitle1">
    <w:name w:val="newstitle1"/>
    <w:rsid w:val="00524B0E"/>
  </w:style>
  <w:style w:type="character" w:customStyle="1" w:styleId="copy">
    <w:name w:val="copy"/>
    <w:rsid w:val="00524B0E"/>
  </w:style>
  <w:style w:type="character" w:customStyle="1" w:styleId="topheadline">
    <w:name w:val="topheadline"/>
    <w:rsid w:val="00524B0E"/>
  </w:style>
  <w:style w:type="paragraph" w:customStyle="1" w:styleId="StylecardThickunderline">
    <w:name w:val="Style card + Thick underline"/>
    <w:basedOn w:val="Normal"/>
    <w:link w:val="StylecardThickunderlineChar"/>
    <w:qFormat/>
    <w:rsid w:val="00524B0E"/>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524B0E"/>
    <w:rPr>
      <w:rFonts w:ascii="Georgia" w:eastAsia="SimSun" w:hAnsi="Georgia" w:cs="Times New Roman"/>
      <w:u w:val="single"/>
      <w:lang w:eastAsia="zh-CN"/>
    </w:rPr>
  </w:style>
  <w:style w:type="paragraph" w:customStyle="1" w:styleId="StylecardBoldThickunderline">
    <w:name w:val="Style card + Bold Thick underline"/>
    <w:basedOn w:val="Normal"/>
    <w:link w:val="StylecardBoldThickunderlineChar"/>
    <w:qFormat/>
    <w:rsid w:val="00524B0E"/>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524B0E"/>
    <w:rPr>
      <w:rFonts w:ascii="Georgia" w:eastAsia="SimSun" w:hAnsi="Georgia" w:cs="Times New Roman"/>
      <w:b/>
      <w:bCs/>
      <w:u w:val="single"/>
      <w:lang w:eastAsia="zh-CN"/>
    </w:rPr>
  </w:style>
  <w:style w:type="character" w:customStyle="1" w:styleId="headline">
    <w:name w:val="headline"/>
    <w:rsid w:val="00524B0E"/>
  </w:style>
  <w:style w:type="character" w:customStyle="1" w:styleId="Stylereduce27pt">
    <w:name w:val="Style reduce2 + 7 pt"/>
    <w:rsid w:val="00524B0E"/>
    <w:rPr>
      <w:rFonts w:ascii="Times New Roman" w:hAnsi="Times New Roman" w:cs="Arial"/>
      <w:color w:val="000000"/>
      <w:sz w:val="14"/>
      <w:szCs w:val="22"/>
    </w:rPr>
  </w:style>
  <w:style w:type="paragraph" w:customStyle="1" w:styleId="BlockHeadings">
    <w:name w:val="Block Headings"/>
    <w:next w:val="Normal"/>
    <w:link w:val="BlockHeadingsChar"/>
    <w:qFormat/>
    <w:rsid w:val="00524B0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24B0E"/>
  </w:style>
  <w:style w:type="character" w:customStyle="1" w:styleId="st1">
    <w:name w:val="st1"/>
    <w:rsid w:val="00524B0E"/>
  </w:style>
  <w:style w:type="paragraph" w:customStyle="1" w:styleId="CM27">
    <w:name w:val="CM27"/>
    <w:basedOn w:val="Default"/>
    <w:next w:val="Default"/>
    <w:uiPriority w:val="99"/>
    <w:qFormat/>
    <w:rsid w:val="00524B0E"/>
    <w:pPr>
      <w:spacing w:after="200" w:line="276" w:lineRule="auto"/>
    </w:pPr>
    <w:rPr>
      <w:rFonts w:eastAsia="Calibri"/>
      <w:color w:val="auto"/>
      <w:sz w:val="22"/>
    </w:rPr>
  </w:style>
  <w:style w:type="character" w:customStyle="1" w:styleId="caps-label">
    <w:name w:val="caps-label"/>
    <w:rsid w:val="00524B0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24B0E"/>
    <w:rPr>
      <w:rFonts w:ascii="Garamond" w:hAnsi="Garamond" w:cs="Times New Roman"/>
      <w:sz w:val="20"/>
    </w:rPr>
  </w:style>
  <w:style w:type="character" w:customStyle="1" w:styleId="quotechar0">
    <w:name w:val="quotechar"/>
    <w:rsid w:val="00524B0E"/>
  </w:style>
  <w:style w:type="character" w:customStyle="1" w:styleId="boldunderline0">
    <w:name w:val="boldunderline"/>
    <w:rsid w:val="00524B0E"/>
  </w:style>
  <w:style w:type="paragraph" w:customStyle="1" w:styleId="font-null">
    <w:name w:val="font-null"/>
    <w:basedOn w:val="Normal"/>
    <w:uiPriority w:val="99"/>
    <w:qFormat/>
    <w:rsid w:val="00524B0E"/>
    <w:pPr>
      <w:spacing w:before="100" w:beforeAutospacing="1" w:after="100" w:afterAutospacing="1"/>
    </w:pPr>
    <w:rPr>
      <w:rFonts w:eastAsia="Times New Roman"/>
    </w:rPr>
  </w:style>
  <w:style w:type="paragraph" w:customStyle="1" w:styleId="rteindent1">
    <w:name w:val="rteindent1"/>
    <w:basedOn w:val="Normal"/>
    <w:uiPriority w:val="99"/>
    <w:qFormat/>
    <w:rsid w:val="00524B0E"/>
    <w:pPr>
      <w:spacing w:before="100" w:beforeAutospacing="1" w:after="100" w:afterAutospacing="1"/>
    </w:pPr>
    <w:rPr>
      <w:rFonts w:eastAsia="Times New Roman"/>
    </w:rPr>
  </w:style>
  <w:style w:type="character" w:customStyle="1" w:styleId="A8">
    <w:name w:val="A8"/>
    <w:rsid w:val="00524B0E"/>
    <w:rPr>
      <w:rFonts w:cs="Scala"/>
      <w:color w:val="000000"/>
      <w:sz w:val="15"/>
      <w:szCs w:val="15"/>
    </w:rPr>
  </w:style>
  <w:style w:type="paragraph" w:customStyle="1" w:styleId="Pa12">
    <w:name w:val="Pa12"/>
    <w:basedOn w:val="Default"/>
    <w:next w:val="Default"/>
    <w:uiPriority w:val="99"/>
    <w:qFormat/>
    <w:rsid w:val="00524B0E"/>
    <w:pPr>
      <w:spacing w:after="200" w:line="191" w:lineRule="atLeast"/>
    </w:pPr>
    <w:rPr>
      <w:rFonts w:ascii="Scala" w:eastAsia="Calibri" w:hAnsi="Scala"/>
      <w:color w:val="auto"/>
      <w:sz w:val="22"/>
    </w:rPr>
  </w:style>
  <w:style w:type="character" w:customStyle="1" w:styleId="A0">
    <w:name w:val="A0"/>
    <w:uiPriority w:val="99"/>
    <w:rsid w:val="00524B0E"/>
    <w:rPr>
      <w:rFonts w:cs="Scala"/>
      <w:color w:val="000000"/>
      <w:sz w:val="16"/>
      <w:szCs w:val="16"/>
    </w:rPr>
  </w:style>
  <w:style w:type="character" w:customStyle="1" w:styleId="Date11">
    <w:name w:val="Date11"/>
    <w:rsid w:val="00524B0E"/>
  </w:style>
  <w:style w:type="paragraph" w:customStyle="1" w:styleId="introduction">
    <w:name w:val="introduction"/>
    <w:basedOn w:val="Normal"/>
    <w:uiPriority w:val="99"/>
    <w:qFormat/>
    <w:rsid w:val="00524B0E"/>
    <w:pPr>
      <w:spacing w:before="100" w:beforeAutospacing="1" w:after="100" w:afterAutospacing="1"/>
    </w:pPr>
    <w:rPr>
      <w:rFonts w:eastAsia="Times New Roman"/>
    </w:rPr>
  </w:style>
  <w:style w:type="character" w:customStyle="1" w:styleId="Boxout">
    <w:name w:val="Box out"/>
    <w:uiPriority w:val="1"/>
    <w:qFormat/>
    <w:rsid w:val="00524B0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24B0E"/>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24B0E"/>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24B0E"/>
    <w:pPr>
      <w:spacing w:before="100" w:beforeAutospacing="1" w:after="100" w:afterAutospacing="1"/>
    </w:pPr>
    <w:rPr>
      <w:rFonts w:eastAsia="Times New Roman"/>
    </w:rPr>
  </w:style>
  <w:style w:type="character" w:customStyle="1" w:styleId="metad">
    <w:name w:val="metad"/>
    <w:rsid w:val="00524B0E"/>
  </w:style>
  <w:style w:type="paragraph" w:customStyle="1" w:styleId="class">
    <w:name w:val="class"/>
    <w:basedOn w:val="Normal"/>
    <w:uiPriority w:val="99"/>
    <w:qFormat/>
    <w:rsid w:val="00524B0E"/>
    <w:pPr>
      <w:spacing w:before="100" w:beforeAutospacing="1" w:after="100" w:afterAutospacing="1"/>
    </w:pPr>
    <w:rPr>
      <w:rFonts w:eastAsia="Times New Roman"/>
    </w:rPr>
  </w:style>
  <w:style w:type="character" w:customStyle="1" w:styleId="sifr-alternate">
    <w:name w:val="sifr-alternate"/>
    <w:rsid w:val="00524B0E"/>
  </w:style>
  <w:style w:type="character" w:customStyle="1" w:styleId="justify1">
    <w:name w:val="justify1"/>
    <w:rsid w:val="00524B0E"/>
  </w:style>
  <w:style w:type="character" w:customStyle="1" w:styleId="artbody1">
    <w:name w:val="art_body1"/>
    <w:rsid w:val="00524B0E"/>
    <w:rPr>
      <w:rFonts w:ascii="Arial" w:hAnsi="Arial" w:cs="Arial" w:hint="default"/>
    </w:rPr>
  </w:style>
  <w:style w:type="character" w:customStyle="1" w:styleId="A1">
    <w:name w:val="A1"/>
    <w:uiPriority w:val="99"/>
    <w:rsid w:val="00524B0E"/>
    <w:rPr>
      <w:rFonts w:cs="Book Antiqua"/>
      <w:color w:val="221E1F"/>
      <w:sz w:val="22"/>
      <w:szCs w:val="22"/>
    </w:rPr>
  </w:style>
  <w:style w:type="character" w:customStyle="1" w:styleId="UnderlineStyleChar">
    <w:name w:val="Underline Style Char"/>
    <w:link w:val="UnderlineStyle"/>
    <w:rsid w:val="00524B0E"/>
    <w:rPr>
      <w:rFonts w:ascii="Times New Roman" w:eastAsia="Times New Roman" w:hAnsi="Times New Roman" w:cs="Times New Roman"/>
      <w:b/>
      <w:u w:val="single"/>
    </w:rPr>
  </w:style>
  <w:style w:type="paragraph" w:customStyle="1" w:styleId="blocktitle1">
    <w:name w:val="block title"/>
    <w:basedOn w:val="Normal"/>
    <w:link w:val="blocktitleChar"/>
    <w:qFormat/>
    <w:rsid w:val="00524B0E"/>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524B0E"/>
    <w:rPr>
      <w:rFonts w:ascii="Garamond" w:eastAsia="Calibri" w:hAnsi="Garamond" w:cs="Times New Roman"/>
      <w:b/>
      <w:caps/>
      <w:sz w:val="28"/>
      <w:lang w:val="x-none" w:eastAsia="x-none"/>
    </w:rPr>
  </w:style>
  <w:style w:type="character" w:customStyle="1" w:styleId="reality">
    <w:name w:val="reality"/>
    <w:rsid w:val="00524B0E"/>
  </w:style>
  <w:style w:type="paragraph" w:customStyle="1" w:styleId="Pa6">
    <w:name w:val="Pa6"/>
    <w:basedOn w:val="Normal"/>
    <w:next w:val="Normal"/>
    <w:uiPriority w:val="99"/>
    <w:qFormat/>
    <w:rsid w:val="00524B0E"/>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524B0E"/>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524B0E"/>
    <w:pPr>
      <w:autoSpaceDE w:val="0"/>
      <w:autoSpaceDN w:val="0"/>
      <w:adjustRightInd w:val="0"/>
      <w:spacing w:line="321" w:lineRule="atLeast"/>
    </w:pPr>
    <w:rPr>
      <w:rFonts w:eastAsia="Times New Roman"/>
    </w:rPr>
  </w:style>
  <w:style w:type="paragraph" w:customStyle="1" w:styleId="attribution">
    <w:name w:val="attribution"/>
    <w:basedOn w:val="Normal"/>
    <w:qFormat/>
    <w:rsid w:val="00524B0E"/>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524B0E"/>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524B0E"/>
    <w:pPr>
      <w:spacing w:before="100" w:beforeAutospacing="1" w:after="100" w:afterAutospacing="1"/>
    </w:pPr>
    <w:rPr>
      <w:rFonts w:eastAsia="Times New Roman"/>
    </w:rPr>
  </w:style>
  <w:style w:type="character" w:customStyle="1" w:styleId="text2">
    <w:name w:val="text2"/>
    <w:rsid w:val="00524B0E"/>
  </w:style>
  <w:style w:type="character" w:customStyle="1" w:styleId="StyleUnderlineChar2CharChar11pt">
    <w:name w:val="Style Underline Char2 Char Char + 11 pt"/>
    <w:rsid w:val="00524B0E"/>
    <w:rPr>
      <w:rFonts w:ascii="Times New Roman" w:hAnsi="Times New Roman"/>
      <w:sz w:val="20"/>
      <w:u w:val="single"/>
    </w:rPr>
  </w:style>
  <w:style w:type="character" w:customStyle="1" w:styleId="StyleStyleBoldUnderline11pt">
    <w:name w:val="Style Style Bold Underline + 11 pt"/>
    <w:rsid w:val="00524B0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24B0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24B0E"/>
    <w:rPr>
      <w:rFonts w:ascii="Times New Roman" w:eastAsia="SimSun" w:hAnsi="Times New Roman" w:cs="Times New Roman"/>
      <w:b/>
      <w:bCs/>
      <w:u w:val="single"/>
    </w:rPr>
  </w:style>
  <w:style w:type="character" w:customStyle="1" w:styleId="articlehead2">
    <w:name w:val="articlehead2"/>
    <w:rsid w:val="00524B0E"/>
  </w:style>
  <w:style w:type="character" w:customStyle="1" w:styleId="pronset">
    <w:name w:val="pronset"/>
    <w:rsid w:val="00524B0E"/>
  </w:style>
  <w:style w:type="character" w:customStyle="1" w:styleId="prondelim">
    <w:name w:val="prondelim"/>
    <w:rsid w:val="00524B0E"/>
  </w:style>
  <w:style w:type="character" w:customStyle="1" w:styleId="prontoggle">
    <w:name w:val="pron_toggle"/>
    <w:rsid w:val="00524B0E"/>
  </w:style>
  <w:style w:type="character" w:customStyle="1" w:styleId="boldface">
    <w:name w:val="boldface"/>
    <w:rsid w:val="00524B0E"/>
  </w:style>
  <w:style w:type="character" w:customStyle="1" w:styleId="secondary-bf">
    <w:name w:val="secondary-bf"/>
    <w:rsid w:val="00524B0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24B0E"/>
    <w:rPr>
      <w:rFonts w:ascii="Times New Roman" w:hAnsi="Times New Roman"/>
      <w:iCs/>
      <w:color w:val="000000"/>
      <w:sz w:val="16"/>
    </w:rPr>
  </w:style>
  <w:style w:type="table" w:styleId="ColorfulGrid-Accent1">
    <w:name w:val="Colorful Grid Accent 1"/>
    <w:basedOn w:val="TableNormal"/>
    <w:link w:val="ColorfulGrid-Accent1Char"/>
    <w:uiPriority w:val="29"/>
    <w:rsid w:val="00524B0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24B0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24B0E"/>
  </w:style>
  <w:style w:type="character" w:customStyle="1" w:styleId="pg">
    <w:name w:val="pg"/>
    <w:rsid w:val="00524B0E"/>
  </w:style>
  <w:style w:type="character" w:customStyle="1" w:styleId="detailtitle">
    <w:name w:val="detailtitle"/>
    <w:rsid w:val="00524B0E"/>
  </w:style>
  <w:style w:type="character" w:customStyle="1" w:styleId="storydate">
    <w:name w:val="storydate"/>
    <w:rsid w:val="00524B0E"/>
  </w:style>
  <w:style w:type="character" w:customStyle="1" w:styleId="preloadwrap">
    <w:name w:val="preloadwrap"/>
    <w:rsid w:val="00524B0E"/>
  </w:style>
  <w:style w:type="paragraph" w:customStyle="1" w:styleId="summary">
    <w:name w:val="summary"/>
    <w:basedOn w:val="Normal"/>
    <w:uiPriority w:val="99"/>
    <w:qFormat/>
    <w:rsid w:val="00524B0E"/>
    <w:pPr>
      <w:spacing w:before="100" w:beforeAutospacing="1" w:after="100" w:afterAutospacing="1"/>
    </w:pPr>
    <w:rPr>
      <w:rFonts w:eastAsia="Times New Roman"/>
    </w:rPr>
  </w:style>
  <w:style w:type="paragraph" w:customStyle="1" w:styleId="Caption2">
    <w:name w:val="Caption2"/>
    <w:basedOn w:val="Normal"/>
    <w:uiPriority w:val="99"/>
    <w:qFormat/>
    <w:rsid w:val="00524B0E"/>
    <w:pPr>
      <w:spacing w:before="100" w:beforeAutospacing="1" w:after="100" w:afterAutospacing="1"/>
    </w:pPr>
    <w:rPr>
      <w:rFonts w:eastAsia="Times New Roman"/>
    </w:rPr>
  </w:style>
  <w:style w:type="character" w:customStyle="1" w:styleId="creditwrap">
    <w:name w:val="creditwrap"/>
    <w:rsid w:val="00524B0E"/>
  </w:style>
  <w:style w:type="character" w:customStyle="1" w:styleId="DefaultChar1">
    <w:name w:val="Default Char1"/>
    <w:rsid w:val="00524B0E"/>
    <w:rPr>
      <w:noProof w:val="0"/>
      <w:color w:val="000000"/>
      <w:lang w:val="en-US" w:eastAsia="en-US" w:bidi="ar-SA"/>
    </w:rPr>
  </w:style>
  <w:style w:type="paragraph" w:customStyle="1" w:styleId="MTDisplayEquation">
    <w:name w:val="MTDisplayEquation"/>
    <w:basedOn w:val="Normal"/>
    <w:next w:val="Normal"/>
    <w:link w:val="MTDisplayEquationChar"/>
    <w:qFormat/>
    <w:rsid w:val="00524B0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24B0E"/>
    <w:rPr>
      <w:rFonts w:ascii="Times New Roman" w:eastAsia="Times New Roman" w:hAnsi="Times New Roman" w:cs="Times New Roman"/>
      <w:bCs/>
      <w:lang w:bidi="he-IL"/>
    </w:rPr>
  </w:style>
  <w:style w:type="character" w:customStyle="1" w:styleId="textunderlineChar0">
    <w:name w:val="text underline Char"/>
    <w:rsid w:val="00524B0E"/>
    <w:rPr>
      <w:sz w:val="24"/>
      <w:szCs w:val="22"/>
      <w:u w:val="thick"/>
      <w:lang w:val="en-US" w:eastAsia="en-US" w:bidi="ar-SA"/>
    </w:rPr>
  </w:style>
  <w:style w:type="character" w:customStyle="1" w:styleId="BoldChar">
    <w:name w:val="Bold Char"/>
    <w:rsid w:val="00524B0E"/>
    <w:rPr>
      <w:rFonts w:ascii="Times New Roman" w:eastAsia="Times New Roman" w:hAnsi="Times New Roman"/>
      <w:b/>
      <w:szCs w:val="24"/>
    </w:rPr>
  </w:style>
  <w:style w:type="character" w:customStyle="1" w:styleId="pmterms31">
    <w:name w:val="pmterms31"/>
    <w:rsid w:val="00524B0E"/>
    <w:rPr>
      <w:b/>
      <w:bCs/>
      <w:i w:val="0"/>
      <w:iCs w:val="0"/>
      <w:color w:val="000000"/>
    </w:rPr>
  </w:style>
  <w:style w:type="character" w:customStyle="1" w:styleId="copyrightdescription">
    <w:name w:val="copyrightdescription"/>
    <w:rsid w:val="00524B0E"/>
  </w:style>
  <w:style w:type="paragraph" w:customStyle="1" w:styleId="DebateFile">
    <w:name w:val="Debate File"/>
    <w:basedOn w:val="Normal"/>
    <w:uiPriority w:val="99"/>
    <w:qFormat/>
    <w:rsid w:val="00524B0E"/>
    <w:pPr>
      <w:jc w:val="center"/>
    </w:pPr>
    <w:rPr>
      <w:rFonts w:ascii="Book Antiqua" w:eastAsia="Times New Roman" w:hAnsi="Book Antiqua"/>
      <w:b/>
      <w:sz w:val="28"/>
    </w:rPr>
  </w:style>
  <w:style w:type="character" w:customStyle="1" w:styleId="ft01">
    <w:name w:val="ft01"/>
    <w:rsid w:val="00524B0E"/>
    <w:rPr>
      <w:rFonts w:ascii="Times" w:hAnsi="Times" w:cs="Times" w:hint="default"/>
      <w:color w:val="000000"/>
      <w:sz w:val="14"/>
      <w:szCs w:val="14"/>
    </w:rPr>
  </w:style>
  <w:style w:type="character" w:customStyle="1" w:styleId="ft11">
    <w:name w:val="ft11"/>
    <w:rsid w:val="00524B0E"/>
    <w:rPr>
      <w:rFonts w:ascii="Times" w:hAnsi="Times" w:cs="Times" w:hint="default"/>
      <w:color w:val="000000"/>
      <w:sz w:val="17"/>
      <w:szCs w:val="17"/>
    </w:rPr>
  </w:style>
  <w:style w:type="character" w:customStyle="1" w:styleId="ft21">
    <w:name w:val="ft21"/>
    <w:rsid w:val="00524B0E"/>
    <w:rPr>
      <w:rFonts w:ascii="Times" w:hAnsi="Times" w:cs="Times" w:hint="default"/>
      <w:color w:val="000000"/>
      <w:sz w:val="15"/>
      <w:szCs w:val="15"/>
    </w:rPr>
  </w:style>
  <w:style w:type="character" w:customStyle="1" w:styleId="ft31">
    <w:name w:val="ft31"/>
    <w:rsid w:val="00524B0E"/>
    <w:rPr>
      <w:rFonts w:ascii="Times" w:hAnsi="Times" w:cs="Times" w:hint="default"/>
      <w:color w:val="000000"/>
      <w:sz w:val="15"/>
      <w:szCs w:val="15"/>
    </w:rPr>
  </w:style>
  <w:style w:type="paragraph" w:customStyle="1" w:styleId="NoteLevel21">
    <w:name w:val="Note Level 21"/>
    <w:basedOn w:val="Normal"/>
    <w:next w:val="Normal"/>
    <w:uiPriority w:val="99"/>
    <w:qFormat/>
    <w:rsid w:val="00524B0E"/>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24B0E"/>
    <w:pPr>
      <w:ind w:left="288"/>
    </w:pPr>
    <w:rPr>
      <w:rFonts w:ascii="Garamond" w:eastAsia="Times New Roman" w:hAnsi="Garamond"/>
    </w:rPr>
  </w:style>
  <w:style w:type="paragraph" w:customStyle="1" w:styleId="AAAcard">
    <w:name w:val="AAAcard"/>
    <w:basedOn w:val="Normal"/>
    <w:link w:val="AAAcardChar"/>
    <w:uiPriority w:val="99"/>
    <w:qFormat/>
    <w:rsid w:val="00524B0E"/>
    <w:pPr>
      <w:ind w:left="288" w:right="288"/>
    </w:pPr>
    <w:rPr>
      <w:rFonts w:eastAsia="Times New Roman"/>
    </w:rPr>
  </w:style>
  <w:style w:type="character" w:customStyle="1" w:styleId="dquo">
    <w:name w:val="dquo"/>
    <w:rsid w:val="00524B0E"/>
  </w:style>
  <w:style w:type="character" w:customStyle="1" w:styleId="caps2">
    <w:name w:val="caps2"/>
    <w:rsid w:val="00524B0E"/>
  </w:style>
  <w:style w:type="character" w:customStyle="1" w:styleId="inside-head">
    <w:name w:val="inside-head"/>
    <w:rsid w:val="00524B0E"/>
  </w:style>
  <w:style w:type="character" w:customStyle="1" w:styleId="CardsFont12ptCharCharCharChar">
    <w:name w:val="Cards + Font: 12 pt Char Char Char Char"/>
    <w:rsid w:val="00524B0E"/>
    <w:rPr>
      <w:sz w:val="24"/>
      <w:szCs w:val="24"/>
      <w:u w:val="thick"/>
      <w:lang w:val="en-US" w:eastAsia="en-US" w:bidi="ar-SA"/>
    </w:rPr>
  </w:style>
  <w:style w:type="character" w:customStyle="1" w:styleId="ccs">
    <w:name w:val="c cs"/>
    <w:rsid w:val="00524B0E"/>
  </w:style>
  <w:style w:type="character" w:customStyle="1" w:styleId="UnderlinedEvChar">
    <w:name w:val="Underlined Ev Char"/>
    <w:link w:val="UnderlinedEv"/>
    <w:rsid w:val="00524B0E"/>
    <w:rPr>
      <w:rFonts w:ascii="Times New Roman" w:eastAsia="Times New Roman" w:hAnsi="Times New Roman"/>
      <w:u w:val="single"/>
    </w:rPr>
  </w:style>
  <w:style w:type="character" w:customStyle="1" w:styleId="dropshadow">
    <w:name w:val="dropshadow"/>
    <w:rsid w:val="00524B0E"/>
  </w:style>
  <w:style w:type="character" w:customStyle="1" w:styleId="d05ws">
    <w:name w:val="d05ws"/>
    <w:rsid w:val="00524B0E"/>
  </w:style>
  <w:style w:type="character" w:customStyle="1" w:styleId="rzibod">
    <w:name w:val="rzibod"/>
    <w:rsid w:val="00524B0E"/>
  </w:style>
  <w:style w:type="paragraph" w:customStyle="1" w:styleId="Caption3">
    <w:name w:val="Caption3"/>
    <w:basedOn w:val="Normal"/>
    <w:uiPriority w:val="99"/>
    <w:qFormat/>
    <w:rsid w:val="00524B0E"/>
    <w:pPr>
      <w:spacing w:before="100" w:beforeAutospacing="1" w:after="100" w:afterAutospacing="1"/>
    </w:pPr>
    <w:rPr>
      <w:rFonts w:eastAsia="Times New Roman"/>
    </w:rPr>
  </w:style>
  <w:style w:type="character" w:customStyle="1" w:styleId="StyleBold1">
    <w:name w:val="Style Bold1"/>
    <w:rsid w:val="00524B0E"/>
    <w:rPr>
      <w:rFonts w:ascii="Georgia" w:hAnsi="Georgia"/>
      <w:b/>
      <w:bCs/>
      <w:sz w:val="22"/>
    </w:rPr>
  </w:style>
  <w:style w:type="character" w:customStyle="1" w:styleId="headertext">
    <w:name w:val="headertext"/>
    <w:rsid w:val="00524B0E"/>
  </w:style>
  <w:style w:type="paragraph" w:customStyle="1" w:styleId="body-12-5">
    <w:name w:val="body-12-5"/>
    <w:basedOn w:val="Normal"/>
    <w:uiPriority w:val="99"/>
    <w:qFormat/>
    <w:rsid w:val="00524B0E"/>
    <w:pPr>
      <w:spacing w:before="100" w:beforeAutospacing="1" w:after="100" w:afterAutospacing="1"/>
    </w:pPr>
    <w:rPr>
      <w:rFonts w:eastAsia="Times New Roman"/>
    </w:rPr>
  </w:style>
  <w:style w:type="character" w:customStyle="1" w:styleId="endnote-reference">
    <w:name w:val="endnote-reference"/>
    <w:rsid w:val="00524B0E"/>
  </w:style>
  <w:style w:type="character" w:customStyle="1" w:styleId="officialsname">
    <w:name w:val="official_s_name"/>
    <w:rsid w:val="00524B0E"/>
  </w:style>
  <w:style w:type="character" w:customStyle="1" w:styleId="audience">
    <w:name w:val="audience"/>
    <w:rsid w:val="00524B0E"/>
  </w:style>
  <w:style w:type="character" w:customStyle="1" w:styleId="A7">
    <w:name w:val="A7"/>
    <w:uiPriority w:val="99"/>
    <w:rsid w:val="00524B0E"/>
    <w:rPr>
      <w:rFonts w:cs="Myriad Pro"/>
      <w:color w:val="0066B1"/>
      <w:sz w:val="22"/>
      <w:szCs w:val="22"/>
    </w:rPr>
  </w:style>
  <w:style w:type="character" w:customStyle="1" w:styleId="BlockHeadingsChar">
    <w:name w:val="Block Headings Char"/>
    <w:link w:val="BlockHeadings"/>
    <w:rsid w:val="00524B0E"/>
    <w:rPr>
      <w:rFonts w:ascii="Times New Roman" w:eastAsia="Times New Roman" w:hAnsi="Times New Roman" w:cs="Times New Roman"/>
      <w:b/>
      <w:sz w:val="36"/>
      <w:szCs w:val="24"/>
      <w:u w:val="single"/>
    </w:rPr>
  </w:style>
  <w:style w:type="character" w:customStyle="1" w:styleId="normalchar">
    <w:name w:val="normal__char"/>
    <w:rsid w:val="00524B0E"/>
  </w:style>
  <w:style w:type="character" w:customStyle="1" w:styleId="hyperlink002cheading0020100200028block0020title0029char">
    <w:name w:val="hyperlink_002cheading_00201_0020_0028block_0020title_0029__char"/>
    <w:rsid w:val="00524B0E"/>
  </w:style>
  <w:style w:type="character" w:customStyle="1" w:styleId="underline002cstyle0020bold0020underlinechar">
    <w:name w:val="underline_002cstyle_0020bold_0020underline__char"/>
    <w:rsid w:val="00524B0E"/>
  </w:style>
  <w:style w:type="character" w:customStyle="1" w:styleId="copyboldblack">
    <w:name w:val="copyboldblack"/>
    <w:rsid w:val="00524B0E"/>
  </w:style>
  <w:style w:type="character" w:customStyle="1" w:styleId="copybold">
    <w:name w:val="copybold"/>
    <w:rsid w:val="00524B0E"/>
  </w:style>
  <w:style w:type="character" w:customStyle="1" w:styleId="author-date0">
    <w:name w:val="author-date"/>
    <w:rsid w:val="00524B0E"/>
  </w:style>
  <w:style w:type="paragraph" w:customStyle="1" w:styleId="infuse">
    <w:name w:val="infuse"/>
    <w:basedOn w:val="Normal"/>
    <w:uiPriority w:val="99"/>
    <w:qFormat/>
    <w:rsid w:val="00524B0E"/>
    <w:pPr>
      <w:spacing w:before="100" w:beforeAutospacing="1" w:after="100" w:afterAutospacing="1"/>
    </w:pPr>
    <w:rPr>
      <w:rFonts w:eastAsia="Times New Roman"/>
    </w:rPr>
  </w:style>
  <w:style w:type="paragraph" w:customStyle="1" w:styleId="fontreg">
    <w:name w:val="font_reg"/>
    <w:basedOn w:val="Normal"/>
    <w:uiPriority w:val="99"/>
    <w:qFormat/>
    <w:rsid w:val="00524B0E"/>
    <w:pPr>
      <w:spacing w:before="100" w:beforeAutospacing="1" w:after="100" w:afterAutospacing="1"/>
    </w:pPr>
    <w:rPr>
      <w:rFonts w:eastAsia="Times New Roman"/>
    </w:rPr>
  </w:style>
  <w:style w:type="character" w:customStyle="1" w:styleId="yshortcuts">
    <w:name w:val="yshortcuts"/>
    <w:rsid w:val="00524B0E"/>
  </w:style>
  <w:style w:type="character" w:customStyle="1" w:styleId="hidden">
    <w:name w:val="hidden"/>
    <w:rsid w:val="00524B0E"/>
  </w:style>
  <w:style w:type="character" w:customStyle="1" w:styleId="articlebegin">
    <w:name w:val="articlebegin"/>
    <w:rsid w:val="00524B0E"/>
  </w:style>
  <w:style w:type="character" w:customStyle="1" w:styleId="mediaoverlay">
    <w:name w:val="mediaoverlay"/>
    <w:rsid w:val="00524B0E"/>
  </w:style>
  <w:style w:type="paragraph" w:customStyle="1" w:styleId="CITEF3">
    <w:name w:val="CITE F3"/>
    <w:uiPriority w:val="99"/>
    <w:qFormat/>
    <w:rsid w:val="00524B0E"/>
    <w:pPr>
      <w:spacing w:after="0" w:line="240" w:lineRule="auto"/>
    </w:pPr>
    <w:rPr>
      <w:rFonts w:ascii="Georgia" w:eastAsia="SimSun" w:hAnsi="Georgia" w:cs="Times New Roman"/>
      <w:b/>
      <w:sz w:val="24"/>
      <w:szCs w:val="24"/>
      <w:lang w:eastAsia="zh-CN"/>
    </w:rPr>
  </w:style>
  <w:style w:type="character" w:customStyle="1" w:styleId="blogcaption">
    <w:name w:val="blog_caption"/>
    <w:rsid w:val="00524B0E"/>
  </w:style>
  <w:style w:type="paragraph" w:customStyle="1" w:styleId="StyleBoldUnderlineTimesNewRoman">
    <w:name w:val="Style Bold Underline + Times New Roman"/>
    <w:link w:val="StyleBoldUnderlineTimesNewRomanChar"/>
    <w:qFormat/>
    <w:rsid w:val="00524B0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24B0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24B0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24B0E"/>
    <w:rPr>
      <w:rFonts w:ascii="Calibri" w:eastAsia="Calibri" w:hAnsi="Calibri" w:cs="Times New Roman"/>
      <w:sz w:val="20"/>
      <w:szCs w:val="20"/>
      <w:u w:val="single"/>
    </w:rPr>
  </w:style>
  <w:style w:type="character" w:customStyle="1" w:styleId="commnet-abuzz">
    <w:name w:val="commnet-abuzz"/>
    <w:rsid w:val="00524B0E"/>
  </w:style>
  <w:style w:type="character" w:customStyle="1" w:styleId="fbconnectbuttontext">
    <w:name w:val="fbconnectbutton_text"/>
    <w:rsid w:val="00524B0E"/>
  </w:style>
  <w:style w:type="character" w:customStyle="1" w:styleId="fbsharecountinner">
    <w:name w:val="fb_share_count_inner"/>
    <w:rsid w:val="00524B0E"/>
  </w:style>
  <w:style w:type="character" w:customStyle="1" w:styleId="stbuttontext">
    <w:name w:val="stbuttontext"/>
    <w:rsid w:val="00524B0E"/>
  </w:style>
  <w:style w:type="paragraph" w:customStyle="1" w:styleId="hotroute1">
    <w:name w:val="hot route!"/>
    <w:basedOn w:val="Normal"/>
    <w:uiPriority w:val="99"/>
    <w:qFormat/>
    <w:rsid w:val="00524B0E"/>
    <w:pPr>
      <w:ind w:left="144"/>
    </w:pPr>
    <w:rPr>
      <w:rFonts w:ascii="Cambria" w:eastAsia="Calibri" w:hAnsi="Cambria"/>
    </w:rPr>
  </w:style>
  <w:style w:type="character" w:customStyle="1" w:styleId="Highlightedunderline0">
    <w:name w:val="Highlighted underline"/>
    <w:qFormat/>
    <w:rsid w:val="00524B0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24B0E"/>
  </w:style>
  <w:style w:type="character" w:customStyle="1" w:styleId="Normal2">
    <w:name w:val="Normal2"/>
    <w:rsid w:val="00524B0E"/>
  </w:style>
  <w:style w:type="character" w:customStyle="1" w:styleId="pubdate">
    <w:name w:val="pubdate"/>
    <w:rsid w:val="00524B0E"/>
  </w:style>
  <w:style w:type="paragraph" w:customStyle="1" w:styleId="FreeFormA">
    <w:name w:val="Free Form A"/>
    <w:autoRedefine/>
    <w:uiPriority w:val="99"/>
    <w:qFormat/>
    <w:rsid w:val="00524B0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24B0E"/>
  </w:style>
  <w:style w:type="character" w:customStyle="1" w:styleId="postby">
    <w:name w:val="post_by"/>
    <w:rsid w:val="00524B0E"/>
  </w:style>
  <w:style w:type="character" w:customStyle="1" w:styleId="postdate">
    <w:name w:val="post_date"/>
    <w:rsid w:val="00524B0E"/>
  </w:style>
  <w:style w:type="character" w:customStyle="1" w:styleId="bdx">
    <w:name w:val="bdx"/>
    <w:rsid w:val="00524B0E"/>
  </w:style>
  <w:style w:type="character" w:customStyle="1" w:styleId="bdl">
    <w:name w:val="bdl"/>
    <w:rsid w:val="00524B0E"/>
  </w:style>
  <w:style w:type="character" w:customStyle="1" w:styleId="bhl">
    <w:name w:val="bhl"/>
    <w:rsid w:val="00524B0E"/>
  </w:style>
  <w:style w:type="character" w:customStyle="1" w:styleId="CardNotUnderlinedChar1">
    <w:name w:val="Card Not Underlined Char1"/>
    <w:link w:val="CardNotUnderlined"/>
    <w:rsid w:val="00524B0E"/>
    <w:rPr>
      <w:rFonts w:ascii="Bell MT" w:eastAsia="Calibri" w:hAnsi="Bell MT" w:cs="Times New Roman"/>
      <w:szCs w:val="20"/>
    </w:rPr>
  </w:style>
  <w:style w:type="character" w:customStyle="1" w:styleId="breadcrumbitemcurrent">
    <w:name w:val="breadcrumbitemcurrent"/>
    <w:rsid w:val="00524B0E"/>
  </w:style>
  <w:style w:type="character" w:customStyle="1" w:styleId="bbl">
    <w:name w:val="bbl"/>
    <w:rsid w:val="00524B0E"/>
  </w:style>
  <w:style w:type="character" w:customStyle="1" w:styleId="Date2">
    <w:name w:val="Date2"/>
    <w:rsid w:val="00524B0E"/>
  </w:style>
  <w:style w:type="character" w:customStyle="1" w:styleId="company">
    <w:name w:val="company"/>
    <w:rsid w:val="00524B0E"/>
  </w:style>
  <w:style w:type="character" w:customStyle="1" w:styleId="itxtnewhookspan">
    <w:name w:val="itxtnewhookspan"/>
    <w:rsid w:val="00524B0E"/>
  </w:style>
  <w:style w:type="character" w:customStyle="1" w:styleId="gstxthlt">
    <w:name w:val="gstxt_hlt"/>
    <w:rsid w:val="00524B0E"/>
  </w:style>
  <w:style w:type="paragraph" w:customStyle="1" w:styleId="bodytextfp">
    <w:name w:val="bodytextfp"/>
    <w:basedOn w:val="Normal"/>
    <w:uiPriority w:val="99"/>
    <w:qFormat/>
    <w:rsid w:val="00524B0E"/>
    <w:pPr>
      <w:spacing w:before="100" w:beforeAutospacing="1" w:after="100" w:afterAutospacing="1"/>
    </w:pPr>
    <w:rPr>
      <w:rFonts w:eastAsia="Times New Roman"/>
    </w:rPr>
  </w:style>
  <w:style w:type="character" w:styleId="SubtleEmphasis">
    <w:name w:val="Subtle Emphasis"/>
    <w:aliases w:val="Key phrase"/>
    <w:uiPriority w:val="19"/>
    <w:qFormat/>
    <w:rsid w:val="00524B0E"/>
    <w:rPr>
      <w:rFonts w:ascii="Georgia" w:hAnsi="Georgia"/>
      <w:i/>
      <w:iCs/>
      <w:color w:val="808080"/>
    </w:rPr>
  </w:style>
  <w:style w:type="character" w:customStyle="1" w:styleId="HotRouteChar0">
    <w:name w:val="Hot Route Char"/>
    <w:link w:val="HotRoute0"/>
    <w:locked/>
    <w:rsid w:val="00524B0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24B0E"/>
    <w:rPr>
      <w:rFonts w:ascii="Times New Roman" w:eastAsia="Times New Roman" w:hAnsi="Times New Roman"/>
      <w:sz w:val="10"/>
    </w:rPr>
  </w:style>
  <w:style w:type="paragraph" w:customStyle="1" w:styleId="Reallyfuckingsmall">
    <w:name w:val="Really fucking small"/>
    <w:basedOn w:val="Normal"/>
    <w:link w:val="ReallyfuckingsmallChar"/>
    <w:qFormat/>
    <w:rsid w:val="00524B0E"/>
    <w:rPr>
      <w:rFonts w:eastAsia="Times New Roman" w:cstheme="minorBidi"/>
      <w:sz w:val="10"/>
    </w:rPr>
  </w:style>
  <w:style w:type="paragraph" w:customStyle="1" w:styleId="subheader">
    <w:name w:val="subheader"/>
    <w:basedOn w:val="Normal"/>
    <w:uiPriority w:val="99"/>
    <w:qFormat/>
    <w:rsid w:val="00524B0E"/>
    <w:pPr>
      <w:spacing w:before="100" w:beforeAutospacing="1" w:after="100" w:afterAutospacing="1"/>
    </w:pPr>
    <w:rPr>
      <w:rFonts w:eastAsia="Times New Roman"/>
    </w:rPr>
  </w:style>
  <w:style w:type="character" w:customStyle="1" w:styleId="SubtleEmphasis1">
    <w:name w:val="Subtle Emphasis1"/>
    <w:uiPriority w:val="19"/>
    <w:qFormat/>
    <w:rsid w:val="00524B0E"/>
    <w:rPr>
      <w:rFonts w:ascii="Times New Roman" w:hAnsi="Times New Roman"/>
      <w:b/>
      <w:iCs/>
      <w:color w:val="auto"/>
      <w:sz w:val="22"/>
    </w:rPr>
  </w:style>
  <w:style w:type="character" w:customStyle="1" w:styleId="StyleBoldRed">
    <w:name w:val="Style Bold Red"/>
    <w:rsid w:val="00524B0E"/>
    <w:rPr>
      <w:b/>
      <w:bCs/>
      <w:color w:val="auto"/>
    </w:rPr>
  </w:style>
  <w:style w:type="character" w:customStyle="1" w:styleId="StyleTimesNewRoman8pt">
    <w:name w:val="Style Times New Roman 8 pt"/>
    <w:rsid w:val="00524B0E"/>
    <w:rPr>
      <w:rFonts w:ascii="Georgia" w:hAnsi="Georgia"/>
      <w:sz w:val="16"/>
    </w:rPr>
  </w:style>
  <w:style w:type="character" w:customStyle="1" w:styleId="StyleStyle7pt8pt">
    <w:name w:val="Style Style 7 pt + 8 pt"/>
    <w:rsid w:val="00524B0E"/>
    <w:rPr>
      <w:sz w:val="16"/>
    </w:rPr>
  </w:style>
  <w:style w:type="character" w:customStyle="1" w:styleId="StyleStyleThickunderlineBold1">
    <w:name w:val="Style Style Thick underline + Bold1"/>
    <w:rsid w:val="00524B0E"/>
    <w:rPr>
      <w:b/>
      <w:bCs/>
      <w:u w:val="thick"/>
    </w:rPr>
  </w:style>
  <w:style w:type="character" w:customStyle="1" w:styleId="StyleUnderline2">
    <w:name w:val="Style Underline2"/>
    <w:rsid w:val="00524B0E"/>
    <w:rPr>
      <w:u w:val="single"/>
    </w:rPr>
  </w:style>
  <w:style w:type="character" w:customStyle="1" w:styleId="ShrinkText">
    <w:name w:val="Shrink Text"/>
    <w:rsid w:val="00524B0E"/>
    <w:rPr>
      <w:sz w:val="16"/>
    </w:rPr>
  </w:style>
  <w:style w:type="character" w:customStyle="1" w:styleId="smallcaps">
    <w:name w:val="smallcaps"/>
    <w:rsid w:val="00524B0E"/>
  </w:style>
  <w:style w:type="character" w:customStyle="1" w:styleId="goldbldtext">
    <w:name w:val="goldbldtext"/>
    <w:rsid w:val="00524B0E"/>
  </w:style>
  <w:style w:type="character" w:customStyle="1" w:styleId="PageHeaderLine2Char">
    <w:name w:val="PageHeaderLine2 Char"/>
    <w:link w:val="PageHeaderLine2"/>
    <w:rsid w:val="00524B0E"/>
    <w:rPr>
      <w:rFonts w:ascii="Times New Roman" w:eastAsia="Calibri" w:hAnsi="Times New Roman" w:cs="Times New Roman"/>
      <w:b/>
    </w:rPr>
  </w:style>
  <w:style w:type="paragraph" w:customStyle="1" w:styleId="firstletter">
    <w:name w:val="firstletter"/>
    <w:basedOn w:val="Normal"/>
    <w:uiPriority w:val="99"/>
    <w:qFormat/>
    <w:rsid w:val="00524B0E"/>
    <w:pPr>
      <w:spacing w:before="100" w:beforeAutospacing="1" w:after="100" w:afterAutospacing="1"/>
    </w:pPr>
    <w:rPr>
      <w:rFonts w:eastAsia="Times New Roman"/>
    </w:rPr>
  </w:style>
  <w:style w:type="paragraph" w:customStyle="1" w:styleId="more">
    <w:name w:val="more"/>
    <w:basedOn w:val="Normal"/>
    <w:uiPriority w:val="99"/>
    <w:qFormat/>
    <w:rsid w:val="00524B0E"/>
    <w:pPr>
      <w:spacing w:before="100" w:beforeAutospacing="1" w:after="100" w:afterAutospacing="1"/>
    </w:pPr>
    <w:rPr>
      <w:rFonts w:eastAsia="Times New Roman"/>
    </w:rPr>
  </w:style>
  <w:style w:type="character" w:customStyle="1" w:styleId="cardshighlight0">
    <w:name w:val="cardshighlight"/>
    <w:rsid w:val="00524B0E"/>
  </w:style>
  <w:style w:type="character" w:customStyle="1" w:styleId="cardsfont12pt1">
    <w:name w:val="cardsfont12pt"/>
    <w:rsid w:val="00524B0E"/>
  </w:style>
  <w:style w:type="character" w:customStyle="1" w:styleId="ft1">
    <w:name w:val="ft1"/>
    <w:rsid w:val="00524B0E"/>
  </w:style>
  <w:style w:type="character" w:customStyle="1" w:styleId="ft6">
    <w:name w:val="ft6"/>
    <w:rsid w:val="00524B0E"/>
  </w:style>
  <w:style w:type="paragraph" w:customStyle="1" w:styleId="story">
    <w:name w:val="story"/>
    <w:basedOn w:val="Normal"/>
    <w:uiPriority w:val="99"/>
    <w:qFormat/>
    <w:rsid w:val="00524B0E"/>
    <w:pPr>
      <w:spacing w:before="100" w:beforeAutospacing="1" w:after="100" w:afterAutospacing="1"/>
    </w:pPr>
    <w:rPr>
      <w:rFonts w:eastAsia="Times New Roman"/>
    </w:rPr>
  </w:style>
  <w:style w:type="paragraph" w:customStyle="1" w:styleId="H1numbered">
    <w:name w:val="H1 numbered"/>
    <w:basedOn w:val="Normal"/>
    <w:uiPriority w:val="99"/>
    <w:qFormat/>
    <w:rsid w:val="00524B0E"/>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24B0E"/>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524B0E"/>
  </w:style>
  <w:style w:type="character" w:customStyle="1" w:styleId="backcontent">
    <w:name w:val="backcontent"/>
    <w:rsid w:val="00524B0E"/>
  </w:style>
  <w:style w:type="character" w:customStyle="1" w:styleId="daystmp">
    <w:name w:val="daystmp"/>
    <w:rsid w:val="00524B0E"/>
  </w:style>
  <w:style w:type="paragraph" w:customStyle="1" w:styleId="in">
    <w:name w:val="in"/>
    <w:basedOn w:val="Normal"/>
    <w:uiPriority w:val="99"/>
    <w:qFormat/>
    <w:rsid w:val="00524B0E"/>
    <w:pPr>
      <w:spacing w:before="100" w:beforeAutospacing="1" w:after="100" w:afterAutospacing="1"/>
    </w:pPr>
    <w:rPr>
      <w:rFonts w:eastAsia="Times New Roman"/>
    </w:rPr>
  </w:style>
  <w:style w:type="character" w:customStyle="1" w:styleId="cardsfont12ptchar">
    <w:name w:val="cardsfont12ptchar"/>
    <w:rsid w:val="00524B0E"/>
  </w:style>
  <w:style w:type="paragraph" w:customStyle="1" w:styleId="image-caption">
    <w:name w:val="image-caption"/>
    <w:basedOn w:val="Normal"/>
    <w:uiPriority w:val="99"/>
    <w:qFormat/>
    <w:rsid w:val="00524B0E"/>
    <w:pPr>
      <w:spacing w:before="100" w:beforeAutospacing="1" w:after="100" w:afterAutospacing="1"/>
    </w:pPr>
    <w:rPr>
      <w:rFonts w:eastAsia="Times New Roman"/>
    </w:rPr>
  </w:style>
  <w:style w:type="character" w:customStyle="1" w:styleId="gal">
    <w:name w:val="gal"/>
    <w:rsid w:val="00524B0E"/>
  </w:style>
  <w:style w:type="character" w:customStyle="1" w:styleId="submitted">
    <w:name w:val="submitted"/>
    <w:rsid w:val="00524B0E"/>
  </w:style>
  <w:style w:type="paragraph" w:customStyle="1" w:styleId="imagecontain">
    <w:name w:val="imagecontain"/>
    <w:basedOn w:val="Normal"/>
    <w:uiPriority w:val="99"/>
    <w:qFormat/>
    <w:rsid w:val="00524B0E"/>
    <w:pPr>
      <w:spacing w:before="100" w:beforeAutospacing="1" w:after="100" w:afterAutospacing="1"/>
    </w:pPr>
    <w:rPr>
      <w:rFonts w:eastAsia="Times New Roman"/>
    </w:rPr>
  </w:style>
  <w:style w:type="character" w:customStyle="1" w:styleId="imagedateline">
    <w:name w:val="image_dateline"/>
    <w:rsid w:val="00524B0E"/>
  </w:style>
  <w:style w:type="character" w:customStyle="1" w:styleId="authordatecharchar">
    <w:name w:val="authordatecharchar"/>
    <w:rsid w:val="00524B0E"/>
  </w:style>
  <w:style w:type="character" w:customStyle="1" w:styleId="style1char0">
    <w:name w:val="style1char"/>
    <w:rsid w:val="00524B0E"/>
  </w:style>
  <w:style w:type="character" w:customStyle="1" w:styleId="tagcharchar0">
    <w:name w:val="tagcharchar"/>
    <w:rsid w:val="00524B0E"/>
  </w:style>
  <w:style w:type="character" w:customStyle="1" w:styleId="underlinedcharchar2">
    <w:name w:val="underlinedcharchar"/>
    <w:rsid w:val="00524B0E"/>
  </w:style>
  <w:style w:type="paragraph" w:customStyle="1" w:styleId="CM62">
    <w:name w:val="CM62"/>
    <w:basedOn w:val="Normal"/>
    <w:next w:val="Normal"/>
    <w:uiPriority w:val="99"/>
    <w:qFormat/>
    <w:rsid w:val="00524B0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24B0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24B0E"/>
    <w:pPr>
      <w:widowControl w:val="0"/>
      <w:spacing w:after="63"/>
    </w:pPr>
    <w:rPr>
      <w:rFonts w:ascii="Arial" w:hAnsi="Arial"/>
      <w:color w:val="auto"/>
    </w:rPr>
  </w:style>
  <w:style w:type="paragraph" w:customStyle="1" w:styleId="CM35">
    <w:name w:val="CM35"/>
    <w:basedOn w:val="Default"/>
    <w:next w:val="Default"/>
    <w:uiPriority w:val="99"/>
    <w:qFormat/>
    <w:rsid w:val="00524B0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24B0E"/>
    <w:pPr>
      <w:widowControl w:val="0"/>
      <w:spacing w:line="228" w:lineRule="atLeast"/>
    </w:pPr>
    <w:rPr>
      <w:rFonts w:ascii="Showcard Gothic" w:hAnsi="Showcard Gothic"/>
      <w:color w:val="auto"/>
    </w:rPr>
  </w:style>
  <w:style w:type="character" w:customStyle="1" w:styleId="BoxedChar">
    <w:name w:val="Boxed Char"/>
    <w:rsid w:val="00524B0E"/>
    <w:rPr>
      <w:rFonts w:ascii="Arial Narrow" w:hAnsi="Arial Narrow"/>
      <w:b/>
      <w:sz w:val="18"/>
      <w:bdr w:val="single" w:sz="6" w:space="0" w:color="auto"/>
    </w:rPr>
  </w:style>
  <w:style w:type="character" w:customStyle="1" w:styleId="Style11ptUnderline2">
    <w:name w:val="Style 11 pt Underline2"/>
    <w:rsid w:val="00524B0E"/>
    <w:rPr>
      <w:sz w:val="20"/>
      <w:u w:val="single"/>
    </w:rPr>
  </w:style>
  <w:style w:type="character" w:customStyle="1" w:styleId="Style11ptBoldUnderline2">
    <w:name w:val="Style 11 pt Bold Underline2"/>
    <w:rsid w:val="00524B0E"/>
    <w:rPr>
      <w:b/>
      <w:bCs/>
      <w:sz w:val="20"/>
      <w:u w:val="single"/>
    </w:rPr>
  </w:style>
  <w:style w:type="character" w:customStyle="1" w:styleId="nw">
    <w:name w:val="nw"/>
    <w:rsid w:val="00524B0E"/>
  </w:style>
  <w:style w:type="character" w:customStyle="1" w:styleId="Styleunderline11ptBoldBorderSinglesolidlineAuto">
    <w:name w:val="Style underline + 11 pt Bold Border: : (Single solid line Auto ..."/>
    <w:rsid w:val="00524B0E"/>
    <w:rPr>
      <w:b/>
      <w:bCs/>
      <w:sz w:val="20"/>
      <w:u w:val="single"/>
      <w:bdr w:val="single" w:sz="4" w:space="0" w:color="auto"/>
    </w:rPr>
  </w:style>
  <w:style w:type="paragraph" w:customStyle="1" w:styleId="StylecardCharCharChar11pt">
    <w:name w:val="Style card Char Char Char + 11 pt"/>
    <w:link w:val="StylecardCharCharChar11ptChar"/>
    <w:qFormat/>
    <w:rsid w:val="00524B0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24B0E"/>
    <w:rPr>
      <w:lang w:val="en-US" w:eastAsia="en-US" w:bidi="ar-SA"/>
    </w:rPr>
  </w:style>
  <w:style w:type="character" w:customStyle="1" w:styleId="StylecardCharCharChar11ptChar">
    <w:name w:val="Style card Char Char Char + 11 pt Char"/>
    <w:link w:val="StylecardCharCharChar11pt"/>
    <w:rsid w:val="00524B0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24B0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24B0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24B0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24B0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24B0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24B0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24B0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24B0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24B0E"/>
    <w:rPr>
      <w:lang w:val="x-none" w:eastAsia="x-none"/>
    </w:rPr>
  </w:style>
  <w:style w:type="character" w:customStyle="1" w:styleId="cardCharCharChar1">
    <w:name w:val="card Char Char Char1"/>
    <w:rsid w:val="00524B0E"/>
    <w:rPr>
      <w:lang w:val="en-US" w:eastAsia="en-US" w:bidi="ar-SA"/>
    </w:rPr>
  </w:style>
  <w:style w:type="character" w:customStyle="1" w:styleId="StylecardCharChar11ptChar">
    <w:name w:val="Style card Char Char + 11 pt Char"/>
    <w:link w:val="StylecardCharChar11pt"/>
    <w:rsid w:val="00524B0E"/>
    <w:rPr>
      <w:rFonts w:ascii="Georgia" w:eastAsia="Times New Roman" w:hAnsi="Georgia"/>
      <w:szCs w:val="20"/>
      <w:lang w:val="x-none" w:eastAsia="x-none"/>
    </w:rPr>
  </w:style>
  <w:style w:type="paragraph" w:customStyle="1" w:styleId="NormalFont">
    <w:name w:val="Normal Font"/>
    <w:link w:val="NormalFontChar"/>
    <w:qFormat/>
    <w:rsid w:val="00524B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24B0E"/>
    <w:pPr>
      <w:spacing w:after="200" w:line="240" w:lineRule="auto"/>
    </w:pPr>
    <w:rPr>
      <w:rFonts w:ascii="Times" w:eastAsia="Times New Roman" w:hAnsi="Times" w:cs="Times New Roman"/>
      <w:sz w:val="20"/>
    </w:rPr>
  </w:style>
  <w:style w:type="character" w:customStyle="1" w:styleId="Style11ptThickunderline">
    <w:name w:val="Style 11 pt Thick underline"/>
    <w:rsid w:val="00524B0E"/>
    <w:rPr>
      <w:sz w:val="20"/>
      <w:u w:val="thick"/>
    </w:rPr>
  </w:style>
  <w:style w:type="character" w:customStyle="1" w:styleId="Style11ptBoldThickunderline">
    <w:name w:val="Style 11 pt Bold Thick underline"/>
    <w:rsid w:val="00524B0E"/>
    <w:rPr>
      <w:b/>
      <w:bCs/>
      <w:sz w:val="20"/>
      <w:u w:val="thick"/>
    </w:rPr>
  </w:style>
  <w:style w:type="paragraph" w:customStyle="1" w:styleId="StyleNormalFont11ptUnderline">
    <w:name w:val="Style Normal Font + 11 pt Underline"/>
    <w:basedOn w:val="NormalFont"/>
    <w:link w:val="StyleNormalFont11ptUnderlineChar"/>
    <w:qFormat/>
    <w:rsid w:val="00524B0E"/>
    <w:rPr>
      <w:u w:val="single"/>
      <w:lang w:val="x-none" w:eastAsia="x-none"/>
    </w:rPr>
  </w:style>
  <w:style w:type="character" w:customStyle="1" w:styleId="NormalFontChar">
    <w:name w:val="Normal Font Char"/>
    <w:link w:val="NormalFont"/>
    <w:rsid w:val="00524B0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24B0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24B0E"/>
    <w:rPr>
      <w:b/>
      <w:bCs/>
      <w:u w:val="single"/>
      <w:lang w:val="x-none" w:eastAsia="x-none"/>
    </w:rPr>
  </w:style>
  <w:style w:type="character" w:customStyle="1" w:styleId="StyleNormalFont11ptBoldUnderlineChar">
    <w:name w:val="Style Normal Font + 11 pt Bold Underline Char"/>
    <w:link w:val="StyleNormalFont11ptBoldUnderline"/>
    <w:rsid w:val="00524B0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24B0E"/>
    <w:rPr>
      <w:rFonts w:eastAsia="Times New Roman"/>
      <w:sz w:val="15"/>
    </w:rPr>
  </w:style>
  <w:style w:type="character" w:customStyle="1" w:styleId="authors1">
    <w:name w:val="authors1"/>
    <w:rsid w:val="00524B0E"/>
    <w:rPr>
      <w:rFonts w:ascii="Verdana" w:hAnsi="Verdana" w:hint="default"/>
      <w:b/>
      <w:bCs/>
      <w:color w:val="006699"/>
      <w:sz w:val="20"/>
      <w:szCs w:val="20"/>
    </w:rPr>
  </w:style>
  <w:style w:type="character" w:customStyle="1" w:styleId="headlinesectionlarge">
    <w:name w:val="headline_section_large"/>
    <w:rsid w:val="00524B0E"/>
  </w:style>
  <w:style w:type="paragraph" w:customStyle="1" w:styleId="formatvorlage2">
    <w:name w:val="formatvorlage2"/>
    <w:basedOn w:val="Normal"/>
    <w:uiPriority w:val="99"/>
    <w:qFormat/>
    <w:rsid w:val="00524B0E"/>
    <w:pPr>
      <w:spacing w:before="100" w:beforeAutospacing="1" w:after="100" w:afterAutospacing="1"/>
    </w:pPr>
    <w:rPr>
      <w:rFonts w:eastAsia="Calibri"/>
    </w:rPr>
  </w:style>
  <w:style w:type="character" w:customStyle="1" w:styleId="Styleunderline11ptBlack">
    <w:name w:val="Style underline + 11 pt Black"/>
    <w:rsid w:val="00524B0E"/>
    <w:rPr>
      <w:color w:val="000000"/>
      <w:sz w:val="20"/>
      <w:u w:val="single"/>
    </w:rPr>
  </w:style>
  <w:style w:type="character" w:customStyle="1" w:styleId="Styleunderline11ptBoldBlack">
    <w:name w:val="Style underline + 11 pt Bold Black"/>
    <w:rsid w:val="00524B0E"/>
    <w:rPr>
      <w:b/>
      <w:bCs/>
      <w:color w:val="000000"/>
      <w:sz w:val="20"/>
      <w:u w:val="single"/>
    </w:rPr>
  </w:style>
  <w:style w:type="paragraph" w:customStyle="1" w:styleId="StyleTitle11ptNotBold">
    <w:name w:val="Style Title + 11 pt Not Bold"/>
    <w:basedOn w:val="Title"/>
    <w:link w:val="StyleTitle11ptNotBoldChar"/>
    <w:qFormat/>
    <w:rsid w:val="00524B0E"/>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524B0E"/>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524B0E"/>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524B0E"/>
    <w:rPr>
      <w:rFonts w:ascii="Georgia" w:eastAsia="Times New Roman" w:hAnsi="Georgia"/>
      <w:sz w:val="24"/>
      <w:u w:val="single"/>
      <w:lang w:val="x-none" w:eastAsia="x-none"/>
    </w:rPr>
  </w:style>
  <w:style w:type="character" w:customStyle="1" w:styleId="Style11ptBoldBlackUnderline">
    <w:name w:val="Style 11 pt Bold Black Underline"/>
    <w:rsid w:val="00524B0E"/>
    <w:rPr>
      <w:b/>
      <w:bCs/>
      <w:color w:val="000000"/>
      <w:sz w:val="20"/>
      <w:u w:val="single"/>
    </w:rPr>
  </w:style>
  <w:style w:type="character" w:customStyle="1" w:styleId="Style11ptBoldBlackUnderlineBorderSinglesolidline">
    <w:name w:val="Style 11 pt Bold Black Underline Border: : (Single solid line ..."/>
    <w:rsid w:val="00524B0E"/>
    <w:rPr>
      <w:b/>
      <w:bCs/>
      <w:color w:val="000000"/>
      <w:sz w:val="20"/>
      <w:u w:val="single"/>
      <w:bdr w:val="single" w:sz="4" w:space="0" w:color="auto"/>
    </w:rPr>
  </w:style>
  <w:style w:type="character" w:customStyle="1" w:styleId="StyleLatinMeridien-Italic11ptItalicUnderline">
    <w:name w:val="Style (Latin) Meridien-Italic 11 pt Italic Underline"/>
    <w:rsid w:val="00524B0E"/>
    <w:rPr>
      <w:rFonts w:ascii="Meridien-Italic" w:hAnsi="Meridien-Italic"/>
      <w:i/>
      <w:iCs/>
      <w:sz w:val="20"/>
      <w:u w:val="single"/>
    </w:rPr>
  </w:style>
  <w:style w:type="character" w:customStyle="1" w:styleId="Citation-AuthorDate">
    <w:name w:val="Citation - Author/Date"/>
    <w:rsid w:val="00524B0E"/>
    <w:rPr>
      <w:b/>
      <w:bCs w:val="0"/>
      <w:smallCaps/>
      <w:sz w:val="24"/>
      <w:u w:val="single"/>
    </w:rPr>
  </w:style>
  <w:style w:type="paragraph" w:customStyle="1" w:styleId="HotRouteCharCharCharCharChar">
    <w:name w:val="Hot Route! Char Char Char Char Char"/>
    <w:basedOn w:val="Normal"/>
    <w:link w:val="HotRouteCharCharCharCharCharChar"/>
    <w:qFormat/>
    <w:rsid w:val="00524B0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24B0E"/>
    <w:rPr>
      <w:rFonts w:ascii="Times New Roman" w:eastAsia="Times New Roman" w:hAnsi="Times New Roman" w:cs="Times New Roman"/>
      <w:lang w:val="x-none" w:eastAsia="x-none"/>
    </w:rPr>
  </w:style>
  <w:style w:type="character" w:customStyle="1" w:styleId="underlinestylechar0">
    <w:name w:val="underlinestylechar"/>
    <w:rsid w:val="00524B0E"/>
  </w:style>
  <w:style w:type="character" w:customStyle="1" w:styleId="highlight">
    <w:name w:val="highlight"/>
    <w:rsid w:val="00524B0E"/>
  </w:style>
  <w:style w:type="character" w:customStyle="1" w:styleId="BlockHeaderHiddenChar">
    <w:name w:val="Block Header Hidden Char"/>
    <w:link w:val="BlockHeaderHidden"/>
    <w:locked/>
    <w:rsid w:val="00524B0E"/>
    <w:rPr>
      <w:rFonts w:ascii="Georgia" w:eastAsia="Times New Roman" w:hAnsi="Georgia" w:cs="Times New Roman"/>
      <w:b/>
      <w:bCs/>
      <w:sz w:val="32"/>
      <w:szCs w:val="26"/>
      <w:u w:val="single"/>
    </w:rPr>
  </w:style>
  <w:style w:type="character" w:customStyle="1" w:styleId="DottedUnderline0">
    <w:name w:val="Dotted Underline"/>
    <w:rsid w:val="00524B0E"/>
    <w:rPr>
      <w:rFonts w:ascii="Times New Roman" w:hAnsi="Times New Roman" w:cs="Times New Roman" w:hint="default"/>
      <w:sz w:val="20"/>
      <w:u w:val="dottedHeavy"/>
    </w:rPr>
  </w:style>
  <w:style w:type="character" w:customStyle="1" w:styleId="CardsFont6ptCharChar">
    <w:name w:val="Cards + Font: 6 pt Char Char"/>
    <w:rsid w:val="00524B0E"/>
    <w:rPr>
      <w:sz w:val="8"/>
      <w:lang w:val="en-US" w:eastAsia="en-US" w:bidi="ar-SA"/>
    </w:rPr>
  </w:style>
  <w:style w:type="character" w:customStyle="1" w:styleId="titleauthoretc">
    <w:name w:val="titleauthoretc"/>
    <w:rsid w:val="00524B0E"/>
  </w:style>
  <w:style w:type="paragraph" w:customStyle="1" w:styleId="deck">
    <w:name w:val="deck"/>
    <w:basedOn w:val="Normal"/>
    <w:uiPriority w:val="99"/>
    <w:qFormat/>
    <w:rsid w:val="00524B0E"/>
    <w:pPr>
      <w:spacing w:before="100" w:beforeAutospacing="1" w:after="100" w:afterAutospacing="1"/>
    </w:pPr>
    <w:rPr>
      <w:rFonts w:eastAsia="Times New Roman"/>
    </w:rPr>
  </w:style>
  <w:style w:type="paragraph" w:customStyle="1" w:styleId="i1">
    <w:name w:val="i1"/>
    <w:basedOn w:val="Normal"/>
    <w:uiPriority w:val="99"/>
    <w:qFormat/>
    <w:rsid w:val="00524B0E"/>
    <w:pPr>
      <w:spacing w:before="100" w:beforeAutospacing="1" w:after="100" w:afterAutospacing="1"/>
    </w:pPr>
    <w:rPr>
      <w:rFonts w:eastAsia="Times New Roman"/>
    </w:rPr>
  </w:style>
  <w:style w:type="paragraph" w:customStyle="1" w:styleId="question">
    <w:name w:val="question"/>
    <w:basedOn w:val="Normal"/>
    <w:uiPriority w:val="99"/>
    <w:qFormat/>
    <w:rsid w:val="00524B0E"/>
    <w:pPr>
      <w:spacing w:before="100" w:beforeAutospacing="1" w:after="100" w:afterAutospacing="1"/>
    </w:pPr>
    <w:rPr>
      <w:rFonts w:eastAsia="Times New Roman"/>
    </w:rPr>
  </w:style>
  <w:style w:type="paragraph" w:customStyle="1" w:styleId="bodycopy">
    <w:name w:val="bodycopy"/>
    <w:basedOn w:val="Normal"/>
    <w:uiPriority w:val="99"/>
    <w:qFormat/>
    <w:rsid w:val="00524B0E"/>
    <w:pPr>
      <w:spacing w:before="100" w:beforeAutospacing="1" w:after="100" w:afterAutospacing="1"/>
    </w:pPr>
    <w:rPr>
      <w:rFonts w:eastAsia="Times New Roman"/>
    </w:rPr>
  </w:style>
  <w:style w:type="character" w:customStyle="1" w:styleId="labeltext">
    <w:name w:val="labeltext"/>
    <w:rsid w:val="00524B0E"/>
  </w:style>
  <w:style w:type="character" w:customStyle="1" w:styleId="viewlink">
    <w:name w:val="viewlink"/>
    <w:rsid w:val="00524B0E"/>
  </w:style>
  <w:style w:type="character" w:customStyle="1" w:styleId="share">
    <w:name w:val="share"/>
    <w:rsid w:val="00524B0E"/>
  </w:style>
  <w:style w:type="character" w:customStyle="1" w:styleId="inlinkchart">
    <w:name w:val="inlink_chart"/>
    <w:rsid w:val="00524B0E"/>
  </w:style>
  <w:style w:type="character" w:customStyle="1" w:styleId="underLight">
    <w:name w:val="underLight"/>
    <w:uiPriority w:val="1"/>
    <w:qFormat/>
    <w:rsid w:val="00524B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24B0E"/>
  </w:style>
  <w:style w:type="character" w:customStyle="1" w:styleId="author-rss">
    <w:name w:val="author-rss"/>
    <w:rsid w:val="00524B0E"/>
  </w:style>
  <w:style w:type="character" w:customStyle="1" w:styleId="fbsharecountwrapper">
    <w:name w:val="fb_share_count_wrapper"/>
    <w:rsid w:val="00524B0E"/>
  </w:style>
  <w:style w:type="character" w:customStyle="1" w:styleId="fbbuttontext">
    <w:name w:val="fb_button_text"/>
    <w:rsid w:val="00524B0E"/>
  </w:style>
  <w:style w:type="character" w:customStyle="1" w:styleId="hw">
    <w:name w:val="hw"/>
    <w:rsid w:val="00524B0E"/>
  </w:style>
  <w:style w:type="character" w:customStyle="1" w:styleId="linktotop">
    <w:name w:val="linktotop"/>
    <w:rsid w:val="00524B0E"/>
  </w:style>
  <w:style w:type="character" w:customStyle="1" w:styleId="maintextbldleft">
    <w:name w:val="maintextbldleft"/>
    <w:rsid w:val="00524B0E"/>
  </w:style>
  <w:style w:type="character" w:customStyle="1" w:styleId="maintextleft">
    <w:name w:val="maintextleft"/>
    <w:rsid w:val="00524B0E"/>
  </w:style>
  <w:style w:type="character" w:customStyle="1" w:styleId="descriptionstyle1block">
    <w:name w:val="description style1 block"/>
    <w:rsid w:val="00524B0E"/>
  </w:style>
  <w:style w:type="paragraph" w:customStyle="1" w:styleId="Fifth">
    <w:name w:val="Fifth"/>
    <w:basedOn w:val="Normal"/>
    <w:link w:val="FifthChar"/>
    <w:uiPriority w:val="99"/>
    <w:qFormat/>
    <w:rsid w:val="00524B0E"/>
    <w:rPr>
      <w:rFonts w:eastAsia="Calibri"/>
    </w:rPr>
  </w:style>
  <w:style w:type="character" w:customStyle="1" w:styleId="gutter-right-1">
    <w:name w:val="gutter-right-1"/>
    <w:basedOn w:val="DefaultParagraphFont"/>
    <w:rsid w:val="00524B0E"/>
  </w:style>
  <w:style w:type="character" w:customStyle="1" w:styleId="ssl3">
    <w:name w:val="ss_l3"/>
    <w:rsid w:val="00524B0E"/>
  </w:style>
  <w:style w:type="paragraph" w:customStyle="1" w:styleId="NoteLevel22">
    <w:name w:val="Note Level 22"/>
    <w:basedOn w:val="Normal"/>
    <w:next w:val="Normal"/>
    <w:uiPriority w:val="99"/>
    <w:qFormat/>
    <w:rsid w:val="00524B0E"/>
    <w:pPr>
      <w:keepNext/>
      <w:ind w:left="288" w:right="288"/>
    </w:pPr>
    <w:rPr>
      <w:rFonts w:ascii="Georgia" w:eastAsia="MS Gothic" w:hAnsi="Georgia"/>
      <w:szCs w:val="20"/>
    </w:rPr>
  </w:style>
  <w:style w:type="paragraph" w:customStyle="1" w:styleId="wp-caption-text">
    <w:name w:val="wp-caption-text"/>
    <w:basedOn w:val="Normal"/>
    <w:uiPriority w:val="99"/>
    <w:qFormat/>
    <w:rsid w:val="00524B0E"/>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524B0E"/>
    <w:rPr>
      <w:color w:val="2B579A"/>
      <w:shd w:val="clear" w:color="auto" w:fill="E6E6E6"/>
    </w:rPr>
  </w:style>
  <w:style w:type="paragraph" w:customStyle="1" w:styleId="svarticle">
    <w:name w:val="svarticle"/>
    <w:basedOn w:val="Normal"/>
    <w:uiPriority w:val="99"/>
    <w:qFormat/>
    <w:rsid w:val="00524B0E"/>
    <w:pPr>
      <w:spacing w:before="100" w:beforeAutospacing="1" w:after="100" w:afterAutospacing="1"/>
    </w:pPr>
    <w:rPr>
      <w:rFonts w:eastAsia="Times New Roman"/>
    </w:rPr>
  </w:style>
  <w:style w:type="character" w:customStyle="1" w:styleId="FontStyle39">
    <w:name w:val="Font Style39"/>
    <w:uiPriority w:val="99"/>
    <w:rsid w:val="00524B0E"/>
    <w:rPr>
      <w:rFonts w:ascii="Constantia" w:hAnsi="Constantia" w:cs="Constantia" w:hint="default"/>
      <w:b/>
      <w:bCs/>
      <w:sz w:val="18"/>
      <w:szCs w:val="18"/>
    </w:rPr>
  </w:style>
  <w:style w:type="character" w:customStyle="1" w:styleId="6">
    <w:name w:val="6"/>
    <w:rsid w:val="00524B0E"/>
    <w:rPr>
      <w:rFonts w:ascii="Arial" w:hAnsi="Arial" w:cs="Arial" w:hint="default"/>
      <w:bCs/>
      <w:sz w:val="20"/>
      <w:u w:val="single"/>
      <w:lang w:val="en-US" w:eastAsia="en-US" w:bidi="ar-SA"/>
    </w:rPr>
  </w:style>
  <w:style w:type="character" w:customStyle="1" w:styleId="CharChar4">
    <w:name w:val="Char Char4"/>
    <w:rsid w:val="00524B0E"/>
    <w:rPr>
      <w:szCs w:val="24"/>
      <w:lang w:eastAsia="zh-CN"/>
    </w:rPr>
  </w:style>
  <w:style w:type="character" w:customStyle="1" w:styleId="BodyTextFirstIndentChar1">
    <w:name w:val="Body Text First Indent Char1"/>
    <w:basedOn w:val="BodyTextChar"/>
    <w:rsid w:val="00524B0E"/>
    <w:rPr>
      <w:rFonts w:ascii="Times New Roman" w:eastAsia="Calibri" w:hAnsi="Times New Roman" w:cs="Times New Roman"/>
      <w:kern w:val="0"/>
      <w:sz w:val="24"/>
      <w:szCs w:val="24"/>
      <w14:ligatures w14:val="none"/>
    </w:rPr>
  </w:style>
  <w:style w:type="character" w:customStyle="1" w:styleId="Header11">
    <w:name w:val="Header11"/>
    <w:rsid w:val="00524B0E"/>
  </w:style>
  <w:style w:type="paragraph" w:customStyle="1" w:styleId="canvas-atom">
    <w:name w:val="canvas-atom"/>
    <w:basedOn w:val="Normal"/>
    <w:uiPriority w:val="99"/>
    <w:qFormat/>
    <w:rsid w:val="00524B0E"/>
    <w:pPr>
      <w:spacing w:before="100" w:beforeAutospacing="1" w:after="100" w:afterAutospacing="1"/>
    </w:pPr>
  </w:style>
  <w:style w:type="character" w:customStyle="1" w:styleId="posa">
    <w:name w:val="pos(a)"/>
    <w:basedOn w:val="DefaultParagraphFont"/>
    <w:rsid w:val="00524B0E"/>
  </w:style>
  <w:style w:type="character" w:customStyle="1" w:styleId="u-hiddeninnarrowenv">
    <w:name w:val="u-hiddeninnarrowenv"/>
    <w:basedOn w:val="DefaultParagraphFont"/>
    <w:rsid w:val="00524B0E"/>
  </w:style>
  <w:style w:type="character" w:customStyle="1" w:styleId="followbutton-bird">
    <w:name w:val="followbutton-bird"/>
    <w:basedOn w:val="DefaultParagraphFont"/>
    <w:rsid w:val="00524B0E"/>
  </w:style>
  <w:style w:type="character" w:customStyle="1" w:styleId="tweetauthor-name">
    <w:name w:val="tweetauthor-name"/>
    <w:basedOn w:val="DefaultParagraphFont"/>
    <w:rsid w:val="00524B0E"/>
  </w:style>
  <w:style w:type="character" w:customStyle="1" w:styleId="tweetauthor-verifiedbadge">
    <w:name w:val="tweetauthor-verifiedbadge"/>
    <w:basedOn w:val="DefaultParagraphFont"/>
    <w:rsid w:val="00524B0E"/>
  </w:style>
  <w:style w:type="character" w:customStyle="1" w:styleId="tweetauthor-screenname">
    <w:name w:val="tweetauthor-screenname"/>
    <w:basedOn w:val="DefaultParagraphFont"/>
    <w:rsid w:val="00524B0E"/>
  </w:style>
  <w:style w:type="paragraph" w:customStyle="1" w:styleId="tweet-text">
    <w:name w:val="tweet-text"/>
    <w:basedOn w:val="Normal"/>
    <w:uiPriority w:val="99"/>
    <w:qFormat/>
    <w:rsid w:val="00524B0E"/>
    <w:pPr>
      <w:spacing w:before="100" w:beforeAutospacing="1" w:after="100" w:afterAutospacing="1"/>
    </w:pPr>
  </w:style>
  <w:style w:type="character" w:customStyle="1" w:styleId="u-hiddenvisually">
    <w:name w:val="u-hiddenvisually"/>
    <w:basedOn w:val="DefaultParagraphFont"/>
    <w:rsid w:val="00524B0E"/>
  </w:style>
  <w:style w:type="character" w:customStyle="1" w:styleId="tweetaction-stat">
    <w:name w:val="tweetaction-stat"/>
    <w:basedOn w:val="DefaultParagraphFont"/>
    <w:rsid w:val="00524B0E"/>
  </w:style>
  <w:style w:type="character" w:customStyle="1" w:styleId="related">
    <w:name w:val="related"/>
    <w:basedOn w:val="DefaultParagraphFont"/>
    <w:rsid w:val="00524B0E"/>
  </w:style>
  <w:style w:type="character" w:customStyle="1" w:styleId="related-content">
    <w:name w:val="related-content"/>
    <w:basedOn w:val="DefaultParagraphFont"/>
    <w:rsid w:val="00524B0E"/>
  </w:style>
  <w:style w:type="character" w:customStyle="1" w:styleId="name-of-author">
    <w:name w:val="name-of-author"/>
    <w:basedOn w:val="DefaultParagraphFont"/>
    <w:rsid w:val="00524B0E"/>
  </w:style>
  <w:style w:type="character" w:customStyle="1" w:styleId="first-name">
    <w:name w:val="first-name"/>
    <w:basedOn w:val="DefaultParagraphFont"/>
    <w:rsid w:val="00524B0E"/>
  </w:style>
  <w:style w:type="character" w:customStyle="1" w:styleId="last-name">
    <w:name w:val="last-name"/>
    <w:basedOn w:val="DefaultParagraphFont"/>
    <w:rsid w:val="00524B0E"/>
  </w:style>
  <w:style w:type="paragraph" w:customStyle="1" w:styleId="description">
    <w:name w:val="description"/>
    <w:basedOn w:val="Normal"/>
    <w:uiPriority w:val="99"/>
    <w:qFormat/>
    <w:rsid w:val="00524B0E"/>
    <w:pPr>
      <w:spacing w:before="100" w:beforeAutospacing="1" w:after="100" w:afterAutospacing="1"/>
    </w:pPr>
  </w:style>
  <w:style w:type="paragraph" w:customStyle="1" w:styleId="graf">
    <w:name w:val="graf"/>
    <w:basedOn w:val="Normal"/>
    <w:uiPriority w:val="99"/>
    <w:qFormat/>
    <w:rsid w:val="00524B0E"/>
    <w:pPr>
      <w:spacing w:before="100" w:beforeAutospacing="1" w:after="100" w:afterAutospacing="1"/>
    </w:pPr>
  </w:style>
  <w:style w:type="character" w:customStyle="1" w:styleId="caption10">
    <w:name w:val="caption1"/>
    <w:basedOn w:val="DefaultParagraphFont"/>
    <w:rsid w:val="00524B0E"/>
  </w:style>
  <w:style w:type="paragraph" w:customStyle="1" w:styleId="column">
    <w:name w:val="column"/>
    <w:basedOn w:val="Normal"/>
    <w:uiPriority w:val="99"/>
    <w:qFormat/>
    <w:rsid w:val="00524B0E"/>
    <w:pPr>
      <w:spacing w:before="100" w:beforeAutospacing="1" w:after="100" w:afterAutospacing="1"/>
    </w:pPr>
  </w:style>
  <w:style w:type="paragraph" w:customStyle="1" w:styleId="recirc-container">
    <w:name w:val="recirc-container"/>
    <w:basedOn w:val="Normal"/>
    <w:uiPriority w:val="99"/>
    <w:qFormat/>
    <w:rsid w:val="00524B0E"/>
    <w:pPr>
      <w:spacing w:before="100" w:beforeAutospacing="1" w:after="100" w:afterAutospacing="1"/>
    </w:pPr>
  </w:style>
  <w:style w:type="character" w:customStyle="1" w:styleId="recirc-text">
    <w:name w:val="&quot;recirc-text”"/>
    <w:basedOn w:val="DefaultParagraphFont"/>
    <w:rsid w:val="00524B0E"/>
  </w:style>
  <w:style w:type="character" w:customStyle="1" w:styleId="video-icon">
    <w:name w:val="video-icon"/>
    <w:basedOn w:val="DefaultParagraphFont"/>
    <w:rsid w:val="00524B0E"/>
  </w:style>
  <w:style w:type="paragraph" w:customStyle="1" w:styleId="selectionshareable">
    <w:name w:val="selectionshareable"/>
    <w:basedOn w:val="Normal"/>
    <w:uiPriority w:val="99"/>
    <w:qFormat/>
    <w:rsid w:val="00524B0E"/>
    <w:pPr>
      <w:spacing w:before="100" w:beforeAutospacing="1" w:after="100" w:afterAutospacing="1"/>
    </w:pPr>
  </w:style>
  <w:style w:type="character" w:customStyle="1" w:styleId="powa-shot-play-btn-text">
    <w:name w:val="powa-shot-play-btn-text"/>
    <w:basedOn w:val="DefaultParagraphFont"/>
    <w:rsid w:val="00524B0E"/>
  </w:style>
  <w:style w:type="character" w:customStyle="1" w:styleId="powa-shot-click">
    <w:name w:val="powa-shot-click"/>
    <w:basedOn w:val="DefaultParagraphFont"/>
    <w:rsid w:val="00524B0E"/>
  </w:style>
  <w:style w:type="character" w:customStyle="1" w:styleId="wpv-blurb">
    <w:name w:val="wpv-blurb"/>
    <w:basedOn w:val="DefaultParagraphFont"/>
    <w:rsid w:val="00524B0E"/>
  </w:style>
  <w:style w:type="paragraph" w:customStyle="1" w:styleId="interstitial-link">
    <w:name w:val="interstitial-link"/>
    <w:basedOn w:val="Normal"/>
    <w:uiPriority w:val="99"/>
    <w:qFormat/>
    <w:rsid w:val="00524B0E"/>
    <w:pPr>
      <w:spacing w:before="100" w:beforeAutospacing="1" w:after="100" w:afterAutospacing="1"/>
    </w:pPr>
  </w:style>
  <w:style w:type="character" w:customStyle="1" w:styleId="pb-caption">
    <w:name w:val="pb-caption"/>
    <w:basedOn w:val="DefaultParagraphFont"/>
    <w:rsid w:val="00524B0E"/>
  </w:style>
  <w:style w:type="paragraph" w:customStyle="1" w:styleId="see-also">
    <w:name w:val="see-also"/>
    <w:basedOn w:val="Normal"/>
    <w:uiPriority w:val="99"/>
    <w:qFormat/>
    <w:rsid w:val="00524B0E"/>
    <w:pPr>
      <w:spacing w:before="100" w:beforeAutospacing="1" w:after="100" w:afterAutospacing="1"/>
    </w:pPr>
  </w:style>
  <w:style w:type="character" w:customStyle="1" w:styleId="m-2745674872889869693gmail-style13ptbold">
    <w:name w:val="m_-2745674872889869693gmail-style13ptbold"/>
    <w:basedOn w:val="DefaultParagraphFont"/>
    <w:rsid w:val="00524B0E"/>
  </w:style>
  <w:style w:type="character" w:customStyle="1" w:styleId="m-2745674872889869693gmail-styleunderline">
    <w:name w:val="m_-2745674872889869693gmail-styleunderline"/>
    <w:basedOn w:val="DefaultParagraphFont"/>
    <w:rsid w:val="00524B0E"/>
  </w:style>
  <w:style w:type="character" w:customStyle="1" w:styleId="UnresolvedMention31">
    <w:name w:val="Unresolved Mention31"/>
    <w:basedOn w:val="DefaultParagraphFont"/>
    <w:uiPriority w:val="99"/>
    <w:semiHidden/>
    <w:unhideWhenUsed/>
    <w:rsid w:val="00524B0E"/>
    <w:rPr>
      <w:color w:val="808080"/>
      <w:shd w:val="clear" w:color="auto" w:fill="E6E6E6"/>
    </w:rPr>
  </w:style>
  <w:style w:type="character" w:customStyle="1" w:styleId="UnresolvedMention4">
    <w:name w:val="Unresolved Mention4"/>
    <w:basedOn w:val="DefaultParagraphFont"/>
    <w:uiPriority w:val="99"/>
    <w:unhideWhenUsed/>
    <w:rsid w:val="00524B0E"/>
    <w:rPr>
      <w:color w:val="808080"/>
      <w:shd w:val="clear" w:color="auto" w:fill="E6E6E6"/>
    </w:rPr>
  </w:style>
  <w:style w:type="character" w:customStyle="1" w:styleId="m-8082899869479211226gmail-styleunderline">
    <w:name w:val="m_-8082899869479211226gmail-styleunderline"/>
    <w:basedOn w:val="DefaultParagraphFont"/>
    <w:rsid w:val="00524B0E"/>
  </w:style>
  <w:style w:type="character" w:customStyle="1" w:styleId="StyleUnderlineChar">
    <w:name w:val="Style Underline Char"/>
    <w:basedOn w:val="DefaultParagraphFont"/>
    <w:locked/>
    <w:rsid w:val="00524B0E"/>
    <w:rPr>
      <w:u w:val="single"/>
    </w:rPr>
  </w:style>
  <w:style w:type="paragraph" w:customStyle="1" w:styleId="NoteLevel23">
    <w:name w:val="Note Level 23"/>
    <w:basedOn w:val="Normal"/>
    <w:next w:val="Normal"/>
    <w:uiPriority w:val="99"/>
    <w:qFormat/>
    <w:rsid w:val="00524B0E"/>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24B0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524B0E"/>
    <w:rPr>
      <w:rFonts w:ascii="Georgia" w:hAnsi="Georgia"/>
    </w:rPr>
  </w:style>
  <w:style w:type="paragraph" w:customStyle="1" w:styleId="NoteLevel24">
    <w:name w:val="Note Level 24"/>
    <w:basedOn w:val="Normal"/>
    <w:next w:val="Normal"/>
    <w:uiPriority w:val="99"/>
    <w:qFormat/>
    <w:rsid w:val="00524B0E"/>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24B0E"/>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24B0E"/>
  </w:style>
  <w:style w:type="character" w:customStyle="1" w:styleId="UnresolvedMention5">
    <w:name w:val="Unresolved Mention5"/>
    <w:basedOn w:val="DefaultParagraphFont"/>
    <w:uiPriority w:val="99"/>
    <w:unhideWhenUsed/>
    <w:rsid w:val="00524B0E"/>
    <w:rPr>
      <w:color w:val="605E5C"/>
      <w:shd w:val="clear" w:color="auto" w:fill="E1DFDD"/>
    </w:rPr>
  </w:style>
  <w:style w:type="character" w:customStyle="1" w:styleId="UnresolvedMention6">
    <w:name w:val="Unresolved Mention6"/>
    <w:basedOn w:val="DefaultParagraphFont"/>
    <w:uiPriority w:val="99"/>
    <w:unhideWhenUsed/>
    <w:rsid w:val="00524B0E"/>
    <w:rPr>
      <w:color w:val="605E5C"/>
      <w:shd w:val="clear" w:color="auto" w:fill="E1DFDD"/>
    </w:rPr>
  </w:style>
  <w:style w:type="character" w:customStyle="1" w:styleId="footnote">
    <w:name w:val="footnote"/>
    <w:basedOn w:val="DefaultParagraphFont"/>
    <w:rsid w:val="00524B0E"/>
  </w:style>
  <w:style w:type="character" w:customStyle="1" w:styleId="hubidentifier">
    <w:name w:val="hub_identifier"/>
    <w:basedOn w:val="DefaultParagraphFont"/>
    <w:rsid w:val="00524B0E"/>
  </w:style>
  <w:style w:type="paragraph" w:customStyle="1" w:styleId="standardeinzug">
    <w:name w:val="standardeinzug"/>
    <w:basedOn w:val="Normal"/>
    <w:qFormat/>
    <w:rsid w:val="00524B0E"/>
    <w:pPr>
      <w:spacing w:before="100" w:beforeAutospacing="1" w:after="100" w:afterAutospacing="1"/>
    </w:pPr>
    <w:rPr>
      <w:rFonts w:eastAsia="Times New Roman"/>
    </w:rPr>
  </w:style>
  <w:style w:type="paragraph" w:customStyle="1" w:styleId="aufzhlungnormal">
    <w:name w:val="aufzhlungnormal"/>
    <w:basedOn w:val="Normal"/>
    <w:qFormat/>
    <w:rsid w:val="00524B0E"/>
    <w:pPr>
      <w:spacing w:before="100" w:beforeAutospacing="1" w:after="100" w:afterAutospacing="1"/>
    </w:pPr>
    <w:rPr>
      <w:rFonts w:eastAsia="Times New Roman"/>
    </w:rPr>
  </w:style>
  <w:style w:type="character" w:customStyle="1" w:styleId="auszeichnungkursiv">
    <w:name w:val="auszeichnungkursiv"/>
    <w:basedOn w:val="DefaultParagraphFont"/>
    <w:rsid w:val="00524B0E"/>
  </w:style>
  <w:style w:type="paragraph" w:customStyle="1" w:styleId="entrefilet">
    <w:name w:val="entrefilet"/>
    <w:basedOn w:val="Normal"/>
    <w:qFormat/>
    <w:rsid w:val="00524B0E"/>
    <w:pPr>
      <w:spacing w:before="100" w:beforeAutospacing="1" w:after="100" w:afterAutospacing="1"/>
    </w:pPr>
    <w:rPr>
      <w:rFonts w:eastAsia="Times New Roman"/>
    </w:rPr>
  </w:style>
  <w:style w:type="paragraph" w:customStyle="1" w:styleId="kapitelreferenzkopf">
    <w:name w:val="kapitelreferenzkopf"/>
    <w:basedOn w:val="Normal"/>
    <w:qFormat/>
    <w:rsid w:val="00524B0E"/>
    <w:pPr>
      <w:spacing w:before="100" w:beforeAutospacing="1" w:after="100" w:afterAutospacing="1"/>
    </w:pPr>
    <w:rPr>
      <w:rFonts w:eastAsia="Times New Roman"/>
    </w:rPr>
  </w:style>
  <w:style w:type="paragraph" w:customStyle="1" w:styleId="tabberschrift">
    <w:name w:val="tabberschrift"/>
    <w:basedOn w:val="Normal"/>
    <w:qFormat/>
    <w:rsid w:val="00524B0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24B0E"/>
  </w:style>
  <w:style w:type="character" w:customStyle="1" w:styleId="m-5621139387307470627gmail-style13ptbold">
    <w:name w:val="m_-5621139387307470627gmail-style13ptbold"/>
    <w:basedOn w:val="DefaultParagraphFont"/>
    <w:rsid w:val="00524B0E"/>
  </w:style>
  <w:style w:type="character" w:customStyle="1" w:styleId="m-5621139387307470627gmail-styleunderline">
    <w:name w:val="m_-5621139387307470627gmail-styleunderline"/>
    <w:basedOn w:val="DefaultParagraphFont"/>
    <w:rsid w:val="00524B0E"/>
  </w:style>
  <w:style w:type="character" w:customStyle="1" w:styleId="m-4930835733434609408gmail-style13ptbold">
    <w:name w:val="m_-4930835733434609408gmail-style13ptbold"/>
    <w:basedOn w:val="DefaultParagraphFont"/>
    <w:rsid w:val="00524B0E"/>
  </w:style>
  <w:style w:type="character" w:customStyle="1" w:styleId="m-4930835733434609408gmail-styleunderline">
    <w:name w:val="m_-4930835733434609408gmail-styleunderline"/>
    <w:basedOn w:val="DefaultParagraphFont"/>
    <w:rsid w:val="00524B0E"/>
  </w:style>
  <w:style w:type="character" w:customStyle="1" w:styleId="m-2456650549122369157gmail-style13ptbold">
    <w:name w:val="m_-2456650549122369157gmail-style13ptbold"/>
    <w:basedOn w:val="DefaultParagraphFont"/>
    <w:rsid w:val="00524B0E"/>
  </w:style>
  <w:style w:type="character" w:customStyle="1" w:styleId="m-2456650549122369157gmail-styleunderline">
    <w:name w:val="m_-2456650549122369157gmail-styleunderline"/>
    <w:basedOn w:val="DefaultParagraphFont"/>
    <w:rsid w:val="00524B0E"/>
  </w:style>
  <w:style w:type="paragraph" w:customStyle="1" w:styleId="StyleStyle4ArialNarrow9pt">
    <w:name w:val="Style Style4 + Arial Narrow 9 pt"/>
    <w:basedOn w:val="Normal"/>
    <w:link w:val="StyleStyle4ArialNarrow9ptChar"/>
    <w:qFormat/>
    <w:rsid w:val="00524B0E"/>
    <w:rPr>
      <w:rFonts w:eastAsia="Times New Roman"/>
      <w:u w:val="single"/>
    </w:rPr>
  </w:style>
  <w:style w:type="character" w:customStyle="1" w:styleId="StyleStyle4ArialNarrow9ptChar">
    <w:name w:val="Style Style4 + Arial Narrow 9 pt Char"/>
    <w:basedOn w:val="DefaultParagraphFont"/>
    <w:link w:val="StyleStyle4ArialNarrow9pt"/>
    <w:rsid w:val="00524B0E"/>
    <w:rPr>
      <w:rFonts w:ascii="Times New Roman" w:eastAsia="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524B0E"/>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524B0E"/>
    <w:rPr>
      <w:rFonts w:ascii="Times New Roman" w:eastAsia="Times New Roman" w:hAnsi="Times New Roman" w:cs="Times New Roman"/>
      <w:b/>
      <w:bCs/>
      <w:u w:val="single"/>
    </w:rPr>
  </w:style>
  <w:style w:type="paragraph" w:customStyle="1" w:styleId="Second">
    <w:name w:val="Second"/>
    <w:basedOn w:val="Normal"/>
    <w:qFormat/>
    <w:rsid w:val="00524B0E"/>
    <w:rPr>
      <w:rFonts w:eastAsia="Calibri"/>
      <w:b/>
      <w:caps/>
      <w:szCs w:val="20"/>
    </w:rPr>
  </w:style>
  <w:style w:type="character" w:customStyle="1" w:styleId="UnresolvedMention7">
    <w:name w:val="Unresolved Mention7"/>
    <w:basedOn w:val="DefaultParagraphFont"/>
    <w:uiPriority w:val="99"/>
    <w:semiHidden/>
    <w:unhideWhenUsed/>
    <w:rsid w:val="00524B0E"/>
    <w:rPr>
      <w:color w:val="605E5C"/>
      <w:shd w:val="clear" w:color="auto" w:fill="E1DFDD"/>
    </w:rPr>
  </w:style>
  <w:style w:type="character" w:customStyle="1" w:styleId="image-source-caption">
    <w:name w:val="image-source-caption"/>
    <w:basedOn w:val="DefaultParagraphFont"/>
    <w:rsid w:val="00524B0E"/>
  </w:style>
  <w:style w:type="character" w:customStyle="1" w:styleId="image-source">
    <w:name w:val="image-source"/>
    <w:basedOn w:val="DefaultParagraphFont"/>
    <w:rsid w:val="00524B0E"/>
  </w:style>
  <w:style w:type="character" w:customStyle="1" w:styleId="rt-rub">
    <w:name w:val="rt-rub"/>
    <w:basedOn w:val="DefaultParagraphFont"/>
    <w:rsid w:val="00524B0E"/>
  </w:style>
  <w:style w:type="character" w:customStyle="1" w:styleId="ra-credit">
    <w:name w:val="ra-credit"/>
    <w:basedOn w:val="DefaultParagraphFont"/>
    <w:rsid w:val="00524B0E"/>
  </w:style>
  <w:style w:type="character" w:customStyle="1" w:styleId="prettylink-prefix">
    <w:name w:val="prettylink-prefix"/>
    <w:basedOn w:val="DefaultParagraphFont"/>
    <w:rsid w:val="00524B0E"/>
  </w:style>
  <w:style w:type="character" w:customStyle="1" w:styleId="prettylink-value">
    <w:name w:val="prettylink-value"/>
    <w:basedOn w:val="DefaultParagraphFont"/>
    <w:rsid w:val="00524B0E"/>
  </w:style>
  <w:style w:type="character" w:customStyle="1" w:styleId="dfm-title">
    <w:name w:val="dfm-title"/>
    <w:basedOn w:val="DefaultParagraphFont"/>
    <w:rsid w:val="00524B0E"/>
  </w:style>
  <w:style w:type="paragraph" w:customStyle="1" w:styleId="zn-bodyparagraph">
    <w:name w:val="zn-body__paragraph"/>
    <w:basedOn w:val="Normal"/>
    <w:qFormat/>
    <w:rsid w:val="00524B0E"/>
    <w:pPr>
      <w:spacing w:before="100" w:beforeAutospacing="1" w:after="100" w:afterAutospacing="1"/>
    </w:pPr>
  </w:style>
  <w:style w:type="character" w:customStyle="1" w:styleId="elstoryelementheader">
    <w:name w:val="el__storyelement__header"/>
    <w:basedOn w:val="DefaultParagraphFont"/>
    <w:rsid w:val="00524B0E"/>
  </w:style>
  <w:style w:type="character" w:customStyle="1" w:styleId="elstoryelementgray">
    <w:name w:val="el__storyelement__gray"/>
    <w:basedOn w:val="DefaultParagraphFont"/>
    <w:rsid w:val="00524B0E"/>
  </w:style>
  <w:style w:type="character" w:customStyle="1" w:styleId="icon-text">
    <w:name w:val="icon-text"/>
    <w:basedOn w:val="DefaultParagraphFont"/>
    <w:rsid w:val="00524B0E"/>
  </w:style>
  <w:style w:type="paragraph" w:customStyle="1" w:styleId="legal-disclaimer">
    <w:name w:val="legal-disclaimer"/>
    <w:basedOn w:val="Normal"/>
    <w:rsid w:val="00524B0E"/>
    <w:pPr>
      <w:spacing w:before="100" w:beforeAutospacing="1" w:after="100" w:afterAutospacing="1"/>
    </w:pPr>
  </w:style>
  <w:style w:type="character" w:customStyle="1" w:styleId="vjs-control-text">
    <w:name w:val="vjs-control-text"/>
    <w:basedOn w:val="DefaultParagraphFont"/>
    <w:rsid w:val="00524B0E"/>
  </w:style>
  <w:style w:type="character" w:customStyle="1" w:styleId="mejs-offscreen">
    <w:name w:val="mejs-offscreen"/>
    <w:basedOn w:val="DefaultParagraphFont"/>
    <w:rsid w:val="00524B0E"/>
  </w:style>
  <w:style w:type="character" w:customStyle="1" w:styleId="mejs-currenttime">
    <w:name w:val="mejs-currenttime"/>
    <w:basedOn w:val="DefaultParagraphFont"/>
    <w:rsid w:val="00524B0E"/>
  </w:style>
  <w:style w:type="character" w:customStyle="1" w:styleId="mejs-duration">
    <w:name w:val="mejs-duration"/>
    <w:basedOn w:val="DefaultParagraphFont"/>
    <w:rsid w:val="00524B0E"/>
  </w:style>
  <w:style w:type="paragraph" w:customStyle="1" w:styleId="speakable-p-1">
    <w:name w:val="speakable-p-1"/>
    <w:basedOn w:val="Normal"/>
    <w:rsid w:val="00524B0E"/>
    <w:pPr>
      <w:spacing w:before="100" w:beforeAutospacing="1" w:after="100" w:afterAutospacing="1"/>
    </w:pPr>
  </w:style>
  <w:style w:type="paragraph" w:customStyle="1" w:styleId="speakable-p-2">
    <w:name w:val="speakable-p-2"/>
    <w:basedOn w:val="Normal"/>
    <w:rsid w:val="00524B0E"/>
    <w:pPr>
      <w:spacing w:before="100" w:beforeAutospacing="1" w:after="100" w:afterAutospacing="1"/>
    </w:pPr>
  </w:style>
  <w:style w:type="paragraph" w:customStyle="1" w:styleId="p-text">
    <w:name w:val="p-text"/>
    <w:basedOn w:val="Normal"/>
    <w:rsid w:val="00524B0E"/>
    <w:pPr>
      <w:spacing w:before="100" w:beforeAutospacing="1" w:after="100" w:afterAutospacing="1"/>
    </w:pPr>
  </w:style>
  <w:style w:type="character" w:customStyle="1" w:styleId="exclude-from-newsgate">
    <w:name w:val="exclude-from-newsgate"/>
    <w:basedOn w:val="DefaultParagraphFont"/>
    <w:rsid w:val="00524B0E"/>
  </w:style>
  <w:style w:type="paragraph" w:customStyle="1" w:styleId="justified">
    <w:name w:val="justified"/>
    <w:basedOn w:val="Normal"/>
    <w:rsid w:val="00524B0E"/>
    <w:pPr>
      <w:spacing w:before="100" w:beforeAutospacing="1" w:after="100" w:afterAutospacing="1"/>
    </w:pPr>
  </w:style>
  <w:style w:type="paragraph" w:customStyle="1" w:styleId="authorsubhead">
    <w:name w:val="authorsubhead"/>
    <w:basedOn w:val="Normal"/>
    <w:rsid w:val="00524B0E"/>
    <w:pPr>
      <w:spacing w:before="100" w:beforeAutospacing="1" w:after="100" w:afterAutospacing="1"/>
    </w:pPr>
  </w:style>
  <w:style w:type="paragraph" w:customStyle="1" w:styleId="tx">
    <w:name w:val="tx"/>
    <w:basedOn w:val="Normal"/>
    <w:rsid w:val="00524B0E"/>
    <w:pPr>
      <w:spacing w:before="100" w:beforeAutospacing="1" w:after="100" w:afterAutospacing="1"/>
    </w:pPr>
  </w:style>
  <w:style w:type="character" w:customStyle="1" w:styleId="tweet-complexlink">
    <w:name w:val="tweet-complexlink"/>
    <w:basedOn w:val="DefaultParagraphFont"/>
    <w:rsid w:val="00524B0E"/>
  </w:style>
  <w:style w:type="character" w:customStyle="1" w:styleId="bn-clickable">
    <w:name w:val="bn-clickable"/>
    <w:basedOn w:val="DefaultParagraphFont"/>
    <w:rsid w:val="00524B0E"/>
  </w:style>
  <w:style w:type="character" w:customStyle="1" w:styleId="rollover-people">
    <w:name w:val="rollover-people"/>
    <w:basedOn w:val="DefaultParagraphFont"/>
    <w:rsid w:val="00524B0E"/>
  </w:style>
  <w:style w:type="paragraph" w:customStyle="1" w:styleId="p1">
    <w:name w:val="p1"/>
    <w:basedOn w:val="Normal"/>
    <w:qFormat/>
    <w:rsid w:val="00524B0E"/>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524B0E"/>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24B0E"/>
  </w:style>
  <w:style w:type="character" w:customStyle="1" w:styleId="m-4676756315020285197gmail-eop">
    <w:name w:val="m_-4676756315020285197gmail-eop"/>
    <w:basedOn w:val="DefaultParagraphFont"/>
    <w:rsid w:val="00524B0E"/>
  </w:style>
  <w:style w:type="character" w:customStyle="1" w:styleId="m-4676756315020285197gmail-contextualspellingandgrammarerror">
    <w:name w:val="m_-4676756315020285197gmail-contextualspellingandgrammarerror"/>
    <w:basedOn w:val="DefaultParagraphFont"/>
    <w:rsid w:val="00524B0E"/>
  </w:style>
  <w:style w:type="character" w:customStyle="1" w:styleId="m-8174075135221778500gmail-styleunderline">
    <w:name w:val="m_-8174075135221778500gmail-styleunderline"/>
    <w:basedOn w:val="DefaultParagraphFont"/>
    <w:rsid w:val="00524B0E"/>
  </w:style>
  <w:style w:type="paragraph" w:customStyle="1" w:styleId="DebateUnderlined">
    <w:name w:val="Debate Underlined"/>
    <w:basedOn w:val="Normal"/>
    <w:link w:val="DebateUnderlinedChar"/>
    <w:qFormat/>
    <w:rsid w:val="00524B0E"/>
    <w:rPr>
      <w:b/>
      <w:u w:val="single"/>
    </w:rPr>
  </w:style>
  <w:style w:type="character" w:customStyle="1" w:styleId="DebateUnderlinedChar">
    <w:name w:val="Debate Underlined Char"/>
    <w:basedOn w:val="DefaultParagraphFont"/>
    <w:link w:val="DebateUnderlined"/>
    <w:rsid w:val="00524B0E"/>
    <w:rPr>
      <w:rFonts w:ascii="Times New Roman" w:hAnsi="Times New Roman" w:cs="Times New Roman"/>
      <w:b/>
      <w:u w:val="single"/>
    </w:rPr>
  </w:style>
  <w:style w:type="paragraph" w:customStyle="1" w:styleId="DebateTag">
    <w:name w:val="Debate Tag"/>
    <w:basedOn w:val="Normal"/>
    <w:link w:val="DebateTagChar"/>
    <w:qFormat/>
    <w:rsid w:val="00524B0E"/>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524B0E"/>
    <w:rPr>
      <w:rFonts w:ascii="Times New Roman" w:hAnsi="Times New Roman" w:cs="Times New Roman"/>
      <w:b/>
    </w:rPr>
  </w:style>
  <w:style w:type="character" w:customStyle="1" w:styleId="mainbody">
    <w:name w:val="mainbody"/>
    <w:basedOn w:val="DefaultParagraphFont"/>
    <w:rsid w:val="00524B0E"/>
  </w:style>
  <w:style w:type="paragraph" w:customStyle="1" w:styleId="StyleHeading4TagNotBold">
    <w:name w:val="Style Heading 4Tag + Not Bold"/>
    <w:basedOn w:val="Heading4"/>
    <w:uiPriority w:val="99"/>
    <w:qFormat/>
    <w:rsid w:val="00524B0E"/>
    <w:pPr>
      <w:spacing w:before="200"/>
    </w:pPr>
    <w:rPr>
      <w:bCs w:val="0"/>
      <w:iCs/>
    </w:rPr>
  </w:style>
  <w:style w:type="paragraph" w:customStyle="1" w:styleId="A2">
    <w:name w:val="A"/>
    <w:basedOn w:val="Default"/>
    <w:next w:val="Default"/>
    <w:uiPriority w:val="99"/>
    <w:qFormat/>
    <w:rsid w:val="00524B0E"/>
    <w:pPr>
      <w:widowControl w:val="0"/>
    </w:pPr>
    <w:rPr>
      <w:bCs/>
      <w:color w:val="auto"/>
      <w:lang w:bidi="en-US"/>
    </w:rPr>
  </w:style>
  <w:style w:type="character" w:customStyle="1" w:styleId="a9">
    <w:name w:val="••••"/>
    <w:rsid w:val="00524B0E"/>
    <w:rPr>
      <w:color w:val="000000"/>
    </w:rPr>
  </w:style>
  <w:style w:type="character" w:customStyle="1" w:styleId="A20">
    <w:name w:val="A2"/>
    <w:uiPriority w:val="99"/>
    <w:rsid w:val="00524B0E"/>
    <w:rPr>
      <w:rFonts w:ascii="FarnhamText-RegularSC" w:hAnsi="FarnhamText-RegularSC" w:cs="FarnhamText-RegularSC"/>
      <w:color w:val="000000"/>
      <w:sz w:val="17"/>
      <w:szCs w:val="17"/>
    </w:rPr>
  </w:style>
  <w:style w:type="character" w:customStyle="1" w:styleId="UL-Bold">
    <w:name w:val="UL-Bold"/>
    <w:basedOn w:val="DefaultParagraphFont"/>
    <w:rsid w:val="00524B0E"/>
    <w:rPr>
      <w:u w:val="thick"/>
    </w:rPr>
  </w:style>
  <w:style w:type="character" w:customStyle="1" w:styleId="UL-None">
    <w:name w:val="UL-None"/>
    <w:basedOn w:val="DefaultParagraphFont"/>
    <w:rsid w:val="00524B0E"/>
    <w:rPr>
      <w:u w:val="none"/>
    </w:rPr>
  </w:style>
  <w:style w:type="character" w:customStyle="1" w:styleId="styletimesnewroman12ptbold0">
    <w:name w:val="styletimesnewroman12ptbold"/>
    <w:basedOn w:val="DefaultParagraphFont"/>
    <w:rsid w:val="00524B0E"/>
  </w:style>
  <w:style w:type="character" w:customStyle="1" w:styleId="FontStyle19">
    <w:name w:val="Font Style19"/>
    <w:basedOn w:val="DefaultParagraphFont"/>
    <w:uiPriority w:val="99"/>
    <w:rsid w:val="00524B0E"/>
    <w:rPr>
      <w:rFonts w:ascii="Times New Roman" w:hAnsi="Times New Roman" w:cs="Times New Roman"/>
      <w:sz w:val="18"/>
      <w:szCs w:val="18"/>
    </w:rPr>
  </w:style>
  <w:style w:type="character" w:customStyle="1" w:styleId="UnderlineBox">
    <w:name w:val="Underline + Box"/>
    <w:uiPriority w:val="1"/>
    <w:qFormat/>
    <w:rsid w:val="00524B0E"/>
    <w:rPr>
      <w:rFonts w:ascii="Georgia" w:hAnsi="Georgia"/>
      <w:b w:val="0"/>
      <w:sz w:val="22"/>
      <w:u w:val="single"/>
      <w:bdr w:val="single" w:sz="4" w:space="0" w:color="auto"/>
    </w:rPr>
  </w:style>
  <w:style w:type="character" w:customStyle="1" w:styleId="10ptnotbold">
    <w:name w:val="10ptnotbold"/>
    <w:basedOn w:val="DefaultParagraphFont"/>
    <w:rsid w:val="00524B0E"/>
    <w:rPr>
      <w:sz w:val="20"/>
    </w:rPr>
  </w:style>
  <w:style w:type="paragraph" w:customStyle="1" w:styleId="ALLCAPS">
    <w:name w:val="ALL CAPS"/>
    <w:basedOn w:val="Normal"/>
    <w:link w:val="ALLCAPSChar"/>
    <w:qFormat/>
    <w:rsid w:val="00524B0E"/>
    <w:rPr>
      <w:rFonts w:eastAsia="Times New Roman"/>
      <w:b/>
      <w:caps/>
      <w:szCs w:val="20"/>
    </w:rPr>
  </w:style>
  <w:style w:type="character" w:customStyle="1" w:styleId="kn">
    <w:name w:val="kn"/>
    <w:basedOn w:val="DefaultParagraphFont"/>
    <w:rsid w:val="00524B0E"/>
  </w:style>
  <w:style w:type="paragraph" w:customStyle="1" w:styleId="StyleCardworksLinespacingsingle">
    <w:name w:val="Style Card works + Line spacing:  single"/>
    <w:basedOn w:val="Normal"/>
    <w:link w:val="StyleCardworksLinespacingsingleChar"/>
    <w:qFormat/>
    <w:rsid w:val="00524B0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24B0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24B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kern w:val="32"/>
      <w:u w:val="single"/>
    </w:rPr>
  </w:style>
  <w:style w:type="character" w:customStyle="1" w:styleId="BriefTitleWorksChar">
    <w:name w:val="Brief Title Works Char"/>
    <w:basedOn w:val="DefaultParagraphFont"/>
    <w:link w:val="BriefTitleWorks"/>
    <w:rsid w:val="00524B0E"/>
    <w:rPr>
      <w:rFonts w:ascii="Times New Roman" w:eastAsia="Times New Roman" w:hAnsi="Times New Roman" w:cs="Arial"/>
      <w:b/>
      <w:kern w:val="32"/>
      <w:sz w:val="52"/>
      <w:szCs w:val="32"/>
      <w:u w:val="single"/>
    </w:rPr>
  </w:style>
  <w:style w:type="character" w:customStyle="1" w:styleId="twelptblackblack1">
    <w:name w:val="twelptblackblack1"/>
    <w:basedOn w:val="DefaultParagraphFont"/>
    <w:rsid w:val="00524B0E"/>
    <w:rPr>
      <w:rFonts w:ascii="Verdana" w:hAnsi="Verdana" w:hint="default"/>
      <w:color w:val="000000"/>
      <w:sz w:val="16"/>
      <w:szCs w:val="16"/>
    </w:rPr>
  </w:style>
  <w:style w:type="character" w:customStyle="1" w:styleId="TagCharCharCharChar">
    <w:name w:val="Tag Char Char Char Char"/>
    <w:basedOn w:val="DefaultParagraphFont"/>
    <w:rsid w:val="00524B0E"/>
    <w:rPr>
      <w:rFonts w:ascii="Calibri" w:eastAsia="Times New Roman" w:hAnsi="Calibri"/>
      <w:b/>
      <w:sz w:val="24"/>
      <w:szCs w:val="20"/>
    </w:rPr>
  </w:style>
  <w:style w:type="character" w:customStyle="1" w:styleId="HatChar2">
    <w:name w:val="Hat Char2"/>
    <w:basedOn w:val="DefaultParagraphFont"/>
    <w:uiPriority w:val="2"/>
    <w:semiHidden/>
    <w:rsid w:val="00524B0E"/>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524B0E"/>
    <w:pPr>
      <w:spacing w:before="100" w:beforeAutospacing="1" w:after="100" w:afterAutospacing="1"/>
    </w:pPr>
    <w:rPr>
      <w:rFonts w:ascii="Times" w:hAnsi="Times"/>
      <w:szCs w:val="20"/>
    </w:rPr>
  </w:style>
  <w:style w:type="character" w:customStyle="1" w:styleId="fpred">
    <w:name w:val="fp_red"/>
    <w:basedOn w:val="DefaultParagraphFont"/>
    <w:rsid w:val="00524B0E"/>
  </w:style>
  <w:style w:type="character" w:customStyle="1" w:styleId="m-8383603116339967535gmail-style13ptbold">
    <w:name w:val="m_-8383603116339967535gmail-style13ptbold"/>
    <w:basedOn w:val="DefaultParagraphFont"/>
    <w:rsid w:val="00524B0E"/>
  </w:style>
  <w:style w:type="paragraph" w:customStyle="1" w:styleId="speakable">
    <w:name w:val="speakable"/>
    <w:basedOn w:val="Normal"/>
    <w:uiPriority w:val="99"/>
    <w:qFormat/>
    <w:rsid w:val="00524B0E"/>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524B0E"/>
  </w:style>
  <w:style w:type="character" w:customStyle="1" w:styleId="m-3242639519808839626gmail-styleunderline">
    <w:name w:val="m_-3242639519808839626gmail-styleunderline"/>
    <w:basedOn w:val="DefaultParagraphFont"/>
    <w:rsid w:val="00524B0E"/>
  </w:style>
  <w:style w:type="character" w:customStyle="1" w:styleId="m6694975898748735535gmail-style13ptbold">
    <w:name w:val="m_6694975898748735535gmail-style13ptbold"/>
    <w:basedOn w:val="DefaultParagraphFont"/>
    <w:rsid w:val="00524B0E"/>
  </w:style>
  <w:style w:type="character" w:customStyle="1" w:styleId="m4726245912231950136gmail-style13ptbold">
    <w:name w:val="m_4726245912231950136gmail-style13ptbold"/>
    <w:basedOn w:val="DefaultParagraphFont"/>
    <w:rsid w:val="00524B0E"/>
  </w:style>
  <w:style w:type="character" w:customStyle="1" w:styleId="m4726245912231950136gmail-styleunderline">
    <w:name w:val="m_4726245912231950136gmail-styleunderline"/>
    <w:basedOn w:val="DefaultParagraphFont"/>
    <w:rsid w:val="00524B0E"/>
  </w:style>
  <w:style w:type="paragraph" w:customStyle="1" w:styleId="analytics0">
    <w:name w:val="analytics"/>
    <w:basedOn w:val="Normal"/>
    <w:link w:val="analyticsChar0"/>
    <w:uiPriority w:val="4"/>
    <w:qFormat/>
    <w:rsid w:val="00524B0E"/>
    <w:rPr>
      <w:b/>
      <w:color w:val="C00000"/>
      <w:sz w:val="26"/>
    </w:rPr>
  </w:style>
  <w:style w:type="character" w:customStyle="1" w:styleId="analyticsChar0">
    <w:name w:val="analytics Char"/>
    <w:basedOn w:val="DefaultParagraphFont"/>
    <w:link w:val="analytics0"/>
    <w:uiPriority w:val="4"/>
    <w:rsid w:val="00524B0E"/>
    <w:rPr>
      <w:rFonts w:ascii="Times New Roman" w:hAnsi="Times New Roman" w:cs="Times New Roman"/>
      <w:b/>
      <w:color w:val="C00000"/>
      <w:sz w:val="26"/>
    </w:rPr>
  </w:style>
  <w:style w:type="character" w:customStyle="1" w:styleId="TagandCiteChar">
    <w:name w:val="Tag and Cite Char"/>
    <w:aliases w:val="No Spacing3 Char,Very Small Text Char,No Spacing311 Char,tag Char3"/>
    <w:uiPriority w:val="99"/>
    <w:qFormat/>
    <w:rsid w:val="00524B0E"/>
    <w:rPr>
      <w:color w:val="333333"/>
      <w:sz w:val="22"/>
      <w:szCs w:val="22"/>
      <w:lang w:val="en-US" w:eastAsia="en-US" w:bidi="ar-SA"/>
    </w:rPr>
  </w:style>
  <w:style w:type="table" w:customStyle="1" w:styleId="TableGrid1">
    <w:name w:val="Table Grid1"/>
    <w:basedOn w:val="TableNormal"/>
    <w:next w:val="TableGrid"/>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2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524B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524B0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524B0E"/>
  </w:style>
  <w:style w:type="character" w:customStyle="1" w:styleId="Heading2Char1Char1Char">
    <w:name w:val="Heading 2 Char1 Char1 Char"/>
    <w:aliases w:val="Heading 2 Char1 Char Char Char1 Char Char Char Char,Heading 2 Char Char Char Char Char1 Char Char Char Char"/>
    <w:rsid w:val="00524B0E"/>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524B0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24B0E"/>
    <w:rPr>
      <w:rFonts w:ascii="Calibri" w:eastAsiaTheme="majorEastAsia" w:hAnsi="Calibri" w:cstheme="majorBidi"/>
      <w:b/>
      <w:color w:val="44546A" w:themeColor="text2"/>
      <w:sz w:val="24"/>
      <w:szCs w:val="24"/>
    </w:rPr>
  </w:style>
  <w:style w:type="paragraph" w:customStyle="1" w:styleId="cardnotes">
    <w:name w:val="card notes"/>
    <w:uiPriority w:val="4"/>
    <w:qFormat/>
    <w:rsid w:val="00524B0E"/>
    <w:rPr>
      <w:rFonts w:ascii="Calibri" w:eastAsiaTheme="majorEastAsia" w:hAnsi="Calibri" w:cstheme="majorBidi"/>
      <w:b/>
      <w:iCs/>
      <w:color w:val="538135" w:themeColor="accent6" w:themeShade="BF"/>
    </w:rPr>
  </w:style>
  <w:style w:type="paragraph" w:customStyle="1" w:styleId="Cardnotes0">
    <w:name w:val="Card notes"/>
    <w:uiPriority w:val="4"/>
    <w:qFormat/>
    <w:rsid w:val="00524B0E"/>
    <w:rPr>
      <w:rFonts w:ascii="Calibri" w:hAnsi="Calibri" w:cs="Calibri"/>
      <w:b/>
      <w:color w:val="538135" w:themeColor="accent6" w:themeShade="BF"/>
    </w:rPr>
  </w:style>
  <w:style w:type="character" w:customStyle="1" w:styleId="Bodytext75pt">
    <w:name w:val="Body text + 7.5 pt"/>
    <w:basedOn w:val="DefaultParagraphFont"/>
    <w:rsid w:val="00524B0E"/>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524B0E"/>
    <w:rPr>
      <w:rFonts w:ascii="Times New Roman" w:hAnsi="Times New Roman"/>
      <w:sz w:val="16"/>
      <w:szCs w:val="16"/>
    </w:rPr>
  </w:style>
  <w:style w:type="paragraph" w:customStyle="1" w:styleId="text-justify">
    <w:name w:val="text-justify"/>
    <w:basedOn w:val="Normal"/>
    <w:rsid w:val="00524B0E"/>
    <w:pPr>
      <w:spacing w:before="100" w:beforeAutospacing="1" w:after="100" w:afterAutospacing="1"/>
    </w:pPr>
    <w:rPr>
      <w:rFonts w:eastAsia="Times New Roman"/>
      <w:sz w:val="24"/>
    </w:rPr>
  </w:style>
  <w:style w:type="character" w:customStyle="1" w:styleId="footnote-reference">
    <w:name w:val="footnote-reference"/>
    <w:basedOn w:val="DefaultParagraphFont"/>
    <w:rsid w:val="00524B0E"/>
  </w:style>
  <w:style w:type="character" w:customStyle="1" w:styleId="dropcaps2">
    <w:name w:val="dropcaps2"/>
    <w:basedOn w:val="DefaultParagraphFont"/>
    <w:rsid w:val="00524B0E"/>
  </w:style>
  <w:style w:type="character" w:customStyle="1" w:styleId="definition">
    <w:name w:val="definition"/>
    <w:basedOn w:val="DefaultParagraphFont"/>
    <w:rsid w:val="00524B0E"/>
  </w:style>
  <w:style w:type="paragraph" w:customStyle="1" w:styleId="boldcite">
    <w:name w:val="bold cite"/>
    <w:basedOn w:val="Normal"/>
    <w:link w:val="boldciteChar4"/>
    <w:qFormat/>
    <w:rsid w:val="00524B0E"/>
    <w:rPr>
      <w:rFonts w:eastAsia="Times New Roman"/>
      <w:b/>
      <w:color w:val="000000"/>
      <w:u w:val="thick" w:color="000000"/>
    </w:rPr>
  </w:style>
  <w:style w:type="character" w:customStyle="1" w:styleId="boldciteChar4">
    <w:name w:val="bold cite Char4"/>
    <w:link w:val="boldcite"/>
    <w:locked/>
    <w:rsid w:val="00524B0E"/>
    <w:rPr>
      <w:rFonts w:ascii="Times New Roman" w:eastAsia="Times New Roman" w:hAnsi="Times New Roman" w:cs="Times New Roman"/>
      <w:b/>
      <w:color w:val="000000"/>
      <w:u w:val="thick" w:color="000000"/>
    </w:rPr>
  </w:style>
  <w:style w:type="paragraph" w:customStyle="1" w:styleId="post-date">
    <w:name w:val="post-date"/>
    <w:basedOn w:val="Normal"/>
    <w:rsid w:val="00524B0E"/>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524B0E"/>
  </w:style>
  <w:style w:type="character" w:customStyle="1" w:styleId="locality">
    <w:name w:val="locality"/>
    <w:basedOn w:val="DefaultParagraphFont"/>
    <w:rsid w:val="00524B0E"/>
  </w:style>
  <w:style w:type="character" w:customStyle="1" w:styleId="org">
    <w:name w:val="org"/>
    <w:basedOn w:val="DefaultParagraphFont"/>
    <w:rsid w:val="00524B0E"/>
  </w:style>
  <w:style w:type="character" w:customStyle="1" w:styleId="wpsdcp-drop-cap-default">
    <w:name w:val="wpsdcp-drop-cap-default"/>
    <w:basedOn w:val="DefaultParagraphFont"/>
    <w:rsid w:val="00524B0E"/>
  </w:style>
  <w:style w:type="character" w:customStyle="1" w:styleId="ref-lnk">
    <w:name w:val="ref-lnk"/>
    <w:basedOn w:val="DefaultParagraphFont"/>
    <w:rsid w:val="00524B0E"/>
  </w:style>
  <w:style w:type="character" w:customStyle="1" w:styleId="ref-overlay">
    <w:name w:val="ref-overlay"/>
    <w:basedOn w:val="DefaultParagraphFont"/>
    <w:rsid w:val="00524B0E"/>
  </w:style>
  <w:style w:type="paragraph" w:customStyle="1" w:styleId="titletext">
    <w:name w:val="titletext"/>
    <w:basedOn w:val="Normal"/>
    <w:rsid w:val="00524B0E"/>
    <w:pPr>
      <w:spacing w:before="100" w:beforeAutospacing="1" w:after="100" w:afterAutospacing="1"/>
    </w:pPr>
    <w:rPr>
      <w:rFonts w:eastAsia="Times New Roman"/>
      <w:sz w:val="24"/>
    </w:rPr>
  </w:style>
  <w:style w:type="paragraph" w:customStyle="1" w:styleId="mainarticleheaderlead--xl">
    <w:name w:val="mainarticleheader__lead--xl"/>
    <w:basedOn w:val="Normal"/>
    <w:rsid w:val="00524B0E"/>
    <w:pPr>
      <w:spacing w:before="100" w:beforeAutospacing="1" w:after="100" w:afterAutospacing="1"/>
    </w:pPr>
    <w:rPr>
      <w:rFonts w:eastAsia="Times New Roman"/>
      <w:sz w:val="24"/>
    </w:rPr>
  </w:style>
  <w:style w:type="character" w:customStyle="1" w:styleId="superscript">
    <w:name w:val="superscript"/>
    <w:basedOn w:val="DefaultParagraphFont"/>
    <w:rsid w:val="00524B0E"/>
  </w:style>
  <w:style w:type="character" w:customStyle="1" w:styleId="pub-link">
    <w:name w:val="pub-link"/>
    <w:basedOn w:val="DefaultParagraphFont"/>
    <w:rsid w:val="00524B0E"/>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524B0E"/>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524B0E"/>
  </w:style>
  <w:style w:type="character" w:customStyle="1" w:styleId="swauthor">
    <w:name w:val="sw_author"/>
    <w:rsid w:val="00524B0E"/>
  </w:style>
  <w:style w:type="paragraph" w:customStyle="1" w:styleId="TxBr41p1">
    <w:name w:val="TxBr_41p1"/>
    <w:basedOn w:val="Normal"/>
    <w:qFormat/>
    <w:rsid w:val="00524B0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524B0E"/>
    <w:rPr>
      <w:rFonts w:ascii="Georgia" w:eastAsia="Times New Roman" w:hAnsi="Georgia" w:cs="Arial" w:hint="default"/>
      <w:b/>
      <w:bCs/>
      <w:kern w:val="32"/>
      <w:sz w:val="28"/>
      <w:szCs w:val="32"/>
    </w:rPr>
  </w:style>
  <w:style w:type="character" w:customStyle="1" w:styleId="CiteReal0">
    <w:name w:val="CiteReal"/>
    <w:uiPriority w:val="1"/>
    <w:qFormat/>
    <w:rsid w:val="00524B0E"/>
    <w:rPr>
      <w:rFonts w:ascii="Arial" w:hAnsi="Arial"/>
      <w:b/>
      <w:sz w:val="24"/>
      <w:u w:val="single"/>
    </w:rPr>
  </w:style>
  <w:style w:type="character" w:customStyle="1" w:styleId="dropcap1">
    <w:name w:val="dropcap1"/>
    <w:rsid w:val="00524B0E"/>
  </w:style>
  <w:style w:type="paragraph" w:customStyle="1" w:styleId="Style31">
    <w:name w:val="Style31"/>
    <w:basedOn w:val="Normal"/>
    <w:uiPriority w:val="99"/>
    <w:qFormat/>
    <w:rsid w:val="00524B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24B0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524B0E"/>
    <w:pPr>
      <w:spacing w:line="200" w:lineRule="exact"/>
      <w:jc w:val="both"/>
    </w:pPr>
    <w:rPr>
      <w:rFonts w:ascii="Palatino Linotype" w:hAnsi="Palatino Linotype" w:cs="Palatino Linotype"/>
    </w:rPr>
  </w:style>
  <w:style w:type="character" w:customStyle="1" w:styleId="FontStyle72">
    <w:name w:val="Font Style72"/>
    <w:uiPriority w:val="99"/>
    <w:rsid w:val="00524B0E"/>
    <w:rPr>
      <w:rFonts w:ascii="Cambria" w:hAnsi="Cambria" w:cs="Cambria" w:hint="default"/>
      <w:sz w:val="16"/>
      <w:szCs w:val="16"/>
    </w:rPr>
  </w:style>
  <w:style w:type="character" w:customStyle="1" w:styleId="FontStyle73">
    <w:name w:val="Font Style73"/>
    <w:uiPriority w:val="99"/>
    <w:rsid w:val="00524B0E"/>
    <w:rPr>
      <w:rFonts w:ascii="Cambria" w:hAnsi="Cambria" w:cs="Cambria" w:hint="default"/>
      <w:i/>
      <w:iCs/>
      <w:sz w:val="16"/>
      <w:szCs w:val="16"/>
    </w:rPr>
  </w:style>
  <w:style w:type="character" w:customStyle="1" w:styleId="UnderlinestyleChar2">
    <w:name w:val="Underline style Char2"/>
    <w:rsid w:val="00524B0E"/>
    <w:rPr>
      <w:sz w:val="22"/>
      <w:szCs w:val="24"/>
      <w:u w:val="single"/>
      <w:lang w:val="en-US" w:eastAsia="en-US" w:bidi="ar-SA"/>
    </w:rPr>
  </w:style>
  <w:style w:type="character" w:customStyle="1" w:styleId="UnderlineCard">
    <w:name w:val="Underline Card"/>
    <w:uiPriority w:val="6"/>
    <w:qFormat/>
    <w:rsid w:val="00524B0E"/>
    <w:rPr>
      <w:rFonts w:ascii="Palatino Linotype" w:hAnsi="Palatino Linotype" w:cs="Palatino Linotype" w:hint="default"/>
      <w:b w:val="0"/>
      <w:bCs/>
      <w:sz w:val="20"/>
      <w:u w:val="single"/>
    </w:rPr>
  </w:style>
  <w:style w:type="character" w:customStyle="1" w:styleId="FontStyle49">
    <w:name w:val="Font Style49"/>
    <w:uiPriority w:val="99"/>
    <w:rsid w:val="00524B0E"/>
    <w:rPr>
      <w:rFonts w:ascii="Cambria" w:hAnsi="Cambria" w:cs="Cambria"/>
      <w:sz w:val="20"/>
      <w:szCs w:val="20"/>
    </w:rPr>
  </w:style>
  <w:style w:type="character" w:customStyle="1" w:styleId="FontStyle50">
    <w:name w:val="Font Style50"/>
    <w:uiPriority w:val="99"/>
    <w:rsid w:val="00524B0E"/>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524B0E"/>
    <w:rPr>
      <w:b/>
      <w:bCs/>
      <w:sz w:val="26"/>
      <w:u w:val="single"/>
    </w:rPr>
  </w:style>
  <w:style w:type="character" w:customStyle="1" w:styleId="articoloinside">
    <w:name w:val="articolo_inside"/>
    <w:rsid w:val="00524B0E"/>
  </w:style>
  <w:style w:type="paragraph" w:customStyle="1" w:styleId="pagetools">
    <w:name w:val="pagetools"/>
    <w:basedOn w:val="Normal"/>
    <w:qFormat/>
    <w:rsid w:val="00524B0E"/>
    <w:pPr>
      <w:spacing w:before="100" w:beforeAutospacing="1" w:after="100" w:afterAutospacing="1"/>
    </w:pPr>
    <w:rPr>
      <w:rFonts w:eastAsia="Cambria"/>
      <w:sz w:val="24"/>
    </w:rPr>
  </w:style>
  <w:style w:type="character" w:customStyle="1" w:styleId="desc">
    <w:name w:val="desc"/>
    <w:basedOn w:val="DefaultParagraphFont"/>
    <w:rsid w:val="00524B0E"/>
  </w:style>
  <w:style w:type="character" w:customStyle="1" w:styleId="job">
    <w:name w:val="job"/>
    <w:basedOn w:val="DefaultParagraphFont"/>
    <w:rsid w:val="00524B0E"/>
  </w:style>
  <w:style w:type="character" w:customStyle="1" w:styleId="publisher">
    <w:name w:val="publisher"/>
    <w:basedOn w:val="DefaultParagraphFont"/>
    <w:rsid w:val="00524B0E"/>
  </w:style>
  <w:style w:type="character" w:customStyle="1" w:styleId="pubyear">
    <w:name w:val="pubyear"/>
    <w:basedOn w:val="DefaultParagraphFont"/>
    <w:rsid w:val="00524B0E"/>
  </w:style>
  <w:style w:type="character" w:customStyle="1" w:styleId="pubcity">
    <w:name w:val="pubcity"/>
    <w:basedOn w:val="DefaultParagraphFont"/>
    <w:rsid w:val="00524B0E"/>
  </w:style>
  <w:style w:type="character" w:customStyle="1" w:styleId="bodycontentlink">
    <w:name w:val="bodycontentlink"/>
    <w:basedOn w:val="DefaultParagraphFont"/>
    <w:rsid w:val="00524B0E"/>
  </w:style>
  <w:style w:type="paragraph" w:customStyle="1" w:styleId="C-Text">
    <w:name w:val="C-Text"/>
    <w:basedOn w:val="Normal"/>
    <w:qFormat/>
    <w:rsid w:val="00524B0E"/>
    <w:pPr>
      <w:tabs>
        <w:tab w:val="num" w:pos="720"/>
      </w:tabs>
      <w:ind w:left="720" w:hanging="360"/>
    </w:pPr>
    <w:rPr>
      <w:rFonts w:ascii="Book Antiqua" w:hAnsi="Book Antiqua"/>
      <w:sz w:val="24"/>
    </w:rPr>
  </w:style>
  <w:style w:type="character" w:customStyle="1" w:styleId="ecdate">
    <w:name w:val="ec_date"/>
    <w:basedOn w:val="DefaultParagraphFont"/>
    <w:rsid w:val="00524B0E"/>
    <w:rPr>
      <w:rFonts w:ascii="Symbol" w:hAnsi="Symbol" w:hint="default"/>
      <w:sz w:val="20"/>
      <w:szCs w:val="20"/>
      <w:shd w:val="clear" w:color="auto" w:fill="FFFFFF"/>
    </w:rPr>
  </w:style>
  <w:style w:type="paragraph" w:customStyle="1" w:styleId="ecmsonormal">
    <w:name w:val="ec_msonormal"/>
    <w:basedOn w:val="Normal"/>
    <w:qFormat/>
    <w:rsid w:val="00524B0E"/>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24B0E"/>
  </w:style>
  <w:style w:type="character" w:customStyle="1" w:styleId="articleheadline">
    <w:name w:val="articleheadline"/>
    <w:basedOn w:val="DefaultParagraphFont"/>
    <w:rsid w:val="00524B0E"/>
  </w:style>
  <w:style w:type="paragraph" w:customStyle="1" w:styleId="u-intro">
    <w:name w:val="u-intro"/>
    <w:basedOn w:val="Normal"/>
    <w:qFormat/>
    <w:rsid w:val="00524B0E"/>
    <w:pPr>
      <w:spacing w:before="100" w:beforeAutospacing="1" w:after="100" w:afterAutospacing="1"/>
    </w:pPr>
    <w:rPr>
      <w:sz w:val="24"/>
    </w:rPr>
  </w:style>
  <w:style w:type="character" w:customStyle="1" w:styleId="u-byline">
    <w:name w:val="u-byline"/>
    <w:basedOn w:val="DefaultParagraphFont"/>
    <w:rsid w:val="00524B0E"/>
  </w:style>
  <w:style w:type="character" w:customStyle="1" w:styleId="articlebya">
    <w:name w:val="articleby_a"/>
    <w:basedOn w:val="DefaultParagraphFont"/>
    <w:rsid w:val="00524B0E"/>
  </w:style>
  <w:style w:type="character" w:customStyle="1" w:styleId="popupwinby">
    <w:name w:val="popupwinby"/>
    <w:basedOn w:val="DefaultParagraphFont"/>
    <w:rsid w:val="00524B0E"/>
  </w:style>
  <w:style w:type="character" w:customStyle="1" w:styleId="storyheader">
    <w:name w:val="storyheader"/>
    <w:basedOn w:val="DefaultParagraphFont"/>
    <w:rsid w:val="00524B0E"/>
  </w:style>
  <w:style w:type="character" w:customStyle="1" w:styleId="marron">
    <w:name w:val="marron"/>
    <w:basedOn w:val="DefaultParagraphFont"/>
    <w:rsid w:val="00524B0E"/>
  </w:style>
  <w:style w:type="paragraph" w:customStyle="1" w:styleId="StyleNormalWeb10pt">
    <w:name w:val="Style Normal (Web) + 10 pt"/>
    <w:basedOn w:val="NormalWeb"/>
    <w:next w:val="Normal"/>
    <w:qFormat/>
    <w:rsid w:val="00524B0E"/>
    <w:rPr>
      <w:rFonts w:ascii="Bookman Old Style" w:eastAsiaTheme="minorHAnsi" w:hAnsi="Bookman Old Style"/>
    </w:rPr>
  </w:style>
  <w:style w:type="character" w:customStyle="1" w:styleId="StyleNormalWeb10ptChar">
    <w:name w:val="Style Normal (Web) + 10 pt Char"/>
    <w:basedOn w:val="DefaultParagraphFont"/>
    <w:rsid w:val="00524B0E"/>
    <w:rPr>
      <w:szCs w:val="24"/>
      <w:lang w:val="en-US" w:eastAsia="en-US" w:bidi="ar-SA"/>
    </w:rPr>
  </w:style>
  <w:style w:type="paragraph" w:customStyle="1" w:styleId="TagCiteShells">
    <w:name w:val="Tag/Cite/Shells"/>
    <w:basedOn w:val="Normal"/>
    <w:qFormat/>
    <w:rsid w:val="00524B0E"/>
    <w:rPr>
      <w:b/>
    </w:rPr>
  </w:style>
  <w:style w:type="paragraph" w:customStyle="1" w:styleId="DefinitionTerm">
    <w:name w:val="Definition Term"/>
    <w:basedOn w:val="Normal"/>
    <w:next w:val="Normal"/>
    <w:qFormat/>
    <w:rsid w:val="00524B0E"/>
    <w:rPr>
      <w:snapToGrid w:val="0"/>
      <w:sz w:val="24"/>
    </w:rPr>
  </w:style>
  <w:style w:type="paragraph" w:customStyle="1" w:styleId="Style6">
    <w:name w:val="Style6"/>
    <w:basedOn w:val="Normal"/>
    <w:link w:val="Style6Char"/>
    <w:qFormat/>
    <w:rsid w:val="00524B0E"/>
    <w:rPr>
      <w:color w:val="000000"/>
    </w:rPr>
  </w:style>
  <w:style w:type="character" w:customStyle="1" w:styleId="Style3CharChar">
    <w:name w:val="Style3 Char Char"/>
    <w:basedOn w:val="DefaultParagraphFont"/>
    <w:rsid w:val="00524B0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24B0E"/>
    <w:pPr>
      <w:spacing w:before="480" w:after="60"/>
    </w:pPr>
    <w:rPr>
      <w:rFonts w:eastAsia="Segoe UI" w:cs="Cambria"/>
      <w:caps/>
      <w:sz w:val="20"/>
      <w:lang w:eastAsia="zh-CN"/>
    </w:rPr>
  </w:style>
  <w:style w:type="character" w:customStyle="1" w:styleId="NormalChar0">
    <w:name w:val="Normal Char"/>
    <w:basedOn w:val="DefaultParagraphFont"/>
    <w:rsid w:val="00524B0E"/>
    <w:rPr>
      <w:lang w:eastAsia="en-US"/>
    </w:rPr>
  </w:style>
  <w:style w:type="character" w:customStyle="1" w:styleId="BoldUnderlineChar2">
    <w:name w:val="Bold + Underline Char"/>
    <w:basedOn w:val="DefaultParagraphFont"/>
    <w:rsid w:val="00524B0E"/>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24B0E"/>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524B0E"/>
  </w:style>
  <w:style w:type="character" w:customStyle="1" w:styleId="CharacterStyle7">
    <w:name w:val="Character Style 7"/>
    <w:rsid w:val="00524B0E"/>
    <w:rPr>
      <w:rFonts w:ascii="Trebuchet MS" w:hAnsi="Trebuchet MS" w:cs="Trebuchet MS"/>
      <w:sz w:val="20"/>
      <w:szCs w:val="20"/>
      <w:u w:val="single"/>
    </w:rPr>
  </w:style>
  <w:style w:type="character" w:customStyle="1" w:styleId="StyleStyle4Char">
    <w:name w:val="Style Style4 + Char"/>
    <w:basedOn w:val="DefaultParagraphFont"/>
    <w:rsid w:val="00524B0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24B0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524B0E"/>
    <w:rPr>
      <w:rFonts w:ascii="Symbol" w:hAnsi="Symbol"/>
      <w:sz w:val="21"/>
      <w:szCs w:val="21"/>
      <w:u w:val="thick"/>
    </w:rPr>
  </w:style>
  <w:style w:type="character" w:customStyle="1" w:styleId="UnderlinedEvidenceCharChar">
    <w:name w:val="Underlined Evidence Char Char"/>
    <w:basedOn w:val="DefaultParagraphFont"/>
    <w:rsid w:val="00524B0E"/>
    <w:rPr>
      <w:rFonts w:ascii="Symbol" w:hAnsi="Symbol"/>
      <w:sz w:val="21"/>
      <w:szCs w:val="21"/>
      <w:u w:val="thick"/>
      <w:lang w:val="en-US" w:eastAsia="en-US" w:bidi="ar-SA"/>
    </w:rPr>
  </w:style>
  <w:style w:type="paragraph" w:customStyle="1" w:styleId="Cite8">
    <w:name w:val="Cite8"/>
    <w:basedOn w:val="Normal"/>
    <w:autoRedefine/>
    <w:qFormat/>
    <w:rsid w:val="00524B0E"/>
    <w:rPr>
      <w:rFonts w:ascii="Trebuchet MS" w:eastAsia="Verdana" w:hAnsi="Trebuchet MS" w:cs="Cambria"/>
      <w:sz w:val="16"/>
    </w:rPr>
  </w:style>
  <w:style w:type="paragraph" w:customStyle="1" w:styleId="8font">
    <w:name w:val="8font"/>
    <w:basedOn w:val="Normal"/>
    <w:next w:val="Normal"/>
    <w:autoRedefine/>
    <w:qFormat/>
    <w:rsid w:val="00524B0E"/>
    <w:rPr>
      <w:rFonts w:eastAsia="Cambria Math" w:cs="Cambria"/>
      <w:sz w:val="16"/>
      <w:szCs w:val="16"/>
    </w:rPr>
  </w:style>
  <w:style w:type="character" w:customStyle="1" w:styleId="NoterefInText">
    <w:name w:val="_NoterefInText"/>
    <w:uiPriority w:val="99"/>
    <w:rsid w:val="00524B0E"/>
    <w:rPr>
      <w:rFonts w:cs="AKDPE C+ Utopia"/>
      <w:color w:val="000000"/>
    </w:rPr>
  </w:style>
  <w:style w:type="character" w:customStyle="1" w:styleId="postauthor">
    <w:name w:val="postauthor"/>
    <w:basedOn w:val="DefaultParagraphFont"/>
    <w:rsid w:val="00524B0E"/>
  </w:style>
  <w:style w:type="paragraph" w:customStyle="1" w:styleId="notes-source-hasnotes">
    <w:name w:val="notes-source-hasnotes"/>
    <w:basedOn w:val="Normal"/>
    <w:qFormat/>
    <w:rsid w:val="00524B0E"/>
    <w:pPr>
      <w:spacing w:before="100" w:beforeAutospacing="1" w:after="100" w:afterAutospacing="1"/>
    </w:pPr>
    <w:rPr>
      <w:rFonts w:ascii="Tahoma" w:hAnsi="Tahoma"/>
      <w:szCs w:val="20"/>
    </w:rPr>
  </w:style>
  <w:style w:type="character" w:customStyle="1" w:styleId="span">
    <w:name w:val="span"/>
    <w:basedOn w:val="DefaultParagraphFont"/>
    <w:rsid w:val="00524B0E"/>
  </w:style>
  <w:style w:type="character" w:customStyle="1" w:styleId="maintitle">
    <w:name w:val="maintitle"/>
    <w:basedOn w:val="DefaultParagraphFont"/>
    <w:rsid w:val="00524B0E"/>
  </w:style>
  <w:style w:type="character" w:customStyle="1" w:styleId="thirdparty-logo">
    <w:name w:val="thirdparty-logo"/>
    <w:basedOn w:val="DefaultParagraphFont"/>
    <w:rsid w:val="00524B0E"/>
  </w:style>
  <w:style w:type="character" w:customStyle="1" w:styleId="posted">
    <w:name w:val="posted"/>
    <w:basedOn w:val="DefaultParagraphFont"/>
    <w:rsid w:val="00524B0E"/>
  </w:style>
  <w:style w:type="character" w:customStyle="1" w:styleId="ticker">
    <w:name w:val="ticker"/>
    <w:basedOn w:val="DefaultParagraphFont"/>
    <w:rsid w:val="00524B0E"/>
  </w:style>
  <w:style w:type="paragraph" w:customStyle="1" w:styleId="articlemeta">
    <w:name w:val="articlemeta"/>
    <w:basedOn w:val="Normal"/>
    <w:qFormat/>
    <w:rsid w:val="00524B0E"/>
    <w:pPr>
      <w:spacing w:before="100" w:beforeAutospacing="1" w:after="100" w:afterAutospacing="1"/>
    </w:pPr>
    <w:rPr>
      <w:rFonts w:ascii="Tahoma" w:hAnsi="Tahoma"/>
      <w:szCs w:val="20"/>
    </w:rPr>
  </w:style>
  <w:style w:type="character" w:customStyle="1" w:styleId="vcard">
    <w:name w:val="vcard"/>
    <w:basedOn w:val="DefaultParagraphFont"/>
    <w:rsid w:val="00524B0E"/>
  </w:style>
  <w:style w:type="character" w:customStyle="1" w:styleId="print-footnote">
    <w:name w:val="print-footnote"/>
    <w:basedOn w:val="DefaultParagraphFont"/>
    <w:rsid w:val="00524B0E"/>
  </w:style>
  <w:style w:type="character" w:customStyle="1" w:styleId="datestring">
    <w:name w:val="datestring"/>
    <w:basedOn w:val="DefaultParagraphFont"/>
    <w:rsid w:val="00524B0E"/>
  </w:style>
  <w:style w:type="paragraph" w:customStyle="1" w:styleId="noindent0">
    <w:name w:val="no_indent"/>
    <w:basedOn w:val="Normal"/>
    <w:qFormat/>
    <w:rsid w:val="00524B0E"/>
    <w:pPr>
      <w:spacing w:before="100" w:beforeAutospacing="1" w:after="100" w:afterAutospacing="1"/>
    </w:pPr>
    <w:rPr>
      <w:rFonts w:ascii="Tahoma" w:hAnsi="Tahoma"/>
      <w:szCs w:val="20"/>
    </w:rPr>
  </w:style>
  <w:style w:type="character" w:customStyle="1" w:styleId="email">
    <w:name w:val="email"/>
    <w:basedOn w:val="DefaultParagraphFont"/>
    <w:rsid w:val="00524B0E"/>
  </w:style>
  <w:style w:type="paragraph" w:customStyle="1" w:styleId="left">
    <w:name w:val="left"/>
    <w:basedOn w:val="Normal"/>
    <w:qFormat/>
    <w:rsid w:val="00524B0E"/>
    <w:pPr>
      <w:spacing w:before="100" w:beforeAutospacing="1" w:after="100" w:afterAutospacing="1"/>
    </w:pPr>
    <w:rPr>
      <w:rFonts w:ascii="Tahoma" w:hAnsi="Tahoma"/>
      <w:szCs w:val="20"/>
    </w:rPr>
  </w:style>
  <w:style w:type="paragraph" w:customStyle="1" w:styleId="right">
    <w:name w:val="right"/>
    <w:basedOn w:val="Normal"/>
    <w:qFormat/>
    <w:rsid w:val="00524B0E"/>
    <w:pPr>
      <w:spacing w:before="100" w:beforeAutospacing="1" w:after="100" w:afterAutospacing="1"/>
    </w:pPr>
    <w:rPr>
      <w:rFonts w:ascii="Tahoma" w:hAnsi="Tahoma"/>
      <w:szCs w:val="20"/>
    </w:rPr>
  </w:style>
  <w:style w:type="character" w:customStyle="1" w:styleId="gptad">
    <w:name w:val="gptad"/>
    <w:basedOn w:val="DefaultParagraphFont"/>
    <w:rsid w:val="00524B0E"/>
  </w:style>
  <w:style w:type="paragraph" w:customStyle="1" w:styleId="creditpostedmodified">
    <w:name w:val="credit_posted_modified"/>
    <w:basedOn w:val="Normal"/>
    <w:qFormat/>
    <w:rsid w:val="00524B0E"/>
    <w:pPr>
      <w:spacing w:before="100" w:beforeAutospacing="1" w:after="100" w:afterAutospacing="1"/>
    </w:pPr>
    <w:rPr>
      <w:rFonts w:ascii="Tahoma" w:hAnsi="Tahoma"/>
      <w:szCs w:val="20"/>
    </w:rPr>
  </w:style>
  <w:style w:type="character" w:customStyle="1" w:styleId="creditline">
    <w:name w:val="creditline"/>
    <w:basedOn w:val="DefaultParagraphFont"/>
    <w:rsid w:val="00524B0E"/>
  </w:style>
  <w:style w:type="character" w:customStyle="1" w:styleId="grd">
    <w:name w:val="grd"/>
    <w:basedOn w:val="DefaultParagraphFont"/>
    <w:rsid w:val="00524B0E"/>
  </w:style>
  <w:style w:type="paragraph" w:customStyle="1" w:styleId="hs-text-container">
    <w:name w:val="hs-text-container"/>
    <w:basedOn w:val="Normal"/>
    <w:qFormat/>
    <w:rsid w:val="00524B0E"/>
    <w:pPr>
      <w:spacing w:before="100" w:beforeAutospacing="1" w:after="100" w:afterAutospacing="1"/>
    </w:pPr>
    <w:rPr>
      <w:rFonts w:ascii="Tahoma" w:hAnsi="Tahoma"/>
      <w:szCs w:val="20"/>
    </w:rPr>
  </w:style>
  <w:style w:type="character" w:customStyle="1" w:styleId="created">
    <w:name w:val="created"/>
    <w:basedOn w:val="DefaultParagraphFont"/>
    <w:rsid w:val="00524B0E"/>
  </w:style>
  <w:style w:type="character" w:customStyle="1" w:styleId="changed">
    <w:name w:val="changed"/>
    <w:basedOn w:val="DefaultParagraphFont"/>
    <w:rsid w:val="00524B0E"/>
  </w:style>
  <w:style w:type="character" w:customStyle="1" w:styleId="article-author-name">
    <w:name w:val="article-author-name"/>
    <w:basedOn w:val="DefaultParagraphFont"/>
    <w:rsid w:val="00524B0E"/>
  </w:style>
  <w:style w:type="character" w:customStyle="1" w:styleId="bioexcerpt">
    <w:name w:val="bio_excerpt"/>
    <w:basedOn w:val="DefaultParagraphFont"/>
    <w:rsid w:val="00524B0E"/>
  </w:style>
  <w:style w:type="character" w:customStyle="1" w:styleId="commentcount">
    <w:name w:val="comment_count"/>
    <w:basedOn w:val="DefaultParagraphFont"/>
    <w:rsid w:val="00524B0E"/>
  </w:style>
  <w:style w:type="character" w:customStyle="1" w:styleId="searchtermshighlighted">
    <w:name w:val="searchtermshighlighted"/>
    <w:basedOn w:val="DefaultParagraphFont"/>
    <w:rsid w:val="00524B0E"/>
  </w:style>
  <w:style w:type="character" w:customStyle="1" w:styleId="contributornametrigger">
    <w:name w:val="contributornametrigger"/>
    <w:basedOn w:val="DefaultParagraphFont"/>
    <w:rsid w:val="00524B0E"/>
  </w:style>
  <w:style w:type="character" w:customStyle="1" w:styleId="bylinepipe">
    <w:name w:val="bylinepipe"/>
    <w:basedOn w:val="DefaultParagraphFont"/>
    <w:rsid w:val="00524B0E"/>
  </w:style>
  <w:style w:type="character" w:customStyle="1" w:styleId="lucenesearchresulturlb">
    <w:name w:val="lucene_search_result_url_b"/>
    <w:basedOn w:val="DefaultParagraphFont"/>
    <w:rsid w:val="00524B0E"/>
  </w:style>
  <w:style w:type="character" w:customStyle="1" w:styleId="faculty-title">
    <w:name w:val="faculty-title"/>
    <w:basedOn w:val="DefaultParagraphFont"/>
    <w:rsid w:val="00524B0E"/>
  </w:style>
  <w:style w:type="character" w:customStyle="1" w:styleId="count">
    <w:name w:val="count"/>
    <w:basedOn w:val="DefaultParagraphFont"/>
    <w:rsid w:val="00524B0E"/>
  </w:style>
  <w:style w:type="character" w:customStyle="1" w:styleId="volume">
    <w:name w:val="volume"/>
    <w:basedOn w:val="DefaultParagraphFont"/>
    <w:rsid w:val="00524B0E"/>
  </w:style>
  <w:style w:type="character" w:customStyle="1" w:styleId="issue">
    <w:name w:val="issue"/>
    <w:basedOn w:val="DefaultParagraphFont"/>
    <w:rsid w:val="00524B0E"/>
  </w:style>
  <w:style w:type="character" w:customStyle="1" w:styleId="pages">
    <w:name w:val="pages"/>
    <w:basedOn w:val="DefaultParagraphFont"/>
    <w:rsid w:val="00524B0E"/>
  </w:style>
  <w:style w:type="character" w:customStyle="1" w:styleId="field-content">
    <w:name w:val="field-content"/>
    <w:basedOn w:val="DefaultParagraphFont"/>
    <w:rsid w:val="00524B0E"/>
  </w:style>
  <w:style w:type="character" w:customStyle="1" w:styleId="person">
    <w:name w:val="person"/>
    <w:basedOn w:val="DefaultParagraphFont"/>
    <w:rsid w:val="00524B0E"/>
  </w:style>
  <w:style w:type="character" w:customStyle="1" w:styleId="corresponding">
    <w:name w:val="corresponding"/>
    <w:basedOn w:val="DefaultParagraphFont"/>
    <w:rsid w:val="00524B0E"/>
  </w:style>
  <w:style w:type="character" w:customStyle="1" w:styleId="entry-date">
    <w:name w:val="entry-date"/>
    <w:basedOn w:val="DefaultParagraphFont"/>
    <w:rsid w:val="00524B0E"/>
  </w:style>
  <w:style w:type="paragraph" w:customStyle="1" w:styleId="entry-meta">
    <w:name w:val="entry-meta"/>
    <w:basedOn w:val="Normal"/>
    <w:qFormat/>
    <w:rsid w:val="00524B0E"/>
    <w:pPr>
      <w:spacing w:before="100" w:beforeAutospacing="1" w:after="100" w:afterAutospacing="1"/>
    </w:pPr>
    <w:rPr>
      <w:rFonts w:ascii="Tahoma" w:hAnsi="Tahoma"/>
      <w:szCs w:val="20"/>
    </w:rPr>
  </w:style>
  <w:style w:type="character" w:customStyle="1" w:styleId="post-time">
    <w:name w:val="post-time"/>
    <w:basedOn w:val="DefaultParagraphFont"/>
    <w:rsid w:val="00524B0E"/>
  </w:style>
  <w:style w:type="character" w:customStyle="1" w:styleId="post-category">
    <w:name w:val="post-category"/>
    <w:basedOn w:val="DefaultParagraphFont"/>
    <w:rsid w:val="00524B0E"/>
  </w:style>
  <w:style w:type="character" w:customStyle="1" w:styleId="post-author">
    <w:name w:val="post-author"/>
    <w:basedOn w:val="DefaultParagraphFont"/>
    <w:rsid w:val="00524B0E"/>
  </w:style>
  <w:style w:type="character" w:customStyle="1" w:styleId="A10">
    <w:name w:val="A10"/>
    <w:uiPriority w:val="99"/>
    <w:rsid w:val="00524B0E"/>
    <w:rPr>
      <w:rFonts w:cs="MS Mincho"/>
      <w:color w:val="000000"/>
      <w:sz w:val="11"/>
      <w:szCs w:val="11"/>
    </w:rPr>
  </w:style>
  <w:style w:type="paragraph" w:customStyle="1" w:styleId="Pa10">
    <w:name w:val="Pa10"/>
    <w:basedOn w:val="Default"/>
    <w:next w:val="Default"/>
    <w:uiPriority w:val="99"/>
    <w:qFormat/>
    <w:rsid w:val="00524B0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524B0E"/>
    <w:pPr>
      <w:widowControl w:val="0"/>
      <w:spacing w:line="241" w:lineRule="atLeast"/>
    </w:pPr>
    <w:rPr>
      <w:rFonts w:ascii="Verdana" w:eastAsiaTheme="minorEastAsia" w:hAnsi="Verdana" w:cs="Cambria"/>
      <w:color w:val="auto"/>
    </w:rPr>
  </w:style>
  <w:style w:type="character" w:customStyle="1" w:styleId="A90">
    <w:name w:val="A9"/>
    <w:uiPriority w:val="99"/>
    <w:rsid w:val="00524B0E"/>
    <w:rPr>
      <w:rFonts w:cs="MS Mincho"/>
      <w:color w:val="000000"/>
      <w:sz w:val="14"/>
      <w:szCs w:val="14"/>
    </w:rPr>
  </w:style>
  <w:style w:type="paragraph" w:customStyle="1" w:styleId="articledetails">
    <w:name w:val="articledetails"/>
    <w:basedOn w:val="Normal"/>
    <w:qFormat/>
    <w:rsid w:val="00524B0E"/>
    <w:pPr>
      <w:spacing w:before="100" w:beforeAutospacing="1" w:after="100" w:afterAutospacing="1"/>
    </w:pPr>
    <w:rPr>
      <w:rFonts w:ascii="Tahoma" w:hAnsi="Tahoma"/>
      <w:szCs w:val="20"/>
    </w:rPr>
  </w:style>
  <w:style w:type="character" w:customStyle="1" w:styleId="posted-and-updated">
    <w:name w:val="posted-and-updated"/>
    <w:basedOn w:val="DefaultParagraphFont"/>
    <w:rsid w:val="00524B0E"/>
  </w:style>
  <w:style w:type="paragraph" w:customStyle="1" w:styleId="aff">
    <w:name w:val="aff"/>
    <w:basedOn w:val="Normal"/>
    <w:qFormat/>
    <w:rsid w:val="00524B0E"/>
    <w:pPr>
      <w:spacing w:before="100" w:beforeAutospacing="1" w:after="100" w:afterAutospacing="1"/>
    </w:pPr>
    <w:rPr>
      <w:rFonts w:ascii="Tahoma" w:hAnsi="Tahoma"/>
      <w:szCs w:val="20"/>
    </w:rPr>
  </w:style>
  <w:style w:type="character" w:customStyle="1" w:styleId="entry-author">
    <w:name w:val="entry-author"/>
    <w:basedOn w:val="DefaultParagraphFont"/>
    <w:rsid w:val="00524B0E"/>
  </w:style>
  <w:style w:type="character" w:customStyle="1" w:styleId="entry-author-name">
    <w:name w:val="entry-author-name"/>
    <w:basedOn w:val="DefaultParagraphFont"/>
    <w:rsid w:val="00524B0E"/>
  </w:style>
  <w:style w:type="character" w:customStyle="1" w:styleId="arial11">
    <w:name w:val="arial_11"/>
    <w:basedOn w:val="DefaultParagraphFont"/>
    <w:rsid w:val="00524B0E"/>
  </w:style>
  <w:style w:type="character" w:customStyle="1" w:styleId="contrib-degrees">
    <w:name w:val="contrib-degrees"/>
    <w:basedOn w:val="DefaultParagraphFont"/>
    <w:rsid w:val="00524B0E"/>
  </w:style>
  <w:style w:type="character" w:customStyle="1" w:styleId="contrib-on-behalf-of">
    <w:name w:val="contrib-on-behalf-of"/>
    <w:basedOn w:val="DefaultParagraphFont"/>
    <w:rsid w:val="00524B0E"/>
  </w:style>
  <w:style w:type="character" w:customStyle="1" w:styleId="pubtime">
    <w:name w:val="pubtime"/>
    <w:basedOn w:val="DefaultParagraphFont"/>
    <w:rsid w:val="00524B0E"/>
  </w:style>
  <w:style w:type="character" w:customStyle="1" w:styleId="time">
    <w:name w:val="time"/>
    <w:basedOn w:val="DefaultParagraphFont"/>
    <w:rsid w:val="00524B0E"/>
  </w:style>
  <w:style w:type="character" w:customStyle="1" w:styleId="fbcommentscount">
    <w:name w:val="fb_comments_count"/>
    <w:basedOn w:val="DefaultParagraphFont"/>
    <w:rsid w:val="00524B0E"/>
  </w:style>
  <w:style w:type="character" w:customStyle="1" w:styleId="stsharethiscustom">
    <w:name w:val="st_sharethis_custom"/>
    <w:basedOn w:val="DefaultParagraphFont"/>
    <w:rsid w:val="00524B0E"/>
  </w:style>
  <w:style w:type="paragraph" w:customStyle="1" w:styleId="permalinkable">
    <w:name w:val="permalinkable"/>
    <w:basedOn w:val="Normal"/>
    <w:qFormat/>
    <w:rsid w:val="00524B0E"/>
    <w:pPr>
      <w:spacing w:before="100" w:beforeAutospacing="1" w:after="100" w:afterAutospacing="1"/>
    </w:pPr>
    <w:rPr>
      <w:rFonts w:ascii="Tahoma" w:hAnsi="Tahoma"/>
      <w:szCs w:val="20"/>
    </w:rPr>
  </w:style>
  <w:style w:type="character" w:customStyle="1" w:styleId="link-external">
    <w:name w:val="link-external"/>
    <w:basedOn w:val="DefaultParagraphFont"/>
    <w:rsid w:val="00524B0E"/>
  </w:style>
  <w:style w:type="character" w:customStyle="1" w:styleId="articleauthor">
    <w:name w:val="article_author"/>
    <w:basedOn w:val="DefaultParagraphFont"/>
    <w:rsid w:val="00524B0E"/>
  </w:style>
  <w:style w:type="character" w:customStyle="1" w:styleId="articleissue">
    <w:name w:val="article_issue"/>
    <w:basedOn w:val="DefaultParagraphFont"/>
    <w:rsid w:val="00524B0E"/>
  </w:style>
  <w:style w:type="character" w:customStyle="1" w:styleId="a-size-large">
    <w:name w:val="a-size-large"/>
    <w:basedOn w:val="DefaultParagraphFont"/>
    <w:rsid w:val="00524B0E"/>
  </w:style>
  <w:style w:type="character" w:customStyle="1" w:styleId="a-size-medium">
    <w:name w:val="a-size-medium"/>
    <w:basedOn w:val="DefaultParagraphFont"/>
    <w:rsid w:val="00524B0E"/>
  </w:style>
  <w:style w:type="character" w:customStyle="1" w:styleId="contribution">
    <w:name w:val="contribution"/>
    <w:basedOn w:val="DefaultParagraphFont"/>
    <w:rsid w:val="00524B0E"/>
  </w:style>
  <w:style w:type="character" w:customStyle="1" w:styleId="a-color-secondary">
    <w:name w:val="a-color-secondary"/>
    <w:basedOn w:val="DefaultParagraphFont"/>
    <w:rsid w:val="00524B0E"/>
  </w:style>
  <w:style w:type="paragraph" w:customStyle="1" w:styleId="sbyline">
    <w:name w:val="sbyline"/>
    <w:basedOn w:val="Normal"/>
    <w:qFormat/>
    <w:rsid w:val="00524B0E"/>
    <w:pPr>
      <w:spacing w:before="100" w:beforeAutospacing="1" w:after="100" w:afterAutospacing="1"/>
    </w:pPr>
    <w:rPr>
      <w:rFonts w:ascii="Tahoma" w:hAnsi="Tahoma"/>
      <w:szCs w:val="20"/>
    </w:rPr>
  </w:style>
  <w:style w:type="character" w:customStyle="1" w:styleId="ui-author">
    <w:name w:val="ui-author"/>
    <w:basedOn w:val="DefaultParagraphFont"/>
    <w:rsid w:val="00524B0E"/>
  </w:style>
  <w:style w:type="character" w:customStyle="1" w:styleId="ui-staffline">
    <w:name w:val="ui-staffline"/>
    <w:basedOn w:val="DefaultParagraphFont"/>
    <w:rsid w:val="00524B0E"/>
  </w:style>
  <w:style w:type="paragraph" w:customStyle="1" w:styleId="promotion-tag-p">
    <w:name w:val="promotion-tag-p"/>
    <w:basedOn w:val="Normal"/>
    <w:qFormat/>
    <w:rsid w:val="00524B0E"/>
    <w:pPr>
      <w:spacing w:before="100" w:beforeAutospacing="1" w:after="100" w:afterAutospacing="1"/>
    </w:pPr>
    <w:rPr>
      <w:rFonts w:ascii="Tahoma" w:hAnsi="Tahoma"/>
      <w:szCs w:val="20"/>
    </w:rPr>
  </w:style>
  <w:style w:type="paragraph" w:customStyle="1" w:styleId="heading">
    <w:name w:val="heading"/>
    <w:basedOn w:val="Normal"/>
    <w:qFormat/>
    <w:rsid w:val="00524B0E"/>
    <w:pPr>
      <w:spacing w:before="100" w:beforeAutospacing="1" w:after="100" w:afterAutospacing="1"/>
    </w:pPr>
    <w:rPr>
      <w:rFonts w:ascii="Tahoma" w:hAnsi="Tahoma"/>
      <w:szCs w:val="20"/>
    </w:rPr>
  </w:style>
  <w:style w:type="character" w:customStyle="1" w:styleId="value">
    <w:name w:val="value"/>
    <w:basedOn w:val="DefaultParagraphFont"/>
    <w:rsid w:val="00524B0E"/>
  </w:style>
  <w:style w:type="character" w:customStyle="1" w:styleId="specialissuelabel">
    <w:name w:val="specialissuelabel"/>
    <w:basedOn w:val="DefaultParagraphFont"/>
    <w:rsid w:val="00524B0E"/>
  </w:style>
  <w:style w:type="character" w:customStyle="1" w:styleId="referencediv">
    <w:name w:val="referencediv"/>
    <w:basedOn w:val="DefaultParagraphFont"/>
    <w:rsid w:val="00524B0E"/>
  </w:style>
  <w:style w:type="character" w:customStyle="1" w:styleId="wp-smiley">
    <w:name w:val="wp-smiley"/>
    <w:basedOn w:val="DefaultParagraphFont"/>
    <w:rsid w:val="00524B0E"/>
  </w:style>
  <w:style w:type="character" w:customStyle="1" w:styleId="meta-prep">
    <w:name w:val="meta-prep"/>
    <w:basedOn w:val="DefaultParagraphFont"/>
    <w:rsid w:val="00524B0E"/>
  </w:style>
  <w:style w:type="character" w:customStyle="1" w:styleId="artjournal">
    <w:name w:val="art_journal"/>
    <w:basedOn w:val="DefaultParagraphFont"/>
    <w:rsid w:val="00524B0E"/>
  </w:style>
  <w:style w:type="character" w:customStyle="1" w:styleId="artdatevolumeissuepart">
    <w:name w:val="art_datevolumeissuepart"/>
    <w:basedOn w:val="DefaultParagraphFont"/>
    <w:rsid w:val="00524B0E"/>
  </w:style>
  <w:style w:type="character" w:customStyle="1" w:styleId="artpages">
    <w:name w:val="art_pages"/>
    <w:basedOn w:val="DefaultParagraphFont"/>
    <w:rsid w:val="00524B0E"/>
  </w:style>
  <w:style w:type="character" w:customStyle="1" w:styleId="singlehighlightclass">
    <w:name w:val="single_highlight_class"/>
    <w:basedOn w:val="DefaultParagraphFont"/>
    <w:rsid w:val="00524B0E"/>
  </w:style>
  <w:style w:type="character" w:customStyle="1" w:styleId="degree">
    <w:name w:val="degree"/>
    <w:basedOn w:val="DefaultParagraphFont"/>
    <w:rsid w:val="00524B0E"/>
  </w:style>
  <w:style w:type="character" w:customStyle="1" w:styleId="major">
    <w:name w:val="major"/>
    <w:basedOn w:val="DefaultParagraphFont"/>
    <w:rsid w:val="00524B0E"/>
  </w:style>
  <w:style w:type="character" w:customStyle="1" w:styleId="authors">
    <w:name w:val="authors"/>
    <w:basedOn w:val="DefaultParagraphFont"/>
    <w:rsid w:val="00524B0E"/>
  </w:style>
  <w:style w:type="character" w:customStyle="1" w:styleId="views">
    <w:name w:val="views"/>
    <w:basedOn w:val="DefaultParagraphFont"/>
    <w:rsid w:val="00524B0E"/>
  </w:style>
  <w:style w:type="character" w:customStyle="1" w:styleId="stmainservices">
    <w:name w:val="stmainservices"/>
    <w:basedOn w:val="DefaultParagraphFont"/>
    <w:rsid w:val="00524B0E"/>
  </w:style>
  <w:style w:type="character" w:customStyle="1" w:styleId="stbubblehcount">
    <w:name w:val="stbubble_hcount"/>
    <w:basedOn w:val="DefaultParagraphFont"/>
    <w:rsid w:val="00524B0E"/>
  </w:style>
  <w:style w:type="paragraph" w:customStyle="1" w:styleId="Document">
    <w:name w:val="_Document"/>
    <w:basedOn w:val="Default"/>
    <w:next w:val="Default"/>
    <w:uiPriority w:val="99"/>
    <w:qFormat/>
    <w:rsid w:val="00524B0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24B0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24B0E"/>
    <w:pPr>
      <w:widowControl w:val="0"/>
    </w:pPr>
    <w:rPr>
      <w:rFonts w:ascii="AKDPE C+ Utopia" w:eastAsiaTheme="minorEastAsia" w:hAnsi="AKDPE C+ Utopia" w:cs="Cambria"/>
      <w:color w:val="auto"/>
    </w:rPr>
  </w:style>
  <w:style w:type="paragraph" w:customStyle="1" w:styleId="collapsed-hide">
    <w:name w:val="collapsed-hide"/>
    <w:basedOn w:val="Normal"/>
    <w:qFormat/>
    <w:rsid w:val="00524B0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524B0E"/>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524B0E"/>
    <w:pPr>
      <w:spacing w:before="100" w:beforeAutospacing="1" w:after="100" w:afterAutospacing="1"/>
    </w:pPr>
    <w:rPr>
      <w:rFonts w:ascii="Tahoma" w:hAnsi="Tahoma"/>
      <w:szCs w:val="20"/>
    </w:rPr>
  </w:style>
  <w:style w:type="character" w:customStyle="1" w:styleId="article-date">
    <w:name w:val="article-date"/>
    <w:basedOn w:val="DefaultParagraphFont"/>
    <w:rsid w:val="00524B0E"/>
  </w:style>
  <w:style w:type="character" w:customStyle="1" w:styleId="article-author">
    <w:name w:val="article-author"/>
    <w:basedOn w:val="DefaultParagraphFont"/>
    <w:rsid w:val="00524B0E"/>
  </w:style>
  <w:style w:type="character" w:customStyle="1" w:styleId="tolocaltime">
    <w:name w:val="tolocaltime"/>
    <w:basedOn w:val="DefaultParagraphFont"/>
    <w:rsid w:val="00524B0E"/>
  </w:style>
  <w:style w:type="character" w:customStyle="1" w:styleId="pb-byline">
    <w:name w:val="pb-byline"/>
    <w:basedOn w:val="DefaultParagraphFont"/>
    <w:rsid w:val="00524B0E"/>
  </w:style>
  <w:style w:type="character" w:customStyle="1" w:styleId="pb-timestamp">
    <w:name w:val="pb-timestamp"/>
    <w:basedOn w:val="DefaultParagraphFont"/>
    <w:rsid w:val="00524B0E"/>
  </w:style>
  <w:style w:type="paragraph" w:customStyle="1" w:styleId="Pa8">
    <w:name w:val="Pa8"/>
    <w:basedOn w:val="Default"/>
    <w:next w:val="Default"/>
    <w:uiPriority w:val="99"/>
    <w:qFormat/>
    <w:rsid w:val="00524B0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524B0E"/>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524B0E"/>
  </w:style>
  <w:style w:type="character" w:customStyle="1" w:styleId="even">
    <w:name w:val="even"/>
    <w:basedOn w:val="DefaultParagraphFont"/>
    <w:rsid w:val="00524B0E"/>
  </w:style>
  <w:style w:type="character" w:customStyle="1" w:styleId="foreground">
    <w:name w:val="foreground"/>
    <w:basedOn w:val="DefaultParagraphFont"/>
    <w:rsid w:val="00524B0E"/>
  </w:style>
  <w:style w:type="paragraph" w:customStyle="1" w:styleId="volissue">
    <w:name w:val="volissue"/>
    <w:basedOn w:val="Normal"/>
    <w:qFormat/>
    <w:rsid w:val="00524B0E"/>
    <w:pPr>
      <w:spacing w:before="100" w:beforeAutospacing="1" w:after="100" w:afterAutospacing="1"/>
    </w:pPr>
    <w:rPr>
      <w:rFonts w:ascii="Tahoma" w:hAnsi="Tahoma"/>
      <w:szCs w:val="20"/>
    </w:rPr>
  </w:style>
  <w:style w:type="character" w:customStyle="1" w:styleId="view-count">
    <w:name w:val="view-count"/>
    <w:basedOn w:val="DefaultParagraphFont"/>
    <w:rsid w:val="00524B0E"/>
  </w:style>
  <w:style w:type="paragraph" w:customStyle="1" w:styleId="BoldUnderlineChar20">
    <w:name w:val="BoldUnderline Char2"/>
    <w:link w:val="BoldUnderlineChar2Char"/>
    <w:qFormat/>
    <w:rsid w:val="00524B0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524B0E"/>
    <w:rPr>
      <w:rFonts w:ascii="Times New Roman" w:eastAsia="Times New Roman" w:hAnsi="Times New Roman" w:cs="Times New Roman"/>
      <w:b/>
      <w:sz w:val="20"/>
      <w:szCs w:val="24"/>
      <w:u w:val="single"/>
    </w:rPr>
  </w:style>
  <w:style w:type="character" w:customStyle="1" w:styleId="UnderlineCharChar4">
    <w:name w:val="Underline Char Char4"/>
    <w:rsid w:val="00524B0E"/>
    <w:rPr>
      <w:szCs w:val="24"/>
      <w:u w:val="single"/>
      <w:lang w:val="en-US" w:eastAsia="en-US" w:bidi="ar-SA"/>
    </w:rPr>
  </w:style>
  <w:style w:type="character" w:customStyle="1" w:styleId="BoldUnderlineCharChar3">
    <w:name w:val="BoldUnderline Char Char3"/>
    <w:rsid w:val="00524B0E"/>
    <w:rPr>
      <w:b/>
      <w:szCs w:val="24"/>
      <w:u w:val="single"/>
      <w:lang w:val="en-US" w:eastAsia="en-US" w:bidi="ar-SA"/>
    </w:rPr>
  </w:style>
  <w:style w:type="character" w:customStyle="1" w:styleId="UnderlineCharChar3">
    <w:name w:val="Underline Char Char3"/>
    <w:rsid w:val="00524B0E"/>
    <w:rPr>
      <w:szCs w:val="24"/>
      <w:u w:val="single"/>
      <w:lang w:val="en-US" w:eastAsia="en-US" w:bidi="ar-SA"/>
    </w:rPr>
  </w:style>
  <w:style w:type="character" w:customStyle="1" w:styleId="BoldUnderlineCharChar2">
    <w:name w:val="BoldUnderline Char Char2"/>
    <w:rsid w:val="00524B0E"/>
    <w:rPr>
      <w:b/>
      <w:szCs w:val="24"/>
      <w:u w:val="single"/>
      <w:lang w:val="en-US" w:eastAsia="en-US" w:bidi="ar-SA"/>
    </w:rPr>
  </w:style>
  <w:style w:type="paragraph" w:customStyle="1" w:styleId="UnderlineCard0">
    <w:name w:val="UnderlineCard"/>
    <w:basedOn w:val="Heading3"/>
    <w:link w:val="UnderlineCardChar"/>
    <w:qFormat/>
    <w:rsid w:val="00524B0E"/>
    <w:pPr>
      <w:keepNext w:val="0"/>
      <w:keepLines w:val="0"/>
      <w:spacing w:before="0"/>
      <w:jc w:val="left"/>
      <w:outlineLvl w:val="9"/>
    </w:pPr>
    <w:rPr>
      <w:rFonts w:eastAsia="Calibri" w:cs="Times New Roman"/>
      <w:b w:val="0"/>
      <w:bCs w:val="0"/>
      <w:sz w:val="20"/>
      <w:szCs w:val="20"/>
      <w:lang w:val="x-none" w:eastAsia="x-none"/>
    </w:rPr>
  </w:style>
  <w:style w:type="character" w:customStyle="1" w:styleId="UnderlineCardChar">
    <w:name w:val="UnderlineCard Char"/>
    <w:link w:val="UnderlineCard0"/>
    <w:rsid w:val="00524B0E"/>
    <w:rPr>
      <w:rFonts w:ascii="Times New Roman" w:eastAsia="Calibri" w:hAnsi="Times New Roman" w:cs="Times New Roman"/>
      <w:bCs/>
      <w:sz w:val="20"/>
      <w:szCs w:val="20"/>
      <w:u w:val="single"/>
      <w:lang w:val="x-none" w:eastAsia="x-none"/>
    </w:rPr>
  </w:style>
  <w:style w:type="character" w:customStyle="1" w:styleId="5Notunderlined">
    <w:name w:val="5 Not underlined"/>
    <w:rsid w:val="00524B0E"/>
    <w:rPr>
      <w:rFonts w:ascii="Times New Roman" w:hAnsi="Times New Roman"/>
      <w:sz w:val="16"/>
    </w:rPr>
  </w:style>
  <w:style w:type="character" w:customStyle="1" w:styleId="volume-issue">
    <w:name w:val="volume-issue"/>
    <w:rsid w:val="00524B0E"/>
    <w:rPr>
      <w:rFonts w:cs="Times New Roman"/>
    </w:rPr>
  </w:style>
  <w:style w:type="character" w:customStyle="1" w:styleId="i">
    <w:name w:val="i"/>
    <w:basedOn w:val="DefaultParagraphFont"/>
    <w:uiPriority w:val="99"/>
    <w:rsid w:val="00524B0E"/>
  </w:style>
  <w:style w:type="character" w:customStyle="1" w:styleId="storytext">
    <w:name w:val="storytext"/>
    <w:basedOn w:val="DefaultParagraphFont"/>
    <w:rsid w:val="00524B0E"/>
  </w:style>
  <w:style w:type="character" w:customStyle="1" w:styleId="heading3char0">
    <w:name w:val="heading3char"/>
    <w:rsid w:val="00524B0E"/>
  </w:style>
  <w:style w:type="character" w:customStyle="1" w:styleId="boldness1">
    <w:name w:val="boldness1"/>
    <w:rsid w:val="00524B0E"/>
  </w:style>
  <w:style w:type="paragraph" w:customStyle="1" w:styleId="indent">
    <w:name w:val="indent"/>
    <w:basedOn w:val="Normal"/>
    <w:qFormat/>
    <w:rsid w:val="00524B0E"/>
    <w:pPr>
      <w:spacing w:before="100" w:beforeAutospacing="1" w:after="100" w:afterAutospacing="1"/>
    </w:pPr>
    <w:rPr>
      <w:rFonts w:eastAsia="Times New Roman"/>
      <w:sz w:val="24"/>
    </w:rPr>
  </w:style>
  <w:style w:type="paragraph" w:customStyle="1" w:styleId="Cardd">
    <w:name w:val="Cardd"/>
    <w:basedOn w:val="Normal"/>
    <w:uiPriority w:val="4"/>
    <w:qFormat/>
    <w:rsid w:val="00524B0E"/>
    <w:pPr>
      <w:ind w:left="288" w:right="288"/>
    </w:pPr>
  </w:style>
  <w:style w:type="character" w:customStyle="1" w:styleId="story-author">
    <w:name w:val="story-author"/>
    <w:basedOn w:val="DefaultParagraphFont"/>
    <w:rsid w:val="00524B0E"/>
  </w:style>
  <w:style w:type="paragraph" w:customStyle="1" w:styleId="document0">
    <w:name w:val="document"/>
    <w:basedOn w:val="Normal"/>
    <w:qFormat/>
    <w:rsid w:val="00524B0E"/>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524B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24B0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24B0E"/>
    <w:rPr>
      <w:u w:val="single"/>
    </w:rPr>
  </w:style>
  <w:style w:type="character" w:customStyle="1" w:styleId="StyleUnderlineBoldIndent11ptChar">
    <w:name w:val="Style Underline + Bold Indent + 11 pt Char"/>
    <w:link w:val="StyleUnderlineBoldIndent11pt"/>
    <w:rsid w:val="00524B0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24B0E"/>
    <w:rPr>
      <w:b/>
      <w:bCs/>
      <w:u w:val="single"/>
    </w:rPr>
  </w:style>
  <w:style w:type="character" w:customStyle="1" w:styleId="StyleUnderlineBoldIndent11ptBoldChar">
    <w:name w:val="Style Underline + Bold Indent + 11 pt Bold Char"/>
    <w:link w:val="StyleUnderlineBoldIndent11ptBold"/>
    <w:rsid w:val="00524B0E"/>
    <w:rPr>
      <w:rFonts w:ascii="Times New Roman" w:eastAsia="Times New Roman" w:hAnsi="Times New Roman" w:cs="Times New Roman"/>
      <w:b/>
      <w:bCs/>
      <w:szCs w:val="20"/>
      <w:u w:val="single"/>
    </w:rPr>
  </w:style>
  <w:style w:type="character" w:customStyle="1" w:styleId="newscontent">
    <w:name w:val="newscontent"/>
    <w:rsid w:val="00524B0E"/>
  </w:style>
  <w:style w:type="paragraph" w:customStyle="1" w:styleId="Cardstyle0">
    <w:name w:val="Cardstyle"/>
    <w:basedOn w:val="Normal"/>
    <w:next w:val="Normal"/>
    <w:qFormat/>
    <w:rsid w:val="00524B0E"/>
    <w:rPr>
      <w:rFonts w:eastAsia="Times New Roman"/>
    </w:rPr>
  </w:style>
  <w:style w:type="character" w:customStyle="1" w:styleId="StyleEmphasisArial12ptBoldNotItalic">
    <w:name w:val="Style Emphasis + Arial 12 pt Bold Not Italic"/>
    <w:basedOn w:val="Emphasis"/>
    <w:rsid w:val="00524B0E"/>
    <w:rPr>
      <w:rFonts w:ascii="Arial" w:hAnsi="Arial" w:cs="Times New Roman"/>
      <w:b w:val="0"/>
      <w:bCs/>
      <w:i w:val="0"/>
      <w:iCs/>
      <w:sz w:val="24"/>
      <w:u w:val="single"/>
      <w:bdr w:val="single" w:sz="8" w:space="0" w:color="auto"/>
    </w:rPr>
  </w:style>
  <w:style w:type="character" w:customStyle="1" w:styleId="Boxing">
    <w:name w:val="Boxing"/>
    <w:basedOn w:val="DefaultParagraphFont"/>
    <w:rsid w:val="00524B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524B0E"/>
    <w:rPr>
      <w:rFonts w:ascii="SimSun" w:eastAsia="SimSun" w:hAnsi="SimSun"/>
      <w:sz w:val="15"/>
      <w:lang w:eastAsia="zh-CN"/>
    </w:rPr>
  </w:style>
  <w:style w:type="paragraph" w:customStyle="1" w:styleId="UnreadText">
    <w:name w:val="Unread Text"/>
    <w:basedOn w:val="Normal"/>
    <w:next w:val="Normal"/>
    <w:link w:val="UnreadTextChar"/>
    <w:autoRedefine/>
    <w:qFormat/>
    <w:rsid w:val="00524B0E"/>
    <w:pPr>
      <w:ind w:left="360"/>
    </w:pPr>
    <w:rPr>
      <w:rFonts w:ascii="SimSun" w:eastAsia="SimSun" w:hAnsi="SimSun" w:cstheme="minorBidi"/>
      <w:sz w:val="15"/>
      <w:lang w:eastAsia="zh-CN"/>
    </w:rPr>
  </w:style>
  <w:style w:type="character" w:customStyle="1" w:styleId="HotRouteChar">
    <w:name w:val="Hot Route! Char"/>
    <w:link w:val="HotRoute"/>
    <w:uiPriority w:val="99"/>
    <w:rsid w:val="00524B0E"/>
    <w:rPr>
      <w:rFonts w:ascii="Times New Roman" w:eastAsia="Times New Roman" w:hAnsi="Times New Roman" w:cs="Times New Roman"/>
    </w:rPr>
  </w:style>
  <w:style w:type="character" w:customStyle="1" w:styleId="navy13bd">
    <w:name w:val="navy13bd"/>
    <w:basedOn w:val="DefaultParagraphFont"/>
    <w:rsid w:val="00524B0E"/>
  </w:style>
  <w:style w:type="paragraph" w:customStyle="1" w:styleId="Normal20pt">
    <w:name w:val="Normal  + 20 pt"/>
    <w:basedOn w:val="Normal"/>
    <w:uiPriority w:val="6"/>
    <w:qFormat/>
    <w:rsid w:val="00524B0E"/>
    <w:rPr>
      <w:rFonts w:asciiTheme="minorHAnsi" w:hAnsiTheme="minorHAnsi"/>
      <w:bCs/>
      <w:u w:val="single"/>
    </w:rPr>
  </w:style>
  <w:style w:type="character" w:customStyle="1" w:styleId="StyleStyle4CharTimesNewRoman11ptItalic">
    <w:name w:val="Style Style4 Char + Times New Roman 11 pt Italic"/>
    <w:basedOn w:val="DefaultParagraphFont"/>
    <w:rsid w:val="00524B0E"/>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524B0E"/>
    <w:rPr>
      <w:rFonts w:ascii="Times New Roman" w:hAnsi="Times New Roman" w:cs="Times New Roman"/>
      <w:color w:val="000000"/>
    </w:rPr>
  </w:style>
  <w:style w:type="paragraph" w:customStyle="1" w:styleId="Style11">
    <w:name w:val="Style11"/>
    <w:basedOn w:val="Normal"/>
    <w:link w:val="Style11Char"/>
    <w:qFormat/>
    <w:rsid w:val="00524B0E"/>
    <w:rPr>
      <w:rFonts w:asciiTheme="minorHAnsi" w:hAnsiTheme="minorHAnsi" w:cstheme="minorBidi"/>
      <w:b/>
      <w:u w:val="thick"/>
    </w:rPr>
  </w:style>
  <w:style w:type="paragraph" w:customStyle="1" w:styleId="Style12">
    <w:name w:val="Style12"/>
    <w:basedOn w:val="Normal"/>
    <w:link w:val="Style12Char"/>
    <w:qFormat/>
    <w:rsid w:val="00524B0E"/>
    <w:rPr>
      <w:rFonts w:asciiTheme="minorHAnsi" w:hAnsiTheme="minorHAnsi" w:cstheme="minorBidi"/>
      <w:b/>
      <w:u w:val="thick"/>
    </w:rPr>
  </w:style>
  <w:style w:type="character" w:customStyle="1" w:styleId="current-selection">
    <w:name w:val="current-selection"/>
    <w:basedOn w:val="DefaultParagraphFont"/>
    <w:rsid w:val="00524B0E"/>
  </w:style>
  <w:style w:type="character" w:customStyle="1" w:styleId="aa">
    <w:name w:val="_"/>
    <w:basedOn w:val="DefaultParagraphFont"/>
    <w:rsid w:val="00524B0E"/>
  </w:style>
  <w:style w:type="paragraph" w:customStyle="1" w:styleId="Shrink6">
    <w:name w:val="Shrink 6"/>
    <w:basedOn w:val="Normal"/>
    <w:qFormat/>
    <w:rsid w:val="00524B0E"/>
    <w:rPr>
      <w:rFonts w:eastAsia="Calibri"/>
      <w:sz w:val="12"/>
    </w:rPr>
  </w:style>
  <w:style w:type="character" w:customStyle="1" w:styleId="messagecontent">
    <w:name w:val="message_content"/>
    <w:rsid w:val="00524B0E"/>
  </w:style>
  <w:style w:type="character" w:customStyle="1" w:styleId="Heading3CharCharCharChar1">
    <w:name w:val="Heading 3 Char Char Char Char1"/>
    <w:rsid w:val="00524B0E"/>
    <w:rPr>
      <w:rFonts w:cs="Arial"/>
      <w:bCs/>
      <w:szCs w:val="26"/>
      <w:u w:val="single"/>
      <w:lang w:val="en-US" w:eastAsia="en-US" w:bidi="ar-SA"/>
    </w:rPr>
  </w:style>
  <w:style w:type="paragraph" w:customStyle="1" w:styleId="conintrotext">
    <w:name w:val="conintrotext"/>
    <w:basedOn w:val="Normal"/>
    <w:uiPriority w:val="99"/>
    <w:qFormat/>
    <w:rsid w:val="00524B0E"/>
    <w:pPr>
      <w:spacing w:before="100" w:beforeAutospacing="1" w:after="100" w:afterAutospacing="1"/>
    </w:pPr>
    <w:rPr>
      <w:rFonts w:eastAsia="Times New Roman"/>
      <w:sz w:val="24"/>
    </w:rPr>
  </w:style>
  <w:style w:type="character" w:customStyle="1" w:styleId="comment-body">
    <w:name w:val="comment-body"/>
    <w:rsid w:val="00524B0E"/>
  </w:style>
  <w:style w:type="character" w:customStyle="1" w:styleId="UnderlineCharCharChar1">
    <w:name w:val="Underline Char Char Char1"/>
    <w:rsid w:val="00524B0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24B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24B0E"/>
    <w:rPr>
      <w:rFonts w:asciiTheme="minorHAnsi" w:eastAsia="MS Mincho" w:hAnsiTheme="minorHAnsi" w:cstheme="minorBidi"/>
      <w:b/>
      <w:u w:val="single"/>
    </w:rPr>
  </w:style>
  <w:style w:type="character" w:customStyle="1" w:styleId="mw-headline">
    <w:name w:val="mw-headline"/>
    <w:rsid w:val="00524B0E"/>
  </w:style>
  <w:style w:type="character" w:customStyle="1" w:styleId="flagicon">
    <w:name w:val="flagicon"/>
    <w:rsid w:val="00524B0E"/>
  </w:style>
  <w:style w:type="paragraph" w:customStyle="1" w:styleId="assert">
    <w:name w:val="assert"/>
    <w:basedOn w:val="Normal"/>
    <w:uiPriority w:val="99"/>
    <w:qFormat/>
    <w:rsid w:val="00524B0E"/>
    <w:pPr>
      <w:spacing w:before="100" w:beforeAutospacing="1" w:after="100" w:afterAutospacing="1"/>
    </w:pPr>
    <w:rPr>
      <w:rFonts w:eastAsia="Times New Roman"/>
      <w:sz w:val="24"/>
    </w:rPr>
  </w:style>
  <w:style w:type="character" w:customStyle="1" w:styleId="apturelink">
    <w:name w:val="apturelink"/>
    <w:rsid w:val="00524B0E"/>
  </w:style>
  <w:style w:type="character" w:customStyle="1" w:styleId="apturelinkicon">
    <w:name w:val="apturelinkicon"/>
    <w:rsid w:val="00524B0E"/>
  </w:style>
  <w:style w:type="paragraph" w:customStyle="1" w:styleId="Default1">
    <w:name w:val="Default1"/>
    <w:basedOn w:val="Default"/>
    <w:next w:val="Default"/>
    <w:uiPriority w:val="99"/>
    <w:qFormat/>
    <w:rsid w:val="00524B0E"/>
    <w:rPr>
      <w:color w:val="auto"/>
    </w:rPr>
  </w:style>
  <w:style w:type="paragraph" w:customStyle="1" w:styleId="center">
    <w:name w:val="center"/>
    <w:basedOn w:val="Normal"/>
    <w:uiPriority w:val="99"/>
    <w:qFormat/>
    <w:rsid w:val="00524B0E"/>
    <w:pPr>
      <w:spacing w:before="100" w:beforeAutospacing="1" w:after="100" w:afterAutospacing="1"/>
    </w:pPr>
    <w:rPr>
      <w:rFonts w:eastAsia="Times New Roman"/>
      <w:sz w:val="24"/>
    </w:rPr>
  </w:style>
  <w:style w:type="character" w:customStyle="1" w:styleId="LittleChar">
    <w:name w:val="Little Char"/>
    <w:link w:val="Little"/>
    <w:uiPriority w:val="99"/>
    <w:rsid w:val="00524B0E"/>
    <w:rPr>
      <w:rFonts w:ascii="Garamond" w:eastAsia="Times New Roman" w:hAnsi="Garamond" w:cs="Times New Roman"/>
    </w:rPr>
  </w:style>
  <w:style w:type="character" w:customStyle="1" w:styleId="UnderlineChar1Char">
    <w:name w:val="Underline Char1 Char"/>
    <w:rsid w:val="00524B0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24B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24B0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24B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24B0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24B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24B0E"/>
    <w:rPr>
      <w:rFonts w:asciiTheme="minorHAnsi" w:eastAsia="MS Mincho" w:hAnsiTheme="minorHAnsi" w:cstheme="minorBidi"/>
      <w:b/>
      <w:u w:val="single"/>
    </w:rPr>
  </w:style>
  <w:style w:type="paragraph" w:customStyle="1" w:styleId="CardBody">
    <w:name w:val="Card Body"/>
    <w:basedOn w:val="Normal"/>
    <w:link w:val="CardBodyChar"/>
    <w:qFormat/>
    <w:rsid w:val="00524B0E"/>
    <w:rPr>
      <w:rFonts w:eastAsia="Times New Roman"/>
      <w:sz w:val="16"/>
    </w:rPr>
  </w:style>
  <w:style w:type="character" w:customStyle="1" w:styleId="CardBodyChar">
    <w:name w:val="Card Body Char"/>
    <w:link w:val="CardBody"/>
    <w:rsid w:val="00524B0E"/>
    <w:rPr>
      <w:rFonts w:ascii="Times New Roman" w:eastAsia="Times New Roman" w:hAnsi="Times New Roman" w:cs="Times New Roman"/>
      <w:sz w:val="16"/>
    </w:rPr>
  </w:style>
  <w:style w:type="character" w:customStyle="1" w:styleId="ptitleinside">
    <w:name w:val="p_title_inside"/>
    <w:rsid w:val="00524B0E"/>
  </w:style>
  <w:style w:type="paragraph" w:customStyle="1" w:styleId="StyleBoldandUnderlineChar11ptBorderSinglesolidline">
    <w:name w:val="Style Bold and Underline Char + 11 pt Border: : (Single solid line..."/>
    <w:link w:val="StyleBoldandUnderlineChar11ptBorderSinglesolidlineChar"/>
    <w:qFormat/>
    <w:rsid w:val="00524B0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24B0E"/>
    <w:rPr>
      <w:rFonts w:eastAsia="Times New Roman"/>
      <w:b/>
      <w:bCs/>
      <w:szCs w:val="20"/>
      <w:u w:val="single"/>
      <w:bdr w:val="single" w:sz="4" w:space="0" w:color="auto"/>
    </w:rPr>
  </w:style>
  <w:style w:type="character" w:customStyle="1" w:styleId="Heading1CharChar1">
    <w:name w:val="Heading 1 Char Char1"/>
    <w:rsid w:val="00524B0E"/>
    <w:rPr>
      <w:rFonts w:cs="Arial"/>
      <w:b/>
      <w:bCs/>
      <w:szCs w:val="32"/>
      <w:lang w:val="en-US" w:eastAsia="en-US" w:bidi="ar-SA"/>
    </w:rPr>
  </w:style>
  <w:style w:type="paragraph" w:customStyle="1" w:styleId="Indentation">
    <w:name w:val="Indentation"/>
    <w:basedOn w:val="Normal"/>
    <w:uiPriority w:val="99"/>
    <w:qFormat/>
    <w:rsid w:val="00524B0E"/>
    <w:pPr>
      <w:ind w:left="288" w:right="288"/>
    </w:pPr>
  </w:style>
  <w:style w:type="character" w:customStyle="1" w:styleId="StyleUnderlineChar9ptBorderSinglesolidlineAuto0">
    <w:name w:val="Style Underline Char + 9 pt Border: : (Single solid line Auto  0..."/>
    <w:rsid w:val="00524B0E"/>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524B0E"/>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24B0E"/>
    <w:rPr>
      <w:rFonts w:ascii="Times New Roman" w:hAnsi="Times New Roman"/>
      <w:b/>
      <w:bCs/>
      <w:noProof w:val="0"/>
      <w:sz w:val="20"/>
      <w:u w:val="single"/>
    </w:rPr>
  </w:style>
  <w:style w:type="character" w:customStyle="1" w:styleId="StyleUnderlineCharChar19pt">
    <w:name w:val="Style Underline Char Char1 + 9 pt"/>
    <w:rsid w:val="00524B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24B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24B0E"/>
    <w:rPr>
      <w:rFonts w:ascii="Times New Roman" w:eastAsia="Times New Roman" w:hAnsi="Times New Roman" w:cs="Times New Roman"/>
      <w:b/>
      <w:smallCaps/>
      <w:sz w:val="24"/>
      <w:szCs w:val="24"/>
      <w:u w:val="single"/>
    </w:rPr>
  </w:style>
  <w:style w:type="character" w:customStyle="1" w:styleId="CardTextCharChar">
    <w:name w:val="Card Text Char Char"/>
    <w:rsid w:val="00524B0E"/>
    <w:rPr>
      <w:rFonts w:ascii="Times New Roman" w:eastAsia="Times New Roman" w:hAnsi="Times New Roman" w:cs="Times New Roman"/>
      <w:sz w:val="20"/>
      <w:szCs w:val="20"/>
    </w:rPr>
  </w:style>
  <w:style w:type="character" w:customStyle="1" w:styleId="citeChar1">
    <w:name w:val="cite Char"/>
    <w:locked/>
    <w:rsid w:val="00524B0E"/>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524B0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24B0E"/>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524B0E"/>
    <w:rPr>
      <w:i/>
      <w:iCs/>
      <w:sz w:val="20"/>
      <w:u w:val="single"/>
    </w:rPr>
  </w:style>
  <w:style w:type="character" w:customStyle="1" w:styleId="HIGHLIGHT0">
    <w:name w:val="HIGHLIGHT"/>
    <w:uiPriority w:val="1"/>
    <w:qFormat/>
    <w:rsid w:val="00524B0E"/>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524B0E"/>
    <w:pPr>
      <w:outlineLvl w:val="9"/>
    </w:pPr>
    <w:rPr>
      <w:sz w:val="28"/>
      <w:u w:val="none"/>
    </w:rPr>
  </w:style>
  <w:style w:type="character" w:customStyle="1" w:styleId="HiddenBlockHeaderChar">
    <w:name w:val="Hidden Block Header Char"/>
    <w:link w:val="HiddenBlockHeader"/>
    <w:rsid w:val="00524B0E"/>
    <w:rPr>
      <w:rFonts w:ascii="Times New Roman" w:eastAsia="Times New Roman" w:hAnsi="Times New Roman" w:cs="Times New Roman"/>
      <w:b/>
      <w:sz w:val="28"/>
      <w:szCs w:val="24"/>
    </w:rPr>
  </w:style>
  <w:style w:type="character" w:customStyle="1" w:styleId="FifthChar">
    <w:name w:val="Fifth Char"/>
    <w:link w:val="Fifth"/>
    <w:uiPriority w:val="99"/>
    <w:rsid w:val="00524B0E"/>
    <w:rPr>
      <w:rFonts w:ascii="Times New Roman" w:eastAsia="Calibri" w:hAnsi="Times New Roman" w:cs="Times New Roman"/>
    </w:rPr>
  </w:style>
  <w:style w:type="paragraph" w:customStyle="1" w:styleId="Third">
    <w:name w:val="Third"/>
    <w:basedOn w:val="Normal"/>
    <w:link w:val="ThirdChar"/>
    <w:qFormat/>
    <w:rsid w:val="00524B0E"/>
    <w:rPr>
      <w:rFonts w:eastAsia="Times New Roman"/>
      <w:b/>
      <w:u w:val="single"/>
      <w:lang w:val="x-none" w:eastAsia="x-none"/>
    </w:rPr>
  </w:style>
  <w:style w:type="character" w:customStyle="1" w:styleId="ThirdChar">
    <w:name w:val="Third Char"/>
    <w:link w:val="Third"/>
    <w:rsid w:val="00524B0E"/>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524B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524B0E"/>
    <w:rPr>
      <w:rFonts w:ascii="Times New Roman" w:eastAsia="Times New Roman" w:hAnsi="Times New Roman"/>
      <w:szCs w:val="24"/>
    </w:rPr>
  </w:style>
  <w:style w:type="character" w:customStyle="1" w:styleId="article-record-publication-volume-issue">
    <w:name w:val="article-record-publication-volume-issue"/>
    <w:rsid w:val="00524B0E"/>
  </w:style>
  <w:style w:type="character" w:customStyle="1" w:styleId="NothingChar1">
    <w:name w:val="Nothing Char1"/>
    <w:rsid w:val="00524B0E"/>
    <w:rPr>
      <w:szCs w:val="24"/>
      <w:lang w:val="en-US" w:eastAsia="en-US" w:bidi="ar-SA"/>
    </w:rPr>
  </w:style>
  <w:style w:type="character" w:customStyle="1" w:styleId="NothingCharChar">
    <w:name w:val="Nothing Char Char"/>
    <w:link w:val="NothingCharCharChar"/>
    <w:rsid w:val="00524B0E"/>
  </w:style>
  <w:style w:type="paragraph" w:customStyle="1" w:styleId="DebateUnderlineBoldChar">
    <w:name w:val="Debate Underline Bold Char"/>
    <w:basedOn w:val="Normal"/>
    <w:link w:val="DebateUnderlineBoldCharChar"/>
    <w:qFormat/>
    <w:rsid w:val="00524B0E"/>
    <w:pPr>
      <w:jc w:val="both"/>
    </w:pPr>
    <w:rPr>
      <w:rFonts w:eastAsia="Times New Roman"/>
      <w:b/>
      <w:u w:val="thick"/>
    </w:rPr>
  </w:style>
  <w:style w:type="character" w:customStyle="1" w:styleId="DebateUnderlineBoldCharChar">
    <w:name w:val="Debate Underline Bold Char Char"/>
    <w:link w:val="DebateUnderlineBoldChar"/>
    <w:rsid w:val="00524B0E"/>
    <w:rPr>
      <w:rFonts w:ascii="Times New Roman" w:eastAsia="Times New Roman" w:hAnsi="Times New Roman" w:cs="Times New Roman"/>
      <w:b/>
      <w:u w:val="thick"/>
    </w:rPr>
  </w:style>
  <w:style w:type="character" w:customStyle="1" w:styleId="resultbodyblack">
    <w:name w:val="resultbodyblack"/>
    <w:rsid w:val="00524B0E"/>
    <w:rPr>
      <w:rFonts w:cs="Times New Roman"/>
    </w:rPr>
  </w:style>
  <w:style w:type="paragraph" w:customStyle="1" w:styleId="bloctitles">
    <w:name w:val="bloc titles"/>
    <w:basedOn w:val="Heading1"/>
    <w:next w:val="Normal"/>
    <w:link w:val="bloctitlesChar"/>
    <w:autoRedefine/>
    <w:qFormat/>
    <w:rsid w:val="00524B0E"/>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524B0E"/>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524B0E"/>
    <w:pPr>
      <w:widowControl w:val="0"/>
      <w:spacing w:after="200"/>
    </w:pPr>
    <w:rPr>
      <w:rFonts w:ascii="Helvetica Neue" w:hAnsi="Helvetica Neue"/>
      <w:b/>
      <w:sz w:val="18"/>
    </w:rPr>
  </w:style>
  <w:style w:type="character" w:customStyle="1" w:styleId="3TagCite">
    <w:name w:val="3 Tag/Cite"/>
    <w:rsid w:val="00524B0E"/>
    <w:rPr>
      <w:rFonts w:ascii="Times New Roman" w:hAnsi="Times New Roman"/>
      <w:b/>
    </w:rPr>
  </w:style>
  <w:style w:type="character" w:customStyle="1" w:styleId="4Qualifications">
    <w:name w:val="4 Qualifications"/>
    <w:rsid w:val="00524B0E"/>
    <w:rPr>
      <w:rFonts w:ascii="Times New Roman" w:hAnsi="Times New Roman"/>
      <w:sz w:val="19"/>
    </w:rPr>
  </w:style>
  <w:style w:type="character" w:customStyle="1" w:styleId="6Underlined">
    <w:name w:val="6 Underlined"/>
    <w:rsid w:val="00524B0E"/>
    <w:rPr>
      <w:rFonts w:ascii="Times New Roman" w:hAnsi="Times New Roman"/>
      <w:b/>
      <w:sz w:val="21"/>
      <w:u w:val="single"/>
    </w:rPr>
  </w:style>
  <w:style w:type="paragraph" w:customStyle="1" w:styleId="Cards1CharChar">
    <w:name w:val="Cards1 Char Char"/>
    <w:basedOn w:val="Normal"/>
    <w:link w:val="Cards1CharCharChar"/>
    <w:qFormat/>
    <w:rsid w:val="00524B0E"/>
    <w:pPr>
      <w:autoSpaceDE w:val="0"/>
      <w:autoSpaceDN w:val="0"/>
      <w:adjustRightInd w:val="0"/>
      <w:ind w:left="432" w:right="432"/>
      <w:jc w:val="both"/>
    </w:pPr>
    <w:rPr>
      <w:lang w:val="x-none"/>
    </w:rPr>
  </w:style>
  <w:style w:type="character" w:customStyle="1" w:styleId="Cards1CharCharChar">
    <w:name w:val="Cards1 Char Char Char"/>
    <w:link w:val="Cards1CharChar"/>
    <w:rsid w:val="00524B0E"/>
    <w:rPr>
      <w:rFonts w:ascii="Times New Roman" w:hAnsi="Times New Roman" w:cs="Times New Roman"/>
      <w:lang w:val="x-none"/>
    </w:rPr>
  </w:style>
  <w:style w:type="character" w:customStyle="1" w:styleId="UnderlineCharCharCharCharCharCharCharChar">
    <w:name w:val="Underline Char Char Char Char Char Char Char Char"/>
    <w:link w:val="UnderlineCharCharCharCharCharCharChar"/>
    <w:rsid w:val="00524B0E"/>
    <w:rPr>
      <w:u w:val="single"/>
    </w:rPr>
  </w:style>
  <w:style w:type="paragraph" w:customStyle="1" w:styleId="UnderlineCharCharCharCharCharCharChar">
    <w:name w:val="Underline Char Char Char Char Char Char Char"/>
    <w:basedOn w:val="Normal"/>
    <w:link w:val="UnderlineCharCharCharCharCharCharCharChar"/>
    <w:qFormat/>
    <w:rsid w:val="00524B0E"/>
    <w:rPr>
      <w:rFonts w:asciiTheme="minorHAnsi" w:hAnsiTheme="minorHAnsi" w:cstheme="minorBidi"/>
      <w:u w:val="single"/>
    </w:rPr>
  </w:style>
  <w:style w:type="paragraph" w:customStyle="1" w:styleId="CitesCharChar">
    <w:name w:val="Cites Char Char"/>
    <w:next w:val="Normal"/>
    <w:link w:val="CitesCharCharChar"/>
    <w:qFormat/>
    <w:rsid w:val="00524B0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524B0E"/>
    <w:rPr>
      <w:rFonts w:ascii="Times New Roman" w:eastAsia="Times New Roman" w:hAnsi="Times New Roman" w:cs="Times New Roman"/>
      <w:sz w:val="20"/>
      <w:szCs w:val="24"/>
    </w:rPr>
  </w:style>
  <w:style w:type="character" w:customStyle="1" w:styleId="nohighlighting">
    <w:name w:val="no highlighting"/>
    <w:rsid w:val="00524B0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24B0E"/>
    <w:rPr>
      <w:rFonts w:ascii="Cambria" w:hAnsi="Cambria" w:hint="default"/>
      <w:sz w:val="21"/>
      <w:u w:val="single"/>
    </w:rPr>
  </w:style>
  <w:style w:type="paragraph" w:customStyle="1" w:styleId="Swag">
    <w:name w:val="Swag"/>
    <w:basedOn w:val="Normal"/>
    <w:link w:val="SwagChar"/>
    <w:qFormat/>
    <w:rsid w:val="00524B0E"/>
    <w:rPr>
      <w:color w:val="0000FF"/>
      <w:sz w:val="12"/>
      <w:u w:val="single"/>
    </w:rPr>
  </w:style>
  <w:style w:type="character" w:customStyle="1" w:styleId="SwagChar">
    <w:name w:val="Swag Char"/>
    <w:link w:val="Swag"/>
    <w:rsid w:val="00524B0E"/>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524B0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524B0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524B0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524B0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524B0E"/>
    <w:rPr>
      <w:rFonts w:ascii="Garamond" w:eastAsia="MS Mincho" w:hAnsi="Garamond"/>
    </w:rPr>
  </w:style>
  <w:style w:type="character" w:customStyle="1" w:styleId="StyleStyleCardTextLeft-075Right0Char">
    <w:name w:val="Style Style Card Text + Left:  -0.75&quot; + Right:  0&quot; Char"/>
    <w:link w:val="StyleStyleCardTextLeft-075Right0"/>
    <w:rsid w:val="00524B0E"/>
    <w:rPr>
      <w:rFonts w:ascii="Garamond" w:eastAsia="MS Mincho" w:hAnsi="Garamond" w:cs="Times New Roman"/>
    </w:rPr>
  </w:style>
  <w:style w:type="character" w:customStyle="1" w:styleId="CharChar61">
    <w:name w:val="Char Char61"/>
    <w:rsid w:val="00524B0E"/>
    <w:rPr>
      <w:rFonts w:cs="Arial"/>
      <w:bCs/>
      <w:sz w:val="16"/>
      <w:szCs w:val="26"/>
      <w:lang w:val="en-US" w:eastAsia="en-US" w:bidi="ar-SA"/>
    </w:rPr>
  </w:style>
  <w:style w:type="character" w:customStyle="1" w:styleId="ListBulletChar">
    <w:name w:val="List Bullet Char"/>
    <w:link w:val="ListBullet"/>
    <w:uiPriority w:val="99"/>
    <w:rsid w:val="00524B0E"/>
    <w:rPr>
      <w:rFonts w:ascii="Times New Roman" w:eastAsia="Calibri" w:hAnsi="Times New Roman" w:cs="Times New Roman"/>
    </w:rPr>
  </w:style>
  <w:style w:type="paragraph" w:customStyle="1" w:styleId="subhead10">
    <w:name w:val="subhead1"/>
    <w:basedOn w:val="Normal"/>
    <w:uiPriority w:val="99"/>
    <w:qFormat/>
    <w:rsid w:val="00524B0E"/>
    <w:pPr>
      <w:spacing w:before="100" w:beforeAutospacing="1" w:after="100" w:afterAutospacing="1"/>
    </w:pPr>
    <w:rPr>
      <w:rFonts w:eastAsia="Times New Roman"/>
      <w:sz w:val="24"/>
    </w:rPr>
  </w:style>
  <w:style w:type="character" w:customStyle="1" w:styleId="styledate">
    <w:name w:val="styledate"/>
    <w:rsid w:val="00524B0E"/>
  </w:style>
  <w:style w:type="character" w:customStyle="1" w:styleId="StyleUnderlineChar9ptChar">
    <w:name w:val="Style Underline Char + 9 pt Char"/>
    <w:rsid w:val="00524B0E"/>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524B0E"/>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524B0E"/>
    <w:rPr>
      <w:b/>
      <w:u w:val="single"/>
    </w:rPr>
  </w:style>
  <w:style w:type="character" w:customStyle="1" w:styleId="BoldandUnderlineChar1">
    <w:name w:val="Bold and Underline Char1"/>
    <w:rsid w:val="00524B0E"/>
    <w:rPr>
      <w:b/>
      <w:szCs w:val="24"/>
      <w:u w:val="single"/>
      <w:lang w:val="en-US" w:eastAsia="en-US" w:bidi="ar-SA"/>
    </w:rPr>
  </w:style>
  <w:style w:type="character" w:customStyle="1" w:styleId="BoldandUnderlineChar1Char2">
    <w:name w:val="Bold and Underline Char1 Char2"/>
    <w:rsid w:val="00524B0E"/>
    <w:rPr>
      <w:b/>
      <w:szCs w:val="24"/>
      <w:u w:val="single"/>
      <w:lang w:val="en-US" w:eastAsia="en-US" w:bidi="ar-SA"/>
    </w:rPr>
  </w:style>
  <w:style w:type="character" w:customStyle="1" w:styleId="BoldandUnderlineCharChar1">
    <w:name w:val="Bold and Underline Char Char1"/>
    <w:rsid w:val="00524B0E"/>
    <w:rPr>
      <w:b/>
      <w:szCs w:val="24"/>
      <w:u w:val="single"/>
      <w:lang w:val="en-US" w:eastAsia="en-US" w:bidi="ar-SA"/>
    </w:rPr>
  </w:style>
  <w:style w:type="character" w:customStyle="1" w:styleId="BoldandUnderlineChar6">
    <w:name w:val="Bold and Underline Char6"/>
    <w:rsid w:val="00524B0E"/>
    <w:rPr>
      <w:b/>
      <w:szCs w:val="24"/>
      <w:u w:val="single"/>
      <w:lang w:val="en-US" w:eastAsia="en-US" w:bidi="ar-SA"/>
    </w:rPr>
  </w:style>
  <w:style w:type="character" w:customStyle="1" w:styleId="title-link-wrapper">
    <w:name w:val="title-link-wrapper"/>
    <w:rsid w:val="00524B0E"/>
  </w:style>
  <w:style w:type="character" w:customStyle="1" w:styleId="medium-font">
    <w:name w:val="medium-font"/>
    <w:rsid w:val="00524B0E"/>
  </w:style>
  <w:style w:type="paragraph" w:customStyle="1" w:styleId="abstract">
    <w:name w:val="abstract"/>
    <w:basedOn w:val="Normal"/>
    <w:uiPriority w:val="99"/>
    <w:qFormat/>
    <w:rsid w:val="00524B0E"/>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24B0E"/>
    <w:rPr>
      <w:rFonts w:eastAsia="Times New Roman"/>
      <w:b/>
      <w:bCs/>
      <w:u w:val="single"/>
    </w:rPr>
  </w:style>
  <w:style w:type="character" w:customStyle="1" w:styleId="StyleUnderlineChar11ptBold2Char">
    <w:name w:val="Style Underline Char + 11 pt Bold2 Char"/>
    <w:link w:val="StyleUnderlineChar11ptBold2"/>
    <w:rsid w:val="00524B0E"/>
    <w:rPr>
      <w:rFonts w:ascii="Times New Roman" w:eastAsia="Times New Roman" w:hAnsi="Times New Roman" w:cs="Times New Roman"/>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24B0E"/>
    <w:rPr>
      <w:rFonts w:cs="Arial"/>
      <w:b/>
      <w:bCs/>
      <w:iCs/>
      <w:szCs w:val="28"/>
      <w:lang w:val="en-US" w:eastAsia="en-US" w:bidi="ar-SA"/>
    </w:rPr>
  </w:style>
  <w:style w:type="character" w:customStyle="1" w:styleId="ReallySamllTextChar">
    <w:name w:val="ReallySamllText Char"/>
    <w:rsid w:val="00524B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524B0E"/>
    <w:rPr>
      <w:rFonts w:eastAsia="Times New Roman"/>
      <w:u w:val="single"/>
    </w:rPr>
  </w:style>
  <w:style w:type="character" w:customStyle="1" w:styleId="StyleStyleUnderlineTimesNewRoman11ptChar">
    <w:name w:val="Style Style Underline + Times New Roman + 11 pt Char"/>
    <w:link w:val="StyleStyleUnderlineTimesNewRoman11pt"/>
    <w:rsid w:val="00524B0E"/>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24B0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24B0E"/>
    <w:rPr>
      <w:rFonts w:ascii="Times New Roman" w:eastAsia="Times New Roman" w:hAnsi="Times New Roman" w:cs="Times New Roman"/>
      <w:u w:val="single"/>
    </w:rPr>
  </w:style>
  <w:style w:type="character" w:customStyle="1" w:styleId="style10">
    <w:name w:val="style1"/>
    <w:rsid w:val="00524B0E"/>
  </w:style>
  <w:style w:type="character" w:customStyle="1" w:styleId="pmtermsel">
    <w:name w:val="pmtermsel"/>
    <w:rsid w:val="00524B0E"/>
  </w:style>
  <w:style w:type="character" w:customStyle="1" w:styleId="showipapr">
    <w:name w:val="show_ipapr"/>
    <w:rsid w:val="00524B0E"/>
  </w:style>
  <w:style w:type="character" w:customStyle="1" w:styleId="dnindex">
    <w:name w:val="dnindex"/>
    <w:rsid w:val="00524B0E"/>
  </w:style>
  <w:style w:type="character" w:customStyle="1" w:styleId="23">
    <w:name w:val="23"/>
    <w:rsid w:val="00524B0E"/>
    <w:rPr>
      <w:rFonts w:ascii="Times New Roman" w:hAnsi="Times New Roman" w:cs="Arial"/>
      <w:bCs/>
      <w:sz w:val="20"/>
      <w:u w:val="single"/>
      <w:lang w:val="en-US" w:eastAsia="en-US" w:bidi="ar-SA"/>
    </w:rPr>
  </w:style>
  <w:style w:type="character" w:customStyle="1" w:styleId="33">
    <w:name w:val="33"/>
    <w:rsid w:val="00524B0E"/>
    <w:rPr>
      <w:rFonts w:ascii="Times New Roman" w:hAnsi="Times New Roman" w:cs="Arial"/>
      <w:b/>
      <w:bCs/>
      <w:sz w:val="20"/>
      <w:u w:val="single"/>
      <w:lang w:val="en-US" w:eastAsia="en-US" w:bidi="ar-SA"/>
    </w:rPr>
  </w:style>
  <w:style w:type="character" w:customStyle="1" w:styleId="55">
    <w:name w:val="55"/>
    <w:rsid w:val="00524B0E"/>
    <w:rPr>
      <w:rFonts w:cs="Arial"/>
      <w:bCs/>
      <w:sz w:val="20"/>
      <w:u w:val="single"/>
      <w:lang w:val="en-US" w:eastAsia="en-US" w:bidi="ar-SA"/>
    </w:rPr>
  </w:style>
  <w:style w:type="character" w:customStyle="1" w:styleId="authoraffil">
    <w:name w:val="authoraffil"/>
    <w:rsid w:val="00524B0E"/>
  </w:style>
  <w:style w:type="character" w:customStyle="1" w:styleId="CharChar8">
    <w:name w:val="Char Char8"/>
    <w:rsid w:val="00524B0E"/>
    <w:rPr>
      <w:rFonts w:ascii="Georgia" w:eastAsia="Times New Roman" w:hAnsi="Georgia"/>
      <w:b/>
      <w:bCs/>
      <w:sz w:val="30"/>
      <w:szCs w:val="28"/>
      <w:u w:val="single"/>
    </w:rPr>
  </w:style>
  <w:style w:type="character" w:customStyle="1" w:styleId="FontStyle13">
    <w:name w:val="Font Style13"/>
    <w:uiPriority w:val="99"/>
    <w:rsid w:val="00524B0E"/>
    <w:rPr>
      <w:rFonts w:ascii="Constantia" w:hAnsi="Constantia" w:cs="Constantia"/>
      <w:sz w:val="18"/>
      <w:szCs w:val="18"/>
    </w:rPr>
  </w:style>
  <w:style w:type="character" w:customStyle="1" w:styleId="TagsCharCharCharChar">
    <w:name w:val="Tags Char Char Char Char"/>
    <w:rsid w:val="00524B0E"/>
    <w:rPr>
      <w:rFonts w:ascii="Times New Roman" w:eastAsia="Times New Roman" w:hAnsi="Times New Roman" w:cs="Times New Roman"/>
      <w:b/>
      <w:sz w:val="24"/>
      <w:szCs w:val="24"/>
    </w:rPr>
  </w:style>
  <w:style w:type="character" w:customStyle="1" w:styleId="Citation1Char">
    <w:name w:val="Citation1 Char"/>
    <w:link w:val="Citation10"/>
    <w:locked/>
    <w:rsid w:val="00524B0E"/>
    <w:rPr>
      <w:rFonts w:ascii="Georgia" w:hAnsi="Georgia"/>
      <w:b/>
      <w:u w:val="single"/>
    </w:rPr>
  </w:style>
  <w:style w:type="paragraph" w:customStyle="1" w:styleId="Citation10">
    <w:name w:val="Citation1"/>
    <w:basedOn w:val="Normal"/>
    <w:link w:val="Citation1Char"/>
    <w:qFormat/>
    <w:rsid w:val="00524B0E"/>
    <w:rPr>
      <w:rFonts w:ascii="Georgia" w:hAnsi="Georgia" w:cstheme="minorBidi"/>
      <w:b/>
      <w:u w:val="single"/>
    </w:rPr>
  </w:style>
  <w:style w:type="character" w:customStyle="1" w:styleId="TaglineChar">
    <w:name w:val="Tagline Char"/>
    <w:link w:val="Tagline0"/>
    <w:locked/>
    <w:rsid w:val="00524B0E"/>
    <w:rPr>
      <w:rFonts w:ascii="Georgia" w:hAnsi="Georgia"/>
      <w:b/>
    </w:rPr>
  </w:style>
  <w:style w:type="paragraph" w:customStyle="1" w:styleId="Tagline0">
    <w:name w:val="Tagline"/>
    <w:basedOn w:val="Normal"/>
    <w:link w:val="TaglineChar"/>
    <w:qFormat/>
    <w:rsid w:val="00524B0E"/>
    <w:rPr>
      <w:rFonts w:ascii="Georgia" w:hAnsi="Georgia" w:cstheme="minorBidi"/>
      <w:b/>
    </w:rPr>
  </w:style>
  <w:style w:type="paragraph" w:customStyle="1" w:styleId="NothingCharCharChar">
    <w:name w:val="Nothing Char Char Char"/>
    <w:link w:val="NothingCharChar"/>
    <w:qFormat/>
    <w:rsid w:val="00524B0E"/>
    <w:pPr>
      <w:spacing w:after="0" w:line="240" w:lineRule="auto"/>
      <w:jc w:val="both"/>
    </w:pPr>
  </w:style>
  <w:style w:type="paragraph" w:customStyle="1" w:styleId="StyleLeft021">
    <w:name w:val="Style Left:  0.2&quot;1"/>
    <w:basedOn w:val="Normal"/>
    <w:uiPriority w:val="99"/>
    <w:qFormat/>
    <w:rsid w:val="00524B0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24B0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24B0E"/>
    <w:rPr>
      <w:rFonts w:ascii="Times New Roman" w:eastAsia="Times New Roman" w:hAnsi="Times New Roman" w:cs="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24B0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24B0E"/>
    <w:rPr>
      <w:rFonts w:ascii="Times New Roman" w:eastAsia="Times New Roman" w:hAnsi="Times New Roman" w:cs="Times New Roman"/>
      <w:u w:val="single"/>
      <w:bdr w:val="single" w:sz="4" w:space="0" w:color="auto"/>
    </w:rPr>
  </w:style>
  <w:style w:type="character" w:customStyle="1" w:styleId="boldcitationChar">
    <w:name w:val="bold citation Char"/>
    <w:rsid w:val="00524B0E"/>
    <w:rPr>
      <w:rFonts w:ascii="Arial" w:hAnsi="Arial"/>
      <w:b/>
      <w:sz w:val="28"/>
      <w:szCs w:val="24"/>
      <w:u w:val="thick"/>
      <w:lang w:val="en-US" w:eastAsia="en-US" w:bidi="ar-SA"/>
    </w:rPr>
  </w:style>
  <w:style w:type="paragraph" w:customStyle="1" w:styleId="BlockTitle20">
    <w:name w:val="Block Title #2"/>
    <w:basedOn w:val="Normal"/>
    <w:uiPriority w:val="99"/>
    <w:qFormat/>
    <w:rsid w:val="00524B0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524B0E"/>
    <w:rPr>
      <w:b/>
    </w:rPr>
  </w:style>
  <w:style w:type="character" w:customStyle="1" w:styleId="BoldunderlineChar3">
    <w:name w:val="Bold/underline Char"/>
    <w:link w:val="Boldunderline1"/>
    <w:rsid w:val="00524B0E"/>
    <w:rPr>
      <w:rFonts w:eastAsia="SimSun"/>
      <w:b/>
      <w:u w:val="single"/>
      <w:lang w:eastAsia="zh-CN"/>
    </w:rPr>
  </w:style>
  <w:style w:type="character" w:customStyle="1" w:styleId="underlinetextchar0">
    <w:name w:val="underlinetextchar"/>
    <w:rsid w:val="00524B0E"/>
  </w:style>
  <w:style w:type="character" w:customStyle="1" w:styleId="boldciteChar1">
    <w:name w:val="bold cite Char1"/>
    <w:rsid w:val="00524B0E"/>
    <w:rPr>
      <w:b/>
      <w:sz w:val="28"/>
      <w:u w:val="thick" w:color="000000"/>
    </w:rPr>
  </w:style>
  <w:style w:type="character" w:customStyle="1" w:styleId="tagCharCharChar1">
    <w:name w:val="tag Char Char Char1"/>
    <w:rsid w:val="00524B0E"/>
    <w:rPr>
      <w:b/>
      <w:sz w:val="24"/>
      <w:lang w:val="en-US" w:eastAsia="en-US" w:bidi="ar-SA"/>
    </w:rPr>
  </w:style>
  <w:style w:type="character" w:customStyle="1" w:styleId="underlinecardChar0">
    <w:name w:val="underline card Char"/>
    <w:rsid w:val="00524B0E"/>
    <w:rPr>
      <w:rFonts w:ascii="Arial" w:hAnsi="Arial"/>
      <w:sz w:val="18"/>
      <w:szCs w:val="24"/>
      <w:u w:val="single"/>
      <w:lang w:val="en-US" w:eastAsia="en-US" w:bidi="ar-SA"/>
    </w:rPr>
  </w:style>
  <w:style w:type="paragraph" w:customStyle="1" w:styleId="date-comments">
    <w:name w:val="date-comments"/>
    <w:basedOn w:val="Normal"/>
    <w:uiPriority w:val="99"/>
    <w:qFormat/>
    <w:rsid w:val="00524B0E"/>
    <w:pPr>
      <w:spacing w:before="100" w:beforeAutospacing="1" w:after="100" w:afterAutospacing="1"/>
    </w:pPr>
    <w:rPr>
      <w:rFonts w:ascii="Times" w:hAnsi="Times"/>
      <w:szCs w:val="20"/>
    </w:rPr>
  </w:style>
  <w:style w:type="character" w:customStyle="1" w:styleId="articleauthor0">
    <w:name w:val="articleauthor"/>
    <w:rsid w:val="00524B0E"/>
  </w:style>
  <w:style w:type="character" w:customStyle="1" w:styleId="bodysubtoc">
    <w:name w:val="bodysubtoc"/>
    <w:rsid w:val="00524B0E"/>
  </w:style>
  <w:style w:type="character" w:customStyle="1" w:styleId="lefttitlesmaller">
    <w:name w:val="lefttitlesmaller"/>
    <w:rsid w:val="00524B0E"/>
  </w:style>
  <w:style w:type="character" w:customStyle="1" w:styleId="mb">
    <w:name w:val="mb"/>
    <w:rsid w:val="00524B0E"/>
  </w:style>
  <w:style w:type="character" w:customStyle="1" w:styleId="submitted-date">
    <w:name w:val="submitted-date"/>
    <w:rsid w:val="00524B0E"/>
  </w:style>
  <w:style w:type="character" w:customStyle="1" w:styleId="submitted-time">
    <w:name w:val="submitted-time"/>
    <w:rsid w:val="00524B0E"/>
  </w:style>
  <w:style w:type="character" w:customStyle="1" w:styleId="searchword">
    <w:name w:val="searchword"/>
    <w:rsid w:val="00524B0E"/>
  </w:style>
  <w:style w:type="paragraph" w:customStyle="1" w:styleId="Heading2Char2CharChar12">
    <w:name w:val="Heading 2 Char2 Char Char12"/>
    <w:aliases w:val="Char Char Char Char Char Char1 Char Char Char Char Char1,Char Char22"/>
    <w:next w:val="Normal"/>
    <w:uiPriority w:val="99"/>
    <w:qFormat/>
    <w:rsid w:val="00524B0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524B0E"/>
  </w:style>
  <w:style w:type="character" w:customStyle="1" w:styleId="StyleStyleBoldUnderlineUnderlineIntenseEmphasis1apple-style-2">
    <w:name w:val="Style Style Bold UnderlineUnderlineIntense Emphasis1apple-style-...2"/>
    <w:basedOn w:val="DefaultParagraphFont"/>
    <w:rsid w:val="00524B0E"/>
    <w:rPr>
      <w:b w:val="0"/>
      <w:bCs/>
      <w:sz w:val="22"/>
      <w:u w:val="single"/>
    </w:rPr>
  </w:style>
  <w:style w:type="character" w:customStyle="1" w:styleId="FontStyle57">
    <w:name w:val="Font Style57"/>
    <w:rsid w:val="00524B0E"/>
    <w:rPr>
      <w:rFonts w:ascii="Georgia" w:hAnsi="Georgia" w:cs="Georgia"/>
      <w:b/>
      <w:bCs/>
      <w:sz w:val="14"/>
      <w:szCs w:val="14"/>
    </w:rPr>
  </w:style>
  <w:style w:type="character" w:customStyle="1" w:styleId="FontStyle89">
    <w:name w:val="Font Style89"/>
    <w:rsid w:val="00524B0E"/>
    <w:rPr>
      <w:rFonts w:ascii="Times New Roman" w:hAnsi="Times New Roman" w:cs="Times New Roman"/>
      <w:b/>
      <w:bCs/>
      <w:smallCaps/>
      <w:spacing w:val="40"/>
      <w:sz w:val="16"/>
      <w:szCs w:val="16"/>
    </w:rPr>
  </w:style>
  <w:style w:type="character" w:customStyle="1" w:styleId="style3Char0">
    <w:name w:val="style 3 Char"/>
    <w:rsid w:val="00524B0E"/>
    <w:rPr>
      <w:sz w:val="18"/>
      <w:szCs w:val="24"/>
      <w:lang w:val="en-US" w:eastAsia="en-US" w:bidi="ar-SA"/>
    </w:rPr>
  </w:style>
  <w:style w:type="paragraph" w:customStyle="1" w:styleId="003Cite">
    <w:name w:val="003Cite"/>
    <w:basedOn w:val="Normal"/>
    <w:qFormat/>
    <w:rsid w:val="00524B0E"/>
    <w:rPr>
      <w:rFonts w:eastAsia="Calibri"/>
      <w:sz w:val="16"/>
      <w:szCs w:val="16"/>
    </w:rPr>
  </w:style>
  <w:style w:type="paragraph" w:customStyle="1" w:styleId="NormalBold">
    <w:name w:val="Normal + Bold"/>
    <w:aliases w:val="Double Underline"/>
    <w:basedOn w:val="Normal"/>
    <w:link w:val="NormalBoldChar"/>
    <w:qFormat/>
    <w:rsid w:val="00524B0E"/>
    <w:pPr>
      <w:jc w:val="both"/>
    </w:pPr>
    <w:rPr>
      <w:b/>
      <w:color w:val="000000"/>
      <w:u w:val="single"/>
    </w:rPr>
  </w:style>
  <w:style w:type="character" w:customStyle="1" w:styleId="NormalBoldChar">
    <w:name w:val="Normal + Bold Char"/>
    <w:aliases w:val="Double Underline Char"/>
    <w:basedOn w:val="DefaultParagraphFont"/>
    <w:link w:val="NormalBold"/>
    <w:rsid w:val="00524B0E"/>
    <w:rPr>
      <w:rFonts w:ascii="Times New Roman" w:hAnsi="Times New Roman" w:cs="Times New Roman"/>
      <w:b/>
      <w:color w:val="000000"/>
      <w:u w:val="single"/>
    </w:rPr>
  </w:style>
  <w:style w:type="character" w:customStyle="1" w:styleId="CardsFont6ptChar1">
    <w:name w:val="Cards + Font: 6 pt Char1"/>
    <w:link w:val="CardsFont6pt"/>
    <w:uiPriority w:val="99"/>
    <w:rsid w:val="00524B0E"/>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524B0E"/>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524B0E"/>
    <w:rPr>
      <w:rFonts w:ascii="Times New Roman" w:eastAsia="Times New Roman" w:hAnsi="Times New Roman" w:cs="Times New Roman"/>
      <w:sz w:val="24"/>
      <w:u w:val="thick"/>
      <w:lang w:val="x-none" w:eastAsia="x-none"/>
    </w:rPr>
  </w:style>
  <w:style w:type="character" w:customStyle="1" w:styleId="BlockHeadingsChar1">
    <w:name w:val="Block Headings Char1"/>
    <w:rsid w:val="00524B0E"/>
    <w:rPr>
      <w:b/>
      <w:caps/>
    </w:rPr>
  </w:style>
  <w:style w:type="character" w:customStyle="1" w:styleId="Longcite">
    <w:name w:val="Longcite"/>
    <w:rsid w:val="00524B0E"/>
    <w:rPr>
      <w:sz w:val="16"/>
    </w:rPr>
  </w:style>
  <w:style w:type="paragraph" w:customStyle="1" w:styleId="NormalUnderline0">
    <w:name w:val="Normal + Underline"/>
    <w:basedOn w:val="Normal"/>
    <w:link w:val="NormalUnderlineChar0"/>
    <w:qFormat/>
    <w:rsid w:val="00524B0E"/>
    <w:pPr>
      <w:ind w:left="720"/>
    </w:pPr>
    <w:rPr>
      <w:rFonts w:eastAsia="Times New Roman"/>
      <w:b/>
      <w:sz w:val="24"/>
      <w:u w:val="single"/>
      <w:lang w:val="x-none" w:eastAsia="x-none"/>
    </w:rPr>
  </w:style>
  <w:style w:type="character" w:customStyle="1" w:styleId="NormalUnderlineChar0">
    <w:name w:val="Normal + Underline Char"/>
    <w:link w:val="NormalUnderline0"/>
    <w:rsid w:val="00524B0E"/>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524B0E"/>
    <w:rPr>
      <w:rFonts w:ascii="Bookman Old Style" w:hAnsi="Bookman Old Style" w:cs="Bookman Old Style"/>
      <w:sz w:val="16"/>
      <w:szCs w:val="16"/>
    </w:rPr>
  </w:style>
  <w:style w:type="character" w:customStyle="1" w:styleId="FontStyle14">
    <w:name w:val="Font Style14"/>
    <w:uiPriority w:val="99"/>
    <w:rsid w:val="00524B0E"/>
    <w:rPr>
      <w:rFonts w:ascii="Book Antiqua" w:hAnsi="Book Antiqua" w:cs="Book Antiqua"/>
      <w:sz w:val="20"/>
      <w:szCs w:val="20"/>
    </w:rPr>
  </w:style>
  <w:style w:type="character" w:customStyle="1" w:styleId="FontStyle15">
    <w:name w:val="Font Style15"/>
    <w:uiPriority w:val="99"/>
    <w:rsid w:val="00524B0E"/>
    <w:rPr>
      <w:rFonts w:ascii="Book Antiqua" w:hAnsi="Book Antiqua" w:cs="Book Antiqua"/>
      <w:b/>
      <w:bCs/>
      <w:spacing w:val="10"/>
      <w:sz w:val="16"/>
      <w:szCs w:val="16"/>
    </w:rPr>
  </w:style>
  <w:style w:type="character" w:customStyle="1" w:styleId="FontStyle17">
    <w:name w:val="Font Style17"/>
    <w:uiPriority w:val="99"/>
    <w:rsid w:val="00524B0E"/>
    <w:rPr>
      <w:rFonts w:ascii="Book Antiqua" w:hAnsi="Book Antiqua" w:cs="Book Antiqua"/>
      <w:i/>
      <w:iCs/>
      <w:spacing w:val="10"/>
      <w:sz w:val="22"/>
      <w:szCs w:val="22"/>
    </w:rPr>
  </w:style>
  <w:style w:type="character" w:customStyle="1" w:styleId="FontStyle329">
    <w:name w:val="Font Style329"/>
    <w:basedOn w:val="DefaultParagraphFont"/>
    <w:uiPriority w:val="99"/>
    <w:rsid w:val="00524B0E"/>
    <w:rPr>
      <w:rFonts w:ascii="Times New Roman" w:hAnsi="Times New Roman" w:cs="Times New Roman" w:hint="default"/>
      <w:b/>
      <w:bCs/>
      <w:spacing w:val="-10"/>
      <w:sz w:val="18"/>
      <w:szCs w:val="18"/>
    </w:rPr>
  </w:style>
  <w:style w:type="character" w:customStyle="1" w:styleId="citationref">
    <w:name w:val="citationref"/>
    <w:basedOn w:val="DefaultParagraphFont"/>
    <w:rsid w:val="00524B0E"/>
  </w:style>
  <w:style w:type="character" w:customStyle="1" w:styleId="italics">
    <w:name w:val="italics"/>
    <w:basedOn w:val="DefaultParagraphFont"/>
    <w:rsid w:val="00524B0E"/>
  </w:style>
  <w:style w:type="character" w:customStyle="1" w:styleId="c-timestamplabel">
    <w:name w:val="c-timestamp__label"/>
    <w:basedOn w:val="DefaultParagraphFont"/>
    <w:rsid w:val="00524B0E"/>
  </w:style>
  <w:style w:type="character" w:customStyle="1" w:styleId="Heading4Char1">
    <w:name w:val="Heading 4 Char1"/>
    <w:aliases w:val="No Spacing4 Char1,No Spacing11111 Char1,No Spacing5 Char1,No Spacing111 Char1,No Spacing112 Char1"/>
    <w:qFormat/>
    <w:rsid w:val="00524B0E"/>
    <w:rPr>
      <w:rFonts w:ascii="Times New Roman" w:eastAsia="Times New Roman" w:hAnsi="Times New Roman" w:cs="Times New Roman"/>
      <w:b/>
      <w:bCs/>
      <w:sz w:val="28"/>
      <w:szCs w:val="28"/>
    </w:rPr>
  </w:style>
  <w:style w:type="character" w:customStyle="1" w:styleId="Heading3CharCharCharChar">
    <w:name w:val="Heading 3 Char Char Char Char"/>
    <w:rsid w:val="00524B0E"/>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524B0E"/>
  </w:style>
  <w:style w:type="character" w:customStyle="1" w:styleId="m-4007627453485596929gmail-style13ptbold">
    <w:name w:val="m_-4007627453485596929gmail-style13ptbold"/>
    <w:basedOn w:val="DefaultParagraphFont"/>
    <w:rsid w:val="00524B0E"/>
  </w:style>
  <w:style w:type="paragraph" w:customStyle="1" w:styleId="analytic0">
    <w:name w:val="analytic"/>
    <w:basedOn w:val="Normal"/>
    <w:link w:val="analyticChar0"/>
    <w:uiPriority w:val="4"/>
    <w:qFormat/>
    <w:rsid w:val="00524B0E"/>
    <w:rPr>
      <w:b/>
      <w:sz w:val="27"/>
    </w:rPr>
  </w:style>
  <w:style w:type="character" w:customStyle="1" w:styleId="analyticChar0">
    <w:name w:val="analytic Char"/>
    <w:basedOn w:val="DefaultParagraphFont"/>
    <w:link w:val="analytic0"/>
    <w:uiPriority w:val="4"/>
    <w:rsid w:val="00524B0E"/>
    <w:rPr>
      <w:rFonts w:ascii="Times New Roman" w:hAnsi="Times New Roman" w:cs="Times New Roman"/>
      <w:b/>
      <w:sz w:val="27"/>
    </w:rPr>
  </w:style>
  <w:style w:type="paragraph" w:customStyle="1" w:styleId="hword2">
    <w:name w:val="hword2"/>
    <w:basedOn w:val="Normal"/>
    <w:qFormat/>
    <w:rsid w:val="00524B0E"/>
    <w:pPr>
      <w:spacing w:before="100" w:beforeAutospacing="1" w:after="100" w:afterAutospacing="1"/>
    </w:pPr>
    <w:rPr>
      <w:rFonts w:eastAsia="Times New Roman"/>
      <w:sz w:val="24"/>
    </w:rPr>
  </w:style>
  <w:style w:type="paragraph" w:customStyle="1" w:styleId="sense">
    <w:name w:val="sense"/>
    <w:basedOn w:val="Normal"/>
    <w:qFormat/>
    <w:rsid w:val="00524B0E"/>
    <w:pPr>
      <w:spacing w:before="100" w:beforeAutospacing="1" w:after="100" w:afterAutospacing="1"/>
    </w:pPr>
    <w:rPr>
      <w:rFonts w:eastAsia="Times New Roman"/>
      <w:sz w:val="24"/>
    </w:rPr>
  </w:style>
  <w:style w:type="character" w:customStyle="1" w:styleId="dttext">
    <w:name w:val="dttext"/>
    <w:basedOn w:val="DefaultParagraphFont"/>
    <w:rsid w:val="00524B0E"/>
  </w:style>
  <w:style w:type="character" w:customStyle="1" w:styleId="style13ptbold0">
    <w:name w:val="style13ptbold"/>
    <w:basedOn w:val="DefaultParagraphFont"/>
    <w:rsid w:val="00524B0E"/>
  </w:style>
  <w:style w:type="paragraph" w:customStyle="1" w:styleId="m5562427531322223799gmail-msolistparagraph">
    <w:name w:val="m_5562427531322223799gmail-msolistparagraph"/>
    <w:basedOn w:val="Normal"/>
    <w:rsid w:val="00524B0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524B0E"/>
  </w:style>
  <w:style w:type="paragraph" w:customStyle="1" w:styleId="BreakTag">
    <w:name w:val="Break Tag"/>
    <w:basedOn w:val="Normal"/>
    <w:autoRedefine/>
    <w:uiPriority w:val="4"/>
    <w:qFormat/>
    <w:rsid w:val="00524B0E"/>
    <w:pPr>
      <w:spacing w:before="240"/>
    </w:pPr>
    <w:rPr>
      <w:b/>
      <w:sz w:val="26"/>
    </w:rPr>
  </w:style>
  <w:style w:type="paragraph" w:customStyle="1" w:styleId="BreakBlock">
    <w:name w:val="Break Block"/>
    <w:basedOn w:val="Normal"/>
    <w:link w:val="BreakBlockChar"/>
    <w:autoRedefine/>
    <w:qFormat/>
    <w:rsid w:val="00524B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24B0E"/>
    <w:rPr>
      <w:rFonts w:ascii="Arial bold" w:hAnsi="Arial bold" w:cs="Times New Roman"/>
      <w:b/>
      <w:caps/>
      <w:sz w:val="32"/>
      <w:u w:val="single"/>
    </w:rPr>
  </w:style>
  <w:style w:type="character" w:customStyle="1" w:styleId="CiteCharChar">
    <w:name w:val="Cite Char Char"/>
    <w:basedOn w:val="DefaultParagraphFont"/>
    <w:rsid w:val="00524B0E"/>
    <w:rPr>
      <w:rFonts w:ascii="Cambria" w:hAnsi="Cambria" w:cs="Times New Roman"/>
      <w:b/>
      <w:bCs/>
      <w:sz w:val="26"/>
      <w:szCs w:val="26"/>
    </w:rPr>
  </w:style>
  <w:style w:type="character" w:customStyle="1" w:styleId="CardCharChar1">
    <w:name w:val="Card Char Char1"/>
    <w:basedOn w:val="DefaultParagraphFont"/>
    <w:rsid w:val="00524B0E"/>
    <w:rPr>
      <w:rFonts w:cs="Times New Roman"/>
      <w:b/>
      <w:bCs/>
      <w:sz w:val="28"/>
      <w:szCs w:val="28"/>
    </w:rPr>
  </w:style>
  <w:style w:type="character" w:customStyle="1" w:styleId="CircleChar1">
    <w:name w:val="Circle Char1"/>
    <w:basedOn w:val="DefaultParagraphFont"/>
    <w:rsid w:val="00524B0E"/>
    <w:rPr>
      <w:rFonts w:cs="Times New Roman"/>
      <w:b/>
      <w:i/>
      <w:sz w:val="18"/>
      <w:szCs w:val="18"/>
      <w:u w:val="single"/>
      <w:lang w:val="en-US" w:eastAsia="en-US" w:bidi="ar-SA"/>
    </w:rPr>
  </w:style>
  <w:style w:type="character" w:customStyle="1" w:styleId="hit1">
    <w:name w:val="hit1"/>
    <w:basedOn w:val="DefaultParagraphFont"/>
    <w:rsid w:val="00524B0E"/>
    <w:rPr>
      <w:b/>
      <w:bCs/>
      <w:color w:val="CC0033"/>
    </w:rPr>
  </w:style>
  <w:style w:type="character" w:customStyle="1" w:styleId="upper">
    <w:name w:val="upper"/>
    <w:basedOn w:val="DefaultParagraphFont"/>
    <w:rsid w:val="00524B0E"/>
  </w:style>
  <w:style w:type="character" w:customStyle="1" w:styleId="SmallFont7pt">
    <w:name w:val="Small Font (7 pt)"/>
    <w:basedOn w:val="DefaultParagraphFont"/>
    <w:qFormat/>
    <w:rsid w:val="00524B0E"/>
    <w:rPr>
      <w:sz w:val="14"/>
    </w:rPr>
  </w:style>
  <w:style w:type="character" w:customStyle="1" w:styleId="style65">
    <w:name w:val="style65"/>
    <w:basedOn w:val="DefaultParagraphFont"/>
    <w:rsid w:val="00524B0E"/>
    <w:rPr>
      <w:rFonts w:cs="Times New Roman"/>
    </w:rPr>
  </w:style>
  <w:style w:type="character" w:customStyle="1" w:styleId="StyleStyleBoldUnderlineIntenseEmphasisUnderlineapple-style-s">
    <w:name w:val="Style Style Bold UnderlineIntense EmphasisUnderlineapple-style-s..."/>
    <w:basedOn w:val="DefaultParagraphFont"/>
    <w:rsid w:val="00524B0E"/>
    <w:rPr>
      <w:b w:val="0"/>
      <w:bCs w:val="0"/>
      <w:sz w:val="22"/>
      <w:u w:val="single"/>
      <w:bdr w:val="none" w:sz="0" w:space="0" w:color="auto"/>
    </w:rPr>
  </w:style>
  <w:style w:type="paragraph" w:customStyle="1" w:styleId="type">
    <w:name w:val="type"/>
    <w:basedOn w:val="Normal"/>
    <w:qFormat/>
    <w:rsid w:val="00524B0E"/>
    <w:pPr>
      <w:spacing w:before="100" w:beforeAutospacing="1" w:after="100" w:afterAutospacing="1"/>
    </w:pPr>
    <w:rPr>
      <w:rFonts w:eastAsia="Times New Roman"/>
    </w:rPr>
  </w:style>
  <w:style w:type="character" w:customStyle="1" w:styleId="abodyblack3">
    <w:name w:val="abodyblack3"/>
    <w:basedOn w:val="DefaultParagraphFont"/>
    <w:rsid w:val="00524B0E"/>
  </w:style>
  <w:style w:type="character" w:customStyle="1" w:styleId="FontStyle177">
    <w:name w:val="Font Style177"/>
    <w:basedOn w:val="DefaultParagraphFont"/>
    <w:uiPriority w:val="99"/>
    <w:rsid w:val="00524B0E"/>
    <w:rPr>
      <w:rFonts w:ascii="Times New Roman" w:hAnsi="Times New Roman" w:cs="Times New Roman"/>
      <w:sz w:val="20"/>
      <w:szCs w:val="20"/>
    </w:rPr>
  </w:style>
  <w:style w:type="character" w:customStyle="1" w:styleId="FontStyle173">
    <w:name w:val="Font Style173"/>
    <w:basedOn w:val="DefaultParagraphFont"/>
    <w:uiPriority w:val="99"/>
    <w:rsid w:val="00524B0E"/>
    <w:rPr>
      <w:rFonts w:ascii="Times New Roman" w:hAnsi="Times New Roman" w:cs="Times New Roman"/>
      <w:sz w:val="14"/>
      <w:szCs w:val="14"/>
    </w:rPr>
  </w:style>
  <w:style w:type="character" w:customStyle="1" w:styleId="FontStyle151">
    <w:name w:val="Font Style151"/>
    <w:basedOn w:val="DefaultParagraphFont"/>
    <w:uiPriority w:val="99"/>
    <w:rsid w:val="00524B0E"/>
    <w:rPr>
      <w:rFonts w:ascii="Arial Narrow" w:hAnsi="Arial Narrow" w:cs="Arial Narrow"/>
      <w:b/>
      <w:bCs/>
      <w:sz w:val="12"/>
      <w:szCs w:val="12"/>
    </w:rPr>
  </w:style>
  <w:style w:type="character" w:customStyle="1" w:styleId="FontStyle156">
    <w:name w:val="Font Style156"/>
    <w:basedOn w:val="DefaultParagraphFont"/>
    <w:uiPriority w:val="99"/>
    <w:rsid w:val="00524B0E"/>
    <w:rPr>
      <w:rFonts w:ascii="Arial Narrow" w:hAnsi="Arial Narrow" w:cs="Arial Narrow"/>
      <w:sz w:val="8"/>
      <w:szCs w:val="8"/>
    </w:rPr>
  </w:style>
  <w:style w:type="character" w:customStyle="1" w:styleId="FontStyle160">
    <w:name w:val="Font Style160"/>
    <w:basedOn w:val="DefaultParagraphFont"/>
    <w:uiPriority w:val="99"/>
    <w:rsid w:val="00524B0E"/>
    <w:rPr>
      <w:rFonts w:ascii="Times New Roman" w:hAnsi="Times New Roman" w:cs="Times New Roman"/>
      <w:b/>
      <w:bCs/>
      <w:sz w:val="20"/>
      <w:szCs w:val="20"/>
    </w:rPr>
  </w:style>
  <w:style w:type="character" w:customStyle="1" w:styleId="FontStyle178">
    <w:name w:val="Font Style178"/>
    <w:basedOn w:val="DefaultParagraphFont"/>
    <w:uiPriority w:val="99"/>
    <w:rsid w:val="00524B0E"/>
    <w:rPr>
      <w:rFonts w:ascii="Times New Roman" w:hAnsi="Times New Roman" w:cs="Times New Roman"/>
      <w:sz w:val="18"/>
      <w:szCs w:val="18"/>
    </w:rPr>
  </w:style>
  <w:style w:type="paragraph" w:customStyle="1" w:styleId="Style14">
    <w:name w:val="Style14"/>
    <w:basedOn w:val="Normal"/>
    <w:uiPriority w:val="99"/>
    <w:qFormat/>
    <w:rsid w:val="00524B0E"/>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524B0E"/>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24B0E"/>
    <w:rPr>
      <w:rFonts w:ascii="Times New Roman" w:hAnsi="Times New Roman" w:cs="Times New Roman"/>
      <w:sz w:val="12"/>
      <w:szCs w:val="12"/>
    </w:rPr>
  </w:style>
  <w:style w:type="paragraph" w:customStyle="1" w:styleId="Style9">
    <w:name w:val="Style9"/>
    <w:basedOn w:val="Normal"/>
    <w:uiPriority w:val="99"/>
    <w:qFormat/>
    <w:rsid w:val="00524B0E"/>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24B0E"/>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24B0E"/>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24B0E"/>
    <w:rPr>
      <w:rFonts w:ascii="Times New Roman" w:hAnsi="Times New Roman" w:cs="Times New Roman"/>
      <w:sz w:val="16"/>
      <w:szCs w:val="16"/>
    </w:rPr>
  </w:style>
  <w:style w:type="character" w:customStyle="1" w:styleId="FontStyle172">
    <w:name w:val="Font Style172"/>
    <w:basedOn w:val="DefaultParagraphFont"/>
    <w:uiPriority w:val="99"/>
    <w:rsid w:val="00524B0E"/>
    <w:rPr>
      <w:rFonts w:ascii="Times New Roman" w:hAnsi="Times New Roman" w:cs="Times New Roman"/>
      <w:b/>
      <w:bCs/>
      <w:sz w:val="16"/>
      <w:szCs w:val="16"/>
    </w:rPr>
  </w:style>
  <w:style w:type="paragraph" w:customStyle="1" w:styleId="Style18">
    <w:name w:val="Style18"/>
    <w:basedOn w:val="Normal"/>
    <w:uiPriority w:val="99"/>
    <w:qFormat/>
    <w:rsid w:val="00524B0E"/>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24B0E"/>
    <w:rPr>
      <w:rFonts w:ascii="Times New Roman" w:hAnsi="Times New Roman" w:cs="Times New Roman"/>
      <w:i/>
      <w:iCs/>
      <w:sz w:val="16"/>
      <w:szCs w:val="16"/>
    </w:rPr>
  </w:style>
  <w:style w:type="character" w:customStyle="1" w:styleId="FontStyle162">
    <w:name w:val="Font Style162"/>
    <w:basedOn w:val="DefaultParagraphFont"/>
    <w:uiPriority w:val="99"/>
    <w:rsid w:val="00524B0E"/>
    <w:rPr>
      <w:rFonts w:ascii="Times New Roman" w:hAnsi="Times New Roman" w:cs="Times New Roman"/>
      <w:b/>
      <w:bCs/>
      <w:sz w:val="18"/>
      <w:szCs w:val="18"/>
    </w:rPr>
  </w:style>
  <w:style w:type="character" w:customStyle="1" w:styleId="FontStyle167">
    <w:name w:val="Font Style167"/>
    <w:basedOn w:val="DefaultParagraphFont"/>
    <w:uiPriority w:val="99"/>
    <w:rsid w:val="00524B0E"/>
    <w:rPr>
      <w:rFonts w:ascii="Times New Roman" w:hAnsi="Times New Roman" w:cs="Times New Roman"/>
      <w:sz w:val="10"/>
      <w:szCs w:val="10"/>
    </w:rPr>
  </w:style>
  <w:style w:type="character" w:customStyle="1" w:styleId="FontStyle174">
    <w:name w:val="Font Style174"/>
    <w:basedOn w:val="DefaultParagraphFont"/>
    <w:uiPriority w:val="99"/>
    <w:rsid w:val="00524B0E"/>
    <w:rPr>
      <w:rFonts w:ascii="Arial Narrow" w:hAnsi="Arial Narrow" w:cs="Arial Narrow"/>
      <w:b/>
      <w:bCs/>
      <w:sz w:val="18"/>
      <w:szCs w:val="18"/>
    </w:rPr>
  </w:style>
  <w:style w:type="paragraph" w:customStyle="1" w:styleId="Style47">
    <w:name w:val="Style47"/>
    <w:basedOn w:val="Normal"/>
    <w:uiPriority w:val="99"/>
    <w:qFormat/>
    <w:rsid w:val="00524B0E"/>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24B0E"/>
    <w:rPr>
      <w:rFonts w:ascii="Times New Roman" w:hAnsi="Times New Roman" w:cs="Times New Roman"/>
      <w:sz w:val="12"/>
      <w:szCs w:val="12"/>
    </w:rPr>
  </w:style>
  <w:style w:type="paragraph" w:customStyle="1" w:styleId="Style24">
    <w:name w:val="Style24"/>
    <w:basedOn w:val="Normal"/>
    <w:uiPriority w:val="99"/>
    <w:qFormat/>
    <w:rsid w:val="00524B0E"/>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24B0E"/>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24B0E"/>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24B0E"/>
    <w:rPr>
      <w:rFonts w:ascii="Times New Roman" w:hAnsi="Times New Roman" w:cs="Times New Roman"/>
      <w:b/>
      <w:bCs/>
      <w:sz w:val="18"/>
      <w:szCs w:val="18"/>
    </w:rPr>
  </w:style>
  <w:style w:type="paragraph" w:customStyle="1" w:styleId="Style21">
    <w:name w:val="Style21"/>
    <w:basedOn w:val="Normal"/>
    <w:uiPriority w:val="99"/>
    <w:qFormat/>
    <w:rsid w:val="00524B0E"/>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24B0E"/>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524B0E"/>
  </w:style>
  <w:style w:type="character" w:customStyle="1" w:styleId="StyleThickunderline1">
    <w:name w:val="Style Thick underline1"/>
    <w:basedOn w:val="DefaultParagraphFont"/>
    <w:rsid w:val="00524B0E"/>
    <w:rPr>
      <w:u w:val="single"/>
    </w:rPr>
  </w:style>
  <w:style w:type="paragraph" w:customStyle="1" w:styleId="TableParagraph">
    <w:name w:val="Table Paragraph"/>
    <w:basedOn w:val="Normal"/>
    <w:uiPriority w:val="1"/>
    <w:qFormat/>
    <w:rsid w:val="00524B0E"/>
    <w:pPr>
      <w:widowControl w:val="0"/>
    </w:pPr>
  </w:style>
  <w:style w:type="character" w:customStyle="1" w:styleId="UnderlineChar5">
    <w:name w:val="UnderlineChar"/>
    <w:rsid w:val="00524B0E"/>
    <w:rPr>
      <w:sz w:val="24"/>
      <w:u w:val="single"/>
      <w:shd w:val="clear" w:color="auto" w:fill="auto"/>
    </w:rPr>
  </w:style>
  <w:style w:type="paragraph" w:customStyle="1" w:styleId="StyleCircled11pt">
    <w:name w:val="Style Circled + 11 pt"/>
    <w:basedOn w:val="Normal"/>
    <w:link w:val="StyleCircled11ptChar"/>
    <w:qFormat/>
    <w:rsid w:val="00524B0E"/>
    <w:rPr>
      <w:rFonts w:eastAsia="Times New Roman"/>
      <w:b/>
      <w:bCs/>
      <w:u w:val="single"/>
    </w:rPr>
  </w:style>
  <w:style w:type="character" w:customStyle="1" w:styleId="StyleCircled11ptChar">
    <w:name w:val="Style Circled + 11 pt Char"/>
    <w:link w:val="StyleCircled11pt"/>
    <w:rsid w:val="00524B0E"/>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524B0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24B0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24B0E"/>
    <w:rPr>
      <w:sz w:val="20"/>
      <w:bdr w:val="single" w:sz="4" w:space="0" w:color="auto" w:frame="1"/>
    </w:rPr>
  </w:style>
  <w:style w:type="character" w:customStyle="1" w:styleId="StyleUnderlineChar6CharCharCharCharCharCharCharChar11">
    <w:name w:val="Style Underline Char6 Char Char Char Char Char Char Char Char + 11 ..."/>
    <w:rsid w:val="00524B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24B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24B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24B0E"/>
    <w:rPr>
      <w:sz w:val="20"/>
      <w:szCs w:val="24"/>
      <w:u w:val="single"/>
      <w:bdr w:val="single" w:sz="4" w:space="0" w:color="auto"/>
      <w:lang w:val="en-US" w:eastAsia="en-US" w:bidi="ar-SA"/>
    </w:rPr>
  </w:style>
  <w:style w:type="character" w:customStyle="1" w:styleId="StyleLatinGaramondUnderline">
    <w:name w:val="Style (Latin) Garamond Underline"/>
    <w:rsid w:val="00524B0E"/>
    <w:rPr>
      <w:rFonts w:ascii="Times New Roman" w:hAnsi="Times New Roman"/>
      <w:sz w:val="20"/>
      <w:u w:val="single"/>
    </w:rPr>
  </w:style>
  <w:style w:type="character" w:customStyle="1" w:styleId="StyleLatinGaramond">
    <w:name w:val="Style (Latin) Garamond"/>
    <w:rsid w:val="00524B0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24B0E"/>
    <w:rPr>
      <w:rFonts w:asciiTheme="minorHAnsi" w:hAnsiTheme="minorHAnsi" w:cstheme="minorBidi"/>
      <w:b/>
      <w:u w:val="single"/>
    </w:rPr>
  </w:style>
  <w:style w:type="character" w:customStyle="1" w:styleId="Reduce8ptCharChar">
    <w:name w:val="Reduce 8pt Char Char"/>
    <w:basedOn w:val="DefaultParagraphFont"/>
    <w:link w:val="Reduce8pt"/>
    <w:rsid w:val="00524B0E"/>
    <w:rPr>
      <w:sz w:val="16"/>
    </w:rPr>
  </w:style>
  <w:style w:type="paragraph" w:customStyle="1" w:styleId="Reduce8pt">
    <w:name w:val="Reduce 8pt"/>
    <w:basedOn w:val="Normal"/>
    <w:link w:val="Reduce8ptCharChar"/>
    <w:qFormat/>
    <w:rsid w:val="00524B0E"/>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524B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524B0E"/>
  </w:style>
  <w:style w:type="paragraph" w:customStyle="1" w:styleId="Footnote2">
    <w:name w:val="Footnote2"/>
    <w:basedOn w:val="Normal"/>
    <w:next w:val="Normal"/>
    <w:link w:val="Footnote2Char"/>
    <w:autoRedefine/>
    <w:qFormat/>
    <w:rsid w:val="00524B0E"/>
    <w:pPr>
      <w:spacing w:after="120" w:line="480" w:lineRule="auto"/>
    </w:pPr>
    <w:rPr>
      <w:rFonts w:asciiTheme="minorHAnsi" w:hAnsiTheme="minorHAnsi" w:cstheme="minorBidi"/>
    </w:rPr>
  </w:style>
  <w:style w:type="character" w:customStyle="1" w:styleId="red">
    <w:name w:val="red"/>
    <w:basedOn w:val="DefaultParagraphFont"/>
    <w:rsid w:val="00524B0E"/>
  </w:style>
  <w:style w:type="character" w:customStyle="1" w:styleId="Mention11">
    <w:name w:val="Mention11"/>
    <w:basedOn w:val="DefaultParagraphFont"/>
    <w:uiPriority w:val="99"/>
    <w:semiHidden/>
    <w:unhideWhenUsed/>
    <w:rsid w:val="00524B0E"/>
    <w:rPr>
      <w:color w:val="2B579A"/>
      <w:shd w:val="clear" w:color="auto" w:fill="E6E6E6"/>
    </w:rPr>
  </w:style>
  <w:style w:type="character" w:customStyle="1" w:styleId="m6370699461968006786gmail-styleunderline">
    <w:name w:val="m_6370699461968006786gmail-styleunderline"/>
    <w:basedOn w:val="DefaultParagraphFont"/>
    <w:rsid w:val="00524B0E"/>
  </w:style>
  <w:style w:type="character" w:customStyle="1" w:styleId="Mention2">
    <w:name w:val="Mention2"/>
    <w:basedOn w:val="DefaultParagraphFont"/>
    <w:uiPriority w:val="99"/>
    <w:semiHidden/>
    <w:unhideWhenUsed/>
    <w:rsid w:val="00524B0E"/>
    <w:rPr>
      <w:color w:val="2B579A"/>
      <w:shd w:val="clear" w:color="auto" w:fill="E6E6E6"/>
    </w:rPr>
  </w:style>
  <w:style w:type="paragraph" w:customStyle="1" w:styleId="FlashTag">
    <w:name w:val="FlashTag"/>
    <w:basedOn w:val="Normal"/>
    <w:link w:val="FlashTagChar"/>
    <w:autoRedefine/>
    <w:uiPriority w:val="4"/>
    <w:qFormat/>
    <w:rsid w:val="00524B0E"/>
    <w:rPr>
      <w:rFonts w:asciiTheme="majorHAnsi" w:hAnsiTheme="majorHAnsi"/>
      <w:b/>
      <w:sz w:val="28"/>
    </w:rPr>
  </w:style>
  <w:style w:type="character" w:customStyle="1" w:styleId="FlashTagChar">
    <w:name w:val="FlashTag Char"/>
    <w:basedOn w:val="DefaultParagraphFont"/>
    <w:link w:val="FlashTag"/>
    <w:uiPriority w:val="4"/>
    <w:rsid w:val="00524B0E"/>
    <w:rPr>
      <w:rFonts w:asciiTheme="majorHAnsi" w:hAnsiTheme="majorHAnsi" w:cs="Times New Roman"/>
      <w:b/>
      <w:sz w:val="28"/>
    </w:rPr>
  </w:style>
  <w:style w:type="paragraph" w:customStyle="1" w:styleId="Warrant">
    <w:name w:val="Warrant"/>
    <w:autoRedefine/>
    <w:uiPriority w:val="4"/>
    <w:qFormat/>
    <w:rsid w:val="00524B0E"/>
    <w:pPr>
      <w:ind w:left="720"/>
    </w:pPr>
    <w:rPr>
      <w:rFonts w:ascii="Calibri" w:hAnsi="Calibri" w:cs="Arial"/>
    </w:rPr>
  </w:style>
  <w:style w:type="character" w:customStyle="1" w:styleId="m-8793234324905335251gmail-style13ptbold">
    <w:name w:val="m_-8793234324905335251gmail-style13ptbold"/>
    <w:basedOn w:val="DefaultParagraphFont"/>
    <w:rsid w:val="00524B0E"/>
  </w:style>
  <w:style w:type="character" w:customStyle="1" w:styleId="m3965771245576658108gmail-styleunderline">
    <w:name w:val="m_3965771245576658108gmail-styleunderline"/>
    <w:basedOn w:val="DefaultParagraphFont"/>
    <w:rsid w:val="00524B0E"/>
  </w:style>
  <w:style w:type="character" w:customStyle="1" w:styleId="FontStyle220">
    <w:name w:val="Font Style220"/>
    <w:basedOn w:val="DefaultParagraphFont"/>
    <w:uiPriority w:val="99"/>
    <w:rsid w:val="00524B0E"/>
    <w:rPr>
      <w:rFonts w:ascii="Candara" w:hAnsi="Candara" w:cs="Candara" w:hint="default"/>
      <w:i/>
      <w:iCs/>
      <w:sz w:val="18"/>
      <w:szCs w:val="18"/>
    </w:rPr>
  </w:style>
  <w:style w:type="character" w:customStyle="1" w:styleId="FontStyle290">
    <w:name w:val="Font Style290"/>
    <w:basedOn w:val="DefaultParagraphFont"/>
    <w:uiPriority w:val="99"/>
    <w:rsid w:val="00524B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24B0E"/>
    <w:rPr>
      <w:rFonts w:ascii="Arial" w:hAnsi="Arial" w:cs="Arial"/>
      <w:b/>
      <w:bCs/>
      <w:sz w:val="16"/>
      <w:szCs w:val="16"/>
    </w:rPr>
  </w:style>
  <w:style w:type="character" w:customStyle="1" w:styleId="m-5498913268213319940gmail-styleunderline">
    <w:name w:val="m_-5498913268213319940gmail-styleunderline"/>
    <w:basedOn w:val="DefaultParagraphFont"/>
    <w:rsid w:val="00524B0E"/>
  </w:style>
  <w:style w:type="character" w:customStyle="1" w:styleId="overlay">
    <w:name w:val="overlay"/>
    <w:basedOn w:val="DefaultParagraphFont"/>
    <w:rsid w:val="00524B0E"/>
  </w:style>
  <w:style w:type="character" w:customStyle="1" w:styleId="copyright">
    <w:name w:val="copyright"/>
    <w:basedOn w:val="DefaultParagraphFont"/>
    <w:rsid w:val="00524B0E"/>
  </w:style>
  <w:style w:type="paragraph" w:customStyle="1" w:styleId="g-body">
    <w:name w:val="g-body"/>
    <w:basedOn w:val="Normal"/>
    <w:uiPriority w:val="99"/>
    <w:qFormat/>
    <w:rsid w:val="00524B0E"/>
    <w:pPr>
      <w:spacing w:before="100" w:beforeAutospacing="1" w:after="100" w:afterAutospacing="1"/>
    </w:pPr>
    <w:rPr>
      <w:rFonts w:eastAsia="Times New Roman"/>
      <w:sz w:val="24"/>
    </w:rPr>
  </w:style>
  <w:style w:type="paragraph" w:customStyle="1" w:styleId="g-pstyle0">
    <w:name w:val="g-pstyle0"/>
    <w:basedOn w:val="Normal"/>
    <w:uiPriority w:val="99"/>
    <w:qFormat/>
    <w:rsid w:val="00524B0E"/>
    <w:pPr>
      <w:spacing w:before="100" w:beforeAutospacing="1" w:after="100" w:afterAutospacing="1"/>
    </w:pPr>
    <w:rPr>
      <w:rFonts w:eastAsia="Times New Roman"/>
      <w:sz w:val="24"/>
    </w:rPr>
  </w:style>
  <w:style w:type="paragraph" w:customStyle="1" w:styleId="g-pstyle1">
    <w:name w:val="g-pstyle1"/>
    <w:basedOn w:val="Normal"/>
    <w:uiPriority w:val="99"/>
    <w:qFormat/>
    <w:rsid w:val="00524B0E"/>
    <w:pPr>
      <w:spacing w:before="100" w:beforeAutospacing="1" w:after="100" w:afterAutospacing="1"/>
    </w:pPr>
    <w:rPr>
      <w:rFonts w:eastAsia="Times New Roman"/>
      <w:sz w:val="24"/>
    </w:rPr>
  </w:style>
  <w:style w:type="paragraph" w:customStyle="1" w:styleId="g-asset-hed">
    <w:name w:val="g-asset-hed"/>
    <w:basedOn w:val="Normal"/>
    <w:uiPriority w:val="99"/>
    <w:qFormat/>
    <w:rsid w:val="00524B0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524B0E"/>
    <w:pPr>
      <w:spacing w:before="100" w:beforeAutospacing="1" w:after="100" w:afterAutospacing="1"/>
    </w:pPr>
    <w:rPr>
      <w:sz w:val="24"/>
    </w:rPr>
  </w:style>
  <w:style w:type="paragraph" w:customStyle="1" w:styleId="style41">
    <w:name w:val="style4"/>
    <w:basedOn w:val="Normal"/>
    <w:uiPriority w:val="99"/>
    <w:qFormat/>
    <w:rsid w:val="00524B0E"/>
    <w:pPr>
      <w:spacing w:before="100" w:beforeAutospacing="1" w:after="100" w:afterAutospacing="1"/>
    </w:pPr>
    <w:rPr>
      <w:sz w:val="24"/>
    </w:rPr>
  </w:style>
  <w:style w:type="paragraph" w:customStyle="1" w:styleId="speech">
    <w:name w:val="speech"/>
    <w:basedOn w:val="Normal"/>
    <w:uiPriority w:val="99"/>
    <w:qFormat/>
    <w:rsid w:val="00524B0E"/>
    <w:pPr>
      <w:spacing w:before="100" w:beforeAutospacing="1" w:after="100" w:afterAutospacing="1"/>
    </w:pPr>
    <w:rPr>
      <w:sz w:val="24"/>
    </w:rPr>
  </w:style>
  <w:style w:type="character" w:customStyle="1" w:styleId="adtext">
    <w:name w:val="adtext"/>
    <w:basedOn w:val="DefaultParagraphFont"/>
    <w:rsid w:val="00524B0E"/>
  </w:style>
  <w:style w:type="character" w:customStyle="1" w:styleId="gl">
    <w:name w:val="gl"/>
    <w:basedOn w:val="DefaultParagraphFont"/>
    <w:rsid w:val="00524B0E"/>
  </w:style>
  <w:style w:type="character" w:customStyle="1" w:styleId="qu730rj69h">
    <w:name w:val="qu730rj69h"/>
    <w:basedOn w:val="DefaultParagraphFont"/>
    <w:rsid w:val="00524B0E"/>
  </w:style>
  <w:style w:type="paragraph" w:customStyle="1" w:styleId="optext">
    <w:name w:val="optext"/>
    <w:basedOn w:val="Normal"/>
    <w:uiPriority w:val="99"/>
    <w:qFormat/>
    <w:rsid w:val="00524B0E"/>
    <w:pPr>
      <w:spacing w:before="100" w:beforeAutospacing="1" w:after="100" w:afterAutospacing="1"/>
    </w:pPr>
    <w:rPr>
      <w:sz w:val="24"/>
    </w:rPr>
  </w:style>
  <w:style w:type="character" w:customStyle="1" w:styleId="lmy74qr12z">
    <w:name w:val="lmy74qr12z"/>
    <w:basedOn w:val="DefaultParagraphFont"/>
    <w:rsid w:val="00524B0E"/>
  </w:style>
  <w:style w:type="character" w:customStyle="1" w:styleId="icr880">
    <w:name w:val="icr880"/>
    <w:basedOn w:val="DefaultParagraphFont"/>
    <w:rsid w:val="00524B0E"/>
  </w:style>
  <w:style w:type="character" w:customStyle="1" w:styleId="hx23q54">
    <w:name w:val="hx23q54"/>
    <w:basedOn w:val="DefaultParagraphFont"/>
    <w:rsid w:val="00524B0E"/>
  </w:style>
  <w:style w:type="character" w:customStyle="1" w:styleId="m-5348258726587825636gmail-style13ptbold">
    <w:name w:val="m_-5348258726587825636gmail-style13ptbold"/>
    <w:basedOn w:val="DefaultParagraphFont"/>
    <w:rsid w:val="00524B0E"/>
  </w:style>
  <w:style w:type="character" w:customStyle="1" w:styleId="m-5348258726587825636gmail-styleunderline">
    <w:name w:val="m_-5348258726587825636gmail-styleunderline"/>
    <w:basedOn w:val="DefaultParagraphFont"/>
    <w:rsid w:val="00524B0E"/>
  </w:style>
  <w:style w:type="paragraph" w:customStyle="1" w:styleId="useless">
    <w:name w:val="useless"/>
    <w:basedOn w:val="Normal"/>
    <w:uiPriority w:val="99"/>
    <w:qFormat/>
    <w:rsid w:val="00524B0E"/>
    <w:rPr>
      <w:rFonts w:eastAsia="Times New Roman"/>
      <w:sz w:val="12"/>
    </w:rPr>
  </w:style>
  <w:style w:type="character" w:customStyle="1" w:styleId="DDIUnderline">
    <w:name w:val="DDI Underline"/>
    <w:qFormat/>
    <w:rsid w:val="00524B0E"/>
    <w:rPr>
      <w:rFonts w:ascii="Times New Roman" w:hAnsi="Times New Roman"/>
      <w:sz w:val="24"/>
      <w:u w:val="single"/>
    </w:rPr>
  </w:style>
  <w:style w:type="character" w:customStyle="1" w:styleId="ALLCAPSChar">
    <w:name w:val="ALL CAPS Char"/>
    <w:basedOn w:val="DefaultParagraphFont"/>
    <w:link w:val="ALLCAPS"/>
    <w:rsid w:val="00524B0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24B0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524B0E"/>
    <w:rPr>
      <w:rFonts w:ascii="Times New Roman" w:eastAsia="Times New Roman" w:hAnsi="Times New Roman" w:cs="Times New Roman"/>
      <w:b/>
      <w:sz w:val="24"/>
    </w:rPr>
  </w:style>
  <w:style w:type="character" w:customStyle="1" w:styleId="Cites-AuthorDate">
    <w:name w:val="Cites-Author/Date"/>
    <w:qFormat/>
    <w:rsid w:val="00524B0E"/>
    <w:rPr>
      <w:rFonts w:ascii="Helvetica" w:hAnsi="Helvetica"/>
      <w:b/>
      <w:sz w:val="22"/>
      <w:szCs w:val="24"/>
      <w:u w:val="thick"/>
    </w:rPr>
  </w:style>
  <w:style w:type="paragraph" w:customStyle="1" w:styleId="CiteTag">
    <w:name w:val="Cite/Tag"/>
    <w:basedOn w:val="Normal"/>
    <w:uiPriority w:val="99"/>
    <w:qFormat/>
    <w:rsid w:val="00524B0E"/>
    <w:rPr>
      <w:rFonts w:eastAsia="Cambria"/>
      <w:b/>
    </w:rPr>
  </w:style>
  <w:style w:type="character" w:customStyle="1" w:styleId="m489902567989944824gmail-style13ptbold">
    <w:name w:val="m_489902567989944824gmail-style13ptbold"/>
    <w:basedOn w:val="DefaultParagraphFont"/>
    <w:rsid w:val="00524B0E"/>
  </w:style>
  <w:style w:type="character" w:customStyle="1" w:styleId="m489902567989944824gmail-styleunderline">
    <w:name w:val="m_489902567989944824gmail-styleunderline"/>
    <w:basedOn w:val="DefaultParagraphFont"/>
    <w:rsid w:val="00524B0E"/>
  </w:style>
  <w:style w:type="character" w:customStyle="1" w:styleId="Mention3">
    <w:name w:val="Mention3"/>
    <w:basedOn w:val="DefaultParagraphFont"/>
    <w:uiPriority w:val="99"/>
    <w:semiHidden/>
    <w:unhideWhenUsed/>
    <w:rsid w:val="00524B0E"/>
    <w:rPr>
      <w:color w:val="2B579A"/>
      <w:shd w:val="clear" w:color="auto" w:fill="E6E6E6"/>
    </w:rPr>
  </w:style>
  <w:style w:type="character" w:customStyle="1" w:styleId="m-5251091010484660064gmail-style13ptbold">
    <w:name w:val="m_-5251091010484660064gmail-style13ptbold"/>
    <w:basedOn w:val="DefaultParagraphFont"/>
    <w:rsid w:val="00524B0E"/>
  </w:style>
  <w:style w:type="character" w:customStyle="1" w:styleId="m-5251091010484660064gmail-styleunderline">
    <w:name w:val="m_-5251091010484660064gmail-styleunderline"/>
    <w:basedOn w:val="DefaultParagraphFont"/>
    <w:rsid w:val="00524B0E"/>
  </w:style>
  <w:style w:type="character" w:customStyle="1" w:styleId="tablecaption">
    <w:name w:val="tablecaption"/>
    <w:basedOn w:val="DefaultParagraphFont"/>
    <w:rsid w:val="00524B0E"/>
  </w:style>
  <w:style w:type="character" w:customStyle="1" w:styleId="StyleLatinHelvetica105ptBlack">
    <w:name w:val="Style (Latin) Helvetica 10.5 pt Black"/>
    <w:basedOn w:val="DefaultParagraphFont"/>
    <w:rsid w:val="00524B0E"/>
    <w:rPr>
      <w:rFonts w:ascii="Times New Roman" w:hAnsi="Times New Roman"/>
      <w:color w:val="000000"/>
      <w:sz w:val="21"/>
    </w:rPr>
  </w:style>
  <w:style w:type="character" w:customStyle="1" w:styleId="m-413333960618644972gmail-style13ptbold">
    <w:name w:val="m_-413333960618644972gmail-style13ptbold"/>
    <w:basedOn w:val="DefaultParagraphFont"/>
    <w:rsid w:val="00524B0E"/>
  </w:style>
  <w:style w:type="character" w:customStyle="1" w:styleId="m-413333960618644972gmail-styleunderline">
    <w:name w:val="m_-413333960618644972gmail-styleunderline"/>
    <w:basedOn w:val="DefaultParagraphFont"/>
    <w:rsid w:val="00524B0E"/>
  </w:style>
  <w:style w:type="character" w:customStyle="1" w:styleId="m8314098763611656848gmail-stylestylebold12pt">
    <w:name w:val="m_8314098763611656848gmail-stylestylebold12pt"/>
    <w:basedOn w:val="DefaultParagraphFont"/>
    <w:rsid w:val="00524B0E"/>
  </w:style>
  <w:style w:type="character" w:customStyle="1" w:styleId="m8314098763611656848gmail-styleboldunderline">
    <w:name w:val="m_8314098763611656848gmail-styleboldunderline"/>
    <w:basedOn w:val="DefaultParagraphFont"/>
    <w:rsid w:val="00524B0E"/>
  </w:style>
  <w:style w:type="paragraph" w:customStyle="1" w:styleId="Spacer">
    <w:name w:val="Spacer"/>
    <w:basedOn w:val="Heading1"/>
    <w:link w:val="SpacerChar"/>
    <w:autoRedefine/>
    <w:uiPriority w:val="4"/>
    <w:qFormat/>
    <w:rsid w:val="00524B0E"/>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524B0E"/>
    <w:rPr>
      <w:rFonts w:ascii="Times New Roman" w:eastAsiaTheme="majorEastAsia" w:hAnsi="Times New Roman" w:cstheme="majorBidi"/>
      <w:b/>
      <w:sz w:val="24"/>
      <w:szCs w:val="32"/>
    </w:rPr>
  </w:style>
  <w:style w:type="paragraph" w:customStyle="1" w:styleId="msonormal0">
    <w:name w:val="msonormal"/>
    <w:basedOn w:val="Normal"/>
    <w:qFormat/>
    <w:rsid w:val="00524B0E"/>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524B0E"/>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524B0E"/>
  </w:style>
  <w:style w:type="character" w:customStyle="1" w:styleId="DateTimeChar">
    <w:name w:val="DateTime Char"/>
    <w:basedOn w:val="DefaultParagraphFont"/>
    <w:link w:val="DateTime"/>
    <w:uiPriority w:val="4"/>
    <w:rsid w:val="00524B0E"/>
    <w:rPr>
      <w:rFonts w:ascii="Times New Roman" w:hAnsi="Times New Roman" w:cs="Times New Roman"/>
    </w:rPr>
  </w:style>
  <w:style w:type="paragraph" w:customStyle="1" w:styleId="Lecture">
    <w:name w:val="Lecture"/>
    <w:next w:val="BodyText"/>
    <w:link w:val="LectureChar"/>
    <w:autoRedefine/>
    <w:uiPriority w:val="4"/>
    <w:qFormat/>
    <w:rsid w:val="00524B0E"/>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524B0E"/>
    <w:rPr>
      <w:rFonts w:ascii="Arial" w:hAnsi="Arial" w:cs="Arial"/>
      <w:spacing w:val="-10"/>
      <w:sz w:val="20"/>
    </w:rPr>
  </w:style>
  <w:style w:type="character" w:customStyle="1" w:styleId="m3262662096238345512gmail-style13ptbold">
    <w:name w:val="m_3262662096238345512gmail-style13ptbold"/>
    <w:basedOn w:val="DefaultParagraphFont"/>
    <w:rsid w:val="00524B0E"/>
  </w:style>
  <w:style w:type="character" w:customStyle="1" w:styleId="m-6886276173800023131gmail-style13ptbold">
    <w:name w:val="m_-6886276173800023131gmail-style13ptbold"/>
    <w:basedOn w:val="DefaultParagraphFont"/>
    <w:rsid w:val="00524B0E"/>
  </w:style>
  <w:style w:type="character" w:customStyle="1" w:styleId="m-6886276173800023131gmail-styleunderline">
    <w:name w:val="m_-6886276173800023131gmail-styleunderline"/>
    <w:basedOn w:val="DefaultParagraphFont"/>
    <w:rsid w:val="00524B0E"/>
  </w:style>
  <w:style w:type="character" w:customStyle="1" w:styleId="CardUpSize-LightChar">
    <w:name w:val="CardUpSize - Light Char"/>
    <w:basedOn w:val="DefaultParagraphFont"/>
    <w:link w:val="CardUpSize-Light"/>
    <w:locked/>
    <w:rsid w:val="00524B0E"/>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524B0E"/>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524B0E"/>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524B0E"/>
    <w:pPr>
      <w:jc w:val="both"/>
    </w:pPr>
    <w:rPr>
      <w:rFonts w:eastAsia="Times New Roman"/>
      <w:b/>
      <w:u w:val="single"/>
    </w:rPr>
  </w:style>
  <w:style w:type="character" w:customStyle="1" w:styleId="m4385445901877740177gmail-style13ptbold">
    <w:name w:val="m_4385445901877740177gmail-style13ptbold"/>
    <w:basedOn w:val="DefaultParagraphFont"/>
    <w:rsid w:val="00524B0E"/>
  </w:style>
  <w:style w:type="character" w:customStyle="1" w:styleId="m3108068631175614020gmail-style13ptbold">
    <w:name w:val="m_3108068631175614020gmail-style13ptbold"/>
    <w:basedOn w:val="DefaultParagraphFont"/>
    <w:rsid w:val="00524B0E"/>
  </w:style>
  <w:style w:type="character" w:customStyle="1" w:styleId="m3108068631175614020gmail-titlechar">
    <w:name w:val="m_3108068631175614020gmail-titlechar"/>
    <w:basedOn w:val="DefaultParagraphFont"/>
    <w:rsid w:val="00524B0E"/>
  </w:style>
  <w:style w:type="paragraph" w:customStyle="1" w:styleId="8PointFont">
    <w:name w:val="8 Point Font"/>
    <w:next w:val="Normal"/>
    <w:link w:val="8PointFontChar"/>
    <w:qFormat/>
    <w:rsid w:val="00524B0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24B0E"/>
    <w:rPr>
      <w:rFonts w:ascii="Times New Roman" w:hAnsi="Times New Roman"/>
      <w:sz w:val="16"/>
    </w:rPr>
  </w:style>
  <w:style w:type="character" w:customStyle="1" w:styleId="Mention4">
    <w:name w:val="Mention4"/>
    <w:basedOn w:val="DefaultParagraphFont"/>
    <w:uiPriority w:val="99"/>
    <w:semiHidden/>
    <w:unhideWhenUsed/>
    <w:rsid w:val="00524B0E"/>
    <w:rPr>
      <w:color w:val="2B579A"/>
      <w:shd w:val="clear" w:color="auto" w:fill="E6E6E6"/>
    </w:rPr>
  </w:style>
  <w:style w:type="character" w:customStyle="1" w:styleId="m-895152127622952443gmail-style13ptbold">
    <w:name w:val="m_-895152127622952443gmail-style13ptbold"/>
    <w:basedOn w:val="DefaultParagraphFont"/>
    <w:rsid w:val="00524B0E"/>
  </w:style>
  <w:style w:type="character" w:customStyle="1" w:styleId="m4133802843404377303gmail-style13ptbold">
    <w:name w:val="m_4133802843404377303gmail-style13ptbold"/>
    <w:basedOn w:val="DefaultParagraphFont"/>
    <w:rsid w:val="00524B0E"/>
  </w:style>
  <w:style w:type="character" w:customStyle="1" w:styleId="m4133802843404377303gmail-styleunderline">
    <w:name w:val="m_4133802843404377303gmail-styleunderline"/>
    <w:basedOn w:val="DefaultParagraphFont"/>
    <w:rsid w:val="00524B0E"/>
  </w:style>
  <w:style w:type="character" w:customStyle="1" w:styleId="m1864609289044096952gmail-style13ptbold">
    <w:name w:val="m_1864609289044096952gmail-style13ptbold"/>
    <w:basedOn w:val="DefaultParagraphFont"/>
    <w:rsid w:val="00524B0E"/>
  </w:style>
  <w:style w:type="character" w:customStyle="1" w:styleId="m-2434640214339110092gmail-style13ptbold">
    <w:name w:val="m_-2434640214339110092gmail-style13ptbold"/>
    <w:basedOn w:val="DefaultParagraphFont"/>
    <w:rsid w:val="00524B0E"/>
  </w:style>
  <w:style w:type="character" w:customStyle="1" w:styleId="m-2434640214339110092gmail-styleunderline">
    <w:name w:val="m_-2434640214339110092gmail-styleunderline"/>
    <w:basedOn w:val="DefaultParagraphFont"/>
    <w:rsid w:val="00524B0E"/>
  </w:style>
  <w:style w:type="character" w:customStyle="1" w:styleId="articlepage-articlebody-firstletter">
    <w:name w:val="articlepage-articlebody-firstletter"/>
    <w:basedOn w:val="DefaultParagraphFont"/>
    <w:rsid w:val="00524B0E"/>
  </w:style>
  <w:style w:type="character" w:customStyle="1" w:styleId="UnresolvedMention32">
    <w:name w:val="Unresolved Mention32"/>
    <w:basedOn w:val="DefaultParagraphFont"/>
    <w:uiPriority w:val="99"/>
    <w:semiHidden/>
    <w:unhideWhenUsed/>
    <w:rsid w:val="00524B0E"/>
    <w:rPr>
      <w:color w:val="605E5C"/>
      <w:shd w:val="clear" w:color="auto" w:fill="E1DFDD"/>
    </w:rPr>
  </w:style>
  <w:style w:type="character" w:customStyle="1" w:styleId="m-268162420547309261gmail-stylestylebold12pt">
    <w:name w:val="m_-268162420547309261gmail-stylestylebold12pt"/>
    <w:basedOn w:val="DefaultParagraphFont"/>
    <w:rsid w:val="00524B0E"/>
  </w:style>
  <w:style w:type="character" w:customStyle="1" w:styleId="m-268162420547309261gmail-styleboldunderline">
    <w:name w:val="m_-268162420547309261gmail-styleboldunderline"/>
    <w:basedOn w:val="DefaultParagraphFont"/>
    <w:rsid w:val="00524B0E"/>
  </w:style>
  <w:style w:type="character" w:customStyle="1" w:styleId="hvr">
    <w:name w:val="hvr"/>
    <w:basedOn w:val="DefaultParagraphFont"/>
    <w:rsid w:val="00524B0E"/>
  </w:style>
  <w:style w:type="character" w:customStyle="1" w:styleId="m-3350902899047358468gmail-styleunderline">
    <w:name w:val="m_-3350902899047358468gmail-styleunderline"/>
    <w:basedOn w:val="DefaultParagraphFont"/>
    <w:rsid w:val="00524B0E"/>
  </w:style>
  <w:style w:type="paragraph" w:customStyle="1" w:styleId="Style5pt">
    <w:name w:val="Style 5 pt"/>
    <w:basedOn w:val="Normal"/>
    <w:link w:val="Style5ptChar"/>
    <w:qFormat/>
    <w:rsid w:val="00524B0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24B0E"/>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24B0E"/>
  </w:style>
  <w:style w:type="paragraph" w:customStyle="1" w:styleId="m462447500549623171gmail-msonormal">
    <w:name w:val="m_462447500549623171gmail-msonormal"/>
    <w:basedOn w:val="Normal"/>
    <w:uiPriority w:val="99"/>
    <w:qFormat/>
    <w:rsid w:val="00524B0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524B0E"/>
  </w:style>
  <w:style w:type="character" w:customStyle="1" w:styleId="SmallerReal">
    <w:name w:val="SmallerReal"/>
    <w:basedOn w:val="DefaultParagraphFont"/>
    <w:uiPriority w:val="1"/>
    <w:qFormat/>
    <w:rsid w:val="00524B0E"/>
    <w:rPr>
      <w:rFonts w:ascii="Garamond" w:hAnsi="Garamond" w:hint="default"/>
      <w:sz w:val="16"/>
    </w:rPr>
  </w:style>
  <w:style w:type="paragraph" w:styleId="HTMLAddress">
    <w:name w:val="HTML Address"/>
    <w:basedOn w:val="Normal"/>
    <w:link w:val="HTMLAddressChar"/>
    <w:uiPriority w:val="99"/>
    <w:unhideWhenUsed/>
    <w:rsid w:val="00524B0E"/>
    <w:rPr>
      <w:rFonts w:eastAsia="Times New Roman"/>
      <w:i/>
      <w:iCs/>
    </w:rPr>
  </w:style>
  <w:style w:type="character" w:customStyle="1" w:styleId="HTMLAddressChar">
    <w:name w:val="HTML Address Char"/>
    <w:basedOn w:val="DefaultParagraphFont"/>
    <w:link w:val="HTMLAddress"/>
    <w:uiPriority w:val="99"/>
    <w:rsid w:val="00524B0E"/>
    <w:rPr>
      <w:rFonts w:ascii="Times New Roman" w:eastAsia="Times New Roman" w:hAnsi="Times New Roman" w:cs="Times New Roman"/>
      <w:i/>
      <w:iCs/>
    </w:rPr>
  </w:style>
  <w:style w:type="character" w:customStyle="1" w:styleId="separator">
    <w:name w:val="separator"/>
    <w:basedOn w:val="DefaultParagraphFont"/>
    <w:rsid w:val="00524B0E"/>
  </w:style>
  <w:style w:type="paragraph" w:customStyle="1" w:styleId="dek">
    <w:name w:val="dek"/>
    <w:basedOn w:val="Normal"/>
    <w:qFormat/>
    <w:rsid w:val="00524B0E"/>
    <w:pPr>
      <w:spacing w:before="100" w:beforeAutospacing="1" w:after="100" w:afterAutospacing="1"/>
    </w:pPr>
    <w:rPr>
      <w:rFonts w:eastAsia="Times New Roman"/>
    </w:rPr>
  </w:style>
  <w:style w:type="character" w:customStyle="1" w:styleId="arttitle">
    <w:name w:val="art_title"/>
    <w:basedOn w:val="DefaultParagraphFont"/>
    <w:rsid w:val="00524B0E"/>
  </w:style>
  <w:style w:type="character" w:customStyle="1" w:styleId="serialtitle">
    <w:name w:val="serial_title"/>
    <w:basedOn w:val="DefaultParagraphFont"/>
    <w:rsid w:val="00524B0E"/>
  </w:style>
  <w:style w:type="character" w:customStyle="1" w:styleId="volumeissue">
    <w:name w:val="volume_issue"/>
    <w:basedOn w:val="DefaultParagraphFont"/>
    <w:rsid w:val="00524B0E"/>
  </w:style>
  <w:style w:type="character" w:customStyle="1" w:styleId="pagerange">
    <w:name w:val="page_range"/>
    <w:basedOn w:val="DefaultParagraphFont"/>
    <w:rsid w:val="00524B0E"/>
  </w:style>
  <w:style w:type="character" w:customStyle="1" w:styleId="doilink">
    <w:name w:val="doi_link"/>
    <w:basedOn w:val="DefaultParagraphFont"/>
    <w:rsid w:val="00524B0E"/>
  </w:style>
  <w:style w:type="paragraph" w:customStyle="1" w:styleId="para">
    <w:name w:val="para"/>
    <w:basedOn w:val="Normal"/>
    <w:uiPriority w:val="99"/>
    <w:qFormat/>
    <w:rsid w:val="00524B0E"/>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524B0E"/>
  </w:style>
  <w:style w:type="character" w:customStyle="1" w:styleId="internalref">
    <w:name w:val="internalref"/>
    <w:basedOn w:val="DefaultParagraphFont"/>
    <w:rsid w:val="00524B0E"/>
  </w:style>
  <w:style w:type="paragraph" w:customStyle="1" w:styleId="Analyitc">
    <w:name w:val="Analyitc"/>
    <w:basedOn w:val="Normal"/>
    <w:uiPriority w:val="4"/>
    <w:qFormat/>
    <w:rsid w:val="00524B0E"/>
    <w:rPr>
      <w:rFonts w:ascii="Avenir LT Std 45 Book" w:hAnsi="Avenir LT Std 45 Book"/>
      <w:b/>
      <w:color w:val="0070C0"/>
      <w:sz w:val="28"/>
    </w:rPr>
  </w:style>
  <w:style w:type="character" w:customStyle="1" w:styleId="l7">
    <w:name w:val="l7"/>
    <w:basedOn w:val="DefaultParagraphFont"/>
    <w:rsid w:val="00524B0E"/>
  </w:style>
  <w:style w:type="character" w:customStyle="1" w:styleId="l6">
    <w:name w:val="l6"/>
    <w:basedOn w:val="DefaultParagraphFont"/>
    <w:rsid w:val="00524B0E"/>
  </w:style>
  <w:style w:type="character" w:customStyle="1" w:styleId="l8">
    <w:name w:val="l8"/>
    <w:basedOn w:val="DefaultParagraphFont"/>
    <w:rsid w:val="00524B0E"/>
  </w:style>
  <w:style w:type="character" w:customStyle="1" w:styleId="l9">
    <w:name w:val="l9"/>
    <w:basedOn w:val="DefaultParagraphFont"/>
    <w:rsid w:val="00524B0E"/>
  </w:style>
  <w:style w:type="character" w:customStyle="1" w:styleId="m-134349766280542120gmail-style13ptbold">
    <w:name w:val="m_-134349766280542120gmail-style13ptbold"/>
    <w:basedOn w:val="DefaultParagraphFont"/>
    <w:rsid w:val="00524B0E"/>
  </w:style>
  <w:style w:type="character" w:customStyle="1" w:styleId="m-134349766280542120gmail-msohyperlink">
    <w:name w:val="m_-134349766280542120gmail-msohyperlink"/>
    <w:basedOn w:val="DefaultParagraphFont"/>
    <w:rsid w:val="00524B0E"/>
  </w:style>
  <w:style w:type="character" w:customStyle="1" w:styleId="m-134349766280542120gmail-styleunderline">
    <w:name w:val="m_-134349766280542120gmail-styleunderline"/>
    <w:basedOn w:val="DefaultParagraphFont"/>
    <w:rsid w:val="00524B0E"/>
  </w:style>
  <w:style w:type="character" w:customStyle="1" w:styleId="m-134349766280542120gmail-cite">
    <w:name w:val="m_-134349766280542120gmail-cite"/>
    <w:basedOn w:val="DefaultParagraphFont"/>
    <w:rsid w:val="00524B0E"/>
  </w:style>
  <w:style w:type="character" w:customStyle="1" w:styleId="m-134349766280542120gmail-underline">
    <w:name w:val="m_-134349766280542120gmail-underline"/>
    <w:basedOn w:val="DefaultParagraphFont"/>
    <w:rsid w:val="00524B0E"/>
  </w:style>
  <w:style w:type="character" w:customStyle="1" w:styleId="m-134349766280542120gmail-underline0">
    <w:name w:val="m_-134349766280542120gmail-underline0"/>
    <w:basedOn w:val="DefaultParagraphFont"/>
    <w:rsid w:val="00524B0E"/>
  </w:style>
  <w:style w:type="paragraph" w:customStyle="1" w:styleId="element">
    <w:name w:val="element"/>
    <w:basedOn w:val="Normal"/>
    <w:qFormat/>
    <w:rsid w:val="00524B0E"/>
    <w:pPr>
      <w:spacing w:before="100" w:beforeAutospacing="1" w:after="100" w:afterAutospacing="1"/>
    </w:pPr>
    <w:rPr>
      <w:rFonts w:eastAsia="Times New Roman"/>
      <w:lang w:eastAsia="zh-CN"/>
    </w:rPr>
  </w:style>
  <w:style w:type="paragraph" w:customStyle="1" w:styleId="p3">
    <w:name w:val="p3"/>
    <w:basedOn w:val="Normal"/>
    <w:qFormat/>
    <w:rsid w:val="00524B0E"/>
    <w:pPr>
      <w:spacing w:before="100" w:beforeAutospacing="1" w:after="100" w:afterAutospacing="1"/>
    </w:pPr>
    <w:rPr>
      <w:rFonts w:eastAsia="Times New Roman"/>
      <w:lang w:eastAsia="zh-CN"/>
    </w:rPr>
  </w:style>
  <w:style w:type="paragraph" w:customStyle="1" w:styleId="p5">
    <w:name w:val="p5"/>
    <w:basedOn w:val="Normal"/>
    <w:qFormat/>
    <w:rsid w:val="00524B0E"/>
    <w:pPr>
      <w:spacing w:before="100" w:beforeAutospacing="1" w:after="100" w:afterAutospacing="1"/>
    </w:pPr>
    <w:rPr>
      <w:rFonts w:eastAsia="Times New Roman"/>
      <w:lang w:eastAsia="zh-CN"/>
    </w:rPr>
  </w:style>
  <w:style w:type="paragraph" w:customStyle="1" w:styleId="p7">
    <w:name w:val="p7"/>
    <w:basedOn w:val="Normal"/>
    <w:qFormat/>
    <w:rsid w:val="00524B0E"/>
    <w:pPr>
      <w:spacing w:before="100" w:beforeAutospacing="1" w:after="100" w:afterAutospacing="1"/>
    </w:pPr>
    <w:rPr>
      <w:rFonts w:eastAsia="Times New Roman"/>
      <w:lang w:eastAsia="zh-CN"/>
    </w:rPr>
  </w:style>
  <w:style w:type="paragraph" w:customStyle="1" w:styleId="p9">
    <w:name w:val="p9"/>
    <w:basedOn w:val="Normal"/>
    <w:qFormat/>
    <w:rsid w:val="00524B0E"/>
    <w:pPr>
      <w:spacing w:before="100" w:beforeAutospacing="1" w:after="100" w:afterAutospacing="1"/>
    </w:pPr>
    <w:rPr>
      <w:rFonts w:eastAsia="Times New Roman"/>
      <w:lang w:eastAsia="zh-CN"/>
    </w:rPr>
  </w:style>
  <w:style w:type="paragraph" w:customStyle="1" w:styleId="p11">
    <w:name w:val="p11"/>
    <w:basedOn w:val="Normal"/>
    <w:qFormat/>
    <w:rsid w:val="00524B0E"/>
    <w:pPr>
      <w:spacing w:before="100" w:beforeAutospacing="1" w:after="100" w:afterAutospacing="1"/>
    </w:pPr>
    <w:rPr>
      <w:rFonts w:eastAsia="Times New Roman"/>
      <w:lang w:eastAsia="zh-CN"/>
    </w:rPr>
  </w:style>
  <w:style w:type="paragraph" w:customStyle="1" w:styleId="p2">
    <w:name w:val="p2"/>
    <w:basedOn w:val="Normal"/>
    <w:qFormat/>
    <w:rsid w:val="00524B0E"/>
    <w:pPr>
      <w:spacing w:before="100" w:beforeAutospacing="1" w:after="100" w:afterAutospacing="1"/>
    </w:pPr>
    <w:rPr>
      <w:rFonts w:eastAsia="Times New Roman"/>
      <w:lang w:eastAsia="zh-CN"/>
    </w:rPr>
  </w:style>
  <w:style w:type="paragraph" w:customStyle="1" w:styleId="p4">
    <w:name w:val="p4"/>
    <w:basedOn w:val="Normal"/>
    <w:qFormat/>
    <w:rsid w:val="00524B0E"/>
    <w:pPr>
      <w:spacing w:before="100" w:beforeAutospacing="1" w:after="100" w:afterAutospacing="1"/>
    </w:pPr>
    <w:rPr>
      <w:rFonts w:eastAsia="Times New Roman"/>
      <w:lang w:eastAsia="zh-CN"/>
    </w:rPr>
  </w:style>
  <w:style w:type="paragraph" w:customStyle="1" w:styleId="p6">
    <w:name w:val="p6"/>
    <w:basedOn w:val="Normal"/>
    <w:qFormat/>
    <w:rsid w:val="00524B0E"/>
    <w:pPr>
      <w:spacing w:before="100" w:beforeAutospacing="1" w:after="100" w:afterAutospacing="1"/>
    </w:pPr>
    <w:rPr>
      <w:rFonts w:eastAsia="Times New Roman"/>
      <w:lang w:eastAsia="zh-CN"/>
    </w:rPr>
  </w:style>
  <w:style w:type="paragraph" w:customStyle="1" w:styleId="p8">
    <w:name w:val="p8"/>
    <w:basedOn w:val="Normal"/>
    <w:qFormat/>
    <w:rsid w:val="00524B0E"/>
    <w:pPr>
      <w:spacing w:before="100" w:beforeAutospacing="1" w:after="100" w:afterAutospacing="1"/>
    </w:pPr>
    <w:rPr>
      <w:rFonts w:eastAsia="Times New Roman"/>
      <w:lang w:eastAsia="zh-CN"/>
    </w:rPr>
  </w:style>
  <w:style w:type="paragraph" w:customStyle="1" w:styleId="p10">
    <w:name w:val="p10"/>
    <w:basedOn w:val="Normal"/>
    <w:qFormat/>
    <w:rsid w:val="00524B0E"/>
    <w:pPr>
      <w:spacing w:before="100" w:beforeAutospacing="1" w:after="100" w:afterAutospacing="1"/>
    </w:pPr>
    <w:rPr>
      <w:rFonts w:eastAsia="Times New Roman"/>
      <w:lang w:eastAsia="zh-CN"/>
    </w:rPr>
  </w:style>
  <w:style w:type="paragraph" w:customStyle="1" w:styleId="p12">
    <w:name w:val="p12"/>
    <w:basedOn w:val="Normal"/>
    <w:qFormat/>
    <w:rsid w:val="00524B0E"/>
    <w:pPr>
      <w:spacing w:before="100" w:beforeAutospacing="1" w:after="100" w:afterAutospacing="1"/>
    </w:pPr>
    <w:rPr>
      <w:rFonts w:eastAsia="Times New Roman"/>
      <w:lang w:eastAsia="zh-CN"/>
    </w:rPr>
  </w:style>
  <w:style w:type="paragraph" w:customStyle="1" w:styleId="p14">
    <w:name w:val="p14"/>
    <w:basedOn w:val="Normal"/>
    <w:qFormat/>
    <w:rsid w:val="00524B0E"/>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524B0E"/>
  </w:style>
  <w:style w:type="character" w:customStyle="1" w:styleId="wsj-article-credit">
    <w:name w:val="wsj-article-credit"/>
    <w:basedOn w:val="DefaultParagraphFont"/>
    <w:rsid w:val="00524B0E"/>
  </w:style>
  <w:style w:type="character" w:customStyle="1" w:styleId="wsj-article-credit-tag">
    <w:name w:val="wsj-article-credit-tag"/>
    <w:basedOn w:val="DefaultParagraphFont"/>
    <w:rsid w:val="00524B0E"/>
  </w:style>
  <w:style w:type="paragraph" w:customStyle="1" w:styleId="initial">
    <w:name w:val="initial"/>
    <w:basedOn w:val="Normal"/>
    <w:qFormat/>
    <w:rsid w:val="00524B0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524B0E"/>
    <w:pPr>
      <w:spacing w:before="100" w:beforeAutospacing="1" w:after="100" w:afterAutospacing="1"/>
    </w:pPr>
    <w:rPr>
      <w:rFonts w:eastAsia="Times New Roman"/>
      <w:lang w:eastAsia="zh-CN"/>
    </w:rPr>
  </w:style>
  <w:style w:type="character" w:customStyle="1" w:styleId="CardUnderlinedCharChar0">
    <w:name w:val="Card Underlined Char Char"/>
    <w:rsid w:val="00524B0E"/>
    <w:rPr>
      <w:rFonts w:ascii="Arial Narrow" w:hAnsi="Arial Narrow"/>
      <w:sz w:val="22"/>
      <w:szCs w:val="24"/>
      <w:u w:val="single"/>
      <w:lang w:val="en-US" w:eastAsia="en-US" w:bidi="ar-SA"/>
    </w:rPr>
  </w:style>
  <w:style w:type="paragraph" w:customStyle="1" w:styleId="detailsub">
    <w:name w:val="detail__sub"/>
    <w:basedOn w:val="Normal"/>
    <w:qFormat/>
    <w:rsid w:val="00524B0E"/>
    <w:pPr>
      <w:spacing w:before="100" w:beforeAutospacing="1" w:after="100" w:afterAutospacing="1"/>
    </w:pPr>
    <w:rPr>
      <w:rFonts w:eastAsia="Times New Roman"/>
      <w:lang w:eastAsia="zh-CN"/>
    </w:rPr>
  </w:style>
  <w:style w:type="paragraph" w:customStyle="1" w:styleId="flfc">
    <w:name w:val="flfc"/>
    <w:basedOn w:val="Normal"/>
    <w:qFormat/>
    <w:rsid w:val="00524B0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524B0E"/>
  </w:style>
  <w:style w:type="character" w:customStyle="1" w:styleId="m-299895914748161361gmail-styleunderline">
    <w:name w:val="m_-299895914748161361gmail-styleunderline"/>
    <w:basedOn w:val="DefaultParagraphFont"/>
    <w:rsid w:val="00524B0E"/>
  </w:style>
  <w:style w:type="paragraph" w:customStyle="1" w:styleId="counter-paragraph">
    <w:name w:val="counter-paragraph"/>
    <w:basedOn w:val="Normal"/>
    <w:qFormat/>
    <w:rsid w:val="00524B0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524B0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524B0E"/>
  </w:style>
  <w:style w:type="paragraph" w:customStyle="1" w:styleId="m-266642551691440061gmail-cards">
    <w:name w:val="m_-266642551691440061gmail-cards"/>
    <w:basedOn w:val="Normal"/>
    <w:qFormat/>
    <w:rsid w:val="00524B0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524B0E"/>
  </w:style>
  <w:style w:type="paragraph" w:customStyle="1" w:styleId="listingexcerpt">
    <w:name w:val="listing__excerpt"/>
    <w:basedOn w:val="Normal"/>
    <w:qFormat/>
    <w:rsid w:val="00524B0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524B0E"/>
  </w:style>
  <w:style w:type="paragraph" w:customStyle="1" w:styleId="specialbutton">
    <w:name w:val="special__button"/>
    <w:basedOn w:val="Normal"/>
    <w:qFormat/>
    <w:rsid w:val="00524B0E"/>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524B0E"/>
    <w:rPr>
      <w:rFonts w:ascii="Times New Roman" w:hAnsi="Times New Roman"/>
      <w:b/>
      <w:bCs/>
      <w:sz w:val="20"/>
      <w:szCs w:val="24"/>
      <w:u w:val="single"/>
    </w:rPr>
  </w:style>
  <w:style w:type="character" w:customStyle="1" w:styleId="StyleUnderliningChar9pt">
    <w:name w:val="Style Underlining Char + 9 pt"/>
    <w:rsid w:val="00524B0E"/>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524B0E"/>
  </w:style>
  <w:style w:type="character" w:customStyle="1" w:styleId="m7113523068278247331gmail-underline">
    <w:name w:val="m_7113523068278247331gmail-underline"/>
    <w:basedOn w:val="DefaultParagraphFont"/>
    <w:rsid w:val="00524B0E"/>
  </w:style>
  <w:style w:type="character" w:customStyle="1" w:styleId="m7113523068278247331gmail-styleunderline">
    <w:name w:val="m_7113523068278247331gmail-styleunderline"/>
    <w:basedOn w:val="DefaultParagraphFont"/>
    <w:rsid w:val="00524B0E"/>
  </w:style>
  <w:style w:type="paragraph" w:customStyle="1" w:styleId="p">
    <w:name w:val="p"/>
    <w:basedOn w:val="Normal"/>
    <w:qFormat/>
    <w:rsid w:val="00524B0E"/>
    <w:pPr>
      <w:spacing w:before="100" w:beforeAutospacing="1" w:after="100" w:afterAutospacing="1"/>
    </w:pPr>
    <w:rPr>
      <w:rFonts w:eastAsia="Times New Roman"/>
    </w:rPr>
  </w:style>
  <w:style w:type="paragraph" w:customStyle="1" w:styleId="Caption4">
    <w:name w:val="Caption4"/>
    <w:basedOn w:val="Normal"/>
    <w:uiPriority w:val="99"/>
    <w:qFormat/>
    <w:rsid w:val="00524B0E"/>
    <w:pPr>
      <w:spacing w:before="100" w:beforeAutospacing="1" w:after="100" w:afterAutospacing="1"/>
    </w:pPr>
    <w:rPr>
      <w:rFonts w:eastAsia="Times New Roman"/>
    </w:rPr>
  </w:style>
  <w:style w:type="character" w:customStyle="1" w:styleId="enhanced-reference">
    <w:name w:val="enhanced-reference"/>
    <w:basedOn w:val="DefaultParagraphFont"/>
    <w:rsid w:val="00524B0E"/>
  </w:style>
  <w:style w:type="character" w:customStyle="1" w:styleId="ff1">
    <w:name w:val="ff1"/>
    <w:basedOn w:val="DefaultParagraphFont"/>
    <w:rsid w:val="00524B0E"/>
  </w:style>
  <w:style w:type="character" w:customStyle="1" w:styleId="ff2">
    <w:name w:val="ff2"/>
    <w:basedOn w:val="DefaultParagraphFont"/>
    <w:rsid w:val="00524B0E"/>
  </w:style>
  <w:style w:type="character" w:customStyle="1" w:styleId="display">
    <w:name w:val="display"/>
    <w:basedOn w:val="DefaultParagraphFont"/>
    <w:rsid w:val="00524B0E"/>
  </w:style>
  <w:style w:type="character" w:customStyle="1" w:styleId="m2030095631327626865gmail-style13ptbold">
    <w:name w:val="m_2030095631327626865gmail-style13ptbold"/>
    <w:basedOn w:val="DefaultParagraphFont"/>
    <w:rsid w:val="00524B0E"/>
  </w:style>
  <w:style w:type="character" w:customStyle="1" w:styleId="m2030095631327626865gmail-styleunderline">
    <w:name w:val="m_2030095631327626865gmail-styleunderline"/>
    <w:basedOn w:val="DefaultParagraphFont"/>
    <w:rsid w:val="00524B0E"/>
  </w:style>
  <w:style w:type="paragraph" w:customStyle="1" w:styleId="m4240400669014671728gmail-msonormal">
    <w:name w:val="m_4240400669014671728gmail-msonormal"/>
    <w:basedOn w:val="Normal"/>
    <w:qFormat/>
    <w:rsid w:val="00524B0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524B0E"/>
  </w:style>
  <w:style w:type="paragraph" w:customStyle="1" w:styleId="font--body">
    <w:name w:val="font--body"/>
    <w:basedOn w:val="Normal"/>
    <w:qFormat/>
    <w:rsid w:val="00524B0E"/>
    <w:pPr>
      <w:spacing w:before="100" w:beforeAutospacing="1" w:after="100" w:afterAutospacing="1"/>
    </w:pPr>
    <w:rPr>
      <w:rFonts w:eastAsia="Times New Roman"/>
    </w:rPr>
  </w:style>
  <w:style w:type="character" w:customStyle="1" w:styleId="tweetinfo-heartstat">
    <w:name w:val="tweetinfo-heartstat"/>
    <w:basedOn w:val="DefaultParagraphFont"/>
    <w:rsid w:val="00524B0E"/>
  </w:style>
  <w:style w:type="character" w:customStyle="1" w:styleId="playbutton-flyout">
    <w:name w:val="playbutton-flyout"/>
    <w:basedOn w:val="DefaultParagraphFont"/>
    <w:rsid w:val="00524B0E"/>
  </w:style>
  <w:style w:type="character" w:customStyle="1" w:styleId="inlinevideo-videolabel">
    <w:name w:val="inlinevideo-videolabel"/>
    <w:basedOn w:val="DefaultParagraphFont"/>
    <w:rsid w:val="00524B0E"/>
  </w:style>
  <w:style w:type="character" w:customStyle="1" w:styleId="inlinevideo-videoduration">
    <w:name w:val="inlinevideo-videoduration"/>
    <w:basedOn w:val="DefaultParagraphFont"/>
    <w:rsid w:val="00524B0E"/>
  </w:style>
  <w:style w:type="character" w:customStyle="1" w:styleId="cardChar2">
    <w:name w:val="card Char2"/>
    <w:basedOn w:val="DefaultParagraphFont"/>
    <w:uiPriority w:val="99"/>
    <w:rsid w:val="00524B0E"/>
    <w:rPr>
      <w:rFonts w:ascii="Times New Roman" w:hAnsi="Times New Roman" w:cs="Calibri"/>
      <w:szCs w:val="20"/>
    </w:rPr>
  </w:style>
  <w:style w:type="character" w:customStyle="1" w:styleId="b">
    <w:name w:val="b"/>
    <w:rsid w:val="00524B0E"/>
  </w:style>
  <w:style w:type="paragraph" w:customStyle="1" w:styleId="Pol">
    <w:name w:val="Pol"/>
    <w:basedOn w:val="Heading2"/>
    <w:uiPriority w:val="99"/>
    <w:qFormat/>
    <w:rsid w:val="00524B0E"/>
    <w:pPr>
      <w:spacing w:before="480"/>
    </w:pPr>
  </w:style>
  <w:style w:type="paragraph" w:customStyle="1" w:styleId="StyleHeading4TagsmalltextBigcardbodyNormalTagNotBold">
    <w:name w:val="Style Heading 4Tagsmall textBig cardbodyNormal Tag + Not Bold"/>
    <w:basedOn w:val="Heading4"/>
    <w:qFormat/>
    <w:rsid w:val="00524B0E"/>
    <w:pPr>
      <w:spacing w:before="200"/>
    </w:pPr>
    <w:rPr>
      <w:bCs w:val="0"/>
      <w:iCs/>
    </w:rPr>
  </w:style>
  <w:style w:type="paragraph" w:customStyle="1" w:styleId="headline-title">
    <w:name w:val="headline-title"/>
    <w:basedOn w:val="Normal"/>
    <w:qFormat/>
    <w:rsid w:val="00524B0E"/>
    <w:pPr>
      <w:spacing w:before="100" w:beforeAutospacing="1" w:after="100" w:afterAutospacing="1"/>
    </w:pPr>
    <w:rPr>
      <w:rFonts w:ascii="Avenir LT Std 45 Book" w:hAnsi="Avenir LT Std 45 Book"/>
    </w:rPr>
  </w:style>
  <w:style w:type="character" w:customStyle="1" w:styleId="link">
    <w:name w:val="link"/>
    <w:basedOn w:val="DefaultParagraphFont"/>
    <w:rsid w:val="00524B0E"/>
  </w:style>
  <w:style w:type="paragraph" w:customStyle="1" w:styleId="xhead">
    <w:name w:val="xhead"/>
    <w:basedOn w:val="Normal"/>
    <w:qFormat/>
    <w:rsid w:val="00524B0E"/>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524B0E"/>
    <w:pPr>
      <w:spacing w:before="100" w:beforeAutospacing="1" w:after="100" w:afterAutospacing="1"/>
    </w:pPr>
    <w:rPr>
      <w:rFonts w:ascii="Times" w:hAnsi="Times"/>
      <w:szCs w:val="20"/>
    </w:rPr>
  </w:style>
  <w:style w:type="paragraph" w:customStyle="1" w:styleId="bodyintro">
    <w:name w:val="bodyintro"/>
    <w:basedOn w:val="Normal"/>
    <w:uiPriority w:val="99"/>
    <w:qFormat/>
    <w:rsid w:val="00524B0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24B0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524B0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524B0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524B0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524B0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524B0E"/>
    <w:pPr>
      <w:spacing w:before="100" w:beforeAutospacing="1" w:after="100" w:afterAutospacing="1"/>
    </w:pPr>
    <w:rPr>
      <w:rFonts w:ascii="Times" w:hAnsi="Times"/>
      <w:szCs w:val="20"/>
    </w:rPr>
  </w:style>
  <w:style w:type="paragraph" w:customStyle="1" w:styleId="pagpag2">
    <w:name w:val="pagpag2"/>
    <w:basedOn w:val="Normal"/>
    <w:uiPriority w:val="99"/>
    <w:qFormat/>
    <w:rsid w:val="00524B0E"/>
    <w:pPr>
      <w:spacing w:before="100" w:beforeAutospacing="1" w:after="100" w:afterAutospacing="1"/>
    </w:pPr>
    <w:rPr>
      <w:rFonts w:ascii="Times" w:hAnsi="Times"/>
      <w:szCs w:val="20"/>
    </w:rPr>
  </w:style>
  <w:style w:type="paragraph" w:customStyle="1" w:styleId="pagpag3">
    <w:name w:val="pagpag3"/>
    <w:basedOn w:val="Normal"/>
    <w:uiPriority w:val="99"/>
    <w:qFormat/>
    <w:rsid w:val="00524B0E"/>
    <w:pPr>
      <w:spacing w:before="100" w:beforeAutospacing="1" w:after="100" w:afterAutospacing="1"/>
    </w:pPr>
    <w:rPr>
      <w:rFonts w:ascii="Times" w:hAnsi="Times"/>
      <w:szCs w:val="20"/>
    </w:rPr>
  </w:style>
  <w:style w:type="paragraph" w:customStyle="1" w:styleId="lastupdated">
    <w:name w:val="lastupdated"/>
    <w:basedOn w:val="Normal"/>
    <w:qFormat/>
    <w:rsid w:val="00524B0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24B0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524B0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524B0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524B0E"/>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524B0E"/>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524B0E"/>
    <w:rPr>
      <w:rFonts w:ascii="Lucida Grande" w:eastAsia="Cambria" w:hAnsi="Lucida Grande"/>
    </w:rPr>
  </w:style>
  <w:style w:type="paragraph" w:customStyle="1" w:styleId="OmniPage4">
    <w:name w:val="OmniPage #4"/>
    <w:basedOn w:val="Normal"/>
    <w:qFormat/>
    <w:rsid w:val="00524B0E"/>
    <w:rPr>
      <w:rFonts w:ascii="Avenir LT Std 45 Book" w:hAnsi="Avenir LT Std 45 Book"/>
      <w:color w:val="000000"/>
      <w:szCs w:val="20"/>
    </w:rPr>
  </w:style>
  <w:style w:type="paragraph" w:customStyle="1" w:styleId="OmniPage10">
    <w:name w:val="OmniPage #10"/>
    <w:basedOn w:val="Normal"/>
    <w:qFormat/>
    <w:rsid w:val="00524B0E"/>
    <w:rPr>
      <w:rFonts w:ascii="Avenir LT Std 45 Book" w:hAnsi="Avenir LT Std 45 Book"/>
      <w:color w:val="000000"/>
      <w:szCs w:val="20"/>
    </w:rPr>
  </w:style>
  <w:style w:type="paragraph" w:customStyle="1" w:styleId="Pa16">
    <w:name w:val="Pa16"/>
    <w:basedOn w:val="Default"/>
    <w:next w:val="Default"/>
    <w:uiPriority w:val="99"/>
    <w:qFormat/>
    <w:rsid w:val="00524B0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24B0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524B0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24B0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524B0E"/>
    <w:rPr>
      <w:rFonts w:ascii="Avenir LT Std 45 Book" w:hAnsi="Avenir LT Std 45 Book"/>
      <w:u w:val="single"/>
    </w:rPr>
  </w:style>
  <w:style w:type="paragraph" w:customStyle="1" w:styleId="Number">
    <w:name w:val="Number"/>
    <w:basedOn w:val="Heading2"/>
    <w:qFormat/>
    <w:rsid w:val="00524B0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524B0E"/>
    <w:pPr>
      <w:spacing w:before="200"/>
    </w:pPr>
    <w:rPr>
      <w:bCs w:val="0"/>
      <w:iCs/>
    </w:rPr>
  </w:style>
  <w:style w:type="character" w:customStyle="1" w:styleId="viewstorydateline">
    <w:name w:val="viewstorydateline"/>
    <w:basedOn w:val="DefaultParagraphFont"/>
    <w:rsid w:val="00524B0E"/>
  </w:style>
  <w:style w:type="character" w:customStyle="1" w:styleId="meta-sep">
    <w:name w:val="meta-sep"/>
    <w:basedOn w:val="DefaultParagraphFont"/>
    <w:rsid w:val="00524B0E"/>
  </w:style>
  <w:style w:type="character" w:customStyle="1" w:styleId="A19">
    <w:name w:val="A19"/>
    <w:uiPriority w:val="99"/>
    <w:rsid w:val="00524B0E"/>
    <w:rPr>
      <w:rFonts w:ascii="Georgia" w:hAnsi="Georgia" w:cs="Georgia" w:hint="default"/>
      <w:color w:val="000000"/>
      <w:sz w:val="20"/>
      <w:szCs w:val="20"/>
      <w:u w:val="single"/>
    </w:rPr>
  </w:style>
  <w:style w:type="character" w:customStyle="1" w:styleId="A13">
    <w:name w:val="A13"/>
    <w:uiPriority w:val="99"/>
    <w:rsid w:val="00524B0E"/>
    <w:rPr>
      <w:rFonts w:ascii="Georgia" w:hAnsi="Georgia" w:cs="Georgia" w:hint="default"/>
      <w:color w:val="000000"/>
      <w:sz w:val="11"/>
      <w:szCs w:val="11"/>
    </w:rPr>
  </w:style>
  <w:style w:type="character" w:customStyle="1" w:styleId="ontext">
    <w:name w:val="ontext"/>
    <w:basedOn w:val="DefaultParagraphFont"/>
    <w:rsid w:val="00524B0E"/>
  </w:style>
  <w:style w:type="table" w:styleId="MediumGrid2">
    <w:name w:val="Medium Grid 2"/>
    <w:basedOn w:val="TableNormal"/>
    <w:uiPriority w:val="68"/>
    <w:rsid w:val="00524B0E"/>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524B0E"/>
    <w:rPr>
      <w:rFonts w:ascii="Baskerville" w:hAnsi="Baskerville" w:hint="default"/>
      <w:sz w:val="26"/>
      <w:u w:val="single"/>
    </w:rPr>
  </w:style>
  <w:style w:type="character" w:customStyle="1" w:styleId="archive-title">
    <w:name w:val="archive-title"/>
    <w:basedOn w:val="DefaultParagraphFont"/>
    <w:rsid w:val="00524B0E"/>
  </w:style>
  <w:style w:type="character" w:customStyle="1" w:styleId="imgleft">
    <w:name w:val="imgleft"/>
    <w:basedOn w:val="DefaultParagraphFont"/>
    <w:rsid w:val="00524B0E"/>
  </w:style>
  <w:style w:type="character" w:customStyle="1" w:styleId="imgcenter">
    <w:name w:val="imgcenter"/>
    <w:basedOn w:val="DefaultParagraphFont"/>
    <w:rsid w:val="00524B0E"/>
  </w:style>
  <w:style w:type="character" w:customStyle="1" w:styleId="A42">
    <w:name w:val="A4+2"/>
    <w:uiPriority w:val="99"/>
    <w:rsid w:val="00524B0E"/>
    <w:rPr>
      <w:rFonts w:ascii="Helvetica LT Std" w:hAnsi="Helvetica LT Std" w:cs="Helvetica LT Std" w:hint="default"/>
      <w:color w:val="000000"/>
      <w:sz w:val="11"/>
      <w:szCs w:val="11"/>
    </w:rPr>
  </w:style>
  <w:style w:type="character" w:customStyle="1" w:styleId="Caption11">
    <w:name w:val="Caption11"/>
    <w:basedOn w:val="DefaultParagraphFont"/>
    <w:rsid w:val="00524B0E"/>
  </w:style>
  <w:style w:type="character" w:customStyle="1" w:styleId="fstitle">
    <w:name w:val="fs_title"/>
    <w:basedOn w:val="DefaultParagraphFont"/>
    <w:rsid w:val="00524B0E"/>
  </w:style>
  <w:style w:type="character" w:customStyle="1" w:styleId="reportbody1">
    <w:name w:val="reportbody1"/>
    <w:basedOn w:val="DefaultParagraphFont"/>
    <w:rsid w:val="00524B0E"/>
    <w:rPr>
      <w:rFonts w:ascii="Tahoma" w:hAnsi="Tahoma" w:cs="Tahoma" w:hint="default"/>
      <w:color w:val="000000"/>
      <w:sz w:val="14"/>
      <w:szCs w:val="14"/>
    </w:rPr>
  </w:style>
  <w:style w:type="character" w:customStyle="1" w:styleId="dateday">
    <w:name w:val="date_day"/>
    <w:basedOn w:val="DefaultParagraphFont"/>
    <w:rsid w:val="00524B0E"/>
  </w:style>
  <w:style w:type="character" w:customStyle="1" w:styleId="datemonth">
    <w:name w:val="date_month"/>
    <w:basedOn w:val="DefaultParagraphFont"/>
    <w:rsid w:val="00524B0E"/>
  </w:style>
  <w:style w:type="character" w:customStyle="1" w:styleId="dateyear">
    <w:name w:val="date_year"/>
    <w:basedOn w:val="DefaultParagraphFont"/>
    <w:rsid w:val="00524B0E"/>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524B0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24B0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24B0E"/>
    <w:rPr>
      <w:sz w:val="24"/>
      <w:szCs w:val="24"/>
      <w:lang w:val="en-US" w:eastAsia="en-US" w:bidi="ar-SA"/>
    </w:rPr>
  </w:style>
  <w:style w:type="character" w:customStyle="1" w:styleId="insideitro">
    <w:name w:val="insideitro"/>
    <w:basedOn w:val="DefaultParagraphFont"/>
    <w:rsid w:val="00524B0E"/>
  </w:style>
  <w:style w:type="character" w:customStyle="1" w:styleId="wcfont">
    <w:name w:val="wcfont"/>
    <w:basedOn w:val="DefaultParagraphFont"/>
    <w:rsid w:val="00524B0E"/>
  </w:style>
  <w:style w:type="character" w:customStyle="1" w:styleId="qftext">
    <w:name w:val="qftext"/>
    <w:basedOn w:val="DefaultParagraphFont"/>
    <w:rsid w:val="00524B0E"/>
  </w:style>
  <w:style w:type="character" w:customStyle="1" w:styleId="leftidx">
    <w:name w:val="leftidx"/>
    <w:basedOn w:val="DefaultParagraphFont"/>
    <w:rsid w:val="00524B0E"/>
  </w:style>
  <w:style w:type="character" w:customStyle="1" w:styleId="StyleBox12ptBold">
    <w:name w:val="Style Box + 12 pt Bold"/>
    <w:basedOn w:val="DefaultParagraphFont"/>
    <w:rsid w:val="00524B0E"/>
    <w:rPr>
      <w:rFonts w:ascii="Georgia" w:hAnsi="Georgia"/>
      <w:b/>
      <w:bCs/>
      <w:sz w:val="22"/>
      <w:u w:val="single"/>
      <w:bdr w:val="none" w:sz="0" w:space="0" w:color="auto"/>
    </w:rPr>
  </w:style>
  <w:style w:type="character" w:customStyle="1" w:styleId="StyleBox12pt">
    <w:name w:val="Style Box + 12 pt"/>
    <w:basedOn w:val="DefaultParagraphFont"/>
    <w:rsid w:val="00524B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24B0E"/>
    <w:rPr>
      <w:rFonts w:ascii="Georgia" w:hAnsi="Georgia" w:cs="Times New Roman"/>
      <w:b w:val="0"/>
      <w:bCs/>
      <w:i w:val="0"/>
      <w:iCs w:val="0"/>
      <w:sz w:val="22"/>
      <w:u w:val="single"/>
      <w:bdr w:val="none" w:sz="0" w:space="0" w:color="auto"/>
    </w:rPr>
  </w:style>
  <w:style w:type="character" w:customStyle="1" w:styleId="StyleGaramondText1">
    <w:name w:val="Style Garamond Text 1"/>
    <w:basedOn w:val="DefaultParagraphFont"/>
    <w:rsid w:val="00524B0E"/>
    <w:rPr>
      <w:rFonts w:ascii="Georgia" w:hAnsi="Georgia"/>
      <w:color w:val="0D0D0D" w:themeColor="text1" w:themeTint="F2"/>
      <w:sz w:val="22"/>
    </w:rPr>
  </w:style>
  <w:style w:type="character" w:customStyle="1" w:styleId="StyleGaramondText1Underline">
    <w:name w:val="Style Garamond Text 1 Underline"/>
    <w:basedOn w:val="DefaultParagraphFont"/>
    <w:rsid w:val="00524B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24B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24B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24B0E"/>
    <w:rPr>
      <w:b w:val="0"/>
      <w:bCs w:val="0"/>
      <w:sz w:val="14"/>
      <w:u w:val="none"/>
    </w:rPr>
  </w:style>
  <w:style w:type="character" w:customStyle="1" w:styleId="Style7ptBold">
    <w:name w:val="Style 7 pt Bold"/>
    <w:basedOn w:val="DefaultParagraphFont"/>
    <w:rsid w:val="00524B0E"/>
    <w:rPr>
      <w:b w:val="0"/>
      <w:bCs/>
      <w:sz w:val="14"/>
    </w:rPr>
  </w:style>
  <w:style w:type="paragraph" w:customStyle="1" w:styleId="width100">
    <w:name w:val="width100"/>
    <w:basedOn w:val="Normal"/>
    <w:uiPriority w:val="99"/>
    <w:qFormat/>
    <w:rsid w:val="00524B0E"/>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524B0E"/>
  </w:style>
  <w:style w:type="character" w:customStyle="1" w:styleId="eventsubtitle">
    <w:name w:val="eventsubtitle"/>
    <w:basedOn w:val="DefaultParagraphFont"/>
    <w:rsid w:val="00524B0E"/>
  </w:style>
  <w:style w:type="character" w:customStyle="1" w:styleId="eventdate">
    <w:name w:val="eventdate"/>
    <w:basedOn w:val="DefaultParagraphFont"/>
    <w:rsid w:val="00524B0E"/>
  </w:style>
  <w:style w:type="character" w:customStyle="1" w:styleId="legend">
    <w:name w:val="legend"/>
    <w:basedOn w:val="DefaultParagraphFont"/>
    <w:rsid w:val="00524B0E"/>
  </w:style>
  <w:style w:type="character" w:customStyle="1" w:styleId="StyleLatinGaramond9ptUnderline">
    <w:name w:val="Style (Latin) Garamond 9 pt Underline"/>
    <w:rsid w:val="00524B0E"/>
    <w:rPr>
      <w:sz w:val="22"/>
      <w:u w:val="single"/>
    </w:rPr>
  </w:style>
  <w:style w:type="paragraph" w:customStyle="1" w:styleId="targetcaption">
    <w:name w:val="targetcaption"/>
    <w:basedOn w:val="Normal"/>
    <w:qFormat/>
    <w:rsid w:val="00524B0E"/>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524B0E"/>
  </w:style>
  <w:style w:type="paragraph" w:customStyle="1" w:styleId="Pa1">
    <w:name w:val="Pa1"/>
    <w:basedOn w:val="Default"/>
    <w:next w:val="Default"/>
    <w:uiPriority w:val="99"/>
    <w:qFormat/>
    <w:rsid w:val="00524B0E"/>
    <w:pPr>
      <w:spacing w:line="240" w:lineRule="atLeast"/>
    </w:pPr>
    <w:rPr>
      <w:rFonts w:ascii="Impact" w:eastAsiaTheme="minorHAnsi" w:hAnsi="Impact" w:cstheme="minorBidi"/>
      <w:color w:val="auto"/>
      <w:sz w:val="22"/>
    </w:rPr>
  </w:style>
  <w:style w:type="character" w:customStyle="1" w:styleId="cite0">
    <w:name w:val="cite0"/>
    <w:rsid w:val="00524B0E"/>
  </w:style>
  <w:style w:type="paragraph" w:customStyle="1" w:styleId="Card10f2">
    <w:name w:val="Card.10.f2"/>
    <w:basedOn w:val="Normal"/>
    <w:link w:val="Card10f2Char"/>
    <w:autoRedefine/>
    <w:qFormat/>
    <w:rsid w:val="00524B0E"/>
    <w:rPr>
      <w:rFonts w:ascii="Avenir LT Std 45 Book" w:hAnsi="Avenir LT Std 45 Book"/>
      <w:sz w:val="16"/>
      <w:szCs w:val="20"/>
    </w:rPr>
  </w:style>
  <w:style w:type="character" w:customStyle="1" w:styleId="Card10f2Char">
    <w:name w:val="Card.10.f2 Char"/>
    <w:link w:val="Card10f2"/>
    <w:rsid w:val="00524B0E"/>
    <w:rPr>
      <w:rFonts w:ascii="Avenir LT Std 45 Book" w:hAnsi="Avenir LT Std 45 Book" w:cs="Times New Roman"/>
      <w:sz w:val="16"/>
      <w:szCs w:val="20"/>
    </w:rPr>
  </w:style>
  <w:style w:type="character" w:customStyle="1" w:styleId="Aunderline1">
    <w:name w:val="Aunderline"/>
    <w:qFormat/>
    <w:rsid w:val="00524B0E"/>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524B0E"/>
    <w:rPr>
      <w:rFonts w:eastAsia="Georgia" w:cs="Georgia"/>
      <w:sz w:val="21"/>
      <w:szCs w:val="21"/>
      <w:shd w:val="clear" w:color="auto" w:fill="FFFFFF"/>
    </w:rPr>
  </w:style>
  <w:style w:type="paragraph" w:customStyle="1" w:styleId="BodyText50">
    <w:name w:val="Body Text5"/>
    <w:basedOn w:val="Normal"/>
    <w:link w:val="Bodytext5"/>
    <w:qFormat/>
    <w:rsid w:val="00524B0E"/>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524B0E"/>
    <w:pPr>
      <w:spacing w:before="100" w:beforeAutospacing="1" w:after="100" w:afterAutospacing="1"/>
    </w:pPr>
    <w:rPr>
      <w:rFonts w:ascii="Avenir LT Std 45 Book" w:hAnsi="Avenir LT Std 45 Book"/>
    </w:rPr>
  </w:style>
  <w:style w:type="paragraph" w:customStyle="1" w:styleId="about">
    <w:name w:val="about"/>
    <w:basedOn w:val="Normal"/>
    <w:qFormat/>
    <w:rsid w:val="00524B0E"/>
    <w:pPr>
      <w:spacing w:before="100" w:beforeAutospacing="1" w:after="100" w:afterAutospacing="1"/>
    </w:pPr>
    <w:rPr>
      <w:rFonts w:ascii="Avenir LT Std 45 Book" w:hAnsi="Avenir LT Std 45 Book"/>
    </w:rPr>
  </w:style>
  <w:style w:type="paragraph" w:customStyle="1" w:styleId="first">
    <w:name w:val="first"/>
    <w:basedOn w:val="Normal"/>
    <w:qFormat/>
    <w:rsid w:val="00524B0E"/>
    <w:pPr>
      <w:spacing w:before="100" w:beforeAutospacing="1" w:after="100" w:afterAutospacing="1"/>
    </w:pPr>
    <w:rPr>
      <w:rFonts w:ascii="Avenir LT Std 45 Book" w:hAnsi="Avenir LT Std 45 Book"/>
    </w:rPr>
  </w:style>
  <w:style w:type="character" w:customStyle="1" w:styleId="in-widget">
    <w:name w:val="in-widget"/>
    <w:rsid w:val="00524B0E"/>
  </w:style>
  <w:style w:type="character" w:customStyle="1" w:styleId="in-top">
    <w:name w:val="in-top"/>
    <w:rsid w:val="00524B0E"/>
  </w:style>
  <w:style w:type="character" w:customStyle="1" w:styleId="nukeled">
    <w:name w:val="nukeled"/>
    <w:rsid w:val="00524B0E"/>
  </w:style>
  <w:style w:type="character" w:customStyle="1" w:styleId="contextlyrelated">
    <w:name w:val="contextly_related"/>
    <w:rsid w:val="00524B0E"/>
  </w:style>
  <w:style w:type="character" w:customStyle="1" w:styleId="in-right">
    <w:name w:val="in-right"/>
    <w:rsid w:val="00524B0E"/>
  </w:style>
  <w:style w:type="character" w:customStyle="1" w:styleId="adtext0">
    <w:name w:val="ad_text"/>
    <w:rsid w:val="00524B0E"/>
  </w:style>
  <w:style w:type="character" w:customStyle="1" w:styleId="linkrow">
    <w:name w:val="link_row"/>
    <w:rsid w:val="00524B0E"/>
  </w:style>
  <w:style w:type="character" w:customStyle="1" w:styleId="revision-date">
    <w:name w:val="revision-date"/>
    <w:rsid w:val="00524B0E"/>
  </w:style>
  <w:style w:type="paragraph" w:customStyle="1" w:styleId="t6">
    <w:name w:val="t6"/>
    <w:basedOn w:val="Normal"/>
    <w:qFormat/>
    <w:rsid w:val="00524B0E"/>
    <w:pPr>
      <w:spacing w:before="100" w:beforeAutospacing="1" w:after="100" w:afterAutospacing="1"/>
    </w:pPr>
    <w:rPr>
      <w:rFonts w:ascii="Avenir LT Std 45 Book" w:hAnsi="Avenir LT Std 45 Book"/>
    </w:rPr>
  </w:style>
  <w:style w:type="paragraph" w:customStyle="1" w:styleId="thumbnail">
    <w:name w:val="thumbnail"/>
    <w:basedOn w:val="Normal"/>
    <w:qFormat/>
    <w:rsid w:val="00524B0E"/>
    <w:pPr>
      <w:spacing w:before="100" w:beforeAutospacing="1" w:after="100" w:afterAutospacing="1"/>
    </w:pPr>
    <w:rPr>
      <w:rFonts w:ascii="Avenir LT Std 45 Book" w:hAnsi="Avenir LT Std 45 Book"/>
    </w:rPr>
  </w:style>
  <w:style w:type="character" w:customStyle="1" w:styleId="facebook-share">
    <w:name w:val="facebook-share"/>
    <w:rsid w:val="00524B0E"/>
  </w:style>
  <w:style w:type="character" w:customStyle="1" w:styleId="facebook-share-label">
    <w:name w:val="facebook-share-label"/>
    <w:rsid w:val="00524B0E"/>
  </w:style>
  <w:style w:type="paragraph" w:customStyle="1" w:styleId="stand-first-alone">
    <w:name w:val="stand-first-alone"/>
    <w:basedOn w:val="Normal"/>
    <w:qFormat/>
    <w:rsid w:val="00524B0E"/>
    <w:pPr>
      <w:spacing w:before="100" w:beforeAutospacing="1" w:after="100" w:afterAutospacing="1"/>
    </w:pPr>
    <w:rPr>
      <w:rFonts w:ascii="Avenir LT Std 45 Book" w:hAnsi="Avenir LT Std 45 Book"/>
    </w:rPr>
  </w:style>
  <w:style w:type="character" w:customStyle="1" w:styleId="UNDERLINECharChar0">
    <w:name w:val="UNDERLINE Char Char"/>
    <w:rsid w:val="00524B0E"/>
    <w:rPr>
      <w:bCs/>
      <w:kern w:val="28"/>
      <w:szCs w:val="32"/>
      <w:u w:val="single"/>
    </w:rPr>
  </w:style>
  <w:style w:type="character" w:customStyle="1" w:styleId="ata11y">
    <w:name w:val="at_a11y"/>
    <w:rsid w:val="00524B0E"/>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524B0E"/>
    <w:rPr>
      <w:sz w:val="24"/>
      <w:szCs w:val="24"/>
      <w:u w:val="thick"/>
    </w:rPr>
  </w:style>
  <w:style w:type="paragraph" w:customStyle="1" w:styleId="wallacepara">
    <w:name w:val="wallacepara"/>
    <w:basedOn w:val="Normal"/>
    <w:qFormat/>
    <w:rsid w:val="00524B0E"/>
    <w:pPr>
      <w:spacing w:before="100" w:beforeAutospacing="1" w:after="100" w:afterAutospacing="1"/>
    </w:pPr>
    <w:rPr>
      <w:rFonts w:ascii="Avenir LT Std 45 Book" w:hAnsi="Avenir LT Std 45 Book"/>
    </w:rPr>
  </w:style>
  <w:style w:type="paragraph" w:customStyle="1" w:styleId="morelink">
    <w:name w:val="morelink"/>
    <w:basedOn w:val="Normal"/>
    <w:qFormat/>
    <w:rsid w:val="00524B0E"/>
    <w:pPr>
      <w:spacing w:before="100" w:beforeAutospacing="1" w:after="100" w:afterAutospacing="1"/>
    </w:pPr>
    <w:rPr>
      <w:rFonts w:ascii="Avenir LT Std 45 Book" w:hAnsi="Avenir LT Std 45 Book"/>
    </w:rPr>
  </w:style>
  <w:style w:type="paragraph" w:customStyle="1" w:styleId="audiolink">
    <w:name w:val="audiolink"/>
    <w:basedOn w:val="Normal"/>
    <w:qFormat/>
    <w:rsid w:val="00524B0E"/>
    <w:pPr>
      <w:spacing w:before="100" w:beforeAutospacing="1" w:after="100" w:afterAutospacing="1"/>
    </w:pPr>
    <w:rPr>
      <w:rFonts w:ascii="Avenir LT Std 45 Book" w:hAnsi="Avenir LT Std 45 Book"/>
    </w:rPr>
  </w:style>
  <w:style w:type="character" w:customStyle="1" w:styleId="tpk">
    <w:name w:val="tpk"/>
    <w:rsid w:val="00524B0E"/>
  </w:style>
  <w:style w:type="paragraph" w:customStyle="1" w:styleId="titlestyle1">
    <w:name w:val="titlestyle1"/>
    <w:basedOn w:val="Normal"/>
    <w:qFormat/>
    <w:rsid w:val="00524B0E"/>
    <w:pPr>
      <w:spacing w:before="100" w:beforeAutospacing="1" w:after="100" w:afterAutospacing="1"/>
    </w:pPr>
    <w:rPr>
      <w:rFonts w:ascii="Avenir LT Std 45 Book" w:hAnsi="Avenir LT Std 45 Book"/>
    </w:rPr>
  </w:style>
  <w:style w:type="paragraph" w:customStyle="1" w:styleId="nav1">
    <w:name w:val="nav1"/>
    <w:basedOn w:val="Normal"/>
    <w:qFormat/>
    <w:rsid w:val="00524B0E"/>
    <w:pPr>
      <w:spacing w:before="100" w:beforeAutospacing="1" w:after="100" w:afterAutospacing="1"/>
    </w:pPr>
    <w:rPr>
      <w:rFonts w:ascii="Avenir LT Std 45 Book" w:hAnsi="Avenir LT Std 45 Book"/>
    </w:rPr>
  </w:style>
  <w:style w:type="paragraph" w:customStyle="1" w:styleId="nav2">
    <w:name w:val="nav2"/>
    <w:basedOn w:val="Normal"/>
    <w:qFormat/>
    <w:rsid w:val="00524B0E"/>
    <w:pPr>
      <w:spacing w:before="100" w:beforeAutospacing="1" w:after="100" w:afterAutospacing="1"/>
    </w:pPr>
    <w:rPr>
      <w:rFonts w:ascii="Avenir LT Std 45 Book" w:hAnsi="Avenir LT Std 45 Book"/>
    </w:rPr>
  </w:style>
  <w:style w:type="character" w:customStyle="1" w:styleId="A24">
    <w:name w:val="A24"/>
    <w:uiPriority w:val="99"/>
    <w:rsid w:val="00524B0E"/>
    <w:rPr>
      <w:rFonts w:ascii="Paperback 24" w:hAnsi="Paperback 24" w:cs="Paperback 24"/>
      <w:color w:val="000000"/>
      <w:sz w:val="32"/>
      <w:szCs w:val="32"/>
    </w:rPr>
  </w:style>
  <w:style w:type="character" w:customStyle="1" w:styleId="A25">
    <w:name w:val="A25"/>
    <w:uiPriority w:val="99"/>
    <w:rsid w:val="00524B0E"/>
    <w:rPr>
      <w:rFonts w:ascii="Webdings" w:hAnsi="Webdings" w:cs="Webdings"/>
      <w:color w:val="000000"/>
      <w:sz w:val="16"/>
      <w:szCs w:val="16"/>
    </w:rPr>
  </w:style>
  <w:style w:type="paragraph" w:customStyle="1" w:styleId="CM45">
    <w:name w:val="CM45"/>
    <w:basedOn w:val="Default"/>
    <w:next w:val="Default"/>
    <w:uiPriority w:val="99"/>
    <w:qFormat/>
    <w:rsid w:val="00524B0E"/>
    <w:rPr>
      <w:rFonts w:eastAsia="Calibri"/>
      <w:color w:val="auto"/>
      <w:sz w:val="22"/>
    </w:rPr>
  </w:style>
  <w:style w:type="paragraph" w:customStyle="1" w:styleId="CM46">
    <w:name w:val="CM46"/>
    <w:basedOn w:val="Default"/>
    <w:next w:val="Default"/>
    <w:uiPriority w:val="99"/>
    <w:qFormat/>
    <w:rsid w:val="00524B0E"/>
    <w:rPr>
      <w:rFonts w:eastAsia="Calibri"/>
      <w:color w:val="auto"/>
      <w:sz w:val="22"/>
    </w:rPr>
  </w:style>
  <w:style w:type="character" w:customStyle="1" w:styleId="Headerorfooter">
    <w:name w:val="Header or footer_"/>
    <w:basedOn w:val="DefaultParagraphFont"/>
    <w:rsid w:val="00524B0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24B0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24B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24B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24B0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24B0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524B0E"/>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524B0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24B0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24B0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24B0E"/>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524B0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24B0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24B0E"/>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24B0E"/>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524B0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24B0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24B0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24B0E"/>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524B0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524B0E"/>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524B0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524B0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24B0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24B0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24B0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24B0E"/>
    <w:rPr>
      <w:rFonts w:ascii="Arial" w:eastAsia="Arial" w:hAnsi="Arial" w:cs="Arial"/>
      <w:sz w:val="20"/>
      <w:szCs w:val="20"/>
      <w:shd w:val="clear" w:color="auto" w:fill="FFFFFF"/>
    </w:rPr>
  </w:style>
  <w:style w:type="paragraph" w:customStyle="1" w:styleId="Heading220">
    <w:name w:val="Heading #22"/>
    <w:basedOn w:val="Normal"/>
    <w:link w:val="Heading22"/>
    <w:qFormat/>
    <w:rsid w:val="00524B0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24B0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24B0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24B0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24B0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24B0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24B0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524B0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524B0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24B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24B0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24B0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524B0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24B0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24B0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24B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24B0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24B0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24B0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24B0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24B0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24B0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24B0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24B0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24B0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24B0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24B0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24B0E"/>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524B0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24B0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24B0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24B0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524B0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24B0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24B0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24B0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24B0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24B0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24B0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24B0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24B0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24B0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24B0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24B0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24B0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24B0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24B0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24B0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24B0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24B0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24B0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24B0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24B0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24B0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24B0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24B0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24B0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24B0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24B0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24B0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24B0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524B0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24B0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24B0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24B0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24B0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24B0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24B0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524B0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24B0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24B0E"/>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524B0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24B0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24B0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24B0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24B0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24B0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24B0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24B0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524B0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24B0E"/>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24B0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24B0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24B0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24B0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24B0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24B0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24B0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24B0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24B0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24B0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24B0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24B0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24B0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24B0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24B0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24B0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24B0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524B0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24B0E"/>
    <w:rPr>
      <w:rFonts w:eastAsia="Georgia" w:cs="Georgia"/>
      <w:sz w:val="21"/>
      <w:szCs w:val="21"/>
      <w:shd w:val="clear" w:color="auto" w:fill="FFFFFF"/>
    </w:rPr>
  </w:style>
  <w:style w:type="paragraph" w:customStyle="1" w:styleId="Picturecaption90">
    <w:name w:val="Picture caption (9)"/>
    <w:basedOn w:val="Normal"/>
    <w:link w:val="Picturecaption9"/>
    <w:qFormat/>
    <w:rsid w:val="00524B0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24B0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24B0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24B0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24B0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24B0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24B0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24B0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24B0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24B0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24B0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24B0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24B0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24B0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24B0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24B0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24B0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24B0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24B0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24B0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24B0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24B0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24B0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24B0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24B0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24B0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24B0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24B0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24B0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24B0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24B0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524B0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24B0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24B0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24B0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24B0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24B0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24B0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24B0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24B0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24B0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24B0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24B0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24B0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24B0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24B0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24B0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24B0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24B0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24B0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24B0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24B0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24B0E"/>
  </w:style>
  <w:style w:type="character" w:customStyle="1" w:styleId="article-quote-right">
    <w:name w:val="article-quote-right"/>
    <w:basedOn w:val="DefaultParagraphFont"/>
    <w:rsid w:val="00524B0E"/>
  </w:style>
  <w:style w:type="character" w:customStyle="1" w:styleId="commentstext0">
    <w:name w:val="commentstext"/>
    <w:rsid w:val="00524B0E"/>
  </w:style>
  <w:style w:type="character" w:customStyle="1" w:styleId="sup1">
    <w:name w:val="sup1"/>
    <w:rsid w:val="00524B0E"/>
    <w:rPr>
      <w:rFonts w:ascii="Times New Roman" w:hAnsi="Times New Roman" w:cs="Times New Roman" w:hint="default"/>
      <w:color w:val="000000"/>
      <w:shd w:val="clear" w:color="auto" w:fill="FEFFCF"/>
    </w:rPr>
  </w:style>
  <w:style w:type="character" w:customStyle="1" w:styleId="pgnum1">
    <w:name w:val="pgnum1"/>
    <w:rsid w:val="00524B0E"/>
    <w:rPr>
      <w:rFonts w:ascii="Arial" w:hAnsi="Arial" w:cs="Arial" w:hint="default"/>
      <w:color w:val="FF0000"/>
      <w:sz w:val="22"/>
      <w:szCs w:val="22"/>
    </w:rPr>
  </w:style>
  <w:style w:type="character" w:customStyle="1" w:styleId="apple">
    <w:name w:val="apple"/>
    <w:rsid w:val="00524B0E"/>
  </w:style>
  <w:style w:type="paragraph" w:customStyle="1" w:styleId="BlockHeadingsCharChar">
    <w:name w:val="Block Headings Char Char"/>
    <w:basedOn w:val="Normal"/>
    <w:link w:val="BlockHeadingsCharCharChar"/>
    <w:qFormat/>
    <w:rsid w:val="00524B0E"/>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524B0E"/>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24B0E"/>
    <w:rPr>
      <w:rFonts w:ascii="Georgia" w:eastAsia="Calibri" w:hAnsi="Georgia" w:cs="Times New Roman"/>
      <w:sz w:val="24"/>
      <w:u w:val="thick"/>
    </w:rPr>
  </w:style>
  <w:style w:type="character" w:customStyle="1" w:styleId="TagsChar1CharChar">
    <w:name w:val="Tags Char1 Char Char"/>
    <w:link w:val="TagsChar1Char"/>
    <w:rsid w:val="00524B0E"/>
    <w:rPr>
      <w:rFonts w:ascii="Avenir LT Std 45 Book" w:eastAsia="Calibri" w:hAnsi="Avenir LT Std 45 Book" w:cs="Times New Roman"/>
      <w:b/>
    </w:rPr>
  </w:style>
  <w:style w:type="character" w:customStyle="1" w:styleId="CitesCharCharCharChar">
    <w:name w:val="Cites Char Char Char Char"/>
    <w:rsid w:val="00524B0E"/>
    <w:rPr>
      <w:rFonts w:ascii="Georgia" w:eastAsia="Calibri" w:hAnsi="Georgia"/>
      <w:b/>
      <w:bCs/>
    </w:rPr>
  </w:style>
  <w:style w:type="character" w:customStyle="1" w:styleId="CardsFont6ptCharCharChar">
    <w:name w:val="Cards + Font: 6 pt Char Char Char"/>
    <w:rsid w:val="00524B0E"/>
    <w:rPr>
      <w:rFonts w:ascii="Arial" w:eastAsia="Calibri" w:hAnsi="Arial" w:cs="Arial"/>
      <w:sz w:val="12"/>
    </w:rPr>
  </w:style>
  <w:style w:type="character" w:customStyle="1" w:styleId="BlockHeadingsCharCharChar">
    <w:name w:val="Block Headings Char Char Char"/>
    <w:link w:val="BlockHeadingsCharChar"/>
    <w:rsid w:val="00524B0E"/>
    <w:rPr>
      <w:rFonts w:ascii="Avenir LT Std 45 Book" w:eastAsia="Calibri" w:hAnsi="Avenir LT Std 45 Book" w:cs="Times New Roman"/>
      <w:b/>
      <w:caps/>
      <w:szCs w:val="20"/>
    </w:rPr>
  </w:style>
  <w:style w:type="paragraph" w:customStyle="1" w:styleId="CardsUnderline">
    <w:name w:val="Cards + Underline"/>
    <w:basedOn w:val="Normal"/>
    <w:link w:val="CardsUnderlineChar"/>
    <w:qFormat/>
    <w:rsid w:val="00524B0E"/>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524B0E"/>
    <w:rPr>
      <w:rFonts w:ascii="Avenir LT Std 45 Book" w:hAnsi="Avenir LT Std 45 Book" w:cs="Times New Roman"/>
      <w:u w:val="thick"/>
    </w:rPr>
  </w:style>
  <w:style w:type="paragraph" w:customStyle="1" w:styleId="StyleNormalWebNormalWebChar1CharNormalWebCharCharC">
    <w:name w:val="Style Normal (Web)Normal (Web) Char1 CharNormal (Web) Char Char C..."/>
    <w:basedOn w:val="NormalWeb"/>
    <w:qFormat/>
    <w:rsid w:val="00524B0E"/>
    <w:rPr>
      <w:rFonts w:eastAsiaTheme="minorHAnsi"/>
    </w:rPr>
  </w:style>
  <w:style w:type="paragraph" w:customStyle="1" w:styleId="Reference">
    <w:name w:val="Reference"/>
    <w:qFormat/>
    <w:rsid w:val="00524B0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24B0E"/>
  </w:style>
  <w:style w:type="paragraph" w:customStyle="1" w:styleId="StyleHeading2Heading2Char2CharHeading2Char1CharCharHead">
    <w:name w:val="Style Heading 2Heading 2 Char2 CharHeading 2 Char1 Char CharHead..."/>
    <w:basedOn w:val="Heading2"/>
    <w:qFormat/>
    <w:rsid w:val="00524B0E"/>
    <w:pPr>
      <w:keepNext w:val="0"/>
      <w:keepLines w:val="0"/>
      <w:widowControl w:val="0"/>
      <w:suppressAutoHyphens/>
      <w:spacing w:before="200"/>
      <w:jc w:val="both"/>
    </w:pPr>
    <w:rPr>
      <w:rFonts w:eastAsia="Times New Roman" w:cs="Times New Roman"/>
      <w:b w:val="0"/>
      <w:bCs w:val="0"/>
      <w:caps/>
      <w:sz w:val="22"/>
      <w:u w:val="none"/>
    </w:rPr>
  </w:style>
  <w:style w:type="character" w:customStyle="1" w:styleId="Highlight1">
    <w:name w:val="Highlight"/>
    <w:uiPriority w:val="1"/>
    <w:qFormat/>
    <w:rsid w:val="00524B0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24B0E"/>
    <w:rPr>
      <w:rFonts w:ascii="Georgia" w:hAnsi="Georgia"/>
      <w:sz w:val="20"/>
      <w:u w:val="single"/>
    </w:rPr>
  </w:style>
  <w:style w:type="paragraph" w:customStyle="1" w:styleId="Blocktitle3">
    <w:name w:val="Block title"/>
    <w:basedOn w:val="Heading1"/>
    <w:autoRedefine/>
    <w:qFormat/>
    <w:rsid w:val="00524B0E"/>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val="0"/>
      <w:kern w:val="24"/>
      <w:sz w:val="26"/>
    </w:rPr>
  </w:style>
  <w:style w:type="character" w:customStyle="1" w:styleId="smcaps">
    <w:name w:val="smcaps"/>
    <w:rsid w:val="00524B0E"/>
  </w:style>
  <w:style w:type="character" w:customStyle="1" w:styleId="Style1Char2">
    <w:name w:val="Style1 Char2"/>
    <w:rsid w:val="00524B0E"/>
    <w:rPr>
      <w:szCs w:val="24"/>
      <w:lang w:val="en-US" w:eastAsia="en-US" w:bidi="ar-SA"/>
    </w:rPr>
  </w:style>
  <w:style w:type="paragraph" w:customStyle="1" w:styleId="SmallCite">
    <w:name w:val="Small Cite"/>
    <w:basedOn w:val="Normal"/>
    <w:qFormat/>
    <w:rsid w:val="00524B0E"/>
    <w:pPr>
      <w:jc w:val="both"/>
    </w:pPr>
    <w:rPr>
      <w:rFonts w:ascii="Verdana" w:hAnsi="Verdana"/>
      <w:sz w:val="16"/>
    </w:rPr>
  </w:style>
  <w:style w:type="character" w:customStyle="1" w:styleId="inside-head1">
    <w:name w:val="inside-head1"/>
    <w:rsid w:val="00524B0E"/>
    <w:rPr>
      <w:rFonts w:ascii="Arial" w:hAnsi="Arial" w:cs="Arial" w:hint="default"/>
      <w:b/>
      <w:bCs/>
      <w:color w:val="000000"/>
      <w:spacing w:val="-15"/>
      <w:sz w:val="45"/>
      <w:szCs w:val="45"/>
    </w:rPr>
  </w:style>
  <w:style w:type="character" w:customStyle="1" w:styleId="datestamp1">
    <w:name w:val="datestamp1"/>
    <w:rsid w:val="00524B0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24B0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24B0E"/>
  </w:style>
  <w:style w:type="paragraph" w:customStyle="1" w:styleId="links1">
    <w:name w:val="links1"/>
    <w:basedOn w:val="Normal"/>
    <w:qFormat/>
    <w:rsid w:val="00524B0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524B0E"/>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524B0E"/>
    <w:rPr>
      <w:rFonts w:ascii="Verdana" w:hAnsi="Verdana" w:hint="default"/>
      <w:b/>
      <w:bCs/>
      <w:sz w:val="32"/>
      <w:szCs w:val="32"/>
    </w:rPr>
  </w:style>
  <w:style w:type="character" w:customStyle="1" w:styleId="storydeck31">
    <w:name w:val="storydeck31"/>
    <w:rsid w:val="00524B0E"/>
    <w:rPr>
      <w:rFonts w:ascii="Verdana" w:hAnsi="Verdana" w:hint="default"/>
      <w:i w:val="0"/>
      <w:iCs w:val="0"/>
      <w:sz w:val="21"/>
      <w:szCs w:val="21"/>
    </w:rPr>
  </w:style>
  <w:style w:type="character" w:customStyle="1" w:styleId="subtitle10">
    <w:name w:val="subtitle1"/>
    <w:rsid w:val="00524B0E"/>
    <w:rPr>
      <w:rFonts w:ascii="Verdana" w:hAnsi="Verdana" w:hint="default"/>
      <w:b w:val="0"/>
      <w:bCs w:val="0"/>
      <w:vanish w:val="0"/>
      <w:webHidden w:val="0"/>
      <w:color w:val="484848"/>
      <w:sz w:val="14"/>
      <w:szCs w:val="14"/>
      <w:specVanish w:val="0"/>
    </w:rPr>
  </w:style>
  <w:style w:type="paragraph" w:customStyle="1" w:styleId="g">
    <w:name w:val="g"/>
    <w:basedOn w:val="Normal"/>
    <w:qFormat/>
    <w:rsid w:val="00524B0E"/>
    <w:pPr>
      <w:spacing w:before="240" w:after="240"/>
      <w:jc w:val="both"/>
    </w:pPr>
    <w:rPr>
      <w:rFonts w:ascii="Avenir LT Std 45 Book" w:hAnsi="Avenir LT Std 45 Book"/>
    </w:rPr>
  </w:style>
  <w:style w:type="character" w:customStyle="1" w:styleId="clsbiolink">
    <w:name w:val="clsbiolink"/>
    <w:rsid w:val="00524B0E"/>
  </w:style>
  <w:style w:type="character" w:customStyle="1" w:styleId="clssmaller">
    <w:name w:val="clssmaller"/>
    <w:rsid w:val="00524B0E"/>
  </w:style>
  <w:style w:type="character" w:customStyle="1" w:styleId="sm1">
    <w:name w:val="sm1"/>
    <w:rsid w:val="00524B0E"/>
    <w:rPr>
      <w:rFonts w:ascii="Verdana" w:hAnsi="Verdana" w:hint="default"/>
      <w:i w:val="0"/>
      <w:iCs w:val="0"/>
      <w:smallCaps w:val="0"/>
      <w:color w:val="000000"/>
      <w:sz w:val="17"/>
      <w:szCs w:val="17"/>
    </w:rPr>
  </w:style>
  <w:style w:type="character" w:customStyle="1" w:styleId="noindentChar">
    <w:name w:val="noindent Char"/>
    <w:rsid w:val="00524B0E"/>
    <w:rPr>
      <w:rFonts w:ascii="Arial" w:hAnsi="Arial" w:cs="Arial"/>
      <w:sz w:val="24"/>
      <w:szCs w:val="24"/>
      <w:lang w:val="en-US" w:eastAsia="en-US" w:bidi="ar-SA"/>
    </w:rPr>
  </w:style>
  <w:style w:type="character" w:customStyle="1" w:styleId="SmallChar1">
    <w:name w:val="Small Char1"/>
    <w:rsid w:val="00524B0E"/>
    <w:rPr>
      <w:sz w:val="16"/>
      <w:szCs w:val="24"/>
      <w:lang w:val="en-US" w:eastAsia="en-US" w:bidi="ar-SA"/>
    </w:rPr>
  </w:style>
  <w:style w:type="character" w:customStyle="1" w:styleId="fullcite0">
    <w:name w:val="fullcite"/>
    <w:rsid w:val="00524B0E"/>
  </w:style>
  <w:style w:type="character" w:customStyle="1" w:styleId="Style9ptThickunderline">
    <w:name w:val="Style 9 pt Thick underline"/>
    <w:rsid w:val="00524B0E"/>
    <w:rPr>
      <w:sz w:val="24"/>
      <w:u w:val="thick"/>
    </w:rPr>
  </w:style>
  <w:style w:type="paragraph" w:customStyle="1" w:styleId="Repeatheader">
    <w:name w:val="Repeat header"/>
    <w:basedOn w:val="Normal"/>
    <w:autoRedefine/>
    <w:qFormat/>
    <w:rsid w:val="00524B0E"/>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524B0E"/>
    <w:pPr>
      <w:jc w:val="both"/>
    </w:pPr>
    <w:rPr>
      <w:rFonts w:ascii="Georgia" w:eastAsia="Times New Roman" w:hAnsi="Georgia"/>
    </w:rPr>
  </w:style>
  <w:style w:type="character" w:customStyle="1" w:styleId="CardNotUnderlinedChar">
    <w:name w:val="Card Not Underlined Char"/>
    <w:rsid w:val="00524B0E"/>
    <w:rPr>
      <w:sz w:val="16"/>
      <w:lang w:val="en-US" w:eastAsia="en-US" w:bidi="ar-SA"/>
    </w:rPr>
  </w:style>
  <w:style w:type="paragraph" w:customStyle="1" w:styleId="CardNotUnderlined3">
    <w:name w:val="Card Not Underlined 3"/>
    <w:basedOn w:val="CardNotUnderlined"/>
    <w:qFormat/>
    <w:rsid w:val="00524B0E"/>
    <w:pPr>
      <w:jc w:val="both"/>
    </w:pPr>
    <w:rPr>
      <w:rFonts w:ascii="Georgia" w:eastAsia="Times New Roman" w:hAnsi="Georgia"/>
    </w:rPr>
  </w:style>
  <w:style w:type="paragraph" w:customStyle="1" w:styleId="CardNotUnderlinedFinal">
    <w:name w:val="Card Not Underlined Final"/>
    <w:basedOn w:val="CardNotUnderlined3"/>
    <w:qFormat/>
    <w:rsid w:val="00524B0E"/>
  </w:style>
  <w:style w:type="character" w:customStyle="1" w:styleId="IndexHeadersCharChar">
    <w:name w:val="Index Headers Char Char"/>
    <w:rsid w:val="00524B0E"/>
    <w:rPr>
      <w:rFonts w:cs="Arial"/>
      <w:bCs/>
      <w:caps/>
      <w:color w:val="FFFFFF"/>
      <w:sz w:val="2"/>
      <w:szCs w:val="2"/>
      <w:lang w:val="en-US" w:eastAsia="en-US" w:bidi="ar-SA"/>
    </w:rPr>
  </w:style>
  <w:style w:type="paragraph" w:customStyle="1" w:styleId="Numbering">
    <w:name w:val="Numbering"/>
    <w:basedOn w:val="Normal"/>
    <w:next w:val="Normal"/>
    <w:qFormat/>
    <w:rsid w:val="00524B0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524B0E"/>
    <w:pPr>
      <w:keepNext w:val="0"/>
      <w:keepLines w:val="0"/>
      <w:widowControl w:val="0"/>
      <w:pBdr>
        <w:top w:val="none" w:sz="0" w:space="0" w:color="auto"/>
        <w:left w:val="none" w:sz="0" w:space="0" w:color="auto"/>
        <w:bottom w:val="none" w:sz="0" w:space="0" w:color="auto"/>
        <w:right w:val="none" w:sz="0" w:space="0" w:color="auto"/>
      </w:pBdr>
      <w:suppressAutoHyphens/>
      <w:spacing w:before="480" w:after="160"/>
    </w:pPr>
    <w:rPr>
      <w:rFonts w:eastAsia="Times New Roman" w:cs="Arial"/>
      <w:caps/>
      <w:kern w:val="32"/>
      <w:sz w:val="32"/>
      <w:u w:val="thick"/>
    </w:rPr>
  </w:style>
  <w:style w:type="paragraph" w:customStyle="1" w:styleId="Circle">
    <w:name w:val="Circle"/>
    <w:basedOn w:val="Normal"/>
    <w:next w:val="Normal"/>
    <w:qFormat/>
    <w:rsid w:val="00524B0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524B0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524B0E"/>
    <w:pPr>
      <w:tabs>
        <w:tab w:val="num" w:pos="720"/>
      </w:tabs>
      <w:ind w:left="720"/>
    </w:pPr>
  </w:style>
  <w:style w:type="paragraph" w:customStyle="1" w:styleId="Lettering">
    <w:name w:val="Lettering"/>
    <w:basedOn w:val="Numbering"/>
    <w:next w:val="Normal"/>
    <w:qFormat/>
    <w:rsid w:val="00524B0E"/>
  </w:style>
  <w:style w:type="paragraph" w:customStyle="1" w:styleId="FileName">
    <w:name w:val="File Name"/>
    <w:basedOn w:val="Normal"/>
    <w:next w:val="Normal"/>
    <w:qFormat/>
    <w:rsid w:val="00524B0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524B0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524B0E"/>
  </w:style>
  <w:style w:type="paragraph" w:customStyle="1" w:styleId="CardContinued1">
    <w:name w:val="Card Continued 1"/>
    <w:basedOn w:val="Normal"/>
    <w:next w:val="Normal"/>
    <w:qFormat/>
    <w:rsid w:val="00524B0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524B0E"/>
  </w:style>
  <w:style w:type="paragraph" w:customStyle="1" w:styleId="Clearformatting">
    <w:name w:val="Clear formatting"/>
    <w:basedOn w:val="Normal"/>
    <w:qFormat/>
    <w:rsid w:val="00524B0E"/>
    <w:pPr>
      <w:keepNext/>
      <w:jc w:val="both"/>
      <w:outlineLvl w:val="2"/>
    </w:pPr>
    <w:rPr>
      <w:rFonts w:ascii="Avenir LT Std 45 Book" w:hAnsi="Avenir LT Std 45 Book"/>
      <w:b/>
      <w:bCs/>
      <w:szCs w:val="26"/>
    </w:rPr>
  </w:style>
  <w:style w:type="character" w:customStyle="1" w:styleId="justify">
    <w:name w:val="justify"/>
    <w:rsid w:val="00524B0E"/>
  </w:style>
  <w:style w:type="paragraph" w:customStyle="1" w:styleId="SmallCardText">
    <w:name w:val="Small Card Text"/>
    <w:qFormat/>
    <w:rsid w:val="00524B0E"/>
    <w:pPr>
      <w:spacing w:after="200" w:line="276" w:lineRule="auto"/>
    </w:pPr>
  </w:style>
  <w:style w:type="character" w:customStyle="1" w:styleId="SmallCardTextChar">
    <w:name w:val="Small Card Text Char"/>
    <w:rsid w:val="00524B0E"/>
    <w:rPr>
      <w:sz w:val="16"/>
      <w:szCs w:val="16"/>
      <w:lang w:val="en-US" w:eastAsia="en-US" w:bidi="ar-SA"/>
    </w:rPr>
  </w:style>
  <w:style w:type="paragraph" w:customStyle="1" w:styleId="TAGFONT">
    <w:name w:val="TAG FONT"/>
    <w:basedOn w:val="Normal"/>
    <w:autoRedefine/>
    <w:qFormat/>
    <w:rsid w:val="00524B0E"/>
    <w:pPr>
      <w:jc w:val="both"/>
    </w:pPr>
    <w:rPr>
      <w:rFonts w:ascii="Avenir LT Std 45 Book" w:hAnsi="Avenir LT Std 45 Book"/>
    </w:rPr>
  </w:style>
  <w:style w:type="paragraph" w:customStyle="1" w:styleId="8point">
    <w:name w:val="8 point"/>
    <w:basedOn w:val="Normal"/>
    <w:link w:val="8pointChar"/>
    <w:qFormat/>
    <w:rsid w:val="00524B0E"/>
    <w:pPr>
      <w:jc w:val="both"/>
    </w:pPr>
    <w:rPr>
      <w:rFonts w:asciiTheme="minorHAnsi" w:hAnsiTheme="minorHAnsi" w:cstheme="minorBidi"/>
      <w:sz w:val="16"/>
    </w:rPr>
  </w:style>
  <w:style w:type="paragraph" w:customStyle="1" w:styleId="citationunderline">
    <w:name w:val="citation/underline"/>
    <w:link w:val="citationunderlineChar"/>
    <w:autoRedefine/>
    <w:qFormat/>
    <w:rsid w:val="00524B0E"/>
    <w:pPr>
      <w:spacing w:after="0" w:line="240" w:lineRule="auto"/>
    </w:pPr>
    <w:rPr>
      <w:b/>
      <w:u w:val="single"/>
    </w:rPr>
  </w:style>
  <w:style w:type="character" w:customStyle="1" w:styleId="awtw">
    <w:name w:val="awtw"/>
    <w:rsid w:val="00524B0E"/>
  </w:style>
  <w:style w:type="paragraph" w:customStyle="1" w:styleId="Style60">
    <w:name w:val="Style 6"/>
    <w:qFormat/>
    <w:rsid w:val="00524B0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524B0E"/>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24B0E"/>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524B0E"/>
    <w:rPr>
      <w:rFonts w:ascii="Avenir LT Std 45 Book" w:hAnsi="Avenir LT Std 45 Book" w:cs="Times New Roman"/>
      <w:b/>
      <w:bCs/>
      <w:szCs w:val="26"/>
      <w:u w:val="single"/>
    </w:rPr>
  </w:style>
  <w:style w:type="paragraph" w:customStyle="1" w:styleId="articlebodynormaltext">
    <w:name w:val="articlebody_normaltext"/>
    <w:basedOn w:val="Normal"/>
    <w:qFormat/>
    <w:rsid w:val="00524B0E"/>
    <w:pPr>
      <w:spacing w:before="100" w:beforeAutospacing="1" w:after="100" w:afterAutospacing="1"/>
    </w:pPr>
    <w:rPr>
      <w:rFonts w:ascii="Avenir LT Std 45 Book" w:hAnsi="Avenir LT Std 45 Book"/>
    </w:rPr>
  </w:style>
  <w:style w:type="paragraph" w:customStyle="1" w:styleId="western">
    <w:name w:val="western"/>
    <w:basedOn w:val="Normal"/>
    <w:qFormat/>
    <w:rsid w:val="00524B0E"/>
    <w:pPr>
      <w:spacing w:before="100" w:beforeAutospacing="1" w:after="100" w:afterAutospacing="1"/>
    </w:pPr>
    <w:rPr>
      <w:rFonts w:ascii="Avenir LT Std 45 Book" w:hAnsi="Avenir LT Std 45 Book"/>
    </w:rPr>
  </w:style>
  <w:style w:type="character" w:styleId="HTMLAcronym">
    <w:name w:val="HTML Acronym"/>
    <w:uiPriority w:val="99"/>
    <w:unhideWhenUsed/>
    <w:rsid w:val="00524B0E"/>
  </w:style>
  <w:style w:type="paragraph" w:customStyle="1" w:styleId="Index">
    <w:name w:val="Index"/>
    <w:basedOn w:val="Normal"/>
    <w:qFormat/>
    <w:rsid w:val="00524B0E"/>
    <w:pPr>
      <w:widowControl w:val="0"/>
      <w:suppressLineNumbers/>
      <w:suppressAutoHyphens/>
    </w:pPr>
    <w:rPr>
      <w:rFonts w:ascii="Century Gothic" w:hAnsi="Century Gothic" w:cs="Tahoma"/>
      <w:szCs w:val="20"/>
    </w:rPr>
  </w:style>
  <w:style w:type="character" w:customStyle="1" w:styleId="externaledithide">
    <w:name w:val="external_edit_hide"/>
    <w:rsid w:val="00524B0E"/>
  </w:style>
  <w:style w:type="character" w:customStyle="1" w:styleId="CharacterStyle20">
    <w:name w:val="Character Style 20"/>
    <w:rsid w:val="00524B0E"/>
    <w:rPr>
      <w:sz w:val="21"/>
    </w:rPr>
  </w:style>
  <w:style w:type="character" w:customStyle="1" w:styleId="centerheadlines">
    <w:name w:val="centerheadlines"/>
    <w:rsid w:val="00524B0E"/>
  </w:style>
  <w:style w:type="character" w:customStyle="1" w:styleId="datetime0">
    <w:name w:val="datetime"/>
    <w:rsid w:val="00524B0E"/>
  </w:style>
  <w:style w:type="paragraph" w:customStyle="1" w:styleId="boldness">
    <w:name w:val="boldness"/>
    <w:basedOn w:val="Normal"/>
    <w:qFormat/>
    <w:rsid w:val="00524B0E"/>
    <w:pPr>
      <w:spacing w:before="100" w:beforeAutospacing="1" w:after="100" w:afterAutospacing="1"/>
    </w:pPr>
    <w:rPr>
      <w:rFonts w:ascii="Avenir LT Std 45 Book" w:hAnsi="Avenir LT Std 45 Book"/>
    </w:rPr>
  </w:style>
  <w:style w:type="character" w:customStyle="1" w:styleId="info">
    <w:name w:val="info"/>
    <w:rsid w:val="00524B0E"/>
  </w:style>
  <w:style w:type="paragraph" w:customStyle="1" w:styleId="CM21">
    <w:name w:val="CM21"/>
    <w:basedOn w:val="Default"/>
    <w:next w:val="Default"/>
    <w:uiPriority w:val="99"/>
    <w:qFormat/>
    <w:rsid w:val="00524B0E"/>
    <w:rPr>
      <w:rFonts w:eastAsia="Calibri"/>
      <w:color w:val="auto"/>
      <w:sz w:val="22"/>
    </w:rPr>
  </w:style>
  <w:style w:type="paragraph" w:customStyle="1" w:styleId="Pa31">
    <w:name w:val="Pa3+1"/>
    <w:basedOn w:val="Default"/>
    <w:next w:val="Default"/>
    <w:uiPriority w:val="99"/>
    <w:qFormat/>
    <w:rsid w:val="00524B0E"/>
    <w:pPr>
      <w:spacing w:line="261" w:lineRule="atLeast"/>
    </w:pPr>
    <w:rPr>
      <w:rFonts w:ascii="Adobe Garamond Pro" w:eastAsia="Calibri" w:hAnsi="Adobe Garamond Pro"/>
      <w:color w:val="auto"/>
      <w:sz w:val="22"/>
    </w:rPr>
  </w:style>
  <w:style w:type="character" w:customStyle="1" w:styleId="datestory">
    <w:name w:val="datestory"/>
    <w:rsid w:val="00524B0E"/>
  </w:style>
  <w:style w:type="character" w:customStyle="1" w:styleId="goohl1">
    <w:name w:val="goohl1"/>
    <w:rsid w:val="00524B0E"/>
  </w:style>
  <w:style w:type="character" w:customStyle="1" w:styleId="citeschar10">
    <w:name w:val="citeschar1"/>
    <w:basedOn w:val="DefaultParagraphFont"/>
    <w:rsid w:val="00524B0E"/>
  </w:style>
  <w:style w:type="character" w:customStyle="1" w:styleId="cardunderlinedchar1">
    <w:name w:val="cardunderlinedchar"/>
    <w:basedOn w:val="DefaultParagraphFont"/>
    <w:rsid w:val="00524B0E"/>
  </w:style>
  <w:style w:type="character" w:customStyle="1" w:styleId="Style1CharCharChar">
    <w:name w:val="Style1 Char Char Char"/>
    <w:rsid w:val="00524B0E"/>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524B0E"/>
    <w:rPr>
      <w:sz w:val="16"/>
    </w:rPr>
  </w:style>
  <w:style w:type="paragraph" w:customStyle="1" w:styleId="SmalltextCharCharChar0">
    <w:name w:val="Small text Char Char Char"/>
    <w:basedOn w:val="Normal"/>
    <w:link w:val="SmalltextCharCharCharChar0"/>
    <w:qFormat/>
    <w:rsid w:val="00524B0E"/>
    <w:rPr>
      <w:rFonts w:asciiTheme="minorHAnsi" w:hAnsiTheme="minorHAnsi" w:cstheme="minorBidi"/>
      <w:sz w:val="16"/>
    </w:rPr>
  </w:style>
  <w:style w:type="paragraph" w:customStyle="1" w:styleId="Textbody">
    <w:name w:val="Text body"/>
    <w:basedOn w:val="Standard"/>
    <w:qFormat/>
    <w:rsid w:val="00524B0E"/>
    <w:pPr>
      <w:spacing w:after="120"/>
    </w:pPr>
    <w:rPr>
      <w:rFonts w:cs="Tahoma"/>
      <w:lang w:eastAsia="en-US" w:bidi="ar-SA"/>
    </w:rPr>
  </w:style>
  <w:style w:type="character" w:customStyle="1" w:styleId="provider">
    <w:name w:val="provider"/>
    <w:basedOn w:val="DefaultParagraphFont"/>
    <w:rsid w:val="00524B0E"/>
  </w:style>
  <w:style w:type="character" w:customStyle="1" w:styleId="vitstorybyline">
    <w:name w:val="vitstorybyline"/>
    <w:rsid w:val="00524B0E"/>
  </w:style>
  <w:style w:type="character" w:customStyle="1" w:styleId="yahoobuzzbadge-form">
    <w:name w:val="yahoobuzzbadge-form"/>
    <w:rsid w:val="00524B0E"/>
  </w:style>
  <w:style w:type="character" w:customStyle="1" w:styleId="tickerlinx">
    <w:name w:val="tickerlinx"/>
    <w:rsid w:val="00524B0E"/>
  </w:style>
  <w:style w:type="paragraph" w:customStyle="1" w:styleId="NFAPWPheader">
    <w:name w:val="NFAP WP header"/>
    <w:basedOn w:val="Default"/>
    <w:next w:val="Default"/>
    <w:uiPriority w:val="99"/>
    <w:qFormat/>
    <w:rsid w:val="00524B0E"/>
    <w:rPr>
      <w:rFonts w:ascii="HNKAOE+Arial" w:eastAsia="Malgun Gothic" w:hAnsi="HNKAOE+Arial"/>
      <w:color w:val="auto"/>
      <w:sz w:val="22"/>
      <w:lang w:eastAsia="zh-CN"/>
    </w:rPr>
  </w:style>
  <w:style w:type="character" w:customStyle="1" w:styleId="post-timestamp">
    <w:name w:val="post-timestamp"/>
    <w:rsid w:val="00524B0E"/>
  </w:style>
  <w:style w:type="character" w:customStyle="1" w:styleId="month">
    <w:name w:val="month"/>
    <w:rsid w:val="00524B0E"/>
  </w:style>
  <w:style w:type="character" w:customStyle="1" w:styleId="CiteCharCharChar">
    <w:name w:val="Cite Char Char Char"/>
    <w:rsid w:val="00524B0E"/>
    <w:rPr>
      <w:rFonts w:ascii="Garamond" w:eastAsia="Calibri" w:hAnsi="Garamond" w:cs="Arial"/>
      <w:b/>
      <w:sz w:val="24"/>
      <w:szCs w:val="20"/>
      <w:u w:val="thick"/>
    </w:rPr>
  </w:style>
  <w:style w:type="character" w:customStyle="1" w:styleId="texttitlebigred">
    <w:name w:val="texttitlebigred"/>
    <w:rsid w:val="00524B0E"/>
  </w:style>
  <w:style w:type="character" w:customStyle="1" w:styleId="subtitles">
    <w:name w:val="subtitles"/>
    <w:rsid w:val="00524B0E"/>
  </w:style>
  <w:style w:type="paragraph" w:customStyle="1" w:styleId="CiteCardCharChar">
    <w:name w:val="Cite_Card Char Char"/>
    <w:autoRedefine/>
    <w:uiPriority w:val="99"/>
    <w:qFormat/>
    <w:rsid w:val="00524B0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524B0E"/>
    <w:rPr>
      <w:rFonts w:cs="Arial"/>
      <w:bCs/>
    </w:rPr>
  </w:style>
  <w:style w:type="paragraph" w:customStyle="1" w:styleId="CiteCardCharCharChar">
    <w:name w:val="Cite_Card Char Char Char"/>
    <w:link w:val="CiteCardCharCharCharChar"/>
    <w:qFormat/>
    <w:rsid w:val="00524B0E"/>
    <w:pPr>
      <w:spacing w:after="0" w:line="240" w:lineRule="auto"/>
    </w:pPr>
    <w:rPr>
      <w:rFonts w:cs="Arial"/>
      <w:bCs/>
    </w:rPr>
  </w:style>
  <w:style w:type="character" w:customStyle="1" w:styleId="CiteCardChar1">
    <w:name w:val="Cite_Card Char1"/>
    <w:rsid w:val="00524B0E"/>
    <w:rPr>
      <w:rFonts w:cs="Arial"/>
      <w:bCs/>
      <w:lang w:val="en-US" w:eastAsia="en-US" w:bidi="ar-SA"/>
    </w:rPr>
  </w:style>
  <w:style w:type="character" w:customStyle="1" w:styleId="DebateHeaderChar">
    <w:name w:val="Debate Header Char"/>
    <w:link w:val="DebateHeader"/>
    <w:uiPriority w:val="99"/>
    <w:rsid w:val="00524B0E"/>
    <w:rPr>
      <w:rFonts w:ascii="Times New Roman" w:eastAsia="Times New Roman" w:hAnsi="Times New Roman" w:cs="Times New Roman"/>
      <w:b/>
      <w:sz w:val="32"/>
      <w:szCs w:val="32"/>
      <w:u w:val="single"/>
    </w:rPr>
  </w:style>
  <w:style w:type="character" w:customStyle="1" w:styleId="paramv">
    <w:name w:val="paramv"/>
    <w:rsid w:val="00524B0E"/>
  </w:style>
  <w:style w:type="paragraph" w:customStyle="1" w:styleId="TagCite1">
    <w:name w:val="Tag &amp; Cite"/>
    <w:basedOn w:val="Normal"/>
    <w:link w:val="TagCiteChar2"/>
    <w:qFormat/>
    <w:rsid w:val="00524B0E"/>
    <w:pPr>
      <w:jc w:val="both"/>
    </w:pPr>
    <w:rPr>
      <w:rFonts w:ascii="Avenir LT Std 45 Book" w:hAnsi="Avenir LT Std 45 Book"/>
      <w:b/>
    </w:rPr>
  </w:style>
  <w:style w:type="character" w:customStyle="1" w:styleId="TagCiteChar2">
    <w:name w:val="Tag &amp; Cite Char"/>
    <w:link w:val="TagCite1"/>
    <w:rsid w:val="00524B0E"/>
    <w:rPr>
      <w:rFonts w:ascii="Avenir LT Std 45 Book" w:hAnsi="Avenir LT Std 45 Book" w:cs="Times New Roman"/>
      <w:b/>
    </w:rPr>
  </w:style>
  <w:style w:type="paragraph" w:customStyle="1" w:styleId="HighlightedText">
    <w:name w:val="Highlighted Text"/>
    <w:basedOn w:val="Normal"/>
    <w:link w:val="HighlightedTextChar"/>
    <w:qFormat/>
    <w:rsid w:val="00524B0E"/>
    <w:pPr>
      <w:jc w:val="both"/>
    </w:pPr>
    <w:rPr>
      <w:rFonts w:ascii="Avenir LT Std 45 Book" w:hAnsi="Avenir LT Std 45 Book"/>
      <w:u w:val="thick"/>
    </w:rPr>
  </w:style>
  <w:style w:type="character" w:customStyle="1" w:styleId="HighlightedTextChar">
    <w:name w:val="Highlighted Text Char"/>
    <w:link w:val="HighlightedText"/>
    <w:rsid w:val="00524B0E"/>
    <w:rPr>
      <w:rFonts w:ascii="Avenir LT Std 45 Book" w:hAnsi="Avenir LT Std 45 Book" w:cs="Times New Roman"/>
      <w:u w:val="thick"/>
    </w:rPr>
  </w:style>
  <w:style w:type="paragraph" w:customStyle="1" w:styleId="Unhighlighted">
    <w:name w:val="Unhighlighted"/>
    <w:basedOn w:val="Normal"/>
    <w:link w:val="UnhighlightedChar"/>
    <w:autoRedefine/>
    <w:qFormat/>
    <w:rsid w:val="00524B0E"/>
    <w:rPr>
      <w:rFonts w:ascii="Avenir LT Std 45 Book" w:hAnsi="Avenir LT Std 45 Book"/>
      <w:sz w:val="12"/>
    </w:rPr>
  </w:style>
  <w:style w:type="character" w:customStyle="1" w:styleId="UnhighlightedChar">
    <w:name w:val="Unhighlighted Char"/>
    <w:link w:val="Unhighlighted"/>
    <w:rsid w:val="00524B0E"/>
    <w:rPr>
      <w:rFonts w:ascii="Avenir LT Std 45 Book" w:hAnsi="Avenir LT Std 45 Book" w:cs="Times New Roman"/>
      <w:sz w:val="12"/>
    </w:rPr>
  </w:style>
  <w:style w:type="character" w:customStyle="1" w:styleId="symbol">
    <w:name w:val="symbol"/>
    <w:rsid w:val="00524B0E"/>
  </w:style>
  <w:style w:type="character" w:customStyle="1" w:styleId="data">
    <w:name w:val="data"/>
    <w:rsid w:val="00524B0E"/>
  </w:style>
  <w:style w:type="character" w:customStyle="1" w:styleId="pub-date">
    <w:name w:val="pub-date"/>
    <w:rsid w:val="00524B0E"/>
  </w:style>
  <w:style w:type="paragraph" w:customStyle="1" w:styleId="StylecardUnderline">
    <w:name w:val="Style card + Underline"/>
    <w:basedOn w:val="Normal"/>
    <w:link w:val="StylecardUnderlineChar"/>
    <w:qFormat/>
    <w:rsid w:val="00524B0E"/>
    <w:pPr>
      <w:ind w:left="360" w:right="360"/>
    </w:pPr>
    <w:rPr>
      <w:rFonts w:asciiTheme="minorHAnsi" w:hAnsiTheme="minorHAnsi"/>
      <w:szCs w:val="20"/>
      <w:u w:val="thick"/>
    </w:rPr>
  </w:style>
  <w:style w:type="character" w:customStyle="1" w:styleId="StylecardUnderlineChar">
    <w:name w:val="Style card + Underline Char"/>
    <w:link w:val="StylecardUnderline"/>
    <w:rsid w:val="00524B0E"/>
    <w:rPr>
      <w:rFonts w:cs="Times New Roman"/>
      <w:szCs w:val="20"/>
      <w:u w:val="thick"/>
    </w:rPr>
  </w:style>
  <w:style w:type="character" w:customStyle="1" w:styleId="AuthorDateF4">
    <w:name w:val="Author Date (F4)"/>
    <w:rsid w:val="00524B0E"/>
    <w:rPr>
      <w:b/>
      <w:sz w:val="24"/>
      <w:u w:val="thick"/>
    </w:rPr>
  </w:style>
  <w:style w:type="character" w:customStyle="1" w:styleId="BoldUnderlineF6">
    <w:name w:val="Bold Underline (F6)"/>
    <w:rsid w:val="00524B0E"/>
    <w:rPr>
      <w:u w:val="thick"/>
    </w:rPr>
  </w:style>
  <w:style w:type="paragraph" w:customStyle="1" w:styleId="TagF3">
    <w:name w:val="Tag (F3)"/>
    <w:qFormat/>
    <w:rsid w:val="00524B0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24B0E"/>
  </w:style>
  <w:style w:type="paragraph" w:customStyle="1" w:styleId="style140">
    <w:name w:val="style14"/>
    <w:basedOn w:val="Normal"/>
    <w:qFormat/>
    <w:rsid w:val="00524B0E"/>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524B0E"/>
    <w:rPr>
      <w:rFonts w:ascii="Avenir LT Std 45 Book" w:hAnsi="Avenir LT Std 45 Book"/>
      <w:b/>
    </w:rPr>
  </w:style>
  <w:style w:type="character" w:customStyle="1" w:styleId="StyleArial12ptBoldItalic">
    <w:name w:val="Style Arial 12 pt Bold Italic"/>
    <w:rsid w:val="00524B0E"/>
    <w:rPr>
      <w:rFonts w:ascii="Arial" w:hAnsi="Arial"/>
      <w:b/>
      <w:bCs/>
      <w:i/>
      <w:iCs/>
      <w:sz w:val="24"/>
    </w:rPr>
  </w:style>
  <w:style w:type="character" w:customStyle="1" w:styleId="verdana12grey1">
    <w:name w:val="verdana12grey1"/>
    <w:rsid w:val="00524B0E"/>
  </w:style>
  <w:style w:type="character" w:customStyle="1" w:styleId="verdana9grey1a">
    <w:name w:val="verdana9grey1a"/>
    <w:rsid w:val="00524B0E"/>
  </w:style>
  <w:style w:type="character" w:customStyle="1" w:styleId="nn-twttr-share-btn">
    <w:name w:val="nn-twttr-share-btn"/>
    <w:rsid w:val="00524B0E"/>
  </w:style>
  <w:style w:type="character" w:customStyle="1" w:styleId="comment-count">
    <w:name w:val="comment-count"/>
    <w:rsid w:val="00524B0E"/>
  </w:style>
  <w:style w:type="character" w:customStyle="1" w:styleId="comment-count-text">
    <w:name w:val="comment-count-text"/>
    <w:rsid w:val="00524B0E"/>
  </w:style>
  <w:style w:type="paragraph" w:customStyle="1" w:styleId="articlebody">
    <w:name w:val="articlebody"/>
    <w:basedOn w:val="Normal"/>
    <w:qFormat/>
    <w:rsid w:val="00524B0E"/>
    <w:pPr>
      <w:spacing w:before="100" w:beforeAutospacing="1" w:after="100" w:afterAutospacing="1"/>
    </w:pPr>
    <w:rPr>
      <w:rFonts w:ascii="Avenir LT Std 45 Book" w:hAnsi="Avenir LT Std 45 Book"/>
    </w:rPr>
  </w:style>
  <w:style w:type="character" w:customStyle="1" w:styleId="lightheader">
    <w:name w:val="lightheader"/>
    <w:rsid w:val="00524B0E"/>
  </w:style>
  <w:style w:type="paragraph" w:customStyle="1" w:styleId="CiteCardCharCharCharCharCharCharChar">
    <w:name w:val="Cite_Card Char Char Char Char Char Char Char"/>
    <w:link w:val="CiteCardCharCharCharCharCharCharCharChar"/>
    <w:autoRedefine/>
    <w:qFormat/>
    <w:rsid w:val="00524B0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24B0E"/>
    <w:rPr>
      <w:rFonts w:ascii="Times New Roman" w:eastAsia="Times New Roman" w:hAnsi="Times New Roman" w:cs="Times New Roman"/>
      <w:bCs/>
      <w:lang w:eastAsia="zh-CN"/>
    </w:rPr>
  </w:style>
  <w:style w:type="paragraph" w:customStyle="1" w:styleId="foldie">
    <w:name w:val="foldie"/>
    <w:basedOn w:val="heading"/>
    <w:qFormat/>
    <w:rsid w:val="00524B0E"/>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524B0E"/>
    <w:rPr>
      <w:rFonts w:cs="Arial"/>
      <w:bCs/>
      <w:lang w:val="en-US" w:eastAsia="en-US" w:bidi="ar-SA"/>
    </w:rPr>
  </w:style>
  <w:style w:type="character" w:customStyle="1" w:styleId="CiteCardCharCharCharCharCharChar">
    <w:name w:val="Cite_Card Char Char Char Char Char Char"/>
    <w:rsid w:val="00524B0E"/>
    <w:rPr>
      <w:rFonts w:cs="Arial"/>
      <w:bCs/>
      <w:lang w:val="en-US" w:eastAsia="en-US" w:bidi="ar-SA"/>
    </w:rPr>
  </w:style>
  <w:style w:type="paragraph" w:customStyle="1" w:styleId="billtextsection">
    <w:name w:val="bill_text_section"/>
    <w:basedOn w:val="Normal"/>
    <w:qFormat/>
    <w:rsid w:val="00524B0E"/>
    <w:pPr>
      <w:spacing w:before="100" w:beforeAutospacing="1" w:after="100" w:afterAutospacing="1"/>
    </w:pPr>
    <w:rPr>
      <w:rFonts w:ascii="Avenir LT Std 45 Book" w:hAnsi="Avenir LT Std 45 Book"/>
    </w:rPr>
  </w:style>
  <w:style w:type="character" w:customStyle="1" w:styleId="yahoobuzzbadge">
    <w:name w:val="yahoobuzzbadge"/>
    <w:rsid w:val="00524B0E"/>
  </w:style>
  <w:style w:type="paragraph" w:customStyle="1" w:styleId="CiteNormal">
    <w:name w:val="Cite Normal"/>
    <w:basedOn w:val="Normal"/>
    <w:link w:val="CiteNormalChar"/>
    <w:autoRedefine/>
    <w:qFormat/>
    <w:rsid w:val="00524B0E"/>
    <w:pPr>
      <w:jc w:val="both"/>
    </w:pPr>
    <w:rPr>
      <w:rFonts w:ascii="Avenir LT Std 45 Book" w:hAnsi="Avenir LT Std 45 Book"/>
      <w:sz w:val="16"/>
    </w:rPr>
  </w:style>
  <w:style w:type="character" w:customStyle="1" w:styleId="CiteNormalChar">
    <w:name w:val="Cite Normal Char"/>
    <w:link w:val="CiteNormal"/>
    <w:rsid w:val="00524B0E"/>
    <w:rPr>
      <w:rFonts w:ascii="Avenir LT Std 45 Book" w:hAnsi="Avenir LT Std 45 Book" w:cs="Times New Roman"/>
      <w:sz w:val="16"/>
    </w:rPr>
  </w:style>
  <w:style w:type="character" w:customStyle="1" w:styleId="StrongEmphasis">
    <w:name w:val="Strong Emphasis"/>
    <w:rsid w:val="00524B0E"/>
    <w:rPr>
      <w:b/>
      <w:bCs/>
    </w:rPr>
  </w:style>
  <w:style w:type="paragraph" w:customStyle="1" w:styleId="Boldunderline2">
    <w:name w:val="Bold underline"/>
    <w:basedOn w:val="Normal"/>
    <w:link w:val="BoldunderlineChar4"/>
    <w:qFormat/>
    <w:rsid w:val="00524B0E"/>
    <w:rPr>
      <w:rFonts w:ascii="Garamond" w:hAnsi="Garamond"/>
      <w:b/>
      <w:bCs/>
      <w:kern w:val="20"/>
      <w:u w:val="single"/>
    </w:rPr>
  </w:style>
  <w:style w:type="character" w:customStyle="1" w:styleId="BoldunderlineChar4">
    <w:name w:val="Bold underline Char"/>
    <w:link w:val="Boldunderline2"/>
    <w:rsid w:val="00524B0E"/>
    <w:rPr>
      <w:rFonts w:ascii="Garamond" w:hAnsi="Garamond" w:cs="Times New Roman"/>
      <w:b/>
      <w:bCs/>
      <w:kern w:val="20"/>
      <w:u w:val="single"/>
    </w:rPr>
  </w:style>
  <w:style w:type="character" w:customStyle="1" w:styleId="article-articlebody">
    <w:name w:val="article-articlebody"/>
    <w:basedOn w:val="DefaultParagraphFont"/>
    <w:rsid w:val="00524B0E"/>
  </w:style>
  <w:style w:type="character" w:customStyle="1" w:styleId="pageheader0">
    <w:name w:val="pageheader"/>
    <w:basedOn w:val="DefaultParagraphFont"/>
    <w:rsid w:val="00524B0E"/>
  </w:style>
  <w:style w:type="paragraph" w:customStyle="1" w:styleId="card0">
    <w:name w:val="%card"/>
    <w:basedOn w:val="Normal"/>
    <w:link w:val="cardChar3"/>
    <w:qFormat/>
    <w:rsid w:val="00524B0E"/>
    <w:pPr>
      <w:ind w:left="288" w:right="288"/>
    </w:pPr>
    <w:rPr>
      <w:rFonts w:ascii="Avenir LT Std 45 Book" w:hAnsi="Avenir LT Std 45 Book"/>
    </w:rPr>
  </w:style>
  <w:style w:type="character" w:customStyle="1" w:styleId="cardChar3">
    <w:name w:val="%card Char"/>
    <w:link w:val="card0"/>
    <w:rsid w:val="00524B0E"/>
    <w:rPr>
      <w:rFonts w:ascii="Avenir LT Std 45 Book" w:hAnsi="Avenir LT Std 45 Book" w:cs="Times New Roman"/>
    </w:rPr>
  </w:style>
  <w:style w:type="character" w:customStyle="1" w:styleId="AuthorCharChar">
    <w:name w:val="Author Char Char"/>
    <w:rsid w:val="00524B0E"/>
    <w:rPr>
      <w:rFonts w:ascii="Times New Roman" w:hAnsi="Times New Roman"/>
      <w:b/>
      <w:sz w:val="22"/>
      <w:szCs w:val="22"/>
    </w:rPr>
  </w:style>
  <w:style w:type="paragraph" w:customStyle="1" w:styleId="UnunderlinedText">
    <w:name w:val="Ununderlined Text"/>
    <w:basedOn w:val="Normal"/>
    <w:link w:val="UnunderlinedTextChar"/>
    <w:autoRedefine/>
    <w:qFormat/>
    <w:rsid w:val="00524B0E"/>
    <w:rPr>
      <w:rFonts w:ascii="Avenir LT Std 45 Book" w:hAnsi="Avenir LT Std 45 Book"/>
      <w:sz w:val="12"/>
    </w:rPr>
  </w:style>
  <w:style w:type="character" w:customStyle="1" w:styleId="UnunderlinedTextChar">
    <w:name w:val="Ununderlined Text Char"/>
    <w:link w:val="UnunderlinedText"/>
    <w:rsid w:val="00524B0E"/>
    <w:rPr>
      <w:rFonts w:ascii="Avenir LT Std 45 Book" w:hAnsi="Avenir LT Std 45 Book" w:cs="Times New Roman"/>
      <w:sz w:val="12"/>
    </w:rPr>
  </w:style>
  <w:style w:type="paragraph" w:customStyle="1" w:styleId="Regular">
    <w:name w:val="Regular"/>
    <w:link w:val="RegularChar"/>
    <w:qFormat/>
    <w:rsid w:val="00524B0E"/>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524B0E"/>
    <w:rPr>
      <w:rFonts w:ascii="Garamond" w:eastAsia="Times New Roman" w:hAnsi="Garamond" w:cs="Arial"/>
      <w:bCs/>
      <w:kern w:val="20"/>
      <w:sz w:val="20"/>
      <w:szCs w:val="32"/>
    </w:rPr>
  </w:style>
  <w:style w:type="character" w:customStyle="1" w:styleId="smallchar0">
    <w:name w:val="smallchar"/>
    <w:basedOn w:val="DefaultParagraphFont"/>
    <w:rsid w:val="00524B0E"/>
  </w:style>
  <w:style w:type="character" w:customStyle="1" w:styleId="Shortcite">
    <w:name w:val="Shortcite"/>
    <w:rsid w:val="00524B0E"/>
    <w:rPr>
      <w:rFonts w:ascii="Times New Roman" w:hAnsi="Times New Roman"/>
      <w:b/>
      <w:bCs/>
      <w:sz w:val="20"/>
    </w:rPr>
  </w:style>
  <w:style w:type="character" w:customStyle="1" w:styleId="address">
    <w:name w:val="address"/>
    <w:rsid w:val="00524B0E"/>
    <w:rPr>
      <w:rFonts w:cs="Times New Roman"/>
    </w:rPr>
  </w:style>
  <w:style w:type="character" w:customStyle="1" w:styleId="NormalizationChar">
    <w:name w:val="Normalization Char"/>
    <w:rsid w:val="00524B0E"/>
    <w:rPr>
      <w:noProof w:val="0"/>
      <w:sz w:val="18"/>
      <w:szCs w:val="24"/>
      <w:lang w:val="en-US" w:eastAsia="en-US" w:bidi="ar-SA"/>
    </w:rPr>
  </w:style>
  <w:style w:type="character" w:customStyle="1" w:styleId="ReallyfuckingsmallCharCharCharChar">
    <w:name w:val="Really fucking small Char Char Char Char"/>
    <w:link w:val="ReallyfuckingsmallCharCharChar"/>
    <w:rsid w:val="00524B0E"/>
    <w:rPr>
      <w:sz w:val="10"/>
    </w:rPr>
  </w:style>
  <w:style w:type="paragraph" w:customStyle="1" w:styleId="ReallyfuckingsmallCharCharChar">
    <w:name w:val="Really fucking small Char Char Char"/>
    <w:basedOn w:val="Normal"/>
    <w:link w:val="ReallyfuckingsmallCharCharCharChar"/>
    <w:qFormat/>
    <w:rsid w:val="00524B0E"/>
    <w:rPr>
      <w:rFonts w:asciiTheme="minorHAnsi" w:hAnsiTheme="minorHAnsi" w:cstheme="minorBidi"/>
      <w:sz w:val="10"/>
    </w:rPr>
  </w:style>
  <w:style w:type="character" w:customStyle="1" w:styleId="Shrinker">
    <w:name w:val="Shrinker"/>
    <w:rsid w:val="00524B0E"/>
    <w:rPr>
      <w:rFonts w:ascii="Times New Roman" w:hAnsi="Times New Roman"/>
      <w:sz w:val="10"/>
      <w:szCs w:val="13"/>
    </w:rPr>
  </w:style>
  <w:style w:type="paragraph" w:customStyle="1" w:styleId="CardDownx1">
    <w:name w:val="CardDown x1"/>
    <w:basedOn w:val="Header"/>
    <w:link w:val="CardDownx1Char"/>
    <w:qFormat/>
    <w:rsid w:val="00524B0E"/>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524B0E"/>
    <w:rPr>
      <w:rFonts w:ascii="Avenir LT Std 45 Book" w:hAnsi="Avenir LT Std 45 Book" w:cs="Times New Roman"/>
      <w:sz w:val="16"/>
    </w:rPr>
  </w:style>
  <w:style w:type="paragraph" w:customStyle="1" w:styleId="CardDownx15">
    <w:name w:val="CardDown x1.5"/>
    <w:basedOn w:val="Header"/>
    <w:qFormat/>
    <w:rsid w:val="00524B0E"/>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524B0E"/>
  </w:style>
  <w:style w:type="character" w:customStyle="1" w:styleId="heading3char1">
    <w:name w:val="heading3char1"/>
    <w:basedOn w:val="DefaultParagraphFont"/>
    <w:rsid w:val="00524B0E"/>
  </w:style>
  <w:style w:type="character" w:customStyle="1" w:styleId="underlinea">
    <w:name w:val="underlinea"/>
    <w:basedOn w:val="DefaultParagraphFont"/>
    <w:rsid w:val="00524B0E"/>
  </w:style>
  <w:style w:type="character" w:customStyle="1" w:styleId="StyleUnderlineChar9pt2">
    <w:name w:val="Style Underline Char + 9 pt2"/>
    <w:rsid w:val="00524B0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24B0E"/>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524B0E"/>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524B0E"/>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524B0E"/>
    <w:rPr>
      <w:rFonts w:ascii="Avenir LT Std 45 Book" w:hAnsi="Avenir LT Std 45 Book" w:cs="Times New Roman"/>
      <w:sz w:val="18"/>
      <w:szCs w:val="20"/>
    </w:rPr>
  </w:style>
  <w:style w:type="paragraph" w:customStyle="1" w:styleId="ecxmsonormal">
    <w:name w:val="ecxmsonormal"/>
    <w:basedOn w:val="Normal"/>
    <w:qFormat/>
    <w:rsid w:val="00524B0E"/>
    <w:pPr>
      <w:spacing w:before="100" w:beforeAutospacing="1" w:after="100" w:afterAutospacing="1"/>
    </w:pPr>
    <w:rPr>
      <w:rFonts w:ascii="Avenir LT Std 45 Book" w:hAnsi="Avenir LT Std 45 Book"/>
    </w:rPr>
  </w:style>
  <w:style w:type="character" w:customStyle="1" w:styleId="FontStyle232">
    <w:name w:val="Font Style232"/>
    <w:uiPriority w:val="99"/>
    <w:rsid w:val="00524B0E"/>
    <w:rPr>
      <w:rFonts w:ascii="Times New Roman" w:hAnsi="Times New Roman" w:cs="Times New Roman" w:hint="default"/>
      <w:b/>
      <w:bCs/>
      <w:sz w:val="14"/>
      <w:szCs w:val="14"/>
    </w:rPr>
  </w:style>
  <w:style w:type="paragraph" w:customStyle="1" w:styleId="DebateUnderlineBold">
    <w:name w:val="Debate Underline Bold"/>
    <w:basedOn w:val="Nothing"/>
    <w:qFormat/>
    <w:rsid w:val="00524B0E"/>
    <w:pPr>
      <w:spacing w:after="160" w:line="259" w:lineRule="auto"/>
    </w:pPr>
    <w:rPr>
      <w:rFonts w:eastAsiaTheme="minorHAnsi" w:cs="Calibri"/>
      <w:b/>
      <w:sz w:val="22"/>
      <w:szCs w:val="24"/>
      <w:u w:val="thick"/>
    </w:rPr>
  </w:style>
  <w:style w:type="character" w:customStyle="1" w:styleId="erasure">
    <w:name w:val="erasure"/>
    <w:rsid w:val="00524B0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24B0E"/>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524B0E"/>
    <w:rPr>
      <w:rFonts w:ascii="Avenir LT Std 45 Book" w:hAnsi="Avenir LT Std 45 Book"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24B0E"/>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24B0E"/>
    <w:rPr>
      <w:rFonts w:ascii="Avenir LT Std 45 Book" w:hAnsi="Avenir LT Std 45 Book" w:cs="Times New Roman"/>
      <w:szCs w:val="20"/>
      <w:u w:val="thick"/>
      <w:bdr w:val="single" w:sz="4" w:space="0" w:color="auto"/>
    </w:rPr>
  </w:style>
  <w:style w:type="character" w:customStyle="1" w:styleId="MicroTextCharChar">
    <w:name w:val="MicroText Char Char"/>
    <w:rsid w:val="00524B0E"/>
    <w:rPr>
      <w:rFonts w:ascii="Arial Narrow" w:eastAsia="Times New Roman" w:hAnsi="Arial Narrow"/>
      <w:sz w:val="12"/>
      <w:szCs w:val="24"/>
    </w:rPr>
  </w:style>
  <w:style w:type="paragraph" w:customStyle="1" w:styleId="CiteCharCharCharChar">
    <w:name w:val="Cite Char Char Char Char"/>
    <w:basedOn w:val="Normal"/>
    <w:next w:val="Normal"/>
    <w:qFormat/>
    <w:rsid w:val="00524B0E"/>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524B0E"/>
    <w:rPr>
      <w:rFonts w:ascii="Avenir LT Std 45 Book" w:hAnsi="Avenir LT Std 45 Book"/>
      <w:u w:val="thick"/>
    </w:rPr>
  </w:style>
  <w:style w:type="character" w:customStyle="1" w:styleId="UnderliningCharChar1CharCharChar">
    <w:name w:val="Underlining Char Char1 Char Char Char"/>
    <w:link w:val="UnderliningCharChar1CharChar"/>
    <w:rsid w:val="00524B0E"/>
    <w:rPr>
      <w:rFonts w:ascii="Avenir LT Std 45 Book" w:hAnsi="Avenir LT Std 45 Book" w:cs="Times New Roman"/>
      <w:u w:val="thick"/>
    </w:rPr>
  </w:style>
  <w:style w:type="paragraph" w:customStyle="1" w:styleId="CiteCharCharCharCharChar">
    <w:name w:val="Cite Char Char Char Char Char"/>
    <w:basedOn w:val="Normal"/>
    <w:next w:val="Normal"/>
    <w:link w:val="CiteCharCharCharCharCharChar"/>
    <w:qFormat/>
    <w:rsid w:val="00524B0E"/>
    <w:pPr>
      <w:ind w:left="576"/>
    </w:pPr>
    <w:rPr>
      <w:rFonts w:asciiTheme="minorHAnsi" w:hAnsiTheme="minorHAnsi" w:cstheme="minorBidi"/>
      <w:b/>
      <w:u w:val="single"/>
    </w:rPr>
  </w:style>
  <w:style w:type="character" w:customStyle="1" w:styleId="UnderliningCharCharChar">
    <w:name w:val="Underlining Char Char Char"/>
    <w:rsid w:val="00524B0E"/>
    <w:rPr>
      <w:rFonts w:ascii="Arial Narrow" w:eastAsia="Times New Roman" w:hAnsi="Arial Narrow" w:cs="Times New Roman"/>
      <w:sz w:val="20"/>
      <w:szCs w:val="24"/>
      <w:u w:val="thick"/>
    </w:rPr>
  </w:style>
  <w:style w:type="paragraph" w:customStyle="1" w:styleId="Style120">
    <w:name w:val="Style 12"/>
    <w:qFormat/>
    <w:rsid w:val="00524B0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24B0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24B0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24B0E"/>
  </w:style>
  <w:style w:type="paragraph" w:customStyle="1" w:styleId="Emphasis3">
    <w:name w:val="Emphasis3"/>
    <w:qFormat/>
    <w:rsid w:val="00524B0E"/>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524B0E"/>
  </w:style>
  <w:style w:type="paragraph" w:customStyle="1" w:styleId="formfldssel">
    <w:name w:val="formfldssel"/>
    <w:basedOn w:val="Normal"/>
    <w:qFormat/>
    <w:rsid w:val="00524B0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524B0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524B0E"/>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524B0E"/>
  </w:style>
  <w:style w:type="character" w:customStyle="1" w:styleId="StyleCardTextUnderline3Char">
    <w:name w:val="Style Card Text + Underline3 Char"/>
    <w:link w:val="StyleCardTextUnderline3"/>
    <w:rsid w:val="00524B0E"/>
    <w:rPr>
      <w:rFonts w:eastAsia="SimSun"/>
      <w:u w:val="thick"/>
      <w:lang w:eastAsia="zh-CN"/>
    </w:rPr>
  </w:style>
  <w:style w:type="character" w:customStyle="1" w:styleId="BoldandUnderlineChar1Char2CharChar">
    <w:name w:val="Bold and Underline Char1 Char2 Char Char"/>
    <w:rsid w:val="00524B0E"/>
    <w:rPr>
      <w:b/>
      <w:noProof w:val="0"/>
      <w:szCs w:val="24"/>
      <w:u w:val="single"/>
      <w:lang w:val="en-US" w:eastAsia="en-US" w:bidi="ar-SA"/>
    </w:rPr>
  </w:style>
  <w:style w:type="character" w:customStyle="1" w:styleId="UnderlineChar1Char1">
    <w:name w:val="Underline Char1 Char1"/>
    <w:rsid w:val="00524B0E"/>
    <w:rPr>
      <w:noProof w:val="0"/>
      <w:szCs w:val="24"/>
      <w:u w:val="single"/>
      <w:lang w:val="en-US" w:eastAsia="en-US" w:bidi="ar-SA"/>
    </w:rPr>
  </w:style>
  <w:style w:type="paragraph" w:customStyle="1" w:styleId="Underlinestyle1">
    <w:name w:val="Underlinestyle"/>
    <w:basedOn w:val="Normal"/>
    <w:qFormat/>
    <w:rsid w:val="00524B0E"/>
    <w:pPr>
      <w:tabs>
        <w:tab w:val="left" w:pos="720"/>
      </w:tabs>
      <w:ind w:left="720"/>
    </w:pPr>
    <w:rPr>
      <w:rFonts w:ascii="Avenir LT Std 45 Book" w:hAnsi="Avenir LT Std 45 Book"/>
      <w:szCs w:val="20"/>
      <w:u w:val="single"/>
    </w:rPr>
  </w:style>
  <w:style w:type="character" w:customStyle="1" w:styleId="featurecontentgray1">
    <w:name w:val="featurecontentgray1"/>
    <w:rsid w:val="00524B0E"/>
    <w:rPr>
      <w:rFonts w:ascii="Arial" w:hAnsi="Arial" w:cs="Arial" w:hint="default"/>
      <w:color w:val="666666"/>
    </w:rPr>
  </w:style>
  <w:style w:type="character" w:customStyle="1" w:styleId="CardCharCharChar0">
    <w:name w:val="Card Char Char Char"/>
    <w:rsid w:val="00524B0E"/>
    <w:rPr>
      <w:rFonts w:ascii="Book Antiqua" w:hAnsi="Book Antiqua"/>
      <w:szCs w:val="24"/>
      <w:lang w:val="en-US" w:eastAsia="en-US" w:bidi="ar-SA"/>
    </w:rPr>
  </w:style>
  <w:style w:type="character" w:customStyle="1" w:styleId="big1">
    <w:name w:val="big1"/>
    <w:rsid w:val="00524B0E"/>
    <w:rPr>
      <w:sz w:val="28"/>
      <w:szCs w:val="28"/>
    </w:rPr>
  </w:style>
  <w:style w:type="character" w:customStyle="1" w:styleId="articletitle1">
    <w:name w:val="articletitle1"/>
    <w:rsid w:val="00524B0E"/>
    <w:rPr>
      <w:b/>
      <w:bCs/>
      <w:color w:val="990000"/>
    </w:rPr>
  </w:style>
  <w:style w:type="character" w:customStyle="1" w:styleId="prodgeneral">
    <w:name w:val="prodgeneral"/>
    <w:basedOn w:val="DefaultParagraphFont"/>
    <w:rsid w:val="00524B0E"/>
  </w:style>
  <w:style w:type="character" w:customStyle="1" w:styleId="Style10pt">
    <w:name w:val="Style 10 pt"/>
    <w:rsid w:val="00524B0E"/>
    <w:rPr>
      <w:sz w:val="20"/>
    </w:rPr>
  </w:style>
  <w:style w:type="character" w:customStyle="1" w:styleId="StyleUnderlineChar0">
    <w:name w:val="Style Underline + Char"/>
    <w:rsid w:val="00524B0E"/>
    <w:rPr>
      <w:rFonts w:eastAsia="SimSun" w:cs="Arial"/>
      <w:b/>
      <w:bCs/>
      <w:iCs/>
      <w:caps/>
      <w:sz w:val="24"/>
      <w:szCs w:val="24"/>
      <w:u w:val="single"/>
      <w:lang w:val="en-US" w:eastAsia="en-US" w:bidi="ar-SA"/>
    </w:rPr>
  </w:style>
  <w:style w:type="character" w:customStyle="1" w:styleId="highlightChar">
    <w:name w:val="highlight Char"/>
    <w:rsid w:val="00524B0E"/>
    <w:rPr>
      <w:sz w:val="24"/>
      <w:szCs w:val="24"/>
      <w:u w:val="single"/>
      <w:lang w:val="en-US" w:eastAsia="en-US" w:bidi="ar-SA"/>
    </w:rPr>
  </w:style>
  <w:style w:type="character" w:customStyle="1" w:styleId="StyleciteChar">
    <w:name w:val="Style cite + Char"/>
    <w:rsid w:val="00524B0E"/>
    <w:rPr>
      <w:sz w:val="24"/>
      <w:szCs w:val="24"/>
      <w:lang w:val="en-US" w:eastAsia="en-US" w:bidi="ar-SA"/>
    </w:rPr>
  </w:style>
  <w:style w:type="paragraph" w:customStyle="1" w:styleId="OffensiveLanguage">
    <w:name w:val="Offensive Language"/>
    <w:basedOn w:val="Normal"/>
    <w:next w:val="Normal"/>
    <w:qFormat/>
    <w:rsid w:val="00524B0E"/>
    <w:rPr>
      <w:rFonts w:ascii="Avenir LT Std 45 Book" w:eastAsia="Calibri" w:hAnsi="Avenir LT Std 45 Book"/>
      <w:strike/>
      <w:u w:val="single"/>
    </w:rPr>
  </w:style>
  <w:style w:type="character" w:customStyle="1" w:styleId="OffensiveLanguageChar">
    <w:name w:val="Offensive Language Char"/>
    <w:rsid w:val="00524B0E"/>
    <w:rPr>
      <w:rFonts w:ascii="Arial Narrow" w:hAnsi="Arial Narrow"/>
      <w:strike/>
      <w:szCs w:val="24"/>
      <w:u w:val="single"/>
      <w:lang w:val="en-US" w:eastAsia="en-US" w:bidi="ar-SA"/>
    </w:rPr>
  </w:style>
  <w:style w:type="paragraph" w:customStyle="1" w:styleId="clearformatting0">
    <w:name w:val="clear formatting"/>
    <w:basedOn w:val="Normal"/>
    <w:qFormat/>
    <w:rsid w:val="00524B0E"/>
    <w:rPr>
      <w:rFonts w:ascii="Avenir LT Std 45 Book" w:eastAsia="Calibri" w:hAnsi="Avenir LT Std 45 Book"/>
    </w:rPr>
  </w:style>
  <w:style w:type="paragraph" w:customStyle="1" w:styleId="Style180">
    <w:name w:val="Style 18"/>
    <w:uiPriority w:val="99"/>
    <w:qFormat/>
    <w:rsid w:val="00524B0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24B0E"/>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524B0E"/>
  </w:style>
  <w:style w:type="paragraph" w:customStyle="1" w:styleId="txgreen">
    <w:name w:val="txgreen"/>
    <w:basedOn w:val="Normal"/>
    <w:uiPriority w:val="99"/>
    <w:qFormat/>
    <w:rsid w:val="00524B0E"/>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524B0E"/>
  </w:style>
  <w:style w:type="character" w:customStyle="1" w:styleId="facebook-share-count">
    <w:name w:val="facebook-share-count"/>
    <w:basedOn w:val="DefaultParagraphFont"/>
    <w:rsid w:val="00524B0E"/>
  </w:style>
  <w:style w:type="character" w:customStyle="1" w:styleId="tickerwrap">
    <w:name w:val="ticker_wrap"/>
    <w:basedOn w:val="DefaultParagraphFont"/>
    <w:rsid w:val="00524B0E"/>
  </w:style>
  <w:style w:type="paragraph" w:customStyle="1" w:styleId="rtecenter">
    <w:name w:val="rtecenter"/>
    <w:basedOn w:val="Normal"/>
    <w:uiPriority w:val="99"/>
    <w:qFormat/>
    <w:rsid w:val="00524B0E"/>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524B0E"/>
  </w:style>
  <w:style w:type="character" w:customStyle="1" w:styleId="Bold12">
    <w:name w:val="Bold12"/>
    <w:aliases w:val="Body text + 10.5 pt16"/>
    <w:uiPriority w:val="1"/>
    <w:qFormat/>
    <w:rsid w:val="00524B0E"/>
    <w:rPr>
      <w:rFonts w:ascii="Times New Roman" w:hAnsi="Times New Roman"/>
      <w:b/>
      <w:sz w:val="24"/>
    </w:rPr>
  </w:style>
  <w:style w:type="character" w:customStyle="1" w:styleId="NotBold10Final">
    <w:name w:val="NotBold10Final"/>
    <w:uiPriority w:val="1"/>
    <w:qFormat/>
    <w:rsid w:val="00524B0E"/>
    <w:rPr>
      <w:rFonts w:ascii="Times New Roman" w:hAnsi="Times New Roman"/>
      <w:b w:val="0"/>
      <w:i w:val="0"/>
      <w:sz w:val="20"/>
    </w:rPr>
  </w:style>
  <w:style w:type="character" w:customStyle="1" w:styleId="slug-elocation">
    <w:name w:val="slug-elocation"/>
    <w:basedOn w:val="DefaultParagraphFont"/>
    <w:rsid w:val="00524B0E"/>
  </w:style>
  <w:style w:type="character" w:customStyle="1" w:styleId="fu-autorenangabe-fu-beschreibung">
    <w:name w:val="fu-autorenangabe-fu-beschreibung"/>
    <w:rsid w:val="00524B0E"/>
  </w:style>
  <w:style w:type="paragraph" w:customStyle="1" w:styleId="introshadow">
    <w:name w:val="intro_shadow"/>
    <w:basedOn w:val="Normal"/>
    <w:uiPriority w:val="99"/>
    <w:qFormat/>
    <w:rsid w:val="00524B0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524B0E"/>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524B0E"/>
  </w:style>
  <w:style w:type="character" w:customStyle="1" w:styleId="commentscontainer">
    <w:name w:val="comments_container"/>
    <w:basedOn w:val="DefaultParagraphFont"/>
    <w:rsid w:val="00524B0E"/>
  </w:style>
  <w:style w:type="paragraph" w:customStyle="1" w:styleId="publishedon">
    <w:name w:val="published_on"/>
    <w:basedOn w:val="Normal"/>
    <w:uiPriority w:val="99"/>
    <w:qFormat/>
    <w:rsid w:val="00524B0E"/>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524B0E"/>
  </w:style>
  <w:style w:type="character" w:customStyle="1" w:styleId="itemauthor">
    <w:name w:val="itemauthor"/>
    <w:basedOn w:val="DefaultParagraphFont"/>
    <w:rsid w:val="00524B0E"/>
  </w:style>
  <w:style w:type="character" w:customStyle="1" w:styleId="hparticlefooter">
    <w:name w:val="hparticlefooter"/>
    <w:basedOn w:val="DefaultParagraphFont"/>
    <w:rsid w:val="00524B0E"/>
  </w:style>
  <w:style w:type="paragraph" w:customStyle="1" w:styleId="Stylecardtext8pt">
    <w:name w:val="Style card text + 8 pt"/>
    <w:basedOn w:val="Normal"/>
    <w:qFormat/>
    <w:rsid w:val="00524B0E"/>
    <w:pPr>
      <w:ind w:right="288"/>
    </w:pPr>
    <w:rPr>
      <w:rFonts w:ascii="Avenir LT Std 45 Book" w:hAnsi="Avenir LT Std 45 Book"/>
      <w:sz w:val="16"/>
    </w:rPr>
  </w:style>
  <w:style w:type="paragraph" w:customStyle="1" w:styleId="Stylecardtext5pt">
    <w:name w:val="Style card text + 5 pt"/>
    <w:basedOn w:val="Normal"/>
    <w:qFormat/>
    <w:rsid w:val="00524B0E"/>
    <w:pPr>
      <w:ind w:right="288"/>
    </w:pPr>
    <w:rPr>
      <w:rFonts w:ascii="Avenir LT Std 45 Book" w:hAnsi="Avenir LT Std 45 Book"/>
      <w:sz w:val="10"/>
    </w:rPr>
  </w:style>
  <w:style w:type="character" w:customStyle="1" w:styleId="profile-data">
    <w:name w:val="profile-data"/>
    <w:basedOn w:val="DefaultParagraphFont"/>
    <w:rsid w:val="00524B0E"/>
  </w:style>
  <w:style w:type="character" w:customStyle="1" w:styleId="BlockCharCharCharCharChar">
    <w:name w:val="Block Char Char Char Char Char"/>
    <w:aliases w:val="Block Char Char Char Char Char Char Char Char,Block Char Char Char Char Char Char Char1"/>
    <w:basedOn w:val="DefaultParagraphFont"/>
    <w:rsid w:val="00524B0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24B0E"/>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24B0E"/>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524B0E"/>
    <w:rPr>
      <w:rFonts w:ascii="Avenir LT Std 45 Book" w:hAnsi="Avenir LT Std 45 Book"/>
      <w:b/>
      <w:color w:val="000000"/>
      <w:u w:val="single"/>
    </w:rPr>
  </w:style>
  <w:style w:type="character" w:customStyle="1" w:styleId="CiteEmphasisChar">
    <w:name w:val="Cite/Emphasis Char"/>
    <w:basedOn w:val="DefaultParagraphFont"/>
    <w:link w:val="CiteEmphasis"/>
    <w:rsid w:val="00524B0E"/>
    <w:rPr>
      <w:rFonts w:ascii="Avenir LT Std 45 Book" w:hAnsi="Avenir LT Std 45 Book" w:cs="Times New Roman"/>
      <w:b/>
      <w:color w:val="000000"/>
      <w:u w:val="single"/>
    </w:rPr>
  </w:style>
  <w:style w:type="character" w:customStyle="1" w:styleId="ReadText">
    <w:name w:val="Read Text"/>
    <w:basedOn w:val="DefaultParagraphFont"/>
    <w:rsid w:val="00524B0E"/>
    <w:rPr>
      <w:rFonts w:ascii="Times New Roman" w:hAnsi="Times New Roman"/>
      <w:b/>
      <w:bCs/>
      <w:sz w:val="24"/>
      <w:u w:val="single"/>
    </w:rPr>
  </w:style>
  <w:style w:type="paragraph" w:customStyle="1" w:styleId="Styleunread8pt">
    <w:name w:val="Style unread + 8 pt"/>
    <w:basedOn w:val="Normal"/>
    <w:link w:val="Styleunread8ptChar"/>
    <w:qFormat/>
    <w:rsid w:val="00524B0E"/>
    <w:rPr>
      <w:rFonts w:ascii="Avenir LT Std 45 Book" w:hAnsi="Avenir LT Std 45 Book"/>
      <w:color w:val="000000"/>
      <w:sz w:val="16"/>
    </w:rPr>
  </w:style>
  <w:style w:type="character" w:customStyle="1" w:styleId="Styleunread8ptChar">
    <w:name w:val="Style unread + 8 pt Char"/>
    <w:basedOn w:val="DefaultParagraphFont"/>
    <w:link w:val="Styleunread8pt"/>
    <w:rsid w:val="00524B0E"/>
    <w:rPr>
      <w:rFonts w:ascii="Avenir LT Std 45 Book" w:hAnsi="Avenir LT Std 45 Book" w:cs="Times New Roman"/>
      <w:color w:val="000000"/>
      <w:sz w:val="16"/>
    </w:rPr>
  </w:style>
  <w:style w:type="character" w:customStyle="1" w:styleId="main">
    <w:name w:val="main"/>
    <w:basedOn w:val="DefaultParagraphFont"/>
    <w:rsid w:val="00524B0E"/>
  </w:style>
  <w:style w:type="character" w:customStyle="1" w:styleId="textunderlineCharChar">
    <w:name w:val="text underline Char Char"/>
    <w:basedOn w:val="DefaultParagraphFont"/>
    <w:rsid w:val="00524B0E"/>
    <w:rPr>
      <w:rFonts w:ascii="Garamond" w:hAnsi="Garamond" w:cs="Arial"/>
      <w:color w:val="000000"/>
      <w:sz w:val="24"/>
      <w:u w:val="single"/>
    </w:rPr>
  </w:style>
  <w:style w:type="character" w:customStyle="1" w:styleId="textboldChar">
    <w:name w:val="text bold Char"/>
    <w:basedOn w:val="DefaultParagraphFont"/>
    <w:rsid w:val="00524B0E"/>
    <w:rPr>
      <w:rFonts w:ascii="Times New Roman" w:hAnsi="Times New Roman" w:cs="Calibri"/>
      <w:b/>
      <w:color w:val="000000"/>
      <w:sz w:val="24"/>
      <w:szCs w:val="24"/>
      <w:u w:val="thick"/>
    </w:rPr>
  </w:style>
  <w:style w:type="paragraph" w:customStyle="1" w:styleId="ekprop-p">
    <w:name w:val="ekprop-p"/>
    <w:basedOn w:val="Normal"/>
    <w:uiPriority w:val="99"/>
    <w:qFormat/>
    <w:rsid w:val="00524B0E"/>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524B0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24B0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524B0E"/>
    <w:rPr>
      <w:rFonts w:ascii="Avenir LT Std 45 Book" w:hAnsi="Avenir LT Std 45 Book"/>
      <w:color w:val="000000"/>
      <w:sz w:val="16"/>
    </w:rPr>
  </w:style>
  <w:style w:type="character" w:customStyle="1" w:styleId="SmalltextCharChar">
    <w:name w:val="Smalltext Char Char"/>
    <w:basedOn w:val="DefaultParagraphFont"/>
    <w:link w:val="SmalltextChar0"/>
    <w:rsid w:val="00524B0E"/>
    <w:rPr>
      <w:rFonts w:ascii="Avenir LT Std 45 Book" w:hAnsi="Avenir LT Std 45 Book" w:cs="Times New Roman"/>
      <w:color w:val="000000"/>
      <w:sz w:val="16"/>
    </w:rPr>
  </w:style>
  <w:style w:type="character" w:customStyle="1" w:styleId="FullCiteCharChar">
    <w:name w:val="Full Cite Char Char"/>
    <w:basedOn w:val="DefaultParagraphFont"/>
    <w:rsid w:val="00524B0E"/>
    <w:rPr>
      <w:rFonts w:ascii="Georgia" w:hAnsi="Georgia" w:cs="Calibri"/>
      <w:color w:val="000000"/>
      <w:sz w:val="20"/>
      <w:szCs w:val="24"/>
    </w:rPr>
  </w:style>
  <w:style w:type="character" w:customStyle="1" w:styleId="submitted-wrapper">
    <w:name w:val="submitted-wrapper"/>
    <w:basedOn w:val="DefaultParagraphFont"/>
    <w:rsid w:val="00524B0E"/>
  </w:style>
  <w:style w:type="paragraph" w:customStyle="1" w:styleId="CardFormatCharCharCharCharCharChar">
    <w:name w:val="Card Format Char Char Char Char Char Char"/>
    <w:basedOn w:val="Normal"/>
    <w:qFormat/>
    <w:rsid w:val="00524B0E"/>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524B0E"/>
  </w:style>
  <w:style w:type="character" w:customStyle="1" w:styleId="honorific-prefix">
    <w:name w:val="honorific-prefix"/>
    <w:basedOn w:val="DefaultParagraphFont"/>
    <w:rsid w:val="00524B0E"/>
  </w:style>
  <w:style w:type="character" w:customStyle="1" w:styleId="given-name">
    <w:name w:val="given-name"/>
    <w:basedOn w:val="DefaultParagraphFont"/>
    <w:rsid w:val="00524B0E"/>
  </w:style>
  <w:style w:type="character" w:customStyle="1" w:styleId="family-name">
    <w:name w:val="family-name"/>
    <w:basedOn w:val="DefaultParagraphFont"/>
    <w:rsid w:val="00524B0E"/>
  </w:style>
  <w:style w:type="character" w:customStyle="1" w:styleId="chead">
    <w:name w:val="chead"/>
    <w:basedOn w:val="DefaultParagraphFont"/>
    <w:rsid w:val="00524B0E"/>
  </w:style>
  <w:style w:type="paragraph" w:customStyle="1" w:styleId="endarticle">
    <w:name w:val="endarticle"/>
    <w:basedOn w:val="Normal"/>
    <w:uiPriority w:val="99"/>
    <w:qFormat/>
    <w:rsid w:val="00524B0E"/>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524B0E"/>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524B0E"/>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524B0E"/>
  </w:style>
  <w:style w:type="character" w:customStyle="1" w:styleId="the-author">
    <w:name w:val="the-author"/>
    <w:basedOn w:val="DefaultParagraphFont"/>
    <w:rsid w:val="00524B0E"/>
  </w:style>
  <w:style w:type="character" w:customStyle="1" w:styleId="top-publish">
    <w:name w:val="top-publish"/>
    <w:basedOn w:val="DefaultParagraphFont"/>
    <w:rsid w:val="00524B0E"/>
  </w:style>
  <w:style w:type="character" w:customStyle="1" w:styleId="byline-italic">
    <w:name w:val="byline-italic"/>
    <w:basedOn w:val="DefaultParagraphFont"/>
    <w:rsid w:val="00524B0E"/>
  </w:style>
  <w:style w:type="character" w:customStyle="1" w:styleId="rednegchange">
    <w:name w:val="red_neg_change"/>
    <w:basedOn w:val="DefaultParagraphFont"/>
    <w:rsid w:val="00524B0E"/>
  </w:style>
  <w:style w:type="character" w:customStyle="1" w:styleId="wsodqchgshow">
    <w:name w:val="wsodq_chgshow"/>
    <w:basedOn w:val="DefaultParagraphFont"/>
    <w:rsid w:val="00524B0E"/>
  </w:style>
  <w:style w:type="character" w:customStyle="1" w:styleId="cnbcsbhdcomp">
    <w:name w:val="cnbc_sbhd_comp"/>
    <w:basedOn w:val="DefaultParagraphFont"/>
    <w:rsid w:val="00524B0E"/>
  </w:style>
  <w:style w:type="character" w:customStyle="1" w:styleId="published">
    <w:name w:val="published"/>
    <w:basedOn w:val="DefaultParagraphFont"/>
    <w:rsid w:val="00524B0E"/>
  </w:style>
  <w:style w:type="character" w:customStyle="1" w:styleId="listpipe">
    <w:name w:val="listpipe"/>
    <w:basedOn w:val="DefaultParagraphFont"/>
    <w:rsid w:val="00524B0E"/>
  </w:style>
  <w:style w:type="character" w:customStyle="1" w:styleId="gd">
    <w:name w:val="gd"/>
    <w:basedOn w:val="DefaultParagraphFont"/>
    <w:rsid w:val="00524B0E"/>
  </w:style>
  <w:style w:type="character" w:customStyle="1" w:styleId="g3">
    <w:name w:val="g3"/>
    <w:basedOn w:val="DefaultParagraphFont"/>
    <w:rsid w:val="00524B0E"/>
  </w:style>
  <w:style w:type="character" w:customStyle="1" w:styleId="hb">
    <w:name w:val="hb"/>
    <w:basedOn w:val="DefaultParagraphFont"/>
    <w:rsid w:val="00524B0E"/>
  </w:style>
  <w:style w:type="character" w:customStyle="1" w:styleId="g2">
    <w:name w:val="g2"/>
    <w:basedOn w:val="DefaultParagraphFont"/>
    <w:rsid w:val="00524B0E"/>
  </w:style>
  <w:style w:type="character" w:customStyle="1" w:styleId="nameplatehead">
    <w:name w:val="nameplatehead"/>
    <w:basedOn w:val="DefaultParagraphFont"/>
    <w:rsid w:val="00524B0E"/>
  </w:style>
  <w:style w:type="character" w:customStyle="1" w:styleId="nameplatelink">
    <w:name w:val="nameplatelink"/>
    <w:basedOn w:val="DefaultParagraphFont"/>
    <w:rsid w:val="00524B0E"/>
  </w:style>
  <w:style w:type="paragraph" w:customStyle="1" w:styleId="calibre8">
    <w:name w:val="calibre8"/>
    <w:basedOn w:val="Normal"/>
    <w:uiPriority w:val="99"/>
    <w:qFormat/>
    <w:rsid w:val="00524B0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24B0E"/>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524B0E"/>
  </w:style>
  <w:style w:type="paragraph" w:customStyle="1" w:styleId="BodyTextIndent21">
    <w:name w:val="Body Text Indent 21"/>
    <w:basedOn w:val="Normal"/>
    <w:next w:val="BodyTextIndent2"/>
    <w:unhideWhenUsed/>
    <w:qFormat/>
    <w:rsid w:val="00524B0E"/>
    <w:pPr>
      <w:spacing w:after="120" w:line="480" w:lineRule="auto"/>
      <w:ind w:left="360"/>
    </w:pPr>
  </w:style>
  <w:style w:type="character" w:customStyle="1" w:styleId="BodyTextIndent2Char2">
    <w:name w:val="Body Text Indent 2 Char2"/>
    <w:basedOn w:val="DefaultParagraphFont"/>
    <w:uiPriority w:val="99"/>
    <w:semiHidden/>
    <w:rsid w:val="00524B0E"/>
    <w:rPr>
      <w:rFonts w:ascii="Georgia" w:hAnsi="Georgia"/>
    </w:rPr>
  </w:style>
  <w:style w:type="character" w:customStyle="1" w:styleId="5yl5">
    <w:name w:val="_5yl5"/>
    <w:basedOn w:val="DefaultParagraphFont"/>
    <w:rsid w:val="00524B0E"/>
  </w:style>
  <w:style w:type="character" w:customStyle="1" w:styleId="balancedheadline">
    <w:name w:val="balancedheadline"/>
    <w:basedOn w:val="DefaultParagraphFont"/>
    <w:rsid w:val="00524B0E"/>
  </w:style>
  <w:style w:type="paragraph" w:customStyle="1" w:styleId="css-xhhu0i">
    <w:name w:val="css-xhhu0i"/>
    <w:basedOn w:val="Normal"/>
    <w:qFormat/>
    <w:rsid w:val="00524B0E"/>
    <w:pPr>
      <w:spacing w:before="100" w:beforeAutospacing="1" w:after="100" w:afterAutospacing="1"/>
    </w:pPr>
    <w:rPr>
      <w:rFonts w:eastAsia="Times New Roman"/>
    </w:rPr>
  </w:style>
  <w:style w:type="paragraph" w:customStyle="1" w:styleId="fellowname">
    <w:name w:val="fellow__name"/>
    <w:basedOn w:val="Normal"/>
    <w:qFormat/>
    <w:rsid w:val="00524B0E"/>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524B0E"/>
    <w:rPr>
      <w:color w:val="605E5C"/>
      <w:shd w:val="clear" w:color="auto" w:fill="E1DFDD"/>
    </w:rPr>
  </w:style>
  <w:style w:type="character" w:customStyle="1" w:styleId="UnresolvedMention100">
    <w:name w:val="Unresolved Mention100"/>
    <w:basedOn w:val="DefaultParagraphFont"/>
    <w:uiPriority w:val="99"/>
    <w:semiHidden/>
    <w:unhideWhenUsed/>
    <w:rsid w:val="00524B0E"/>
    <w:rPr>
      <w:color w:val="605E5C"/>
      <w:shd w:val="clear" w:color="auto" w:fill="E1DFDD"/>
    </w:rPr>
  </w:style>
  <w:style w:type="character" w:customStyle="1" w:styleId="UnresolvedMention1000">
    <w:name w:val="Unresolved Mention1000"/>
    <w:basedOn w:val="DefaultParagraphFont"/>
    <w:uiPriority w:val="99"/>
    <w:semiHidden/>
    <w:unhideWhenUsed/>
    <w:rsid w:val="00524B0E"/>
    <w:rPr>
      <w:color w:val="605E5C"/>
      <w:shd w:val="clear" w:color="auto" w:fill="E1DFDD"/>
    </w:rPr>
  </w:style>
  <w:style w:type="character" w:customStyle="1" w:styleId="UnresolvedMention10000">
    <w:name w:val="Unresolved Mention10000"/>
    <w:basedOn w:val="DefaultParagraphFont"/>
    <w:uiPriority w:val="99"/>
    <w:semiHidden/>
    <w:unhideWhenUsed/>
    <w:rsid w:val="00524B0E"/>
    <w:rPr>
      <w:color w:val="605E5C"/>
      <w:shd w:val="clear" w:color="auto" w:fill="E1DFDD"/>
    </w:rPr>
  </w:style>
  <w:style w:type="character" w:customStyle="1" w:styleId="UnresolvedMention100000">
    <w:name w:val="Unresolved Mention100000"/>
    <w:basedOn w:val="DefaultParagraphFont"/>
    <w:uiPriority w:val="99"/>
    <w:semiHidden/>
    <w:unhideWhenUsed/>
    <w:rsid w:val="00524B0E"/>
    <w:rPr>
      <w:color w:val="605E5C"/>
      <w:shd w:val="clear" w:color="auto" w:fill="E1DFDD"/>
    </w:rPr>
  </w:style>
  <w:style w:type="character" w:customStyle="1" w:styleId="UnresolvedMention1000000">
    <w:name w:val="Unresolved Mention1000000"/>
    <w:basedOn w:val="DefaultParagraphFont"/>
    <w:uiPriority w:val="99"/>
    <w:semiHidden/>
    <w:unhideWhenUsed/>
    <w:rsid w:val="00524B0E"/>
    <w:rPr>
      <w:color w:val="605E5C"/>
      <w:shd w:val="clear" w:color="auto" w:fill="E1DFDD"/>
    </w:rPr>
  </w:style>
  <w:style w:type="character" w:customStyle="1" w:styleId="UnresolvedMention10000000">
    <w:name w:val="Unresolved Mention10000000"/>
    <w:basedOn w:val="DefaultParagraphFont"/>
    <w:uiPriority w:val="99"/>
    <w:semiHidden/>
    <w:unhideWhenUsed/>
    <w:rsid w:val="00524B0E"/>
    <w:rPr>
      <w:color w:val="605E5C"/>
      <w:shd w:val="clear" w:color="auto" w:fill="E1DFDD"/>
    </w:rPr>
  </w:style>
  <w:style w:type="character" w:customStyle="1" w:styleId="UnresolvedMention100000000">
    <w:name w:val="Unresolved Mention100000000"/>
    <w:basedOn w:val="DefaultParagraphFont"/>
    <w:uiPriority w:val="99"/>
    <w:semiHidden/>
    <w:unhideWhenUsed/>
    <w:rsid w:val="00524B0E"/>
    <w:rPr>
      <w:color w:val="605E5C"/>
      <w:shd w:val="clear" w:color="auto" w:fill="E1DFDD"/>
    </w:rPr>
  </w:style>
  <w:style w:type="character" w:customStyle="1" w:styleId="UnresolvedMention1000000000">
    <w:name w:val="Unresolved Mention1000000000"/>
    <w:basedOn w:val="DefaultParagraphFont"/>
    <w:uiPriority w:val="99"/>
    <w:semiHidden/>
    <w:unhideWhenUsed/>
    <w:rsid w:val="00524B0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24B0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24B0E"/>
    <w:rPr>
      <w:color w:val="605E5C"/>
      <w:shd w:val="clear" w:color="auto" w:fill="E1DFDD"/>
    </w:rPr>
  </w:style>
  <w:style w:type="character" w:customStyle="1" w:styleId="m-6639950760076288358gmail-style13ptbold">
    <w:name w:val="m_-6639950760076288358gmail-style13ptbold"/>
    <w:basedOn w:val="DefaultParagraphFont"/>
    <w:rsid w:val="00524B0E"/>
  </w:style>
  <w:style w:type="character" w:customStyle="1" w:styleId="m-6639950760076288358gmail-msohyperlink">
    <w:name w:val="m_-6639950760076288358gmail-msohyperlink"/>
    <w:basedOn w:val="DefaultParagraphFont"/>
    <w:rsid w:val="00524B0E"/>
  </w:style>
  <w:style w:type="character" w:customStyle="1" w:styleId="m-6639950760076288358gmail-m4841727538114946087gmail-styleunderline">
    <w:name w:val="m_-6639950760076288358gmail-m4841727538114946087gmail-styleunderline"/>
    <w:basedOn w:val="DefaultParagraphFont"/>
    <w:rsid w:val="00524B0E"/>
  </w:style>
  <w:style w:type="character" w:customStyle="1" w:styleId="m8998500066486699605gmail-style13ptbold">
    <w:name w:val="m_8998500066486699605gmail-style13ptbold"/>
    <w:basedOn w:val="DefaultParagraphFont"/>
    <w:rsid w:val="00524B0E"/>
  </w:style>
  <w:style w:type="character" w:customStyle="1" w:styleId="m8998500066486699605gmail-styleunderline">
    <w:name w:val="m_8998500066486699605gmail-styleunderline"/>
    <w:basedOn w:val="DefaultParagraphFont"/>
    <w:rsid w:val="00524B0E"/>
  </w:style>
  <w:style w:type="character" w:customStyle="1" w:styleId="QuoteChar2">
    <w:name w:val="Quote Char2"/>
    <w:basedOn w:val="DefaultParagraphFont"/>
    <w:uiPriority w:val="29"/>
    <w:rsid w:val="00524B0E"/>
    <w:rPr>
      <w:rFonts w:ascii="Cambria" w:hAnsi="Cambria" w:cs="Calibri"/>
      <w:i/>
      <w:iCs/>
      <w:color w:val="404040" w:themeColor="text1" w:themeTint="BF"/>
    </w:rPr>
  </w:style>
  <w:style w:type="character" w:customStyle="1" w:styleId="letter">
    <w:name w:val="letter"/>
    <w:basedOn w:val="DefaultParagraphFont"/>
    <w:rsid w:val="00524B0E"/>
  </w:style>
  <w:style w:type="character" w:customStyle="1" w:styleId="mdash">
    <w:name w:val="mdash"/>
    <w:basedOn w:val="DefaultParagraphFont"/>
    <w:rsid w:val="00524B0E"/>
  </w:style>
  <w:style w:type="character" w:customStyle="1" w:styleId="untext">
    <w:name w:val="untext"/>
    <w:basedOn w:val="DefaultParagraphFont"/>
    <w:rsid w:val="00524B0E"/>
  </w:style>
  <w:style w:type="character" w:customStyle="1" w:styleId="vis">
    <w:name w:val="vis"/>
    <w:basedOn w:val="DefaultParagraphFont"/>
    <w:rsid w:val="00524B0E"/>
  </w:style>
  <w:style w:type="character" w:customStyle="1" w:styleId="ex-sent">
    <w:name w:val="ex-sent"/>
    <w:basedOn w:val="DefaultParagraphFont"/>
    <w:rsid w:val="00524B0E"/>
  </w:style>
  <w:style w:type="character" w:customStyle="1" w:styleId="mwtwi">
    <w:name w:val="mw_t_wi"/>
    <w:basedOn w:val="DefaultParagraphFont"/>
    <w:rsid w:val="00524B0E"/>
  </w:style>
  <w:style w:type="paragraph" w:customStyle="1" w:styleId="marginright">
    <w:name w:val="margin_right"/>
    <w:basedOn w:val="Normal"/>
    <w:qFormat/>
    <w:rsid w:val="00524B0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524B0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524B0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524B0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524B0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524B0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24B0E"/>
  </w:style>
  <w:style w:type="character" w:customStyle="1" w:styleId="paddingrightxxs1">
    <w:name w:val="padding_right_xxs1"/>
    <w:basedOn w:val="DefaultParagraphFont"/>
    <w:rsid w:val="00524B0E"/>
  </w:style>
  <w:style w:type="character" w:customStyle="1" w:styleId="nowrap1">
    <w:name w:val="nowrap1"/>
    <w:basedOn w:val="DefaultParagraphFont"/>
    <w:rsid w:val="00524B0E"/>
  </w:style>
  <w:style w:type="paragraph" w:customStyle="1" w:styleId="item">
    <w:name w:val="item"/>
    <w:basedOn w:val="Normal"/>
    <w:qFormat/>
    <w:rsid w:val="00524B0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524B0E"/>
    <w:rPr>
      <w:rFonts w:ascii="Lora" w:hAnsi="Lora" w:hint="default"/>
      <w:i/>
      <w:iCs/>
      <w:color w:val="000000"/>
      <w:sz w:val="30"/>
      <w:szCs w:val="30"/>
    </w:rPr>
  </w:style>
  <w:style w:type="character" w:customStyle="1" w:styleId="italic1">
    <w:name w:val="italic1"/>
    <w:basedOn w:val="DefaultParagraphFont"/>
    <w:rsid w:val="00524B0E"/>
    <w:rPr>
      <w:i/>
      <w:iCs/>
    </w:rPr>
  </w:style>
  <w:style w:type="character" w:customStyle="1" w:styleId="articleimagecredit2">
    <w:name w:val="article_image_credit2"/>
    <w:basedOn w:val="DefaultParagraphFont"/>
    <w:rsid w:val="00524B0E"/>
    <w:rPr>
      <w:rFonts w:ascii="Lora" w:hAnsi="Lora" w:hint="default"/>
      <w:i/>
      <w:iCs/>
      <w:sz w:val="24"/>
      <w:szCs w:val="24"/>
    </w:rPr>
  </w:style>
  <w:style w:type="character" w:customStyle="1" w:styleId="articlesponsored2">
    <w:name w:val="article_sponsored2"/>
    <w:basedOn w:val="DefaultParagraphFont"/>
    <w:rsid w:val="00524B0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24B0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524B0E"/>
    <w:pPr>
      <w:spacing w:after="180"/>
    </w:pPr>
    <w:rPr>
      <w:rFonts w:ascii="Lora" w:eastAsia="Times New Roman" w:hAnsi="Lora"/>
      <w:szCs w:val="20"/>
      <w:lang w:eastAsia="zh-CN"/>
    </w:rPr>
  </w:style>
  <w:style w:type="paragraph" w:customStyle="1" w:styleId="marginbottomxl1">
    <w:name w:val="margin_bottom_xl1"/>
    <w:basedOn w:val="Normal"/>
    <w:qFormat/>
    <w:rsid w:val="00524B0E"/>
    <w:pPr>
      <w:spacing w:after="540"/>
    </w:pPr>
    <w:rPr>
      <w:rFonts w:ascii="Lora" w:eastAsia="Times New Roman" w:hAnsi="Lora"/>
      <w:szCs w:val="20"/>
      <w:lang w:eastAsia="zh-CN"/>
    </w:rPr>
  </w:style>
  <w:style w:type="character" w:customStyle="1" w:styleId="read-morefooter">
    <w:name w:val="read-more__footer"/>
    <w:basedOn w:val="DefaultParagraphFont"/>
    <w:rsid w:val="00524B0E"/>
  </w:style>
  <w:style w:type="paragraph" w:customStyle="1" w:styleId="jsx-671803276">
    <w:name w:val="jsx-671803276"/>
    <w:basedOn w:val="Normal"/>
    <w:qFormat/>
    <w:rsid w:val="00524B0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524B0E"/>
  </w:style>
  <w:style w:type="character" w:customStyle="1" w:styleId="uwnk-">
    <w:name w:val="uwnk-"/>
    <w:basedOn w:val="DefaultParagraphFont"/>
    <w:rsid w:val="00524B0E"/>
  </w:style>
  <w:style w:type="paragraph" w:customStyle="1" w:styleId="footnotedescription">
    <w:name w:val="footnote description"/>
    <w:next w:val="Normal"/>
    <w:link w:val="footnotedescriptionChar"/>
    <w:hidden/>
    <w:qFormat/>
    <w:rsid w:val="00524B0E"/>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524B0E"/>
    <w:rPr>
      <w:rFonts w:ascii="Times New Roman" w:eastAsia="Times New Roman" w:hAnsi="Times New Roman" w:cs="Times New Roman"/>
      <w:color w:val="000000"/>
      <w:sz w:val="16"/>
    </w:rPr>
  </w:style>
  <w:style w:type="character" w:customStyle="1" w:styleId="footnotemark">
    <w:name w:val="footnote mark"/>
    <w:hidden/>
    <w:rsid w:val="00524B0E"/>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524B0E"/>
  </w:style>
  <w:style w:type="paragraph" w:customStyle="1" w:styleId="StyleHeading4TagBigcardbodysmalltextNormalTagheading2H">
    <w:name w:val="Style Heading 4TagBig cardbodysmall textNormal Tagheading 2H..."/>
    <w:basedOn w:val="Heading4"/>
    <w:qFormat/>
    <w:rsid w:val="00524B0E"/>
    <w:pPr>
      <w:spacing w:before="200"/>
    </w:pPr>
    <w:rPr>
      <w:iCs/>
    </w:rPr>
  </w:style>
  <w:style w:type="paragraph" w:customStyle="1" w:styleId="menu-item">
    <w:name w:val="menu-item"/>
    <w:basedOn w:val="Normal"/>
    <w:qFormat/>
    <w:rsid w:val="00524B0E"/>
    <w:pPr>
      <w:spacing w:before="100" w:beforeAutospacing="1" w:after="100" w:afterAutospacing="1"/>
    </w:pPr>
    <w:rPr>
      <w:rFonts w:eastAsia="Times New Roman"/>
      <w:sz w:val="24"/>
    </w:rPr>
  </w:style>
  <w:style w:type="paragraph" w:customStyle="1" w:styleId="post-meta">
    <w:name w:val="post-meta"/>
    <w:basedOn w:val="Normal"/>
    <w:qFormat/>
    <w:rsid w:val="00524B0E"/>
    <w:pPr>
      <w:spacing w:before="100" w:beforeAutospacing="1" w:after="100" w:afterAutospacing="1"/>
    </w:pPr>
    <w:rPr>
      <w:rFonts w:eastAsia="Times New Roman"/>
      <w:sz w:val="24"/>
    </w:rPr>
  </w:style>
  <w:style w:type="character" w:customStyle="1" w:styleId="post-tag">
    <w:name w:val="post-tag"/>
    <w:basedOn w:val="DefaultParagraphFont"/>
    <w:rsid w:val="00524B0E"/>
  </w:style>
  <w:style w:type="character" w:customStyle="1" w:styleId="imagecaption">
    <w:name w:val="imagecaption"/>
    <w:basedOn w:val="DefaultParagraphFont"/>
    <w:rsid w:val="00524B0E"/>
  </w:style>
  <w:style w:type="paragraph" w:customStyle="1" w:styleId="post-date-wrap">
    <w:name w:val="post-date-wrap"/>
    <w:basedOn w:val="Normal"/>
    <w:qFormat/>
    <w:rsid w:val="00524B0E"/>
    <w:pPr>
      <w:spacing w:before="100" w:beforeAutospacing="1" w:after="100" w:afterAutospacing="1"/>
    </w:pPr>
    <w:rPr>
      <w:rFonts w:eastAsia="Times New Roman"/>
      <w:sz w:val="24"/>
    </w:rPr>
  </w:style>
  <w:style w:type="character" w:customStyle="1" w:styleId="year">
    <w:name w:val="year"/>
    <w:basedOn w:val="DefaultParagraphFont"/>
    <w:rsid w:val="00524B0E"/>
  </w:style>
  <w:style w:type="paragraph" w:customStyle="1" w:styleId="highlight10">
    <w:name w:val="highlight1"/>
    <w:basedOn w:val="Normal"/>
    <w:qFormat/>
    <w:rsid w:val="00524B0E"/>
    <w:pPr>
      <w:spacing w:before="100" w:beforeAutospacing="1" w:after="100" w:afterAutospacing="1"/>
    </w:pPr>
    <w:rPr>
      <w:rFonts w:eastAsia="Times New Roman"/>
      <w:sz w:val="24"/>
    </w:rPr>
  </w:style>
  <w:style w:type="paragraph" w:customStyle="1" w:styleId="author-avatar">
    <w:name w:val="author-avatar"/>
    <w:basedOn w:val="Normal"/>
    <w:qFormat/>
    <w:rsid w:val="00524B0E"/>
    <w:pPr>
      <w:spacing w:before="100" w:beforeAutospacing="1" w:after="100" w:afterAutospacing="1"/>
    </w:pPr>
    <w:rPr>
      <w:rFonts w:eastAsia="Times New Roman"/>
      <w:sz w:val="24"/>
    </w:rPr>
  </w:style>
  <w:style w:type="paragraph" w:customStyle="1" w:styleId="author-link">
    <w:name w:val="author-link"/>
    <w:basedOn w:val="Normal"/>
    <w:qFormat/>
    <w:rsid w:val="00524B0E"/>
    <w:pPr>
      <w:spacing w:before="100" w:beforeAutospacing="1" w:after="100" w:afterAutospacing="1"/>
    </w:pPr>
    <w:rPr>
      <w:rFonts w:eastAsia="Times New Roman"/>
      <w:sz w:val="24"/>
    </w:rPr>
  </w:style>
  <w:style w:type="character" w:customStyle="1" w:styleId="Caption5">
    <w:name w:val="Caption5"/>
    <w:basedOn w:val="DefaultParagraphFont"/>
    <w:rsid w:val="00524B0E"/>
  </w:style>
  <w:style w:type="character" w:customStyle="1" w:styleId="also-readtext--label">
    <w:name w:val="also-read__text--label"/>
    <w:basedOn w:val="DefaultParagraphFont"/>
    <w:rsid w:val="00524B0E"/>
  </w:style>
  <w:style w:type="paragraph" w:customStyle="1" w:styleId="header-menu-item">
    <w:name w:val="header-menu-item"/>
    <w:basedOn w:val="Normal"/>
    <w:qFormat/>
    <w:rsid w:val="00524B0E"/>
    <w:pPr>
      <w:spacing w:before="100" w:beforeAutospacing="1" w:after="100" w:afterAutospacing="1"/>
    </w:pPr>
    <w:rPr>
      <w:rFonts w:eastAsia="Times New Roman"/>
      <w:sz w:val="24"/>
    </w:rPr>
  </w:style>
  <w:style w:type="character" w:customStyle="1" w:styleId="subscribe--long">
    <w:name w:val="subscribe--long"/>
    <w:basedOn w:val="DefaultParagraphFont"/>
    <w:rsid w:val="00524B0E"/>
  </w:style>
  <w:style w:type="character" w:customStyle="1" w:styleId="hed-heading">
    <w:name w:val="hed-heading"/>
    <w:basedOn w:val="DefaultParagraphFont"/>
    <w:rsid w:val="00524B0E"/>
  </w:style>
  <w:style w:type="character" w:customStyle="1" w:styleId="pre">
    <w:name w:val="pre"/>
    <w:basedOn w:val="DefaultParagraphFont"/>
    <w:rsid w:val="00524B0E"/>
  </w:style>
  <w:style w:type="paragraph" w:customStyle="1" w:styleId="heading-container">
    <w:name w:val="heading-container"/>
    <w:basedOn w:val="Normal"/>
    <w:qFormat/>
    <w:rsid w:val="00524B0E"/>
    <w:pPr>
      <w:spacing w:before="100" w:beforeAutospacing="1" w:after="100" w:afterAutospacing="1"/>
    </w:pPr>
    <w:rPr>
      <w:rFonts w:eastAsia="Times New Roman"/>
      <w:sz w:val="24"/>
    </w:rPr>
  </w:style>
  <w:style w:type="paragraph" w:customStyle="1" w:styleId="taboola--heading">
    <w:name w:val="taboola--heading"/>
    <w:basedOn w:val="Normal"/>
    <w:qFormat/>
    <w:rsid w:val="00524B0E"/>
    <w:pPr>
      <w:spacing w:before="100" w:beforeAutospacing="1" w:after="100" w:afterAutospacing="1"/>
    </w:pPr>
    <w:rPr>
      <w:rFonts w:eastAsia="Times New Roman"/>
      <w:sz w:val="24"/>
    </w:rPr>
  </w:style>
  <w:style w:type="character" w:customStyle="1" w:styleId="video-label">
    <w:name w:val="video-label"/>
    <w:basedOn w:val="DefaultParagraphFont"/>
    <w:rsid w:val="00524B0E"/>
  </w:style>
  <w:style w:type="character" w:customStyle="1" w:styleId="branding">
    <w:name w:val="branding"/>
    <w:basedOn w:val="DefaultParagraphFont"/>
    <w:rsid w:val="00524B0E"/>
  </w:style>
  <w:style w:type="paragraph" w:customStyle="1" w:styleId="fp-trending-content">
    <w:name w:val="fp-trending-content"/>
    <w:basedOn w:val="Normal"/>
    <w:qFormat/>
    <w:rsid w:val="00524B0E"/>
    <w:pPr>
      <w:spacing w:before="100" w:beforeAutospacing="1" w:after="100" w:afterAutospacing="1"/>
    </w:pPr>
    <w:rPr>
      <w:rFonts w:eastAsia="Times New Roman"/>
      <w:sz w:val="24"/>
    </w:rPr>
  </w:style>
  <w:style w:type="paragraph" w:customStyle="1" w:styleId="header-navigation-item">
    <w:name w:val="header-navigation-item"/>
    <w:basedOn w:val="Normal"/>
    <w:qFormat/>
    <w:rsid w:val="00524B0E"/>
    <w:pPr>
      <w:spacing w:before="100" w:beforeAutospacing="1" w:after="100" w:afterAutospacing="1"/>
    </w:pPr>
    <w:rPr>
      <w:rFonts w:eastAsia="Times New Roman"/>
      <w:sz w:val="24"/>
    </w:rPr>
  </w:style>
  <w:style w:type="paragraph" w:customStyle="1" w:styleId="dropdownitem-0-2-6">
    <w:name w:val="dropdownitem-0-2-6"/>
    <w:basedOn w:val="Normal"/>
    <w:qFormat/>
    <w:rsid w:val="00524B0E"/>
    <w:pPr>
      <w:spacing w:before="100" w:beforeAutospacing="1" w:after="100" w:afterAutospacing="1"/>
    </w:pPr>
    <w:rPr>
      <w:rFonts w:eastAsia="Times New Roman"/>
      <w:sz w:val="24"/>
    </w:rPr>
  </w:style>
  <w:style w:type="character" w:customStyle="1" w:styleId="nav-action">
    <w:name w:val="nav-action"/>
    <w:basedOn w:val="DefaultParagraphFont"/>
    <w:rsid w:val="00524B0E"/>
  </w:style>
  <w:style w:type="character" w:customStyle="1" w:styleId="component-bylines-0-2-40">
    <w:name w:val="component-bylines-0-2-40"/>
    <w:basedOn w:val="DefaultParagraphFont"/>
    <w:rsid w:val="00524B0E"/>
  </w:style>
  <w:style w:type="paragraph" w:customStyle="1" w:styleId="component-root-0-2-62">
    <w:name w:val="component-root-0-2-62"/>
    <w:basedOn w:val="Normal"/>
    <w:qFormat/>
    <w:rsid w:val="00524B0E"/>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524B0E"/>
  </w:style>
  <w:style w:type="paragraph" w:customStyle="1" w:styleId="component-item-0-2-80">
    <w:name w:val="component-item-0-2-80"/>
    <w:basedOn w:val="Normal"/>
    <w:qFormat/>
    <w:rsid w:val="00524B0E"/>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524B0E"/>
    <w:pPr>
      <w:spacing w:before="100" w:beforeAutospacing="1" w:after="100" w:afterAutospacing="1"/>
    </w:pPr>
    <w:rPr>
      <w:rFonts w:eastAsia="Times New Roman"/>
      <w:sz w:val="24"/>
    </w:rPr>
  </w:style>
  <w:style w:type="character" w:customStyle="1" w:styleId="component-span-0-2-88">
    <w:name w:val="component-span-0-2-88"/>
    <w:basedOn w:val="DefaultParagraphFont"/>
    <w:rsid w:val="00524B0E"/>
  </w:style>
  <w:style w:type="character" w:customStyle="1" w:styleId="m6540463018285843025gmail-heading4char">
    <w:name w:val="m_6540463018285843025gmail-heading4char"/>
    <w:basedOn w:val="DefaultParagraphFont"/>
    <w:rsid w:val="00524B0E"/>
  </w:style>
  <w:style w:type="character" w:customStyle="1" w:styleId="m6540463018285843025gmail-styleunderline">
    <w:name w:val="m_6540463018285843025gmail-styleunderline"/>
    <w:basedOn w:val="DefaultParagraphFont"/>
    <w:rsid w:val="00524B0E"/>
  </w:style>
  <w:style w:type="character" w:customStyle="1" w:styleId="postsubtitle">
    <w:name w:val="post_subtitle"/>
    <w:basedOn w:val="DefaultParagraphFont"/>
    <w:rsid w:val="00524B0E"/>
  </w:style>
  <w:style w:type="character" w:customStyle="1" w:styleId="dispurl">
    <w:name w:val="dispurl"/>
    <w:basedOn w:val="DefaultParagraphFont"/>
    <w:rsid w:val="00524B0E"/>
  </w:style>
  <w:style w:type="character" w:customStyle="1" w:styleId="StyleUnderline11ptChar">
    <w:name w:val="Style Underline + 11 pt Char"/>
    <w:link w:val="StyleUnderline11pt0"/>
    <w:locked/>
    <w:rsid w:val="00524B0E"/>
    <w:rPr>
      <w:rFonts w:ascii="Georgia" w:hAnsi="Georgia"/>
      <w:u w:val="single"/>
    </w:rPr>
  </w:style>
  <w:style w:type="paragraph" w:customStyle="1" w:styleId="StyleUnderline11pt0">
    <w:name w:val="Style Underline + 11 pt"/>
    <w:basedOn w:val="Normal"/>
    <w:link w:val="StyleUnderline11ptChar"/>
    <w:qFormat/>
    <w:rsid w:val="00524B0E"/>
    <w:rPr>
      <w:rFonts w:ascii="Georgia" w:hAnsi="Georgia" w:cstheme="minorBidi"/>
      <w:u w:val="single"/>
    </w:rPr>
  </w:style>
  <w:style w:type="character" w:customStyle="1" w:styleId="StyleBoldUnderline11ptChar">
    <w:name w:val="Style BoldUnderline + 11 pt Char"/>
    <w:link w:val="StyleBoldUnderline11pt"/>
    <w:locked/>
    <w:rsid w:val="00524B0E"/>
    <w:rPr>
      <w:rFonts w:ascii="Georgia" w:hAnsi="Georgia"/>
      <w:b/>
      <w:bCs/>
      <w:u w:val="single"/>
    </w:rPr>
  </w:style>
  <w:style w:type="paragraph" w:customStyle="1" w:styleId="StyleBoldUnderline11pt">
    <w:name w:val="Style BoldUnderline + 11 pt"/>
    <w:basedOn w:val="Normal"/>
    <w:link w:val="StyleBoldUnderline11ptChar"/>
    <w:qFormat/>
    <w:rsid w:val="00524B0E"/>
    <w:rPr>
      <w:rFonts w:ascii="Georgia" w:hAnsi="Georgia" w:cstheme="minorBidi"/>
      <w:b/>
      <w:bCs/>
      <w:u w:val="single"/>
    </w:rPr>
  </w:style>
  <w:style w:type="paragraph" w:customStyle="1" w:styleId="Notes">
    <w:name w:val="Notes"/>
    <w:basedOn w:val="Normal"/>
    <w:link w:val="NotesChar"/>
    <w:autoRedefine/>
    <w:uiPriority w:val="4"/>
    <w:qFormat/>
    <w:rsid w:val="00524B0E"/>
    <w:rPr>
      <w:b/>
    </w:rPr>
  </w:style>
  <w:style w:type="character" w:customStyle="1" w:styleId="NotesChar">
    <w:name w:val="Notes Char"/>
    <w:basedOn w:val="DefaultParagraphFont"/>
    <w:link w:val="Notes"/>
    <w:uiPriority w:val="4"/>
    <w:rsid w:val="00524B0E"/>
    <w:rPr>
      <w:rFonts w:ascii="Times New Roman" w:hAnsi="Times New Roman" w:cs="Times New Roman"/>
      <w:b/>
    </w:rPr>
  </w:style>
  <w:style w:type="paragraph" w:customStyle="1" w:styleId="Notetaking">
    <w:name w:val="Notetaking"/>
    <w:basedOn w:val="Heading6"/>
    <w:link w:val="NotetakingChar"/>
    <w:autoRedefine/>
    <w:uiPriority w:val="4"/>
    <w:qFormat/>
    <w:rsid w:val="00524B0E"/>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524B0E"/>
    <w:rPr>
      <w:rFonts w:ascii="Times New Roman" w:eastAsiaTheme="majorEastAsia" w:hAnsi="Times New Roman"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524B0E"/>
  </w:style>
  <w:style w:type="character" w:customStyle="1" w:styleId="submitted-by">
    <w:name w:val="submitted-by"/>
    <w:basedOn w:val="DefaultParagraphFont"/>
    <w:rsid w:val="00524B0E"/>
  </w:style>
  <w:style w:type="character" w:customStyle="1" w:styleId="social-share-count">
    <w:name w:val="social-share-count"/>
    <w:basedOn w:val="DefaultParagraphFont"/>
    <w:rsid w:val="00524B0E"/>
  </w:style>
  <w:style w:type="paragraph" w:customStyle="1" w:styleId="views-row">
    <w:name w:val="views-row"/>
    <w:basedOn w:val="Normal"/>
    <w:qFormat/>
    <w:rsid w:val="00524B0E"/>
    <w:pPr>
      <w:spacing w:before="100" w:beforeAutospacing="1" w:after="100" w:afterAutospacing="1"/>
    </w:pPr>
    <w:rPr>
      <w:rFonts w:eastAsia="Times New Roman"/>
      <w:sz w:val="24"/>
    </w:rPr>
  </w:style>
  <w:style w:type="character" w:customStyle="1" w:styleId="al-author-name-more">
    <w:name w:val="al-author-name-more"/>
    <w:basedOn w:val="DefaultParagraphFont"/>
    <w:rsid w:val="00524B0E"/>
  </w:style>
  <w:style w:type="paragraph" w:customStyle="1" w:styleId="generic-articlebody">
    <w:name w:val="generic-article__body"/>
    <w:basedOn w:val="Normal"/>
    <w:qFormat/>
    <w:rsid w:val="00524B0E"/>
    <w:pPr>
      <w:spacing w:before="100" w:beforeAutospacing="1" w:after="100" w:afterAutospacing="1"/>
    </w:pPr>
    <w:rPr>
      <w:rFonts w:eastAsia="Times New Roman"/>
      <w:sz w:val="24"/>
    </w:rPr>
  </w:style>
  <w:style w:type="paragraph" w:customStyle="1" w:styleId="opinion-articlebody">
    <w:name w:val="opinion-article__body"/>
    <w:basedOn w:val="Normal"/>
    <w:qFormat/>
    <w:rsid w:val="00524B0E"/>
    <w:pPr>
      <w:spacing w:before="100" w:beforeAutospacing="1" w:after="100" w:afterAutospacing="1"/>
    </w:pPr>
    <w:rPr>
      <w:rFonts w:eastAsia="Times New Roman"/>
      <w:sz w:val="24"/>
    </w:rPr>
  </w:style>
  <w:style w:type="paragraph" w:customStyle="1" w:styleId="jtbio">
    <w:name w:val="jt_bio"/>
    <w:basedOn w:val="Normal"/>
    <w:qFormat/>
    <w:rsid w:val="00524B0E"/>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524B0E"/>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524B0E"/>
  </w:style>
  <w:style w:type="character" w:customStyle="1" w:styleId="job-description">
    <w:name w:val="job-description"/>
    <w:basedOn w:val="DefaultParagraphFont"/>
    <w:rsid w:val="00524B0E"/>
  </w:style>
  <w:style w:type="paragraph" w:customStyle="1" w:styleId="td-ad-inline">
    <w:name w:val="td-ad-inline"/>
    <w:basedOn w:val="Normal"/>
    <w:qFormat/>
    <w:rsid w:val="00524B0E"/>
    <w:pPr>
      <w:spacing w:before="100" w:beforeAutospacing="1" w:after="100" w:afterAutospacing="1"/>
    </w:pPr>
    <w:rPr>
      <w:rFonts w:eastAsia="Times New Roman"/>
      <w:sz w:val="24"/>
    </w:rPr>
  </w:style>
  <w:style w:type="paragraph" w:customStyle="1" w:styleId="recirc-story">
    <w:name w:val="recirc-story"/>
    <w:basedOn w:val="Normal"/>
    <w:qFormat/>
    <w:rsid w:val="00524B0E"/>
    <w:pPr>
      <w:spacing w:before="100" w:beforeAutospacing="1" w:after="100" w:afterAutospacing="1"/>
    </w:pPr>
    <w:rPr>
      <w:rFonts w:eastAsia="Times New Roman"/>
      <w:sz w:val="24"/>
    </w:rPr>
  </w:style>
  <w:style w:type="character" w:customStyle="1" w:styleId="authorinfodata">
    <w:name w:val="authorinfodata"/>
    <w:basedOn w:val="DefaultParagraphFont"/>
    <w:rsid w:val="00524B0E"/>
  </w:style>
  <w:style w:type="character" w:customStyle="1" w:styleId="ob-widget-text">
    <w:name w:val="ob-widget-text"/>
    <w:basedOn w:val="DefaultParagraphFont"/>
    <w:rsid w:val="00524B0E"/>
  </w:style>
  <w:style w:type="paragraph" w:customStyle="1" w:styleId="ob-dynamic-rec-container">
    <w:name w:val="ob-dynamic-rec-container"/>
    <w:basedOn w:val="Normal"/>
    <w:qFormat/>
    <w:rsid w:val="00524B0E"/>
    <w:pPr>
      <w:spacing w:before="100" w:beforeAutospacing="1" w:after="100" w:afterAutospacing="1"/>
    </w:pPr>
    <w:rPr>
      <w:rFonts w:eastAsia="Times New Roman"/>
      <w:sz w:val="24"/>
    </w:rPr>
  </w:style>
  <w:style w:type="paragraph" w:customStyle="1" w:styleId="zfr3q">
    <w:name w:val="zfr3q"/>
    <w:basedOn w:val="Normal"/>
    <w:qFormat/>
    <w:rsid w:val="00524B0E"/>
    <w:pPr>
      <w:spacing w:before="100" w:beforeAutospacing="1" w:after="100" w:afterAutospacing="1"/>
    </w:pPr>
    <w:rPr>
      <w:rFonts w:eastAsia="Times New Roman"/>
      <w:sz w:val="24"/>
    </w:rPr>
  </w:style>
  <w:style w:type="character" w:customStyle="1" w:styleId="field">
    <w:name w:val="field"/>
    <w:basedOn w:val="DefaultParagraphFont"/>
    <w:rsid w:val="00524B0E"/>
  </w:style>
  <w:style w:type="paragraph" w:customStyle="1" w:styleId="chapter-para">
    <w:name w:val="chapter-para"/>
    <w:basedOn w:val="Normal"/>
    <w:qFormat/>
    <w:rsid w:val="00524B0E"/>
    <w:pPr>
      <w:spacing w:before="100" w:beforeAutospacing="1" w:after="100" w:afterAutospacing="1"/>
    </w:pPr>
    <w:rPr>
      <w:rFonts w:eastAsia="Times New Roman"/>
      <w:sz w:val="24"/>
    </w:rPr>
  </w:style>
  <w:style w:type="character" w:customStyle="1" w:styleId="pull-quote-sidebar">
    <w:name w:val="pull-quote-sidebar"/>
    <w:basedOn w:val="DefaultParagraphFont"/>
    <w:rsid w:val="00524B0E"/>
  </w:style>
  <w:style w:type="character" w:customStyle="1" w:styleId="s12">
    <w:name w:val="s12"/>
    <w:basedOn w:val="DefaultParagraphFont"/>
    <w:rsid w:val="00524B0E"/>
  </w:style>
  <w:style w:type="character" w:customStyle="1" w:styleId="s11">
    <w:name w:val="s11"/>
    <w:basedOn w:val="DefaultParagraphFont"/>
    <w:rsid w:val="00524B0E"/>
  </w:style>
  <w:style w:type="character" w:customStyle="1" w:styleId="lede-text-onlyhighlight">
    <w:name w:val="lede-text-only__highlight"/>
    <w:basedOn w:val="DefaultParagraphFont"/>
    <w:rsid w:val="00524B0E"/>
  </w:style>
  <w:style w:type="paragraph" w:customStyle="1" w:styleId="definition-inner-item">
    <w:name w:val="definition-inner-item"/>
    <w:basedOn w:val="Normal"/>
    <w:qFormat/>
    <w:rsid w:val="00524B0E"/>
    <w:pPr>
      <w:spacing w:before="100" w:beforeAutospacing="1" w:after="100" w:afterAutospacing="1"/>
    </w:pPr>
  </w:style>
  <w:style w:type="character" w:customStyle="1" w:styleId="intro-colon">
    <w:name w:val="intro-colon"/>
    <w:basedOn w:val="DefaultParagraphFont"/>
    <w:rsid w:val="00524B0E"/>
  </w:style>
  <w:style w:type="character" w:customStyle="1" w:styleId="markup--quote">
    <w:name w:val="markup--quote"/>
    <w:basedOn w:val="DefaultParagraphFont"/>
    <w:rsid w:val="00524B0E"/>
  </w:style>
  <w:style w:type="character" w:customStyle="1" w:styleId="pubgrid">
    <w:name w:val="pubgrid"/>
    <w:basedOn w:val="DefaultParagraphFont"/>
    <w:rsid w:val="00524B0E"/>
  </w:style>
  <w:style w:type="paragraph" w:customStyle="1" w:styleId="author-description">
    <w:name w:val="author-description"/>
    <w:basedOn w:val="Normal"/>
    <w:qFormat/>
    <w:rsid w:val="00524B0E"/>
    <w:pPr>
      <w:spacing w:before="100" w:beforeAutospacing="1" w:after="100" w:afterAutospacing="1"/>
    </w:pPr>
    <w:rPr>
      <w:sz w:val="24"/>
    </w:rPr>
  </w:style>
  <w:style w:type="paragraph" w:customStyle="1" w:styleId="author-bio-text">
    <w:name w:val="author-bio-text"/>
    <w:basedOn w:val="Normal"/>
    <w:qFormat/>
    <w:rsid w:val="00524B0E"/>
    <w:pPr>
      <w:spacing w:before="100" w:beforeAutospacing="1" w:after="100" w:afterAutospacing="1"/>
    </w:pPr>
    <w:rPr>
      <w:sz w:val="24"/>
    </w:rPr>
  </w:style>
  <w:style w:type="character" w:customStyle="1" w:styleId="fppquote">
    <w:name w:val="fp_pquote"/>
    <w:basedOn w:val="DefaultParagraphFont"/>
    <w:rsid w:val="00524B0E"/>
  </w:style>
  <w:style w:type="character" w:customStyle="1" w:styleId="HTMLAddressChar1">
    <w:name w:val="HTML Address Char1"/>
    <w:basedOn w:val="DefaultParagraphFont"/>
    <w:uiPriority w:val="99"/>
    <w:semiHidden/>
    <w:rsid w:val="00524B0E"/>
    <w:rPr>
      <w:rFonts w:ascii="Times New Roman" w:eastAsiaTheme="minorHAnsi" w:hAnsi="Times New Roman" w:cs="Times New Roman"/>
      <w:i/>
      <w:iCs/>
      <w:sz w:val="22"/>
      <w:szCs w:val="22"/>
    </w:rPr>
  </w:style>
  <w:style w:type="paragraph" w:customStyle="1" w:styleId="p18">
    <w:name w:val="p18"/>
    <w:basedOn w:val="Normal"/>
    <w:qFormat/>
    <w:rsid w:val="00524B0E"/>
    <w:pPr>
      <w:spacing w:before="100" w:beforeAutospacing="1" w:after="100" w:afterAutospacing="1"/>
    </w:pPr>
    <w:rPr>
      <w:rFonts w:eastAsia="Times New Roman"/>
    </w:rPr>
  </w:style>
  <w:style w:type="paragraph" w:customStyle="1" w:styleId="p20">
    <w:name w:val="p20"/>
    <w:basedOn w:val="Normal"/>
    <w:qFormat/>
    <w:rsid w:val="00524B0E"/>
    <w:pPr>
      <w:spacing w:before="100" w:beforeAutospacing="1" w:after="100" w:afterAutospacing="1"/>
    </w:pPr>
    <w:rPr>
      <w:rFonts w:eastAsia="Times New Roman"/>
    </w:rPr>
  </w:style>
  <w:style w:type="character" w:customStyle="1" w:styleId="c-messagesender">
    <w:name w:val="c-message__sender"/>
    <w:basedOn w:val="DefaultParagraphFont"/>
    <w:rsid w:val="00524B0E"/>
  </w:style>
  <w:style w:type="character" w:customStyle="1" w:styleId="c-messageeditedlabel">
    <w:name w:val="c-message__edited_label"/>
    <w:basedOn w:val="DefaultParagraphFont"/>
    <w:rsid w:val="00524B0E"/>
  </w:style>
  <w:style w:type="paragraph" w:customStyle="1" w:styleId="muitypography-root-346">
    <w:name w:val="muitypography-root-346"/>
    <w:basedOn w:val="Normal"/>
    <w:qFormat/>
    <w:rsid w:val="00524B0E"/>
    <w:pPr>
      <w:spacing w:before="100" w:beforeAutospacing="1" w:after="100" w:afterAutospacing="1"/>
    </w:pPr>
    <w:rPr>
      <w:rFonts w:eastAsia="Times New Roman"/>
    </w:rPr>
  </w:style>
  <w:style w:type="paragraph" w:customStyle="1" w:styleId="articlebody-text">
    <w:name w:val="article__body-text"/>
    <w:basedOn w:val="Normal"/>
    <w:qFormat/>
    <w:rsid w:val="00524B0E"/>
    <w:pPr>
      <w:spacing w:before="100" w:beforeAutospacing="1" w:after="100" w:afterAutospacing="1"/>
    </w:pPr>
    <w:rPr>
      <w:rFonts w:eastAsia="Times New Roman"/>
    </w:rPr>
  </w:style>
  <w:style w:type="character" w:customStyle="1" w:styleId="articleheadline0">
    <w:name w:val="article__headline"/>
    <w:basedOn w:val="DefaultParagraphFont"/>
    <w:rsid w:val="00524B0E"/>
  </w:style>
  <w:style w:type="paragraph" w:customStyle="1" w:styleId="withoutcaption">
    <w:name w:val="withoutcaption"/>
    <w:basedOn w:val="Normal"/>
    <w:qFormat/>
    <w:rsid w:val="00524B0E"/>
    <w:pPr>
      <w:spacing w:before="100" w:beforeAutospacing="1" w:after="100" w:afterAutospacing="1"/>
    </w:pPr>
    <w:rPr>
      <w:rFonts w:eastAsia="Times New Roman"/>
    </w:rPr>
  </w:style>
  <w:style w:type="character" w:customStyle="1" w:styleId="newscaption">
    <w:name w:val="newscaption"/>
    <w:basedOn w:val="DefaultParagraphFont"/>
    <w:rsid w:val="00524B0E"/>
  </w:style>
  <w:style w:type="paragraph" w:customStyle="1" w:styleId="pullquote">
    <w:name w:val="pullquote"/>
    <w:basedOn w:val="Normal"/>
    <w:qFormat/>
    <w:rsid w:val="00524B0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524B0E"/>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524B0E"/>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524B0E"/>
    <w:rPr>
      <w:sz w:val="24"/>
      <w:szCs w:val="24"/>
      <w:u w:val="thick"/>
      <w:lang w:val="en-US" w:eastAsia="en-US" w:bidi="ar-SA"/>
    </w:rPr>
  </w:style>
  <w:style w:type="character" w:customStyle="1" w:styleId="table-captionlabel">
    <w:name w:val="table-caption__label"/>
    <w:basedOn w:val="DefaultParagraphFont"/>
    <w:rsid w:val="00524B0E"/>
  </w:style>
  <w:style w:type="character" w:customStyle="1" w:styleId="a-list-item">
    <w:name w:val="a-list-item"/>
    <w:basedOn w:val="DefaultParagraphFont"/>
    <w:rsid w:val="00524B0E"/>
  </w:style>
  <w:style w:type="paragraph" w:customStyle="1" w:styleId="PhoTag">
    <w:name w:val="PhoTag"/>
    <w:basedOn w:val="Normal"/>
    <w:next w:val="Normal"/>
    <w:autoRedefine/>
    <w:qFormat/>
    <w:rsid w:val="00524B0E"/>
    <w:rPr>
      <w:b/>
    </w:rPr>
  </w:style>
  <w:style w:type="character" w:customStyle="1" w:styleId="boldunderlineChar5">
    <w:name w:val="bold underline Char"/>
    <w:basedOn w:val="DefaultParagraphFont"/>
    <w:rsid w:val="00524B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24B0E"/>
    <w:rPr>
      <w:rFonts w:eastAsia="Times New Roman"/>
      <w:sz w:val="16"/>
      <w:szCs w:val="20"/>
    </w:rPr>
  </w:style>
  <w:style w:type="character" w:customStyle="1" w:styleId="ReallySmallChar">
    <w:name w:val="Really Small Char"/>
    <w:basedOn w:val="DefaultParagraphFont"/>
    <w:link w:val="ReallySmall"/>
    <w:rsid w:val="00524B0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24B0E"/>
    <w:rPr>
      <w:rFonts w:eastAsia="Calibri"/>
      <w:color w:val="000000"/>
    </w:rPr>
  </w:style>
  <w:style w:type="character" w:customStyle="1" w:styleId="Heading4CiteChar">
    <w:name w:val="Heading 4 Cite Char"/>
    <w:link w:val="Heading4Cite"/>
    <w:rsid w:val="00524B0E"/>
    <w:rPr>
      <w:rFonts w:ascii="Times New Roman" w:eastAsia="Calibri" w:hAnsi="Times New Roman" w:cs="Times New Roman"/>
      <w:color w:val="000000"/>
    </w:rPr>
  </w:style>
  <w:style w:type="paragraph" w:customStyle="1" w:styleId="PageTitle0">
    <w:name w:val="Page Title"/>
    <w:basedOn w:val="Normal"/>
    <w:next w:val="Normal"/>
    <w:qFormat/>
    <w:rsid w:val="00524B0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24B0E"/>
    <w:rPr>
      <w:rFonts w:eastAsia="Calibri"/>
      <w:b/>
      <w:color w:val="000000"/>
      <w:u w:val="single"/>
    </w:rPr>
  </w:style>
  <w:style w:type="character" w:customStyle="1" w:styleId="UnderlineEmphasisChar">
    <w:name w:val="Underline + Emphasis Char"/>
    <w:link w:val="UnderlineEmphasis"/>
    <w:rsid w:val="00524B0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24B0E"/>
    <w:pPr>
      <w:keepLines w:val="0"/>
      <w:pageBreakBefore w:val="0"/>
      <w:spacing w:before="0" w:after="60"/>
      <w:jc w:val="left"/>
    </w:pPr>
    <w:rPr>
      <w:rFonts w:eastAsia="Times New Roman" w:cs="Times New Roman"/>
      <w:bCs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24B0E"/>
    <w:pPr>
      <w:keepLines w:val="0"/>
      <w:spacing w:before="0" w:after="120"/>
    </w:pPr>
    <w:rPr>
      <w:rFonts w:eastAsia="Times New Roman" w:cs="Times New Roman"/>
      <w:b w:val="0"/>
      <w:bCs w:val="0"/>
      <w:iCs/>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4B0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4B0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24B0E"/>
    <w:rPr>
      <w:rFonts w:eastAsia="Times New Roman"/>
      <w:color w:val="000000"/>
      <w:szCs w:val="20"/>
      <w:u w:val="single"/>
    </w:rPr>
  </w:style>
  <w:style w:type="character" w:customStyle="1" w:styleId="StyleUnderline9pt2Char">
    <w:name w:val="Style Underline + 9 pt2 Char"/>
    <w:link w:val="StyleUnderline9pt2"/>
    <w:rsid w:val="00524B0E"/>
    <w:rPr>
      <w:rFonts w:ascii="Times New Roman" w:eastAsia="Times New Roman" w:hAnsi="Times New Roman" w:cs="Times New Roman"/>
      <w:color w:val="000000"/>
      <w:szCs w:val="20"/>
      <w:u w:val="single"/>
    </w:rPr>
  </w:style>
  <w:style w:type="paragraph" w:customStyle="1" w:styleId="TxBr5p1">
    <w:name w:val="TxBr_5p1"/>
    <w:basedOn w:val="Normal"/>
    <w:qFormat/>
    <w:rsid w:val="00524B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24B0E"/>
    <w:pPr>
      <w:ind w:left="400"/>
    </w:pPr>
    <w:rPr>
      <w:rFonts w:eastAsia="Calibri"/>
      <w:color w:val="000000"/>
    </w:rPr>
  </w:style>
  <w:style w:type="character" w:customStyle="1" w:styleId="A11">
    <w:name w:val="A11"/>
    <w:rsid w:val="00524B0E"/>
    <w:rPr>
      <w:rFonts w:ascii="Minion Pro" w:hAnsi="Minion Pro" w:cs="Minion Pro" w:hint="default"/>
      <w:color w:val="211D1E"/>
      <w:sz w:val="12"/>
      <w:szCs w:val="12"/>
    </w:rPr>
  </w:style>
  <w:style w:type="character" w:customStyle="1" w:styleId="A12">
    <w:name w:val="A12"/>
    <w:uiPriority w:val="99"/>
    <w:rsid w:val="00524B0E"/>
    <w:rPr>
      <w:rFonts w:ascii="Minion Pro" w:hAnsi="Minion Pro" w:cs="Minion Pro" w:hint="default"/>
      <w:color w:val="211D1E"/>
      <w:sz w:val="22"/>
      <w:szCs w:val="22"/>
    </w:rPr>
  </w:style>
  <w:style w:type="character" w:customStyle="1" w:styleId="bold-italic-sub-c">
    <w:name w:val="bold-italic-sub-c"/>
    <w:basedOn w:val="DefaultParagraphFont"/>
    <w:rsid w:val="00524B0E"/>
  </w:style>
  <w:style w:type="character" w:customStyle="1" w:styleId="charoverride-4">
    <w:name w:val="charoverride-4"/>
    <w:basedOn w:val="DefaultParagraphFont"/>
    <w:rsid w:val="00524B0E"/>
  </w:style>
  <w:style w:type="character" w:customStyle="1" w:styleId="charoverride-3">
    <w:name w:val="charoverride-3"/>
    <w:basedOn w:val="DefaultParagraphFont"/>
    <w:rsid w:val="00524B0E"/>
  </w:style>
  <w:style w:type="character" w:customStyle="1" w:styleId="BlockTitle2Char">
    <w:name w:val="Block Title2 Char"/>
    <w:link w:val="BlockTitle2"/>
    <w:uiPriority w:val="99"/>
    <w:rsid w:val="00524B0E"/>
    <w:rPr>
      <w:rFonts w:ascii="Times New Roman" w:eastAsia="Times New Roman" w:hAnsi="Times New Roman" w:cs="Times New Roman"/>
      <w:b/>
      <w:sz w:val="32"/>
      <w:szCs w:val="20"/>
      <w:u w:val="single"/>
    </w:rPr>
  </w:style>
  <w:style w:type="paragraph" w:customStyle="1" w:styleId="tag1">
    <w:name w:val="tag1"/>
    <w:basedOn w:val="Normal"/>
    <w:qFormat/>
    <w:rsid w:val="00524B0E"/>
    <w:rPr>
      <w:rFonts w:eastAsia="Times New Roman"/>
      <w:b/>
      <w:szCs w:val="20"/>
    </w:rPr>
  </w:style>
  <w:style w:type="paragraph" w:customStyle="1" w:styleId="tagcite2">
    <w:name w:val="tagcite"/>
    <w:basedOn w:val="Normal"/>
    <w:qFormat/>
    <w:rsid w:val="00524B0E"/>
    <w:rPr>
      <w:rFonts w:eastAsia="Times New Roman"/>
      <w:b/>
    </w:rPr>
  </w:style>
  <w:style w:type="paragraph" w:customStyle="1" w:styleId="SmallFontCharCharChar">
    <w:name w:val="Small Font Char Char Char"/>
    <w:basedOn w:val="Normal"/>
    <w:uiPriority w:val="99"/>
    <w:qFormat/>
    <w:rsid w:val="00524B0E"/>
    <w:rPr>
      <w:rFonts w:eastAsia="Times New Roman"/>
      <w:sz w:val="12"/>
    </w:rPr>
  </w:style>
  <w:style w:type="character" w:customStyle="1" w:styleId="tag1Char">
    <w:name w:val="tag1 Char"/>
    <w:rsid w:val="00524B0E"/>
    <w:rPr>
      <w:b/>
      <w:bCs w:val="0"/>
      <w:sz w:val="24"/>
    </w:rPr>
  </w:style>
  <w:style w:type="character" w:customStyle="1" w:styleId="SmallFontCharCharCharChar">
    <w:name w:val="Small Font Char Char Char Char"/>
    <w:rsid w:val="00524B0E"/>
    <w:rPr>
      <w:rFonts w:ascii="Arial" w:hAnsi="Arial" w:cs="Arial" w:hint="default"/>
      <w:sz w:val="12"/>
      <w:szCs w:val="24"/>
    </w:rPr>
  </w:style>
  <w:style w:type="character" w:customStyle="1" w:styleId="TagCiteChar3">
    <w:name w:val="TagCite Char"/>
    <w:rsid w:val="00524B0E"/>
    <w:rPr>
      <w:rFonts w:ascii="Garamond" w:hAnsi="Garamond" w:hint="default"/>
      <w:b/>
      <w:bCs w:val="0"/>
      <w:sz w:val="24"/>
      <w:szCs w:val="24"/>
    </w:rPr>
  </w:style>
  <w:style w:type="character" w:customStyle="1" w:styleId="heading2char2charchar1">
    <w:name w:val="heading2char2charchar1"/>
    <w:rsid w:val="00524B0E"/>
  </w:style>
  <w:style w:type="character" w:customStyle="1" w:styleId="charchar60">
    <w:name w:val="charchar6"/>
    <w:rsid w:val="00524B0E"/>
  </w:style>
  <w:style w:type="character" w:customStyle="1" w:styleId="searchtermbold">
    <w:name w:val="searchtermbold"/>
    <w:rsid w:val="00524B0E"/>
  </w:style>
  <w:style w:type="character" w:customStyle="1" w:styleId="regtext">
    <w:name w:val="regtext"/>
    <w:uiPriority w:val="99"/>
    <w:rsid w:val="00524B0E"/>
  </w:style>
  <w:style w:type="character" w:customStyle="1" w:styleId="bps-topic-ident">
    <w:name w:val="bps-topic-ident"/>
    <w:rsid w:val="00524B0E"/>
  </w:style>
  <w:style w:type="paragraph" w:customStyle="1" w:styleId="FreeForm">
    <w:name w:val="Free Form"/>
    <w:qFormat/>
    <w:rsid w:val="00524B0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24B0E"/>
    <w:rPr>
      <w:rFonts w:cs="Calibri"/>
      <w:b/>
      <w:u w:val="single"/>
    </w:rPr>
  </w:style>
  <w:style w:type="paragraph" w:customStyle="1" w:styleId="AuthorDate2">
    <w:name w:val="Author/Date"/>
    <w:basedOn w:val="Normal"/>
    <w:link w:val="AuthorDateChar0"/>
    <w:qFormat/>
    <w:rsid w:val="00524B0E"/>
    <w:rPr>
      <w:rFonts w:asciiTheme="minorHAnsi" w:hAnsiTheme="minorHAnsi"/>
      <w:b/>
      <w:u w:val="single"/>
    </w:rPr>
  </w:style>
  <w:style w:type="character" w:customStyle="1" w:styleId="HilightChar">
    <w:name w:val="Hilight Char"/>
    <w:rsid w:val="00524B0E"/>
    <w:rPr>
      <w:rFonts w:eastAsia="Calibri"/>
      <w:b/>
      <w:noProof w:val="0"/>
      <w:sz w:val="22"/>
      <w:szCs w:val="22"/>
      <w:u w:val="single"/>
      <w:lang w:val="en-US" w:eastAsia="ar-SA" w:bidi="ar-SA"/>
    </w:rPr>
  </w:style>
  <w:style w:type="character" w:customStyle="1" w:styleId="StyleUnderlineCharChar">
    <w:name w:val="Style Underline Char Char"/>
    <w:rsid w:val="00524B0E"/>
    <w:rPr>
      <w:rFonts w:ascii="Times New Roman" w:eastAsia="Times New Roman" w:hAnsi="Times New Roman" w:cs="Times New Roman"/>
      <w:sz w:val="20"/>
      <w:szCs w:val="20"/>
      <w:u w:val="single"/>
    </w:rPr>
  </w:style>
  <w:style w:type="character" w:customStyle="1" w:styleId="c1">
    <w:name w:val="c1"/>
    <w:rsid w:val="00524B0E"/>
  </w:style>
  <w:style w:type="paragraph" w:customStyle="1" w:styleId="TagStyle0">
    <w:name w:val="Tag Style"/>
    <w:basedOn w:val="Normal"/>
    <w:qFormat/>
    <w:rsid w:val="00524B0E"/>
    <w:rPr>
      <w:rFonts w:eastAsia="Times New Roman"/>
      <w:b/>
    </w:rPr>
  </w:style>
  <w:style w:type="paragraph" w:customStyle="1" w:styleId="Hat2">
    <w:name w:val="Hat2"/>
    <w:basedOn w:val="Heading2"/>
    <w:next w:val="Heading2"/>
    <w:autoRedefine/>
    <w:uiPriority w:val="99"/>
    <w:qFormat/>
    <w:rsid w:val="00524B0E"/>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524B0E"/>
    <w:pPr>
      <w:spacing w:after="200" w:line="276" w:lineRule="auto"/>
    </w:pPr>
    <w:rPr>
      <w:rFonts w:eastAsia="SimSun"/>
      <w:u w:val="thick"/>
      <w:lang w:eastAsia="zh-CN"/>
    </w:rPr>
  </w:style>
  <w:style w:type="character" w:customStyle="1" w:styleId="Underline4">
    <w:name w:val="*Underline*"/>
    <w:rsid w:val="00524B0E"/>
    <w:rPr>
      <w:rFonts w:ascii="Times New Roman" w:hAnsi="Times New Roman"/>
      <w:b/>
      <w:sz w:val="24"/>
      <w:u w:val="single"/>
    </w:rPr>
  </w:style>
  <w:style w:type="paragraph" w:customStyle="1" w:styleId="TxBr33p1">
    <w:name w:val="TxBr_33p1"/>
    <w:basedOn w:val="Normal"/>
    <w:uiPriority w:val="99"/>
    <w:qFormat/>
    <w:rsid w:val="00524B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24B0E"/>
    <w:rPr>
      <w:rFonts w:eastAsia="SimSun"/>
      <w:lang w:eastAsia="zh-CN"/>
    </w:rPr>
  </w:style>
  <w:style w:type="character" w:customStyle="1" w:styleId="Heading51">
    <w:name w:val="Heading 51"/>
    <w:aliases w:val="Heading 5 Char Char Char,Heading 511"/>
    <w:rsid w:val="00524B0E"/>
    <w:rPr>
      <w:b/>
      <w:bCs/>
      <w:iCs/>
      <w:szCs w:val="26"/>
      <w:lang w:val="en-US" w:eastAsia="en-US" w:bidi="ar-SA"/>
    </w:rPr>
  </w:style>
  <w:style w:type="character" w:customStyle="1" w:styleId="comments-post">
    <w:name w:val="comments-post"/>
    <w:rsid w:val="00524B0E"/>
  </w:style>
  <w:style w:type="paragraph" w:customStyle="1" w:styleId="Irrelevant6font">
    <w:name w:val="Irrelevant (6 font)"/>
    <w:basedOn w:val="Normal"/>
    <w:link w:val="Irrelevant6fontChar"/>
    <w:qFormat/>
    <w:rsid w:val="00524B0E"/>
    <w:pPr>
      <w:ind w:left="547" w:right="648"/>
      <w:jc w:val="both"/>
    </w:pPr>
    <w:rPr>
      <w:rFonts w:eastAsia="Calibri"/>
      <w:sz w:val="12"/>
      <w:szCs w:val="12"/>
    </w:rPr>
  </w:style>
  <w:style w:type="character" w:customStyle="1" w:styleId="Irrelevant5fontChar">
    <w:name w:val="Irrelevant (5 font) Char"/>
    <w:rsid w:val="00524B0E"/>
    <w:rPr>
      <w:sz w:val="10"/>
      <w:szCs w:val="10"/>
      <w:lang w:val="en-US" w:eastAsia="en-US" w:bidi="ar-SA"/>
    </w:rPr>
  </w:style>
  <w:style w:type="character" w:customStyle="1" w:styleId="Hyperlink13">
    <w:name w:val="Hyperlink13"/>
    <w:rsid w:val="00524B0E"/>
    <w:rPr>
      <w:b w:val="0"/>
      <w:bCs w:val="0"/>
      <w:strike w:val="0"/>
      <w:dstrike w:val="0"/>
      <w:color w:val="008000"/>
      <w:sz w:val="20"/>
      <w:szCs w:val="20"/>
      <w:u w:val="none"/>
      <w:effect w:val="none"/>
    </w:rPr>
  </w:style>
  <w:style w:type="character" w:customStyle="1" w:styleId="standardcontent1">
    <w:name w:val="standardcontent1"/>
    <w:rsid w:val="00524B0E"/>
    <w:rPr>
      <w:rFonts w:ascii="Arial" w:hAnsi="Arial" w:cs="Arial" w:hint="default"/>
      <w:strike w:val="0"/>
      <w:dstrike w:val="0"/>
      <w:sz w:val="24"/>
      <w:szCs w:val="24"/>
      <w:u w:val="none"/>
      <w:effect w:val="none"/>
    </w:rPr>
  </w:style>
  <w:style w:type="character" w:customStyle="1" w:styleId="Hyperlink4">
    <w:name w:val="Hyperlink4"/>
    <w:rsid w:val="00524B0E"/>
    <w:rPr>
      <w:color w:val="000066"/>
      <w:u w:val="single"/>
    </w:rPr>
  </w:style>
  <w:style w:type="paragraph" w:customStyle="1" w:styleId="rddateline">
    <w:name w:val="rddateline"/>
    <w:basedOn w:val="Normal"/>
    <w:qFormat/>
    <w:rsid w:val="00524B0E"/>
    <w:rPr>
      <w:rFonts w:eastAsia="Calibri"/>
      <w:szCs w:val="20"/>
    </w:rPr>
  </w:style>
  <w:style w:type="paragraph" w:customStyle="1" w:styleId="rdheadline">
    <w:name w:val="rdheadline"/>
    <w:basedOn w:val="Normal"/>
    <w:qFormat/>
    <w:rsid w:val="00524B0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524B0E"/>
    <w:pPr>
      <w:spacing w:after="100" w:afterAutospacing="1"/>
    </w:pPr>
    <w:rPr>
      <w:rFonts w:ascii="Verdana" w:eastAsia="Calibri" w:hAnsi="Verdana"/>
      <w:szCs w:val="20"/>
    </w:rPr>
  </w:style>
  <w:style w:type="character" w:customStyle="1" w:styleId="rddeckline1">
    <w:name w:val="rddeckline1"/>
    <w:rsid w:val="00524B0E"/>
    <w:rPr>
      <w:rFonts w:ascii="Verdana" w:hAnsi="Verdana" w:hint="default"/>
      <w:b/>
      <w:bCs/>
      <w:sz w:val="22"/>
      <w:szCs w:val="22"/>
    </w:rPr>
  </w:style>
  <w:style w:type="character" w:customStyle="1" w:styleId="contact1">
    <w:name w:val="contact1"/>
    <w:rsid w:val="00524B0E"/>
    <w:rPr>
      <w:rFonts w:ascii="Tahoma" w:hAnsi="Tahoma" w:cs="Tahoma" w:hint="default"/>
      <w:color w:val="999999"/>
      <w:sz w:val="20"/>
      <w:szCs w:val="20"/>
    </w:rPr>
  </w:style>
  <w:style w:type="character" w:customStyle="1" w:styleId="credits1">
    <w:name w:val="credits1"/>
    <w:rsid w:val="00524B0E"/>
    <w:rPr>
      <w:rFonts w:ascii="Tahoma" w:hAnsi="Tahoma" w:cs="Tahoma" w:hint="default"/>
      <w:color w:val="999999"/>
      <w:sz w:val="16"/>
      <w:szCs w:val="16"/>
    </w:rPr>
  </w:style>
  <w:style w:type="paragraph" w:customStyle="1" w:styleId="Heading20">
    <w:name w:val="Heading2"/>
    <w:basedOn w:val="Normal"/>
    <w:link w:val="Heading2Char1"/>
    <w:qFormat/>
    <w:rsid w:val="00524B0E"/>
    <w:pPr>
      <w:jc w:val="center"/>
    </w:pPr>
    <w:rPr>
      <w:rFonts w:eastAsia="Times New Roman"/>
      <w:b/>
      <w:caps/>
    </w:rPr>
  </w:style>
  <w:style w:type="character" w:customStyle="1" w:styleId="Heading2Char1">
    <w:name w:val="Heading2 Char"/>
    <w:link w:val="Heading20"/>
    <w:rsid w:val="00524B0E"/>
    <w:rPr>
      <w:rFonts w:ascii="Times New Roman" w:eastAsia="Times New Roman" w:hAnsi="Times New Roman" w:cs="Times New Roman"/>
      <w:b/>
      <w:caps/>
    </w:rPr>
  </w:style>
  <w:style w:type="paragraph" w:customStyle="1" w:styleId="Header2">
    <w:name w:val="Header2"/>
    <w:basedOn w:val="Heading20"/>
    <w:link w:val="Header2Char"/>
    <w:qFormat/>
    <w:rsid w:val="00524B0E"/>
  </w:style>
  <w:style w:type="character" w:customStyle="1" w:styleId="Header2Char">
    <w:name w:val="Header2 Char"/>
    <w:link w:val="Header2"/>
    <w:rsid w:val="00524B0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24B0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24B0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24B0E"/>
    <w:rPr>
      <w:bCs/>
    </w:rPr>
  </w:style>
  <w:style w:type="character" w:customStyle="1" w:styleId="StyleHeading212ptChar">
    <w:name w:val="Style Heading2 + 12 pt Char"/>
    <w:link w:val="StyleHeading212pt"/>
    <w:rsid w:val="00524B0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24B0E"/>
  </w:style>
  <w:style w:type="character" w:customStyle="1" w:styleId="Heading212ptChar">
    <w:name w:val="Heading2 + 12 pt Char"/>
    <w:link w:val="Heading212pt"/>
    <w:rsid w:val="00524B0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24B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24B0E"/>
  </w:style>
  <w:style w:type="paragraph" w:customStyle="1" w:styleId="highlightcardtext">
    <w:name w:val="highlight card text"/>
    <w:basedOn w:val="evidencetext"/>
    <w:qFormat/>
    <w:rsid w:val="00524B0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524B0E"/>
    <w:pPr>
      <w:ind w:left="1440" w:right="2016"/>
    </w:pPr>
    <w:rPr>
      <w:rFonts w:eastAsia="Calibri"/>
      <w:sz w:val="18"/>
      <w:u w:val="single"/>
      <w:lang w:val="en-US" w:eastAsia="en-US"/>
    </w:rPr>
  </w:style>
  <w:style w:type="paragraph" w:customStyle="1" w:styleId="underlinecard1">
    <w:name w:val="underline card"/>
    <w:basedOn w:val="Normal"/>
    <w:qFormat/>
    <w:rsid w:val="00524B0E"/>
    <w:pPr>
      <w:ind w:left="1728" w:right="1728"/>
    </w:pPr>
    <w:rPr>
      <w:rFonts w:eastAsia="Calibri"/>
      <w:sz w:val="18"/>
      <w:u w:val="single"/>
    </w:rPr>
  </w:style>
  <w:style w:type="paragraph" w:customStyle="1" w:styleId="CardsChar2">
    <w:name w:val="Cards Char2"/>
    <w:basedOn w:val="Normal"/>
    <w:qFormat/>
    <w:rsid w:val="00524B0E"/>
    <w:pPr>
      <w:autoSpaceDE w:val="0"/>
      <w:autoSpaceDN w:val="0"/>
      <w:adjustRightInd w:val="0"/>
      <w:ind w:left="432" w:right="432"/>
      <w:jc w:val="both"/>
    </w:pPr>
    <w:rPr>
      <w:rFonts w:eastAsia="Calibri"/>
      <w:szCs w:val="20"/>
    </w:rPr>
  </w:style>
  <w:style w:type="character" w:customStyle="1" w:styleId="UnderlinedCards">
    <w:name w:val="Underlined Cards"/>
    <w:rsid w:val="00524B0E"/>
    <w:rPr>
      <w:sz w:val="24"/>
      <w:szCs w:val="24"/>
      <w:u w:val="thick"/>
      <w:lang w:val="en-US" w:eastAsia="en-US" w:bidi="ar-SA"/>
    </w:rPr>
  </w:style>
  <w:style w:type="character" w:customStyle="1" w:styleId="highlightcardtextChar">
    <w:name w:val="highlight card text Char"/>
    <w:rsid w:val="00524B0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24B0E"/>
    <w:pPr>
      <w:ind w:left="1728" w:right="1728"/>
    </w:pPr>
    <w:rPr>
      <w:rFonts w:eastAsia="Times New Roman"/>
      <w:sz w:val="18"/>
    </w:rPr>
  </w:style>
  <w:style w:type="character" w:customStyle="1" w:styleId="CardTextCharCharCharCharChar">
    <w:name w:val="Card Text Char Char Char Char Char"/>
    <w:link w:val="CardTextCharCharCharChar"/>
    <w:rsid w:val="00524B0E"/>
    <w:rPr>
      <w:rFonts w:ascii="Times New Roman" w:eastAsia="Times New Roman" w:hAnsi="Times New Roman" w:cs="Times New Roman"/>
      <w:sz w:val="18"/>
    </w:rPr>
  </w:style>
  <w:style w:type="character" w:customStyle="1" w:styleId="TagsChar4">
    <w:name w:val="Tags Char4"/>
    <w:rsid w:val="00524B0E"/>
    <w:rPr>
      <w:b/>
      <w:lang w:val="en-US" w:eastAsia="en-US" w:bidi="ar-SA"/>
    </w:rPr>
  </w:style>
  <w:style w:type="character" w:customStyle="1" w:styleId="tightinline1">
    <w:name w:val="tightinline1"/>
    <w:rsid w:val="00524B0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24B0E"/>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paragraph" w:customStyle="1" w:styleId="CardCites">
    <w:name w:val="Card Cites"/>
    <w:basedOn w:val="Normal"/>
    <w:next w:val="Normal"/>
    <w:qFormat/>
    <w:rsid w:val="00524B0E"/>
    <w:rPr>
      <w:rFonts w:eastAsia="Calibri"/>
      <w:b/>
    </w:rPr>
  </w:style>
  <w:style w:type="character" w:customStyle="1" w:styleId="blsp-spelling-corrected">
    <w:name w:val="blsp-spelling-corrected"/>
    <w:rsid w:val="00524B0E"/>
  </w:style>
  <w:style w:type="character" w:customStyle="1" w:styleId="blsp-spelling-error">
    <w:name w:val="blsp-spelling-error"/>
    <w:rsid w:val="00524B0E"/>
  </w:style>
  <w:style w:type="character" w:customStyle="1" w:styleId="sup">
    <w:name w:val="sup"/>
    <w:rsid w:val="00524B0E"/>
  </w:style>
  <w:style w:type="character" w:customStyle="1" w:styleId="pgnum">
    <w:name w:val="pgnum"/>
    <w:rsid w:val="00524B0E"/>
  </w:style>
  <w:style w:type="character" w:customStyle="1" w:styleId="SmallFontCharChar">
    <w:name w:val="Small Font Char Char"/>
    <w:rsid w:val="00524B0E"/>
    <w:rPr>
      <w:rFonts w:ascii="Arial" w:hAnsi="Arial"/>
      <w:sz w:val="12"/>
      <w:szCs w:val="24"/>
      <w:lang w:val="en-US" w:eastAsia="en-US" w:bidi="ar-SA"/>
    </w:rPr>
  </w:style>
  <w:style w:type="paragraph" w:customStyle="1" w:styleId="textmargin">
    <w:name w:val="textmargin"/>
    <w:basedOn w:val="Normal"/>
    <w:uiPriority w:val="99"/>
    <w:qFormat/>
    <w:rsid w:val="00524B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24B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24B0E"/>
    <w:rPr>
      <w:rFonts w:eastAsia="Calibri"/>
      <w:color w:val="000000"/>
    </w:rPr>
  </w:style>
  <w:style w:type="paragraph" w:customStyle="1" w:styleId="bc2">
    <w:name w:val="bc_2"/>
    <w:basedOn w:val="Normal"/>
    <w:uiPriority w:val="99"/>
    <w:qFormat/>
    <w:rsid w:val="00524B0E"/>
    <w:pPr>
      <w:spacing w:before="100" w:beforeAutospacing="1" w:after="100" w:afterAutospacing="1"/>
    </w:pPr>
    <w:rPr>
      <w:rFonts w:eastAsia="Calibri"/>
      <w:color w:val="000000"/>
    </w:rPr>
  </w:style>
  <w:style w:type="character" w:customStyle="1" w:styleId="bc21">
    <w:name w:val="bc_21"/>
    <w:rsid w:val="00524B0E"/>
  </w:style>
  <w:style w:type="paragraph" w:customStyle="1" w:styleId="style22">
    <w:name w:val="style2"/>
    <w:basedOn w:val="Normal"/>
    <w:uiPriority w:val="99"/>
    <w:qFormat/>
    <w:rsid w:val="00524B0E"/>
    <w:rPr>
      <w:rFonts w:ascii="Verdana" w:eastAsia="Calibri" w:hAnsi="Verdana"/>
      <w:szCs w:val="20"/>
    </w:rPr>
  </w:style>
  <w:style w:type="paragraph" w:customStyle="1" w:styleId="quote2">
    <w:name w:val="quote2"/>
    <w:basedOn w:val="Normal"/>
    <w:uiPriority w:val="99"/>
    <w:qFormat/>
    <w:rsid w:val="00524B0E"/>
    <w:rPr>
      <w:rFonts w:ascii="Verdana" w:eastAsia="Calibri" w:hAnsi="Verdana"/>
      <w:szCs w:val="20"/>
    </w:rPr>
  </w:style>
  <w:style w:type="character" w:customStyle="1" w:styleId="copystyle">
    <w:name w:val="copystyle"/>
    <w:rsid w:val="00524B0E"/>
  </w:style>
  <w:style w:type="paragraph" w:customStyle="1" w:styleId="BlockTitle10">
    <w:name w:val="Block Title #1"/>
    <w:basedOn w:val="Heading1"/>
    <w:qFormat/>
    <w:rsid w:val="00524B0E"/>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color w:val="000000"/>
      <w:kern w:val="32"/>
      <w:sz w:val="24"/>
    </w:rPr>
  </w:style>
  <w:style w:type="character" w:customStyle="1" w:styleId="boldciteCharChar1">
    <w:name w:val="bold cite Char Char1"/>
    <w:rsid w:val="00524B0E"/>
    <w:rPr>
      <w:rFonts w:ascii="Arial" w:hAnsi="Arial" w:cs="Arial"/>
      <w:b/>
      <w:bCs/>
      <w:kern w:val="32"/>
      <w:sz w:val="24"/>
      <w:szCs w:val="24"/>
      <w:lang w:val="en-US" w:eastAsia="en-US" w:bidi="ar-SA"/>
    </w:rPr>
  </w:style>
  <w:style w:type="character" w:customStyle="1" w:styleId="ReadUnderline">
    <w:name w:val="Read Underline"/>
    <w:rsid w:val="00524B0E"/>
    <w:rPr>
      <w:rFonts w:ascii="Arial" w:hAnsi="Arial"/>
      <w:b/>
      <w:sz w:val="18"/>
      <w:u w:val="thick"/>
    </w:rPr>
  </w:style>
  <w:style w:type="paragraph" w:customStyle="1" w:styleId="F4">
    <w:name w:val="F4"/>
    <w:basedOn w:val="Normal"/>
    <w:link w:val="F4Char"/>
    <w:qFormat/>
    <w:rsid w:val="00524B0E"/>
    <w:pPr>
      <w:ind w:left="288" w:right="288"/>
    </w:pPr>
    <w:rPr>
      <w:rFonts w:eastAsia="Times New Roman"/>
      <w:szCs w:val="20"/>
      <w:u w:val="single"/>
    </w:rPr>
  </w:style>
  <w:style w:type="character" w:customStyle="1" w:styleId="F4Char">
    <w:name w:val="F4 Char"/>
    <w:link w:val="F4"/>
    <w:rsid w:val="00524B0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24B0E"/>
    <w:pPr>
      <w:ind w:left="300" w:right="288"/>
    </w:pPr>
    <w:rPr>
      <w:rFonts w:eastAsia="Times New Roman"/>
      <w:szCs w:val="20"/>
    </w:rPr>
  </w:style>
  <w:style w:type="character" w:customStyle="1" w:styleId="StyleCARDChar">
    <w:name w:val="Style CARD + Char"/>
    <w:link w:val="StyleCARD"/>
    <w:rsid w:val="00524B0E"/>
    <w:rPr>
      <w:rFonts w:ascii="Times New Roman" w:eastAsia="Times New Roman" w:hAnsi="Times New Roman" w:cs="Times New Roman"/>
      <w:szCs w:val="20"/>
    </w:rPr>
  </w:style>
  <w:style w:type="character" w:customStyle="1" w:styleId="noiconheadline">
    <w:name w:val="noicon_headline"/>
    <w:rsid w:val="00524B0E"/>
  </w:style>
  <w:style w:type="paragraph" w:styleId="MacroText">
    <w:name w:val="macro"/>
    <w:link w:val="MacroTextChar"/>
    <w:rsid w:val="00524B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24B0E"/>
    <w:rPr>
      <w:rFonts w:ascii="Courier New" w:eastAsia="Times New Roman" w:hAnsi="Courier New" w:cs="Courier New"/>
      <w:sz w:val="20"/>
      <w:szCs w:val="20"/>
    </w:rPr>
  </w:style>
  <w:style w:type="character" w:customStyle="1" w:styleId="pp1">
    <w:name w:val="pp1"/>
    <w:rsid w:val="00524B0E"/>
    <w:rPr>
      <w:rFonts w:ascii="Times New Roman" w:hAnsi="Times New Roman" w:cs="Times New Roman" w:hint="default"/>
      <w:i w:val="0"/>
      <w:iCs w:val="0"/>
      <w:smallCaps w:val="0"/>
      <w:sz w:val="30"/>
      <w:szCs w:val="30"/>
    </w:rPr>
  </w:style>
  <w:style w:type="character" w:customStyle="1" w:styleId="prbodytext1">
    <w:name w:val="pr_bodytext1"/>
    <w:rsid w:val="00524B0E"/>
    <w:rPr>
      <w:rFonts w:ascii="Arial" w:hAnsi="Arial" w:cs="Arial" w:hint="default"/>
      <w:sz w:val="20"/>
      <w:szCs w:val="20"/>
    </w:rPr>
  </w:style>
  <w:style w:type="character" w:customStyle="1" w:styleId="marrontitulobig">
    <w:name w:val="marron_titulo_big"/>
    <w:rsid w:val="00524B0E"/>
  </w:style>
  <w:style w:type="character" w:customStyle="1" w:styleId="articlehead">
    <w:name w:val="articlehead"/>
    <w:rsid w:val="00524B0E"/>
  </w:style>
  <w:style w:type="character" w:customStyle="1" w:styleId="lead">
    <w:name w:val="lead"/>
    <w:rsid w:val="00524B0E"/>
  </w:style>
  <w:style w:type="character" w:customStyle="1" w:styleId="manchettebig2">
    <w:name w:val="manchettebig2"/>
    <w:rsid w:val="00524B0E"/>
  </w:style>
  <w:style w:type="character" w:customStyle="1" w:styleId="blue3">
    <w:name w:val="blue3"/>
    <w:rsid w:val="00524B0E"/>
  </w:style>
  <w:style w:type="paragraph" w:customStyle="1" w:styleId="issuedetails">
    <w:name w:val="issue_details"/>
    <w:basedOn w:val="Normal"/>
    <w:uiPriority w:val="99"/>
    <w:qFormat/>
    <w:rsid w:val="00524B0E"/>
    <w:pPr>
      <w:spacing w:before="100" w:beforeAutospacing="1" w:after="100" w:afterAutospacing="1"/>
    </w:pPr>
    <w:rPr>
      <w:rFonts w:eastAsia="Times New Roman"/>
    </w:rPr>
  </w:style>
  <w:style w:type="character" w:customStyle="1" w:styleId="over-title">
    <w:name w:val="over-title"/>
    <w:rsid w:val="00524B0E"/>
  </w:style>
  <w:style w:type="character" w:customStyle="1" w:styleId="contentheader">
    <w:name w:val="contentheader"/>
    <w:rsid w:val="00524B0E"/>
  </w:style>
  <w:style w:type="paragraph" w:customStyle="1" w:styleId="TxBrp2">
    <w:name w:val="TxBr_p2"/>
    <w:basedOn w:val="Normal"/>
    <w:qFormat/>
    <w:rsid w:val="00524B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24B0E"/>
    <w:rPr>
      <w:rFonts w:eastAsia="SimSun"/>
      <w:szCs w:val="24"/>
      <w:lang w:val="en-US" w:eastAsia="zh-CN" w:bidi="ar-SA"/>
    </w:rPr>
  </w:style>
  <w:style w:type="character" w:customStyle="1" w:styleId="tagscharchar0">
    <w:name w:val="tagscharchar"/>
    <w:rsid w:val="00524B0E"/>
  </w:style>
  <w:style w:type="character" w:customStyle="1" w:styleId="FontStyle16">
    <w:name w:val="Font Style16"/>
    <w:uiPriority w:val="99"/>
    <w:rsid w:val="00524B0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24B0E"/>
    <w:pPr>
      <w:spacing w:before="100" w:beforeAutospacing="1" w:after="100" w:afterAutospacing="1"/>
    </w:pPr>
    <w:rPr>
      <w:rFonts w:eastAsia="Times New Roman"/>
    </w:rPr>
  </w:style>
  <w:style w:type="character" w:customStyle="1" w:styleId="spanstyle">
    <w:name w:val="spanstyle"/>
    <w:rsid w:val="00524B0E"/>
  </w:style>
  <w:style w:type="paragraph" w:customStyle="1" w:styleId="tussenkop">
    <w:name w:val="tussenkop"/>
    <w:basedOn w:val="Normal"/>
    <w:uiPriority w:val="99"/>
    <w:qFormat/>
    <w:rsid w:val="00524B0E"/>
    <w:pPr>
      <w:spacing w:before="100" w:beforeAutospacing="1" w:after="100" w:afterAutospacing="1"/>
    </w:pPr>
    <w:rPr>
      <w:rFonts w:eastAsia="Times New Roman"/>
    </w:rPr>
  </w:style>
  <w:style w:type="character" w:customStyle="1" w:styleId="docnumbertitle">
    <w:name w:val="doc_number_title"/>
    <w:basedOn w:val="DefaultParagraphFont"/>
    <w:rsid w:val="00524B0E"/>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4B0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4B0E"/>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524B0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24B0E"/>
    <w:rPr>
      <w:rFonts w:ascii="Consolas" w:hAnsi="Consolas" w:cs="Consolas"/>
      <w:sz w:val="20"/>
      <w:szCs w:val="20"/>
    </w:rPr>
  </w:style>
  <w:style w:type="paragraph" w:customStyle="1" w:styleId="StyleHeading3BlockLatinBodyCalibri">
    <w:name w:val="Style Heading 3Block + (Latin) +Body (Calibri)"/>
    <w:basedOn w:val="Heading3"/>
    <w:qFormat/>
    <w:rsid w:val="00524B0E"/>
    <w:pPr>
      <w:spacing w:before="200"/>
    </w:pPr>
    <w:rPr>
      <w:caps/>
    </w:rPr>
  </w:style>
  <w:style w:type="paragraph" w:customStyle="1" w:styleId="StyleHeading4Tagheading2Heading2Char2CharHeading2Char1">
    <w:name w:val="Style Heading 4Tagheading 2Heading 2 Char2 CharHeading 2 Char1 ..."/>
    <w:basedOn w:val="Heading4"/>
    <w:qFormat/>
    <w:rsid w:val="00524B0E"/>
    <w:pPr>
      <w:spacing w:before="200"/>
    </w:pPr>
    <w:rPr>
      <w:iCs/>
    </w:rPr>
  </w:style>
  <w:style w:type="character" w:customStyle="1" w:styleId="StyleStyleBoldUnderlineIntenseEmphasisUnderlineStyleapple-s1">
    <w:name w:val="Style Style Bold UnderlineIntense EmphasisUnderlineStyleapple-s...1"/>
    <w:basedOn w:val="DefaultParagraphFont"/>
    <w:rsid w:val="00524B0E"/>
    <w:rPr>
      <w:rFonts w:ascii="Garamond" w:hAnsi="Garamond"/>
      <w:b w:val="0"/>
      <w:bCs w:val="0"/>
      <w:sz w:val="24"/>
      <w:u w:val="single"/>
    </w:rPr>
  </w:style>
  <w:style w:type="paragraph" w:customStyle="1" w:styleId="ColorfulList-Accent11">
    <w:name w:val="Colorful List - Accent 11"/>
    <w:basedOn w:val="Normal"/>
    <w:uiPriority w:val="34"/>
    <w:qFormat/>
    <w:rsid w:val="00524B0E"/>
    <w:pPr>
      <w:ind w:left="720"/>
      <w:contextualSpacing/>
    </w:pPr>
  </w:style>
  <w:style w:type="paragraph" w:customStyle="1" w:styleId="10ptfont">
    <w:name w:val="10pt font"/>
    <w:basedOn w:val="Normal"/>
    <w:link w:val="10ptfontChar"/>
    <w:autoRedefine/>
    <w:qFormat/>
    <w:rsid w:val="00524B0E"/>
    <w:rPr>
      <w:rFonts w:eastAsia="Times New Roman"/>
    </w:rPr>
  </w:style>
  <w:style w:type="character" w:customStyle="1" w:styleId="10ptfontChar">
    <w:name w:val="10pt font Char"/>
    <w:link w:val="10ptfont"/>
    <w:rsid w:val="00524B0E"/>
    <w:rPr>
      <w:rFonts w:ascii="Times New Roman" w:eastAsia="Times New Roman" w:hAnsi="Times New Roman" w:cs="Times New Roman"/>
    </w:rPr>
  </w:style>
  <w:style w:type="character" w:customStyle="1" w:styleId="StyleIntenseReferenceGaramond">
    <w:name w:val="Style Intense Reference + Garamond"/>
    <w:rsid w:val="00524B0E"/>
    <w:rPr>
      <w:rFonts w:ascii="Garamond" w:hAnsi="Garamond"/>
      <w:bCs/>
      <w:color w:val="auto"/>
      <w:spacing w:val="5"/>
      <w:sz w:val="20"/>
      <w:u w:val="single"/>
    </w:rPr>
  </w:style>
  <w:style w:type="character" w:customStyle="1" w:styleId="StyleIntenseReferenceGaramondBold">
    <w:name w:val="Style Intense Reference + Garamond Bold"/>
    <w:rsid w:val="00524B0E"/>
    <w:rPr>
      <w:rFonts w:ascii="Garamond" w:hAnsi="Garamond"/>
      <w:b/>
      <w:bCs/>
      <w:color w:val="auto"/>
      <w:spacing w:val="5"/>
      <w:sz w:val="20"/>
      <w:u w:val="single"/>
    </w:rPr>
  </w:style>
  <w:style w:type="character" w:customStyle="1" w:styleId="newstime">
    <w:name w:val="newstime"/>
    <w:basedOn w:val="DefaultParagraphFont"/>
    <w:rsid w:val="00524B0E"/>
  </w:style>
  <w:style w:type="character" w:customStyle="1" w:styleId="IntenseReference1">
    <w:name w:val="Intense Reference1"/>
    <w:qFormat/>
    <w:rsid w:val="00524B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24B0E"/>
    <w:rPr>
      <w:rFonts w:ascii="Garamond" w:hAnsi="Garamond"/>
      <w:b/>
      <w:sz w:val="24"/>
      <w:szCs w:val="26"/>
      <w:bdr w:val="none" w:sz="0" w:space="0" w:color="auto"/>
      <w:shd w:val="clear" w:color="auto" w:fill="FFFF00"/>
    </w:rPr>
  </w:style>
  <w:style w:type="character" w:customStyle="1" w:styleId="ilad1">
    <w:name w:val="il_ad1"/>
    <w:rsid w:val="00524B0E"/>
    <w:rPr>
      <w:vanish/>
      <w:webHidden w:val="0"/>
      <w:color w:val="000000"/>
      <w:u w:val="single"/>
      <w:specVanish/>
    </w:rPr>
  </w:style>
  <w:style w:type="character" w:customStyle="1" w:styleId="Underline21">
    <w:name w:val="Underline 2"/>
    <w:basedOn w:val="DefaultParagraphFont"/>
    <w:uiPriority w:val="1"/>
    <w:qFormat/>
    <w:rsid w:val="00524B0E"/>
    <w:rPr>
      <w:b/>
      <w:u w:val="single"/>
    </w:rPr>
  </w:style>
  <w:style w:type="character" w:customStyle="1" w:styleId="oneclick-link">
    <w:name w:val="oneclick-link"/>
    <w:basedOn w:val="DefaultParagraphFont"/>
    <w:rsid w:val="00524B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524B0E"/>
  </w:style>
  <w:style w:type="character" w:customStyle="1" w:styleId="ipa">
    <w:name w:val="ipa"/>
    <w:basedOn w:val="DefaultParagraphFont"/>
    <w:rsid w:val="00524B0E"/>
  </w:style>
  <w:style w:type="paragraph" w:styleId="Index1">
    <w:name w:val="index 1"/>
    <w:basedOn w:val="Normal"/>
    <w:next w:val="Normal"/>
    <w:autoRedefine/>
    <w:unhideWhenUsed/>
    <w:rsid w:val="00524B0E"/>
    <w:pPr>
      <w:ind w:left="220" w:hanging="220"/>
    </w:pPr>
  </w:style>
  <w:style w:type="character" w:customStyle="1" w:styleId="cardunderlineChar0">
    <w:name w:val="card underline Char"/>
    <w:locked/>
    <w:rsid w:val="00524B0E"/>
  </w:style>
  <w:style w:type="paragraph" w:customStyle="1" w:styleId="cardunderline">
    <w:name w:val="card underline"/>
    <w:basedOn w:val="Normal"/>
    <w:next w:val="GAUnderline"/>
    <w:uiPriority w:val="99"/>
    <w:qFormat/>
    <w:rsid w:val="00524B0E"/>
  </w:style>
  <w:style w:type="paragraph" w:customStyle="1" w:styleId="post-subtitle">
    <w:name w:val="post-subtitle"/>
    <w:basedOn w:val="Normal"/>
    <w:qFormat/>
    <w:rsid w:val="00524B0E"/>
  </w:style>
  <w:style w:type="paragraph" w:customStyle="1" w:styleId="tagline1">
    <w:name w:val="tagline"/>
    <w:basedOn w:val="Normal"/>
    <w:next w:val="cardCharCharCharCharChar"/>
    <w:qFormat/>
    <w:rsid w:val="00524B0E"/>
  </w:style>
  <w:style w:type="paragraph" w:customStyle="1" w:styleId="TOCHeading1">
    <w:name w:val="TOC Heading1"/>
    <w:basedOn w:val="Heading1"/>
    <w:next w:val="Normal"/>
    <w:uiPriority w:val="39"/>
    <w:qFormat/>
    <w:rsid w:val="00524B0E"/>
    <w:pPr>
      <w:spacing w:before="480"/>
    </w:pPr>
    <w:rPr>
      <w:bCs w:val="0"/>
      <w:caps/>
    </w:rPr>
  </w:style>
  <w:style w:type="paragraph" w:customStyle="1" w:styleId="NoteLevel11">
    <w:name w:val="Note Level 11"/>
    <w:basedOn w:val="Normal"/>
    <w:next w:val="HeaderFooter"/>
    <w:uiPriority w:val="99"/>
    <w:qFormat/>
    <w:rsid w:val="00524B0E"/>
  </w:style>
  <w:style w:type="paragraph" w:customStyle="1" w:styleId="ReallySamllText">
    <w:name w:val="ReallySamllText"/>
    <w:basedOn w:val="Normal"/>
    <w:next w:val="CardTextUnderlined"/>
    <w:autoRedefine/>
    <w:qFormat/>
    <w:rsid w:val="00524B0E"/>
  </w:style>
  <w:style w:type="paragraph" w:customStyle="1" w:styleId="NormalWeb3">
    <w:name w:val="Normal (Web)3"/>
    <w:basedOn w:val="Normal"/>
    <w:next w:val="CardTagCharChar"/>
    <w:qFormat/>
    <w:rsid w:val="00524B0E"/>
  </w:style>
  <w:style w:type="paragraph" w:customStyle="1" w:styleId="cardCharCharCharCharChar">
    <w:name w:val="card Char Char Char Char Char"/>
    <w:basedOn w:val="Normal"/>
    <w:next w:val="fixed"/>
    <w:uiPriority w:val="99"/>
    <w:qFormat/>
    <w:rsid w:val="00524B0E"/>
  </w:style>
  <w:style w:type="paragraph" w:customStyle="1" w:styleId="TagCiteChar4">
    <w:name w:val="Tag / Cite Char"/>
    <w:basedOn w:val="Normal"/>
    <w:next w:val="textonormal"/>
    <w:qFormat/>
    <w:rsid w:val="00524B0E"/>
  </w:style>
  <w:style w:type="paragraph" w:customStyle="1" w:styleId="PageNumber2">
    <w:name w:val="Page Number2"/>
    <w:basedOn w:val="Normal"/>
    <w:next w:val="Normal"/>
    <w:qFormat/>
    <w:rsid w:val="00524B0E"/>
  </w:style>
  <w:style w:type="paragraph" w:customStyle="1" w:styleId="HeaderFooter">
    <w:name w:val="Header &amp; Footer"/>
    <w:next w:val="ExecutiveSummarytext"/>
    <w:qFormat/>
    <w:rsid w:val="00524B0E"/>
    <w:pPr>
      <w:spacing w:after="200" w:line="276" w:lineRule="auto"/>
    </w:pPr>
  </w:style>
  <w:style w:type="paragraph" w:customStyle="1" w:styleId="CardTextSmall0">
    <w:name w:val="Card Text Small"/>
    <w:basedOn w:val="Normal"/>
    <w:qFormat/>
    <w:rsid w:val="00524B0E"/>
  </w:style>
  <w:style w:type="paragraph" w:customStyle="1" w:styleId="HeaderDebate">
    <w:name w:val="Header Debate"/>
    <w:basedOn w:val="Normal"/>
    <w:next w:val="byline1"/>
    <w:qFormat/>
    <w:rsid w:val="00524B0E"/>
  </w:style>
  <w:style w:type="paragraph" w:customStyle="1" w:styleId="NormalWeb1">
    <w:name w:val="Normal (Web)1"/>
    <w:basedOn w:val="Normal"/>
    <w:next w:val="PlaceholderText1"/>
    <w:qFormat/>
    <w:rsid w:val="00524B0E"/>
  </w:style>
  <w:style w:type="paragraph" w:customStyle="1" w:styleId="CardTagCharChar">
    <w:name w:val="Card Tag Char Char"/>
    <w:basedOn w:val="Normal"/>
    <w:next w:val="NoteLevel31"/>
    <w:qFormat/>
    <w:rsid w:val="00524B0E"/>
  </w:style>
  <w:style w:type="paragraph" w:customStyle="1" w:styleId="fixed">
    <w:name w:val="fixed"/>
    <w:basedOn w:val="Normal"/>
    <w:next w:val="NoteLevel41"/>
    <w:qFormat/>
    <w:rsid w:val="00524B0E"/>
  </w:style>
  <w:style w:type="paragraph" w:customStyle="1" w:styleId="textonormal">
    <w:name w:val="textonormal"/>
    <w:basedOn w:val="Normal"/>
    <w:next w:val="NoteLevel51"/>
    <w:qFormat/>
    <w:rsid w:val="00524B0E"/>
  </w:style>
  <w:style w:type="paragraph" w:customStyle="1" w:styleId="ExecutiveSummarytext">
    <w:name w:val="Executive Summary text"/>
    <w:basedOn w:val="Normal"/>
    <w:next w:val="Normal"/>
    <w:qFormat/>
    <w:rsid w:val="00524B0E"/>
  </w:style>
  <w:style w:type="character" w:customStyle="1" w:styleId="NormalUnderlineChar1">
    <w:name w:val="Normal Underline Char1"/>
    <w:locked/>
    <w:rsid w:val="00524B0E"/>
  </w:style>
  <w:style w:type="paragraph" w:customStyle="1" w:styleId="byline1">
    <w:name w:val="byline1"/>
    <w:basedOn w:val="Normal"/>
    <w:qFormat/>
    <w:rsid w:val="00524B0E"/>
  </w:style>
  <w:style w:type="paragraph" w:customStyle="1" w:styleId="PlaceholderText1">
    <w:name w:val="Placeholder Text1"/>
    <w:basedOn w:val="Normal"/>
    <w:next w:val="ImportantText"/>
    <w:qFormat/>
    <w:rsid w:val="00524B0E"/>
  </w:style>
  <w:style w:type="paragraph" w:customStyle="1" w:styleId="NoteLevel31">
    <w:name w:val="Note Level 31"/>
    <w:basedOn w:val="Normal"/>
    <w:qFormat/>
    <w:rsid w:val="00524B0E"/>
  </w:style>
  <w:style w:type="paragraph" w:customStyle="1" w:styleId="NoteLevel41">
    <w:name w:val="Note Level 41"/>
    <w:basedOn w:val="Normal"/>
    <w:next w:val="StyleBodyText11ptBlackUnderline"/>
    <w:qFormat/>
    <w:rsid w:val="00524B0E"/>
  </w:style>
  <w:style w:type="paragraph" w:customStyle="1" w:styleId="NoteLevel51">
    <w:name w:val="Note Level 51"/>
    <w:basedOn w:val="Normal"/>
    <w:qFormat/>
    <w:rsid w:val="00524B0E"/>
  </w:style>
  <w:style w:type="paragraph" w:customStyle="1" w:styleId="NoteLevel61">
    <w:name w:val="Note Level 61"/>
    <w:basedOn w:val="Normal"/>
    <w:next w:val="StyleBodyText11ptBoldBlack"/>
    <w:qFormat/>
    <w:rsid w:val="00524B0E"/>
  </w:style>
  <w:style w:type="paragraph" w:customStyle="1" w:styleId="NoteLevel71">
    <w:name w:val="Note Level 71"/>
    <w:basedOn w:val="Normal"/>
    <w:qFormat/>
    <w:rsid w:val="00524B0E"/>
  </w:style>
  <w:style w:type="paragraph" w:customStyle="1" w:styleId="NoteLevel81">
    <w:name w:val="Note Level 81"/>
    <w:basedOn w:val="Normal"/>
    <w:next w:val="StyletinyBold"/>
    <w:qFormat/>
    <w:rsid w:val="00524B0E"/>
  </w:style>
  <w:style w:type="paragraph" w:customStyle="1" w:styleId="NoteLevel91">
    <w:name w:val="Note Level 91"/>
    <w:basedOn w:val="Normal"/>
    <w:qFormat/>
    <w:rsid w:val="00524B0E"/>
  </w:style>
  <w:style w:type="character" w:customStyle="1" w:styleId="ImportantTextChar">
    <w:name w:val="Important Text Char"/>
    <w:locked/>
    <w:rsid w:val="00524B0E"/>
  </w:style>
  <w:style w:type="paragraph" w:customStyle="1" w:styleId="ImportantText">
    <w:name w:val="Important Text"/>
    <w:basedOn w:val="Normal"/>
    <w:next w:val="Normal"/>
    <w:qFormat/>
    <w:rsid w:val="00524B0E"/>
  </w:style>
  <w:style w:type="character" w:customStyle="1" w:styleId="StyleBodyText11ptBlackUnderlineChar">
    <w:name w:val="Style Body Text + 11 pt Black Underline Char"/>
    <w:locked/>
    <w:rsid w:val="00524B0E"/>
  </w:style>
  <w:style w:type="paragraph" w:customStyle="1" w:styleId="StyleBodyText11ptBlackUnderline">
    <w:name w:val="Style Body Text + 11 pt Black Underline"/>
    <w:basedOn w:val="Normal"/>
    <w:next w:val="ListContents"/>
    <w:qFormat/>
    <w:rsid w:val="00524B0E"/>
  </w:style>
  <w:style w:type="character" w:customStyle="1" w:styleId="StyleBodyText11ptBoldBlackChar">
    <w:name w:val="Style Body Text + 11 pt Bold Black Char"/>
    <w:locked/>
    <w:rsid w:val="00524B0E"/>
  </w:style>
  <w:style w:type="paragraph" w:customStyle="1" w:styleId="StyleBodyText11ptBoldBlack">
    <w:name w:val="Style Body Text + 11 pt Bold Black"/>
    <w:basedOn w:val="Normal"/>
    <w:next w:val="StyleListContents11ptCustomColorRGB353132Underline"/>
    <w:qFormat/>
    <w:rsid w:val="00524B0E"/>
  </w:style>
  <w:style w:type="character" w:customStyle="1" w:styleId="StyletinyBoldChar">
    <w:name w:val="Style tiny + Bold Char"/>
    <w:locked/>
    <w:rsid w:val="00524B0E"/>
  </w:style>
  <w:style w:type="paragraph" w:customStyle="1" w:styleId="StyletinyBold">
    <w:name w:val="Style tiny + Bold"/>
    <w:basedOn w:val="TagF3"/>
    <w:qFormat/>
    <w:rsid w:val="00524B0E"/>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524B0E"/>
  </w:style>
  <w:style w:type="character" w:customStyle="1" w:styleId="Normal2BoldChar">
    <w:name w:val="Normal2 + Bold Char"/>
    <w:locked/>
    <w:rsid w:val="00524B0E"/>
  </w:style>
  <w:style w:type="paragraph" w:customStyle="1" w:styleId="Normal2Bold">
    <w:name w:val="Normal2 + Bold"/>
    <w:basedOn w:val="Normal"/>
    <w:next w:val="Unimportant"/>
    <w:qFormat/>
    <w:rsid w:val="00524B0E"/>
  </w:style>
  <w:style w:type="character" w:customStyle="1" w:styleId="ListContentsChar">
    <w:name w:val="List Contents Char"/>
    <w:locked/>
    <w:rsid w:val="00524B0E"/>
  </w:style>
  <w:style w:type="paragraph" w:customStyle="1" w:styleId="ListContents">
    <w:name w:val="List Contents"/>
    <w:basedOn w:val="Normal"/>
    <w:next w:val="Ununderlined"/>
    <w:qFormat/>
    <w:rsid w:val="00524B0E"/>
  </w:style>
  <w:style w:type="character" w:customStyle="1" w:styleId="StyleListContents11ptCustomColorRGB353132UnderlineChar">
    <w:name w:val="Style List Contents + 11 pt Custom Color(RGB(353132)) Underline Char"/>
    <w:locked/>
    <w:rsid w:val="00524B0E"/>
  </w:style>
  <w:style w:type="paragraph" w:customStyle="1" w:styleId="StyleListContents11ptCustomColorRGB353132Underline">
    <w:name w:val="Style List Contents + 11 pt Custom Color(RGB(353132)) Underline"/>
    <w:basedOn w:val="Ununderlined"/>
    <w:qFormat/>
    <w:rsid w:val="00524B0E"/>
    <w:pPr>
      <w:jc w:val="left"/>
    </w:pPr>
    <w:rPr>
      <w:rFonts w:ascii="Georgia" w:eastAsiaTheme="minorHAnsi" w:hAnsi="Georgia"/>
      <w:sz w:val="20"/>
    </w:rPr>
  </w:style>
  <w:style w:type="character" w:customStyle="1" w:styleId="UnimportantCharChar">
    <w:name w:val="Unimportant Char Char"/>
    <w:locked/>
    <w:rsid w:val="00524B0E"/>
  </w:style>
  <w:style w:type="paragraph" w:customStyle="1" w:styleId="Unimportant">
    <w:name w:val="Unimportant"/>
    <w:basedOn w:val="Normal"/>
    <w:next w:val="DebateCite"/>
    <w:qFormat/>
    <w:rsid w:val="00524B0E"/>
  </w:style>
  <w:style w:type="paragraph" w:customStyle="1" w:styleId="StyleHeading1Justified">
    <w:name w:val="Style Heading 1 + Justified"/>
    <w:basedOn w:val="Normal"/>
    <w:next w:val="Normal"/>
    <w:qFormat/>
    <w:rsid w:val="00524B0E"/>
  </w:style>
  <w:style w:type="paragraph" w:customStyle="1" w:styleId="textunderline0">
    <w:name w:val="text underline"/>
    <w:basedOn w:val="Normal"/>
    <w:next w:val="Heading4Cite"/>
    <w:autoRedefine/>
    <w:uiPriority w:val="99"/>
    <w:qFormat/>
    <w:rsid w:val="00524B0E"/>
  </w:style>
  <w:style w:type="paragraph" w:customStyle="1" w:styleId="DebateCite">
    <w:name w:val="Debate Cite"/>
    <w:basedOn w:val="Normal"/>
    <w:next w:val="Normaltag"/>
    <w:autoRedefine/>
    <w:qFormat/>
    <w:rsid w:val="00524B0E"/>
  </w:style>
  <w:style w:type="paragraph" w:customStyle="1" w:styleId="PreformattedText">
    <w:name w:val="Preformatted Text"/>
    <w:basedOn w:val="Normal"/>
    <w:next w:val="Cardnon-underlined"/>
    <w:qFormat/>
    <w:rsid w:val="00524B0E"/>
  </w:style>
  <w:style w:type="paragraph" w:customStyle="1" w:styleId="MaggieTag">
    <w:name w:val="MaggieTag"/>
    <w:basedOn w:val="Heading2"/>
    <w:next w:val="BlockTitle4"/>
    <w:qFormat/>
    <w:rsid w:val="00524B0E"/>
    <w:pPr>
      <w:spacing w:before="480"/>
    </w:pPr>
    <w:rPr>
      <w:bCs w:val="0"/>
      <w:caps/>
    </w:rPr>
  </w:style>
  <w:style w:type="paragraph" w:customStyle="1" w:styleId="4">
    <w:name w:val="4"/>
    <w:basedOn w:val="Normal"/>
    <w:next w:val="DottedUnderline1"/>
    <w:uiPriority w:val="99"/>
    <w:qFormat/>
    <w:rsid w:val="00524B0E"/>
  </w:style>
  <w:style w:type="paragraph" w:customStyle="1" w:styleId="BlockTitle4">
    <w:name w:val="%Block Title"/>
    <w:basedOn w:val="Heading1"/>
    <w:next w:val="PageNumber4"/>
    <w:qFormat/>
    <w:rsid w:val="00524B0E"/>
    <w:pPr>
      <w:spacing w:before="480"/>
    </w:pPr>
    <w:rPr>
      <w:bCs w:val="0"/>
      <w:caps/>
    </w:rPr>
  </w:style>
  <w:style w:type="paragraph" w:customStyle="1" w:styleId="ThickUnderline">
    <w:name w:val="ThickUnderline"/>
    <w:qFormat/>
    <w:rsid w:val="00524B0E"/>
    <w:pPr>
      <w:spacing w:after="200" w:line="276" w:lineRule="auto"/>
    </w:pPr>
  </w:style>
  <w:style w:type="paragraph" w:customStyle="1" w:styleId="DottedUnderline1">
    <w:name w:val="DottedUnderline"/>
    <w:basedOn w:val="Normal"/>
    <w:qFormat/>
    <w:rsid w:val="00524B0E"/>
  </w:style>
  <w:style w:type="character" w:customStyle="1" w:styleId="Card-UnderlineChar">
    <w:name w:val="Card-Underline Char"/>
    <w:locked/>
    <w:rsid w:val="00524B0E"/>
  </w:style>
  <w:style w:type="paragraph" w:customStyle="1" w:styleId="Card-Underline0">
    <w:name w:val="Card-Underline"/>
    <w:basedOn w:val="Normal"/>
    <w:next w:val="read"/>
    <w:qFormat/>
    <w:rsid w:val="00524B0E"/>
  </w:style>
  <w:style w:type="paragraph" w:customStyle="1" w:styleId="PageNumber3">
    <w:name w:val="Page Number3"/>
    <w:basedOn w:val="Normal"/>
    <w:next w:val="Normal"/>
    <w:qFormat/>
    <w:rsid w:val="00524B0E"/>
  </w:style>
  <w:style w:type="paragraph" w:customStyle="1" w:styleId="PageNumber4">
    <w:name w:val="Page Number4"/>
    <w:basedOn w:val="Normal"/>
    <w:next w:val="Normal"/>
    <w:qFormat/>
    <w:rsid w:val="00524B0E"/>
  </w:style>
  <w:style w:type="paragraph" w:customStyle="1" w:styleId="PageNumber5">
    <w:name w:val="Page Number5"/>
    <w:basedOn w:val="Normal"/>
    <w:next w:val="Normal"/>
    <w:qFormat/>
    <w:rsid w:val="00524B0E"/>
  </w:style>
  <w:style w:type="character" w:customStyle="1" w:styleId="CircleChar">
    <w:name w:val="Circle Char"/>
    <w:locked/>
    <w:rsid w:val="00524B0E"/>
  </w:style>
  <w:style w:type="paragraph" w:customStyle="1" w:styleId="PageNumber6">
    <w:name w:val="Page Number6"/>
    <w:basedOn w:val="Normal"/>
    <w:next w:val="Normal"/>
    <w:qFormat/>
    <w:rsid w:val="00524B0E"/>
  </w:style>
  <w:style w:type="paragraph" w:customStyle="1" w:styleId="hn-byline">
    <w:name w:val="hn-byline"/>
    <w:basedOn w:val="Normal"/>
    <w:next w:val="bodyintro"/>
    <w:qFormat/>
    <w:rsid w:val="00524B0E"/>
  </w:style>
  <w:style w:type="paragraph" w:customStyle="1" w:styleId="articleinfo">
    <w:name w:val="articleinfo"/>
    <w:basedOn w:val="Normal"/>
    <w:next w:val="indent"/>
    <w:qFormat/>
    <w:rsid w:val="00524B0E"/>
  </w:style>
  <w:style w:type="character" w:customStyle="1" w:styleId="StyleStyle16ptChar">
    <w:name w:val="Style Style1 + 6 pt Char"/>
    <w:locked/>
    <w:rsid w:val="00524B0E"/>
  </w:style>
  <w:style w:type="paragraph" w:customStyle="1" w:styleId="StyleStyle16pt">
    <w:name w:val="Style Style1 + 6 pt"/>
    <w:basedOn w:val="Normal"/>
    <w:qFormat/>
    <w:rsid w:val="00524B0E"/>
  </w:style>
  <w:style w:type="paragraph" w:customStyle="1" w:styleId="PageNumber7">
    <w:name w:val="Page Number7"/>
    <w:basedOn w:val="Normal"/>
    <w:next w:val="Normal"/>
    <w:qFormat/>
    <w:rsid w:val="00524B0E"/>
  </w:style>
  <w:style w:type="paragraph" w:customStyle="1" w:styleId="PageNumber8">
    <w:name w:val="Page Number8"/>
    <w:basedOn w:val="Normal"/>
    <w:next w:val="Normal"/>
    <w:qFormat/>
    <w:rsid w:val="00524B0E"/>
  </w:style>
  <w:style w:type="character" w:customStyle="1" w:styleId="Style8ptChar">
    <w:name w:val="Style 8 pt Char"/>
    <w:rsid w:val="00524B0E"/>
  </w:style>
  <w:style w:type="character" w:customStyle="1" w:styleId="message-item">
    <w:name w:val="message-item"/>
    <w:rsid w:val="00524B0E"/>
  </w:style>
  <w:style w:type="character" w:customStyle="1" w:styleId="forenames">
    <w:name w:val="forenames"/>
    <w:rsid w:val="00524B0E"/>
  </w:style>
  <w:style w:type="character" w:customStyle="1" w:styleId="surname">
    <w:name w:val="surname"/>
    <w:rsid w:val="00524B0E"/>
  </w:style>
  <w:style w:type="character" w:customStyle="1" w:styleId="refpreview">
    <w:name w:val="refpreview"/>
    <w:rsid w:val="00524B0E"/>
  </w:style>
  <w:style w:type="character" w:customStyle="1" w:styleId="loose1">
    <w:name w:val="loose1"/>
    <w:rsid w:val="00524B0E"/>
  </w:style>
  <w:style w:type="character" w:customStyle="1" w:styleId="gsa">
    <w:name w:val="gs_a"/>
    <w:rsid w:val="00524B0E"/>
  </w:style>
  <w:style w:type="character" w:customStyle="1" w:styleId="mainarttitle">
    <w:name w:val="mainarttitle"/>
    <w:rsid w:val="00524B0E"/>
  </w:style>
  <w:style w:type="character" w:customStyle="1" w:styleId="mainartauthor">
    <w:name w:val="mainartauthor"/>
    <w:rsid w:val="00524B0E"/>
  </w:style>
  <w:style w:type="character" w:customStyle="1" w:styleId="mainartdate">
    <w:name w:val="mainartdate"/>
    <w:rsid w:val="00524B0E"/>
  </w:style>
  <w:style w:type="character" w:customStyle="1" w:styleId="gsggs">
    <w:name w:val="gs_ggs"/>
    <w:rsid w:val="00524B0E"/>
  </w:style>
  <w:style w:type="character" w:customStyle="1" w:styleId="ahead">
    <w:name w:val="a_head"/>
    <w:rsid w:val="00524B0E"/>
  </w:style>
  <w:style w:type="character" w:customStyle="1" w:styleId="docbody">
    <w:name w:val="docbody"/>
    <w:rsid w:val="00524B0E"/>
  </w:style>
  <w:style w:type="character" w:customStyle="1" w:styleId="bwxsm">
    <w:name w:val="b w xsm"/>
    <w:rsid w:val="00524B0E"/>
  </w:style>
  <w:style w:type="character" w:customStyle="1" w:styleId="fstd">
    <w:name w:val="f std"/>
    <w:rsid w:val="00524B0E"/>
  </w:style>
  <w:style w:type="character" w:customStyle="1" w:styleId="bio1">
    <w:name w:val="bio1"/>
    <w:rsid w:val="00524B0E"/>
  </w:style>
  <w:style w:type="character" w:customStyle="1" w:styleId="cardCharCharCharCharCharChar">
    <w:name w:val="card Char Char Char Char Char Char"/>
    <w:rsid w:val="00524B0E"/>
  </w:style>
  <w:style w:type="character" w:customStyle="1" w:styleId="Style24ptBoldUnderlineCenteredCharChar">
    <w:name w:val="Style 24 pt Bold Underline Centered Char Char"/>
    <w:rsid w:val="00524B0E"/>
  </w:style>
  <w:style w:type="character" w:customStyle="1" w:styleId="TagCiteCharChar0">
    <w:name w:val="Tag / Cite Char Char"/>
    <w:rsid w:val="00524B0E"/>
  </w:style>
  <w:style w:type="character" w:customStyle="1" w:styleId="CardTextUnderlinedCharChar">
    <w:name w:val="Card Text Underlined Char Char"/>
    <w:rsid w:val="00524B0E"/>
  </w:style>
  <w:style w:type="character" w:customStyle="1" w:styleId="CardTagCharCharChar">
    <w:name w:val="Card Tag Char Char Char"/>
    <w:rsid w:val="00524B0E"/>
  </w:style>
  <w:style w:type="character" w:customStyle="1" w:styleId="UnderlineStyleChar20">
    <w:name w:val="Underline Style Char2"/>
    <w:rsid w:val="00524B0E"/>
  </w:style>
  <w:style w:type="character" w:customStyle="1" w:styleId="t13">
    <w:name w:val="t13"/>
    <w:basedOn w:val="DefaultParagraphFont"/>
    <w:rsid w:val="00524B0E"/>
  </w:style>
  <w:style w:type="character" w:customStyle="1" w:styleId="CharChar17">
    <w:name w:val="Char Char17"/>
    <w:locked/>
    <w:rsid w:val="00524B0E"/>
  </w:style>
  <w:style w:type="character" w:customStyle="1" w:styleId="ilspan">
    <w:name w:val="il_span"/>
    <w:basedOn w:val="DefaultParagraphFont"/>
    <w:rsid w:val="00524B0E"/>
  </w:style>
  <w:style w:type="character" w:customStyle="1" w:styleId="leftidx1">
    <w:name w:val="leftidx1"/>
    <w:rsid w:val="00524B0E"/>
  </w:style>
  <w:style w:type="character" w:customStyle="1" w:styleId="blue1">
    <w:name w:val="blue1"/>
    <w:rsid w:val="00524B0E"/>
  </w:style>
  <w:style w:type="character" w:customStyle="1" w:styleId="author-link1">
    <w:name w:val="author-link1"/>
    <w:rsid w:val="00524B0E"/>
  </w:style>
  <w:style w:type="character" w:customStyle="1" w:styleId="black1">
    <w:name w:val="black1"/>
    <w:rsid w:val="00524B0E"/>
  </w:style>
  <w:style w:type="character" w:customStyle="1" w:styleId="StyleunderlinedCharBold">
    <w:name w:val="Style underlined Char + Bold"/>
    <w:rsid w:val="00524B0E"/>
  </w:style>
  <w:style w:type="character" w:customStyle="1" w:styleId="CardUnderline0">
    <w:name w:val="Card Underline"/>
    <w:rsid w:val="00524B0E"/>
  </w:style>
  <w:style w:type="character" w:customStyle="1" w:styleId="lingoregion">
    <w:name w:val="lingo_region"/>
    <w:basedOn w:val="DefaultParagraphFont"/>
    <w:rsid w:val="00524B0E"/>
  </w:style>
  <w:style w:type="character" w:customStyle="1" w:styleId="cite3">
    <w:name w:val="%cite"/>
    <w:rsid w:val="00524B0E"/>
  </w:style>
  <w:style w:type="character" w:customStyle="1" w:styleId="Emphasis21">
    <w:name w:val="%Emphasis2"/>
    <w:rsid w:val="00524B0E"/>
  </w:style>
  <w:style w:type="character" w:customStyle="1" w:styleId="AAAcite">
    <w:name w:val="AAAcite"/>
    <w:rsid w:val="00524B0E"/>
  </w:style>
  <w:style w:type="character" w:customStyle="1" w:styleId="tmplheaderlink">
    <w:name w:val="tmplheaderlink"/>
    <w:rsid w:val="00524B0E"/>
  </w:style>
  <w:style w:type="character" w:customStyle="1" w:styleId="StyleStyleUnderlineUnderlineStyleBoldUnderlineIntenseEmphas1">
    <w:name w:val="Style Style UnderlineUnderlineStyle Bold UnderlineIntense Emphas...1"/>
    <w:basedOn w:val="DefaultParagraphFont"/>
    <w:rsid w:val="00524B0E"/>
    <w:rPr>
      <w:b w:val="0"/>
      <w:sz w:val="24"/>
      <w:u w:val="single"/>
      <w:bdr w:val="none" w:sz="0" w:space="0" w:color="auto"/>
    </w:rPr>
  </w:style>
  <w:style w:type="character" w:customStyle="1" w:styleId="Bodytext116">
    <w:name w:val="Body text (11)"/>
    <w:rsid w:val="00524B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4B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4B0E"/>
  </w:style>
  <w:style w:type="paragraph" w:customStyle="1" w:styleId="StyleJustified">
    <w:name w:val="Style Justified"/>
    <w:basedOn w:val="Normal"/>
    <w:qFormat/>
    <w:rsid w:val="00524B0E"/>
    <w:rPr>
      <w:rFonts w:eastAsia="Times New Roman"/>
      <w:szCs w:val="20"/>
    </w:rPr>
  </w:style>
  <w:style w:type="paragraph" w:customStyle="1" w:styleId="Style5">
    <w:name w:val="Style5"/>
    <w:basedOn w:val="Normal"/>
    <w:link w:val="Style5Char"/>
    <w:qFormat/>
    <w:rsid w:val="00524B0E"/>
    <w:pPr>
      <w:ind w:left="432" w:right="432"/>
      <w:jc w:val="both"/>
    </w:pPr>
    <w:rPr>
      <w:rFonts w:eastAsia="Times New Roman"/>
    </w:rPr>
  </w:style>
  <w:style w:type="character" w:customStyle="1" w:styleId="Style5Char">
    <w:name w:val="Style5 Char"/>
    <w:link w:val="Style5"/>
    <w:rsid w:val="00524B0E"/>
    <w:rPr>
      <w:rFonts w:ascii="Times New Roman" w:eastAsia="Times New Roman" w:hAnsi="Times New Roman" w:cs="Times New Roman"/>
    </w:rPr>
  </w:style>
  <w:style w:type="paragraph" w:customStyle="1" w:styleId="Style100">
    <w:name w:val="Style10"/>
    <w:basedOn w:val="Normal"/>
    <w:link w:val="Style10Char"/>
    <w:qFormat/>
    <w:rsid w:val="00524B0E"/>
    <w:pPr>
      <w:ind w:right="432"/>
    </w:pPr>
    <w:rPr>
      <w:rFonts w:eastAsia="Times New Roman"/>
      <w:b/>
      <w:sz w:val="24"/>
    </w:rPr>
  </w:style>
  <w:style w:type="character" w:customStyle="1" w:styleId="Style10Char">
    <w:name w:val="Style10 Char"/>
    <w:link w:val="Style100"/>
    <w:rsid w:val="00524B0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524B0E"/>
    <w:rPr>
      <w:b w:val="0"/>
      <w:bCs w:val="0"/>
      <w:sz w:val="22"/>
      <w:u w:val="single"/>
      <w:bdr w:val="none" w:sz="0" w:space="0" w:color="auto"/>
    </w:rPr>
  </w:style>
  <w:style w:type="paragraph" w:customStyle="1" w:styleId="UnderlinedEv">
    <w:name w:val="Underlined Ev"/>
    <w:basedOn w:val="Normal"/>
    <w:next w:val="Normal"/>
    <w:link w:val="UnderlinedEvChar"/>
    <w:qFormat/>
    <w:rsid w:val="00524B0E"/>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524B0E"/>
    <w:rPr>
      <w:u w:val="single"/>
      <w:bdr w:val="none" w:sz="0" w:space="0" w:color="auto"/>
    </w:rPr>
  </w:style>
  <w:style w:type="character" w:customStyle="1" w:styleId="role">
    <w:name w:val="role"/>
    <w:rsid w:val="00524B0E"/>
  </w:style>
  <w:style w:type="character" w:customStyle="1" w:styleId="pagination0">
    <w:name w:val="pagination"/>
    <w:basedOn w:val="DefaultParagraphFont"/>
    <w:rsid w:val="00524B0E"/>
  </w:style>
  <w:style w:type="character" w:customStyle="1" w:styleId="doi">
    <w:name w:val="doi"/>
    <w:basedOn w:val="DefaultParagraphFont"/>
    <w:rsid w:val="00524B0E"/>
  </w:style>
  <w:style w:type="character" w:customStyle="1" w:styleId="bodycontents">
    <w:name w:val="bodycontents"/>
    <w:basedOn w:val="DefaultParagraphFont"/>
    <w:rsid w:val="00524B0E"/>
  </w:style>
  <w:style w:type="character" w:customStyle="1" w:styleId="comma">
    <w:name w:val="comma"/>
    <w:basedOn w:val="DefaultParagraphFont"/>
    <w:rsid w:val="00524B0E"/>
  </w:style>
  <w:style w:type="character" w:customStyle="1" w:styleId="pad5right">
    <w:name w:val="pad5right"/>
    <w:basedOn w:val="DefaultParagraphFont"/>
    <w:rsid w:val="00524B0E"/>
  </w:style>
  <w:style w:type="character" w:customStyle="1" w:styleId="divider">
    <w:name w:val="divider"/>
    <w:basedOn w:val="DefaultParagraphFont"/>
    <w:rsid w:val="00524B0E"/>
  </w:style>
  <w:style w:type="character" w:customStyle="1" w:styleId="blogdate">
    <w:name w:val="blogdate"/>
    <w:basedOn w:val="DefaultParagraphFont"/>
    <w:rsid w:val="00524B0E"/>
  </w:style>
  <w:style w:type="character" w:customStyle="1" w:styleId="dot">
    <w:name w:val="dot"/>
    <w:basedOn w:val="DefaultParagraphFont"/>
    <w:rsid w:val="00524B0E"/>
  </w:style>
  <w:style w:type="character" w:customStyle="1" w:styleId="hn-date">
    <w:name w:val="hn-date"/>
    <w:basedOn w:val="DefaultParagraphFont"/>
    <w:rsid w:val="00524B0E"/>
  </w:style>
  <w:style w:type="character" w:customStyle="1" w:styleId="location">
    <w:name w:val="location"/>
    <w:basedOn w:val="DefaultParagraphFont"/>
    <w:rsid w:val="00524B0E"/>
  </w:style>
  <w:style w:type="character" w:customStyle="1" w:styleId="dropcap-letter">
    <w:name w:val="dropcap-letter"/>
    <w:basedOn w:val="DefaultParagraphFont"/>
    <w:rsid w:val="00524B0E"/>
  </w:style>
  <w:style w:type="character" w:customStyle="1" w:styleId="offscreen">
    <w:name w:val="offscreen"/>
    <w:basedOn w:val="DefaultParagraphFont"/>
    <w:rsid w:val="00524B0E"/>
  </w:style>
  <w:style w:type="character" w:customStyle="1" w:styleId="linked-in">
    <w:name w:val="linked-in"/>
    <w:basedOn w:val="DefaultParagraphFont"/>
    <w:rsid w:val="00524B0E"/>
  </w:style>
  <w:style w:type="character" w:customStyle="1" w:styleId="divs">
    <w:name w:val="divs"/>
    <w:basedOn w:val="DefaultParagraphFont"/>
    <w:rsid w:val="00524B0E"/>
  </w:style>
  <w:style w:type="character" w:customStyle="1" w:styleId="h4">
    <w:name w:val="h4"/>
    <w:rsid w:val="00524B0E"/>
  </w:style>
  <w:style w:type="character" w:customStyle="1" w:styleId="postheader">
    <w:name w:val="postheader"/>
    <w:basedOn w:val="DefaultParagraphFont"/>
    <w:rsid w:val="00524B0E"/>
  </w:style>
  <w:style w:type="numbering" w:customStyle="1" w:styleId="1ai1">
    <w:name w:val="1 / a / i1"/>
    <w:rsid w:val="00524B0E"/>
    <w:pPr>
      <w:numPr>
        <w:numId w:val="45"/>
      </w:numPr>
    </w:pPr>
  </w:style>
  <w:style w:type="numbering" w:styleId="1ai">
    <w:name w:val="Outline List 1"/>
    <w:basedOn w:val="NoList"/>
    <w:unhideWhenUsed/>
    <w:rsid w:val="00524B0E"/>
    <w:pPr>
      <w:numPr>
        <w:numId w:val="46"/>
      </w:numPr>
    </w:pPr>
  </w:style>
  <w:style w:type="paragraph" w:styleId="Index2">
    <w:name w:val="index 2"/>
    <w:basedOn w:val="Normal"/>
    <w:next w:val="Normal"/>
    <w:autoRedefine/>
    <w:rsid w:val="00524B0E"/>
    <w:pPr>
      <w:spacing w:after="200" w:line="276" w:lineRule="auto"/>
      <w:ind w:left="400" w:hanging="200"/>
    </w:pPr>
    <w:rPr>
      <w:bCs/>
    </w:rPr>
  </w:style>
  <w:style w:type="paragraph" w:styleId="Index3">
    <w:name w:val="index 3"/>
    <w:basedOn w:val="Normal"/>
    <w:next w:val="Normal"/>
    <w:autoRedefine/>
    <w:rsid w:val="00524B0E"/>
    <w:pPr>
      <w:spacing w:after="200" w:line="276" w:lineRule="auto"/>
      <w:ind w:left="600" w:hanging="200"/>
    </w:pPr>
    <w:rPr>
      <w:bCs/>
    </w:rPr>
  </w:style>
  <w:style w:type="paragraph" w:styleId="Index4">
    <w:name w:val="index 4"/>
    <w:basedOn w:val="Normal"/>
    <w:next w:val="Normal"/>
    <w:autoRedefine/>
    <w:rsid w:val="00524B0E"/>
    <w:pPr>
      <w:spacing w:after="200" w:line="276" w:lineRule="auto"/>
      <w:ind w:left="800" w:hanging="200"/>
    </w:pPr>
    <w:rPr>
      <w:bCs/>
    </w:rPr>
  </w:style>
  <w:style w:type="paragraph" w:styleId="Index5">
    <w:name w:val="index 5"/>
    <w:basedOn w:val="Normal"/>
    <w:next w:val="Normal"/>
    <w:autoRedefine/>
    <w:rsid w:val="00524B0E"/>
    <w:pPr>
      <w:spacing w:after="200" w:line="276" w:lineRule="auto"/>
      <w:ind w:left="1000" w:hanging="200"/>
    </w:pPr>
    <w:rPr>
      <w:bCs/>
    </w:rPr>
  </w:style>
  <w:style w:type="paragraph" w:styleId="Index6">
    <w:name w:val="index 6"/>
    <w:basedOn w:val="Normal"/>
    <w:next w:val="Normal"/>
    <w:autoRedefine/>
    <w:rsid w:val="00524B0E"/>
    <w:pPr>
      <w:spacing w:after="200" w:line="276" w:lineRule="auto"/>
      <w:ind w:left="1200" w:hanging="200"/>
    </w:pPr>
    <w:rPr>
      <w:bCs/>
    </w:rPr>
  </w:style>
  <w:style w:type="paragraph" w:styleId="Index7">
    <w:name w:val="index 7"/>
    <w:basedOn w:val="Normal"/>
    <w:next w:val="Normal"/>
    <w:autoRedefine/>
    <w:rsid w:val="00524B0E"/>
    <w:pPr>
      <w:spacing w:after="200" w:line="276" w:lineRule="auto"/>
      <w:ind w:left="1400" w:hanging="200"/>
    </w:pPr>
    <w:rPr>
      <w:bCs/>
    </w:rPr>
  </w:style>
  <w:style w:type="paragraph" w:styleId="Index8">
    <w:name w:val="index 8"/>
    <w:basedOn w:val="Normal"/>
    <w:next w:val="Normal"/>
    <w:autoRedefine/>
    <w:rsid w:val="00524B0E"/>
    <w:pPr>
      <w:spacing w:after="200" w:line="276" w:lineRule="auto"/>
      <w:ind w:left="1600" w:hanging="200"/>
    </w:pPr>
    <w:rPr>
      <w:bCs/>
    </w:rPr>
  </w:style>
  <w:style w:type="paragraph" w:styleId="Index9">
    <w:name w:val="index 9"/>
    <w:basedOn w:val="Normal"/>
    <w:next w:val="Normal"/>
    <w:autoRedefine/>
    <w:rsid w:val="00524B0E"/>
    <w:pPr>
      <w:spacing w:after="200" w:line="276" w:lineRule="auto"/>
      <w:ind w:left="1800" w:hanging="200"/>
    </w:pPr>
    <w:rPr>
      <w:bCs/>
    </w:rPr>
  </w:style>
  <w:style w:type="paragraph" w:styleId="IndexHeading">
    <w:name w:val="index heading"/>
    <w:basedOn w:val="Normal"/>
    <w:next w:val="Index1"/>
    <w:rsid w:val="00524B0E"/>
    <w:pPr>
      <w:spacing w:after="200" w:line="276" w:lineRule="auto"/>
    </w:pPr>
    <w:rPr>
      <w:bCs/>
    </w:rPr>
  </w:style>
  <w:style w:type="paragraph" w:customStyle="1" w:styleId="Quote20">
    <w:name w:val="Quote2"/>
    <w:basedOn w:val="Default"/>
    <w:next w:val="Default"/>
    <w:uiPriority w:val="99"/>
    <w:qFormat/>
    <w:rsid w:val="00524B0E"/>
    <w:rPr>
      <w:rFonts w:eastAsia="Calibri"/>
      <w:color w:val="auto"/>
      <w:szCs w:val="22"/>
    </w:rPr>
  </w:style>
  <w:style w:type="character" w:customStyle="1" w:styleId="HighlightedUnderlineEmphasis">
    <w:name w:val="Highlighted Underline Emphasis"/>
    <w:rsid w:val="00524B0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24B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24B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24B0E"/>
    <w:rPr>
      <w:rFonts w:ascii="Georgia" w:hAnsi="Georgia"/>
      <w:u w:val="single"/>
    </w:rPr>
  </w:style>
  <w:style w:type="paragraph" w:customStyle="1" w:styleId="StyleCardsGeorgia12ptBoldThickunderlineBorderSin">
    <w:name w:val="Style Cards + Georgia 12 pt Bold Thick underline Border: : (Sin..."/>
    <w:basedOn w:val="Normal"/>
    <w:qFormat/>
    <w:rsid w:val="00524B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24B0E"/>
    <w:rPr>
      <w:rFonts w:ascii="Georgia" w:hAnsi="Georgia"/>
      <w:sz w:val="24"/>
      <w:u w:val="single"/>
    </w:rPr>
  </w:style>
  <w:style w:type="paragraph" w:customStyle="1" w:styleId="StyleCardsGeorgia">
    <w:name w:val="Style Cards + Georgia"/>
    <w:basedOn w:val="Normal"/>
    <w:qFormat/>
    <w:rsid w:val="00524B0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24B0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24B0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24B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24B0E"/>
    <w:rPr>
      <w:b w:val="0"/>
      <w:bCs w:val="0"/>
      <w:sz w:val="22"/>
      <w:u w:val="single"/>
      <w:bdr w:val="none" w:sz="0" w:space="0" w:color="auto"/>
    </w:rPr>
  </w:style>
  <w:style w:type="character" w:customStyle="1" w:styleId="cit-title">
    <w:name w:val="cit-title"/>
    <w:basedOn w:val="DefaultParagraphFont"/>
    <w:rsid w:val="00524B0E"/>
  </w:style>
  <w:style w:type="paragraph" w:customStyle="1" w:styleId="txttitle">
    <w:name w:val="txttitle"/>
    <w:basedOn w:val="Normal"/>
    <w:uiPriority w:val="99"/>
    <w:qFormat/>
    <w:rsid w:val="00524B0E"/>
    <w:pPr>
      <w:spacing w:before="100" w:beforeAutospacing="1" w:after="100" w:afterAutospacing="1"/>
    </w:pPr>
    <w:rPr>
      <w:sz w:val="24"/>
    </w:rPr>
  </w:style>
  <w:style w:type="character" w:customStyle="1" w:styleId="z3988">
    <w:name w:val="z3988"/>
    <w:basedOn w:val="DefaultParagraphFont"/>
    <w:rsid w:val="00524B0E"/>
  </w:style>
  <w:style w:type="character" w:customStyle="1" w:styleId="nowrap">
    <w:name w:val="nowrap"/>
    <w:basedOn w:val="DefaultParagraphFont"/>
    <w:rsid w:val="00524B0E"/>
  </w:style>
  <w:style w:type="paragraph" w:customStyle="1" w:styleId="SmallCards">
    <w:name w:val="Small Cards"/>
    <w:basedOn w:val="Normal"/>
    <w:link w:val="SmallCardsChar"/>
    <w:autoRedefine/>
    <w:qFormat/>
    <w:rsid w:val="00524B0E"/>
    <w:rPr>
      <w:rFonts w:eastAsia="Times New Roman"/>
      <w:sz w:val="16"/>
      <w:szCs w:val="20"/>
    </w:rPr>
  </w:style>
  <w:style w:type="character" w:customStyle="1" w:styleId="freeaccess">
    <w:name w:val="freeaccess"/>
    <w:basedOn w:val="DefaultParagraphFont"/>
    <w:rsid w:val="00524B0E"/>
  </w:style>
  <w:style w:type="character" w:customStyle="1" w:styleId="BoxX2">
    <w:name w:val="BoxX2"/>
    <w:qFormat/>
    <w:rsid w:val="00524B0E"/>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524B0E"/>
    <w:rPr>
      <w:rFonts w:eastAsia="SimSun"/>
      <w:lang w:eastAsia="zh-CN"/>
    </w:rPr>
  </w:style>
  <w:style w:type="character" w:customStyle="1" w:styleId="StyleStyle49pt9Char">
    <w:name w:val="Style Style4 + 9 pt9 Char"/>
    <w:link w:val="StyleStyle49pt9"/>
    <w:rsid w:val="00524B0E"/>
    <w:rPr>
      <w:rFonts w:ascii="Times New Roman" w:eastAsia="SimSun" w:hAnsi="Times New Roman" w:cs="Times New Roman"/>
      <w:u w:val="single"/>
      <w:lang w:eastAsia="zh-CN"/>
    </w:rPr>
  </w:style>
  <w:style w:type="paragraph" w:customStyle="1" w:styleId="DebateBlocking">
    <w:name w:val="DebateBlocking"/>
    <w:basedOn w:val="Normal"/>
    <w:next w:val="Nothing"/>
    <w:uiPriority w:val="99"/>
    <w:qFormat/>
    <w:rsid w:val="00524B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524B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4B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524B0E"/>
    <w:pPr>
      <w:spacing w:before="100" w:beforeAutospacing="1" w:after="100" w:afterAutospacing="1"/>
    </w:pPr>
    <w:rPr>
      <w:rFonts w:eastAsia="Times New Roman"/>
      <w:sz w:val="24"/>
    </w:rPr>
  </w:style>
  <w:style w:type="paragraph" w:customStyle="1" w:styleId="CiteLittle">
    <w:name w:val="Cite Little"/>
    <w:next w:val="Normal"/>
    <w:qFormat/>
    <w:rsid w:val="00524B0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24B0E"/>
    <w:rPr>
      <w:rFonts w:ascii="Times New Roman" w:eastAsia="MS Mincho" w:hAnsi="Times New Roman"/>
      <w:b/>
      <w:bCs/>
      <w:u w:val="thick"/>
    </w:rPr>
  </w:style>
  <w:style w:type="character" w:customStyle="1" w:styleId="StyleAsianMSMincho">
    <w:name w:val="Style (Asian) MS Mincho"/>
    <w:rsid w:val="00524B0E"/>
    <w:rPr>
      <w:rFonts w:ascii="Times New Roman" w:eastAsia="MS Mincho" w:hAnsi="Times New Roman"/>
      <w:u w:val="thick"/>
    </w:rPr>
  </w:style>
  <w:style w:type="paragraph" w:customStyle="1" w:styleId="docheader">
    <w:name w:val="doc header"/>
    <w:autoRedefine/>
    <w:qFormat/>
    <w:rsid w:val="00524B0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24B0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24B0E"/>
  </w:style>
  <w:style w:type="paragraph" w:customStyle="1" w:styleId="blocorganizer">
    <w:name w:val="bloc organizer"/>
    <w:basedOn w:val="Heading1"/>
    <w:next w:val="bloctitles"/>
    <w:link w:val="blocorganizerChar"/>
    <w:autoRedefine/>
    <w:qFormat/>
    <w:rsid w:val="00524B0E"/>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bCs w:val="0"/>
      <w:caps/>
      <w:sz w:val="4"/>
      <w:u w:val="single"/>
    </w:rPr>
  </w:style>
  <w:style w:type="character" w:customStyle="1" w:styleId="blocorganizerChar">
    <w:name w:val="bloc organizer Char"/>
    <w:link w:val="blocorganizer"/>
    <w:rsid w:val="00524B0E"/>
    <w:rPr>
      <w:rFonts w:ascii="Times New Roman" w:eastAsia="Times New Roman" w:hAnsi="Times New Roman" w:cs="Times New Roman"/>
      <w:b/>
      <w:bCs/>
      <w:caps/>
      <w:sz w:val="4"/>
      <w:szCs w:val="32"/>
      <w:u w:val="single"/>
    </w:rPr>
  </w:style>
  <w:style w:type="character" w:customStyle="1" w:styleId="UnderlineBoldChar">
    <w:name w:val="Underline Bold Char"/>
    <w:locked/>
    <w:rsid w:val="00524B0E"/>
    <w:rPr>
      <w:rFonts w:ascii="Times New Roman" w:eastAsia="Times New Roman" w:hAnsi="Times New Roman" w:cs="Calibri"/>
      <w:b/>
      <w:sz w:val="24"/>
      <w:szCs w:val="20"/>
      <w:u w:val="single"/>
    </w:rPr>
  </w:style>
  <w:style w:type="character" w:customStyle="1" w:styleId="tagChar">
    <w:name w:val="%tag Char"/>
    <w:link w:val="tag"/>
    <w:uiPriority w:val="99"/>
    <w:rsid w:val="00524B0E"/>
    <w:rPr>
      <w:rFonts w:ascii="Garamond" w:eastAsia="Calibri" w:hAnsi="Garamond" w:cs="Times New Roman"/>
      <w:bCs/>
      <w:sz w:val="18"/>
    </w:rPr>
  </w:style>
  <w:style w:type="character" w:customStyle="1" w:styleId="AAAcardChar">
    <w:name w:val="AAAcard Char"/>
    <w:link w:val="AAAcard"/>
    <w:uiPriority w:val="99"/>
    <w:rsid w:val="00524B0E"/>
    <w:rPr>
      <w:rFonts w:ascii="Times New Roman" w:eastAsia="Times New Roman" w:hAnsi="Times New Roman" w:cs="Times New Roman"/>
    </w:rPr>
  </w:style>
  <w:style w:type="character" w:customStyle="1" w:styleId="underlineCharChar2">
    <w:name w:val="underline Char Char"/>
    <w:rsid w:val="00524B0E"/>
    <w:rPr>
      <w:rFonts w:ascii="Arial Narrow" w:eastAsia="Times New Roman" w:hAnsi="Arial Narrow" w:cs="Calibri"/>
      <w:sz w:val="24"/>
      <w:u w:val="single"/>
    </w:rPr>
  </w:style>
  <w:style w:type="paragraph" w:customStyle="1" w:styleId="tagstyle1">
    <w:name w:val="tagstyle"/>
    <w:basedOn w:val="Normal"/>
    <w:qFormat/>
    <w:rsid w:val="00524B0E"/>
    <w:pPr>
      <w:spacing w:before="100" w:beforeAutospacing="1" w:after="100" w:afterAutospacing="1"/>
    </w:pPr>
    <w:rPr>
      <w:rFonts w:eastAsia="Times New Roman"/>
      <w:sz w:val="24"/>
    </w:rPr>
  </w:style>
  <w:style w:type="character" w:customStyle="1" w:styleId="newsstorytitle">
    <w:name w:val="news_story_title"/>
    <w:rsid w:val="00524B0E"/>
  </w:style>
  <w:style w:type="character" w:customStyle="1" w:styleId="yqlink">
    <w:name w:val="yqlink"/>
    <w:rsid w:val="00524B0E"/>
  </w:style>
  <w:style w:type="character" w:customStyle="1" w:styleId="clbody">
    <w:name w:val="clbody"/>
    <w:rsid w:val="00524B0E"/>
  </w:style>
  <w:style w:type="paragraph" w:customStyle="1" w:styleId="Analyticals">
    <w:name w:val="Analyticals"/>
    <w:basedOn w:val="Normal"/>
    <w:qFormat/>
    <w:rsid w:val="00524B0E"/>
    <w:rPr>
      <w:rFonts w:eastAsia="Times New Roman"/>
      <w:sz w:val="24"/>
    </w:rPr>
  </w:style>
  <w:style w:type="character" w:customStyle="1" w:styleId="norm">
    <w:name w:val="norm"/>
    <w:rsid w:val="00524B0E"/>
  </w:style>
  <w:style w:type="character" w:customStyle="1" w:styleId="boldandunderlinecharcharcharcharcharcharcharcharcharcharcharcharcharcharcharchar0">
    <w:name w:val="boldandunderlinecharcharcharcharcharcharcharcharcharcharcharcharcharcharcharchar"/>
    <w:rsid w:val="00524B0E"/>
  </w:style>
  <w:style w:type="character" w:customStyle="1" w:styleId="underlinecharcharcharcharcharcharcharcharcharcharcharcharcharchar0">
    <w:name w:val="underlinecharcharcharcharcharcharcharcharcharcharcharcharcharchar"/>
    <w:rsid w:val="00524B0E"/>
  </w:style>
  <w:style w:type="character" w:customStyle="1" w:styleId="CharCharCharCharCharChar1Char">
    <w:name w:val="Char Char Char Char Char Char1 Char"/>
    <w:rsid w:val="00524B0E"/>
    <w:rPr>
      <w:rFonts w:ascii="Times New Roman" w:eastAsia="Times New Roman" w:hAnsi="Times New Roman" w:cs="Times New Roman"/>
      <w:b/>
      <w:sz w:val="24"/>
      <w:szCs w:val="24"/>
    </w:rPr>
  </w:style>
  <w:style w:type="character" w:customStyle="1" w:styleId="emphasis22">
    <w:name w:val="emphasis2"/>
    <w:rsid w:val="00524B0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24B0E"/>
    <w:rPr>
      <w:sz w:val="24"/>
      <w:szCs w:val="24"/>
      <w:lang w:val="en-US" w:eastAsia="en-US" w:bidi="ar-SA"/>
    </w:rPr>
  </w:style>
  <w:style w:type="character" w:customStyle="1" w:styleId="NewTag">
    <w:name w:val="NewTag"/>
    <w:uiPriority w:val="1"/>
    <w:qFormat/>
    <w:rsid w:val="00524B0E"/>
    <w:rPr>
      <w:rFonts w:ascii="Georgia" w:hAnsi="Georgia"/>
      <w:b/>
      <w:sz w:val="24"/>
    </w:rPr>
  </w:style>
  <w:style w:type="character" w:customStyle="1" w:styleId="searchtools-record-title">
    <w:name w:val="searchtools-record-title"/>
    <w:basedOn w:val="DefaultParagraphFont"/>
    <w:rsid w:val="00524B0E"/>
  </w:style>
  <w:style w:type="character" w:customStyle="1" w:styleId="rightside">
    <w:name w:val="rightside"/>
    <w:rsid w:val="00524B0E"/>
  </w:style>
  <w:style w:type="character" w:customStyle="1" w:styleId="flourish">
    <w:name w:val="flourish"/>
    <w:rsid w:val="00524B0E"/>
  </w:style>
  <w:style w:type="character" w:customStyle="1" w:styleId="style150">
    <w:name w:val="style150"/>
    <w:rsid w:val="00524B0E"/>
  </w:style>
  <w:style w:type="character" w:customStyle="1" w:styleId="head">
    <w:name w:val="head"/>
    <w:rsid w:val="00524B0E"/>
  </w:style>
  <w:style w:type="character" w:customStyle="1" w:styleId="titletxt">
    <w:name w:val="titletxt"/>
    <w:rsid w:val="00524B0E"/>
  </w:style>
  <w:style w:type="character" w:customStyle="1" w:styleId="colbcopy">
    <w:name w:val="colbcopy"/>
    <w:rsid w:val="00524B0E"/>
  </w:style>
  <w:style w:type="character" w:customStyle="1" w:styleId="hcard">
    <w:name w:val="hcard"/>
    <w:rsid w:val="00524B0E"/>
  </w:style>
  <w:style w:type="paragraph" w:customStyle="1" w:styleId="StylePlainTextTimesNewRomanBold">
    <w:name w:val="Style Plain Text + Times New Roman Bold"/>
    <w:basedOn w:val="PlainText"/>
    <w:qFormat/>
    <w:rsid w:val="00524B0E"/>
    <w:pPr>
      <w:widowControl/>
      <w:autoSpaceDE/>
      <w:autoSpaceDN/>
      <w:adjustRightInd/>
    </w:pPr>
    <w:rPr>
      <w:rFonts w:ascii="Courier" w:eastAsia="Cambria" w:hAnsi="Courier"/>
      <w:sz w:val="21"/>
      <w:szCs w:val="21"/>
    </w:rPr>
  </w:style>
  <w:style w:type="paragraph" w:customStyle="1" w:styleId="hotroute2">
    <w:name w:val="hotroute"/>
    <w:basedOn w:val="Normal"/>
    <w:qFormat/>
    <w:rsid w:val="00524B0E"/>
    <w:pPr>
      <w:ind w:left="288"/>
    </w:pPr>
  </w:style>
  <w:style w:type="paragraph" w:customStyle="1" w:styleId="DeleteAnalytics">
    <w:name w:val="Delete Analytics"/>
    <w:basedOn w:val="Heading4"/>
    <w:qFormat/>
    <w:rsid w:val="00524B0E"/>
    <w:pPr>
      <w:spacing w:before="200"/>
    </w:pPr>
    <w:rPr>
      <w:bCs w:val="0"/>
      <w:color w:val="800000"/>
    </w:rPr>
  </w:style>
  <w:style w:type="paragraph" w:customStyle="1" w:styleId="ReallyFuckingSmall0">
    <w:name w:val="Really Fucking Small"/>
    <w:basedOn w:val="Normal"/>
    <w:link w:val="ReallyFuckingSmallChar0"/>
    <w:qFormat/>
    <w:rsid w:val="00524B0E"/>
    <w:pPr>
      <w:ind w:left="144"/>
    </w:pPr>
    <w:rPr>
      <w:rFonts w:eastAsia="Times New Roman"/>
      <w:sz w:val="12"/>
    </w:rPr>
  </w:style>
  <w:style w:type="character" w:customStyle="1" w:styleId="ReallyFuckingSmallChar0">
    <w:name w:val="Really Fucking Small Char"/>
    <w:link w:val="ReallyFuckingSmall0"/>
    <w:rsid w:val="00524B0E"/>
    <w:rPr>
      <w:rFonts w:ascii="Times New Roman" w:eastAsia="Times New Roman" w:hAnsi="Times New Roman" w:cs="Times New Roman"/>
      <w:sz w:val="12"/>
    </w:rPr>
  </w:style>
  <w:style w:type="paragraph" w:customStyle="1" w:styleId="Boxempahsis">
    <w:name w:val="Box empahsis"/>
    <w:basedOn w:val="Normal"/>
    <w:link w:val="BoxempahsisChar"/>
    <w:qFormat/>
    <w:rsid w:val="00524B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24B0E"/>
    <w:rPr>
      <w:rFonts w:ascii="Franklin Gothic Heavy" w:hAnsi="Franklin Gothic Heavy" w:cs="Times New Roman"/>
      <w:sz w:val="24"/>
      <w:u w:val="single"/>
      <w:bdr w:val="single" w:sz="4" w:space="0" w:color="auto"/>
    </w:rPr>
  </w:style>
  <w:style w:type="character" w:customStyle="1" w:styleId="Qualified">
    <w:name w:val="Qualified"/>
    <w:rsid w:val="00524B0E"/>
    <w:rPr>
      <w:rFonts w:asciiTheme="majorHAnsi" w:hAnsiTheme="majorHAnsi"/>
      <w:b/>
      <w:bCs/>
      <w:sz w:val="16"/>
    </w:rPr>
  </w:style>
  <w:style w:type="character" w:customStyle="1" w:styleId="BlockTitleChar0">
    <w:name w:val="%Block Title Char"/>
    <w:rsid w:val="00524B0E"/>
    <w:rPr>
      <w:rFonts w:ascii="Arial" w:eastAsia="Times New Roman" w:hAnsi="Arial" w:cs="Arial"/>
      <w:b/>
      <w:bCs/>
      <w:kern w:val="32"/>
      <w:sz w:val="28"/>
      <w:szCs w:val="32"/>
    </w:rPr>
  </w:style>
  <w:style w:type="character" w:customStyle="1" w:styleId="columntexthead">
    <w:name w:val="columntexthead"/>
    <w:rsid w:val="00524B0E"/>
  </w:style>
  <w:style w:type="character" w:customStyle="1" w:styleId="instruction">
    <w:name w:val="instruction"/>
    <w:rsid w:val="00524B0E"/>
  </w:style>
  <w:style w:type="character" w:customStyle="1" w:styleId="imagelink">
    <w:name w:val="imagelink"/>
    <w:rsid w:val="00524B0E"/>
  </w:style>
  <w:style w:type="character" w:customStyle="1" w:styleId="leadin">
    <w:name w:val="leadin"/>
    <w:rsid w:val="00524B0E"/>
  </w:style>
  <w:style w:type="character" w:customStyle="1" w:styleId="noticiabyline">
    <w:name w:val="noticia_byline"/>
    <w:rsid w:val="00524B0E"/>
  </w:style>
  <w:style w:type="character" w:customStyle="1" w:styleId="rightnowyahoo">
    <w:name w:val="right_now_yahoo"/>
    <w:rsid w:val="00524B0E"/>
  </w:style>
  <w:style w:type="character" w:customStyle="1" w:styleId="submittedmeta">
    <w:name w:val="submitted meta"/>
    <w:rsid w:val="00524B0E"/>
  </w:style>
  <w:style w:type="character" w:customStyle="1" w:styleId="AAAunderline">
    <w:name w:val="AAAunderline"/>
    <w:qFormat/>
    <w:rsid w:val="00524B0E"/>
    <w:rPr>
      <w:b/>
      <w:u w:val="single"/>
    </w:rPr>
  </w:style>
  <w:style w:type="paragraph" w:customStyle="1" w:styleId="IndexHeader">
    <w:name w:val="Index Header"/>
    <w:basedOn w:val="Normal"/>
    <w:qFormat/>
    <w:rsid w:val="00524B0E"/>
    <w:pPr>
      <w:ind w:left="-720"/>
      <w:outlineLvl w:val="0"/>
    </w:pPr>
    <w:rPr>
      <w:rFonts w:eastAsia="Times New Roman"/>
      <w:b/>
      <w:bCs/>
      <w:sz w:val="36"/>
      <w:szCs w:val="20"/>
    </w:rPr>
  </w:style>
  <w:style w:type="character" w:customStyle="1" w:styleId="IndexHeaderChar">
    <w:name w:val="Index Header Char"/>
    <w:rsid w:val="00524B0E"/>
    <w:rPr>
      <w:rFonts w:ascii="Times New Roman" w:eastAsia="Times New Roman" w:hAnsi="Times New Roman"/>
      <w:b/>
      <w:bCs/>
      <w:sz w:val="36"/>
    </w:rPr>
  </w:style>
  <w:style w:type="paragraph" w:customStyle="1" w:styleId="CardRead">
    <w:name w:val="Card_Read"/>
    <w:basedOn w:val="Normal"/>
    <w:qFormat/>
    <w:rsid w:val="00524B0E"/>
    <w:rPr>
      <w:rFonts w:ascii="Times" w:eastAsia="Times" w:hAnsi="Times"/>
      <w:szCs w:val="20"/>
    </w:rPr>
  </w:style>
  <w:style w:type="paragraph" w:customStyle="1" w:styleId="CardNU">
    <w:name w:val="CardNU"/>
    <w:basedOn w:val="Normal"/>
    <w:qFormat/>
    <w:rsid w:val="00524B0E"/>
    <w:rPr>
      <w:rFonts w:ascii="Times" w:eastAsia="Times" w:hAnsi="Times"/>
      <w:sz w:val="14"/>
      <w:szCs w:val="20"/>
    </w:rPr>
  </w:style>
  <w:style w:type="paragraph" w:customStyle="1" w:styleId="StyleHeading310pt">
    <w:name w:val="Style Heading 3 + 10 pt"/>
    <w:basedOn w:val="Heading3"/>
    <w:qFormat/>
    <w:rsid w:val="00524B0E"/>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524B0E"/>
    <w:rPr>
      <w:rFonts w:ascii="Times New Roman" w:eastAsia="Times New Roman" w:hAnsi="Times New Roman" w:cs="Arial"/>
      <w:b/>
      <w:bCs/>
      <w:sz w:val="26"/>
      <w:szCs w:val="26"/>
    </w:rPr>
  </w:style>
  <w:style w:type="paragraph" w:customStyle="1" w:styleId="Style30">
    <w:name w:val="Style 3"/>
    <w:basedOn w:val="Normal"/>
    <w:qFormat/>
    <w:rsid w:val="00524B0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24B0E"/>
    <w:pPr>
      <w:spacing w:after="60"/>
    </w:pPr>
    <w:rPr>
      <w:rFonts w:eastAsia="Times New Roman"/>
      <w:sz w:val="18"/>
    </w:rPr>
  </w:style>
  <w:style w:type="paragraph" w:customStyle="1" w:styleId="OmniPage8">
    <w:name w:val="OmniPage #8"/>
    <w:basedOn w:val="Normal"/>
    <w:qFormat/>
    <w:rsid w:val="00524B0E"/>
    <w:rPr>
      <w:rFonts w:eastAsia="Times New Roman"/>
      <w:color w:val="000000"/>
      <w:szCs w:val="20"/>
    </w:rPr>
  </w:style>
  <w:style w:type="paragraph" w:customStyle="1" w:styleId="OmniPage2">
    <w:name w:val="OmniPage #2"/>
    <w:basedOn w:val="Normal"/>
    <w:qFormat/>
    <w:rsid w:val="00524B0E"/>
    <w:rPr>
      <w:rFonts w:eastAsia="Times New Roman"/>
      <w:color w:val="000000"/>
      <w:szCs w:val="20"/>
    </w:rPr>
  </w:style>
  <w:style w:type="paragraph" w:customStyle="1" w:styleId="OmniPage6">
    <w:name w:val="OmniPage #6"/>
    <w:basedOn w:val="Normal"/>
    <w:qFormat/>
    <w:rsid w:val="00524B0E"/>
    <w:rPr>
      <w:rFonts w:eastAsia="Times New Roman"/>
      <w:color w:val="000000"/>
      <w:szCs w:val="20"/>
    </w:rPr>
  </w:style>
  <w:style w:type="paragraph" w:customStyle="1" w:styleId="OmniPage7">
    <w:name w:val="OmniPage #7"/>
    <w:basedOn w:val="Normal"/>
    <w:qFormat/>
    <w:rsid w:val="00524B0E"/>
    <w:rPr>
      <w:rFonts w:eastAsia="Times New Roman"/>
      <w:color w:val="000000"/>
      <w:szCs w:val="20"/>
    </w:rPr>
  </w:style>
  <w:style w:type="paragraph" w:customStyle="1" w:styleId="OmniPage11">
    <w:name w:val="OmniPage #11"/>
    <w:basedOn w:val="Normal"/>
    <w:qFormat/>
    <w:rsid w:val="00524B0E"/>
    <w:rPr>
      <w:rFonts w:eastAsia="Times New Roman"/>
      <w:color w:val="000000"/>
      <w:szCs w:val="20"/>
    </w:rPr>
  </w:style>
  <w:style w:type="paragraph" w:customStyle="1" w:styleId="OmniPage12">
    <w:name w:val="OmniPage #12"/>
    <w:basedOn w:val="Normal"/>
    <w:qFormat/>
    <w:rsid w:val="00524B0E"/>
    <w:rPr>
      <w:rFonts w:eastAsia="Times New Roman"/>
      <w:color w:val="000000"/>
      <w:szCs w:val="20"/>
    </w:rPr>
  </w:style>
  <w:style w:type="paragraph" w:customStyle="1" w:styleId="OmniPage13">
    <w:name w:val="OmniPage #13"/>
    <w:basedOn w:val="Normal"/>
    <w:qFormat/>
    <w:rsid w:val="00524B0E"/>
    <w:rPr>
      <w:rFonts w:eastAsia="Times New Roman"/>
      <w:color w:val="000000"/>
      <w:szCs w:val="20"/>
    </w:rPr>
  </w:style>
  <w:style w:type="paragraph" w:customStyle="1" w:styleId="OmniPage14">
    <w:name w:val="OmniPage #14"/>
    <w:basedOn w:val="Normal"/>
    <w:qFormat/>
    <w:rsid w:val="00524B0E"/>
    <w:rPr>
      <w:rFonts w:eastAsia="Times New Roman"/>
      <w:color w:val="000000"/>
      <w:szCs w:val="20"/>
    </w:rPr>
  </w:style>
  <w:style w:type="paragraph" w:customStyle="1" w:styleId="OmniPage15">
    <w:name w:val="OmniPage #15"/>
    <w:basedOn w:val="Normal"/>
    <w:qFormat/>
    <w:rsid w:val="00524B0E"/>
    <w:rPr>
      <w:rFonts w:eastAsia="Times New Roman"/>
      <w:color w:val="000000"/>
      <w:szCs w:val="20"/>
    </w:rPr>
  </w:style>
  <w:style w:type="paragraph" w:customStyle="1" w:styleId="OmniPage17">
    <w:name w:val="OmniPage #17"/>
    <w:basedOn w:val="Normal"/>
    <w:qFormat/>
    <w:rsid w:val="00524B0E"/>
    <w:rPr>
      <w:rFonts w:eastAsia="Times New Roman"/>
      <w:color w:val="000000"/>
      <w:szCs w:val="20"/>
    </w:rPr>
  </w:style>
  <w:style w:type="paragraph" w:customStyle="1" w:styleId="OmniPage19">
    <w:name w:val="OmniPage #19"/>
    <w:basedOn w:val="Normal"/>
    <w:qFormat/>
    <w:rsid w:val="00524B0E"/>
    <w:rPr>
      <w:rFonts w:eastAsia="Times New Roman"/>
      <w:color w:val="000000"/>
      <w:szCs w:val="20"/>
    </w:rPr>
  </w:style>
  <w:style w:type="paragraph" w:customStyle="1" w:styleId="OmniPage20">
    <w:name w:val="OmniPage #20"/>
    <w:basedOn w:val="Normal"/>
    <w:qFormat/>
    <w:rsid w:val="00524B0E"/>
    <w:rPr>
      <w:rFonts w:eastAsia="Times New Roman"/>
      <w:color w:val="000000"/>
      <w:szCs w:val="20"/>
    </w:rPr>
  </w:style>
  <w:style w:type="paragraph" w:customStyle="1" w:styleId="OmniPage21">
    <w:name w:val="OmniPage #21"/>
    <w:basedOn w:val="Normal"/>
    <w:qFormat/>
    <w:rsid w:val="00524B0E"/>
    <w:rPr>
      <w:rFonts w:eastAsia="Times New Roman"/>
      <w:color w:val="000000"/>
      <w:szCs w:val="20"/>
    </w:rPr>
  </w:style>
  <w:style w:type="paragraph" w:customStyle="1" w:styleId="OmniPage22">
    <w:name w:val="OmniPage #22"/>
    <w:basedOn w:val="Normal"/>
    <w:qFormat/>
    <w:rsid w:val="00524B0E"/>
    <w:rPr>
      <w:rFonts w:eastAsia="Times New Roman"/>
      <w:color w:val="000000"/>
      <w:szCs w:val="20"/>
    </w:rPr>
  </w:style>
  <w:style w:type="paragraph" w:customStyle="1" w:styleId="OmniPage25">
    <w:name w:val="OmniPage #25"/>
    <w:basedOn w:val="Normal"/>
    <w:qFormat/>
    <w:rsid w:val="00524B0E"/>
    <w:rPr>
      <w:rFonts w:eastAsia="Times New Roman"/>
      <w:color w:val="000000"/>
      <w:szCs w:val="20"/>
    </w:rPr>
  </w:style>
  <w:style w:type="paragraph" w:customStyle="1" w:styleId="OmniPage18">
    <w:name w:val="OmniPage #18"/>
    <w:basedOn w:val="Normal"/>
    <w:qFormat/>
    <w:rsid w:val="00524B0E"/>
    <w:rPr>
      <w:rFonts w:eastAsia="Times New Roman"/>
      <w:color w:val="000000"/>
      <w:szCs w:val="20"/>
    </w:rPr>
  </w:style>
  <w:style w:type="paragraph" w:customStyle="1" w:styleId="OmniPage26">
    <w:name w:val="OmniPage #26"/>
    <w:basedOn w:val="Normal"/>
    <w:qFormat/>
    <w:rsid w:val="00524B0E"/>
    <w:rPr>
      <w:rFonts w:eastAsia="Times New Roman"/>
      <w:color w:val="000000"/>
      <w:szCs w:val="20"/>
    </w:rPr>
  </w:style>
  <w:style w:type="character" w:customStyle="1" w:styleId="iagsheaderlarge">
    <w:name w:val="iags_header_large"/>
    <w:rsid w:val="00524B0E"/>
  </w:style>
  <w:style w:type="paragraph" w:customStyle="1" w:styleId="OmniPage9">
    <w:name w:val="OmniPage #9"/>
    <w:basedOn w:val="Normal"/>
    <w:qFormat/>
    <w:rsid w:val="00524B0E"/>
    <w:rPr>
      <w:rFonts w:eastAsia="Times New Roman"/>
      <w:color w:val="000000"/>
      <w:szCs w:val="20"/>
    </w:rPr>
  </w:style>
  <w:style w:type="paragraph" w:customStyle="1" w:styleId="OmniPage5">
    <w:name w:val="OmniPage #5"/>
    <w:basedOn w:val="Normal"/>
    <w:qFormat/>
    <w:rsid w:val="00524B0E"/>
    <w:rPr>
      <w:rFonts w:eastAsia="Times New Roman"/>
      <w:color w:val="000000"/>
      <w:szCs w:val="20"/>
    </w:rPr>
  </w:style>
  <w:style w:type="character" w:customStyle="1" w:styleId="style12char0">
    <w:name w:val="style12char"/>
    <w:rsid w:val="00524B0E"/>
  </w:style>
  <w:style w:type="character" w:customStyle="1" w:styleId="charchar2">
    <w:name w:val="charchar2"/>
    <w:rsid w:val="00524B0E"/>
  </w:style>
  <w:style w:type="character" w:customStyle="1" w:styleId="style11char0">
    <w:name w:val="style11char"/>
    <w:rsid w:val="00524B0E"/>
  </w:style>
  <w:style w:type="paragraph" w:customStyle="1" w:styleId="CitesandCardText">
    <w:name w:val="Cites and Card Text"/>
    <w:basedOn w:val="Normal"/>
    <w:qFormat/>
    <w:rsid w:val="00524B0E"/>
    <w:rPr>
      <w:rFonts w:eastAsia="Times New Roman"/>
    </w:rPr>
  </w:style>
  <w:style w:type="paragraph" w:styleId="List2">
    <w:name w:val="List 2"/>
    <w:basedOn w:val="Default"/>
    <w:next w:val="Default"/>
    <w:rsid w:val="00524B0E"/>
    <w:rPr>
      <w:color w:val="auto"/>
    </w:rPr>
  </w:style>
  <w:style w:type="paragraph" w:customStyle="1" w:styleId="Style160">
    <w:name w:val="Style 16"/>
    <w:basedOn w:val="Normal"/>
    <w:qFormat/>
    <w:rsid w:val="00524B0E"/>
    <w:pPr>
      <w:autoSpaceDE w:val="0"/>
      <w:autoSpaceDN w:val="0"/>
      <w:adjustRightInd w:val="0"/>
    </w:pPr>
    <w:rPr>
      <w:rFonts w:eastAsia="Times New Roman"/>
      <w:sz w:val="24"/>
    </w:rPr>
  </w:style>
  <w:style w:type="paragraph" w:customStyle="1" w:styleId="smalltext2">
    <w:name w:val="smalltext"/>
    <w:basedOn w:val="Normal"/>
    <w:link w:val="smalltextChar1"/>
    <w:qFormat/>
    <w:rsid w:val="00524B0E"/>
    <w:rPr>
      <w:rFonts w:eastAsia="Times New Roman"/>
      <w:sz w:val="16"/>
    </w:rPr>
  </w:style>
  <w:style w:type="character" w:customStyle="1" w:styleId="smalltextChar1">
    <w:name w:val="smalltext Char"/>
    <w:link w:val="smalltext2"/>
    <w:rsid w:val="00524B0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24B0E"/>
    <w:pPr>
      <w:spacing w:after="120"/>
    </w:pPr>
    <w:rPr>
      <w:color w:val="auto"/>
    </w:rPr>
  </w:style>
  <w:style w:type="paragraph" w:customStyle="1" w:styleId="headingChar">
    <w:name w:val="heading Char"/>
    <w:basedOn w:val="Normal"/>
    <w:qFormat/>
    <w:rsid w:val="00524B0E"/>
    <w:pPr>
      <w:jc w:val="center"/>
    </w:pPr>
    <w:rPr>
      <w:rFonts w:ascii="Arial Black" w:eastAsia="Times New Roman" w:hAnsi="Arial Black"/>
      <w:b/>
      <w:sz w:val="36"/>
      <w:u w:val="single"/>
    </w:rPr>
  </w:style>
  <w:style w:type="character" w:customStyle="1" w:styleId="boldunderlineCharChar0">
    <w:name w:val="boldunderline Char Char"/>
    <w:rsid w:val="00524B0E"/>
    <w:rPr>
      <w:b/>
      <w:sz w:val="22"/>
      <w:szCs w:val="24"/>
      <w:u w:val="single"/>
      <w:lang w:val="en-US" w:eastAsia="en-US" w:bidi="ar-SA"/>
    </w:rPr>
  </w:style>
  <w:style w:type="paragraph" w:customStyle="1" w:styleId="Bullets-squares">
    <w:name w:val="Bullets - squares"/>
    <w:basedOn w:val="Normal"/>
    <w:next w:val="Normal"/>
    <w:qFormat/>
    <w:rsid w:val="00524B0E"/>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24B0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24B0E"/>
    <w:rPr>
      <w:rFonts w:ascii="Times New Roman" w:eastAsia="Times New Roman" w:hAnsi="Times New Roman" w:cs="Times New Roman"/>
      <w:sz w:val="16"/>
    </w:rPr>
  </w:style>
  <w:style w:type="paragraph" w:customStyle="1" w:styleId="RegularCite">
    <w:name w:val="Regular Cite"/>
    <w:qFormat/>
    <w:rsid w:val="00524B0E"/>
    <w:pPr>
      <w:spacing w:after="0" w:line="240" w:lineRule="auto"/>
    </w:pPr>
    <w:rPr>
      <w:rFonts w:ascii="Times New Roman" w:eastAsia="Times New Roman" w:hAnsi="Times New Roman" w:cs="Times New Roman"/>
      <w:sz w:val="20"/>
    </w:rPr>
  </w:style>
  <w:style w:type="character" w:customStyle="1" w:styleId="eudoraheader">
    <w:name w:val="eudoraheader"/>
    <w:rsid w:val="00524B0E"/>
  </w:style>
  <w:style w:type="character" w:customStyle="1" w:styleId="emailstyle26">
    <w:name w:val="emailstyle26"/>
    <w:rsid w:val="00524B0E"/>
  </w:style>
  <w:style w:type="paragraph" w:customStyle="1" w:styleId="context">
    <w:name w:val="context"/>
    <w:basedOn w:val="Normal"/>
    <w:qFormat/>
    <w:rsid w:val="00524B0E"/>
    <w:pPr>
      <w:spacing w:before="100" w:beforeAutospacing="1" w:after="100" w:afterAutospacing="1"/>
    </w:pPr>
    <w:rPr>
      <w:rFonts w:eastAsia="Times New Roman"/>
      <w:sz w:val="24"/>
    </w:rPr>
  </w:style>
  <w:style w:type="character" w:customStyle="1" w:styleId="sendtofriend">
    <w:name w:val="sendtofriend"/>
    <w:rsid w:val="00524B0E"/>
  </w:style>
  <w:style w:type="character" w:customStyle="1" w:styleId="pagetype">
    <w:name w:val="pagetype"/>
    <w:rsid w:val="00524B0E"/>
  </w:style>
  <w:style w:type="character" w:customStyle="1" w:styleId="byl">
    <w:name w:val="byl"/>
    <w:rsid w:val="00524B0E"/>
  </w:style>
  <w:style w:type="character" w:customStyle="1" w:styleId="byd">
    <w:name w:val="byd"/>
    <w:rsid w:val="00524B0E"/>
  </w:style>
  <w:style w:type="paragraph" w:customStyle="1" w:styleId="Size6">
    <w:name w:val="Size 6"/>
    <w:link w:val="Size6Char"/>
    <w:qFormat/>
    <w:rsid w:val="00524B0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24B0E"/>
    <w:rPr>
      <w:rFonts w:ascii="Times New Roman" w:eastAsia="Times New Roman" w:hAnsi="Times New Roman" w:cs="Times New Roman"/>
      <w:sz w:val="16"/>
    </w:rPr>
  </w:style>
  <w:style w:type="character" w:customStyle="1" w:styleId="underliningchar0">
    <w:name w:val="underliningchar"/>
    <w:rsid w:val="00524B0E"/>
  </w:style>
  <w:style w:type="paragraph" w:customStyle="1" w:styleId="TxBrp11">
    <w:name w:val="TxBr_p11"/>
    <w:basedOn w:val="Normal"/>
    <w:qFormat/>
    <w:rsid w:val="00524B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24B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24B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24B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24B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24B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24B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24B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24B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24B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24B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24B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24B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24B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24B0E"/>
    <w:rPr>
      <w:vanish w:val="0"/>
      <w:webHidden w:val="0"/>
      <w:color w:val="999999"/>
      <w:sz w:val="12"/>
      <w:szCs w:val="12"/>
      <w:specVanish/>
    </w:rPr>
  </w:style>
  <w:style w:type="paragraph" w:customStyle="1" w:styleId="CardsFont8pt">
    <w:name w:val="Cards + Font: 8 pt"/>
    <w:basedOn w:val="Normal"/>
    <w:qFormat/>
    <w:rsid w:val="00524B0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24B0E"/>
    <w:rPr>
      <w:sz w:val="16"/>
    </w:rPr>
  </w:style>
  <w:style w:type="character" w:customStyle="1" w:styleId="TagLineCharChar">
    <w:name w:val="Tag Line Char Char"/>
    <w:rsid w:val="00524B0E"/>
    <w:rPr>
      <w:rFonts w:cs="Arial"/>
      <w:b/>
      <w:bCs/>
      <w:iCs/>
      <w:sz w:val="24"/>
      <w:szCs w:val="28"/>
      <w:lang w:val="en-US" w:eastAsia="en-US" w:bidi="ar-SA"/>
    </w:rPr>
  </w:style>
  <w:style w:type="character" w:customStyle="1" w:styleId="articlecommentcount">
    <w:name w:val="article_comment_count"/>
    <w:rsid w:val="00524B0E"/>
  </w:style>
  <w:style w:type="character" w:customStyle="1" w:styleId="articlerecommendcount">
    <w:name w:val="article_recommend_count"/>
    <w:rsid w:val="00524B0E"/>
  </w:style>
  <w:style w:type="character" w:customStyle="1" w:styleId="normaltext1">
    <w:name w:val="normal_text"/>
    <w:rsid w:val="00524B0E"/>
  </w:style>
  <w:style w:type="paragraph" w:customStyle="1" w:styleId="storytimestamp">
    <w:name w:val="storytimestamp"/>
    <w:basedOn w:val="Normal"/>
    <w:qFormat/>
    <w:rsid w:val="00524B0E"/>
    <w:pPr>
      <w:spacing w:before="100" w:beforeAutospacing="1" w:after="100" w:afterAutospacing="1"/>
    </w:pPr>
    <w:rPr>
      <w:rFonts w:eastAsia="Times New Roman"/>
      <w:sz w:val="24"/>
    </w:rPr>
  </w:style>
  <w:style w:type="character" w:customStyle="1" w:styleId="story-byline">
    <w:name w:val="story-byline"/>
    <w:rsid w:val="00524B0E"/>
  </w:style>
  <w:style w:type="character" w:customStyle="1" w:styleId="story-titleline">
    <w:name w:val="story-titleline"/>
    <w:rsid w:val="00524B0E"/>
  </w:style>
  <w:style w:type="paragraph" w:styleId="ListBullet2">
    <w:name w:val="List Bullet 2"/>
    <w:basedOn w:val="Normal"/>
    <w:rsid w:val="00524B0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24B0E"/>
    <w:rPr>
      <w:rFonts w:eastAsia="Times New Roman"/>
      <w:color w:val="000000"/>
      <w:sz w:val="10"/>
    </w:rPr>
  </w:style>
  <w:style w:type="character" w:customStyle="1" w:styleId="UnderlineCardChar1">
    <w:name w:val="Underline Card Char"/>
    <w:rsid w:val="00524B0E"/>
    <w:rPr>
      <w:sz w:val="22"/>
      <w:szCs w:val="24"/>
      <w:u w:val="single"/>
      <w:lang w:val="en-US" w:eastAsia="en-US" w:bidi="ar-SA"/>
    </w:rPr>
  </w:style>
  <w:style w:type="character" w:customStyle="1" w:styleId="SourcesCharChar1">
    <w:name w:val="Sources Char Char1"/>
    <w:rsid w:val="00524B0E"/>
    <w:rPr>
      <w:rFonts w:cs="Arial"/>
      <w:b/>
      <w:bCs/>
      <w:iCs/>
      <w:sz w:val="24"/>
      <w:szCs w:val="28"/>
      <w:lang w:val="en-US" w:eastAsia="en-US" w:bidi="ar-SA"/>
    </w:rPr>
  </w:style>
  <w:style w:type="paragraph" w:customStyle="1" w:styleId="OmniPage3">
    <w:name w:val="OmniPage #3"/>
    <w:basedOn w:val="Normal"/>
    <w:qFormat/>
    <w:rsid w:val="00524B0E"/>
    <w:rPr>
      <w:rFonts w:eastAsia="Times New Roman"/>
      <w:color w:val="000000"/>
      <w:szCs w:val="20"/>
    </w:rPr>
  </w:style>
  <w:style w:type="paragraph" w:customStyle="1" w:styleId="OmniPage16">
    <w:name w:val="OmniPage #16"/>
    <w:basedOn w:val="Normal"/>
    <w:qFormat/>
    <w:rsid w:val="00524B0E"/>
    <w:rPr>
      <w:rFonts w:eastAsia="Times New Roman"/>
      <w:color w:val="000000"/>
      <w:szCs w:val="20"/>
    </w:rPr>
  </w:style>
  <w:style w:type="paragraph" w:customStyle="1" w:styleId="OmniPage23">
    <w:name w:val="OmniPage #23"/>
    <w:basedOn w:val="Normal"/>
    <w:qFormat/>
    <w:rsid w:val="00524B0E"/>
    <w:rPr>
      <w:rFonts w:eastAsia="Times New Roman"/>
      <w:color w:val="000000"/>
      <w:szCs w:val="20"/>
    </w:rPr>
  </w:style>
  <w:style w:type="paragraph" w:customStyle="1" w:styleId="OmniPage24">
    <w:name w:val="OmniPage #24"/>
    <w:basedOn w:val="Normal"/>
    <w:qFormat/>
    <w:rsid w:val="00524B0E"/>
    <w:rPr>
      <w:rFonts w:eastAsia="Times New Roman"/>
      <w:color w:val="000000"/>
      <w:szCs w:val="20"/>
    </w:rPr>
  </w:style>
  <w:style w:type="paragraph" w:customStyle="1" w:styleId="OmniPage27">
    <w:name w:val="OmniPage #27"/>
    <w:basedOn w:val="Normal"/>
    <w:qFormat/>
    <w:rsid w:val="00524B0E"/>
    <w:rPr>
      <w:rFonts w:eastAsia="Times New Roman"/>
      <w:color w:val="000000"/>
      <w:szCs w:val="20"/>
    </w:rPr>
  </w:style>
  <w:style w:type="paragraph" w:customStyle="1" w:styleId="OmniPage28">
    <w:name w:val="OmniPage #28"/>
    <w:basedOn w:val="Normal"/>
    <w:qFormat/>
    <w:rsid w:val="00524B0E"/>
    <w:rPr>
      <w:rFonts w:eastAsia="Times New Roman"/>
      <w:color w:val="000000"/>
      <w:szCs w:val="20"/>
    </w:rPr>
  </w:style>
  <w:style w:type="paragraph" w:customStyle="1" w:styleId="OmniPage29">
    <w:name w:val="OmniPage #29"/>
    <w:basedOn w:val="Normal"/>
    <w:qFormat/>
    <w:rsid w:val="00524B0E"/>
    <w:rPr>
      <w:rFonts w:eastAsia="Times New Roman"/>
      <w:color w:val="000000"/>
      <w:szCs w:val="20"/>
    </w:rPr>
  </w:style>
  <w:style w:type="paragraph" w:customStyle="1" w:styleId="OmniPage30">
    <w:name w:val="OmniPage #30"/>
    <w:basedOn w:val="Normal"/>
    <w:qFormat/>
    <w:rsid w:val="00524B0E"/>
    <w:rPr>
      <w:rFonts w:eastAsia="Times New Roman"/>
      <w:color w:val="000000"/>
      <w:szCs w:val="20"/>
    </w:rPr>
  </w:style>
  <w:style w:type="paragraph" w:customStyle="1" w:styleId="OmniPage31">
    <w:name w:val="OmniPage #31"/>
    <w:basedOn w:val="Normal"/>
    <w:qFormat/>
    <w:rsid w:val="00524B0E"/>
    <w:rPr>
      <w:rFonts w:eastAsia="Times New Roman"/>
      <w:color w:val="000000"/>
      <w:szCs w:val="20"/>
    </w:rPr>
  </w:style>
  <w:style w:type="paragraph" w:customStyle="1" w:styleId="OmniPage32">
    <w:name w:val="OmniPage #32"/>
    <w:basedOn w:val="Normal"/>
    <w:qFormat/>
    <w:rsid w:val="00524B0E"/>
    <w:rPr>
      <w:rFonts w:eastAsia="Times New Roman"/>
      <w:color w:val="000000"/>
      <w:szCs w:val="20"/>
    </w:rPr>
  </w:style>
  <w:style w:type="paragraph" w:customStyle="1" w:styleId="OmniPage33">
    <w:name w:val="OmniPage #33"/>
    <w:basedOn w:val="Normal"/>
    <w:qFormat/>
    <w:rsid w:val="00524B0E"/>
    <w:rPr>
      <w:rFonts w:eastAsia="Times New Roman"/>
      <w:color w:val="000000"/>
      <w:szCs w:val="20"/>
    </w:rPr>
  </w:style>
  <w:style w:type="paragraph" w:customStyle="1" w:styleId="OmniPage34">
    <w:name w:val="OmniPage #34"/>
    <w:basedOn w:val="Normal"/>
    <w:qFormat/>
    <w:rsid w:val="00524B0E"/>
    <w:rPr>
      <w:rFonts w:eastAsia="Times New Roman"/>
      <w:color w:val="000000"/>
      <w:szCs w:val="20"/>
    </w:rPr>
  </w:style>
  <w:style w:type="paragraph" w:customStyle="1" w:styleId="OmniPage35">
    <w:name w:val="OmniPage #35"/>
    <w:basedOn w:val="Normal"/>
    <w:qFormat/>
    <w:rsid w:val="00524B0E"/>
    <w:rPr>
      <w:rFonts w:eastAsia="Times New Roman"/>
      <w:color w:val="000000"/>
      <w:szCs w:val="20"/>
    </w:rPr>
  </w:style>
  <w:style w:type="paragraph" w:customStyle="1" w:styleId="OmniPage36">
    <w:name w:val="OmniPage #36"/>
    <w:basedOn w:val="Normal"/>
    <w:qFormat/>
    <w:rsid w:val="00524B0E"/>
    <w:rPr>
      <w:rFonts w:eastAsia="Times New Roman"/>
      <w:color w:val="000000"/>
      <w:szCs w:val="20"/>
    </w:rPr>
  </w:style>
  <w:style w:type="paragraph" w:customStyle="1" w:styleId="OmniPage37">
    <w:name w:val="OmniPage #37"/>
    <w:basedOn w:val="Normal"/>
    <w:qFormat/>
    <w:rsid w:val="00524B0E"/>
    <w:rPr>
      <w:rFonts w:eastAsia="Times New Roman"/>
      <w:color w:val="000000"/>
      <w:szCs w:val="20"/>
    </w:rPr>
  </w:style>
  <w:style w:type="paragraph" w:customStyle="1" w:styleId="OmniPage38">
    <w:name w:val="OmniPage #38"/>
    <w:basedOn w:val="Normal"/>
    <w:qFormat/>
    <w:rsid w:val="00524B0E"/>
    <w:rPr>
      <w:rFonts w:eastAsia="Times New Roman"/>
      <w:color w:val="000000"/>
      <w:szCs w:val="20"/>
    </w:rPr>
  </w:style>
  <w:style w:type="paragraph" w:customStyle="1" w:styleId="OmniPage39">
    <w:name w:val="OmniPage #39"/>
    <w:basedOn w:val="Normal"/>
    <w:qFormat/>
    <w:rsid w:val="00524B0E"/>
    <w:rPr>
      <w:rFonts w:eastAsia="Times New Roman"/>
      <w:color w:val="000000"/>
      <w:szCs w:val="20"/>
    </w:rPr>
  </w:style>
  <w:style w:type="paragraph" w:customStyle="1" w:styleId="OmniPage40">
    <w:name w:val="OmniPage #40"/>
    <w:basedOn w:val="Normal"/>
    <w:qFormat/>
    <w:rsid w:val="00524B0E"/>
    <w:rPr>
      <w:rFonts w:eastAsia="Times New Roman"/>
      <w:color w:val="000000"/>
      <w:szCs w:val="20"/>
    </w:rPr>
  </w:style>
  <w:style w:type="paragraph" w:customStyle="1" w:styleId="OmniPage41">
    <w:name w:val="OmniPage #41"/>
    <w:basedOn w:val="Normal"/>
    <w:qFormat/>
    <w:rsid w:val="00524B0E"/>
    <w:rPr>
      <w:rFonts w:eastAsia="Times New Roman"/>
      <w:color w:val="000000"/>
      <w:szCs w:val="20"/>
    </w:rPr>
  </w:style>
  <w:style w:type="paragraph" w:customStyle="1" w:styleId="OmniPage42">
    <w:name w:val="OmniPage #42"/>
    <w:basedOn w:val="Normal"/>
    <w:qFormat/>
    <w:rsid w:val="00524B0E"/>
    <w:rPr>
      <w:rFonts w:eastAsia="Times New Roman"/>
      <w:color w:val="000000"/>
      <w:szCs w:val="20"/>
    </w:rPr>
  </w:style>
  <w:style w:type="paragraph" w:customStyle="1" w:styleId="OmniPage43">
    <w:name w:val="OmniPage #43"/>
    <w:basedOn w:val="Normal"/>
    <w:qFormat/>
    <w:rsid w:val="00524B0E"/>
    <w:rPr>
      <w:rFonts w:eastAsia="Times New Roman"/>
      <w:color w:val="000000"/>
      <w:szCs w:val="20"/>
    </w:rPr>
  </w:style>
  <w:style w:type="paragraph" w:customStyle="1" w:styleId="OmniPage44">
    <w:name w:val="OmniPage #44"/>
    <w:basedOn w:val="Normal"/>
    <w:qFormat/>
    <w:rsid w:val="00524B0E"/>
    <w:rPr>
      <w:rFonts w:eastAsia="Times New Roman"/>
      <w:color w:val="000000"/>
      <w:szCs w:val="20"/>
    </w:rPr>
  </w:style>
  <w:style w:type="paragraph" w:customStyle="1" w:styleId="OmniPage45">
    <w:name w:val="OmniPage #45"/>
    <w:basedOn w:val="Normal"/>
    <w:qFormat/>
    <w:rsid w:val="00524B0E"/>
    <w:rPr>
      <w:rFonts w:eastAsia="Times New Roman"/>
      <w:color w:val="000000"/>
      <w:szCs w:val="20"/>
    </w:rPr>
  </w:style>
  <w:style w:type="paragraph" w:customStyle="1" w:styleId="OmniPage46">
    <w:name w:val="OmniPage #46"/>
    <w:basedOn w:val="Normal"/>
    <w:qFormat/>
    <w:rsid w:val="00524B0E"/>
    <w:rPr>
      <w:rFonts w:eastAsia="Times New Roman"/>
      <w:color w:val="000000"/>
      <w:szCs w:val="20"/>
    </w:rPr>
  </w:style>
  <w:style w:type="paragraph" w:customStyle="1" w:styleId="OmniPage47">
    <w:name w:val="OmniPage #47"/>
    <w:basedOn w:val="Normal"/>
    <w:qFormat/>
    <w:rsid w:val="00524B0E"/>
    <w:rPr>
      <w:rFonts w:eastAsia="Times New Roman"/>
      <w:color w:val="000000"/>
      <w:szCs w:val="20"/>
    </w:rPr>
  </w:style>
  <w:style w:type="paragraph" w:customStyle="1" w:styleId="OmniPage48">
    <w:name w:val="OmniPage #48"/>
    <w:basedOn w:val="Normal"/>
    <w:qFormat/>
    <w:rsid w:val="00524B0E"/>
    <w:rPr>
      <w:rFonts w:eastAsia="Times New Roman"/>
      <w:color w:val="000000"/>
      <w:szCs w:val="20"/>
    </w:rPr>
  </w:style>
  <w:style w:type="paragraph" w:customStyle="1" w:styleId="OmniPage49">
    <w:name w:val="OmniPage #49"/>
    <w:basedOn w:val="Normal"/>
    <w:qFormat/>
    <w:rsid w:val="00524B0E"/>
    <w:rPr>
      <w:rFonts w:eastAsia="Times New Roman"/>
      <w:color w:val="000000"/>
      <w:szCs w:val="20"/>
    </w:rPr>
  </w:style>
  <w:style w:type="paragraph" w:customStyle="1" w:styleId="OmniPage50">
    <w:name w:val="OmniPage #50"/>
    <w:basedOn w:val="Normal"/>
    <w:qFormat/>
    <w:rsid w:val="00524B0E"/>
    <w:rPr>
      <w:rFonts w:eastAsia="Times New Roman"/>
      <w:color w:val="000000"/>
      <w:szCs w:val="20"/>
    </w:rPr>
  </w:style>
  <w:style w:type="paragraph" w:customStyle="1" w:styleId="OmniPage51">
    <w:name w:val="OmniPage #51"/>
    <w:basedOn w:val="Normal"/>
    <w:qFormat/>
    <w:rsid w:val="00524B0E"/>
    <w:rPr>
      <w:rFonts w:eastAsia="Times New Roman"/>
      <w:color w:val="000000"/>
      <w:szCs w:val="20"/>
    </w:rPr>
  </w:style>
  <w:style w:type="paragraph" w:customStyle="1" w:styleId="OmniPage52">
    <w:name w:val="OmniPage #52"/>
    <w:basedOn w:val="Normal"/>
    <w:qFormat/>
    <w:rsid w:val="00524B0E"/>
    <w:rPr>
      <w:rFonts w:eastAsia="Times New Roman"/>
      <w:color w:val="000000"/>
      <w:szCs w:val="20"/>
    </w:rPr>
  </w:style>
  <w:style w:type="paragraph" w:customStyle="1" w:styleId="OmniPage53">
    <w:name w:val="OmniPage #53"/>
    <w:basedOn w:val="Normal"/>
    <w:qFormat/>
    <w:rsid w:val="00524B0E"/>
    <w:rPr>
      <w:rFonts w:eastAsia="Times New Roman"/>
      <w:color w:val="000000"/>
      <w:szCs w:val="20"/>
    </w:rPr>
  </w:style>
  <w:style w:type="paragraph" w:customStyle="1" w:styleId="OmniPage54">
    <w:name w:val="OmniPage #54"/>
    <w:basedOn w:val="Normal"/>
    <w:qFormat/>
    <w:rsid w:val="00524B0E"/>
    <w:rPr>
      <w:rFonts w:eastAsia="Times New Roman"/>
      <w:color w:val="000000"/>
      <w:szCs w:val="20"/>
    </w:rPr>
  </w:style>
  <w:style w:type="paragraph" w:customStyle="1" w:styleId="OmniPage55">
    <w:name w:val="OmniPage #55"/>
    <w:basedOn w:val="Normal"/>
    <w:qFormat/>
    <w:rsid w:val="00524B0E"/>
    <w:rPr>
      <w:rFonts w:eastAsia="Times New Roman"/>
      <w:color w:val="000000"/>
      <w:szCs w:val="20"/>
    </w:rPr>
  </w:style>
  <w:style w:type="paragraph" w:customStyle="1" w:styleId="OmniPage56">
    <w:name w:val="OmniPage #56"/>
    <w:basedOn w:val="Normal"/>
    <w:qFormat/>
    <w:rsid w:val="00524B0E"/>
    <w:rPr>
      <w:rFonts w:eastAsia="Times New Roman"/>
      <w:color w:val="000000"/>
      <w:szCs w:val="20"/>
    </w:rPr>
  </w:style>
  <w:style w:type="paragraph" w:customStyle="1" w:styleId="OmniPage57">
    <w:name w:val="OmniPage #57"/>
    <w:basedOn w:val="Normal"/>
    <w:qFormat/>
    <w:rsid w:val="00524B0E"/>
    <w:rPr>
      <w:rFonts w:eastAsia="Times New Roman"/>
      <w:color w:val="000000"/>
      <w:szCs w:val="20"/>
    </w:rPr>
  </w:style>
  <w:style w:type="paragraph" w:customStyle="1" w:styleId="OmniPage58">
    <w:name w:val="OmniPage #58"/>
    <w:basedOn w:val="Normal"/>
    <w:qFormat/>
    <w:rsid w:val="00524B0E"/>
    <w:rPr>
      <w:rFonts w:eastAsia="Times New Roman"/>
      <w:color w:val="000000"/>
      <w:szCs w:val="20"/>
    </w:rPr>
  </w:style>
  <w:style w:type="paragraph" w:customStyle="1" w:styleId="OmniPage59">
    <w:name w:val="OmniPage #59"/>
    <w:basedOn w:val="Normal"/>
    <w:qFormat/>
    <w:rsid w:val="00524B0E"/>
    <w:rPr>
      <w:rFonts w:eastAsia="Times New Roman"/>
      <w:color w:val="000000"/>
      <w:szCs w:val="20"/>
    </w:rPr>
  </w:style>
  <w:style w:type="paragraph" w:customStyle="1" w:styleId="OmniPage60">
    <w:name w:val="OmniPage #60"/>
    <w:basedOn w:val="Normal"/>
    <w:qFormat/>
    <w:rsid w:val="00524B0E"/>
    <w:rPr>
      <w:rFonts w:eastAsia="Times New Roman"/>
      <w:color w:val="000000"/>
      <w:szCs w:val="20"/>
    </w:rPr>
  </w:style>
  <w:style w:type="paragraph" w:customStyle="1" w:styleId="OmniPage61">
    <w:name w:val="OmniPage #61"/>
    <w:basedOn w:val="Normal"/>
    <w:qFormat/>
    <w:rsid w:val="00524B0E"/>
    <w:rPr>
      <w:rFonts w:eastAsia="Times New Roman"/>
      <w:color w:val="000000"/>
      <w:szCs w:val="20"/>
    </w:rPr>
  </w:style>
  <w:style w:type="paragraph" w:customStyle="1" w:styleId="OmniPage62">
    <w:name w:val="OmniPage #62"/>
    <w:basedOn w:val="Normal"/>
    <w:qFormat/>
    <w:rsid w:val="00524B0E"/>
    <w:rPr>
      <w:rFonts w:eastAsia="Times New Roman"/>
      <w:color w:val="000000"/>
      <w:szCs w:val="20"/>
    </w:rPr>
  </w:style>
  <w:style w:type="paragraph" w:customStyle="1" w:styleId="OmniPage63">
    <w:name w:val="OmniPage #63"/>
    <w:basedOn w:val="Normal"/>
    <w:qFormat/>
    <w:rsid w:val="00524B0E"/>
    <w:rPr>
      <w:rFonts w:eastAsia="Times New Roman"/>
      <w:color w:val="000000"/>
      <w:szCs w:val="20"/>
    </w:rPr>
  </w:style>
  <w:style w:type="paragraph" w:customStyle="1" w:styleId="OmniPage64">
    <w:name w:val="OmniPage #64"/>
    <w:basedOn w:val="Normal"/>
    <w:qFormat/>
    <w:rsid w:val="00524B0E"/>
    <w:rPr>
      <w:rFonts w:eastAsia="Times New Roman"/>
      <w:color w:val="000000"/>
      <w:szCs w:val="20"/>
    </w:rPr>
  </w:style>
  <w:style w:type="paragraph" w:customStyle="1" w:styleId="OmniPage65">
    <w:name w:val="OmniPage #65"/>
    <w:basedOn w:val="Normal"/>
    <w:qFormat/>
    <w:rsid w:val="00524B0E"/>
    <w:rPr>
      <w:rFonts w:eastAsia="Times New Roman"/>
      <w:color w:val="000000"/>
      <w:szCs w:val="20"/>
    </w:rPr>
  </w:style>
  <w:style w:type="paragraph" w:customStyle="1" w:styleId="OmniPage66">
    <w:name w:val="OmniPage #66"/>
    <w:basedOn w:val="Normal"/>
    <w:qFormat/>
    <w:rsid w:val="00524B0E"/>
    <w:rPr>
      <w:rFonts w:eastAsia="Times New Roman"/>
      <w:color w:val="000000"/>
      <w:szCs w:val="20"/>
    </w:rPr>
  </w:style>
  <w:style w:type="paragraph" w:customStyle="1" w:styleId="OmniPage67">
    <w:name w:val="OmniPage #67"/>
    <w:basedOn w:val="Normal"/>
    <w:qFormat/>
    <w:rsid w:val="00524B0E"/>
    <w:rPr>
      <w:rFonts w:eastAsia="Times New Roman"/>
      <w:color w:val="000000"/>
      <w:szCs w:val="20"/>
    </w:rPr>
  </w:style>
  <w:style w:type="paragraph" w:customStyle="1" w:styleId="OmniPage68">
    <w:name w:val="OmniPage #68"/>
    <w:basedOn w:val="Normal"/>
    <w:qFormat/>
    <w:rsid w:val="00524B0E"/>
    <w:rPr>
      <w:rFonts w:eastAsia="Times New Roman"/>
      <w:color w:val="000000"/>
      <w:szCs w:val="20"/>
    </w:rPr>
  </w:style>
  <w:style w:type="paragraph" w:customStyle="1" w:styleId="OmniPage69">
    <w:name w:val="OmniPage #69"/>
    <w:basedOn w:val="Normal"/>
    <w:qFormat/>
    <w:rsid w:val="00524B0E"/>
    <w:rPr>
      <w:rFonts w:eastAsia="Times New Roman"/>
      <w:color w:val="000000"/>
      <w:szCs w:val="20"/>
    </w:rPr>
  </w:style>
  <w:style w:type="paragraph" w:customStyle="1" w:styleId="OmniPage70">
    <w:name w:val="OmniPage #70"/>
    <w:basedOn w:val="Normal"/>
    <w:qFormat/>
    <w:rsid w:val="00524B0E"/>
    <w:rPr>
      <w:rFonts w:eastAsia="Times New Roman"/>
      <w:color w:val="000000"/>
      <w:szCs w:val="20"/>
    </w:rPr>
  </w:style>
  <w:style w:type="paragraph" w:customStyle="1" w:styleId="OmniPage71">
    <w:name w:val="OmniPage #71"/>
    <w:basedOn w:val="Normal"/>
    <w:qFormat/>
    <w:rsid w:val="00524B0E"/>
    <w:rPr>
      <w:rFonts w:eastAsia="Times New Roman"/>
      <w:color w:val="000000"/>
      <w:szCs w:val="20"/>
    </w:rPr>
  </w:style>
  <w:style w:type="table" w:customStyle="1" w:styleId="MediumGrid22">
    <w:name w:val="Medium Grid 22"/>
    <w:basedOn w:val="TableNormal"/>
    <w:uiPriority w:val="68"/>
    <w:rsid w:val="00524B0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24B0E"/>
    <w:rPr>
      <w:rFonts w:ascii="Times New Roman" w:eastAsia="Times New Roman" w:hAnsi="Times New Roman" w:cs="Calibri"/>
      <w:sz w:val="16"/>
      <w:szCs w:val="20"/>
    </w:rPr>
  </w:style>
  <w:style w:type="character" w:customStyle="1" w:styleId="createby">
    <w:name w:val="createby"/>
    <w:rsid w:val="00524B0E"/>
  </w:style>
  <w:style w:type="character" w:customStyle="1" w:styleId="quote-right">
    <w:name w:val="quote-right"/>
    <w:rsid w:val="00524B0E"/>
  </w:style>
  <w:style w:type="character" w:customStyle="1" w:styleId="smallcase">
    <w:name w:val="smallcase"/>
    <w:rsid w:val="00524B0E"/>
  </w:style>
  <w:style w:type="character" w:customStyle="1" w:styleId="ft0">
    <w:name w:val="ft0"/>
    <w:rsid w:val="00524B0E"/>
  </w:style>
  <w:style w:type="character" w:customStyle="1" w:styleId="ft2">
    <w:name w:val="ft2"/>
    <w:rsid w:val="00524B0E"/>
  </w:style>
  <w:style w:type="character" w:customStyle="1" w:styleId="ft3">
    <w:name w:val="ft3"/>
    <w:rsid w:val="00524B0E"/>
  </w:style>
  <w:style w:type="character" w:customStyle="1" w:styleId="StyleTimesNewRoman12ptBold1">
    <w:name w:val="Style Times New Roman 12 pt Bold1"/>
    <w:rsid w:val="00524B0E"/>
    <w:rPr>
      <w:b/>
      <w:bCs/>
      <w:sz w:val="24"/>
    </w:rPr>
  </w:style>
  <w:style w:type="character" w:customStyle="1" w:styleId="CircledChar2">
    <w:name w:val="Circled Char2"/>
    <w:rsid w:val="00524B0E"/>
    <w:rPr>
      <w:rFonts w:eastAsia="MS Mincho"/>
      <w:b/>
      <w:szCs w:val="24"/>
      <w:u w:val="single"/>
      <w:lang w:val="en-US" w:eastAsia="ja-JP" w:bidi="ar-SA"/>
    </w:rPr>
  </w:style>
  <w:style w:type="character" w:customStyle="1" w:styleId="SmallTextChar2">
    <w:name w:val="Small Text Char2"/>
    <w:rsid w:val="00524B0E"/>
    <w:rPr>
      <w:rFonts w:eastAsia="MS Mincho"/>
      <w:sz w:val="15"/>
      <w:szCs w:val="24"/>
      <w:lang w:val="en-US" w:eastAsia="ja-JP" w:bidi="ar-SA"/>
    </w:rPr>
  </w:style>
  <w:style w:type="character" w:customStyle="1" w:styleId="BoldandUnderlineCharCharCharCharChar1">
    <w:name w:val="Bold and Underline Char Char Char Char Char1"/>
    <w:rsid w:val="00524B0E"/>
    <w:rPr>
      <w:b/>
      <w:szCs w:val="24"/>
      <w:u w:val="single"/>
      <w:lang w:val="en-US" w:eastAsia="en-US" w:bidi="ar-SA"/>
    </w:rPr>
  </w:style>
  <w:style w:type="character" w:customStyle="1" w:styleId="SmallCardChar">
    <w:name w:val="Small Card Char"/>
    <w:rsid w:val="00524B0E"/>
    <w:rPr>
      <w:rFonts w:ascii="Palatino Linotype" w:eastAsia="Times New Roman" w:hAnsi="Palatino Linotype"/>
      <w:sz w:val="12"/>
      <w:szCs w:val="24"/>
    </w:rPr>
  </w:style>
  <w:style w:type="character" w:customStyle="1" w:styleId="StyleBoldUnderline10ptBold">
    <w:name w:val="Style Bold Underline + 10 pt Bold"/>
    <w:rsid w:val="00524B0E"/>
    <w:rPr>
      <w:b/>
      <w:bCs/>
      <w:sz w:val="20"/>
      <w:u w:val="thick"/>
    </w:rPr>
  </w:style>
  <w:style w:type="character" w:customStyle="1" w:styleId="PageHeaderChar">
    <w:name w:val="Page Header Char"/>
    <w:link w:val="PageHeader"/>
    <w:rsid w:val="00524B0E"/>
    <w:rPr>
      <w:rFonts w:ascii="Avenir LT Std 45 Book" w:hAnsi="Avenir LT Std 45 Book" w:cs="Times New Roman"/>
      <w:b/>
      <w:szCs w:val="18"/>
    </w:rPr>
  </w:style>
  <w:style w:type="paragraph" w:customStyle="1" w:styleId="NormalNoUnderline">
    <w:name w:val="Normal + No Underline"/>
    <w:basedOn w:val="Normal"/>
    <w:link w:val="NormalNoUnderlineChar"/>
    <w:qFormat/>
    <w:rsid w:val="00524B0E"/>
    <w:pPr>
      <w:ind w:left="720"/>
    </w:pPr>
    <w:rPr>
      <w:rFonts w:eastAsia="Times New Roman"/>
      <w:sz w:val="12"/>
    </w:rPr>
  </w:style>
  <w:style w:type="character" w:customStyle="1" w:styleId="NormalNoUnderlineChar">
    <w:name w:val="Normal + No Underline Char"/>
    <w:link w:val="NormalNoUnderline"/>
    <w:rsid w:val="00524B0E"/>
    <w:rPr>
      <w:rFonts w:ascii="Times New Roman" w:eastAsia="Times New Roman" w:hAnsi="Times New Roman" w:cs="Times New Roman"/>
      <w:sz w:val="12"/>
    </w:rPr>
  </w:style>
  <w:style w:type="paragraph" w:customStyle="1" w:styleId="TagCite3">
    <w:name w:val="Tag Cite"/>
    <w:basedOn w:val="PageHeader"/>
    <w:link w:val="TagCiteChar5"/>
    <w:qFormat/>
    <w:rsid w:val="00524B0E"/>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524B0E"/>
    <w:rPr>
      <w:rFonts w:ascii="Calibri" w:eastAsia="SimSun" w:hAnsi="Calibri" w:cs="Times New Roman"/>
      <w:b/>
      <w:sz w:val="24"/>
      <w:lang w:eastAsia="zh-CN"/>
    </w:rPr>
  </w:style>
  <w:style w:type="character" w:customStyle="1" w:styleId="smalllink">
    <w:name w:val="smalllink"/>
    <w:rsid w:val="00524B0E"/>
  </w:style>
  <w:style w:type="character" w:customStyle="1" w:styleId="bighead1">
    <w:name w:val="bighead1"/>
    <w:rsid w:val="00524B0E"/>
    <w:rPr>
      <w:rFonts w:ascii="Verdana" w:hAnsi="Verdana" w:hint="default"/>
      <w:b/>
      <w:bCs/>
      <w:sz w:val="27"/>
      <w:szCs w:val="27"/>
    </w:rPr>
  </w:style>
  <w:style w:type="paragraph" w:customStyle="1" w:styleId="Tiny-WFU">
    <w:name w:val="Tiny-WFU"/>
    <w:basedOn w:val="Normal"/>
    <w:qFormat/>
    <w:rsid w:val="00524B0E"/>
    <w:rPr>
      <w:rFonts w:ascii="Cambria" w:eastAsia="Malgun Gothic" w:hAnsi="Cambria"/>
      <w:sz w:val="12"/>
      <w:lang w:eastAsia="ko-KR"/>
    </w:rPr>
  </w:style>
  <w:style w:type="character" w:customStyle="1" w:styleId="left-date1">
    <w:name w:val="left-date1"/>
    <w:rsid w:val="00524B0E"/>
    <w:rPr>
      <w:rFonts w:ascii="Verdana" w:hAnsi="Verdana" w:hint="default"/>
      <w:color w:val="666666"/>
      <w:sz w:val="14"/>
      <w:szCs w:val="14"/>
    </w:rPr>
  </w:style>
  <w:style w:type="paragraph" w:customStyle="1" w:styleId="seeall">
    <w:name w:val="seeall"/>
    <w:basedOn w:val="Normal"/>
    <w:qFormat/>
    <w:rsid w:val="00524B0E"/>
    <w:pPr>
      <w:spacing w:before="100" w:beforeAutospacing="1" w:after="100" w:afterAutospacing="1"/>
    </w:pPr>
    <w:rPr>
      <w:rFonts w:eastAsia="Times New Roman"/>
      <w:sz w:val="24"/>
    </w:rPr>
  </w:style>
  <w:style w:type="character" w:customStyle="1" w:styleId="list-comma">
    <w:name w:val="list-comma"/>
    <w:basedOn w:val="DefaultParagraphFont"/>
    <w:rsid w:val="00524B0E"/>
  </w:style>
  <w:style w:type="character" w:customStyle="1" w:styleId="livefyre-commentcount">
    <w:name w:val="livefyre-commentcount"/>
    <w:basedOn w:val="DefaultParagraphFont"/>
    <w:rsid w:val="00524B0E"/>
  </w:style>
  <w:style w:type="character" w:customStyle="1" w:styleId="greenposchange">
    <w:name w:val="green_pos_change"/>
    <w:basedOn w:val="DefaultParagraphFont"/>
    <w:rsid w:val="00524B0E"/>
  </w:style>
  <w:style w:type="character" w:customStyle="1" w:styleId="image-credit">
    <w:name w:val="image-credit"/>
    <w:basedOn w:val="DefaultParagraphFont"/>
    <w:rsid w:val="00524B0E"/>
  </w:style>
  <w:style w:type="paragraph" w:customStyle="1" w:styleId="gascontcredit">
    <w:name w:val="gas_cont_credit"/>
    <w:basedOn w:val="Normal"/>
    <w:qFormat/>
    <w:rsid w:val="00524B0E"/>
    <w:pPr>
      <w:spacing w:before="100" w:beforeAutospacing="1" w:after="100" w:afterAutospacing="1"/>
    </w:pPr>
    <w:rPr>
      <w:rFonts w:eastAsia="Times New Roman"/>
      <w:sz w:val="24"/>
    </w:rPr>
  </w:style>
  <w:style w:type="character" w:customStyle="1" w:styleId="althead">
    <w:name w:val="althead"/>
    <w:basedOn w:val="DefaultParagraphFont"/>
    <w:rsid w:val="00524B0E"/>
  </w:style>
  <w:style w:type="character" w:customStyle="1" w:styleId="arbd1">
    <w:name w:val="arbd1"/>
    <w:basedOn w:val="DefaultParagraphFont"/>
    <w:rsid w:val="00524B0E"/>
  </w:style>
  <w:style w:type="character" w:customStyle="1" w:styleId="unx">
    <w:name w:val="unx"/>
    <w:basedOn w:val="DefaultParagraphFont"/>
    <w:rsid w:val="00524B0E"/>
  </w:style>
  <w:style w:type="character" w:customStyle="1" w:styleId="lrdctph">
    <w:name w:val="lr_dct_ph"/>
    <w:basedOn w:val="DefaultParagraphFont"/>
    <w:rsid w:val="00524B0E"/>
  </w:style>
  <w:style w:type="character" w:customStyle="1" w:styleId="Styleunderline12pt">
    <w:name w:val="Style underline + 12 pt"/>
    <w:rsid w:val="00524B0E"/>
    <w:rPr>
      <w:rFonts w:ascii="Times New Roman" w:hAnsi="Times New Roman"/>
      <w:bCs/>
      <w:sz w:val="20"/>
      <w:u w:val="single"/>
    </w:rPr>
  </w:style>
  <w:style w:type="character" w:customStyle="1" w:styleId="StyleUnderlineChar19pt">
    <w:name w:val="Style Underline Char1 + 9 pt"/>
    <w:basedOn w:val="UnderlineChar1"/>
    <w:rsid w:val="00524B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24B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24B0E"/>
    <w:rPr>
      <w:rFonts w:ascii="Times New Roman" w:hAnsi="Times New Roman"/>
      <w:sz w:val="20"/>
      <w:u w:val="single"/>
      <w:lang w:val="en-US" w:eastAsia="en-US" w:bidi="ar-SA"/>
    </w:rPr>
  </w:style>
  <w:style w:type="paragraph" w:customStyle="1" w:styleId="StyleUnderline9pt10">
    <w:name w:val="Style Underline + 9 pt1"/>
    <w:qFormat/>
    <w:rsid w:val="00524B0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24B0E"/>
    <w:rPr>
      <w:sz w:val="20"/>
      <w:u w:val="single"/>
    </w:rPr>
  </w:style>
  <w:style w:type="character" w:customStyle="1" w:styleId="StyleUnderlineChar19pt2">
    <w:name w:val="Style Underline Char1 + 9 pt2"/>
    <w:basedOn w:val="UnderlineChar1"/>
    <w:rsid w:val="00524B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24B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24B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24B0E"/>
    <w:rPr>
      <w:rFonts w:ascii="Times New Roman" w:hAnsi="Times New Roman"/>
      <w:b/>
      <w:bCs/>
      <w:sz w:val="20"/>
      <w:szCs w:val="24"/>
      <w:u w:val="single"/>
      <w:lang w:val="en-US" w:eastAsia="en-US" w:bidi="ar-SA"/>
    </w:rPr>
  </w:style>
  <w:style w:type="character" w:customStyle="1" w:styleId="content">
    <w:name w:val="content"/>
    <w:basedOn w:val="DefaultParagraphFont"/>
    <w:rsid w:val="00524B0E"/>
  </w:style>
  <w:style w:type="character" w:customStyle="1" w:styleId="tagCharCharCharChar0">
    <w:name w:val="tag Char Char Char Char"/>
    <w:rsid w:val="00524B0E"/>
    <w:rPr>
      <w:rFonts w:ascii="Georgia" w:eastAsia="Calibri" w:hAnsi="Georgia" w:cs="Calibri"/>
      <w:b/>
      <w:sz w:val="24"/>
    </w:rPr>
  </w:style>
  <w:style w:type="character" w:customStyle="1" w:styleId="3">
    <w:name w:val="3"/>
    <w:rsid w:val="00524B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24B0E"/>
    <w:rPr>
      <w:rFonts w:cs="Arial"/>
      <w:b/>
      <w:bCs/>
      <w:iCs/>
      <w:szCs w:val="28"/>
      <w:lang w:val="en-US" w:eastAsia="en-US" w:bidi="ar-SA"/>
    </w:rPr>
  </w:style>
  <w:style w:type="paragraph" w:customStyle="1" w:styleId="EmphasisText">
    <w:name w:val="Emphasis Text"/>
    <w:basedOn w:val="UnderlinedText"/>
    <w:link w:val="EmphasisTextChar"/>
    <w:qFormat/>
    <w:rsid w:val="00524B0E"/>
    <w:pPr>
      <w:jc w:val="left"/>
    </w:pPr>
    <w:rPr>
      <w:rFonts w:eastAsia="SimSun"/>
      <w:sz w:val="24"/>
      <w:u w:val="single"/>
    </w:rPr>
  </w:style>
  <w:style w:type="character" w:customStyle="1" w:styleId="EmphasisTextChar">
    <w:name w:val="Emphasis Text Char"/>
    <w:link w:val="EmphasisText"/>
    <w:rsid w:val="00524B0E"/>
    <w:rPr>
      <w:rFonts w:ascii="Times New Roman" w:eastAsia="SimSun" w:hAnsi="Times New Roman" w:cs="Times New Roman"/>
      <w:b/>
      <w:sz w:val="24"/>
      <w:u w:val="single"/>
    </w:rPr>
  </w:style>
  <w:style w:type="character" w:customStyle="1" w:styleId="7">
    <w:name w:val="7"/>
    <w:rsid w:val="00524B0E"/>
    <w:rPr>
      <w:rFonts w:cs="Arial"/>
      <w:bCs/>
      <w:sz w:val="20"/>
      <w:u w:val="single"/>
      <w:lang w:val="en-US" w:eastAsia="en-US" w:bidi="ar-SA"/>
    </w:rPr>
  </w:style>
  <w:style w:type="character" w:customStyle="1" w:styleId="StyleUnderlineChar19pt4">
    <w:name w:val="Style Underline Char1 + 9 pt4"/>
    <w:basedOn w:val="UnderlineChar1"/>
    <w:rsid w:val="00524B0E"/>
    <w:rPr>
      <w:rFonts w:ascii="Times New Roman" w:hAnsi="Times New Roman"/>
      <w:sz w:val="20"/>
      <w:szCs w:val="24"/>
      <w:u w:val="single"/>
      <w:lang w:val="en-US" w:eastAsia="en-US" w:bidi="ar-SA"/>
    </w:rPr>
  </w:style>
  <w:style w:type="character" w:customStyle="1" w:styleId="StyleUnderlineChar19ptBold1">
    <w:name w:val="Style Underline Char1 + 9 pt Bold1"/>
    <w:rsid w:val="00524B0E"/>
    <w:rPr>
      <w:rFonts w:ascii="Times New Roman" w:hAnsi="Times New Roman"/>
      <w:b/>
      <w:bCs/>
      <w:sz w:val="20"/>
      <w:szCs w:val="24"/>
      <w:u w:val="single"/>
      <w:lang w:val="en-US" w:eastAsia="en-US" w:bidi="ar-SA"/>
    </w:rPr>
  </w:style>
  <w:style w:type="character" w:customStyle="1" w:styleId="Style9ptUnderline3">
    <w:name w:val="Style 9 pt Underline3"/>
    <w:rsid w:val="00524B0E"/>
    <w:rPr>
      <w:sz w:val="20"/>
      <w:u w:val="single"/>
    </w:rPr>
  </w:style>
  <w:style w:type="character" w:customStyle="1" w:styleId="Style9ptUnderline4">
    <w:name w:val="Style 9 pt Underline4"/>
    <w:rsid w:val="00524B0E"/>
    <w:rPr>
      <w:sz w:val="20"/>
      <w:u w:val="single"/>
    </w:rPr>
  </w:style>
  <w:style w:type="character" w:customStyle="1" w:styleId="Styleunderline9ptBold">
    <w:name w:val="Style underline + 9 pt Bold"/>
    <w:rsid w:val="00524B0E"/>
    <w:rPr>
      <w:b/>
      <w:bCs/>
      <w:sz w:val="20"/>
      <w:u w:val="single"/>
    </w:rPr>
  </w:style>
  <w:style w:type="character" w:customStyle="1" w:styleId="34">
    <w:name w:val="34"/>
    <w:rsid w:val="00524B0E"/>
    <w:rPr>
      <w:rFonts w:ascii="Times New Roman" w:hAnsi="Times New Roman" w:cs="Arial"/>
      <w:bCs/>
      <w:sz w:val="20"/>
      <w:u w:val="single"/>
      <w:lang w:val="en-US" w:eastAsia="en-US" w:bidi="ar-SA"/>
    </w:rPr>
  </w:style>
  <w:style w:type="character" w:customStyle="1" w:styleId="45">
    <w:name w:val="45"/>
    <w:rsid w:val="00524B0E"/>
    <w:rPr>
      <w:rFonts w:ascii="Times New Roman" w:hAnsi="Times New Roman" w:cs="Arial"/>
      <w:b/>
      <w:bCs/>
      <w:sz w:val="20"/>
      <w:u w:val="single"/>
      <w:lang w:val="en-US" w:eastAsia="en-US" w:bidi="ar-SA"/>
    </w:rPr>
  </w:style>
  <w:style w:type="character" w:customStyle="1" w:styleId="Style9ptUnderline5">
    <w:name w:val="Style 9 pt Underline5"/>
    <w:rsid w:val="00524B0E"/>
    <w:rPr>
      <w:rFonts w:ascii="Times New Roman" w:hAnsi="Times New Roman"/>
      <w:sz w:val="20"/>
      <w:u w:val="single"/>
    </w:rPr>
  </w:style>
  <w:style w:type="character" w:customStyle="1" w:styleId="Style9ptBoldUnderline2">
    <w:name w:val="Style 9 pt Bold Underline2"/>
    <w:rsid w:val="00524B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24B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24B0E"/>
    <w:rPr>
      <w:sz w:val="20"/>
      <w:lang w:eastAsia="zh-CN"/>
    </w:rPr>
  </w:style>
  <w:style w:type="character" w:customStyle="1" w:styleId="StyleStyle49pt1Char">
    <w:name w:val="Style Style4 + 9 pt1 Char"/>
    <w:basedOn w:val="Style4Char"/>
    <w:link w:val="StyleStyle49pt1"/>
    <w:rsid w:val="00524B0E"/>
    <w:rPr>
      <w:rFonts w:ascii="Times New Roman" w:eastAsia="Times New Roman" w:hAnsi="Times New Roman" w:cs="Times New Roman"/>
      <w:sz w:val="20"/>
      <w:u w:val="single"/>
      <w:lang w:eastAsia="zh-CN"/>
    </w:rPr>
  </w:style>
  <w:style w:type="paragraph" w:customStyle="1" w:styleId="StyleStyle49ptBold1">
    <w:name w:val="Style Style4 + 9 pt Bold1"/>
    <w:basedOn w:val="Style4"/>
    <w:link w:val="StyleStyle49ptBold1Char"/>
    <w:qFormat/>
    <w:rsid w:val="00524B0E"/>
    <w:rPr>
      <w:rFonts w:eastAsiaTheme="minorHAnsi"/>
      <w:b/>
      <w:bCs/>
    </w:rPr>
  </w:style>
  <w:style w:type="character" w:customStyle="1" w:styleId="StyleStyle49ptBold1Char">
    <w:name w:val="Style Style4 + 9 pt Bold1 Char"/>
    <w:link w:val="StyleStyle49ptBold1"/>
    <w:rsid w:val="00524B0E"/>
    <w:rPr>
      <w:rFonts w:ascii="Times New Roman" w:hAnsi="Times New Roman" w:cs="Times New Roman"/>
      <w:b/>
      <w:bCs/>
      <w:u w:val="single"/>
    </w:rPr>
  </w:style>
  <w:style w:type="paragraph" w:customStyle="1" w:styleId="StyleStyle49pt2">
    <w:name w:val="Style Style4 + 9 pt2"/>
    <w:basedOn w:val="Style4"/>
    <w:link w:val="StyleStyle49pt2Char"/>
    <w:qFormat/>
    <w:rsid w:val="00524B0E"/>
    <w:rPr>
      <w:sz w:val="20"/>
      <w:lang w:eastAsia="zh-CN"/>
    </w:rPr>
  </w:style>
  <w:style w:type="character" w:customStyle="1" w:styleId="StyleStyle49pt2Char">
    <w:name w:val="Style Style4 + 9 pt2 Char"/>
    <w:basedOn w:val="Style4Char"/>
    <w:link w:val="StyleStyle49pt2"/>
    <w:rsid w:val="00524B0E"/>
    <w:rPr>
      <w:rFonts w:ascii="Times New Roman" w:eastAsia="Times New Roman" w:hAnsi="Times New Roman" w:cs="Times New Roman"/>
      <w:sz w:val="20"/>
      <w:u w:val="single"/>
      <w:lang w:eastAsia="zh-CN"/>
    </w:rPr>
  </w:style>
  <w:style w:type="paragraph" w:customStyle="1" w:styleId="StyleStyle49ptBold2">
    <w:name w:val="Style Style4 + 9 pt Bold2"/>
    <w:basedOn w:val="Style4"/>
    <w:link w:val="StyleStyle49ptBold2Char"/>
    <w:qFormat/>
    <w:rsid w:val="00524B0E"/>
    <w:rPr>
      <w:rFonts w:eastAsiaTheme="minorHAnsi"/>
      <w:b/>
      <w:bCs/>
    </w:rPr>
  </w:style>
  <w:style w:type="character" w:customStyle="1" w:styleId="StyleStyle49ptBold2Char">
    <w:name w:val="Style Style4 + 9 pt Bold2 Char"/>
    <w:link w:val="StyleStyle49ptBold2"/>
    <w:rsid w:val="00524B0E"/>
    <w:rPr>
      <w:rFonts w:ascii="Times New Roman" w:hAnsi="Times New Roman" w:cs="Times New Roman"/>
      <w:b/>
      <w:bCs/>
      <w:u w:val="single"/>
    </w:rPr>
  </w:style>
  <w:style w:type="character" w:customStyle="1" w:styleId="StyleArialNarrow9pt">
    <w:name w:val="Style Arial Narrow 9 pt"/>
    <w:rsid w:val="00524B0E"/>
    <w:rPr>
      <w:rFonts w:ascii="Times New Roman" w:hAnsi="Times New Roman"/>
      <w:sz w:val="20"/>
    </w:rPr>
  </w:style>
  <w:style w:type="paragraph" w:customStyle="1" w:styleId="CiteBody">
    <w:name w:val="Cite Body"/>
    <w:basedOn w:val="Normal"/>
    <w:link w:val="CiteBodyChar"/>
    <w:qFormat/>
    <w:rsid w:val="00524B0E"/>
    <w:rPr>
      <w:rFonts w:eastAsia="Calibri"/>
      <w:szCs w:val="16"/>
    </w:rPr>
  </w:style>
  <w:style w:type="paragraph" w:customStyle="1" w:styleId="CiteBold">
    <w:name w:val="Cite Bold"/>
    <w:basedOn w:val="CiteBody"/>
    <w:link w:val="CiteBoldChar"/>
    <w:qFormat/>
    <w:rsid w:val="00524B0E"/>
    <w:rPr>
      <w:b/>
    </w:rPr>
  </w:style>
  <w:style w:type="character" w:customStyle="1" w:styleId="CiteBodyChar">
    <w:name w:val="Cite Body Char"/>
    <w:link w:val="CiteBody"/>
    <w:rsid w:val="00524B0E"/>
    <w:rPr>
      <w:rFonts w:ascii="Times New Roman" w:eastAsia="Calibri" w:hAnsi="Times New Roman" w:cs="Times New Roman"/>
      <w:szCs w:val="16"/>
    </w:rPr>
  </w:style>
  <w:style w:type="character" w:customStyle="1" w:styleId="CiteBoldChar">
    <w:name w:val="Cite Bold Char"/>
    <w:link w:val="CiteBold"/>
    <w:rsid w:val="00524B0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24B0E"/>
    <w:rPr>
      <w:rFonts w:eastAsia="Calibri"/>
      <w:sz w:val="20"/>
      <w:u w:val="single"/>
    </w:rPr>
  </w:style>
  <w:style w:type="character" w:customStyle="1" w:styleId="StyleCardBody11ptUnderlineChar">
    <w:name w:val="Style Card Body + 11 pt Underline Char"/>
    <w:link w:val="StyleCardBody11ptUnderline"/>
    <w:rsid w:val="00524B0E"/>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24B0E"/>
    <w:rPr>
      <w:sz w:val="20"/>
      <w:lang w:eastAsia="zh-CN"/>
    </w:rPr>
  </w:style>
  <w:style w:type="character" w:customStyle="1" w:styleId="StyleStyle49pt4Char">
    <w:name w:val="Style Style4 + 9 pt4 Char"/>
    <w:basedOn w:val="Style4Char"/>
    <w:link w:val="StyleStyle49pt4"/>
    <w:rsid w:val="00524B0E"/>
    <w:rPr>
      <w:rFonts w:ascii="Times New Roman" w:eastAsia="Times New Roman" w:hAnsi="Times New Roman" w:cs="Times New Roman"/>
      <w:sz w:val="20"/>
      <w:u w:val="single"/>
      <w:lang w:eastAsia="zh-CN"/>
    </w:rPr>
  </w:style>
  <w:style w:type="paragraph" w:customStyle="1" w:styleId="StyleStyle49ptBold4">
    <w:name w:val="Style Style4 + 9 pt Bold4"/>
    <w:basedOn w:val="Style4"/>
    <w:link w:val="StyleStyle49ptBold4Char"/>
    <w:qFormat/>
    <w:rsid w:val="00524B0E"/>
    <w:rPr>
      <w:rFonts w:eastAsiaTheme="minorHAnsi"/>
      <w:b/>
      <w:bCs/>
    </w:rPr>
  </w:style>
  <w:style w:type="character" w:customStyle="1" w:styleId="StyleStyle49ptBold4Char">
    <w:name w:val="Style Style4 + 9 pt Bold4 Char"/>
    <w:link w:val="StyleStyle49ptBold4"/>
    <w:rsid w:val="00524B0E"/>
    <w:rPr>
      <w:rFonts w:ascii="Times New Roman" w:hAnsi="Times New Roman" w:cs="Times New Roman"/>
      <w:b/>
      <w:bCs/>
      <w:u w:val="single"/>
    </w:rPr>
  </w:style>
  <w:style w:type="character" w:customStyle="1" w:styleId="StyleUnderlineCharChar9pt2">
    <w:name w:val="Style Underline Char Char + 9 pt2"/>
    <w:basedOn w:val="DefaultParagraphFont"/>
    <w:rsid w:val="00524B0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24B0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24B0E"/>
    <w:rPr>
      <w:b/>
      <w:bCs/>
      <w:sz w:val="20"/>
      <w:u w:val="single"/>
      <w:bdr w:val="single" w:sz="4" w:space="0" w:color="auto"/>
    </w:rPr>
  </w:style>
  <w:style w:type="character" w:customStyle="1" w:styleId="Style9ptUnderline7">
    <w:name w:val="Style 9 pt Underline7"/>
    <w:rsid w:val="00524B0E"/>
    <w:rPr>
      <w:sz w:val="20"/>
      <w:u w:val="single"/>
    </w:rPr>
  </w:style>
  <w:style w:type="character" w:customStyle="1" w:styleId="Style9ptBoldUnderline3">
    <w:name w:val="Style 9 pt Bold Underline3"/>
    <w:rsid w:val="00524B0E"/>
    <w:rPr>
      <w:b/>
      <w:bCs/>
      <w:sz w:val="20"/>
      <w:u w:val="single"/>
    </w:rPr>
  </w:style>
  <w:style w:type="character" w:customStyle="1" w:styleId="Style9ptUnderline8">
    <w:name w:val="Style 9 pt Underline8"/>
    <w:rsid w:val="00524B0E"/>
    <w:rPr>
      <w:sz w:val="20"/>
      <w:u w:val="single"/>
    </w:rPr>
  </w:style>
  <w:style w:type="paragraph" w:customStyle="1" w:styleId="StyleStyle49pt5">
    <w:name w:val="Style Style4 + 9 pt5"/>
    <w:basedOn w:val="Style4"/>
    <w:link w:val="StyleStyle49pt5Char"/>
    <w:qFormat/>
    <w:rsid w:val="00524B0E"/>
    <w:rPr>
      <w:sz w:val="20"/>
      <w:lang w:eastAsia="zh-CN"/>
    </w:rPr>
  </w:style>
  <w:style w:type="character" w:customStyle="1" w:styleId="StyleStyle49pt5Char">
    <w:name w:val="Style Style4 + 9 pt5 Char"/>
    <w:basedOn w:val="Style4Char"/>
    <w:link w:val="StyleStyle49pt5"/>
    <w:rsid w:val="00524B0E"/>
    <w:rPr>
      <w:rFonts w:ascii="Times New Roman" w:eastAsia="Times New Roman" w:hAnsi="Times New Roman" w:cs="Times New Roman"/>
      <w:sz w:val="20"/>
      <w:u w:val="single"/>
      <w:lang w:eastAsia="zh-CN"/>
    </w:rPr>
  </w:style>
  <w:style w:type="character" w:customStyle="1" w:styleId="66">
    <w:name w:val="66"/>
    <w:rsid w:val="00524B0E"/>
    <w:rPr>
      <w:rFonts w:cs="Arial"/>
      <w:bCs/>
      <w:sz w:val="20"/>
      <w:u w:val="single"/>
      <w:lang w:val="en-US" w:eastAsia="en-US" w:bidi="ar-SA"/>
    </w:rPr>
  </w:style>
  <w:style w:type="character" w:customStyle="1" w:styleId="Style9ptUnderline9">
    <w:name w:val="Style 9 pt Underline9"/>
    <w:rsid w:val="00524B0E"/>
    <w:rPr>
      <w:sz w:val="20"/>
      <w:u w:val="single"/>
    </w:rPr>
  </w:style>
  <w:style w:type="paragraph" w:customStyle="1" w:styleId="StyleStyle49ptBold5">
    <w:name w:val="Style Style4 + 9 pt Bold5"/>
    <w:basedOn w:val="Style4"/>
    <w:link w:val="StyleStyle49ptBold5Char"/>
    <w:qFormat/>
    <w:rsid w:val="00524B0E"/>
    <w:rPr>
      <w:rFonts w:eastAsiaTheme="minorHAnsi"/>
      <w:b/>
      <w:bCs/>
    </w:rPr>
  </w:style>
  <w:style w:type="character" w:customStyle="1" w:styleId="StyleStyle49ptBold5Char">
    <w:name w:val="Style Style4 + 9 pt Bold5 Char"/>
    <w:link w:val="StyleStyle49ptBold5"/>
    <w:rsid w:val="00524B0E"/>
    <w:rPr>
      <w:rFonts w:ascii="Times New Roman" w:hAnsi="Times New Roman" w:cs="Times New Roman"/>
      <w:b/>
      <w:bCs/>
      <w:u w:val="single"/>
    </w:rPr>
  </w:style>
  <w:style w:type="character" w:customStyle="1" w:styleId="Style9ptBoldUnderline4">
    <w:name w:val="Style 9 pt Bold Underline4"/>
    <w:rsid w:val="00524B0E"/>
    <w:rPr>
      <w:b/>
      <w:bCs/>
      <w:sz w:val="20"/>
      <w:u w:val="single"/>
    </w:rPr>
  </w:style>
  <w:style w:type="paragraph" w:customStyle="1" w:styleId="StyleStyle49pt7">
    <w:name w:val="Style Style4 + 9 pt7"/>
    <w:basedOn w:val="Style4"/>
    <w:link w:val="StyleStyle49pt7Char"/>
    <w:qFormat/>
    <w:rsid w:val="00524B0E"/>
    <w:rPr>
      <w:sz w:val="20"/>
      <w:lang w:eastAsia="zh-CN"/>
    </w:rPr>
  </w:style>
  <w:style w:type="character" w:customStyle="1" w:styleId="StyleStyle49pt7Char">
    <w:name w:val="Style Style4 + 9 pt7 Char"/>
    <w:basedOn w:val="Style4Char"/>
    <w:link w:val="StyleStyle49pt7"/>
    <w:rsid w:val="00524B0E"/>
    <w:rPr>
      <w:rFonts w:ascii="Times New Roman" w:eastAsia="Times New Roman" w:hAnsi="Times New Roman" w:cs="Times New Roman"/>
      <w:sz w:val="20"/>
      <w:u w:val="single"/>
      <w:lang w:eastAsia="zh-CN"/>
    </w:rPr>
  </w:style>
  <w:style w:type="character" w:customStyle="1" w:styleId="titleblue14">
    <w:name w:val="titleblue14"/>
    <w:basedOn w:val="DefaultParagraphFont"/>
    <w:rsid w:val="00524B0E"/>
  </w:style>
  <w:style w:type="paragraph" w:customStyle="1" w:styleId="FONT7">
    <w:name w:val="FONT 7"/>
    <w:qFormat/>
    <w:rsid w:val="00524B0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24B0E"/>
    <w:rPr>
      <w:rFonts w:eastAsiaTheme="minorHAnsi"/>
    </w:rPr>
  </w:style>
  <w:style w:type="paragraph" w:customStyle="1" w:styleId="StyleHeading2Underline">
    <w:name w:val="Style Heading 2 + Underline"/>
    <w:basedOn w:val="Heading2"/>
    <w:link w:val="StyleHeading2UnderlineChar"/>
    <w:qFormat/>
    <w:rsid w:val="00524B0E"/>
    <w:pPr>
      <w:tabs>
        <w:tab w:val="right" w:leader="dot" w:pos="9360"/>
      </w:tabs>
      <w:spacing w:before="240" w:after="240"/>
      <w:ind w:left="-900" w:right="-900"/>
    </w:pPr>
    <w:rPr>
      <w:rFonts w:eastAsia="Times New Roman" w:cs="Times New Roman"/>
      <w:bCs w:val="0"/>
      <w:caps/>
      <w:sz w:val="24"/>
      <w:u w:val="single"/>
    </w:rPr>
  </w:style>
  <w:style w:type="character" w:customStyle="1" w:styleId="StyleHeading2UnderlineChar">
    <w:name w:val="Style Heading 2 + Underline Char"/>
    <w:link w:val="StyleHeading2Underline"/>
    <w:rsid w:val="00524B0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24B0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24B0E"/>
    <w:rPr>
      <w:rFonts w:eastAsia="Calibri"/>
      <w:b/>
      <w:bCs/>
      <w:szCs w:val="24"/>
      <w:u w:val="single"/>
    </w:rPr>
  </w:style>
  <w:style w:type="paragraph" w:customStyle="1" w:styleId="StyleStyle49ptBold6">
    <w:name w:val="Style Style4 + 9 pt Bold6"/>
    <w:basedOn w:val="Style4"/>
    <w:link w:val="StyleStyle49ptBold6Char"/>
    <w:qFormat/>
    <w:rsid w:val="00524B0E"/>
    <w:rPr>
      <w:rFonts w:eastAsiaTheme="minorHAnsi"/>
      <w:b/>
      <w:bCs/>
    </w:rPr>
  </w:style>
  <w:style w:type="character" w:customStyle="1" w:styleId="StyleStyle49ptBold6Char">
    <w:name w:val="Style Style4 + 9 pt Bold6 Char"/>
    <w:link w:val="StyleStyle49ptBold6"/>
    <w:rsid w:val="00524B0E"/>
    <w:rPr>
      <w:rFonts w:ascii="Times New Roman" w:hAnsi="Times New Roman"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24B0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24B0E"/>
    <w:rPr>
      <w:rFonts w:eastAsia="Calibri"/>
      <w:b/>
      <w:bCs/>
      <w:szCs w:val="24"/>
      <w:u w:val="single"/>
      <w:bdr w:val="single" w:sz="4" w:space="0" w:color="auto"/>
    </w:rPr>
  </w:style>
  <w:style w:type="character" w:customStyle="1" w:styleId="StyleUnderlineCharChar9pt3">
    <w:name w:val="Style Underline Char Char + 9 pt3"/>
    <w:basedOn w:val="DefaultParagraphFont"/>
    <w:rsid w:val="00524B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24B0E"/>
    <w:rPr>
      <w:sz w:val="20"/>
      <w:u w:val="single"/>
    </w:rPr>
  </w:style>
  <w:style w:type="character" w:customStyle="1" w:styleId="textboldCharChar">
    <w:name w:val="text bold Char Char"/>
    <w:rsid w:val="00524B0E"/>
    <w:rPr>
      <w:rFonts w:ascii="Calibri" w:eastAsia="Calibri" w:hAnsi="Calibri" w:cs="Calibri"/>
      <w:b/>
      <w:sz w:val="24"/>
      <w:u w:val="thick"/>
    </w:rPr>
  </w:style>
  <w:style w:type="character" w:customStyle="1" w:styleId="snapnoshots">
    <w:name w:val="snap_noshots"/>
    <w:basedOn w:val="DefaultParagraphFont"/>
    <w:rsid w:val="00524B0E"/>
  </w:style>
  <w:style w:type="character" w:customStyle="1" w:styleId="blox-headline">
    <w:name w:val="blox-headline"/>
    <w:rsid w:val="00524B0E"/>
  </w:style>
  <w:style w:type="character" w:customStyle="1" w:styleId="Heading2CharCharCharCharCharChar1CharChar">
    <w:name w:val="Heading 2 Char Char Char Char Char Char1 Char Char"/>
    <w:basedOn w:val="DefaultParagraphFont"/>
    <w:uiPriority w:val="99"/>
    <w:rsid w:val="00524B0E"/>
    <w:rPr>
      <w:rFonts w:cs="Arial"/>
      <w:b/>
      <w:bCs/>
      <w:iCs/>
      <w:sz w:val="28"/>
      <w:lang w:val="en-US" w:eastAsia="en-US"/>
    </w:rPr>
  </w:style>
  <w:style w:type="character" w:customStyle="1" w:styleId="cat-date-line4">
    <w:name w:val="cat-date-line4"/>
    <w:basedOn w:val="DefaultParagraphFont"/>
    <w:rsid w:val="00524B0E"/>
  </w:style>
  <w:style w:type="character" w:customStyle="1" w:styleId="articledate">
    <w:name w:val="articledate"/>
    <w:basedOn w:val="DefaultParagraphFont"/>
    <w:rsid w:val="00524B0E"/>
  </w:style>
  <w:style w:type="character" w:customStyle="1" w:styleId="post-byline">
    <w:name w:val="post-byline"/>
    <w:basedOn w:val="DefaultParagraphFont"/>
    <w:rsid w:val="00524B0E"/>
  </w:style>
  <w:style w:type="character" w:customStyle="1" w:styleId="metadate">
    <w:name w:val="meta_date"/>
    <w:basedOn w:val="DefaultParagraphFont"/>
    <w:rsid w:val="00524B0E"/>
  </w:style>
  <w:style w:type="character" w:customStyle="1" w:styleId="fa">
    <w:name w:val="fa"/>
    <w:basedOn w:val="DefaultParagraphFont"/>
    <w:rsid w:val="00524B0E"/>
  </w:style>
  <w:style w:type="character" w:customStyle="1" w:styleId="longname">
    <w:name w:val="longname"/>
    <w:basedOn w:val="DefaultParagraphFont"/>
    <w:rsid w:val="00524B0E"/>
  </w:style>
  <w:style w:type="character" w:customStyle="1" w:styleId="echocontainer">
    <w:name w:val="echo_container"/>
    <w:basedOn w:val="DefaultParagraphFont"/>
    <w:rsid w:val="00524B0E"/>
  </w:style>
  <w:style w:type="character" w:customStyle="1" w:styleId="comment-display">
    <w:name w:val="comment-display"/>
    <w:basedOn w:val="DefaultParagraphFont"/>
    <w:rsid w:val="00524B0E"/>
  </w:style>
  <w:style w:type="paragraph" w:customStyle="1" w:styleId="comment-count-label">
    <w:name w:val="comment-count-label"/>
    <w:basedOn w:val="Normal"/>
    <w:qFormat/>
    <w:rsid w:val="00524B0E"/>
    <w:pPr>
      <w:spacing w:before="100" w:beforeAutospacing="1" w:after="100" w:afterAutospacing="1"/>
    </w:pPr>
    <w:rPr>
      <w:rFonts w:ascii="Times" w:hAnsi="Times"/>
      <w:szCs w:val="20"/>
    </w:rPr>
  </w:style>
  <w:style w:type="character" w:customStyle="1" w:styleId="echo-counter">
    <w:name w:val="echo-counter"/>
    <w:basedOn w:val="DefaultParagraphFont"/>
    <w:rsid w:val="00524B0E"/>
  </w:style>
  <w:style w:type="character" w:customStyle="1" w:styleId="discussion-policy">
    <w:name w:val="discussion-policy"/>
    <w:basedOn w:val="DefaultParagraphFont"/>
    <w:rsid w:val="00524B0E"/>
  </w:style>
  <w:style w:type="character" w:customStyle="1" w:styleId="echo-apps-conversations-streamcaption">
    <w:name w:val="echo-apps-conversations-streamcaption"/>
    <w:basedOn w:val="DefaultParagraphFont"/>
    <w:rsid w:val="00524B0E"/>
  </w:style>
  <w:style w:type="character" w:customStyle="1" w:styleId="echo-streamserver-controls-stream-item-text">
    <w:name w:val="echo-streamserver-controls-stream-item-text"/>
    <w:basedOn w:val="DefaultParagraphFont"/>
    <w:rsid w:val="00524B0E"/>
  </w:style>
  <w:style w:type="character" w:customStyle="1" w:styleId="echo-streamserver-controls-facepile-more">
    <w:name w:val="echo-streamserver-controls-facepile-more"/>
    <w:basedOn w:val="DefaultParagraphFont"/>
    <w:rsid w:val="00524B0E"/>
  </w:style>
  <w:style w:type="character" w:customStyle="1" w:styleId="echo-primaryfont">
    <w:name w:val="echo-primaryfont"/>
    <w:basedOn w:val="DefaultParagraphFont"/>
    <w:rsid w:val="00524B0E"/>
  </w:style>
  <w:style w:type="character" w:customStyle="1" w:styleId="section">
    <w:name w:val="section"/>
    <w:basedOn w:val="DefaultParagraphFont"/>
    <w:rsid w:val="00524B0E"/>
  </w:style>
  <w:style w:type="character" w:customStyle="1" w:styleId="wpsr-txt-headline">
    <w:name w:val="wpsr-txt-headline"/>
    <w:basedOn w:val="DefaultParagraphFont"/>
    <w:rsid w:val="00524B0E"/>
  </w:style>
  <w:style w:type="character" w:customStyle="1" w:styleId="asset-metabar-author">
    <w:name w:val="asset-metabar-author"/>
    <w:basedOn w:val="DefaultParagraphFont"/>
    <w:rsid w:val="00524B0E"/>
  </w:style>
  <w:style w:type="character" w:customStyle="1" w:styleId="asset-metabar-time">
    <w:name w:val="asset-metabar-time"/>
    <w:basedOn w:val="DefaultParagraphFont"/>
    <w:rsid w:val="00524B0E"/>
  </w:style>
  <w:style w:type="character" w:customStyle="1" w:styleId="eza-dateline">
    <w:name w:val="eza-dateline"/>
    <w:basedOn w:val="DefaultParagraphFont"/>
    <w:rsid w:val="00524B0E"/>
  </w:style>
  <w:style w:type="character" w:customStyle="1" w:styleId="eza-authors">
    <w:name w:val="eza-authors"/>
    <w:basedOn w:val="DefaultParagraphFont"/>
    <w:rsid w:val="00524B0E"/>
  </w:style>
  <w:style w:type="character" w:customStyle="1" w:styleId="csmstaff">
    <w:name w:val="csm_staff"/>
    <w:basedOn w:val="DefaultParagraphFont"/>
    <w:rsid w:val="00524B0E"/>
  </w:style>
  <w:style w:type="paragraph" w:customStyle="1" w:styleId="mol-para-with-font">
    <w:name w:val="mol-para-with-font"/>
    <w:basedOn w:val="Normal"/>
    <w:qFormat/>
    <w:rsid w:val="00524B0E"/>
    <w:pPr>
      <w:spacing w:before="100" w:beforeAutospacing="1" w:after="100" w:afterAutospacing="1"/>
    </w:pPr>
    <w:rPr>
      <w:rFonts w:ascii="Times" w:hAnsi="Times"/>
      <w:szCs w:val="20"/>
    </w:rPr>
  </w:style>
  <w:style w:type="character" w:customStyle="1" w:styleId="article-timestamp">
    <w:name w:val="article-timestamp"/>
    <w:basedOn w:val="DefaultParagraphFont"/>
    <w:rsid w:val="00524B0E"/>
  </w:style>
  <w:style w:type="character" w:customStyle="1" w:styleId="byline-text">
    <w:name w:val="byline-text"/>
    <w:basedOn w:val="DefaultParagraphFont"/>
    <w:rsid w:val="00524B0E"/>
  </w:style>
  <w:style w:type="character" w:customStyle="1" w:styleId="slug-metadata-note">
    <w:name w:val="slug-metadata-note"/>
    <w:basedOn w:val="DefaultParagraphFont"/>
    <w:rsid w:val="00524B0E"/>
  </w:style>
  <w:style w:type="character" w:customStyle="1" w:styleId="drop-capped">
    <w:name w:val="drop-capped"/>
    <w:basedOn w:val="DefaultParagraphFont"/>
    <w:rsid w:val="00524B0E"/>
  </w:style>
  <w:style w:type="paragraph" w:customStyle="1" w:styleId="articleopinion-standfirst">
    <w:name w:val="articleopinion-standfirst"/>
    <w:basedOn w:val="Normal"/>
    <w:qFormat/>
    <w:rsid w:val="00524B0E"/>
    <w:pPr>
      <w:spacing w:before="100" w:beforeAutospacing="1" w:after="100" w:afterAutospacing="1"/>
    </w:pPr>
    <w:rPr>
      <w:rFonts w:ascii="Times" w:hAnsi="Times"/>
      <w:szCs w:val="20"/>
    </w:rPr>
  </w:style>
  <w:style w:type="paragraph" w:customStyle="1" w:styleId="snippet">
    <w:name w:val="snippet"/>
    <w:basedOn w:val="Normal"/>
    <w:qFormat/>
    <w:rsid w:val="00524B0E"/>
    <w:pPr>
      <w:spacing w:before="100" w:beforeAutospacing="1" w:after="100" w:afterAutospacing="1"/>
    </w:pPr>
    <w:rPr>
      <w:rFonts w:ascii="Times" w:hAnsi="Times"/>
      <w:szCs w:val="20"/>
    </w:rPr>
  </w:style>
  <w:style w:type="character" w:customStyle="1" w:styleId="thetitle">
    <w:name w:val="the_title"/>
    <w:basedOn w:val="DefaultParagraphFont"/>
    <w:rsid w:val="00524B0E"/>
  </w:style>
  <w:style w:type="character" w:customStyle="1" w:styleId="rupee">
    <w:name w:val="rupee"/>
    <w:basedOn w:val="DefaultParagraphFont"/>
    <w:rsid w:val="00524B0E"/>
  </w:style>
  <w:style w:type="character" w:customStyle="1" w:styleId="grey1">
    <w:name w:val="grey1"/>
    <w:basedOn w:val="DefaultParagraphFont"/>
    <w:rsid w:val="00524B0E"/>
  </w:style>
  <w:style w:type="paragraph" w:customStyle="1" w:styleId="Pa13">
    <w:name w:val="Pa13"/>
    <w:basedOn w:val="Default"/>
    <w:next w:val="Default"/>
    <w:qFormat/>
    <w:rsid w:val="00524B0E"/>
    <w:pPr>
      <w:spacing w:line="201" w:lineRule="atLeast"/>
    </w:pPr>
    <w:rPr>
      <w:rFonts w:eastAsiaTheme="minorEastAsia"/>
      <w:color w:val="auto"/>
    </w:rPr>
  </w:style>
  <w:style w:type="paragraph" w:customStyle="1" w:styleId="Pa9">
    <w:name w:val="Pa9"/>
    <w:basedOn w:val="Default"/>
    <w:next w:val="Default"/>
    <w:qFormat/>
    <w:rsid w:val="00524B0E"/>
    <w:pPr>
      <w:spacing w:line="241" w:lineRule="atLeast"/>
    </w:pPr>
    <w:rPr>
      <w:rFonts w:ascii="Gill Sans" w:eastAsiaTheme="minorEastAsia" w:hAnsi="Gill Sans"/>
      <w:color w:val="auto"/>
    </w:rPr>
  </w:style>
  <w:style w:type="character" w:customStyle="1" w:styleId="bureau">
    <w:name w:val="bureau"/>
    <w:basedOn w:val="DefaultParagraphFont"/>
    <w:rsid w:val="00524B0E"/>
  </w:style>
  <w:style w:type="character" w:customStyle="1" w:styleId="reporttitle">
    <w:name w:val="report_title"/>
    <w:basedOn w:val="DefaultParagraphFont"/>
    <w:rsid w:val="00524B0E"/>
  </w:style>
  <w:style w:type="character" w:customStyle="1" w:styleId="documenttype-longreleases">
    <w:name w:val="document_type_-_long_releases"/>
    <w:basedOn w:val="DefaultParagraphFont"/>
    <w:rsid w:val="00524B0E"/>
  </w:style>
  <w:style w:type="character" w:customStyle="1" w:styleId="alt-date">
    <w:name w:val="alt-date"/>
    <w:basedOn w:val="DefaultParagraphFont"/>
    <w:rsid w:val="00524B0E"/>
  </w:style>
  <w:style w:type="character" w:customStyle="1" w:styleId="entry-byline">
    <w:name w:val="entry-byline"/>
    <w:basedOn w:val="DefaultParagraphFont"/>
    <w:rsid w:val="00524B0E"/>
  </w:style>
  <w:style w:type="character" w:customStyle="1" w:styleId="taglinecontrib">
    <w:name w:val="tagline_contrib"/>
    <w:basedOn w:val="DefaultParagraphFont"/>
    <w:rsid w:val="00524B0E"/>
  </w:style>
  <w:style w:type="character" w:customStyle="1" w:styleId="articledate0">
    <w:name w:val="article_date"/>
    <w:basedOn w:val="DefaultParagraphFont"/>
    <w:rsid w:val="00524B0E"/>
  </w:style>
  <w:style w:type="paragraph" w:customStyle="1" w:styleId="hg-daily">
    <w:name w:val="hg-daily"/>
    <w:basedOn w:val="Normal"/>
    <w:qFormat/>
    <w:rsid w:val="00524B0E"/>
    <w:pPr>
      <w:spacing w:before="100" w:beforeAutospacing="1" w:after="100" w:afterAutospacing="1"/>
    </w:pPr>
    <w:rPr>
      <w:rFonts w:ascii="Times" w:hAnsi="Times"/>
      <w:szCs w:val="20"/>
    </w:rPr>
  </w:style>
  <w:style w:type="paragraph" w:customStyle="1" w:styleId="buttonheading">
    <w:name w:val="buttonheading"/>
    <w:basedOn w:val="Normal"/>
    <w:qFormat/>
    <w:rsid w:val="00524B0E"/>
    <w:pPr>
      <w:spacing w:before="100" w:beforeAutospacing="1" w:after="100" w:afterAutospacing="1"/>
    </w:pPr>
    <w:rPr>
      <w:rFonts w:ascii="Times" w:hAnsi="Times"/>
      <w:szCs w:val="20"/>
    </w:rPr>
  </w:style>
  <w:style w:type="character" w:customStyle="1" w:styleId="createdate">
    <w:name w:val="createdate"/>
    <w:basedOn w:val="DefaultParagraphFont"/>
    <w:rsid w:val="00524B0E"/>
  </w:style>
  <w:style w:type="character" w:customStyle="1" w:styleId="text-label">
    <w:name w:val="text-label"/>
    <w:basedOn w:val="DefaultParagraphFont"/>
    <w:rsid w:val="00524B0E"/>
  </w:style>
  <w:style w:type="paragraph" w:customStyle="1" w:styleId="TOC3Char">
    <w:name w:val="TOC 3 Char"/>
    <w:basedOn w:val="Normal"/>
    <w:next w:val="Normal"/>
    <w:qFormat/>
    <w:rsid w:val="00524B0E"/>
    <w:rPr>
      <w:rFonts w:eastAsia="Times New Roman"/>
      <w:sz w:val="24"/>
      <w:szCs w:val="20"/>
    </w:rPr>
  </w:style>
  <w:style w:type="paragraph" w:customStyle="1" w:styleId="TOC1Char">
    <w:name w:val="TOC 1 Char"/>
    <w:basedOn w:val="Normal"/>
    <w:next w:val="Normal"/>
    <w:qFormat/>
    <w:rsid w:val="00524B0E"/>
    <w:rPr>
      <w:rFonts w:eastAsia="Times New Roman"/>
      <w:b/>
      <w:sz w:val="24"/>
      <w:szCs w:val="20"/>
    </w:rPr>
  </w:style>
  <w:style w:type="paragraph" w:customStyle="1" w:styleId="ColorfulGrid-Accent11">
    <w:name w:val="Colorful Grid - Accent 11"/>
    <w:basedOn w:val="Normal"/>
    <w:next w:val="Normal"/>
    <w:uiPriority w:val="29"/>
    <w:qFormat/>
    <w:rsid w:val="00524B0E"/>
    <w:pPr>
      <w:jc w:val="both"/>
    </w:pPr>
    <w:rPr>
      <w:rFonts w:eastAsia="Times New Roman"/>
      <w:i/>
      <w:iCs/>
      <w:color w:val="000000"/>
    </w:rPr>
  </w:style>
  <w:style w:type="character" w:customStyle="1" w:styleId="MediumGrid11">
    <w:name w:val="Medium Grid 11"/>
    <w:uiPriority w:val="99"/>
    <w:rsid w:val="00524B0E"/>
    <w:rPr>
      <w:color w:val="808080"/>
    </w:rPr>
  </w:style>
  <w:style w:type="paragraph" w:customStyle="1" w:styleId="PlaceholderText2">
    <w:name w:val="Placeholder Text2"/>
    <w:basedOn w:val="Normal"/>
    <w:uiPriority w:val="99"/>
    <w:qFormat/>
    <w:rsid w:val="00524B0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24B0E"/>
    <w:pPr>
      <w:keepNext/>
      <w:tabs>
        <w:tab w:val="num" w:pos="1440"/>
      </w:tabs>
      <w:ind w:left="1800" w:hanging="360"/>
      <w:outlineLvl w:val="2"/>
    </w:pPr>
    <w:rPr>
      <w:rFonts w:eastAsia="MS Gothic"/>
      <w:sz w:val="24"/>
    </w:rPr>
  </w:style>
  <w:style w:type="paragraph" w:customStyle="1" w:styleId="LightList1">
    <w:name w:val="Light List1"/>
    <w:basedOn w:val="Normal"/>
    <w:qFormat/>
    <w:rsid w:val="00524B0E"/>
    <w:pPr>
      <w:keepNext/>
      <w:tabs>
        <w:tab w:val="num" w:pos="2160"/>
      </w:tabs>
      <w:ind w:left="2520" w:hanging="360"/>
      <w:outlineLvl w:val="3"/>
    </w:pPr>
    <w:rPr>
      <w:rFonts w:eastAsia="MS Gothic"/>
      <w:sz w:val="24"/>
    </w:rPr>
  </w:style>
  <w:style w:type="paragraph" w:customStyle="1" w:styleId="LightGrid1">
    <w:name w:val="Light Grid1"/>
    <w:basedOn w:val="Normal"/>
    <w:qFormat/>
    <w:rsid w:val="00524B0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24B0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24B0E"/>
    <w:pPr>
      <w:keepNext/>
      <w:tabs>
        <w:tab w:val="num" w:pos="4320"/>
      </w:tabs>
      <w:ind w:left="4680" w:hanging="360"/>
      <w:outlineLvl w:val="6"/>
    </w:pPr>
    <w:rPr>
      <w:rFonts w:eastAsia="MS Gothic"/>
      <w:sz w:val="24"/>
    </w:rPr>
  </w:style>
  <w:style w:type="paragraph" w:customStyle="1" w:styleId="MediumList11">
    <w:name w:val="Medium List 11"/>
    <w:basedOn w:val="Normal"/>
    <w:qFormat/>
    <w:rsid w:val="00524B0E"/>
    <w:pPr>
      <w:keepNext/>
      <w:tabs>
        <w:tab w:val="num" w:pos="5040"/>
      </w:tabs>
      <w:ind w:left="5400" w:hanging="360"/>
      <w:outlineLvl w:val="7"/>
    </w:pPr>
    <w:rPr>
      <w:rFonts w:eastAsia="MS Gothic"/>
      <w:sz w:val="24"/>
    </w:rPr>
  </w:style>
  <w:style w:type="paragraph" w:customStyle="1" w:styleId="MediumList21">
    <w:name w:val="Medium List 21"/>
    <w:basedOn w:val="Normal"/>
    <w:qFormat/>
    <w:rsid w:val="00524B0E"/>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524B0E"/>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524B0E"/>
    <w:pPr>
      <w:spacing w:before="100" w:beforeAutospacing="1" w:after="100" w:afterAutospacing="1"/>
    </w:pPr>
    <w:rPr>
      <w:rFonts w:ascii="Times" w:hAnsi="Times"/>
      <w:szCs w:val="20"/>
    </w:rPr>
  </w:style>
  <w:style w:type="character" w:customStyle="1" w:styleId="apple-tab-span">
    <w:name w:val="apple-tab-span"/>
    <w:basedOn w:val="DefaultParagraphFont"/>
    <w:rsid w:val="00524B0E"/>
  </w:style>
  <w:style w:type="character" w:customStyle="1" w:styleId="s1">
    <w:name w:val="s1"/>
    <w:basedOn w:val="DefaultParagraphFont"/>
    <w:rsid w:val="00524B0E"/>
  </w:style>
  <w:style w:type="character" w:customStyle="1" w:styleId="action-menu-toggled-item">
    <w:name w:val="action-menu-toggled-item"/>
    <w:basedOn w:val="DefaultParagraphFont"/>
    <w:rsid w:val="00524B0E"/>
    <w:rPr>
      <w:rFonts w:ascii="Times New Roman" w:hAnsi="Times New Roman"/>
    </w:rPr>
  </w:style>
  <w:style w:type="character" w:customStyle="1" w:styleId="1Tag">
    <w:name w:val="1) Tag"/>
    <w:rsid w:val="00524B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4B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4B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4B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4B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24B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24B0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24B0E"/>
    <w:rPr>
      <w:strike/>
    </w:rPr>
  </w:style>
  <w:style w:type="character" w:customStyle="1" w:styleId="StrikethroughChar">
    <w:name w:val="Strikethrough Char"/>
    <w:basedOn w:val="DefaultParagraphFont"/>
    <w:link w:val="Strikethrough0"/>
    <w:rsid w:val="00524B0E"/>
    <w:rPr>
      <w:rFonts w:ascii="Times New Roman" w:hAnsi="Times New Roman" w:cs="Times New Roman"/>
      <w:strike/>
    </w:rPr>
  </w:style>
  <w:style w:type="character" w:styleId="SubtleReference">
    <w:name w:val="Subtle Reference"/>
    <w:basedOn w:val="DefaultParagraphFont"/>
    <w:uiPriority w:val="31"/>
    <w:qFormat/>
    <w:rsid w:val="00524B0E"/>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24B0E"/>
    <w:rPr>
      <w:rFonts w:asciiTheme="minorHAnsi" w:hAnsiTheme="minorHAnsi"/>
      <w:bCs/>
      <w:sz w:val="16"/>
    </w:rPr>
  </w:style>
  <w:style w:type="character" w:customStyle="1" w:styleId="BoxBoldUnderline">
    <w:name w:val="Box Bold Underline"/>
    <w:rsid w:val="00524B0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4B0E"/>
    <w:rPr>
      <w:rFonts w:eastAsia="Times New Roman"/>
      <w:sz w:val="24"/>
    </w:rPr>
  </w:style>
  <w:style w:type="character" w:customStyle="1" w:styleId="NormalF6Char">
    <w:name w:val="Normal F6 Char"/>
    <w:link w:val="NormalF6"/>
    <w:rsid w:val="00524B0E"/>
    <w:rPr>
      <w:rFonts w:ascii="Times New Roman" w:eastAsia="Times New Roman" w:hAnsi="Times New Roman" w:cs="Times New Roman"/>
      <w:sz w:val="24"/>
    </w:rPr>
  </w:style>
  <w:style w:type="paragraph" w:customStyle="1" w:styleId="TagNew">
    <w:name w:val="Tag New"/>
    <w:uiPriority w:val="99"/>
    <w:qFormat/>
    <w:rsid w:val="00524B0E"/>
    <w:pPr>
      <w:spacing w:after="0" w:line="240" w:lineRule="auto"/>
    </w:pPr>
    <w:rPr>
      <w:rFonts w:ascii="Times New Roman" w:eastAsiaTheme="minorEastAsia" w:hAnsi="Times New Roman" w:cs="Times New Roman"/>
      <w:b/>
      <w:sz w:val="24"/>
      <w:szCs w:val="20"/>
    </w:rPr>
  </w:style>
  <w:style w:type="character" w:customStyle="1" w:styleId="moretop">
    <w:name w:val="more_top"/>
    <w:rsid w:val="00524B0E"/>
  </w:style>
  <w:style w:type="paragraph" w:customStyle="1" w:styleId="TagNew0">
    <w:name w:val="Tag_New"/>
    <w:uiPriority w:val="99"/>
    <w:qFormat/>
    <w:rsid w:val="00524B0E"/>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524B0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524B0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524B0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24B0E"/>
  </w:style>
  <w:style w:type="character" w:customStyle="1" w:styleId="yshortcutscs4-ndcor">
    <w:name w:val="yshortcuts cs4-ndcor"/>
    <w:rsid w:val="00524B0E"/>
  </w:style>
  <w:style w:type="character" w:customStyle="1" w:styleId="price">
    <w:name w:val="price"/>
    <w:rsid w:val="00524B0E"/>
  </w:style>
  <w:style w:type="character" w:customStyle="1" w:styleId="price-change">
    <w:name w:val="price-change"/>
    <w:rsid w:val="00524B0E"/>
  </w:style>
  <w:style w:type="character" w:customStyle="1" w:styleId="percent-change">
    <w:name w:val="percent-change"/>
    <w:rsid w:val="00524B0E"/>
  </w:style>
  <w:style w:type="character" w:customStyle="1" w:styleId="bibfont">
    <w:name w:val="bibfont"/>
    <w:rsid w:val="00524B0E"/>
    <w:rPr>
      <w:rFonts w:cs="Times New Roman"/>
    </w:rPr>
  </w:style>
  <w:style w:type="paragraph" w:customStyle="1" w:styleId="underlined1">
    <w:name w:val="underlined1"/>
    <w:next w:val="Normal"/>
    <w:autoRedefine/>
    <w:uiPriority w:val="99"/>
    <w:qFormat/>
    <w:rsid w:val="00524B0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24B0E"/>
    <w:pPr>
      <w:ind w:left="0"/>
    </w:pPr>
    <w:rPr>
      <w:rFonts w:ascii="Georgia" w:eastAsia="Times New Roman" w:hAnsi="Georgia"/>
      <w:b/>
      <w:color w:val="auto"/>
      <w:sz w:val="24"/>
      <w:szCs w:val="24"/>
    </w:rPr>
  </w:style>
  <w:style w:type="character" w:customStyle="1" w:styleId="SourceBoldedChar">
    <w:name w:val="Source Bolded Char"/>
    <w:link w:val="SourceBolded"/>
    <w:rsid w:val="00524B0E"/>
    <w:rPr>
      <w:rFonts w:ascii="Georgia" w:eastAsia="Times New Roman" w:hAnsi="Georgia" w:cs="Times New Roman"/>
      <w:b/>
      <w:sz w:val="24"/>
      <w:szCs w:val="24"/>
      <w:lang w:val="x-none" w:eastAsia="x-none"/>
    </w:rPr>
  </w:style>
  <w:style w:type="paragraph" w:customStyle="1" w:styleId="CardDownSize">
    <w:name w:val="CardDownSize"/>
    <w:basedOn w:val="Normal"/>
    <w:link w:val="CardDownSizeChar"/>
    <w:qFormat/>
    <w:rsid w:val="00524B0E"/>
    <w:rPr>
      <w:rFonts w:eastAsia="Calibri"/>
      <w:sz w:val="16"/>
      <w:szCs w:val="20"/>
      <w:lang w:val="x-none" w:eastAsia="x-none"/>
    </w:rPr>
  </w:style>
  <w:style w:type="character" w:customStyle="1" w:styleId="CardDownSizeChar">
    <w:name w:val="CardDownSize Char"/>
    <w:link w:val="CardDownSize"/>
    <w:rsid w:val="00524B0E"/>
    <w:rPr>
      <w:rFonts w:ascii="Times New Roman" w:eastAsia="Calibri" w:hAnsi="Times New Roman" w:cs="Times New Roman"/>
      <w:sz w:val="16"/>
      <w:szCs w:val="20"/>
      <w:lang w:val="x-none" w:eastAsia="x-none"/>
    </w:rPr>
  </w:style>
  <w:style w:type="character" w:customStyle="1" w:styleId="sectiontitle">
    <w:name w:val="sectiontitle"/>
    <w:basedOn w:val="DefaultParagraphFont"/>
    <w:rsid w:val="00524B0E"/>
  </w:style>
  <w:style w:type="character" w:customStyle="1" w:styleId="leveluptitle">
    <w:name w:val="leveluptitle"/>
    <w:basedOn w:val="DefaultParagraphFont"/>
    <w:rsid w:val="00524B0E"/>
  </w:style>
  <w:style w:type="character" w:customStyle="1" w:styleId="Irrelevant6fontChar">
    <w:name w:val="Irrelevant (6 font) Char"/>
    <w:basedOn w:val="DefaultParagraphFont"/>
    <w:link w:val="Irrelevant6font"/>
    <w:rsid w:val="00524B0E"/>
    <w:rPr>
      <w:rFonts w:ascii="Times New Roman" w:eastAsia="Calibri" w:hAnsi="Times New Roman" w:cs="Times New Roman"/>
      <w:sz w:val="12"/>
      <w:szCs w:val="12"/>
    </w:rPr>
  </w:style>
  <w:style w:type="paragraph" w:customStyle="1" w:styleId="Non-NavPanelTag">
    <w:name w:val="Non-Nav Panel Tag"/>
    <w:basedOn w:val="Normal"/>
    <w:uiPriority w:val="99"/>
    <w:qFormat/>
    <w:rsid w:val="00524B0E"/>
    <w:rPr>
      <w:b/>
      <w:sz w:val="26"/>
    </w:rPr>
  </w:style>
  <w:style w:type="character" w:customStyle="1" w:styleId="Hyperlink3">
    <w:name w:val="Hyperlink.3"/>
    <w:basedOn w:val="DefaultParagraphFont"/>
    <w:rsid w:val="00524B0E"/>
    <w:rPr>
      <w:sz w:val="18"/>
      <w:szCs w:val="18"/>
    </w:rPr>
  </w:style>
  <w:style w:type="character" w:customStyle="1" w:styleId="Hyperlink40">
    <w:name w:val="Hyperlink.4"/>
    <w:basedOn w:val="DefaultParagraphFont"/>
    <w:rsid w:val="00524B0E"/>
    <w:rPr>
      <w:sz w:val="18"/>
      <w:szCs w:val="18"/>
    </w:rPr>
  </w:style>
  <w:style w:type="character" w:customStyle="1" w:styleId="SmallCharChar">
    <w:name w:val="Small Char Char"/>
    <w:basedOn w:val="DefaultParagraphFont"/>
    <w:rsid w:val="00524B0E"/>
    <w:rPr>
      <w:sz w:val="17"/>
      <w:szCs w:val="24"/>
      <w:lang w:val="en-US" w:eastAsia="en-US" w:bidi="ar-SA"/>
    </w:rPr>
  </w:style>
  <w:style w:type="paragraph" w:customStyle="1" w:styleId="TagsFutura">
    <w:name w:val="TagsFutura"/>
    <w:basedOn w:val="Normal"/>
    <w:next w:val="Heading3"/>
    <w:qFormat/>
    <w:rsid w:val="00524B0E"/>
    <w:rPr>
      <w:rFonts w:ascii="Futura" w:eastAsia="Times" w:hAnsi="Futura"/>
      <w:b/>
      <w:caps/>
      <w:sz w:val="18"/>
      <w:szCs w:val="20"/>
    </w:rPr>
  </w:style>
  <w:style w:type="paragraph" w:customStyle="1" w:styleId="DebateTag0">
    <w:name w:val="DebateTag"/>
    <w:basedOn w:val="Normal"/>
    <w:qFormat/>
    <w:rsid w:val="00524B0E"/>
    <w:rPr>
      <w:rFonts w:eastAsia="Calibri"/>
      <w:b/>
    </w:rPr>
  </w:style>
  <w:style w:type="character" w:customStyle="1" w:styleId="CharacterStyle14">
    <w:name w:val="Character Style 14"/>
    <w:rsid w:val="00524B0E"/>
    <w:rPr>
      <w:sz w:val="30"/>
      <w:szCs w:val="30"/>
    </w:rPr>
  </w:style>
  <w:style w:type="character" w:customStyle="1" w:styleId="CharacterStyle13">
    <w:name w:val="Character Style 13"/>
    <w:rsid w:val="00524B0E"/>
    <w:rPr>
      <w:i/>
      <w:iCs/>
      <w:sz w:val="17"/>
      <w:szCs w:val="17"/>
    </w:rPr>
  </w:style>
  <w:style w:type="character" w:customStyle="1" w:styleId="a14">
    <w:name w:val="a1"/>
    <w:rsid w:val="00524B0E"/>
    <w:rPr>
      <w:color w:val="008000"/>
    </w:rPr>
  </w:style>
  <w:style w:type="paragraph" w:customStyle="1" w:styleId="Repeatblockheading0">
    <w:name w:val="Repeat block heading"/>
    <w:basedOn w:val="Normal"/>
    <w:uiPriority w:val="99"/>
    <w:qFormat/>
    <w:rsid w:val="00524B0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24B0E"/>
  </w:style>
  <w:style w:type="character" w:customStyle="1" w:styleId="hps">
    <w:name w:val="hps"/>
    <w:rsid w:val="00524B0E"/>
  </w:style>
  <w:style w:type="paragraph" w:customStyle="1" w:styleId="TashmaHeader2">
    <w:name w:val="Tashma_Header2"/>
    <w:basedOn w:val="Heading2"/>
    <w:uiPriority w:val="99"/>
    <w:qFormat/>
    <w:rsid w:val="00524B0E"/>
    <w:pPr>
      <w:spacing w:before="480" w:after="160"/>
    </w:pPr>
    <w:rPr>
      <w:rFonts w:eastAsia="SimSun" w:cstheme="minorBidi"/>
      <w:sz w:val="28"/>
    </w:rPr>
  </w:style>
  <w:style w:type="paragraph" w:customStyle="1" w:styleId="TashmaHeading1">
    <w:name w:val="Tashma_Heading1"/>
    <w:basedOn w:val="Heading1"/>
    <w:uiPriority w:val="99"/>
    <w:qFormat/>
    <w:rsid w:val="00524B0E"/>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24B0E"/>
    <w:rPr>
      <w:rFonts w:cs="Calibri"/>
    </w:rPr>
  </w:style>
  <w:style w:type="paragraph" w:customStyle="1" w:styleId="CitationCharCharCharCharCharCharChar">
    <w:name w:val="Citation Char Char Char Char Char Char Char"/>
    <w:basedOn w:val="Normal"/>
    <w:link w:val="CitationCharCharCharCharCharCharCharChar"/>
    <w:qFormat/>
    <w:rsid w:val="00524B0E"/>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524B0E"/>
    <w:pPr>
      <w:spacing w:after="120"/>
    </w:pPr>
    <w:rPr>
      <w:bCs/>
      <w:color w:val="000000"/>
    </w:rPr>
  </w:style>
  <w:style w:type="paragraph" w:customStyle="1" w:styleId="BodyText210">
    <w:name w:val="Body Text 21"/>
    <w:basedOn w:val="Normal"/>
    <w:next w:val="BodyText2"/>
    <w:unhideWhenUsed/>
    <w:qFormat/>
    <w:rsid w:val="00524B0E"/>
    <w:pPr>
      <w:spacing w:after="120" w:line="480" w:lineRule="auto"/>
    </w:pPr>
    <w:rPr>
      <w:sz w:val="12"/>
    </w:rPr>
  </w:style>
  <w:style w:type="paragraph" w:customStyle="1" w:styleId="BodyTextIndent1">
    <w:name w:val="Body Text Indent1"/>
    <w:basedOn w:val="Normal"/>
    <w:next w:val="BodyTextIndent"/>
    <w:uiPriority w:val="99"/>
    <w:unhideWhenUsed/>
    <w:qFormat/>
    <w:rsid w:val="00524B0E"/>
    <w:pPr>
      <w:spacing w:after="120"/>
      <w:ind w:left="360"/>
    </w:pPr>
    <w:rPr>
      <w:sz w:val="16"/>
    </w:rPr>
  </w:style>
  <w:style w:type="paragraph" w:customStyle="1" w:styleId="BodyTextIndent31">
    <w:name w:val="Body Text Indent 31"/>
    <w:basedOn w:val="Normal"/>
    <w:next w:val="BodyTextIndent3"/>
    <w:uiPriority w:val="99"/>
    <w:semiHidden/>
    <w:unhideWhenUsed/>
    <w:qFormat/>
    <w:rsid w:val="00524B0E"/>
    <w:pPr>
      <w:spacing w:after="120"/>
      <w:ind w:left="360"/>
    </w:pPr>
    <w:rPr>
      <w:sz w:val="14"/>
    </w:rPr>
  </w:style>
  <w:style w:type="paragraph" w:customStyle="1" w:styleId="z-BottomofForm1">
    <w:name w:val="z-Bottom of Form1"/>
    <w:basedOn w:val="Normal"/>
    <w:next w:val="Normal"/>
    <w:hidden/>
    <w:uiPriority w:val="99"/>
    <w:unhideWhenUsed/>
    <w:qFormat/>
    <w:rsid w:val="00524B0E"/>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524B0E"/>
    <w:pPr>
      <w:spacing w:before="100" w:beforeAutospacing="1" w:after="100" w:afterAutospacing="1"/>
    </w:pPr>
    <w:rPr>
      <w:rFonts w:eastAsia="Times New Roman"/>
      <w:sz w:val="24"/>
    </w:rPr>
  </w:style>
  <w:style w:type="paragraph" w:customStyle="1" w:styleId="cptchblock">
    <w:name w:val="cptch_block"/>
    <w:basedOn w:val="Normal"/>
    <w:uiPriority w:val="99"/>
    <w:qFormat/>
    <w:rsid w:val="00524B0E"/>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524B0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24B0E"/>
    <w:rPr>
      <w:sz w:val="24"/>
      <w:szCs w:val="24"/>
      <w:u w:val="thick"/>
    </w:rPr>
  </w:style>
  <w:style w:type="character" w:customStyle="1" w:styleId="BodyTextIndentChar2">
    <w:name w:val="Body Text Indent Char2"/>
    <w:basedOn w:val="DefaultParagraphFont"/>
    <w:uiPriority w:val="99"/>
    <w:semiHidden/>
    <w:rsid w:val="00524B0E"/>
    <w:rPr>
      <w:rFonts w:ascii="Georgia" w:hAnsi="Georgia"/>
      <w:sz w:val="22"/>
      <w:szCs w:val="22"/>
    </w:rPr>
  </w:style>
  <w:style w:type="character" w:customStyle="1" w:styleId="BodyText2Char2">
    <w:name w:val="Body Text 2 Char2"/>
    <w:basedOn w:val="DefaultParagraphFont"/>
    <w:uiPriority w:val="99"/>
    <w:semiHidden/>
    <w:rsid w:val="00524B0E"/>
    <w:rPr>
      <w:rFonts w:ascii="Georgia" w:hAnsi="Georgia"/>
      <w:sz w:val="22"/>
      <w:szCs w:val="22"/>
    </w:rPr>
  </w:style>
  <w:style w:type="character" w:customStyle="1" w:styleId="BodyText3Char2">
    <w:name w:val="Body Text 3 Char2"/>
    <w:basedOn w:val="DefaultParagraphFont"/>
    <w:uiPriority w:val="99"/>
    <w:semiHidden/>
    <w:rsid w:val="00524B0E"/>
    <w:rPr>
      <w:rFonts w:ascii="Georgia" w:hAnsi="Georgia"/>
      <w:sz w:val="16"/>
      <w:szCs w:val="16"/>
    </w:rPr>
  </w:style>
  <w:style w:type="character" w:customStyle="1" w:styleId="BodyTextIndent3Char2">
    <w:name w:val="Body Text Indent 3 Char2"/>
    <w:basedOn w:val="DefaultParagraphFont"/>
    <w:uiPriority w:val="99"/>
    <w:semiHidden/>
    <w:rsid w:val="00524B0E"/>
    <w:rPr>
      <w:rFonts w:ascii="Georgia" w:hAnsi="Georgia"/>
      <w:sz w:val="16"/>
      <w:szCs w:val="16"/>
    </w:rPr>
  </w:style>
  <w:style w:type="character" w:customStyle="1" w:styleId="z-BottomofFormChar2">
    <w:name w:val="z-Bottom of Form Char2"/>
    <w:basedOn w:val="DefaultParagraphFont"/>
    <w:uiPriority w:val="99"/>
    <w:semiHidden/>
    <w:rsid w:val="00524B0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24B0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24B0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24B0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24B0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24B0E"/>
  </w:style>
  <w:style w:type="character" w:customStyle="1" w:styleId="m5686307894942199640gmail-styleunderline">
    <w:name w:val="m_5686307894942199640gmail-styleunderline"/>
    <w:basedOn w:val="DefaultParagraphFont"/>
    <w:rsid w:val="00524B0E"/>
  </w:style>
  <w:style w:type="paragraph" w:customStyle="1" w:styleId="Hyperlink2">
    <w:name w:val="Hyperlink2"/>
    <w:basedOn w:val="Normal"/>
    <w:qFormat/>
    <w:rsid w:val="00524B0E"/>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24B0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24B0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24B0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24B0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24B0E"/>
    <w:rPr>
      <w:rFonts w:ascii="Times New Roman" w:eastAsia="SimSun" w:hAnsi="Times New Roman" w:cs="Times New Roman"/>
      <w:sz w:val="24"/>
      <w:szCs w:val="24"/>
      <w:lang w:eastAsia="zh-CN"/>
    </w:rPr>
  </w:style>
  <w:style w:type="character" w:customStyle="1" w:styleId="Char1Char1">
    <w:name w:val="Char1 Char1"/>
    <w:rsid w:val="00524B0E"/>
    <w:rPr>
      <w:rFonts w:ascii="Arial" w:hAnsi="Arial" w:cs="Arial"/>
      <w:b/>
      <w:bCs/>
      <w:kern w:val="32"/>
      <w:sz w:val="28"/>
      <w:szCs w:val="32"/>
      <w:lang w:val="en-US" w:eastAsia="en-US" w:bidi="ar-SA"/>
    </w:rPr>
  </w:style>
  <w:style w:type="character" w:customStyle="1" w:styleId="djhat-arrow">
    <w:name w:val="djhat-arrow"/>
    <w:basedOn w:val="DefaultParagraphFont"/>
    <w:rsid w:val="00524B0E"/>
  </w:style>
  <w:style w:type="character" w:customStyle="1" w:styleId="mname">
    <w:name w:val="mname"/>
    <w:basedOn w:val="DefaultParagraphFont"/>
    <w:rsid w:val="00524B0E"/>
  </w:style>
  <w:style w:type="character" w:customStyle="1" w:styleId="mvalue">
    <w:name w:val="mvalue"/>
    <w:basedOn w:val="DefaultParagraphFont"/>
    <w:rsid w:val="00524B0E"/>
  </w:style>
  <w:style w:type="character" w:customStyle="1" w:styleId="mchange">
    <w:name w:val="mchange"/>
    <w:basedOn w:val="DefaultParagraphFont"/>
    <w:rsid w:val="00524B0E"/>
  </w:style>
  <w:style w:type="character" w:customStyle="1" w:styleId="categoryaside">
    <w:name w:val="category__aside"/>
    <w:basedOn w:val="DefaultParagraphFont"/>
    <w:rsid w:val="00524B0E"/>
  </w:style>
  <w:style w:type="character" w:customStyle="1" w:styleId="article-breadcrumb-wrapper">
    <w:name w:val="article-breadcrumb-wrapper"/>
    <w:basedOn w:val="DefaultParagraphFont"/>
    <w:rsid w:val="00524B0E"/>
  </w:style>
  <w:style w:type="character" w:customStyle="1" w:styleId="commentscounticon">
    <w:name w:val="comments_count_icon"/>
    <w:basedOn w:val="DefaultParagraphFont"/>
    <w:rsid w:val="00524B0E"/>
  </w:style>
  <w:style w:type="character" w:customStyle="1" w:styleId="comments-count-word">
    <w:name w:val="comments-count-word"/>
    <w:basedOn w:val="DefaultParagraphFont"/>
    <w:rsid w:val="00524B0E"/>
  </w:style>
  <w:style w:type="character" w:customStyle="1" w:styleId="company-name-type">
    <w:name w:val="company-name-type"/>
    <w:basedOn w:val="DefaultParagraphFont"/>
    <w:rsid w:val="00524B0E"/>
  </w:style>
  <w:style w:type="character" w:customStyle="1" w:styleId="nav-prevnext-lbl">
    <w:name w:val="nav-prevnext-lbl"/>
    <w:basedOn w:val="DefaultParagraphFont"/>
    <w:rsid w:val="00524B0E"/>
  </w:style>
  <w:style w:type="character" w:customStyle="1" w:styleId="nav-prevnext-hed">
    <w:name w:val="nav-prevnext-hed"/>
    <w:basedOn w:val="DefaultParagraphFont"/>
    <w:rsid w:val="00524B0E"/>
  </w:style>
  <w:style w:type="character" w:customStyle="1" w:styleId="readcomments">
    <w:name w:val="readcomments"/>
    <w:basedOn w:val="DefaultParagraphFont"/>
    <w:rsid w:val="00524B0E"/>
  </w:style>
  <w:style w:type="character" w:customStyle="1" w:styleId="selected-edition">
    <w:name w:val="selected-edition"/>
    <w:basedOn w:val="DefaultParagraphFont"/>
    <w:rsid w:val="00524B0E"/>
  </w:style>
  <w:style w:type="character" w:customStyle="1" w:styleId="rotate">
    <w:name w:val="rotate"/>
    <w:basedOn w:val="DefaultParagraphFont"/>
    <w:rsid w:val="00524B0E"/>
  </w:style>
  <w:style w:type="paragraph" w:customStyle="1" w:styleId="column-name">
    <w:name w:val="column-name"/>
    <w:basedOn w:val="Normal"/>
    <w:uiPriority w:val="99"/>
    <w:qFormat/>
    <w:rsid w:val="00524B0E"/>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524B0E"/>
  </w:style>
  <w:style w:type="character" w:customStyle="1" w:styleId="m-765514100411602794gmail-styleunderline">
    <w:name w:val="m_-765514100411602794gmail-styleunderline"/>
    <w:basedOn w:val="DefaultParagraphFont"/>
    <w:rsid w:val="00524B0E"/>
  </w:style>
  <w:style w:type="character" w:customStyle="1" w:styleId="FontStyle40">
    <w:name w:val="Font Style40"/>
    <w:basedOn w:val="DefaultParagraphFont"/>
    <w:uiPriority w:val="99"/>
    <w:rsid w:val="00524B0E"/>
    <w:rPr>
      <w:rFonts w:ascii="Cambria" w:hAnsi="Cambria" w:cs="Cambria"/>
      <w:i/>
      <w:iCs/>
      <w:sz w:val="22"/>
      <w:szCs w:val="22"/>
    </w:rPr>
  </w:style>
  <w:style w:type="character" w:customStyle="1" w:styleId="FontStyle42">
    <w:name w:val="Font Style42"/>
    <w:basedOn w:val="DefaultParagraphFont"/>
    <w:uiPriority w:val="99"/>
    <w:rsid w:val="00524B0E"/>
    <w:rPr>
      <w:rFonts w:ascii="Cambria" w:hAnsi="Cambria" w:cs="Cambria"/>
      <w:sz w:val="22"/>
      <w:szCs w:val="22"/>
    </w:rPr>
  </w:style>
  <w:style w:type="paragraph" w:customStyle="1" w:styleId="Style17">
    <w:name w:val="Style17"/>
    <w:basedOn w:val="Normal"/>
    <w:uiPriority w:val="99"/>
    <w:qFormat/>
    <w:rsid w:val="00524B0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524B0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24B0E"/>
    <w:rPr>
      <w:rFonts w:ascii="Times New Roman" w:hAnsi="Times New Roman" w:cs="Times New Roman"/>
      <w:b/>
      <w:bCs/>
      <w:i/>
      <w:iCs/>
      <w:spacing w:val="-10"/>
      <w:sz w:val="18"/>
      <w:szCs w:val="18"/>
    </w:rPr>
  </w:style>
  <w:style w:type="character" w:customStyle="1" w:styleId="FontStyle370">
    <w:name w:val="Font Style370"/>
    <w:uiPriority w:val="99"/>
    <w:rsid w:val="00524B0E"/>
    <w:rPr>
      <w:rFonts w:ascii="Cambria" w:hAnsi="Cambria" w:cs="Cambria"/>
      <w:b/>
      <w:bCs/>
      <w:spacing w:val="-10"/>
      <w:sz w:val="18"/>
      <w:szCs w:val="18"/>
    </w:rPr>
  </w:style>
  <w:style w:type="character" w:customStyle="1" w:styleId="FontStyle302">
    <w:name w:val="Font Style302"/>
    <w:uiPriority w:val="99"/>
    <w:rsid w:val="00524B0E"/>
    <w:rPr>
      <w:rFonts w:ascii="Times New Roman" w:hAnsi="Times New Roman" w:cs="Times New Roman"/>
      <w:b/>
      <w:bCs/>
      <w:sz w:val="22"/>
      <w:szCs w:val="22"/>
    </w:rPr>
  </w:style>
  <w:style w:type="character" w:customStyle="1" w:styleId="FontStyle347">
    <w:name w:val="Font Style347"/>
    <w:uiPriority w:val="99"/>
    <w:rsid w:val="00524B0E"/>
    <w:rPr>
      <w:rFonts w:ascii="Times New Roman" w:hAnsi="Times New Roman" w:cs="Times New Roman"/>
      <w:b/>
      <w:bCs/>
      <w:spacing w:val="-10"/>
      <w:sz w:val="20"/>
      <w:szCs w:val="20"/>
    </w:rPr>
  </w:style>
  <w:style w:type="paragraph" w:customStyle="1" w:styleId="Style27">
    <w:name w:val="Style27"/>
    <w:basedOn w:val="Normal"/>
    <w:uiPriority w:val="99"/>
    <w:qFormat/>
    <w:rsid w:val="00524B0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24B0E"/>
    <w:rPr>
      <w:rFonts w:ascii="Times New Roman" w:hAnsi="Times New Roman" w:cs="Times New Roman"/>
      <w:spacing w:val="-10"/>
      <w:sz w:val="18"/>
      <w:szCs w:val="18"/>
    </w:rPr>
  </w:style>
  <w:style w:type="character" w:customStyle="1" w:styleId="FontStyle312">
    <w:name w:val="Font Style312"/>
    <w:uiPriority w:val="99"/>
    <w:rsid w:val="00524B0E"/>
    <w:rPr>
      <w:rFonts w:ascii="Times New Roman" w:hAnsi="Times New Roman" w:cs="Times New Roman"/>
      <w:b/>
      <w:bCs/>
      <w:spacing w:val="-10"/>
      <w:sz w:val="16"/>
      <w:szCs w:val="16"/>
    </w:rPr>
  </w:style>
  <w:style w:type="character" w:customStyle="1" w:styleId="FontStyle346">
    <w:name w:val="Font Style346"/>
    <w:uiPriority w:val="99"/>
    <w:rsid w:val="00524B0E"/>
    <w:rPr>
      <w:rFonts w:ascii="Times New Roman" w:hAnsi="Times New Roman" w:cs="Times New Roman"/>
      <w:b/>
      <w:bCs/>
      <w:spacing w:val="-10"/>
      <w:sz w:val="18"/>
      <w:szCs w:val="18"/>
    </w:rPr>
  </w:style>
  <w:style w:type="character" w:customStyle="1" w:styleId="FontStyle330">
    <w:name w:val="Font Style330"/>
    <w:uiPriority w:val="99"/>
    <w:rsid w:val="00524B0E"/>
    <w:rPr>
      <w:rFonts w:ascii="Times New Roman" w:hAnsi="Times New Roman" w:cs="Times New Roman"/>
      <w:b/>
      <w:bCs/>
      <w:sz w:val="16"/>
      <w:szCs w:val="16"/>
    </w:rPr>
  </w:style>
  <w:style w:type="character" w:customStyle="1" w:styleId="FontStyle372">
    <w:name w:val="Font Style372"/>
    <w:uiPriority w:val="99"/>
    <w:rsid w:val="00524B0E"/>
    <w:rPr>
      <w:rFonts w:ascii="Times New Roman" w:hAnsi="Times New Roman" w:cs="Times New Roman"/>
      <w:b/>
      <w:bCs/>
      <w:sz w:val="16"/>
      <w:szCs w:val="16"/>
    </w:rPr>
  </w:style>
  <w:style w:type="paragraph" w:customStyle="1" w:styleId="Style59">
    <w:name w:val="Style59"/>
    <w:basedOn w:val="Normal"/>
    <w:uiPriority w:val="99"/>
    <w:qFormat/>
    <w:rsid w:val="00524B0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24B0E"/>
    <w:rPr>
      <w:rFonts w:ascii="Times New Roman" w:hAnsi="Times New Roman" w:cs="Times New Roman"/>
      <w:b/>
      <w:bCs/>
      <w:i/>
      <w:iCs/>
      <w:sz w:val="16"/>
      <w:szCs w:val="16"/>
    </w:rPr>
  </w:style>
  <w:style w:type="paragraph" w:customStyle="1" w:styleId="Style200">
    <w:name w:val="Style20"/>
    <w:basedOn w:val="Normal"/>
    <w:uiPriority w:val="99"/>
    <w:qFormat/>
    <w:rsid w:val="00524B0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24B0E"/>
    <w:rPr>
      <w:rFonts w:ascii="Times New Roman" w:hAnsi="Times New Roman" w:cs="Times New Roman"/>
      <w:smallCaps/>
      <w:sz w:val="14"/>
      <w:szCs w:val="14"/>
    </w:rPr>
  </w:style>
  <w:style w:type="paragraph" w:customStyle="1" w:styleId="Style89">
    <w:name w:val="Style89"/>
    <w:basedOn w:val="Normal"/>
    <w:uiPriority w:val="99"/>
    <w:qFormat/>
    <w:rsid w:val="00524B0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24B0E"/>
    <w:rPr>
      <w:rFonts w:ascii="Times New Roman" w:hAnsi="Times New Roman" w:cs="Times New Roman"/>
      <w:b/>
      <w:bCs/>
      <w:spacing w:val="-10"/>
      <w:sz w:val="22"/>
      <w:szCs w:val="22"/>
    </w:rPr>
  </w:style>
  <w:style w:type="character" w:customStyle="1" w:styleId="FontStyle320">
    <w:name w:val="Font Style320"/>
    <w:uiPriority w:val="99"/>
    <w:rsid w:val="00524B0E"/>
    <w:rPr>
      <w:rFonts w:ascii="Times New Roman" w:hAnsi="Times New Roman" w:cs="Times New Roman"/>
      <w:b/>
      <w:bCs/>
      <w:spacing w:val="-10"/>
      <w:sz w:val="22"/>
      <w:szCs w:val="22"/>
    </w:rPr>
  </w:style>
  <w:style w:type="character" w:customStyle="1" w:styleId="FontStyle352">
    <w:name w:val="Font Style352"/>
    <w:uiPriority w:val="99"/>
    <w:rsid w:val="00524B0E"/>
    <w:rPr>
      <w:rFonts w:ascii="Times New Roman" w:hAnsi="Times New Roman" w:cs="Times New Roman"/>
      <w:b/>
      <w:bCs/>
      <w:sz w:val="16"/>
      <w:szCs w:val="16"/>
    </w:rPr>
  </w:style>
  <w:style w:type="character" w:customStyle="1" w:styleId="FontStyle356">
    <w:name w:val="Font Style356"/>
    <w:uiPriority w:val="99"/>
    <w:rsid w:val="00524B0E"/>
    <w:rPr>
      <w:rFonts w:ascii="Times New Roman" w:hAnsi="Times New Roman" w:cs="Times New Roman"/>
      <w:b/>
      <w:bCs/>
      <w:spacing w:val="-10"/>
      <w:sz w:val="22"/>
      <w:szCs w:val="22"/>
    </w:rPr>
  </w:style>
  <w:style w:type="character" w:customStyle="1" w:styleId="FontStyle298">
    <w:name w:val="Font Style298"/>
    <w:uiPriority w:val="99"/>
    <w:rsid w:val="00524B0E"/>
    <w:rPr>
      <w:rFonts w:ascii="Times New Roman" w:hAnsi="Times New Roman" w:cs="Times New Roman"/>
      <w:sz w:val="18"/>
      <w:szCs w:val="18"/>
    </w:rPr>
  </w:style>
  <w:style w:type="character" w:customStyle="1" w:styleId="FontStyle311">
    <w:name w:val="Font Style311"/>
    <w:uiPriority w:val="99"/>
    <w:rsid w:val="00524B0E"/>
    <w:rPr>
      <w:rFonts w:ascii="Times New Roman" w:hAnsi="Times New Roman" w:cs="Times New Roman"/>
      <w:b/>
      <w:bCs/>
      <w:spacing w:val="-10"/>
      <w:sz w:val="18"/>
      <w:szCs w:val="18"/>
    </w:rPr>
  </w:style>
  <w:style w:type="character" w:customStyle="1" w:styleId="FontStyle332">
    <w:name w:val="Font Style332"/>
    <w:uiPriority w:val="99"/>
    <w:rsid w:val="00524B0E"/>
    <w:rPr>
      <w:rFonts w:ascii="Times New Roman" w:hAnsi="Times New Roman" w:cs="Times New Roman"/>
      <w:b/>
      <w:bCs/>
      <w:i/>
      <w:iCs/>
      <w:spacing w:val="-10"/>
      <w:sz w:val="20"/>
      <w:szCs w:val="20"/>
    </w:rPr>
  </w:style>
  <w:style w:type="character" w:customStyle="1" w:styleId="FontStyle371">
    <w:name w:val="Font Style371"/>
    <w:uiPriority w:val="99"/>
    <w:rsid w:val="00524B0E"/>
    <w:rPr>
      <w:rFonts w:ascii="Times New Roman" w:hAnsi="Times New Roman" w:cs="Times New Roman"/>
      <w:sz w:val="16"/>
      <w:szCs w:val="16"/>
    </w:rPr>
  </w:style>
  <w:style w:type="character" w:customStyle="1" w:styleId="FontStyle350">
    <w:name w:val="Font Style350"/>
    <w:uiPriority w:val="99"/>
    <w:rsid w:val="00524B0E"/>
    <w:rPr>
      <w:rFonts w:ascii="Times New Roman" w:hAnsi="Times New Roman" w:cs="Times New Roman"/>
      <w:b/>
      <w:bCs/>
      <w:i/>
      <w:iCs/>
      <w:sz w:val="20"/>
      <w:szCs w:val="20"/>
    </w:rPr>
  </w:style>
  <w:style w:type="paragraph" w:customStyle="1" w:styleId="Style8">
    <w:name w:val="Style8"/>
    <w:basedOn w:val="Normal"/>
    <w:uiPriority w:val="99"/>
    <w:qFormat/>
    <w:rsid w:val="00524B0E"/>
    <w:pPr>
      <w:widowControl w:val="0"/>
      <w:autoSpaceDE w:val="0"/>
      <w:autoSpaceDN w:val="0"/>
      <w:adjustRightInd w:val="0"/>
    </w:pPr>
    <w:rPr>
      <w:rFonts w:eastAsia="Times New Roman"/>
      <w:sz w:val="24"/>
    </w:rPr>
  </w:style>
  <w:style w:type="character" w:customStyle="1" w:styleId="FontStyle351">
    <w:name w:val="Font Style351"/>
    <w:uiPriority w:val="99"/>
    <w:rsid w:val="00524B0E"/>
    <w:rPr>
      <w:rFonts w:ascii="Times New Roman" w:hAnsi="Times New Roman" w:cs="Times New Roman"/>
      <w:b/>
      <w:bCs/>
      <w:sz w:val="22"/>
      <w:szCs w:val="22"/>
    </w:rPr>
  </w:style>
  <w:style w:type="paragraph" w:customStyle="1" w:styleId="Style130">
    <w:name w:val="Style130"/>
    <w:basedOn w:val="Normal"/>
    <w:uiPriority w:val="99"/>
    <w:qFormat/>
    <w:rsid w:val="00524B0E"/>
    <w:pPr>
      <w:widowControl w:val="0"/>
      <w:autoSpaceDE w:val="0"/>
      <w:autoSpaceDN w:val="0"/>
      <w:adjustRightInd w:val="0"/>
      <w:jc w:val="both"/>
    </w:pPr>
    <w:rPr>
      <w:rFonts w:eastAsia="Times New Roman"/>
      <w:sz w:val="24"/>
    </w:rPr>
  </w:style>
  <w:style w:type="character" w:customStyle="1" w:styleId="FontStyle369">
    <w:name w:val="Font Style369"/>
    <w:uiPriority w:val="99"/>
    <w:rsid w:val="00524B0E"/>
    <w:rPr>
      <w:rFonts w:ascii="Times New Roman" w:hAnsi="Times New Roman" w:cs="Times New Roman"/>
      <w:b/>
      <w:bCs/>
      <w:spacing w:val="-10"/>
      <w:sz w:val="20"/>
      <w:szCs w:val="20"/>
    </w:rPr>
  </w:style>
  <w:style w:type="character" w:customStyle="1" w:styleId="FontStyle357">
    <w:name w:val="Font Style357"/>
    <w:uiPriority w:val="99"/>
    <w:rsid w:val="00524B0E"/>
    <w:rPr>
      <w:rFonts w:ascii="Times New Roman" w:hAnsi="Times New Roman" w:cs="Times New Roman"/>
      <w:b/>
      <w:bCs/>
      <w:spacing w:val="-10"/>
      <w:sz w:val="22"/>
      <w:szCs w:val="22"/>
    </w:rPr>
  </w:style>
  <w:style w:type="paragraph" w:customStyle="1" w:styleId="Style67">
    <w:name w:val="Style67"/>
    <w:basedOn w:val="Normal"/>
    <w:uiPriority w:val="99"/>
    <w:qFormat/>
    <w:rsid w:val="00524B0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24B0E"/>
    <w:rPr>
      <w:rFonts w:ascii="Times New Roman" w:hAnsi="Times New Roman" w:cs="Times New Roman"/>
      <w:sz w:val="20"/>
      <w:szCs w:val="20"/>
    </w:rPr>
  </w:style>
  <w:style w:type="character" w:customStyle="1" w:styleId="FontStyle374">
    <w:name w:val="Font Style374"/>
    <w:uiPriority w:val="99"/>
    <w:rsid w:val="00524B0E"/>
    <w:rPr>
      <w:rFonts w:ascii="Times New Roman" w:hAnsi="Times New Roman" w:cs="Times New Roman"/>
      <w:b/>
      <w:bCs/>
      <w:spacing w:val="-10"/>
      <w:sz w:val="22"/>
      <w:szCs w:val="22"/>
    </w:rPr>
  </w:style>
  <w:style w:type="paragraph" w:customStyle="1" w:styleId="Style300">
    <w:name w:val="Style30"/>
    <w:basedOn w:val="Normal"/>
    <w:uiPriority w:val="99"/>
    <w:qFormat/>
    <w:rsid w:val="00524B0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24B0E"/>
    <w:rPr>
      <w:rFonts w:ascii="Times New Roman" w:hAnsi="Times New Roman" w:cs="Times New Roman"/>
      <w:smallCaps/>
      <w:sz w:val="16"/>
      <w:szCs w:val="16"/>
    </w:rPr>
  </w:style>
  <w:style w:type="paragraph" w:customStyle="1" w:styleId="Style93">
    <w:name w:val="Style93"/>
    <w:basedOn w:val="Normal"/>
    <w:uiPriority w:val="99"/>
    <w:qFormat/>
    <w:rsid w:val="00524B0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24B0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24B0E"/>
    <w:rPr>
      <w:rFonts w:eastAsia="Times New Roman"/>
      <w:b/>
      <w:sz w:val="28"/>
      <w:u w:val="thick"/>
    </w:rPr>
  </w:style>
  <w:style w:type="character" w:customStyle="1" w:styleId="CardsCharCharChar">
    <w:name w:val="Cards Char Char Char"/>
    <w:rsid w:val="00524B0E"/>
    <w:rPr>
      <w:szCs w:val="24"/>
      <w:lang w:val="en-US" w:eastAsia="en-US" w:bidi="ar-SA"/>
    </w:rPr>
  </w:style>
  <w:style w:type="character" w:customStyle="1" w:styleId="CardsCharCharCharChar">
    <w:name w:val="Cards Char Char Char Char"/>
    <w:rsid w:val="00524B0E"/>
    <w:rPr>
      <w:szCs w:val="24"/>
      <w:lang w:val="en-US" w:eastAsia="en-US" w:bidi="ar-SA"/>
    </w:rPr>
  </w:style>
  <w:style w:type="paragraph" w:customStyle="1" w:styleId="NoSpacingCharCharChar">
    <w:name w:val="No Spacing Char Char Char"/>
    <w:next w:val="Normal"/>
    <w:qFormat/>
    <w:rsid w:val="00524B0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524B0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24B0E"/>
    <w:rPr>
      <w:rFonts w:ascii="Garamond" w:hAnsi="Garamond"/>
    </w:rPr>
  </w:style>
  <w:style w:type="paragraph" w:customStyle="1" w:styleId="INDENTEDPARAGRAPH">
    <w:name w:val="INDENTED PARAGRAPH"/>
    <w:qFormat/>
    <w:rsid w:val="00524B0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24B0E"/>
  </w:style>
  <w:style w:type="paragraph" w:customStyle="1" w:styleId="TagChar1CharCharCharChar">
    <w:name w:val="Tag Char1 Char Char Char Char"/>
    <w:basedOn w:val="Normal"/>
    <w:qFormat/>
    <w:rsid w:val="00524B0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24B0E"/>
    <w:rPr>
      <w:rFonts w:eastAsia="Times New Roman"/>
      <w:b/>
      <w:sz w:val="24"/>
    </w:rPr>
  </w:style>
  <w:style w:type="paragraph" w:customStyle="1" w:styleId="RepeatHeader0">
    <w:name w:val="Repeat Header"/>
    <w:basedOn w:val="HeaderDebate"/>
    <w:qFormat/>
    <w:rsid w:val="00524B0E"/>
    <w:pPr>
      <w:jc w:val="center"/>
      <w:outlineLvl w:val="1"/>
    </w:pPr>
    <w:rPr>
      <w:rFonts w:eastAsia="Times New Roman"/>
      <w:b/>
      <w:sz w:val="48"/>
      <w:szCs w:val="48"/>
      <w:u w:val="words"/>
    </w:rPr>
  </w:style>
  <w:style w:type="character" w:customStyle="1" w:styleId="sectionsubtitle">
    <w:name w:val="sectionsubtitle"/>
    <w:basedOn w:val="DefaultParagraphFont"/>
    <w:rsid w:val="00524B0E"/>
  </w:style>
  <w:style w:type="character" w:customStyle="1" w:styleId="EvidenceTag">
    <w:name w:val="Evidence Tag"/>
    <w:rsid w:val="00524B0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24B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24B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24B0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24B0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24B0E"/>
  </w:style>
  <w:style w:type="character" w:customStyle="1" w:styleId="StyleUnderlineUnderlineChar">
    <w:name w:val="Style Underline + Underline Char"/>
    <w:rsid w:val="00524B0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24B0E"/>
    <w:pPr>
      <w:ind w:left="288"/>
      <w:jc w:val="left"/>
    </w:pPr>
    <w:rPr>
      <w:rFonts w:eastAsia="Times New Roman"/>
      <w:szCs w:val="24"/>
      <w:u w:val="thick"/>
    </w:rPr>
  </w:style>
  <w:style w:type="character" w:customStyle="1" w:styleId="UnderlineCardsChar">
    <w:name w:val="Underline Cards Char"/>
    <w:link w:val="UnderlineCards"/>
    <w:rsid w:val="00524B0E"/>
    <w:rPr>
      <w:rFonts w:ascii="Times New Roman" w:eastAsia="Times New Roman" w:hAnsi="Times New Roman" w:cs="Times New Roman"/>
      <w:sz w:val="20"/>
      <w:szCs w:val="24"/>
      <w:u w:val="thick"/>
    </w:rPr>
  </w:style>
  <w:style w:type="character" w:customStyle="1" w:styleId="SmallCardsChar">
    <w:name w:val="Small Cards Char"/>
    <w:link w:val="SmallCards"/>
    <w:rsid w:val="00524B0E"/>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24B0E"/>
    <w:rPr>
      <w:rFonts w:eastAsia="Times New Roman"/>
      <w:b/>
      <w:szCs w:val="20"/>
    </w:rPr>
  </w:style>
  <w:style w:type="character" w:customStyle="1" w:styleId="ReadingCitesChar">
    <w:name w:val="Reading Cites Char"/>
    <w:link w:val="ReadingCites"/>
    <w:rsid w:val="00524B0E"/>
    <w:rPr>
      <w:rFonts w:ascii="Times New Roman" w:eastAsia="Times New Roman" w:hAnsi="Times New Roman" w:cs="Times New Roman"/>
      <w:b/>
      <w:szCs w:val="20"/>
    </w:rPr>
  </w:style>
  <w:style w:type="paragraph" w:customStyle="1" w:styleId="ContentsHeading">
    <w:name w:val="Contents Heading"/>
    <w:basedOn w:val="Heading1"/>
    <w:next w:val="Normal"/>
    <w:qFormat/>
    <w:rsid w:val="00524B0E"/>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jc w:val="left"/>
      <w:outlineLvl w:val="9"/>
    </w:pPr>
    <w:rPr>
      <w:rFonts w:eastAsia="Lucida Sans Unicode" w:cs="Tahoma"/>
      <w:sz w:val="24"/>
      <w:lang w:eastAsia="ar-SA"/>
    </w:rPr>
  </w:style>
  <w:style w:type="paragraph" w:customStyle="1" w:styleId="links">
    <w:name w:val="links"/>
    <w:basedOn w:val="Normal"/>
    <w:qFormat/>
    <w:rsid w:val="00524B0E"/>
    <w:pPr>
      <w:spacing w:before="100" w:beforeAutospacing="1" w:after="100" w:afterAutospacing="1"/>
    </w:pPr>
    <w:rPr>
      <w:rFonts w:eastAsia="Times New Roman"/>
    </w:rPr>
  </w:style>
  <w:style w:type="character" w:customStyle="1" w:styleId="CharacterStyle8">
    <w:name w:val="Character Style 8"/>
    <w:rsid w:val="00524B0E"/>
    <w:rPr>
      <w:sz w:val="22"/>
      <w:szCs w:val="22"/>
    </w:rPr>
  </w:style>
  <w:style w:type="paragraph" w:customStyle="1" w:styleId="Style110">
    <w:name w:val="Style 11"/>
    <w:qFormat/>
    <w:rsid w:val="00524B0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24B0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24B0E"/>
    <w:rPr>
      <w:rFonts w:ascii="Arial Narrow" w:hAnsi="Arial Narrow"/>
      <w:color w:val="000000"/>
      <w:sz w:val="22"/>
      <w:szCs w:val="22"/>
      <w:u w:val="single"/>
      <w:lang w:val="en-US" w:eastAsia="en-US" w:bidi="ar-SA"/>
    </w:rPr>
  </w:style>
  <w:style w:type="character" w:customStyle="1" w:styleId="CardText1Char1">
    <w:name w:val="Card Text 1 Char1"/>
    <w:rsid w:val="00524B0E"/>
    <w:rPr>
      <w:rFonts w:ascii="Arial Narrow" w:hAnsi="Arial Narrow"/>
      <w:color w:val="000000"/>
      <w:sz w:val="22"/>
      <w:szCs w:val="22"/>
      <w:u w:val="single"/>
      <w:lang w:val="en-US" w:eastAsia="en-US" w:bidi="ar-SA"/>
    </w:rPr>
  </w:style>
  <w:style w:type="paragraph" w:customStyle="1" w:styleId="Style52">
    <w:name w:val="Style 5"/>
    <w:qFormat/>
    <w:rsid w:val="00524B0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24B0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24B0E"/>
    <w:rPr>
      <w:b/>
      <w:bCs/>
      <w:color w:val="695B54"/>
    </w:rPr>
  </w:style>
  <w:style w:type="paragraph" w:customStyle="1" w:styleId="Heading11">
    <w:name w:val="Heading 11"/>
    <w:basedOn w:val="Normal"/>
    <w:next w:val="Normal"/>
    <w:qFormat/>
    <w:rsid w:val="00524B0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24B0E"/>
    <w:pPr>
      <w:keepLines w:val="0"/>
      <w:pageBreakBefore w:val="0"/>
      <w:spacing w:before="0"/>
      <w:jc w:val="left"/>
    </w:pPr>
    <w:rPr>
      <w:rFonts w:eastAsia="Times New Roman" w:cs="Arial"/>
      <w:sz w:val="22"/>
      <w:szCs w:val="26"/>
    </w:rPr>
  </w:style>
  <w:style w:type="character" w:customStyle="1" w:styleId="TextHeadingChar">
    <w:name w:val="Text Heading Char"/>
    <w:rsid w:val="00524B0E"/>
    <w:rPr>
      <w:rFonts w:cs="Arial"/>
      <w:b/>
      <w:bCs/>
      <w:sz w:val="22"/>
      <w:szCs w:val="26"/>
      <w:u w:val="single"/>
      <w:lang w:val="en-US" w:eastAsia="en-US" w:bidi="ar-SA"/>
    </w:rPr>
  </w:style>
  <w:style w:type="character" w:customStyle="1" w:styleId="FootnoteCharacters">
    <w:name w:val="Footnote Characters"/>
    <w:rsid w:val="00524B0E"/>
    <w:rPr>
      <w:vertAlign w:val="superscript"/>
    </w:rPr>
  </w:style>
  <w:style w:type="paragraph" w:customStyle="1" w:styleId="StyleHeading1BlockTitleHeading1Char1ALEXHeadingBrief-He2">
    <w:name w:val="Style Heading 1Block TitleHeading 1 Char1ALEXHeadingBrief - He...2"/>
    <w:basedOn w:val="Heading1"/>
    <w:autoRedefine/>
    <w:qFormat/>
    <w:rsid w:val="00524B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24B0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24B0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24B0E"/>
    <w:rPr>
      <w:rFonts w:ascii="Cambria" w:eastAsia="Cambria" w:hAnsi="Cambria"/>
      <w:b/>
      <w:caps/>
      <w:sz w:val="24"/>
    </w:rPr>
  </w:style>
  <w:style w:type="paragraph" w:customStyle="1" w:styleId="StyleDebateBodyBefore12pt">
    <w:name w:val="Style Debate Body + Before:  12 pt"/>
    <w:basedOn w:val="Normal"/>
    <w:next w:val="Normal"/>
    <w:qFormat/>
    <w:rsid w:val="00524B0E"/>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24B0E"/>
    <w:pPr>
      <w:spacing w:before="240"/>
    </w:pPr>
    <w:rPr>
      <w:rFonts w:ascii="Garamond" w:eastAsia="Times New Roman" w:hAnsi="Garamond"/>
      <w:bCs/>
      <w:szCs w:val="20"/>
    </w:rPr>
  </w:style>
  <w:style w:type="paragraph" w:customStyle="1" w:styleId="PageNumber11">
    <w:name w:val="Page Number11"/>
    <w:basedOn w:val="Normal"/>
    <w:next w:val="Normal"/>
    <w:qFormat/>
    <w:rsid w:val="00524B0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24B0E"/>
    <w:rPr>
      <w:rFonts w:eastAsia="SimSun" w:cs="Arial"/>
      <w:b/>
      <w:bCs/>
      <w:iCs/>
      <w:sz w:val="24"/>
      <w:szCs w:val="28"/>
      <w:lang w:val="en-US" w:eastAsia="zh-CN" w:bidi="ar-SA"/>
    </w:rPr>
  </w:style>
  <w:style w:type="character" w:customStyle="1" w:styleId="Char31">
    <w:name w:val="Char31"/>
    <w:rsid w:val="00524B0E"/>
    <w:rPr>
      <w:rFonts w:cs="Arial"/>
      <w:bCs/>
      <w:u w:val="thick"/>
      <w:lang w:val="en-US" w:eastAsia="en-US" w:bidi="ar-SA"/>
    </w:rPr>
  </w:style>
  <w:style w:type="paragraph" w:customStyle="1" w:styleId="StyleHeading1Centered">
    <w:name w:val="Style Heading 1 + Centered"/>
    <w:basedOn w:val="Heading1"/>
    <w:qFormat/>
    <w:rsid w:val="00524B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24B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24B0E"/>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Times New Roman"/>
      <w:kern w:val="32"/>
      <w:sz w:val="24"/>
      <w:szCs w:val="20"/>
      <w:u w:val="single"/>
    </w:rPr>
  </w:style>
  <w:style w:type="paragraph" w:styleId="TOAHeading">
    <w:name w:val="toa heading"/>
    <w:basedOn w:val="Normal"/>
    <w:next w:val="Normal"/>
    <w:rsid w:val="00524B0E"/>
    <w:pPr>
      <w:spacing w:before="120"/>
    </w:pPr>
    <w:rPr>
      <w:rFonts w:eastAsia="Times New Roman"/>
    </w:rPr>
  </w:style>
  <w:style w:type="character" w:customStyle="1" w:styleId="underliningChar3">
    <w:name w:val="underlining Char"/>
    <w:rsid w:val="00524B0E"/>
    <w:rPr>
      <w:b/>
      <w:szCs w:val="24"/>
      <w:u w:val="single"/>
      <w:lang w:val="en-US" w:eastAsia="en-US" w:bidi="ar-SA"/>
    </w:rPr>
  </w:style>
  <w:style w:type="character" w:customStyle="1" w:styleId="notreadChar">
    <w:name w:val="not read Char"/>
    <w:rsid w:val="00524B0E"/>
    <w:rPr>
      <w:sz w:val="18"/>
      <w:szCs w:val="24"/>
      <w:lang w:val="en-US" w:eastAsia="en-US" w:bidi="ar-SA"/>
    </w:rPr>
  </w:style>
  <w:style w:type="paragraph" w:customStyle="1" w:styleId="StyleStrong10ptNotBold">
    <w:name w:val="Style Strong + 10 pt Not Bold"/>
    <w:basedOn w:val="Normal"/>
    <w:autoRedefine/>
    <w:qFormat/>
    <w:rsid w:val="00524B0E"/>
    <w:pPr>
      <w:ind w:left="720" w:hanging="360"/>
    </w:pPr>
    <w:rPr>
      <w:rFonts w:eastAsia="Times New Roman"/>
      <w:sz w:val="26"/>
      <w:szCs w:val="26"/>
    </w:rPr>
  </w:style>
  <w:style w:type="character" w:customStyle="1" w:styleId="smallCharChar0">
    <w:name w:val="small Char Char"/>
    <w:rsid w:val="00524B0E"/>
    <w:rPr>
      <w:rFonts w:ascii="Times New Roman" w:eastAsia="Times New Roman" w:hAnsi="Times New Roman" w:cs="Times New Roman"/>
      <w:sz w:val="12"/>
      <w:szCs w:val="16"/>
    </w:rPr>
  </w:style>
  <w:style w:type="character" w:customStyle="1" w:styleId="Undlerine">
    <w:name w:val="Undlerine"/>
    <w:qFormat/>
    <w:rsid w:val="00524B0E"/>
    <w:rPr>
      <w:rFonts w:ascii="Times New Roman" w:hAnsi="Times New Roman"/>
      <w:w w:val="110"/>
      <w:sz w:val="20"/>
      <w:szCs w:val="20"/>
      <w:u w:val="single"/>
      <w:bdr w:val="none" w:sz="0" w:space="0" w:color="auto"/>
      <w:lang w:bidi="he-IL"/>
    </w:rPr>
  </w:style>
  <w:style w:type="character" w:customStyle="1" w:styleId="Boxes">
    <w:name w:val="Boxes"/>
    <w:qFormat/>
    <w:rsid w:val="00524B0E"/>
    <w:rPr>
      <w:rFonts w:ascii="Times New Roman" w:hAnsi="Times New Roman"/>
      <w:sz w:val="20"/>
      <w:u w:val="single"/>
      <w:bdr w:val="single" w:sz="4" w:space="0" w:color="auto"/>
    </w:rPr>
  </w:style>
  <w:style w:type="character" w:customStyle="1" w:styleId="tim">
    <w:name w:val="tim"/>
    <w:qFormat/>
    <w:rsid w:val="00524B0E"/>
    <w:rPr>
      <w:rFonts w:ascii="Times New Roman" w:hAnsi="Times New Roman"/>
      <w:sz w:val="20"/>
      <w:u w:val="single"/>
    </w:rPr>
  </w:style>
  <w:style w:type="character" w:customStyle="1" w:styleId="hl">
    <w:name w:val="hl"/>
    <w:basedOn w:val="DefaultParagraphFont"/>
    <w:rsid w:val="00524B0E"/>
  </w:style>
  <w:style w:type="character" w:customStyle="1" w:styleId="clock1">
    <w:name w:val="clock1"/>
    <w:rsid w:val="00524B0E"/>
    <w:rPr>
      <w:color w:val="B51B1B"/>
    </w:rPr>
  </w:style>
  <w:style w:type="character" w:customStyle="1" w:styleId="smallChar10">
    <w:name w:val="small Char1"/>
    <w:rsid w:val="00524B0E"/>
    <w:rPr>
      <w:sz w:val="12"/>
      <w:szCs w:val="16"/>
      <w:lang w:val="en-US" w:eastAsia="en-US" w:bidi="ar-SA"/>
    </w:rPr>
  </w:style>
  <w:style w:type="character" w:customStyle="1" w:styleId="SmallCardsCharChar">
    <w:name w:val="Small Cards Char Char"/>
    <w:rsid w:val="00524B0E"/>
    <w:rPr>
      <w:sz w:val="14"/>
      <w:szCs w:val="24"/>
      <w:lang w:val="en-US" w:eastAsia="en-US" w:bidi="ar-SA"/>
    </w:rPr>
  </w:style>
  <w:style w:type="paragraph" w:customStyle="1" w:styleId="NormalCards">
    <w:name w:val="Normal Cards"/>
    <w:basedOn w:val="Normal"/>
    <w:qFormat/>
    <w:rsid w:val="00524B0E"/>
    <w:pPr>
      <w:ind w:left="288"/>
    </w:pPr>
    <w:rPr>
      <w:rFonts w:eastAsia="Times New Roman"/>
    </w:rPr>
  </w:style>
  <w:style w:type="character" w:customStyle="1" w:styleId="iniciales">
    <w:name w:val="iniciales"/>
    <w:basedOn w:val="DefaultParagraphFont"/>
    <w:rsid w:val="00524B0E"/>
  </w:style>
  <w:style w:type="character" w:customStyle="1" w:styleId="Style10ptBoldUnderline">
    <w:name w:val="Style 10 pt Bold Underline"/>
    <w:rsid w:val="00524B0E"/>
    <w:rPr>
      <w:b/>
      <w:bCs/>
      <w:sz w:val="20"/>
      <w:u w:val="single"/>
    </w:rPr>
  </w:style>
  <w:style w:type="paragraph" w:customStyle="1" w:styleId="outdent">
    <w:name w:val="outdent"/>
    <w:basedOn w:val="Normal"/>
    <w:qFormat/>
    <w:rsid w:val="00524B0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24B0E"/>
    <w:pPr>
      <w:spacing w:before="100" w:beforeAutospacing="1" w:after="100" w:afterAutospacing="1"/>
    </w:pPr>
    <w:rPr>
      <w:rFonts w:eastAsia="Times New Roman"/>
      <w:sz w:val="24"/>
    </w:rPr>
  </w:style>
  <w:style w:type="paragraph" w:customStyle="1" w:styleId="bulletfollow">
    <w:name w:val="bulletfollow"/>
    <w:basedOn w:val="Normal"/>
    <w:qFormat/>
    <w:rsid w:val="00524B0E"/>
    <w:pPr>
      <w:spacing w:before="100" w:beforeAutospacing="1" w:after="100" w:afterAutospacing="1"/>
    </w:pPr>
    <w:rPr>
      <w:rFonts w:eastAsia="Times New Roman"/>
      <w:sz w:val="24"/>
    </w:rPr>
  </w:style>
  <w:style w:type="paragraph" w:customStyle="1" w:styleId="bulleted">
    <w:name w:val="bulleted"/>
    <w:basedOn w:val="Normal"/>
    <w:qFormat/>
    <w:rsid w:val="00524B0E"/>
    <w:pPr>
      <w:spacing w:before="100" w:beforeAutospacing="1" w:after="100" w:afterAutospacing="1"/>
    </w:pPr>
    <w:rPr>
      <w:rFonts w:eastAsia="Times New Roman"/>
      <w:sz w:val="24"/>
    </w:rPr>
  </w:style>
  <w:style w:type="character" w:customStyle="1" w:styleId="UnderlineCardsCharChar">
    <w:name w:val="Underline Cards Char Char"/>
    <w:rsid w:val="00524B0E"/>
    <w:rPr>
      <w:rFonts w:eastAsia="SimSun"/>
      <w:szCs w:val="24"/>
      <w:u w:val="thick"/>
      <w:lang w:val="en-US" w:eastAsia="en-US" w:bidi="ar-SA"/>
    </w:rPr>
  </w:style>
  <w:style w:type="paragraph" w:customStyle="1" w:styleId="authorgroup">
    <w:name w:val="authorgroup"/>
    <w:basedOn w:val="Normal"/>
    <w:qFormat/>
    <w:rsid w:val="00524B0E"/>
    <w:pPr>
      <w:spacing w:before="100" w:beforeAutospacing="1" w:after="100" w:afterAutospacing="1"/>
    </w:pPr>
    <w:rPr>
      <w:rFonts w:eastAsia="Calibri"/>
      <w:sz w:val="24"/>
    </w:rPr>
  </w:style>
  <w:style w:type="paragraph" w:customStyle="1" w:styleId="affiliation1">
    <w:name w:val="affiliation1"/>
    <w:basedOn w:val="Normal"/>
    <w:qFormat/>
    <w:rsid w:val="00524B0E"/>
    <w:pPr>
      <w:spacing w:before="100" w:beforeAutospacing="1" w:after="100" w:afterAutospacing="1"/>
    </w:pPr>
    <w:rPr>
      <w:rFonts w:eastAsia="Calibri"/>
      <w:sz w:val="24"/>
    </w:rPr>
  </w:style>
  <w:style w:type="character" w:customStyle="1" w:styleId="smallcapitals">
    <w:name w:val="smallcapitals"/>
    <w:basedOn w:val="DefaultParagraphFont"/>
    <w:rsid w:val="00524B0E"/>
  </w:style>
  <w:style w:type="character" w:customStyle="1" w:styleId="number0">
    <w:name w:val="number"/>
    <w:basedOn w:val="DefaultParagraphFont"/>
    <w:rsid w:val="00524B0E"/>
  </w:style>
  <w:style w:type="character" w:customStyle="1" w:styleId="articlebody1">
    <w:name w:val="articlebody1"/>
    <w:rsid w:val="00524B0E"/>
  </w:style>
  <w:style w:type="character" w:customStyle="1" w:styleId="small1">
    <w:name w:val="small1"/>
    <w:rsid w:val="00524B0E"/>
  </w:style>
  <w:style w:type="character" w:customStyle="1" w:styleId="AuthorDateChar1">
    <w:name w:val="Author/Date Char1"/>
    <w:rsid w:val="00524B0E"/>
    <w:rPr>
      <w:rFonts w:ascii="Calibri" w:eastAsia="Times New Roman" w:hAnsi="Calibri" w:cs="Calibri"/>
      <w:b/>
      <w:sz w:val="24"/>
      <w:szCs w:val="24"/>
      <w:u w:val="single"/>
    </w:rPr>
  </w:style>
  <w:style w:type="character" w:customStyle="1" w:styleId="Normal30">
    <w:name w:val="Normal3"/>
    <w:basedOn w:val="DefaultParagraphFont"/>
    <w:rsid w:val="00524B0E"/>
  </w:style>
  <w:style w:type="paragraph" w:customStyle="1" w:styleId="Heading12">
    <w:name w:val="Heading 12"/>
    <w:basedOn w:val="Normal"/>
    <w:next w:val="Normal"/>
    <w:qFormat/>
    <w:rsid w:val="00524B0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24B0E"/>
  </w:style>
  <w:style w:type="character" w:customStyle="1" w:styleId="m-3583723223135346788gmail-styleunderline">
    <w:name w:val="m_-3583723223135346788gmail-styleunderline"/>
    <w:basedOn w:val="DefaultParagraphFont"/>
    <w:rsid w:val="00524B0E"/>
  </w:style>
  <w:style w:type="character" w:customStyle="1" w:styleId="CardsFont6ptChar5">
    <w:name w:val="Cards + Font: 6 pt Char5"/>
    <w:basedOn w:val="DefaultParagraphFont"/>
    <w:locked/>
    <w:rsid w:val="00524B0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24B0E"/>
  </w:style>
  <w:style w:type="character" w:customStyle="1" w:styleId="m-1146133537900874914m-2819420093854639792gmail-styleunderline">
    <w:name w:val="m_-1146133537900874914m_-2819420093854639792gmail-styleunderline"/>
    <w:basedOn w:val="DefaultParagraphFont"/>
    <w:rsid w:val="00524B0E"/>
  </w:style>
  <w:style w:type="character" w:customStyle="1" w:styleId="m-7954869243461233974gmail-styleunderline">
    <w:name w:val="m_-7954869243461233974gmail-styleunderline"/>
    <w:basedOn w:val="DefaultParagraphFont"/>
    <w:rsid w:val="00524B0E"/>
  </w:style>
  <w:style w:type="character" w:customStyle="1" w:styleId="m5577519854659992616gmail-styleunderline">
    <w:name w:val="m_5577519854659992616gmail-styleunderline"/>
    <w:basedOn w:val="DefaultParagraphFont"/>
    <w:rsid w:val="00524B0E"/>
  </w:style>
  <w:style w:type="character" w:customStyle="1" w:styleId="ob-grid-header-text">
    <w:name w:val="ob-grid-header-text"/>
    <w:basedOn w:val="DefaultParagraphFont"/>
    <w:rsid w:val="00524B0E"/>
  </w:style>
  <w:style w:type="character" w:customStyle="1" w:styleId="ob-unit">
    <w:name w:val="ob-unit"/>
    <w:basedOn w:val="DefaultParagraphFont"/>
    <w:rsid w:val="00524B0E"/>
  </w:style>
  <w:style w:type="paragraph" w:customStyle="1" w:styleId="has-text-align-justify">
    <w:name w:val="has-text-align-justify"/>
    <w:basedOn w:val="Normal"/>
    <w:rsid w:val="00524B0E"/>
    <w:pPr>
      <w:spacing w:before="100" w:beforeAutospacing="1" w:after="100" w:afterAutospacing="1"/>
    </w:pPr>
    <w:rPr>
      <w:rFonts w:eastAsia="Times New Roman"/>
      <w:sz w:val="24"/>
    </w:rPr>
  </w:style>
  <w:style w:type="character" w:customStyle="1" w:styleId="shareable-quote">
    <w:name w:val="shareable-quote"/>
    <w:basedOn w:val="DefaultParagraphFont"/>
    <w:rsid w:val="00524B0E"/>
  </w:style>
  <w:style w:type="paragraph" w:customStyle="1" w:styleId="channel-cta-tagline">
    <w:name w:val="channel-cta-tagline"/>
    <w:basedOn w:val="Normal"/>
    <w:rsid w:val="00524B0E"/>
    <w:pPr>
      <w:spacing w:before="100" w:beforeAutospacing="1" w:after="100" w:afterAutospacing="1"/>
    </w:pPr>
    <w:rPr>
      <w:rFonts w:eastAsia="Times New Roman"/>
      <w:sz w:val="24"/>
    </w:rPr>
  </w:style>
  <w:style w:type="paragraph" w:customStyle="1" w:styleId="hs-form-booleancheckbox">
    <w:name w:val="hs-form-booleancheckbox"/>
    <w:basedOn w:val="Normal"/>
    <w:rsid w:val="00524B0E"/>
    <w:pPr>
      <w:spacing w:before="100" w:beforeAutospacing="1" w:after="100" w:afterAutospacing="1"/>
    </w:pPr>
    <w:rPr>
      <w:rFonts w:eastAsia="Times New Roman"/>
      <w:sz w:val="24"/>
    </w:rPr>
  </w:style>
  <w:style w:type="character" w:customStyle="1" w:styleId="hs-form-required">
    <w:name w:val="hs-form-required"/>
    <w:basedOn w:val="DefaultParagraphFont"/>
    <w:rsid w:val="00524B0E"/>
  </w:style>
  <w:style w:type="character" w:customStyle="1" w:styleId="floatclose">
    <w:name w:val="floatclose"/>
    <w:basedOn w:val="DefaultParagraphFont"/>
    <w:rsid w:val="00524B0E"/>
  </w:style>
  <w:style w:type="character" w:customStyle="1" w:styleId="material-icons">
    <w:name w:val="material-icons"/>
    <w:basedOn w:val="DefaultParagraphFont"/>
    <w:rsid w:val="00524B0E"/>
  </w:style>
  <w:style w:type="character" w:customStyle="1" w:styleId="commentusername3vwgz">
    <w:name w:val="comment__username___3vwgz"/>
    <w:basedOn w:val="DefaultParagraphFont"/>
    <w:rsid w:val="00524B0E"/>
  </w:style>
  <w:style w:type="character" w:customStyle="1" w:styleId="top-comment-badgetooltiptext13s8d">
    <w:name w:val="top-comment-badge__tooltiptext___13s8d"/>
    <w:basedOn w:val="DefaultParagraphFont"/>
    <w:rsid w:val="00524B0E"/>
  </w:style>
  <w:style w:type="character" w:customStyle="1" w:styleId="easy-footnote">
    <w:name w:val="easy-footnote"/>
    <w:basedOn w:val="DefaultParagraphFont"/>
    <w:rsid w:val="00524B0E"/>
  </w:style>
  <w:style w:type="paragraph" w:customStyle="1" w:styleId="sc-77igqf-0">
    <w:name w:val="sc-77igqf-0"/>
    <w:basedOn w:val="Normal"/>
    <w:rsid w:val="00524B0E"/>
    <w:pPr>
      <w:spacing w:before="100" w:beforeAutospacing="1" w:after="100" w:afterAutospacing="1"/>
    </w:pPr>
    <w:rPr>
      <w:rFonts w:eastAsia="Times New Roman"/>
      <w:sz w:val="24"/>
    </w:rPr>
  </w:style>
  <w:style w:type="character" w:customStyle="1" w:styleId="inline-footnote">
    <w:name w:val="inline-footnote"/>
    <w:basedOn w:val="DefaultParagraphFont"/>
    <w:rsid w:val="00524B0E"/>
  </w:style>
  <w:style w:type="paragraph" w:customStyle="1" w:styleId="yetidone">
    <w:name w:val="_yeti_done"/>
    <w:basedOn w:val="Normal"/>
    <w:rsid w:val="00524B0E"/>
    <w:pPr>
      <w:spacing w:before="100" w:beforeAutospacing="1" w:after="100" w:afterAutospacing="1"/>
    </w:pPr>
    <w:rPr>
      <w:rFonts w:eastAsia="Times New Roman"/>
      <w:sz w:val="24"/>
    </w:rPr>
  </w:style>
  <w:style w:type="paragraph" w:customStyle="1" w:styleId="font-copy">
    <w:name w:val="font-copy"/>
    <w:basedOn w:val="Normal"/>
    <w:rsid w:val="00524B0E"/>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524B0E"/>
  </w:style>
  <w:style w:type="paragraph" w:customStyle="1" w:styleId="suggested-readssubheading">
    <w:name w:val="suggested-reads__subheading"/>
    <w:basedOn w:val="Normal"/>
    <w:rsid w:val="00524B0E"/>
    <w:pPr>
      <w:spacing w:before="100" w:beforeAutospacing="1" w:after="100" w:afterAutospacing="1"/>
    </w:pPr>
    <w:rPr>
      <w:rFonts w:eastAsia="Times New Roman"/>
      <w:sz w:val="24"/>
    </w:rPr>
  </w:style>
  <w:style w:type="character" w:customStyle="1" w:styleId="cardclassifier-gap">
    <w:name w:val="card__classifier-gap"/>
    <w:basedOn w:val="DefaultParagraphFont"/>
    <w:rsid w:val="00524B0E"/>
  </w:style>
  <w:style w:type="paragraph" w:customStyle="1" w:styleId="suggested-readslist-itemsubheading">
    <w:name w:val="suggested-reads__list-item__subheading"/>
    <w:basedOn w:val="Normal"/>
    <w:rsid w:val="00524B0E"/>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524B0E"/>
    <w:pPr>
      <w:spacing w:before="200"/>
    </w:pPr>
  </w:style>
  <w:style w:type="character" w:customStyle="1" w:styleId="AnalyticTagChar">
    <w:name w:val="Analytic Tag Char"/>
    <w:basedOn w:val="DefaultParagraphFont"/>
    <w:link w:val="AnalyticTag"/>
    <w:uiPriority w:val="4"/>
    <w:rsid w:val="00524B0E"/>
    <w:rPr>
      <w:rFonts w:ascii="Times New Roman" w:eastAsiaTheme="majorEastAsia" w:hAnsi="Times New Roman" w:cstheme="majorBidi"/>
      <w:b/>
      <w:iCs/>
      <w:sz w:val="26"/>
    </w:rPr>
  </w:style>
  <w:style w:type="paragraph" w:customStyle="1" w:styleId="StyleJustifiedCharChar">
    <w:name w:val="Style Justified Char Char"/>
    <w:basedOn w:val="Normal"/>
    <w:link w:val="StyleJustifiedCharCharChar"/>
    <w:qFormat/>
    <w:rsid w:val="00524B0E"/>
    <w:pPr>
      <w:ind w:left="432"/>
      <w:jc w:val="both"/>
    </w:pPr>
    <w:rPr>
      <w:rFonts w:eastAsia="Batang"/>
      <w:sz w:val="20"/>
      <w:szCs w:val="20"/>
    </w:rPr>
  </w:style>
  <w:style w:type="character" w:customStyle="1" w:styleId="StyleJustifiedCharCharChar">
    <w:name w:val="Style Justified Char Char Char"/>
    <w:link w:val="StyleJustifiedCharChar"/>
    <w:rsid w:val="00524B0E"/>
    <w:rPr>
      <w:rFonts w:ascii="Times New Roman" w:eastAsia="Batang" w:hAnsi="Times New Roman" w:cs="Times New Roman"/>
      <w:sz w:val="20"/>
      <w:szCs w:val="20"/>
    </w:rPr>
  </w:style>
  <w:style w:type="paragraph" w:customStyle="1" w:styleId="Heading3New">
    <w:name w:val="Heading 3 New"/>
    <w:basedOn w:val="Heading3"/>
    <w:next w:val="Normal"/>
    <w:qFormat/>
    <w:rsid w:val="00524B0E"/>
    <w:pPr>
      <w:spacing w:before="200"/>
    </w:pPr>
    <w:rPr>
      <w:rFonts w:eastAsia="Times New Roman" w:cs="Times New Roman"/>
    </w:rPr>
  </w:style>
  <w:style w:type="character" w:customStyle="1" w:styleId="m8370952637483410863gmail-styleunderline">
    <w:name w:val="m_8370952637483410863gmail-styleunderline"/>
    <w:basedOn w:val="DefaultParagraphFont"/>
    <w:rsid w:val="00524B0E"/>
  </w:style>
  <w:style w:type="character" w:customStyle="1" w:styleId="m400377485754071043gmail-style13ptbold">
    <w:name w:val="m_400377485754071043gmail-style13ptbold"/>
    <w:basedOn w:val="DefaultParagraphFont"/>
    <w:rsid w:val="00524B0E"/>
  </w:style>
  <w:style w:type="character" w:customStyle="1" w:styleId="m-4799866747027741266gmail-style13ptbold">
    <w:name w:val="m_-4799866747027741266gmail-style13ptbold"/>
    <w:basedOn w:val="DefaultParagraphFont"/>
    <w:rsid w:val="00524B0E"/>
  </w:style>
  <w:style w:type="character" w:customStyle="1" w:styleId="m-4799866747027741266gmail-apple-converted-space">
    <w:name w:val="m_-4799866747027741266gmail-apple-converted-space"/>
    <w:basedOn w:val="DefaultParagraphFont"/>
    <w:rsid w:val="00524B0E"/>
  </w:style>
  <w:style w:type="character" w:customStyle="1" w:styleId="m-4799866747027741266gmail-m3965771245576658108gmail-styleunderline">
    <w:name w:val="m_-4799866747027741266gmail-m3965771245576658108gmail-styleunderline"/>
    <w:basedOn w:val="DefaultParagraphFont"/>
    <w:rsid w:val="00524B0E"/>
  </w:style>
  <w:style w:type="paragraph" w:customStyle="1" w:styleId="CiteChar2">
    <w:name w:val="Cite Char"/>
    <w:basedOn w:val="Normal"/>
    <w:qFormat/>
    <w:rsid w:val="00524B0E"/>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524B0E"/>
    <w:rPr>
      <w:rFonts w:ascii="Times New Roman" w:eastAsia="Calibri" w:hAnsi="Times New Roman" w:cs="Times New Roman"/>
      <w:b/>
    </w:rPr>
  </w:style>
  <w:style w:type="character" w:customStyle="1" w:styleId="ml-xs">
    <w:name w:val="ml-xs"/>
    <w:basedOn w:val="DefaultParagraphFont"/>
    <w:rsid w:val="00524B0E"/>
  </w:style>
  <w:style w:type="character" w:customStyle="1" w:styleId="transition-all">
    <w:name w:val="transition-all"/>
    <w:basedOn w:val="DefaultParagraphFont"/>
    <w:rsid w:val="00524B0E"/>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524B0E"/>
    <w:rPr>
      <w:rFonts w:cs="Arial"/>
      <w:b/>
      <w:bCs/>
      <w:iCs/>
      <w:color w:val="000000"/>
      <w:szCs w:val="28"/>
      <w:lang w:val="en-US" w:eastAsia="en-US" w:bidi="ar-SA"/>
    </w:rPr>
  </w:style>
  <w:style w:type="character" w:customStyle="1" w:styleId="db">
    <w:name w:val="db"/>
    <w:basedOn w:val="DefaultParagraphFont"/>
    <w:rsid w:val="00524B0E"/>
  </w:style>
  <w:style w:type="character" w:customStyle="1" w:styleId="StyleStyleBoldUnderlineUnderlineStyleapple-style-span6pt">
    <w:name w:val="Style Style Bold UnderlineUnderlineStyleapple-style-span + 6 pt..."/>
    <w:basedOn w:val="DefaultParagraphFont"/>
    <w:rsid w:val="00524B0E"/>
    <w:rPr>
      <w:rFonts w:ascii="Georgia" w:hAnsi="Georgia"/>
      <w:b w:val="0"/>
      <w:bCs/>
      <w:sz w:val="24"/>
      <w:u w:val="single"/>
    </w:rPr>
  </w:style>
  <w:style w:type="paragraph" w:customStyle="1" w:styleId="ember-view">
    <w:name w:val="ember-view"/>
    <w:basedOn w:val="Normal"/>
    <w:rsid w:val="00524B0E"/>
    <w:pPr>
      <w:spacing w:before="100" w:beforeAutospacing="1" w:after="100" w:afterAutospacing="1"/>
    </w:pPr>
    <w:rPr>
      <w:rFonts w:eastAsia="Times New Roman"/>
    </w:rPr>
  </w:style>
  <w:style w:type="paragraph" w:customStyle="1" w:styleId="first-text">
    <w:name w:val="first-text"/>
    <w:basedOn w:val="Normal"/>
    <w:rsid w:val="00524B0E"/>
    <w:pPr>
      <w:spacing w:before="100" w:beforeAutospacing="1" w:after="100" w:afterAutospacing="1"/>
    </w:pPr>
    <w:rPr>
      <w:rFonts w:eastAsia="Times New Roman"/>
    </w:rPr>
  </w:style>
  <w:style w:type="paragraph" w:customStyle="1" w:styleId="shirttail">
    <w:name w:val="shirttail"/>
    <w:basedOn w:val="Normal"/>
    <w:rsid w:val="00524B0E"/>
    <w:pPr>
      <w:spacing w:before="100" w:beforeAutospacing="1" w:after="100" w:afterAutospacing="1"/>
    </w:pPr>
    <w:rPr>
      <w:rFonts w:eastAsia="Times New Roman"/>
    </w:rPr>
  </w:style>
  <w:style w:type="paragraph" w:customStyle="1" w:styleId="bylinename2">
    <w:name w:val="byline_name_2"/>
    <w:basedOn w:val="Normal"/>
    <w:rsid w:val="00524B0E"/>
    <w:pPr>
      <w:spacing w:before="100" w:beforeAutospacing="1" w:after="100" w:afterAutospacing="1"/>
    </w:pPr>
    <w:rPr>
      <w:rFonts w:eastAsia="Times New Roman"/>
    </w:rPr>
  </w:style>
  <w:style w:type="character" w:customStyle="1" w:styleId="small-caps">
    <w:name w:val="small-caps"/>
    <w:basedOn w:val="DefaultParagraphFont"/>
    <w:rsid w:val="00524B0E"/>
  </w:style>
  <w:style w:type="paragraph" w:customStyle="1" w:styleId="PhoHat">
    <w:name w:val="PhoHat"/>
    <w:basedOn w:val="Normal"/>
    <w:next w:val="Default"/>
    <w:qFormat/>
    <w:rsid w:val="00524B0E"/>
    <w:pPr>
      <w:jc w:val="center"/>
      <w:outlineLvl w:val="0"/>
    </w:pPr>
    <w:rPr>
      <w:b/>
      <w:sz w:val="32"/>
      <w:u w:val="single"/>
    </w:rPr>
  </w:style>
  <w:style w:type="paragraph" w:customStyle="1" w:styleId="PhoHeading2">
    <w:name w:val="PhoHeading 2"/>
    <w:basedOn w:val="Normal"/>
    <w:qFormat/>
    <w:rsid w:val="00524B0E"/>
    <w:pPr>
      <w:jc w:val="center"/>
    </w:pPr>
    <w:rPr>
      <w:b/>
      <w:sz w:val="28"/>
      <w:u w:val="single"/>
    </w:rPr>
  </w:style>
  <w:style w:type="character" w:customStyle="1" w:styleId="PhoNormal">
    <w:name w:val="PhoNormal"/>
    <w:uiPriority w:val="1"/>
    <w:qFormat/>
    <w:rsid w:val="00524B0E"/>
    <w:rPr>
      <w:rFonts w:ascii="Georgia" w:hAnsi="Georgia" w:hint="default"/>
      <w:sz w:val="22"/>
    </w:rPr>
  </w:style>
  <w:style w:type="character" w:customStyle="1" w:styleId="UnreadF7Char">
    <w:name w:val="Unread F7 Char"/>
    <w:link w:val="UnreadF7"/>
    <w:locked/>
    <w:rsid w:val="00524B0E"/>
    <w:rPr>
      <w:sz w:val="12"/>
    </w:rPr>
  </w:style>
  <w:style w:type="paragraph" w:customStyle="1" w:styleId="UnreadF7">
    <w:name w:val="Unread F7"/>
    <w:basedOn w:val="Normal"/>
    <w:next w:val="NormalF6"/>
    <w:link w:val="UnreadF7Char"/>
    <w:qFormat/>
    <w:rsid w:val="00524B0E"/>
    <w:rPr>
      <w:rFonts w:asciiTheme="minorHAnsi" w:hAnsiTheme="minorHAnsi" w:cstheme="minorBidi"/>
      <w:sz w:val="12"/>
    </w:rPr>
  </w:style>
  <w:style w:type="character" w:customStyle="1" w:styleId="TagCiteF8Char">
    <w:name w:val="Tag/Cite F8 Char"/>
    <w:link w:val="TagCiteF8"/>
    <w:locked/>
    <w:rsid w:val="00524B0E"/>
    <w:rPr>
      <w:b/>
    </w:rPr>
  </w:style>
  <w:style w:type="paragraph" w:customStyle="1" w:styleId="TagCiteF8">
    <w:name w:val="Tag/Cite F8"/>
    <w:basedOn w:val="Normal"/>
    <w:next w:val="NormalF6"/>
    <w:link w:val="TagCiteF8Char"/>
    <w:qFormat/>
    <w:rsid w:val="00524B0E"/>
    <w:rPr>
      <w:rFonts w:asciiTheme="minorHAnsi" w:hAnsiTheme="minorHAnsi" w:cstheme="minorBidi"/>
      <w:b/>
    </w:rPr>
  </w:style>
  <w:style w:type="paragraph" w:customStyle="1" w:styleId="RyanEvText1">
    <w:name w:val="RyanEvText1"/>
    <w:basedOn w:val="Normal"/>
    <w:autoRedefine/>
    <w:qFormat/>
    <w:rsid w:val="00524B0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24B0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24B0E"/>
    <w:pPr>
      <w:tabs>
        <w:tab w:val="left" w:pos="0"/>
      </w:tabs>
    </w:pPr>
    <w:rPr>
      <w:rFonts w:eastAsia="Calibri"/>
      <w:sz w:val="18"/>
    </w:rPr>
  </w:style>
  <w:style w:type="character" w:customStyle="1" w:styleId="CiteJVChar">
    <w:name w:val="CiteJV Char"/>
    <w:link w:val="CiteJV"/>
    <w:rsid w:val="00524B0E"/>
    <w:rPr>
      <w:rFonts w:ascii="Times New Roman" w:eastAsia="Calibri" w:hAnsi="Times New Roman" w:cs="Times New Roman"/>
      <w:sz w:val="18"/>
    </w:rPr>
  </w:style>
  <w:style w:type="paragraph" w:customStyle="1" w:styleId="Card-text">
    <w:name w:val="Card-text"/>
    <w:basedOn w:val="Normal"/>
    <w:link w:val="Card-textChar"/>
    <w:rsid w:val="00524B0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24B0E"/>
    <w:rPr>
      <w:rFonts w:ascii="Book Antiqua" w:eastAsia="Times New Roman" w:hAnsi="Book Antiqua" w:cs="Times New Roman"/>
      <w:szCs w:val="20"/>
    </w:rPr>
  </w:style>
  <w:style w:type="paragraph" w:customStyle="1" w:styleId="TagAuthorNameYear">
    <w:name w:val="Tag+Author Name/Year"/>
    <w:basedOn w:val="Card-text"/>
    <w:link w:val="TagAuthorNameYearChar"/>
    <w:rsid w:val="00524B0E"/>
    <w:rPr>
      <w:b/>
      <w:bCs/>
      <w:smallCaps/>
    </w:rPr>
  </w:style>
  <w:style w:type="character" w:customStyle="1" w:styleId="TagAuthorNameYearChar">
    <w:name w:val="Tag+Author Name/Year Char"/>
    <w:basedOn w:val="Card-textChar"/>
    <w:link w:val="TagAuthorNameYear"/>
    <w:rsid w:val="00524B0E"/>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524B0E"/>
    <w:rPr>
      <w:u w:val="single"/>
    </w:rPr>
  </w:style>
  <w:style w:type="character" w:customStyle="1" w:styleId="CardText-VerbalizedChar">
    <w:name w:val="Card Text-Verbalized Char"/>
    <w:basedOn w:val="Card-textChar"/>
    <w:link w:val="CardText-Verbalized"/>
    <w:rsid w:val="00524B0E"/>
    <w:rPr>
      <w:rFonts w:ascii="Book Antiqua" w:eastAsia="Times New Roman" w:hAnsi="Book Antiqua" w:cs="Times New Roman"/>
      <w:szCs w:val="20"/>
      <w:u w:val="single"/>
    </w:rPr>
  </w:style>
  <w:style w:type="paragraph" w:customStyle="1" w:styleId="blurb">
    <w:name w:val="blurb"/>
    <w:basedOn w:val="Normal"/>
    <w:qFormat/>
    <w:rsid w:val="00524B0E"/>
    <w:pPr>
      <w:spacing w:before="100" w:beforeAutospacing="1" w:after="100" w:afterAutospacing="1"/>
    </w:pPr>
    <w:rPr>
      <w:rFonts w:eastAsia="Times New Roman"/>
      <w:sz w:val="24"/>
    </w:rPr>
  </w:style>
  <w:style w:type="character" w:customStyle="1" w:styleId="bodystrong">
    <w:name w:val="bodystrong"/>
    <w:rsid w:val="00524B0E"/>
  </w:style>
  <w:style w:type="paragraph" w:customStyle="1" w:styleId="meta">
    <w:name w:val="meta"/>
    <w:basedOn w:val="Normal"/>
    <w:rsid w:val="00524B0E"/>
    <w:pPr>
      <w:spacing w:before="100" w:beforeAutospacing="1" w:after="100" w:afterAutospacing="1"/>
    </w:pPr>
    <w:rPr>
      <w:rFonts w:eastAsia="Times New Roman"/>
      <w:sz w:val="24"/>
    </w:rPr>
  </w:style>
  <w:style w:type="character" w:customStyle="1" w:styleId="pipe">
    <w:name w:val="pipe"/>
    <w:basedOn w:val="DefaultParagraphFont"/>
    <w:rsid w:val="00524B0E"/>
  </w:style>
  <w:style w:type="paragraph" w:customStyle="1" w:styleId="KooCard">
    <w:name w:val="KooCard"/>
    <w:basedOn w:val="Normal"/>
    <w:link w:val="KooCardChar"/>
    <w:qFormat/>
    <w:rsid w:val="00524B0E"/>
    <w:pPr>
      <w:ind w:left="288" w:right="288"/>
    </w:pPr>
    <w:rPr>
      <w:rFonts w:eastAsiaTheme="majorEastAsia"/>
      <w:bCs/>
      <w:sz w:val="52"/>
      <w:szCs w:val="28"/>
    </w:rPr>
  </w:style>
  <w:style w:type="character" w:customStyle="1" w:styleId="KooCardChar">
    <w:name w:val="KooCard Char"/>
    <w:basedOn w:val="DefaultParagraphFont"/>
    <w:link w:val="KooCard"/>
    <w:rsid w:val="00524B0E"/>
    <w:rPr>
      <w:rFonts w:ascii="Times New Roman" w:eastAsiaTheme="majorEastAsia" w:hAnsi="Times New Roman" w:cs="Times New Roman"/>
      <w:bCs/>
      <w:sz w:val="52"/>
      <w:szCs w:val="28"/>
    </w:rPr>
  </w:style>
  <w:style w:type="paragraph" w:customStyle="1" w:styleId="Indent0">
    <w:name w:val="Indent"/>
    <w:basedOn w:val="Normal"/>
    <w:autoRedefine/>
    <w:qFormat/>
    <w:rsid w:val="00524B0E"/>
    <w:pPr>
      <w:ind w:left="288"/>
    </w:pPr>
  </w:style>
  <w:style w:type="character" w:customStyle="1" w:styleId="m-5156237671796814033gmail-styleunderline">
    <w:name w:val="m_-5156237671796814033gmail-styleunderline"/>
    <w:basedOn w:val="DefaultParagraphFont"/>
    <w:rsid w:val="00524B0E"/>
  </w:style>
  <w:style w:type="character" w:customStyle="1" w:styleId="m-5156237671796814033gmail-style13ptbold">
    <w:name w:val="m_-5156237671796814033gmail-style13ptbold"/>
    <w:basedOn w:val="DefaultParagraphFont"/>
    <w:rsid w:val="00524B0E"/>
  </w:style>
  <w:style w:type="character" w:customStyle="1" w:styleId="review--authors">
    <w:name w:val="review--authors"/>
    <w:basedOn w:val="DefaultParagraphFont"/>
    <w:rsid w:val="00524B0E"/>
  </w:style>
  <w:style w:type="character" w:customStyle="1" w:styleId="m3874072174869965789gmail-heading4char">
    <w:name w:val="m_3874072174869965789gmail-heading4char"/>
    <w:basedOn w:val="DefaultParagraphFont"/>
    <w:rsid w:val="00524B0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24B0E"/>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24B0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24B0E"/>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24B0E"/>
    <w:rPr>
      <w:rFonts w:ascii="Arial Narrow" w:eastAsia="Calibri" w:hAnsi="Arial Narrow"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24B0E"/>
    <w:rPr>
      <w:rFonts w:ascii="Arial Narrow" w:eastAsia="Calibri" w:hAnsi="Arial Narrow" w:cs="Times New Roman"/>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524B0E"/>
    <w:rPr>
      <w:rFonts w:ascii="Arial Narrow" w:eastAsia="Calibri" w:hAnsi="Arial Narrow" w:cs="Times New Roman"/>
      <w:b/>
      <w:sz w:val="18"/>
      <w:u w:val="single"/>
    </w:rPr>
  </w:style>
  <w:style w:type="character" w:customStyle="1" w:styleId="Debate-CardSmalltextF2CharChar">
    <w:name w:val="Debate- Card Small text F2 Char Char"/>
    <w:basedOn w:val="DefaultParagraphFont"/>
    <w:rsid w:val="00524B0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24B0E"/>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524B0E"/>
    <w:rPr>
      <w:rFonts w:ascii="Palatino Linotype" w:eastAsia="Times New Roman" w:hAnsi="Palatino Linotype" w:cs="Arial"/>
      <w:bCs/>
      <w:szCs w:val="24"/>
    </w:rPr>
  </w:style>
  <w:style w:type="character" w:customStyle="1" w:styleId="pull-quote">
    <w:name w:val="pull-quote"/>
    <w:basedOn w:val="DefaultParagraphFont"/>
    <w:rsid w:val="00524B0E"/>
  </w:style>
  <w:style w:type="paragraph" w:customStyle="1" w:styleId="article-n-logo">
    <w:name w:val="article-n-logo"/>
    <w:basedOn w:val="Normal"/>
    <w:rsid w:val="00524B0E"/>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524B0E"/>
  </w:style>
  <w:style w:type="paragraph" w:customStyle="1" w:styleId="cbola-content-item-description">
    <w:name w:val="cbola-content-item-description"/>
    <w:basedOn w:val="Normal"/>
    <w:rsid w:val="00524B0E"/>
    <w:pPr>
      <w:spacing w:before="100" w:beforeAutospacing="1" w:after="100" w:afterAutospacing="1"/>
    </w:pPr>
    <w:rPr>
      <w:rFonts w:eastAsia="Times New Roman"/>
      <w:sz w:val="24"/>
    </w:rPr>
  </w:style>
  <w:style w:type="character" w:customStyle="1" w:styleId="font-xxxs">
    <w:name w:val="font-xxxs"/>
    <w:basedOn w:val="DefaultParagraphFont"/>
    <w:rsid w:val="00524B0E"/>
  </w:style>
  <w:style w:type="paragraph" w:customStyle="1" w:styleId="font--article-body">
    <w:name w:val="font--article-body"/>
    <w:basedOn w:val="Normal"/>
    <w:rsid w:val="00524B0E"/>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524B0E"/>
  </w:style>
  <w:style w:type="character" w:customStyle="1" w:styleId="wp-block-editorial-q-and-a-content">
    <w:name w:val="wp-block-editorial-q-and-a-content"/>
    <w:basedOn w:val="DefaultParagraphFont"/>
    <w:rsid w:val="00524B0E"/>
  </w:style>
  <w:style w:type="paragraph" w:customStyle="1" w:styleId="wp-block-editorial-q-and-a-answer">
    <w:name w:val="wp-block-editorial-q-and-a-answer"/>
    <w:basedOn w:val="Normal"/>
    <w:rsid w:val="00524B0E"/>
    <w:pPr>
      <w:spacing w:before="100" w:beforeAutospacing="1" w:after="100" w:afterAutospacing="1"/>
    </w:pPr>
    <w:rPr>
      <w:rFonts w:eastAsia="Times New Roman"/>
      <w:sz w:val="24"/>
    </w:rPr>
  </w:style>
  <w:style w:type="paragraph" w:customStyle="1" w:styleId="css-158dogj">
    <w:name w:val="css-158dogj"/>
    <w:basedOn w:val="Normal"/>
    <w:rsid w:val="00524B0E"/>
    <w:pPr>
      <w:spacing w:before="100" w:beforeAutospacing="1" w:after="100" w:afterAutospacing="1"/>
    </w:pPr>
    <w:rPr>
      <w:rFonts w:eastAsia="Times New Roman"/>
      <w:sz w:val="24"/>
    </w:rPr>
  </w:style>
  <w:style w:type="character" w:customStyle="1" w:styleId="css-1ly73wi">
    <w:name w:val="css-1ly73wi"/>
    <w:basedOn w:val="DefaultParagraphFont"/>
    <w:rsid w:val="00524B0E"/>
  </w:style>
  <w:style w:type="character" w:customStyle="1" w:styleId="css-16f3y1r">
    <w:name w:val="css-16f3y1r"/>
    <w:basedOn w:val="DefaultParagraphFont"/>
    <w:rsid w:val="00524B0E"/>
  </w:style>
  <w:style w:type="character" w:customStyle="1" w:styleId="css-cnj6d5">
    <w:name w:val="css-cnj6d5"/>
    <w:basedOn w:val="DefaultParagraphFont"/>
    <w:rsid w:val="00524B0E"/>
  </w:style>
  <w:style w:type="paragraph" w:customStyle="1" w:styleId="more-ontitle">
    <w:name w:val="more-on__title"/>
    <w:basedOn w:val="Normal"/>
    <w:rsid w:val="00524B0E"/>
    <w:pPr>
      <w:spacing w:before="100" w:beforeAutospacing="1" w:after="100" w:afterAutospacing="1"/>
    </w:pPr>
    <w:rPr>
      <w:rFonts w:eastAsia="Times New Roman"/>
      <w:sz w:val="24"/>
    </w:rPr>
  </w:style>
  <w:style w:type="paragraph" w:customStyle="1" w:styleId="more-oncontent">
    <w:name w:val="more-on__content"/>
    <w:basedOn w:val="Normal"/>
    <w:rsid w:val="00524B0E"/>
    <w:pPr>
      <w:spacing w:before="100" w:beforeAutospacing="1" w:after="100" w:afterAutospacing="1"/>
    </w:pPr>
    <w:rPr>
      <w:rFonts w:eastAsia="Times New Roman"/>
      <w:sz w:val="24"/>
    </w:rPr>
  </w:style>
  <w:style w:type="character" w:customStyle="1" w:styleId="image-embedsource">
    <w:name w:val="image-embed__source"/>
    <w:basedOn w:val="DefaultParagraphFont"/>
    <w:rsid w:val="00524B0E"/>
  </w:style>
  <w:style w:type="character" w:customStyle="1" w:styleId="share-kitcollapse-btn-text">
    <w:name w:val="share-kit__collapse-btn-text"/>
    <w:basedOn w:val="DefaultParagraphFont"/>
    <w:rsid w:val="00524B0E"/>
  </w:style>
  <w:style w:type="paragraph" w:customStyle="1" w:styleId="e-navigation-primary-iteme-navigation-primary-item--first">
    <w:name w:val="e-navigation-primary-item&#10;     &#10;     &#10;     &#10;     e-navigation-primary-item--first"/>
    <w:basedOn w:val="Normal"/>
    <w:rsid w:val="00524B0E"/>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524B0E"/>
  </w:style>
  <w:style w:type="paragraph" w:customStyle="1" w:styleId="e-navigation-primary-iteme-navigation-primary-item--current">
    <w:name w:val="e-navigation-primary-item&#10;     e-navigation-primary-item--current"/>
    <w:basedOn w:val="Normal"/>
    <w:rsid w:val="00524B0E"/>
    <w:pPr>
      <w:spacing w:before="100" w:beforeAutospacing="1" w:after="100" w:afterAutospacing="1"/>
    </w:pPr>
    <w:rPr>
      <w:rFonts w:eastAsia="Times New Roman"/>
      <w:sz w:val="24"/>
    </w:rPr>
  </w:style>
  <w:style w:type="paragraph" w:customStyle="1" w:styleId="e-navigation-primary-item">
    <w:name w:val="e-navigation-primary-item"/>
    <w:basedOn w:val="Normal"/>
    <w:rsid w:val="00524B0E"/>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524B0E"/>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524B0E"/>
  </w:style>
  <w:style w:type="paragraph" w:customStyle="1" w:styleId="e-navigation-secondary-iteme-navigation-secondary-item--has-children">
    <w:name w:val="e-navigation-secondary-item&#10;     &#10;     e-navigation-secondary-item--has-children"/>
    <w:basedOn w:val="Normal"/>
    <w:rsid w:val="00524B0E"/>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524B0E"/>
  </w:style>
  <w:style w:type="paragraph" w:customStyle="1" w:styleId="e-navigation-secondary-item">
    <w:name w:val="e-navigation-secondary-item"/>
    <w:basedOn w:val="Normal"/>
    <w:rsid w:val="00524B0E"/>
    <w:pPr>
      <w:spacing w:before="100" w:beforeAutospacing="1" w:after="100" w:afterAutospacing="1"/>
    </w:pPr>
    <w:rPr>
      <w:rFonts w:eastAsia="Times New Roman"/>
      <w:sz w:val="24"/>
    </w:rPr>
  </w:style>
  <w:style w:type="paragraph" w:customStyle="1" w:styleId="breadcrumbsitem">
    <w:name w:val="breadcrumbs__item"/>
    <w:basedOn w:val="Normal"/>
    <w:rsid w:val="00524B0E"/>
    <w:pPr>
      <w:spacing w:before="100" w:beforeAutospacing="1" w:after="100" w:afterAutospacing="1"/>
    </w:pPr>
    <w:rPr>
      <w:rFonts w:eastAsia="Times New Roman"/>
      <w:sz w:val="24"/>
    </w:rPr>
  </w:style>
  <w:style w:type="paragraph" w:customStyle="1" w:styleId="social-shareitem">
    <w:name w:val="social-share__item"/>
    <w:basedOn w:val="Normal"/>
    <w:rsid w:val="00524B0E"/>
    <w:pPr>
      <w:spacing w:before="100" w:beforeAutospacing="1" w:after="100" w:afterAutospacing="1"/>
    </w:pPr>
    <w:rPr>
      <w:rFonts w:eastAsia="Times New Roman"/>
      <w:sz w:val="24"/>
    </w:rPr>
  </w:style>
  <w:style w:type="character" w:customStyle="1" w:styleId="lead-asset-caption">
    <w:name w:val="lead-asset-caption"/>
    <w:basedOn w:val="DefaultParagraphFont"/>
    <w:rsid w:val="00524B0E"/>
  </w:style>
  <w:style w:type="character" w:customStyle="1" w:styleId="lead-asset-copyright">
    <w:name w:val="lead-asset-copyright"/>
    <w:basedOn w:val="DefaultParagraphFont"/>
    <w:rsid w:val="00524B0E"/>
  </w:style>
  <w:style w:type="character" w:customStyle="1" w:styleId="lead-asset-copyright-label">
    <w:name w:val="lead-asset-copyright-label"/>
    <w:basedOn w:val="DefaultParagraphFont"/>
    <w:rsid w:val="00524B0E"/>
  </w:style>
  <w:style w:type="paragraph" w:customStyle="1" w:styleId="bylineauthor">
    <w:name w:val="byline__author"/>
    <w:basedOn w:val="Normal"/>
    <w:rsid w:val="00524B0E"/>
    <w:pPr>
      <w:spacing w:before="100" w:beforeAutospacing="1" w:after="100" w:afterAutospacing="1"/>
    </w:pPr>
    <w:rPr>
      <w:rFonts w:eastAsia="Times New Roman"/>
      <w:sz w:val="24"/>
    </w:rPr>
  </w:style>
  <w:style w:type="character" w:customStyle="1" w:styleId="bylineauthor-name">
    <w:name w:val="byline__author-name"/>
    <w:basedOn w:val="DefaultParagraphFont"/>
    <w:rsid w:val="00524B0E"/>
  </w:style>
  <w:style w:type="character" w:customStyle="1" w:styleId="bylineauthor-location">
    <w:name w:val="byline__author-location"/>
    <w:basedOn w:val="DefaultParagraphFont"/>
    <w:rsid w:val="00524B0E"/>
  </w:style>
  <w:style w:type="character" w:customStyle="1" w:styleId="component-content">
    <w:name w:val="component-content"/>
    <w:basedOn w:val="DefaultParagraphFont"/>
    <w:rsid w:val="00524B0E"/>
  </w:style>
  <w:style w:type="character" w:customStyle="1" w:styleId="mfirst-letter">
    <w:name w:val="m_first-letter"/>
    <w:basedOn w:val="DefaultParagraphFont"/>
    <w:rsid w:val="00524B0E"/>
  </w:style>
  <w:style w:type="character" w:customStyle="1" w:styleId="article-body-image-caption">
    <w:name w:val="article-body-image-caption"/>
    <w:basedOn w:val="DefaultParagraphFont"/>
    <w:rsid w:val="00524B0E"/>
  </w:style>
  <w:style w:type="character" w:customStyle="1" w:styleId="article-body-image-copyright">
    <w:name w:val="article-body-image-copyright"/>
    <w:basedOn w:val="DefaultParagraphFont"/>
    <w:rsid w:val="00524B0E"/>
  </w:style>
  <w:style w:type="character" w:customStyle="1" w:styleId="article-body-image-copyright-label">
    <w:name w:val="article-body-image-copyright-label"/>
    <w:basedOn w:val="DefaultParagraphFont"/>
    <w:rsid w:val="00524B0E"/>
  </w:style>
  <w:style w:type="paragraph" w:customStyle="1" w:styleId="list-of-tagsitem">
    <w:name w:val="list-of-tags__item"/>
    <w:basedOn w:val="Normal"/>
    <w:rsid w:val="00524B0E"/>
    <w:pPr>
      <w:spacing w:before="100" w:beforeAutospacing="1" w:after="100" w:afterAutospacing="1"/>
    </w:pPr>
    <w:rPr>
      <w:rFonts w:eastAsia="Times New Roman"/>
      <w:sz w:val="24"/>
    </w:rPr>
  </w:style>
  <w:style w:type="character" w:customStyle="1" w:styleId="block-headinglabel">
    <w:name w:val="block-heading__label"/>
    <w:basedOn w:val="DefaultParagraphFont"/>
    <w:rsid w:val="00524B0E"/>
  </w:style>
  <w:style w:type="paragraph" w:customStyle="1" w:styleId="social-followitem">
    <w:name w:val="social-follow__item"/>
    <w:basedOn w:val="Normal"/>
    <w:rsid w:val="00524B0E"/>
    <w:pPr>
      <w:spacing w:before="100" w:beforeAutospacing="1" w:after="100" w:afterAutospacing="1"/>
    </w:pPr>
    <w:rPr>
      <w:rFonts w:eastAsia="Times New Roman"/>
      <w:sz w:val="24"/>
    </w:rPr>
  </w:style>
  <w:style w:type="character" w:customStyle="1" w:styleId="social-followlabel">
    <w:name w:val="social-follow__label"/>
    <w:basedOn w:val="DefaultParagraphFont"/>
    <w:rsid w:val="00524B0E"/>
  </w:style>
  <w:style w:type="paragraph" w:customStyle="1" w:styleId="list-of-entitiesitem">
    <w:name w:val="list-of-entities__item"/>
    <w:basedOn w:val="Normal"/>
    <w:rsid w:val="00524B0E"/>
    <w:pPr>
      <w:spacing w:before="100" w:beforeAutospacing="1" w:after="100" w:afterAutospacing="1"/>
    </w:pPr>
    <w:rPr>
      <w:rFonts w:eastAsia="Times New Roman"/>
      <w:sz w:val="24"/>
    </w:rPr>
  </w:style>
  <w:style w:type="character" w:customStyle="1" w:styleId="mmeta-property">
    <w:name w:val="m_meta-property"/>
    <w:basedOn w:val="DefaultParagraphFont"/>
    <w:rsid w:val="00524B0E"/>
  </w:style>
  <w:style w:type="character" w:customStyle="1" w:styleId="mmeta-propertydate-date">
    <w:name w:val="m_meta-property__date-date"/>
    <w:basedOn w:val="DefaultParagraphFont"/>
    <w:rsid w:val="00524B0E"/>
  </w:style>
  <w:style w:type="character" w:customStyle="1" w:styleId="mmeta-propertydate-separator">
    <w:name w:val="m_meta-property__date-separator"/>
    <w:basedOn w:val="DefaultParagraphFont"/>
    <w:rsid w:val="00524B0E"/>
  </w:style>
  <w:style w:type="character" w:customStyle="1" w:styleId="mmeta-propertydate-time">
    <w:name w:val="m_meta-property__date-time"/>
    <w:basedOn w:val="DefaultParagraphFont"/>
    <w:rsid w:val="00524B0E"/>
  </w:style>
  <w:style w:type="character" w:customStyle="1" w:styleId="live-indicatortext">
    <w:name w:val="live-indicator__text"/>
    <w:basedOn w:val="DefaultParagraphFont"/>
    <w:rsid w:val="00524B0E"/>
  </w:style>
  <w:style w:type="character" w:customStyle="1" w:styleId="sr-only">
    <w:name w:val="sr-only"/>
    <w:basedOn w:val="DefaultParagraphFont"/>
    <w:rsid w:val="00524B0E"/>
  </w:style>
  <w:style w:type="character" w:customStyle="1" w:styleId="site-footerback-to-top-text">
    <w:name w:val="site-footer__back-to-top-text"/>
    <w:basedOn w:val="DefaultParagraphFont"/>
    <w:rsid w:val="00524B0E"/>
  </w:style>
  <w:style w:type="character" w:customStyle="1" w:styleId="site-footersocial-description">
    <w:name w:val="site-footer__social-description"/>
    <w:basedOn w:val="DefaultParagraphFont"/>
    <w:rsid w:val="00524B0E"/>
  </w:style>
  <w:style w:type="paragraph" w:customStyle="1" w:styleId="site-footersocial-item">
    <w:name w:val="site-footer__social-item"/>
    <w:basedOn w:val="Normal"/>
    <w:rsid w:val="00524B0E"/>
    <w:pPr>
      <w:spacing w:before="100" w:beforeAutospacing="1" w:after="100" w:afterAutospacing="1"/>
    </w:pPr>
    <w:rPr>
      <w:rFonts w:eastAsia="Times New Roman"/>
      <w:sz w:val="24"/>
    </w:rPr>
  </w:style>
  <w:style w:type="paragraph" w:customStyle="1" w:styleId="site-footernavigation-item">
    <w:name w:val="site-footer__navigation-item"/>
    <w:basedOn w:val="Normal"/>
    <w:rsid w:val="00524B0E"/>
    <w:pPr>
      <w:spacing w:before="100" w:beforeAutospacing="1" w:after="100" w:afterAutospacing="1"/>
    </w:pPr>
    <w:rPr>
      <w:rFonts w:eastAsia="Times New Roman"/>
      <w:sz w:val="24"/>
    </w:rPr>
  </w:style>
  <w:style w:type="character" w:customStyle="1" w:styleId="image-sharelabel">
    <w:name w:val="image-share__label"/>
    <w:basedOn w:val="DefaultParagraphFont"/>
    <w:rsid w:val="00524B0E"/>
  </w:style>
  <w:style w:type="character" w:customStyle="1" w:styleId="rollover-block">
    <w:name w:val="rollover-block"/>
    <w:basedOn w:val="DefaultParagraphFont"/>
    <w:rsid w:val="00524B0E"/>
  </w:style>
  <w:style w:type="character" w:customStyle="1" w:styleId="normaltextrun">
    <w:name w:val="normaltextrun"/>
    <w:basedOn w:val="DefaultParagraphFont"/>
    <w:rsid w:val="00524B0E"/>
  </w:style>
  <w:style w:type="character" w:customStyle="1" w:styleId="eop">
    <w:name w:val="eop"/>
    <w:basedOn w:val="DefaultParagraphFont"/>
    <w:rsid w:val="00524B0E"/>
  </w:style>
  <w:style w:type="character" w:customStyle="1" w:styleId="spellingerror">
    <w:name w:val="spellingerror"/>
    <w:basedOn w:val="DefaultParagraphFont"/>
    <w:rsid w:val="00524B0E"/>
  </w:style>
  <w:style w:type="paragraph" w:customStyle="1" w:styleId="CardText20">
    <w:name w:val="Card Text2"/>
    <w:basedOn w:val="Normal"/>
    <w:uiPriority w:val="4"/>
    <w:qFormat/>
    <w:rsid w:val="00524B0E"/>
    <w:pPr>
      <w:ind w:left="288" w:right="288"/>
    </w:pPr>
    <w:rPr>
      <w:sz w:val="16"/>
    </w:rPr>
  </w:style>
  <w:style w:type="character" w:customStyle="1" w:styleId="normal-c1">
    <w:name w:val="normal-c1"/>
    <w:rsid w:val="00524B0E"/>
  </w:style>
  <w:style w:type="character" w:customStyle="1" w:styleId="Style12ptBoldUnderline">
    <w:name w:val="Style 12 pt Bold Underline"/>
    <w:rsid w:val="00524B0E"/>
    <w:rPr>
      <w:b/>
      <w:bCs/>
      <w:sz w:val="24"/>
      <w:u w:val="single"/>
    </w:rPr>
  </w:style>
  <w:style w:type="paragraph" w:customStyle="1" w:styleId="li1">
    <w:name w:val="li1"/>
    <w:basedOn w:val="Normal"/>
    <w:rsid w:val="00524B0E"/>
    <w:pPr>
      <w:spacing w:before="100" w:beforeAutospacing="1" w:after="100" w:afterAutospacing="1"/>
    </w:pPr>
    <w:rPr>
      <w:rFonts w:eastAsia="Times New Roman"/>
      <w:sz w:val="24"/>
    </w:rPr>
  </w:style>
  <w:style w:type="character" w:customStyle="1" w:styleId="s3">
    <w:name w:val="s3"/>
    <w:basedOn w:val="DefaultParagraphFont"/>
    <w:rsid w:val="00524B0E"/>
  </w:style>
  <w:style w:type="paragraph" w:customStyle="1" w:styleId="ad-inject-after">
    <w:name w:val="ad-inject-after"/>
    <w:basedOn w:val="Normal"/>
    <w:rsid w:val="00524B0E"/>
    <w:pPr>
      <w:spacing w:before="100" w:beforeAutospacing="1" w:after="100" w:afterAutospacing="1"/>
    </w:pPr>
    <w:rPr>
      <w:rFonts w:eastAsia="Times New Roman"/>
      <w:sz w:val="24"/>
    </w:rPr>
  </w:style>
  <w:style w:type="character" w:customStyle="1" w:styleId="playbtntext">
    <w:name w:val="playbtntext"/>
    <w:basedOn w:val="DefaultParagraphFont"/>
    <w:rsid w:val="00524B0E"/>
  </w:style>
  <w:style w:type="paragraph" w:customStyle="1" w:styleId="BoldUnderlined1">
    <w:name w:val="Bold Underlined1"/>
    <w:basedOn w:val="Normal"/>
    <w:next w:val="BodyText"/>
    <w:uiPriority w:val="6"/>
    <w:qFormat/>
    <w:rsid w:val="00524B0E"/>
    <w:pPr>
      <w:keepNext/>
      <w:keepLines/>
      <w:spacing w:after="240"/>
      <w:jc w:val="center"/>
      <w:outlineLvl w:val="0"/>
    </w:pPr>
    <w:rPr>
      <w:bCs/>
      <w:sz w:val="24"/>
      <w:u w:val="single"/>
    </w:rPr>
  </w:style>
  <w:style w:type="character" w:customStyle="1" w:styleId="font--body1">
    <w:name w:val="font--body1"/>
    <w:basedOn w:val="DefaultParagraphFont"/>
    <w:rsid w:val="00524B0E"/>
  </w:style>
  <w:style w:type="paragraph" w:customStyle="1" w:styleId="m6644278047421238569gmail-msolistparagraph">
    <w:name w:val="m_6644278047421238569gmail-msolistparagraph"/>
    <w:basedOn w:val="Normal"/>
    <w:rsid w:val="00524B0E"/>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524B0E"/>
    <w:pPr>
      <w:spacing w:before="100" w:beforeAutospacing="1" w:after="100" w:afterAutospacing="1"/>
    </w:pPr>
    <w:rPr>
      <w:rFonts w:eastAsia="Times New Roman"/>
      <w:sz w:val="24"/>
    </w:rPr>
  </w:style>
  <w:style w:type="paragraph" w:customStyle="1" w:styleId="m-headlineteasesubhead">
    <w:name w:val="m-headlinetease__subhead"/>
    <w:basedOn w:val="Normal"/>
    <w:rsid w:val="00524B0E"/>
    <w:pPr>
      <w:spacing w:before="100" w:beforeAutospacing="1" w:after="100" w:afterAutospacing="1"/>
    </w:pPr>
    <w:rPr>
      <w:rFonts w:eastAsia="Times New Roman"/>
      <w:sz w:val="24"/>
    </w:rPr>
  </w:style>
  <w:style w:type="paragraph" w:customStyle="1" w:styleId="a-body2">
    <w:name w:val="a-body2"/>
    <w:basedOn w:val="Normal"/>
    <w:rsid w:val="00524B0E"/>
    <w:pPr>
      <w:spacing w:before="100" w:beforeAutospacing="1" w:after="100" w:afterAutospacing="1"/>
    </w:pPr>
    <w:rPr>
      <w:rFonts w:eastAsia="Times New Roman"/>
      <w:sz w:val="24"/>
    </w:rPr>
  </w:style>
  <w:style w:type="character" w:customStyle="1" w:styleId="uabb-heading-text">
    <w:name w:val="uabb-heading-text"/>
    <w:basedOn w:val="DefaultParagraphFont"/>
    <w:rsid w:val="00524B0E"/>
  </w:style>
  <w:style w:type="character" w:customStyle="1" w:styleId="mghead">
    <w:name w:val="mghead"/>
    <w:basedOn w:val="DefaultParagraphFont"/>
    <w:rsid w:val="00524B0E"/>
  </w:style>
  <w:style w:type="paragraph" w:customStyle="1" w:styleId="excerpt">
    <w:name w:val="excerpt"/>
    <w:basedOn w:val="Normal"/>
    <w:rsid w:val="00524B0E"/>
    <w:pPr>
      <w:spacing w:before="100" w:beforeAutospacing="1" w:after="100" w:afterAutospacing="1"/>
    </w:pPr>
    <w:rPr>
      <w:rFonts w:eastAsia="Times New Roman"/>
      <w:sz w:val="24"/>
    </w:rPr>
  </w:style>
  <w:style w:type="character" w:customStyle="1" w:styleId="by">
    <w:name w:val="by"/>
    <w:basedOn w:val="DefaultParagraphFont"/>
    <w:rsid w:val="00524B0E"/>
  </w:style>
  <w:style w:type="paragraph" w:customStyle="1" w:styleId="introtxt">
    <w:name w:val="introtxt"/>
    <w:basedOn w:val="Normal"/>
    <w:rsid w:val="00524B0E"/>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524B0E"/>
  </w:style>
  <w:style w:type="character" w:customStyle="1" w:styleId="read-more-bigtitle">
    <w:name w:val="read-more-big__title"/>
    <w:basedOn w:val="DefaultParagraphFont"/>
    <w:rsid w:val="00524B0E"/>
  </w:style>
  <w:style w:type="paragraph" w:customStyle="1" w:styleId="v-pstyle0">
    <w:name w:val="v-pstyle0"/>
    <w:basedOn w:val="Normal"/>
    <w:rsid w:val="00524B0E"/>
    <w:pPr>
      <w:spacing w:before="100" w:beforeAutospacing="1" w:after="100" w:afterAutospacing="1"/>
    </w:pPr>
    <w:rPr>
      <w:rFonts w:eastAsia="Times New Roman"/>
      <w:sz w:val="24"/>
    </w:rPr>
  </w:style>
  <w:style w:type="paragraph" w:customStyle="1" w:styleId="v-pstyle1">
    <w:name w:val="v-pstyle1"/>
    <w:basedOn w:val="Normal"/>
    <w:rsid w:val="00524B0E"/>
    <w:pPr>
      <w:spacing w:before="100" w:beforeAutospacing="1" w:after="100" w:afterAutospacing="1"/>
    </w:pPr>
    <w:rPr>
      <w:rFonts w:eastAsia="Times New Roman"/>
      <w:sz w:val="24"/>
    </w:rPr>
  </w:style>
  <w:style w:type="character" w:customStyle="1" w:styleId="v-cstyle0">
    <w:name w:val="v-cstyle0"/>
    <w:basedOn w:val="DefaultParagraphFont"/>
    <w:rsid w:val="00524B0E"/>
  </w:style>
  <w:style w:type="paragraph" w:customStyle="1" w:styleId="v-pstyle2">
    <w:name w:val="v-pstyle2"/>
    <w:basedOn w:val="Normal"/>
    <w:rsid w:val="00524B0E"/>
    <w:pPr>
      <w:spacing w:before="100" w:beforeAutospacing="1" w:after="100" w:afterAutospacing="1"/>
    </w:pPr>
    <w:rPr>
      <w:rFonts w:eastAsia="Times New Roman"/>
      <w:sz w:val="24"/>
    </w:rPr>
  </w:style>
  <w:style w:type="paragraph" w:customStyle="1" w:styleId="v-pstyle3">
    <w:name w:val="v-pstyle3"/>
    <w:basedOn w:val="Normal"/>
    <w:rsid w:val="00524B0E"/>
    <w:pPr>
      <w:spacing w:before="100" w:beforeAutospacing="1" w:after="100" w:afterAutospacing="1"/>
    </w:pPr>
    <w:rPr>
      <w:rFonts w:eastAsia="Times New Roman"/>
      <w:sz w:val="24"/>
    </w:rPr>
  </w:style>
  <w:style w:type="paragraph" w:customStyle="1" w:styleId="v-pstyle4">
    <w:name w:val="v-pstyle4"/>
    <w:basedOn w:val="Normal"/>
    <w:rsid w:val="00524B0E"/>
    <w:pPr>
      <w:spacing w:before="100" w:beforeAutospacing="1" w:after="100" w:afterAutospacing="1"/>
    </w:pPr>
    <w:rPr>
      <w:rFonts w:eastAsia="Times New Roman"/>
      <w:sz w:val="24"/>
    </w:rPr>
  </w:style>
  <w:style w:type="paragraph" w:customStyle="1" w:styleId="v-pstyle5">
    <w:name w:val="v-pstyle5"/>
    <w:basedOn w:val="Normal"/>
    <w:rsid w:val="00524B0E"/>
    <w:pPr>
      <w:spacing w:before="100" w:beforeAutospacing="1" w:after="100" w:afterAutospacing="1"/>
    </w:pPr>
    <w:rPr>
      <w:rFonts w:eastAsia="Times New Roman"/>
      <w:sz w:val="24"/>
    </w:rPr>
  </w:style>
  <w:style w:type="paragraph" w:customStyle="1" w:styleId="v-pstyle6">
    <w:name w:val="v-pstyle6"/>
    <w:basedOn w:val="Normal"/>
    <w:rsid w:val="00524B0E"/>
    <w:pPr>
      <w:spacing w:before="100" w:beforeAutospacing="1" w:after="100" w:afterAutospacing="1"/>
    </w:pPr>
    <w:rPr>
      <w:rFonts w:eastAsia="Times New Roman"/>
      <w:sz w:val="24"/>
    </w:rPr>
  </w:style>
  <w:style w:type="paragraph" w:customStyle="1" w:styleId="v-pstyle7">
    <w:name w:val="v-pstyle7"/>
    <w:basedOn w:val="Normal"/>
    <w:rsid w:val="00524B0E"/>
    <w:pPr>
      <w:spacing w:before="100" w:beforeAutospacing="1" w:after="100" w:afterAutospacing="1"/>
    </w:pPr>
    <w:rPr>
      <w:rFonts w:eastAsia="Times New Roman"/>
      <w:sz w:val="24"/>
    </w:rPr>
  </w:style>
  <w:style w:type="paragraph" w:customStyle="1" w:styleId="v-pstyle8">
    <w:name w:val="v-pstyle8"/>
    <w:basedOn w:val="Normal"/>
    <w:rsid w:val="00524B0E"/>
    <w:pPr>
      <w:spacing w:before="100" w:beforeAutospacing="1" w:after="100" w:afterAutospacing="1"/>
    </w:pPr>
    <w:rPr>
      <w:rFonts w:eastAsia="Times New Roman"/>
      <w:sz w:val="24"/>
    </w:rPr>
  </w:style>
  <w:style w:type="paragraph" w:customStyle="1" w:styleId="v-pstyle9">
    <w:name w:val="v-pstyle9"/>
    <w:basedOn w:val="Normal"/>
    <w:rsid w:val="00524B0E"/>
    <w:pPr>
      <w:spacing w:before="100" w:beforeAutospacing="1" w:after="100" w:afterAutospacing="1"/>
    </w:pPr>
    <w:rPr>
      <w:rFonts w:eastAsia="Times New Roman"/>
      <w:sz w:val="24"/>
    </w:rPr>
  </w:style>
  <w:style w:type="paragraph" w:customStyle="1" w:styleId="v-pstyle10">
    <w:name w:val="v-pstyle10"/>
    <w:basedOn w:val="Normal"/>
    <w:rsid w:val="00524B0E"/>
    <w:pPr>
      <w:spacing w:before="100" w:beforeAutospacing="1" w:after="100" w:afterAutospacing="1"/>
    </w:pPr>
    <w:rPr>
      <w:rFonts w:eastAsia="Times New Roman"/>
      <w:sz w:val="24"/>
    </w:rPr>
  </w:style>
  <w:style w:type="paragraph" w:customStyle="1" w:styleId="v-pstyle11">
    <w:name w:val="v-pstyle11"/>
    <w:basedOn w:val="Normal"/>
    <w:rsid w:val="00524B0E"/>
    <w:pPr>
      <w:spacing w:before="100" w:beforeAutospacing="1" w:after="100" w:afterAutospacing="1"/>
    </w:pPr>
    <w:rPr>
      <w:rFonts w:eastAsia="Times New Roman"/>
      <w:sz w:val="24"/>
    </w:rPr>
  </w:style>
  <w:style w:type="paragraph" w:customStyle="1" w:styleId="v-pstyle12">
    <w:name w:val="v-pstyle12"/>
    <w:basedOn w:val="Normal"/>
    <w:rsid w:val="00524B0E"/>
    <w:pPr>
      <w:spacing w:before="100" w:beforeAutospacing="1" w:after="100" w:afterAutospacing="1"/>
    </w:pPr>
    <w:rPr>
      <w:rFonts w:eastAsia="Times New Roman"/>
      <w:sz w:val="24"/>
    </w:rPr>
  </w:style>
  <w:style w:type="paragraph" w:customStyle="1" w:styleId="v-pstyle13">
    <w:name w:val="v-pstyle13"/>
    <w:basedOn w:val="Normal"/>
    <w:rsid w:val="00524B0E"/>
    <w:pPr>
      <w:spacing w:before="100" w:beforeAutospacing="1" w:after="100" w:afterAutospacing="1"/>
    </w:pPr>
    <w:rPr>
      <w:rFonts w:eastAsia="Times New Roman"/>
      <w:sz w:val="24"/>
    </w:rPr>
  </w:style>
  <w:style w:type="character" w:customStyle="1" w:styleId="v-source">
    <w:name w:val="v-source"/>
    <w:basedOn w:val="DefaultParagraphFont"/>
    <w:rsid w:val="00524B0E"/>
  </w:style>
  <w:style w:type="character" w:customStyle="1" w:styleId="screen-reader-text">
    <w:name w:val="screen-reader-text"/>
    <w:basedOn w:val="DefaultParagraphFont"/>
    <w:rsid w:val="00524B0E"/>
  </w:style>
  <w:style w:type="paragraph" w:customStyle="1" w:styleId="css-38z03z">
    <w:name w:val="css-38z03z"/>
    <w:basedOn w:val="Normal"/>
    <w:rsid w:val="00524B0E"/>
    <w:pPr>
      <w:spacing w:before="100" w:beforeAutospacing="1" w:after="100" w:afterAutospacing="1"/>
    </w:pPr>
    <w:rPr>
      <w:rFonts w:eastAsia="Times New Roman"/>
      <w:sz w:val="24"/>
    </w:rPr>
  </w:style>
  <w:style w:type="paragraph" w:customStyle="1" w:styleId="1hzxw">
    <w:name w:val="_1hzxw"/>
    <w:basedOn w:val="Normal"/>
    <w:rsid w:val="00524B0E"/>
    <w:pPr>
      <w:spacing w:before="100" w:beforeAutospacing="1" w:after="100" w:afterAutospacing="1"/>
    </w:pPr>
    <w:rPr>
      <w:rFonts w:eastAsia="Times New Roman"/>
      <w:sz w:val="24"/>
    </w:rPr>
  </w:style>
  <w:style w:type="character" w:customStyle="1" w:styleId="3kdch">
    <w:name w:val="_3kdch"/>
    <w:basedOn w:val="DefaultParagraphFont"/>
    <w:rsid w:val="00524B0E"/>
  </w:style>
  <w:style w:type="paragraph" w:customStyle="1" w:styleId="21smz">
    <w:name w:val="_21smz"/>
    <w:basedOn w:val="Normal"/>
    <w:rsid w:val="00524B0E"/>
    <w:pPr>
      <w:spacing w:before="100" w:beforeAutospacing="1" w:after="100" w:afterAutospacing="1"/>
    </w:pPr>
    <w:rPr>
      <w:rFonts w:eastAsia="Times New Roman"/>
      <w:sz w:val="24"/>
    </w:rPr>
  </w:style>
  <w:style w:type="character" w:customStyle="1" w:styleId="3p1sq">
    <w:name w:val="_3p1sq"/>
    <w:basedOn w:val="DefaultParagraphFont"/>
    <w:rsid w:val="00524B0E"/>
  </w:style>
  <w:style w:type="table" w:customStyle="1" w:styleId="TableGrid0">
    <w:name w:val="TableGrid"/>
    <w:rsid w:val="00524B0E"/>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524B0E"/>
    <w:pPr>
      <w:spacing w:before="100" w:beforeAutospacing="1" w:after="100" w:afterAutospacing="1"/>
    </w:pPr>
    <w:rPr>
      <w:rFonts w:eastAsia="Times New Roman"/>
      <w:sz w:val="24"/>
    </w:rPr>
  </w:style>
  <w:style w:type="paragraph" w:customStyle="1" w:styleId="quotations">
    <w:name w:val="quotations"/>
    <w:basedOn w:val="Normal"/>
    <w:rsid w:val="00524B0E"/>
    <w:pPr>
      <w:spacing w:before="100" w:beforeAutospacing="1" w:after="100" w:afterAutospacing="1"/>
    </w:pPr>
    <w:rPr>
      <w:rFonts w:eastAsia="Times New Roman"/>
      <w:sz w:val="24"/>
    </w:rPr>
  </w:style>
  <w:style w:type="character" w:customStyle="1" w:styleId="familyname">
    <w:name w:val="familyname"/>
    <w:basedOn w:val="DefaultParagraphFont"/>
    <w:rsid w:val="00524B0E"/>
  </w:style>
  <w:style w:type="paragraph" w:customStyle="1" w:styleId="header-alt-title">
    <w:name w:val="header-alt-title"/>
    <w:basedOn w:val="Normal"/>
    <w:rsid w:val="00524B0E"/>
    <w:pPr>
      <w:spacing w:before="100" w:beforeAutospacing="1" w:after="100" w:afterAutospacing="1"/>
    </w:pPr>
    <w:rPr>
      <w:rFonts w:eastAsia="Times New Roman"/>
      <w:sz w:val="24"/>
    </w:rPr>
  </w:style>
  <w:style w:type="character" w:customStyle="1" w:styleId="department-title">
    <w:name w:val="department-title"/>
    <w:basedOn w:val="DefaultParagraphFont"/>
    <w:rsid w:val="00524B0E"/>
  </w:style>
  <w:style w:type="character" w:customStyle="1" w:styleId="header-alt-titledesktop">
    <w:name w:val="header-alt-title__desktop"/>
    <w:basedOn w:val="DefaultParagraphFont"/>
    <w:rsid w:val="00524B0E"/>
  </w:style>
  <w:style w:type="character" w:customStyle="1" w:styleId="share-title">
    <w:name w:val="share-title"/>
    <w:basedOn w:val="DefaultParagraphFont"/>
    <w:rsid w:val="00524B0E"/>
  </w:style>
  <w:style w:type="character" w:customStyle="1" w:styleId="teads-ui-components-credits-colored">
    <w:name w:val="teads-ui-components-credits-colored"/>
    <w:basedOn w:val="DefaultParagraphFont"/>
    <w:rsid w:val="00524B0E"/>
  </w:style>
  <w:style w:type="paragraph" w:customStyle="1" w:styleId="component-root-0-2-61">
    <w:name w:val="component-root-0-2-61"/>
    <w:basedOn w:val="Normal"/>
    <w:rsid w:val="00524B0E"/>
    <w:pPr>
      <w:spacing w:before="100" w:beforeAutospacing="1" w:after="100" w:afterAutospacing="1"/>
    </w:pPr>
    <w:rPr>
      <w:rFonts w:eastAsia="Times New Roman"/>
      <w:sz w:val="24"/>
    </w:rPr>
  </w:style>
  <w:style w:type="paragraph" w:customStyle="1" w:styleId="relatedstory-0-2-65">
    <w:name w:val="relatedstory-0-2-65"/>
    <w:basedOn w:val="Normal"/>
    <w:rsid w:val="00524B0E"/>
    <w:pPr>
      <w:spacing w:before="100" w:beforeAutospacing="1" w:after="100" w:afterAutospacing="1"/>
    </w:pPr>
    <w:rPr>
      <w:rFonts w:eastAsia="Times New Roman"/>
      <w:sz w:val="24"/>
    </w:rPr>
  </w:style>
  <w:style w:type="character" w:customStyle="1" w:styleId="title-0-2-68">
    <w:name w:val="title-0-2-68"/>
    <w:basedOn w:val="DefaultParagraphFont"/>
    <w:rsid w:val="00524B0E"/>
  </w:style>
  <w:style w:type="character" w:customStyle="1" w:styleId="css-1ecljvk-styledfigurecopyright">
    <w:name w:val="css-1ecljvk-styledfigurecopyright"/>
    <w:basedOn w:val="DefaultParagraphFont"/>
    <w:rsid w:val="00524B0E"/>
  </w:style>
  <w:style w:type="character" w:customStyle="1" w:styleId="css-178wc68-visuallyhidden">
    <w:name w:val="css-178wc68-visuallyhidden"/>
    <w:basedOn w:val="DefaultParagraphFont"/>
    <w:rsid w:val="00524B0E"/>
  </w:style>
  <w:style w:type="paragraph" w:customStyle="1" w:styleId="paragraph-paragraph-2bgue">
    <w:name w:val="paragraph-paragraph-2bgue"/>
    <w:basedOn w:val="Normal"/>
    <w:rsid w:val="00524B0E"/>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524B0E"/>
    <w:pPr>
      <w:spacing w:before="100" w:beforeAutospacing="1" w:after="100" w:afterAutospacing="1"/>
    </w:pPr>
    <w:rPr>
      <w:rFonts w:eastAsia="Times New Roman"/>
      <w:sz w:val="24"/>
    </w:rPr>
  </w:style>
  <w:style w:type="paragraph" w:customStyle="1" w:styleId="jr">
    <w:name w:val="jr"/>
    <w:basedOn w:val="Normal"/>
    <w:rsid w:val="00524B0E"/>
    <w:pPr>
      <w:spacing w:before="100" w:beforeAutospacing="1" w:after="100" w:afterAutospacing="1"/>
    </w:pPr>
    <w:rPr>
      <w:rFonts w:eastAsia="Times New Roman"/>
      <w:sz w:val="24"/>
    </w:rPr>
  </w:style>
  <w:style w:type="character" w:customStyle="1" w:styleId="eu">
    <w:name w:val="eu"/>
    <w:basedOn w:val="DefaultParagraphFont"/>
    <w:rsid w:val="00524B0E"/>
  </w:style>
  <w:style w:type="paragraph" w:customStyle="1" w:styleId="rd">
    <w:name w:val="rd"/>
    <w:basedOn w:val="Normal"/>
    <w:rsid w:val="00524B0E"/>
    <w:pPr>
      <w:spacing w:before="100" w:beforeAutospacing="1" w:after="100" w:afterAutospacing="1"/>
    </w:pPr>
    <w:rPr>
      <w:rFonts w:eastAsia="Times New Roman"/>
      <w:sz w:val="24"/>
    </w:rPr>
  </w:style>
  <w:style w:type="character" w:customStyle="1" w:styleId="rg">
    <w:name w:val="rg"/>
    <w:basedOn w:val="DefaultParagraphFont"/>
    <w:rsid w:val="00524B0E"/>
  </w:style>
  <w:style w:type="character" w:customStyle="1" w:styleId="dk">
    <w:name w:val="dk"/>
    <w:basedOn w:val="DefaultParagraphFont"/>
    <w:rsid w:val="00524B0E"/>
  </w:style>
  <w:style w:type="character" w:customStyle="1" w:styleId="bm">
    <w:name w:val="bm"/>
    <w:basedOn w:val="DefaultParagraphFont"/>
    <w:rsid w:val="00524B0E"/>
  </w:style>
  <w:style w:type="character" w:customStyle="1" w:styleId="bd">
    <w:name w:val="bd"/>
    <w:basedOn w:val="DefaultParagraphFont"/>
    <w:rsid w:val="00524B0E"/>
  </w:style>
  <w:style w:type="character" w:customStyle="1" w:styleId="off-screen">
    <w:name w:val="off-screen"/>
    <w:basedOn w:val="DefaultParagraphFont"/>
    <w:rsid w:val="00524B0E"/>
  </w:style>
  <w:style w:type="character" w:customStyle="1" w:styleId="story-image-copyright">
    <w:name w:val="story-image-copyright"/>
    <w:basedOn w:val="DefaultParagraphFont"/>
    <w:rsid w:val="00524B0E"/>
  </w:style>
  <w:style w:type="character" w:customStyle="1" w:styleId="media-captiontext">
    <w:name w:val="media-caption__text"/>
    <w:basedOn w:val="DefaultParagraphFont"/>
    <w:rsid w:val="00524B0E"/>
  </w:style>
  <w:style w:type="paragraph" w:customStyle="1" w:styleId="componentseditorialsubtitle-s4q8aoa-5">
    <w:name w:val="components__editorialsubtitle-s4q8aoa-5"/>
    <w:basedOn w:val="Normal"/>
    <w:rsid w:val="00524B0E"/>
    <w:pPr>
      <w:spacing w:before="100" w:beforeAutospacing="1" w:after="100" w:afterAutospacing="1"/>
    </w:pPr>
    <w:rPr>
      <w:rFonts w:eastAsia="Times New Roman"/>
      <w:sz w:val="24"/>
    </w:rPr>
  </w:style>
  <w:style w:type="paragraph" w:customStyle="1" w:styleId="quotetweet-text">
    <w:name w:val="quotetweet-text"/>
    <w:basedOn w:val="Normal"/>
    <w:rsid w:val="00524B0E"/>
    <w:pPr>
      <w:spacing w:before="100" w:beforeAutospacing="1" w:after="100" w:afterAutospacing="1"/>
    </w:pPr>
    <w:rPr>
      <w:rFonts w:eastAsia="Times New Roman"/>
      <w:sz w:val="24"/>
    </w:rPr>
  </w:style>
  <w:style w:type="character" w:customStyle="1" w:styleId="button-text">
    <w:name w:val="button-text"/>
    <w:basedOn w:val="DefaultParagraphFont"/>
    <w:rsid w:val="00524B0E"/>
  </w:style>
  <w:style w:type="paragraph" w:customStyle="1" w:styleId="essay">
    <w:name w:val="essay"/>
    <w:basedOn w:val="Normal"/>
    <w:rsid w:val="00524B0E"/>
    <w:pPr>
      <w:spacing w:before="100" w:beforeAutospacing="1" w:after="100" w:afterAutospacing="1"/>
    </w:pPr>
    <w:rPr>
      <w:rFonts w:eastAsia="Times New Roman"/>
      <w:sz w:val="24"/>
    </w:rPr>
  </w:style>
  <w:style w:type="character" w:customStyle="1" w:styleId="title3">
    <w:name w:val="title3"/>
    <w:basedOn w:val="DefaultParagraphFont"/>
    <w:rsid w:val="00524B0E"/>
  </w:style>
  <w:style w:type="character" w:customStyle="1" w:styleId="pulsename">
    <w:name w:val="pulsename"/>
    <w:basedOn w:val="DefaultParagraphFont"/>
    <w:rsid w:val="00524B0E"/>
  </w:style>
  <w:style w:type="character" w:customStyle="1" w:styleId="pulsetxt">
    <w:name w:val="pulsetxt"/>
    <w:basedOn w:val="DefaultParagraphFont"/>
    <w:rsid w:val="00524B0E"/>
  </w:style>
  <w:style w:type="paragraph" w:customStyle="1" w:styleId="ac">
    <w:name w:val="["/>
    <w:basedOn w:val="Normal"/>
    <w:rsid w:val="00524B0E"/>
    <w:pPr>
      <w:spacing w:before="100" w:beforeAutospacing="1" w:after="100" w:afterAutospacing="1"/>
    </w:pPr>
    <w:rPr>
      <w:rFonts w:eastAsia="Times New Roman"/>
      <w:sz w:val="24"/>
    </w:rPr>
  </w:style>
  <w:style w:type="paragraph" w:customStyle="1" w:styleId="css-exrw3m">
    <w:name w:val="css-exrw3m"/>
    <w:basedOn w:val="Normal"/>
    <w:rsid w:val="00524B0E"/>
    <w:pPr>
      <w:spacing w:before="100" w:beforeAutospacing="1" w:after="100" w:afterAutospacing="1"/>
    </w:pPr>
    <w:rPr>
      <w:rFonts w:eastAsia="Times New Roman"/>
      <w:sz w:val="24"/>
    </w:rPr>
  </w:style>
  <w:style w:type="paragraph" w:customStyle="1" w:styleId="css-utmy9y">
    <w:name w:val="css-utmy9y"/>
    <w:basedOn w:val="Normal"/>
    <w:rsid w:val="00524B0E"/>
    <w:pPr>
      <w:spacing w:before="100" w:beforeAutospacing="1" w:after="100" w:afterAutospacing="1"/>
    </w:pPr>
    <w:rPr>
      <w:rFonts w:eastAsia="Times New Roman"/>
      <w:sz w:val="24"/>
    </w:rPr>
  </w:style>
  <w:style w:type="character" w:customStyle="1" w:styleId="css-1dv1kvn">
    <w:name w:val="css-1dv1kvn"/>
    <w:basedOn w:val="DefaultParagraphFont"/>
    <w:rsid w:val="00524B0E"/>
  </w:style>
  <w:style w:type="paragraph" w:customStyle="1" w:styleId="css-8hvvyd">
    <w:name w:val="css-8hvvyd"/>
    <w:basedOn w:val="Normal"/>
    <w:rsid w:val="00524B0E"/>
    <w:pPr>
      <w:spacing w:before="100" w:beforeAutospacing="1" w:after="100" w:afterAutospacing="1"/>
    </w:pPr>
    <w:rPr>
      <w:rFonts w:eastAsia="Times New Roman"/>
      <w:sz w:val="24"/>
    </w:rPr>
  </w:style>
  <w:style w:type="character" w:customStyle="1" w:styleId="duration-m-1pwctusc">
    <w:name w:val="duration-m-1pwctusc"/>
    <w:basedOn w:val="DefaultParagraphFont"/>
    <w:rsid w:val="00524B0E"/>
  </w:style>
  <w:style w:type="character" w:customStyle="1" w:styleId="headline-m-3cdthtmw">
    <w:name w:val="headline-m-3cdthtmw"/>
    <w:basedOn w:val="DefaultParagraphFont"/>
    <w:rsid w:val="00524B0E"/>
  </w:style>
  <w:style w:type="character" w:customStyle="1" w:styleId="emkp2hg2">
    <w:name w:val="emkp2hg2"/>
    <w:basedOn w:val="DefaultParagraphFont"/>
    <w:rsid w:val="00524B0E"/>
  </w:style>
  <w:style w:type="character" w:customStyle="1" w:styleId="css-59o34k">
    <w:name w:val="css-59o34k"/>
    <w:basedOn w:val="DefaultParagraphFont"/>
    <w:rsid w:val="00524B0E"/>
  </w:style>
  <w:style w:type="character" w:customStyle="1" w:styleId="m-7691805453210505594gmail-style13ptbold">
    <w:name w:val="m_-7691805453210505594gmail-style13ptbold"/>
    <w:basedOn w:val="DefaultParagraphFont"/>
    <w:rsid w:val="00524B0E"/>
  </w:style>
  <w:style w:type="character" w:customStyle="1" w:styleId="m-7691805453210505594gmail-styleunderline">
    <w:name w:val="m_-7691805453210505594gmail-styleunderline"/>
    <w:basedOn w:val="DefaultParagraphFont"/>
    <w:rsid w:val="00524B0E"/>
  </w:style>
  <w:style w:type="paragraph" w:customStyle="1" w:styleId="CommentText1">
    <w:name w:val="Comment Text1"/>
    <w:basedOn w:val="Normal"/>
    <w:next w:val="CommentText"/>
    <w:uiPriority w:val="99"/>
    <w:unhideWhenUsed/>
    <w:rsid w:val="00524B0E"/>
    <w:rPr>
      <w:rFonts w:ascii="Georgia" w:hAnsi="Georgia"/>
      <w:sz w:val="20"/>
      <w:szCs w:val="20"/>
    </w:rPr>
  </w:style>
  <w:style w:type="paragraph" w:customStyle="1" w:styleId="CommentSubject1">
    <w:name w:val="Comment Subject1"/>
    <w:basedOn w:val="CommentText"/>
    <w:next w:val="CommentText"/>
    <w:uiPriority w:val="99"/>
    <w:semiHidden/>
    <w:unhideWhenUsed/>
    <w:rsid w:val="00524B0E"/>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524B0E"/>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524B0E"/>
    <w:rPr>
      <w:b/>
      <w:bCs/>
      <w:smallCaps/>
      <w:sz w:val="20"/>
    </w:rPr>
  </w:style>
  <w:style w:type="paragraph" w:customStyle="1" w:styleId="DebateCitation">
    <w:name w:val="Debate Citation"/>
    <w:basedOn w:val="Normal"/>
    <w:autoRedefine/>
    <w:rsid w:val="00524B0E"/>
    <w:rPr>
      <w:rFonts w:ascii="Georgia" w:hAnsi="Georgia"/>
      <w:szCs w:val="16"/>
    </w:rPr>
  </w:style>
  <w:style w:type="paragraph" w:customStyle="1" w:styleId="CommentText2">
    <w:name w:val="Comment Text2"/>
    <w:basedOn w:val="Normal"/>
    <w:next w:val="CommentText"/>
    <w:uiPriority w:val="99"/>
    <w:semiHidden/>
    <w:unhideWhenUsed/>
    <w:rsid w:val="00524B0E"/>
    <w:rPr>
      <w:rFonts w:ascii="Georgia" w:hAnsi="Georgia"/>
      <w:sz w:val="20"/>
      <w:szCs w:val="20"/>
    </w:rPr>
  </w:style>
  <w:style w:type="character" w:customStyle="1" w:styleId="CommentTextChar2">
    <w:name w:val="Comment Text Char2"/>
    <w:basedOn w:val="DefaultParagraphFont"/>
    <w:uiPriority w:val="99"/>
    <w:semiHidden/>
    <w:rsid w:val="00524B0E"/>
    <w:rPr>
      <w:rFonts w:ascii="Arial" w:eastAsia="Cambria" w:hAnsi="Arial" w:cs="Arial"/>
      <w:sz w:val="20"/>
      <w:szCs w:val="20"/>
    </w:rPr>
  </w:style>
  <w:style w:type="character" w:customStyle="1" w:styleId="CommentTextChar3">
    <w:name w:val="Comment Text Char3"/>
    <w:basedOn w:val="DefaultParagraphFont"/>
    <w:uiPriority w:val="99"/>
    <w:rsid w:val="00524B0E"/>
    <w:rPr>
      <w:rFonts w:cs="Arial"/>
      <w:sz w:val="20"/>
      <w:szCs w:val="20"/>
    </w:rPr>
  </w:style>
  <w:style w:type="character" w:customStyle="1" w:styleId="CommentSubjectChar2">
    <w:name w:val="Comment Subject Char2"/>
    <w:basedOn w:val="CommentTextChar3"/>
    <w:uiPriority w:val="99"/>
    <w:semiHidden/>
    <w:rsid w:val="00524B0E"/>
    <w:rPr>
      <w:rFonts w:cs="Arial"/>
      <w:b/>
      <w:bCs/>
      <w:sz w:val="20"/>
      <w:szCs w:val="20"/>
    </w:rPr>
  </w:style>
  <w:style w:type="paragraph" w:customStyle="1" w:styleId="BodyText220">
    <w:name w:val="Body Text 22"/>
    <w:basedOn w:val="Normal"/>
    <w:next w:val="BodyText2"/>
    <w:semiHidden/>
    <w:unhideWhenUsed/>
    <w:rsid w:val="00524B0E"/>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524B0E"/>
    <w:rPr>
      <w:rFonts w:cs="Arial"/>
    </w:rPr>
  </w:style>
  <w:style w:type="paragraph" w:customStyle="1" w:styleId="BalloonText1">
    <w:name w:val="Balloon Text1"/>
    <w:basedOn w:val="Normal"/>
    <w:next w:val="BalloonText"/>
    <w:uiPriority w:val="99"/>
    <w:semiHidden/>
    <w:unhideWhenUsed/>
    <w:rsid w:val="00524B0E"/>
    <w:rPr>
      <w:rFonts w:ascii="Segoe UI" w:hAnsi="Segoe UI" w:cs="Segoe UI"/>
      <w:sz w:val="18"/>
      <w:szCs w:val="18"/>
    </w:rPr>
  </w:style>
  <w:style w:type="character" w:customStyle="1" w:styleId="regarticletext1">
    <w:name w:val="regarticletext1"/>
    <w:basedOn w:val="DefaultParagraphFont"/>
    <w:rsid w:val="00524B0E"/>
    <w:rPr>
      <w:rFonts w:ascii="Arial" w:hAnsi="Arial" w:cs="Arial" w:hint="default"/>
      <w:color w:val="000000"/>
      <w:sz w:val="18"/>
      <w:szCs w:val="18"/>
    </w:rPr>
  </w:style>
  <w:style w:type="paragraph" w:customStyle="1" w:styleId="gntarbp">
    <w:name w:val="gnt_ar_b_p"/>
    <w:basedOn w:val="Normal"/>
    <w:rsid w:val="00524B0E"/>
    <w:pPr>
      <w:spacing w:before="100" w:beforeAutospacing="1" w:after="100" w:afterAutospacing="1"/>
    </w:pPr>
    <w:rPr>
      <w:rFonts w:eastAsia="Times New Roman"/>
      <w:sz w:val="24"/>
    </w:rPr>
  </w:style>
  <w:style w:type="character" w:customStyle="1" w:styleId="dem">
    <w:name w:val="dem"/>
    <w:basedOn w:val="DefaultParagraphFont"/>
    <w:rsid w:val="00524B0E"/>
  </w:style>
  <w:style w:type="character" w:customStyle="1" w:styleId="rep">
    <w:name w:val="rep"/>
    <w:basedOn w:val="DefaultParagraphFont"/>
    <w:rsid w:val="00524B0E"/>
  </w:style>
  <w:style w:type="paragraph" w:customStyle="1" w:styleId="Tag10">
    <w:name w:val="Tag1"/>
    <w:basedOn w:val="Normal"/>
    <w:next w:val="Normal"/>
    <w:uiPriority w:val="4"/>
    <w:qFormat/>
    <w:rsid w:val="00524B0E"/>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524B0E"/>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524B0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24B0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24B0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24B0E"/>
    <w:rPr>
      <w:rFonts w:eastAsia="Times New Roman"/>
      <w:b/>
      <w:bCs/>
      <w:szCs w:val="24"/>
      <w:u w:val="thick"/>
    </w:rPr>
  </w:style>
  <w:style w:type="paragraph" w:customStyle="1" w:styleId="StyleSmallTimesNewRoman11pt">
    <w:name w:val="Style Small + Times New Roman 11 pt"/>
    <w:link w:val="StyleSmallTimesNewRoman11ptChar"/>
    <w:rsid w:val="00524B0E"/>
    <w:rPr>
      <w:rFonts w:eastAsia="Times New Roman"/>
      <w:szCs w:val="24"/>
    </w:rPr>
  </w:style>
  <w:style w:type="character" w:customStyle="1" w:styleId="StyleSmallTimesNewRoman11ptChar">
    <w:name w:val="Style Small + Times New Roman 11 pt Char"/>
    <w:basedOn w:val="DefaultParagraphFont"/>
    <w:link w:val="StyleSmallTimesNewRoman11pt"/>
    <w:rsid w:val="00524B0E"/>
    <w:rPr>
      <w:rFonts w:eastAsia="Times New Roman"/>
      <w:szCs w:val="24"/>
    </w:rPr>
  </w:style>
  <w:style w:type="paragraph" w:customStyle="1" w:styleId="StyleSmallTimesNewRoman11ptThickunderline">
    <w:name w:val="Style Small + Times New Roman 11 pt Thick underline"/>
    <w:link w:val="StyleSmallTimesNewRoman11ptThickunderlineChar"/>
    <w:rsid w:val="00524B0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24B0E"/>
    <w:rPr>
      <w:rFonts w:eastAsia="Times New Roman"/>
      <w:szCs w:val="24"/>
      <w:u w:val="thick"/>
    </w:rPr>
  </w:style>
  <w:style w:type="paragraph" w:customStyle="1" w:styleId="BlockHeading10">
    <w:name w:val="Block Heading1"/>
    <w:basedOn w:val="Normal"/>
    <w:next w:val="Normal"/>
    <w:uiPriority w:val="6"/>
    <w:qFormat/>
    <w:rsid w:val="00524B0E"/>
    <w:pPr>
      <w:pBdr>
        <w:bottom w:val="single" w:sz="8" w:space="4" w:color="4F81BD"/>
      </w:pBdr>
      <w:spacing w:after="300"/>
      <w:contextualSpacing/>
    </w:pPr>
    <w:rPr>
      <w:bCs/>
      <w:u w:val="single"/>
    </w:rPr>
  </w:style>
  <w:style w:type="paragraph" w:customStyle="1" w:styleId="article-text">
    <w:name w:val="article-text"/>
    <w:basedOn w:val="Normal"/>
    <w:qFormat/>
    <w:rsid w:val="00524B0E"/>
    <w:pPr>
      <w:spacing w:before="100" w:beforeAutospacing="1" w:after="100" w:afterAutospacing="1"/>
    </w:pPr>
    <w:rPr>
      <w:rFonts w:eastAsia="Times New Roman"/>
      <w:sz w:val="24"/>
    </w:rPr>
  </w:style>
  <w:style w:type="paragraph" w:customStyle="1" w:styleId="HeaderStyle">
    <w:name w:val="Header Style"/>
    <w:basedOn w:val="Normal"/>
    <w:qFormat/>
    <w:rsid w:val="00524B0E"/>
    <w:pPr>
      <w:jc w:val="center"/>
    </w:pPr>
    <w:rPr>
      <w:rFonts w:eastAsia="Times New Roman"/>
      <w:b/>
      <w:sz w:val="24"/>
      <w:szCs w:val="20"/>
      <w:u w:val="single"/>
    </w:rPr>
  </w:style>
  <w:style w:type="character" w:customStyle="1" w:styleId="CardChar20">
    <w:name w:val="Card Char2"/>
    <w:basedOn w:val="DefaultParagraphFont"/>
    <w:rsid w:val="00524B0E"/>
    <w:rPr>
      <w:rFonts w:ascii="Times New Roman" w:eastAsia="Times New Roman" w:hAnsi="Times New Roman" w:cs="Times New Roman"/>
      <w:bCs/>
      <w:color w:val="000000"/>
      <w:sz w:val="20"/>
      <w:szCs w:val="20"/>
    </w:rPr>
  </w:style>
  <w:style w:type="character" w:customStyle="1" w:styleId="A17">
    <w:name w:val="A17"/>
    <w:rsid w:val="00524B0E"/>
    <w:rPr>
      <w:rFonts w:cs="Baskerville"/>
      <w:color w:val="000000"/>
      <w:sz w:val="12"/>
      <w:szCs w:val="12"/>
    </w:rPr>
  </w:style>
  <w:style w:type="paragraph" w:customStyle="1" w:styleId="Pa19">
    <w:name w:val="Pa19"/>
    <w:basedOn w:val="Normal"/>
    <w:next w:val="Normal"/>
    <w:rsid w:val="00524B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524B0E"/>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524B0E"/>
    <w:rPr>
      <w:rFonts w:ascii="Frutiger 45 Light" w:hAnsi="Frutiger 45 Light" w:cs="Frutiger 45 Light"/>
      <w:b/>
      <w:bCs/>
      <w:i/>
      <w:iCs/>
      <w:color w:val="000000"/>
      <w:sz w:val="36"/>
      <w:szCs w:val="36"/>
    </w:rPr>
  </w:style>
  <w:style w:type="character" w:customStyle="1" w:styleId="A200">
    <w:name w:val="A20"/>
    <w:rsid w:val="00524B0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24B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4B0E"/>
    <w:rPr>
      <w:rFonts w:cs="Arial"/>
      <w:b/>
      <w:bCs/>
      <w:iCs/>
      <w:sz w:val="36"/>
      <w:szCs w:val="28"/>
      <w:u w:val="single"/>
      <w:lang w:val="en-US" w:eastAsia="en-US" w:bidi="ar-SA"/>
    </w:rPr>
  </w:style>
  <w:style w:type="character" w:customStyle="1" w:styleId="brief-smalltext0">
    <w:name w:val="brief-smalltext"/>
    <w:basedOn w:val="DefaultParagraphFont"/>
    <w:rsid w:val="00524B0E"/>
  </w:style>
  <w:style w:type="paragraph" w:customStyle="1" w:styleId="Coverintroduction">
    <w:name w:val="Cover introduction"/>
    <w:basedOn w:val="Default"/>
    <w:next w:val="Default"/>
    <w:rsid w:val="00524B0E"/>
    <w:rPr>
      <w:rFonts w:ascii="Arial" w:hAnsi="Arial"/>
      <w:color w:val="auto"/>
      <w:szCs w:val="22"/>
    </w:rPr>
  </w:style>
  <w:style w:type="character" w:customStyle="1" w:styleId="style53">
    <w:name w:val="style5"/>
    <w:basedOn w:val="DefaultParagraphFont"/>
    <w:rsid w:val="00524B0E"/>
  </w:style>
  <w:style w:type="character" w:customStyle="1" w:styleId="TagCharCharCharCharCharChar">
    <w:name w:val="Tag Char Char Char Char Char Char"/>
    <w:rsid w:val="00524B0E"/>
    <w:rPr>
      <w:rFonts w:cs="Arial"/>
      <w:b/>
      <w:bCs/>
      <w:sz w:val="24"/>
      <w:szCs w:val="26"/>
      <w:lang w:val="en-US" w:eastAsia="en-US" w:bidi="ar-SA"/>
    </w:rPr>
  </w:style>
  <w:style w:type="character" w:customStyle="1" w:styleId="pmterms3">
    <w:name w:val="pmterms3"/>
    <w:basedOn w:val="DefaultParagraphFont"/>
    <w:rsid w:val="00524B0E"/>
  </w:style>
  <w:style w:type="character" w:customStyle="1" w:styleId="interiorheadline">
    <w:name w:val="interiorheadline"/>
    <w:basedOn w:val="DefaultParagraphFont"/>
    <w:rsid w:val="00524B0E"/>
  </w:style>
  <w:style w:type="character" w:customStyle="1" w:styleId="Heading31CharCharCharChar1">
    <w:name w:val="Heading 31 Char Char Char Char1"/>
    <w:rsid w:val="00524B0E"/>
    <w:rPr>
      <w:rFonts w:cs="Arial"/>
      <w:b/>
      <w:bCs/>
      <w:sz w:val="24"/>
      <w:szCs w:val="26"/>
      <w:lang w:val="en-US" w:eastAsia="en-US" w:bidi="ar-SA"/>
    </w:rPr>
  </w:style>
  <w:style w:type="character" w:customStyle="1" w:styleId="Heading31CharCharChar">
    <w:name w:val="Heading 31 Char Char Char"/>
    <w:rsid w:val="00524B0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524B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24B0E"/>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rsid w:val="00524B0E"/>
    <w:rPr>
      <w:rFonts w:eastAsia="MS Mincho"/>
      <w:b/>
      <w:u w:val="single"/>
    </w:rPr>
  </w:style>
  <w:style w:type="character" w:customStyle="1" w:styleId="BoldandUnderlineCharChar1CharChar">
    <w:name w:val="Bold and Underline Char Char1 Char Char"/>
    <w:basedOn w:val="DefaultParagraphFont"/>
    <w:link w:val="BoldandUnderlineCharChar1Char"/>
    <w:rsid w:val="00524B0E"/>
    <w:rPr>
      <w:rFonts w:ascii="Times New Roman" w:eastAsia="MS Mincho" w:hAnsi="Times New Roman" w:cs="Times New Roman"/>
      <w:b/>
      <w:u w:val="single"/>
    </w:rPr>
  </w:style>
  <w:style w:type="character" w:customStyle="1" w:styleId="author-bio-box">
    <w:name w:val="author-bio-box"/>
    <w:basedOn w:val="DefaultParagraphFont"/>
    <w:rsid w:val="00524B0E"/>
  </w:style>
  <w:style w:type="character" w:customStyle="1" w:styleId="CitationCharCharCharCharChar">
    <w:name w:val="Citation Char Char Char Char Char"/>
    <w:aliases w:val="Citation Char1 Char Char Char,Heading 3 Char Char1 Char"/>
    <w:basedOn w:val="DefaultParagraphFont"/>
    <w:qFormat/>
    <w:rsid w:val="00524B0E"/>
    <w:rPr>
      <w:rFonts w:ascii="Arial Narrow" w:hAnsi="Arial Narrow" w:cs="Times New Roman"/>
      <w:sz w:val="20"/>
      <w:u w:val="thick"/>
    </w:rPr>
  </w:style>
  <w:style w:type="paragraph" w:customStyle="1" w:styleId="Underlinedcardtext1">
    <w:name w:val="Underlined card text1"/>
    <w:basedOn w:val="Normal"/>
    <w:next w:val="Normal"/>
    <w:qFormat/>
    <w:rsid w:val="00524B0E"/>
    <w:pPr>
      <w:numPr>
        <w:ilvl w:val="1"/>
      </w:numPr>
    </w:pPr>
    <w:rPr>
      <w:bCs/>
      <w:szCs w:val="26"/>
      <w:u w:val="single"/>
    </w:rPr>
  </w:style>
  <w:style w:type="character" w:customStyle="1" w:styleId="SubtitleChar2">
    <w:name w:val="Subtitle Char2"/>
    <w:basedOn w:val="DefaultParagraphFont"/>
    <w:uiPriority w:val="11"/>
    <w:rsid w:val="00524B0E"/>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524B0E"/>
  </w:style>
  <w:style w:type="character" w:customStyle="1" w:styleId="m1575249786560259391gmail-style13ptbold">
    <w:name w:val="m_1575249786560259391gmail-style13ptbold"/>
    <w:basedOn w:val="DefaultParagraphFont"/>
    <w:rsid w:val="00524B0E"/>
  </w:style>
  <w:style w:type="paragraph" w:customStyle="1" w:styleId="m-8120030040935583278gmail-msonospacing">
    <w:name w:val="m_-8120030040935583278gmail-msonospacing"/>
    <w:basedOn w:val="Normal"/>
    <w:rsid w:val="00524B0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524B0E"/>
  </w:style>
  <w:style w:type="character" w:customStyle="1" w:styleId="m-8120030040935583278gmail-styleunderline">
    <w:name w:val="m_-8120030040935583278gmail-styleunderline"/>
    <w:basedOn w:val="DefaultParagraphFont"/>
    <w:rsid w:val="00524B0E"/>
  </w:style>
  <w:style w:type="character" w:customStyle="1" w:styleId="TitleChar3">
    <w:name w:val="Title Char3"/>
    <w:basedOn w:val="DefaultParagraphFont"/>
    <w:uiPriority w:val="99"/>
    <w:rsid w:val="00524B0E"/>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524B0E"/>
    <w:rPr>
      <w:rFonts w:eastAsiaTheme="minorEastAsia"/>
      <w:color w:val="5A5A5A" w:themeColor="text1" w:themeTint="A5"/>
      <w:spacing w:val="15"/>
    </w:rPr>
  </w:style>
  <w:style w:type="character" w:customStyle="1" w:styleId="show-result-description">
    <w:name w:val="show-result-description"/>
    <w:basedOn w:val="DefaultParagraphFont"/>
    <w:rsid w:val="00524B0E"/>
  </w:style>
  <w:style w:type="character" w:customStyle="1" w:styleId="hide-result-description">
    <w:name w:val="hide-result-description"/>
    <w:basedOn w:val="DefaultParagraphFont"/>
    <w:rsid w:val="00524B0E"/>
  </w:style>
  <w:style w:type="character" w:customStyle="1" w:styleId="result-description">
    <w:name w:val="result-description"/>
    <w:basedOn w:val="DefaultParagraphFont"/>
    <w:rsid w:val="00524B0E"/>
  </w:style>
  <w:style w:type="character" w:customStyle="1" w:styleId="result-author">
    <w:name w:val="result-author"/>
    <w:basedOn w:val="DefaultParagraphFont"/>
    <w:rsid w:val="00524B0E"/>
  </w:style>
  <w:style w:type="character" w:customStyle="1" w:styleId="result-publication-date">
    <w:name w:val="result-publication-date"/>
    <w:basedOn w:val="DefaultParagraphFont"/>
    <w:rsid w:val="00524B0E"/>
  </w:style>
  <w:style w:type="paragraph" w:customStyle="1" w:styleId="main-entry-availability">
    <w:name w:val="main-entry-availability"/>
    <w:basedOn w:val="Normal"/>
    <w:rsid w:val="00524B0E"/>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524B0E"/>
  </w:style>
  <w:style w:type="character" w:customStyle="1" w:styleId="item-status-available">
    <w:name w:val="item-status-available"/>
    <w:basedOn w:val="DefaultParagraphFont"/>
    <w:rsid w:val="00524B0E"/>
  </w:style>
  <w:style w:type="character" w:customStyle="1" w:styleId="ng-isolate-scope">
    <w:name w:val="ng-isolate-scope"/>
    <w:basedOn w:val="DefaultParagraphFont"/>
    <w:rsid w:val="00524B0E"/>
  </w:style>
  <w:style w:type="character" w:customStyle="1" w:styleId="ng-binding">
    <w:name w:val="ng-binding"/>
    <w:basedOn w:val="DefaultParagraphFont"/>
    <w:rsid w:val="00524B0E"/>
  </w:style>
  <w:style w:type="character" w:customStyle="1" w:styleId="ng-scope">
    <w:name w:val="ng-scope"/>
    <w:basedOn w:val="DefaultParagraphFont"/>
    <w:rsid w:val="00524B0E"/>
  </w:style>
  <w:style w:type="character" w:customStyle="1" w:styleId="dynamiclink">
    <w:name w:val="dynamiclink"/>
    <w:basedOn w:val="DefaultParagraphFont"/>
    <w:rsid w:val="00524B0E"/>
  </w:style>
  <w:style w:type="paragraph" w:customStyle="1" w:styleId="smemph">
    <w:name w:val="smemph"/>
    <w:basedOn w:val="Normal"/>
    <w:rsid w:val="00524B0E"/>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524B0E"/>
  </w:style>
  <w:style w:type="character" w:customStyle="1" w:styleId="aside-footnote-count">
    <w:name w:val="aside-footnote-count"/>
    <w:basedOn w:val="DefaultParagraphFont"/>
    <w:rsid w:val="00524B0E"/>
  </w:style>
  <w:style w:type="character" w:customStyle="1" w:styleId="FontStyle30">
    <w:name w:val="Font Style30"/>
    <w:uiPriority w:val="99"/>
    <w:rsid w:val="00524B0E"/>
    <w:rPr>
      <w:rFonts w:ascii="Georgia" w:hAnsi="Georgia" w:cs="Georgia"/>
      <w:sz w:val="18"/>
      <w:szCs w:val="18"/>
    </w:rPr>
  </w:style>
  <w:style w:type="paragraph" w:customStyle="1" w:styleId="Boldunderline1">
    <w:name w:val="Bold/underline"/>
    <w:basedOn w:val="Normal"/>
    <w:link w:val="BoldunderlineChar3"/>
    <w:autoRedefine/>
    <w:qFormat/>
    <w:rsid w:val="00524B0E"/>
    <w:rPr>
      <w:rFonts w:asciiTheme="minorHAnsi" w:eastAsia="SimSun" w:hAnsiTheme="minorHAnsi" w:cstheme="minorBidi"/>
      <w:b/>
      <w:u w:val="single"/>
      <w:lang w:eastAsia="zh-CN"/>
    </w:rPr>
  </w:style>
  <w:style w:type="paragraph" w:customStyle="1" w:styleId="Style13">
    <w:name w:val="Style13"/>
    <w:basedOn w:val="Normal"/>
    <w:uiPriority w:val="99"/>
    <w:qFormat/>
    <w:rsid w:val="00524B0E"/>
    <w:pPr>
      <w:spacing w:line="240" w:lineRule="exact"/>
      <w:ind w:hanging="2016"/>
    </w:pPr>
    <w:rPr>
      <w:rFonts w:eastAsia="Calibri"/>
      <w:sz w:val="20"/>
    </w:rPr>
  </w:style>
  <w:style w:type="character" w:customStyle="1" w:styleId="FontStyle22">
    <w:name w:val="Font Style22"/>
    <w:uiPriority w:val="99"/>
    <w:rsid w:val="00524B0E"/>
    <w:rPr>
      <w:rFonts w:ascii="Georgia" w:hAnsi="Georgia" w:cs="Georgia"/>
      <w:smallCaps/>
      <w:sz w:val="18"/>
      <w:szCs w:val="18"/>
    </w:rPr>
  </w:style>
  <w:style w:type="paragraph" w:customStyle="1" w:styleId="bix-embed-read-more">
    <w:name w:val="bix-embed-read-more"/>
    <w:basedOn w:val="Normal"/>
    <w:rsid w:val="00524B0E"/>
    <w:pPr>
      <w:spacing w:before="100" w:beforeAutospacing="1" w:after="100" w:afterAutospacing="1"/>
    </w:pPr>
    <w:rPr>
      <w:rFonts w:eastAsia="Times New Roman"/>
      <w:sz w:val="24"/>
    </w:rPr>
  </w:style>
  <w:style w:type="character" w:customStyle="1" w:styleId="view-button-label">
    <w:name w:val="view-button-label"/>
    <w:basedOn w:val="DefaultParagraphFont"/>
    <w:rsid w:val="00524B0E"/>
  </w:style>
  <w:style w:type="character" w:customStyle="1" w:styleId="show-for-sr">
    <w:name w:val="show-for-sr"/>
    <w:basedOn w:val="DefaultParagraphFont"/>
    <w:rsid w:val="00524B0E"/>
  </w:style>
  <w:style w:type="paragraph" w:customStyle="1" w:styleId="ssrcss-1q0x1qg-paragraph">
    <w:name w:val="ssrcss-1q0x1qg-paragraph"/>
    <w:basedOn w:val="Normal"/>
    <w:rsid w:val="00524B0E"/>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bar.org/groups/public_education/publications/insights-on-law-and-society/volume-18/insights-issue-1-vol-1/the-separation-of-powers-today/" TargetMode="External"/><Relationship Id="rId5" Type="http://schemas.openxmlformats.org/officeDocument/2006/relationships/webSettings" Target="webSettings.xml"/><Relationship Id="rId10" Type="http://schemas.openxmlformats.org/officeDocument/2006/relationships/hyperlink" Target="https://www.theguardian.com/commentisfree/2025/aug/19/republicans-midterm-elections" TargetMode="External"/><Relationship Id="rId4" Type="http://schemas.openxmlformats.org/officeDocument/2006/relationships/settings" Target="settings.xml"/><Relationship Id="rId9" Type="http://schemas.openxmlformats.org/officeDocument/2006/relationships/hyperlink" Target="https://www.repository.law.indiana.edu/cgi/viewcontent.cgi?article=3748&amp;context=facpu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54</Pages>
  <Words>38355</Words>
  <Characters>218624</Characters>
  <Application>Microsoft Office Word</Application>
  <DocSecurity>0</DocSecurity>
  <Lines>1821</Lines>
  <Paragraphs>512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Gent Delabor</cp:lastModifiedBy>
  <cp:revision>2</cp:revision>
  <dcterms:created xsi:type="dcterms:W3CDTF">2025-10-18T16:19:00Z</dcterms:created>
  <dcterms:modified xsi:type="dcterms:W3CDTF">2025-10-18T16:19:00Z</dcterms:modified>
</cp:coreProperties>
</file>