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AA11" w14:textId="1EE74407" w:rsidR="00252190" w:rsidRPr="00B04F9B" w:rsidRDefault="00252190" w:rsidP="00252190">
      <w:pPr>
        <w:pStyle w:val="Heading1"/>
      </w:pPr>
      <w:r w:rsidRPr="00B04F9B">
        <w:t>Novice 1AC – Farm Workers</w:t>
      </w:r>
      <w:r>
        <w:t xml:space="preserve"> – v1</w:t>
      </w:r>
    </w:p>
    <w:p w14:paraId="394A0E64" w14:textId="77777777" w:rsidR="00252190" w:rsidRDefault="00252190" w:rsidP="00252190"/>
    <w:p w14:paraId="6916DF5A" w14:textId="77777777" w:rsidR="00252190" w:rsidRPr="00B04F9B" w:rsidRDefault="00252190" w:rsidP="00252190">
      <w:pPr>
        <w:pStyle w:val="Heading2"/>
      </w:pPr>
      <w:r>
        <w:t>1AC</w:t>
      </w:r>
    </w:p>
    <w:p w14:paraId="2D837569" w14:textId="77777777" w:rsidR="00252190" w:rsidRPr="00B04F9B" w:rsidRDefault="00252190" w:rsidP="00252190">
      <w:pPr>
        <w:pStyle w:val="Heading4"/>
      </w:pPr>
      <w:r w:rsidRPr="00B04F9B">
        <w:t>Plan: The United States Federal Government should substantially strengthen collective bargaining rights for workers in the United States by removing the agricultural worker exemption from the NLRA’s definition of employee.</w:t>
      </w:r>
    </w:p>
    <w:p w14:paraId="273BFE56" w14:textId="77777777" w:rsidR="00252190" w:rsidRPr="00B04F9B" w:rsidRDefault="00252190" w:rsidP="00252190"/>
    <w:p w14:paraId="4398DDC4" w14:textId="77777777" w:rsidR="00252190" w:rsidRPr="00B04F9B" w:rsidRDefault="00252190" w:rsidP="00252190">
      <w:pPr>
        <w:pStyle w:val="Heading3"/>
      </w:pPr>
      <w:r w:rsidRPr="00B04F9B">
        <w:t>Advantage 1 – Food Supply</w:t>
      </w:r>
    </w:p>
    <w:p w14:paraId="385E1F95" w14:textId="77777777" w:rsidR="00F5073B" w:rsidRPr="00B04F9B" w:rsidRDefault="00F5073B" w:rsidP="00F5073B">
      <w:pPr>
        <w:pStyle w:val="Heading4"/>
      </w:pPr>
      <w:r w:rsidRPr="00B04F9B">
        <w:t>Farm labor shortage threatens sustainability and security of US food system</w:t>
      </w:r>
    </w:p>
    <w:p w14:paraId="0DEE5E77" w14:textId="77777777" w:rsidR="00F5073B" w:rsidRPr="00B04F9B" w:rsidRDefault="00F5073B" w:rsidP="00F5073B">
      <w:pPr>
        <w:rPr>
          <w:rStyle w:val="Style13ptBold"/>
        </w:rPr>
      </w:pPr>
      <w:r w:rsidRPr="00B04F9B">
        <w:rPr>
          <w:rStyle w:val="Style13ptBold"/>
        </w:rPr>
        <w:t>AWC, 25</w:t>
      </w:r>
    </w:p>
    <w:p w14:paraId="0CAAABB6" w14:textId="77777777" w:rsidR="00F5073B" w:rsidRPr="00B04F9B" w:rsidRDefault="00F5073B" w:rsidP="00F5073B">
      <w:r w:rsidRPr="00B04F9B">
        <w:t xml:space="preserve">[Agriculture Workforce Coalition, Statement of the Agriculture Workforce Coalition on the Reintroduction of the Farm Workforce Modernization Act, 15 May 2025. </w:t>
      </w:r>
      <w:hyperlink r:id="rId8" w:history="1">
        <w:r w:rsidRPr="00B04F9B">
          <w:rPr>
            <w:rStyle w:val="Hyperlink"/>
          </w:rPr>
          <w:t>https://www.agworkforcecoalition.org/statement-agriculture-workforce-coalition-reintroduction-farm-workforce-modernization-act/]  (NSB) ADA-7 ADA-</w:t>
        </w:r>
      </w:hyperlink>
    </w:p>
    <w:p w14:paraId="0A8A2C9A" w14:textId="77777777" w:rsidR="00F5073B" w:rsidRPr="00B04F9B" w:rsidRDefault="00F5073B" w:rsidP="00F5073B">
      <w:r w:rsidRPr="00B04F9B">
        <w:rPr>
          <w:rStyle w:val="StyleUnderline"/>
        </w:rPr>
        <w:t xml:space="preserve">America’s </w:t>
      </w:r>
      <w:r w:rsidRPr="00126DD5">
        <w:rPr>
          <w:rStyle w:val="StyleUnderline"/>
          <w:highlight w:val="cyan"/>
        </w:rPr>
        <w:t xml:space="preserve">farmers </w:t>
      </w:r>
      <w:r w:rsidRPr="00B04F9B">
        <w:rPr>
          <w:rStyle w:val="StyleUnderline"/>
        </w:rPr>
        <w:t xml:space="preserve">are in the grips of a </w:t>
      </w:r>
      <w:r w:rsidRPr="00126DD5">
        <w:rPr>
          <w:rStyle w:val="StyleUnderline"/>
          <w:highlight w:val="cyan"/>
        </w:rPr>
        <w:t xml:space="preserve">worsening labor crisis </w:t>
      </w:r>
      <w:r w:rsidRPr="00B04F9B">
        <w:rPr>
          <w:rStyle w:val="StyleUnderline"/>
        </w:rPr>
        <w:t xml:space="preserve">that </w:t>
      </w:r>
      <w:r w:rsidRPr="00126DD5">
        <w:rPr>
          <w:rStyle w:val="StyleUnderline"/>
          <w:highlight w:val="cyan"/>
        </w:rPr>
        <w:t xml:space="preserve">threatens </w:t>
      </w:r>
      <w:r w:rsidRPr="00B04F9B">
        <w:rPr>
          <w:rStyle w:val="StyleUnderline"/>
        </w:rPr>
        <w:t xml:space="preserve">our </w:t>
      </w:r>
      <w:r w:rsidRPr="00126DD5">
        <w:rPr>
          <w:rStyle w:val="StyleUnderline"/>
          <w:highlight w:val="cyan"/>
        </w:rPr>
        <w:t>domestic food supply</w:t>
      </w:r>
      <w:r w:rsidRPr="00B04F9B">
        <w:t xml:space="preserve">. Despite fast-rising wages and increased reliance on the H-2A guest worker program, </w:t>
      </w:r>
      <w:r w:rsidRPr="00126DD5">
        <w:rPr>
          <w:rStyle w:val="StyleUnderline"/>
          <w:highlight w:val="cyan"/>
        </w:rPr>
        <w:t xml:space="preserve">growers </w:t>
      </w:r>
      <w:r w:rsidRPr="00B04F9B">
        <w:rPr>
          <w:rStyle w:val="StyleUnderline"/>
        </w:rPr>
        <w:t xml:space="preserve">across the country are </w:t>
      </w:r>
      <w:r w:rsidRPr="00126DD5">
        <w:rPr>
          <w:rStyle w:val="StyleUnderline"/>
          <w:highlight w:val="cyan"/>
        </w:rPr>
        <w:t>struggling to find</w:t>
      </w:r>
      <w:r w:rsidRPr="00B04F9B">
        <w:rPr>
          <w:rStyle w:val="StyleUnderline"/>
        </w:rPr>
        <w:t xml:space="preserve"> enough </w:t>
      </w:r>
      <w:r w:rsidRPr="00126DD5">
        <w:rPr>
          <w:rStyle w:val="StyleUnderline"/>
          <w:highlight w:val="cyan"/>
        </w:rPr>
        <w:t xml:space="preserve">workers to plant, tend, and harvest </w:t>
      </w:r>
      <w:r w:rsidRPr="00B04F9B">
        <w:rPr>
          <w:rStyle w:val="StyleUnderline"/>
        </w:rPr>
        <w:t xml:space="preserve">their </w:t>
      </w:r>
      <w:r w:rsidRPr="00126DD5">
        <w:rPr>
          <w:rStyle w:val="StyleUnderline"/>
          <w:highlight w:val="cyan"/>
        </w:rPr>
        <w:t>crops</w:t>
      </w:r>
      <w:r w:rsidRPr="00126DD5">
        <w:rPr>
          <w:highlight w:val="cyan"/>
        </w:rPr>
        <w:t xml:space="preserve"> </w:t>
      </w:r>
      <w:r w:rsidRPr="00B04F9B">
        <w:t xml:space="preserve">and care for their animals. </w:t>
      </w:r>
      <w:r w:rsidRPr="00B04F9B">
        <w:rPr>
          <w:rStyle w:val="StyleUnderline"/>
        </w:rPr>
        <w:t xml:space="preserve">The problem is multifaceted: an </w:t>
      </w:r>
      <w:r w:rsidRPr="00126DD5">
        <w:rPr>
          <w:rStyle w:val="StyleUnderline"/>
          <w:highlight w:val="cyan"/>
        </w:rPr>
        <w:t>aging domestic workforce</w:t>
      </w:r>
      <w:r w:rsidRPr="00B04F9B">
        <w:rPr>
          <w:rStyle w:val="StyleUnderline"/>
        </w:rPr>
        <w:t xml:space="preserve">, </w:t>
      </w:r>
      <w:r w:rsidRPr="00126DD5">
        <w:rPr>
          <w:rStyle w:val="StyleUnderline"/>
          <w:highlight w:val="cyan"/>
        </w:rPr>
        <w:t>scant interest from U.S.-born workers</w:t>
      </w:r>
      <w:r w:rsidRPr="00B04F9B">
        <w:rPr>
          <w:rStyle w:val="StyleUnderline"/>
        </w:rPr>
        <w:t xml:space="preserve">, and a </w:t>
      </w:r>
      <w:r w:rsidRPr="00126DD5">
        <w:rPr>
          <w:rStyle w:val="StyleUnderline"/>
          <w:highlight w:val="cyan"/>
        </w:rPr>
        <w:t xml:space="preserve">guest worker program </w:t>
      </w:r>
      <w:r w:rsidRPr="00B04F9B">
        <w:rPr>
          <w:rStyle w:val="StyleUnderline"/>
        </w:rPr>
        <w:t xml:space="preserve">that remains </w:t>
      </w:r>
      <w:r w:rsidRPr="00126DD5">
        <w:rPr>
          <w:rStyle w:val="StyleUnderline"/>
          <w:highlight w:val="cyan"/>
        </w:rPr>
        <w:t>too costly, seasonal, and bureaucratic</w:t>
      </w:r>
      <w:r w:rsidRPr="00B04F9B">
        <w:t xml:space="preserve"> for many operations.</w:t>
      </w:r>
    </w:p>
    <w:p w14:paraId="71DDCE5C" w14:textId="77777777" w:rsidR="00F5073B" w:rsidRPr="00B04F9B" w:rsidRDefault="00F5073B" w:rsidP="00F5073B"/>
    <w:p w14:paraId="1D72BFF8" w14:textId="77777777" w:rsidR="00C467B1" w:rsidRPr="00AE28E6" w:rsidRDefault="00C467B1" w:rsidP="00AE28E6">
      <w:pPr>
        <w:pStyle w:val="Heading4"/>
      </w:pPr>
      <w:r w:rsidRPr="00AE28E6">
        <w:t>Chronic labor shortages are a product of weak collective bargaining rights---low wages and conditions ensure perpetual underemployment.</w:t>
      </w:r>
    </w:p>
    <w:p w14:paraId="563B4BF5" w14:textId="77777777" w:rsidR="00C467B1" w:rsidRDefault="00C467B1" w:rsidP="00C467B1">
      <w:r>
        <w:t xml:space="preserve">XóChitl </w:t>
      </w:r>
      <w:r>
        <w:rPr>
          <w:rStyle w:val="Style13ptBold"/>
        </w:rPr>
        <w:t>Bada 23</w:t>
      </w:r>
      <w:r>
        <w:t>, public voices fellow with The OpEd Project and associate professor in Latin American and Latino Studies at the University of Illinois Chicago., 1-21-2023, "Farmworkers Deserve a Living Wage", Progressive.org, https://progressive.org/op-eds/farmworkers-deserve-living-wage-bada-230121/ da 8/4/26</w:t>
      </w:r>
    </w:p>
    <w:p w14:paraId="3BDDDF0E" w14:textId="77777777" w:rsidR="00C467B1" w:rsidRDefault="00C467B1" w:rsidP="00C467B1">
      <w:pPr>
        <w:rPr>
          <w:sz w:val="16"/>
        </w:rPr>
      </w:pPr>
      <w:r w:rsidRPr="00126DD5">
        <w:rPr>
          <w:rStyle w:val="StyleUnderline"/>
          <w:highlight w:val="cyan"/>
        </w:rPr>
        <w:t>Net farm income</w:t>
      </w:r>
      <w:r>
        <w:rPr>
          <w:sz w:val="16"/>
        </w:rPr>
        <w:t xml:space="preserve"> for last year across the United States is projected to be $</w:t>
      </w:r>
      <w:r w:rsidRPr="00126DD5">
        <w:rPr>
          <w:rStyle w:val="StyleUnderline"/>
          <w:highlight w:val="cyan"/>
        </w:rPr>
        <w:t>160</w:t>
      </w:r>
      <w:r>
        <w:rPr>
          <w:sz w:val="16"/>
        </w:rPr>
        <w:t xml:space="preserve">.5 </w:t>
      </w:r>
      <w:r w:rsidRPr="00126DD5">
        <w:rPr>
          <w:rStyle w:val="StyleUnderline"/>
          <w:highlight w:val="cyan"/>
        </w:rPr>
        <w:t>billion</w:t>
      </w:r>
      <w:r>
        <w:rPr>
          <w:sz w:val="16"/>
        </w:rPr>
        <w:t xml:space="preserve">, up from $141 billion in 2021. Although </w:t>
      </w:r>
      <w:r w:rsidRPr="00126DD5">
        <w:rPr>
          <w:rStyle w:val="StyleUnderline"/>
          <w:highlight w:val="cyan"/>
        </w:rPr>
        <w:t>10 percent</w:t>
      </w:r>
      <w:r>
        <w:rPr>
          <w:sz w:val="16"/>
        </w:rPr>
        <w:t xml:space="preserve"> of this income is </w:t>
      </w:r>
      <w:r w:rsidRPr="00126DD5">
        <w:rPr>
          <w:rStyle w:val="StyleUnderline"/>
          <w:highlight w:val="cyan"/>
        </w:rPr>
        <w:t>from gov</w:t>
      </w:r>
      <w:r>
        <w:rPr>
          <w:sz w:val="16"/>
        </w:rPr>
        <w:t xml:space="preserve">ernment </w:t>
      </w:r>
      <w:r w:rsidRPr="00126DD5">
        <w:rPr>
          <w:rStyle w:val="StyleUnderline"/>
          <w:highlight w:val="cyan"/>
        </w:rPr>
        <w:t>support</w:t>
      </w:r>
      <w:r>
        <w:rPr>
          <w:sz w:val="16"/>
        </w:rPr>
        <w:t xml:space="preserve"> to help farmers recruit enough workers</w:t>
      </w:r>
      <w:r>
        <w:rPr>
          <w:rStyle w:val="StyleUnderline"/>
        </w:rPr>
        <w:t xml:space="preserve">, </w:t>
      </w:r>
      <w:r w:rsidRPr="00126DD5">
        <w:rPr>
          <w:rStyle w:val="StyleUnderline"/>
          <w:highlight w:val="cyan"/>
        </w:rPr>
        <w:t>this</w:t>
      </w:r>
      <w:r>
        <w:rPr>
          <w:sz w:val="16"/>
        </w:rPr>
        <w:t xml:space="preserve"> investment </w:t>
      </w:r>
      <w:r w:rsidRPr="00126DD5">
        <w:rPr>
          <w:rStyle w:val="Emphasis"/>
          <w:highlight w:val="cyan"/>
        </w:rPr>
        <w:t>has done nothing</w:t>
      </w:r>
      <w:r>
        <w:rPr>
          <w:sz w:val="16"/>
        </w:rPr>
        <w:t xml:space="preserve"> </w:t>
      </w:r>
      <w:r w:rsidRPr="00126DD5">
        <w:rPr>
          <w:rStyle w:val="StyleUnderline"/>
          <w:highlight w:val="cyan"/>
        </w:rPr>
        <w:t>to address</w:t>
      </w:r>
      <w:r>
        <w:rPr>
          <w:sz w:val="16"/>
        </w:rPr>
        <w:t xml:space="preserve"> the </w:t>
      </w:r>
      <w:r w:rsidRPr="00126DD5">
        <w:rPr>
          <w:rStyle w:val="StyleUnderline"/>
          <w:highlight w:val="cyan"/>
        </w:rPr>
        <w:t xml:space="preserve">root causes of the </w:t>
      </w:r>
      <w:r>
        <w:rPr>
          <w:rStyle w:val="StyleUnderline"/>
        </w:rPr>
        <w:t>farmworker</w:t>
      </w:r>
      <w:r>
        <w:rPr>
          <w:sz w:val="16"/>
        </w:rPr>
        <w:t xml:space="preserve"> </w:t>
      </w:r>
      <w:r w:rsidRPr="00126DD5">
        <w:rPr>
          <w:rStyle w:val="StyleUnderline"/>
          <w:highlight w:val="cyan"/>
        </w:rPr>
        <w:t>shortage</w:t>
      </w:r>
      <w:r>
        <w:rPr>
          <w:sz w:val="16"/>
        </w:rPr>
        <w:t>.</w:t>
      </w:r>
    </w:p>
    <w:p w14:paraId="49C2E8E3" w14:textId="77777777" w:rsidR="00C467B1" w:rsidRDefault="00C467B1" w:rsidP="00C467B1">
      <w:pPr>
        <w:rPr>
          <w:sz w:val="16"/>
        </w:rPr>
      </w:pPr>
      <w:r>
        <w:rPr>
          <w:sz w:val="16"/>
        </w:rPr>
        <w:t>Agricultural work is not just poorly paid, it is also dangerous, with a fatal injury rate four times higher than other private sector workers.</w:t>
      </w:r>
    </w:p>
    <w:p w14:paraId="556D2D45" w14:textId="77777777" w:rsidR="00C467B1" w:rsidRDefault="00C467B1" w:rsidP="00C467B1">
      <w:pPr>
        <w:rPr>
          <w:sz w:val="16"/>
        </w:rPr>
      </w:pPr>
      <w:r>
        <w:rPr>
          <w:sz w:val="16"/>
        </w:rPr>
        <w:t xml:space="preserve">Approximately 2.5 million workers toil in U.S. farms each year. In the last two decades, </w:t>
      </w:r>
      <w:r w:rsidRPr="00126DD5">
        <w:rPr>
          <w:rStyle w:val="StyleUnderline"/>
          <w:highlight w:val="cyan"/>
        </w:rPr>
        <w:t>farm workers have lost more than $65 million</w:t>
      </w:r>
      <w:r>
        <w:rPr>
          <w:rStyle w:val="StyleUnderline"/>
        </w:rPr>
        <w:t xml:space="preserve"> </w:t>
      </w:r>
      <w:r>
        <w:rPr>
          <w:sz w:val="16"/>
        </w:rPr>
        <w:t xml:space="preserve">dollars </w:t>
      </w:r>
      <w:r w:rsidRPr="00126DD5">
        <w:rPr>
          <w:rStyle w:val="Emphasis"/>
          <w:highlight w:val="cyan"/>
        </w:rPr>
        <w:t>in wage theft</w:t>
      </w:r>
      <w:r>
        <w:rPr>
          <w:sz w:val="16"/>
        </w:rPr>
        <w:t xml:space="preserve">; few standards exist to protect their wages. According to the 2019-2020 National Agricultural Workers Survey, at least </w:t>
      </w:r>
      <w:r>
        <w:rPr>
          <w:rStyle w:val="StyleUnderline"/>
        </w:rPr>
        <w:t>70 percent</w:t>
      </w:r>
      <w:r>
        <w:rPr>
          <w:sz w:val="16"/>
        </w:rPr>
        <w:t xml:space="preserve"> of farmworkers </w:t>
      </w:r>
      <w:r>
        <w:rPr>
          <w:rStyle w:val="StyleUnderline"/>
        </w:rPr>
        <w:t xml:space="preserve">are foreign-born </w:t>
      </w:r>
      <w:r>
        <w:rPr>
          <w:sz w:val="16"/>
        </w:rPr>
        <w:t xml:space="preserve">and 68 percent were born in Mexico and Central America.  </w:t>
      </w:r>
    </w:p>
    <w:p w14:paraId="586EA3FB" w14:textId="77777777" w:rsidR="00C467B1" w:rsidRDefault="00C467B1" w:rsidP="00C467B1">
      <w:pPr>
        <w:rPr>
          <w:sz w:val="16"/>
        </w:rPr>
      </w:pPr>
      <w:r>
        <w:rPr>
          <w:sz w:val="16"/>
        </w:rPr>
        <w:t xml:space="preserve">American farmers are once again speaking up about their inability to secure enough laborers for the harvest of hand-picked crops. </w:t>
      </w:r>
      <w:r w:rsidRPr="00126DD5">
        <w:rPr>
          <w:rStyle w:val="Emphasis"/>
          <w:highlight w:val="cyan"/>
        </w:rPr>
        <w:t>Chronic labor shortages</w:t>
      </w:r>
      <w:r>
        <w:rPr>
          <w:sz w:val="16"/>
        </w:rPr>
        <w:t xml:space="preserve"> of farmworkers </w:t>
      </w:r>
      <w:r w:rsidRPr="00126DD5">
        <w:rPr>
          <w:rStyle w:val="StyleUnderline"/>
          <w:highlight w:val="cyan"/>
        </w:rPr>
        <w:t>regularly lead to rising production costs</w:t>
      </w:r>
      <w:r>
        <w:rPr>
          <w:sz w:val="16"/>
        </w:rPr>
        <w:t xml:space="preserve">, </w:t>
      </w:r>
      <w:r w:rsidRPr="00126DD5">
        <w:rPr>
          <w:rStyle w:val="StyleUnderline"/>
          <w:highlight w:val="cyan"/>
        </w:rPr>
        <w:t>empty shelves and higher food prices</w:t>
      </w:r>
      <w:r>
        <w:rPr>
          <w:sz w:val="16"/>
        </w:rPr>
        <w:t xml:space="preserve">. </w:t>
      </w:r>
    </w:p>
    <w:p w14:paraId="2795ADF3" w14:textId="77777777" w:rsidR="00C467B1" w:rsidRDefault="00C467B1" w:rsidP="00C467B1">
      <w:pPr>
        <w:rPr>
          <w:sz w:val="16"/>
        </w:rPr>
      </w:pPr>
      <w:r>
        <w:rPr>
          <w:sz w:val="16"/>
        </w:rPr>
        <w:t xml:space="preserve">But there’s </w:t>
      </w:r>
      <w:r w:rsidRPr="00126DD5">
        <w:rPr>
          <w:rStyle w:val="StyleUnderline"/>
          <w:highlight w:val="cyan"/>
        </w:rPr>
        <w:t>an effective solution</w:t>
      </w:r>
      <w:r>
        <w:rPr>
          <w:sz w:val="16"/>
        </w:rPr>
        <w:t xml:space="preserve"> to prevent such shortages: </w:t>
      </w:r>
      <w:r w:rsidRPr="00126DD5">
        <w:rPr>
          <w:rStyle w:val="StyleUnderline"/>
          <w:highlight w:val="cyan"/>
        </w:rPr>
        <w:t>pay</w:t>
      </w:r>
      <w:r>
        <w:rPr>
          <w:sz w:val="16"/>
        </w:rPr>
        <w:t xml:space="preserve">ing farm </w:t>
      </w:r>
      <w:r w:rsidRPr="00126DD5">
        <w:rPr>
          <w:rStyle w:val="StyleUnderline"/>
          <w:highlight w:val="cyan"/>
        </w:rPr>
        <w:t>workers a higher wage</w:t>
      </w:r>
      <w:r>
        <w:rPr>
          <w:sz w:val="16"/>
        </w:rPr>
        <w:t xml:space="preserve">. Recent </w:t>
      </w:r>
      <w:r w:rsidRPr="00126DD5">
        <w:rPr>
          <w:rStyle w:val="StyleUnderline"/>
          <w:highlight w:val="cyan"/>
        </w:rPr>
        <w:t>research indicates that</w:t>
      </w:r>
      <w:r>
        <w:rPr>
          <w:sz w:val="16"/>
        </w:rPr>
        <w:t xml:space="preserve"> raising minimum wages </w:t>
      </w:r>
      <w:r w:rsidRPr="00126DD5">
        <w:rPr>
          <w:rStyle w:val="StyleUnderline"/>
          <w:highlight w:val="cyan"/>
        </w:rPr>
        <w:t>improves</w:t>
      </w:r>
      <w:r>
        <w:rPr>
          <w:rStyle w:val="StyleUnderline"/>
        </w:rPr>
        <w:t xml:space="preserve"> </w:t>
      </w:r>
      <w:r>
        <w:rPr>
          <w:sz w:val="16"/>
        </w:rPr>
        <w:t xml:space="preserve">the </w:t>
      </w:r>
      <w:r w:rsidRPr="00126DD5">
        <w:rPr>
          <w:rStyle w:val="StyleUnderline"/>
          <w:highlight w:val="cyan"/>
        </w:rPr>
        <w:t>recruitment and retention</w:t>
      </w:r>
      <w:r>
        <w:rPr>
          <w:sz w:val="16"/>
        </w:rPr>
        <w:t xml:space="preserve"> of low-wage workers, including agricultural workers. </w:t>
      </w:r>
    </w:p>
    <w:p w14:paraId="343F0DFB" w14:textId="77777777" w:rsidR="00C467B1" w:rsidRDefault="00C467B1" w:rsidP="00C467B1">
      <w:pPr>
        <w:rPr>
          <w:sz w:val="16"/>
        </w:rPr>
      </w:pPr>
      <w:r>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720833B1" w14:textId="77777777" w:rsidR="00C467B1" w:rsidRDefault="00C467B1" w:rsidP="00C467B1">
      <w:pPr>
        <w:rPr>
          <w:sz w:val="16"/>
        </w:rPr>
      </w:pPr>
      <w:r w:rsidRPr="00126DD5">
        <w:rPr>
          <w:rStyle w:val="StyleUnderline"/>
          <w:highlight w:val="cyan"/>
        </w:rPr>
        <w:t>Ag</w:t>
      </w:r>
      <w:r>
        <w:rPr>
          <w:sz w:val="16"/>
        </w:rPr>
        <w:t xml:space="preserve">ricultural </w:t>
      </w:r>
      <w:r w:rsidRPr="00126DD5">
        <w:rPr>
          <w:rStyle w:val="StyleUnderline"/>
          <w:highlight w:val="cyan"/>
        </w:rPr>
        <w:t>work is not just poorly paid, it is also dangerous</w:t>
      </w:r>
      <w:r>
        <w:rPr>
          <w:sz w:val="16"/>
        </w:rPr>
        <w:t xml:space="preserve">, with a </w:t>
      </w:r>
      <w:r>
        <w:rPr>
          <w:rStyle w:val="StyleUnderline"/>
        </w:rPr>
        <w:t xml:space="preserve">fatal injury rate </w:t>
      </w:r>
      <w:r>
        <w:rPr>
          <w:rStyle w:val="Emphasis"/>
        </w:rPr>
        <w:t>four times higher</w:t>
      </w:r>
      <w:r>
        <w:rPr>
          <w:rStyle w:val="StyleUnderline"/>
        </w:rPr>
        <w:t xml:space="preserve"> than other</w:t>
      </w:r>
      <w:r>
        <w:rPr>
          <w:sz w:val="16"/>
        </w:rPr>
        <w:t xml:space="preserve"> private sector worker</w:t>
      </w:r>
      <w:r>
        <w:rPr>
          <w:rStyle w:val="StyleUnderline"/>
        </w:rPr>
        <w:t>s</w:t>
      </w:r>
      <w:r>
        <w:rPr>
          <w:sz w:val="16"/>
        </w:rPr>
        <w:t xml:space="preserve">. Work schedules in this industry include early mornings, weekends, holidays and more than forty hours per week with insufficient or unreliable pay. </w:t>
      </w:r>
    </w:p>
    <w:p w14:paraId="3FB40184" w14:textId="77777777" w:rsidR="00C467B1" w:rsidRDefault="00C467B1" w:rsidP="00C467B1">
      <w:pPr>
        <w:rPr>
          <w:sz w:val="16"/>
        </w:rPr>
      </w:pPr>
      <w:r>
        <w:rPr>
          <w:sz w:val="16"/>
        </w:rPr>
        <w:t xml:space="preserve">The </w:t>
      </w:r>
      <w:r>
        <w:rPr>
          <w:rStyle w:val="StyleUnderline"/>
        </w:rPr>
        <w:t xml:space="preserve">hazards </w:t>
      </w:r>
      <w:r>
        <w:rPr>
          <w:sz w:val="16"/>
        </w:rPr>
        <w:t xml:space="preserve">of farm labor </w:t>
      </w:r>
      <w:r>
        <w:rPr>
          <w:rStyle w:val="StyleUnderline"/>
        </w:rPr>
        <w:t>include working outdoors</w:t>
      </w:r>
      <w:r>
        <w:rPr>
          <w:sz w:val="16"/>
        </w:rPr>
        <w:t xml:space="preserve">, dying </w:t>
      </w:r>
      <w:r>
        <w:rPr>
          <w:rStyle w:val="StyleUnderline"/>
        </w:rPr>
        <w:t>in extreme heat</w:t>
      </w:r>
      <w:r>
        <w:rPr>
          <w:sz w:val="16"/>
        </w:rPr>
        <w:t xml:space="preserve"> (which is increasing due to climate change), enduring </w:t>
      </w:r>
      <w:r>
        <w:rPr>
          <w:rStyle w:val="StyleUnderline"/>
        </w:rPr>
        <w:t>inadequate and overcrowded living facilities and lacking access to</w:t>
      </w:r>
      <w:r>
        <w:rPr>
          <w:sz w:val="16"/>
        </w:rPr>
        <w:t xml:space="preserve"> adequate </w:t>
      </w:r>
      <w:r>
        <w:rPr>
          <w:rStyle w:val="StyleUnderline"/>
        </w:rPr>
        <w:t>health care</w:t>
      </w:r>
      <w:r>
        <w:rPr>
          <w:sz w:val="16"/>
        </w:rPr>
        <w:t xml:space="preserve">, which is the case, for example, for the half million farmworkers based in California. </w:t>
      </w:r>
    </w:p>
    <w:p w14:paraId="77AAF44D" w14:textId="77777777" w:rsidR="00C467B1" w:rsidRPr="00156682" w:rsidRDefault="00C467B1" w:rsidP="00C467B1">
      <w:pPr>
        <w:rPr>
          <w:rStyle w:val="Emphasis"/>
          <w:highlight w:val="cyan"/>
        </w:rPr>
      </w:pPr>
      <w:r>
        <w:rPr>
          <w:sz w:val="16"/>
        </w:rPr>
        <w:t xml:space="preserve">This is why </w:t>
      </w:r>
      <w:r w:rsidRPr="00126DD5">
        <w:rPr>
          <w:rStyle w:val="Emphasis"/>
          <w:highlight w:val="cyan"/>
        </w:rPr>
        <w:t>raising wages is only the first step</w:t>
      </w:r>
      <w:r>
        <w:rPr>
          <w:sz w:val="16"/>
        </w:rPr>
        <w:t xml:space="preserve"> for improving the working conditions of farm workers. In addition to harsh working conditions, </w:t>
      </w:r>
      <w:r>
        <w:rPr>
          <w:rStyle w:val="StyleUnderline"/>
        </w:rPr>
        <w:t xml:space="preserve">these </w:t>
      </w:r>
      <w:r w:rsidRPr="00126DD5">
        <w:rPr>
          <w:rStyle w:val="StyleUnderline"/>
          <w:highlight w:val="cyan"/>
        </w:rPr>
        <w:t xml:space="preserve">workers </w:t>
      </w:r>
      <w:r>
        <w:rPr>
          <w:rStyle w:val="StyleUnderline"/>
        </w:rPr>
        <w:t xml:space="preserve">are </w:t>
      </w:r>
      <w:r w:rsidRPr="00126DD5">
        <w:rPr>
          <w:rStyle w:val="StyleUnderline"/>
          <w:highlight w:val="cyan"/>
        </w:rPr>
        <w:t>seldom allowed to</w:t>
      </w:r>
      <w:r>
        <w:rPr>
          <w:sz w:val="16"/>
        </w:rPr>
        <w:t xml:space="preserve"> claim overtime or </w:t>
      </w:r>
      <w:r w:rsidRPr="00126DD5">
        <w:rPr>
          <w:rStyle w:val="StyleUnderline"/>
          <w:highlight w:val="cyan"/>
        </w:rPr>
        <w:t>have collective bargaining rights</w:t>
      </w:r>
      <w:r>
        <w:rPr>
          <w:sz w:val="16"/>
        </w:rPr>
        <w:t xml:space="preserve"> due to exemptions in the Fair Labor Standards Act and the National Labor Relations Act. The lack of basic labor rights </w:t>
      </w:r>
      <w:r w:rsidRPr="00126DD5">
        <w:rPr>
          <w:rStyle w:val="StyleUnderline"/>
          <w:highlight w:val="cyan"/>
        </w:rPr>
        <w:t>leaves many</w:t>
      </w:r>
      <w:r>
        <w:rPr>
          <w:sz w:val="16"/>
        </w:rPr>
        <w:t xml:space="preserve"> farmworkers </w:t>
      </w:r>
      <w:r w:rsidRPr="00126DD5">
        <w:rPr>
          <w:rStyle w:val="Emphasis"/>
          <w:highlight w:val="cyan"/>
        </w:rPr>
        <w:t>unprotected from retaliation</w:t>
      </w:r>
      <w:r>
        <w:rPr>
          <w:sz w:val="16"/>
        </w:rPr>
        <w:t xml:space="preserve"> should they attempt to form unions. </w:t>
      </w:r>
      <w:r w:rsidRPr="00156682">
        <w:rPr>
          <w:rStyle w:val="Emphasis"/>
          <w:highlight w:val="cyan"/>
        </w:rPr>
        <w:t xml:space="preserve">Having equal access to collective bargaining in all states would </w:t>
      </w:r>
      <w:r>
        <w:rPr>
          <w:sz w:val="16"/>
        </w:rPr>
        <w:t xml:space="preserve">offer farm workers the opportunity to negotiate wages, hours and benefits, thus </w:t>
      </w:r>
      <w:r w:rsidRPr="00156682">
        <w:rPr>
          <w:rStyle w:val="Emphasis"/>
          <w:highlight w:val="cyan"/>
        </w:rPr>
        <w:t xml:space="preserve">making agricultural employment more attractive to a diverse pool of workers. </w:t>
      </w:r>
    </w:p>
    <w:p w14:paraId="746B1585" w14:textId="77777777" w:rsidR="00C467B1" w:rsidRDefault="00C467B1" w:rsidP="00C467B1">
      <w:pPr>
        <w:rPr>
          <w:sz w:val="16"/>
        </w:rPr>
      </w:pPr>
      <w:r>
        <w:rPr>
          <w:sz w:val="16"/>
        </w:rPr>
        <w:t xml:space="preserve">We need to advocate for federal changes to the National Labor Relations Act to offer all workers the right to union representation and support local living wage ordinances that mandate at least $15 dollars per hour. </w:t>
      </w:r>
    </w:p>
    <w:p w14:paraId="43729721" w14:textId="77777777" w:rsidR="00C467B1" w:rsidRPr="00C467B1" w:rsidRDefault="00C467B1" w:rsidP="00C467B1"/>
    <w:p w14:paraId="2AB26584" w14:textId="77777777" w:rsidR="00814DBC" w:rsidRPr="00275E0D" w:rsidRDefault="00814DBC" w:rsidP="00814DBC">
      <w:pPr>
        <w:pStyle w:val="Heading4"/>
      </w:pPr>
      <w:bookmarkStart w:id="0" w:name="_Hlk206502356"/>
      <w:r>
        <w:t xml:space="preserve">Reliable US food supply that avoids price volatility is critical to stop global food crises – results in terrorism, mass migrations, civil war and international conflict </w:t>
      </w:r>
    </w:p>
    <w:p w14:paraId="18ED50FF" w14:textId="77777777" w:rsidR="00814DBC" w:rsidRPr="006C08B6" w:rsidRDefault="00814DBC" w:rsidP="00814DBC">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63490A85" w14:textId="77777777" w:rsidR="00814DBC" w:rsidRPr="003503F6" w:rsidRDefault="00814DBC" w:rsidP="00814DBC">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126DD5">
        <w:rPr>
          <w:b/>
          <w:bCs/>
          <w:highlight w:val="cyan"/>
          <w:u w:val="single"/>
        </w:rPr>
        <w:t>American Food Security</w:t>
      </w:r>
      <w:r w:rsidRPr="003C18FD">
        <w:rPr>
          <w:sz w:val="16"/>
        </w:rPr>
        <w:t> Strategy </w:t>
      </w:r>
      <w:r w:rsidRPr="00126DD5">
        <w:rPr>
          <w:b/>
          <w:bCs/>
          <w:highlight w:val="cyan"/>
          <w:u w:val="single"/>
        </w:rPr>
        <w:t>is</w:t>
      </w:r>
      <w:r w:rsidRPr="003C18FD">
        <w:rPr>
          <w:sz w:val="16"/>
        </w:rPr>
        <w:t> </w:t>
      </w:r>
      <w:r w:rsidRPr="006C08B6">
        <w:rPr>
          <w:b/>
          <w:bCs/>
          <w:u w:val="single"/>
        </w:rPr>
        <w:t>an</w:t>
      </w:r>
      <w:r w:rsidRPr="003C18FD">
        <w:rPr>
          <w:sz w:val="16"/>
        </w:rPr>
        <w:t> </w:t>
      </w:r>
      <w:r w:rsidRPr="00126DD5">
        <w:rPr>
          <w:b/>
          <w:bCs/>
          <w:highlight w:val="cyan"/>
          <w:u w:val="single"/>
        </w:rPr>
        <w:t>imperative</w:t>
      </w:r>
      <w:r w:rsidRPr="003C18FD">
        <w:rPr>
          <w:sz w:val="16"/>
        </w:rPr>
        <w:t> </w:t>
      </w:r>
      <w:r w:rsidRPr="006C08B6">
        <w:rPr>
          <w:b/>
          <w:bCs/>
          <w:u w:val="single"/>
        </w:rPr>
        <w:t>factor</w:t>
      </w:r>
      <w:r w:rsidRPr="003C18FD">
        <w:rPr>
          <w:sz w:val="16"/>
        </w:rPr>
        <w:t> </w:t>
      </w:r>
      <w:r w:rsidRPr="00126DD5">
        <w:rPr>
          <w:b/>
          <w:bCs/>
          <w:highlight w:val="cyan"/>
          <w:u w:val="single"/>
        </w:rPr>
        <w:t>in reducing</w:t>
      </w:r>
      <w:r w:rsidRPr="003C18FD">
        <w:rPr>
          <w:sz w:val="16"/>
        </w:rPr>
        <w:t> the </w:t>
      </w:r>
      <w:r w:rsidRPr="00126DD5">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126DD5">
        <w:rPr>
          <w:b/>
          <w:bCs/>
          <w:highlight w:val="cyan"/>
          <w:u w:val="single"/>
        </w:rPr>
        <w:t>history has shown</w:t>
      </w:r>
      <w:r w:rsidRPr="003C18FD">
        <w:rPr>
          <w:sz w:val="16"/>
        </w:rPr>
        <w:t> </w:t>
      </w:r>
      <w:r w:rsidRPr="006C08B6">
        <w:rPr>
          <w:u w:val="single"/>
        </w:rPr>
        <w:t>that</w:t>
      </w:r>
      <w:r w:rsidRPr="003C18FD">
        <w:rPr>
          <w:sz w:val="16"/>
        </w:rPr>
        <w:t> </w:t>
      </w:r>
      <w:r w:rsidRPr="00126DD5">
        <w:rPr>
          <w:rStyle w:val="Emphasis"/>
          <w:highlight w:val="cyan"/>
        </w:rPr>
        <w:t>reliable food supplies</w:t>
      </w:r>
      <w:r w:rsidRPr="003C18FD">
        <w:rPr>
          <w:sz w:val="16"/>
        </w:rPr>
        <w:t xml:space="preserve"> </w:t>
      </w:r>
      <w:r w:rsidRPr="00126DD5">
        <w:rPr>
          <w:rStyle w:val="Emphasis"/>
          <w:highlight w:val="cyan"/>
        </w:rPr>
        <w:t>and</w:t>
      </w:r>
      <w:r w:rsidRPr="00F247B6">
        <w:rPr>
          <w:rStyle w:val="Emphasis"/>
        </w:rPr>
        <w:t> </w:t>
      </w:r>
      <w:r w:rsidRPr="00126DD5">
        <w:rPr>
          <w:b/>
          <w:bCs/>
          <w:highlight w:val="cyan"/>
          <w:u w:val="single"/>
        </w:rPr>
        <w:t>stable prices produce</w:t>
      </w:r>
      <w:r w:rsidRPr="003C18FD">
        <w:rPr>
          <w:sz w:val="16"/>
        </w:rPr>
        <w:t> </w:t>
      </w:r>
      <w:r w:rsidRPr="00126DD5">
        <w:rPr>
          <w:rStyle w:val="StyleUnderline"/>
          <w:highlight w:val="cyan"/>
        </w:rPr>
        <w:t>mor</w:t>
      </w:r>
      <w:r w:rsidRPr="00126DD5">
        <w:rPr>
          <w:highlight w:val="cyan"/>
          <w:u w:val="single"/>
        </w:rPr>
        <w:t>e</w:t>
      </w:r>
      <w:r w:rsidRPr="006C08B6">
        <w:rPr>
          <w:u w:val="single"/>
        </w:rPr>
        <w:t xml:space="preserve"> stable and</w:t>
      </w:r>
      <w:r w:rsidRPr="003C18FD">
        <w:rPr>
          <w:sz w:val="16"/>
        </w:rPr>
        <w:t> </w:t>
      </w:r>
      <w:r w:rsidRPr="00126DD5">
        <w:rPr>
          <w:b/>
          <w:bCs/>
          <w:highlight w:val="cyan"/>
          <w:u w:val="single"/>
        </w:rPr>
        <w:t>secure countries</w:t>
      </w:r>
      <w:r w:rsidRPr="006C08B6">
        <w:rPr>
          <w:u w:val="single"/>
        </w:rPr>
        <w:t>. Conversely,</w:t>
      </w:r>
      <w:r w:rsidRPr="003C18FD">
        <w:rPr>
          <w:sz w:val="16"/>
        </w:rPr>
        <w:t> </w:t>
      </w:r>
      <w:r w:rsidRPr="00126DD5">
        <w:rPr>
          <w:b/>
          <w:bCs/>
          <w:highlight w:val="cyan"/>
          <w:u w:val="single"/>
        </w:rPr>
        <w:t>food</w:t>
      </w:r>
      <w:r w:rsidRPr="00126DD5">
        <w:rPr>
          <w:sz w:val="16"/>
          <w:highlight w:val="cyan"/>
        </w:rPr>
        <w:t> </w:t>
      </w:r>
      <w:r w:rsidRPr="00126DD5">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126DD5">
        <w:rPr>
          <w:highlight w:val="cyan"/>
          <w:u w:val="single"/>
        </w:rPr>
        <w:t>can</w:t>
      </w:r>
      <w:r w:rsidRPr="00126DD5">
        <w:rPr>
          <w:sz w:val="16"/>
          <w:highlight w:val="cyan"/>
        </w:rPr>
        <w:t> </w:t>
      </w:r>
      <w:r w:rsidRPr="00126DD5">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126DD5">
        <w:rPr>
          <w:b/>
          <w:bCs/>
          <w:highlight w:val="cyan"/>
          <w:u w:val="single"/>
        </w:rPr>
        <w:t>drives</w:t>
      </w:r>
      <w:r w:rsidRPr="003C18FD">
        <w:rPr>
          <w:sz w:val="16"/>
        </w:rPr>
        <w:t> </w:t>
      </w:r>
      <w:r w:rsidRPr="006C08B6">
        <w:rPr>
          <w:u w:val="single"/>
        </w:rPr>
        <w:t>mass</w:t>
      </w:r>
      <w:r w:rsidRPr="003C18FD">
        <w:rPr>
          <w:sz w:val="16"/>
        </w:rPr>
        <w:t> </w:t>
      </w:r>
      <w:r w:rsidRPr="00126DD5">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126DD5">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126DD5">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126DD5">
        <w:rPr>
          <w:rStyle w:val="Emphasis"/>
          <w:highlight w:val="cyan"/>
        </w:rPr>
        <w:t>extreme food-price volatility</w:t>
      </w:r>
      <w:r w:rsidRPr="006C08B6">
        <w:rPr>
          <w:u w:val="single"/>
        </w:rPr>
        <w:t xml:space="preserve"> can be</w:t>
      </w:r>
      <w:r w:rsidRPr="003C18FD">
        <w:rPr>
          <w:sz w:val="16"/>
        </w:rPr>
        <w:t> </w:t>
      </w:r>
      <w:r w:rsidRPr="00126DD5">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126DD5">
        <w:rPr>
          <w:b/>
          <w:bCs/>
          <w:highlight w:val="cyan"/>
          <w:u w:val="single"/>
        </w:rPr>
        <w:t>Emerging</w:t>
      </w:r>
      <w:r w:rsidRPr="006C08B6">
        <w:rPr>
          <w:b/>
          <w:bCs/>
          <w:u w:val="single"/>
        </w:rPr>
        <w:t xml:space="preserve"> </w:t>
      </w:r>
      <w:r w:rsidRPr="00126DD5">
        <w:rPr>
          <w:b/>
          <w:bCs/>
          <w:highlight w:val="cyan"/>
          <w:u w:val="single"/>
        </w:rPr>
        <w:t>markets</w:t>
      </w:r>
      <w:r w:rsidRPr="003C18FD">
        <w:rPr>
          <w:sz w:val="16"/>
        </w:rPr>
        <w:t> currently </w:t>
      </w:r>
      <w:r w:rsidRPr="00126DD5">
        <w:rPr>
          <w:b/>
          <w:bCs/>
          <w:highlight w:val="cyan"/>
          <w:u w:val="single"/>
        </w:rPr>
        <w:t>purchase 20 percent of U.S.</w:t>
      </w:r>
      <w:r w:rsidRPr="00126DD5">
        <w:rPr>
          <w:sz w:val="16"/>
          <w:highlight w:val="cyan"/>
        </w:rPr>
        <w:t> </w:t>
      </w:r>
      <w:r w:rsidRPr="00126DD5">
        <w:rPr>
          <w:b/>
          <w:bCs/>
          <w:highlight w:val="cyan"/>
          <w:u w:val="single"/>
        </w:rPr>
        <w:t>ag</w:t>
      </w:r>
      <w:r w:rsidRPr="006C08B6">
        <w:rPr>
          <w:b/>
          <w:bCs/>
          <w:u w:val="single"/>
        </w:rPr>
        <w:t>riculture</w:t>
      </w:r>
      <w:r w:rsidRPr="003C18FD">
        <w:rPr>
          <w:sz w:val="16"/>
        </w:rPr>
        <w:t> </w:t>
      </w:r>
      <w:r w:rsidRPr="00126DD5">
        <w:rPr>
          <w:b/>
          <w:bCs/>
          <w:highlight w:val="cyan"/>
          <w:u w:val="single"/>
        </w:rPr>
        <w:t>exports</w:t>
      </w:r>
      <w:r w:rsidRPr="00126DD5">
        <w:rPr>
          <w:sz w:val="16"/>
          <w:highlight w:val="cyan"/>
        </w:rPr>
        <w:t> </w:t>
      </w:r>
      <w:r w:rsidRPr="00126DD5">
        <w:rPr>
          <w:b/>
          <w:bCs/>
          <w:highlight w:val="cyan"/>
          <w:u w:val="single"/>
        </w:rPr>
        <w:t>and</w:t>
      </w:r>
      <w:r w:rsidRPr="003C18FD">
        <w:rPr>
          <w:sz w:val="16"/>
        </w:rPr>
        <w:t> </w:t>
      </w:r>
      <w:r w:rsidRPr="006C08B6">
        <w:rPr>
          <w:u w:val="single"/>
        </w:rPr>
        <w:t>that figure</w:t>
      </w:r>
      <w:r w:rsidRPr="003C18FD">
        <w:rPr>
          <w:sz w:val="16"/>
        </w:rPr>
        <w:t> </w:t>
      </w:r>
      <w:r w:rsidRPr="00126DD5">
        <w:rPr>
          <w:b/>
          <w:bCs/>
          <w:highlight w:val="cyan"/>
          <w:u w:val="single"/>
        </w:rPr>
        <w:t>is</w:t>
      </w:r>
      <w:r w:rsidRPr="00126DD5">
        <w:rPr>
          <w:sz w:val="16"/>
          <w:highlight w:val="cyan"/>
        </w:rPr>
        <w:t> </w:t>
      </w:r>
      <w:r w:rsidRPr="00126DD5">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126DD5">
        <w:rPr>
          <w:sz w:val="16"/>
          <w:highlight w:val="cyan"/>
        </w:rPr>
        <w:t>A </w:t>
      </w:r>
      <w:r w:rsidRPr="00126DD5">
        <w:rPr>
          <w:b/>
          <w:bCs/>
          <w:highlight w:val="cyan"/>
          <w:u w:val="single"/>
        </w:rPr>
        <w:t>robust food security</w:t>
      </w:r>
      <w:r w:rsidRPr="00126DD5">
        <w:rPr>
          <w:sz w:val="16"/>
          <w:highlight w:val="cyan"/>
        </w:rPr>
        <w:t> </w:t>
      </w:r>
      <w:r w:rsidRPr="00126DD5">
        <w:rPr>
          <w:highlight w:val="cyan"/>
          <w:u w:val="single"/>
        </w:rPr>
        <w:t>strategy</w:t>
      </w:r>
      <w:r w:rsidRPr="003C18FD">
        <w:rPr>
          <w:sz w:val="16"/>
        </w:rPr>
        <w:t>, as a part of our overall security strategy, </w:t>
      </w:r>
      <w:r w:rsidRPr="00126DD5">
        <w:rPr>
          <w:b/>
          <w:bCs/>
          <w:highlight w:val="cyan"/>
          <w:u w:val="single"/>
        </w:rPr>
        <w:t>can mitigate</w:t>
      </w:r>
      <w:r w:rsidRPr="006C08B6">
        <w:rPr>
          <w:b/>
          <w:bCs/>
          <w:u w:val="single"/>
        </w:rPr>
        <w:t xml:space="preserve"> the growth of </w:t>
      </w:r>
      <w:r w:rsidRPr="00126DD5">
        <w:rPr>
          <w:b/>
          <w:bCs/>
          <w:highlight w:val="cyan"/>
          <w:u w:val="single"/>
        </w:rPr>
        <w:t>terrorism</w:t>
      </w:r>
      <w:r w:rsidRPr="00126DD5">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22B2CE5" w14:textId="7EA4ACC9" w:rsidR="00C467B1" w:rsidRPr="002A03A5" w:rsidRDefault="00C467B1" w:rsidP="00C467B1">
      <w:pPr>
        <w:keepNext/>
        <w:keepLines/>
        <w:spacing w:before="200"/>
        <w:outlineLvl w:val="3"/>
        <w:rPr>
          <w:rFonts w:eastAsiaTheme="majorEastAsia" w:cstheme="majorBidi"/>
          <w:b/>
          <w:iCs/>
          <w:sz w:val="24"/>
          <w:u w:val="single"/>
        </w:rPr>
      </w:pPr>
      <w:r>
        <w:rPr>
          <w:rFonts w:eastAsiaTheme="majorEastAsia" w:cstheme="majorBidi"/>
          <w:b/>
          <w:iCs/>
          <w:sz w:val="24"/>
        </w:rPr>
        <w:t xml:space="preserve">Independently, </w:t>
      </w:r>
      <w:r w:rsidRPr="002A03A5">
        <w:rPr>
          <w:rFonts w:eastAsiaTheme="majorEastAsia" w:cstheme="majorBidi"/>
          <w:b/>
          <w:iCs/>
          <w:sz w:val="24"/>
        </w:rPr>
        <w:t xml:space="preserve">US food export decline spurs </w:t>
      </w:r>
      <w:r w:rsidRPr="002A03A5">
        <w:rPr>
          <w:rFonts w:eastAsiaTheme="majorEastAsia" w:cstheme="majorBidi"/>
          <w:b/>
          <w:iCs/>
          <w:sz w:val="24"/>
          <w:u w:val="single"/>
        </w:rPr>
        <w:t>nuclear wars</w:t>
      </w:r>
      <w:r w:rsidRPr="002A03A5">
        <w:rPr>
          <w:rFonts w:eastAsiaTheme="majorEastAsia" w:cstheme="majorBidi"/>
          <w:b/>
          <w:iCs/>
          <w:sz w:val="24"/>
        </w:rPr>
        <w:t xml:space="preserve"> and </w:t>
      </w:r>
      <w:r w:rsidRPr="002A03A5">
        <w:rPr>
          <w:rFonts w:eastAsiaTheme="majorEastAsia" w:cstheme="majorBidi"/>
          <w:b/>
          <w:iCs/>
          <w:sz w:val="24"/>
          <w:u w:val="single"/>
        </w:rPr>
        <w:t>extinction</w:t>
      </w:r>
    </w:p>
    <w:p w14:paraId="0D6626BC" w14:textId="77777777" w:rsidR="00C467B1" w:rsidRPr="002A03A5" w:rsidRDefault="00C467B1" w:rsidP="00C467B1">
      <w:r w:rsidRPr="002A03A5">
        <w:rPr>
          <w:b/>
          <w:bCs/>
        </w:rPr>
        <w:t>Cribb, 19</w:t>
      </w:r>
      <w:r w:rsidRPr="002A03A5">
        <w:t xml:space="preserve"> -- University of Technology (Sydney) science communication professor</w:t>
      </w:r>
    </w:p>
    <w:p w14:paraId="22E8B019" w14:textId="77777777" w:rsidR="00C467B1" w:rsidRPr="002A03A5" w:rsidRDefault="00C467B1" w:rsidP="00C467B1">
      <w:r w:rsidRPr="002A03A5">
        <w:t xml:space="preserve">[Julian, "Hotspots for Food Conflict in the Twentyfirst Century," in </w:t>
      </w:r>
      <w:r w:rsidRPr="002A03A5">
        <w:rPr>
          <w:i/>
        </w:rPr>
        <w:t>Food or War</w:t>
      </w:r>
      <w:r w:rsidRPr="002A03A5">
        <w:t>, 10-3-2019, p141-173, Cambridge, accessed 8-28-22]</w:t>
      </w:r>
    </w:p>
    <w:p w14:paraId="17138C93" w14:textId="1E07C871" w:rsidR="00C467B1" w:rsidRPr="002A03A5" w:rsidRDefault="00C467B1" w:rsidP="00C467B1">
      <w:pPr>
        <w:rPr>
          <w:sz w:val="8"/>
          <w:u w:val="single"/>
        </w:rPr>
      </w:pPr>
      <w:r w:rsidRPr="00126DD5">
        <w:rPr>
          <w:highlight w:val="cyan"/>
          <w:u w:val="single"/>
        </w:rPr>
        <w:t>Based</w:t>
      </w:r>
      <w:r w:rsidRPr="0025681D">
        <w:rPr>
          <w:sz w:val="14"/>
        </w:rPr>
        <w:t xml:space="preserve"> up</w:t>
      </w:r>
      <w:r w:rsidRPr="00126DD5">
        <w:rPr>
          <w:highlight w:val="cyan"/>
          <w:u w:val="single"/>
        </w:rPr>
        <w:t>on</w:t>
      </w:r>
      <w:r w:rsidRPr="0025681D">
        <w:rPr>
          <w:sz w:val="14"/>
        </w:rPr>
        <w:t xml:space="preserve"> these recent cases of food conflicts, and upon the </w:t>
      </w:r>
      <w:r w:rsidRPr="002A03A5">
        <w:rPr>
          <w:u w:val="single"/>
        </w:rPr>
        <w:t>lessons gleaned from the</w:t>
      </w:r>
      <w:r w:rsidRPr="0025681D">
        <w:rPr>
          <w:sz w:val="14"/>
        </w:rPr>
        <w:t xml:space="preserve"> longer </w:t>
      </w:r>
      <w:r w:rsidRPr="00126DD5">
        <w:rPr>
          <w:highlight w:val="cyan"/>
          <w:u w:val="single"/>
        </w:rPr>
        <w:t xml:space="preserve">history </w:t>
      </w:r>
      <w:r w:rsidRPr="002A03A5">
        <w:rPr>
          <w:u w:val="single"/>
        </w:rPr>
        <w:t>of the interaction between food and war, several regions of the planet face a greatly heightened risk of conflict</w:t>
      </w:r>
      <w:r w:rsidRPr="0025681D">
        <w:rPr>
          <w:sz w:val="14"/>
        </w:rPr>
        <w:t xml:space="preserve"> towards the mid twentyfirst century.</w:t>
      </w:r>
      <w:r w:rsidR="0025681D" w:rsidRPr="0025681D">
        <w:rPr>
          <w:sz w:val="14"/>
        </w:rPr>
        <w:t xml:space="preserve"> </w:t>
      </w:r>
      <w:r w:rsidRPr="00126DD5">
        <w:rPr>
          <w:highlight w:val="cyan"/>
          <w:u w:val="single"/>
        </w:rPr>
        <w:t>Food wars</w:t>
      </w:r>
      <w:r w:rsidRPr="00126DD5">
        <w:rPr>
          <w:sz w:val="14"/>
          <w:highlight w:val="cyan"/>
        </w:rPr>
        <w:t xml:space="preserve"> </w:t>
      </w:r>
      <w:r w:rsidRPr="0025681D">
        <w:rPr>
          <w:sz w:val="14"/>
        </w:rPr>
        <w:t xml:space="preserve">often start out small, as mere quarrels over grazing rights, access to wells or as one faction trying to control food supplies and markets. However, if not resolved quickly these disputes can </w:t>
      </w:r>
      <w:r w:rsidRPr="00126DD5">
        <w:rPr>
          <w:b/>
          <w:iCs/>
          <w:highlight w:val="cyan"/>
          <w:u w:val="single"/>
          <w:bdr w:val="single" w:sz="12" w:space="0" w:color="auto"/>
        </w:rPr>
        <w:t>quickly escalate</w:t>
      </w:r>
      <w:r w:rsidRPr="00126DD5">
        <w:rPr>
          <w:sz w:val="14"/>
          <w:highlight w:val="cyan"/>
        </w:rPr>
        <w:t xml:space="preserve"> </w:t>
      </w:r>
      <w:r w:rsidRPr="0025681D">
        <w:rPr>
          <w:sz w:val="14"/>
        </w:rPr>
        <w:t xml:space="preserve">into violence, then into civil conflagrations which, if not quelled, can in turn explode into crises that reverberate around the planet in the form of soaring prices, floods of refugees and the </w:t>
      </w:r>
      <w:r w:rsidRPr="00126DD5">
        <w:rPr>
          <w:highlight w:val="cyan"/>
          <w:u w:val="single"/>
        </w:rPr>
        <w:t xml:space="preserve">involvement of </w:t>
      </w:r>
      <w:r w:rsidRPr="00126DD5">
        <w:rPr>
          <w:b/>
          <w:iCs/>
          <w:highlight w:val="cyan"/>
          <w:u w:val="single"/>
          <w:bdr w:val="single" w:sz="12" w:space="0" w:color="auto"/>
        </w:rPr>
        <w:t>major powers</w:t>
      </w:r>
      <w:r w:rsidRPr="0025681D">
        <w:rPr>
          <w:sz w:val="14"/>
        </w:rPr>
        <w:t xml:space="preserve"> - which in turn </w:t>
      </w:r>
      <w:r w:rsidRPr="00126DD5">
        <w:rPr>
          <w:highlight w:val="cyan"/>
          <w:u w:val="single"/>
        </w:rPr>
        <w:t>carries the risk of transnational war.</w:t>
      </w:r>
      <w:r w:rsidRPr="0025681D">
        <w:rPr>
          <w:sz w:val="14"/>
          <w:szCs w:val="8"/>
        </w:rPr>
        <w:t xml:space="preserve"> The danger is magnified by swollen populations, the effects of climate change, depletion of key resources such as water, topsoil and nutrients, the collapse of ecosystem services that support agriculture and fisheries</w:t>
      </w:r>
      <w:r w:rsidRPr="0025681D">
        <w:rPr>
          <w:sz w:val="14"/>
        </w:rPr>
        <w:t>, universal pollution, a widening gap between rich and poor, and the rise of vast megacities unable to feed themselves (Figure 5.3).</w:t>
      </w:r>
      <w:r w:rsidR="0025681D" w:rsidRPr="0025681D">
        <w:rPr>
          <w:sz w:val="14"/>
        </w:rPr>
        <w:t xml:space="preserve"> </w:t>
      </w:r>
      <w:r w:rsidRPr="0025681D">
        <w:rPr>
          <w:sz w:val="14"/>
        </w:rPr>
        <w:t>Each of the world’s food ‘powderkeg regions’ is described below, in ascending order of risk.</w:t>
      </w:r>
      <w:r w:rsidR="0025681D" w:rsidRPr="0025681D">
        <w:rPr>
          <w:sz w:val="14"/>
        </w:rPr>
        <w:t xml:space="preserve"> </w:t>
      </w:r>
      <w:r w:rsidRPr="0025681D">
        <w:rPr>
          <w:sz w:val="14"/>
        </w:rPr>
        <w:t>United States</w:t>
      </w:r>
      <w:r w:rsidR="0025681D" w:rsidRPr="0025681D">
        <w:rPr>
          <w:sz w:val="14"/>
        </w:rPr>
        <w:t xml:space="preserve"> </w:t>
      </w:r>
      <w:r w:rsidRPr="0025681D">
        <w:rPr>
          <w:sz w:val="14"/>
          <w:szCs w:val="4"/>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r w:rsidR="0025681D" w:rsidRPr="0025681D">
        <w:rPr>
          <w:sz w:val="14"/>
          <w:szCs w:val="4"/>
        </w:rPr>
        <w:t xml:space="preserve"> </w:t>
      </w:r>
      <w:r w:rsidRPr="0025681D">
        <w:rPr>
          <w:sz w:val="14"/>
          <w:szCs w:val="4"/>
        </w:rPr>
        <w:t>‘Groundwater depletion has been a concern in the Southwest and High Plains for many years, but increased demands on our groundwater resources have overstressed aquifers in many areas of the Nation, not just in arid regions’, notes the US Geological Survey.24</w:t>
      </w:r>
      <w:r w:rsidR="0025681D" w:rsidRPr="0025681D">
        <w:rPr>
          <w:sz w:val="14"/>
          <w:szCs w:val="4"/>
        </w:rPr>
        <w:t xml:space="preserve"> </w:t>
      </w:r>
      <w:r w:rsidRPr="0025681D">
        <w:rPr>
          <w:sz w:val="14"/>
          <w:szCs w:val="4"/>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r w:rsidR="0025681D" w:rsidRPr="0025681D">
        <w:rPr>
          <w:sz w:val="14"/>
          <w:szCs w:val="4"/>
        </w:rPr>
        <w:t xml:space="preserve"> </w:t>
      </w:r>
      <w:r w:rsidRPr="0025681D">
        <w:rPr>
          <w:sz w:val="14"/>
          <w:szCs w:val="4"/>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r w:rsidR="0025681D" w:rsidRPr="0025681D">
        <w:rPr>
          <w:sz w:val="14"/>
          <w:szCs w:val="4"/>
        </w:rPr>
        <w:t xml:space="preserve"> </w:t>
      </w:r>
      <w:r w:rsidRPr="0025681D">
        <w:rPr>
          <w:sz w:val="14"/>
          <w:szCs w:val="4"/>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r w:rsidR="0025681D" w:rsidRPr="0025681D">
        <w:rPr>
          <w:sz w:val="14"/>
          <w:szCs w:val="4"/>
        </w:rPr>
        <w:t xml:space="preserve"> </w:t>
      </w:r>
      <w:r w:rsidRPr="0025681D">
        <w:rPr>
          <w:sz w:val="14"/>
          <w:szCs w:val="4"/>
        </w:rPr>
        <w:t>Growing awareness of the risk of a nation, even one as large and technologically adept as the USA, having insufficient water to grow its food, generate its exports and supply its urban homes has fuelled tensions leading to the eruption of nationwide protests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r w:rsidR="0025681D" w:rsidRPr="0025681D">
        <w:rPr>
          <w:sz w:val="14"/>
          <w:szCs w:val="4"/>
        </w:rPr>
        <w:t xml:space="preserve"> </w:t>
      </w:r>
      <w:r w:rsidRPr="0025681D">
        <w:rPr>
          <w:sz w:val="14"/>
          <w:szCs w:val="4"/>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r w:rsidR="0025681D" w:rsidRPr="0025681D">
        <w:rPr>
          <w:sz w:val="14"/>
          <w:szCs w:val="4"/>
        </w:rPr>
        <w:t xml:space="preserve"> </w:t>
      </w:r>
      <w:r w:rsidRPr="0025681D">
        <w:rPr>
          <w:sz w:val="14"/>
          <w:szCs w:val="4"/>
        </w:rPr>
        <w:t>The case of the USA is included in the list of world ‘hot spots’ for future food conflict, not because there is danger of a serious shooting war erupting over water in America in the foreseeable future, but to illustrate that even in technologically advanced countries unforeseen social tensions and crises are on the rise over basic resources like food, land and water and their depletion. This doesn’t just happen in Africa or the Middle East. It’s a global phenomenon.</w:t>
      </w:r>
      <w:r w:rsidR="0025681D" w:rsidRPr="0025681D">
        <w:rPr>
          <w:sz w:val="14"/>
          <w:szCs w:val="4"/>
        </w:rPr>
        <w:t xml:space="preserve"> </w:t>
      </w:r>
      <w:r w:rsidRPr="0025681D">
        <w:rPr>
          <w:sz w:val="14"/>
        </w:rPr>
        <w:t xml:space="preserve">Furthermore, </w:t>
      </w:r>
      <w:r w:rsidRPr="00126DD5">
        <w:rPr>
          <w:highlight w:val="cyan"/>
          <w:u w:val="single"/>
        </w:rPr>
        <w:t xml:space="preserve">the </w:t>
      </w:r>
      <w:r w:rsidRPr="00126DD5">
        <w:rPr>
          <w:b/>
          <w:iCs/>
          <w:highlight w:val="cyan"/>
          <w:u w:val="single"/>
          <w:bdr w:val="single" w:sz="12" w:space="0" w:color="auto"/>
        </w:rPr>
        <w:t>US</w:t>
      </w:r>
      <w:r w:rsidRPr="0025681D">
        <w:rPr>
          <w:sz w:val="14"/>
        </w:rPr>
        <w:t xml:space="preserve">A </w:t>
      </w:r>
      <w:r w:rsidRPr="00126DD5">
        <w:rPr>
          <w:highlight w:val="cyan"/>
          <w:u w:val="single"/>
        </w:rPr>
        <w:t xml:space="preserve">is the </w:t>
      </w:r>
      <w:r w:rsidRPr="00126DD5">
        <w:rPr>
          <w:b/>
          <w:iCs/>
          <w:highlight w:val="cyan"/>
          <w:u w:val="single"/>
          <w:bdr w:val="single" w:sz="12" w:space="0" w:color="auto"/>
        </w:rPr>
        <w:t>world’s largest</w:t>
      </w:r>
      <w:r w:rsidRPr="002A03A5">
        <w:rPr>
          <w:u w:val="single"/>
        </w:rPr>
        <w:t xml:space="preserve"> food </w:t>
      </w:r>
      <w:r w:rsidRPr="00126DD5">
        <w:rPr>
          <w:b/>
          <w:iCs/>
          <w:highlight w:val="cyan"/>
          <w:u w:val="single"/>
          <w:bdr w:val="single" w:sz="12" w:space="0" w:color="auto"/>
        </w:rPr>
        <w:t>exporter</w:t>
      </w:r>
      <w:r w:rsidRPr="0025681D">
        <w:rPr>
          <w:sz w:val="14"/>
        </w:rPr>
        <w:t xml:space="preserve"> and </w:t>
      </w:r>
      <w:r w:rsidRPr="00126DD5">
        <w:rPr>
          <w:b/>
          <w:iCs/>
          <w:highlight w:val="cyan"/>
          <w:u w:val="single"/>
          <w:bdr w:val="single" w:sz="12" w:space="0" w:color="auto"/>
        </w:rPr>
        <w:t>any retreat on its part</w:t>
      </w:r>
      <w:r w:rsidRPr="00126DD5">
        <w:rPr>
          <w:highlight w:val="cyan"/>
          <w:u w:val="single"/>
        </w:rPr>
        <w:t xml:space="preserve"> will have a</w:t>
      </w:r>
      <w:r w:rsidRPr="002A03A5">
        <w:rPr>
          <w:u w:val="single"/>
        </w:rPr>
        <w:t xml:space="preserve"> </w:t>
      </w:r>
      <w:r w:rsidRPr="00126DD5">
        <w:rPr>
          <w:b/>
          <w:iCs/>
          <w:highlight w:val="cyan"/>
          <w:u w:val="single"/>
          <w:bdr w:val="single" w:sz="12" w:space="0" w:color="auto"/>
        </w:rPr>
        <w:t>disproportionate effect</w:t>
      </w:r>
      <w:r w:rsidRPr="00126DD5">
        <w:rPr>
          <w:highlight w:val="cyan"/>
          <w:u w:val="single"/>
        </w:rPr>
        <w:t xml:space="preserve"> </w:t>
      </w:r>
      <w:r w:rsidRPr="00126DD5">
        <w:rPr>
          <w:b/>
          <w:iCs/>
          <w:highlight w:val="cyan"/>
          <w:u w:val="single"/>
          <w:bdr w:val="single" w:sz="12" w:space="0" w:color="auto"/>
        </w:rPr>
        <w:t>on world food</w:t>
      </w:r>
      <w:r w:rsidRPr="0025681D">
        <w:rPr>
          <w:sz w:val="14"/>
        </w:rPr>
        <w:t xml:space="preserve"> price and </w:t>
      </w:r>
      <w:r w:rsidRPr="00126DD5">
        <w:rPr>
          <w:b/>
          <w:iCs/>
          <w:highlight w:val="cyan"/>
          <w:u w:val="single"/>
          <w:bdr w:val="single" w:sz="12" w:space="0" w:color="auto"/>
        </w:rPr>
        <w:t>supply</w:t>
      </w:r>
      <w:r w:rsidRPr="0025681D">
        <w:rPr>
          <w:sz w:val="14"/>
        </w:rPr>
        <w:t xml:space="preserve">. There is still plenty of time to replan America’s food systems and water usage - but, as in the case of fossil fuels and climate, rear-guard action mounted by corporate vested interests and their hired politicians may well paralyse the national will to do it. That is when the US food system could find itself at serious risk, losing access to water in a time of growing climatic disruption, caused by exactly the same forces as those depleting the groundwater: the fossil fuels sector and its political stooges. The probable effect of this will, in the first instance, be a decline in US meat and dairy production accompanied by rising prices and a fall in its feedgrain exports, </w:t>
      </w:r>
      <w:r w:rsidRPr="002A03A5">
        <w:rPr>
          <w:u w:val="single"/>
        </w:rPr>
        <w:t>with domino</w:t>
      </w:r>
      <w:r w:rsidRPr="00126DD5">
        <w:rPr>
          <w:b/>
          <w:iCs/>
          <w:highlight w:val="cyan"/>
          <w:u w:val="single"/>
          <w:bdr w:val="single" w:sz="12" w:space="0" w:color="auto"/>
        </w:rPr>
        <w:t xml:space="preserve"> </w:t>
      </w:r>
      <w:r w:rsidRPr="002A03A5">
        <w:rPr>
          <w:u w:val="single"/>
        </w:rPr>
        <w:t>effects</w:t>
      </w:r>
      <w:r w:rsidRPr="0025681D">
        <w:rPr>
          <w:sz w:val="14"/>
        </w:rPr>
        <w:t xml:space="preserve"> on livestock industries </w:t>
      </w:r>
      <w:r w:rsidRPr="002A03A5">
        <w:rPr>
          <w:u w:val="single"/>
        </w:rPr>
        <w:t>worldwide</w:t>
      </w:r>
      <w:r w:rsidRPr="0025681D">
        <w:rPr>
          <w:sz w:val="14"/>
        </w:rPr>
        <w:t>.</w:t>
      </w:r>
      <w:r w:rsidR="0025681D" w:rsidRPr="0025681D">
        <w:rPr>
          <w:sz w:val="14"/>
        </w:rPr>
        <w:t xml:space="preserve"> </w:t>
      </w:r>
      <w:r w:rsidRPr="0025681D">
        <w:rPr>
          <w:sz w:val="14"/>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r w:rsidR="0025681D" w:rsidRPr="0025681D">
        <w:rPr>
          <w:sz w:val="14"/>
        </w:rPr>
        <w:t xml:space="preserve"> </w:t>
      </w:r>
      <w:r w:rsidRPr="0025681D">
        <w:rPr>
          <w:sz w:val="14"/>
          <w:szCs w:val="4"/>
        </w:rPr>
        <w:t>Central and South America</w:t>
      </w:r>
      <w:r w:rsidR="0025681D" w:rsidRPr="0025681D">
        <w:rPr>
          <w:sz w:val="14"/>
          <w:szCs w:val="4"/>
        </w:rPr>
        <w:t xml:space="preserve"> </w:t>
      </w:r>
      <w:r w:rsidRPr="0025681D">
        <w:rPr>
          <w:sz w:val="14"/>
          <w:szCs w:val="4"/>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Berdegue.29</w:t>
      </w:r>
      <w:r w:rsidR="0025681D" w:rsidRPr="0025681D">
        <w:rPr>
          <w:sz w:val="14"/>
          <w:szCs w:val="4"/>
        </w:rPr>
        <w:t xml:space="preserve"> </w:t>
      </w:r>
      <w:r w:rsidRPr="0025681D">
        <w:rPr>
          <w:sz w:val="14"/>
          <w:szCs w:val="4"/>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r w:rsidR="0025681D" w:rsidRPr="0025681D">
        <w:rPr>
          <w:sz w:val="14"/>
          <w:szCs w:val="4"/>
        </w:rPr>
        <w:t xml:space="preserve"> </w:t>
      </w:r>
      <w:r w:rsidRPr="0025681D">
        <w:rPr>
          <w:sz w:val="14"/>
          <w:szCs w:val="4"/>
        </w:rPr>
        <w:t>‘The impact of climate change in Latin America and the Caribbean will be considerable because of its economic dependence on agriculture, the low adaptive capacity of its population and the geographical location of some of its countries’, an FAO report warned.31</w:t>
      </w:r>
      <w:r w:rsidR="0025681D" w:rsidRPr="0025681D">
        <w:rPr>
          <w:sz w:val="14"/>
          <w:szCs w:val="4"/>
        </w:rPr>
        <w:t xml:space="preserve"> </w:t>
      </w:r>
      <w:r w:rsidRPr="0025681D">
        <w:rPr>
          <w:sz w:val="14"/>
          <w:szCs w:val="4"/>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r w:rsidR="0025681D" w:rsidRPr="0025681D">
        <w:rPr>
          <w:sz w:val="14"/>
          <w:szCs w:val="4"/>
        </w:rPr>
        <w:t xml:space="preserve"> </w:t>
      </w:r>
      <w:r w:rsidRPr="0025681D">
        <w:rPr>
          <w:sz w:val="14"/>
          <w:szCs w:val="4"/>
        </w:rPr>
        <w:t>• 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r w:rsidR="0025681D" w:rsidRPr="0025681D">
        <w:rPr>
          <w:sz w:val="14"/>
          <w:szCs w:val="4"/>
        </w:rPr>
        <w:t xml:space="preserve"> </w:t>
      </w:r>
      <w:r w:rsidRPr="0025681D">
        <w:rPr>
          <w:sz w:val="14"/>
          <w:szCs w:val="4"/>
        </w:rPr>
        <w:t>• 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Nino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r w:rsidR="0025681D" w:rsidRPr="0025681D">
        <w:rPr>
          <w:sz w:val="14"/>
          <w:szCs w:val="4"/>
        </w:rPr>
        <w:t xml:space="preserve"> </w:t>
      </w:r>
      <w:r w:rsidRPr="0025681D">
        <w:rPr>
          <w:sz w:val="14"/>
          <w:szCs w:val="4"/>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r w:rsidR="0025681D" w:rsidRPr="0025681D">
        <w:rPr>
          <w:sz w:val="14"/>
          <w:szCs w:val="4"/>
        </w:rPr>
        <w:t xml:space="preserve"> </w:t>
      </w:r>
      <w:r w:rsidRPr="0025681D">
        <w:rPr>
          <w:sz w:val="14"/>
          <w:szCs w:val="4"/>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Sanchez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r w:rsidR="0025681D" w:rsidRPr="0025681D">
        <w:rPr>
          <w:sz w:val="14"/>
          <w:szCs w:val="4"/>
        </w:rPr>
        <w:t xml:space="preserve"> </w:t>
      </w:r>
      <w:r w:rsidRPr="0025681D">
        <w:rPr>
          <w:sz w:val="14"/>
          <w:szCs w:val="4"/>
        </w:rPr>
        <w:t>• 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Sao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C02 from its peat swamps and rainforest soils. These are thought to contain in excess of three billion tonnes of carbon and could cause a significant acceleration in global warming, affecting everyone on Earth.39</w:t>
      </w:r>
      <w:r w:rsidR="0025681D" w:rsidRPr="0025681D">
        <w:rPr>
          <w:sz w:val="14"/>
          <w:szCs w:val="4"/>
        </w:rPr>
        <w:t xml:space="preserve"> </w:t>
      </w:r>
      <w:r w:rsidRPr="0025681D">
        <w:rPr>
          <w:sz w:val="14"/>
          <w:szCs w:val="4"/>
        </w:rPr>
        <w:t>Latin America is the world capital of private armies, with as many as 50 major guerrilla groups, paramilitaries, terrorist, indigenous and criminal insurgencies over the past half century -exemplified in familiar names like the Sandanistas (Nicaragua), FARC (Colombia) and Shining Path (Peru).40 Many of these drew their initial inspiration from the international communist movement of the mid twentieth century, while others are right-wing groups set up in opposition to them or else represent land rights movements of disadvantaged groups. However, all these movements rely for oxygen on simmering public discontent with ineffectual or corrupt governments and lack of fair access to food, land and water generally. In other words, the tendency of South and Central America towards internal armed conflict is supercharged significantly by failings in the food system which generate public anger, leading to sympathy and support for anyone seen to be challenging the incumbent regimes. This is not to suggest that feeding every person well would end all insurgencies - but it would certainly take the wind of popular support out of a lot of their sails. In that sense the revolutionary tendency of South America echoes the preconditions for revolution in France and Russia in the eighteenth and twentieth centuries.</w:t>
      </w:r>
      <w:r w:rsidR="0025681D" w:rsidRPr="0025681D">
        <w:rPr>
          <w:sz w:val="14"/>
          <w:szCs w:val="4"/>
        </w:rPr>
        <w:t xml:space="preserve"> </w:t>
      </w:r>
      <w:r w:rsidRPr="0025681D">
        <w:rPr>
          <w:sz w:val="14"/>
          <w:szCs w:val="4"/>
        </w:rPr>
        <w:t>Central Asia</w:t>
      </w:r>
      <w:r w:rsidR="0025681D" w:rsidRPr="0025681D">
        <w:rPr>
          <w:sz w:val="14"/>
          <w:szCs w:val="4"/>
        </w:rPr>
        <w:t xml:space="preserve"> </w:t>
      </w:r>
      <w:r w:rsidRPr="002A03A5">
        <w:rPr>
          <w:u w:val="single"/>
        </w:rPr>
        <w:t xml:space="preserve">The </w:t>
      </w:r>
      <w:r w:rsidRPr="00126DD5">
        <w:rPr>
          <w:highlight w:val="cyan"/>
          <w:u w:val="single"/>
        </w:rPr>
        <w:t>risk of wars</w:t>
      </w:r>
      <w:r w:rsidRPr="002A03A5">
        <w:rPr>
          <w:u w:val="single"/>
        </w:rPr>
        <w:t xml:space="preserve"> breaking out </w:t>
      </w:r>
      <w:r w:rsidRPr="00126DD5">
        <w:rPr>
          <w:highlight w:val="cyan"/>
          <w:u w:val="single"/>
        </w:rPr>
        <w:t>over</w:t>
      </w:r>
      <w:r w:rsidRPr="00126DD5">
        <w:rPr>
          <w:sz w:val="14"/>
          <w:highlight w:val="cyan"/>
        </w:rPr>
        <w:t xml:space="preserve"> </w:t>
      </w:r>
      <w:r w:rsidRPr="0025681D">
        <w:rPr>
          <w:sz w:val="14"/>
        </w:rPr>
        <w:t xml:space="preserve">water, energy and </w:t>
      </w:r>
      <w:r w:rsidRPr="00126DD5">
        <w:rPr>
          <w:highlight w:val="cyan"/>
          <w:u w:val="single"/>
        </w:rPr>
        <w:t xml:space="preserve">food </w:t>
      </w:r>
      <w:r w:rsidRPr="002A03A5">
        <w:rPr>
          <w:u w:val="single"/>
        </w:rPr>
        <w:t xml:space="preserve">insecurity </w:t>
      </w:r>
      <w:r w:rsidRPr="00126DD5">
        <w:rPr>
          <w:highlight w:val="cyan"/>
          <w:u w:val="single"/>
        </w:rPr>
        <w:t xml:space="preserve">in </w:t>
      </w:r>
      <w:r w:rsidRPr="00126DD5">
        <w:rPr>
          <w:b/>
          <w:iCs/>
          <w:highlight w:val="cyan"/>
          <w:u w:val="single"/>
          <w:bdr w:val="single" w:sz="12" w:space="0" w:color="auto"/>
        </w:rPr>
        <w:t>Central Asia</w:t>
      </w:r>
      <w:r w:rsidRPr="00126DD5">
        <w:rPr>
          <w:highlight w:val="cyan"/>
          <w:u w:val="single"/>
        </w:rPr>
        <w:t xml:space="preserve"> is high</w:t>
      </w:r>
      <w:r w:rsidRPr="002A03A5">
        <w:rPr>
          <w:u w:val="single"/>
        </w:rPr>
        <w:t>.</w:t>
      </w:r>
      <w:r w:rsidRPr="0025681D">
        <w:rPr>
          <w:sz w:val="14"/>
        </w:rPr>
        <w:t>41 Here, the five main players -Kazakhstan, Uzbekistan, Turkmenistan, Tajikistan and Kyrgyzstan - face swelling populations, crumbling Soviet-era infrastructure, flagging resource cooperation, a degrading landscape, deteriorating food availability and a changing climate. At the heart of the issue and the region’s increasingly volatile politics is water: ‘Without water in the region’s two great rivers -the Syr Darya and the Amu Darya - vital crops in the downstream agricultural powerhouses would die. Without power, life in the upstream countries would be unbearable in the freezing winters’, wrote Rustam Qobil.42</w:t>
      </w:r>
      <w:r w:rsidR="0025681D" w:rsidRPr="0025681D">
        <w:rPr>
          <w:sz w:val="14"/>
          <w:szCs w:val="4"/>
        </w:rPr>
        <w:t xml:space="preserve"> </w:t>
      </w:r>
      <w:r w:rsidRPr="0025681D">
        <w:rPr>
          <w:sz w:val="14"/>
          <w:szCs w:val="4"/>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r w:rsidR="0025681D" w:rsidRPr="0025681D">
        <w:rPr>
          <w:sz w:val="14"/>
          <w:szCs w:val="4"/>
        </w:rPr>
        <w:t xml:space="preserve"> </w:t>
      </w:r>
      <w:r w:rsidRPr="0025681D">
        <w:rPr>
          <w:sz w:val="14"/>
          <w:szCs w:val="4"/>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r w:rsidR="0025681D" w:rsidRPr="0025681D">
        <w:rPr>
          <w:sz w:val="14"/>
          <w:szCs w:val="4"/>
        </w:rPr>
        <w:t xml:space="preserve"> </w:t>
      </w:r>
      <w:r w:rsidRPr="0025681D">
        <w:rPr>
          <w:sz w:val="14"/>
          <w:szCs w:val="4"/>
        </w:rPr>
        <w:t>The Central Asian region is ranked by the World Resources Institute as one of the world’s most perilously water-stressed regions to 2040 (Figure 5.6). With their economies hitting rock bottom, corrupt and autocratic governments that prefer to blame others for their problems and growing quarrels over food, land, energy and water, the ‘Stans’ face ‘a perfect storm*, Nate Shenkkan wrote in the journal Foreign Policy.47 Increased meddling by Russia and China is augmenting the explosive mix: China regards Central Asia as a key component of its ‘Belt and Road’ initiative intended to expand its global influence, whereas Russia hopes to lure the region back into its own economic sphere. Their rival investments may help limit some of the problems faced by Central Asia - or they may unlock a fresh cycle of political feuding, turmoil and regime change.48</w:t>
      </w:r>
      <w:r w:rsidR="0025681D" w:rsidRPr="0025681D">
        <w:rPr>
          <w:sz w:val="14"/>
          <w:szCs w:val="4"/>
        </w:rPr>
        <w:t xml:space="preserve"> </w:t>
      </w:r>
      <w:r w:rsidRPr="0025681D">
        <w:rPr>
          <w:sz w:val="14"/>
          <w:szCs w:val="4"/>
        </w:rPr>
        <w:t>A 2017 FAO report found 14.3 million people - one in every five - in Central Asia did not have enough to eat and a million faced actual starvation, children especially. It noted that after years of steady improvement, the situation was deteriorating. This combination of intractable and deteriorating factors makes Central Asia a serious internal war risk towards the mid twen-tyfirst century, with involvement by superpowers raising the danger of international conflict and mass refugee flight.</w:t>
      </w:r>
      <w:r w:rsidR="0025681D" w:rsidRPr="0025681D">
        <w:rPr>
          <w:sz w:val="14"/>
          <w:szCs w:val="4"/>
        </w:rPr>
        <w:t xml:space="preserve"> </w:t>
      </w:r>
      <w:r w:rsidRPr="0025681D">
        <w:rPr>
          <w:sz w:val="14"/>
          <w:szCs w:val="4"/>
        </w:rPr>
        <w:t>The Middle East</w:t>
      </w:r>
      <w:r w:rsidR="0025681D" w:rsidRPr="0025681D">
        <w:rPr>
          <w:sz w:val="14"/>
          <w:szCs w:val="4"/>
        </w:rPr>
        <w:t xml:space="preserve"> </w:t>
      </w:r>
      <w:r w:rsidRPr="0025681D">
        <w:rPr>
          <w:sz w:val="14"/>
          <w:szCs w:val="4"/>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 49</w:t>
      </w:r>
      <w:r w:rsidR="0025681D" w:rsidRPr="0025681D">
        <w:rPr>
          <w:sz w:val="14"/>
          <w:szCs w:val="4"/>
        </w:rPr>
        <w:t xml:space="preserve"> </w:t>
      </w:r>
      <w:r w:rsidRPr="0025681D">
        <w:rPr>
          <w:sz w:val="14"/>
          <w:szCs w:val="4"/>
        </w:rPr>
        <w:t>The Middle East - consisting of the 22 countries of the Arab League, Turkey and Iran - has very low levels of natural rainfall to begin with. Most of it has 600 millimetres or less per year and is classed as arid. ‘The Middle East and North Africa [MENA] is a global hotspot of unsustainable water use, especially of ground-water. In some countries, more than half of current water withdrawals exceed what is naturally available’, the Bank said in a separate report on water scarcity.50</w:t>
      </w:r>
      <w:r w:rsidR="0025681D" w:rsidRPr="0025681D">
        <w:rPr>
          <w:sz w:val="14"/>
          <w:szCs w:val="4"/>
        </w:rPr>
        <w:t xml:space="preserve"> </w:t>
      </w:r>
      <w:r w:rsidRPr="0025681D">
        <w:rPr>
          <w:sz w:val="14"/>
          <w:szCs w:val="4"/>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r w:rsidR="0025681D" w:rsidRPr="0025681D">
        <w:rPr>
          <w:sz w:val="14"/>
          <w:szCs w:val="4"/>
        </w:rPr>
        <w:t xml:space="preserve"> </w:t>
      </w:r>
      <w:r w:rsidRPr="0025681D">
        <w:rPr>
          <w:sz w:val="14"/>
          <w:szCs w:val="4"/>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countries.’52</w:t>
      </w:r>
      <w:r w:rsidR="0025681D" w:rsidRPr="0025681D">
        <w:rPr>
          <w:sz w:val="14"/>
          <w:szCs w:val="4"/>
        </w:rPr>
        <w:t xml:space="preserve"> </w:t>
      </w:r>
      <w:r w:rsidRPr="0025681D">
        <w:rPr>
          <w:sz w:val="14"/>
          <w:szCs w:val="4"/>
        </w:rPr>
        <w:t>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Coupled with political chaos and ill governance in many countries, growing religious and ethnic tensions between different groups - often based on centuries-old disputes - a widening gap between rich and poor and foreign meddling by the USA, Russia and China, shortages of food, land and water make the Middle East an evident cauldron for conflict in the twentyfirst century.</w:t>
      </w:r>
      <w:r w:rsidR="0025681D" w:rsidRPr="0025681D">
        <w:rPr>
          <w:sz w:val="14"/>
          <w:szCs w:val="4"/>
        </w:rPr>
        <w:t xml:space="preserve"> </w:t>
      </w:r>
      <w:r w:rsidRPr="0025681D">
        <w:rPr>
          <w:sz w:val="14"/>
          <w:szCs w:val="4"/>
        </w:rPr>
        <w:t>Growing awareness of their food risk has impelled some oil-rich Arab states into an international farm buying spree, purchasing farming, fishing and food processing companies in countries as assorted as South Sudan, Ethiopia, the Philippines, Ukraine, the USA, Poland, Argentina, Australia, Brazil and Morocco. In some food-stressed countries these acquisitions have already led to riots and killings.53 The risk is high that, by exporting its own food-land-water problems worldwide, especially to regions already facing scarcity, the Middle East could propagate conflicts and government collapses around the globe. This is despite the fact that high-tech solar desalination, green energy, hydroponics, aquaponics and other intensive urban food production technologies make it possible for the region to produce far more of its own food locally, if not to be entirely self-sufficient.</w:t>
      </w:r>
      <w:r w:rsidR="0025681D" w:rsidRPr="0025681D">
        <w:rPr>
          <w:sz w:val="14"/>
          <w:szCs w:val="4"/>
        </w:rPr>
        <w:t xml:space="preserve"> </w:t>
      </w:r>
      <w:r w:rsidRPr="0025681D">
        <w:rPr>
          <w:sz w:val="14"/>
        </w:rPr>
        <w:t xml:space="preserve">Dimensions of the growing crisis </w:t>
      </w:r>
      <w:r w:rsidRPr="002A03A5">
        <w:rPr>
          <w:u w:val="single"/>
        </w:rPr>
        <w:t>in the Middle East</w:t>
      </w:r>
      <w:r w:rsidRPr="0025681D">
        <w:rPr>
          <w:sz w:val="14"/>
        </w:rPr>
        <w:t xml:space="preserve"> include the following.</w:t>
      </w:r>
      <w:r w:rsidR="0025681D" w:rsidRPr="0025681D">
        <w:rPr>
          <w:sz w:val="14"/>
        </w:rPr>
        <w:t xml:space="preserve"> </w:t>
      </w:r>
      <w:r w:rsidRPr="0025681D">
        <w:rPr>
          <w:sz w:val="14"/>
        </w:rPr>
        <w:t>• Wars have already broken out in Syria and Yemen in which scarcity of food, land and water were prominent among the tensions that led to conflict between competing groups.</w:t>
      </w:r>
      <w:r w:rsidR="0025681D" w:rsidRPr="0025681D">
        <w:rPr>
          <w:sz w:val="14"/>
        </w:rPr>
        <w:t xml:space="preserve"> </w:t>
      </w:r>
      <w:r w:rsidRPr="0025681D">
        <w:rPr>
          <w:sz w:val="14"/>
        </w:rPr>
        <w:t xml:space="preserve">• </w:t>
      </w:r>
      <w:r w:rsidRPr="00126DD5">
        <w:rPr>
          <w:highlight w:val="cyan"/>
          <w:u w:val="single"/>
        </w:rPr>
        <w:t>Food</w:t>
      </w:r>
      <w:r w:rsidRPr="0025681D">
        <w:rPr>
          <w:sz w:val="14"/>
        </w:rPr>
        <w:t xml:space="preserve">, land and water </w:t>
      </w:r>
      <w:r w:rsidRPr="00126DD5">
        <w:rPr>
          <w:highlight w:val="cyan"/>
          <w:u w:val="single"/>
        </w:rPr>
        <w:t>issues</w:t>
      </w:r>
      <w:r w:rsidRPr="002A03A5">
        <w:rPr>
          <w:u w:val="single"/>
        </w:rPr>
        <w:t xml:space="preserve"> feed into and exacerbate already volatile sentiment</w:t>
      </w:r>
      <w:r w:rsidRPr="0025681D">
        <w:rPr>
          <w:sz w:val="14"/>
        </w:rPr>
        <w:t xml:space="preserve"> over religion, politics, corruption, mismanagement and foreign interference by the USA, China and Russia.</w:t>
      </w:r>
      <w:r w:rsidR="0025681D" w:rsidRPr="0025681D">
        <w:rPr>
          <w:sz w:val="14"/>
        </w:rPr>
        <w:t xml:space="preserve"> </w:t>
      </w:r>
      <w:r w:rsidRPr="0025681D">
        <w:rPr>
          <w:sz w:val="14"/>
        </w:rPr>
        <w:t>• The introduction of cheap solar-powered and diesel pumps has accelerated the unsustainable extraction of groundwater throughout the region, notably in countries like Libya, Egypt, Saudi Arabia and Morocco.54</w:t>
      </w:r>
      <w:r w:rsidR="0025681D" w:rsidRPr="0025681D">
        <w:rPr>
          <w:sz w:val="14"/>
        </w:rPr>
        <w:t xml:space="preserve"> </w:t>
      </w:r>
      <w:r w:rsidRPr="0025681D">
        <w:rPr>
          <w:sz w:val="14"/>
        </w:rPr>
        <w:t>• Turkish building of new dams to monopolise waters flowing across its borders is igniting scarcity and potential for conflict with downstream nations, including Iraq, Iran and Syria.55</w:t>
      </w:r>
      <w:r w:rsidR="0025681D" w:rsidRPr="0025681D">
        <w:rPr>
          <w:sz w:val="14"/>
        </w:rPr>
        <w:t xml:space="preserve"> </w:t>
      </w:r>
      <w:r w:rsidRPr="0025681D">
        <w:rPr>
          <w:sz w:val="14"/>
        </w:rPr>
        <w:t>• Egypt’s lifeline, the Nile, is threatened by Ethiopian plans to dam the Blue Nile, with tensions that some observers consider could lead to a shooting war.56</w:t>
      </w:r>
      <w:r w:rsidR="0025681D" w:rsidRPr="0025681D">
        <w:rPr>
          <w:sz w:val="14"/>
        </w:rPr>
        <w:t xml:space="preserve"> </w:t>
      </w:r>
      <w:r w:rsidRPr="0025681D">
        <w:rPr>
          <w:sz w:val="14"/>
        </w:rPr>
        <w:t>• There are very low levels of water recycling throughout the region, while water use productivity is about half that of the world as a whole.</w:t>
      </w:r>
      <w:r w:rsidR="0025681D" w:rsidRPr="0025681D">
        <w:rPr>
          <w:sz w:val="14"/>
        </w:rPr>
        <w:t xml:space="preserve"> </w:t>
      </w:r>
      <w:r w:rsidRPr="0025681D">
        <w:rPr>
          <w:sz w:val="14"/>
        </w:rPr>
        <w:t>• There is a lack of a sense of citizen responsibility for water and food scarcity throughout the region.</w:t>
      </w:r>
      <w:r w:rsidR="0025681D" w:rsidRPr="0025681D">
        <w:rPr>
          <w:sz w:val="14"/>
        </w:rPr>
        <w:t xml:space="preserve"> </w:t>
      </w:r>
      <w:r w:rsidRPr="0025681D">
        <w:rPr>
          <w:sz w:val="14"/>
        </w:rPr>
        <w:t>• Land grabs around the world by oil-rich states are threatening to destabilise food, land and water in other countries and regions, causing conflict.</w:t>
      </w:r>
      <w:r w:rsidR="0025681D" w:rsidRPr="0025681D">
        <w:rPr>
          <w:sz w:val="14"/>
        </w:rPr>
        <w:t xml:space="preserve"> </w:t>
      </w:r>
      <w:r w:rsidRPr="0025681D">
        <w:rPr>
          <w:sz w:val="14"/>
        </w:rPr>
        <w:t>• A decline in oil prices and the displacement of oil by the global renewables revolution may leave the region with fewer economic options for solving its problems.</w:t>
      </w:r>
      <w:r w:rsidR="0025681D" w:rsidRPr="0025681D">
        <w:rPr>
          <w:sz w:val="14"/>
        </w:rPr>
        <w:t xml:space="preserve"> </w:t>
      </w:r>
      <w:r w:rsidRPr="0025681D">
        <w:rPr>
          <w:sz w:val="14"/>
        </w:rPr>
        <w:t xml:space="preserve">• There is a risk that acquisition of a nuclear weapon by Iran may </w:t>
      </w:r>
      <w:r w:rsidRPr="0025681D">
        <w:rPr>
          <w:sz w:val="14"/>
          <w:szCs w:val="8"/>
        </w:rPr>
        <w:t>set off a nuclear arms race in the region with countries such as Saudi Arabia, Syria and possibly Turkey following suit and Israel rearming to stay in the lead. This would translate potential food, land and water conflicts into the atomic realm</w:t>
      </w:r>
      <w:r w:rsidRPr="0025681D">
        <w:rPr>
          <w:sz w:val="14"/>
        </w:rPr>
        <w:t>.</w:t>
      </w:r>
      <w:r w:rsidR="0025681D" w:rsidRPr="0025681D">
        <w:rPr>
          <w:sz w:val="14"/>
        </w:rPr>
        <w:t xml:space="preserve"> </w:t>
      </w:r>
      <w:r w:rsidRPr="0025681D">
        <w:rPr>
          <w:sz w:val="14"/>
        </w:rPr>
        <w:t xml:space="preserve">Together </w:t>
      </w:r>
      <w:r w:rsidRPr="002A03A5">
        <w:rPr>
          <w:u w:val="single"/>
        </w:rPr>
        <w:t>these issues</w:t>
      </w:r>
      <w:r w:rsidRPr="0025681D">
        <w:rPr>
          <w:sz w:val="14"/>
        </w:rPr>
        <w:t xml:space="preserve">, and failure to address their root causes, </w:t>
      </w:r>
      <w:r w:rsidRPr="00126DD5">
        <w:rPr>
          <w:highlight w:val="cyan"/>
          <w:u w:val="single"/>
        </w:rPr>
        <w:t>make the Mid</w:t>
      </w:r>
      <w:r w:rsidRPr="0025681D">
        <w:rPr>
          <w:sz w:val="14"/>
        </w:rPr>
        <w:t xml:space="preserve">dle </w:t>
      </w:r>
      <w:r w:rsidRPr="00126DD5">
        <w:rPr>
          <w:highlight w:val="cyan"/>
          <w:u w:val="single"/>
        </w:rPr>
        <w:t>East a</w:t>
      </w:r>
      <w:r w:rsidRPr="0025681D">
        <w:rPr>
          <w:sz w:val="14"/>
        </w:rPr>
        <w:t xml:space="preserve"> fizzing </w:t>
      </w:r>
      <w:r w:rsidRPr="00126DD5">
        <w:rPr>
          <w:b/>
          <w:iCs/>
          <w:highlight w:val="cyan"/>
          <w:u w:val="single"/>
          <w:bdr w:val="single" w:sz="12" w:space="0" w:color="auto"/>
        </w:rPr>
        <w:t>powder keg</w:t>
      </w:r>
      <w:r w:rsidRPr="00126DD5">
        <w:rPr>
          <w:sz w:val="14"/>
          <w:highlight w:val="cyan"/>
        </w:rPr>
        <w:t xml:space="preserve"> </w:t>
      </w:r>
      <w:r w:rsidRPr="0025681D">
        <w:rPr>
          <w:sz w:val="14"/>
        </w:rPr>
        <w:t xml:space="preserve">in the twentyfirst century. The question is when and where, not whether, it explodes - and whether the resulting </w:t>
      </w:r>
      <w:r w:rsidRPr="002A03A5">
        <w:rPr>
          <w:u w:val="single"/>
        </w:rPr>
        <w:t>conflict will involve</w:t>
      </w:r>
      <w:r w:rsidRPr="0025681D">
        <w:rPr>
          <w:sz w:val="14"/>
        </w:rPr>
        <w:t xml:space="preserve"> </w:t>
      </w:r>
      <w:r w:rsidRPr="0025681D">
        <w:rPr>
          <w:sz w:val="14"/>
          <w:szCs w:val="8"/>
        </w:rPr>
        <w:t>t</w:t>
      </w:r>
      <w:r w:rsidRPr="0025681D">
        <w:rPr>
          <w:sz w:val="14"/>
        </w:rPr>
        <w:t xml:space="preserve">he use of </w:t>
      </w:r>
      <w:r w:rsidRPr="002A03A5">
        <w:rPr>
          <w:u w:val="single"/>
        </w:rPr>
        <w:t>w</w:t>
      </w:r>
      <w:r w:rsidRPr="0025681D">
        <w:rPr>
          <w:sz w:val="14"/>
        </w:rPr>
        <w:t xml:space="preserve">eapons of </w:t>
      </w:r>
      <w:r w:rsidRPr="002A03A5">
        <w:rPr>
          <w:u w:val="single"/>
        </w:rPr>
        <w:t>m</w:t>
      </w:r>
      <w:r w:rsidRPr="0025681D">
        <w:rPr>
          <w:sz w:val="14"/>
        </w:rPr>
        <w:t xml:space="preserve">ass </w:t>
      </w:r>
      <w:r w:rsidRPr="002A03A5">
        <w:rPr>
          <w:u w:val="single"/>
        </w:rPr>
        <w:t>d</w:t>
      </w:r>
      <w:r w:rsidRPr="0025681D">
        <w:rPr>
          <w:sz w:val="14"/>
        </w:rPr>
        <w:t xml:space="preserve">estruction, </w:t>
      </w:r>
      <w:r w:rsidRPr="002A03A5">
        <w:rPr>
          <w:u w:val="single"/>
        </w:rPr>
        <w:t>including nuclear</w:t>
      </w:r>
      <w:r w:rsidRPr="0025681D">
        <w:rPr>
          <w:sz w:val="14"/>
        </w:rPr>
        <w:t>, thus affecting the entire world.</w:t>
      </w:r>
      <w:r w:rsidR="0025681D" w:rsidRPr="0025681D">
        <w:rPr>
          <w:sz w:val="14"/>
        </w:rPr>
        <w:t xml:space="preserve"> </w:t>
      </w:r>
      <w:r w:rsidRPr="0025681D">
        <w:rPr>
          <w:sz w:val="14"/>
        </w:rPr>
        <w:t>China</w:t>
      </w:r>
      <w:r w:rsidR="0025681D" w:rsidRPr="0025681D">
        <w:rPr>
          <w:sz w:val="14"/>
        </w:rPr>
        <w:t xml:space="preserve"> </w:t>
      </w:r>
      <w:r w:rsidRPr="0025681D">
        <w:rPr>
          <w:sz w:val="14"/>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r w:rsidR="0025681D" w:rsidRPr="0025681D">
        <w:rPr>
          <w:sz w:val="14"/>
          <w:szCs w:val="4"/>
        </w:rPr>
        <w:t xml:space="preserve"> </w:t>
      </w:r>
      <w:r w:rsidRPr="0025681D">
        <w:rPr>
          <w:sz w:val="14"/>
          <w:szCs w:val="4"/>
        </w:rPr>
        <w:t>In 1995, American environmentalist Lester R. Brown both irked and aroused the PRC Communist Party bosses with a small, hard-hitting book entitled Who Will Feed China? Wake-Up Call for a Small Planet.57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China’s food supply will remain on a knife-edge for the entire twentyfirst century, vulnerable especially to water scarcity and climate impacts. If the nation outruns its domestic resources yet still has to eat, it may well be at the expense of others globally.</w:t>
      </w:r>
      <w:r w:rsidR="0025681D" w:rsidRPr="0025681D">
        <w:rPr>
          <w:sz w:val="14"/>
          <w:szCs w:val="4"/>
        </w:rPr>
        <w:t xml:space="preserve"> </w:t>
      </w:r>
      <w:r w:rsidRPr="0025681D">
        <w:rPr>
          <w:sz w:val="14"/>
          <w:szCs w:val="4"/>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r w:rsidR="0025681D" w:rsidRPr="0025681D">
        <w:rPr>
          <w:sz w:val="14"/>
          <w:szCs w:val="4"/>
        </w:rPr>
        <w:t xml:space="preserve"> </w:t>
      </w:r>
      <w:r w:rsidRPr="0025681D">
        <w:rPr>
          <w:sz w:val="14"/>
          <w:szCs w:val="4"/>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r w:rsidR="0025681D" w:rsidRPr="0025681D">
        <w:rPr>
          <w:sz w:val="14"/>
          <w:szCs w:val="4"/>
        </w:rPr>
        <w:t xml:space="preserve"> </w:t>
      </w:r>
      <w:r w:rsidRPr="0025681D">
        <w:rPr>
          <w:sz w:val="14"/>
          <w:szCs w:val="4"/>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r w:rsidR="0025681D" w:rsidRPr="0025681D">
        <w:rPr>
          <w:sz w:val="14"/>
          <w:szCs w:val="4"/>
        </w:rPr>
        <w:t xml:space="preserve"> </w:t>
      </w:r>
      <w:r w:rsidRPr="0025681D">
        <w:rPr>
          <w:sz w:val="14"/>
          <w:szCs w:val="4"/>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r w:rsidR="0025681D" w:rsidRPr="0025681D">
        <w:rPr>
          <w:sz w:val="14"/>
          <w:szCs w:val="4"/>
        </w:rPr>
        <w:t xml:space="preserve"> </w:t>
      </w:r>
      <w:r w:rsidRPr="0025681D">
        <w:rPr>
          <w:sz w:val="14"/>
          <w:szCs w:val="4"/>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r w:rsidR="0025681D" w:rsidRPr="0025681D">
        <w:rPr>
          <w:sz w:val="14"/>
          <w:szCs w:val="4"/>
        </w:rPr>
        <w:t xml:space="preserve"> </w:t>
      </w:r>
      <w:r w:rsidRPr="0025681D">
        <w:rPr>
          <w:sz w:val="14"/>
          <w:szCs w:val="4"/>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r w:rsidR="0025681D" w:rsidRPr="0025681D">
        <w:rPr>
          <w:sz w:val="14"/>
          <w:szCs w:val="4"/>
        </w:rPr>
        <w:t xml:space="preserve"> </w:t>
      </w:r>
      <w:r w:rsidRPr="0025681D">
        <w:rPr>
          <w:sz w:val="14"/>
          <w:szCs w:val="4"/>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r w:rsidR="0025681D" w:rsidRPr="0025681D">
        <w:rPr>
          <w:sz w:val="14"/>
          <w:szCs w:val="4"/>
        </w:rPr>
        <w:t xml:space="preserve"> </w:t>
      </w:r>
      <w:r w:rsidRPr="0025681D">
        <w:rPr>
          <w:sz w:val="14"/>
          <w:szCs w:val="4"/>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r w:rsidR="0025681D" w:rsidRPr="0025681D">
        <w:rPr>
          <w:sz w:val="14"/>
          <w:szCs w:val="4"/>
        </w:rPr>
        <w:t xml:space="preserve"> </w:t>
      </w:r>
      <w:r w:rsidRPr="0025681D">
        <w:rPr>
          <w:sz w:val="14"/>
        </w:rPr>
        <w:t xml:space="preserve">Around 1640, a series of intense droughts caused widespread crop failures in China, leading to unrest and uprisings which, in 1644, brought down the Ming Dynasty. </w:t>
      </w:r>
      <w:r w:rsidRPr="00126DD5">
        <w:rPr>
          <w:highlight w:val="cyan"/>
          <w:u w:val="single"/>
        </w:rPr>
        <w:t>A serious</w:t>
      </w:r>
      <w:r w:rsidRPr="002A03A5">
        <w:rPr>
          <w:u w:val="single"/>
        </w:rPr>
        <w:t xml:space="preserve"> domestic </w:t>
      </w:r>
      <w:r w:rsidRPr="00126DD5">
        <w:rPr>
          <w:highlight w:val="cyan"/>
          <w:u w:val="single"/>
        </w:rPr>
        <w:t>Chinese food</w:t>
      </w:r>
      <w:r w:rsidRPr="00126DD5">
        <w:rPr>
          <w:sz w:val="14"/>
          <w:highlight w:val="cyan"/>
        </w:rPr>
        <w:t xml:space="preserve"> </w:t>
      </w:r>
      <w:r w:rsidRPr="0025681D">
        <w:rPr>
          <w:sz w:val="14"/>
        </w:rPr>
        <w:t xml:space="preserve">and water </w:t>
      </w:r>
      <w:r w:rsidRPr="00126DD5">
        <w:rPr>
          <w:highlight w:val="cyan"/>
          <w:u w:val="single"/>
        </w:rPr>
        <w:t>crisis</w:t>
      </w:r>
      <w:r w:rsidRPr="00126DD5">
        <w:rPr>
          <w:sz w:val="14"/>
          <w:highlight w:val="cyan"/>
        </w:rPr>
        <w:t xml:space="preserve"> </w:t>
      </w:r>
      <w:r w:rsidRPr="0025681D">
        <w:rPr>
          <w:sz w:val="14"/>
        </w:rPr>
        <w:t xml:space="preserve">today - driven by drought, degradation of land and water and climate change in northern China coupled with failure in food imports - </w:t>
      </w:r>
      <w:r w:rsidRPr="00126DD5">
        <w:rPr>
          <w:highlight w:val="cyan"/>
          <w:u w:val="single"/>
        </w:rPr>
        <w:t>could cause</w:t>
      </w:r>
      <w:r w:rsidRPr="00126DD5">
        <w:rPr>
          <w:sz w:val="14"/>
          <w:highlight w:val="cyan"/>
        </w:rPr>
        <w:t xml:space="preserve"> </w:t>
      </w:r>
      <w:r w:rsidRPr="0025681D">
        <w:rPr>
          <w:sz w:val="14"/>
        </w:rPr>
        <w:t>a re-run of history: The forthcoming water crisis may impact China’s social, economic, and political stability to a great extent’, a US Intelligence Assessment found. ‘The adverse impacts of climate change will add extra pressure to existing social and resource stresses.’68</w:t>
      </w:r>
      <w:r w:rsidR="0025681D" w:rsidRPr="0025681D">
        <w:rPr>
          <w:sz w:val="14"/>
        </w:rPr>
        <w:t xml:space="preserve"> </w:t>
      </w:r>
      <w:r w:rsidRPr="0025681D">
        <w:rPr>
          <w:sz w:val="14"/>
        </w:rPr>
        <w:t xml:space="preserve">Such events have the potential to precipitate </w:t>
      </w:r>
      <w:r w:rsidRPr="002A03A5">
        <w:rPr>
          <w:u w:val="single"/>
        </w:rPr>
        <w:t xml:space="preserve">tens, even hundreds, of </w:t>
      </w:r>
      <w:r w:rsidRPr="00126DD5">
        <w:rPr>
          <w:b/>
          <w:iCs/>
          <w:highlight w:val="cyan"/>
          <w:u w:val="single"/>
          <w:bdr w:val="single" w:sz="12" w:space="0" w:color="auto"/>
        </w:rPr>
        <w:t>millions of</w:t>
      </w:r>
      <w:r w:rsidRPr="0025681D">
        <w:rPr>
          <w:sz w:val="14"/>
        </w:rPr>
        <w:t xml:space="preserve"> emigrants and </w:t>
      </w:r>
      <w:r w:rsidRPr="00126DD5">
        <w:rPr>
          <w:b/>
          <w:iCs/>
          <w:highlight w:val="cyan"/>
          <w:u w:val="single"/>
          <w:bdr w:val="single" w:sz="12" w:space="0" w:color="auto"/>
        </w:rPr>
        <w:t>refugees</w:t>
      </w:r>
      <w:r w:rsidRPr="00126DD5">
        <w:rPr>
          <w:sz w:val="14"/>
          <w:highlight w:val="cyan"/>
        </w:rPr>
        <w:t xml:space="preserve"> </w:t>
      </w:r>
      <w:r w:rsidRPr="0025681D">
        <w:rPr>
          <w:sz w:val="14"/>
        </w:rPr>
        <w:t xml:space="preserve">into countries all over the world, </w:t>
      </w:r>
      <w:r w:rsidRPr="00126DD5">
        <w:rPr>
          <w:highlight w:val="cyan"/>
          <w:u w:val="single"/>
        </w:rPr>
        <w:t xml:space="preserve">with </w:t>
      </w:r>
      <w:r w:rsidRPr="00126DD5">
        <w:rPr>
          <w:b/>
          <w:iCs/>
          <w:highlight w:val="cyan"/>
          <w:u w:val="single"/>
          <w:bdr w:val="single" w:sz="12" w:space="0" w:color="auto"/>
        </w:rPr>
        <w:t>domino consequences</w:t>
      </w:r>
      <w:r w:rsidRPr="00126DD5">
        <w:rPr>
          <w:sz w:val="14"/>
          <w:highlight w:val="cyan"/>
        </w:rPr>
        <w:t xml:space="preserve"> </w:t>
      </w:r>
      <w:r w:rsidRPr="0025681D">
        <w:rPr>
          <w:sz w:val="14"/>
        </w:rPr>
        <w:t xml:space="preserve">for those countries that receive them. Strategic analysts have speculated that </w:t>
      </w:r>
      <w:r w:rsidRPr="00126DD5">
        <w:rPr>
          <w:highlight w:val="cyan"/>
          <w:u w:val="single"/>
        </w:rPr>
        <w:t>tens of millions</w:t>
      </w:r>
      <w:r w:rsidRPr="002A03A5">
        <w:rPr>
          <w:u w:val="single"/>
        </w:rPr>
        <w:t xml:space="preserve"> of desperate Chinese </w:t>
      </w:r>
      <w:r w:rsidRPr="00126DD5">
        <w:rPr>
          <w:highlight w:val="cyan"/>
          <w:u w:val="single"/>
        </w:rPr>
        <w:t>flooding into</w:t>
      </w:r>
      <w:r w:rsidRPr="00126DD5">
        <w:rPr>
          <w:sz w:val="14"/>
          <w:highlight w:val="cyan"/>
        </w:rPr>
        <w:t xml:space="preserve"> </w:t>
      </w:r>
      <w:r w:rsidRPr="0025681D">
        <w:rPr>
          <w:sz w:val="14"/>
        </w:rPr>
        <w:t xml:space="preserve">eastern </w:t>
      </w:r>
      <w:r w:rsidRPr="00126DD5">
        <w:rPr>
          <w:b/>
          <w:iCs/>
          <w:highlight w:val="cyan"/>
          <w:u w:val="single"/>
          <w:bdr w:val="single" w:sz="12" w:space="0" w:color="auto"/>
        </w:rPr>
        <w:t>Russia</w:t>
      </w:r>
      <w:r w:rsidRPr="00126DD5">
        <w:rPr>
          <w:highlight w:val="cyan"/>
          <w:u w:val="single"/>
        </w:rPr>
        <w:t>, or</w:t>
      </w:r>
      <w:r w:rsidRPr="00126DD5">
        <w:rPr>
          <w:sz w:val="14"/>
          <w:highlight w:val="cyan"/>
        </w:rPr>
        <w:t xml:space="preserve"> </w:t>
      </w:r>
      <w:r w:rsidRPr="0025681D">
        <w:rPr>
          <w:sz w:val="14"/>
        </w:rPr>
        <w:t xml:space="preserve">even </w:t>
      </w:r>
      <w:r w:rsidRPr="00126DD5">
        <w:rPr>
          <w:b/>
          <w:iCs/>
          <w:highlight w:val="cyan"/>
          <w:u w:val="single"/>
          <w:bdr w:val="single" w:sz="12" w:space="0" w:color="auto"/>
        </w:rPr>
        <w:t>India</w:t>
      </w:r>
      <w:r w:rsidRPr="00126DD5">
        <w:rPr>
          <w:highlight w:val="cyan"/>
          <w:u w:val="single"/>
        </w:rPr>
        <w:t xml:space="preserve">, could lead to </w:t>
      </w:r>
      <w:r w:rsidRPr="00126DD5">
        <w:rPr>
          <w:b/>
          <w:iCs/>
          <w:highlight w:val="cyan"/>
          <w:u w:val="single"/>
          <w:bdr w:val="single" w:sz="12" w:space="0" w:color="auto"/>
        </w:rPr>
        <w:t>war</w:t>
      </w:r>
      <w:r w:rsidRPr="00126DD5">
        <w:rPr>
          <w:highlight w:val="cyan"/>
          <w:u w:val="single"/>
        </w:rPr>
        <w:t>,</w:t>
      </w:r>
      <w:r w:rsidRPr="00126DD5">
        <w:rPr>
          <w:sz w:val="14"/>
          <w:highlight w:val="cyan"/>
        </w:rPr>
        <w:t xml:space="preserve"> </w:t>
      </w:r>
      <w:r w:rsidRPr="00126DD5">
        <w:rPr>
          <w:highlight w:val="cyan"/>
          <w:u w:val="single"/>
        </w:rPr>
        <w:t>including</w:t>
      </w:r>
      <w:r w:rsidRPr="00126DD5">
        <w:rPr>
          <w:sz w:val="14"/>
          <w:highlight w:val="cyan"/>
        </w:rPr>
        <w:t xml:space="preserve"> </w:t>
      </w:r>
      <w:r w:rsidRPr="0025681D">
        <w:rPr>
          <w:sz w:val="14"/>
        </w:rPr>
        <w:t xml:space="preserve">the risk of </w:t>
      </w:r>
      <w:r w:rsidRPr="002A03A5">
        <w:rPr>
          <w:u w:val="single"/>
        </w:rPr>
        <w:t xml:space="preserve">international </w:t>
      </w:r>
      <w:r w:rsidRPr="00126DD5">
        <w:rPr>
          <w:b/>
          <w:iCs/>
          <w:highlight w:val="cyan"/>
          <w:u w:val="single"/>
          <w:bdr w:val="single" w:sz="12" w:space="0" w:color="auto"/>
        </w:rPr>
        <w:t>nuclear exchange</w:t>
      </w:r>
      <w:r w:rsidRPr="0025681D">
        <w:rPr>
          <w:sz w:val="14"/>
        </w:rPr>
        <w:t>.69</w:t>
      </w:r>
      <w:r w:rsidR="0025681D" w:rsidRPr="0025681D">
        <w:rPr>
          <w:sz w:val="14"/>
          <w:szCs w:val="2"/>
        </w:rPr>
        <w:t xml:space="preserve"> </w:t>
      </w:r>
      <w:r w:rsidRPr="0025681D">
        <w:rPr>
          <w:sz w:val="14"/>
          <w:szCs w:val="2"/>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r w:rsidR="0025681D" w:rsidRPr="0025681D">
        <w:rPr>
          <w:sz w:val="14"/>
          <w:szCs w:val="2"/>
        </w:rPr>
        <w:t xml:space="preserve"> </w:t>
      </w:r>
      <w:r w:rsidRPr="0025681D">
        <w:rPr>
          <w:sz w:val="14"/>
          <w:szCs w:val="2"/>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r w:rsidR="0025681D" w:rsidRPr="0025681D">
        <w:rPr>
          <w:sz w:val="14"/>
          <w:szCs w:val="2"/>
        </w:rPr>
        <w:t xml:space="preserve"> </w:t>
      </w:r>
      <w:r w:rsidRPr="0025681D">
        <w:rPr>
          <w:sz w:val="14"/>
          <w:szCs w:val="2"/>
        </w:rPr>
        <w:t>Africa</w:t>
      </w:r>
      <w:r w:rsidR="0025681D" w:rsidRPr="0025681D">
        <w:rPr>
          <w:sz w:val="14"/>
          <w:szCs w:val="2"/>
        </w:rPr>
        <w:t xml:space="preserve"> </w:t>
      </w:r>
      <w:r w:rsidRPr="0025681D">
        <w:rPr>
          <w:sz w:val="14"/>
          <w:szCs w:val="2"/>
        </w:rPr>
        <w:t>Food wars - that is, wars in which food, land and water play a significant contributing role - have been a constant in the story of Africa since the mid twentieth century, indeed, far longer. In a sense, the continent is already a microcosm of the world of the twentyfirst century as climate change and resource scarcity combine with rapid population growth to ratchet up the tensions that lead competing groups to fight, whether the superficial distinctions between them are ethnic, religious, social or political.</w:t>
      </w:r>
      <w:r w:rsidR="0025681D" w:rsidRPr="0025681D">
        <w:rPr>
          <w:sz w:val="14"/>
          <w:szCs w:val="2"/>
        </w:rPr>
        <w:t xml:space="preserve"> </w:t>
      </w:r>
      <w:r w:rsidRPr="0025681D">
        <w:rPr>
          <w:sz w:val="14"/>
          <w:szCs w:val="2"/>
        </w:rPr>
        <w:t>We have examined the particular cases of Rwanda, South Sudan and the Horn of Africa - but there are numerous other African conflicts, insurgencies and ongoing disturbances in which food, land and water are primary or secondary triggers and where famine is often the outcome: Nigeria, Congo, Egypt, Tunisia, Libya, Mali, Chad, the Central African Republic, the Maghreb region of the Sahara, Mozambique, Cote d’Ivoire and Zimbabwe have all experienced conflicts in which issues of access to food, land and water were important drivers and consequences.</w:t>
      </w:r>
      <w:r w:rsidR="0025681D" w:rsidRPr="0025681D">
        <w:rPr>
          <w:sz w:val="14"/>
          <w:szCs w:val="2"/>
        </w:rPr>
        <w:t xml:space="preserve"> </w:t>
      </w:r>
      <w:r w:rsidRPr="0025681D">
        <w:rPr>
          <w:sz w:val="14"/>
          <w:szCs w:val="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r w:rsidR="0025681D" w:rsidRPr="0025681D">
        <w:rPr>
          <w:sz w:val="14"/>
          <w:szCs w:val="2"/>
        </w:rPr>
        <w:t xml:space="preserve"> </w:t>
      </w:r>
      <w:r w:rsidRPr="0025681D">
        <w:rPr>
          <w:sz w:val="14"/>
          <w:szCs w:val="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-and may have more to do with not wishing to give offence to African governments or discourage donors than with attempting to accurately analyse what may occur. Even the FAO acknowledges however that food insecurity is rising across Sub-Saharan Africa as well as other parts.</w:t>
      </w:r>
      <w:r w:rsidR="0025681D" w:rsidRPr="0025681D">
        <w:rPr>
          <w:sz w:val="14"/>
          <w:szCs w:val="2"/>
        </w:rPr>
        <w:t xml:space="preserve"> </w:t>
      </w:r>
      <w:r w:rsidRPr="0025681D">
        <w:rPr>
          <w:sz w:val="14"/>
          <w:szCs w:val="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 the agency said in its Global Report on Food Crises 2018.71</w:t>
      </w:r>
      <w:r w:rsidR="0025681D" w:rsidRPr="0025681D">
        <w:rPr>
          <w:sz w:val="14"/>
          <w:szCs w:val="2"/>
        </w:rPr>
        <w:t xml:space="preserve"> </w:t>
      </w:r>
      <w:r w:rsidRPr="0025681D">
        <w:rPr>
          <w:sz w:val="14"/>
          <w:szCs w:val="2"/>
        </w:rPr>
        <w:t>The FAO also noted that almost one in four Africans was undernourished in 2016 - a total of nearly a quarter of a billion people. The rise in undernourishment and food insecurity was linked to the effects of climate change, natural disasters and conflict according to Bukar Tijani, the FAO’s assistant director general for Africa.72</w:t>
      </w:r>
      <w:r w:rsidR="0025681D" w:rsidRPr="0025681D">
        <w:rPr>
          <w:sz w:val="14"/>
          <w:szCs w:val="2"/>
        </w:rPr>
        <w:t xml:space="preserve"> </w:t>
      </w:r>
      <w:r w:rsidRPr="0025681D">
        <w:rPr>
          <w:sz w:val="14"/>
          <w:szCs w:val="2"/>
        </w:rPr>
        <w:t>Even the comparatively prosperous nation of South Africa sits on a conflict knife-edge, according to a scientific study: ‘Results indicate that the country exceeds its environmental boundaries for biodiversity loss, marine harvesting, freshwater use, and climate change, and that social deprivation was most severe in the areas of safety, income, and employment, which are significant factors in conflict risk’, Megan Cole and colleagues found.73</w:t>
      </w:r>
      <w:r w:rsidR="0025681D" w:rsidRPr="0025681D">
        <w:rPr>
          <w:sz w:val="14"/>
          <w:szCs w:val="2"/>
        </w:rPr>
        <w:t xml:space="preserve"> </w:t>
      </w:r>
      <w:r w:rsidRPr="0025681D">
        <w:rPr>
          <w:sz w:val="14"/>
          <w:szCs w:val="2"/>
        </w:rPr>
        <w:t>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opportunities’.74</w:t>
      </w:r>
      <w:r w:rsidR="0025681D" w:rsidRPr="0025681D">
        <w:rPr>
          <w:sz w:val="14"/>
          <w:szCs w:val="2"/>
        </w:rPr>
        <w:t xml:space="preserve"> </w:t>
      </w:r>
      <w:r w:rsidRPr="0025681D">
        <w:rPr>
          <w:sz w:val="14"/>
          <w:szCs w:val="2"/>
        </w:rPr>
        <w:t>As the African population doubles toward the mid century, as its water, soils, forests and economic wealth per capita dwindle, as foreign corporations plunder its riches, as a turbulent climate hammers its herders and farmers - both industrial and traditional - the prospect of Africa resolving existing conflicts and avoiding new ones is receding. The mistake most of the world is making is to imagine this only affects the Africans. The consequences will impact everyone on the planet.</w:t>
      </w:r>
      <w:r w:rsidR="0025681D" w:rsidRPr="0025681D">
        <w:rPr>
          <w:sz w:val="14"/>
          <w:szCs w:val="2"/>
        </w:rPr>
        <w:t xml:space="preserve"> </w:t>
      </w:r>
      <w:r w:rsidRPr="0025681D">
        <w:rPr>
          <w:sz w:val="14"/>
          <w:szCs w:val="2"/>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r w:rsidR="0025681D" w:rsidRPr="0025681D">
        <w:rPr>
          <w:sz w:val="14"/>
          <w:szCs w:val="2"/>
        </w:rPr>
        <w:t xml:space="preserve"> </w:t>
      </w:r>
      <w:r w:rsidRPr="0025681D">
        <w:rPr>
          <w:sz w:val="14"/>
          <w:szCs w:val="2"/>
        </w:rPr>
        <w:t>It is worth recalling, for a moment, that a food failure in the North African grainbowl in the third and fourth centuries was a primary factor in the collapse and demolition of the Roman Empire, from Britain to Asia Minor.</w:t>
      </w:r>
      <w:r w:rsidR="0025681D" w:rsidRPr="0025681D">
        <w:rPr>
          <w:sz w:val="14"/>
          <w:szCs w:val="2"/>
        </w:rPr>
        <w:t xml:space="preserve"> </w:t>
      </w:r>
      <w:r w:rsidRPr="0025681D">
        <w:rPr>
          <w:sz w:val="14"/>
          <w:szCs w:val="2"/>
        </w:rPr>
        <w:t>The risk of a tsunami of people attempting to escape Africa for Europe, and to a lesser degree the Middle East, in coming decades is building with ominous intensity. The stress in Sub-Saharan Africa is already forcing conditions in North African countries closer to crisis point. Were their food systems to fail in domino-succession, the scale of potential movement of desperate people into Europe can only be guessed - but is certainly in the range of tens to hundreds of millions. Large enough, in other words, to swamp the nations of Italy, Spain and Greece and eliminate their governments altogether, forcing many of their own people in turn to flee into northern Europe. Given the crisis caused by a million Syrians fleeing into Europe in 2013, the consequences for European stability and the world economy of an African eruption tens or hundreds of times the size can only be imagined.</w:t>
      </w:r>
      <w:r w:rsidR="0025681D" w:rsidRPr="0025681D">
        <w:rPr>
          <w:sz w:val="14"/>
          <w:szCs w:val="2"/>
        </w:rPr>
        <w:t xml:space="preserve"> </w:t>
      </w:r>
      <w:r w:rsidRPr="0025681D">
        <w:rPr>
          <w:sz w:val="14"/>
          <w:szCs w:val="2"/>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r w:rsidR="0025681D" w:rsidRPr="0025681D">
        <w:rPr>
          <w:sz w:val="14"/>
          <w:szCs w:val="2"/>
        </w:rPr>
        <w:t xml:space="preserve"> </w:t>
      </w:r>
      <w:r w:rsidRPr="0025681D">
        <w:rPr>
          <w:sz w:val="14"/>
          <w:szCs w:val="2"/>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r w:rsidR="0025681D" w:rsidRPr="0025681D">
        <w:rPr>
          <w:sz w:val="14"/>
          <w:szCs w:val="2"/>
        </w:rPr>
        <w:t xml:space="preserve"> </w:t>
      </w:r>
      <w:r w:rsidRPr="0025681D">
        <w:rPr>
          <w:sz w:val="14"/>
          <w:szCs w:val="2"/>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r w:rsidR="0025681D" w:rsidRPr="0025681D">
        <w:rPr>
          <w:sz w:val="14"/>
          <w:szCs w:val="2"/>
        </w:rPr>
        <w:t xml:space="preserve"> </w:t>
      </w:r>
      <w:r w:rsidRPr="0025681D">
        <w:rPr>
          <w:sz w:val="14"/>
          <w:szCs w:val="2"/>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r w:rsidR="0025681D" w:rsidRPr="0025681D">
        <w:rPr>
          <w:sz w:val="14"/>
          <w:szCs w:val="2"/>
        </w:rPr>
        <w:t xml:space="preserve"> </w:t>
      </w:r>
      <w:r w:rsidRPr="0025681D">
        <w:rPr>
          <w:sz w:val="14"/>
          <w:szCs w:val="2"/>
        </w:rPr>
        <w:t>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outcome of this would be war, potentially on a continent-wide scale - and it is for this reason Africa ranks second on this list of world food and war hotspots.</w:t>
      </w:r>
      <w:r w:rsidR="0025681D" w:rsidRPr="0025681D">
        <w:rPr>
          <w:sz w:val="14"/>
          <w:szCs w:val="2"/>
        </w:rPr>
        <w:t xml:space="preserve"> </w:t>
      </w:r>
      <w:r w:rsidRPr="0025681D">
        <w:rPr>
          <w:sz w:val="14"/>
          <w:szCs w:val="2"/>
        </w:rPr>
        <w:t>Where the true solutions to Africa’s and the world’s food challenges may lie is dealt with in the concluding chapters of this book.</w:t>
      </w:r>
      <w:r w:rsidR="0025681D" w:rsidRPr="0025681D">
        <w:rPr>
          <w:sz w:val="14"/>
          <w:szCs w:val="2"/>
        </w:rPr>
        <w:t xml:space="preserve"> </w:t>
      </w:r>
      <w:r w:rsidRPr="0025681D">
        <w:rPr>
          <w:sz w:val="14"/>
          <w:szCs w:val="2"/>
        </w:rPr>
        <w:t>South Asia</w:t>
      </w:r>
      <w:r w:rsidR="0025681D" w:rsidRPr="0025681D">
        <w:rPr>
          <w:sz w:val="14"/>
          <w:szCs w:val="2"/>
        </w:rPr>
        <w:t xml:space="preserve"> </w:t>
      </w:r>
      <w:r w:rsidRPr="0025681D">
        <w:rPr>
          <w:sz w:val="14"/>
          <w:szCs w:val="2"/>
        </w:rPr>
        <w:t>The constellation of burgeoning food demand, water scarcity, degrading land, a turbulent climate, social, political and religious feuding and rampant militarisation make the region of South Asia - India, Pakistan, Bangladesh and Sri Lanka - the most dangerous of all for civilisation during the twentyfirst century.</w:t>
      </w:r>
      <w:r w:rsidR="0025681D" w:rsidRPr="0025681D">
        <w:rPr>
          <w:sz w:val="14"/>
          <w:szCs w:val="2"/>
        </w:rPr>
        <w:t xml:space="preserve"> </w:t>
      </w:r>
      <w:r w:rsidRPr="0025681D">
        <w:rPr>
          <w:sz w:val="14"/>
          <w:szCs w:val="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r w:rsidR="0025681D" w:rsidRPr="0025681D">
        <w:rPr>
          <w:sz w:val="14"/>
          <w:szCs w:val="2"/>
        </w:rPr>
        <w:t xml:space="preserve"> </w:t>
      </w:r>
      <w:r w:rsidRPr="0025681D">
        <w:rPr>
          <w:sz w:val="14"/>
          <w:szCs w:val="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 x7 basis’, he adds. This was underlined by a warning from the Indian Supreme Court in 2018 that the capital, New Delhi -population 25 million - was on track to run out of groundwater completely.80 Facing similar water scarcity were 20 other Indian cities, including Bangalore and Hyderabad - heartbeat of the Indian high-tech boom - menacing the lives and jobs of 600 million Indians.81</w:t>
      </w:r>
      <w:r w:rsidR="0025681D" w:rsidRPr="0025681D">
        <w:rPr>
          <w:sz w:val="14"/>
          <w:szCs w:val="2"/>
        </w:rPr>
        <w:t xml:space="preserve"> </w:t>
      </w:r>
      <w:r w:rsidRPr="0025681D">
        <w:rPr>
          <w:sz w:val="14"/>
          <w:szCs w:val="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r w:rsidR="0025681D" w:rsidRPr="0025681D">
        <w:rPr>
          <w:sz w:val="14"/>
          <w:szCs w:val="2"/>
        </w:rPr>
        <w:t xml:space="preserve"> </w:t>
      </w:r>
      <w:r w:rsidRPr="0025681D">
        <w:rPr>
          <w:sz w:val="14"/>
          <w:szCs w:val="2"/>
        </w:rPr>
        <w:t>The World Resources Institute, which keeps a hawk-like gaze on global water issues, notes that more than half of India is already water stressed, affecting more than 600 million people -and the situation will become extremely grave towards 2040 (Figure 5.7).83</w:t>
      </w:r>
      <w:r w:rsidR="0025681D" w:rsidRPr="0025681D">
        <w:rPr>
          <w:sz w:val="14"/>
          <w:szCs w:val="2"/>
        </w:rPr>
        <w:t xml:space="preserve"> </w:t>
      </w:r>
      <w:r w:rsidRPr="0025681D">
        <w:rPr>
          <w:sz w:val="14"/>
          <w:szCs w:val="2"/>
        </w:rPr>
        <w:t>Climate change is only making matters worse for South Asia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r w:rsidR="0025681D" w:rsidRPr="0025681D">
        <w:rPr>
          <w:sz w:val="14"/>
          <w:szCs w:val="2"/>
        </w:rPr>
        <w:t xml:space="preserve"> </w:t>
      </w:r>
      <w:r w:rsidRPr="0025681D">
        <w:rPr>
          <w:sz w:val="14"/>
          <w:szCs w:val="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r w:rsidR="0025681D" w:rsidRPr="0025681D">
        <w:rPr>
          <w:sz w:val="14"/>
          <w:szCs w:val="2"/>
        </w:rPr>
        <w:t xml:space="preserve"> </w:t>
      </w:r>
      <w:r w:rsidRPr="0025681D">
        <w:rPr>
          <w:sz w:val="14"/>
          <w:szCs w:val="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r w:rsidR="0025681D" w:rsidRPr="0025681D">
        <w:rPr>
          <w:sz w:val="14"/>
          <w:szCs w:val="2"/>
        </w:rPr>
        <w:t xml:space="preserve"> </w:t>
      </w:r>
      <w:r w:rsidRPr="0025681D">
        <w:rPr>
          <w:sz w:val="14"/>
          <w:szCs w:val="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r w:rsidR="0025681D" w:rsidRPr="0025681D">
        <w:rPr>
          <w:sz w:val="14"/>
          <w:szCs w:val="2"/>
        </w:rPr>
        <w:t xml:space="preserve"> </w:t>
      </w:r>
      <w:r w:rsidRPr="0025681D">
        <w:rPr>
          <w:sz w:val="14"/>
          <w:szCs w:val="2"/>
        </w:rPr>
        <w:t>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tension over water conflicts between India and Pakistan has been soaring. India has threatened that it will scrap the IWT [Indus Waters Treaty] entirely. In response, Pakistan has stated that such a revocation of a bilaterally agreed treaty would be considered an act of war’.90</w:t>
      </w:r>
      <w:r w:rsidR="0025681D" w:rsidRPr="0025681D">
        <w:rPr>
          <w:sz w:val="14"/>
          <w:szCs w:val="2"/>
        </w:rPr>
        <w:t xml:space="preserve"> </w:t>
      </w:r>
      <w:r w:rsidRPr="002A03A5">
        <w:rPr>
          <w:u w:val="single"/>
        </w:rPr>
        <w:t xml:space="preserve">Large-scale </w:t>
      </w:r>
      <w:r w:rsidRPr="00126DD5">
        <w:rPr>
          <w:highlight w:val="cyan"/>
          <w:u w:val="single"/>
        </w:rPr>
        <w:t>food</w:t>
      </w:r>
      <w:r w:rsidRPr="0025681D">
        <w:rPr>
          <w:sz w:val="14"/>
        </w:rPr>
        <w:t xml:space="preserve">, land and water </w:t>
      </w:r>
      <w:r w:rsidRPr="00126DD5">
        <w:rPr>
          <w:highlight w:val="cyan"/>
          <w:u w:val="single"/>
        </w:rPr>
        <w:t>failures</w:t>
      </w:r>
      <w:r w:rsidRPr="00126DD5">
        <w:rPr>
          <w:sz w:val="14"/>
          <w:highlight w:val="cyan"/>
        </w:rPr>
        <w:t xml:space="preserve"> </w:t>
      </w:r>
      <w:r w:rsidRPr="0025681D">
        <w:rPr>
          <w:sz w:val="14"/>
        </w:rPr>
        <w:t xml:space="preserve">anywhere </w:t>
      </w:r>
      <w:r w:rsidRPr="00126DD5">
        <w:rPr>
          <w:highlight w:val="cyan"/>
          <w:u w:val="single"/>
        </w:rPr>
        <w:t>on the</w:t>
      </w:r>
      <w:r w:rsidRPr="002A03A5">
        <w:rPr>
          <w:u w:val="single"/>
        </w:rPr>
        <w:t xml:space="preserve"> Indian </w:t>
      </w:r>
      <w:r w:rsidRPr="00126DD5">
        <w:rPr>
          <w:highlight w:val="cyan"/>
          <w:u w:val="single"/>
        </w:rPr>
        <w:t>subcontinent could spark immense refugee movements</w:t>
      </w:r>
      <w:r w:rsidRPr="00126DD5">
        <w:rPr>
          <w:sz w:val="14"/>
          <w:highlight w:val="cyan"/>
        </w:rPr>
        <w:t xml:space="preserve"> </w:t>
      </w:r>
      <w:r w:rsidRPr="0025681D">
        <w:rPr>
          <w:sz w:val="14"/>
        </w:rPr>
        <w:t xml:space="preserve">in the tens or hundreds of millions, capable of obliterating neighbour countries </w:t>
      </w:r>
      <w:r w:rsidRPr="002A03A5">
        <w:rPr>
          <w:u w:val="single"/>
        </w:rPr>
        <w:t xml:space="preserve">and </w:t>
      </w:r>
      <w:r w:rsidRPr="00126DD5">
        <w:rPr>
          <w:b/>
          <w:iCs/>
          <w:highlight w:val="cyan"/>
          <w:u w:val="single"/>
          <w:bdr w:val="single" w:sz="12" w:space="0" w:color="auto"/>
        </w:rPr>
        <w:t>igniting wars</w:t>
      </w:r>
      <w:r w:rsidRPr="0025681D">
        <w:rPr>
          <w:sz w:val="14"/>
        </w:rPr>
        <w:t>. They are liable to be on a scale that dwarfs the Syrian refugee problem into insignificance, with worldwide repercussions.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r w:rsidR="0025681D" w:rsidRPr="0025681D">
        <w:rPr>
          <w:sz w:val="14"/>
        </w:rPr>
        <w:t xml:space="preserve"> </w:t>
      </w:r>
      <w:r w:rsidRPr="0025681D">
        <w:rPr>
          <w:sz w:val="14"/>
        </w:rPr>
        <w:t>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Oslo Peace Research Institute, in a rather more structured attempt to predict the likelihood of future conflicts based on past behaviour, rated Pakistan, India, Afghanistan and Sri Lanka among the countries more likely to face wars up to 2050.</w:t>
      </w:r>
      <w:r w:rsidR="0025681D" w:rsidRPr="0025681D">
        <w:rPr>
          <w:sz w:val="14"/>
        </w:rPr>
        <w:t xml:space="preserve"> </w:t>
      </w:r>
      <w:r w:rsidRPr="002A03A5">
        <w:rPr>
          <w:u w:val="single"/>
        </w:rPr>
        <w:t>The</w:t>
      </w:r>
      <w:r w:rsidRPr="0025681D">
        <w:rPr>
          <w:sz w:val="14"/>
        </w:rPr>
        <w:t xml:space="preserve"> great </w:t>
      </w:r>
      <w:r w:rsidRPr="002A03A5">
        <w:rPr>
          <w:u w:val="single"/>
        </w:rPr>
        <w:t>issue</w:t>
      </w:r>
      <w:r w:rsidRPr="0025681D">
        <w:rPr>
          <w:sz w:val="14"/>
        </w:rPr>
        <w:t xml:space="preserve"> for humanity </w:t>
      </w:r>
      <w:r w:rsidRPr="002A03A5">
        <w:rPr>
          <w:u w:val="single"/>
        </w:rPr>
        <w:t>is South Asia’s</w:t>
      </w:r>
      <w:r w:rsidRPr="0025681D">
        <w:rPr>
          <w:sz w:val="14"/>
        </w:rPr>
        <w:t xml:space="preserve"> combined arsenal of </w:t>
      </w:r>
      <w:r w:rsidRPr="002A03A5">
        <w:rPr>
          <w:u w:val="single"/>
        </w:rPr>
        <w:t>250+ nuclear weapons.</w:t>
      </w:r>
      <w:r w:rsidRPr="0025681D">
        <w:rPr>
          <w:sz w:val="14"/>
        </w:rPr>
        <w:t xml:space="preserve"> Though many of these are thought to be ‘battlefield’ or tactical nukes (as opposed to city busters), there are enough of them to cause a worldwide famine affecting everybody and lasting several years. This insight arises out of the increasing sophistication of global climate models, which can now describe the impact of nuclear release on the global climate system with far greater precision than ever before. Meteorologist Alan Robock from Rutgers University and physicist Brian Toon from the University of Colorado have devoted 30 years to projecting the effects of nuclear war. They estimate that a </w:t>
      </w:r>
      <w:r w:rsidRPr="002A03A5">
        <w:rPr>
          <w:u w:val="single"/>
        </w:rPr>
        <w:t>limited nuclear exchange between India and Pakistan</w:t>
      </w:r>
      <w:r w:rsidRPr="0025681D">
        <w:rPr>
          <w:sz w:val="14"/>
        </w:rPr>
        <w:t xml:space="preserve"> would throw up at least five million tonnes of dust and smoke from burning forests and incinerated cities, lofting it into the high atmosphere where it will linger for up to 20 years. In climatic terms, this </w:t>
      </w:r>
      <w:r w:rsidRPr="002A03A5">
        <w:rPr>
          <w:u w:val="single"/>
        </w:rPr>
        <w:t>would be</w:t>
      </w:r>
      <w:r w:rsidRPr="0025681D">
        <w:rPr>
          <w:sz w:val="14"/>
        </w:rPr>
        <w:t xml:space="preserve"> the equivalent of an asteroid impact on Earth or a large volcanic eruption, they said - </w:t>
      </w:r>
      <w:r w:rsidRPr="002A03A5">
        <w:rPr>
          <w:u w:val="single"/>
        </w:rPr>
        <w:t>enough to unleash a worldwide ‘nuclear winter’.</w:t>
      </w:r>
      <w:r w:rsidRPr="0025681D">
        <w:rPr>
          <w:sz w:val="14"/>
        </w:rPr>
        <w:t>95</w:t>
      </w:r>
      <w:r w:rsidR="0025681D" w:rsidRPr="0025681D">
        <w:rPr>
          <w:sz w:val="14"/>
        </w:rPr>
        <w:t xml:space="preserve"> </w:t>
      </w:r>
      <w:r w:rsidRPr="0025681D">
        <w:rPr>
          <w:sz w:val="14"/>
        </w:rPr>
        <w:t>‘We put it into a NASA climate model and found it would be the largest climate change in recorded human history’, Brian Toon told a journalist. ‘The basic physics is very simple. If you block out the Sun, it gets cold and dark at the Earth’s surface’.96</w:t>
      </w:r>
      <w:r w:rsidR="0025681D" w:rsidRPr="0025681D">
        <w:rPr>
          <w:sz w:val="14"/>
        </w:rPr>
        <w:t xml:space="preserve"> </w:t>
      </w:r>
      <w:r w:rsidRPr="0025681D">
        <w:rPr>
          <w:sz w:val="14"/>
        </w:rPr>
        <w:t>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would result in malnourishment, if not outright starvation, for most of the world’s population (Figure 5.8).</w:t>
      </w:r>
      <w:r w:rsidR="0025681D" w:rsidRPr="0025681D">
        <w:rPr>
          <w:sz w:val="14"/>
        </w:rPr>
        <w:t xml:space="preserve"> </w:t>
      </w:r>
      <w:r w:rsidRPr="0025681D">
        <w:rPr>
          <w:sz w:val="14"/>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r w:rsidR="0025681D" w:rsidRPr="0025681D">
        <w:rPr>
          <w:sz w:val="14"/>
        </w:rPr>
        <w:t xml:space="preserve"> </w:t>
      </w:r>
      <w:r w:rsidRPr="0025681D">
        <w:rPr>
          <w:sz w:val="14"/>
        </w:rPr>
        <w:t>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w:t>
      </w:r>
      <w:r w:rsidR="0025681D" w:rsidRPr="0025681D">
        <w:rPr>
          <w:sz w:val="14"/>
        </w:rPr>
        <w:t xml:space="preserve"> </w:t>
      </w:r>
      <w:r w:rsidRPr="0025681D">
        <w:rPr>
          <w:sz w:val="14"/>
        </w:rPr>
        <w:t>Two billion people in India and China would starve within months, government in both countries would probably disintegrate and, in an echo of their own and Roman histories, the remnants of society would doubtless be riven among local warlords. Most of the nations of Southeast, West, North and Central Asia on their borders would be swept away before the tide of people fleeing the catastrophe.97</w:t>
      </w:r>
      <w:r w:rsidR="0025681D" w:rsidRPr="0025681D">
        <w:rPr>
          <w:sz w:val="14"/>
        </w:rPr>
        <w:t xml:space="preserve"> </w:t>
      </w:r>
      <w:r w:rsidRPr="0025681D">
        <w:rPr>
          <w:sz w:val="14"/>
        </w:rPr>
        <w:t>How such events would play out for the rest of the world are not easy to predict - but, in all likelihood, the panic occasioned by rising global hunger, soaring global food prices and the loss of two of its largest traders would crash the world economy, toppling more governments and igniting further civil and international conflict, some of it potentially nuclear.</w:t>
      </w:r>
      <w:r w:rsidR="0025681D" w:rsidRPr="0025681D">
        <w:rPr>
          <w:sz w:val="14"/>
        </w:rPr>
        <w:t xml:space="preserve"> </w:t>
      </w:r>
      <w:r w:rsidRPr="0025681D">
        <w:rPr>
          <w:sz w:val="14"/>
        </w:rPr>
        <w:t xml:space="preserve">Thus, </w:t>
      </w:r>
      <w:r w:rsidRPr="00126DD5">
        <w:rPr>
          <w:highlight w:val="cyan"/>
          <w:u w:val="single"/>
        </w:rPr>
        <w:t>even a</w:t>
      </w:r>
      <w:r w:rsidRPr="002A03A5">
        <w:rPr>
          <w:u w:val="single"/>
        </w:rPr>
        <w:t xml:space="preserve"> relatively </w:t>
      </w:r>
      <w:r w:rsidRPr="00126DD5">
        <w:rPr>
          <w:highlight w:val="cyan"/>
          <w:u w:val="single"/>
        </w:rPr>
        <w:t>limited nuclear exchange</w:t>
      </w:r>
      <w:r w:rsidRPr="002A03A5">
        <w:rPr>
          <w:u w:val="single"/>
        </w:rPr>
        <w:t xml:space="preserve">, such as </w:t>
      </w:r>
      <w:r w:rsidRPr="00126DD5">
        <w:rPr>
          <w:highlight w:val="cyan"/>
          <w:u w:val="single"/>
        </w:rPr>
        <w:t xml:space="preserve">between India and Pakistan, could </w:t>
      </w:r>
      <w:r w:rsidRPr="00126DD5">
        <w:rPr>
          <w:b/>
          <w:iCs/>
          <w:highlight w:val="cyan"/>
          <w:u w:val="single"/>
          <w:bdr w:val="single" w:sz="12" w:space="0" w:color="auto"/>
        </w:rPr>
        <w:t>bring civilisation</w:t>
      </w:r>
      <w:r w:rsidRPr="00126DD5">
        <w:rPr>
          <w:sz w:val="14"/>
          <w:highlight w:val="cyan"/>
        </w:rPr>
        <w:t xml:space="preserve"> </w:t>
      </w:r>
      <w:r w:rsidRPr="0025681D">
        <w:rPr>
          <w:sz w:val="14"/>
        </w:rPr>
        <w:t xml:space="preserve">as we know it </w:t>
      </w:r>
      <w:r w:rsidRPr="00126DD5">
        <w:rPr>
          <w:b/>
          <w:iCs/>
          <w:highlight w:val="cyan"/>
          <w:u w:val="single"/>
          <w:bdr w:val="single" w:sz="12" w:space="0" w:color="auto"/>
        </w:rPr>
        <w:t>to an end</w:t>
      </w:r>
      <w:r w:rsidRPr="002A03A5">
        <w:rPr>
          <w:u w:val="single"/>
        </w:rPr>
        <w:t>.</w:t>
      </w:r>
      <w:r w:rsidRPr="0025681D">
        <w:rPr>
          <w:sz w:val="14"/>
        </w:rPr>
        <w:t xml:space="preserve"> From this brief assessment it can be seen that the Indian subcontinent, more than any region on Earth, holds the key to the future of world food security and hence, the fate of civilisation in this century. For this reason, the South Asian region is rated as the Number One Risk on this list, in terms of food, land and water insecurity and conflict risk, above all others.</w:t>
      </w:r>
      <w:r w:rsidR="0025681D" w:rsidRPr="0025681D">
        <w:rPr>
          <w:sz w:val="14"/>
          <w:szCs w:val="4"/>
        </w:rPr>
        <w:t xml:space="preserve"> </w:t>
      </w:r>
      <w:r w:rsidRPr="0025681D">
        <w:rPr>
          <w:sz w:val="14"/>
          <w:szCs w:val="4"/>
        </w:rPr>
        <w:t>The Human Tide</w:t>
      </w:r>
      <w:r w:rsidR="0025681D" w:rsidRPr="0025681D">
        <w:rPr>
          <w:sz w:val="14"/>
          <w:szCs w:val="4"/>
        </w:rPr>
        <w:t xml:space="preserve"> </w:t>
      </w:r>
      <w:r w:rsidRPr="0025681D">
        <w:rPr>
          <w:sz w:val="14"/>
          <w:szCs w:val="4"/>
        </w:rPr>
        <w:t>Since lack of food, or fear of it, is a primary motive for people to leave their homes, the number of refugees and displaced people worldwide offers stark testimony to the increasing pressures facing human civilisation and its food supply, as we bang up against the finite limits of the planet we inhabit.</w:t>
      </w:r>
      <w:r w:rsidR="0025681D" w:rsidRPr="0025681D">
        <w:rPr>
          <w:sz w:val="14"/>
          <w:szCs w:val="4"/>
        </w:rPr>
        <w:t xml:space="preserve"> </w:t>
      </w:r>
      <w:r w:rsidRPr="0025681D">
        <w:rPr>
          <w:sz w:val="14"/>
          <w:szCs w:val="4"/>
        </w:rPr>
        <w:t>The actual number of refugees and internally displaced people more than doubled in the first two decades of the twentyfirst century, from 32 million in the late 1990s to 68.5 million in 2018.98 Furthermore, the proportion of the world population in flight rose nearly tenfold, from 0.1 per cent to almost 1 per cent, meaning - as the World Economic Forum pointed out - that around one person in every hundred has fled their home.99 In 2018, the UN High Commissioner for Refugees noted these were ‘the highest levels of displacement on record’, that nearly half of all refugees were children under 18 and that, on average, 20 people were being displaced every minute.</w:t>
      </w:r>
      <w:r w:rsidR="0025681D" w:rsidRPr="0025681D">
        <w:rPr>
          <w:sz w:val="14"/>
          <w:szCs w:val="4"/>
        </w:rPr>
        <w:t xml:space="preserve"> </w:t>
      </w:r>
      <w:r w:rsidRPr="0025681D">
        <w:rPr>
          <w:sz w:val="14"/>
          <w:szCs w:val="4"/>
        </w:rPr>
        <w:t>On top of this the UN reported 258 million ‘economic migrants’ in 20 1 7,100 mostly from Asia and mainly educated people who had foreseen potential trouble in their homelands, including China and India, and had the resources to move themselves and their families out of harm’s way and to other more secure parts of the globe. Together, then, almost a third of a billion human beings now roam the planet every year in search of new homes and opportunities, freedom from war or hunger. Such a vast number of people already on the road - equivalent to the entire population of the USA - gives some inkling of the colossal people movements which could eventuate from large scale conflicts over food, land and water as the century advances.</w:t>
      </w:r>
      <w:r w:rsidR="0025681D" w:rsidRPr="0025681D">
        <w:rPr>
          <w:sz w:val="14"/>
          <w:szCs w:val="4"/>
        </w:rPr>
        <w:t xml:space="preserve"> </w:t>
      </w:r>
      <w:r w:rsidRPr="0025681D">
        <w:rPr>
          <w:sz w:val="14"/>
          <w:szCs w:val="4"/>
        </w:rPr>
        <w:t>It is time to face the fact that movements of a billion humans or more are now entirely possible over a comparatively short time - even though many may die in the process.</w:t>
      </w:r>
      <w:r w:rsidR="0025681D" w:rsidRPr="0025681D">
        <w:rPr>
          <w:sz w:val="14"/>
          <w:szCs w:val="4"/>
        </w:rPr>
        <w:t xml:space="preserve"> </w:t>
      </w:r>
      <w:r w:rsidRPr="0025681D">
        <w:rPr>
          <w:sz w:val="14"/>
          <w:szCs w:val="4"/>
        </w:rPr>
        <w:t>In case anyone should consider such vast movements to be impossible, the World Bank notes that the number of global tourists alone already exceeds 1.25 billion a year - which simply goes to illustrate the capacity of modern transport systems.101 Most of those tourists travel by air, road, rail or passenger vessel - however, it should be noted the world also has 52,000 merchant ships, 312,000 general aviation aircraft, 4.6 million fishing boats and tens of millions of larger recreational craft102 capable of being commandeered by fleeing people, should their needs be fierce enough.</w:t>
      </w:r>
      <w:r w:rsidR="0025681D" w:rsidRPr="0025681D">
        <w:rPr>
          <w:sz w:val="14"/>
          <w:szCs w:val="4"/>
        </w:rPr>
        <w:t xml:space="preserve"> </w:t>
      </w:r>
      <w:r w:rsidRPr="0025681D">
        <w:rPr>
          <w:sz w:val="14"/>
          <w:szCs w:val="4"/>
        </w:rPr>
        <w:t>As mentioned before, the Bank anticipated that at least 140 million ‘climate refugees’ may be forced to quit just three highly vulnerable regions by the mid twentyfirst century: Sub-Saharan Africa, South Asia and Latin America.103 In the Bank’s analysis, the main drivers for these immigrants, it should be noted, are factors such as water scarcity, crop failure, sea-level rise and storm surges - not the wars these impacts may also ignite. They would make the exodus much larger. Furthermore, the Bank’s analysis does not include other at-risk regions such as China, Central Asia and the Middle East/North Africa.</w:t>
      </w:r>
      <w:r w:rsidR="0025681D" w:rsidRPr="0025681D">
        <w:rPr>
          <w:sz w:val="14"/>
          <w:szCs w:val="4"/>
        </w:rPr>
        <w:t xml:space="preserve"> </w:t>
      </w:r>
      <w:r w:rsidRPr="0025681D">
        <w:rPr>
          <w:sz w:val="14"/>
          <w:szCs w:val="4"/>
        </w:rPr>
        <w:t>The FAO, in its report on the state of world food security,104 commented as follows.</w:t>
      </w:r>
      <w:r w:rsidR="0025681D" w:rsidRPr="0025681D">
        <w:rPr>
          <w:sz w:val="14"/>
          <w:szCs w:val="4"/>
        </w:rPr>
        <w:t xml:space="preserve"> </w:t>
      </w:r>
      <w:r w:rsidRPr="0025681D">
        <w:rPr>
          <w:sz w:val="14"/>
          <w:szCs w:val="4"/>
        </w:rPr>
        <w:t>• ‘The number of conflicts is... on the rise. Exacerbated by climate-related shocks, conflicts seriously affect food security and are a cause of much of the recent increase in food insecurity.’</w:t>
      </w:r>
      <w:r w:rsidR="0025681D" w:rsidRPr="0025681D">
        <w:rPr>
          <w:sz w:val="14"/>
          <w:szCs w:val="4"/>
        </w:rPr>
        <w:t xml:space="preserve"> </w:t>
      </w:r>
      <w:r w:rsidRPr="0025681D">
        <w:rPr>
          <w:sz w:val="14"/>
          <w:szCs w:val="4"/>
        </w:rPr>
        <w:t>• ‘Conflict is a key driver of situations of severe food crisis and recently re-emerged famines, while hunger and undernutrition are significantly worse where conflicts are prolonged and institutional capacities weak.’</w:t>
      </w:r>
      <w:r w:rsidR="0025681D" w:rsidRPr="0025681D">
        <w:rPr>
          <w:sz w:val="14"/>
          <w:szCs w:val="4"/>
        </w:rPr>
        <w:t xml:space="preserve"> </w:t>
      </w:r>
      <w:r w:rsidRPr="0025681D">
        <w:rPr>
          <w:sz w:val="14"/>
          <w:szCs w:val="4"/>
        </w:rPr>
        <w:t>It is important to understand that such disasters are preventable, with sufficient forward recognition of the driving factors, early implementation of suitable preventative strategies and with the co-operation of the global community. At present this cooperation is fragmentary, and few countries feel responsible for preventing the kinds of events described in this chapter, especially those taking place in distant, overseas countries. Yet it is increasingly in their own interests to do so, in view of unavoidable consequences for themselves, both physical and economic.</w:t>
      </w:r>
      <w:r w:rsidR="0025681D" w:rsidRPr="0025681D">
        <w:rPr>
          <w:sz w:val="14"/>
          <w:szCs w:val="4"/>
        </w:rPr>
        <w:t xml:space="preserve"> </w:t>
      </w:r>
      <w:r w:rsidRPr="0025681D">
        <w:rPr>
          <w:sz w:val="14"/>
          <w:szCs w:val="4"/>
        </w:rPr>
        <w:t>In the twentyfirst century the risk of mass migration and conflict driven by insecurity of food, land and water is higher than in any previous age of human history. The World Economic Forum (WEF) rated enforced mass migration as the sixth most likely of its top 30 global risks in 2018 and the second worst in terms of its societal impact. It identified ‘profound social instability’ as the risk factor most highly connected to the prevailing range of global trends.105 Furthermore, the ominous and destabilising rise of right-wing populism and renascent fascism in western countries, especially, is in part a direct response to rising fears of mass immigration.106</w:t>
      </w:r>
      <w:r w:rsidR="0025681D" w:rsidRPr="0025681D">
        <w:rPr>
          <w:sz w:val="14"/>
          <w:szCs w:val="4"/>
        </w:rPr>
        <w:t xml:space="preserve"> </w:t>
      </w:r>
      <w:r w:rsidRPr="0025681D">
        <w:rPr>
          <w:sz w:val="14"/>
        </w:rPr>
        <w:t xml:space="preserve">Eight out of the WEF’s top ten risks of 2018 related to global food security. Furthermore, the World Food Programme (WFP), in its report At the Root of Exodus: Food Security, Conflict and International Migration, drew a direct line between food, war and mass migration: ‘The WFP study found that countries with the highest level of food insecurity, coupled with armed conflict, have the highest outward migration of refugees. Additionally, when coupled with poverty, </w:t>
      </w:r>
      <w:r w:rsidRPr="002A03A5">
        <w:rPr>
          <w:u w:val="single"/>
        </w:rPr>
        <w:t>food insecurity increases the likelihood and intensity of armed conflicts</w:t>
      </w:r>
      <w:r w:rsidRPr="0025681D">
        <w:rPr>
          <w:sz w:val="14"/>
        </w:rPr>
        <w:t>; something that has clear implications for refugee outflows’, it said.107</w:t>
      </w:r>
      <w:r w:rsidR="0025681D" w:rsidRPr="0025681D">
        <w:rPr>
          <w:sz w:val="14"/>
        </w:rPr>
        <w:t xml:space="preserve"> </w:t>
      </w:r>
      <w:r w:rsidRPr="0025681D">
        <w:rPr>
          <w:sz w:val="14"/>
        </w:rPr>
        <w:t xml:space="preserve">Food, land and water must therefore now be viewed as strategic components of defence and international security as elemental as naval fleets, air power, armies or weapons. There is no logic to arming ourselves against the possibility of global conflict if, by ignoring its causes, we inadvertently set in motion the very machinery that drives it. </w:t>
      </w:r>
      <w:r w:rsidRPr="002A03A5">
        <w:rPr>
          <w:u w:val="single"/>
        </w:rPr>
        <w:t>Neglecting the strategic importance of food</w:t>
      </w:r>
      <w:r w:rsidRPr="0025681D">
        <w:rPr>
          <w:sz w:val="14"/>
        </w:rPr>
        <w:t xml:space="preserve">, land and water </w:t>
      </w:r>
      <w:r w:rsidRPr="002A03A5">
        <w:rPr>
          <w:u w:val="single"/>
        </w:rPr>
        <w:t>will deliver increased risk of war</w:t>
      </w:r>
      <w:r w:rsidRPr="0025681D">
        <w:rPr>
          <w:sz w:val="14"/>
        </w:rPr>
        <w:t xml:space="preserve"> and mass migration - </w:t>
      </w:r>
      <w:r w:rsidRPr="002A03A5">
        <w:rPr>
          <w:u w:val="single"/>
        </w:rPr>
        <w:t>while the opposite is also true: attending to them can yield a vital peace dividend by extinguishing or damping down an important casus belli.</w:t>
      </w:r>
      <w:r w:rsidRPr="0025681D">
        <w:rPr>
          <w:sz w:val="14"/>
        </w:rPr>
        <w:t xml:space="preserve"> This issue is developed in Chapter 7.</w:t>
      </w:r>
    </w:p>
    <w:bookmarkEnd w:id="0"/>
    <w:p w14:paraId="3AF162F7" w14:textId="4963DA9C" w:rsidR="00454BD3" w:rsidRPr="00044410" w:rsidRDefault="00145BB5" w:rsidP="00145BB5">
      <w:pPr>
        <w:pStyle w:val="Heading4"/>
      </w:pPr>
      <w:r>
        <w:t>U</w:t>
      </w:r>
      <w:r w:rsidR="00454BD3" w:rsidRPr="00044410">
        <w:t>nionization solves for labor shortages</w:t>
      </w:r>
    </w:p>
    <w:p w14:paraId="596E7698" w14:textId="77777777" w:rsidR="00454BD3" w:rsidRPr="00044410" w:rsidRDefault="00454BD3" w:rsidP="00454BD3">
      <w:r w:rsidRPr="00044410">
        <w:t xml:space="preserve">Xóchitl </w:t>
      </w:r>
      <w:r w:rsidRPr="00044410">
        <w:rPr>
          <w:rStyle w:val="Style13ptBold"/>
        </w:rPr>
        <w:t xml:space="preserve">Bada, public voices fellow with The OpEd Project and associate professor in Latin American </w:t>
      </w:r>
      <w:r w:rsidRPr="00044410">
        <w:t xml:space="preserve">and Latino </w:t>
      </w:r>
      <w:r w:rsidRPr="00044410">
        <w:rPr>
          <w:rStyle w:val="Style13ptBold"/>
        </w:rPr>
        <w:t>Studies at</w:t>
      </w:r>
      <w:r w:rsidRPr="00044410">
        <w:t xml:space="preserve"> the </w:t>
      </w:r>
      <w:r w:rsidRPr="00044410">
        <w:rPr>
          <w:rStyle w:val="Style13ptBold"/>
        </w:rPr>
        <w:t>U</w:t>
      </w:r>
      <w:r w:rsidRPr="00044410">
        <w:t xml:space="preserve">niversity </w:t>
      </w:r>
      <w:r w:rsidRPr="00044410">
        <w:rPr>
          <w:rStyle w:val="Style13ptBold"/>
        </w:rPr>
        <w:t>of Illinois Chicago, 2023</w:t>
      </w:r>
      <w:r w:rsidRPr="00044410">
        <w:t>, The Progressive Magazine, Farmworkers Deserve a Living Wage,  January 21, p. https://progressive.org/op-eds/farmworkers-deserve-living-wage-bADA-299230121/ ADA-300</w:t>
      </w:r>
    </w:p>
    <w:p w14:paraId="7DC88F64" w14:textId="77777777" w:rsidR="00454BD3" w:rsidRPr="00044410" w:rsidRDefault="00454BD3" w:rsidP="00454BD3">
      <w:pPr>
        <w:rPr>
          <w:sz w:val="16"/>
        </w:rPr>
      </w:pPr>
      <w:r w:rsidRPr="00044410">
        <w:rPr>
          <w:sz w:val="16"/>
        </w:rPr>
        <w:t xml:space="preserve">American farmers are once again </w:t>
      </w:r>
      <w:hyperlink r:id="rId9" w:tgtFrame="_blank" w:history="1">
        <w:r w:rsidRPr="00044410">
          <w:rPr>
            <w:rStyle w:val="Hyperlink"/>
            <w:sz w:val="16"/>
          </w:rPr>
          <w:t>speaking up</w:t>
        </w:r>
      </w:hyperlink>
      <w:r w:rsidRPr="00044410">
        <w:rPr>
          <w:sz w:val="16"/>
        </w:rPr>
        <w:t xml:space="preserve"> about their inability to secure enough laborers for the harvest of hand-picked crops. </w:t>
      </w:r>
      <w:r w:rsidRPr="00044410">
        <w:rPr>
          <w:rStyle w:val="Emphasis"/>
          <w:highlight w:val="yellow"/>
        </w:rPr>
        <w:t>Chronic labor shortages of farmworkers</w:t>
      </w:r>
      <w:r w:rsidRPr="00044410">
        <w:rPr>
          <w:sz w:val="16"/>
        </w:rPr>
        <w:t xml:space="preserve"> regularly </w:t>
      </w:r>
      <w:r w:rsidRPr="00044410">
        <w:rPr>
          <w:rStyle w:val="Emphasis"/>
          <w:highlight w:val="yellow"/>
        </w:rPr>
        <w:t xml:space="preserve">lead to rising production costs, empty shelves and </w:t>
      </w:r>
      <w:hyperlink r:id="rId10" w:tgtFrame="_blank" w:history="1">
        <w:r w:rsidRPr="00044410">
          <w:rPr>
            <w:rStyle w:val="Emphasis"/>
            <w:highlight w:val="yellow"/>
          </w:rPr>
          <w:t>higher food prices</w:t>
        </w:r>
      </w:hyperlink>
      <w:r w:rsidRPr="00044410">
        <w:rPr>
          <w:sz w:val="16"/>
        </w:rPr>
        <w:t xml:space="preserve">. But there’s </w:t>
      </w:r>
      <w:r w:rsidRPr="00044410">
        <w:rPr>
          <w:rStyle w:val="Emphasis"/>
          <w:highlight w:val="yellow"/>
        </w:rPr>
        <w:t>a</w:t>
      </w:r>
      <w:r w:rsidRPr="00044410">
        <w:rPr>
          <w:rStyle w:val="Emphasis"/>
        </w:rPr>
        <w:t xml:space="preserve">n effective </w:t>
      </w:r>
      <w:r w:rsidRPr="00044410">
        <w:rPr>
          <w:rStyle w:val="Emphasis"/>
          <w:highlight w:val="yellow"/>
        </w:rPr>
        <w:t>solution</w:t>
      </w:r>
      <w:r w:rsidRPr="00044410">
        <w:rPr>
          <w:sz w:val="16"/>
        </w:rPr>
        <w:t xml:space="preserve"> to prevent such shortages: </w:t>
      </w:r>
      <w:r w:rsidRPr="00044410">
        <w:rPr>
          <w:rStyle w:val="Emphasis"/>
          <w:highlight w:val="yellow"/>
        </w:rPr>
        <w:t>paying farm</w:t>
      </w:r>
      <w:r w:rsidRPr="00044410">
        <w:rPr>
          <w:rStyle w:val="Emphasis"/>
        </w:rPr>
        <w:t xml:space="preserve"> </w:t>
      </w:r>
      <w:r w:rsidRPr="00044410">
        <w:rPr>
          <w:rStyle w:val="Emphasis"/>
          <w:highlight w:val="yellow"/>
        </w:rPr>
        <w:t>workers a higher wage</w:t>
      </w:r>
      <w:r w:rsidRPr="00044410">
        <w:rPr>
          <w:sz w:val="16"/>
        </w:rPr>
        <w:t xml:space="preserve">. Recent </w:t>
      </w:r>
      <w:hyperlink r:id="rId11" w:tgtFrame="_blank" w:history="1">
        <w:r w:rsidRPr="00044410">
          <w:rPr>
            <w:rStyle w:val="Hyperlink"/>
            <w:sz w:val="16"/>
          </w:rPr>
          <w:t>research</w:t>
        </w:r>
      </w:hyperlink>
      <w:r w:rsidRPr="00044410">
        <w:rPr>
          <w:sz w:val="16"/>
        </w:rPr>
        <w:t xml:space="preserve"> indicates that raising minimum wages </w:t>
      </w:r>
      <w:r w:rsidRPr="00044410">
        <w:rPr>
          <w:rStyle w:val="Emphasis"/>
          <w:highlight w:val="yellow"/>
        </w:rPr>
        <w:t xml:space="preserve">improves the recruitment and retention of </w:t>
      </w:r>
      <w:r w:rsidRPr="00044410">
        <w:rPr>
          <w:rStyle w:val="Emphasis"/>
        </w:rPr>
        <w:t>low</w:t>
      </w:r>
      <w:r w:rsidRPr="00044410">
        <w:rPr>
          <w:sz w:val="16"/>
        </w:rPr>
        <w:t xml:space="preserve">-wage workers, including </w:t>
      </w:r>
      <w:r w:rsidRPr="00044410">
        <w:rPr>
          <w:rStyle w:val="Emphasis"/>
          <w:highlight w:val="yellow"/>
        </w:rPr>
        <w:t>ag</w:t>
      </w:r>
      <w:r w:rsidRPr="00044410">
        <w:rPr>
          <w:rStyle w:val="Emphasis"/>
        </w:rPr>
        <w:t xml:space="preserve">ricultural </w:t>
      </w:r>
      <w:r w:rsidRPr="00044410">
        <w:rPr>
          <w:rStyle w:val="Emphasis"/>
          <w:highlight w:val="yellow"/>
        </w:rPr>
        <w:t>workers</w:t>
      </w:r>
      <w:r w:rsidRPr="00044410">
        <w:rPr>
          <w:rStyle w:val="Emphasis"/>
        </w:rPr>
        <w:t>.</w:t>
      </w:r>
      <w:r w:rsidRPr="00044410">
        <w:rPr>
          <w:sz w:val="16"/>
        </w:rPr>
        <w:t xml:space="preserve"> Today, the federal minimum wage for agricultural workers is set at $7.25 per hour, lagging behind the </w:t>
      </w:r>
      <w:hyperlink r:id="rId12" w:tgtFrame="_blank" w:history="1">
        <w:r w:rsidRPr="00044410">
          <w:rPr>
            <w:rStyle w:val="Hyperlink"/>
            <w:sz w:val="16"/>
          </w:rPr>
          <w:t>thirty states</w:t>
        </w:r>
      </w:hyperlink>
      <w:r w:rsidRPr="00044410">
        <w:rPr>
          <w:sz w:val="16"/>
        </w:rPr>
        <w:t xml:space="preserve"> and the District of Columbia that have a higher minimum wage and the </w:t>
      </w:r>
      <w:hyperlink r:id="rId13" w:tgtFrame="_blank" w:history="1">
        <w:r w:rsidRPr="00044410">
          <w:rPr>
            <w:rStyle w:val="Hyperlink"/>
            <w:sz w:val="16"/>
          </w:rPr>
          <w:t>forty-seven cities</w:t>
        </w:r>
      </w:hyperlink>
      <w:r w:rsidRPr="00044410">
        <w:rPr>
          <w:sz w:val="16"/>
        </w:rPr>
        <w:t xml:space="preserve"> that have adopted minimum wages higher than their state minimum wage. </w:t>
      </w:r>
      <w:r w:rsidRPr="00044410">
        <w:rPr>
          <w:rStyle w:val="Emphasis"/>
        </w:rPr>
        <w:t>Agricultural work is not just poorly paid, it is also dangerous,</w:t>
      </w:r>
      <w:r w:rsidRPr="00044410">
        <w:rPr>
          <w:sz w:val="16"/>
        </w:rPr>
        <w:t xml:space="preserve"> with a fatal </w:t>
      </w:r>
      <w:hyperlink r:id="rId14" w:tgtFrame="_blank" w:history="1">
        <w:r w:rsidRPr="00044410">
          <w:rPr>
            <w:rStyle w:val="Hyperlink"/>
            <w:sz w:val="16"/>
          </w:rPr>
          <w:t>injury rate</w:t>
        </w:r>
      </w:hyperlink>
      <w:r w:rsidRPr="00044410">
        <w:rPr>
          <w:sz w:val="16"/>
        </w:rPr>
        <w:t xml:space="preserve"> four times higher than other private sector workers. Work schedules in this industry include early mornings, weekends, holidays and more than forty hours per week with insufficient or unreliable pay. The hazards of farm labor include working outdoors, </w:t>
      </w:r>
      <w:hyperlink r:id="rId15" w:tgtFrame="_blank" w:history="1">
        <w:r w:rsidRPr="00044410">
          <w:rPr>
            <w:rStyle w:val="Hyperlink"/>
            <w:sz w:val="16"/>
          </w:rPr>
          <w:t>dying in extreme heat</w:t>
        </w:r>
      </w:hyperlink>
      <w:r w:rsidRPr="00044410">
        <w:rPr>
          <w:sz w:val="16"/>
        </w:rPr>
        <w:t xml:space="preserve"> (which is </w:t>
      </w:r>
      <w:hyperlink r:id="rId16" w:tgtFrame="_blank" w:history="1">
        <w:r w:rsidRPr="00044410">
          <w:rPr>
            <w:rStyle w:val="Hyperlink"/>
            <w:sz w:val="16"/>
          </w:rPr>
          <w:t>increasing</w:t>
        </w:r>
      </w:hyperlink>
      <w:r w:rsidRPr="00044410">
        <w:rPr>
          <w:sz w:val="16"/>
        </w:rPr>
        <w:t xml:space="preserve"> due to climate change), enduring inadequate and </w:t>
      </w:r>
      <w:hyperlink r:id="rId17" w:tgtFrame="_blank" w:history="1">
        <w:r w:rsidRPr="00044410">
          <w:rPr>
            <w:rStyle w:val="Hyperlink"/>
            <w:sz w:val="16"/>
          </w:rPr>
          <w:t>overcrowded living facilities</w:t>
        </w:r>
      </w:hyperlink>
      <w:r w:rsidRPr="00044410">
        <w:rPr>
          <w:sz w:val="16"/>
        </w:rPr>
        <w:t xml:space="preserve"> and lacking access to </w:t>
      </w:r>
      <w:hyperlink r:id="rId18" w:tgtFrame="_blank" w:history="1">
        <w:r w:rsidRPr="00044410">
          <w:rPr>
            <w:rStyle w:val="Hyperlink"/>
            <w:sz w:val="16"/>
          </w:rPr>
          <w:t>adequate health care</w:t>
        </w:r>
      </w:hyperlink>
      <w:r w:rsidRPr="00044410">
        <w:rPr>
          <w:sz w:val="16"/>
        </w:rPr>
        <w:t xml:space="preserve">, which is the case, for example, for the half million farmworkers </w:t>
      </w:r>
      <w:hyperlink r:id="rId19" w:tgtFrame="_blank" w:history="1">
        <w:r w:rsidRPr="00044410">
          <w:rPr>
            <w:rStyle w:val="Hyperlink"/>
            <w:sz w:val="16"/>
          </w:rPr>
          <w:t>based in California</w:t>
        </w:r>
      </w:hyperlink>
      <w:r w:rsidRPr="00044410">
        <w:rPr>
          <w:sz w:val="16"/>
        </w:rPr>
        <w:t xml:space="preserve">. This is why raising wages is only the first step for improving the working conditions of farm workers. In addition to harsh working conditions, these </w:t>
      </w:r>
      <w:r w:rsidRPr="00044410">
        <w:rPr>
          <w:rStyle w:val="Emphasis"/>
          <w:highlight w:val="yellow"/>
        </w:rPr>
        <w:t>workers are seldom allowed to claim overtime</w:t>
      </w:r>
      <w:r w:rsidRPr="00044410">
        <w:rPr>
          <w:sz w:val="16"/>
        </w:rPr>
        <w:t xml:space="preserve"> </w:t>
      </w:r>
      <w:r w:rsidRPr="00044410">
        <w:rPr>
          <w:rStyle w:val="Emphasis"/>
          <w:highlight w:val="yellow"/>
        </w:rPr>
        <w:t>or have collective</w:t>
      </w:r>
      <w:r w:rsidRPr="00044410">
        <w:rPr>
          <w:sz w:val="16"/>
        </w:rPr>
        <w:t xml:space="preserve"> </w:t>
      </w:r>
      <w:r w:rsidRPr="00044410">
        <w:rPr>
          <w:rStyle w:val="Emphasis"/>
          <w:highlight w:val="yellow"/>
        </w:rPr>
        <w:t>bargaining rights</w:t>
      </w:r>
      <w:r w:rsidRPr="00044410">
        <w:rPr>
          <w:sz w:val="16"/>
        </w:rPr>
        <w:t xml:space="preserve"> due to exemptions in the </w:t>
      </w:r>
      <w:hyperlink r:id="rId20" w:tgtFrame="_blank" w:history="1">
        <w:r w:rsidRPr="00044410">
          <w:rPr>
            <w:rStyle w:val="Hyperlink"/>
            <w:sz w:val="16"/>
          </w:rPr>
          <w:t>Fair Labor Standards Act</w:t>
        </w:r>
      </w:hyperlink>
      <w:r w:rsidRPr="00044410">
        <w:rPr>
          <w:sz w:val="16"/>
        </w:rPr>
        <w:t xml:space="preserve"> and the </w:t>
      </w:r>
      <w:hyperlink r:id="rId21" w:anchor=":~:text=When%20the%20federal%20National%20Labor,as%20being%20fired%20or%20disciplined." w:tgtFrame="_blank" w:history="1">
        <w:r w:rsidRPr="00044410">
          <w:rPr>
            <w:rStyle w:val="Hyperlink"/>
            <w:sz w:val="16"/>
          </w:rPr>
          <w:t>National Labor Relations Act</w:t>
        </w:r>
      </w:hyperlink>
      <w:r w:rsidRPr="00044410">
        <w:rPr>
          <w:sz w:val="16"/>
        </w:rPr>
        <w:t xml:space="preserve">. The lack of basic labor rights leaves many farmworkers unprotected from retaliation should they attempt to form unions. </w:t>
      </w:r>
      <w:r w:rsidRPr="00044410">
        <w:rPr>
          <w:rStyle w:val="Emphasis"/>
          <w:highlight w:val="yellow"/>
        </w:rPr>
        <w:t>Having equal access to collective bargaining</w:t>
      </w:r>
      <w:r w:rsidRPr="00044410">
        <w:rPr>
          <w:sz w:val="16"/>
          <w:highlight w:val="yellow"/>
        </w:rPr>
        <w:t xml:space="preserve"> </w:t>
      </w:r>
      <w:r w:rsidRPr="00044410">
        <w:rPr>
          <w:rStyle w:val="Emphasis"/>
          <w:highlight w:val="yellow"/>
        </w:rPr>
        <w:t>in all states</w:t>
      </w:r>
      <w:r w:rsidRPr="00044410">
        <w:rPr>
          <w:sz w:val="16"/>
          <w:highlight w:val="yellow"/>
        </w:rPr>
        <w:t xml:space="preserve"> </w:t>
      </w:r>
      <w:r w:rsidRPr="00044410">
        <w:rPr>
          <w:rStyle w:val="Emphasis"/>
          <w:highlight w:val="yellow"/>
        </w:rPr>
        <w:t>would offer farm workers the opportunity to negotiate wages, hours and benefits, thus making agricultural employment more attractive to a diverse pool of workers</w:t>
      </w:r>
      <w:r w:rsidRPr="00044410">
        <w:rPr>
          <w:sz w:val="16"/>
        </w:rPr>
        <w:t xml:space="preserve">. We need to advocate for federal changes to the National Labor Relations Act to offer all workers the right to union representation and support local living wage ordinances that mandate at least $15 dollars per hour. While it may be too late to pass the </w:t>
      </w:r>
      <w:hyperlink r:id="rId22" w:tgtFrame="_blank" w:history="1">
        <w:r w:rsidRPr="00044410">
          <w:rPr>
            <w:rStyle w:val="Hyperlink"/>
            <w:sz w:val="16"/>
          </w:rPr>
          <w:t>Farm Workforce Modernization Act</w:t>
        </w:r>
      </w:hyperlink>
      <w:r w:rsidRPr="00044410">
        <w:rPr>
          <w:sz w:val="16"/>
        </w:rPr>
        <w:t xml:space="preserve">, it is never too late to begin imagining pieces of legislation that would truly help to raise the wages of all farmworkers. We can begin by supporting legislation that would extend </w:t>
      </w:r>
      <w:hyperlink r:id="rId23" w:tgtFrame="_blank" w:history="1">
        <w:r w:rsidRPr="00044410">
          <w:rPr>
            <w:rStyle w:val="Hyperlink"/>
            <w:sz w:val="16"/>
          </w:rPr>
          <w:t>federal overtime</w:t>
        </w:r>
      </w:hyperlink>
      <w:r w:rsidRPr="00044410">
        <w:rPr>
          <w:sz w:val="16"/>
        </w:rPr>
        <w:t xml:space="preserve"> protections to agricultural workers. We could also ask our legislators to support the </w:t>
      </w:r>
      <w:hyperlink r:id="rId24" w:tgtFrame="_blank" w:history="1">
        <w:r w:rsidRPr="00044410">
          <w:rPr>
            <w:rStyle w:val="Hyperlink"/>
            <w:sz w:val="16"/>
          </w:rPr>
          <w:t>Raise the Wage Act</w:t>
        </w:r>
      </w:hyperlink>
      <w:r w:rsidRPr="00044410">
        <w:rPr>
          <w:sz w:val="16"/>
        </w:rPr>
        <w:t xml:space="preserve">, a bill introduced in the House of Representatives last year. If passed, this bill would gradually raise the federal minimum wage to </w:t>
      </w:r>
      <w:hyperlink r:id="rId25" w:tgtFrame="_blank" w:history="1">
        <w:r w:rsidRPr="00044410">
          <w:rPr>
            <w:rStyle w:val="Hyperlink"/>
            <w:sz w:val="16"/>
          </w:rPr>
          <w:t>$15 an hour by 2025</w:t>
        </w:r>
      </w:hyperlink>
      <w:r w:rsidRPr="00044410">
        <w:rPr>
          <w:sz w:val="16"/>
        </w:rPr>
        <w:t xml:space="preserve">, achieving a modest and adequate standard of living for all workers. And we could support the </w:t>
      </w:r>
      <w:hyperlink r:id="rId26" w:tgtFrame="_blank" w:history="1">
        <w:r w:rsidRPr="00044410">
          <w:rPr>
            <w:rStyle w:val="Hyperlink"/>
            <w:sz w:val="16"/>
          </w:rPr>
          <w:t>Fight for $15 and a Union</w:t>
        </w:r>
      </w:hyperlink>
      <w:r w:rsidRPr="00044410">
        <w:rPr>
          <w:sz w:val="16"/>
        </w:rPr>
        <w:t xml:space="preserve">, a decade-old labor rights movement. Although these are just modest solutions, we need to act soon because one thing is for sure: the continued exploitation of 2.5 million farmworkers is unacceptable, and we can do better. </w:t>
      </w:r>
    </w:p>
    <w:p w14:paraId="69F6B30F" w14:textId="77777777" w:rsidR="00C467B1" w:rsidRDefault="00C467B1" w:rsidP="00252190"/>
    <w:p w14:paraId="7EFB32CC" w14:textId="70C05353" w:rsidR="00B52B46" w:rsidRPr="00B52B46" w:rsidRDefault="00B52B46" w:rsidP="00B52B46">
      <w:pPr>
        <w:pStyle w:val="Heading4"/>
      </w:pPr>
      <w:r w:rsidRPr="00B52B46">
        <w:t>Fed is key – only way to establish a nation-wide union with enough power and avoid poor state enforcement</w:t>
      </w:r>
    </w:p>
    <w:p w14:paraId="05D8B32D" w14:textId="16D3EB5B" w:rsidR="00B52B46" w:rsidRPr="00C73F6D" w:rsidRDefault="00B52B46" w:rsidP="00B52B46">
      <w:pPr>
        <w:rPr>
          <w:rStyle w:val="Style13ptBold"/>
          <w:b w:val="0"/>
          <w:bCs w:val="0"/>
        </w:rPr>
      </w:pPr>
      <w:r w:rsidRPr="00C73F6D">
        <w:rPr>
          <w:rStyle w:val="Style13ptBold"/>
        </w:rPr>
        <w:t xml:space="preserve">Knapp 2022 </w:t>
      </w:r>
      <w:r w:rsidRPr="00C430F6">
        <w:t xml:space="preserve">[Hunter, Spring 2022, University of Colorado Law Review, “Essential, Not Expendable: Protecting the Economic Citizenship of Agricultural Workers,” Volume 93, Issue 2, https://scholar.law.colorado.edu/cgi/viewcontent.cgi?article=1037&amp;context=lawreview, pp. 466-469, </w:t>
      </w:r>
      <w:r w:rsidR="00112CFA">
        <w:t>, djc</w:t>
      </w:r>
      <w:r w:rsidRPr="00C430F6">
        <w:t>] (language struck and replaced in brackets)</w:t>
      </w:r>
    </w:p>
    <w:p w14:paraId="4594DFB9" w14:textId="539A5FB7" w:rsidR="00B52B46" w:rsidRPr="000C24B1" w:rsidRDefault="00B52B46" w:rsidP="00CF5630">
      <w:pPr>
        <w:rPr>
          <w:sz w:val="16"/>
        </w:rPr>
      </w:pPr>
      <w:r w:rsidRPr="000C24B1">
        <w:rPr>
          <w:sz w:val="16"/>
        </w:rPr>
        <w:t>A. Collective-Bargaining Rights</w:t>
      </w:r>
      <w:r w:rsidR="00112CFA" w:rsidRPr="000C24B1">
        <w:rPr>
          <w:sz w:val="16"/>
        </w:rPr>
        <w:t xml:space="preserve"> </w:t>
      </w:r>
      <w:r w:rsidRPr="000C24B1">
        <w:rPr>
          <w:sz w:val="16"/>
        </w:rPr>
        <w:t>Congress should amend the NLRA to eliminate the exclusion of agricultural workers from the definition of "employee." 28 The NLRA protects "the right of employees to self-organization and to select representatives of their own choosing for collective bargaining or other mutual protection without restraint or coercion by their employer." 2 9 According to the Supreme Court, "That is a fundamental right."3 0 Nevertheless, in 1935, the bloc of Southern Democrats proved powerful enough to exclude agricultural workers from this landmark legislation. 3 1 Moreover, employers remain free to commit "unfair labor practices" against agricultural workers without fear of intervention by the National Labor Relations Board (NLRB).3 2 Codifying agricultural worker exceptionalism in the NLRA left an entire class of workers vulnerable to exploitation by an industry with a long history of abusive practices.</w:t>
      </w:r>
      <w:r w:rsidR="00112CFA" w:rsidRPr="000C24B1">
        <w:rPr>
          <w:sz w:val="16"/>
        </w:rPr>
        <w:t xml:space="preserve"> </w:t>
      </w:r>
      <w:r w:rsidRPr="00126DD5">
        <w:rPr>
          <w:rStyle w:val="StyleUnderline"/>
          <w:highlight w:val="cyan"/>
        </w:rPr>
        <w:t>Incorporating ag</w:t>
      </w:r>
      <w:r w:rsidRPr="00CF5630">
        <w:rPr>
          <w:rStyle w:val="StyleUnderline"/>
        </w:rPr>
        <w:t xml:space="preserve">ricultural </w:t>
      </w:r>
      <w:r w:rsidRPr="00126DD5">
        <w:rPr>
          <w:rStyle w:val="StyleUnderline"/>
          <w:highlight w:val="cyan"/>
        </w:rPr>
        <w:t>workers</w:t>
      </w:r>
      <w:r w:rsidRPr="00CF5630">
        <w:rPr>
          <w:rStyle w:val="StyleUnderline"/>
        </w:rPr>
        <w:t xml:space="preserve"> as "employees</w:t>
      </w:r>
      <w:r w:rsidRPr="000C24B1">
        <w:rPr>
          <w:sz w:val="16"/>
        </w:rPr>
        <w:t xml:space="preserve">" </w:t>
      </w:r>
      <w:r w:rsidRPr="00126DD5">
        <w:rPr>
          <w:rStyle w:val="StyleUnderline"/>
          <w:highlight w:val="cyan"/>
        </w:rPr>
        <w:t>under the NLRA</w:t>
      </w:r>
      <w:r w:rsidRPr="000C24B1">
        <w:rPr>
          <w:sz w:val="16"/>
        </w:rPr>
        <w:t xml:space="preserve"> would </w:t>
      </w:r>
      <w:r w:rsidRPr="00CF5630">
        <w:rPr>
          <w:rStyle w:val="StyleUnderline"/>
        </w:rPr>
        <w:t>address almost a century of racist discrimination</w:t>
      </w:r>
      <w:r w:rsidRPr="000C24B1">
        <w:rPr>
          <w:sz w:val="16"/>
        </w:rPr>
        <w:t xml:space="preserve"> and </w:t>
      </w:r>
      <w:r w:rsidRPr="00126DD5">
        <w:rPr>
          <w:rStyle w:val="StyleUnderline"/>
          <w:highlight w:val="cyan"/>
        </w:rPr>
        <w:t>begin the process of protecting these workers' economic citizenship</w:t>
      </w:r>
      <w:r w:rsidRPr="000C24B1">
        <w:rPr>
          <w:sz w:val="16"/>
        </w:rPr>
        <w:t xml:space="preserve">. Due to the racialization of agricultural work in the United States-first with slavery, then with the widespread employment of foreign nationals on a temporary basis-agricultural worker exceptionalism has disproportionately impacted People of Color. Based on the legislative history, the exclusion of agricultural workers from NLRA protections was traditionally attributed to concerns about Congressional overreach or the negative impact on small farmers.3 3 However, racist Southern Democrats controlled key positions in Congress such that progress on labor rights could only occur "so long as the New Deal did not disturb southern agricultural, industrial, or racial patterns."3 4 The disenfranchisement of Black people during the Jim Crow era entrenched the dominance of Southern Democrats such that the bloc effectively "possessed a structural veto over all New Deal and Fair Deal legislation." 3 5 In the House, Representative Marcantonio of New York argued against the exclusion partially because it would facilitate the expansion of the "plantation system" in places like Arkansas, which amounted to a "continuance of virtual slavery." 36 The segregation of the rights of manufacturing workers from agricultural and domestic workers in the NLRA functionally maintained racial and economic hierarchy in the South. 3 7 While </w:t>
      </w:r>
      <w:r w:rsidRPr="00126DD5">
        <w:rPr>
          <w:rStyle w:val="StyleUnderline"/>
          <w:highlight w:val="cyan"/>
        </w:rPr>
        <w:t>manufacturing workers gained collective-bargaining rights</w:t>
      </w:r>
      <w:r w:rsidRPr="00CF5630">
        <w:rPr>
          <w:rStyle w:val="StyleUnderline"/>
        </w:rPr>
        <w:t xml:space="preserve"> and the protections of the NLRB in 1935,</w:t>
      </w:r>
      <w:r w:rsidRPr="000C24B1">
        <w:rPr>
          <w:sz w:val="16"/>
        </w:rPr>
        <w:t xml:space="preserve"> </w:t>
      </w:r>
      <w:r w:rsidRPr="00626314">
        <w:rPr>
          <w:rStyle w:val="StyleUnderline"/>
        </w:rPr>
        <w:t>agricultural workers can still be fired without recourse</w:t>
      </w:r>
      <w:r w:rsidRPr="00CF5630">
        <w:rPr>
          <w:rStyle w:val="StyleUnderline"/>
        </w:rPr>
        <w:t xml:space="preserve"> for simple acts like discussing their wages</w:t>
      </w:r>
      <w:r w:rsidRPr="000C24B1">
        <w:rPr>
          <w:sz w:val="16"/>
        </w:rPr>
        <w:t xml:space="preserve">. 3 8 </w:t>
      </w:r>
      <w:r w:rsidRPr="00126DD5">
        <w:rPr>
          <w:rStyle w:val="StyleUnderline"/>
          <w:highlight w:val="cyan"/>
        </w:rPr>
        <w:t>Ag</w:t>
      </w:r>
      <w:r w:rsidRPr="00CF5630">
        <w:rPr>
          <w:rStyle w:val="StyleUnderline"/>
        </w:rPr>
        <w:t xml:space="preserve">ricultural </w:t>
      </w:r>
      <w:r w:rsidRPr="00126DD5">
        <w:rPr>
          <w:rStyle w:val="StyleUnderline"/>
          <w:highlight w:val="cyan"/>
        </w:rPr>
        <w:t>exceptionalism allowed plantation owners to continue exercising absolute control</w:t>
      </w:r>
      <w:r w:rsidRPr="000C24B1">
        <w:rPr>
          <w:sz w:val="16"/>
        </w:rPr>
        <w:t xml:space="preserve"> over workers by firing and replacing any employees who sought a pay increase, discussed work-related safety concerns with each other, or spoke on behalf of coworkers about improving workplace conditions. 3 9</w:t>
      </w:r>
      <w:r w:rsidR="00112CFA" w:rsidRPr="000C24B1">
        <w:rPr>
          <w:sz w:val="16"/>
        </w:rPr>
        <w:t xml:space="preserve"> </w:t>
      </w:r>
      <w:r w:rsidRPr="000C24B1">
        <w:rPr>
          <w:sz w:val="16"/>
        </w:rPr>
        <w:t xml:space="preserve">Congress should end the statutory exclusion of agricultural workers from the NLRA as a first step in rectifying the oppressive practices that continue in the agricultural industry today. Although the NLRA does not preclude state legislation, the </w:t>
      </w:r>
      <w:r w:rsidRPr="00126DD5">
        <w:rPr>
          <w:rStyle w:val="Emphasis"/>
          <w:highlight w:val="cyan"/>
        </w:rPr>
        <w:t>current patchwork</w:t>
      </w:r>
      <w:r w:rsidRPr="00CF5630">
        <w:rPr>
          <w:rStyle w:val="Emphasis"/>
        </w:rPr>
        <w:t xml:space="preserve"> of state-based solutions </w:t>
      </w:r>
      <w:r w:rsidRPr="00126DD5">
        <w:rPr>
          <w:rStyle w:val="Emphasis"/>
          <w:highlight w:val="cyan"/>
        </w:rPr>
        <w:t>remains ineffective</w:t>
      </w:r>
      <w:r w:rsidRPr="000C24B1">
        <w:rPr>
          <w:sz w:val="16"/>
        </w:rPr>
        <w:t xml:space="preserve">. For example, </w:t>
      </w:r>
      <w:r w:rsidRPr="00CF5630">
        <w:rPr>
          <w:rStyle w:val="StyleUnderline"/>
        </w:rPr>
        <w:t>California provides agricultural workers with collective-bargaining</w:t>
      </w:r>
      <w:r w:rsidRPr="000C24B1">
        <w:rPr>
          <w:sz w:val="16"/>
        </w:rPr>
        <w:t xml:space="preserve"> protections and protection from unfair labor practices guaranteed by the Agricultural Labor Relations Board. 4 0 </w:t>
      </w:r>
      <w:r w:rsidRPr="00CF5630">
        <w:rPr>
          <w:rStyle w:val="StyleUnderline"/>
        </w:rPr>
        <w:t>Other state</w:t>
      </w:r>
      <w:r w:rsidRPr="000C24B1">
        <w:rPr>
          <w:sz w:val="16"/>
        </w:rPr>
        <w:t xml:space="preserve">s including Arizona, Kansas, Louisiana, New York, Nebraska, New Jersey, Oregon, Washington, and Wisconsin </w:t>
      </w:r>
      <w:r w:rsidRPr="00126DD5">
        <w:rPr>
          <w:rStyle w:val="StyleUnderline"/>
          <w:highlight w:val="cyan"/>
        </w:rPr>
        <w:t>provide some form of collective-bargaining</w:t>
      </w:r>
      <w:r w:rsidRPr="000C24B1">
        <w:rPr>
          <w:sz w:val="16"/>
        </w:rPr>
        <w:t xml:space="preserve"> protections for agricultural workers. 4 1 </w:t>
      </w:r>
      <w:r w:rsidRPr="00126DD5">
        <w:rPr>
          <w:rStyle w:val="StyleUnderline"/>
          <w:highlight w:val="cyan"/>
        </w:rPr>
        <w:t>Despite these state-based solutions</w:t>
      </w:r>
      <w:r w:rsidRPr="000C24B1">
        <w:rPr>
          <w:sz w:val="16"/>
        </w:rPr>
        <w:t xml:space="preserve">, </w:t>
      </w:r>
      <w:r w:rsidRPr="00126DD5">
        <w:rPr>
          <w:rStyle w:val="StyleUnderline"/>
          <w:highlight w:val="cyan"/>
        </w:rPr>
        <w:t>less than 2 percent of full-time ag</w:t>
      </w:r>
      <w:r w:rsidRPr="00CF5630">
        <w:rPr>
          <w:rStyle w:val="StyleUnderline"/>
        </w:rPr>
        <w:t xml:space="preserve">ricultural </w:t>
      </w:r>
      <w:r w:rsidRPr="00126DD5">
        <w:rPr>
          <w:rStyle w:val="StyleUnderline"/>
          <w:highlight w:val="cyan"/>
        </w:rPr>
        <w:t>workers are represented by a union</w:t>
      </w:r>
      <w:r w:rsidRPr="000C24B1">
        <w:rPr>
          <w:sz w:val="16"/>
        </w:rPr>
        <w:t xml:space="preserve">, </w:t>
      </w:r>
      <w:r w:rsidRPr="00CF5630">
        <w:rPr>
          <w:rStyle w:val="StyleUnderline"/>
        </w:rPr>
        <w:t xml:space="preserve">compared to more than </w:t>
      </w:r>
      <w:r w:rsidRPr="00126DD5">
        <w:rPr>
          <w:rStyle w:val="StyleUnderline"/>
          <w:highlight w:val="cyan"/>
        </w:rPr>
        <w:t>7 percent in nonag</w:t>
      </w:r>
      <w:r w:rsidRPr="00CF5630">
        <w:rPr>
          <w:rStyle w:val="StyleUnderline"/>
        </w:rPr>
        <w:t xml:space="preserve">ricultural private </w:t>
      </w:r>
      <w:r w:rsidRPr="00126DD5">
        <w:rPr>
          <w:rStyle w:val="StyleUnderline"/>
          <w:highlight w:val="cyan"/>
        </w:rPr>
        <w:t>industries</w:t>
      </w:r>
      <w:r w:rsidRPr="000C24B1">
        <w:rPr>
          <w:sz w:val="16"/>
        </w:rPr>
        <w:t xml:space="preserve"> </w:t>
      </w:r>
      <w:r w:rsidRPr="00126DD5">
        <w:rPr>
          <w:rStyle w:val="StyleUnderline"/>
          <w:highlight w:val="cyan"/>
        </w:rPr>
        <w:t>and</w:t>
      </w:r>
      <w:r w:rsidRPr="000C24B1">
        <w:rPr>
          <w:sz w:val="16"/>
        </w:rPr>
        <w:t xml:space="preserve"> </w:t>
      </w:r>
      <w:r w:rsidRPr="00CF5630">
        <w:rPr>
          <w:rStyle w:val="StyleUnderline"/>
        </w:rPr>
        <w:t xml:space="preserve">more than </w:t>
      </w:r>
      <w:r w:rsidRPr="00126DD5">
        <w:rPr>
          <w:rStyle w:val="StyleUnderline"/>
          <w:highlight w:val="cyan"/>
        </w:rPr>
        <w:t>38 percent of public sector employees</w:t>
      </w:r>
      <w:r w:rsidRPr="000C24B1">
        <w:rPr>
          <w:sz w:val="16"/>
        </w:rPr>
        <w:t xml:space="preserve">. 42 </w:t>
      </w:r>
      <w:r w:rsidRPr="00CF5630">
        <w:rPr>
          <w:rStyle w:val="StyleUnderline"/>
        </w:rPr>
        <w:t>The seasonal and migratory nature of agricultural labor, insecurity related to immigration status, and low wages contribute to this minimal rate of unionization. However, these</w:t>
      </w:r>
      <w:r w:rsidRPr="000C24B1">
        <w:rPr>
          <w:sz w:val="16"/>
        </w:rPr>
        <w:t xml:space="preserve"> </w:t>
      </w:r>
      <w:r w:rsidRPr="00126DD5">
        <w:rPr>
          <w:rStyle w:val="StyleUnderline"/>
          <w:highlight w:val="cyan"/>
        </w:rPr>
        <w:t>labor market characteristics</w:t>
      </w:r>
      <w:r w:rsidRPr="00CF5630">
        <w:rPr>
          <w:rStyle w:val="StyleUnderline"/>
        </w:rPr>
        <w:t xml:space="preserve"> also </w:t>
      </w:r>
      <w:r w:rsidRPr="00126DD5">
        <w:rPr>
          <w:rStyle w:val="StyleUnderline"/>
          <w:highlight w:val="cyan"/>
        </w:rPr>
        <w:t>highlight the benefits that a nationwide union</w:t>
      </w:r>
      <w:r w:rsidRPr="00CF5630">
        <w:rPr>
          <w:rStyle w:val="StyleUnderline"/>
        </w:rPr>
        <w:t xml:space="preserve"> for agricultural workers </w:t>
      </w:r>
      <w:r w:rsidRPr="00126DD5">
        <w:rPr>
          <w:rStyle w:val="StyleUnderline"/>
          <w:highlight w:val="cyan"/>
        </w:rPr>
        <w:t>could provide</w:t>
      </w:r>
      <w:r w:rsidRPr="00CF5630">
        <w:rPr>
          <w:rStyle w:val="StyleUnderline"/>
        </w:rPr>
        <w:t>. 4</w:t>
      </w:r>
      <w:r w:rsidRPr="000C24B1">
        <w:rPr>
          <w:sz w:val="16"/>
        </w:rPr>
        <w:t xml:space="preserve"> 3 </w:t>
      </w:r>
      <w:r w:rsidRPr="00CF5630">
        <w:rPr>
          <w:rStyle w:val="StyleUnderline"/>
        </w:rPr>
        <w:t xml:space="preserve">Ending the federal exclusion would </w:t>
      </w:r>
      <w:r w:rsidRPr="00126DD5">
        <w:rPr>
          <w:rStyle w:val="StyleUnderline"/>
          <w:highlight w:val="cyan"/>
        </w:rPr>
        <w:t>also bring the full strength of the NLRB</w:t>
      </w:r>
      <w:r w:rsidRPr="00CF5630">
        <w:rPr>
          <w:rStyle w:val="StyleUnderline"/>
        </w:rPr>
        <w:t xml:space="preserve"> into investigation and enforcement rather than leaving those roles to less consistent state governments</w:t>
      </w:r>
      <w:r w:rsidRPr="000C24B1">
        <w:rPr>
          <w:sz w:val="16"/>
        </w:rPr>
        <w:t>.</w:t>
      </w:r>
      <w:r w:rsidR="00112CFA" w:rsidRPr="000C24B1">
        <w:rPr>
          <w:sz w:val="16"/>
        </w:rPr>
        <w:t xml:space="preserve"> </w:t>
      </w:r>
      <w:r w:rsidRPr="00CF5630">
        <w:rPr>
          <w:rStyle w:val="StyleUnderline"/>
        </w:rPr>
        <w:t>Eliminating the federal exclusion can help workers overcome the challenges impeding a national agricultural labor</w:t>
      </w:r>
      <w:r w:rsidRPr="000C24B1">
        <w:rPr>
          <w:sz w:val="16"/>
        </w:rPr>
        <w:t xml:space="preserve"> </w:t>
      </w:r>
      <w:r w:rsidRPr="00CF5630">
        <w:rPr>
          <w:rStyle w:val="StyleUnderline"/>
        </w:rPr>
        <w:t xml:space="preserve">movement. </w:t>
      </w:r>
      <w:r w:rsidRPr="00126DD5">
        <w:rPr>
          <w:rStyle w:val="StyleUnderline"/>
          <w:highlight w:val="cyan"/>
        </w:rPr>
        <w:t>Federal protections are better than state-by-state solutions</w:t>
      </w:r>
      <w:r w:rsidRPr="00CF5630">
        <w:rPr>
          <w:rStyle w:val="StyleUnderline"/>
        </w:rPr>
        <w:t xml:space="preserve"> because the migratory nature of agricultural labor can span multiple states, meaning an individual may go from having robust protections to having none at different points in the year</w:t>
      </w:r>
      <w:r w:rsidRPr="000C24B1">
        <w:rPr>
          <w:sz w:val="16"/>
        </w:rPr>
        <w:t>. Undocumented workers already have judicially recognized rights to collective bargaining as statutory employees so long as they are not excluded from protections based on profession.4 4 During the 2020 campaign and his first one-hundred days in office, President Joe Biden signaled his support for federal collective-bargaining protections for agricultural workers. 4 5 Now is the time for Congress to take action</w:t>
      </w:r>
      <w:r w:rsidRPr="00626314">
        <w:rPr>
          <w:rStyle w:val="StyleUnderline"/>
        </w:rPr>
        <w:t xml:space="preserve">. The exclusion from organizing and collective-bargaining protections forms a critical part of the relegation to semi-citizen status imposed on agricultural workers-one rooted in racism and the legacy of slavery. </w:t>
      </w:r>
      <w:r w:rsidRPr="00126DD5">
        <w:rPr>
          <w:rStyle w:val="StyleUnderline"/>
          <w:highlight w:val="cyan"/>
        </w:rPr>
        <w:t>Eliminating the</w:t>
      </w:r>
      <w:r w:rsidRPr="00626314">
        <w:rPr>
          <w:rStyle w:val="StyleUnderline"/>
        </w:rPr>
        <w:t xml:space="preserve"> agricultural worker </w:t>
      </w:r>
      <w:r w:rsidRPr="00126DD5">
        <w:rPr>
          <w:rStyle w:val="StyleUnderline"/>
          <w:highlight w:val="cyan"/>
        </w:rPr>
        <w:t>exception</w:t>
      </w:r>
      <w:r w:rsidRPr="00626314">
        <w:rPr>
          <w:rStyle w:val="StyleUnderline"/>
        </w:rPr>
        <w:t xml:space="preserve"> in the NLRA would be a major step toward incorporating agricultural workers as economic citizens of the United States.</w:t>
      </w:r>
    </w:p>
    <w:p w14:paraId="4FE62B8A" w14:textId="5CCC0D3B" w:rsidR="00510898" w:rsidRDefault="00510898" w:rsidP="00510898">
      <w:pPr>
        <w:pStyle w:val="Heading3"/>
      </w:pPr>
      <w:r>
        <w:t>Advantage 2 – Pesticides</w:t>
      </w:r>
    </w:p>
    <w:p w14:paraId="5FD4282D" w14:textId="77777777" w:rsidR="00510898" w:rsidRPr="00510898" w:rsidRDefault="00510898" w:rsidP="00510898"/>
    <w:p w14:paraId="7B8FB78C" w14:textId="77777777" w:rsidR="00252190" w:rsidRDefault="00252190" w:rsidP="00252190">
      <w:pPr>
        <w:pStyle w:val="Heading4"/>
      </w:pPr>
      <w:r>
        <w:t>Widespread use of Neonic pesticide use in the US risks farm ecosystem collapse and mass extinction</w:t>
      </w:r>
    </w:p>
    <w:p w14:paraId="53815E15" w14:textId="77777777" w:rsidR="00252190" w:rsidRPr="00D37415" w:rsidRDefault="00252190" w:rsidP="00252190">
      <w:pPr>
        <w:rPr>
          <w:rStyle w:val="Style13ptBold"/>
        </w:rPr>
      </w:pPr>
      <w:r w:rsidRPr="00D37415">
        <w:rPr>
          <w:rStyle w:val="Style13ptBold"/>
        </w:rPr>
        <w:t>NRDC, 25</w:t>
      </w:r>
    </w:p>
    <w:p w14:paraId="25033EF2" w14:textId="77777777" w:rsidR="00252190" w:rsidRDefault="00252190" w:rsidP="00252190">
      <w:r>
        <w:t>[Natural Resources Defense Council, Neonicotinoids 101: The Effects on Humans and Bees, June 11, 2025. https://www.nrdc.org/stories/neonicotinoids-101-effects-humans-and-bees]  (NSB) ADA-2 ADA-</w:t>
      </w:r>
    </w:p>
    <w:p w14:paraId="0892924C" w14:textId="77777777" w:rsidR="00252190" w:rsidRDefault="00252190" w:rsidP="00252190">
      <w:r>
        <w:t>What are neonicotinoids?</w:t>
      </w:r>
    </w:p>
    <w:p w14:paraId="7A0332EA" w14:textId="77777777" w:rsidR="00252190" w:rsidRDefault="00252190" w:rsidP="00252190">
      <w:r w:rsidRPr="00126DD5">
        <w:rPr>
          <w:rStyle w:val="StyleUnderline"/>
          <w:highlight w:val="cyan"/>
        </w:rPr>
        <w:t>Neonics are</w:t>
      </w:r>
      <w:r w:rsidRPr="001D2FDD">
        <w:rPr>
          <w:rStyle w:val="StyleUnderline"/>
        </w:rPr>
        <w:t xml:space="preserve"> a class of </w:t>
      </w:r>
      <w:r w:rsidRPr="00126DD5">
        <w:rPr>
          <w:rStyle w:val="StyleUnderline"/>
          <w:highlight w:val="cyan"/>
        </w:rPr>
        <w:t>synthetic, neurotoxic</w:t>
      </w:r>
      <w:r w:rsidRPr="001D2FDD">
        <w:rPr>
          <w:rStyle w:val="StyleUnderline"/>
        </w:rPr>
        <w:t xml:space="preserve"> </w:t>
      </w:r>
      <w:r w:rsidRPr="00126DD5">
        <w:rPr>
          <w:rStyle w:val="StyleUnderline"/>
          <w:highlight w:val="cyan"/>
        </w:rPr>
        <w:t xml:space="preserve">insecticides </w:t>
      </w:r>
      <w:r w:rsidRPr="006240B7">
        <w:rPr>
          <w:rStyle w:val="StyleUnderline"/>
        </w:rPr>
        <w:t>that</w:t>
      </w:r>
      <w:r w:rsidRPr="001D2FDD">
        <w:rPr>
          <w:rStyle w:val="StyleUnderline"/>
        </w:rPr>
        <w:t xml:space="preserve"> are </w:t>
      </w:r>
      <w:r w:rsidRPr="00126DD5">
        <w:rPr>
          <w:rStyle w:val="StyleUnderline"/>
          <w:highlight w:val="cyan"/>
        </w:rPr>
        <w:t>used on ag</w:t>
      </w:r>
      <w:r w:rsidRPr="001D2FDD">
        <w:rPr>
          <w:rStyle w:val="StyleUnderline"/>
        </w:rPr>
        <w:t xml:space="preserve">ricultural </w:t>
      </w:r>
      <w:r w:rsidRPr="00126DD5">
        <w:rPr>
          <w:rStyle w:val="StyleUnderline"/>
          <w:highlight w:val="cyan"/>
        </w:rPr>
        <w:t>crops</w:t>
      </w:r>
      <w:r>
        <w:t>, lawns, gardens, golf courses, and in flea and tick pet treatments. Developed in the mid-1990s</w:t>
      </w:r>
      <w:r w:rsidRPr="001D2FDD">
        <w:rPr>
          <w:rStyle w:val="StyleUnderline"/>
        </w:rPr>
        <w:t xml:space="preserve">, they are now the </w:t>
      </w:r>
      <w:r w:rsidRPr="00126DD5">
        <w:rPr>
          <w:rStyle w:val="StyleUnderline"/>
          <w:highlight w:val="cyan"/>
        </w:rPr>
        <w:t>single-most popular insecticide</w:t>
      </w:r>
      <w:r w:rsidRPr="001D2FDD">
        <w:rPr>
          <w:rStyle w:val="StyleUnderline"/>
        </w:rPr>
        <w:t xml:space="preserve"> class in the United States</w:t>
      </w:r>
      <w:r>
        <w:t xml:space="preserve">. </w:t>
      </w:r>
    </w:p>
    <w:p w14:paraId="67C53BE2" w14:textId="77777777" w:rsidR="00252190" w:rsidRDefault="00252190" w:rsidP="00252190">
      <w:r>
        <w:t xml:space="preserve">Neonics work by permanently </w:t>
      </w:r>
      <w:r w:rsidRPr="006240B7">
        <w:rPr>
          <w:rStyle w:val="StyleUnderline"/>
        </w:rPr>
        <w:t>binding to insects’ nerves</w:t>
      </w:r>
      <w:r>
        <w:t xml:space="preserve">, </w:t>
      </w:r>
      <w:r w:rsidRPr="006240B7">
        <w:rPr>
          <w:rStyle w:val="StyleUnderline"/>
        </w:rPr>
        <w:t>overstimulating and destroying them</w:t>
      </w:r>
      <w:r>
        <w:t xml:space="preserve">. Exposed insects often exhibit uncontrollable shaking and twitching, followed by paralysis and, eventually, death. </w:t>
      </w:r>
      <w:r w:rsidRPr="006240B7">
        <w:rPr>
          <w:rStyle w:val="StyleUnderline"/>
        </w:rPr>
        <w:t>Even at nonlethal doses, neonics can weaken critical functions</w:t>
      </w:r>
      <w:r>
        <w:t>, such as an insect’s immune system, navigation, stamina, memory, and fertility.</w:t>
      </w:r>
    </w:p>
    <w:p w14:paraId="14973721" w14:textId="77777777" w:rsidR="00252190" w:rsidRDefault="00252190" w:rsidP="00252190">
      <w:r>
        <w:t>Why are neonicotinoids so bad?</w:t>
      </w:r>
    </w:p>
    <w:p w14:paraId="082AA14B" w14:textId="77777777" w:rsidR="00252190" w:rsidRDefault="00252190" w:rsidP="00252190">
      <w:r w:rsidRPr="005131C3">
        <w:rPr>
          <w:rStyle w:val="StyleUnderline"/>
        </w:rPr>
        <w:t xml:space="preserve">The reason </w:t>
      </w:r>
      <w:r w:rsidRPr="00126DD5">
        <w:rPr>
          <w:rStyle w:val="StyleUnderline"/>
          <w:highlight w:val="cyan"/>
        </w:rPr>
        <w:t xml:space="preserve">neonics </w:t>
      </w:r>
      <w:r w:rsidRPr="005131C3">
        <w:rPr>
          <w:rStyle w:val="StyleUnderline"/>
        </w:rPr>
        <w:t xml:space="preserve">are bad is the same reason they’re used in the first place: To insects, they’re some of the deadliest pesticides ever created. They </w:t>
      </w:r>
      <w:r w:rsidRPr="00126DD5">
        <w:rPr>
          <w:rStyle w:val="StyleUnderline"/>
          <w:highlight w:val="cyan"/>
        </w:rPr>
        <w:t>kill indiscriminately</w:t>
      </w:r>
      <w:r w:rsidRPr="005131C3">
        <w:rPr>
          <w:rStyle w:val="StyleUnderline"/>
        </w:rPr>
        <w:t xml:space="preserve">, </w:t>
      </w:r>
      <w:r w:rsidRPr="00126DD5">
        <w:rPr>
          <w:rStyle w:val="StyleUnderline"/>
          <w:highlight w:val="cyan"/>
        </w:rPr>
        <w:t xml:space="preserve">exterminating </w:t>
      </w:r>
      <w:r w:rsidRPr="005131C3">
        <w:rPr>
          <w:rStyle w:val="StyleUnderline"/>
        </w:rPr>
        <w:t>not only “</w:t>
      </w:r>
      <w:r w:rsidRPr="00126DD5">
        <w:rPr>
          <w:rStyle w:val="StyleUnderline"/>
          <w:highlight w:val="cyan"/>
        </w:rPr>
        <w:t>pests</w:t>
      </w:r>
      <w:r w:rsidRPr="005131C3">
        <w:rPr>
          <w:rStyle w:val="StyleUnderline"/>
        </w:rPr>
        <w:t xml:space="preserve">” but also countless </w:t>
      </w:r>
      <w:r w:rsidRPr="00126DD5">
        <w:rPr>
          <w:rStyle w:val="StyleUnderline"/>
          <w:highlight w:val="cyan"/>
        </w:rPr>
        <w:t xml:space="preserve">butterflies, bees, and earthworms </w:t>
      </w:r>
      <w:r w:rsidRPr="005131C3">
        <w:rPr>
          <w:rStyle w:val="StyleUnderline"/>
        </w:rPr>
        <w:t>too</w:t>
      </w:r>
      <w:r>
        <w:t xml:space="preserve">. </w:t>
      </w:r>
    </w:p>
    <w:p w14:paraId="667A657A" w14:textId="77777777" w:rsidR="00252190" w:rsidRDefault="00252190" w:rsidP="00252190">
      <w:r>
        <w:t xml:space="preserve">In addition, </w:t>
      </w:r>
      <w:r w:rsidRPr="005131C3">
        <w:rPr>
          <w:rStyle w:val="StyleUnderline"/>
        </w:rPr>
        <w:t>neonics are considered “systemic” pesticides</w:t>
      </w:r>
      <w: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126DD5">
        <w:rPr>
          <w:rStyle w:val="StyleUnderline"/>
          <w:highlight w:val="cyan"/>
        </w:rPr>
        <w:t>makes the plant itself</w:t>
      </w:r>
      <w:r>
        <w:t>—including its nectar, pollen, leaves, stems, and fruit—</w:t>
      </w:r>
      <w:r w:rsidRPr="00126DD5">
        <w:rPr>
          <w:rStyle w:val="StyleUnderline"/>
          <w:highlight w:val="cyan"/>
        </w:rPr>
        <w:t>toxic</w:t>
      </w:r>
      <w:r>
        <w:t>. The problem is that only a small portion of the neonics make it into the target plant, leaving the vast majority in the soil.</w:t>
      </w:r>
    </w:p>
    <w:p w14:paraId="0093F21C" w14:textId="77777777" w:rsidR="00252190" w:rsidRDefault="00252190" w:rsidP="00252190">
      <w:r w:rsidRPr="006240B7">
        <w:rPr>
          <w:rStyle w:val="StyleUnderline"/>
        </w:rPr>
        <w:t xml:space="preserve">Once </w:t>
      </w:r>
      <w:r w:rsidRPr="00126DD5">
        <w:rPr>
          <w:rStyle w:val="StyleUnderline"/>
          <w:highlight w:val="cyan"/>
        </w:rPr>
        <w:t>in</w:t>
      </w:r>
      <w:r w:rsidRPr="006240B7">
        <w:rPr>
          <w:rStyle w:val="StyleUnderline"/>
        </w:rPr>
        <w:t xml:space="preserve"> the </w:t>
      </w:r>
      <w:r w:rsidRPr="00126DD5">
        <w:rPr>
          <w:rStyle w:val="StyleUnderline"/>
          <w:highlight w:val="cyan"/>
        </w:rPr>
        <w:t>soil</w:t>
      </w:r>
      <w:r w:rsidRPr="006240B7">
        <w:rPr>
          <w:rStyle w:val="StyleUnderline"/>
        </w:rPr>
        <w:t xml:space="preserve">, </w:t>
      </w:r>
      <w:r w:rsidRPr="00126DD5">
        <w:rPr>
          <w:rStyle w:val="StyleUnderline"/>
          <w:highlight w:val="cyan"/>
        </w:rPr>
        <w:t xml:space="preserve">neonics </w:t>
      </w:r>
      <w:r w:rsidRPr="006240B7">
        <w:rPr>
          <w:rStyle w:val="StyleUnderline"/>
        </w:rPr>
        <w:t>remain there for years</w:t>
      </w:r>
      <w:r>
        <w:t xml:space="preserve">, and rain or irrigation water can easily carry them long distances to contaminate new soil, plant life, and water supplies. Given neonics’ widespread use, the </w:t>
      </w:r>
      <w:r w:rsidRPr="00126DD5">
        <w:rPr>
          <w:rStyle w:val="StyleUnderline"/>
          <w:highlight w:val="cyan"/>
        </w:rPr>
        <w:t>result</w:t>
      </w:r>
      <w:r>
        <w:t xml:space="preserve"> has been </w:t>
      </w:r>
      <w:r w:rsidRPr="00126DD5">
        <w:rPr>
          <w:rStyle w:val="StyleUnderline"/>
          <w:highlight w:val="cyan"/>
        </w:rPr>
        <w:t>enormous ecosystem contamination</w:t>
      </w:r>
      <w:r>
        <w:t xml:space="preserve">. A 2015 study by the U.S. Geological Survey found neonic pollution in more than half of the streams it sampled nationwide. </w:t>
      </w:r>
    </w:p>
    <w:p w14:paraId="46BBC828" w14:textId="77777777" w:rsidR="00252190" w:rsidRDefault="00252190" w:rsidP="00252190">
      <w:r w:rsidRPr="005131C3">
        <w:rPr>
          <w:rStyle w:val="StyleUnderline"/>
        </w:rPr>
        <w:t xml:space="preserve">The reality is that neonics easily </w:t>
      </w:r>
      <w:r w:rsidRPr="00126DD5">
        <w:rPr>
          <w:rStyle w:val="StyleUnderline"/>
          <w:highlight w:val="cyan"/>
        </w:rPr>
        <w:t>work their way up the food chain</w:t>
      </w:r>
      <w:r w:rsidRPr="005131C3">
        <w:rPr>
          <w:rStyle w:val="StyleUnderline"/>
        </w:rPr>
        <w:t xml:space="preserve"> too</w:t>
      </w:r>
      <w:r>
        <w:t>. Studies now link neonics to mass losses of birds and the collapse of fisheries. And in 2023, the U.S. Environmental Protection Agency (</w:t>
      </w:r>
      <w:r w:rsidRPr="005131C3">
        <w:rPr>
          <w:rStyle w:val="StyleUnderline"/>
        </w:rPr>
        <w:t xml:space="preserve">EPA) made the astounding finding that neonics are </w:t>
      </w:r>
      <w:r w:rsidRPr="00126DD5">
        <w:rPr>
          <w:rStyle w:val="StyleUnderline"/>
          <w:highlight w:val="cyan"/>
        </w:rPr>
        <w:t>driving more than 200 threatened or endangered species toward extinction</w:t>
      </w:r>
      <w:r>
        <w:t xml:space="preserve">. </w:t>
      </w:r>
    </w:p>
    <w:p w14:paraId="2CFA71E9" w14:textId="77777777" w:rsidR="00252190" w:rsidRDefault="00252190" w:rsidP="00252190">
      <w:r w:rsidRPr="005131C3">
        <w:rPr>
          <w:rStyle w:val="StyleUnderline"/>
        </w:rPr>
        <w:t xml:space="preserve">Despite the threat to our environment, the agriculture industry continues to apply </w:t>
      </w:r>
      <w:r w:rsidRPr="00126DD5">
        <w:rPr>
          <w:rStyle w:val="StyleUnderline"/>
          <w:highlight w:val="cyan"/>
        </w:rPr>
        <w:t>neonics</w:t>
      </w:r>
      <w:r w:rsidRPr="005131C3">
        <w:rPr>
          <w:rStyle w:val="StyleUnderline"/>
        </w:rPr>
        <w:t xml:space="preserve"> to hundreds of millions of acres every year</w:t>
      </w:r>
      <w:r>
        <w:t xml:space="preserve">—in particular, to corn, soybean, and other crop seeds. But science shows these preventative applications are unnecessary, treating pest problems that don’t exist. </w:t>
      </w:r>
      <w:r w:rsidRPr="005131C3">
        <w:rPr>
          <w:rStyle w:val="StyleUnderline"/>
        </w:rPr>
        <w:t xml:space="preserve">Worse yet, they can </w:t>
      </w:r>
      <w:r w:rsidRPr="00126DD5">
        <w:rPr>
          <w:rStyle w:val="StyleUnderline"/>
          <w:highlight w:val="cyan"/>
        </w:rPr>
        <w:t>set farmers back by</w:t>
      </w:r>
      <w:r w:rsidRPr="005131C3">
        <w:rPr>
          <w:rStyle w:val="StyleUnderline"/>
        </w:rPr>
        <w:t xml:space="preserve"> </w:t>
      </w:r>
      <w:r w:rsidRPr="00126DD5">
        <w:rPr>
          <w:rStyle w:val="StyleUnderline"/>
          <w:highlight w:val="cyan"/>
        </w:rPr>
        <w:t>encouraging pest resistance</w:t>
      </w:r>
      <w:r w:rsidRPr="005131C3">
        <w:rPr>
          <w:rStyle w:val="StyleUnderline"/>
        </w:rPr>
        <w:t xml:space="preserve">; </w:t>
      </w:r>
      <w:r w:rsidRPr="00126DD5">
        <w:rPr>
          <w:rStyle w:val="StyleUnderline"/>
          <w:highlight w:val="cyan"/>
        </w:rPr>
        <w:t>killing off pollinators</w:t>
      </w:r>
      <w:r w:rsidRPr="005131C3">
        <w:rPr>
          <w:rStyle w:val="StyleUnderline"/>
        </w:rPr>
        <w:t xml:space="preserve">, pest </w:t>
      </w:r>
      <w:r w:rsidRPr="00126DD5">
        <w:rPr>
          <w:rStyle w:val="StyleUnderline"/>
          <w:highlight w:val="cyan"/>
        </w:rPr>
        <w:t>predators</w:t>
      </w:r>
      <w:r w:rsidRPr="005131C3">
        <w:rPr>
          <w:rStyle w:val="StyleUnderline"/>
        </w:rPr>
        <w:t xml:space="preserve">, </w:t>
      </w:r>
      <w:r w:rsidRPr="00126DD5">
        <w:rPr>
          <w:rStyle w:val="StyleUnderline"/>
          <w:highlight w:val="cyan"/>
        </w:rPr>
        <w:t>and</w:t>
      </w:r>
      <w:r w:rsidRPr="005131C3">
        <w:rPr>
          <w:rStyle w:val="StyleUnderline"/>
        </w:rPr>
        <w:t xml:space="preserve"> other </w:t>
      </w:r>
      <w:r w:rsidRPr="00126DD5">
        <w:rPr>
          <w:rStyle w:val="StyleUnderline"/>
          <w:highlight w:val="cyan"/>
        </w:rPr>
        <w:t>beneficial bugs</w:t>
      </w:r>
      <w:r w:rsidRPr="005131C3">
        <w:rPr>
          <w:rStyle w:val="StyleUnderline"/>
        </w:rPr>
        <w:t xml:space="preserve">; and </w:t>
      </w:r>
      <w:r w:rsidRPr="00126DD5">
        <w:rPr>
          <w:rStyle w:val="StyleUnderline"/>
          <w:highlight w:val="cyan"/>
        </w:rPr>
        <w:t>harming soil health</w:t>
      </w:r>
      <w:r>
        <w:t xml:space="preserve">. </w:t>
      </w:r>
    </w:p>
    <w:p w14:paraId="1CF80B76" w14:textId="77777777" w:rsidR="00955EEC" w:rsidRPr="00CA58B7" w:rsidRDefault="00955EEC" w:rsidP="00955EEC">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72DC7DAA" w14:textId="77777777" w:rsidR="00955EEC" w:rsidRDefault="00955EEC" w:rsidP="00955E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0FCDCDC2" w14:textId="77777777" w:rsidR="00955EEC" w:rsidRPr="00405D31" w:rsidRDefault="00955EEC" w:rsidP="00955EEC">
      <w:pPr>
        <w:rPr>
          <w:sz w:val="16"/>
        </w:rPr>
      </w:pPr>
      <w:r w:rsidRPr="00405D31">
        <w:rPr>
          <w:sz w:val="16"/>
        </w:rPr>
        <w:t>The Center's Study on How Pesticides Harm Insects and Underground Ecosystems</w:t>
      </w:r>
    </w:p>
    <w:p w14:paraId="655B4DA3" w14:textId="77777777" w:rsidR="00955EEC" w:rsidRPr="00405D31" w:rsidRDefault="00955EEC" w:rsidP="00955EEC">
      <w:pPr>
        <w:rPr>
          <w:sz w:val="16"/>
        </w:rPr>
      </w:pPr>
      <w:r w:rsidRPr="00405D31">
        <w:rPr>
          <w:sz w:val="16"/>
        </w:rPr>
        <w:t xml:space="preserve">The </w:t>
      </w:r>
      <w:r w:rsidRPr="00126DD5">
        <w:rPr>
          <w:rStyle w:val="StyleUnderline"/>
          <w:highlight w:val="cyan"/>
        </w:rPr>
        <w:t xml:space="preserve">2021 </w:t>
      </w:r>
      <w:r w:rsidRPr="00E4492C">
        <w:rPr>
          <w:rStyle w:val="StyleUnderline"/>
        </w:rPr>
        <w:t xml:space="preserve">peer-reviewed </w:t>
      </w:r>
      <w:r w:rsidRPr="00126DD5">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126DD5">
        <w:rPr>
          <w:rStyle w:val="StyleUnderline"/>
          <w:highlight w:val="cyan"/>
        </w:rPr>
        <w:t xml:space="preserve">71% </w:t>
      </w:r>
      <w:r w:rsidRPr="00E4492C">
        <w:rPr>
          <w:rStyle w:val="StyleUnderline"/>
        </w:rPr>
        <w:t>of</w:t>
      </w:r>
      <w:r w:rsidRPr="00405D31">
        <w:rPr>
          <w:sz w:val="16"/>
        </w:rPr>
        <w:t xml:space="preserve"> cases studied, </w:t>
      </w:r>
      <w:r w:rsidRPr="00126DD5">
        <w:rPr>
          <w:rStyle w:val="StyleUnderline"/>
          <w:highlight w:val="cyan"/>
        </w:rPr>
        <w:t>pesticides</w:t>
      </w:r>
      <w:r w:rsidRPr="00405D31">
        <w:rPr>
          <w:sz w:val="16"/>
        </w:rPr>
        <w:t xml:space="preserve"> kill or </w:t>
      </w:r>
      <w:r w:rsidRPr="00126DD5">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7ABE4EF6" w14:textId="77777777" w:rsidR="00955EEC" w:rsidRPr="00405D31" w:rsidRDefault="00955EEC" w:rsidP="00955E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126DD5">
        <w:rPr>
          <w:rStyle w:val="StyleUnderline"/>
          <w:highlight w:val="cyan"/>
        </w:rPr>
        <w:t>pesticides</w:t>
      </w:r>
      <w:r w:rsidRPr="00405D31">
        <w:rPr>
          <w:sz w:val="16"/>
        </w:rPr>
        <w:t xml:space="preserve"> — as a set of chemical poisons — </w:t>
      </w:r>
      <w:r w:rsidRPr="00126DD5">
        <w:rPr>
          <w:rStyle w:val="Emphasis"/>
          <w:highlight w:val="cyan"/>
        </w:rPr>
        <w:t xml:space="preserve">pose </w:t>
      </w:r>
      <w:r w:rsidRPr="00E4492C">
        <w:rPr>
          <w:rStyle w:val="Emphasis"/>
        </w:rPr>
        <w:t xml:space="preserve">a </w:t>
      </w:r>
      <w:r w:rsidRPr="00126DD5">
        <w:rPr>
          <w:rStyle w:val="Emphasis"/>
          <w:highlight w:val="cyan"/>
        </w:rPr>
        <w:t>clear hazard to soil life and are incompatible with healthy soil.</w:t>
      </w:r>
    </w:p>
    <w:p w14:paraId="71E83105" w14:textId="77777777" w:rsidR="00955EEC" w:rsidRPr="00405D31" w:rsidRDefault="00955EEC" w:rsidP="00955EEC">
      <w:pPr>
        <w:rPr>
          <w:sz w:val="16"/>
        </w:rPr>
      </w:pPr>
      <w:r w:rsidRPr="00405D31">
        <w:rPr>
          <w:sz w:val="16"/>
        </w:rPr>
        <w:t>But U.S. regulators consider none of these harms when approving pesticides for use.</w:t>
      </w:r>
    </w:p>
    <w:p w14:paraId="73AD7E2E" w14:textId="77777777" w:rsidR="00955EEC" w:rsidRPr="00405D31" w:rsidRDefault="00955EEC" w:rsidP="00955EEC">
      <w:pPr>
        <w:rPr>
          <w:sz w:val="16"/>
        </w:rPr>
      </w:pPr>
      <w:r w:rsidRPr="00E4492C">
        <w:rPr>
          <w:rStyle w:val="StyleUnderline"/>
        </w:rPr>
        <w:t xml:space="preserve">This </w:t>
      </w:r>
      <w:r w:rsidRPr="00126DD5">
        <w:rPr>
          <w:rStyle w:val="StyleUnderline"/>
          <w:highlight w:val="cyan"/>
        </w:rPr>
        <w:t xml:space="preserve">study </w:t>
      </w:r>
      <w:r w:rsidRPr="00E4492C">
        <w:rPr>
          <w:rStyle w:val="StyleUnderline"/>
        </w:rPr>
        <w:t>is the largest</w:t>
      </w:r>
      <w:r w:rsidRPr="00405D31">
        <w:rPr>
          <w:sz w:val="16"/>
        </w:rPr>
        <w:t xml:space="preserve">, </w:t>
      </w:r>
      <w:r w:rsidRPr="00126DD5">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1CEA42B" w14:textId="77777777" w:rsidR="00955EEC" w:rsidRPr="00405D31" w:rsidRDefault="00955EEC" w:rsidP="00955EEC">
      <w:pPr>
        <w:rPr>
          <w:sz w:val="16"/>
        </w:rPr>
      </w:pPr>
      <w:r w:rsidRPr="00405D31">
        <w:rPr>
          <w:sz w:val="16"/>
        </w:rPr>
        <w:t>Press release</w:t>
      </w:r>
    </w:p>
    <w:p w14:paraId="4F7CF065" w14:textId="77777777" w:rsidR="00955EEC" w:rsidRPr="00405D31" w:rsidRDefault="00955EEC" w:rsidP="00955EEC">
      <w:pPr>
        <w:rPr>
          <w:sz w:val="16"/>
        </w:rPr>
      </w:pPr>
      <w:r w:rsidRPr="00405D31">
        <w:rPr>
          <w:sz w:val="16"/>
        </w:rPr>
        <w:t>The study</w:t>
      </w:r>
    </w:p>
    <w:p w14:paraId="071F2651" w14:textId="77777777" w:rsidR="00955EEC" w:rsidRPr="00405D31" w:rsidRDefault="00955EEC" w:rsidP="00955EEC">
      <w:pPr>
        <w:rPr>
          <w:sz w:val="16"/>
        </w:rPr>
      </w:pPr>
      <w:r w:rsidRPr="00405D31">
        <w:rPr>
          <w:sz w:val="16"/>
        </w:rPr>
        <w:t>Why It Matters</w:t>
      </w:r>
    </w:p>
    <w:p w14:paraId="510D99D0" w14:textId="77777777" w:rsidR="00955EEC" w:rsidRPr="00405D31" w:rsidRDefault="00955EEC" w:rsidP="00955EEC">
      <w:pPr>
        <w:rPr>
          <w:sz w:val="16"/>
        </w:rPr>
      </w:pPr>
      <w:r w:rsidRPr="00405D31">
        <w:rPr>
          <w:sz w:val="16"/>
        </w:rPr>
        <w:t>Pesticides are a major driver of insect declines.</w:t>
      </w:r>
    </w:p>
    <w:p w14:paraId="11D296BC" w14:textId="77777777" w:rsidR="00955EEC" w:rsidRPr="00405D31" w:rsidRDefault="00955EEC" w:rsidP="00955EEC">
      <w:pPr>
        <w:rPr>
          <w:sz w:val="16"/>
        </w:rPr>
      </w:pPr>
      <w:r w:rsidRPr="00405D31">
        <w:rPr>
          <w:sz w:val="16"/>
        </w:rPr>
        <w:t xml:space="preserve">Our findings provide further evidence that pesticides are contributing to the widespread </w:t>
      </w:r>
      <w:r w:rsidRPr="00126DD5">
        <w:rPr>
          <w:rStyle w:val="StyleUnderline"/>
          <w:highlight w:val="cyan"/>
        </w:rPr>
        <w:t>decline</w:t>
      </w:r>
      <w:r w:rsidRPr="00405D31">
        <w:rPr>
          <w:sz w:val="16"/>
        </w:rPr>
        <w:t xml:space="preserve">s </w:t>
      </w:r>
      <w:r w:rsidRPr="00126DD5">
        <w:rPr>
          <w:rStyle w:val="StyleUnderline"/>
          <w:highlight w:val="cyan"/>
        </w:rPr>
        <w:t>of insects</w:t>
      </w:r>
      <w:r w:rsidRPr="00405D31">
        <w:rPr>
          <w:sz w:val="16"/>
        </w:rPr>
        <w:t xml:space="preserve">. These declines </w:t>
      </w:r>
      <w:r w:rsidRPr="00126DD5">
        <w:rPr>
          <w:rStyle w:val="StyleUnderline"/>
          <w:highlight w:val="cyan"/>
        </w:rPr>
        <w:t>greatly threaten</w:t>
      </w:r>
      <w:r w:rsidRPr="00405D31">
        <w:rPr>
          <w:sz w:val="16"/>
        </w:rPr>
        <w:t xml:space="preserve"> the ecosystem</w:t>
      </w:r>
      <w:r w:rsidRPr="00126DD5">
        <w:rPr>
          <w:rStyle w:val="StyleUnderline"/>
          <w:highlight w:val="cyan"/>
        </w:rPr>
        <w:t>s</w:t>
      </w:r>
      <w:r w:rsidRPr="00405D31">
        <w:rPr>
          <w:sz w:val="16"/>
        </w:rPr>
        <w:t xml:space="preserve"> that support </w:t>
      </w:r>
      <w:r w:rsidRPr="00126DD5">
        <w:rPr>
          <w:rStyle w:val="Emphasis"/>
          <w:highlight w:val="cyan"/>
        </w:rPr>
        <w:t>all life on Earth</w:t>
      </w:r>
      <w:r w:rsidRPr="00405D31">
        <w:rPr>
          <w:sz w:val="16"/>
        </w:rPr>
        <w:t xml:space="preserve">, </w:t>
      </w:r>
      <w:r w:rsidRPr="00126DD5">
        <w:rPr>
          <w:rStyle w:val="StyleUnderline"/>
          <w:highlight w:val="cyan"/>
        </w:rPr>
        <w:t xml:space="preserve">including </w:t>
      </w:r>
      <w:r w:rsidRPr="00E4492C">
        <w:rPr>
          <w:rStyle w:val="StyleUnderline"/>
        </w:rPr>
        <w:t xml:space="preserve">the </w:t>
      </w:r>
      <w:r w:rsidRPr="00126DD5">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6ED596D" w14:textId="77777777" w:rsidR="00955EEC" w:rsidRPr="00405D31" w:rsidRDefault="00955EEC" w:rsidP="00955EEC">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6A8C8E1A" w14:textId="77777777" w:rsidR="00955EEC" w:rsidRPr="00405D31" w:rsidRDefault="00955EEC" w:rsidP="00955E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D345DAE" w14:textId="77777777" w:rsidR="00955EEC" w:rsidRPr="00405D31" w:rsidRDefault="00955EEC" w:rsidP="00955EEC">
      <w:pPr>
        <w:rPr>
          <w:sz w:val="16"/>
        </w:rPr>
      </w:pPr>
      <w:r w:rsidRPr="00405D31">
        <w:rPr>
          <w:sz w:val="16"/>
        </w:rPr>
        <w:t xml:space="preserve">The idea of regenerative agriculture and using soil as a carbon sponge to help fight climate change is gaining momentum around the world. Our findings confirm that </w:t>
      </w:r>
      <w:r w:rsidRPr="00126DD5">
        <w:rPr>
          <w:rStyle w:val="StyleUnderline"/>
          <w:highlight w:val="cyan"/>
        </w:rPr>
        <w:t>reducing pesticide use is key to</w:t>
      </w:r>
      <w:r w:rsidRPr="00405D31">
        <w:rPr>
          <w:sz w:val="16"/>
        </w:rPr>
        <w:t xml:space="preserve"> protecting soil organisms with a critical role in </w:t>
      </w:r>
      <w:r w:rsidRPr="00126DD5">
        <w:rPr>
          <w:rStyle w:val="StyleUnderline"/>
          <w:highlight w:val="cyan"/>
        </w:rPr>
        <w:t>soil carbon sequestration</w:t>
      </w:r>
      <w:r w:rsidRPr="00405D31">
        <w:rPr>
          <w:sz w:val="16"/>
        </w:rPr>
        <w:t>.</w:t>
      </w:r>
    </w:p>
    <w:p w14:paraId="4CFA94B5" w14:textId="77777777" w:rsidR="00955EEC" w:rsidRPr="00405D31" w:rsidRDefault="00955EEC" w:rsidP="00955E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4427BBF2" w14:textId="77777777" w:rsidR="00955EEC" w:rsidRPr="00E4492C" w:rsidRDefault="00955EEC" w:rsidP="00955EEC">
      <w:pPr>
        <w:rPr>
          <w:sz w:val="16"/>
        </w:rPr>
      </w:pPr>
      <w:r w:rsidRPr="00126DD5">
        <w:rPr>
          <w:rStyle w:val="StyleUnderline"/>
          <w:highlight w:val="cyan"/>
        </w:rPr>
        <w:t>Soil biod</w:t>
      </w:r>
      <w:r w:rsidRPr="00E4492C">
        <w:rPr>
          <w:rStyle w:val="StyleUnderline"/>
        </w:rPr>
        <w:t xml:space="preserve">iversity also </w:t>
      </w:r>
      <w:r w:rsidRPr="00126DD5">
        <w:rPr>
          <w:rStyle w:val="StyleUnderline"/>
          <w:highlight w:val="cyan"/>
        </w:rPr>
        <w:t xml:space="preserve">reduces </w:t>
      </w:r>
      <w:r w:rsidRPr="00E4492C">
        <w:rPr>
          <w:rStyle w:val="StyleUnderline"/>
        </w:rPr>
        <w:t xml:space="preserve">the </w:t>
      </w:r>
      <w:r w:rsidRPr="00126DD5">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126DD5">
        <w:rPr>
          <w:rStyle w:val="StyleUnderline"/>
          <w:highlight w:val="cyan"/>
        </w:rPr>
        <w:t xml:space="preserve">more common as </w:t>
      </w:r>
      <w:r w:rsidRPr="00E4492C">
        <w:rPr>
          <w:rStyle w:val="StyleUnderline"/>
        </w:rPr>
        <w:t xml:space="preserve">the </w:t>
      </w:r>
      <w:r w:rsidRPr="00126DD5">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436204BC" w14:textId="77777777" w:rsidR="00955EEC" w:rsidRPr="00405D31" w:rsidRDefault="00955EEC" w:rsidP="00955EEC">
      <w:pPr>
        <w:rPr>
          <w:sz w:val="16"/>
        </w:rPr>
      </w:pPr>
      <w:r w:rsidRPr="00E4492C">
        <w:rPr>
          <w:sz w:val="16"/>
        </w:rPr>
        <w:t>Study Summary</w:t>
      </w:r>
    </w:p>
    <w:p w14:paraId="225C87A0" w14:textId="77777777" w:rsidR="00955EEC" w:rsidRPr="00405D31" w:rsidRDefault="00955EEC" w:rsidP="00955EEC">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52CBCB1B" w14:textId="77777777" w:rsidR="00955EEC" w:rsidRPr="00405D31" w:rsidRDefault="00955EEC" w:rsidP="00955E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F3BBDAC" w14:textId="77777777" w:rsidR="00955EEC" w:rsidRPr="00405D31" w:rsidRDefault="00955EEC" w:rsidP="00955E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61E85AC8" w14:textId="77777777" w:rsidR="00955EEC" w:rsidRPr="00405D31" w:rsidRDefault="00955EEC" w:rsidP="00955EEC">
      <w:pPr>
        <w:rPr>
          <w:sz w:val="16"/>
        </w:rPr>
      </w:pPr>
      <w:r w:rsidRPr="00405D31">
        <w:rPr>
          <w:sz w:val="16"/>
        </w:rPr>
        <w:t>Scope of the Pesticide Problem</w:t>
      </w:r>
    </w:p>
    <w:p w14:paraId="29EF88B1" w14:textId="77777777" w:rsidR="00955EEC" w:rsidRPr="00405D31" w:rsidRDefault="00955EEC" w:rsidP="00955EEC">
      <w:pPr>
        <w:rPr>
          <w:sz w:val="16"/>
        </w:rPr>
      </w:pPr>
      <w:r w:rsidRPr="00405D31">
        <w:rPr>
          <w:sz w:val="16"/>
        </w:rPr>
        <w:t xml:space="preserve">The </w:t>
      </w:r>
      <w:r w:rsidRPr="00126DD5">
        <w:rPr>
          <w:rStyle w:val="StyleUnderline"/>
          <w:highlight w:val="cyan"/>
        </w:rPr>
        <w:t>U</w:t>
      </w:r>
      <w:r w:rsidRPr="00405D31">
        <w:rPr>
          <w:sz w:val="16"/>
        </w:rPr>
        <w:t xml:space="preserve">nited </w:t>
      </w:r>
      <w:r w:rsidRPr="00126DD5">
        <w:rPr>
          <w:rStyle w:val="StyleUnderline"/>
          <w:highlight w:val="cyan"/>
        </w:rPr>
        <w:t>S</w:t>
      </w:r>
      <w:r w:rsidRPr="00405D31">
        <w:rPr>
          <w:sz w:val="16"/>
        </w:rPr>
        <w:t xml:space="preserve">tates </w:t>
      </w:r>
      <w:r w:rsidRPr="00126DD5">
        <w:rPr>
          <w:rStyle w:val="StyleUnderline"/>
          <w:highlight w:val="cyan"/>
        </w:rPr>
        <w:t xml:space="preserve">uses </w:t>
      </w:r>
      <w:r w:rsidRPr="00E4492C">
        <w:rPr>
          <w:rStyle w:val="StyleUnderline"/>
        </w:rPr>
        <w:t xml:space="preserve">more than </w:t>
      </w:r>
      <w:r w:rsidRPr="00126DD5">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126DD5">
        <w:rPr>
          <w:rStyle w:val="StyleUnderline"/>
          <w:highlight w:val="cyan"/>
        </w:rPr>
        <w:t>linger in the soil for</w:t>
      </w:r>
      <w:r w:rsidRPr="00405D31">
        <w:rPr>
          <w:sz w:val="16"/>
        </w:rPr>
        <w:t xml:space="preserve"> years or </w:t>
      </w:r>
      <w:r w:rsidRPr="00126DD5">
        <w:rPr>
          <w:rStyle w:val="StyleUnderline"/>
          <w:highlight w:val="cyan"/>
        </w:rPr>
        <w:t>decades</w:t>
      </w:r>
      <w:r w:rsidRPr="00405D31">
        <w:rPr>
          <w:sz w:val="16"/>
        </w:rPr>
        <w:t xml:space="preserve"> after they are applied, continuing to harm soil health.</w:t>
      </w:r>
    </w:p>
    <w:p w14:paraId="655BC690" w14:textId="77777777" w:rsidR="00955EEC" w:rsidRPr="00405D31" w:rsidRDefault="00955EEC" w:rsidP="00955E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0CDD8178" w14:textId="77777777" w:rsidR="00955EEC" w:rsidRPr="00405D31" w:rsidRDefault="00955EEC" w:rsidP="00955E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28BC9570" w14:textId="77777777" w:rsidR="00955EEC" w:rsidRPr="00405D31" w:rsidRDefault="00955EEC" w:rsidP="00955EEC">
      <w:pPr>
        <w:rPr>
          <w:sz w:val="16"/>
        </w:rPr>
      </w:pPr>
      <w:r w:rsidRPr="00405D31">
        <w:rPr>
          <w:sz w:val="16"/>
        </w:rPr>
        <w:t>Neonicotinoids are particularly harmful to insects. U.S. agriculture has become 48 times more toxic to insect life since we started using neonicotinoids in the 1990s.</w:t>
      </w:r>
    </w:p>
    <w:p w14:paraId="65BDB00B" w14:textId="77777777" w:rsidR="00955EEC" w:rsidRPr="00405D31" w:rsidRDefault="00955EEC" w:rsidP="00955EEC">
      <w:pPr>
        <w:rPr>
          <w:sz w:val="16"/>
        </w:rPr>
      </w:pPr>
      <w:r w:rsidRPr="00405D31">
        <w:rPr>
          <w:sz w:val="16"/>
        </w:rPr>
        <w:t>Pesticide Industry Spin</w:t>
      </w:r>
    </w:p>
    <w:p w14:paraId="39178557" w14:textId="77777777" w:rsidR="00955EEC" w:rsidRPr="00405D31" w:rsidRDefault="00955EEC" w:rsidP="00955E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126DD5">
        <w:rPr>
          <w:rStyle w:val="StyleUnderline"/>
          <w:highlight w:val="cyan"/>
        </w:rPr>
        <w:t>use</w:t>
      </w:r>
      <w:r w:rsidRPr="00405D31">
        <w:rPr>
          <w:sz w:val="16"/>
        </w:rPr>
        <w:t xml:space="preserve"> of toxic chemicals to grow our food </w:t>
      </w:r>
      <w:r w:rsidRPr="00126DD5">
        <w:rPr>
          <w:rStyle w:val="StyleUnderline"/>
          <w:highlight w:val="cyan"/>
        </w:rPr>
        <w:t>undermines</w:t>
      </w:r>
      <w:r w:rsidRPr="00405D31">
        <w:rPr>
          <w:sz w:val="16"/>
        </w:rPr>
        <w:t xml:space="preserve"> the healthy </w:t>
      </w:r>
      <w:r w:rsidRPr="00126DD5">
        <w:rPr>
          <w:rStyle w:val="StyleUnderline"/>
          <w:highlight w:val="cyan"/>
        </w:rPr>
        <w:t xml:space="preserve">soil ecosystems that </w:t>
      </w:r>
      <w:r w:rsidRPr="00E4492C">
        <w:rPr>
          <w:rStyle w:val="StyleUnderline"/>
        </w:rPr>
        <w:t xml:space="preserve">sustainable </w:t>
      </w:r>
      <w:r w:rsidRPr="00126DD5">
        <w:rPr>
          <w:rStyle w:val="StyleUnderline"/>
          <w:highlight w:val="cyan"/>
        </w:rPr>
        <w:t>food production depends on</w:t>
      </w:r>
      <w:r w:rsidRPr="00405D31">
        <w:rPr>
          <w:sz w:val="16"/>
        </w:rPr>
        <w:t>.</w:t>
      </w:r>
    </w:p>
    <w:p w14:paraId="5663314C" w14:textId="77777777" w:rsidR="00955EEC" w:rsidRDefault="00955EEC" w:rsidP="00955E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5BA1B737" w14:textId="77777777" w:rsidR="00126DD5" w:rsidRDefault="00126DD5" w:rsidP="00126DD5">
      <w:pPr>
        <w:pStyle w:val="Heading4"/>
      </w:pPr>
      <w:r>
        <w:t xml:space="preserve">Climate change is a non-linear, </w:t>
      </w:r>
      <w:r>
        <w:rPr>
          <w:u w:val="single"/>
        </w:rPr>
        <w:t>existential risk</w:t>
      </w:r>
      <w:r>
        <w:t xml:space="preserve">. </w:t>
      </w:r>
    </w:p>
    <w:p w14:paraId="65FEA613" w14:textId="77777777" w:rsidR="00126DD5" w:rsidRDefault="00126DD5" w:rsidP="00126DD5">
      <w:r>
        <w:rPr>
          <w:rStyle w:val="Style13ptBold"/>
        </w:rPr>
        <w:t>Kemp et al. 22</w:t>
      </w:r>
      <w:r>
        <w:t xml:space="preserve">, </w:t>
      </w:r>
    </w:p>
    <w:p w14:paraId="753612B9" w14:textId="77777777" w:rsidR="00126DD5" w:rsidRDefault="00126DD5" w:rsidP="00126DD5">
      <w:r>
        <w:t>[Luke Kemp, Centre for the Study of Existential Risk, University of Cambridge; *Chi Xu, School of Life Sciences, Nanjing University; *Joanna Depledge, Cambridge Centre for Environment, Energy and Natural Resource Governance, University of Cambridge; *Timothy Lenton, Global Systems Institute, University of Exeter; (August 1</w:t>
      </w:r>
      <w:r>
        <w:rPr>
          <w:vertAlign w:val="superscript"/>
        </w:rPr>
        <w:t>st</w:t>
      </w:r>
      <w:r>
        <w:t xml:space="preserve">, 2022, “Climate Endgame: Exploring catastrophic climate change scenarios”, </w:t>
      </w:r>
      <w:hyperlink r:id="rId27" w:anchor="sec-3" w:history="1">
        <w:r w:rsidRPr="005870A4">
          <w:rPr>
            <w:rStyle w:val="Hyperlink"/>
          </w:rPr>
          <w:t>https://www.pnas.org/doi/10.1073/pnas.2108146119#sec-3</w:t>
        </w:r>
      </w:hyperlink>
      <w:r>
        <w:t xml:space="preserve">] </w:t>
      </w:r>
    </w:p>
    <w:p w14:paraId="36792BA8" w14:textId="77777777" w:rsidR="00126DD5" w:rsidRDefault="00126DD5" w:rsidP="00126DD5"/>
    <w:p w14:paraId="618CADF6" w14:textId="77777777" w:rsidR="00126DD5" w:rsidRDefault="00126DD5" w:rsidP="00126DD5">
      <w:pPr>
        <w:rPr>
          <w:sz w:val="16"/>
        </w:rPr>
      </w:pPr>
      <w:r w:rsidRPr="001002CF">
        <w:rPr>
          <w:sz w:val="16"/>
          <w:szCs w:val="16"/>
        </w:rPr>
        <w:t xml:space="preserve">Worst-Case Climate Change </w:t>
      </w:r>
      <w:r w:rsidRPr="001002CF">
        <w:rPr>
          <w:sz w:val="16"/>
        </w:rPr>
        <w:t xml:space="preserve">Despite 30 y of efforts and some progress under the United Nations Framework Convention on Climate Change (UNFCCC) </w:t>
      </w:r>
      <w:r>
        <w:rPr>
          <w:rStyle w:val="StyleUnderline"/>
        </w:rPr>
        <w:t>anthropogenic greenhouse gas</w:t>
      </w:r>
      <w:r w:rsidRPr="001002CF">
        <w:rPr>
          <w:sz w:val="16"/>
        </w:rPr>
        <w:t xml:space="preserve"> (GHG) </w:t>
      </w:r>
      <w:r w:rsidRPr="00126DD5">
        <w:rPr>
          <w:rStyle w:val="StyleUnderline"/>
          <w:highlight w:val="cyan"/>
        </w:rPr>
        <w:t>emissions</w:t>
      </w:r>
      <w:r w:rsidRPr="00126DD5">
        <w:rPr>
          <w:sz w:val="16"/>
          <w:highlight w:val="cyan"/>
        </w:rPr>
        <w:t xml:space="preserve"> </w:t>
      </w:r>
      <w:r w:rsidRPr="00126DD5">
        <w:rPr>
          <w:rStyle w:val="Emphasis"/>
          <w:highlight w:val="cyan"/>
        </w:rPr>
        <w:t>continue</w:t>
      </w:r>
      <w:r>
        <w:rPr>
          <w:rStyle w:val="StyleUnderline"/>
        </w:rPr>
        <w:t xml:space="preserve"> to </w:t>
      </w:r>
      <w:r>
        <w:rPr>
          <w:rStyle w:val="Emphasis"/>
        </w:rPr>
        <w:t>increase</w:t>
      </w:r>
      <w:r w:rsidRPr="001002CF">
        <w:rPr>
          <w:sz w:val="16"/>
        </w:rPr>
        <w:t xml:space="preserve">. Even without considering worst-case climate responses, </w:t>
      </w:r>
      <w:r>
        <w:rPr>
          <w:rStyle w:val="StyleUnderline"/>
        </w:rPr>
        <w:t>the current trajectory puts the world on track for a</w:t>
      </w:r>
      <w:r w:rsidRPr="001002CF">
        <w:rPr>
          <w:sz w:val="16"/>
        </w:rPr>
        <w:t xml:space="preserve"> temperature </w:t>
      </w:r>
      <w:r>
        <w:rPr>
          <w:rStyle w:val="StyleUnderline"/>
        </w:rPr>
        <w:t>rise between 2.1 °C and 3.9 °C by 2100</w:t>
      </w:r>
      <w:r w:rsidRPr="001002CF">
        <w:rPr>
          <w:sz w:val="16"/>
        </w:rPr>
        <w:t xml:space="preserve"> (</w:t>
      </w:r>
      <w:hyperlink r:id="rId28" w:anchor="core-r11" w:history="1">
        <w:r w:rsidRPr="001002CF">
          <w:rPr>
            <w:rStyle w:val="Hyperlink"/>
            <w:sz w:val="16"/>
          </w:rPr>
          <w:t>11</w:t>
        </w:r>
      </w:hyperlink>
      <w:r w:rsidRPr="001002CF">
        <w:rPr>
          <w:sz w:val="16"/>
        </w:rPr>
        <w:t>). If all 2030 nationally determined contributions are fully implemented, warming of 2.4 °C (1.9 °C to 3.0 °C) is expected by 2100. Meeting all long-term pledges and targets could reduce this to 2.1 °C (1.7 °C to 2.6 °C) (</w:t>
      </w:r>
      <w:hyperlink r:id="rId29" w:anchor="core-r12" w:history="1">
        <w:r w:rsidRPr="001002CF">
          <w:rPr>
            <w:rStyle w:val="Hyperlink"/>
            <w:sz w:val="16"/>
          </w:rPr>
          <w:t>12</w:t>
        </w:r>
      </w:hyperlink>
      <w:r w:rsidRPr="001002CF">
        <w:rPr>
          <w:sz w:val="16"/>
        </w:rPr>
        <w:t xml:space="preserve">). </w:t>
      </w:r>
      <w:r>
        <w:rPr>
          <w:rStyle w:val="StyleUnderline"/>
        </w:rPr>
        <w:t>Even</w:t>
      </w:r>
      <w:r w:rsidRPr="001002CF">
        <w:rPr>
          <w:sz w:val="16"/>
        </w:rPr>
        <w:t xml:space="preserve"> these </w:t>
      </w:r>
      <w:r>
        <w:rPr>
          <w:rStyle w:val="StyleUnderline"/>
        </w:rPr>
        <w:t xml:space="preserve">optimistic assumptions lead to </w:t>
      </w:r>
      <w:r>
        <w:rPr>
          <w:rStyle w:val="Emphasis"/>
        </w:rPr>
        <w:t>dangerous</w:t>
      </w:r>
      <w:r w:rsidRPr="001002CF">
        <w:rPr>
          <w:sz w:val="16"/>
        </w:rPr>
        <w:t xml:space="preserve"> Earth system </w:t>
      </w:r>
      <w:r>
        <w:rPr>
          <w:rStyle w:val="Emphasis"/>
        </w:rPr>
        <w:t>trajectories</w:t>
      </w:r>
      <w:r w:rsidRPr="001002CF">
        <w:rPr>
          <w:sz w:val="16"/>
        </w:rPr>
        <w:t xml:space="preserve">. </w:t>
      </w:r>
      <w:r>
        <w:rPr>
          <w:rStyle w:val="StyleUnderline"/>
        </w:rPr>
        <w:t>Temperatures of more than 2 °C</w:t>
      </w:r>
      <w:r w:rsidRPr="001002CF">
        <w:rPr>
          <w:sz w:val="16"/>
        </w:rPr>
        <w:t xml:space="preserve"> above preindustrial values </w:t>
      </w:r>
      <w:r>
        <w:rPr>
          <w:rStyle w:val="StyleUnderline"/>
        </w:rPr>
        <w:t xml:space="preserve">have </w:t>
      </w:r>
      <w:r>
        <w:rPr>
          <w:rStyle w:val="Emphasis"/>
        </w:rPr>
        <w:t>not been sustained</w:t>
      </w:r>
      <w:r w:rsidRPr="001002CF">
        <w:rPr>
          <w:sz w:val="16"/>
        </w:rPr>
        <w:t xml:space="preserve"> </w:t>
      </w:r>
      <w:r>
        <w:rPr>
          <w:rStyle w:val="StyleUnderline"/>
        </w:rPr>
        <w:t>on Earth’s surface since before the Pleistocene Epoch</w:t>
      </w:r>
      <w:r w:rsidRPr="001002CF">
        <w:rPr>
          <w:sz w:val="16"/>
        </w:rPr>
        <w:t xml:space="preserve"> (or more than 2.6 million years ago) (</w:t>
      </w:r>
      <w:hyperlink r:id="rId30" w:anchor="core-r13" w:history="1">
        <w:r w:rsidRPr="001002CF">
          <w:rPr>
            <w:rStyle w:val="Hyperlink"/>
            <w:sz w:val="16"/>
          </w:rPr>
          <w:t>13</w:t>
        </w:r>
      </w:hyperlink>
      <w:r w:rsidRPr="001002CF">
        <w:rPr>
          <w:sz w:val="16"/>
        </w:rPr>
        <w:t xml:space="preserve">). Even if anthropogenic GHG emissions start to decline soon, this does not rule out high future GHG concentrations or extreme climate change, particularly beyond 2100. </w:t>
      </w:r>
      <w:r>
        <w:rPr>
          <w:rStyle w:val="StyleUnderline"/>
        </w:rPr>
        <w:t>There are</w:t>
      </w:r>
      <w:r w:rsidRPr="001002CF">
        <w:rPr>
          <w:sz w:val="16"/>
        </w:rPr>
        <w:t xml:space="preserve"> </w:t>
      </w:r>
      <w:r w:rsidRPr="00126DD5">
        <w:rPr>
          <w:rStyle w:val="Emphasis"/>
          <w:highlight w:val="cyan"/>
        </w:rPr>
        <w:t>feedbacks</w:t>
      </w:r>
      <w:r>
        <w:rPr>
          <w:rStyle w:val="StyleUnderline"/>
        </w:rPr>
        <w:t xml:space="preserve"> in the carbon cycle </w:t>
      </w:r>
      <w:r w:rsidRPr="00126DD5">
        <w:rPr>
          <w:rStyle w:val="StyleUnderline"/>
          <w:highlight w:val="cyan"/>
        </w:rPr>
        <w:t xml:space="preserve">and </w:t>
      </w:r>
      <w:r>
        <w:rPr>
          <w:rStyle w:val="StyleUnderline"/>
        </w:rPr>
        <w:t xml:space="preserve">potential </w:t>
      </w:r>
      <w:r w:rsidRPr="00126DD5">
        <w:rPr>
          <w:rStyle w:val="Emphasis"/>
          <w:highlight w:val="cyan"/>
        </w:rPr>
        <w:t>tipping points</w:t>
      </w:r>
      <w:r w:rsidRPr="001002CF">
        <w:rPr>
          <w:sz w:val="16"/>
        </w:rPr>
        <w:t xml:space="preserve"> </w:t>
      </w:r>
      <w:r>
        <w:rPr>
          <w:rStyle w:val="StyleUnderline"/>
        </w:rPr>
        <w:t xml:space="preserve">that could </w:t>
      </w:r>
      <w:r w:rsidRPr="00126DD5">
        <w:rPr>
          <w:rStyle w:val="StyleUnderline"/>
          <w:highlight w:val="cyan"/>
        </w:rPr>
        <w:t>generate high</w:t>
      </w:r>
      <w:r>
        <w:rPr>
          <w:rStyle w:val="StyleUnderline"/>
        </w:rPr>
        <w:t xml:space="preserve"> GHG </w:t>
      </w:r>
      <w:r w:rsidRPr="00126DD5">
        <w:rPr>
          <w:rStyle w:val="StyleUnderline"/>
          <w:highlight w:val="cyan"/>
        </w:rPr>
        <w:t>concentrations</w:t>
      </w:r>
      <w:r w:rsidRPr="001002CF">
        <w:rPr>
          <w:sz w:val="16"/>
        </w:rPr>
        <w:t xml:space="preserve"> (</w:t>
      </w:r>
      <w:hyperlink r:id="rId31" w:anchor="core-r14" w:history="1">
        <w:r w:rsidRPr="001002CF">
          <w:rPr>
            <w:rStyle w:val="Hyperlink"/>
            <w:sz w:val="16"/>
          </w:rPr>
          <w:t>14</w:t>
        </w:r>
      </w:hyperlink>
      <w:r w:rsidRPr="001002CF">
        <w:rPr>
          <w:sz w:val="16"/>
        </w:rPr>
        <w:t xml:space="preserve">) that are often missing from models. </w:t>
      </w:r>
      <w:r>
        <w:rPr>
          <w:rStyle w:val="StyleUnderline"/>
        </w:rPr>
        <w:t xml:space="preserve">Examples include Arctic </w:t>
      </w:r>
      <w:r>
        <w:rPr>
          <w:rStyle w:val="Emphasis"/>
        </w:rPr>
        <w:t>permafrost thawing</w:t>
      </w:r>
      <w:r w:rsidRPr="001002CF">
        <w:rPr>
          <w:sz w:val="16"/>
        </w:rPr>
        <w:t xml:space="preserve"> that releases methane and CO2 (</w:t>
      </w:r>
      <w:hyperlink r:id="rId32" w:anchor="core-r15" w:history="1">
        <w:r w:rsidRPr="001002CF">
          <w:rPr>
            <w:rStyle w:val="Hyperlink"/>
            <w:sz w:val="16"/>
          </w:rPr>
          <w:t>15</w:t>
        </w:r>
      </w:hyperlink>
      <w:r w:rsidRPr="001002CF">
        <w:rPr>
          <w:sz w:val="16"/>
        </w:rPr>
        <w:t xml:space="preserve">), </w:t>
      </w:r>
      <w:r>
        <w:rPr>
          <w:rStyle w:val="StyleUnderline"/>
        </w:rPr>
        <w:t xml:space="preserve">carbon loss due to </w:t>
      </w:r>
      <w:r>
        <w:rPr>
          <w:rStyle w:val="Emphasis"/>
        </w:rPr>
        <w:t>intense droughts</w:t>
      </w:r>
      <w:r w:rsidRPr="001002CF">
        <w:rPr>
          <w:sz w:val="16"/>
        </w:rPr>
        <w:t xml:space="preserve"> and fires in the Amazon (</w:t>
      </w:r>
      <w:hyperlink r:id="rId33" w:anchor="core-r16" w:history="1">
        <w:r w:rsidRPr="001002CF">
          <w:rPr>
            <w:rStyle w:val="Hyperlink"/>
            <w:sz w:val="16"/>
          </w:rPr>
          <w:t>16</w:t>
        </w:r>
      </w:hyperlink>
      <w:r w:rsidRPr="001002CF">
        <w:rPr>
          <w:sz w:val="16"/>
        </w:rPr>
        <w:t xml:space="preserve">), </w:t>
      </w:r>
      <w:r>
        <w:rPr>
          <w:rStyle w:val="StyleUnderline"/>
        </w:rPr>
        <w:t>and</w:t>
      </w:r>
      <w:r w:rsidRPr="001002CF">
        <w:rPr>
          <w:sz w:val="16"/>
        </w:rPr>
        <w:t xml:space="preserve"> the apparent </w:t>
      </w:r>
      <w:r>
        <w:rPr>
          <w:rStyle w:val="StyleUnderline"/>
        </w:rPr>
        <w:t xml:space="preserve">slowing of dampening feedbacks such as natural </w:t>
      </w:r>
      <w:r>
        <w:rPr>
          <w:rStyle w:val="Emphasis"/>
        </w:rPr>
        <w:t>carbon sink</w:t>
      </w:r>
      <w:r w:rsidRPr="001002CF">
        <w:rPr>
          <w:sz w:val="16"/>
        </w:rPr>
        <w:t xml:space="preserve"> capacity (</w:t>
      </w:r>
      <w:hyperlink r:id="rId34" w:anchor="core-r17" w:history="1">
        <w:r w:rsidRPr="001002CF">
          <w:rPr>
            <w:rStyle w:val="Hyperlink"/>
            <w:sz w:val="16"/>
          </w:rPr>
          <w:t>17</w:t>
        </w:r>
      </w:hyperlink>
      <w:r w:rsidRPr="001002CF">
        <w:rPr>
          <w:sz w:val="16"/>
        </w:rPr>
        <w:t xml:space="preserve">, </w:t>
      </w:r>
      <w:hyperlink r:id="rId35" w:anchor="core-r18" w:history="1">
        <w:r w:rsidRPr="001002CF">
          <w:rPr>
            <w:rStyle w:val="Hyperlink"/>
            <w:sz w:val="16"/>
          </w:rPr>
          <w:t>18</w:t>
        </w:r>
      </w:hyperlink>
      <w:r w:rsidRPr="001002CF">
        <w:rPr>
          <w:sz w:val="16"/>
        </w:rPr>
        <w:t xml:space="preserve">). These are likely to not be proportional to warming, as is sometimes assumed. Instead, </w:t>
      </w:r>
      <w:r>
        <w:rPr>
          <w:rStyle w:val="StyleUnderline"/>
        </w:rPr>
        <w:t xml:space="preserve">abrupt and/or irreversible changes may be </w:t>
      </w:r>
      <w:r>
        <w:rPr>
          <w:rStyle w:val="Emphasis"/>
        </w:rPr>
        <w:t>triggered</w:t>
      </w:r>
      <w:r>
        <w:rPr>
          <w:rStyle w:val="StyleUnderline"/>
        </w:rPr>
        <w:t xml:space="preserve"> at a </w:t>
      </w:r>
      <w:r>
        <w:rPr>
          <w:rStyle w:val="Emphasis"/>
        </w:rPr>
        <w:t>temperature threshold</w:t>
      </w:r>
      <w:r w:rsidRPr="001002CF">
        <w:rPr>
          <w:sz w:val="16"/>
        </w:rPr>
        <w:t>. Such changes are evident in Earth’s geological record, and their impacts cascaded across the coupled climate–ecological–social system (</w:t>
      </w:r>
      <w:hyperlink r:id="rId36" w:anchor="core-r19" w:history="1">
        <w:r w:rsidRPr="001002CF">
          <w:rPr>
            <w:rStyle w:val="Hyperlink"/>
            <w:sz w:val="16"/>
          </w:rPr>
          <w:t>19</w:t>
        </w:r>
      </w:hyperlink>
      <w:r w:rsidRPr="001002CF">
        <w:rPr>
          <w:sz w:val="16"/>
        </w:rPr>
        <w:t xml:space="preserve">). Particularly worrying is a “tipping cascade” in which multiple </w:t>
      </w:r>
      <w:r>
        <w:rPr>
          <w:rStyle w:val="StyleUnderline"/>
        </w:rPr>
        <w:t xml:space="preserve">tipping elements interact in such a way that </w:t>
      </w:r>
      <w:r w:rsidRPr="00126DD5">
        <w:rPr>
          <w:rStyle w:val="Emphasis"/>
          <w:highlight w:val="cyan"/>
        </w:rPr>
        <w:t>tipping one</w:t>
      </w:r>
      <w:r>
        <w:rPr>
          <w:rStyle w:val="StyleUnderline"/>
        </w:rPr>
        <w:t xml:space="preserve"> threshold </w:t>
      </w:r>
      <w:r w:rsidRPr="00126DD5">
        <w:rPr>
          <w:rStyle w:val="Emphasis"/>
          <w:highlight w:val="cyan"/>
        </w:rPr>
        <w:t>increases</w:t>
      </w:r>
      <w:r w:rsidRPr="00126DD5">
        <w:rPr>
          <w:rStyle w:val="StyleUnderline"/>
          <w:highlight w:val="cyan"/>
        </w:rPr>
        <w:t xml:space="preserve"> the </w:t>
      </w:r>
      <w:r w:rsidRPr="00126DD5">
        <w:rPr>
          <w:rStyle w:val="Emphasis"/>
          <w:highlight w:val="cyan"/>
        </w:rPr>
        <w:t>likelihood</w:t>
      </w:r>
      <w:r>
        <w:rPr>
          <w:rStyle w:val="StyleUnderline"/>
        </w:rPr>
        <w:t xml:space="preserve"> of tipping </w:t>
      </w:r>
      <w:r w:rsidRPr="00126DD5">
        <w:rPr>
          <w:rStyle w:val="Emphasis"/>
          <w:highlight w:val="cyan"/>
        </w:rPr>
        <w:t>another</w:t>
      </w:r>
      <w:r w:rsidRPr="001002CF">
        <w:rPr>
          <w:sz w:val="16"/>
        </w:rPr>
        <w:t xml:space="preserve"> (</w:t>
      </w:r>
      <w:hyperlink r:id="rId37" w:anchor="core-r20" w:history="1">
        <w:r w:rsidRPr="001002CF">
          <w:rPr>
            <w:rStyle w:val="Hyperlink"/>
            <w:sz w:val="16"/>
          </w:rPr>
          <w:t>20</w:t>
        </w:r>
      </w:hyperlink>
      <w:r w:rsidRPr="001002CF">
        <w:rPr>
          <w:sz w:val="16"/>
        </w:rPr>
        <w:t xml:space="preserve">). Temperature rise is crucially dependent on the overall dynamics of the Earth system, not just the anthropogenic emissions trajectory. </w:t>
      </w:r>
      <w:r w:rsidRPr="001002CF">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hyperlink r:id="rId38" w:anchor="supplementary-materials" w:history="1">
        <w:r w:rsidRPr="001002CF">
          <w:rPr>
            <w:rStyle w:val="Hyperlink"/>
            <w:sz w:val="16"/>
            <w:szCs w:val="16"/>
          </w:rPr>
          <w:t>SI Appendix</w:t>
        </w:r>
      </w:hyperlink>
      <w:r w:rsidRPr="001002CF">
        <w:rPr>
          <w:sz w:val="16"/>
          <w:szCs w:val="16"/>
        </w:rPr>
        <w:t xml:space="preserve">). </w:t>
      </w:r>
      <w:r w:rsidRPr="001002CF">
        <w:rPr>
          <w:sz w:val="16"/>
        </w:rPr>
        <w:t xml:space="preserve">There are even more </w:t>
      </w:r>
      <w:r>
        <w:rPr>
          <w:rStyle w:val="StyleUnderline"/>
        </w:rPr>
        <w:t xml:space="preserve">uncertain </w:t>
      </w:r>
      <w:r w:rsidRPr="00126DD5">
        <w:rPr>
          <w:rStyle w:val="StyleUnderline"/>
          <w:highlight w:val="cyan"/>
        </w:rPr>
        <w:t>feedbacks</w:t>
      </w:r>
      <w:r w:rsidRPr="001002CF">
        <w:rPr>
          <w:sz w:val="16"/>
        </w:rPr>
        <w:t xml:space="preserve">, which, in a very worst case, might </w:t>
      </w:r>
      <w:r w:rsidRPr="00126DD5">
        <w:rPr>
          <w:rStyle w:val="StyleUnderline"/>
          <w:highlight w:val="cyan"/>
        </w:rPr>
        <w:t>amplify</w:t>
      </w:r>
      <w:r>
        <w:rPr>
          <w:rStyle w:val="StyleUnderline"/>
        </w:rPr>
        <w:t xml:space="preserve"> to an </w:t>
      </w:r>
      <w:r w:rsidRPr="00126DD5">
        <w:rPr>
          <w:rStyle w:val="Emphasis"/>
          <w:highlight w:val="cyan"/>
        </w:rPr>
        <w:t>irreversible transition</w:t>
      </w:r>
      <w:r w:rsidRPr="00126DD5">
        <w:rPr>
          <w:sz w:val="16"/>
          <w:highlight w:val="cyan"/>
        </w:rPr>
        <w:t xml:space="preserve"> </w:t>
      </w:r>
      <w:r w:rsidRPr="00126DD5">
        <w:rPr>
          <w:rStyle w:val="StyleUnderline"/>
          <w:highlight w:val="cyan"/>
        </w:rPr>
        <w:t>into</w:t>
      </w:r>
      <w:r>
        <w:rPr>
          <w:rStyle w:val="StyleUnderline"/>
        </w:rPr>
        <w:t xml:space="preserve"> a </w:t>
      </w:r>
      <w:r>
        <w:rPr>
          <w:rStyle w:val="Emphasis"/>
        </w:rPr>
        <w:t>“</w:t>
      </w:r>
      <w:r w:rsidRPr="00126DD5">
        <w:rPr>
          <w:rStyle w:val="Emphasis"/>
          <w:highlight w:val="cyan"/>
        </w:rPr>
        <w:t xml:space="preserve">Hothouse </w:t>
      </w:r>
      <w:r>
        <w:rPr>
          <w:rStyle w:val="Emphasis"/>
        </w:rPr>
        <w:t>Earth”</w:t>
      </w:r>
      <w:r>
        <w:rPr>
          <w:rStyle w:val="StyleUnderline"/>
        </w:rPr>
        <w:t xml:space="preserve"> state</w:t>
      </w:r>
      <w:r w:rsidRPr="001002CF">
        <w:rPr>
          <w:sz w:val="16"/>
        </w:rPr>
        <w:t xml:space="preserve"> (</w:t>
      </w:r>
      <w:hyperlink r:id="rId39" w:anchor="core-r21" w:history="1">
        <w:r w:rsidRPr="001002CF">
          <w:rPr>
            <w:rStyle w:val="Hyperlink"/>
            <w:sz w:val="16"/>
          </w:rPr>
          <w:t>21</w:t>
        </w:r>
      </w:hyperlink>
      <w:r w:rsidRPr="00A963E2">
        <w:rPr>
          <w:sz w:val="4"/>
          <w:szCs w:val="4"/>
        </w:rPr>
        <w:t>) (although there may be negative feedbacks that help buffer the Earth system). In particular, poorly understood cloud feedbacks might trigger sudden and irreversible global warming (</w:t>
      </w:r>
      <w:hyperlink r:id="rId40" w:anchor="core-r22" w:history="1">
        <w:r w:rsidRPr="00A963E2">
          <w:rPr>
            <w:rStyle w:val="Hyperlink"/>
            <w:sz w:val="4"/>
            <w:szCs w:val="4"/>
          </w:rPr>
          <w:t>22</w:t>
        </w:r>
      </w:hyperlink>
      <w:r w:rsidRPr="00A963E2">
        <w:rPr>
          <w:sz w:val="4"/>
          <w:szCs w:val="4"/>
        </w:rPr>
        <w:t xml:space="preserve">). 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A963E2">
        <w:rPr>
          <w:rFonts w:ascii="Cambria Math" w:hAnsi="Cambria Math" w:cs="Cambria Math"/>
          <w:sz w:val="4"/>
          <w:szCs w:val="4"/>
        </w:rPr>
        <w:t>∼</w:t>
      </w:r>
      <w:r w:rsidRPr="00A963E2">
        <w:rPr>
          <w:sz w:val="4"/>
          <w:szCs w:val="4"/>
        </w:rPr>
        <w:t>8 °C global warming (</w:t>
      </w:r>
      <w:hyperlink r:id="rId41" w:anchor="core-r23" w:history="1">
        <w:r w:rsidRPr="00A963E2">
          <w:rPr>
            <w:rStyle w:val="Hyperlink"/>
            <w:sz w:val="4"/>
            <w:szCs w:val="4"/>
          </w:rPr>
          <w:t>23</w:t>
        </w:r>
      </w:hyperlink>
      <w:r w:rsidRPr="00A963E2">
        <w:rPr>
          <w:sz w:val="4"/>
          <w:szCs w:val="4"/>
        </w:rPr>
        <w:t>). Large uncertainties about dangerous surprises are reasons to prioritize rather than neglect them. Recent findings on equilibrium climate sensitivity (ECS) (</w:t>
      </w:r>
      <w:hyperlink r:id="rId42" w:anchor="core-r14" w:history="1">
        <w:r w:rsidRPr="00A963E2">
          <w:rPr>
            <w:rStyle w:val="Hyperlink"/>
            <w:sz w:val="4"/>
            <w:szCs w:val="4"/>
          </w:rPr>
          <w:t>14</w:t>
        </w:r>
      </w:hyperlink>
      <w:r w:rsidRPr="00A963E2">
        <w:rPr>
          <w:sz w:val="4"/>
          <w:szCs w:val="4"/>
        </w:rPr>
        <w:t xml:space="preserve">, </w:t>
      </w:r>
      <w:hyperlink r:id="rId43" w:anchor="core-r24" w:history="1">
        <w:r w:rsidRPr="00A963E2">
          <w:rPr>
            <w:rStyle w:val="Hyperlink"/>
            <w:sz w:val="4"/>
            <w:szCs w:val="4"/>
          </w:rPr>
          <w:t>24</w:t>
        </w:r>
      </w:hyperlink>
      <w:r w:rsidRPr="00A963E2">
        <w:rPr>
          <w:sz w:val="4"/>
          <w:szCs w:val="4"/>
        </w:rPr>
        <w:t>) underline that the magnitude of climate change is uncertain even if we knew future GHG concentrations. According to the IPCC, our best estimate for ECS is a 3 °C temperature rise per doubling of CO2, with a “likely” range of (66 to 100% likelihood) of 2.5 °C to 4 °C. While an ECS below 1.5 °C was essentially ruled out, there remains an 18% probability that ECS could be greater than 4.5 °C (</w:t>
      </w:r>
      <w:hyperlink r:id="rId44" w:anchor="core-r14" w:history="1">
        <w:r w:rsidRPr="00A963E2">
          <w:rPr>
            <w:rStyle w:val="Hyperlink"/>
            <w:sz w:val="4"/>
            <w:szCs w:val="4"/>
          </w:rPr>
          <w:t>14</w:t>
        </w:r>
      </w:hyperlink>
      <w:r w:rsidRPr="00A963E2">
        <w:rPr>
          <w:sz w:val="4"/>
          <w:szCs w:val="4"/>
        </w:rPr>
        <w:t>). The distribution of ECS is “heavy tailed,” with a higher probability of very high values of ECS than of very low values. There is significant uncertainty over future anthropogenic GHG emissions as well. Representative Concentration Pathway 8.5 (RCP8.5, now SSP5-8.5), the highest emissions pathway used in IPCC scenarios, most closely matches cumulative emissions to date (</w:t>
      </w:r>
      <w:hyperlink r:id="rId45" w:anchor="core-r25" w:history="1">
        <w:r w:rsidRPr="00A963E2">
          <w:rPr>
            <w:rStyle w:val="Hyperlink"/>
            <w:sz w:val="4"/>
            <w:szCs w:val="4"/>
          </w:rPr>
          <w:t>25</w:t>
        </w:r>
      </w:hyperlink>
      <w:r w:rsidRPr="00A963E2">
        <w:rPr>
          <w:sz w:val="4"/>
          <w:szCs w:val="4"/>
        </w:rPr>
        <w:t>). This may not be the case going forward, because of falling prices of renewable energy and policy responses (</w:t>
      </w:r>
      <w:hyperlink r:id="rId46" w:anchor="core-r26" w:history="1">
        <w:r w:rsidRPr="00A963E2">
          <w:rPr>
            <w:rStyle w:val="Hyperlink"/>
            <w:sz w:val="4"/>
            <w:szCs w:val="4"/>
          </w:rPr>
          <w:t>26</w:t>
        </w:r>
      </w:hyperlink>
      <w:r w:rsidRPr="00A963E2">
        <w:rPr>
          <w:sz w:val="4"/>
          <w:szCs w:val="4"/>
        </w:rPr>
        <w:t>). Yet, there remain reasons for caution. For instance, there is significant uncertainty over key variables such as energy demand and economic growth. Plausibly higher economic growth rates could make RCP8.5 35% more likely (</w:t>
      </w:r>
      <w:hyperlink r:id="rId47" w:anchor="core-r27" w:history="1">
        <w:r w:rsidRPr="00A963E2">
          <w:rPr>
            <w:rStyle w:val="Hyperlink"/>
            <w:sz w:val="4"/>
            <w:szCs w:val="4"/>
          </w:rPr>
          <w:t>27</w:t>
        </w:r>
      </w:hyperlink>
      <w:r w:rsidRPr="00A963E2">
        <w:rPr>
          <w:sz w:val="4"/>
          <w:szCs w:val="4"/>
        </w:rPr>
        <w:t>). Why Explore Climate Catastrophe? Why do we need to know about the plausible worst cases? First, risk management and robust decision-making under uncertainty requires knowledge of extremes. For example, the minimax criterion ranks policies by their worst outcomes (</w:t>
      </w:r>
      <w:hyperlink r:id="rId48" w:anchor="core-r28" w:history="1">
        <w:r w:rsidRPr="00A963E2">
          <w:rPr>
            <w:rStyle w:val="Hyperlink"/>
            <w:sz w:val="4"/>
            <w:szCs w:val="4"/>
          </w:rPr>
          <w:t>28</w:t>
        </w:r>
      </w:hyperlink>
      <w:r w:rsidRPr="00A963E2">
        <w:rPr>
          <w:sz w:val="4"/>
          <w:szCs w:val="4"/>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hyperlink r:id="rId49" w:anchor="core-r29" w:history="1">
        <w:r w:rsidRPr="00A963E2">
          <w:rPr>
            <w:rStyle w:val="Hyperlink"/>
            <w:sz w:val="4"/>
            <w:szCs w:val="4"/>
          </w:rPr>
          <w:t>29</w:t>
        </w:r>
      </w:hyperlink>
      <w:r w:rsidRPr="00A963E2">
        <w:rPr>
          <w:sz w:val="4"/>
          <w:szCs w:val="4"/>
        </w:rPr>
        <w:t xml:space="preserve">). Climate damages lie within the realm of “deep uncertainty”: We don’t know the probabilities attached to different outcomes, the exact chain of cause and effect that will lead to outcomes, or even the range, timing, or desirability of outcomes (, </w:t>
      </w:r>
      <w:hyperlink r:id="rId50" w:anchor="core-r30" w:history="1">
        <w:r w:rsidRPr="00A963E2">
          <w:rPr>
            <w:rStyle w:val="Hyperlink"/>
            <w:sz w:val="4"/>
            <w:szCs w:val="4"/>
          </w:rPr>
          <w:t>30</w:t>
        </w:r>
      </w:hyperlink>
      <w:r w:rsidRPr="00A963E2">
        <w:rPr>
          <w:sz w:val="4"/>
          <w:szCs w:val="4"/>
        </w:rPr>
        <w:t>). Uncertainty, deep or not, should motivate precaution and vigilance, not complacency. Catastrophic impacts, even if unlikely, have major implications for economic analysis, modeling, and society’s responses (</w:t>
      </w:r>
      <w:hyperlink r:id="rId51" w:anchor="core-r31" w:history="1">
        <w:r w:rsidRPr="00A963E2">
          <w:rPr>
            <w:rStyle w:val="Hyperlink"/>
            <w:sz w:val="4"/>
            <w:szCs w:val="4"/>
          </w:rPr>
          <w:t>31</w:t>
        </w:r>
      </w:hyperlink>
      <w:r w:rsidRPr="00A963E2">
        <w:rPr>
          <w:sz w:val="4"/>
          <w:szCs w:val="4"/>
        </w:rPr>
        <w:t xml:space="preserve">, </w:t>
      </w:r>
      <w:hyperlink r:id="rId52" w:anchor="core-r32" w:history="1">
        <w:r w:rsidRPr="00A963E2">
          <w:rPr>
            <w:rStyle w:val="Hyperlink"/>
            <w:sz w:val="4"/>
            <w:szCs w:val="4"/>
          </w:rPr>
          <w:t>32</w:t>
        </w:r>
      </w:hyperlink>
      <w:r w:rsidRPr="00A963E2">
        <w:rPr>
          <w:sz w:val="4"/>
          <w:szCs w:val="4"/>
        </w:rPr>
        <w:t>). For example, extreme warming and the consequent damages can significantly increase the projected social cost of carbon (</w:t>
      </w:r>
      <w:hyperlink r:id="rId53" w:anchor="core-r31" w:history="1">
        <w:r w:rsidRPr="00A963E2">
          <w:rPr>
            <w:rStyle w:val="Hyperlink"/>
            <w:sz w:val="4"/>
            <w:szCs w:val="4"/>
          </w:rPr>
          <w:t>31</w:t>
        </w:r>
      </w:hyperlink>
      <w:r w:rsidRPr="00A963E2">
        <w:rPr>
          <w:sz w:val="4"/>
          <w:szCs w:val="4"/>
        </w:rPr>
        <w:t>). Understanding the vulnerability and responses of human societies can inform policy making and decision-making to prevent systemic crises. Indicators of key variables can provide early warning signals (</w:t>
      </w:r>
      <w:hyperlink r:id="rId54" w:anchor="core-r33" w:history="1">
        <w:r w:rsidRPr="00A963E2">
          <w:rPr>
            <w:rStyle w:val="Hyperlink"/>
            <w:sz w:val="4"/>
            <w:szCs w:val="4"/>
          </w:rPr>
          <w:t>33</w:t>
        </w:r>
      </w:hyperlink>
      <w:r w:rsidRPr="00A963E2">
        <w:rPr>
          <w:sz w:val="4"/>
          <w:szCs w:val="4"/>
        </w:rPr>
        <w:t>). 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hyperlink r:id="rId55" w:anchor="core-r34" w:history="1">
        <w:r w:rsidRPr="00A963E2">
          <w:rPr>
            <w:rStyle w:val="Hyperlink"/>
            <w:sz w:val="4"/>
            <w:szCs w:val="4"/>
          </w:rPr>
          <w:t>34</w:t>
        </w:r>
      </w:hyperlink>
      <w:r w:rsidRPr="00A963E2">
        <w:rPr>
          <w:sz w:val="4"/>
          <w:szCs w:val="4"/>
        </w:rPr>
        <w:t>). Understanding catastrophic climate scenarios can also inform policy interventions, including last-resort emergency measures like solar radiation management (SRM), the injection of aerosols into the stratosphere to reflect sunlight (</w:t>
      </w:r>
      <w:hyperlink r:id="rId56" w:anchor="core-r35" w:history="1">
        <w:r w:rsidRPr="00A963E2">
          <w:rPr>
            <w:rStyle w:val="Hyperlink"/>
            <w:sz w:val="4"/>
            <w:szCs w:val="4"/>
          </w:rPr>
          <w:t>35</w:t>
        </w:r>
      </w:hyperlink>
      <w:r w:rsidRPr="00A963E2">
        <w:rPr>
          <w:sz w:val="4"/>
          <w:szCs w:val="4"/>
        </w:rPr>
        <w:t>). Whether to resort to such measures depends on the risk profiles of both climate change and SRM scenarios. One recent analysis of the potential catastrophic risk of stratospheric aerosol injection (SAI) found that the direct and systemic impacts are under-studied (</w:t>
      </w:r>
      <w:hyperlink r:id="rId57" w:anchor="core-r36" w:history="1">
        <w:r w:rsidRPr="00A963E2">
          <w:rPr>
            <w:rStyle w:val="Hyperlink"/>
            <w:sz w:val="4"/>
            <w:szCs w:val="4"/>
          </w:rPr>
          <w:t>36</w:t>
        </w:r>
      </w:hyperlink>
      <w:r w:rsidRPr="00A963E2">
        <w:rPr>
          <w:sz w:val="4"/>
          <w:szCs w:val="4"/>
        </w:rPr>
        <w:t>). The largest danger appears to come from “termination shock”: abrupt and rapid warming if the SAI system is disrupted. Hence, SAI shifts the risk distribution: The median outcome may be better than the climate change it is offsetting, but the tail risk could be worse than warming (</w:t>
      </w:r>
      <w:hyperlink r:id="rId58" w:anchor="core-r36" w:history="1">
        <w:r w:rsidRPr="00A963E2">
          <w:rPr>
            <w:rStyle w:val="Hyperlink"/>
            <w:sz w:val="4"/>
            <w:szCs w:val="4"/>
          </w:rPr>
          <w:t>36</w:t>
        </w:r>
      </w:hyperlink>
      <w:r w:rsidRPr="00A963E2">
        <w:rPr>
          <w:sz w:val="4"/>
          <w:szCs w:val="4"/>
        </w:rPr>
        <w:t>). 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 The Potential for Climate Catastrophe There are four key reasons to be concerned over the potential of a global climate catastrophe. First, there are warnings from history</w:t>
      </w:r>
      <w:r w:rsidRPr="001002CF">
        <w:rPr>
          <w:sz w:val="16"/>
        </w:rPr>
        <w:t xml:space="preserve">. </w:t>
      </w:r>
      <w:r w:rsidRPr="00126DD5">
        <w:rPr>
          <w:rStyle w:val="StyleUnderline"/>
          <w:highlight w:val="cyan"/>
        </w:rPr>
        <w:t>Climate</w:t>
      </w:r>
      <w:r>
        <w:rPr>
          <w:rStyle w:val="StyleUnderline"/>
        </w:rPr>
        <w:t xml:space="preserve"> change</w:t>
      </w:r>
      <w:r w:rsidRPr="001002CF">
        <w:rPr>
          <w:sz w:val="16"/>
        </w:rPr>
        <w:t xml:space="preserve"> (either regional or global) </w:t>
      </w:r>
      <w:r>
        <w:rPr>
          <w:rStyle w:val="StyleUnderline"/>
        </w:rPr>
        <w:t xml:space="preserve">has </w:t>
      </w:r>
      <w:r w:rsidRPr="00126DD5">
        <w:rPr>
          <w:rStyle w:val="StyleUnderline"/>
          <w:highlight w:val="cyan"/>
        </w:rPr>
        <w:t>played a role in</w:t>
      </w:r>
      <w:r>
        <w:rPr>
          <w:rStyle w:val="StyleUnderline"/>
        </w:rPr>
        <w:t xml:space="preserve"> the </w:t>
      </w:r>
      <w:r w:rsidRPr="00126DD5">
        <w:rPr>
          <w:rStyle w:val="Emphasis"/>
          <w:highlight w:val="cyan"/>
        </w:rPr>
        <w:t>collapse</w:t>
      </w:r>
      <w:r w:rsidRPr="001002CF">
        <w:rPr>
          <w:sz w:val="16"/>
        </w:rPr>
        <w:t xml:space="preserve"> or transformation </w:t>
      </w:r>
      <w:r w:rsidRPr="00126DD5">
        <w:rPr>
          <w:rStyle w:val="StyleUnderline"/>
          <w:highlight w:val="cyan"/>
        </w:rPr>
        <w:t>of</w:t>
      </w:r>
      <w:r w:rsidRPr="001002CF">
        <w:rPr>
          <w:sz w:val="16"/>
        </w:rPr>
        <w:t xml:space="preserve"> numerous </w:t>
      </w:r>
      <w:r>
        <w:rPr>
          <w:rStyle w:val="StyleUnderline"/>
        </w:rPr>
        <w:t xml:space="preserve">previous </w:t>
      </w:r>
      <w:r w:rsidRPr="00126DD5">
        <w:rPr>
          <w:rStyle w:val="StyleUnderline"/>
          <w:highlight w:val="cyan"/>
        </w:rPr>
        <w:t>societies</w:t>
      </w:r>
      <w:r w:rsidRPr="001002CF">
        <w:rPr>
          <w:sz w:val="16"/>
        </w:rPr>
        <w:t xml:space="preserve"> (</w:t>
      </w:r>
      <w:hyperlink r:id="rId59" w:anchor="core-r37" w:history="1">
        <w:r w:rsidRPr="001002CF">
          <w:rPr>
            <w:rStyle w:val="Hyperlink"/>
            <w:sz w:val="16"/>
          </w:rPr>
          <w:t>37</w:t>
        </w:r>
      </w:hyperlink>
      <w:r w:rsidRPr="001002CF">
        <w:rPr>
          <w:sz w:val="16"/>
        </w:rPr>
        <w:t xml:space="preserve">) </w:t>
      </w:r>
      <w:r>
        <w:rPr>
          <w:rStyle w:val="StyleUnderline"/>
        </w:rPr>
        <w:t>and in each</w:t>
      </w:r>
      <w:r w:rsidRPr="001002CF">
        <w:rPr>
          <w:sz w:val="16"/>
        </w:rPr>
        <w:t xml:space="preserve"> of the five </w:t>
      </w:r>
      <w:r>
        <w:rPr>
          <w:rStyle w:val="StyleUnderline"/>
        </w:rPr>
        <w:t>mass extinction events</w:t>
      </w:r>
      <w:r w:rsidRPr="001002CF">
        <w:rPr>
          <w:sz w:val="16"/>
        </w:rPr>
        <w:t xml:space="preserve"> in Phanerozoic Earth history (</w:t>
      </w:r>
      <w:hyperlink r:id="rId60" w:anchor="core-r38" w:history="1">
        <w:r w:rsidRPr="001002CF">
          <w:rPr>
            <w:rStyle w:val="Hyperlink"/>
            <w:sz w:val="16"/>
          </w:rPr>
          <w:t>38</w:t>
        </w:r>
      </w:hyperlink>
      <w:r w:rsidRPr="001002CF">
        <w:rPr>
          <w:sz w:val="16"/>
        </w:rPr>
        <w:t xml:space="preserve">). The current carbon pulse is occurring at an unprecedented geological speed and, by the end of the century, </w:t>
      </w:r>
      <w:r>
        <w:rPr>
          <w:rStyle w:val="StyleUnderline"/>
        </w:rPr>
        <w:t>may surpass thresholds that triggered</w:t>
      </w:r>
      <w:r w:rsidRPr="001002CF">
        <w:rPr>
          <w:sz w:val="16"/>
        </w:rPr>
        <w:t xml:space="preserve"> previous </w:t>
      </w:r>
      <w:r>
        <w:rPr>
          <w:rStyle w:val="Emphasis"/>
        </w:rPr>
        <w:t xml:space="preserve">mass </w:t>
      </w:r>
      <w:r w:rsidRPr="00126DD5">
        <w:rPr>
          <w:rStyle w:val="Emphasis"/>
          <w:highlight w:val="cyan"/>
        </w:rPr>
        <w:t>extinctions</w:t>
      </w:r>
      <w:r w:rsidRPr="001002CF">
        <w:rPr>
          <w:sz w:val="16"/>
        </w:rPr>
        <w:t xml:space="preserve"> (</w:t>
      </w:r>
      <w:hyperlink r:id="rId61" w:anchor="core-r39" w:history="1">
        <w:r w:rsidRPr="001002CF">
          <w:rPr>
            <w:rStyle w:val="Hyperlink"/>
            <w:sz w:val="16"/>
          </w:rPr>
          <w:t>39</w:t>
        </w:r>
      </w:hyperlink>
      <w:r w:rsidRPr="001002CF">
        <w:rPr>
          <w:sz w:val="16"/>
        </w:rPr>
        <w:t xml:space="preserve">, </w:t>
      </w:r>
      <w:hyperlink r:id="rId62" w:anchor="core-r40" w:history="1">
        <w:r w:rsidRPr="001002CF">
          <w:rPr>
            <w:rStyle w:val="Hyperlink"/>
            <w:sz w:val="16"/>
          </w:rPr>
          <w:t>40</w:t>
        </w:r>
      </w:hyperlink>
      <w:r w:rsidRPr="001002CF">
        <w:rPr>
          <w:sz w:val="16"/>
        </w:rPr>
        <w:t>). The worst-case scenarios in the IPCC report project temperatures by the 22nd century that last prevailed in the Early Eocene, reversing 50 million years of cooler climates in the space of two centuries (</w:t>
      </w:r>
      <w:hyperlink r:id="rId63" w:anchor="core-r41" w:history="1">
        <w:r w:rsidRPr="001002CF">
          <w:rPr>
            <w:rStyle w:val="Hyperlink"/>
            <w:sz w:val="16"/>
          </w:rPr>
          <w:t>41</w:t>
        </w:r>
      </w:hyperlink>
      <w:r w:rsidRPr="001002CF">
        <w:rPr>
          <w:sz w:val="16"/>
        </w:rPr>
        <w:t>).</w:t>
      </w:r>
      <w:r>
        <w:rPr>
          <w:u w:val="single"/>
        </w:rPr>
        <w:t xml:space="preserve"> </w:t>
      </w:r>
      <w:r w:rsidRPr="001002CF">
        <w:rPr>
          <w:sz w:val="16"/>
        </w:rPr>
        <w:t xml:space="preserve">This is particularly alarming, as </w:t>
      </w:r>
      <w:r>
        <w:rPr>
          <w:rStyle w:val="StyleUnderline"/>
        </w:rPr>
        <w:t xml:space="preserve">human societies are </w:t>
      </w:r>
      <w:r>
        <w:rPr>
          <w:rStyle w:val="Emphasis"/>
        </w:rPr>
        <w:t>locally adapted</w:t>
      </w:r>
      <w:r w:rsidRPr="001002CF">
        <w:rPr>
          <w:sz w:val="16"/>
        </w:rPr>
        <w:t xml:space="preserve"> </w:t>
      </w:r>
      <w:r>
        <w:rPr>
          <w:rStyle w:val="StyleUnderline"/>
        </w:rPr>
        <w:t>to a specific climatic niche</w:t>
      </w:r>
      <w:r w:rsidRPr="001002CF">
        <w:rPr>
          <w:sz w:val="16"/>
        </w:rPr>
        <w:t xml:space="preserve">. The rise of </w:t>
      </w:r>
      <w:r>
        <w:rPr>
          <w:rStyle w:val="StyleUnderline"/>
        </w:rPr>
        <w:t>large-scale</w:t>
      </w:r>
      <w:r w:rsidRPr="001002CF">
        <w:rPr>
          <w:sz w:val="16"/>
        </w:rPr>
        <w:t xml:space="preserve">, </w:t>
      </w:r>
      <w:r>
        <w:rPr>
          <w:rStyle w:val="StyleUnderline"/>
        </w:rPr>
        <w:t>urbanized agrarian societies began</w:t>
      </w:r>
      <w:r w:rsidRPr="001002CF">
        <w:rPr>
          <w:sz w:val="16"/>
        </w:rPr>
        <w:t xml:space="preserve"> with the shift to the stable climate of the Holocene </w:t>
      </w:r>
      <w:r w:rsidRPr="001002CF">
        <w:rPr>
          <w:rFonts w:ascii="Cambria Math" w:hAnsi="Cambria Math" w:cs="Cambria Math"/>
          <w:sz w:val="16"/>
        </w:rPr>
        <w:t>∼</w:t>
      </w:r>
      <w:r w:rsidRPr="001002CF">
        <w:rPr>
          <w:sz w:val="16"/>
        </w:rPr>
        <w:t>12,000 y ago (</w:t>
      </w:r>
      <w:hyperlink r:id="rId64" w:anchor="core-r42" w:history="1">
        <w:r w:rsidRPr="001002CF">
          <w:rPr>
            <w:rStyle w:val="Hyperlink"/>
            <w:sz w:val="16"/>
          </w:rPr>
          <w:t>42</w:t>
        </w:r>
      </w:hyperlink>
      <w:r w:rsidRPr="001002CF">
        <w:rPr>
          <w:sz w:val="16"/>
        </w:rPr>
        <w:t xml:space="preserve">). Since then, human population density peaked within a narrow climatic envelope with a mean annual average temperature of </w:t>
      </w:r>
      <w:r w:rsidRPr="001002CF">
        <w:rPr>
          <w:rFonts w:ascii="Cambria Math" w:hAnsi="Cambria Math" w:cs="Cambria Math"/>
          <w:sz w:val="16"/>
        </w:rPr>
        <w:t>∼</w:t>
      </w:r>
      <w:r w:rsidRPr="001002CF">
        <w:rPr>
          <w:sz w:val="16"/>
        </w:rPr>
        <w:t xml:space="preserve">13 °C. Even today, the </w:t>
      </w:r>
      <w:r>
        <w:rPr>
          <w:rStyle w:val="StyleUnderline"/>
        </w:rPr>
        <w:t xml:space="preserve">most economically productive centers of human activity are </w:t>
      </w:r>
      <w:r>
        <w:rPr>
          <w:rStyle w:val="Emphasis"/>
        </w:rPr>
        <w:t>concentrated</w:t>
      </w:r>
      <w:r w:rsidRPr="001002CF">
        <w:rPr>
          <w:sz w:val="16"/>
        </w:rPr>
        <w:t xml:space="preserve"> </w:t>
      </w:r>
      <w:r>
        <w:rPr>
          <w:rStyle w:val="StyleUnderline"/>
        </w:rPr>
        <w:t>in those areas</w:t>
      </w:r>
      <w:r w:rsidRPr="001002CF">
        <w:rPr>
          <w:sz w:val="16"/>
        </w:rPr>
        <w:t xml:space="preserve"> (</w:t>
      </w:r>
      <w:hyperlink r:id="rId65" w:anchor="core-r43" w:history="1">
        <w:r w:rsidRPr="001002CF">
          <w:rPr>
            <w:rStyle w:val="Hyperlink"/>
            <w:sz w:val="16"/>
          </w:rPr>
          <w:t>43</w:t>
        </w:r>
      </w:hyperlink>
      <w:r w:rsidRPr="001002CF">
        <w:rPr>
          <w:sz w:val="16"/>
        </w:rPr>
        <w:t xml:space="preserve">). The </w:t>
      </w:r>
      <w:r w:rsidRPr="00126DD5">
        <w:rPr>
          <w:rStyle w:val="Emphasis"/>
          <w:highlight w:val="cyan"/>
        </w:rPr>
        <w:t>cumulative</w:t>
      </w:r>
      <w:r>
        <w:rPr>
          <w:rStyle w:val="Emphasis"/>
        </w:rPr>
        <w:t xml:space="preserve"> impacts</w:t>
      </w:r>
      <w:r>
        <w:rPr>
          <w:rStyle w:val="StyleUnderline"/>
        </w:rPr>
        <w:t xml:space="preserve"> of </w:t>
      </w:r>
      <w:r w:rsidRPr="00126DD5">
        <w:rPr>
          <w:rStyle w:val="StyleUnderline"/>
          <w:highlight w:val="cyan"/>
        </w:rPr>
        <w:t>warming</w:t>
      </w:r>
      <w:r>
        <w:rPr>
          <w:rStyle w:val="StyleUnderline"/>
        </w:rPr>
        <w:t xml:space="preserve"> may </w:t>
      </w:r>
      <w:r w:rsidRPr="00126DD5">
        <w:rPr>
          <w:rStyle w:val="Emphasis"/>
          <w:highlight w:val="cyan"/>
        </w:rPr>
        <w:t>overwhelm</w:t>
      </w:r>
      <w:r>
        <w:rPr>
          <w:rStyle w:val="StyleUnderline"/>
        </w:rPr>
        <w:t xml:space="preserve"> societal </w:t>
      </w:r>
      <w:r w:rsidRPr="00126DD5">
        <w:rPr>
          <w:rStyle w:val="Emphasis"/>
          <w:highlight w:val="cyan"/>
        </w:rPr>
        <w:t>adaptive capacity</w:t>
      </w:r>
      <w:r>
        <w:rPr>
          <w:rStyle w:val="StyleUnderline"/>
        </w:rPr>
        <w:t xml:space="preserve">. </w:t>
      </w:r>
      <w:r w:rsidRPr="001002CF">
        <w:rPr>
          <w:sz w:val="16"/>
        </w:rPr>
        <w:t xml:space="preserve">Second, </w:t>
      </w:r>
      <w:r>
        <w:rPr>
          <w:rStyle w:val="StyleUnderline"/>
        </w:rPr>
        <w:t>climate change could</w:t>
      </w:r>
      <w:r w:rsidRPr="001002CF">
        <w:rPr>
          <w:sz w:val="16"/>
        </w:rPr>
        <w:t xml:space="preserve"> directly </w:t>
      </w:r>
      <w:r w:rsidRPr="00126DD5">
        <w:rPr>
          <w:rStyle w:val="StyleUnderline"/>
          <w:highlight w:val="cyan"/>
        </w:rPr>
        <w:t>trigger</w:t>
      </w:r>
      <w:r w:rsidRPr="001002CF">
        <w:rPr>
          <w:sz w:val="16"/>
        </w:rPr>
        <w:t xml:space="preserve"> other catastrophic risks, such as </w:t>
      </w:r>
      <w:r>
        <w:rPr>
          <w:rStyle w:val="Emphasis"/>
        </w:rPr>
        <w:t xml:space="preserve">international </w:t>
      </w:r>
      <w:r w:rsidRPr="00126DD5">
        <w:rPr>
          <w:rStyle w:val="Emphasis"/>
          <w:highlight w:val="cyan"/>
        </w:rPr>
        <w:t>conflict</w:t>
      </w:r>
      <w:r w:rsidRPr="001002CF">
        <w:rPr>
          <w:sz w:val="16"/>
        </w:rPr>
        <w:t xml:space="preserve">, or </w:t>
      </w:r>
      <w:r w:rsidRPr="00126DD5">
        <w:rPr>
          <w:rStyle w:val="StyleUnderline"/>
          <w:highlight w:val="cyan"/>
        </w:rPr>
        <w:t>exacerbate</w:t>
      </w:r>
      <w:r w:rsidRPr="001002CF">
        <w:rPr>
          <w:sz w:val="16"/>
        </w:rPr>
        <w:t xml:space="preserve"> infectious </w:t>
      </w:r>
      <w:r w:rsidRPr="00126DD5">
        <w:rPr>
          <w:rStyle w:val="Emphasis"/>
          <w:highlight w:val="cyan"/>
        </w:rPr>
        <w:t>disease</w:t>
      </w:r>
      <w:r>
        <w:rPr>
          <w:rStyle w:val="Emphasis"/>
        </w:rPr>
        <w:t xml:space="preserve"> spread</w:t>
      </w:r>
      <w:r w:rsidRPr="001002CF">
        <w:rPr>
          <w:sz w:val="16"/>
        </w:rPr>
        <w:t xml:space="preserve">, </w:t>
      </w:r>
      <w:r>
        <w:rPr>
          <w:rStyle w:val="StyleUnderline"/>
        </w:rPr>
        <w:t>and spillover risk</w:t>
      </w:r>
      <w:r w:rsidRPr="001002CF">
        <w:rPr>
          <w:sz w:val="16"/>
        </w:rPr>
        <w:t xml:space="preserve">. </w:t>
      </w:r>
      <w:r>
        <w:rPr>
          <w:rStyle w:val="StyleUnderline"/>
        </w:rPr>
        <w:t xml:space="preserve">These could be potent </w:t>
      </w:r>
      <w:r w:rsidRPr="00126DD5">
        <w:rPr>
          <w:rStyle w:val="StyleUnderline"/>
          <w:highlight w:val="cyan"/>
        </w:rPr>
        <w:t xml:space="preserve">extreme </w:t>
      </w:r>
      <w:r w:rsidRPr="00126DD5">
        <w:rPr>
          <w:rStyle w:val="Emphasis"/>
          <w:highlight w:val="cyan"/>
        </w:rPr>
        <w:t>threat</w:t>
      </w:r>
      <w:r>
        <w:rPr>
          <w:rStyle w:val="Emphasis"/>
        </w:rPr>
        <w:t xml:space="preserve"> multiplier</w:t>
      </w:r>
      <w:r w:rsidRPr="00126DD5">
        <w:rPr>
          <w:rStyle w:val="Emphasis"/>
          <w:highlight w:val="cyan"/>
        </w:rPr>
        <w:t>s</w:t>
      </w:r>
      <w:r>
        <w:rPr>
          <w:rStyle w:val="StyleUnderline"/>
        </w:rPr>
        <w:t xml:space="preserve">. </w:t>
      </w:r>
      <w:r w:rsidRPr="001002CF">
        <w:rPr>
          <w:sz w:val="16"/>
        </w:rPr>
        <w:t xml:space="preserve">Third, </w:t>
      </w:r>
      <w:r>
        <w:rPr>
          <w:rStyle w:val="StyleUnderline"/>
        </w:rPr>
        <w:t>climate change could exacerbate</w:t>
      </w:r>
      <w:r w:rsidRPr="001002CF">
        <w:rPr>
          <w:sz w:val="16"/>
        </w:rPr>
        <w:t xml:space="preserve"> </w:t>
      </w:r>
      <w:r>
        <w:rPr>
          <w:rStyle w:val="Emphasis"/>
        </w:rPr>
        <w:t>vulnerabilities</w:t>
      </w:r>
      <w:r w:rsidRPr="001002CF">
        <w:rPr>
          <w:sz w:val="16"/>
        </w:rPr>
        <w:t xml:space="preserve"> </w:t>
      </w:r>
      <w:r>
        <w:rPr>
          <w:rStyle w:val="StyleUnderline"/>
        </w:rPr>
        <w:t>and cause multiple</w:t>
      </w:r>
      <w:r w:rsidRPr="001002CF">
        <w:rPr>
          <w:sz w:val="16"/>
        </w:rPr>
        <w:t xml:space="preserve">, </w:t>
      </w:r>
      <w:r>
        <w:rPr>
          <w:rStyle w:val="Emphasis"/>
        </w:rPr>
        <w:t xml:space="preserve">indirect </w:t>
      </w:r>
      <w:r w:rsidRPr="00126DD5">
        <w:rPr>
          <w:rStyle w:val="Emphasis"/>
          <w:highlight w:val="cyan"/>
        </w:rPr>
        <w:t>stresses</w:t>
      </w:r>
      <w:r w:rsidRPr="001002CF">
        <w:rPr>
          <w:sz w:val="16"/>
        </w:rPr>
        <w:t xml:space="preserve"> (such as economic damage, loss of land, and </w:t>
      </w:r>
      <w:r w:rsidRPr="00126DD5">
        <w:rPr>
          <w:rStyle w:val="StyleUnderline"/>
          <w:highlight w:val="cyan"/>
        </w:rPr>
        <w:t>water and food</w:t>
      </w:r>
      <w:r>
        <w:rPr>
          <w:rStyle w:val="StyleUnderline"/>
        </w:rPr>
        <w:t xml:space="preserve"> </w:t>
      </w:r>
      <w:r>
        <w:rPr>
          <w:rStyle w:val="Emphasis"/>
        </w:rPr>
        <w:t>insecurity</w:t>
      </w:r>
      <w:r w:rsidRPr="001002CF">
        <w:rPr>
          <w:sz w:val="16"/>
        </w:rPr>
        <w:t xml:space="preserve">) </w:t>
      </w:r>
      <w:r>
        <w:rPr>
          <w:rStyle w:val="StyleUnderline"/>
        </w:rPr>
        <w:t xml:space="preserve">that </w:t>
      </w:r>
      <w:r w:rsidRPr="00126DD5">
        <w:rPr>
          <w:rStyle w:val="StyleUnderline"/>
          <w:highlight w:val="cyan"/>
        </w:rPr>
        <w:t>coalesce into</w:t>
      </w:r>
      <w:r>
        <w:rPr>
          <w:rStyle w:val="StyleUnderline"/>
        </w:rPr>
        <w:t xml:space="preserve"> system-wide </w:t>
      </w:r>
      <w:r>
        <w:rPr>
          <w:rStyle w:val="Emphasis"/>
        </w:rPr>
        <w:t>synchronous failures</w:t>
      </w:r>
      <w:r w:rsidRPr="001002CF">
        <w:rPr>
          <w:sz w:val="16"/>
        </w:rPr>
        <w:t xml:space="preserve">. This is the path of systemic risk. </w:t>
      </w:r>
      <w:r>
        <w:rPr>
          <w:rStyle w:val="StyleUnderline"/>
        </w:rPr>
        <w:t>Global crises</w:t>
      </w:r>
      <w:r w:rsidRPr="001002CF">
        <w:rPr>
          <w:sz w:val="16"/>
        </w:rPr>
        <w:t xml:space="preserve"> tend to </w:t>
      </w:r>
      <w:r>
        <w:rPr>
          <w:rStyle w:val="StyleUnderline"/>
        </w:rPr>
        <w:t>occur through</w:t>
      </w:r>
      <w:r w:rsidRPr="001002CF">
        <w:rPr>
          <w:sz w:val="16"/>
        </w:rPr>
        <w:t xml:space="preserve"> such reinforcing “</w:t>
      </w:r>
      <w:r>
        <w:rPr>
          <w:rStyle w:val="Emphasis"/>
        </w:rPr>
        <w:t xml:space="preserve">synchronous </w:t>
      </w:r>
      <w:r w:rsidRPr="00126DD5">
        <w:rPr>
          <w:rStyle w:val="Emphasis"/>
          <w:highlight w:val="cyan"/>
        </w:rPr>
        <w:t>failures</w:t>
      </w:r>
      <w:r w:rsidRPr="00126DD5">
        <w:rPr>
          <w:sz w:val="16"/>
          <w:highlight w:val="cyan"/>
        </w:rPr>
        <w:t xml:space="preserve">” </w:t>
      </w:r>
      <w:r w:rsidRPr="00126DD5">
        <w:rPr>
          <w:rStyle w:val="StyleUnderline"/>
          <w:highlight w:val="cyan"/>
        </w:rPr>
        <w:t>that</w:t>
      </w:r>
      <w:r w:rsidRPr="001002CF">
        <w:rPr>
          <w:sz w:val="16"/>
        </w:rPr>
        <w:t xml:space="preserve"> spread across countries and systems, as with the 2007–2008 global financial crisis (</w:t>
      </w:r>
      <w:hyperlink r:id="rId66" w:anchor="core-r44" w:history="1">
        <w:r w:rsidRPr="001002CF">
          <w:rPr>
            <w:rStyle w:val="Hyperlink"/>
            <w:sz w:val="16"/>
          </w:rPr>
          <w:t>44</w:t>
        </w:r>
      </w:hyperlink>
      <w:r w:rsidRPr="001002CF">
        <w:rPr>
          <w:sz w:val="16"/>
        </w:rPr>
        <w:t xml:space="preserve">). It is plausible that a sudden shift in climate could trigger systems failures that </w:t>
      </w:r>
      <w:r w:rsidRPr="00126DD5">
        <w:rPr>
          <w:rStyle w:val="Emphasis"/>
          <w:highlight w:val="cyan"/>
        </w:rPr>
        <w:t>unravel</w:t>
      </w:r>
      <w:r>
        <w:rPr>
          <w:rStyle w:val="Emphasis"/>
        </w:rPr>
        <w:t xml:space="preserve"> societies</w:t>
      </w:r>
      <w:r w:rsidRPr="001002CF">
        <w:rPr>
          <w:sz w:val="16"/>
        </w:rPr>
        <w:t xml:space="preserve"> </w:t>
      </w:r>
      <w:r>
        <w:rPr>
          <w:rStyle w:val="StyleUnderline"/>
        </w:rPr>
        <w:t xml:space="preserve">across </w:t>
      </w:r>
      <w:r w:rsidRPr="00126DD5">
        <w:rPr>
          <w:rStyle w:val="StyleUnderline"/>
          <w:highlight w:val="cyan"/>
        </w:rPr>
        <w:t>the globe</w:t>
      </w:r>
      <w:r w:rsidRPr="001002CF">
        <w:rPr>
          <w:sz w:val="16"/>
        </w:rPr>
        <w:t xml:space="preserve">. </w:t>
      </w:r>
      <w:r>
        <w:rPr>
          <w:rStyle w:val="StyleUnderline"/>
        </w:rPr>
        <w:t>The potential of systemic climate risk is marked</w:t>
      </w:r>
      <w:r w:rsidRPr="001002CF">
        <w:rPr>
          <w:sz w:val="16"/>
        </w:rPr>
        <w:t xml:space="preserve">: The most </w:t>
      </w:r>
      <w:r>
        <w:rPr>
          <w:rStyle w:val="StyleUnderline"/>
        </w:rPr>
        <w:t>vulnerable states and communities will</w:t>
      </w:r>
      <w:r w:rsidRPr="001002CF">
        <w:rPr>
          <w:sz w:val="16"/>
        </w:rPr>
        <w:t xml:space="preserve"> continue to </w:t>
      </w:r>
      <w:r>
        <w:rPr>
          <w:rStyle w:val="StyleUnderline"/>
        </w:rPr>
        <w:t xml:space="preserve">be the </w:t>
      </w:r>
      <w:r>
        <w:rPr>
          <w:rStyle w:val="Emphasis"/>
        </w:rPr>
        <w:t>hardest hit</w:t>
      </w:r>
      <w:r w:rsidRPr="001002CF">
        <w:rPr>
          <w:sz w:val="16"/>
        </w:rPr>
        <w:t xml:space="preserve"> in a warming world, exacerbating inequities. </w:t>
      </w:r>
      <w:hyperlink r:id="rId67" w:anchor="fig01" w:history="1">
        <w:r w:rsidRPr="001002CF">
          <w:rPr>
            <w:rStyle w:val="Hyperlink"/>
            <w:sz w:val="16"/>
          </w:rPr>
          <w:t>Fig. 1</w:t>
        </w:r>
      </w:hyperlink>
      <w:r w:rsidRPr="001002CF">
        <w:rPr>
          <w:sz w:val="16"/>
        </w:rPr>
        <w:t xml:space="preserve">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w:t>
      </w:r>
      <w:hyperlink r:id="rId68" w:anchor="core-r43" w:history="1">
        <w:r w:rsidRPr="001002CF">
          <w:rPr>
            <w:rStyle w:val="Hyperlink"/>
            <w:sz w:val="16"/>
          </w:rPr>
          <w:t>43</w:t>
        </w:r>
      </w:hyperlink>
      <w:r w:rsidRPr="001002CF">
        <w:rPr>
          <w:sz w:val="16"/>
        </w:rPr>
        <w:t xml:space="preserve">). </w:t>
      </w:r>
      <w:r>
        <w:rPr>
          <w:rStyle w:val="StyleUnderline"/>
        </w:rPr>
        <w:t xml:space="preserve">Extreme </w:t>
      </w:r>
      <w:r w:rsidRPr="00126DD5">
        <w:rPr>
          <w:rStyle w:val="StyleUnderline"/>
          <w:highlight w:val="cyan"/>
        </w:rPr>
        <w:t>temperatures</w:t>
      </w:r>
      <w:r w:rsidRPr="001002CF">
        <w:rPr>
          <w:sz w:val="16"/>
        </w:rPr>
        <w:t xml:space="preserve"> combined with high humidity </w:t>
      </w:r>
      <w:r>
        <w:rPr>
          <w:rStyle w:val="StyleUnderline"/>
        </w:rPr>
        <w:t xml:space="preserve">can </w:t>
      </w:r>
      <w:r>
        <w:rPr>
          <w:rStyle w:val="Emphasis"/>
        </w:rPr>
        <w:t xml:space="preserve">negatively </w:t>
      </w:r>
      <w:r w:rsidRPr="00126DD5">
        <w:rPr>
          <w:rStyle w:val="Emphasis"/>
          <w:highlight w:val="cyan"/>
        </w:rPr>
        <w:t>affect</w:t>
      </w:r>
      <w:r w:rsidRPr="001002CF">
        <w:rPr>
          <w:sz w:val="16"/>
        </w:rPr>
        <w:t xml:space="preserve"> outdoor </w:t>
      </w:r>
      <w:r>
        <w:rPr>
          <w:rStyle w:val="StyleUnderline"/>
        </w:rPr>
        <w:t xml:space="preserve">worker productivity and </w:t>
      </w:r>
      <w:r>
        <w:rPr>
          <w:rStyle w:val="Emphasis"/>
        </w:rPr>
        <w:t>yields</w:t>
      </w:r>
      <w:r>
        <w:rPr>
          <w:rStyle w:val="StyleUnderline"/>
        </w:rPr>
        <w:t xml:space="preserve"> of</w:t>
      </w:r>
      <w:r w:rsidRPr="001002CF">
        <w:rPr>
          <w:sz w:val="16"/>
        </w:rPr>
        <w:t xml:space="preserve"> major </w:t>
      </w:r>
      <w:r>
        <w:rPr>
          <w:rStyle w:val="Emphasis"/>
        </w:rPr>
        <w:t>cereal crops</w:t>
      </w:r>
      <w:r w:rsidRPr="001002CF">
        <w:rPr>
          <w:sz w:val="16"/>
        </w:rPr>
        <w:t>. These deadly heat conditions could significantly affect populated areas in South and southwest Asia(</w:t>
      </w:r>
      <w:hyperlink r:id="rId69" w:anchor="core-r47" w:history="1">
        <w:r w:rsidRPr="001002CF">
          <w:rPr>
            <w:rStyle w:val="Hyperlink"/>
            <w:sz w:val="16"/>
          </w:rPr>
          <w:t>47</w:t>
        </w:r>
      </w:hyperlink>
      <w:r w:rsidRPr="001002CF">
        <w:rPr>
          <w:sz w:val="16"/>
        </w:rPr>
        <w:t xml:space="preserve">). </w:t>
      </w:r>
      <w:hyperlink r:id="rId70" w:anchor="fig02" w:history="1">
        <w:r w:rsidRPr="001002CF">
          <w:rPr>
            <w:rStyle w:val="Hyperlink"/>
            <w:sz w:val="16"/>
          </w:rPr>
          <w:t>Fig. 2</w:t>
        </w:r>
      </w:hyperlink>
      <w:r w:rsidRPr="001002CF">
        <w:rPr>
          <w:sz w:val="16"/>
        </w:rPr>
        <w:t xml:space="preserve"> takes a political lens on extreme heat, overlapping SSP3-7.0 or SSP5-8.5 projections of &gt;29 °C MAT circa 2070, with the Fragile States Index (a measurement of the instability of states). </w:t>
      </w:r>
      <w:r>
        <w:rPr>
          <w:rStyle w:val="StyleUnderline"/>
        </w:rPr>
        <w:t xml:space="preserve">There is a </w:t>
      </w:r>
      <w:r>
        <w:rPr>
          <w:rStyle w:val="Emphasis"/>
        </w:rPr>
        <w:t>striking overlap</w:t>
      </w:r>
      <w:r w:rsidRPr="001002CF">
        <w:rPr>
          <w:sz w:val="16"/>
        </w:rPr>
        <w:t xml:space="preserve"> </w:t>
      </w:r>
      <w:r>
        <w:rPr>
          <w:rStyle w:val="StyleUnderline"/>
        </w:rPr>
        <w:t>between</w:t>
      </w:r>
      <w:r w:rsidRPr="001002CF">
        <w:rPr>
          <w:sz w:val="16"/>
        </w:rPr>
        <w:t xml:space="preserve"> currently </w:t>
      </w:r>
      <w:r>
        <w:rPr>
          <w:rStyle w:val="StyleUnderline"/>
        </w:rPr>
        <w:t>vulnerable states and</w:t>
      </w:r>
      <w:r w:rsidRPr="001002CF">
        <w:rPr>
          <w:sz w:val="16"/>
        </w:rPr>
        <w:t xml:space="preserve"> future areas of </w:t>
      </w:r>
      <w:r>
        <w:rPr>
          <w:rStyle w:val="StyleUnderline"/>
        </w:rPr>
        <w:t>extreme warming</w:t>
      </w:r>
      <w:r w:rsidRPr="001002CF">
        <w:rPr>
          <w:sz w:val="16"/>
        </w:rPr>
        <w:t xml:space="preserve">. </w:t>
      </w:r>
      <w:r>
        <w:rPr>
          <w:rStyle w:val="StyleUnderline"/>
        </w:rPr>
        <w:t xml:space="preserve">If current </w:t>
      </w:r>
      <w:r w:rsidRPr="00126DD5">
        <w:rPr>
          <w:rStyle w:val="StyleUnderline"/>
          <w:highlight w:val="cyan"/>
        </w:rPr>
        <w:t>political fragility</w:t>
      </w:r>
      <w:r>
        <w:rPr>
          <w:rStyle w:val="StyleUnderline"/>
        </w:rPr>
        <w:t xml:space="preserve"> does not improve</w:t>
      </w:r>
      <w:r w:rsidRPr="001002CF">
        <w:rPr>
          <w:sz w:val="16"/>
        </w:rPr>
        <w:t xml:space="preserve"> significantly in the coming decades, then </w:t>
      </w:r>
      <w:r>
        <w:rPr>
          <w:rStyle w:val="StyleUnderline"/>
        </w:rPr>
        <w:t xml:space="preserve">a belt of </w:t>
      </w:r>
      <w:r>
        <w:rPr>
          <w:rStyle w:val="Emphasis"/>
        </w:rPr>
        <w:t>instability</w:t>
      </w:r>
      <w:r w:rsidRPr="001002CF">
        <w:rPr>
          <w:sz w:val="16"/>
        </w:rPr>
        <w:t xml:space="preserve"> </w:t>
      </w:r>
      <w:r>
        <w:rPr>
          <w:rStyle w:val="StyleUnderline"/>
        </w:rPr>
        <w:t>with</w:t>
      </w:r>
      <w:r w:rsidRPr="001002CF">
        <w:rPr>
          <w:sz w:val="16"/>
        </w:rPr>
        <w:t xml:space="preserve"> potentially </w:t>
      </w:r>
      <w:r>
        <w:rPr>
          <w:rStyle w:val="Emphasis"/>
        </w:rPr>
        <w:t>serious ramifications</w:t>
      </w:r>
      <w:r w:rsidRPr="001002CF">
        <w:rPr>
          <w:sz w:val="16"/>
        </w:rPr>
        <w:t xml:space="preserve"> </w:t>
      </w:r>
      <w:r>
        <w:rPr>
          <w:rStyle w:val="StyleUnderline"/>
        </w:rPr>
        <w:t>could occur</w:t>
      </w:r>
      <w:r w:rsidRPr="001002CF">
        <w:rPr>
          <w:sz w:val="16"/>
        </w:rPr>
        <w:t xml:space="preserve">. Finally, </w:t>
      </w:r>
      <w:r w:rsidRPr="00126DD5">
        <w:rPr>
          <w:rStyle w:val="StyleUnderline"/>
          <w:highlight w:val="cyan"/>
        </w:rPr>
        <w:t>climate</w:t>
      </w:r>
      <w:r>
        <w:rPr>
          <w:rStyle w:val="StyleUnderline"/>
        </w:rPr>
        <w:t xml:space="preserve"> change could</w:t>
      </w:r>
      <w:r w:rsidRPr="001002CF">
        <w:rPr>
          <w:sz w:val="16"/>
        </w:rPr>
        <w:t xml:space="preserve"> </w:t>
      </w:r>
      <w:r>
        <w:rPr>
          <w:rStyle w:val="Emphasis"/>
        </w:rPr>
        <w:t xml:space="preserve">irrevocably </w:t>
      </w:r>
      <w:r w:rsidRPr="00126DD5">
        <w:rPr>
          <w:rStyle w:val="Emphasis"/>
          <w:highlight w:val="cyan"/>
        </w:rPr>
        <w:t>undermine</w:t>
      </w:r>
      <w:r>
        <w:rPr>
          <w:rStyle w:val="StyleUnderline"/>
        </w:rPr>
        <w:t xml:space="preserve"> humanity’s </w:t>
      </w:r>
      <w:r w:rsidRPr="00126DD5">
        <w:rPr>
          <w:rStyle w:val="StyleUnderline"/>
          <w:highlight w:val="cyan"/>
        </w:rPr>
        <w:t xml:space="preserve">ability to </w:t>
      </w:r>
      <w:r w:rsidRPr="00126DD5">
        <w:rPr>
          <w:rStyle w:val="Emphasis"/>
          <w:highlight w:val="cyan"/>
        </w:rPr>
        <w:t>recover</w:t>
      </w:r>
      <w:r w:rsidRPr="00126DD5">
        <w:rPr>
          <w:rStyle w:val="StyleUnderline"/>
          <w:highlight w:val="cyan"/>
        </w:rPr>
        <w:t xml:space="preserve"> from</w:t>
      </w:r>
      <w:r>
        <w:rPr>
          <w:rStyle w:val="StyleUnderline"/>
        </w:rPr>
        <w:t xml:space="preserve"> another cataclysm</w:t>
      </w:r>
      <w:r w:rsidRPr="001002CF">
        <w:rPr>
          <w:sz w:val="16"/>
        </w:rPr>
        <w:t xml:space="preserve">, </w:t>
      </w:r>
      <w:r>
        <w:rPr>
          <w:rStyle w:val="StyleUnderline"/>
        </w:rPr>
        <w:t xml:space="preserve">such as </w:t>
      </w:r>
      <w:r w:rsidRPr="00126DD5">
        <w:rPr>
          <w:rStyle w:val="Emphasis"/>
          <w:highlight w:val="cyan"/>
        </w:rPr>
        <w:t>nuclear war</w:t>
      </w:r>
      <w:r w:rsidRPr="001002CF">
        <w:rPr>
          <w:sz w:val="16"/>
        </w:rPr>
        <w:t xml:space="preserve">. That is, </w:t>
      </w:r>
      <w:r>
        <w:rPr>
          <w:rStyle w:val="StyleUnderline"/>
        </w:rPr>
        <w:t xml:space="preserve">it could </w:t>
      </w:r>
      <w:r w:rsidRPr="00126DD5">
        <w:rPr>
          <w:rStyle w:val="StyleUnderline"/>
          <w:highlight w:val="cyan"/>
        </w:rPr>
        <w:t>create</w:t>
      </w:r>
      <w:r>
        <w:rPr>
          <w:rStyle w:val="StyleUnderline"/>
        </w:rPr>
        <w:t xml:space="preserve"> significant </w:t>
      </w:r>
      <w:r>
        <w:rPr>
          <w:rStyle w:val="Emphasis"/>
        </w:rPr>
        <w:t xml:space="preserve">latent </w:t>
      </w:r>
      <w:r w:rsidRPr="00126DD5">
        <w:rPr>
          <w:rStyle w:val="Emphasis"/>
          <w:highlight w:val="cyan"/>
        </w:rPr>
        <w:t>risks</w:t>
      </w:r>
      <w:r w:rsidRPr="001002CF">
        <w:rPr>
          <w:sz w:val="16"/>
        </w:rPr>
        <w:t xml:space="preserve"> (</w:t>
      </w:r>
      <w:hyperlink r:id="rId71" w:anchor="t01" w:history="1">
        <w:r w:rsidRPr="001002CF">
          <w:rPr>
            <w:rStyle w:val="Hyperlink"/>
            <w:sz w:val="16"/>
          </w:rPr>
          <w:t>Table 1</w:t>
        </w:r>
      </w:hyperlink>
      <w:r w:rsidRPr="001002CF">
        <w:rPr>
          <w:sz w:val="16"/>
        </w:rPr>
        <w:t>): Impacts that may be manageable during times of stability become dire when responding to and recovering from catastrophe. These different causes for catastrophic concern are interrelated and must be examined together.</w:t>
      </w:r>
    </w:p>
    <w:p w14:paraId="00F2DC32" w14:textId="77777777" w:rsidR="00126DD5" w:rsidRPr="00405D31" w:rsidRDefault="00126DD5" w:rsidP="00955EEC">
      <w:pPr>
        <w:rPr>
          <w:sz w:val="16"/>
        </w:rPr>
      </w:pPr>
    </w:p>
    <w:p w14:paraId="3441C26D" w14:textId="77777777" w:rsidR="00252190" w:rsidRDefault="00252190" w:rsidP="00252190">
      <w:pPr>
        <w:pStyle w:val="Heading4"/>
      </w:pPr>
      <w:r>
        <w:t>Farm worker unions are opposing neonics—they just need more support</w:t>
      </w:r>
    </w:p>
    <w:p w14:paraId="59CC9A60" w14:textId="77777777" w:rsidR="00252190" w:rsidRPr="005131C3" w:rsidRDefault="00252190" w:rsidP="00252190">
      <w:pPr>
        <w:rPr>
          <w:rStyle w:val="Style13ptBold"/>
        </w:rPr>
      </w:pPr>
      <w:r w:rsidRPr="005131C3">
        <w:rPr>
          <w:rStyle w:val="Style13ptBold"/>
        </w:rPr>
        <w:t>UFW, 2021</w:t>
      </w:r>
    </w:p>
    <w:p w14:paraId="194B395B" w14:textId="77777777" w:rsidR="00252190" w:rsidRDefault="00252190" w:rsidP="00252190">
      <w:r>
        <w:t>[United Farm Workers Foundation, Pesticides, 2021. https://www.ufwfoundation.org/pesticides]  (NSB) ADA-5 ADA-</w:t>
      </w:r>
    </w:p>
    <w:p w14:paraId="75E421C9" w14:textId="77777777" w:rsidR="00252190" w:rsidRDefault="00252190" w:rsidP="00252190">
      <w:r>
        <w:t>Protecting Farm Workers from Pesticides</w:t>
      </w:r>
    </w:p>
    <w:p w14:paraId="4BF11208" w14:textId="77777777" w:rsidR="00252190" w:rsidRDefault="00252190" w:rsidP="00252190">
      <w:r w:rsidRPr="00CE5DB3">
        <w:rPr>
          <w:rStyle w:val="StyleUnderline"/>
        </w:rPr>
        <w:t>Pesticides</w:t>
      </w:r>
      <w:r>
        <w:t xml:space="preserve"> are toxic chemicals used to </w:t>
      </w:r>
      <w:r w:rsidRPr="00CE5DB3">
        <w:rPr>
          <w:rStyle w:val="StyleUnderline"/>
        </w:rPr>
        <w:t>kill or control pests</w:t>
      </w:r>
      <w:r>
        <w:t xml:space="preserve">. Each year, the United States uses over a billion pounds of pesticides. Many </w:t>
      </w:r>
      <w:r w:rsidRPr="00126DD5">
        <w:rPr>
          <w:rStyle w:val="StyleUnderline"/>
          <w:highlight w:val="cyan"/>
        </w:rPr>
        <w:t>pesticides</w:t>
      </w:r>
      <w:r>
        <w:t xml:space="preserve"> can </w:t>
      </w:r>
      <w:r w:rsidRPr="00126DD5">
        <w:rPr>
          <w:rStyle w:val="StyleUnderline"/>
          <w:highlight w:val="cyan"/>
        </w:rPr>
        <w:t>pose public health and environmental threats</w:t>
      </w:r>
      <w:r>
        <w:t xml:space="preserve">, but they are of </w:t>
      </w:r>
      <w:r w:rsidRPr="00CE5DB3">
        <w:rPr>
          <w:rStyle w:val="StyleUnderline"/>
        </w:rPr>
        <w:t>particular concern for farm working families</w:t>
      </w:r>
      <w:r>
        <w:t xml:space="preserve"> who face the highest levels of exposure to these toxic substances. One of the largest contributors to farm workers’ coming into contact with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 workers laboring nearby.</w:t>
      </w:r>
    </w:p>
    <w:p w14:paraId="7A4D9A0A" w14:textId="77777777" w:rsidR="00252190" w:rsidRDefault="00252190" w:rsidP="00252190">
      <w:r w:rsidRPr="00E61FAA">
        <w:rPr>
          <w:rStyle w:val="StyleUnderline"/>
        </w:rPr>
        <w:t>Currently, we are working with members of Congress to pass</w:t>
      </w:r>
      <w:r>
        <w:t xml:space="preserve"> the Protect America’s Children from Toxic Pesticides Act of 2021 (</w:t>
      </w:r>
      <w:r w:rsidRPr="00E61FAA">
        <w:rPr>
          <w:rStyle w:val="StyleUnderline"/>
        </w:rPr>
        <w:t>PACTPA), which would ban pesticides that have been scientifically proven to harm people and the environment. These pesticides include</w:t>
      </w:r>
      <w:r>
        <w:t xml:space="preserve"> Organophosphate insecticides, which have been linked to neurological damage in children; </w:t>
      </w:r>
      <w:r w:rsidRPr="00126DD5">
        <w:rPr>
          <w:rStyle w:val="StyleUnderline"/>
          <w:highlight w:val="cyan"/>
        </w:rPr>
        <w:t>Neonic</w:t>
      </w:r>
      <w:r w:rsidRPr="00E61FAA">
        <w:rPr>
          <w:rStyle w:val="StyleUnderline"/>
        </w:rPr>
        <w:t>otinoid insecticides</w:t>
      </w:r>
      <w:r>
        <w:t xml:space="preserve">, which </w:t>
      </w:r>
      <w:r w:rsidRPr="00126DD5">
        <w:rPr>
          <w:rStyle w:val="StyleUnderline"/>
          <w:highlight w:val="cyan"/>
        </w:rPr>
        <w:t>cause developmental</w:t>
      </w:r>
      <w:r w:rsidRPr="00456202">
        <w:rPr>
          <w:rStyle w:val="StyleUnderline"/>
        </w:rPr>
        <w:t xml:space="preserve"> </w:t>
      </w:r>
      <w:r w:rsidRPr="00126DD5">
        <w:rPr>
          <w:rStyle w:val="StyleUnderline"/>
          <w:highlight w:val="cyan"/>
        </w:rPr>
        <w:t>defects</w:t>
      </w:r>
      <w:r>
        <w:t xml:space="preserve">, </w:t>
      </w:r>
      <w:r w:rsidRPr="00456202">
        <w:rPr>
          <w:rStyle w:val="StyleUnderline"/>
        </w:rPr>
        <w:t xml:space="preserve">heart </w:t>
      </w:r>
      <w:r w:rsidRPr="00126DD5">
        <w:rPr>
          <w:rStyle w:val="StyleUnderline"/>
          <w:highlight w:val="cyan"/>
        </w:rPr>
        <w:t>deformations</w:t>
      </w:r>
      <w:r w:rsidRPr="00456202">
        <w:rPr>
          <w:rStyle w:val="StyleUnderline"/>
        </w:rPr>
        <w:t xml:space="preserve">, </w:t>
      </w:r>
      <w:r w:rsidRPr="00126DD5">
        <w:rPr>
          <w:rStyle w:val="StyleUnderline"/>
          <w:highlight w:val="cyan"/>
        </w:rPr>
        <w:t>and</w:t>
      </w:r>
      <w:r w:rsidRPr="00456202">
        <w:rPr>
          <w:rStyle w:val="StyleUnderline"/>
        </w:rPr>
        <w:t xml:space="preserve"> muscle </w:t>
      </w:r>
      <w:r w:rsidRPr="00126DD5">
        <w:rPr>
          <w:rStyle w:val="StyleUnderline"/>
          <w:highlight w:val="cyan"/>
        </w:rPr>
        <w:t>tremors</w:t>
      </w:r>
      <w:r>
        <w:t xml:space="preserve"> </w:t>
      </w:r>
      <w:r w:rsidRPr="00456202">
        <w:rPr>
          <w:rStyle w:val="StyleUnderline"/>
        </w:rPr>
        <w:t>in unborn children;</w:t>
      </w:r>
      <w:r>
        <w:t xml:space="preserve"> and Paraquat, which has been shown to increase the risk of developing Parkinson’s disease. PACTPA would </w:t>
      </w:r>
      <w:r w:rsidRPr="00456202">
        <w:rPr>
          <w:rStyle w:val="StyleUnderline"/>
        </w:rPr>
        <w:t>also protect farm workers by requiring employers to report all pesticide-caused injuries to the</w:t>
      </w:r>
      <w:r>
        <w:t xml:space="preserve"> Environmental Protection Agency (</w:t>
      </w:r>
      <w:r w:rsidRPr="00456202">
        <w:rPr>
          <w:rStyle w:val="StyleUnderline"/>
        </w:rPr>
        <w:t>EPA</w:t>
      </w:r>
      <w:r>
        <w:t xml:space="preserve">); </w:t>
      </w:r>
      <w:r w:rsidRPr="00456202">
        <w:rPr>
          <w:rStyle w:val="StyleUnderline"/>
        </w:rPr>
        <w:t>direct the EPA to review pesticide injury reports</w:t>
      </w:r>
      <w:r>
        <w:t xml:space="preserve"> and </w:t>
      </w:r>
      <w:r w:rsidRPr="00456202">
        <w:rPr>
          <w:rStyle w:val="StyleUnderline"/>
        </w:rPr>
        <w:t>work with the pesticide manufacturers to develop better labeling to prevent future injury</w:t>
      </w:r>
      <w:r>
        <w:t xml:space="preserve">, and require that all pesticide label instructions be written in Spanish. </w:t>
      </w:r>
      <w:r w:rsidRPr="00126DD5">
        <w:rPr>
          <w:rStyle w:val="StyleUnderline"/>
          <w:highlight w:val="cyan"/>
        </w:rPr>
        <w:t>The UFW</w:t>
      </w:r>
      <w:r w:rsidRPr="005D28B0">
        <w:rPr>
          <w:rStyle w:val="StyleUnderline"/>
        </w:rPr>
        <w:t xml:space="preserve"> Foundation is proud to be one of 70+ </w:t>
      </w:r>
      <w:r w:rsidRPr="00126DD5">
        <w:rPr>
          <w:rStyle w:val="StyleUnderline"/>
          <w:highlight w:val="cyan"/>
        </w:rPr>
        <w:t>organizations</w:t>
      </w:r>
      <w:r w:rsidRPr="005D28B0">
        <w:rPr>
          <w:rStyle w:val="StyleUnderline"/>
        </w:rPr>
        <w:t xml:space="preserve"> to </w:t>
      </w:r>
      <w:r w:rsidRPr="00126DD5">
        <w:rPr>
          <w:rStyle w:val="StyleUnderline"/>
          <w:highlight w:val="cyan"/>
        </w:rPr>
        <w:t>endorse this legislation</w:t>
      </w:r>
      <w:r w:rsidRPr="00126DD5">
        <w:rPr>
          <w:highlight w:val="cyan"/>
        </w:rPr>
        <w:t>.</w:t>
      </w:r>
    </w:p>
    <w:p w14:paraId="0E1B695F" w14:textId="77777777" w:rsidR="00252190" w:rsidRDefault="00252190" w:rsidP="00252190">
      <w:r w:rsidRPr="00E61FAA">
        <w:rPr>
          <w:rStyle w:val="StyleUnderline"/>
        </w:rPr>
        <w:t>Farm workers and their families have continuously been exposed to harmful pesticides for years. We must continue to work with our partners and lawmakers to protect our nation’s farm workers from toxic exposure. These are long overdue protections that must be enacted now</w:t>
      </w:r>
      <w:r>
        <w:t>.</w:t>
      </w:r>
    </w:p>
    <w:p w14:paraId="4CA61F2D" w14:textId="77777777" w:rsidR="00252190" w:rsidRDefault="00252190" w:rsidP="00252190"/>
    <w:p w14:paraId="1C06EDFF" w14:textId="77777777" w:rsidR="00252190" w:rsidRDefault="00252190" w:rsidP="00252190">
      <w:pPr>
        <w:pStyle w:val="Heading4"/>
      </w:pPr>
      <w:r>
        <w:t xml:space="preserve">Unions empirically succeed in limiting harmful pesticides— empirics prove </w:t>
      </w:r>
    </w:p>
    <w:p w14:paraId="50E511A6" w14:textId="77777777" w:rsidR="00252190" w:rsidRPr="008269DB" w:rsidRDefault="00252190" w:rsidP="00252190">
      <w:pPr>
        <w:rPr>
          <w:rStyle w:val="Style13ptBold"/>
        </w:rPr>
      </w:pPr>
      <w:r w:rsidRPr="008269DB">
        <w:rPr>
          <w:rStyle w:val="Style13ptBold"/>
        </w:rPr>
        <w:t>Bernstein, 23</w:t>
      </w:r>
    </w:p>
    <w:p w14:paraId="7EE2E81D" w14:textId="77777777" w:rsidR="00252190" w:rsidRDefault="00252190" w:rsidP="00252190">
      <w:r>
        <w:t>[Shana Bernstein is a historian and clinical associate professor of legal studies and American studies at Northwestern University, Unions can help beyond their membership. César Chávez proved it., Washington Post, January 30, 2023. https://css.washingtonpost.com/made-by-history/2023/01/30/history-3m-cesar-chavez-pesticides-unions/]  (NSB) ADA-6 ADA-</w:t>
      </w:r>
    </w:p>
    <w:p w14:paraId="61EFA66E" w14:textId="77777777" w:rsidR="00252190" w:rsidRDefault="00252190" w:rsidP="00252190">
      <w:r>
        <w:t xml:space="preserve">Last month, 3M, the conglomerate behind products like Post-it notes and Scotch tape, announced that it will stop using PFAS (polyfluoroalkyl substances), or “forever chemicals,” by late 2025. </w:t>
      </w:r>
      <w:r w:rsidRPr="00456202">
        <w:rPr>
          <w:rStyle w:val="StyleUnderline"/>
        </w:rPr>
        <w:t>3M joined many other companies</w:t>
      </w:r>
      <w:r>
        <w:t xml:space="preserve"> and government agencies as diverse as McDonald’s, Target and the Environmental Protection </w:t>
      </w:r>
      <w:r w:rsidRPr="00456202">
        <w:rPr>
          <w:rStyle w:val="StyleUnderline"/>
        </w:rPr>
        <w:t xml:space="preserve">Agency in </w:t>
      </w:r>
      <w:r w:rsidRPr="00126DD5">
        <w:rPr>
          <w:rStyle w:val="StyleUnderline"/>
          <w:highlight w:val="cyan"/>
        </w:rPr>
        <w:t>phasing out PFAS</w:t>
      </w:r>
      <w:r>
        <w:t xml:space="preserve"> </w:t>
      </w:r>
      <w:r w:rsidRPr="00456202">
        <w:rPr>
          <w:rStyle w:val="StyleUnderline"/>
        </w:rPr>
        <w:t>and other chemicals</w:t>
      </w:r>
      <w:r>
        <w:t xml:space="preserve"> like chlorpyrifos, asbestos and methyl iodide that endanger the environment and public health.</w:t>
      </w:r>
    </w:p>
    <w:p w14:paraId="41D0BA94" w14:textId="77777777" w:rsidR="00252190" w:rsidRDefault="00252190" w:rsidP="00252190">
      <w:r>
        <w:t xml:space="preserve">These decisions </w:t>
      </w:r>
      <w:r w:rsidRPr="00126DD5">
        <w:rPr>
          <w:rStyle w:val="StyleUnderline"/>
          <w:highlight w:val="cyan"/>
        </w:rPr>
        <w:t>owe much to</w:t>
      </w:r>
      <w:r>
        <w:t xml:space="preserve"> shareholder and </w:t>
      </w:r>
      <w:r w:rsidRPr="00456202">
        <w:rPr>
          <w:rStyle w:val="StyleUnderline"/>
        </w:rPr>
        <w:t>public pressure</w:t>
      </w:r>
      <w:r>
        <w:t xml:space="preserve"> — </w:t>
      </w:r>
      <w:r w:rsidRPr="00126DD5">
        <w:rPr>
          <w:rStyle w:val="StyleUnderline"/>
          <w:highlight w:val="cyan"/>
        </w:rPr>
        <w:t>activism</w:t>
      </w:r>
      <w:r>
        <w:t xml:space="preserve"> that follows the path blazed </w:t>
      </w:r>
      <w:r w:rsidRPr="00126DD5">
        <w:rPr>
          <w:rStyle w:val="StyleUnderline"/>
          <w:highlight w:val="cyan"/>
        </w:rPr>
        <w:t>by</w:t>
      </w:r>
      <w:r w:rsidRPr="00456202">
        <w:rPr>
          <w:rStyle w:val="StyleUnderline"/>
        </w:rPr>
        <w:t xml:space="preserve"> the legendary Chicano activist and organizer </w:t>
      </w:r>
      <w:r w:rsidRPr="00126DD5">
        <w:rPr>
          <w:rStyle w:val="StyleUnderline"/>
          <w:highlight w:val="cyan"/>
        </w:rPr>
        <w:t>César Chávez</w:t>
      </w:r>
      <w:r>
        <w:t>.</w:t>
      </w:r>
    </w:p>
    <w:p w14:paraId="7F9299D3" w14:textId="77777777" w:rsidR="00252190" w:rsidRDefault="00252190" w:rsidP="00252190">
      <w: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36244098" w14:textId="77777777" w:rsidR="00252190" w:rsidRDefault="00252190" w:rsidP="00252190">
      <w: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27CED452" w14:textId="77777777" w:rsidR="00252190" w:rsidRDefault="00252190" w:rsidP="00252190">
      <w:r>
        <w:t xml:space="preserve">But </w:t>
      </w:r>
      <w:r w:rsidRPr="00456202">
        <w:rPr>
          <w:rStyle w:val="StyleUnderline"/>
        </w:rPr>
        <w:t xml:space="preserve">Chávez </w:t>
      </w:r>
      <w:r w:rsidRPr="00126DD5">
        <w:rPr>
          <w:rStyle w:val="StyleUnderline"/>
          <w:highlight w:val="cyan"/>
        </w:rPr>
        <w:t>and</w:t>
      </w:r>
      <w:r w:rsidRPr="00456202">
        <w:rPr>
          <w:rStyle w:val="StyleUnderline"/>
        </w:rPr>
        <w:t xml:space="preserve"> </w:t>
      </w:r>
      <w:r w:rsidRPr="00126DD5">
        <w:rPr>
          <w:rStyle w:val="StyleUnderline"/>
          <w:highlight w:val="cyan"/>
        </w:rPr>
        <w:t>the</w:t>
      </w:r>
      <w:r w:rsidRPr="00456202">
        <w:rPr>
          <w:rStyle w:val="StyleUnderline"/>
        </w:rPr>
        <w:t xml:space="preserve"> </w:t>
      </w:r>
      <w:r w:rsidRPr="00126DD5">
        <w:rPr>
          <w:rStyle w:val="StyleUnderline"/>
          <w:highlight w:val="cyan"/>
        </w:rPr>
        <w:t>U</w:t>
      </w:r>
      <w:r w:rsidRPr="00456202">
        <w:rPr>
          <w:rStyle w:val="StyleUnderline"/>
        </w:rPr>
        <w:t xml:space="preserve">nited </w:t>
      </w:r>
      <w:r w:rsidRPr="00126DD5">
        <w:rPr>
          <w:rStyle w:val="StyleUnderline"/>
          <w:highlight w:val="cyan"/>
        </w:rPr>
        <w:t>F</w:t>
      </w:r>
      <w:r w:rsidRPr="00456202">
        <w:rPr>
          <w:rStyle w:val="StyleUnderline"/>
        </w:rPr>
        <w:t xml:space="preserve">arm </w:t>
      </w:r>
      <w:r w:rsidRPr="00126DD5">
        <w:rPr>
          <w:rStyle w:val="StyleUnderline"/>
          <w:highlight w:val="cyan"/>
        </w:rPr>
        <w:t>W</w:t>
      </w:r>
      <w:r w:rsidRPr="00456202">
        <w:rPr>
          <w:rStyle w:val="StyleUnderline"/>
        </w:rPr>
        <w:t>orkers</w:t>
      </w:r>
      <w:r>
        <w:t xml:space="preserve"> </w:t>
      </w:r>
      <w:r w:rsidRPr="00126DD5">
        <w:rPr>
          <w:rStyle w:val="StyleUnderline"/>
          <w:highlight w:val="cyan"/>
        </w:rPr>
        <w:t>union</w:t>
      </w:r>
      <w:r>
        <w:t xml:space="preserve"> he led recognized in the 1960s what was happening — long before most other Americans did. They started </w:t>
      </w:r>
      <w:r w:rsidRPr="00456202">
        <w:rPr>
          <w:rStyle w:val="StyleUnderline"/>
        </w:rPr>
        <w:t>blowing the whistle on how the chemical industry</w:t>
      </w:r>
      <w:r>
        <w:t xml:space="preserve"> and agribusiness manipulated the idea of scientific uncertainty to continue selling pesticides they knew were dangerous. </w:t>
      </w:r>
      <w:r w:rsidRPr="00E61FAA">
        <w:rPr>
          <w:rStyle w:val="StyleUnderline"/>
        </w:rPr>
        <w:t xml:space="preserve">The </w:t>
      </w:r>
      <w:r w:rsidRPr="00126DD5">
        <w:rPr>
          <w:rStyle w:val="StyleUnderline"/>
          <w:highlight w:val="cyan"/>
        </w:rPr>
        <w:t>UFW’s crusade</w:t>
      </w:r>
      <w:r w:rsidRPr="00E61FAA">
        <w:rPr>
          <w:rStyle w:val="StyleUnderline"/>
        </w:rPr>
        <w:t xml:space="preserve"> </w:t>
      </w:r>
      <w:r w:rsidRPr="00126DD5">
        <w:rPr>
          <w:rStyle w:val="StyleUnderline"/>
          <w:highlight w:val="cyan"/>
        </w:rPr>
        <w:t>against toxins like DDT</w:t>
      </w:r>
      <w:r w:rsidRPr="00E61FAA">
        <w:rPr>
          <w:rStyle w:val="StyleUnderline"/>
        </w:rPr>
        <w:t xml:space="preserve"> — its </w:t>
      </w:r>
      <w:r w:rsidRPr="00126DD5">
        <w:rPr>
          <w:rStyle w:val="StyleUnderline"/>
          <w:highlight w:val="cyan"/>
        </w:rPr>
        <w:t>1972 ban</w:t>
      </w:r>
      <w:r w:rsidRPr="00E61FAA">
        <w:rPr>
          <w:rStyle w:val="StyleUnderline"/>
        </w:rPr>
        <w:t xml:space="preserve"> was a milestone in U.S. agriculture that marked the beginning of a decade of bans — revealed how </w:t>
      </w:r>
      <w:r w:rsidRPr="00126DD5">
        <w:rPr>
          <w:rStyle w:val="StyleUnderline"/>
          <w:highlight w:val="cyan"/>
        </w:rPr>
        <w:t>activists could triumph over big business and make American life safer</w:t>
      </w:r>
      <w:r w:rsidRPr="00126DD5">
        <w:rPr>
          <w:highlight w:val="cyan"/>
        </w:rPr>
        <w:t>.</w:t>
      </w:r>
    </w:p>
    <w:p w14:paraId="44B4241B" w14:textId="77777777" w:rsidR="00252190" w:rsidRPr="00B04F9B" w:rsidRDefault="00252190" w:rsidP="00252190">
      <w:r w:rsidRPr="00B04F9B">
        <w:t xml:space="preserve"> </w:t>
      </w:r>
    </w:p>
    <w:sectPr w:rsidR="00252190" w:rsidRPr="00B04F9B">
      <w:headerReference w:type="even" r:id="rId72"/>
      <w:headerReference w:type="default" r:id="rId73"/>
      <w:footerReference w:type="even" r:id="rId74"/>
      <w:footerReference w:type="default" r:id="rId75"/>
      <w:headerReference w:type="first" r:id="rId76"/>
      <w:footerReference w:type="first" r:id="rId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130A" w14:textId="77777777" w:rsidR="00425F08" w:rsidRDefault="00425F08" w:rsidP="00126DD5">
      <w:pPr>
        <w:spacing w:after="0" w:line="240" w:lineRule="auto"/>
      </w:pPr>
      <w:r>
        <w:separator/>
      </w:r>
    </w:p>
  </w:endnote>
  <w:endnote w:type="continuationSeparator" w:id="0">
    <w:p w14:paraId="212CADFF" w14:textId="77777777" w:rsidR="00425F08" w:rsidRDefault="00425F08" w:rsidP="00126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C0F2" w14:textId="77777777" w:rsidR="00126DD5" w:rsidRDefault="00126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B1E4" w14:textId="77777777" w:rsidR="00126DD5" w:rsidRDefault="00126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9319F" w14:textId="77777777" w:rsidR="00126DD5" w:rsidRDefault="00126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53123" w14:textId="77777777" w:rsidR="00425F08" w:rsidRDefault="00425F08" w:rsidP="00126DD5">
      <w:pPr>
        <w:spacing w:after="0" w:line="240" w:lineRule="auto"/>
      </w:pPr>
      <w:r>
        <w:separator/>
      </w:r>
    </w:p>
  </w:footnote>
  <w:footnote w:type="continuationSeparator" w:id="0">
    <w:p w14:paraId="088C95D8" w14:textId="77777777" w:rsidR="00425F08" w:rsidRDefault="00425F08" w:rsidP="00126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F4EB" w14:textId="77777777" w:rsidR="00126DD5" w:rsidRDefault="00126DD5" w:rsidP="00663AC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FE6A641" w14:textId="77777777" w:rsidR="00126DD5" w:rsidRDefault="00126DD5" w:rsidP="00126DD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48BD9" w14:textId="77777777" w:rsidR="00126DD5" w:rsidRDefault="00126DD5" w:rsidP="00663AC6">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C9575B2" w14:textId="77777777" w:rsidR="00126DD5" w:rsidRDefault="00126DD5" w:rsidP="00126DD5">
    <w:pPr>
      <w:pStyle w:val="Header"/>
      <w:ind w:right="360"/>
    </w:pPr>
  </w:p>
  <w:p w14:paraId="6949DCFF" w14:textId="7CD0F644" w:rsidR="00126DD5" w:rsidRDefault="00126DD5">
    <w:pPr>
      <w:pStyle w:val="Header"/>
    </w:pPr>
    <w:r>
      <w:t>File Title</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5B2C" w14:textId="77777777" w:rsidR="00126DD5" w:rsidRDefault="00126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CA02322"/>
    <w:multiLevelType w:val="hybridMultilevel"/>
    <w:tmpl w:val="DD2A52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406491">
    <w:abstractNumId w:val="9"/>
  </w:num>
  <w:num w:numId="2" w16cid:durableId="1556507437">
    <w:abstractNumId w:val="7"/>
  </w:num>
  <w:num w:numId="3" w16cid:durableId="1833139944">
    <w:abstractNumId w:val="6"/>
  </w:num>
  <w:num w:numId="4" w16cid:durableId="1454665440">
    <w:abstractNumId w:val="5"/>
  </w:num>
  <w:num w:numId="5" w16cid:durableId="1524249904">
    <w:abstractNumId w:val="4"/>
  </w:num>
  <w:num w:numId="6" w16cid:durableId="571551842">
    <w:abstractNumId w:val="8"/>
  </w:num>
  <w:num w:numId="7" w16cid:durableId="2035764458">
    <w:abstractNumId w:val="3"/>
  </w:num>
  <w:num w:numId="8" w16cid:durableId="101658114">
    <w:abstractNumId w:val="2"/>
  </w:num>
  <w:num w:numId="9" w16cid:durableId="2062367388">
    <w:abstractNumId w:val="1"/>
  </w:num>
  <w:num w:numId="10" w16cid:durableId="1435636975">
    <w:abstractNumId w:val="0"/>
  </w:num>
  <w:num w:numId="11" w16cid:durableId="12197855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wMzU3NrAwNzI2tzRR0lEKTi0uzszPAykwrQUA2vimqiwAAAA="/>
    <w:docVar w:name="RibbonPointer" w:val="2841198295376"/>
    <w:docVar w:name="VerbatimVersion" w:val="5.1"/>
  </w:docVars>
  <w:rsids>
    <w:rsidRoot w:val="00252190"/>
    <w:rsid w:val="000139A3"/>
    <w:rsid w:val="00027BC9"/>
    <w:rsid w:val="000C24B1"/>
    <w:rsid w:val="00100833"/>
    <w:rsid w:val="00104529"/>
    <w:rsid w:val="00105942"/>
    <w:rsid w:val="00106029"/>
    <w:rsid w:val="00112CFA"/>
    <w:rsid w:val="00126DD5"/>
    <w:rsid w:val="00144A4C"/>
    <w:rsid w:val="00145BB5"/>
    <w:rsid w:val="00156682"/>
    <w:rsid w:val="00165139"/>
    <w:rsid w:val="00176AB0"/>
    <w:rsid w:val="00177B7D"/>
    <w:rsid w:val="0018322D"/>
    <w:rsid w:val="001B5776"/>
    <w:rsid w:val="001E527A"/>
    <w:rsid w:val="001F78CE"/>
    <w:rsid w:val="00251FC7"/>
    <w:rsid w:val="00252190"/>
    <w:rsid w:val="0025681D"/>
    <w:rsid w:val="002855A7"/>
    <w:rsid w:val="002B146A"/>
    <w:rsid w:val="002B5E17"/>
    <w:rsid w:val="00315690"/>
    <w:rsid w:val="00316B75"/>
    <w:rsid w:val="00325646"/>
    <w:rsid w:val="003460F2"/>
    <w:rsid w:val="0038158C"/>
    <w:rsid w:val="003902BA"/>
    <w:rsid w:val="003A09E2"/>
    <w:rsid w:val="003F0384"/>
    <w:rsid w:val="00407037"/>
    <w:rsid w:val="00425F08"/>
    <w:rsid w:val="00454BD3"/>
    <w:rsid w:val="004605D6"/>
    <w:rsid w:val="004C60E8"/>
    <w:rsid w:val="004E3579"/>
    <w:rsid w:val="004E728B"/>
    <w:rsid w:val="004F39E0"/>
    <w:rsid w:val="00510898"/>
    <w:rsid w:val="00537BD5"/>
    <w:rsid w:val="005572B9"/>
    <w:rsid w:val="005D2912"/>
    <w:rsid w:val="005E3B4D"/>
    <w:rsid w:val="006065BD"/>
    <w:rsid w:val="00626314"/>
    <w:rsid w:val="00645FA9"/>
    <w:rsid w:val="00647866"/>
    <w:rsid w:val="006541BD"/>
    <w:rsid w:val="00665003"/>
    <w:rsid w:val="006A2AD0"/>
    <w:rsid w:val="006C2375"/>
    <w:rsid w:val="006D4ECC"/>
    <w:rsid w:val="00722258"/>
    <w:rsid w:val="007243E5"/>
    <w:rsid w:val="00730011"/>
    <w:rsid w:val="00766EA0"/>
    <w:rsid w:val="007A2226"/>
    <w:rsid w:val="007F5B66"/>
    <w:rsid w:val="00814DBC"/>
    <w:rsid w:val="00823A1C"/>
    <w:rsid w:val="00845B9D"/>
    <w:rsid w:val="00860984"/>
    <w:rsid w:val="008B3ECB"/>
    <w:rsid w:val="008B4E85"/>
    <w:rsid w:val="008C1336"/>
    <w:rsid w:val="008C1B2E"/>
    <w:rsid w:val="009130D2"/>
    <w:rsid w:val="0091627E"/>
    <w:rsid w:val="00955EEC"/>
    <w:rsid w:val="0097032B"/>
    <w:rsid w:val="009D2EAD"/>
    <w:rsid w:val="009D54B2"/>
    <w:rsid w:val="009E1922"/>
    <w:rsid w:val="009F7ED2"/>
    <w:rsid w:val="00A93661"/>
    <w:rsid w:val="00A95652"/>
    <w:rsid w:val="00AC0AB8"/>
    <w:rsid w:val="00AE28E6"/>
    <w:rsid w:val="00B33C6D"/>
    <w:rsid w:val="00B4508F"/>
    <w:rsid w:val="00B52B46"/>
    <w:rsid w:val="00B55AD5"/>
    <w:rsid w:val="00B55C15"/>
    <w:rsid w:val="00B60B58"/>
    <w:rsid w:val="00B626E4"/>
    <w:rsid w:val="00B8057C"/>
    <w:rsid w:val="00BD6238"/>
    <w:rsid w:val="00BF593B"/>
    <w:rsid w:val="00BF653A"/>
    <w:rsid w:val="00BF773A"/>
    <w:rsid w:val="00BF7E81"/>
    <w:rsid w:val="00C13773"/>
    <w:rsid w:val="00C17CC8"/>
    <w:rsid w:val="00C467B1"/>
    <w:rsid w:val="00C83417"/>
    <w:rsid w:val="00C86FA4"/>
    <w:rsid w:val="00C9604F"/>
    <w:rsid w:val="00CA19AA"/>
    <w:rsid w:val="00CC5298"/>
    <w:rsid w:val="00CD5C7B"/>
    <w:rsid w:val="00CD736E"/>
    <w:rsid w:val="00CD798D"/>
    <w:rsid w:val="00CE161E"/>
    <w:rsid w:val="00CF5630"/>
    <w:rsid w:val="00CF59A8"/>
    <w:rsid w:val="00D203F1"/>
    <w:rsid w:val="00D325A9"/>
    <w:rsid w:val="00D36A8A"/>
    <w:rsid w:val="00D50764"/>
    <w:rsid w:val="00D61409"/>
    <w:rsid w:val="00D6691E"/>
    <w:rsid w:val="00D71170"/>
    <w:rsid w:val="00DA25D4"/>
    <w:rsid w:val="00DA6538"/>
    <w:rsid w:val="00DE1DF2"/>
    <w:rsid w:val="00E15E75"/>
    <w:rsid w:val="00E21239"/>
    <w:rsid w:val="00E5262C"/>
    <w:rsid w:val="00EA249E"/>
    <w:rsid w:val="00EC7DC4"/>
    <w:rsid w:val="00ED30CF"/>
    <w:rsid w:val="00EE55B9"/>
    <w:rsid w:val="00F05EB7"/>
    <w:rsid w:val="00F176EF"/>
    <w:rsid w:val="00F45E10"/>
    <w:rsid w:val="00F5073B"/>
    <w:rsid w:val="00F54910"/>
    <w:rsid w:val="00F6364A"/>
    <w:rsid w:val="00F9113A"/>
    <w:rsid w:val="00FE2546"/>
    <w:rsid w:val="00FF028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FEAE"/>
  <w15:chartTrackingRefBased/>
  <w15:docId w15:val="{29A40F7B-9AFF-4124-9995-C6728FD1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56682"/>
    <w:rPr>
      <w:rFonts w:ascii="Calibri" w:hAnsi="Calibri" w:cs="Calibri"/>
    </w:rPr>
  </w:style>
  <w:style w:type="paragraph" w:styleId="Heading1">
    <w:name w:val="heading 1"/>
    <w:aliases w:val="Pocket"/>
    <w:basedOn w:val="Normal"/>
    <w:next w:val="Normal"/>
    <w:link w:val="Heading1Char"/>
    <w:qFormat/>
    <w:rsid w:val="001566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566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566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unhideWhenUsed/>
    <w:qFormat/>
    <w:rsid w:val="001566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566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682"/>
  </w:style>
  <w:style w:type="character" w:customStyle="1" w:styleId="Heading1Char">
    <w:name w:val="Heading 1 Char"/>
    <w:aliases w:val="Pocket Char"/>
    <w:basedOn w:val="DefaultParagraphFont"/>
    <w:link w:val="Heading1"/>
    <w:rsid w:val="001566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66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566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156682"/>
    <w:rPr>
      <w:rFonts w:ascii="Calibri" w:eastAsiaTheme="majorEastAsia" w:hAnsi="Calibri" w:cstheme="majorBidi"/>
      <w:b/>
      <w:iCs/>
      <w:sz w:val="26"/>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7"/>
    <w:qFormat/>
    <w:rsid w:val="0015668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5668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156682"/>
    <w:rPr>
      <w:b w:val="0"/>
      <w:sz w:val="22"/>
      <w:u w:val="single"/>
    </w:rPr>
  </w:style>
  <w:style w:type="character" w:styleId="Hyperlink">
    <w:name w:val="Hyperlink"/>
    <w:basedOn w:val="DefaultParagraphFont"/>
    <w:uiPriority w:val="99"/>
    <w:unhideWhenUsed/>
    <w:rsid w:val="00156682"/>
    <w:rPr>
      <w:color w:val="auto"/>
      <w:u w:val="none"/>
    </w:rPr>
  </w:style>
  <w:style w:type="character" w:styleId="FollowedHyperlink">
    <w:name w:val="FollowedHyperlink"/>
    <w:basedOn w:val="DefaultParagraphFont"/>
    <w:uiPriority w:val="99"/>
    <w:semiHidden/>
    <w:unhideWhenUsed/>
    <w:rsid w:val="00156682"/>
    <w:rPr>
      <w:color w:val="auto"/>
      <w:u w:val="none"/>
    </w:rPr>
  </w:style>
  <w:style w:type="paragraph" w:customStyle="1" w:styleId="Emphasis0">
    <w:name w:val="!!_Emphasis"/>
    <w:basedOn w:val="Normal"/>
    <w:link w:val="Emphasis"/>
    <w:autoRedefine/>
    <w:uiPriority w:val="7"/>
    <w:qFormat/>
    <w:rsid w:val="00C467B1"/>
    <w:pPr>
      <w:pBdr>
        <w:top w:val="single" w:sz="4" w:space="0" w:color="auto"/>
        <w:left w:val="single" w:sz="4" w:space="0" w:color="auto"/>
        <w:bottom w:val="single" w:sz="4" w:space="0" w:color="auto"/>
        <w:right w:val="single" w:sz="4" w:space="0" w:color="auto"/>
      </w:pBdr>
      <w:spacing w:line="252" w:lineRule="auto"/>
      <w:ind w:left="720"/>
      <w:contextualSpacing/>
    </w:pPr>
    <w:rPr>
      <w:b/>
      <w:iCs/>
      <w:u w:val="single"/>
    </w:rPr>
  </w:style>
  <w:style w:type="character" w:styleId="UnresolvedMention">
    <w:name w:val="Unresolved Mention"/>
    <w:basedOn w:val="DefaultParagraphFont"/>
    <w:uiPriority w:val="99"/>
    <w:semiHidden/>
    <w:unhideWhenUsed/>
    <w:rsid w:val="00C467B1"/>
    <w:rPr>
      <w:color w:val="605E5C"/>
      <w:shd w:val="clear" w:color="auto" w:fill="E1DFDD"/>
    </w:rPr>
  </w:style>
  <w:style w:type="paragraph" w:customStyle="1" w:styleId="textbold">
    <w:name w:val="text bold"/>
    <w:basedOn w:val="Normal"/>
    <w:uiPriority w:val="7"/>
    <w:qFormat/>
    <w:rsid w:val="00126DD5"/>
    <w:pPr>
      <w:widowControl w:val="0"/>
      <w:ind w:left="720"/>
    </w:pPr>
    <w:rPr>
      <w:b/>
      <w:iCs/>
      <w:u w:val="single"/>
    </w:rPr>
  </w:style>
  <w:style w:type="paragraph" w:styleId="Header">
    <w:name w:val="header"/>
    <w:basedOn w:val="Normal"/>
    <w:link w:val="HeaderChar"/>
    <w:uiPriority w:val="99"/>
    <w:unhideWhenUsed/>
    <w:rsid w:val="00126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DD5"/>
    <w:rPr>
      <w:rFonts w:ascii="Calibri" w:hAnsi="Calibri" w:cs="Calibri"/>
    </w:rPr>
  </w:style>
  <w:style w:type="paragraph" w:styleId="Footer">
    <w:name w:val="footer"/>
    <w:basedOn w:val="Normal"/>
    <w:link w:val="FooterChar"/>
    <w:uiPriority w:val="99"/>
    <w:unhideWhenUsed/>
    <w:rsid w:val="00126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DD5"/>
    <w:rPr>
      <w:rFonts w:ascii="Calibri" w:hAnsi="Calibri" w:cs="Calibri"/>
    </w:rPr>
  </w:style>
  <w:style w:type="character" w:styleId="PageNumber">
    <w:name w:val="page number"/>
    <w:basedOn w:val="DefaultParagraphFont"/>
    <w:uiPriority w:val="99"/>
    <w:semiHidden/>
    <w:unhideWhenUsed/>
    <w:rsid w:val="00126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ightfor15.org/" TargetMode="External"/><Relationship Id="rId21" Type="http://schemas.openxmlformats.org/officeDocument/2006/relationships/hyperlink" Target="https://nationalaglawcenter.org/collective-bargaining-rights-for-farmworkers/" TargetMode="External"/><Relationship Id="rId42" Type="http://schemas.openxmlformats.org/officeDocument/2006/relationships/hyperlink" Target="https://www.pnas.org/doi/10.1073/pnas.2108146119" TargetMode="External"/><Relationship Id="rId47" Type="http://schemas.openxmlformats.org/officeDocument/2006/relationships/hyperlink" Target="https://www.pnas.org/doi/10.1073/pnas.2108146119" TargetMode="External"/><Relationship Id="rId63" Type="http://schemas.openxmlformats.org/officeDocument/2006/relationships/hyperlink" Target="https://www.pnas.org/doi/10.1073/pnas.2108146119" TargetMode="External"/><Relationship Id="rId68" Type="http://schemas.openxmlformats.org/officeDocument/2006/relationships/hyperlink" Target="https://www.pnas.org/doi/10.1073/pnas.2108146119" TargetMode="External"/><Relationship Id="rId16" Type="http://schemas.openxmlformats.org/officeDocument/2006/relationships/hyperlink" Target="https://perfectunion.us/farmworkers-in-californias-wine-country-are-forced-to-work-through-raging-wildfires/" TargetMode="External"/><Relationship Id="rId11" Type="http://schemas.openxmlformats.org/officeDocument/2006/relationships/hyperlink" Target="https://escholarship.org/uc/item/9nz5z03m" TargetMode="External"/><Relationship Id="rId24" Type="http://schemas.openxmlformats.org/officeDocument/2006/relationships/hyperlink" Target="https://www.congress.gov/bill/117th-congress/house-bill/603/actions" TargetMode="External"/><Relationship Id="rId32" Type="http://schemas.openxmlformats.org/officeDocument/2006/relationships/hyperlink" Target="https://www.pnas.org/doi/10.1073/pnas.2108146119" TargetMode="External"/><Relationship Id="rId37" Type="http://schemas.openxmlformats.org/officeDocument/2006/relationships/hyperlink" Target="https://www.pnas.org/doi/10.1073/pnas.2108146119" TargetMode="External"/><Relationship Id="rId40" Type="http://schemas.openxmlformats.org/officeDocument/2006/relationships/hyperlink" Target="https://www.pnas.org/doi/10.1073/pnas.2108146119" TargetMode="External"/><Relationship Id="rId45" Type="http://schemas.openxmlformats.org/officeDocument/2006/relationships/hyperlink" Target="https://www.pnas.org/doi/10.1073/pnas.2108146119" TargetMode="External"/><Relationship Id="rId53" Type="http://schemas.openxmlformats.org/officeDocument/2006/relationships/hyperlink" Target="https://www.pnas.org/doi/10.1073/pnas.2108146119" TargetMode="External"/><Relationship Id="rId58" Type="http://schemas.openxmlformats.org/officeDocument/2006/relationships/hyperlink" Target="https://www.pnas.org/doi/10.1073/pnas.2108146119" TargetMode="External"/><Relationship Id="rId66" Type="http://schemas.openxmlformats.org/officeDocument/2006/relationships/hyperlink" Target="https://www.pnas.org/doi/10.1073/pnas.2108146119"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pnas.org/doi/10.1073/pnas.2108146119" TargetMode="External"/><Relationship Id="rId19" Type="http://schemas.openxmlformats.org/officeDocument/2006/relationships/hyperlink" Target="https://sacramento.newsreview.com/2022/12/14/in-rural-california-farmworkers-fend-for-themselves-for-health-care/" TargetMode="External"/><Relationship Id="rId14" Type="http://schemas.openxmlformats.org/officeDocument/2006/relationships/hyperlink" Target="https://www.bls.gov/opub/ted/2021/injuries-illnesses-and-deaths-in-agriculture-2015-19.htm" TargetMode="External"/><Relationship Id="rId22" Type="http://schemas.openxmlformats.org/officeDocument/2006/relationships/hyperlink" Target="https://www.congress.gov/bill/117th-congress/house-bill/1603" TargetMode="External"/><Relationship Id="rId27" Type="http://schemas.openxmlformats.org/officeDocument/2006/relationships/hyperlink" Target="https://www.pnas.org/doi/10.1073/pnas.2108146119" TargetMode="External"/><Relationship Id="rId30" Type="http://schemas.openxmlformats.org/officeDocument/2006/relationships/hyperlink" Target="https://www.pnas.org/doi/10.1073/pnas.2108146119" TargetMode="External"/><Relationship Id="rId35" Type="http://schemas.openxmlformats.org/officeDocument/2006/relationships/hyperlink" Target="https://www.pnas.org/doi/10.1073/pnas.2108146119" TargetMode="External"/><Relationship Id="rId43" Type="http://schemas.openxmlformats.org/officeDocument/2006/relationships/hyperlink" Target="https://www.pnas.org/doi/10.1073/pnas.2108146119" TargetMode="External"/><Relationship Id="rId48" Type="http://schemas.openxmlformats.org/officeDocument/2006/relationships/hyperlink" Target="https://www.pnas.org/doi/10.1073/pnas.2108146119" TargetMode="External"/><Relationship Id="rId56" Type="http://schemas.openxmlformats.org/officeDocument/2006/relationships/hyperlink" Target="https://www.pnas.org/doi/10.1073/pnas.2108146119" TargetMode="External"/><Relationship Id="rId64" Type="http://schemas.openxmlformats.org/officeDocument/2006/relationships/hyperlink" Target="https://www.pnas.org/doi/10.1073/pnas.2108146119" TargetMode="External"/><Relationship Id="rId69" Type="http://schemas.openxmlformats.org/officeDocument/2006/relationships/hyperlink" Target="https://www.pnas.org/doi/10.1073/pnas.2108146119" TargetMode="External"/><Relationship Id="rId77" Type="http://schemas.openxmlformats.org/officeDocument/2006/relationships/footer" Target="footer3.xml"/><Relationship Id="rId8" Type="http://schemas.openxmlformats.org/officeDocument/2006/relationships/hyperlink" Target="https://www.agworkforcecoalition.org/statement-agriculture-workforce-coalition-reintroduction-farm-workforce-modernization-act/%5d(NSB)" TargetMode="External"/><Relationship Id="rId51" Type="http://schemas.openxmlformats.org/officeDocument/2006/relationships/hyperlink" Target="https://www.pnas.org/doi/10.1073/pnas.2108146119"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epi.org/minimum-wage-tracker/" TargetMode="External"/><Relationship Id="rId17" Type="http://schemas.openxmlformats.org/officeDocument/2006/relationships/hyperlink" Target="https://www.ncbi.nlm.nih.gov/pmc/articles/PMC9107035/" TargetMode="External"/><Relationship Id="rId25" Type="http://schemas.openxmlformats.org/officeDocument/2006/relationships/hyperlink" Target="https://www.washingtonpost.com/made-by-history/2022/12/14/farm-workforce-modernization-act-history/%20%20https:/www.epi.org/publication/why-america-needs-a-15-minimum-wage/" TargetMode="External"/><Relationship Id="rId33" Type="http://schemas.openxmlformats.org/officeDocument/2006/relationships/hyperlink" Target="https://www.pnas.org/doi/10.1073/pnas.2108146119" TargetMode="External"/><Relationship Id="rId38" Type="http://schemas.openxmlformats.org/officeDocument/2006/relationships/hyperlink" Target="https://www.pnas.org/doi/10.1073/pnas.2108146119" TargetMode="External"/><Relationship Id="rId46" Type="http://schemas.openxmlformats.org/officeDocument/2006/relationships/hyperlink" Target="https://www.pnas.org/doi/10.1073/pnas.2108146119" TargetMode="External"/><Relationship Id="rId59" Type="http://schemas.openxmlformats.org/officeDocument/2006/relationships/hyperlink" Target="https://www.pnas.org/doi/10.1073/pnas.2108146119" TargetMode="External"/><Relationship Id="rId67" Type="http://schemas.openxmlformats.org/officeDocument/2006/relationships/hyperlink" Target="https://www.pnas.org/doi/10.1073/pnas.2108146119" TargetMode="External"/><Relationship Id="rId20" Type="http://schemas.openxmlformats.org/officeDocument/2006/relationships/hyperlink" Target="https://www.dol.gov/sites/dolgov/files/WHD/legacy/files/whdfs12.pdf" TargetMode="External"/><Relationship Id="rId41" Type="http://schemas.openxmlformats.org/officeDocument/2006/relationships/hyperlink" Target="https://www.pnas.org/doi/10.1073/pnas.2108146119" TargetMode="External"/><Relationship Id="rId54" Type="http://schemas.openxmlformats.org/officeDocument/2006/relationships/hyperlink" Target="https://www.pnas.org/doi/10.1073/pnas.2108146119" TargetMode="External"/><Relationship Id="rId62" Type="http://schemas.openxmlformats.org/officeDocument/2006/relationships/hyperlink" Target="https://www.pnas.org/doi/10.1073/pnas.2108146119" TargetMode="External"/><Relationship Id="rId70" Type="http://schemas.openxmlformats.org/officeDocument/2006/relationships/hyperlink" Target="https://www.pnas.org/doi/10.1073/pnas.2108146119"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bs.org/newshour/health/farmworkers-are-dying-in-extreme-heat-few-standards-exist-to-protect-them" TargetMode="External"/><Relationship Id="rId23" Type="http://schemas.openxmlformats.org/officeDocument/2006/relationships/hyperlink" Target="https://www.congress.gov/bill/117th-congress/house-bill/3194" TargetMode="External"/><Relationship Id="rId28" Type="http://schemas.openxmlformats.org/officeDocument/2006/relationships/hyperlink" Target="https://www.pnas.org/doi/10.1073/pnas.2108146119" TargetMode="External"/><Relationship Id="rId36" Type="http://schemas.openxmlformats.org/officeDocument/2006/relationships/hyperlink" Target="https://www.pnas.org/doi/10.1073/pnas.2108146119" TargetMode="External"/><Relationship Id="rId49" Type="http://schemas.openxmlformats.org/officeDocument/2006/relationships/hyperlink" Target="https://www.pnas.org/doi/10.1073/pnas.2108146119" TargetMode="External"/><Relationship Id="rId57" Type="http://schemas.openxmlformats.org/officeDocument/2006/relationships/hyperlink" Target="https://www.pnas.org/doi/10.1073/pnas.2108146119" TargetMode="External"/><Relationship Id="rId10" Type="http://schemas.openxmlformats.org/officeDocument/2006/relationships/hyperlink" Target="https://www.sltrib.com/opinion/commentary/2022/11/04/ron-gibson-its-time-modernize/" TargetMode="External"/><Relationship Id="rId31" Type="http://schemas.openxmlformats.org/officeDocument/2006/relationships/hyperlink" Target="https://www.pnas.org/doi/10.1073/pnas.2108146119" TargetMode="External"/><Relationship Id="rId44" Type="http://schemas.openxmlformats.org/officeDocument/2006/relationships/hyperlink" Target="https://www.pnas.org/doi/10.1073/pnas.2108146119" TargetMode="External"/><Relationship Id="rId52" Type="http://schemas.openxmlformats.org/officeDocument/2006/relationships/hyperlink" Target="https://www.pnas.org/doi/10.1073/pnas.2108146119" TargetMode="External"/><Relationship Id="rId60" Type="http://schemas.openxmlformats.org/officeDocument/2006/relationships/hyperlink" Target="https://www.pnas.org/doi/10.1073/pnas.2108146119" TargetMode="External"/><Relationship Id="rId65" Type="http://schemas.openxmlformats.org/officeDocument/2006/relationships/hyperlink" Target="https://www.pnas.org/doi/10.1073/pnas.2108146119" TargetMode="External"/><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pr.org/2022/11/08/1135190249/farmers-hope-the-lame-duck-session-can-change-the-immigration-s" TargetMode="External"/><Relationship Id="rId13" Type="http://schemas.openxmlformats.org/officeDocument/2006/relationships/hyperlink" Target="https://www.epi.org/minimum-wage-tracker/" TargetMode="External"/><Relationship Id="rId18" Type="http://schemas.openxmlformats.org/officeDocument/2006/relationships/hyperlink" Target="https://capitalandmain.com/why-being-a-farmworker-is-a-health-risk" TargetMode="External"/><Relationship Id="rId39" Type="http://schemas.openxmlformats.org/officeDocument/2006/relationships/hyperlink" Target="https://www.pnas.org/doi/10.1073/pnas.2108146119" TargetMode="External"/><Relationship Id="rId34" Type="http://schemas.openxmlformats.org/officeDocument/2006/relationships/hyperlink" Target="https://www.pnas.org/doi/10.1073/pnas.2108146119" TargetMode="External"/><Relationship Id="rId50" Type="http://schemas.openxmlformats.org/officeDocument/2006/relationships/hyperlink" Target="https://www.pnas.org/doi/10.1073/pnas.2108146119" TargetMode="External"/><Relationship Id="rId55" Type="http://schemas.openxmlformats.org/officeDocument/2006/relationships/hyperlink" Target="https://www.pnas.org/doi/10.1073/pnas.2108146119" TargetMode="External"/><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pnas.org/doi/10.1073/pnas.2108146119" TargetMode="External"/><Relationship Id="rId2" Type="http://schemas.openxmlformats.org/officeDocument/2006/relationships/numbering" Target="numbering.xml"/><Relationship Id="rId29" Type="http://schemas.openxmlformats.org/officeDocument/2006/relationships/hyperlink" Target="https://www.pnas.org/doi/10.1073/pnas.2108146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107</TotalTime>
  <Pages>1</Pages>
  <Words>17078</Words>
  <Characters>97351</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Christ</dc:creator>
  <cp:keywords>5.1.1</cp:keywords>
  <dc:description/>
  <cp:lastModifiedBy>Christ, Daniel</cp:lastModifiedBy>
  <cp:revision>21</cp:revision>
  <dcterms:created xsi:type="dcterms:W3CDTF">2025-09-23T01:48:00Z</dcterms:created>
  <dcterms:modified xsi:type="dcterms:W3CDTF">2025-09-25T00:32:00Z</dcterms:modified>
</cp:coreProperties>
</file>