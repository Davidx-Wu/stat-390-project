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EAD9E" w14:textId="145173C2" w:rsidR="00DB4DCD" w:rsidRDefault="00DB4DCD" w:rsidP="00DB4DCD">
      <w:pPr>
        <w:pStyle w:val="Heading2"/>
      </w:pPr>
      <w:r>
        <w:t>1AC---Secondary Strikes V2</w:t>
      </w:r>
    </w:p>
    <w:p w14:paraId="2747693B" w14:textId="77777777" w:rsidR="00DB4DCD" w:rsidRPr="00BB187C" w:rsidRDefault="00DB4DCD" w:rsidP="00DB4DCD">
      <w:pPr>
        <w:pStyle w:val="Heading3"/>
        <w:rPr>
          <w:rFonts w:asciiTheme="minorHAnsi" w:hAnsiTheme="minorHAnsi" w:cstheme="minorHAnsi"/>
        </w:rPr>
      </w:pPr>
      <w:r w:rsidRPr="00BB187C">
        <w:rPr>
          <w:rFonts w:asciiTheme="minorHAnsi" w:hAnsiTheme="minorHAnsi" w:cstheme="minorHAnsi"/>
        </w:rPr>
        <w:t>Labor Leverage ADV---1AC</w:t>
      </w:r>
    </w:p>
    <w:p w14:paraId="7C46ECA7" w14:textId="148F281A" w:rsidR="00DB4DCD" w:rsidRDefault="00DB4DCD" w:rsidP="00DB4DCD">
      <w:pPr>
        <w:pStyle w:val="Heading4"/>
      </w:pPr>
      <w:r>
        <w:t xml:space="preserve">Advantage 1 is </w:t>
      </w:r>
      <w:r w:rsidRPr="00BB187C">
        <w:rPr>
          <w:u w:val="single"/>
        </w:rPr>
        <w:t>LABOR LEVERAGE</w:t>
      </w:r>
      <w:r w:rsidRPr="00BB187C">
        <w:t>:</w:t>
      </w:r>
    </w:p>
    <w:p w14:paraId="4755B980" w14:textId="4D0CB9F6" w:rsidR="00DB4DCD" w:rsidRPr="00BB187C" w:rsidRDefault="00DB4DCD" w:rsidP="00DB4DCD">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deterioration</w:t>
      </w:r>
      <w:r w:rsidRPr="00BB187C">
        <w:rPr>
          <w:rFonts w:asciiTheme="minorHAnsi" w:hAnsiTheme="minorHAnsi" w:cstheme="minorHAnsi"/>
        </w:rPr>
        <w:t xml:space="preserve"> of worker bargaining </w:t>
      </w:r>
      <w:r w:rsidRPr="00BB187C">
        <w:rPr>
          <w:rFonts w:asciiTheme="minorHAnsi" w:hAnsiTheme="minorHAnsi" w:cstheme="minorHAnsi"/>
          <w:u w:val="single"/>
        </w:rPr>
        <w:t>drives</w:t>
      </w:r>
      <w:r w:rsidRPr="00BB187C">
        <w:rPr>
          <w:rFonts w:asciiTheme="minorHAnsi" w:hAnsiTheme="minorHAnsi" w:cstheme="minorHAnsi"/>
        </w:rPr>
        <w:t xml:space="preserve"> a mutually reinforcing crisis of </w:t>
      </w:r>
      <w:r w:rsidRPr="00BB187C">
        <w:rPr>
          <w:rFonts w:asciiTheme="minorHAnsi" w:hAnsiTheme="minorHAnsi" w:cstheme="minorHAnsi"/>
          <w:u w:val="single"/>
        </w:rPr>
        <w:t>societal backsliding</w:t>
      </w:r>
      <w:r w:rsidRPr="00BB187C">
        <w:rPr>
          <w:rFonts w:asciiTheme="minorHAnsi" w:hAnsiTheme="minorHAnsi" w:cstheme="minorHAnsi"/>
        </w:rPr>
        <w:t xml:space="preserve">, risking existential </w:t>
      </w:r>
      <w:r w:rsidRPr="00BB187C">
        <w:rPr>
          <w:rFonts w:asciiTheme="minorHAnsi" w:hAnsiTheme="minorHAnsi" w:cstheme="minorHAnsi"/>
          <w:u w:val="single"/>
        </w:rPr>
        <w:t>hyper-inequality</w:t>
      </w:r>
      <w:r w:rsidRPr="00BB187C">
        <w:rPr>
          <w:rFonts w:asciiTheme="minorHAnsi" w:hAnsiTheme="minorHAnsi" w:cstheme="minorHAnsi"/>
        </w:rPr>
        <w:t xml:space="preserve"> and </w:t>
      </w:r>
      <w:r w:rsidRPr="00BB187C">
        <w:rPr>
          <w:rFonts w:asciiTheme="minorHAnsi" w:hAnsiTheme="minorHAnsi" w:cstheme="minorHAnsi"/>
          <w:u w:val="single"/>
        </w:rPr>
        <w:t>de-democratization</w:t>
      </w:r>
      <w:r w:rsidRPr="00BB187C">
        <w:rPr>
          <w:rFonts w:asciiTheme="minorHAnsi" w:hAnsiTheme="minorHAnsi" w:cstheme="minorHAnsi"/>
        </w:rPr>
        <w:t>.</w:t>
      </w:r>
    </w:p>
    <w:p w14:paraId="3EBA44AF" w14:textId="77777777" w:rsidR="00DB4DCD" w:rsidRPr="00BB187C" w:rsidRDefault="00DB4DCD" w:rsidP="00DB4DCD">
      <w:pPr>
        <w:rPr>
          <w:rFonts w:asciiTheme="minorHAnsi" w:hAnsiTheme="minorHAnsi" w:cstheme="minorHAnsi"/>
        </w:rPr>
      </w:pPr>
      <w:r w:rsidRPr="00BB187C">
        <w:rPr>
          <w:rStyle w:val="Style13ptBold"/>
          <w:rFonts w:asciiTheme="minorHAnsi" w:hAnsiTheme="minorHAnsi" w:cstheme="minorHAnsi"/>
        </w:rPr>
        <w:t>Gupta ’22</w:t>
      </w:r>
      <w:r w:rsidRPr="00BB187C">
        <w:rPr>
          <w:rFonts w:asciiTheme="minorHAnsi" w:hAnsiTheme="minorHAnsi" w:cstheme="minorHAnsi"/>
        </w:rPr>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0AE9B79B"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One way or another, the </w:t>
      </w:r>
      <w:r w:rsidRPr="00BB187C">
        <w:rPr>
          <w:rStyle w:val="StyleUnderline"/>
          <w:rFonts w:asciiTheme="minorHAnsi" w:hAnsiTheme="minorHAnsi" w:cstheme="minorHAnsi"/>
          <w:highlight w:val="cyan"/>
        </w:rPr>
        <w:t>2020s will</w:t>
      </w:r>
      <w:r w:rsidRPr="00BB187C">
        <w:rPr>
          <w:rFonts w:asciiTheme="minorHAnsi" w:hAnsiTheme="minorHAnsi" w:cstheme="minorHAnsi"/>
          <w:sz w:val="16"/>
          <w:highlight w:val="cyan"/>
        </w:rPr>
        <w:t xml:space="preserve"> </w:t>
      </w:r>
      <w:r w:rsidRPr="00BB187C">
        <w:rPr>
          <w:rFonts w:asciiTheme="minorHAnsi" w:hAnsiTheme="minorHAnsi" w:cstheme="minorHAnsi"/>
          <w:sz w:val="16"/>
        </w:rPr>
        <w:t xml:space="preserve">very likely </w:t>
      </w:r>
      <w:r w:rsidRPr="00BB187C">
        <w:rPr>
          <w:rStyle w:val="StyleUnderline"/>
          <w:rFonts w:asciiTheme="minorHAnsi" w:hAnsiTheme="minorHAnsi" w:cstheme="minorHAnsi"/>
          <w:highlight w:val="cyan"/>
        </w:rPr>
        <w:t>mark a</w:t>
      </w:r>
      <w:r w:rsidRPr="00BB187C">
        <w:rPr>
          <w:rStyle w:val="StyleUnderline"/>
          <w:rFonts w:asciiTheme="minorHAnsi" w:hAnsiTheme="minorHAnsi" w:cstheme="minorHAnsi"/>
        </w:rPr>
        <w:t xml:space="preserve"> decisive </w:t>
      </w:r>
      <w:r w:rsidRPr="00BB187C">
        <w:rPr>
          <w:rStyle w:val="Emphasis"/>
          <w:rFonts w:asciiTheme="minorHAnsi" w:hAnsiTheme="minorHAnsi" w:cstheme="minorHAnsi"/>
          <w:highlight w:val="cyan"/>
        </w:rPr>
        <w:t>turning point</w:t>
      </w:r>
      <w:r w:rsidRPr="00BB187C">
        <w:rPr>
          <w:rStyle w:val="StyleUnderline"/>
          <w:rFonts w:asciiTheme="minorHAnsi" w:hAnsiTheme="minorHAnsi" w:cstheme="minorHAnsi"/>
        </w:rPr>
        <w:t xml:space="preserve"> in the political economy of the </w:t>
      </w:r>
      <w:r w:rsidRPr="00BB187C">
        <w:rPr>
          <w:rStyle w:val="Emphasis"/>
          <w:rFonts w:asciiTheme="minorHAnsi" w:hAnsiTheme="minorHAnsi" w:cstheme="minorHAnsi"/>
        </w:rPr>
        <w:t>U</w:t>
      </w:r>
      <w:r w:rsidRPr="00BB187C">
        <w:rPr>
          <w:rFonts w:asciiTheme="minorHAnsi" w:hAnsiTheme="minorHAnsi" w:cstheme="minorHAnsi"/>
          <w:sz w:val="16"/>
        </w:rPr>
        <w:t xml:space="preserve">nited </w:t>
      </w:r>
      <w:r w:rsidRPr="00BB187C">
        <w:rPr>
          <w:rStyle w:val="Emphasis"/>
          <w:rFonts w:asciiTheme="minorHAnsi" w:hAnsiTheme="minorHAnsi" w:cstheme="minorHAnsi"/>
        </w:rPr>
        <w:t>S</w:t>
      </w:r>
      <w:r w:rsidRPr="00BB187C">
        <w:rPr>
          <w:rFonts w:asciiTheme="minorHAnsi" w:hAnsiTheme="minorHAnsi" w:cstheme="minorHAnsi"/>
          <w:sz w:val="16"/>
        </w:rPr>
        <w:t xml:space="preserve">tates. Entering the decade, </w:t>
      </w:r>
      <w:r w:rsidRPr="00BB187C">
        <w:rPr>
          <w:rStyle w:val="StyleUnderline"/>
          <w:rFonts w:asciiTheme="minorHAnsi" w:hAnsiTheme="minorHAnsi" w:cstheme="minorHAnsi"/>
        </w:rPr>
        <w:t xml:space="preserve">the USA was already </w:t>
      </w:r>
      <w:r w:rsidRPr="00BB187C">
        <w:rPr>
          <w:rStyle w:val="Emphasis"/>
          <w:rFonts w:asciiTheme="minorHAnsi" w:hAnsiTheme="minorHAnsi" w:cstheme="minorHAnsi"/>
        </w:rPr>
        <w:t>teetering</w:t>
      </w:r>
      <w:r w:rsidRPr="00BB187C">
        <w:rPr>
          <w:rStyle w:val="StyleUnderline"/>
          <w:rFonts w:asciiTheme="minorHAnsi" w:hAnsiTheme="minorHAnsi" w:cstheme="minorHAnsi"/>
        </w:rPr>
        <w:t xml:space="preserve"> on a </w:t>
      </w:r>
      <w:r w:rsidRPr="00BB187C">
        <w:rPr>
          <w:rStyle w:val="Emphasis"/>
          <w:rFonts w:asciiTheme="minorHAnsi" w:hAnsiTheme="minorHAnsi" w:cstheme="minorHAnsi"/>
        </w:rPr>
        <w:t>razor’s edge</w:t>
      </w:r>
      <w:r w:rsidRPr="00BB187C">
        <w:rPr>
          <w:rFonts w:asciiTheme="minorHAnsi" w:hAnsiTheme="minorHAnsi" w:cstheme="minorHAnsi"/>
          <w:sz w:val="16"/>
        </w:rPr>
        <w:t xml:space="preserve">. On one side, an </w:t>
      </w:r>
      <w:r w:rsidRPr="00BB187C">
        <w:rPr>
          <w:rStyle w:val="Emphasis"/>
          <w:rFonts w:asciiTheme="minorHAnsi" w:hAnsiTheme="minorHAnsi" w:cstheme="minorHAnsi"/>
          <w:highlight w:val="cyan"/>
        </w:rPr>
        <w:t>authoritarian</w:t>
      </w:r>
      <w:r w:rsidRPr="00BB187C">
        <w:rPr>
          <w:rStyle w:val="StyleUnderline"/>
          <w:rFonts w:asciiTheme="minorHAnsi" w:hAnsiTheme="minorHAnsi" w:cstheme="minorHAnsi"/>
          <w:highlight w:val="cyan"/>
        </w:rPr>
        <w:t xml:space="preserve"> future loomed</w:t>
      </w:r>
      <w:r w:rsidRPr="00BB187C">
        <w:rPr>
          <w:rFonts w:asciiTheme="minorHAnsi" w:hAnsiTheme="minorHAnsi" w:cstheme="minorHAnsi"/>
          <w:sz w:val="16"/>
        </w:rPr>
        <w:t xml:space="preserve"> ever larger and more threatening,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highlight w:val="cyan"/>
        </w:rPr>
        <w:t>dystopia</w:t>
      </w:r>
      <w:r w:rsidRPr="00BB187C">
        <w:rPr>
          <w:rFonts w:asciiTheme="minorHAnsi" w:hAnsiTheme="minorHAnsi" w:cstheme="minorHAnsi"/>
          <w:sz w:val="16"/>
        </w:rPr>
        <w:t xml:space="preserve">n one </w:t>
      </w:r>
      <w:r w:rsidRPr="00BB187C">
        <w:rPr>
          <w:rStyle w:val="StyleUnderline"/>
          <w:rFonts w:asciiTheme="minorHAnsi" w:hAnsiTheme="minorHAnsi" w:cstheme="minorHAnsi"/>
          <w:highlight w:val="cyan"/>
        </w:rPr>
        <w:t xml:space="preserve">built on </w:t>
      </w:r>
      <w:r w:rsidRPr="00BB187C">
        <w:rPr>
          <w:rStyle w:val="Emphasis"/>
          <w:rFonts w:asciiTheme="minorHAnsi" w:hAnsiTheme="minorHAnsi" w:cstheme="minorHAnsi"/>
        </w:rPr>
        <w:t>hyper-</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white supremacy, </w:t>
      </w:r>
      <w:r w:rsidRPr="00BB187C">
        <w:rPr>
          <w:rStyle w:val="Emphasis"/>
          <w:rFonts w:asciiTheme="minorHAnsi" w:hAnsiTheme="minorHAnsi" w:cstheme="minorHAnsi"/>
          <w:highlight w:val="cyan"/>
        </w:rPr>
        <w:t>monopoly</w:t>
      </w:r>
      <w:r w:rsidRPr="00BB187C">
        <w:rPr>
          <w:rStyle w:val="StyleUnderline"/>
          <w:rFonts w:asciiTheme="minorHAnsi" w:hAnsiTheme="minorHAnsi" w:cstheme="minorHAnsi"/>
        </w:rPr>
        <w:t xml:space="preserve"> and financialized power, and surveillance capitalism, amidst the </w:t>
      </w:r>
      <w:r w:rsidRPr="00BB187C">
        <w:rPr>
          <w:rStyle w:val="Emphasis"/>
          <w:rFonts w:asciiTheme="minorHAnsi" w:hAnsiTheme="minorHAnsi" w:cstheme="minorHAnsi"/>
        </w:rPr>
        <w:t>devastation</w:t>
      </w:r>
      <w:r w:rsidRPr="00BB187C">
        <w:rPr>
          <w:rStyle w:val="StyleUnderline"/>
          <w:rFonts w:asciiTheme="minorHAnsi" w:hAnsiTheme="minorHAnsi" w:cstheme="minorHAnsi"/>
        </w:rPr>
        <w:t xml:space="preserve"> of uncontrolled </w:t>
      </w:r>
      <w:r w:rsidRPr="00BB187C">
        <w:rPr>
          <w:rStyle w:val="Emphasis"/>
          <w:rFonts w:asciiTheme="minorHAnsi" w:hAnsiTheme="minorHAnsi" w:cstheme="minorHAnsi"/>
          <w:highlight w:val="cyan"/>
        </w:rPr>
        <w:t>climate change</w:t>
      </w:r>
      <w:r w:rsidRPr="00BB187C">
        <w:rPr>
          <w:rFonts w:asciiTheme="minorHAnsi" w:hAnsiTheme="minorHAnsi" w:cstheme="minorHAnsi"/>
          <w:sz w:val="16"/>
        </w:rPr>
        <w:t xml:space="preserve">. On the </w:t>
      </w:r>
      <w:r w:rsidRPr="00BB187C">
        <w:rPr>
          <w:rFonts w:asciiTheme="minorHAnsi" w:hAnsiTheme="minorHAnsi" w:cstheme="minorHAnsi"/>
        </w:rPr>
        <w:t xml:space="preserve">other,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highlight w:val="cyan"/>
        </w:rPr>
        <w:t>future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economic and political </w:t>
      </w:r>
      <w:r w:rsidRPr="00BB187C">
        <w:rPr>
          <w:rStyle w:val="Emphasis"/>
          <w:rFonts w:asciiTheme="minorHAnsi" w:hAnsiTheme="minorHAnsi" w:cstheme="minorHAnsi"/>
          <w:highlight w:val="cyan"/>
        </w:rPr>
        <w:t>justice</w:t>
      </w:r>
      <w:r w:rsidRPr="00BB187C">
        <w:rPr>
          <w:rStyle w:val="StyleUnderline"/>
          <w:rFonts w:asciiTheme="minorHAnsi" w:hAnsiTheme="minorHAnsi" w:cstheme="minorHAnsi"/>
          <w:highlight w:val="cyan"/>
        </w:rPr>
        <w:t xml:space="preserve"> is </w:t>
      </w:r>
      <w:r w:rsidRPr="00BB187C">
        <w:rPr>
          <w:rStyle w:val="Emphasis"/>
          <w:rFonts w:asciiTheme="minorHAnsi" w:hAnsiTheme="minorHAnsi" w:cstheme="minorHAnsi"/>
          <w:highlight w:val="cyan"/>
        </w:rPr>
        <w:t>foreseeable</w:t>
      </w:r>
      <w:r w:rsidRPr="00BB187C">
        <w:rPr>
          <w:rFonts w:asciiTheme="minorHAnsi" w:hAnsiTheme="minorHAnsi" w:cstheme="minorHAnsi"/>
          <w:sz w:val="16"/>
        </w:rPr>
        <w:t xml:space="preserve">, one </w:t>
      </w:r>
      <w:r w:rsidRPr="00BB187C">
        <w:rPr>
          <w:rStyle w:val="Emphasis"/>
          <w:rFonts w:asciiTheme="minorHAnsi" w:hAnsiTheme="minorHAnsi" w:cstheme="minorHAnsi"/>
        </w:rPr>
        <w:t>foreshadowed</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by</w:t>
      </w:r>
      <w:r w:rsidRPr="00BB187C">
        <w:rPr>
          <w:rFonts w:asciiTheme="minorHAnsi" w:hAnsiTheme="minorHAnsi" w:cstheme="minorHAnsi"/>
          <w:sz w:val="16"/>
        </w:rPr>
        <w:t xml:space="preserve"> the antiracist Black Lives Matter </w:t>
      </w:r>
      <w:r w:rsidRPr="00BB187C">
        <w:rPr>
          <w:rStyle w:val="Emphasis"/>
          <w:rFonts w:asciiTheme="minorHAnsi" w:hAnsiTheme="minorHAnsi" w:cstheme="minorHAnsi"/>
          <w:highlight w:val="cyan"/>
        </w:rPr>
        <w:t>protests</w:t>
      </w:r>
      <w:r w:rsidRPr="00BB187C">
        <w:rPr>
          <w:rFonts w:asciiTheme="minorHAnsi" w:hAnsiTheme="minorHAnsi" w:cstheme="minorHAnsi"/>
          <w:sz w:val="16"/>
        </w:rPr>
        <w:t xml:space="preserve">, by the fight for a Green New Deal,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by new models of </w:t>
      </w:r>
      <w:r w:rsidRPr="00BB187C">
        <w:rPr>
          <w:rStyle w:val="Emphasis"/>
          <w:rFonts w:asciiTheme="minorHAnsi" w:hAnsiTheme="minorHAnsi" w:cstheme="minorHAnsi"/>
        </w:rPr>
        <w:t xml:space="preserve">worker </w:t>
      </w:r>
      <w:r w:rsidRPr="00BB187C">
        <w:rPr>
          <w:rStyle w:val="Emphasis"/>
          <w:rFonts w:asciiTheme="minorHAnsi" w:hAnsiTheme="minorHAnsi" w:cstheme="minorHAnsi"/>
          <w:highlight w:val="cyan"/>
        </w:rPr>
        <w:t>organization</w:t>
      </w:r>
      <w:r w:rsidRPr="00BB187C">
        <w:rPr>
          <w:rFonts w:asciiTheme="minorHAnsi" w:hAnsiTheme="minorHAnsi" w:cstheme="minorHAnsi"/>
          <w:sz w:val="16"/>
        </w:rPr>
        <w:t xml:space="preserve"> and struggle that brought labor and community together as never before, </w:t>
      </w:r>
      <w:r w:rsidRPr="00BB187C">
        <w:rPr>
          <w:rStyle w:val="StyleUnderline"/>
          <w:rFonts w:asciiTheme="minorHAnsi" w:hAnsiTheme="minorHAnsi" w:cstheme="minorHAnsi"/>
          <w:highlight w:val="cyan"/>
        </w:rPr>
        <w:t>making</w:t>
      </w:r>
      <w:r w:rsidRPr="00BB187C">
        <w:rPr>
          <w:rStyle w:val="StyleUnderline"/>
          <w:rFonts w:asciiTheme="minorHAnsi" w:hAnsiTheme="minorHAnsi" w:cstheme="minorHAnsi"/>
        </w:rPr>
        <w:t xml:space="preserve"> it </w:t>
      </w:r>
      <w:r w:rsidRPr="00BB187C">
        <w:rPr>
          <w:rStyle w:val="Emphasis"/>
          <w:rFonts w:asciiTheme="minorHAnsi" w:hAnsiTheme="minorHAnsi" w:cstheme="minorHAnsi"/>
        </w:rPr>
        <w:t>possible</w:t>
      </w:r>
      <w:r w:rsidRPr="00BB187C">
        <w:rPr>
          <w:rStyle w:val="StyleUnderline"/>
          <w:rFonts w:asciiTheme="minorHAnsi" w:hAnsiTheme="minorHAnsi" w:cstheme="minorHAnsi"/>
        </w:rPr>
        <w:t xml:space="preserve"> to imagine a country remade around</w:t>
      </w:r>
      <w:r w:rsidRPr="00BB187C">
        <w:rPr>
          <w:rFonts w:asciiTheme="minorHAnsi" w:hAnsiTheme="minorHAnsi" w:cstheme="minorHAnsi"/>
          <w:sz w:val="16"/>
        </w:rPr>
        <w:t xml:space="preserve"> the values of </w:t>
      </w:r>
      <w:r w:rsidRPr="00BB187C">
        <w:rPr>
          <w:rStyle w:val="Emphasis"/>
          <w:rFonts w:asciiTheme="minorHAnsi" w:hAnsiTheme="minorHAnsi" w:cstheme="minorHAnsi"/>
          <w:highlight w:val="cyan"/>
        </w:rPr>
        <w:t>democracy</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equality</w:t>
      </w:r>
      <w:r w:rsidRPr="00BB187C">
        <w:rPr>
          <w:rStyle w:val="StyleUnderline"/>
          <w:rFonts w:asciiTheme="minorHAnsi" w:hAnsiTheme="minorHAnsi" w:cstheme="minorHAnsi"/>
        </w:rPr>
        <w:t xml:space="preserve">, racial and gender </w:t>
      </w:r>
      <w:r w:rsidRPr="00BB187C">
        <w:rPr>
          <w:rStyle w:val="Emphasis"/>
          <w:rFonts w:asciiTheme="minorHAnsi" w:hAnsiTheme="minorHAnsi" w:cstheme="minorHAnsi"/>
        </w:rPr>
        <w:t>justice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collective </w:t>
      </w:r>
      <w:r w:rsidRPr="00BB187C">
        <w:rPr>
          <w:rStyle w:val="Emphasis"/>
          <w:rFonts w:asciiTheme="minorHAnsi" w:hAnsiTheme="minorHAnsi" w:cstheme="minorHAnsi"/>
          <w:highlight w:val="cyan"/>
        </w:rPr>
        <w:t>liberation</w:t>
      </w:r>
      <w:r w:rsidRPr="00BB187C">
        <w:rPr>
          <w:rFonts w:asciiTheme="minorHAnsi" w:hAnsiTheme="minorHAnsi" w:cstheme="minorHAnsi"/>
          <w:sz w:val="16"/>
        </w:rPr>
        <w:t>.</w:t>
      </w:r>
    </w:p>
    <w:p w14:paraId="43357A78"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As we teeter between these starkly different futures, the emergence of four crises has ensured that the 2020s will be a decade of momentous social and political outcomes. </w:t>
      </w:r>
      <w:r w:rsidRPr="00BB187C">
        <w:rPr>
          <w:rStyle w:val="Emphasis"/>
          <w:rFonts w:asciiTheme="minorHAnsi" w:hAnsiTheme="minorHAnsi" w:cstheme="minorHAnsi"/>
          <w:highlight w:val="cyan"/>
        </w:rPr>
        <w:t>Covid</w:t>
      </w:r>
      <w:r w:rsidRPr="00BB187C">
        <w:rPr>
          <w:rFonts w:asciiTheme="minorHAnsi" w:hAnsiTheme="minorHAnsi" w:cstheme="minorHAnsi"/>
          <w:sz w:val="16"/>
        </w:rPr>
        <w:t xml:space="preserve">-19 not only </w:t>
      </w:r>
      <w:r w:rsidRPr="00BB187C">
        <w:rPr>
          <w:rStyle w:val="StyleUnderline"/>
          <w:rFonts w:asciiTheme="minorHAnsi" w:hAnsiTheme="minorHAnsi" w:cstheme="minorHAnsi"/>
        </w:rPr>
        <w:t xml:space="preserve">killed more Americans than any </w:t>
      </w:r>
      <w:r w:rsidRPr="00BB187C">
        <w:rPr>
          <w:rStyle w:val="Emphasis"/>
          <w:rFonts w:asciiTheme="minorHAnsi" w:hAnsiTheme="minorHAnsi" w:cstheme="minorHAnsi"/>
        </w:rPr>
        <w:t>pandemic</w:t>
      </w:r>
      <w:r w:rsidRPr="00BB187C">
        <w:rPr>
          <w:rFonts w:asciiTheme="minorHAnsi" w:hAnsiTheme="minorHAnsi" w:cstheme="minorHAnsi"/>
          <w:sz w:val="16"/>
        </w:rPr>
        <w:t xml:space="preserve"> in a century, it </w:t>
      </w:r>
      <w:r w:rsidRPr="00BB187C">
        <w:rPr>
          <w:rStyle w:val="StyleUnderline"/>
          <w:rFonts w:asciiTheme="minorHAnsi" w:hAnsiTheme="minorHAnsi" w:cstheme="minorHAnsi"/>
          <w:highlight w:val="cyan"/>
        </w:rPr>
        <w:t>revealed</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failure of</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healthcare</w:t>
      </w:r>
      <w:r w:rsidRPr="00BB187C">
        <w:rPr>
          <w:rFonts w:asciiTheme="minorHAnsi" w:hAnsiTheme="minorHAnsi" w:cstheme="minorHAnsi"/>
          <w:sz w:val="16"/>
        </w:rPr>
        <w:t xml:space="preserve">, the </w:t>
      </w:r>
      <w:r w:rsidRPr="00BB187C">
        <w:rPr>
          <w:rStyle w:val="StyleUnderline"/>
          <w:rFonts w:asciiTheme="minorHAnsi" w:hAnsiTheme="minorHAnsi" w:cstheme="minorHAnsi"/>
        </w:rPr>
        <w:t>insufficiency of</w:t>
      </w:r>
      <w:r w:rsidRPr="00BB187C">
        <w:rPr>
          <w:rFonts w:asciiTheme="minorHAnsi" w:hAnsiTheme="minorHAnsi" w:cstheme="minorHAnsi"/>
          <w:sz w:val="16"/>
        </w:rPr>
        <w:t xml:space="preserve"> the country’s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welfare</w:t>
      </w:r>
      <w:r w:rsidRPr="00BB187C">
        <w:rPr>
          <w:rStyle w:val="StyleUnderline"/>
          <w:rFonts w:asciiTheme="minorHAnsi" w:hAnsiTheme="minorHAnsi" w:cstheme="minorHAnsi"/>
        </w:rPr>
        <w:t xml:space="preserve"> systems,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the extremity of its </w:t>
      </w:r>
      <w:r w:rsidRPr="00BB187C">
        <w:rPr>
          <w:rStyle w:val="Emphasis"/>
          <w:rFonts w:asciiTheme="minorHAnsi" w:hAnsiTheme="minorHAnsi" w:cstheme="minorHAnsi"/>
          <w:highlight w:val="cyan"/>
        </w:rPr>
        <w:t>political dysfunction</w:t>
      </w:r>
      <w:r w:rsidRPr="00BB187C">
        <w:rPr>
          <w:rFonts w:asciiTheme="minorHAnsi" w:hAnsiTheme="minorHAnsi" w:cstheme="minorHAnsi"/>
          <w:sz w:val="16"/>
        </w:rPr>
        <w:t xml:space="preserve">. Then, as the pandemic spread death and </w:t>
      </w:r>
      <w:r w:rsidRPr="00BB187C">
        <w:rPr>
          <w:rStyle w:val="Emphasis"/>
          <w:rFonts w:asciiTheme="minorHAnsi" w:hAnsiTheme="minorHAnsi" w:cstheme="minorHAnsi"/>
          <w:highlight w:val="cyan"/>
        </w:rPr>
        <w:t>shuttered</w:t>
      </w:r>
      <w:r w:rsidRPr="00BB187C">
        <w:rPr>
          <w:rStyle w:val="StyleUnderline"/>
          <w:rFonts w:asciiTheme="minorHAnsi" w:hAnsiTheme="minorHAnsi" w:cstheme="minorHAnsi"/>
          <w:highlight w:val="cyan"/>
        </w:rPr>
        <w:t xml:space="preserve"> the</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economy</w:t>
      </w:r>
      <w:r w:rsidRPr="00BB187C">
        <w:rPr>
          <w:rFonts w:asciiTheme="minorHAnsi" w:hAnsiTheme="minorHAnsi" w:cstheme="minorHAnsi"/>
          <w:sz w:val="16"/>
        </w:rPr>
        <w:t xml:space="preserve">, the brutal police murder of George Floyd exposed again the </w:t>
      </w:r>
      <w:r w:rsidRPr="00BB187C">
        <w:rPr>
          <w:rStyle w:val="StyleUnderline"/>
          <w:rFonts w:asciiTheme="minorHAnsi" w:hAnsiTheme="minorHAnsi" w:cstheme="minorHAnsi"/>
        </w:rPr>
        <w:t xml:space="preserve">gross </w:t>
      </w:r>
      <w:r w:rsidRPr="00BB187C">
        <w:rPr>
          <w:rStyle w:val="Emphasis"/>
          <w:rFonts w:asciiTheme="minorHAnsi" w:hAnsiTheme="minorHAnsi" w:cstheme="minorHAnsi"/>
        </w:rPr>
        <w:t>inequity</w:t>
      </w:r>
      <w:r w:rsidRPr="00BB187C">
        <w:rPr>
          <w:rFonts w:asciiTheme="minorHAnsi" w:hAnsiTheme="minorHAnsi" w:cstheme="minorHAnsi"/>
          <w:sz w:val="16"/>
        </w:rPr>
        <w:t xml:space="preserve"> </w:t>
      </w:r>
      <w:r w:rsidRPr="00BB187C">
        <w:rPr>
          <w:rStyle w:val="StyleUnderline"/>
          <w:rFonts w:asciiTheme="minorHAnsi" w:hAnsiTheme="minorHAnsi" w:cstheme="minorHAnsi"/>
        </w:rPr>
        <w:t>rooted in</w:t>
      </w:r>
      <w:r w:rsidRPr="00BB187C">
        <w:rPr>
          <w:rFonts w:asciiTheme="minorHAnsi" w:hAnsiTheme="minorHAnsi" w:cstheme="minorHAnsi"/>
          <w:sz w:val="16"/>
        </w:rPr>
        <w:t xml:space="preserve"> white supremacy and </w:t>
      </w:r>
      <w:r w:rsidRPr="00BB187C">
        <w:rPr>
          <w:rStyle w:val="Emphasis"/>
          <w:rFonts w:asciiTheme="minorHAnsi" w:hAnsiTheme="minorHAnsi" w:cstheme="minorHAnsi"/>
        </w:rPr>
        <w:t>racism</w:t>
      </w:r>
      <w:r w:rsidRPr="00BB187C">
        <w:rPr>
          <w:rFonts w:asciiTheme="minorHAnsi" w:hAnsiTheme="minorHAnsi" w:cstheme="minorHAnsi"/>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BB187C">
        <w:rPr>
          <w:rStyle w:val="StyleUnderline"/>
          <w:rFonts w:asciiTheme="minorHAnsi" w:hAnsiTheme="minorHAnsi" w:cstheme="minorHAnsi"/>
          <w:highlight w:val="cyan"/>
        </w:rPr>
        <w:t>induced</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economic </w:t>
      </w:r>
      <w:r w:rsidRPr="00BB187C">
        <w:rPr>
          <w:rStyle w:val="Emphasis"/>
          <w:rFonts w:asciiTheme="minorHAnsi" w:hAnsiTheme="minorHAnsi" w:cstheme="minorHAnsi"/>
          <w:highlight w:val="cyan"/>
        </w:rPr>
        <w:t>contraction</w:t>
      </w:r>
      <w:r w:rsidRPr="00BB187C">
        <w:rPr>
          <w:rStyle w:val="StyleUnderline"/>
          <w:rFonts w:asciiTheme="minorHAnsi" w:hAnsiTheme="minorHAnsi" w:cstheme="minorHAnsi"/>
          <w:highlight w:val="cyan"/>
        </w:rPr>
        <w:t xml:space="preserve"> depleted </w:t>
      </w:r>
      <w:r w:rsidRPr="00BB187C">
        <w:rPr>
          <w:rStyle w:val="Emphasis"/>
          <w:rFonts w:asciiTheme="minorHAnsi" w:hAnsiTheme="minorHAnsi" w:cstheme="minorHAnsi"/>
          <w:highlight w:val="cyan"/>
        </w:rPr>
        <w:t>state</w:t>
      </w:r>
      <w:r w:rsidRPr="00BB187C">
        <w:rPr>
          <w:rStyle w:val="StyleUnderline"/>
          <w:rFonts w:asciiTheme="minorHAnsi" w:hAnsiTheme="minorHAnsi" w:cstheme="minorHAnsi"/>
        </w:rPr>
        <w:t xml:space="preserve">s and localities of </w:t>
      </w:r>
      <w:r w:rsidRPr="00BB187C">
        <w:rPr>
          <w:rStyle w:val="Emphasis"/>
          <w:rFonts w:asciiTheme="minorHAnsi" w:hAnsiTheme="minorHAnsi" w:cstheme="minorHAnsi"/>
          <w:highlight w:val="cyan"/>
        </w:rPr>
        <w:t>revenue</w:t>
      </w:r>
      <w:r w:rsidRPr="00BB187C">
        <w:rPr>
          <w:rStyle w:val="StyleUnderline"/>
          <w:rFonts w:asciiTheme="minorHAnsi" w:hAnsiTheme="minorHAnsi" w:cstheme="minorHAnsi"/>
          <w:highlight w:val="cyan"/>
        </w:rPr>
        <w:t>, threatening</w:t>
      </w:r>
      <w:r w:rsidRPr="00BB187C">
        <w:rPr>
          <w:rFonts w:asciiTheme="minorHAnsi" w:hAnsiTheme="minorHAnsi" w:cstheme="minorHAnsi"/>
          <w:sz w:val="16"/>
        </w:rPr>
        <w:t xml:space="preserve"> a renewal of the 2010 crisis of </w:t>
      </w:r>
      <w:r w:rsidRPr="00BB187C">
        <w:rPr>
          <w:rStyle w:val="Emphasis"/>
          <w:rFonts w:asciiTheme="minorHAnsi" w:hAnsiTheme="minorHAnsi" w:cstheme="minorHAnsi"/>
          <w:highlight w:val="cyan"/>
        </w:rPr>
        <w:t>austerity</w:t>
      </w:r>
      <w:r w:rsidRPr="00BB187C">
        <w:rPr>
          <w:rFonts w:asciiTheme="minorHAnsi" w:hAnsiTheme="minorHAnsi" w:cstheme="minorHAnsi"/>
          <w:sz w:val="16"/>
        </w:rPr>
        <w:t xml:space="preserve"> politics. And, while each of these crises worsened, the </w:t>
      </w:r>
      <w:r w:rsidRPr="00BB187C">
        <w:rPr>
          <w:rStyle w:val="Emphasis"/>
          <w:rFonts w:asciiTheme="minorHAnsi" w:hAnsiTheme="minorHAnsi" w:cstheme="minorHAnsi"/>
          <w:highlight w:val="cyan"/>
        </w:rPr>
        <w:t>climate</w:t>
      </w:r>
      <w:r w:rsidRPr="00BB187C">
        <w:rPr>
          <w:rStyle w:val="Emphasis"/>
          <w:rFonts w:asciiTheme="minorHAnsi" w:hAnsiTheme="minorHAnsi" w:cstheme="minorHAnsi"/>
        </w:rPr>
        <w:t>-change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clock ticked</w:t>
      </w:r>
      <w:r w:rsidRPr="00BB187C">
        <w:rPr>
          <w:rStyle w:val="StyleUnderline"/>
          <w:rFonts w:asciiTheme="minorHAnsi" w:hAnsiTheme="minorHAnsi" w:cstheme="minorHAnsi"/>
        </w:rPr>
        <w:t xml:space="preserve"> down </w:t>
      </w:r>
      <w:r w:rsidRPr="00BB187C">
        <w:rPr>
          <w:rStyle w:val="StyleUnderline"/>
          <w:rFonts w:asciiTheme="minorHAnsi" w:hAnsiTheme="minorHAnsi" w:cstheme="minorHAnsi"/>
          <w:highlight w:val="cyan"/>
        </w:rPr>
        <w:t>toward</w:t>
      </w:r>
      <w:r w:rsidRPr="00BB187C">
        <w:rPr>
          <w:rStyle w:val="StyleUnderline"/>
          <w:rFonts w:asciiTheme="minorHAnsi" w:hAnsiTheme="minorHAnsi" w:cstheme="minorHAnsi"/>
        </w:rPr>
        <w:t xml:space="preserve"> the point of </w:t>
      </w:r>
      <w:r w:rsidRPr="00BB187C">
        <w:rPr>
          <w:rStyle w:val="Emphasis"/>
          <w:rFonts w:asciiTheme="minorHAnsi" w:hAnsiTheme="minorHAnsi" w:cstheme="minorHAnsi"/>
          <w:highlight w:val="cyan"/>
        </w:rPr>
        <w:t>no return</w:t>
      </w:r>
      <w:r w:rsidRPr="00BB187C">
        <w:rPr>
          <w:rFonts w:asciiTheme="minorHAnsi" w:hAnsiTheme="minorHAnsi" w:cstheme="minorHAnsi"/>
          <w:sz w:val="16"/>
        </w:rPr>
        <w:t xml:space="preserve"> manifested by unprecedented wildfires in the West.</w:t>
      </w:r>
    </w:p>
    <w:p w14:paraId="75A81A2B"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If social ruptures create opportunities proportional to their dangers, then this confluence of crises foretells that the </w:t>
      </w:r>
      <w:r w:rsidRPr="00BB187C">
        <w:rPr>
          <w:rStyle w:val="StyleUnderline"/>
          <w:rFonts w:asciiTheme="minorHAnsi" w:hAnsiTheme="minorHAnsi" w:cstheme="minorHAnsi"/>
          <w:highlight w:val="cyan"/>
        </w:rPr>
        <w:t>2020s will</w:t>
      </w:r>
      <w:r w:rsidRPr="00BB187C">
        <w:rPr>
          <w:rFonts w:asciiTheme="minorHAnsi" w:hAnsiTheme="minorHAnsi" w:cstheme="minorHAnsi"/>
          <w:sz w:val="16"/>
        </w:rPr>
        <w:t xml:space="preserve"> likely </w:t>
      </w:r>
      <w:r w:rsidRPr="00BB187C">
        <w:rPr>
          <w:rStyle w:val="Emphasis"/>
          <w:rFonts w:asciiTheme="minorHAnsi" w:hAnsiTheme="minorHAnsi" w:cstheme="minorHAnsi"/>
          <w:highlight w:val="cyan"/>
        </w:rPr>
        <w:t>yield</w:t>
      </w:r>
      <w:r w:rsidRPr="00BB187C">
        <w:rPr>
          <w:rStyle w:val="StyleUnderline"/>
          <w:rFonts w:asciiTheme="minorHAnsi" w:hAnsiTheme="minorHAnsi" w:cstheme="minorHAnsi"/>
        </w:rPr>
        <w:t xml:space="preserve"> progressive </w:t>
      </w:r>
      <w:r w:rsidRPr="00BB187C">
        <w:rPr>
          <w:rStyle w:val="Emphasis"/>
          <w:rFonts w:asciiTheme="minorHAnsi" w:hAnsiTheme="minorHAnsi" w:cstheme="minorHAnsi"/>
          <w:highlight w:val="cyan"/>
        </w:rPr>
        <w:t>transformation</w:t>
      </w:r>
      <w:r w:rsidRPr="00BB187C">
        <w:rPr>
          <w:rStyle w:val="StyleUnderline"/>
          <w:rFonts w:asciiTheme="minorHAnsi" w:hAnsiTheme="minorHAnsi" w:cstheme="minorHAnsi"/>
          <w:highlight w:val="cyan"/>
        </w:rPr>
        <w:t xml:space="preserve"> or </w:t>
      </w:r>
      <w:r w:rsidRPr="00BB187C">
        <w:rPr>
          <w:rStyle w:val="Emphasis"/>
          <w:rFonts w:asciiTheme="minorHAnsi" w:hAnsiTheme="minorHAnsi" w:cstheme="minorHAnsi"/>
          <w:highlight w:val="cyan"/>
        </w:rPr>
        <w:t>reactionary descent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Which </w:t>
      </w:r>
      <w:r w:rsidRPr="00BB187C">
        <w:rPr>
          <w:rStyle w:val="Emphasis"/>
          <w:rFonts w:asciiTheme="minorHAnsi" w:hAnsiTheme="minorHAnsi" w:cstheme="minorHAnsi"/>
        </w:rPr>
        <w:t>future prevails</w:t>
      </w:r>
      <w:r w:rsidRPr="00BB187C">
        <w:rPr>
          <w:rStyle w:val="StyleUnderline"/>
          <w:rFonts w:asciiTheme="minorHAnsi" w:hAnsiTheme="minorHAnsi" w:cstheme="minorHAnsi"/>
        </w:rPr>
        <w:t xml:space="preserve"> will be determined</w:t>
      </w:r>
      <w:r w:rsidRPr="00BB187C">
        <w:rPr>
          <w:rFonts w:asciiTheme="minorHAnsi" w:hAnsiTheme="minorHAnsi" w:cstheme="minorHAnsi"/>
          <w:sz w:val="16"/>
        </w:rPr>
        <w:t xml:space="preserve"> not so much by which party holds the White House as </w:t>
      </w:r>
      <w:r w:rsidRPr="00BB187C">
        <w:rPr>
          <w:rStyle w:val="StyleUnderline"/>
          <w:rFonts w:asciiTheme="minorHAnsi" w:hAnsiTheme="minorHAnsi" w:cstheme="minorHAnsi"/>
        </w:rPr>
        <w:t>by</w:t>
      </w:r>
      <w:r w:rsidRPr="00BB187C">
        <w:rPr>
          <w:rFonts w:asciiTheme="minorHAnsi" w:hAnsiTheme="minorHAnsi" w:cstheme="minorHAnsi"/>
          <w:sz w:val="16"/>
        </w:rPr>
        <w:t xml:space="preserve"> the particular </w:t>
      </w:r>
      <w:r w:rsidRPr="00BB187C">
        <w:rPr>
          <w:rStyle w:val="StyleUnderline"/>
          <w:rFonts w:asciiTheme="minorHAnsi" w:hAnsiTheme="minorHAnsi" w:cstheme="minorHAnsi"/>
        </w:rPr>
        <w:t xml:space="preserve">strategies for </w:t>
      </w:r>
      <w:r w:rsidRPr="00BB187C">
        <w:rPr>
          <w:rStyle w:val="Emphasis"/>
          <w:rFonts w:asciiTheme="minorHAnsi" w:hAnsiTheme="minorHAnsi" w:cstheme="minorHAnsi"/>
        </w:rPr>
        <w:t>building</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and deploying </w:t>
      </w:r>
      <w:r w:rsidRPr="00BB187C">
        <w:rPr>
          <w:rStyle w:val="Emphasis"/>
          <w:rFonts w:asciiTheme="minorHAnsi" w:hAnsiTheme="minorHAnsi" w:cstheme="minorHAnsi"/>
        </w:rPr>
        <w:t>power</w:t>
      </w:r>
      <w:r w:rsidRPr="00BB187C">
        <w:rPr>
          <w:rFonts w:asciiTheme="minorHAnsi" w:hAnsiTheme="minorHAnsi" w:cstheme="minorHAnsi"/>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4D00D5E3"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lever</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fulcrum</w:t>
      </w:r>
      <w:r w:rsidRPr="00BB187C">
        <w:rPr>
          <w:rStyle w:val="StyleUnderline"/>
          <w:rFonts w:asciiTheme="minorHAnsi" w:hAnsiTheme="minorHAnsi" w:cstheme="minorHAnsi"/>
        </w:rPr>
        <w:t xml:space="preserve"> to move our</w:t>
      </w:r>
      <w:r w:rsidRPr="00BB187C">
        <w:rPr>
          <w:rFonts w:asciiTheme="minorHAnsi" w:hAnsiTheme="minorHAnsi" w:cstheme="minorHAnsi"/>
          <w:sz w:val="16"/>
        </w:rPr>
        <w:t xml:space="preserve"> nation, and thus our </w:t>
      </w:r>
      <w:r w:rsidRPr="00BB187C">
        <w:rPr>
          <w:rStyle w:val="StyleUnderline"/>
          <w:rFonts w:asciiTheme="minorHAnsi" w:hAnsiTheme="minorHAnsi" w:cstheme="minorHAnsi"/>
        </w:rPr>
        <w:t xml:space="preserve">world,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worker </w:t>
      </w:r>
      <w:r w:rsidRPr="00BB187C">
        <w:rPr>
          <w:rStyle w:val="Emphasis"/>
          <w:rFonts w:asciiTheme="minorHAnsi" w:hAnsiTheme="minorHAnsi" w:cstheme="minorHAnsi"/>
          <w:highlight w:val="cyan"/>
        </w:rPr>
        <w:t>organization</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democracy</w:t>
      </w:r>
      <w:r w:rsidRPr="00BB187C">
        <w:rPr>
          <w:rFonts w:asciiTheme="minorHAnsi" w:hAnsiTheme="minorHAnsi" w:cstheme="minorHAnsi"/>
          <w:sz w:val="16"/>
        </w:rPr>
        <w:t xml:space="preserve">. In the twentieth century,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two </w:t>
      </w:r>
      <w:r w:rsidRPr="00BB187C">
        <w:rPr>
          <w:rStyle w:val="StyleUnderline"/>
          <w:rFonts w:asciiTheme="minorHAnsi" w:hAnsiTheme="minorHAnsi" w:cstheme="minorHAnsi"/>
          <w:highlight w:val="cyan"/>
        </w:rPr>
        <w:t>tools helped</w:t>
      </w:r>
      <w:r w:rsidRPr="00BB187C">
        <w:rPr>
          <w:rFonts w:asciiTheme="minorHAnsi" w:hAnsiTheme="minorHAnsi" w:cstheme="minorHAnsi"/>
          <w:sz w:val="16"/>
        </w:rPr>
        <w:t xml:space="preserve"> our forebears </w:t>
      </w:r>
      <w:r w:rsidRPr="00BB187C">
        <w:rPr>
          <w:rStyle w:val="StyleUnderline"/>
          <w:rFonts w:asciiTheme="minorHAnsi" w:hAnsiTheme="minorHAnsi" w:cstheme="minorHAnsi"/>
          <w:highlight w:val="cyan"/>
        </w:rPr>
        <w:t>defeat</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fascism</w:t>
      </w:r>
      <w:r w:rsidRPr="00BB187C">
        <w:rPr>
          <w:rFonts w:asciiTheme="minorHAnsi" w:hAnsiTheme="minorHAnsi" w:cstheme="minorHAnsi"/>
          <w:sz w:val="16"/>
        </w:rPr>
        <w:t xml:space="preserve">, overturn </w:t>
      </w:r>
      <w:r w:rsidRPr="00BB187C">
        <w:rPr>
          <w:rStyle w:val="Emphasis"/>
          <w:rFonts w:asciiTheme="minorHAnsi" w:hAnsiTheme="minorHAnsi" w:cstheme="minorHAnsi"/>
          <w:highlight w:val="cyan"/>
        </w:rPr>
        <w:t>Jim Crow</w:t>
      </w:r>
      <w:r w:rsidRPr="00BB187C">
        <w:rPr>
          <w:rFonts w:asciiTheme="minorHAnsi" w:hAnsiTheme="minorHAnsi" w:cstheme="minorHAnsi"/>
          <w:sz w:val="16"/>
        </w:rPr>
        <w:t xml:space="preserve">, and </w:t>
      </w:r>
      <w:r w:rsidRPr="00BB187C">
        <w:rPr>
          <w:rStyle w:val="StyleUnderline"/>
          <w:rFonts w:asciiTheme="minorHAnsi" w:hAnsiTheme="minorHAnsi" w:cstheme="minorHAnsi"/>
        </w:rPr>
        <w:t xml:space="preserve">lift </w:t>
      </w:r>
      <w:r w:rsidRPr="00BB187C">
        <w:rPr>
          <w:rStyle w:val="Emphasis"/>
          <w:rFonts w:asciiTheme="minorHAnsi" w:hAnsiTheme="minorHAnsi" w:cstheme="minorHAnsi"/>
        </w:rPr>
        <w:t>millions</w:t>
      </w:r>
      <w:r w:rsidRPr="00BB187C">
        <w:rPr>
          <w:rStyle w:val="StyleUnderline"/>
          <w:rFonts w:asciiTheme="minorHAnsi" w:hAnsiTheme="minorHAnsi" w:cstheme="minorHAnsi"/>
        </w:rPr>
        <w:t xml:space="preserve"> from </w:t>
      </w:r>
      <w:r w:rsidRPr="00BB187C">
        <w:rPr>
          <w:rStyle w:val="Emphasis"/>
          <w:rFonts w:asciiTheme="minorHAnsi" w:hAnsiTheme="minorHAnsi" w:cstheme="minorHAnsi"/>
          <w:highlight w:val="cyan"/>
        </w:rPr>
        <w:t>poverty</w:t>
      </w:r>
      <w:r w:rsidRPr="00BB187C">
        <w:rPr>
          <w:rStyle w:val="StyleUnderline"/>
          <w:rFonts w:asciiTheme="minorHAnsi" w:hAnsiTheme="minorHAnsi" w:cstheme="minorHAnsi"/>
        </w:rPr>
        <w:t xml:space="preserve"> and exploitation</w:t>
      </w:r>
      <w:r w:rsidRPr="00BB187C">
        <w:rPr>
          <w:rFonts w:asciiTheme="minorHAnsi" w:hAnsiTheme="minorHAnsi" w:cstheme="minorHAnsi"/>
          <w:sz w:val="16"/>
        </w:rPr>
        <w:t xml:space="preserve">. But, over the past half century, </w:t>
      </w:r>
      <w:r w:rsidRPr="00BB187C">
        <w:rPr>
          <w:rStyle w:val="StyleUnderline"/>
          <w:rFonts w:asciiTheme="minorHAnsi" w:hAnsiTheme="minorHAnsi" w:cstheme="minorHAnsi"/>
        </w:rPr>
        <w:t xml:space="preserve">the lever of </w:t>
      </w:r>
      <w:r w:rsidRPr="00BB187C">
        <w:rPr>
          <w:rStyle w:val="Emphasis"/>
          <w:rFonts w:asciiTheme="minorHAnsi" w:hAnsiTheme="minorHAnsi" w:cstheme="minorHAnsi"/>
        </w:rPr>
        <w:t xml:space="preserve">worker </w:t>
      </w:r>
      <w:r w:rsidRPr="00BB187C">
        <w:rPr>
          <w:rStyle w:val="Emphasis"/>
          <w:rFonts w:asciiTheme="minorHAnsi" w:hAnsiTheme="minorHAnsi" w:cstheme="minorHAnsi"/>
          <w:highlight w:val="cyan"/>
        </w:rPr>
        <w:t>organization</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the fulcrum of </w:t>
      </w:r>
      <w:r w:rsidRPr="00BB187C">
        <w:rPr>
          <w:rStyle w:val="Emphasis"/>
          <w:rFonts w:asciiTheme="minorHAnsi" w:hAnsiTheme="minorHAnsi" w:cstheme="minorHAnsi"/>
          <w:highlight w:val="cyan"/>
        </w:rPr>
        <w:t>democracy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 xml:space="preserve">become </w:t>
      </w:r>
      <w:r w:rsidRPr="00BB187C">
        <w:rPr>
          <w:rStyle w:val="Emphasis"/>
          <w:rFonts w:asciiTheme="minorHAnsi" w:hAnsiTheme="minorHAnsi" w:cstheme="minorHAnsi"/>
          <w:highlight w:val="cyan"/>
        </w:rPr>
        <w:t>detached</w:t>
      </w:r>
      <w:r w:rsidRPr="00BB187C">
        <w:rPr>
          <w:rFonts w:asciiTheme="minorHAnsi" w:hAnsiTheme="minorHAnsi" w:cstheme="minorHAnsi"/>
          <w:sz w:val="16"/>
        </w:rPr>
        <w:t xml:space="preserve"> from each other, </w:t>
      </w:r>
      <w:r w:rsidRPr="00BB187C">
        <w:rPr>
          <w:rStyle w:val="Emphasis"/>
          <w:rFonts w:asciiTheme="minorHAnsi" w:hAnsiTheme="minorHAnsi" w:cstheme="minorHAnsi"/>
          <w:highlight w:val="cyan"/>
        </w:rPr>
        <w:t>neutralizing</w:t>
      </w:r>
      <w:r w:rsidRPr="00BB187C">
        <w:rPr>
          <w:rFonts w:asciiTheme="minorHAnsi" w:hAnsiTheme="minorHAnsi" w:cstheme="minorHAnsi"/>
          <w:sz w:val="16"/>
        </w:rPr>
        <w:t xml:space="preserve"> the effectiveness of </w:t>
      </w:r>
      <w:r w:rsidRPr="00BB187C">
        <w:rPr>
          <w:rStyle w:val="StyleUnderline"/>
          <w:rFonts w:asciiTheme="minorHAnsi" w:hAnsiTheme="minorHAnsi" w:cstheme="minorHAnsi"/>
          <w:highlight w:val="cyan"/>
        </w:rPr>
        <w:t>each. Coupling them</w:t>
      </w:r>
      <w:r w:rsidRPr="00BB187C">
        <w:rPr>
          <w:rFonts w:asciiTheme="minorHAnsi" w:hAnsiTheme="minorHAnsi" w:cstheme="minorHAnsi"/>
          <w:sz w:val="16"/>
        </w:rPr>
        <w:t xml:space="preserve"> once again </w:t>
      </w:r>
      <w:r w:rsidRPr="00BB187C">
        <w:rPr>
          <w:rStyle w:val="StyleUnderline"/>
          <w:rFonts w:asciiTheme="minorHAnsi" w:hAnsiTheme="minorHAnsi" w:cstheme="minorHAnsi"/>
          <w:highlight w:val="cyan"/>
        </w:rPr>
        <w:t xml:space="preserve">is </w:t>
      </w:r>
      <w:r w:rsidRPr="00BB187C">
        <w:rPr>
          <w:rStyle w:val="Emphasis"/>
          <w:rFonts w:asciiTheme="minorHAnsi" w:hAnsiTheme="minorHAnsi" w:cstheme="minorHAnsi"/>
          <w:highlight w:val="cyan"/>
        </w:rPr>
        <w:t>necessary</w:t>
      </w:r>
      <w:r w:rsidRPr="00BB187C">
        <w:rPr>
          <w:rStyle w:val="StyleUnderline"/>
          <w:rFonts w:asciiTheme="minorHAnsi" w:hAnsiTheme="minorHAnsi" w:cstheme="minorHAnsi"/>
          <w:highlight w:val="cyan"/>
        </w:rPr>
        <w:t xml:space="preserve"> to</w:t>
      </w:r>
      <w:r w:rsidRPr="00BB187C">
        <w:rPr>
          <w:rStyle w:val="StyleUnderline"/>
          <w:rFonts w:asciiTheme="minorHAnsi" w:hAnsiTheme="minorHAnsi" w:cstheme="minorHAnsi"/>
        </w:rPr>
        <w:t xml:space="preserve"> move</w:t>
      </w:r>
      <w:r w:rsidRPr="00BB187C">
        <w:rPr>
          <w:rFonts w:asciiTheme="minorHAnsi" w:hAnsiTheme="minorHAnsi" w:cstheme="minorHAnsi"/>
          <w:sz w:val="16"/>
        </w:rPr>
        <w:t xml:space="preserve"> our world </w:t>
      </w:r>
      <w:r w:rsidRPr="00BB187C">
        <w:rPr>
          <w:rStyle w:val="StyleUnderline"/>
          <w:rFonts w:asciiTheme="minorHAnsi" w:hAnsiTheme="minorHAnsi" w:cstheme="minorHAnsi"/>
        </w:rPr>
        <w:t>toward</w:t>
      </w:r>
      <w:r w:rsidRPr="00BB187C">
        <w:rPr>
          <w:rFonts w:asciiTheme="minorHAnsi" w:hAnsiTheme="minorHAnsi" w:cstheme="minorHAnsi"/>
          <w:sz w:val="16"/>
        </w:rPr>
        <w:t xml:space="preserve"> deep </w:t>
      </w:r>
      <w:r w:rsidRPr="00BB187C">
        <w:rPr>
          <w:rStyle w:val="Emphasis"/>
          <w:rFonts w:asciiTheme="minorHAnsi" w:hAnsiTheme="minorHAnsi" w:cstheme="minorHAnsi"/>
          <w:highlight w:val="cyan"/>
        </w:rPr>
        <w:t>democratiz</w:t>
      </w:r>
      <w:r w:rsidRPr="00BB187C">
        <w:rPr>
          <w:rStyle w:val="StyleUnderline"/>
          <w:rFonts w:asciiTheme="minorHAnsi" w:hAnsiTheme="minorHAnsi" w:cstheme="minorHAnsi"/>
        </w:rPr>
        <w:t>ation of work</w:t>
      </w:r>
      <w:r w:rsidRPr="00BB187C">
        <w:rPr>
          <w:rFonts w:asciiTheme="minorHAnsi" w:hAnsiTheme="minorHAnsi" w:cstheme="minorHAnsi"/>
          <w:sz w:val="16"/>
        </w:rPr>
        <w:t xml:space="preserve">, community, </w:t>
      </w:r>
      <w:r w:rsidRPr="00BB187C">
        <w:rPr>
          <w:rStyle w:val="StyleUnderline"/>
          <w:rFonts w:asciiTheme="minorHAnsi" w:hAnsiTheme="minorHAnsi" w:cstheme="minorHAnsi"/>
        </w:rPr>
        <w:t>and</w:t>
      </w:r>
      <w:r w:rsidRPr="00BB187C">
        <w:rPr>
          <w:rFonts w:asciiTheme="minorHAnsi" w:hAnsiTheme="minorHAnsi" w:cstheme="minorHAnsi"/>
          <w:sz w:val="16"/>
        </w:rPr>
        <w:t xml:space="preserve"> national </w:t>
      </w:r>
      <w:r w:rsidRPr="00BB187C">
        <w:rPr>
          <w:rStyle w:val="StyleUnderline"/>
          <w:rFonts w:asciiTheme="minorHAnsi" w:hAnsiTheme="minorHAnsi" w:cstheme="minorHAnsi"/>
        </w:rPr>
        <w:t>politics</w:t>
      </w:r>
      <w:r w:rsidRPr="00BB187C">
        <w:rPr>
          <w:rFonts w:asciiTheme="minorHAnsi" w:hAnsiTheme="minorHAnsi" w:cstheme="minorHAnsi"/>
          <w:sz w:val="16"/>
        </w:rPr>
        <w:t>.</w:t>
      </w:r>
    </w:p>
    <w:p w14:paraId="341A3F74"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&lt;&lt;TEXT CONDENSED, NONE OMITTED&gt;&gt;</w:t>
      </w:r>
    </w:p>
    <w:p w14:paraId="6E0124BF" w14:textId="77777777" w:rsidR="00DB4DCD" w:rsidRPr="00BB187C" w:rsidRDefault="00DB4DCD" w:rsidP="00DB4DCD">
      <w:pPr>
        <w:rPr>
          <w:rFonts w:asciiTheme="minorHAnsi" w:hAnsiTheme="minorHAnsi" w:cstheme="minorHAnsi"/>
          <w:sz w:val="8"/>
          <w:szCs w:val="8"/>
        </w:rPr>
      </w:pPr>
      <w:r w:rsidRPr="00BB187C">
        <w:rPr>
          <w:rFonts w:asciiTheme="minorHAnsi" w:hAnsiTheme="minorHAnsi" w:cstheme="minorHAnsi"/>
          <w:sz w:val="8"/>
          <w:szCs w:val="14"/>
        </w:rPr>
        <w:t xml:space="preserve">Events are foregrounding both the </w:t>
      </w:r>
      <w:r w:rsidRPr="00BB187C">
        <w:rPr>
          <w:rFonts w:asciiTheme="minorHAnsi" w:hAnsiTheme="minorHAnsi" w:cstheme="minorHAnsi"/>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BB187C">
        <w:rPr>
          <w:rFonts w:asciiTheme="minorHAnsi" w:hAnsiTheme="minorHAnsi" w:cstheme="minorHAnsi"/>
          <w:sz w:val="2"/>
          <w:szCs w:val="2"/>
        </w:rPr>
        <w:t xml:space="preserve"> </w:t>
      </w:r>
      <w:r w:rsidRPr="00BB187C">
        <w:rPr>
          <w:rFonts w:asciiTheme="minorHAnsi" w:hAnsiTheme="minorHAnsi" w:cstheme="minorHAnsi"/>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3CEBAAE6"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&lt;&lt;PARAGRAPH BREAKS RESUME&gt;&gt;</w:t>
      </w:r>
    </w:p>
    <w:p w14:paraId="3808089B"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As happened during World War I, </w:t>
      </w:r>
      <w:r w:rsidRPr="00BB187C">
        <w:rPr>
          <w:rStyle w:val="Emphasis"/>
          <w:rFonts w:asciiTheme="minorHAnsi" w:hAnsiTheme="minorHAnsi" w:cstheme="minorHAnsi"/>
        </w:rPr>
        <w:t xml:space="preserve">union </w:t>
      </w:r>
      <w:r w:rsidRPr="00BB187C">
        <w:rPr>
          <w:rStyle w:val="Emphasis"/>
          <w:rFonts w:asciiTheme="minorHAnsi" w:hAnsiTheme="minorHAnsi" w:cstheme="minorHAnsi"/>
          <w:highlight w:val="cyan"/>
        </w:rPr>
        <w:t>organizing</w:t>
      </w:r>
      <w:r w:rsidRPr="00BB187C">
        <w:rPr>
          <w:rFonts w:asciiTheme="minorHAnsi" w:hAnsiTheme="minorHAnsi" w:cstheme="minorHAnsi"/>
          <w:sz w:val="16"/>
        </w:rPr>
        <w:t xml:space="preserve"> struggles </w:t>
      </w:r>
      <w:r w:rsidRPr="00BB187C">
        <w:rPr>
          <w:rStyle w:val="Emphasis"/>
          <w:rFonts w:asciiTheme="minorHAnsi" w:hAnsiTheme="minorHAnsi" w:cstheme="minorHAnsi"/>
          <w:highlight w:val="cyan"/>
        </w:rPr>
        <w:t>energized</w:t>
      </w:r>
      <w:r w:rsidRPr="00BB187C">
        <w:rPr>
          <w:rStyle w:val="StyleUnderline"/>
          <w:rFonts w:asciiTheme="minorHAnsi" w:hAnsiTheme="minorHAnsi" w:cstheme="minorHAnsi"/>
          <w:highlight w:val="cyan"/>
        </w:rPr>
        <w:t xml:space="preserve"> those who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sought</w:t>
      </w:r>
      <w:r w:rsidRPr="00BB187C">
        <w:rPr>
          <w:rStyle w:val="StyleUnderline"/>
          <w:rFonts w:asciiTheme="minorHAnsi" w:hAnsiTheme="minorHAnsi" w:cstheme="minorHAnsi"/>
        </w:rPr>
        <w:t xml:space="preserve"> to </w:t>
      </w:r>
      <w:r w:rsidRPr="00BB187C">
        <w:rPr>
          <w:rStyle w:val="StyleUnderline"/>
          <w:rFonts w:asciiTheme="minorHAnsi" w:hAnsiTheme="minorHAnsi" w:cstheme="minorHAnsi"/>
          <w:highlight w:val="cyan"/>
        </w:rPr>
        <w:t>expand</w:t>
      </w:r>
      <w:r w:rsidRPr="00BB187C">
        <w:rPr>
          <w:rFonts w:asciiTheme="minorHAnsi" w:hAnsiTheme="minorHAnsi" w:cstheme="minorHAnsi"/>
          <w:sz w:val="16"/>
        </w:rPr>
        <w:t xml:space="preserve"> political </w:t>
      </w:r>
      <w:r w:rsidRPr="00BB187C">
        <w:rPr>
          <w:rStyle w:val="Emphasis"/>
          <w:rFonts w:asciiTheme="minorHAnsi" w:hAnsiTheme="minorHAnsi" w:cstheme="minorHAnsi"/>
          <w:highlight w:val="cyan"/>
        </w:rPr>
        <w:t>democracy</w:t>
      </w:r>
      <w:r w:rsidRPr="00BB187C">
        <w:rPr>
          <w:rFonts w:asciiTheme="minorHAnsi" w:hAnsiTheme="minorHAnsi" w:cstheme="minorHAnsi"/>
          <w:sz w:val="16"/>
        </w:rPr>
        <w:t xml:space="preserve">. To build effective unions in mass production industries, the CIO threw open its doors to the semi-skilled and the unskilled, to women and to African Americans. Although its </w:t>
      </w:r>
      <w:r w:rsidRPr="00BB187C">
        <w:rPr>
          <w:rStyle w:val="StyleUnderline"/>
          <w:rFonts w:asciiTheme="minorHAnsi" w:hAnsiTheme="minorHAnsi" w:cstheme="minorHAnsi"/>
          <w:highlight w:val="cyan"/>
        </w:rPr>
        <w:t>unions</w:t>
      </w:r>
      <w:r w:rsidRPr="00BB187C">
        <w:rPr>
          <w:rFonts w:asciiTheme="minorHAnsi" w:hAnsiTheme="minorHAnsi" w:cstheme="minorHAnsi"/>
          <w:sz w:val="16"/>
        </w:rPr>
        <w:t xml:space="preserve"> generally avoided confronting racial and gender hierarchies head on, rarely challenging the prejudices of their racist and sexist members or the privileges of white men, they nonetheless </w:t>
      </w:r>
      <w:r w:rsidRPr="00BB187C">
        <w:rPr>
          <w:rStyle w:val="StyleUnderline"/>
          <w:rFonts w:asciiTheme="minorHAnsi" w:hAnsiTheme="minorHAnsi" w:cstheme="minorHAnsi"/>
          <w:highlight w:val="cyan"/>
        </w:rPr>
        <w:t>serve</w:t>
      </w:r>
      <w:r w:rsidRPr="00BB187C">
        <w:rPr>
          <w:rFonts w:asciiTheme="minorHAnsi" w:hAnsiTheme="minorHAnsi" w:cstheme="minorHAnsi"/>
          <w:sz w:val="16"/>
          <w:szCs w:val="16"/>
        </w:rPr>
        <w:t xml:space="preserve">d </w:t>
      </w:r>
      <w:r w:rsidRPr="00BB187C">
        <w:rPr>
          <w:rStyle w:val="StyleUnderline"/>
          <w:rFonts w:asciiTheme="minorHAnsi" w:hAnsiTheme="minorHAnsi" w:cstheme="minorHAnsi"/>
          <w:highlight w:val="cyan"/>
        </w:rPr>
        <w:t xml:space="preserve">as </w:t>
      </w:r>
      <w:r w:rsidRPr="00BB187C">
        <w:rPr>
          <w:rStyle w:val="Emphasis"/>
          <w:rFonts w:asciiTheme="minorHAnsi" w:hAnsiTheme="minorHAnsi" w:cstheme="minorHAnsi"/>
          <w:highlight w:val="cyan"/>
        </w:rPr>
        <w:t>incubators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of</w:t>
      </w:r>
      <w:r w:rsidRPr="00BB187C">
        <w:rPr>
          <w:rFonts w:asciiTheme="minorHAnsi" w:hAnsiTheme="minorHAnsi" w:cstheme="minorHAnsi"/>
          <w:sz w:val="16"/>
        </w:rPr>
        <w:t xml:space="preserve"> a new wave of </w:t>
      </w:r>
      <w:r w:rsidRPr="00BB187C">
        <w:rPr>
          <w:rStyle w:val="Emphasis"/>
          <w:rFonts w:asciiTheme="minorHAnsi" w:hAnsiTheme="minorHAnsi" w:cstheme="minorHAnsi"/>
          <w:highlight w:val="cyan"/>
        </w:rPr>
        <w:t>activism</w:t>
      </w:r>
      <w:r w:rsidRPr="00BB187C">
        <w:rPr>
          <w:rStyle w:val="StyleUnderline"/>
          <w:rFonts w:asciiTheme="minorHAnsi" w:hAnsiTheme="minorHAnsi" w:cstheme="minorHAnsi"/>
        </w:rPr>
        <w:t xml:space="preserve"> on behalf of </w:t>
      </w:r>
      <w:r w:rsidRPr="00BB187C">
        <w:rPr>
          <w:rStyle w:val="Emphasis"/>
          <w:rFonts w:asciiTheme="minorHAnsi" w:hAnsiTheme="minorHAnsi" w:cstheme="minorHAnsi"/>
        </w:rPr>
        <w:t>equal rights</w:t>
      </w:r>
      <w:r w:rsidRPr="00BB187C">
        <w:rPr>
          <w:rStyle w:val="StyleUnderline"/>
          <w:rFonts w:asciiTheme="minorHAnsi" w:hAnsiTheme="minorHAnsi" w:cstheme="minorHAnsi"/>
        </w:rPr>
        <w:t xml:space="preserve"> for women and African Americans</w:t>
      </w:r>
      <w:r w:rsidRPr="00BB187C">
        <w:rPr>
          <w:rFonts w:asciiTheme="minorHAnsi" w:hAnsiTheme="minorHAnsi" w:cstheme="minorHAnsi"/>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273EEDFD"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343CC7EC"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1ACE6761"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fights</w:t>
      </w:r>
      <w:r w:rsidRPr="00BB187C">
        <w:rPr>
          <w:rStyle w:val="StyleUnderline"/>
          <w:rFonts w:asciiTheme="minorHAnsi" w:hAnsiTheme="minorHAnsi" w:cstheme="minorHAnsi"/>
          <w:highlight w:val="cyan"/>
        </w:rPr>
        <w:t xml:space="preserve"> for</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civil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voting </w:t>
      </w:r>
      <w:r w:rsidRPr="00BB187C">
        <w:rPr>
          <w:rStyle w:val="Emphasis"/>
          <w:rFonts w:asciiTheme="minorHAnsi" w:hAnsiTheme="minorHAnsi" w:cstheme="minorHAnsi"/>
          <w:highlight w:val="cyan"/>
        </w:rPr>
        <w:t>rights</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on the one hand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public sector </w:t>
      </w:r>
      <w:r w:rsidRPr="00BB187C">
        <w:rPr>
          <w:rStyle w:val="Emphasis"/>
          <w:rFonts w:asciiTheme="minorHAnsi" w:hAnsiTheme="minorHAnsi" w:cstheme="minorHAnsi"/>
          <w:highlight w:val="cyan"/>
        </w:rPr>
        <w:t>unionism</w:t>
      </w:r>
      <w:r w:rsidRPr="00BB187C">
        <w:rPr>
          <w:rStyle w:val="StyleUnderline"/>
          <w:rFonts w:asciiTheme="minorHAnsi" w:hAnsiTheme="minorHAnsi" w:cstheme="minorHAnsi"/>
        </w:rPr>
        <w:t xml:space="preserve"> on the other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rPr>
        <w:t xml:space="preserve">mutually </w:t>
      </w:r>
      <w:r w:rsidRPr="00BB187C">
        <w:rPr>
          <w:rStyle w:val="Emphasis"/>
          <w:rFonts w:asciiTheme="minorHAnsi" w:hAnsiTheme="minorHAnsi" w:cstheme="minorHAnsi"/>
          <w:highlight w:val="cyan"/>
        </w:rPr>
        <w:t>reinforcing</w:t>
      </w:r>
      <w:r w:rsidRPr="00BB187C">
        <w:rPr>
          <w:rFonts w:asciiTheme="minorHAnsi" w:hAnsiTheme="minorHAnsi" w:cstheme="minorHAnsi"/>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7B60A204"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453472FB"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082BE6DF" w14:textId="77777777" w:rsidR="00DB4DCD" w:rsidRPr="00BB187C" w:rsidRDefault="00DB4DCD" w:rsidP="00DB4DCD">
      <w:pPr>
        <w:rPr>
          <w:rFonts w:asciiTheme="minorHAnsi" w:hAnsiTheme="minorHAnsi" w:cstheme="minorHAnsi"/>
          <w:sz w:val="16"/>
        </w:rPr>
      </w:pPr>
      <w:r w:rsidRPr="00BB187C">
        <w:rPr>
          <w:rStyle w:val="StyleUnderline"/>
          <w:rFonts w:asciiTheme="minorHAnsi" w:hAnsiTheme="minorHAnsi" w:cstheme="minorHAnsi"/>
          <w:highlight w:val="cyan"/>
        </w:rPr>
        <w:t>As</w:t>
      </w:r>
      <w:r w:rsidRPr="00BB187C">
        <w:rPr>
          <w:rFonts w:asciiTheme="minorHAnsi" w:hAnsiTheme="minorHAnsi" w:cstheme="minorHAnsi"/>
          <w:sz w:val="16"/>
        </w:rPr>
        <w:t xml:space="preserve"> repeated </w:t>
      </w:r>
      <w:r w:rsidRPr="00BB187C">
        <w:rPr>
          <w:rStyle w:val="StyleUnderline"/>
          <w:rFonts w:asciiTheme="minorHAnsi" w:hAnsiTheme="minorHAnsi" w:cstheme="minorHAnsi"/>
        </w:rPr>
        <w:t xml:space="preserve">efforts to stem </w:t>
      </w:r>
      <w:r w:rsidRPr="00BB187C">
        <w:rPr>
          <w:rStyle w:val="Emphasis"/>
          <w:rFonts w:asciiTheme="minorHAnsi" w:hAnsiTheme="minorHAnsi" w:cstheme="minorHAnsi"/>
        </w:rPr>
        <w:t>union decline</w:t>
      </w:r>
      <w:r w:rsidRPr="00BB187C">
        <w:rPr>
          <w:rFonts w:asciiTheme="minorHAnsi" w:hAnsiTheme="minorHAnsi" w:cstheme="minorHAnsi"/>
          <w:sz w:val="16"/>
        </w:rPr>
        <w:t xml:space="preserve"> either through reformed labor laws or new organizing initiatives </w:t>
      </w:r>
      <w:r w:rsidRPr="00BB187C">
        <w:rPr>
          <w:rStyle w:val="Emphasis"/>
          <w:rFonts w:asciiTheme="minorHAnsi" w:hAnsiTheme="minorHAnsi" w:cstheme="minorHAnsi"/>
        </w:rPr>
        <w:t>failed</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 xml:space="preserve">union strength ebbed, </w:t>
      </w:r>
      <w:r w:rsidRPr="00BB187C">
        <w:rPr>
          <w:rStyle w:val="Emphasis"/>
          <w:rFonts w:asciiTheme="minorHAnsi" w:hAnsiTheme="minorHAnsi" w:cstheme="minorHAnsi"/>
          <w:highlight w:val="cyan"/>
        </w:rPr>
        <w:t>assaults</w:t>
      </w:r>
      <w:r w:rsidRPr="00BB187C">
        <w:rPr>
          <w:rStyle w:val="StyleUnderline"/>
          <w:rFonts w:asciiTheme="minorHAnsi" w:hAnsiTheme="minorHAnsi" w:cstheme="minorHAnsi"/>
          <w:highlight w:val="cyan"/>
        </w:rPr>
        <w:t xml:space="preserve"> on</w:t>
      </w:r>
      <w:r w:rsidRPr="00BB187C">
        <w:rPr>
          <w:rStyle w:val="StyleUnderline"/>
          <w:rFonts w:asciiTheme="minorHAnsi" w:hAnsiTheme="minorHAnsi" w:cstheme="minorHAnsi"/>
        </w:rPr>
        <w:t xml:space="preserve"> voting rights and </w:t>
      </w:r>
      <w:r w:rsidRPr="00BB187C">
        <w:rPr>
          <w:rStyle w:val="Emphasis"/>
          <w:rFonts w:asciiTheme="minorHAnsi" w:hAnsiTheme="minorHAnsi" w:cstheme="minorHAnsi"/>
          <w:highlight w:val="cyan"/>
        </w:rPr>
        <w:t>democracy</w:t>
      </w:r>
      <w:r w:rsidRPr="00BB187C">
        <w:rPr>
          <w:rStyle w:val="StyleUnderline"/>
          <w:rFonts w:asciiTheme="minorHAnsi" w:hAnsiTheme="minorHAnsi" w:cstheme="minorHAnsi"/>
          <w:highlight w:val="cyan"/>
        </w:rPr>
        <w:t xml:space="preserve"> escalated</w:t>
      </w:r>
      <w:r w:rsidRPr="00BB187C">
        <w:rPr>
          <w:rFonts w:asciiTheme="minorHAnsi" w:hAnsiTheme="minorHAnsi" w:cstheme="minorHAnsi"/>
          <w:sz w:val="16"/>
          <w:szCs w:val="16"/>
        </w:rPr>
        <w:t>. Major</w:t>
      </w:r>
      <w:r w:rsidRPr="00BB187C">
        <w:rPr>
          <w:rFonts w:asciiTheme="minorHAnsi" w:hAnsiTheme="minorHAnsi" w:cstheme="minorHAnsi"/>
          <w:sz w:val="10"/>
          <w:szCs w:val="16"/>
        </w:rPr>
        <w:t xml:space="preserve"> </w:t>
      </w:r>
      <w:r w:rsidRPr="00BB187C">
        <w:rPr>
          <w:rStyle w:val="Emphasis"/>
          <w:rFonts w:asciiTheme="minorHAnsi" w:hAnsiTheme="minorHAnsi" w:cstheme="minorHAnsi"/>
          <w:highlight w:val="cyan"/>
        </w:rPr>
        <w:t>labor</w:t>
      </w:r>
      <w:r w:rsidRPr="00BB187C">
        <w:rPr>
          <w:rStyle w:val="Emphasis"/>
          <w:rFonts w:asciiTheme="minorHAnsi" w:hAnsiTheme="minorHAnsi" w:cstheme="minorHAnsi"/>
        </w:rPr>
        <w:t xml:space="preserve"> law</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reform</w:t>
      </w:r>
      <w:r w:rsidRPr="00BB187C">
        <w:rPr>
          <w:rFonts w:asciiTheme="minorHAnsi" w:hAnsiTheme="minorHAnsi" w:cstheme="minorHAnsi"/>
        </w:rPr>
        <w:t xml:space="preserve"> </w:t>
      </w:r>
      <w:r w:rsidRPr="00BB187C">
        <w:rPr>
          <w:rFonts w:asciiTheme="minorHAnsi" w:hAnsiTheme="minorHAnsi" w:cstheme="minorHAnsi"/>
          <w:sz w:val="16"/>
        </w:rPr>
        <w:t xml:space="preserve">efforts </w:t>
      </w:r>
      <w:r w:rsidRPr="00BB187C">
        <w:rPr>
          <w:rStyle w:val="StyleUnderline"/>
          <w:rFonts w:asciiTheme="minorHAnsi" w:hAnsiTheme="minorHAnsi" w:cstheme="minorHAnsi"/>
          <w:highlight w:val="cyan"/>
        </w:rPr>
        <w:t>were</w:t>
      </w:r>
      <w:r w:rsidRPr="00BB187C">
        <w:rPr>
          <w:rFonts w:asciiTheme="minorHAnsi" w:hAnsiTheme="minorHAnsi" w:cstheme="minorHAnsi"/>
          <w:sz w:val="16"/>
        </w:rPr>
        <w:t xml:space="preserve"> consistently </w:t>
      </w:r>
      <w:r w:rsidRPr="00BB187C">
        <w:rPr>
          <w:rStyle w:val="Emphasis"/>
          <w:rFonts w:asciiTheme="minorHAnsi" w:hAnsiTheme="minorHAnsi" w:cstheme="minorHAnsi"/>
          <w:highlight w:val="cyan"/>
        </w:rPr>
        <w:t>blocked</w:t>
      </w:r>
      <w:r w:rsidRPr="00BB187C">
        <w:rPr>
          <w:rStyle w:val="StyleUnderline"/>
          <w:rFonts w:asciiTheme="minorHAnsi" w:hAnsiTheme="minorHAnsi" w:cstheme="minorHAnsi"/>
        </w:rPr>
        <w:t xml:space="preserve"> by </w:t>
      </w:r>
      <w:r w:rsidRPr="00BB187C">
        <w:rPr>
          <w:rFonts w:asciiTheme="minorHAnsi" w:hAnsiTheme="minorHAnsi" w:cstheme="minorHAnsi"/>
          <w:sz w:val="16"/>
        </w:rPr>
        <w:t xml:space="preserve">congressional </w:t>
      </w:r>
      <w:r w:rsidRPr="00BB187C">
        <w:rPr>
          <w:rStyle w:val="Emphasis"/>
          <w:rFonts w:asciiTheme="minorHAnsi" w:hAnsiTheme="minorHAnsi" w:cstheme="minorHAnsi"/>
        </w:rPr>
        <w:t>filibusters</w:t>
      </w:r>
      <w:r w:rsidRPr="00BB187C">
        <w:rPr>
          <w:rStyle w:val="StyleUnderline"/>
          <w:rFonts w:asciiTheme="minorHAnsi" w:hAnsiTheme="minorHAnsi" w:cstheme="minorHAnsi"/>
        </w:rPr>
        <w:t>,</w:t>
      </w:r>
      <w:r w:rsidRPr="00BB187C">
        <w:rPr>
          <w:rFonts w:asciiTheme="minorHAnsi" w:hAnsiTheme="minorHAnsi" w:cstheme="minorHAnsi"/>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BB187C">
        <w:rPr>
          <w:rStyle w:val="StyleUnderline"/>
          <w:rFonts w:asciiTheme="minorHAnsi" w:hAnsiTheme="minorHAnsi" w:cstheme="minorHAnsi"/>
        </w:rPr>
        <w:t>The</w:t>
      </w:r>
      <w:r w:rsidRPr="00BB187C">
        <w:rPr>
          <w:rFonts w:asciiTheme="minorHAnsi" w:hAnsiTheme="minorHAnsi" w:cstheme="minorHAnsi"/>
          <w:sz w:val="16"/>
        </w:rPr>
        <w:t xml:space="preserve"> very </w:t>
      </w:r>
      <w:r w:rsidRPr="00BB187C">
        <w:rPr>
          <w:rStyle w:val="StyleUnderline"/>
          <w:rFonts w:asciiTheme="minorHAnsi" w:hAnsiTheme="minorHAnsi" w:cstheme="minorHAnsi"/>
          <w:highlight w:val="cyan"/>
        </w:rPr>
        <w:t>same forces</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highlight w:val="cyan"/>
        </w:rPr>
        <w:t>rolled back</w:t>
      </w:r>
      <w:r w:rsidRPr="00BB187C">
        <w:rPr>
          <w:rStyle w:val="StyleUnderline"/>
          <w:rFonts w:asciiTheme="minorHAnsi" w:hAnsiTheme="minorHAnsi" w:cstheme="minorHAnsi"/>
          <w:highlight w:val="cyan"/>
        </w:rPr>
        <w:t xml:space="preserve"> union</w:t>
      </w:r>
      <w:r w:rsidRPr="00BB187C">
        <w:rPr>
          <w:rStyle w:val="StyleUnderline"/>
          <w:rFonts w:asciiTheme="minorHAnsi" w:hAnsiTheme="minorHAnsi" w:cstheme="minorHAnsi"/>
        </w:rPr>
        <w:t xml:space="preserve"> gains also </w:t>
      </w:r>
      <w:r w:rsidRPr="00BB187C">
        <w:rPr>
          <w:rStyle w:val="StyleUnderline"/>
          <w:rFonts w:asciiTheme="minorHAnsi" w:hAnsiTheme="minorHAnsi" w:cstheme="minorHAnsi"/>
          <w:highlight w:val="cyan"/>
        </w:rPr>
        <w:t xml:space="preserve">attacked </w:t>
      </w:r>
      <w:r w:rsidRPr="00BB187C">
        <w:rPr>
          <w:rStyle w:val="Emphasis"/>
          <w:rFonts w:asciiTheme="minorHAnsi" w:hAnsiTheme="minorHAnsi" w:cstheme="minorHAnsi"/>
          <w:highlight w:val="cyan"/>
        </w:rPr>
        <w:t>voting rights</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opposed </w:t>
      </w:r>
      <w:r w:rsidRPr="00BB187C">
        <w:rPr>
          <w:rStyle w:val="StyleUnderline"/>
          <w:rFonts w:asciiTheme="minorHAnsi" w:hAnsiTheme="minorHAnsi" w:cstheme="minorHAnsi"/>
          <w:highlight w:val="cyan"/>
        </w:rPr>
        <w:t xml:space="preserve">efforts to </w:t>
      </w:r>
      <w:r w:rsidRPr="00BB187C">
        <w:rPr>
          <w:rStyle w:val="Emphasis"/>
          <w:rFonts w:asciiTheme="minorHAnsi" w:hAnsiTheme="minorHAnsi" w:cstheme="minorHAnsi"/>
          <w:highlight w:val="cyan"/>
        </w:rPr>
        <w:t>curb</w:t>
      </w:r>
      <w:r w:rsidRPr="00BB187C">
        <w:rPr>
          <w:rStyle w:val="StyleUnderline"/>
          <w:rFonts w:asciiTheme="minorHAnsi" w:hAnsiTheme="minorHAnsi" w:cstheme="minorHAnsi"/>
        </w:rPr>
        <w:t xml:space="preserve"> the power of </w:t>
      </w:r>
      <w:r w:rsidRPr="00BB187C">
        <w:rPr>
          <w:rStyle w:val="Emphasis"/>
          <w:rFonts w:asciiTheme="minorHAnsi" w:hAnsiTheme="minorHAnsi" w:cstheme="minorHAnsi"/>
          <w:highlight w:val="cyan"/>
        </w:rPr>
        <w:t>big money</w:t>
      </w:r>
      <w:r w:rsidRPr="00BB187C">
        <w:rPr>
          <w:rStyle w:val="StyleUnderline"/>
          <w:rFonts w:asciiTheme="minorHAnsi" w:hAnsiTheme="minorHAnsi" w:cstheme="minorHAnsi"/>
        </w:rPr>
        <w:t xml:space="preserve"> in politics.</w:t>
      </w:r>
      <w:r w:rsidRPr="00BB187C">
        <w:rPr>
          <w:rFonts w:asciiTheme="minorHAnsi" w:hAnsiTheme="minorHAnsi" w:cstheme="minorHAnsi"/>
          <w:sz w:val="16"/>
        </w:rPr>
        <w:t xml:space="preserve">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1744AAC4" w14:textId="77777777" w:rsidR="00DB4DCD" w:rsidRPr="00BB187C" w:rsidRDefault="00DB4DCD" w:rsidP="00DB4DCD">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 xml:space="preserve">interrelated </w:t>
      </w:r>
      <w:r w:rsidRPr="00BB187C">
        <w:rPr>
          <w:rStyle w:val="Emphasis"/>
          <w:rFonts w:asciiTheme="minorHAnsi" w:hAnsiTheme="minorHAnsi" w:cstheme="minorHAnsi"/>
          <w:highlight w:val="cyan"/>
        </w:rPr>
        <w:t>decomposition</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union</w:t>
      </w:r>
      <w:r w:rsidRPr="00BB187C">
        <w:rPr>
          <w:rStyle w:val="StyleUnderline"/>
          <w:rFonts w:asciiTheme="minorHAnsi" w:hAnsiTheme="minorHAnsi" w:cstheme="minorHAnsi"/>
        </w:rPr>
        <w:t xml:space="preserve"> strength </w:t>
      </w:r>
      <w:r w:rsidRPr="00BB187C">
        <w:rPr>
          <w:rStyle w:val="StyleUnderline"/>
          <w:rFonts w:asciiTheme="minorHAnsi" w:hAnsiTheme="minorHAnsi" w:cstheme="minorHAnsi"/>
          <w:highlight w:val="cyan"/>
        </w:rPr>
        <w:t xml:space="preserve">and </w:t>
      </w:r>
      <w:r w:rsidRPr="00BB187C">
        <w:rPr>
          <w:rStyle w:val="Emphasis"/>
          <w:rFonts w:asciiTheme="minorHAnsi" w:hAnsiTheme="minorHAnsi" w:cstheme="minorHAnsi"/>
        </w:rPr>
        <w:t xml:space="preserve">democratic </w:t>
      </w:r>
      <w:r w:rsidRPr="00BB187C">
        <w:rPr>
          <w:rStyle w:val="Emphasis"/>
          <w:rFonts w:asciiTheme="minorHAnsi" w:hAnsiTheme="minorHAnsi" w:cstheme="minorHAnsi"/>
          <w:highlight w:val="cyan"/>
        </w:rPr>
        <w:t>rights</w:t>
      </w:r>
      <w:r w:rsidRPr="00BB187C">
        <w:rPr>
          <w:rFonts w:asciiTheme="minorHAnsi" w:hAnsiTheme="minorHAnsi" w:cstheme="minorHAnsi"/>
          <w:sz w:val="16"/>
        </w:rPr>
        <w:t xml:space="preserve"> since the 1970s </w:t>
      </w:r>
      <w:r w:rsidRPr="00BB187C">
        <w:rPr>
          <w:rStyle w:val="StyleUnderline"/>
          <w:rFonts w:asciiTheme="minorHAnsi" w:hAnsiTheme="minorHAnsi" w:cstheme="minorHAnsi"/>
          <w:highlight w:val="cyan"/>
        </w:rPr>
        <w:t>created</w:t>
      </w:r>
      <w:r w:rsidRPr="00BB187C">
        <w:rPr>
          <w:rStyle w:val="StyleUnderline"/>
          <w:rFonts w:asciiTheme="minorHAnsi" w:hAnsiTheme="minorHAnsi" w:cstheme="minorHAnsi"/>
        </w:rPr>
        <w:t xml:space="preserve"> the political opening for </w:t>
      </w:r>
      <w:r w:rsidRPr="00BB187C">
        <w:rPr>
          <w:rStyle w:val="Emphasis"/>
          <w:rFonts w:asciiTheme="minorHAnsi" w:hAnsiTheme="minorHAnsi" w:cstheme="minorHAnsi"/>
          <w:highlight w:val="cyan"/>
        </w:rPr>
        <w:t>neoliberalism</w:t>
      </w:r>
      <w:r w:rsidRPr="00BB187C">
        <w:rPr>
          <w:rStyle w:val="StyleUnderline"/>
          <w:rFonts w:asciiTheme="minorHAnsi" w:hAnsiTheme="minorHAnsi" w:cstheme="minorHAnsi"/>
        </w:rPr>
        <w:t xml:space="preserve">’s </w:t>
      </w:r>
      <w:r w:rsidRPr="00BB187C">
        <w:rPr>
          <w:rStyle w:val="Emphasis"/>
          <w:rFonts w:asciiTheme="minorHAnsi" w:hAnsiTheme="minorHAnsi" w:cstheme="minorHAnsi"/>
        </w:rPr>
        <w:t>ascendancy</w:t>
      </w:r>
      <w:r w:rsidRPr="00BB187C">
        <w:rPr>
          <w:rFonts w:asciiTheme="minorHAnsi" w:hAnsiTheme="minorHAnsi" w:cstheme="minorHAnsi"/>
          <w:sz w:val="16"/>
        </w:rPr>
        <w:t xml:space="preserve">. As neoliberalism’s acolytes gained power and influence, </w:t>
      </w:r>
      <w:r w:rsidRPr="00BB187C">
        <w:rPr>
          <w:rStyle w:val="StyleUnderline"/>
          <w:rFonts w:asciiTheme="minorHAnsi" w:hAnsiTheme="minorHAnsi" w:cstheme="minorHAnsi"/>
        </w:rPr>
        <w:t>they</w:t>
      </w:r>
      <w:r w:rsidRPr="00BB187C">
        <w:rPr>
          <w:rFonts w:asciiTheme="minorHAnsi" w:hAnsiTheme="minorHAnsi" w:cstheme="minorHAnsi"/>
          <w:sz w:val="16"/>
        </w:rPr>
        <w:t xml:space="preserve"> in turn </w:t>
      </w:r>
      <w:r w:rsidRPr="00BB187C">
        <w:rPr>
          <w:rStyle w:val="StyleUnderline"/>
          <w:rFonts w:asciiTheme="minorHAnsi" w:hAnsiTheme="minorHAnsi" w:cstheme="minorHAnsi"/>
          <w:highlight w:val="cyan"/>
        </w:rPr>
        <w:t>furthered</w:t>
      </w:r>
      <w:r w:rsidRPr="00BB187C">
        <w:rPr>
          <w:rFonts w:asciiTheme="minorHAnsi" w:hAnsiTheme="minorHAnsi" w:cstheme="minorHAnsi"/>
          <w:sz w:val="16"/>
        </w:rPr>
        <w:t xml:space="preserve"> the projects of </w:t>
      </w:r>
      <w:r w:rsidRPr="00BB187C">
        <w:rPr>
          <w:rStyle w:val="Emphasis"/>
          <w:rFonts w:asciiTheme="minorHAnsi" w:hAnsiTheme="minorHAnsi" w:cstheme="minorHAnsi"/>
          <w:highlight w:val="cyan"/>
        </w:rPr>
        <w:t>de-democratization</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de-unionization</w:t>
      </w:r>
      <w:r w:rsidRPr="00BB187C">
        <w:rPr>
          <w:rFonts w:asciiTheme="minorHAnsi" w:hAnsiTheme="minorHAnsi" w:cstheme="minorHAnsi"/>
          <w:sz w:val="16"/>
        </w:rPr>
        <w:t xml:space="preserve">, demonstrating in the process that, as Wendy Brown puts it, </w:t>
      </w:r>
      <w:r w:rsidRPr="00BB187C">
        <w:rPr>
          <w:rStyle w:val="StyleUnderline"/>
          <w:rFonts w:asciiTheme="minorHAnsi" w:hAnsiTheme="minorHAnsi" w:cstheme="minorHAnsi"/>
        </w:rPr>
        <w:t>democracy can be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undone, </w:t>
      </w:r>
      <w:r w:rsidRPr="00BB187C">
        <w:rPr>
          <w:rStyle w:val="Emphasis"/>
          <w:rFonts w:asciiTheme="minorHAnsi" w:hAnsiTheme="minorHAnsi" w:cstheme="minorHAnsi"/>
        </w:rPr>
        <w:t>hollowed out</w:t>
      </w:r>
      <w:r w:rsidRPr="00BB187C">
        <w:rPr>
          <w:rFonts w:asciiTheme="minorHAnsi" w:hAnsiTheme="minorHAnsi" w:cstheme="minorHAnsi"/>
          <w:sz w:val="16"/>
        </w:rPr>
        <w:t xml:space="preserve"> from within, not only </w:t>
      </w:r>
      <w:r w:rsidRPr="00BB187C">
        <w:rPr>
          <w:rStyle w:val="Emphasis"/>
          <w:rFonts w:asciiTheme="minorHAnsi" w:hAnsiTheme="minorHAnsi" w:cstheme="minorHAnsi"/>
        </w:rPr>
        <w:t>overthrown</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rPr>
        <w:t>stymied</w:t>
      </w:r>
      <w:r w:rsidRPr="00BB187C">
        <w:rPr>
          <w:rFonts w:asciiTheme="minorHAnsi" w:hAnsiTheme="minorHAnsi" w:cstheme="minorHAnsi"/>
          <w:sz w:val="16"/>
        </w:rPr>
        <w:t xml:space="preserve"> by antidemocrats” (Brown Reference Brown2015: 18).</w:t>
      </w:r>
    </w:p>
    <w:p w14:paraId="4057EC0F" w14:textId="77777777" w:rsidR="00DB4DCD" w:rsidRPr="00BB187C" w:rsidRDefault="00DB4DCD" w:rsidP="00DB4DCD">
      <w:pPr>
        <w:pStyle w:val="Heading4"/>
        <w:rPr>
          <w:rFonts w:asciiTheme="minorHAnsi" w:hAnsiTheme="minorHAnsi" w:cstheme="minorHAnsi"/>
        </w:rPr>
      </w:pPr>
      <w:r w:rsidRPr="00BB187C">
        <w:rPr>
          <w:rFonts w:asciiTheme="minorHAnsi" w:hAnsiTheme="minorHAnsi" w:cstheme="minorHAnsi"/>
        </w:rPr>
        <w:t>Scenario 1---</w:t>
      </w:r>
      <w:r w:rsidRPr="00BB187C">
        <w:rPr>
          <w:rFonts w:asciiTheme="minorHAnsi" w:hAnsiTheme="minorHAnsi" w:cstheme="minorHAnsi"/>
          <w:u w:val="single"/>
        </w:rPr>
        <w:t>WORKPLACE DEMOCRACY</w:t>
      </w:r>
      <w:r w:rsidRPr="00BB187C">
        <w:rPr>
          <w:rFonts w:asciiTheme="minorHAnsi" w:hAnsiTheme="minorHAnsi" w:cstheme="minorHAnsi"/>
        </w:rPr>
        <w:t>:</w:t>
      </w:r>
    </w:p>
    <w:p w14:paraId="0807C089" w14:textId="77777777" w:rsidR="00DB4DCD" w:rsidRPr="00BB187C" w:rsidRDefault="00DB4DCD" w:rsidP="00DB4DCD">
      <w:pPr>
        <w:pStyle w:val="Heading4"/>
        <w:rPr>
          <w:rFonts w:asciiTheme="minorHAnsi" w:hAnsiTheme="minorHAnsi" w:cstheme="minorHAnsi"/>
        </w:rPr>
      </w:pPr>
      <w:r w:rsidRPr="00BB187C">
        <w:rPr>
          <w:rFonts w:asciiTheme="minorHAnsi" w:hAnsiTheme="minorHAnsi" w:cstheme="minorHAnsi"/>
        </w:rPr>
        <w:t xml:space="preserve">Union declines </w:t>
      </w:r>
      <w:r w:rsidRPr="00BB187C">
        <w:rPr>
          <w:rFonts w:asciiTheme="minorHAnsi" w:hAnsiTheme="minorHAnsi" w:cstheme="minorHAnsi"/>
          <w:u w:val="single"/>
        </w:rPr>
        <w:t>fuels cascading</w:t>
      </w:r>
      <w:r w:rsidRPr="00BB187C">
        <w:rPr>
          <w:rFonts w:asciiTheme="minorHAnsi" w:hAnsiTheme="minorHAnsi" w:cstheme="minorHAnsi"/>
        </w:rPr>
        <w:t xml:space="preserve"> societal </w:t>
      </w:r>
      <w:r w:rsidRPr="00BB187C">
        <w:rPr>
          <w:rFonts w:asciiTheme="minorHAnsi" w:hAnsiTheme="minorHAnsi" w:cstheme="minorHAnsi"/>
          <w:u w:val="single"/>
        </w:rPr>
        <w:t>decay</w:t>
      </w:r>
      <w:r w:rsidRPr="00BB187C">
        <w:rPr>
          <w:rFonts w:asciiTheme="minorHAnsi" w:hAnsiTheme="minorHAnsi" w:cstheme="minorHAnsi"/>
        </w:rPr>
        <w:t>---</w:t>
      </w:r>
      <w:r w:rsidRPr="00BB187C">
        <w:rPr>
          <w:rFonts w:asciiTheme="minorHAnsi" w:hAnsiTheme="minorHAnsi" w:cstheme="minorHAnsi"/>
          <w:u w:val="single"/>
        </w:rPr>
        <w:t>reviving</w:t>
      </w:r>
      <w:r w:rsidRPr="00BB187C">
        <w:rPr>
          <w:rFonts w:asciiTheme="minorHAnsi" w:hAnsiTheme="minorHAnsi" w:cstheme="minorHAnsi"/>
        </w:rPr>
        <w:t xml:space="preserve"> collective bargaining restores </w:t>
      </w:r>
      <w:r w:rsidRPr="00BB187C">
        <w:rPr>
          <w:rFonts w:asciiTheme="minorHAnsi" w:hAnsiTheme="minorHAnsi" w:cstheme="minorHAnsi"/>
          <w:u w:val="single"/>
        </w:rPr>
        <w:t>democracy</w:t>
      </w:r>
      <w:r w:rsidRPr="00BB187C">
        <w:rPr>
          <w:rFonts w:asciiTheme="minorHAnsi" w:hAnsiTheme="minorHAnsi" w:cstheme="minorHAnsi"/>
        </w:rPr>
        <w:t xml:space="preserve">, reverses </w:t>
      </w:r>
      <w:r w:rsidRPr="00BB187C">
        <w:rPr>
          <w:rFonts w:asciiTheme="minorHAnsi" w:hAnsiTheme="minorHAnsi" w:cstheme="minorHAnsi"/>
          <w:u w:val="single"/>
        </w:rPr>
        <w:t>inequality</w:t>
      </w:r>
      <w:r w:rsidRPr="00BB187C">
        <w:rPr>
          <w:rFonts w:asciiTheme="minorHAnsi" w:hAnsiTheme="minorHAnsi" w:cstheme="minorHAnsi"/>
        </w:rPr>
        <w:t xml:space="preserve">, and tames </w:t>
      </w:r>
      <w:r w:rsidRPr="00BB187C">
        <w:rPr>
          <w:rFonts w:asciiTheme="minorHAnsi" w:hAnsiTheme="minorHAnsi" w:cstheme="minorHAnsi"/>
          <w:u w:val="single"/>
        </w:rPr>
        <w:t>polarization</w:t>
      </w:r>
      <w:r w:rsidRPr="00BB187C">
        <w:rPr>
          <w:rFonts w:asciiTheme="minorHAnsi" w:hAnsiTheme="minorHAnsi" w:cstheme="minorHAnsi"/>
        </w:rPr>
        <w:t>.</w:t>
      </w:r>
    </w:p>
    <w:p w14:paraId="2C720D61" w14:textId="77777777" w:rsidR="00DB4DCD" w:rsidRPr="00BB187C" w:rsidRDefault="00DB4DCD" w:rsidP="00DB4DCD">
      <w:pPr>
        <w:rPr>
          <w:rFonts w:asciiTheme="minorHAnsi" w:hAnsiTheme="minorHAnsi" w:cstheme="minorHAnsi"/>
        </w:rPr>
      </w:pPr>
      <w:r w:rsidRPr="00BB187C">
        <w:rPr>
          <w:rStyle w:val="Style13ptBold"/>
          <w:rFonts w:asciiTheme="minorHAnsi" w:hAnsiTheme="minorHAnsi" w:cstheme="minorHAnsi"/>
        </w:rPr>
        <w:t>Madland ’21</w:t>
      </w:r>
      <w:r w:rsidRPr="00BB187C">
        <w:rPr>
          <w:rFonts w:asciiTheme="minorHAnsi" w:hAnsiTheme="minorHAnsi" w:cstheme="minorHAnsi"/>
        </w:rPr>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2E781243" w14:textId="77777777" w:rsidR="00DB4DCD" w:rsidRPr="00BB187C" w:rsidRDefault="00DB4DCD" w:rsidP="00DB4DCD">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U</w:t>
      </w:r>
      <w:r w:rsidRPr="00BB187C">
        <w:rPr>
          <w:rFonts w:asciiTheme="minorHAnsi" w:hAnsiTheme="minorHAnsi" w:cstheme="minorHAnsi"/>
          <w:sz w:val="16"/>
        </w:rPr>
        <w:t xml:space="preserve">nited </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tates faces some of the most significant challenges in its history. For decades, the </w:t>
      </w:r>
      <w:r w:rsidRPr="00BB187C">
        <w:rPr>
          <w:rStyle w:val="Emphasis"/>
          <w:rFonts w:asciiTheme="minorHAnsi" w:hAnsiTheme="minorHAnsi" w:cstheme="minorHAnsi"/>
          <w:highlight w:val="cyan"/>
        </w:rPr>
        <w:t>economy</w:t>
      </w:r>
      <w:r w:rsidRPr="00BB187C">
        <w:rPr>
          <w:rFonts w:asciiTheme="minorHAnsi" w:hAnsiTheme="minorHAnsi" w:cstheme="minorHAnsi"/>
          <w:sz w:val="16"/>
        </w:rPr>
        <w:t xml:space="preserve"> has </w:t>
      </w:r>
      <w:r w:rsidRPr="00BB187C">
        <w:rPr>
          <w:rStyle w:val="Emphasis"/>
          <w:rFonts w:asciiTheme="minorHAnsi" w:hAnsiTheme="minorHAnsi" w:cstheme="minorHAnsi"/>
          <w:highlight w:val="cyan"/>
        </w:rPr>
        <w:t>failed</w:t>
      </w:r>
      <w:r w:rsidRPr="00BB187C">
        <w:rPr>
          <w:rFonts w:asciiTheme="minorHAnsi" w:hAnsiTheme="minorHAnsi" w:cstheme="minorHAnsi"/>
          <w:sz w:val="16"/>
        </w:rPr>
        <w:t xml:space="preserve"> to deliver for most people, the </w:t>
      </w:r>
      <w:r w:rsidRPr="00BB187C">
        <w:rPr>
          <w:rStyle w:val="Emphasis"/>
          <w:rFonts w:asciiTheme="minorHAnsi" w:hAnsiTheme="minorHAnsi" w:cstheme="minorHAnsi"/>
          <w:highlight w:val="cyan"/>
        </w:rPr>
        <w:t>politic</w:t>
      </w:r>
      <w:r w:rsidRPr="00BB187C">
        <w:rPr>
          <w:rStyle w:val="StyleUnderline"/>
          <w:rFonts w:asciiTheme="minorHAnsi" w:hAnsiTheme="minorHAnsi" w:cstheme="minorHAnsi"/>
        </w:rPr>
        <w:t xml:space="preserve">al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ystem has been </w:t>
      </w:r>
      <w:r w:rsidRPr="00BB187C">
        <w:rPr>
          <w:rStyle w:val="Emphasis"/>
          <w:rFonts w:asciiTheme="minorHAnsi" w:hAnsiTheme="minorHAnsi" w:cstheme="minorHAnsi"/>
          <w:highlight w:val="cyan"/>
        </w:rPr>
        <w:t>hijacked</w:t>
      </w:r>
      <w:r w:rsidRPr="00BB187C">
        <w:rPr>
          <w:rStyle w:val="StyleUnderline"/>
          <w:rFonts w:asciiTheme="minorHAnsi" w:hAnsiTheme="minorHAnsi" w:cstheme="minorHAnsi"/>
          <w:highlight w:val="cyan"/>
        </w:rPr>
        <w:t xml:space="preserve"> by</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corporations</w:t>
      </w:r>
      <w:r w:rsidRPr="00BB187C">
        <w:rPr>
          <w:rFonts w:asciiTheme="minorHAnsi" w:hAnsiTheme="minorHAnsi" w:cstheme="minorHAnsi"/>
          <w:sz w:val="16"/>
        </w:rPr>
        <w:t xml:space="preserve"> and the wealthy,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polarization</w:t>
      </w:r>
      <w:r w:rsidRPr="00BB187C">
        <w:rPr>
          <w:rStyle w:val="StyleUnderline"/>
          <w:rFonts w:asciiTheme="minorHAnsi" w:hAnsiTheme="minorHAnsi" w:cstheme="minorHAnsi"/>
        </w:rPr>
        <w:t xml:space="preserve"> has </w:t>
      </w:r>
      <w:r w:rsidRPr="00BB187C">
        <w:rPr>
          <w:rStyle w:val="StyleUnderline"/>
          <w:rFonts w:asciiTheme="minorHAnsi" w:hAnsiTheme="minorHAnsi" w:cstheme="minorHAnsi"/>
          <w:highlight w:val="cyan"/>
        </w:rPr>
        <w:t xml:space="preserve">risen to </w:t>
      </w:r>
      <w:r w:rsidRPr="00BB187C">
        <w:rPr>
          <w:rStyle w:val="Emphasis"/>
          <w:rFonts w:asciiTheme="minorHAnsi" w:hAnsiTheme="minorHAnsi" w:cstheme="minorHAnsi"/>
          <w:highlight w:val="cyan"/>
        </w:rPr>
        <w:t>extreme</w:t>
      </w:r>
      <w:r w:rsidRPr="00BB187C">
        <w:rPr>
          <w:rStyle w:val="StyleUnderline"/>
          <w:rFonts w:asciiTheme="minorHAnsi" w:hAnsiTheme="minorHAnsi" w:cstheme="minorHAnsi"/>
        </w:rPr>
        <w:t xml:space="preserve"> level</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trust</w:t>
      </w:r>
      <w:r w:rsidRPr="00BB187C">
        <w:rPr>
          <w:rFonts w:asciiTheme="minorHAnsi" w:hAnsiTheme="minorHAnsi" w:cstheme="minorHAnsi"/>
          <w:sz w:val="16"/>
        </w:rPr>
        <w:t xml:space="preserve"> between people </w:t>
      </w:r>
      <w:r w:rsidRPr="00BB187C">
        <w:rPr>
          <w:rStyle w:val="Emphasis"/>
          <w:rFonts w:asciiTheme="minorHAnsi" w:hAnsiTheme="minorHAnsi" w:cstheme="minorHAnsi"/>
          <w:highlight w:val="cyan"/>
        </w:rPr>
        <w:t>fallen</w:t>
      </w:r>
      <w:r w:rsidRPr="00BB187C">
        <w:rPr>
          <w:rStyle w:val="Emphasis"/>
          <w:rFonts w:asciiTheme="minorHAnsi" w:hAnsiTheme="minorHAnsi" w:cstheme="minorHAnsi"/>
        </w:rPr>
        <w:t xml:space="preserve"> sharply</w:t>
      </w:r>
      <w:r w:rsidRPr="00BB187C">
        <w:rPr>
          <w:rStyle w:val="StyleUnderline"/>
          <w:rFonts w:asciiTheme="minorHAnsi" w:hAnsiTheme="minorHAnsi" w:cstheme="minorHAnsi"/>
        </w:rPr>
        <w:t xml:space="preserve">, and racism and sexism have been </w:t>
      </w:r>
      <w:r w:rsidRPr="00BB187C">
        <w:rPr>
          <w:rStyle w:val="Emphasis"/>
          <w:rFonts w:asciiTheme="minorHAnsi" w:hAnsiTheme="minorHAnsi" w:cstheme="minorHAnsi"/>
        </w:rPr>
        <w:t>stubbornly persistent</w:t>
      </w:r>
      <w:r w:rsidRPr="00BB187C">
        <w:rPr>
          <w:rFonts w:asciiTheme="minorHAnsi" w:hAnsiTheme="minorHAnsi" w:cstheme="minorHAnsi"/>
          <w:sz w:val="16"/>
          <w:szCs w:val="16"/>
        </w:rPr>
        <w:t>.</w:t>
      </w:r>
      <w:r w:rsidRPr="00BB187C">
        <w:rPr>
          <w:rFonts w:asciiTheme="minorHAnsi" w:hAnsiTheme="minorHAnsi" w:cstheme="minorHAnsi"/>
          <w:sz w:val="16"/>
        </w:rPr>
        <w:t xml:space="preserve"> More recently, the COVID-19 pandemic hit the US so hard because too many </w:t>
      </w:r>
      <w:r w:rsidRPr="00BB187C">
        <w:rPr>
          <w:rStyle w:val="StyleUnderline"/>
          <w:rFonts w:asciiTheme="minorHAnsi" w:hAnsiTheme="minorHAnsi" w:cstheme="minorHAnsi"/>
        </w:rPr>
        <w:t>leaders</w:t>
      </w:r>
      <w:r w:rsidRPr="00BB187C">
        <w:rPr>
          <w:rFonts w:asciiTheme="minorHAnsi" w:hAnsiTheme="minorHAnsi" w:cstheme="minorHAnsi"/>
          <w:sz w:val="16"/>
        </w:rPr>
        <w:t xml:space="preserve"> and citizens </w:t>
      </w:r>
      <w:r w:rsidRPr="00BB187C">
        <w:rPr>
          <w:rStyle w:val="StyleUnderline"/>
          <w:rFonts w:asciiTheme="minorHAnsi" w:hAnsiTheme="minorHAnsi" w:cstheme="minorHAnsi"/>
        </w:rPr>
        <w:t>failed to take</w:t>
      </w:r>
      <w:r w:rsidRPr="00BB187C">
        <w:rPr>
          <w:rFonts w:asciiTheme="minorHAnsi" w:hAnsiTheme="minorHAnsi" w:cstheme="minorHAnsi"/>
          <w:sz w:val="16"/>
        </w:rPr>
        <w:t xml:space="preserve"> basic steps to protect the </w:t>
      </w:r>
      <w:r w:rsidRPr="00BB187C">
        <w:rPr>
          <w:rStyle w:val="Emphasis"/>
          <w:rFonts w:asciiTheme="minorHAnsi" w:hAnsiTheme="minorHAnsi" w:cstheme="minorHAnsi"/>
        </w:rPr>
        <w:t>health public</w:t>
      </w:r>
      <w:r w:rsidRPr="00BB187C">
        <w:rPr>
          <w:rFonts w:asciiTheme="minorHAnsi" w:hAnsiTheme="minorHAnsi" w:cstheme="minorHAnsi"/>
          <w:sz w:val="16"/>
        </w:rPr>
        <w:t>. Alarm bells are ringing, warning that things need to change or else the country’s already grave problems will get much worse.</w:t>
      </w:r>
    </w:p>
    <w:p w14:paraId="4F616DE1"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szCs w:val="16"/>
        </w:rPr>
        <w:t xml:space="preserve">Many </w:t>
      </w:r>
      <w:r w:rsidRPr="00BB187C">
        <w:rPr>
          <w:rStyle w:val="Emphasis"/>
          <w:rFonts w:asciiTheme="minorHAnsi" w:hAnsiTheme="minorHAnsi" w:cstheme="minorHAnsi"/>
          <w:highlight w:val="cyan"/>
        </w:rPr>
        <w:t>problems</w:t>
      </w:r>
      <w:r w:rsidRPr="00BB187C">
        <w:rPr>
          <w:rFonts w:asciiTheme="minorHAnsi" w:hAnsiTheme="minorHAnsi" w:cstheme="minorHAnsi"/>
          <w:sz w:val="16"/>
        </w:rPr>
        <w:t xml:space="preserve"> in the United States </w:t>
      </w:r>
      <w:r w:rsidRPr="00BB187C">
        <w:rPr>
          <w:rStyle w:val="StyleUnderline"/>
          <w:rFonts w:asciiTheme="minorHAnsi" w:hAnsiTheme="minorHAnsi" w:cstheme="minorHAnsi"/>
          <w:highlight w:val="cyan"/>
        </w:rPr>
        <w:t>stem from</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fact that </w:t>
      </w:r>
      <w:r w:rsidRPr="00BB187C">
        <w:rPr>
          <w:rStyle w:val="Emphasis"/>
          <w:rFonts w:asciiTheme="minorHAnsi" w:hAnsiTheme="minorHAnsi" w:cstheme="minorHAnsi"/>
          <w:highlight w:val="cyan"/>
        </w:rPr>
        <w:t>working</w:t>
      </w:r>
      <w:r w:rsidRPr="00BB187C">
        <w:rPr>
          <w:rStyle w:val="StyleUnderline"/>
          <w:rFonts w:asciiTheme="minorHAnsi" w:hAnsiTheme="minorHAnsi" w:cstheme="minorHAnsi"/>
          <w:highlight w:val="cyan"/>
        </w:rPr>
        <w:t xml:space="preserve"> people have too </w:t>
      </w:r>
      <w:r w:rsidRPr="00BB187C">
        <w:rPr>
          <w:rStyle w:val="Emphasis"/>
          <w:rFonts w:asciiTheme="minorHAnsi" w:hAnsiTheme="minorHAnsi" w:cstheme="minorHAnsi"/>
          <w:highlight w:val="cyan"/>
        </w:rPr>
        <w:t>little</w:t>
      </w:r>
      <w:r w:rsidRPr="00BB187C">
        <w:rPr>
          <w:rStyle w:val="Emphasis"/>
          <w:rFonts w:asciiTheme="minorHAnsi" w:hAnsiTheme="minorHAnsi" w:cstheme="minorHAnsi"/>
        </w:rPr>
        <w:t xml:space="preserve"> economic</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power</w:t>
      </w:r>
      <w:r w:rsidRPr="00BB187C">
        <w:rPr>
          <w:rFonts w:asciiTheme="minorHAnsi" w:hAnsiTheme="minorHAnsi" w:cstheme="minorHAnsi"/>
          <w:sz w:val="16"/>
        </w:rPr>
        <w:t xml:space="preserve">. Most Americans have not been able to get a fair share of the gains they help create or been able to ensure that their elected representatives respond to their economic concerns. This </w:t>
      </w:r>
      <w:r w:rsidRPr="00BB187C">
        <w:rPr>
          <w:rStyle w:val="StyleUnderline"/>
          <w:rFonts w:asciiTheme="minorHAnsi" w:hAnsiTheme="minorHAnsi" w:cstheme="minorHAnsi"/>
        </w:rPr>
        <w:t xml:space="preserve">powerlessness continues to </w:t>
      </w:r>
      <w:r w:rsidRPr="00BB187C">
        <w:rPr>
          <w:rStyle w:val="Emphasis"/>
          <w:rFonts w:asciiTheme="minorHAnsi" w:hAnsiTheme="minorHAnsi" w:cstheme="minorHAnsi"/>
        </w:rPr>
        <w:t>compound</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as </w:t>
      </w:r>
      <w:r w:rsidRPr="00BB187C">
        <w:rPr>
          <w:rStyle w:val="Emphasis"/>
          <w:rFonts w:asciiTheme="minorHAnsi" w:hAnsiTheme="minorHAnsi" w:cstheme="minorHAnsi"/>
          <w:highlight w:val="cyan"/>
        </w:rPr>
        <w:t>rapid tech</w:t>
      </w:r>
      <w:r w:rsidRPr="00BB187C">
        <w:rPr>
          <w:rStyle w:val="StyleUnderline"/>
          <w:rFonts w:asciiTheme="minorHAnsi" w:hAnsiTheme="minorHAnsi" w:cstheme="minorHAnsi"/>
        </w:rPr>
        <w:t xml:space="preserve">nological </w:t>
      </w:r>
      <w:r w:rsidRPr="00BB187C">
        <w:rPr>
          <w:rStyle w:val="Emphasis"/>
          <w:rFonts w:asciiTheme="minorHAnsi" w:hAnsiTheme="minorHAnsi" w:cstheme="minorHAnsi"/>
          <w:highlight w:val="cyan"/>
        </w:rPr>
        <w:t>change</w:t>
      </w:r>
      <w:r w:rsidRPr="00BB187C">
        <w:rPr>
          <w:rFonts w:asciiTheme="minorHAnsi" w:hAnsiTheme="minorHAnsi" w:cstheme="minorHAnsi"/>
          <w:sz w:val="16"/>
        </w:rPr>
        <w:t xml:space="preserve"> </w:t>
      </w:r>
      <w:r w:rsidRPr="00BB187C">
        <w:rPr>
          <w:rStyle w:val="StyleUnderline"/>
          <w:rFonts w:asciiTheme="minorHAnsi" w:hAnsiTheme="minorHAnsi" w:cstheme="minorHAnsi"/>
        </w:rPr>
        <w:t>makes it easier</w:t>
      </w:r>
      <w:r w:rsidRPr="00BB187C">
        <w:rPr>
          <w:rFonts w:asciiTheme="minorHAnsi" w:hAnsiTheme="minorHAnsi" w:cstheme="minorHAnsi"/>
          <w:sz w:val="16"/>
        </w:rPr>
        <w:t xml:space="preserve"> for companies </w:t>
      </w:r>
      <w:r w:rsidRPr="00BB187C">
        <w:rPr>
          <w:rStyle w:val="StyleUnderline"/>
          <w:rFonts w:asciiTheme="minorHAnsi" w:hAnsiTheme="minorHAnsi" w:cstheme="minorHAnsi"/>
        </w:rPr>
        <w:t>to</w:t>
      </w:r>
      <w:r w:rsidRPr="00BB187C">
        <w:rPr>
          <w:rFonts w:asciiTheme="minorHAnsi" w:hAnsiTheme="minorHAnsi" w:cstheme="minorHAnsi"/>
          <w:sz w:val="16"/>
        </w:rPr>
        <w:t xml:space="preserve"> contract out, </w:t>
      </w:r>
      <w:r w:rsidRPr="00BB187C">
        <w:rPr>
          <w:rStyle w:val="StyleUnderline"/>
          <w:rFonts w:asciiTheme="minorHAnsi" w:hAnsiTheme="minorHAnsi" w:cstheme="minorHAnsi"/>
          <w:highlight w:val="cyan"/>
        </w:rPr>
        <w:t>control workers</w:t>
      </w:r>
      <w:r w:rsidRPr="00BB187C">
        <w:rPr>
          <w:rFonts w:asciiTheme="minorHAnsi" w:hAnsiTheme="minorHAnsi" w:cstheme="minorHAnsi"/>
          <w:sz w:val="16"/>
        </w:rPr>
        <w:t>, and generally make work worse, and lobbyist-influenced legislation increasingly provides the wealthy with additional advantages.</w:t>
      </w:r>
    </w:p>
    <w:p w14:paraId="67C12CE6"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The central argument of this book is that </w:t>
      </w:r>
      <w:r w:rsidRPr="00BB187C">
        <w:rPr>
          <w:rStyle w:val="Emphasis"/>
          <w:rFonts w:asciiTheme="minorHAnsi" w:hAnsiTheme="minorHAnsi" w:cstheme="minorHAnsi"/>
          <w:highlight w:val="cyan"/>
        </w:rPr>
        <w:t>stronger unions</w:t>
      </w:r>
      <w:r w:rsidRPr="00BB187C">
        <w:rPr>
          <w:rFonts w:asciiTheme="minorHAnsi" w:hAnsiTheme="minorHAnsi" w:cstheme="minorHAnsi"/>
          <w:sz w:val="16"/>
        </w:rPr>
        <w:t xml:space="preserve"> operating under a new type of labor system </w:t>
      </w:r>
      <w:r w:rsidRPr="00BB187C">
        <w:rPr>
          <w:rStyle w:val="StyleUnderline"/>
          <w:rFonts w:asciiTheme="minorHAnsi" w:hAnsiTheme="minorHAnsi" w:cstheme="minorHAnsi"/>
        </w:rPr>
        <w:t xml:space="preserve">could help </w:t>
      </w:r>
      <w:r w:rsidRPr="00BB187C">
        <w:rPr>
          <w:rStyle w:val="StyleUnderline"/>
          <w:rFonts w:asciiTheme="minorHAnsi" w:hAnsiTheme="minorHAnsi" w:cstheme="minorHAnsi"/>
          <w:highlight w:val="cyan"/>
        </w:rPr>
        <w:t>address</w:t>
      </w:r>
      <w:r w:rsidRPr="00BB187C">
        <w:rPr>
          <w:rFonts w:asciiTheme="minorHAnsi" w:hAnsiTheme="minorHAnsi" w:cstheme="minorHAnsi"/>
          <w:sz w:val="16"/>
        </w:rPr>
        <w:t xml:space="preserve"> the country’s </w:t>
      </w:r>
      <w:r w:rsidRPr="00BB187C">
        <w:rPr>
          <w:rStyle w:val="Emphasis"/>
          <w:rFonts w:asciiTheme="minorHAnsi" w:hAnsiTheme="minorHAnsi" w:cstheme="minorHAnsi"/>
          <w:highlight w:val="cyan"/>
        </w:rPr>
        <w:t>underlying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and political </w:t>
      </w:r>
      <w:r w:rsidRPr="00BB187C">
        <w:rPr>
          <w:rStyle w:val="Emphasis"/>
          <w:rFonts w:asciiTheme="minorHAnsi" w:hAnsiTheme="minorHAnsi" w:cstheme="minorHAnsi"/>
          <w:highlight w:val="cyan"/>
        </w:rPr>
        <w:t>challenges</w:t>
      </w:r>
      <w:r w:rsidRPr="00BB187C">
        <w:rPr>
          <w:rStyle w:val="StyleUnderline"/>
          <w:rFonts w:asciiTheme="minorHAnsi" w:hAnsiTheme="minorHAnsi" w:cstheme="minorHAnsi"/>
        </w:rPr>
        <w:t xml:space="preserve">. A </w:t>
      </w:r>
      <w:r w:rsidRPr="00BB187C">
        <w:rPr>
          <w:rStyle w:val="StyleUnderline"/>
          <w:rFonts w:asciiTheme="minorHAnsi" w:hAnsiTheme="minorHAnsi" w:cstheme="minorHAnsi"/>
          <w:highlight w:val="cyan"/>
        </w:rPr>
        <w:t xml:space="preserve">new </w:t>
      </w:r>
      <w:r w:rsidRPr="00BB187C">
        <w:rPr>
          <w:rStyle w:val="Emphasis"/>
          <w:rFonts w:asciiTheme="minorHAnsi" w:hAnsiTheme="minorHAnsi" w:cstheme="minorHAnsi"/>
        </w:rPr>
        <w:t xml:space="preserve">labor </w:t>
      </w:r>
      <w:r w:rsidRPr="00BB187C">
        <w:rPr>
          <w:rStyle w:val="Emphasis"/>
          <w:rFonts w:asciiTheme="minorHAnsi" w:hAnsiTheme="minorHAnsi" w:cstheme="minorHAnsi"/>
          <w:highlight w:val="cyan"/>
        </w:rPr>
        <w:t>system</w:t>
      </w:r>
      <w:r w:rsidRPr="00BB187C">
        <w:rPr>
          <w:rStyle w:val="StyleUnderline"/>
          <w:rFonts w:asciiTheme="minorHAnsi" w:hAnsiTheme="minorHAnsi" w:cstheme="minorHAnsi"/>
        </w:rPr>
        <w:t xml:space="preserve"> would </w:t>
      </w:r>
      <w:r w:rsidRPr="00BB187C">
        <w:rPr>
          <w:rStyle w:val="StyleUnderline"/>
          <w:rFonts w:asciiTheme="minorHAnsi" w:hAnsiTheme="minorHAnsi" w:cstheme="minorHAnsi"/>
          <w:highlight w:val="cyan"/>
        </w:rPr>
        <w:t xml:space="preserve">raise </w:t>
      </w:r>
      <w:r w:rsidRPr="00BB187C">
        <w:rPr>
          <w:rStyle w:val="Emphasis"/>
          <w:rFonts w:asciiTheme="minorHAnsi" w:hAnsiTheme="minorHAnsi" w:cstheme="minorHAnsi"/>
          <w:highlight w:val="cyan"/>
        </w:rPr>
        <w:t>wages</w:t>
      </w:r>
      <w:r w:rsidRPr="00BB187C">
        <w:rPr>
          <w:rStyle w:val="StyleUnderline"/>
          <w:rFonts w:asciiTheme="minorHAnsi" w:hAnsiTheme="minorHAnsi" w:cstheme="minorHAnsi"/>
          <w:highlight w:val="cyan"/>
        </w:rPr>
        <w:t>, reduce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extreme</w:t>
      </w:r>
      <w:r w:rsidRPr="00BB187C">
        <w:rPr>
          <w:rStyle w:val="StyleUnderline"/>
          <w:rFonts w:asciiTheme="minorHAnsi" w:hAnsiTheme="minorHAnsi" w:cstheme="minorHAnsi"/>
        </w:rPr>
        <w:t xml:space="preserve"> economic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highlight w:val="cyan"/>
        </w:rPr>
        <w:t>, strengthen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middle</w:t>
      </w:r>
      <w:r w:rsidRPr="00BB187C">
        <w:rPr>
          <w:rStyle w:val="StyleUnderline"/>
          <w:rFonts w:asciiTheme="minorHAnsi" w:hAnsiTheme="minorHAnsi" w:cstheme="minorHAnsi"/>
          <w:highlight w:val="cyan"/>
        </w:rPr>
        <w:t xml:space="preserve"> class</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increase</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responsiveness</w:t>
      </w:r>
      <w:r w:rsidRPr="00BB187C">
        <w:rPr>
          <w:rStyle w:val="StyleUnderline"/>
          <w:rFonts w:asciiTheme="minorHAnsi" w:hAnsiTheme="minorHAnsi" w:cstheme="minorHAnsi"/>
          <w:highlight w:val="cyan"/>
        </w:rPr>
        <w:t xml:space="preserve"> of politicians</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regular citizens</w:t>
      </w:r>
      <w:r w:rsidRPr="00BB187C">
        <w:rPr>
          <w:rStyle w:val="StyleUnderline"/>
          <w:rFonts w:asciiTheme="minorHAnsi" w:hAnsiTheme="minorHAnsi" w:cstheme="minorHAnsi"/>
        </w:rPr>
        <w:t>. It would</w:t>
      </w:r>
      <w:r w:rsidRPr="00BB187C">
        <w:rPr>
          <w:rFonts w:asciiTheme="minorHAnsi" w:hAnsiTheme="minorHAnsi" w:cstheme="minorHAnsi"/>
          <w:sz w:val="16"/>
        </w:rPr>
        <w:t xml:space="preserve"> even help </w:t>
      </w:r>
      <w:r w:rsidRPr="00BB187C">
        <w:rPr>
          <w:rStyle w:val="StyleUnderline"/>
          <w:rFonts w:asciiTheme="minorHAnsi" w:hAnsiTheme="minorHAnsi" w:cstheme="minorHAnsi"/>
        </w:rPr>
        <w:t>address</w:t>
      </w:r>
      <w:r w:rsidRPr="00BB187C">
        <w:rPr>
          <w:rFonts w:asciiTheme="minorHAnsi" w:hAnsiTheme="minorHAnsi" w:cstheme="minorHAnsi"/>
          <w:sz w:val="16"/>
        </w:rPr>
        <w:t xml:space="preserve"> the </w:t>
      </w:r>
      <w:r w:rsidRPr="00BB187C">
        <w:rPr>
          <w:rStyle w:val="Emphasis"/>
          <w:rFonts w:asciiTheme="minorHAnsi" w:hAnsiTheme="minorHAnsi" w:cstheme="minorHAnsi"/>
        </w:rPr>
        <w:t>decline</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trust</w:t>
      </w:r>
      <w:r w:rsidRPr="00BB187C">
        <w:rPr>
          <w:rFonts w:asciiTheme="minorHAnsi" w:hAnsiTheme="minorHAnsi" w:cstheme="minorHAnsi"/>
          <w:sz w:val="16"/>
        </w:rPr>
        <w:t xml:space="preserve"> and the huge racial and gender divides in society.</w:t>
      </w:r>
    </w:p>
    <w:p w14:paraId="78E45D6D" w14:textId="77777777" w:rsidR="00DB4DCD" w:rsidRPr="00BB187C" w:rsidRDefault="00DB4DCD" w:rsidP="00DB4DCD">
      <w:pPr>
        <w:rPr>
          <w:rStyle w:val="StyleUnderline"/>
          <w:rFonts w:asciiTheme="minorHAnsi" w:hAnsiTheme="minorHAnsi" w:cstheme="minorHAnsi"/>
        </w:rPr>
      </w:pPr>
      <w:r w:rsidRPr="00BB187C">
        <w:rPr>
          <w:rStyle w:val="StyleUnderline"/>
          <w:rFonts w:asciiTheme="minorHAnsi" w:hAnsiTheme="minorHAnsi" w:cstheme="minorHAnsi"/>
          <w:highlight w:val="cyan"/>
        </w:rPr>
        <w:t xml:space="preserve">Unions bring </w:t>
      </w:r>
      <w:r w:rsidRPr="00BB187C">
        <w:rPr>
          <w:rStyle w:val="Emphasis"/>
          <w:rFonts w:asciiTheme="minorHAnsi" w:hAnsiTheme="minorHAnsi" w:cstheme="minorHAnsi"/>
          <w:highlight w:val="cyan"/>
        </w:rPr>
        <w:t>together</w:t>
      </w:r>
      <w:r w:rsidRPr="00BB187C">
        <w:rPr>
          <w:rStyle w:val="StyleUnderline"/>
          <w:rFonts w:asciiTheme="minorHAnsi" w:hAnsiTheme="minorHAnsi" w:cstheme="minorHAnsi"/>
          <w:highlight w:val="cyan"/>
        </w:rPr>
        <w:t xml:space="preserve"> people</w:t>
      </w:r>
      <w:r w:rsidRPr="00BB187C">
        <w:rPr>
          <w:rStyle w:val="StyleUnderline"/>
          <w:rFonts w:asciiTheme="minorHAnsi" w:hAnsiTheme="minorHAnsi" w:cstheme="minorHAnsi"/>
        </w:rPr>
        <w:t xml:space="preserve"> who on their own have relatively </w:t>
      </w:r>
      <w:r w:rsidRPr="00BB187C">
        <w:rPr>
          <w:rStyle w:val="Emphasis"/>
          <w:rFonts w:asciiTheme="minorHAnsi" w:hAnsiTheme="minorHAnsi" w:cstheme="minorHAnsi"/>
        </w:rPr>
        <w:t>little influence</w:t>
      </w:r>
      <w:r w:rsidRPr="00BB187C">
        <w:rPr>
          <w:rFonts w:asciiTheme="minorHAnsi" w:hAnsiTheme="minorHAnsi" w:cstheme="minorHAnsi"/>
          <w:sz w:val="16"/>
        </w:rPr>
        <w:t xml:space="preserve"> with employers or politicians. But </w:t>
      </w:r>
      <w:r w:rsidRPr="00BB187C">
        <w:rPr>
          <w:rStyle w:val="StyleUnderline"/>
          <w:rFonts w:asciiTheme="minorHAnsi" w:hAnsiTheme="minorHAnsi" w:cstheme="minorHAnsi"/>
        </w:rPr>
        <w:t xml:space="preserve">when </w:t>
      </w:r>
      <w:r w:rsidRPr="00BB187C">
        <w:rPr>
          <w:rStyle w:val="StyleUnderline"/>
          <w:rFonts w:asciiTheme="minorHAnsi" w:hAnsiTheme="minorHAnsi" w:cstheme="minorHAnsi"/>
          <w:highlight w:val="cyan"/>
        </w:rPr>
        <w:t>people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join</w:t>
      </w:r>
      <w:r w:rsidRPr="00BB187C">
        <w:rPr>
          <w:rFonts w:asciiTheme="minorHAnsi" w:hAnsiTheme="minorHAnsi" w:cstheme="minorHAnsi"/>
          <w:sz w:val="16"/>
        </w:rPr>
        <w:t xml:space="preserve"> together in </w:t>
      </w:r>
      <w:r w:rsidRPr="00BB187C">
        <w:rPr>
          <w:rStyle w:val="StyleUnderline"/>
          <w:rFonts w:asciiTheme="minorHAnsi" w:hAnsiTheme="minorHAnsi" w:cstheme="minorHAnsi"/>
        </w:rPr>
        <w:t>unions they</w:t>
      </w:r>
      <w:r w:rsidRPr="00BB187C">
        <w:rPr>
          <w:rFonts w:asciiTheme="minorHAnsi" w:hAnsiTheme="minorHAnsi" w:cstheme="minorHAnsi"/>
          <w:sz w:val="16"/>
        </w:rPr>
        <w:t xml:space="preserve"> have greater ability to negotiate for higher wages, better benefits, and improved working conditions and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significantly </w:t>
      </w:r>
      <w:r w:rsidRPr="00BB187C">
        <w:rPr>
          <w:rStyle w:val="Emphasis"/>
          <w:rFonts w:asciiTheme="minorHAnsi" w:hAnsiTheme="minorHAnsi" w:cstheme="minorHAnsi"/>
          <w:highlight w:val="cyan"/>
        </w:rPr>
        <w:t>more likely</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vote</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participate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politics</w:t>
      </w:r>
      <w:r w:rsidRPr="00BB187C">
        <w:rPr>
          <w:rFonts w:asciiTheme="minorHAnsi" w:hAnsiTheme="minorHAnsi" w:cstheme="minorHAnsi"/>
          <w:sz w:val="16"/>
        </w:rPr>
        <w:t xml:space="preserve">. Unions also give workers a voice in the behind-the-scenes battles where policy details are hashed out. In addition, </w:t>
      </w:r>
      <w:r w:rsidRPr="00BB187C">
        <w:rPr>
          <w:rStyle w:val="StyleUnderline"/>
          <w:rFonts w:asciiTheme="minorHAnsi" w:hAnsiTheme="minorHAnsi" w:cstheme="minorHAnsi"/>
        </w:rPr>
        <w:t xml:space="preserve">unions </w:t>
      </w:r>
      <w:r w:rsidRPr="00BB187C">
        <w:rPr>
          <w:rStyle w:val="Emphasis"/>
          <w:rFonts w:asciiTheme="minorHAnsi" w:hAnsiTheme="minorHAnsi" w:cstheme="minorHAnsi"/>
        </w:rPr>
        <w:t>bring together</w:t>
      </w:r>
      <w:r w:rsidRPr="00BB187C">
        <w:rPr>
          <w:rStyle w:val="StyleUnderline"/>
          <w:rFonts w:asciiTheme="minorHAnsi" w:hAnsiTheme="minorHAnsi" w:cstheme="minorHAnsi"/>
        </w:rPr>
        <w:t xml:space="preserve"> people</w:t>
      </w:r>
      <w:r w:rsidRPr="00BB187C">
        <w:rPr>
          <w:rFonts w:asciiTheme="minorHAnsi" w:hAnsiTheme="minorHAnsi" w:cstheme="minorHAnsi"/>
          <w:sz w:val="16"/>
        </w:rPr>
        <w:t xml:space="preserve"> across race, ethnicity, religion, gender, and even class, </w:t>
      </w:r>
      <w:r w:rsidRPr="00BB187C">
        <w:rPr>
          <w:rStyle w:val="StyleUnderline"/>
          <w:rFonts w:asciiTheme="minorHAnsi" w:hAnsiTheme="minorHAnsi" w:cstheme="minorHAnsi"/>
        </w:rPr>
        <w:t xml:space="preserve">in ways that </w:t>
      </w:r>
      <w:r w:rsidRPr="00BB187C">
        <w:rPr>
          <w:rStyle w:val="Emphasis"/>
          <w:rFonts w:asciiTheme="minorHAnsi" w:hAnsiTheme="minorHAnsi" w:cstheme="minorHAnsi"/>
        </w:rPr>
        <w:t>few other</w:t>
      </w:r>
      <w:r w:rsidRPr="00BB187C">
        <w:rPr>
          <w:rStyle w:val="StyleUnderline"/>
          <w:rFonts w:asciiTheme="minorHAnsi" w:hAnsiTheme="minorHAnsi" w:cstheme="minorHAnsi"/>
        </w:rPr>
        <w:t xml:space="preserve"> organizations do.</w:t>
      </w:r>
    </w:p>
    <w:p w14:paraId="6BE111AF"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Yet simply trying to resurrect the labor system the United States had in the 1950s will not do. The world has changed since then, exposing the labor system’s long-standing flaws.</w:t>
      </w:r>
    </w:p>
    <w:p w14:paraId="347066C7"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5723B20A"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But almost every factor that enabled the old system to work fairly well for the workers it chose to cover has changed.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law</w:t>
      </w:r>
      <w:r w:rsidRPr="00BB187C">
        <w:rPr>
          <w:rStyle w:val="StyleUnderline"/>
          <w:rFonts w:asciiTheme="minorHAnsi" w:hAnsiTheme="minorHAnsi" w:cstheme="minorHAnsi"/>
        </w:rPr>
        <w:t xml:space="preserve"> has</w:t>
      </w:r>
      <w:r w:rsidRPr="00BB187C">
        <w:rPr>
          <w:rFonts w:asciiTheme="minorHAnsi" w:hAnsiTheme="minorHAnsi" w:cstheme="minorHAnsi"/>
          <w:sz w:val="16"/>
        </w:rPr>
        <w:t xml:space="preserve"> become increasingly </w:t>
      </w:r>
      <w:r w:rsidRPr="00BB187C">
        <w:rPr>
          <w:rStyle w:val="Emphasis"/>
          <w:rFonts w:asciiTheme="minorHAnsi" w:hAnsiTheme="minorHAnsi" w:cstheme="minorHAnsi"/>
          <w:highlight w:val="cyan"/>
        </w:rPr>
        <w:t>hostile</w:t>
      </w:r>
      <w:r w:rsidRPr="00BB187C">
        <w:rPr>
          <w:rStyle w:val="StyleUnderline"/>
          <w:rFonts w:asciiTheme="minorHAnsi" w:hAnsiTheme="minorHAnsi" w:cstheme="minorHAnsi"/>
          <w:highlight w:val="cyan"/>
        </w:rPr>
        <w:t xml:space="preserve"> to unions</w:t>
      </w:r>
      <w:r w:rsidRPr="00BB187C">
        <w:rPr>
          <w:rStyle w:val="StyleUnderline"/>
          <w:rFonts w:asciiTheme="minorHAnsi" w:hAnsiTheme="minorHAnsi" w:cstheme="minorHAnsi"/>
        </w:rPr>
        <w:t xml:space="preserve">. It </w:t>
      </w:r>
      <w:r w:rsidRPr="00BB187C">
        <w:rPr>
          <w:rStyle w:val="StyleUnderline"/>
          <w:rFonts w:asciiTheme="minorHAnsi" w:hAnsiTheme="minorHAnsi" w:cstheme="minorHAnsi"/>
          <w:highlight w:val="cyan"/>
        </w:rPr>
        <w:t>makes it</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very </w:t>
      </w:r>
      <w:r w:rsidRPr="00BB187C">
        <w:rPr>
          <w:rStyle w:val="Emphasis"/>
          <w:rFonts w:asciiTheme="minorHAnsi" w:hAnsiTheme="minorHAnsi" w:cstheme="minorHAnsi"/>
          <w:highlight w:val="cyan"/>
        </w:rPr>
        <w:t>difficult</w:t>
      </w:r>
      <w:r w:rsidRPr="00BB187C">
        <w:rPr>
          <w:rFonts w:asciiTheme="minorHAnsi" w:hAnsiTheme="minorHAnsi" w:cstheme="minorHAnsi"/>
          <w:sz w:val="16"/>
        </w:rPr>
        <w:t xml:space="preserve"> for private-sector workers </w:t>
      </w:r>
      <w:r w:rsidRPr="00BB187C">
        <w:rPr>
          <w:rStyle w:val="StyleUnderline"/>
          <w:rFonts w:asciiTheme="minorHAnsi" w:hAnsiTheme="minorHAnsi" w:cstheme="minorHAnsi"/>
          <w:highlight w:val="cyan"/>
        </w:rPr>
        <w:t>to unionize</w:t>
      </w:r>
      <w:r w:rsidRPr="00BB187C">
        <w:rPr>
          <w:rFonts w:asciiTheme="minorHAnsi" w:hAnsiTheme="minorHAnsi" w:cstheme="minorHAnsi"/>
          <w:sz w:val="16"/>
        </w:rPr>
        <w:t>—</w:t>
      </w:r>
      <w:r w:rsidRPr="00BB187C">
        <w:rPr>
          <w:rStyle w:val="StyleUnderline"/>
          <w:rFonts w:asciiTheme="minorHAnsi" w:hAnsiTheme="minorHAnsi" w:cstheme="minorHAnsi"/>
          <w:highlight w:val="cyan"/>
        </w:rPr>
        <w:t xml:space="preserve">just </w:t>
      </w:r>
      <w:r w:rsidRPr="00BB187C">
        <w:rPr>
          <w:rStyle w:val="Emphasis"/>
          <w:rFonts w:asciiTheme="minorHAnsi" w:hAnsiTheme="minorHAnsi" w:cstheme="minorHAnsi"/>
          <w:highlight w:val="cyan"/>
        </w:rPr>
        <w:t>6 percent</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private</w:t>
      </w:r>
      <w:r w:rsidRPr="00BB187C">
        <w:rPr>
          <w:rStyle w:val="StyleUnderline"/>
          <w:rFonts w:asciiTheme="minorHAnsi" w:hAnsiTheme="minorHAnsi" w:cstheme="minorHAnsi"/>
        </w:rPr>
        <w:t xml:space="preserve">-sector workers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union </w:t>
      </w:r>
      <w:r w:rsidRPr="00BB187C">
        <w:rPr>
          <w:rStyle w:val="Emphasis"/>
          <w:rFonts w:asciiTheme="minorHAnsi" w:hAnsiTheme="minorHAnsi" w:cstheme="minorHAnsi"/>
          <w:highlight w:val="cyan"/>
        </w:rPr>
        <w:t>members</w:t>
      </w:r>
      <w:r w:rsidRPr="00BB187C">
        <w:rPr>
          <w:rFonts w:asciiTheme="minorHAnsi" w:hAnsiTheme="minorHAnsi" w:cstheme="minorHAnsi"/>
          <w:sz w:val="16"/>
        </w:rPr>
        <w:t xml:space="preserve"> today, virtually the smallest share of the private-sector workforce since the country industrialized in the 1800s—and </w:t>
      </w:r>
      <w:r w:rsidRPr="00BB187C">
        <w:rPr>
          <w:rStyle w:val="Emphasis"/>
          <w:rFonts w:asciiTheme="minorHAnsi" w:hAnsiTheme="minorHAnsi" w:cstheme="minorHAnsi"/>
          <w:highlight w:val="cyan"/>
        </w:rPr>
        <w:t>public</w:t>
      </w:r>
      <w:r w:rsidRPr="00BB187C">
        <w:rPr>
          <w:rStyle w:val="StyleUnderline"/>
          <w:rFonts w:asciiTheme="minorHAnsi" w:hAnsiTheme="minorHAnsi" w:cstheme="minorHAnsi"/>
        </w:rPr>
        <w:t xml:space="preserve">-sector </w:t>
      </w:r>
      <w:r w:rsidRPr="00BB187C">
        <w:rPr>
          <w:rStyle w:val="StyleUnderline"/>
          <w:rFonts w:asciiTheme="minorHAnsi" w:hAnsiTheme="minorHAnsi" w:cstheme="minorHAnsi"/>
          <w:highlight w:val="cyan"/>
        </w:rPr>
        <w:t>unions</w:t>
      </w:r>
      <w:r w:rsidRPr="00BB187C">
        <w:rPr>
          <w:rStyle w:val="StyleUnderline"/>
          <w:rFonts w:asciiTheme="minorHAnsi" w:hAnsiTheme="minorHAnsi" w:cstheme="minorHAnsi"/>
        </w:rPr>
        <w:t xml:space="preserve"> have come </w:t>
      </w:r>
      <w:r w:rsidRPr="00BB187C">
        <w:rPr>
          <w:rStyle w:val="Emphasis"/>
          <w:rFonts w:asciiTheme="minorHAnsi" w:hAnsiTheme="minorHAnsi" w:cstheme="minorHAnsi"/>
          <w:highlight w:val="cyan"/>
        </w:rPr>
        <w:t>under attack</w:t>
      </w:r>
      <w:r w:rsidRPr="00BB187C">
        <w:rPr>
          <w:rFonts w:asciiTheme="minorHAnsi" w:hAnsiTheme="minorHAnsi" w:cstheme="minorHAnsi"/>
          <w:sz w:val="16"/>
        </w:rPr>
        <w:t xml:space="preserve"> in recent years and are starting to lose density as well. </w:t>
      </w:r>
      <w:r w:rsidRPr="00BB187C">
        <w:rPr>
          <w:rStyle w:val="Emphasis"/>
          <w:rFonts w:asciiTheme="minorHAnsi" w:hAnsiTheme="minorHAnsi" w:cstheme="minorHAnsi"/>
        </w:rPr>
        <w:t xml:space="preserve">Foreign </w:t>
      </w:r>
      <w:r w:rsidRPr="00BB187C">
        <w:rPr>
          <w:rStyle w:val="Emphasis"/>
          <w:rFonts w:asciiTheme="minorHAnsi" w:hAnsiTheme="minorHAnsi" w:cstheme="minorHAnsi"/>
          <w:highlight w:val="cyan"/>
        </w:rPr>
        <w:t>competitors</w:t>
      </w:r>
      <w:r w:rsidRPr="00BB187C">
        <w:rPr>
          <w:rFonts w:asciiTheme="minorHAnsi" w:hAnsiTheme="minorHAnsi" w:cstheme="minorHAnsi"/>
          <w:sz w:val="16"/>
        </w:rPr>
        <w:t xml:space="preserve"> have </w:t>
      </w:r>
      <w:r w:rsidRPr="00BB187C">
        <w:rPr>
          <w:rStyle w:val="StyleUnderline"/>
          <w:rFonts w:asciiTheme="minorHAnsi" w:hAnsiTheme="minorHAnsi" w:cstheme="minorHAnsi"/>
          <w:highlight w:val="cyan"/>
        </w:rPr>
        <w:t>chipped away at</w:t>
      </w:r>
      <w:r w:rsidRPr="00BB187C">
        <w:rPr>
          <w:rFonts w:asciiTheme="minorHAnsi" w:hAnsiTheme="minorHAnsi" w:cstheme="minorHAnsi"/>
          <w:sz w:val="16"/>
        </w:rPr>
        <w:t xml:space="preserve"> US </w:t>
      </w:r>
      <w:r w:rsidRPr="00BB187C">
        <w:rPr>
          <w:rStyle w:val="Emphasis"/>
          <w:rFonts w:asciiTheme="minorHAnsi" w:hAnsiTheme="minorHAnsi" w:cstheme="minorHAnsi"/>
        </w:rPr>
        <w:t>e</w:t>
      </w:r>
      <w:r w:rsidRPr="00BB187C">
        <w:rPr>
          <w:rStyle w:val="Emphasis"/>
          <w:rFonts w:asciiTheme="minorHAnsi" w:hAnsiTheme="minorHAnsi" w:cstheme="minorHAnsi"/>
          <w:highlight w:val="cyan"/>
        </w:rPr>
        <w:t>conomic dominance</w:t>
      </w:r>
      <w:r w:rsidRPr="00BB187C">
        <w:rPr>
          <w:rStyle w:val="StyleUnderline"/>
          <w:rFonts w:asciiTheme="minorHAnsi" w:hAnsiTheme="minorHAnsi" w:cstheme="minorHAnsi"/>
        </w:rPr>
        <w:t xml:space="preserve">. Common </w:t>
      </w:r>
      <w:r w:rsidRPr="00BB187C">
        <w:rPr>
          <w:rStyle w:val="StyleUnderline"/>
          <w:rFonts w:asciiTheme="minorHAnsi" w:hAnsiTheme="minorHAnsi" w:cstheme="minorHAnsi"/>
          <w:highlight w:val="cyan"/>
        </w:rPr>
        <w:t>bonds</w:t>
      </w:r>
      <w:r w:rsidRPr="00BB187C">
        <w:rPr>
          <w:rFonts w:asciiTheme="minorHAnsi" w:hAnsiTheme="minorHAnsi" w:cstheme="minorHAnsi"/>
          <w:sz w:val="16"/>
        </w:rPr>
        <w:t xml:space="preserve"> among all Americans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 xml:space="preserve">become </w:t>
      </w:r>
      <w:r w:rsidRPr="00BB187C">
        <w:rPr>
          <w:rStyle w:val="Emphasis"/>
          <w:rFonts w:asciiTheme="minorHAnsi" w:hAnsiTheme="minorHAnsi" w:cstheme="minorHAnsi"/>
          <w:highlight w:val="cyan"/>
        </w:rPr>
        <w:t>harder</w:t>
      </w:r>
      <w:r w:rsidRPr="00BB187C">
        <w:rPr>
          <w:rStyle w:val="StyleUnderline"/>
          <w:rFonts w:asciiTheme="minorHAnsi" w:hAnsiTheme="minorHAnsi" w:cstheme="minorHAnsi"/>
        </w:rPr>
        <w:t xml:space="preserve"> to find</w:t>
      </w:r>
      <w:r w:rsidRPr="00BB187C">
        <w:rPr>
          <w:rFonts w:asciiTheme="minorHAnsi" w:hAnsiTheme="minorHAnsi" w:cstheme="minorHAnsi"/>
          <w:sz w:val="16"/>
        </w:rPr>
        <w:t xml:space="preserve">, and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capital</w:t>
      </w:r>
      <w:r w:rsidRPr="00BB187C">
        <w:rPr>
          <w:rStyle w:val="StyleUnderline"/>
          <w:rFonts w:asciiTheme="minorHAnsi" w:hAnsiTheme="minorHAnsi" w:cstheme="minorHAnsi"/>
          <w:highlight w:val="cyan"/>
        </w:rPr>
        <w:t xml:space="preserve"> has </w:t>
      </w:r>
      <w:r w:rsidRPr="00BB187C">
        <w:rPr>
          <w:rStyle w:val="Emphasis"/>
          <w:rFonts w:asciiTheme="minorHAnsi" w:hAnsiTheme="minorHAnsi" w:cstheme="minorHAnsi"/>
          <w:highlight w:val="cyan"/>
        </w:rPr>
        <w:t>withered</w:t>
      </w:r>
      <w:r w:rsidRPr="00BB187C">
        <w:rPr>
          <w:rFonts w:asciiTheme="minorHAnsi" w:hAnsiTheme="minorHAnsi" w:cstheme="minorHAnsi"/>
          <w:sz w:val="16"/>
        </w:rPr>
        <w:t xml:space="preserve"> away as economic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has </w:t>
      </w:r>
      <w:r w:rsidRPr="00BB187C">
        <w:rPr>
          <w:rStyle w:val="StyleUnderline"/>
          <w:rFonts w:asciiTheme="minorHAnsi" w:hAnsiTheme="minorHAnsi" w:cstheme="minorHAnsi"/>
          <w:highlight w:val="cyan"/>
        </w:rPr>
        <w:t>increased</w:t>
      </w:r>
      <w:r w:rsidRPr="00BB187C">
        <w:rPr>
          <w:rFonts w:asciiTheme="minorHAnsi" w:hAnsiTheme="minorHAnsi" w:cstheme="minorHAnsi"/>
          <w:sz w:val="16"/>
        </w:rPr>
        <w:t xml:space="preserve">. Cultural and economic </w:t>
      </w:r>
      <w:r w:rsidRPr="00BB187C">
        <w:rPr>
          <w:rStyle w:val="StyleUnderline"/>
          <w:rFonts w:asciiTheme="minorHAnsi" w:hAnsiTheme="minorHAnsi" w:cstheme="minorHAnsi"/>
          <w:highlight w:val="cyan"/>
        </w:rPr>
        <w:t>norms</w:t>
      </w:r>
      <w:r w:rsidRPr="00BB187C">
        <w:rPr>
          <w:rStyle w:val="StyleUnderline"/>
          <w:rFonts w:asciiTheme="minorHAnsi" w:hAnsiTheme="minorHAnsi" w:cstheme="minorHAnsi"/>
        </w:rPr>
        <w:t xml:space="preserve"> have </w:t>
      </w:r>
      <w:r w:rsidRPr="00BB187C">
        <w:rPr>
          <w:rStyle w:val="StyleUnderline"/>
          <w:rFonts w:asciiTheme="minorHAnsi" w:hAnsiTheme="minorHAnsi" w:cstheme="minorHAnsi"/>
          <w:highlight w:val="cyan"/>
        </w:rPr>
        <w:t>shifted to</w:t>
      </w:r>
      <w:r w:rsidRPr="00BB187C">
        <w:rPr>
          <w:rStyle w:val="StyleUnderline"/>
          <w:rFonts w:asciiTheme="minorHAnsi" w:hAnsiTheme="minorHAnsi" w:cstheme="minorHAnsi"/>
        </w:rPr>
        <w:t xml:space="preserve"> an especially </w:t>
      </w:r>
      <w:r w:rsidRPr="00BB187C">
        <w:rPr>
          <w:rStyle w:val="Emphasis"/>
          <w:rFonts w:asciiTheme="minorHAnsi" w:hAnsiTheme="minorHAnsi" w:cstheme="minorHAnsi"/>
          <w:highlight w:val="cyan"/>
        </w:rPr>
        <w:t>cutthroat</w:t>
      </w:r>
      <w:r w:rsidRPr="00BB187C">
        <w:rPr>
          <w:rFonts w:asciiTheme="minorHAnsi" w:hAnsiTheme="minorHAnsi" w:cstheme="minorHAnsi"/>
          <w:sz w:val="16"/>
        </w:rPr>
        <w:t xml:space="preserve"> version of </w:t>
      </w:r>
      <w:r w:rsidRPr="00BB187C">
        <w:rPr>
          <w:rStyle w:val="Emphasis"/>
          <w:rFonts w:asciiTheme="minorHAnsi" w:hAnsiTheme="minorHAnsi" w:cstheme="minorHAnsi"/>
          <w:highlight w:val="cyan"/>
        </w:rPr>
        <w:t>capitalism</w:t>
      </w:r>
      <w:r w:rsidRPr="00BB187C">
        <w:rPr>
          <w:rStyle w:val="StyleUnderline"/>
          <w:rFonts w:asciiTheme="minorHAnsi" w:hAnsiTheme="minorHAnsi" w:cstheme="minorHAnsi"/>
        </w:rPr>
        <w:t xml:space="preserve">. Capital has become </w:t>
      </w:r>
      <w:r w:rsidRPr="00BB187C">
        <w:rPr>
          <w:rStyle w:val="Emphasis"/>
          <w:rFonts w:asciiTheme="minorHAnsi" w:hAnsiTheme="minorHAnsi" w:cstheme="minorHAnsi"/>
        </w:rPr>
        <w:t>more mobile</w:t>
      </w:r>
      <w:r w:rsidRPr="00BB187C">
        <w:rPr>
          <w:rStyle w:val="StyleUnderline"/>
          <w:rFonts w:asciiTheme="minorHAnsi" w:hAnsiTheme="minorHAnsi" w:cstheme="minorHAnsi"/>
        </w:rPr>
        <w:t>, enabling employers to</w:t>
      </w:r>
      <w:r w:rsidRPr="00BB187C">
        <w:rPr>
          <w:rFonts w:asciiTheme="minorHAnsi" w:hAnsiTheme="minorHAnsi" w:cstheme="minorHAnsi"/>
          <w:sz w:val="16"/>
        </w:rPr>
        <w:t xml:space="preserve"> more easily </w:t>
      </w:r>
      <w:r w:rsidRPr="00BB187C">
        <w:rPr>
          <w:rStyle w:val="Emphasis"/>
          <w:rFonts w:asciiTheme="minorHAnsi" w:hAnsiTheme="minorHAnsi" w:cstheme="minorHAnsi"/>
        </w:rPr>
        <w:t>move</w:t>
      </w:r>
      <w:r w:rsidRPr="00BB187C">
        <w:rPr>
          <w:rStyle w:val="StyleUnderline"/>
          <w:rFonts w:asciiTheme="minorHAnsi" w:hAnsiTheme="minorHAnsi" w:cstheme="minorHAnsi"/>
        </w:rPr>
        <w:t xml:space="preserve"> jobs around</w:t>
      </w:r>
      <w:r w:rsidRPr="00BB187C">
        <w:rPr>
          <w:rFonts w:asciiTheme="minorHAnsi" w:hAnsiTheme="minorHAnsi" w:cstheme="minorHAnsi"/>
          <w:sz w:val="16"/>
        </w:rPr>
        <w:t xml:space="preserve"> the country and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world</w:t>
      </w:r>
      <w:r w:rsidRPr="00BB187C">
        <w:rPr>
          <w:rFonts w:asciiTheme="minorHAnsi" w:hAnsiTheme="minorHAnsi" w:cstheme="minorHAnsi"/>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63A06F5B" w14:textId="77777777" w:rsidR="00DB4DCD" w:rsidRPr="00DB4DCD" w:rsidRDefault="00DB4DCD" w:rsidP="00DB4DCD">
      <w:pPr>
        <w:pStyle w:val="Heading4"/>
        <w:rPr>
          <w:rStyle w:val="Style13ptBold"/>
          <w:rFonts w:asciiTheme="minorHAnsi" w:hAnsiTheme="minorHAnsi" w:cstheme="minorHAnsi"/>
          <w:b/>
          <w:bCs w:val="0"/>
        </w:rPr>
      </w:pPr>
      <w:r w:rsidRPr="00DB4DCD">
        <w:rPr>
          <w:rStyle w:val="Style13ptBold"/>
          <w:rFonts w:asciiTheme="minorHAnsi" w:hAnsiTheme="minorHAnsi" w:cstheme="minorHAnsi"/>
          <w:b/>
          <w:bCs w:val="0"/>
        </w:rPr>
        <w:t>Inequality causes civil war---single spark sets everything ablaze---models show the brink is now.</w:t>
      </w:r>
    </w:p>
    <w:p w14:paraId="1CDCE9D3" w14:textId="77777777" w:rsidR="00DB4DCD" w:rsidRPr="00BB187C" w:rsidRDefault="00DB4DCD" w:rsidP="00DB4DCD">
      <w:pPr>
        <w:rPr>
          <w:rFonts w:asciiTheme="minorHAnsi" w:hAnsiTheme="minorHAnsi" w:cstheme="minorHAnsi"/>
        </w:rPr>
      </w:pPr>
      <w:r w:rsidRPr="00BB187C">
        <w:rPr>
          <w:rStyle w:val="Style13ptBold"/>
          <w:rFonts w:asciiTheme="minorHAnsi" w:hAnsiTheme="minorHAnsi" w:cstheme="minorHAnsi"/>
        </w:rPr>
        <w:t>Turchin ’23</w:t>
      </w:r>
      <w:r w:rsidRPr="00BB187C">
        <w:rPr>
          <w:rFonts w:asciiTheme="minorHAnsi" w:hAnsiTheme="minorHAnsi" w:cstheme="minorHAnsi"/>
        </w:rPr>
        <w:t xml:space="preserve"> [Peter; Complexity Scientist, Ph.D. from Duke University; Penguin Press, “End Times: Elites, Counter-Elites, and the Path of Political Disintegration,” p. 176-182]</w:t>
      </w:r>
    </w:p>
    <w:p w14:paraId="62030F7A"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Thus, the heart of the MPF model is the relative wage and the wealth pump that it powers. </w:t>
      </w:r>
      <w:r w:rsidRPr="00BB187C">
        <w:rPr>
          <w:rStyle w:val="StyleUnderline"/>
          <w:rFonts w:asciiTheme="minorHAnsi" w:hAnsiTheme="minorHAnsi" w:cstheme="minorHAnsi"/>
          <w:highlight w:val="cyan"/>
        </w:rPr>
        <w:t>When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 xml:space="preserve">relative </w:t>
      </w:r>
      <w:r w:rsidRPr="00BB187C">
        <w:rPr>
          <w:rStyle w:val="Emphasis"/>
          <w:rFonts w:asciiTheme="minorHAnsi" w:hAnsiTheme="minorHAnsi" w:cstheme="minorHAnsi"/>
          <w:highlight w:val="cyan"/>
        </w:rPr>
        <w:t>wage</w:t>
      </w:r>
      <w:r w:rsidRPr="00BB187C">
        <w:rPr>
          <w:rStyle w:val="StyleUnderline"/>
          <w:rFonts w:asciiTheme="minorHAnsi" w:hAnsiTheme="minorHAnsi" w:cstheme="minorHAnsi"/>
          <w:highlight w:val="cyan"/>
        </w:rPr>
        <w:t xml:space="preserve"> declines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it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leads to</w:t>
      </w:r>
      <w:r w:rsidRPr="00BB187C">
        <w:rPr>
          <w:rStyle w:val="StyleUnderline"/>
          <w:rFonts w:asciiTheme="minorHAnsi" w:hAnsiTheme="minorHAnsi" w:cstheme="minorHAnsi"/>
        </w:rPr>
        <w:t xml:space="preserve"> both </w:t>
      </w:r>
      <w:r w:rsidRPr="00BB187C">
        <w:rPr>
          <w:rStyle w:val="Emphasis"/>
          <w:rFonts w:asciiTheme="minorHAnsi" w:hAnsiTheme="minorHAnsi" w:cstheme="minorHAnsi"/>
          <w:highlight w:val="cyan"/>
        </w:rPr>
        <w:t>immiseration</w:t>
      </w:r>
      <w:r w:rsidRPr="00BB187C">
        <w:rPr>
          <w:rStyle w:val="StyleUnderline"/>
          <w:rFonts w:asciiTheme="minorHAnsi" w:hAnsiTheme="minorHAnsi" w:cstheme="minorHAnsi"/>
          <w:highlight w:val="cyan"/>
        </w:rPr>
        <w:t xml:space="preserve"> and elite overproduction</w:t>
      </w:r>
      <w:r w:rsidRPr="00BB187C">
        <w:rPr>
          <w:rFonts w:asciiTheme="minorHAnsi" w:hAnsiTheme="minorHAnsi" w:cstheme="minorHAnsi"/>
          <w:sz w:val="16"/>
        </w:rPr>
        <w:t xml:space="preserve">. Both, as we now know, are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most important drivers of</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social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instability</w:t>
      </w:r>
      <w:r w:rsidRPr="00BB187C">
        <w:rPr>
          <w:rFonts w:asciiTheme="minorHAnsi" w:hAnsiTheme="minorHAnsi" w:cstheme="minorHAnsi"/>
          <w:sz w:val="16"/>
        </w:rPr>
        <w:t xml:space="preserve">. However, </w:t>
      </w:r>
      <w:r w:rsidRPr="00BB187C">
        <w:rPr>
          <w:rStyle w:val="StyleUnderline"/>
          <w:rFonts w:asciiTheme="minorHAnsi" w:hAnsiTheme="minorHAnsi" w:cstheme="minorHAnsi"/>
        </w:rPr>
        <w:t>outbreaks of instability</w:t>
      </w:r>
      <w:r w:rsidRPr="00BB187C">
        <w:rPr>
          <w:rFonts w:asciiTheme="minorHAnsi" w:hAnsiTheme="minorHAnsi" w:cstheme="minorHAnsi"/>
          <w:sz w:val="16"/>
        </w:rPr>
        <w:t xml:space="preserve">—violent </w:t>
      </w:r>
      <w:r w:rsidRPr="00BB187C">
        <w:rPr>
          <w:rStyle w:val="StyleUnderline"/>
          <w:rFonts w:asciiTheme="minorHAnsi" w:hAnsiTheme="minorHAnsi" w:cstheme="minorHAnsi"/>
        </w:rPr>
        <w:t xml:space="preserve">anti-government demonstrations and strikes, urban riots, </w:t>
      </w:r>
      <w:r w:rsidRPr="00BB187C">
        <w:rPr>
          <w:rStyle w:val="Emphasis"/>
          <w:rFonts w:asciiTheme="minorHAnsi" w:hAnsiTheme="minorHAnsi" w:cstheme="minorHAnsi"/>
          <w:highlight w:val="cyan"/>
        </w:rPr>
        <w:t>terrorism</w:t>
      </w:r>
      <w:r w:rsidRPr="00BB187C">
        <w:rPr>
          <w:rStyle w:val="StyleUnderline"/>
          <w:rFonts w:asciiTheme="minorHAnsi" w:hAnsiTheme="minorHAnsi" w:cstheme="minorHAnsi"/>
        </w:rPr>
        <w:t>, rural uprisings, and</w:t>
      </w:r>
      <w:r w:rsidRPr="00BB187C">
        <w:rPr>
          <w:rFonts w:asciiTheme="minorHAnsi" w:hAnsiTheme="minorHAnsi" w:cstheme="minorHAnsi"/>
          <w:sz w:val="16"/>
        </w:rPr>
        <w:t xml:space="preserve">, if things really go to hell, state collapse and full-blown </w:t>
      </w:r>
      <w:r w:rsidRPr="00BB187C">
        <w:rPr>
          <w:rStyle w:val="Emphasis"/>
          <w:rFonts w:asciiTheme="minorHAnsi" w:hAnsiTheme="minorHAnsi" w:cstheme="minorHAnsi"/>
          <w:highlight w:val="cyan"/>
        </w:rPr>
        <w:t>civil war</w:t>
      </w:r>
      <w:r w:rsidRPr="00BB187C">
        <w:rPr>
          <w:rFonts w:asciiTheme="minorHAnsi" w:hAnsiTheme="minorHAnsi" w:cstheme="minorHAnsi"/>
          <w:sz w:val="16"/>
        </w:rPr>
        <w:t xml:space="preserve">—are the results of individual people’s actions. How does the model </w:t>
      </w:r>
      <w:r w:rsidRPr="00BB187C">
        <w:rPr>
          <w:rStyle w:val="StyleUnderline"/>
          <w:rFonts w:asciiTheme="minorHAnsi" w:hAnsiTheme="minorHAnsi" w:cstheme="minorHAnsi"/>
        </w:rPr>
        <w:t>connect</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structural drivers to people’s </w:t>
      </w:r>
      <w:r w:rsidRPr="00BB187C">
        <w:rPr>
          <w:rStyle w:val="Emphasis"/>
          <w:rFonts w:asciiTheme="minorHAnsi" w:hAnsiTheme="minorHAnsi" w:cstheme="minorHAnsi"/>
        </w:rPr>
        <w:t>motivations</w:t>
      </w:r>
      <w:r w:rsidRPr="00BB187C">
        <w:rPr>
          <w:rFonts w:asciiTheme="minorHAnsi" w:hAnsiTheme="minorHAnsi" w:cstheme="minorHAnsi"/>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2A75B4A1"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rPr>
        <w:t xml:space="preserve">process of </w:t>
      </w:r>
      <w:r w:rsidRPr="00BB187C">
        <w:rPr>
          <w:rStyle w:val="Emphasis"/>
          <w:rFonts w:asciiTheme="minorHAnsi" w:hAnsiTheme="minorHAnsi" w:cstheme="minorHAnsi"/>
          <w:highlight w:val="cyan"/>
        </w:rPr>
        <w:t>radicalization</w:t>
      </w:r>
      <w:r w:rsidRPr="00BB187C">
        <w:rPr>
          <w:rStyle w:val="StyleUnderline"/>
          <w:rFonts w:asciiTheme="minorHAnsi" w:hAnsiTheme="minorHAnsi" w:cstheme="minorHAnsi"/>
        </w:rPr>
        <w:t xml:space="preserve"> works like a </w:t>
      </w:r>
      <w:r w:rsidRPr="00BB187C">
        <w:rPr>
          <w:rStyle w:val="Emphasis"/>
          <w:rFonts w:asciiTheme="minorHAnsi" w:hAnsiTheme="minorHAnsi" w:cstheme="minorHAnsi"/>
        </w:rPr>
        <w:t>disease</w:t>
      </w:r>
      <w:r w:rsidRPr="00BB187C">
        <w:rPr>
          <w:rStyle w:val="StyleUnderline"/>
          <w:rFonts w:asciiTheme="minorHAnsi" w:hAnsiTheme="minorHAnsi" w:cstheme="minorHAnsi"/>
        </w:rPr>
        <w:t xml:space="preserve"> that, as it </w:t>
      </w:r>
      <w:r w:rsidRPr="00BB187C">
        <w:rPr>
          <w:rStyle w:val="Emphasis"/>
          <w:rFonts w:asciiTheme="minorHAnsi" w:hAnsiTheme="minorHAnsi" w:cstheme="minorHAnsi"/>
          <w:highlight w:val="cyan"/>
        </w:rPr>
        <w:t>spreads</w:t>
      </w:r>
      <w:r w:rsidRPr="00BB187C">
        <w:rPr>
          <w:rStyle w:val="StyleUnderline"/>
          <w:rFonts w:asciiTheme="minorHAnsi" w:hAnsiTheme="minorHAnsi" w:cstheme="minorHAnsi"/>
        </w:rPr>
        <w:t xml:space="preserve">, changes people’s </w:t>
      </w:r>
      <w:r w:rsidRPr="00BB187C">
        <w:rPr>
          <w:rStyle w:val="Emphasis"/>
          <w:rFonts w:asciiTheme="minorHAnsi" w:hAnsiTheme="minorHAnsi" w:cstheme="minorHAnsi"/>
        </w:rPr>
        <w:t>behaviors</w:t>
      </w:r>
      <w:r w:rsidRPr="00BB187C">
        <w:rPr>
          <w:rStyle w:val="StyleUnderline"/>
          <w:rFonts w:asciiTheme="minorHAnsi" w:hAnsiTheme="minorHAnsi" w:cstheme="minorHAnsi"/>
        </w:rPr>
        <w:t xml:space="preserve"> and makes them act in </w:t>
      </w:r>
      <w:r w:rsidRPr="00BB187C">
        <w:rPr>
          <w:rStyle w:val="Emphasis"/>
          <w:rFonts w:asciiTheme="minorHAnsi" w:hAnsiTheme="minorHAnsi" w:cstheme="minorHAnsi"/>
        </w:rPr>
        <w:t>violent ways</w:t>
      </w:r>
      <w:r w:rsidRPr="00BB187C">
        <w:rPr>
          <w:rFonts w:asciiTheme="minorHAnsi" w:hAnsiTheme="minorHAnsi" w:cstheme="minorHAnsi"/>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009F6141" w14:textId="77777777" w:rsidR="00DB4DCD" w:rsidRPr="00BB187C" w:rsidRDefault="00DB4DCD" w:rsidP="00DB4DCD">
      <w:pPr>
        <w:rPr>
          <w:rStyle w:val="Emphasis"/>
          <w:rFonts w:asciiTheme="minorHAnsi" w:hAnsiTheme="minorHAnsi" w:cstheme="minorHAnsi"/>
        </w:rPr>
      </w:pPr>
      <w:r w:rsidRPr="00BB187C">
        <w:rPr>
          <w:rFonts w:asciiTheme="minorHAnsi" w:hAnsiTheme="minorHAnsi" w:cstheme="minorHAnsi"/>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7D62A924" w14:textId="77777777" w:rsidR="00DB4DCD" w:rsidRPr="00BB187C" w:rsidRDefault="00DB4DCD" w:rsidP="00DB4DCD">
      <w:pPr>
        <w:rPr>
          <w:rFonts w:asciiTheme="minorHAnsi" w:hAnsiTheme="minorHAnsi" w:cstheme="minorHAnsi"/>
          <w:sz w:val="16"/>
        </w:rPr>
      </w:pPr>
      <w:r w:rsidRPr="00BB187C">
        <w:rPr>
          <w:rStyle w:val="StyleUnderline"/>
          <w:rFonts w:asciiTheme="minorHAnsi" w:hAnsiTheme="minorHAnsi" w:cstheme="minorHAnsi"/>
        </w:rPr>
        <w:t xml:space="preserve">When a high proportion of the population is </w:t>
      </w:r>
      <w:r w:rsidRPr="00BB187C">
        <w:rPr>
          <w:rStyle w:val="Emphasis"/>
          <w:rFonts w:asciiTheme="minorHAnsi" w:hAnsiTheme="minorHAnsi" w:cstheme="minorHAnsi"/>
        </w:rPr>
        <w:t>radicalized</w:t>
      </w:r>
      <w:r w:rsidRPr="00BB187C">
        <w:rPr>
          <w:rStyle w:val="StyleUnderline"/>
          <w:rFonts w:asciiTheme="minorHAnsi" w:hAnsiTheme="minorHAnsi" w:cstheme="minorHAnsi"/>
        </w:rPr>
        <w:t xml:space="preserve">, sociopolitical </w:t>
      </w:r>
      <w:r w:rsidRPr="00BB187C">
        <w:rPr>
          <w:rStyle w:val="Emphasis"/>
          <w:rFonts w:asciiTheme="minorHAnsi" w:hAnsiTheme="minorHAnsi" w:cstheme="minorHAnsi"/>
        </w:rPr>
        <w:t>instability</w:t>
      </w:r>
      <w:r w:rsidRPr="00BB187C">
        <w:rPr>
          <w:rStyle w:val="StyleUnderline"/>
          <w:rFonts w:asciiTheme="minorHAnsi" w:hAnsiTheme="minorHAnsi" w:cstheme="minorHAnsi"/>
        </w:rPr>
        <w:t xml:space="preserve"> is also </w:t>
      </w:r>
      <w:r w:rsidRPr="00BB187C">
        <w:rPr>
          <w:rStyle w:val="Emphasis"/>
          <w:rFonts w:asciiTheme="minorHAnsi" w:hAnsiTheme="minorHAnsi" w:cstheme="minorHAnsi"/>
        </w:rPr>
        <w:t>high</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Riots</w:t>
      </w:r>
      <w:r w:rsidRPr="00BB187C">
        <w:rPr>
          <w:rStyle w:val="StyleUnderline"/>
          <w:rFonts w:asciiTheme="minorHAnsi" w:hAnsiTheme="minorHAnsi" w:cstheme="minorHAnsi"/>
        </w:rPr>
        <w:t xml:space="preserve"> are </w:t>
      </w:r>
      <w:r w:rsidRPr="00BB187C">
        <w:rPr>
          <w:rStyle w:val="Emphasis"/>
          <w:rFonts w:asciiTheme="minorHAnsi" w:hAnsiTheme="minorHAnsi" w:cstheme="minorHAnsi"/>
        </w:rPr>
        <w:t>easily triggered</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readily spread</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terrorist</w:t>
      </w:r>
      <w:r w:rsidRPr="00BB187C">
        <w:rPr>
          <w:rStyle w:val="StyleUnderline"/>
          <w:rFonts w:asciiTheme="minorHAnsi" w:hAnsiTheme="minorHAnsi" w:cstheme="minorHAnsi"/>
        </w:rPr>
        <w:t xml:space="preserve"> and revolutionary groups </w:t>
      </w:r>
      <w:r w:rsidRPr="00BB187C">
        <w:rPr>
          <w:rStyle w:val="Emphasis"/>
          <w:rFonts w:asciiTheme="minorHAnsi" w:hAnsiTheme="minorHAnsi" w:cstheme="minorHAnsi"/>
          <w:highlight w:val="cyan"/>
        </w:rPr>
        <w:t>thrive</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receive support</w:t>
      </w:r>
      <w:r w:rsidRPr="00BB187C">
        <w:rPr>
          <w:rStyle w:val="StyleUnderline"/>
          <w:rFonts w:asciiTheme="minorHAnsi" w:hAnsiTheme="minorHAnsi" w:cstheme="minorHAnsi"/>
        </w:rPr>
        <w:t xml:space="preserve"> from massive numbers of sympathizers</w:t>
      </w:r>
      <w:r w:rsidRPr="00BB187C">
        <w:rPr>
          <w:rFonts w:asciiTheme="minorHAnsi" w:hAnsiTheme="minorHAnsi" w:cstheme="minorHAnsi"/>
          <w:sz w:val="16"/>
        </w:rPr>
        <w:t xml:space="preserve">; and the society is highly vulnerable to an outbreak of civil war. However,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relationship</w:t>
      </w:r>
      <w:r w:rsidRPr="00BB187C">
        <w:rPr>
          <w:rStyle w:val="StyleUnderline"/>
          <w:rFonts w:asciiTheme="minorHAnsi" w:hAnsiTheme="minorHAnsi" w:cstheme="minorHAnsi"/>
        </w:rPr>
        <w:t xml:space="preserve"> between the degree of radicalization and the overall level of </w:t>
      </w:r>
      <w:r w:rsidRPr="00BB187C">
        <w:rPr>
          <w:rStyle w:val="Emphasis"/>
          <w:rFonts w:asciiTheme="minorHAnsi" w:hAnsiTheme="minorHAnsi" w:cstheme="minorHAnsi"/>
        </w:rPr>
        <w:t>political violence</w:t>
      </w:r>
      <w:r w:rsidRPr="00BB187C">
        <w:rPr>
          <w:rFonts w:asciiTheme="minorHAnsi" w:hAnsiTheme="minorHAnsi" w:cstheme="minorHAnsi"/>
          <w:sz w:val="16"/>
        </w:rPr>
        <w:t xml:space="preserve"> (measured, for example, by the number of people killed) </w:t>
      </w:r>
      <w:r w:rsidRPr="00BB187C">
        <w:rPr>
          <w:rStyle w:val="StyleUnderline"/>
          <w:rFonts w:asciiTheme="minorHAnsi" w:hAnsiTheme="minorHAnsi" w:cstheme="minorHAnsi"/>
          <w:highlight w:val="cyan"/>
        </w:rPr>
        <w:t xml:space="preserve">is </w:t>
      </w:r>
      <w:r w:rsidRPr="00BB187C">
        <w:rPr>
          <w:rStyle w:val="Emphasis"/>
          <w:rFonts w:asciiTheme="minorHAnsi" w:hAnsiTheme="minorHAnsi" w:cstheme="minorHAnsi"/>
          <w:highlight w:val="cyan"/>
        </w:rPr>
        <w:t>nonlinear</w:t>
      </w:r>
      <w:r w:rsidRPr="00BB187C">
        <w:rPr>
          <w:rFonts w:asciiTheme="minorHAnsi" w:hAnsiTheme="minorHAnsi" w:cstheme="minorHAnsi"/>
          <w:sz w:val="16"/>
        </w:rPr>
        <w:t xml:space="preserve">. As the proportion of radicals in the population grows, it </w:t>
      </w:r>
      <w:r w:rsidRPr="00BB187C">
        <w:rPr>
          <w:rStyle w:val="StyleUnderline"/>
          <w:rFonts w:asciiTheme="minorHAnsi" w:hAnsiTheme="minorHAnsi" w:cstheme="minorHAnsi"/>
        </w:rPr>
        <w:t>becomes</w:t>
      </w:r>
      <w:r w:rsidRPr="00BB187C">
        <w:rPr>
          <w:rFonts w:asciiTheme="minorHAnsi" w:hAnsiTheme="minorHAnsi" w:cstheme="minorHAnsi"/>
          <w:sz w:val="16"/>
        </w:rPr>
        <w:t xml:space="preserve"> </w:t>
      </w:r>
      <w:r w:rsidRPr="00BB187C">
        <w:rPr>
          <w:rStyle w:val="Emphasis"/>
          <w:rFonts w:asciiTheme="minorHAnsi" w:hAnsiTheme="minorHAnsi" w:cstheme="minorHAnsi"/>
        </w:rPr>
        <w:t>increasingly</w:t>
      </w:r>
      <w:r w:rsidRPr="00BB187C">
        <w:rPr>
          <w:rFonts w:asciiTheme="minorHAnsi" w:hAnsiTheme="minorHAnsi" w:cstheme="minorHAnsi"/>
          <w:sz w:val="16"/>
        </w:rPr>
        <w:t xml:space="preserve"> </w:t>
      </w:r>
      <w:r w:rsidRPr="00BB187C">
        <w:rPr>
          <w:rStyle w:val="StyleUnderline"/>
          <w:rFonts w:asciiTheme="minorHAnsi" w:hAnsiTheme="minorHAnsi" w:cstheme="minorHAnsi"/>
        </w:rPr>
        <w:t>easy</w:t>
      </w:r>
      <w:r w:rsidRPr="00BB187C">
        <w:rPr>
          <w:rFonts w:asciiTheme="minorHAnsi" w:hAnsiTheme="minorHAnsi" w:cstheme="minorHAnsi"/>
          <w:sz w:val="16"/>
        </w:rPr>
        <w:t xml:space="preserve"> for them </w:t>
      </w:r>
      <w:r w:rsidRPr="00BB187C">
        <w:rPr>
          <w:rStyle w:val="StyleUnderline"/>
          <w:rFonts w:asciiTheme="minorHAnsi" w:hAnsiTheme="minorHAnsi" w:cstheme="minorHAnsi"/>
        </w:rPr>
        <w:t>to link up and</w:t>
      </w:r>
      <w:r w:rsidRPr="00BB187C">
        <w:rPr>
          <w:rFonts w:asciiTheme="minorHAnsi" w:hAnsiTheme="minorHAnsi" w:cstheme="minorHAnsi"/>
          <w:sz w:val="16"/>
        </w:rPr>
        <w:t xml:space="preserve"> </w:t>
      </w:r>
      <w:r w:rsidRPr="00BB187C">
        <w:rPr>
          <w:rStyle w:val="Emphasis"/>
          <w:rFonts w:asciiTheme="minorHAnsi" w:hAnsiTheme="minorHAnsi" w:cstheme="minorHAnsi"/>
        </w:rPr>
        <w:t>organize</w:t>
      </w:r>
      <w:r w:rsidRPr="00BB187C">
        <w:rPr>
          <w:rFonts w:asciiTheme="minorHAnsi" w:hAnsiTheme="minorHAnsi" w:cstheme="minorHAnsi"/>
          <w:sz w:val="16"/>
        </w:rPr>
        <w:t xml:space="preserve">, potentially </w:t>
      </w:r>
      <w:r w:rsidRPr="00BB187C">
        <w:rPr>
          <w:rStyle w:val="StyleUnderline"/>
          <w:rFonts w:asciiTheme="minorHAnsi" w:hAnsiTheme="minorHAnsi" w:cstheme="minorHAnsi"/>
        </w:rPr>
        <w:t>leading to</w:t>
      </w:r>
      <w:r w:rsidRPr="00BB187C">
        <w:rPr>
          <w:rFonts w:asciiTheme="minorHAnsi" w:hAnsiTheme="minorHAnsi" w:cstheme="minorHAnsi"/>
          <w:sz w:val="16"/>
        </w:rPr>
        <w:t xml:space="preserve"> an </w:t>
      </w:r>
      <w:r w:rsidRPr="00BB187C">
        <w:rPr>
          <w:rStyle w:val="Emphasis"/>
          <w:rFonts w:asciiTheme="minorHAnsi" w:hAnsiTheme="minorHAnsi" w:cstheme="minorHAnsi"/>
          <w:highlight w:val="cyan"/>
        </w:rPr>
        <w:t>explosive growth</w:t>
      </w:r>
      <w:r w:rsidRPr="00BB187C">
        <w:rPr>
          <w:rFonts w:asciiTheme="minorHAnsi" w:hAnsiTheme="minorHAnsi" w:cstheme="minorHAnsi"/>
          <w:sz w:val="16"/>
        </w:rPr>
        <w:t xml:space="preserve"> </w:t>
      </w:r>
      <w:r w:rsidRPr="00BB187C">
        <w:rPr>
          <w:rStyle w:val="StyleUnderline"/>
          <w:rFonts w:asciiTheme="minorHAnsi" w:hAnsiTheme="minorHAnsi" w:cstheme="minorHAnsi"/>
        </w:rPr>
        <w:t>of revolutionary parties</w:t>
      </w:r>
      <w:r w:rsidRPr="00BB187C">
        <w:rPr>
          <w:rFonts w:asciiTheme="minorHAnsi" w:hAnsiTheme="minorHAnsi" w:cstheme="minorHAnsi"/>
          <w:sz w:val="16"/>
        </w:rPr>
        <w:t xml:space="preserve">. There is also a threshold effect. </w:t>
      </w:r>
      <w:r w:rsidRPr="00BB187C">
        <w:rPr>
          <w:rStyle w:val="StyleUnderline"/>
          <w:rFonts w:asciiTheme="minorHAnsi" w:hAnsiTheme="minorHAnsi" w:cstheme="minorHAnsi"/>
        </w:rPr>
        <w:t>As long as</w:t>
      </w:r>
      <w:r w:rsidRPr="00BB187C">
        <w:rPr>
          <w:rFonts w:asciiTheme="minorHAnsi" w:hAnsiTheme="minorHAnsi" w:cstheme="minorHAnsi"/>
          <w:sz w:val="16"/>
        </w:rPr>
        <w:t xml:space="preserve"> the </w:t>
      </w:r>
      <w:r w:rsidRPr="00BB187C">
        <w:rPr>
          <w:rStyle w:val="StyleUnderline"/>
          <w:rFonts w:asciiTheme="minorHAnsi" w:hAnsiTheme="minorHAnsi" w:cstheme="minorHAnsi"/>
        </w:rPr>
        <w:t>power</w:t>
      </w:r>
      <w:r w:rsidRPr="00BB187C">
        <w:rPr>
          <w:rFonts w:asciiTheme="minorHAnsi" w:hAnsiTheme="minorHAnsi" w:cstheme="minorHAnsi"/>
          <w:sz w:val="16"/>
        </w:rPr>
        <w:t xml:space="preserve"> of revolutionary groups </w:t>
      </w:r>
      <w:r w:rsidRPr="00BB187C">
        <w:rPr>
          <w:rStyle w:val="StyleUnderline"/>
          <w:rFonts w:asciiTheme="minorHAnsi" w:hAnsiTheme="minorHAnsi" w:cstheme="minorHAnsi"/>
        </w:rPr>
        <w:t>is</w:t>
      </w:r>
      <w:r w:rsidRPr="00BB187C">
        <w:rPr>
          <w:rFonts w:asciiTheme="minorHAnsi" w:hAnsiTheme="minorHAnsi" w:cstheme="minorHAnsi"/>
          <w:sz w:val="16"/>
        </w:rPr>
        <w:t xml:space="preserve"> </w:t>
      </w:r>
      <w:r w:rsidRPr="00BB187C">
        <w:rPr>
          <w:rStyle w:val="Emphasis"/>
          <w:rFonts w:asciiTheme="minorHAnsi" w:hAnsiTheme="minorHAnsi" w:cstheme="minorHAnsi"/>
        </w:rPr>
        <w:t>less</w:t>
      </w:r>
      <w:r w:rsidRPr="00BB187C">
        <w:rPr>
          <w:rFonts w:asciiTheme="minorHAnsi" w:hAnsiTheme="minorHAnsi" w:cstheme="minorHAnsi"/>
          <w:sz w:val="16"/>
        </w:rPr>
        <w:t xml:space="preserve"> </w:t>
      </w:r>
      <w:r w:rsidRPr="00BB187C">
        <w:rPr>
          <w:rStyle w:val="StyleUnderline"/>
          <w:rFonts w:asciiTheme="minorHAnsi" w:hAnsiTheme="minorHAnsi" w:cstheme="minorHAnsi"/>
        </w:rPr>
        <w:t>than the</w:t>
      </w:r>
      <w:r w:rsidRPr="00BB187C">
        <w:rPr>
          <w:rFonts w:asciiTheme="minorHAnsi" w:hAnsiTheme="minorHAnsi" w:cstheme="minorHAnsi"/>
          <w:sz w:val="16"/>
        </w:rPr>
        <w:t xml:space="preserve"> power of the </w:t>
      </w:r>
      <w:r w:rsidRPr="00BB187C">
        <w:rPr>
          <w:rStyle w:val="Emphasis"/>
          <w:rFonts w:asciiTheme="minorHAnsi" w:hAnsiTheme="minorHAnsi" w:cstheme="minorHAnsi"/>
        </w:rPr>
        <w:t>state</w:t>
      </w:r>
      <w:r w:rsidRPr="00BB187C">
        <w:rPr>
          <w:rFonts w:asciiTheme="minorHAnsi" w:hAnsiTheme="minorHAnsi" w:cstheme="minorHAnsi"/>
          <w:sz w:val="16"/>
        </w:rPr>
        <w:t xml:space="preserve">’s coercive apparatus, the overall level of </w:t>
      </w:r>
      <w:r w:rsidRPr="00BB187C">
        <w:rPr>
          <w:rStyle w:val="StyleUnderline"/>
          <w:rFonts w:asciiTheme="minorHAnsi" w:hAnsiTheme="minorHAnsi" w:cstheme="minorHAnsi"/>
        </w:rPr>
        <w:t>violence</w:t>
      </w:r>
      <w:r w:rsidRPr="00BB187C">
        <w:rPr>
          <w:rFonts w:asciiTheme="minorHAnsi" w:hAnsiTheme="minorHAnsi" w:cstheme="minorHAnsi"/>
          <w:sz w:val="16"/>
        </w:rPr>
        <w:t xml:space="preserve"> can be suppressed to a </w:t>
      </w:r>
      <w:r w:rsidRPr="00BB187C">
        <w:rPr>
          <w:rStyle w:val="Emphasis"/>
          <w:rFonts w:asciiTheme="minorHAnsi" w:hAnsiTheme="minorHAnsi" w:cstheme="minorHAnsi"/>
        </w:rPr>
        <w:t>low</w:t>
      </w:r>
      <w:r w:rsidRPr="00BB187C">
        <w:rPr>
          <w:rFonts w:asciiTheme="minorHAnsi" w:hAnsiTheme="minorHAnsi" w:cstheme="minorHAnsi"/>
          <w:sz w:val="16"/>
        </w:rPr>
        <w:t xml:space="preserve"> </w:t>
      </w:r>
      <w:r w:rsidRPr="00BB187C">
        <w:rPr>
          <w:rStyle w:val="StyleUnderline"/>
          <w:rFonts w:asciiTheme="minorHAnsi" w:hAnsiTheme="minorHAnsi" w:cstheme="minorHAnsi"/>
        </w:rPr>
        <w:t>level</w:t>
      </w:r>
      <w:r w:rsidRPr="00BB187C">
        <w:rPr>
          <w:rFonts w:asciiTheme="minorHAnsi" w:hAnsiTheme="minorHAnsi" w:cstheme="minorHAnsi"/>
          <w:sz w:val="16"/>
        </w:rPr>
        <w:t xml:space="preserve">. But </w:t>
      </w:r>
      <w:r w:rsidRPr="00BB187C">
        <w:rPr>
          <w:rStyle w:val="StyleUnderline"/>
          <w:rFonts w:asciiTheme="minorHAnsi" w:hAnsiTheme="minorHAnsi" w:cstheme="minorHAnsi"/>
        </w:rPr>
        <w:t>should</w:t>
      </w:r>
      <w:r w:rsidRPr="00BB187C">
        <w:rPr>
          <w:rFonts w:asciiTheme="minorHAnsi" w:hAnsiTheme="minorHAnsi" w:cstheme="minorHAnsi"/>
          <w:sz w:val="16"/>
        </w:rPr>
        <w:t xml:space="preserve"> the </w:t>
      </w:r>
      <w:r w:rsidRPr="00BB187C">
        <w:rPr>
          <w:rStyle w:val="StyleUnderline"/>
          <w:rFonts w:asciiTheme="minorHAnsi" w:hAnsiTheme="minorHAnsi" w:cstheme="minorHAnsi"/>
          <w:highlight w:val="cyan"/>
        </w:rPr>
        <w:t>balance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shift</w:t>
      </w:r>
      <w:r w:rsidRPr="00BB187C">
        <w:rPr>
          <w:rFonts w:asciiTheme="minorHAnsi" w:hAnsiTheme="minorHAnsi" w:cstheme="minorHAnsi"/>
          <w:sz w:val="16"/>
        </w:rPr>
        <w:t xml:space="preserve"> </w:t>
      </w:r>
      <w:r w:rsidRPr="00BB187C">
        <w:rPr>
          <w:rStyle w:val="StyleUnderline"/>
          <w:rFonts w:asciiTheme="minorHAnsi" w:hAnsiTheme="minorHAnsi" w:cstheme="minorHAnsi"/>
        </w:rPr>
        <w:t>in favor of radicals</w:t>
      </w:r>
      <w:r w:rsidRPr="00BB187C">
        <w:rPr>
          <w:rFonts w:asciiTheme="minorHAnsi" w:hAnsiTheme="minorHAnsi" w:cstheme="minorHAnsi"/>
          <w:sz w:val="16"/>
        </w:rPr>
        <w:t xml:space="preserve">, the </w:t>
      </w:r>
      <w:r w:rsidRPr="00BB187C">
        <w:rPr>
          <w:rStyle w:val="StyleUnderline"/>
          <w:rFonts w:asciiTheme="minorHAnsi" w:hAnsiTheme="minorHAnsi" w:cstheme="minorHAnsi"/>
        </w:rPr>
        <w:t>forces</w:t>
      </w:r>
      <w:r w:rsidRPr="00BB187C">
        <w:rPr>
          <w:rFonts w:asciiTheme="minorHAnsi" w:hAnsiTheme="minorHAnsi" w:cstheme="minorHAnsi"/>
          <w:sz w:val="16"/>
        </w:rPr>
        <w:t xml:space="preserve"> of the </w:t>
      </w:r>
      <w:r w:rsidRPr="00BB187C">
        <w:rPr>
          <w:rStyle w:val="Emphasis"/>
          <w:rFonts w:asciiTheme="minorHAnsi" w:hAnsiTheme="minorHAnsi" w:cstheme="minorHAnsi"/>
          <w:highlight w:val="cyan"/>
        </w:rPr>
        <w:t>regime</w:t>
      </w:r>
      <w:r w:rsidRPr="00BB187C">
        <w:rPr>
          <w:rFonts w:asciiTheme="minorHAnsi" w:hAnsiTheme="minorHAnsi" w:cstheme="minorHAnsi"/>
          <w:sz w:val="16"/>
        </w:rPr>
        <w:t xml:space="preserve"> </w:t>
      </w:r>
      <w:r w:rsidRPr="00BB187C">
        <w:rPr>
          <w:rStyle w:val="StyleUnderline"/>
          <w:rFonts w:asciiTheme="minorHAnsi" w:hAnsiTheme="minorHAnsi" w:cstheme="minorHAnsi"/>
        </w:rPr>
        <w:t>can</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suddenly </w:t>
      </w:r>
      <w:r w:rsidRPr="00BB187C">
        <w:rPr>
          <w:rStyle w:val="Emphasis"/>
          <w:rFonts w:asciiTheme="minorHAnsi" w:hAnsiTheme="minorHAnsi" w:cstheme="minorHAnsi"/>
          <w:highlight w:val="cyan"/>
        </w:rPr>
        <w:t>implode</w:t>
      </w:r>
      <w:r w:rsidRPr="00BB187C">
        <w:rPr>
          <w:rFonts w:asciiTheme="minorHAnsi" w:hAnsiTheme="minorHAnsi" w:cstheme="minorHAnsi"/>
          <w:sz w:val="16"/>
        </w:rPr>
        <w:t xml:space="preserve">, as we saw in numerous examples of </w:t>
      </w:r>
      <w:r w:rsidRPr="00BB187C">
        <w:rPr>
          <w:rStyle w:val="Emphasis"/>
          <w:rFonts w:asciiTheme="minorHAnsi" w:hAnsiTheme="minorHAnsi" w:cstheme="minorHAnsi"/>
        </w:rPr>
        <w:t>state collapse</w:t>
      </w:r>
      <w:r w:rsidRPr="00BB187C">
        <w:rPr>
          <w:rFonts w:asciiTheme="minorHAnsi" w:hAnsiTheme="minorHAnsi" w:cstheme="minorHAnsi"/>
          <w:sz w:val="16"/>
        </w:rPr>
        <w:t xml:space="preserve"> in the previous chapter.</w:t>
      </w:r>
    </w:p>
    <w:p w14:paraId="4CFFC290"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BB187C">
        <w:rPr>
          <w:rStyle w:val="StyleUnderline"/>
          <w:rFonts w:asciiTheme="minorHAnsi" w:hAnsiTheme="minorHAnsi" w:cstheme="minorHAnsi"/>
        </w:rPr>
        <w:t xml:space="preserve">Thus, there are many </w:t>
      </w:r>
      <w:r w:rsidRPr="00BB187C">
        <w:rPr>
          <w:rStyle w:val="Emphasis"/>
          <w:rFonts w:asciiTheme="minorHAnsi" w:hAnsiTheme="minorHAnsi" w:cstheme="minorHAnsi"/>
        </w:rPr>
        <w:t>factions</w:t>
      </w:r>
      <w:r w:rsidRPr="00BB187C">
        <w:rPr>
          <w:rStyle w:val="StyleUnderline"/>
          <w:rFonts w:asciiTheme="minorHAnsi" w:hAnsiTheme="minorHAnsi" w:cstheme="minorHAnsi"/>
        </w:rPr>
        <w:t xml:space="preserve"> of radicals</w:t>
      </w:r>
      <w:r w:rsidRPr="00BB187C">
        <w:rPr>
          <w:rFonts w:asciiTheme="minorHAnsi" w:hAnsiTheme="minorHAnsi" w:cstheme="minorHAnsi"/>
          <w:sz w:val="16"/>
        </w:rPr>
        <w:t xml:space="preserve">, each motivated by a different ideology and warring with other factions. </w:t>
      </w:r>
      <w:r w:rsidRPr="00BB187C">
        <w:rPr>
          <w:rStyle w:val="StyleUnderline"/>
          <w:rFonts w:asciiTheme="minorHAnsi" w:hAnsiTheme="minorHAnsi" w:cstheme="minorHAnsi"/>
        </w:rPr>
        <w:t xml:space="preserve">Some become </w:t>
      </w:r>
      <w:r w:rsidRPr="00BB187C">
        <w:rPr>
          <w:rStyle w:val="Emphasis"/>
          <w:rFonts w:asciiTheme="minorHAnsi" w:hAnsiTheme="minorHAnsi" w:cstheme="minorHAnsi"/>
        </w:rPr>
        <w:t>left-wing</w:t>
      </w:r>
      <w:r w:rsidRPr="00BB187C">
        <w:rPr>
          <w:rStyle w:val="StyleUnderline"/>
          <w:rFonts w:asciiTheme="minorHAnsi" w:hAnsiTheme="minorHAnsi" w:cstheme="minorHAnsi"/>
        </w:rPr>
        <w:t xml:space="preserve"> extremists, and others join </w:t>
      </w:r>
      <w:r w:rsidRPr="00BB187C">
        <w:rPr>
          <w:rStyle w:val="Emphasis"/>
          <w:rFonts w:asciiTheme="minorHAnsi" w:hAnsiTheme="minorHAnsi" w:cstheme="minorHAnsi"/>
        </w:rPr>
        <w:t>right-wing</w:t>
      </w:r>
      <w:r w:rsidRPr="00BB187C">
        <w:rPr>
          <w:rStyle w:val="StyleUnderline"/>
          <w:rFonts w:asciiTheme="minorHAnsi" w:hAnsiTheme="minorHAnsi" w:cstheme="minorHAnsi"/>
        </w:rPr>
        <w:t xml:space="preserve"> organizations; still others become ethnic or religious</w:t>
      </w:r>
      <w:r w:rsidRPr="00BB187C">
        <w:rPr>
          <w:rFonts w:asciiTheme="minorHAnsi" w:hAnsiTheme="minorHAnsi" w:cstheme="minorHAnsi"/>
          <w:sz w:val="16"/>
        </w:rPr>
        <w:t xml:space="preserve"> extremists. And even within the right, as well as within the left, radical groups are splintered and may be more focused on internecine fighting than on fighting the opposite end of the ideological spectrum.</w:t>
      </w:r>
    </w:p>
    <w:p w14:paraId="0AD7F6B1"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Generally speaking, an outbreak of political violence is dynamically similar to a wildfire or an earthquake. A </w:t>
      </w:r>
      <w:r w:rsidRPr="00BB187C">
        <w:rPr>
          <w:rStyle w:val="Emphasis"/>
          <w:rFonts w:asciiTheme="minorHAnsi" w:hAnsiTheme="minorHAnsi" w:cstheme="minorHAnsi"/>
          <w:highlight w:val="cyan"/>
        </w:rPr>
        <w:t>single spark</w:t>
      </w:r>
      <w:r w:rsidRPr="00BB187C">
        <w:rPr>
          <w:rStyle w:val="StyleUnderline"/>
          <w:rFonts w:asciiTheme="minorHAnsi" w:hAnsiTheme="minorHAnsi" w:cstheme="minorHAnsi"/>
          <w:highlight w:val="cyan"/>
        </w:rPr>
        <w:t xml:space="preserve"> can start a</w:t>
      </w:r>
      <w:r w:rsidRPr="00BB187C">
        <w:rPr>
          <w:rStyle w:val="StyleUnderline"/>
          <w:rFonts w:asciiTheme="minorHAnsi" w:hAnsiTheme="minorHAnsi" w:cstheme="minorHAnsi"/>
        </w:rPr>
        <w:t xml:space="preserve"> prairie </w:t>
      </w:r>
      <w:r w:rsidRPr="00BB187C">
        <w:rPr>
          <w:rStyle w:val="StyleUnderline"/>
          <w:rFonts w:asciiTheme="minorHAnsi" w:hAnsiTheme="minorHAnsi" w:cstheme="minorHAnsi"/>
          <w:highlight w:val="cyan"/>
        </w:rPr>
        <w:t>fire</w:t>
      </w:r>
      <w:r w:rsidRPr="00BB187C">
        <w:rPr>
          <w:rFonts w:asciiTheme="minorHAnsi" w:hAnsiTheme="minorHAnsi" w:cstheme="minorHAnsi"/>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BB187C">
        <w:rPr>
          <w:rStyle w:val="StyleUnderline"/>
          <w:rFonts w:asciiTheme="minorHAnsi" w:hAnsiTheme="minorHAnsi" w:cstheme="minorHAnsi"/>
        </w:rPr>
        <w:t xml:space="preserve">whether the initial fire caused by a spark spreads depends on how much </w:t>
      </w:r>
      <w:r w:rsidRPr="00BB187C">
        <w:rPr>
          <w:rStyle w:val="Emphasis"/>
          <w:rFonts w:asciiTheme="minorHAnsi" w:hAnsiTheme="minorHAnsi" w:cstheme="minorHAnsi"/>
        </w:rPr>
        <w:t>combustible</w:t>
      </w:r>
      <w:r w:rsidRPr="00BB187C">
        <w:rPr>
          <w:rStyle w:val="StyleUnderline"/>
          <w:rFonts w:asciiTheme="minorHAnsi" w:hAnsiTheme="minorHAnsi" w:cstheme="minorHAnsi"/>
        </w:rPr>
        <w:t xml:space="preserve"> material is in reach, and whether fire can jump from one patch of dried grass to another. In a </w:t>
      </w:r>
      <w:r w:rsidRPr="00BB187C">
        <w:rPr>
          <w:rStyle w:val="Emphasis"/>
          <w:rFonts w:asciiTheme="minorHAnsi" w:hAnsiTheme="minorHAnsi" w:cstheme="minorHAnsi"/>
        </w:rPr>
        <w:t>revolution</w:t>
      </w:r>
      <w:r w:rsidRPr="00BB187C">
        <w:rPr>
          <w:rStyle w:val="StyleUnderline"/>
          <w:rFonts w:asciiTheme="minorHAnsi" w:hAnsiTheme="minorHAnsi" w:cstheme="minorHAnsi"/>
        </w:rPr>
        <w:t>, whether the initial revolt against the regime spreads depends on the number of radicals</w:t>
      </w:r>
      <w:r w:rsidRPr="00BB187C">
        <w:rPr>
          <w:rFonts w:asciiTheme="minorHAnsi" w:hAnsiTheme="minorHAnsi" w:cstheme="minorHAnsi"/>
          <w:sz w:val="16"/>
        </w:rPr>
        <w:t xml:space="preserve"> (analogous to combustible material) </w:t>
      </w:r>
      <w:r w:rsidRPr="00BB187C">
        <w:rPr>
          <w:rStyle w:val="StyleUnderline"/>
          <w:rFonts w:asciiTheme="minorHAnsi" w:hAnsiTheme="minorHAnsi" w:cstheme="minorHAnsi"/>
        </w:rPr>
        <w:t xml:space="preserve">and how well they are </w:t>
      </w:r>
      <w:r w:rsidRPr="00BB187C">
        <w:rPr>
          <w:rStyle w:val="Emphasis"/>
          <w:rFonts w:asciiTheme="minorHAnsi" w:hAnsiTheme="minorHAnsi" w:cstheme="minorHAnsi"/>
        </w:rPr>
        <w:t>connected</w:t>
      </w:r>
      <w:r w:rsidRPr="00BB187C">
        <w:rPr>
          <w:rFonts w:asciiTheme="minorHAnsi" w:hAnsiTheme="minorHAnsi" w:cstheme="minorHAnsi"/>
          <w:sz w:val="16"/>
        </w:rPr>
        <w:t>, or how fast they can expand their networks of rebellion. As a result of such autocatalytic, self-driving dynamics, an initially small event can unexpectedly blow up into a rare, large-scale disaster—a “black swan” or a “dragon king.”</w:t>
      </w:r>
    </w:p>
    <w:p w14:paraId="1A1F98C1" w14:textId="77777777" w:rsidR="00DB4DCD" w:rsidRPr="00BB187C" w:rsidRDefault="00DB4DCD" w:rsidP="00DB4DCD">
      <w:pPr>
        <w:rPr>
          <w:rFonts w:asciiTheme="minorHAnsi" w:hAnsiTheme="minorHAnsi" w:cstheme="minorHAnsi"/>
          <w:sz w:val="16"/>
        </w:rPr>
      </w:pPr>
      <w:r w:rsidRPr="00BB187C">
        <w:rPr>
          <w:rStyle w:val="StyleUnderline"/>
          <w:rFonts w:asciiTheme="minorHAnsi" w:hAnsiTheme="minorHAnsi" w:cstheme="minorHAnsi"/>
        </w:rPr>
        <w:t xml:space="preserve">Because the </w:t>
      </w:r>
      <w:r w:rsidRPr="00BB187C">
        <w:rPr>
          <w:rStyle w:val="Emphasis"/>
          <w:rFonts w:asciiTheme="minorHAnsi" w:hAnsiTheme="minorHAnsi" w:cstheme="minorHAnsi"/>
          <w:highlight w:val="cyan"/>
        </w:rPr>
        <w:t>relationship</w:t>
      </w:r>
      <w:r w:rsidRPr="00BB187C">
        <w:rPr>
          <w:rStyle w:val="StyleUnderline"/>
          <w:rFonts w:asciiTheme="minorHAnsi" w:hAnsiTheme="minorHAnsi" w:cstheme="minorHAnsi"/>
        </w:rPr>
        <w:t xml:space="preserve"> between the </w:t>
      </w:r>
      <w:r w:rsidRPr="00BB187C">
        <w:rPr>
          <w:rStyle w:val="Emphasis"/>
          <w:rFonts w:asciiTheme="minorHAnsi" w:hAnsiTheme="minorHAnsi" w:cstheme="minorHAnsi"/>
        </w:rPr>
        <w:t>radicalization quotient</w:t>
      </w:r>
      <w:r w:rsidRPr="00BB187C">
        <w:rPr>
          <w:rStyle w:val="StyleUnderline"/>
          <w:rFonts w:asciiTheme="minorHAnsi" w:hAnsiTheme="minorHAnsi" w:cstheme="minorHAnsi"/>
        </w:rPr>
        <w:t xml:space="preserve"> and the resulting scale of political violence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governed by a </w:t>
      </w:r>
      <w:r w:rsidRPr="00BB187C">
        <w:rPr>
          <w:rStyle w:val="Emphasis"/>
          <w:rFonts w:asciiTheme="minorHAnsi" w:hAnsiTheme="minorHAnsi" w:cstheme="minorHAnsi"/>
          <w:highlight w:val="cyan"/>
        </w:rPr>
        <w:t>power</w:t>
      </w:r>
      <w:r w:rsidRPr="00BB187C">
        <w:rPr>
          <w:rStyle w:val="StyleUnderline"/>
          <w:rFonts w:asciiTheme="minorHAnsi" w:hAnsiTheme="minorHAnsi" w:cstheme="minorHAnsi"/>
          <w:highlight w:val="cyan"/>
        </w:rPr>
        <w:t xml:space="preserve"> law, normal </w:t>
      </w:r>
      <w:r w:rsidRPr="00BB187C">
        <w:rPr>
          <w:rStyle w:val="Emphasis"/>
          <w:rFonts w:asciiTheme="minorHAnsi" w:hAnsiTheme="minorHAnsi" w:cstheme="minorHAnsi"/>
          <w:highlight w:val="cyan"/>
        </w:rPr>
        <w:t>stat</w:t>
      </w:r>
      <w:r w:rsidRPr="00BB187C">
        <w:rPr>
          <w:rStyle w:val="StyleUnderline"/>
          <w:rFonts w:asciiTheme="minorHAnsi" w:hAnsiTheme="minorHAnsi" w:cstheme="minorHAnsi"/>
        </w:rPr>
        <w:t>istic</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 (e.g., the average level of violence) </w:t>
      </w:r>
      <w:r w:rsidRPr="00BB187C">
        <w:rPr>
          <w:rStyle w:val="StyleUnderline"/>
          <w:rFonts w:asciiTheme="minorHAnsi" w:hAnsiTheme="minorHAnsi" w:cstheme="minorHAnsi"/>
          <w:highlight w:val="cyan"/>
        </w:rPr>
        <w:t>don’t work</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very well</w:t>
      </w:r>
      <w:r w:rsidRPr="00BB187C">
        <w:rPr>
          <w:rFonts w:asciiTheme="minorHAnsi" w:hAnsiTheme="minorHAnsi" w:cstheme="minorHAnsi"/>
        </w:rPr>
        <w:t xml:space="preserve">, </w:t>
      </w:r>
      <w:r w:rsidRPr="00BB187C">
        <w:rPr>
          <w:rFonts w:asciiTheme="minorHAnsi" w:hAnsiTheme="minorHAnsi" w:cstheme="minorHAnsi"/>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4933DD49"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65BD03B2"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1F43BD20"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04BB38F7"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1D850205"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12AB4CB1"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50A9D1BB"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We </w:t>
      </w:r>
      <w:r w:rsidRPr="00BB187C">
        <w:rPr>
          <w:rStyle w:val="StyleUnderline"/>
          <w:rFonts w:asciiTheme="minorHAnsi" w:hAnsiTheme="minorHAnsi" w:cstheme="minorHAnsi"/>
        </w:rPr>
        <w:t xml:space="preserve">start the </w:t>
      </w:r>
      <w:r w:rsidRPr="00BB187C">
        <w:rPr>
          <w:rStyle w:val="Emphasis"/>
          <w:rFonts w:asciiTheme="minorHAnsi" w:hAnsiTheme="minorHAnsi" w:cstheme="minorHAnsi"/>
        </w:rPr>
        <w:t>engine</w:t>
      </w:r>
      <w:r w:rsidRPr="00BB187C">
        <w:rPr>
          <w:rStyle w:val="StyleUnderline"/>
          <w:rFonts w:asciiTheme="minorHAnsi" w:hAnsiTheme="minorHAnsi" w:cstheme="minorHAnsi"/>
        </w:rPr>
        <w:t xml:space="preserve"> in 1960 and first run it for the sixty years for which the history is fixed</w:t>
      </w:r>
      <w:r w:rsidRPr="00BB187C">
        <w:rPr>
          <w:rFonts w:asciiTheme="minorHAnsi" w:hAnsiTheme="minorHAnsi" w:cstheme="minorHAnsi"/>
          <w:sz w:val="16"/>
        </w:rPr>
        <w:t xml:space="preserve">. From the MPF point of view, </w:t>
      </w:r>
      <w:r w:rsidRPr="00BB187C">
        <w:rPr>
          <w:rStyle w:val="StyleUnderline"/>
          <w:rFonts w:asciiTheme="minorHAnsi" w:hAnsiTheme="minorHAnsi" w:cstheme="minorHAnsi"/>
        </w:rPr>
        <w:t xml:space="preserve">the most </w:t>
      </w:r>
      <w:r w:rsidRPr="00BB187C">
        <w:rPr>
          <w:rStyle w:val="Emphasis"/>
          <w:rFonts w:asciiTheme="minorHAnsi" w:hAnsiTheme="minorHAnsi" w:cstheme="minorHAnsi"/>
        </w:rPr>
        <w:t>important</w:t>
      </w:r>
      <w:r w:rsidRPr="00BB187C">
        <w:rPr>
          <w:rStyle w:val="StyleUnderline"/>
          <w:rFonts w:asciiTheme="minorHAnsi" w:hAnsiTheme="minorHAnsi" w:cstheme="minorHAnsi"/>
        </w:rPr>
        <w:t xml:space="preserve"> trend during this time is the decline in the </w:t>
      </w:r>
      <w:r w:rsidRPr="00BB187C">
        <w:rPr>
          <w:rStyle w:val="Emphasis"/>
          <w:rFonts w:asciiTheme="minorHAnsi" w:hAnsiTheme="minorHAnsi" w:cstheme="minorHAnsi"/>
          <w:highlight w:val="cyan"/>
        </w:rPr>
        <w:t>relative wage</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decline in the relative wage </w:t>
      </w:r>
      <w:r w:rsidRPr="00BB187C">
        <w:rPr>
          <w:rStyle w:val="StyleUnderline"/>
          <w:rFonts w:asciiTheme="minorHAnsi" w:hAnsiTheme="minorHAnsi" w:cstheme="minorHAnsi"/>
          <w:highlight w:val="cyan"/>
        </w:rPr>
        <w:t>turns on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wealth pump</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elite</w:t>
      </w:r>
      <w:r w:rsidRPr="00BB187C">
        <w:rPr>
          <w:rStyle w:val="StyleUnderline"/>
          <w:rFonts w:asciiTheme="minorHAnsi" w:hAnsiTheme="minorHAnsi" w:cstheme="minorHAnsi"/>
        </w:rPr>
        <w:t xml:space="preserve"> numbers begin to </w:t>
      </w:r>
      <w:r w:rsidRPr="00BB187C">
        <w:rPr>
          <w:rStyle w:val="StyleUnderline"/>
          <w:rFonts w:asciiTheme="minorHAnsi" w:hAnsiTheme="minorHAnsi" w:cstheme="minorHAnsi"/>
          <w:highlight w:val="cyan"/>
        </w:rPr>
        <w:t>increase</w:t>
      </w:r>
      <w:r w:rsidRPr="00BB187C">
        <w:rPr>
          <w:rStyle w:val="StyleUnderline"/>
          <w:rFonts w:asciiTheme="minorHAnsi" w:hAnsiTheme="minorHAnsi" w:cstheme="minorHAnsi"/>
        </w:rPr>
        <w:t xml:space="preserve"> in an accelerating manner</w:t>
      </w:r>
      <w:r w:rsidRPr="00BB187C">
        <w:rPr>
          <w:rFonts w:asciiTheme="minorHAnsi" w:hAnsiTheme="minorHAnsi" w:cstheme="minorHAnsi"/>
          <w:sz w:val="16"/>
        </w:rPr>
        <w:t xml:space="preserve">. By 2020, </w:t>
      </w:r>
      <w:r w:rsidRPr="00BB187C">
        <w:rPr>
          <w:rStyle w:val="StyleUnderline"/>
          <w:rFonts w:asciiTheme="minorHAnsi" w:hAnsiTheme="minorHAnsi" w:cstheme="minorHAnsi"/>
          <w:highlight w:val="cyan"/>
        </w:rPr>
        <w:t>both</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immiseration</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elite overproduction</w:t>
      </w:r>
      <w:r w:rsidRPr="00BB187C">
        <w:rPr>
          <w:rStyle w:val="StyleUnderline"/>
          <w:rFonts w:asciiTheme="minorHAnsi" w:hAnsiTheme="minorHAnsi" w:cstheme="minorHAnsi"/>
        </w:rPr>
        <w:t xml:space="preserve">, and thus the PSI, reach very </w:t>
      </w:r>
      <w:r w:rsidRPr="00BB187C">
        <w:rPr>
          <w:rStyle w:val="Emphasis"/>
          <w:rFonts w:asciiTheme="minorHAnsi" w:hAnsiTheme="minorHAnsi" w:cstheme="minorHAnsi"/>
          <w:highlight w:val="cyan"/>
        </w:rPr>
        <w:t>high levels</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radicalization curve</w:t>
      </w:r>
      <w:r w:rsidRPr="00BB187C">
        <w:rPr>
          <w:rFonts w:asciiTheme="minorHAnsi" w:hAnsiTheme="minorHAnsi" w:cstheme="minorHAnsi"/>
          <w:sz w:val="16"/>
        </w:rPr>
        <w:t xml:space="preserve">, tracking the number of radicals, which had been staying flat near zero, </w:t>
      </w:r>
      <w:r w:rsidRPr="00BB187C">
        <w:rPr>
          <w:rStyle w:val="StyleUnderline"/>
          <w:rFonts w:asciiTheme="minorHAnsi" w:hAnsiTheme="minorHAnsi" w:cstheme="minorHAnsi"/>
        </w:rPr>
        <w:t xml:space="preserve">starts to grow after 2010 and </w:t>
      </w:r>
      <w:r w:rsidRPr="00BB187C">
        <w:rPr>
          <w:rStyle w:val="Emphasis"/>
          <w:rFonts w:asciiTheme="minorHAnsi" w:hAnsiTheme="minorHAnsi" w:cstheme="minorHAnsi"/>
        </w:rPr>
        <w:t xml:space="preserve">literally </w:t>
      </w:r>
      <w:r w:rsidRPr="00BB187C">
        <w:rPr>
          <w:rStyle w:val="Emphasis"/>
          <w:rFonts w:asciiTheme="minorHAnsi" w:hAnsiTheme="minorHAnsi" w:cstheme="minorHAnsi"/>
          <w:highlight w:val="cyan"/>
        </w:rPr>
        <w:t>explodes</w:t>
      </w:r>
      <w:r w:rsidRPr="00BB187C">
        <w:rPr>
          <w:rStyle w:val="StyleUnderline"/>
          <w:rFonts w:asciiTheme="minorHAnsi" w:hAnsiTheme="minorHAnsi" w:cstheme="minorHAnsi"/>
          <w:highlight w:val="cyan"/>
        </w:rPr>
        <w:t xml:space="preserve"> during the </w:t>
      </w:r>
      <w:r w:rsidRPr="00BB187C">
        <w:rPr>
          <w:rStyle w:val="Emphasis"/>
          <w:rFonts w:asciiTheme="minorHAnsi" w:hAnsiTheme="minorHAnsi" w:cstheme="minorHAnsi"/>
          <w:highlight w:val="cyan"/>
        </w:rPr>
        <w:t>2020s</w:t>
      </w:r>
      <w:r w:rsidRPr="00BB187C">
        <w:rPr>
          <w:rFonts w:asciiTheme="minorHAnsi" w:hAnsiTheme="minorHAnsi" w:cstheme="minorHAnsi"/>
          <w:sz w:val="16"/>
        </w:rPr>
        <w:t xml:space="preserve">. So does </w:t>
      </w:r>
      <w:r w:rsidRPr="00BB187C">
        <w:rPr>
          <w:rStyle w:val="StyleUnderline"/>
          <w:rFonts w:asciiTheme="minorHAnsi" w:hAnsiTheme="minorHAnsi" w:cstheme="minorHAnsi"/>
        </w:rPr>
        <w:t>political violence</w:t>
      </w:r>
      <w:r w:rsidRPr="00BB187C">
        <w:rPr>
          <w:rFonts w:asciiTheme="minorHAnsi" w:hAnsiTheme="minorHAnsi" w:cstheme="minorHAnsi"/>
          <w:sz w:val="16"/>
        </w:rPr>
        <w:t xml:space="preserve">. At some point during the 2020s, the model predicts, </w:t>
      </w:r>
      <w:r w:rsidRPr="00BB187C">
        <w:rPr>
          <w:rStyle w:val="StyleUnderline"/>
          <w:rFonts w:asciiTheme="minorHAnsi" w:hAnsiTheme="minorHAnsi" w:cstheme="minorHAnsi"/>
        </w:rPr>
        <w:t xml:space="preserve">instability becomes so high that it starts cutting down the </w:t>
      </w:r>
      <w:r w:rsidRPr="00BB187C">
        <w:rPr>
          <w:rStyle w:val="Emphasis"/>
          <w:rFonts w:asciiTheme="minorHAnsi" w:hAnsiTheme="minorHAnsi" w:cstheme="minorHAnsi"/>
        </w:rPr>
        <w:t>elite</w:t>
      </w:r>
      <w:r w:rsidRPr="00BB187C">
        <w:rPr>
          <w:rStyle w:val="StyleUnderline"/>
          <w:rFonts w:asciiTheme="minorHAnsi" w:hAnsiTheme="minorHAnsi" w:cstheme="minorHAnsi"/>
        </w:rPr>
        <w:t xml:space="preserve"> numbers</w:t>
      </w:r>
      <w:r w:rsidRPr="00BB187C">
        <w:rPr>
          <w:rFonts w:asciiTheme="minorHAnsi" w:hAnsiTheme="minorHAnsi" w:cstheme="minorHAnsi"/>
          <w:sz w:val="16"/>
        </w:rPr>
        <w:t xml:space="preserve">. Remember that MPF is a model, which means that it abstracts reality into mathematical equations. But in real life, </w:t>
      </w:r>
      <w:r w:rsidRPr="00BB187C">
        <w:rPr>
          <w:rStyle w:val="StyleUnderline"/>
          <w:rFonts w:asciiTheme="minorHAnsi" w:hAnsiTheme="minorHAnsi" w:cstheme="minorHAnsi"/>
        </w:rPr>
        <w:t>instability causing declines in elite numbers is not abstract at all</w:t>
      </w:r>
      <w:r w:rsidRPr="00BB187C">
        <w:rPr>
          <w:rFonts w:asciiTheme="minorHAnsi" w:hAnsiTheme="minorHAnsi" w:cstheme="minorHAnsi"/>
          <w:sz w:val="16"/>
        </w:rPr>
        <w:t>. Think about what happened in America as a result of the Civil War, when huge numbers of Southern elite men were killed on the battlefield and the rest were deprived of their elite status.</w:t>
      </w:r>
    </w:p>
    <w:p w14:paraId="1DDFCBF3"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In the model, </w:t>
      </w:r>
      <w:r w:rsidRPr="00BB187C">
        <w:rPr>
          <w:rStyle w:val="StyleUnderline"/>
          <w:rFonts w:asciiTheme="minorHAnsi" w:hAnsiTheme="minorHAnsi" w:cstheme="minorHAnsi"/>
        </w:rPr>
        <w:t xml:space="preserve">the cataclysm of the 2020s reduces </w:t>
      </w:r>
      <w:r w:rsidRPr="00BB187C">
        <w:rPr>
          <w:rStyle w:val="Emphasis"/>
          <w:rFonts w:asciiTheme="minorHAnsi" w:hAnsiTheme="minorHAnsi" w:cstheme="minorHAnsi"/>
        </w:rPr>
        <w:t>elite numbers</w:t>
      </w:r>
      <w:r w:rsidRPr="00BB187C">
        <w:rPr>
          <w:rStyle w:val="StyleUnderline"/>
          <w:rFonts w:asciiTheme="minorHAnsi" w:hAnsiTheme="minorHAnsi" w:cstheme="minorHAnsi"/>
        </w:rPr>
        <w:t>, which results in a decline in the PSI</w:t>
      </w:r>
      <w:r w:rsidRPr="00BB187C">
        <w:rPr>
          <w:rFonts w:asciiTheme="minorHAnsi" w:hAnsiTheme="minorHAnsi" w:cstheme="minorHAnsi"/>
          <w:sz w:val="16"/>
        </w:rPr>
        <w:t xml:space="preserve">. Additionally, high levels of violence accelerate the transition of most radicals into moderates.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radicalization</w:t>
      </w:r>
      <w:r w:rsidRPr="00BB187C">
        <w:rPr>
          <w:rStyle w:val="StyleUnderline"/>
          <w:rFonts w:asciiTheme="minorHAnsi" w:hAnsiTheme="minorHAnsi" w:cstheme="minorHAnsi"/>
        </w:rPr>
        <w:t xml:space="preserve"> curve falls as precipitously as it rose and at some point after 2030 hits the minimum</w:t>
      </w:r>
      <w:r w:rsidRPr="00BB187C">
        <w:rPr>
          <w:rFonts w:asciiTheme="minorHAnsi" w:hAnsiTheme="minorHAnsi" w:cstheme="minorHAnsi"/>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2D9FFB07" w14:textId="77777777" w:rsidR="00DB4DCD" w:rsidRPr="00BB187C" w:rsidRDefault="00DB4DCD" w:rsidP="00DB4DCD">
      <w:pPr>
        <w:rPr>
          <w:rFonts w:asciiTheme="minorHAnsi" w:hAnsiTheme="minorHAnsi" w:cstheme="minorHAnsi"/>
          <w:sz w:val="16"/>
        </w:rPr>
      </w:pPr>
      <w:r w:rsidRPr="00BB187C">
        <w:rPr>
          <w:rStyle w:val="StyleUnderline"/>
          <w:rFonts w:asciiTheme="minorHAnsi" w:hAnsiTheme="minorHAnsi" w:cstheme="minorHAnsi"/>
        </w:rPr>
        <w:t xml:space="preserve">The inertial scenario thus </w:t>
      </w:r>
      <w:r w:rsidRPr="00BB187C">
        <w:rPr>
          <w:rStyle w:val="StyleUnderline"/>
          <w:rFonts w:asciiTheme="minorHAnsi" w:hAnsiTheme="minorHAnsi" w:cstheme="minorHAnsi"/>
          <w:highlight w:val="cyan"/>
        </w:rPr>
        <w:t>predicts</w:t>
      </w:r>
      <w:r w:rsidRPr="00BB187C">
        <w:rPr>
          <w:rStyle w:val="StyleUnderline"/>
          <w:rFonts w:asciiTheme="minorHAnsi" w:hAnsiTheme="minorHAnsi" w:cstheme="minorHAnsi"/>
        </w:rPr>
        <w:t xml:space="preserve"> a rather grim future: an </w:t>
      </w:r>
      <w:r w:rsidRPr="00BB187C">
        <w:rPr>
          <w:rStyle w:val="StyleUnderline"/>
          <w:rFonts w:asciiTheme="minorHAnsi" w:hAnsiTheme="minorHAnsi" w:cstheme="minorHAnsi"/>
          <w:highlight w:val="cyan"/>
        </w:rPr>
        <w:t xml:space="preserve">outbreak of </w:t>
      </w:r>
      <w:r w:rsidRPr="00BB187C">
        <w:rPr>
          <w:rStyle w:val="Emphasis"/>
          <w:rFonts w:asciiTheme="minorHAnsi" w:hAnsiTheme="minorHAnsi" w:cstheme="minorHAnsi"/>
          <w:highlight w:val="cyan"/>
        </w:rPr>
        <w:t>serious violence</w:t>
      </w:r>
      <w:r w:rsidRPr="00BB187C">
        <w:rPr>
          <w:rStyle w:val="StyleUnderline"/>
          <w:rFonts w:asciiTheme="minorHAnsi" w:hAnsiTheme="minorHAnsi" w:cstheme="minorHAnsi"/>
        </w:rPr>
        <w:t xml:space="preserve"> during the </w:t>
      </w:r>
      <w:r w:rsidRPr="00BB187C">
        <w:rPr>
          <w:rStyle w:val="Emphasis"/>
          <w:rFonts w:asciiTheme="minorHAnsi" w:hAnsiTheme="minorHAnsi" w:cstheme="minorHAnsi"/>
        </w:rPr>
        <w:t>2020s</w:t>
      </w:r>
      <w:r w:rsidRPr="00BB187C">
        <w:rPr>
          <w:rStyle w:val="StyleUnderline"/>
          <w:rFonts w:asciiTheme="minorHAnsi" w:hAnsiTheme="minorHAnsi" w:cstheme="minorHAnsi"/>
        </w:rPr>
        <w:t xml:space="preserve"> and, if nothing is done to </w:t>
      </w:r>
      <w:r w:rsidRPr="00BB187C">
        <w:rPr>
          <w:rStyle w:val="Emphasis"/>
          <w:rFonts w:asciiTheme="minorHAnsi" w:hAnsiTheme="minorHAnsi" w:cstheme="minorHAnsi"/>
        </w:rPr>
        <w:t>shut down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pump</w:t>
      </w:r>
      <w:r w:rsidRPr="00BB187C">
        <w:rPr>
          <w:rStyle w:val="StyleUnderline"/>
          <w:rFonts w:asciiTheme="minorHAnsi" w:hAnsiTheme="minorHAnsi" w:cstheme="minorHAnsi"/>
        </w:rPr>
        <w:t>, a repeat every fifty to sixty years</w:t>
      </w:r>
      <w:r w:rsidRPr="00BB187C">
        <w:rPr>
          <w:rFonts w:asciiTheme="minorHAnsi" w:hAnsiTheme="minorHAnsi" w:cstheme="minorHAnsi"/>
          <w:sz w:val="16"/>
        </w:rPr>
        <w:t>. What are the alternatives?</w:t>
      </w:r>
    </w:p>
    <w:p w14:paraId="6D6DF589" w14:textId="77777777" w:rsidR="00DB4DCD" w:rsidRPr="00BB187C" w:rsidRDefault="00DB4DCD" w:rsidP="00DB4DCD">
      <w:pPr>
        <w:pStyle w:val="Heading4"/>
        <w:rPr>
          <w:rFonts w:asciiTheme="minorHAnsi" w:hAnsiTheme="minorHAnsi" w:cstheme="minorHAnsi"/>
        </w:rPr>
      </w:pPr>
      <w:r w:rsidRPr="00BB187C">
        <w:rPr>
          <w:rFonts w:asciiTheme="minorHAnsi" w:hAnsiTheme="minorHAnsi" w:cstheme="minorHAnsi"/>
        </w:rPr>
        <w:t xml:space="preserve">Every empiric flows </w:t>
      </w:r>
      <w:r w:rsidRPr="00BB187C">
        <w:rPr>
          <w:rFonts w:asciiTheme="minorHAnsi" w:hAnsiTheme="minorHAnsi" w:cstheme="minorHAnsi"/>
          <w:u w:val="single"/>
        </w:rPr>
        <w:t>affirmative</w:t>
      </w:r>
      <w:r w:rsidRPr="00BB187C">
        <w:rPr>
          <w:rFonts w:asciiTheme="minorHAnsi" w:hAnsiTheme="minorHAnsi" w:cstheme="minorHAnsi"/>
        </w:rPr>
        <w:t>.</w:t>
      </w:r>
    </w:p>
    <w:p w14:paraId="2E71793D" w14:textId="77777777" w:rsidR="00DB4DCD" w:rsidRPr="00BB187C" w:rsidRDefault="00DB4DCD" w:rsidP="00DB4DCD">
      <w:pPr>
        <w:rPr>
          <w:rFonts w:asciiTheme="minorHAnsi" w:hAnsiTheme="minorHAnsi" w:cstheme="minorHAnsi"/>
        </w:rPr>
      </w:pPr>
      <w:r w:rsidRPr="00BB187C">
        <w:rPr>
          <w:rStyle w:val="Style13ptBold"/>
          <w:rFonts w:asciiTheme="minorHAnsi" w:hAnsiTheme="minorHAnsi" w:cstheme="minorHAnsi"/>
        </w:rPr>
        <w:t>Turchin ’23</w:t>
      </w:r>
      <w:r w:rsidRPr="00BB187C">
        <w:rPr>
          <w:rFonts w:asciiTheme="minorHAnsi" w:hAnsiTheme="minorHAnsi" w:cstheme="minorHAnsi"/>
        </w:rPr>
        <w:t xml:space="preserve"> [Peter; June 2; Complexity Scientist, Ph.D. from Duke University; The Atlantic, “America Is Headed Toward Collapse,” https://www.theatlantic.com/ideas/archive/2023/06/us-societal-trends-institutional-trust-economy/674260/]</w:t>
      </w:r>
    </w:p>
    <w:p w14:paraId="5244E55D"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All human societies experience recurrent waves of political crisis, such as the one we face today. </w:t>
      </w:r>
      <w:r w:rsidRPr="00BB187C">
        <w:rPr>
          <w:rStyle w:val="StyleUnderline"/>
          <w:rFonts w:asciiTheme="minorHAnsi" w:hAnsiTheme="minorHAnsi" w:cstheme="minorHAnsi"/>
        </w:rPr>
        <w:t xml:space="preserve">My research team built a database of </w:t>
      </w:r>
      <w:r w:rsidRPr="00BB187C">
        <w:rPr>
          <w:rStyle w:val="Emphasis"/>
          <w:rFonts w:asciiTheme="minorHAnsi" w:hAnsiTheme="minorHAnsi" w:cstheme="minorHAnsi"/>
          <w:highlight w:val="cyan"/>
        </w:rPr>
        <w:t>hundreds of societies</w:t>
      </w:r>
      <w:r w:rsidRPr="00BB187C">
        <w:rPr>
          <w:rStyle w:val="StyleUnderline"/>
          <w:rFonts w:asciiTheme="minorHAnsi" w:hAnsiTheme="minorHAnsi" w:cstheme="minorHAnsi"/>
        </w:rPr>
        <w:t xml:space="preserve"> across </w:t>
      </w:r>
      <w:r w:rsidRPr="00BB187C">
        <w:rPr>
          <w:rStyle w:val="Emphasis"/>
          <w:rFonts w:asciiTheme="minorHAnsi" w:hAnsiTheme="minorHAnsi" w:cstheme="minorHAnsi"/>
          <w:highlight w:val="cyan"/>
        </w:rPr>
        <w:t>10,000 years</w:t>
      </w:r>
      <w:r w:rsidRPr="00BB187C">
        <w:rPr>
          <w:rStyle w:val="StyleUnderline"/>
          <w:rFonts w:asciiTheme="minorHAnsi" w:hAnsiTheme="minorHAnsi" w:cstheme="minorHAnsi"/>
        </w:rPr>
        <w:t xml:space="preserve"> to try to find out what causes them</w:t>
      </w:r>
      <w:r w:rsidRPr="00BB187C">
        <w:rPr>
          <w:rFonts w:asciiTheme="minorHAnsi" w:hAnsiTheme="minorHAnsi" w:cstheme="minorHAnsi"/>
          <w:sz w:val="16"/>
        </w:rPr>
        <w:t xml:space="preserve">. We </w:t>
      </w:r>
      <w:r w:rsidRPr="00BB187C">
        <w:rPr>
          <w:rStyle w:val="StyleUnderline"/>
          <w:rFonts w:asciiTheme="minorHAnsi" w:hAnsiTheme="minorHAnsi" w:cstheme="minorHAnsi"/>
        </w:rPr>
        <w:t xml:space="preserve">examined </w:t>
      </w:r>
      <w:r w:rsidRPr="00BB187C">
        <w:rPr>
          <w:rStyle w:val="StyleUnderline"/>
          <w:rFonts w:asciiTheme="minorHAnsi" w:hAnsiTheme="minorHAnsi" w:cstheme="minorHAnsi"/>
          <w:highlight w:val="cyan"/>
        </w:rPr>
        <w:t>dozens of variables</w:t>
      </w:r>
      <w:r w:rsidRPr="00BB187C">
        <w:rPr>
          <w:rStyle w:val="StyleUnderline"/>
          <w:rFonts w:asciiTheme="minorHAnsi" w:hAnsiTheme="minorHAnsi" w:cstheme="minorHAnsi"/>
        </w:rPr>
        <w:t xml:space="preserve">, including </w:t>
      </w:r>
      <w:r w:rsidRPr="00BB187C">
        <w:rPr>
          <w:rStyle w:val="Emphasis"/>
          <w:rFonts w:asciiTheme="minorHAnsi" w:hAnsiTheme="minorHAnsi" w:cstheme="minorHAnsi"/>
        </w:rPr>
        <w:t>population numbers</w:t>
      </w:r>
      <w:r w:rsidRPr="00BB187C">
        <w:rPr>
          <w:rStyle w:val="StyleUnderline"/>
          <w:rFonts w:asciiTheme="minorHAnsi" w:hAnsiTheme="minorHAnsi" w:cstheme="minorHAnsi"/>
        </w:rPr>
        <w:t xml:space="preserve">, measures of well-being, forms of </w:t>
      </w:r>
      <w:r w:rsidRPr="00BB187C">
        <w:rPr>
          <w:rStyle w:val="Emphasis"/>
          <w:rFonts w:asciiTheme="minorHAnsi" w:hAnsiTheme="minorHAnsi" w:cstheme="minorHAnsi"/>
        </w:rPr>
        <w:t>governance</w:t>
      </w:r>
      <w:r w:rsidRPr="00BB187C">
        <w:rPr>
          <w:rStyle w:val="StyleUnderline"/>
          <w:rFonts w:asciiTheme="minorHAnsi" w:hAnsiTheme="minorHAnsi" w:cstheme="minorHAnsi"/>
        </w:rPr>
        <w:t xml:space="preserve">, and the frequency with which rulers are </w:t>
      </w:r>
      <w:r w:rsidRPr="00BB187C">
        <w:rPr>
          <w:rStyle w:val="Emphasis"/>
          <w:rFonts w:asciiTheme="minorHAnsi" w:hAnsiTheme="minorHAnsi" w:cstheme="minorHAnsi"/>
        </w:rPr>
        <w:t>overthrown</w:t>
      </w:r>
      <w:r w:rsidRPr="00BB187C">
        <w:rPr>
          <w:rFonts w:asciiTheme="minorHAnsi" w:hAnsiTheme="minorHAnsi" w:cstheme="minorHAnsi"/>
          <w:sz w:val="16"/>
        </w:rPr>
        <w:t xml:space="preserve">. We found that the precise mix of events that leads to crisis varies, but </w:t>
      </w:r>
      <w:r w:rsidRPr="00BB187C">
        <w:rPr>
          <w:rStyle w:val="Emphasis"/>
          <w:rFonts w:asciiTheme="minorHAnsi" w:hAnsiTheme="minorHAnsi" w:cstheme="minorHAnsi"/>
          <w:highlight w:val="cyan"/>
        </w:rPr>
        <w:t>two drivers</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instability</w:t>
      </w:r>
      <w:r w:rsidRPr="00BB187C">
        <w:rPr>
          <w:rStyle w:val="StyleUnderline"/>
          <w:rFonts w:asciiTheme="minorHAnsi" w:hAnsiTheme="minorHAnsi" w:cstheme="minorHAnsi"/>
        </w:rPr>
        <w:t xml:space="preserve"> loom large</w:t>
      </w:r>
      <w:r w:rsidRPr="00BB187C">
        <w:rPr>
          <w:rFonts w:asciiTheme="minorHAnsi" w:hAnsiTheme="minorHAnsi" w:cstheme="minorHAnsi"/>
          <w:sz w:val="16"/>
        </w:rPr>
        <w:t xml:space="preserve">. The first is </w:t>
      </w:r>
      <w:r w:rsidRPr="00BB187C">
        <w:rPr>
          <w:rStyle w:val="Emphasis"/>
          <w:rFonts w:asciiTheme="minorHAnsi" w:hAnsiTheme="minorHAnsi" w:cstheme="minorHAnsi"/>
        </w:rPr>
        <w:t xml:space="preserve">popular </w:t>
      </w:r>
      <w:r w:rsidRPr="00BB187C">
        <w:rPr>
          <w:rStyle w:val="Emphasis"/>
          <w:rFonts w:asciiTheme="minorHAnsi" w:hAnsiTheme="minorHAnsi" w:cstheme="minorHAnsi"/>
          <w:highlight w:val="cyan"/>
        </w:rPr>
        <w:t>immiseration</w:t>
      </w:r>
      <w:r w:rsidRPr="00BB187C">
        <w:rPr>
          <w:rStyle w:val="StyleUnderline"/>
          <w:rFonts w:asciiTheme="minorHAnsi" w:hAnsiTheme="minorHAnsi" w:cstheme="minorHAnsi"/>
        </w:rPr>
        <w:t xml:space="preserve">—when the </w:t>
      </w:r>
      <w:r w:rsidRPr="00BB187C">
        <w:rPr>
          <w:rStyle w:val="StyleUnderline"/>
          <w:rFonts w:asciiTheme="minorHAnsi" w:hAnsiTheme="minorHAnsi" w:cstheme="minorHAnsi"/>
          <w:highlight w:val="cyan"/>
        </w:rPr>
        <w:t>economic fortunes</w:t>
      </w:r>
      <w:r w:rsidRPr="00BB187C">
        <w:rPr>
          <w:rStyle w:val="StyleUnderline"/>
          <w:rFonts w:asciiTheme="minorHAnsi" w:hAnsiTheme="minorHAnsi" w:cstheme="minorHAnsi"/>
        </w:rPr>
        <w:t xml:space="preserve"> of broad swaths of a population </w:t>
      </w:r>
      <w:r w:rsidRPr="00BB187C">
        <w:rPr>
          <w:rStyle w:val="StyleUnderline"/>
          <w:rFonts w:asciiTheme="minorHAnsi" w:hAnsiTheme="minorHAnsi" w:cstheme="minorHAnsi"/>
          <w:highlight w:val="cyan"/>
        </w:rPr>
        <w:t>decline</w:t>
      </w:r>
      <w:r w:rsidRPr="00BB187C">
        <w:rPr>
          <w:rFonts w:asciiTheme="minorHAnsi" w:hAnsiTheme="minorHAnsi" w:cstheme="minorHAnsi"/>
          <w:sz w:val="16"/>
        </w:rPr>
        <w:t xml:space="preserve">. The </w:t>
      </w:r>
      <w:r w:rsidRPr="00BB187C">
        <w:rPr>
          <w:rStyle w:val="StyleUnderline"/>
          <w:rFonts w:asciiTheme="minorHAnsi" w:hAnsiTheme="minorHAnsi" w:cstheme="minorHAnsi"/>
        </w:rPr>
        <w:t>second</w:t>
      </w:r>
      <w:r w:rsidRPr="00BB187C">
        <w:rPr>
          <w:rFonts w:asciiTheme="minorHAnsi" w:hAnsiTheme="minorHAnsi" w:cstheme="minorHAnsi"/>
          <w:sz w:val="16"/>
        </w:rPr>
        <w:t xml:space="preserve">, and more significant, </w:t>
      </w:r>
      <w:r w:rsidRPr="00BB187C">
        <w:rPr>
          <w:rStyle w:val="StyleUnderline"/>
          <w:rFonts w:asciiTheme="minorHAnsi" w:hAnsiTheme="minorHAnsi" w:cstheme="minorHAnsi"/>
        </w:rPr>
        <w:t xml:space="preserve">is </w:t>
      </w:r>
      <w:r w:rsidRPr="00BB187C">
        <w:rPr>
          <w:rStyle w:val="Emphasis"/>
          <w:rFonts w:asciiTheme="minorHAnsi" w:hAnsiTheme="minorHAnsi" w:cstheme="minorHAnsi"/>
          <w:highlight w:val="cyan"/>
        </w:rPr>
        <w:t>elite overproduction</w:t>
      </w:r>
      <w:r w:rsidRPr="00BB187C">
        <w:rPr>
          <w:rStyle w:val="StyleUnderline"/>
          <w:rFonts w:asciiTheme="minorHAnsi" w:hAnsiTheme="minorHAnsi" w:cstheme="minorHAnsi"/>
        </w:rPr>
        <w:t xml:space="preserve">—when a </w:t>
      </w:r>
      <w:r w:rsidRPr="00BB187C">
        <w:rPr>
          <w:rStyle w:val="StyleUnderline"/>
          <w:rFonts w:asciiTheme="minorHAnsi" w:hAnsiTheme="minorHAnsi" w:cstheme="minorHAnsi"/>
          <w:highlight w:val="cyan"/>
        </w:rPr>
        <w:t>society produces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too many </w:t>
      </w:r>
      <w:r w:rsidRPr="00BB187C">
        <w:rPr>
          <w:rStyle w:val="Emphasis"/>
          <w:rFonts w:asciiTheme="minorHAnsi" w:hAnsiTheme="minorHAnsi" w:cstheme="minorHAnsi"/>
          <w:highlight w:val="cyan"/>
        </w:rPr>
        <w:t>superrich</w:t>
      </w:r>
      <w:r w:rsidRPr="00BB187C">
        <w:rPr>
          <w:rStyle w:val="StyleUnderline"/>
          <w:rFonts w:asciiTheme="minorHAnsi" w:hAnsiTheme="minorHAnsi" w:cstheme="minorHAnsi"/>
        </w:rPr>
        <w:t xml:space="preserve"> and ultra-educated people, and not enough elite positions to satisfy their ambitions</w:t>
      </w:r>
      <w:r w:rsidRPr="00BB187C">
        <w:rPr>
          <w:rFonts w:asciiTheme="minorHAnsi" w:hAnsiTheme="minorHAnsi" w:cstheme="minorHAnsi"/>
          <w:sz w:val="16"/>
        </w:rPr>
        <w:t>.</w:t>
      </w:r>
    </w:p>
    <w:p w14:paraId="381FF036"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These </w:t>
      </w:r>
      <w:r w:rsidRPr="00BB187C">
        <w:rPr>
          <w:rStyle w:val="StyleUnderline"/>
          <w:rFonts w:asciiTheme="minorHAnsi" w:hAnsiTheme="minorHAnsi" w:cstheme="minorHAnsi"/>
        </w:rPr>
        <w:t xml:space="preserve">forces have played a </w:t>
      </w:r>
      <w:r w:rsidRPr="00BB187C">
        <w:rPr>
          <w:rStyle w:val="Emphasis"/>
          <w:rFonts w:asciiTheme="minorHAnsi" w:hAnsiTheme="minorHAnsi" w:cstheme="minorHAnsi"/>
          <w:highlight w:val="cyan"/>
        </w:rPr>
        <w:t>key role</w:t>
      </w:r>
      <w:r w:rsidRPr="00BB187C">
        <w:rPr>
          <w:rStyle w:val="StyleUnderline"/>
          <w:rFonts w:asciiTheme="minorHAnsi" w:hAnsiTheme="minorHAnsi" w:cstheme="minorHAnsi"/>
          <w:highlight w:val="cyan"/>
        </w:rPr>
        <w:t xml:space="preserve"> in</w:t>
      </w:r>
      <w:r w:rsidRPr="00BB187C">
        <w:rPr>
          <w:rStyle w:val="StyleUnderline"/>
          <w:rFonts w:asciiTheme="minorHAnsi" w:hAnsiTheme="minorHAnsi" w:cstheme="minorHAnsi"/>
        </w:rPr>
        <w:t xml:space="preserve"> our </w:t>
      </w:r>
      <w:r w:rsidRPr="00BB187C">
        <w:rPr>
          <w:rStyle w:val="Emphasis"/>
          <w:rFonts w:asciiTheme="minorHAnsi" w:hAnsiTheme="minorHAnsi" w:cstheme="minorHAnsi"/>
          <w:highlight w:val="cyan"/>
        </w:rPr>
        <w:t>current crisis</w:t>
      </w:r>
      <w:r w:rsidRPr="00BB187C">
        <w:rPr>
          <w:rStyle w:val="StyleUnderline"/>
          <w:rFonts w:asciiTheme="minorHAnsi" w:hAnsiTheme="minorHAnsi" w:cstheme="minorHAnsi"/>
        </w:rPr>
        <w:t xml:space="preserve">. In the past 50 years, despite overall economic </w:t>
      </w:r>
      <w:r w:rsidRPr="00BB187C">
        <w:rPr>
          <w:rStyle w:val="Emphasis"/>
          <w:rFonts w:asciiTheme="minorHAnsi" w:hAnsiTheme="minorHAnsi" w:cstheme="minorHAnsi"/>
        </w:rPr>
        <w:t>growth</w:t>
      </w:r>
      <w:r w:rsidRPr="00BB187C">
        <w:rPr>
          <w:rStyle w:val="StyleUnderline"/>
          <w:rFonts w:asciiTheme="minorHAnsi" w:hAnsiTheme="minorHAnsi" w:cstheme="minorHAnsi"/>
        </w:rPr>
        <w:t>, the quality of life for most Americans has declined. The wealthy have become wealthier, while the incomes and wages of the median American family have stagnated</w:t>
      </w:r>
      <w:r w:rsidRPr="00BB187C">
        <w:rPr>
          <w:rFonts w:asciiTheme="minorHAnsi" w:hAnsiTheme="minorHAnsi" w:cstheme="minorHAnsi"/>
          <w:sz w:val="16"/>
        </w:rPr>
        <w:t xml:space="preserve">. As a result, </w:t>
      </w:r>
      <w:r w:rsidRPr="00BB187C">
        <w:rPr>
          <w:rStyle w:val="StyleUnderline"/>
          <w:rFonts w:asciiTheme="minorHAnsi" w:hAnsiTheme="minorHAnsi" w:cstheme="minorHAnsi"/>
        </w:rPr>
        <w:t xml:space="preserve">our </w:t>
      </w:r>
      <w:r w:rsidRPr="00BB187C">
        <w:rPr>
          <w:rStyle w:val="StyleUnderline"/>
          <w:rFonts w:asciiTheme="minorHAnsi" w:hAnsiTheme="minorHAnsi" w:cstheme="minorHAnsi"/>
          <w:highlight w:val="cyan"/>
        </w:rPr>
        <w:t>social pyramid</w:t>
      </w:r>
      <w:r w:rsidRPr="00BB187C">
        <w:rPr>
          <w:rStyle w:val="StyleUnderline"/>
          <w:rFonts w:asciiTheme="minorHAnsi" w:hAnsiTheme="minorHAnsi" w:cstheme="minorHAnsi"/>
        </w:rPr>
        <w:t xml:space="preserve"> has become </w:t>
      </w:r>
      <w:r w:rsidRPr="00BB187C">
        <w:rPr>
          <w:rStyle w:val="Emphasis"/>
          <w:rFonts w:asciiTheme="minorHAnsi" w:hAnsiTheme="minorHAnsi" w:cstheme="minorHAnsi"/>
          <w:highlight w:val="cyan"/>
        </w:rPr>
        <w:t>top-heavy</w:t>
      </w:r>
      <w:r w:rsidRPr="00BB187C">
        <w:rPr>
          <w:rFonts w:asciiTheme="minorHAnsi" w:hAnsiTheme="minorHAnsi" w:cstheme="minorHAnsi"/>
          <w:sz w:val="16"/>
        </w:rPr>
        <w:t xml:space="preserve">. At the same time, </w:t>
      </w:r>
      <w:r w:rsidRPr="00BB187C">
        <w:rPr>
          <w:rStyle w:val="StyleUnderline"/>
          <w:rFonts w:asciiTheme="minorHAnsi" w:hAnsiTheme="minorHAnsi" w:cstheme="minorHAnsi"/>
        </w:rPr>
        <w:t xml:space="preserve">the U.S. began overproducing graduates with advanced degrees. More and more people aspiring to positions of power began fighting over a relatively fixed number of spots. The competition among them has </w:t>
      </w:r>
      <w:r w:rsidRPr="00BB187C">
        <w:rPr>
          <w:rStyle w:val="StyleUnderline"/>
          <w:rFonts w:asciiTheme="minorHAnsi" w:hAnsiTheme="minorHAnsi" w:cstheme="minorHAnsi"/>
          <w:highlight w:val="cyan"/>
        </w:rPr>
        <w:t>corroded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social norms</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highlight w:val="cyan"/>
        </w:rPr>
        <w:t>institutions</w:t>
      </w:r>
      <w:r w:rsidRPr="00BB187C">
        <w:rPr>
          <w:rStyle w:val="StyleUnderline"/>
          <w:rFonts w:asciiTheme="minorHAnsi" w:hAnsiTheme="minorHAnsi" w:cstheme="minorHAnsi"/>
        </w:rPr>
        <w:t xml:space="preserve"> that govern society</w:t>
      </w:r>
      <w:r w:rsidRPr="00BB187C">
        <w:rPr>
          <w:rFonts w:asciiTheme="minorHAnsi" w:hAnsiTheme="minorHAnsi" w:cstheme="minorHAnsi"/>
          <w:sz w:val="16"/>
        </w:rPr>
        <w:t>.</w:t>
      </w:r>
    </w:p>
    <w:p w14:paraId="3C4F0FC6"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The U.S. has gone through this twice before. The first time ended in civil war. But the second led to a period of unusually broad-based prosperity. Both offer lessons about today’s dysfunction and, more important, how to fix it.</w:t>
      </w:r>
    </w:p>
    <w:p w14:paraId="401CF5B2"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To understand the root causes of the current crisis, let’s start by looking at how the number of über-wealthy Americans has grown. Back in 1983, 66,000 American households were worth at least $10 million. That may sound like a lot, but by 2019, controlling for inflation, the number had increased tenfold. A similar, if smaller, upsurge happened lower on the food chain. The number of households worth $5 million or more increased sevenfold, and the number of mere millionaires went up fourfold.</w:t>
      </w:r>
    </w:p>
    <w:p w14:paraId="320A948B"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On its surface, having more wealthy people doesn’t sound like such a bad thing. But at whose expense did elites’ wealth swell in recent years?</w:t>
      </w:r>
    </w:p>
    <w:p w14:paraId="5AF15B08"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Starting in the 1970s, although the overall economy continued to grow, the share of that growth going to average workers began to shrink, and real wages leveled off. (It’s no coincidence that Americans’ average height—a useful proxy for well-being, economic and otherwise—stopped increasing around then too, even as average heights in much of Europe continued climbing.) By 2010, the relative wage (wage divided by GDP per capita) of an unskilled worker had nearly halved compared with mid-century. For the 64 percent of Americans who didn’t have a four-year college degree, real wages shrank in the 40 years before 2016.</w:t>
      </w:r>
    </w:p>
    <w:p w14:paraId="783E2722"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As wages diminished, the costs of owning a home and going to college soared. To afford an average house, a worker earning the median wage in 2016 had to log 40 percent more hours than she would have in 1976. And parents without a college degree had to work four times longer to pay for their children’s college.</w:t>
      </w:r>
    </w:p>
    <w:p w14:paraId="03702C68"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Even college-educated Americans aren’t doing well across the board. They made out well in the 1950s, when fewer than 15 percent of 18-to-24-year-olds went to college, but not today, when more than 60 percent of high-school grads immediately enroll. To get ahead of the competition, more college graduates have sought out advanced degrees. From 1955 to 1975, the number of students enrolled in law school tripled, and from 1960 to 1970, the number of doctorate degrees granted at U.S. universities more than tripled. This was manageable in the post–World War II period, when the number of professions requiring advanced degrees shot up. But when the demand eventually subsided, the supply didn’t. By the 2000s, degree holders greatly outnumbered the positions available to them. The imbalance is most acute in the social sciences and humanities, but the U.S. hugely overproduces degrees even in STEM fields.</w:t>
      </w:r>
    </w:p>
    <w:p w14:paraId="01643839"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This is part of a broader trend. Compared with 50 years ago, far more Americans today have either the financial means or the academic credentials to pursue positions of power, especially in politics. But the number of those positions hasn’t increased, which has led to fierce competition.</w:t>
      </w:r>
    </w:p>
    <w:p w14:paraId="7CCD9D26"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Competition is healthy for society, in moderation. But the competition we are witnessing among America’s elites has been anything but moderate. It has created very few winners and masses of resentful losers. It has brought out the dark side of meritocracy, encouraging rule-breaking instead of hard work.</w:t>
      </w:r>
    </w:p>
    <w:p w14:paraId="7712AEB8"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All of this has left us with a large and growing class of frustrated elite aspirants, and a large and growing class of workers who can’t make better lives for themselves.</w:t>
      </w:r>
    </w:p>
    <w:p w14:paraId="22C5AE13"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The decades that have led to our present-day dysfunction share important similarities with the decades leading to the Civil War. Then as now,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growing economy</w:t>
      </w:r>
      <w:r w:rsidRPr="00BB187C">
        <w:rPr>
          <w:rStyle w:val="StyleUnderline"/>
          <w:rFonts w:asciiTheme="minorHAnsi" w:hAnsiTheme="minorHAnsi" w:cstheme="minorHAnsi"/>
        </w:rPr>
        <w:t xml:space="preserve"> served to make the </w:t>
      </w:r>
      <w:r w:rsidRPr="00BB187C">
        <w:rPr>
          <w:rStyle w:val="Emphasis"/>
          <w:rFonts w:asciiTheme="minorHAnsi" w:hAnsiTheme="minorHAnsi" w:cstheme="minorHAnsi"/>
        </w:rPr>
        <w:t>rich richer</w:t>
      </w:r>
      <w:r w:rsidRPr="00BB187C">
        <w:rPr>
          <w:rStyle w:val="StyleUnderline"/>
          <w:rFonts w:asciiTheme="minorHAnsi" w:hAnsiTheme="minorHAnsi" w:cstheme="minorHAnsi"/>
        </w:rPr>
        <w:t xml:space="preserve"> and the </w:t>
      </w:r>
      <w:r w:rsidRPr="00BB187C">
        <w:rPr>
          <w:rStyle w:val="Emphasis"/>
          <w:rFonts w:asciiTheme="minorHAnsi" w:hAnsiTheme="minorHAnsi" w:cstheme="minorHAnsi"/>
        </w:rPr>
        <w:t>poor poorer</w:t>
      </w:r>
      <w:r w:rsidRPr="00BB187C">
        <w:rPr>
          <w:rStyle w:val="StyleUnderline"/>
          <w:rFonts w:asciiTheme="minorHAnsi" w:hAnsiTheme="minorHAnsi" w:cstheme="minorHAnsi"/>
        </w:rPr>
        <w:t xml:space="preserve">. The number of millionaires per capita quadrupled from 1800 to 1850, while the </w:t>
      </w:r>
      <w:r w:rsidRPr="00BB187C">
        <w:rPr>
          <w:rStyle w:val="Emphasis"/>
          <w:rFonts w:asciiTheme="minorHAnsi" w:hAnsiTheme="minorHAnsi" w:cstheme="minorHAnsi"/>
          <w:highlight w:val="cyan"/>
        </w:rPr>
        <w:t>relative wage</w:t>
      </w:r>
      <w:r w:rsidRPr="00BB187C">
        <w:rPr>
          <w:rStyle w:val="StyleUnderline"/>
          <w:rFonts w:asciiTheme="minorHAnsi" w:hAnsiTheme="minorHAnsi" w:cstheme="minorHAnsi"/>
          <w:highlight w:val="cyan"/>
        </w:rPr>
        <w:t xml:space="preserve"> declined</w:t>
      </w:r>
      <w:r w:rsidRPr="00BB187C">
        <w:rPr>
          <w:rFonts w:asciiTheme="minorHAnsi" w:hAnsiTheme="minorHAnsi" w:cstheme="minorHAnsi"/>
          <w:sz w:val="16"/>
        </w:rPr>
        <w:t xml:space="preserve"> by nearly 50 percent from the 1820s to the 1860s, just as it has in recent decades. Biological data from the </w:t>
      </w:r>
      <w:r w:rsidRPr="00BB187C">
        <w:rPr>
          <w:rFonts w:asciiTheme="minorHAnsi" w:hAnsiTheme="minorHAnsi" w:cstheme="minorHAnsi"/>
          <w:sz w:val="16"/>
          <w:szCs w:val="16"/>
        </w:rPr>
        <w:t>time</w:t>
      </w:r>
      <w:r w:rsidRPr="00BB187C">
        <w:rPr>
          <w:rFonts w:asciiTheme="minorHAnsi" w:hAnsiTheme="minorHAnsi" w:cstheme="minorHAnsi"/>
          <w:sz w:val="16"/>
        </w:rPr>
        <w:t xml:space="preserve"> suggest that the average American’s quality of life declined significantly. From 1830 to the end of the century, the average height of Americans fell by nearly two inches, and average life expectancy at age 10 decreased by eight years during approximately the same period.</w:t>
      </w:r>
    </w:p>
    <w:p w14:paraId="14B3D1AB" w14:textId="77777777" w:rsidR="00DB4DCD" w:rsidRPr="00BB187C" w:rsidRDefault="00DB4DCD" w:rsidP="00DB4DCD">
      <w:pPr>
        <w:rPr>
          <w:rFonts w:asciiTheme="minorHAnsi" w:hAnsiTheme="minorHAnsi" w:cstheme="minorHAnsi"/>
          <w:sz w:val="16"/>
        </w:rPr>
      </w:pPr>
      <w:r w:rsidRPr="00BB187C">
        <w:rPr>
          <w:rStyle w:val="StyleUnderline"/>
          <w:rFonts w:asciiTheme="minorHAnsi" w:hAnsiTheme="minorHAnsi" w:cstheme="minorHAnsi"/>
        </w:rPr>
        <w:t xml:space="preserve">This popular immiseration </w:t>
      </w:r>
      <w:r w:rsidRPr="00BB187C">
        <w:rPr>
          <w:rStyle w:val="StyleUnderline"/>
          <w:rFonts w:asciiTheme="minorHAnsi" w:hAnsiTheme="minorHAnsi" w:cstheme="minorHAnsi"/>
          <w:highlight w:val="cyan"/>
        </w:rPr>
        <w:t>stirred</w:t>
      </w:r>
      <w:r w:rsidRPr="00BB187C">
        <w:rPr>
          <w:rStyle w:val="StyleUnderline"/>
          <w:rFonts w:asciiTheme="minorHAnsi" w:hAnsiTheme="minorHAnsi" w:cstheme="minorHAnsi"/>
        </w:rPr>
        <w:t xml:space="preserve"> up </w:t>
      </w:r>
      <w:r w:rsidRPr="00BB187C">
        <w:rPr>
          <w:rStyle w:val="Emphasis"/>
          <w:rFonts w:asciiTheme="minorHAnsi" w:hAnsiTheme="minorHAnsi" w:cstheme="minorHAnsi"/>
          <w:highlight w:val="cyan"/>
        </w:rPr>
        <w:t>social strife</w:t>
      </w:r>
      <w:r w:rsidRPr="00BB187C">
        <w:rPr>
          <w:rStyle w:val="StyleUnderline"/>
          <w:rFonts w:asciiTheme="minorHAnsi" w:hAnsiTheme="minorHAnsi" w:cstheme="minorHAnsi"/>
        </w:rPr>
        <w:t xml:space="preserve">, which could be seen in </w:t>
      </w:r>
      <w:r w:rsidRPr="00BB187C">
        <w:rPr>
          <w:rStyle w:val="StyleUnderline"/>
          <w:rFonts w:asciiTheme="minorHAnsi" w:hAnsiTheme="minorHAnsi" w:cstheme="minorHAnsi"/>
          <w:highlight w:val="cyan"/>
        </w:rPr>
        <w:t>urban riots</w:t>
      </w:r>
      <w:r w:rsidRPr="00BB187C">
        <w:rPr>
          <w:rFonts w:asciiTheme="minorHAnsi" w:hAnsiTheme="minorHAnsi" w:cstheme="minorHAnsi"/>
          <w:sz w:val="16"/>
        </w:rPr>
        <w:t xml:space="preserve">. From 1820 to 1825, when times were good, only one riot occurred in which at least one person was killed. But in the five years before the Civil War, 1855 to 1860, American cities experienced no fewer than 38 such riots. </w:t>
      </w:r>
      <w:r w:rsidRPr="00BB187C">
        <w:rPr>
          <w:rStyle w:val="StyleUnderline"/>
          <w:rFonts w:asciiTheme="minorHAnsi" w:hAnsiTheme="minorHAnsi" w:cstheme="minorHAnsi"/>
        </w:rPr>
        <w:t xml:space="preserve">We see a similar pattern today. In the run-up to the </w:t>
      </w:r>
      <w:r w:rsidRPr="00BB187C">
        <w:rPr>
          <w:rStyle w:val="Emphasis"/>
          <w:rFonts w:asciiTheme="minorHAnsi" w:hAnsiTheme="minorHAnsi" w:cstheme="minorHAnsi"/>
          <w:highlight w:val="cyan"/>
        </w:rPr>
        <w:t>Civil War</w:t>
      </w:r>
      <w:r w:rsidRPr="00BB187C">
        <w:rPr>
          <w:rStyle w:val="StyleUnderline"/>
          <w:rFonts w:asciiTheme="minorHAnsi" w:hAnsiTheme="minorHAnsi" w:cstheme="minorHAnsi"/>
        </w:rPr>
        <w:t xml:space="preserve">, this frustration </w:t>
      </w:r>
      <w:r w:rsidRPr="00BB187C">
        <w:rPr>
          <w:rStyle w:val="StyleUnderline"/>
          <w:rFonts w:asciiTheme="minorHAnsi" w:hAnsiTheme="minorHAnsi" w:cstheme="minorHAnsi"/>
          <w:highlight w:val="cyan"/>
        </w:rPr>
        <w:t xml:space="preserve">manifested </w:t>
      </w:r>
      <w:r w:rsidRPr="00BB187C">
        <w:rPr>
          <w:rStyle w:val="Emphasis"/>
          <w:rFonts w:asciiTheme="minorHAnsi" w:hAnsiTheme="minorHAnsi" w:cstheme="minorHAnsi"/>
          <w:highlight w:val="cyan"/>
        </w:rPr>
        <w:t>politically</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in part as anti-immigrant</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populism</w:t>
      </w:r>
      <w:r w:rsidRPr="00BB187C">
        <w:rPr>
          <w:rStyle w:val="StyleUnderline"/>
          <w:rFonts w:asciiTheme="minorHAnsi" w:hAnsiTheme="minorHAnsi" w:cstheme="minorHAnsi"/>
        </w:rPr>
        <w:t xml:space="preserve">, epitomized by the Know-Nothing Party. Today this strain of populism has been resurrected by Donald </w:t>
      </w:r>
      <w:r w:rsidRPr="00BB187C">
        <w:rPr>
          <w:rStyle w:val="Emphasis"/>
          <w:rFonts w:asciiTheme="minorHAnsi" w:hAnsiTheme="minorHAnsi" w:cstheme="minorHAnsi"/>
        </w:rPr>
        <w:t>Trump</w:t>
      </w:r>
      <w:r w:rsidRPr="00BB187C">
        <w:rPr>
          <w:rFonts w:asciiTheme="minorHAnsi" w:hAnsiTheme="minorHAnsi" w:cstheme="minorHAnsi"/>
          <w:sz w:val="16"/>
        </w:rPr>
        <w:t>.</w:t>
      </w:r>
    </w:p>
    <w:p w14:paraId="517F3A87" w14:textId="77777777" w:rsidR="00DB4DCD" w:rsidRPr="00BB187C" w:rsidRDefault="00DB4DCD" w:rsidP="00DB4DCD">
      <w:pPr>
        <w:pStyle w:val="Heading4"/>
        <w:rPr>
          <w:rFonts w:asciiTheme="minorHAnsi" w:hAnsiTheme="minorHAnsi" w:cstheme="minorHAnsi"/>
        </w:rPr>
      </w:pPr>
      <w:r w:rsidRPr="00BB187C">
        <w:rPr>
          <w:rFonts w:asciiTheme="minorHAnsi" w:hAnsiTheme="minorHAnsi" w:cstheme="minorHAnsi"/>
        </w:rPr>
        <w:t xml:space="preserve">Guarantees escalation in </w:t>
      </w:r>
      <w:r w:rsidRPr="00BB187C">
        <w:rPr>
          <w:rFonts w:asciiTheme="minorHAnsi" w:hAnsiTheme="minorHAnsi" w:cstheme="minorHAnsi"/>
          <w:u w:val="single"/>
        </w:rPr>
        <w:t>every</w:t>
      </w:r>
      <w:r w:rsidRPr="00BB187C">
        <w:rPr>
          <w:rFonts w:asciiTheme="minorHAnsi" w:hAnsiTheme="minorHAnsi" w:cstheme="minorHAnsi"/>
        </w:rPr>
        <w:t xml:space="preserve"> hotspot. </w:t>
      </w:r>
    </w:p>
    <w:p w14:paraId="18F529BB" w14:textId="77777777" w:rsidR="00DB4DCD" w:rsidRPr="00BB187C" w:rsidRDefault="00DB4DCD" w:rsidP="00DB4DCD">
      <w:pPr>
        <w:rPr>
          <w:rFonts w:asciiTheme="minorHAnsi" w:hAnsiTheme="minorHAnsi" w:cstheme="minorHAnsi"/>
        </w:rPr>
      </w:pPr>
      <w:r w:rsidRPr="00BB187C">
        <w:rPr>
          <w:rStyle w:val="Style13ptBold"/>
          <w:rFonts w:asciiTheme="minorHAnsi" w:hAnsiTheme="minorHAnsi" w:cstheme="minorHAnsi"/>
        </w:rPr>
        <w:t>French ’20</w:t>
      </w:r>
      <w:r w:rsidRPr="00BB187C">
        <w:rPr>
          <w:rFonts w:asciiTheme="minorHAnsi" w:hAnsiTheme="minorHAnsi" w:cstheme="minorHAnsi"/>
        </w:rPr>
        <w:t xml:space="preserve"> [David; September 22; visiting professor at Lipscomb University, J.D. from Harvard University; Divided We Fall: America's Secession Threat and How to Restore Our Nation, “A World On Fire,” p. 130-136]</w:t>
      </w:r>
    </w:p>
    <w:p w14:paraId="104EB8DD"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A World on Fire </w:t>
      </w:r>
    </w:p>
    <w:p w14:paraId="3716A62A" w14:textId="77777777" w:rsidR="00DB4DCD" w:rsidRPr="00BB187C" w:rsidRDefault="00DB4DCD" w:rsidP="00DB4DCD">
      <w:pPr>
        <w:rPr>
          <w:rFonts w:asciiTheme="minorHAnsi" w:hAnsiTheme="minorHAnsi" w:cstheme="minorHAnsi"/>
          <w:sz w:val="16"/>
        </w:rPr>
      </w:pPr>
      <w:r w:rsidRPr="00BB187C">
        <w:rPr>
          <w:rStyle w:val="StyleUnderline"/>
          <w:rFonts w:asciiTheme="minorHAnsi" w:hAnsiTheme="minorHAnsi" w:cstheme="minorHAnsi"/>
          <w:highlight w:val="cyan"/>
        </w:rPr>
        <w:t>The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moment</w:t>
      </w:r>
      <w:r w:rsidRPr="00BB187C">
        <w:rPr>
          <w:rFonts w:asciiTheme="minorHAnsi" w:hAnsiTheme="minorHAnsi" w:cstheme="minorHAnsi"/>
          <w:sz w:val="16"/>
        </w:rPr>
        <w:t xml:space="preserve"> </w:t>
      </w:r>
      <w:r w:rsidRPr="00BB187C">
        <w:rPr>
          <w:rStyle w:val="StyleUnderline"/>
          <w:rFonts w:asciiTheme="minorHAnsi" w:hAnsiTheme="minorHAnsi" w:cstheme="minorHAnsi"/>
        </w:rPr>
        <w:t>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tates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split</w:t>
      </w:r>
      <w:r w:rsidRPr="00BB187C">
        <w:rPr>
          <w:rFonts w:asciiTheme="minorHAnsi" w:hAnsiTheme="minorHAnsi" w:cstheme="minorHAnsi"/>
          <w:sz w:val="16"/>
        </w:rPr>
        <w:t xml:space="preserve"> apart; </w:t>
      </w:r>
      <w:r w:rsidRPr="00BB187C">
        <w:rPr>
          <w:rStyle w:val="Emphasis"/>
          <w:rFonts w:asciiTheme="minorHAnsi" w:hAnsiTheme="minorHAnsi" w:cstheme="minorHAnsi"/>
        </w:rPr>
        <w:t>every</w:t>
      </w:r>
      <w:r w:rsidRPr="00BB187C">
        <w:rPr>
          <w:rFonts w:asciiTheme="minorHAnsi" w:hAnsiTheme="minorHAnsi" w:cstheme="minorHAnsi"/>
          <w:sz w:val="16"/>
        </w:rPr>
        <w:t xml:space="preserve"> </w:t>
      </w:r>
      <w:r w:rsidRPr="00BB187C">
        <w:rPr>
          <w:rStyle w:val="StyleUnderline"/>
          <w:rFonts w:asciiTheme="minorHAnsi" w:hAnsiTheme="minorHAnsi" w:cstheme="minorHAnsi"/>
        </w:rPr>
        <w:t>world leader knew</w:t>
      </w:r>
      <w:r w:rsidRPr="00BB187C">
        <w:rPr>
          <w:rFonts w:asciiTheme="minorHAnsi" w:hAnsiTheme="minorHAnsi" w:cstheme="minorHAnsi"/>
          <w:sz w:val="16"/>
        </w:rPr>
        <w:t xml:space="preserve"> a single, simple truth: </w:t>
      </w:r>
      <w:r w:rsidRPr="00BB187C">
        <w:rPr>
          <w:rStyle w:val="Emphasis"/>
          <w:rFonts w:asciiTheme="minorHAnsi" w:hAnsiTheme="minorHAnsi" w:cstheme="minorHAnsi"/>
        </w:rPr>
        <w:t>Pax Americana</w:t>
      </w:r>
      <w:r w:rsidRPr="00BB187C">
        <w:rPr>
          <w:rFonts w:asciiTheme="minorHAnsi" w:hAnsiTheme="minorHAnsi" w:cstheme="minorHAnsi"/>
          <w:sz w:val="16"/>
        </w:rPr>
        <w:t xml:space="preserve"> </w:t>
      </w:r>
      <w:r w:rsidRPr="00BB187C">
        <w:rPr>
          <w:rStyle w:val="StyleUnderline"/>
          <w:rFonts w:asciiTheme="minorHAnsi" w:hAnsiTheme="minorHAnsi" w:cstheme="minorHAnsi"/>
        </w:rPr>
        <w:t>was over</w:t>
      </w:r>
      <w:r w:rsidRPr="00BB187C">
        <w:rPr>
          <w:rFonts w:asciiTheme="minorHAnsi" w:hAnsiTheme="minorHAnsi" w:cstheme="minorHAnsi"/>
          <w:sz w:val="16"/>
        </w:rPr>
        <w:t xml:space="preserve">. The </w:t>
      </w:r>
      <w:r w:rsidRPr="00BB187C">
        <w:rPr>
          <w:rStyle w:val="StyleUnderline"/>
          <w:rFonts w:asciiTheme="minorHAnsi" w:hAnsiTheme="minorHAnsi" w:cstheme="minorHAnsi"/>
        </w:rPr>
        <w:t>peace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had been maintained through</w:t>
      </w:r>
      <w:r w:rsidRPr="00BB187C">
        <w:rPr>
          <w:rFonts w:asciiTheme="minorHAnsi" w:hAnsiTheme="minorHAnsi" w:cstheme="minorHAnsi"/>
          <w:sz w:val="16"/>
        </w:rPr>
        <w:t xml:space="preserve"> the overwhelming </w:t>
      </w:r>
      <w:r w:rsidRPr="00BB187C">
        <w:rPr>
          <w:rStyle w:val="Emphasis"/>
          <w:rFonts w:asciiTheme="minorHAnsi" w:hAnsiTheme="minorHAnsi" w:cstheme="minorHAnsi"/>
        </w:rPr>
        <w:t>military</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t>
      </w:r>
      <w:r w:rsidRPr="00BB187C">
        <w:rPr>
          <w:rStyle w:val="Emphasis"/>
          <w:rFonts w:asciiTheme="minorHAnsi" w:hAnsiTheme="minorHAnsi" w:cstheme="minorHAnsi"/>
        </w:rPr>
        <w:t>economic might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w:t>
      </w:r>
      <w:r w:rsidRPr="00BB187C">
        <w:rPr>
          <w:rFonts w:asciiTheme="minorHAnsi" w:hAnsiTheme="minorHAnsi" w:cstheme="minorHAnsi"/>
          <w:sz w:val="16"/>
        </w:rPr>
        <w:t xml:space="preserve"> would not hold. The security </w:t>
      </w:r>
      <w:r w:rsidRPr="00BB187C">
        <w:rPr>
          <w:rStyle w:val="StyleUnderline"/>
          <w:rFonts w:asciiTheme="minorHAnsi" w:hAnsiTheme="minorHAnsi" w:cstheme="minorHAnsi"/>
          <w:highlight w:val="cyan"/>
        </w:rPr>
        <w:t xml:space="preserve">guarantees </w:t>
      </w:r>
      <w:r w:rsidRPr="00BB187C">
        <w:rPr>
          <w:rStyle w:val="StyleUnderline"/>
          <w:rFonts w:asciiTheme="minorHAnsi" w:hAnsiTheme="minorHAnsi" w:cstheme="minorHAnsi"/>
        </w:rPr>
        <w:t>of</w:t>
      </w:r>
      <w:r w:rsidRPr="00BB187C">
        <w:rPr>
          <w:rFonts w:asciiTheme="minorHAnsi" w:hAnsiTheme="minorHAnsi" w:cstheme="minorHAnsi"/>
          <w:sz w:val="16"/>
        </w:rPr>
        <w:t xml:space="preserve"> a </w:t>
      </w:r>
      <w:r w:rsidRPr="00BB187C">
        <w:rPr>
          <w:rStyle w:val="Emphasis"/>
          <w:rFonts w:asciiTheme="minorHAnsi" w:hAnsiTheme="minorHAnsi" w:cstheme="minorHAnsi"/>
        </w:rPr>
        <w:t>confused</w:t>
      </w:r>
      <w:r w:rsidRPr="00BB187C">
        <w:rPr>
          <w:rFonts w:asciiTheme="minorHAnsi" w:hAnsiTheme="minorHAnsi" w:cstheme="minorHAnsi"/>
          <w:sz w:val="16"/>
        </w:rPr>
        <w:t xml:space="preserve"> </w:t>
      </w:r>
      <w:r w:rsidRPr="00BB187C">
        <w:rPr>
          <w:rStyle w:val="StyleUnderline"/>
          <w:rFonts w:asciiTheme="minorHAnsi" w:hAnsiTheme="minorHAnsi" w:cstheme="minorHAnsi"/>
        </w:rPr>
        <w:t>and broken nation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mean</w:t>
      </w:r>
      <w:r w:rsidRPr="00BB187C">
        <w:rPr>
          <w:rFonts w:asciiTheme="minorHAnsi" w:hAnsiTheme="minorHAnsi" w:cstheme="minorHAnsi"/>
          <w:sz w:val="16"/>
        </w:rPr>
        <w:t xml:space="preserve">t </w:t>
      </w:r>
      <w:r w:rsidRPr="00BB187C">
        <w:rPr>
          <w:rStyle w:val="Emphasis"/>
          <w:rFonts w:asciiTheme="minorHAnsi" w:hAnsiTheme="minorHAnsi" w:cstheme="minorHAnsi"/>
          <w:highlight w:val="cyan"/>
        </w:rPr>
        <w:t>nothing</w:t>
      </w:r>
      <w:r w:rsidRPr="00BB187C">
        <w:rPr>
          <w:rFonts w:asciiTheme="minorHAnsi" w:hAnsiTheme="minorHAnsi" w:cstheme="minorHAnsi"/>
          <w:sz w:val="16"/>
        </w:rPr>
        <w:t>. Carrier battle groups that previously had ruled the seas sat in port while the new, opposing nations of the North American continent negotiated their fate.</w:t>
      </w:r>
    </w:p>
    <w:p w14:paraId="7AF175B7"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1C3DF33B"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 tried to</w:t>
      </w:r>
      <w:r w:rsidRPr="00BB187C">
        <w:rPr>
          <w:rFonts w:asciiTheme="minorHAnsi" w:hAnsiTheme="minorHAnsi" w:cstheme="minorHAnsi"/>
          <w:sz w:val="16"/>
        </w:rPr>
        <w:t xml:space="preserve"> </w:t>
      </w:r>
      <w:r w:rsidRPr="00BB187C">
        <w:rPr>
          <w:rStyle w:val="Emphasis"/>
          <w:rFonts w:asciiTheme="minorHAnsi" w:hAnsiTheme="minorHAnsi" w:cstheme="minorHAnsi"/>
        </w:rPr>
        <w:t>maintain deterrence</w:t>
      </w:r>
      <w:r w:rsidRPr="00BB187C">
        <w:rPr>
          <w:rFonts w:asciiTheme="minorHAnsi" w:hAnsiTheme="minorHAnsi" w:cstheme="minorHAnsi"/>
          <w:sz w:val="16"/>
        </w:rPr>
        <w:t xml:space="preserve"> </w:t>
      </w:r>
      <w:r w:rsidRPr="00BB187C">
        <w:rPr>
          <w:rStyle w:val="StyleUnderline"/>
          <w:rFonts w:asciiTheme="minorHAnsi" w:hAnsiTheme="minorHAnsi" w:cstheme="minorHAnsi"/>
        </w:rPr>
        <w:t>in hot spots like</w:t>
      </w:r>
      <w:r w:rsidRPr="00BB187C">
        <w:rPr>
          <w:rFonts w:asciiTheme="minorHAnsi" w:hAnsiTheme="minorHAnsi" w:cstheme="minorHAnsi"/>
          <w:sz w:val="16"/>
        </w:rPr>
        <w:t xml:space="preserve"> </w:t>
      </w:r>
      <w:r w:rsidRPr="00BB187C">
        <w:rPr>
          <w:rStyle w:val="Emphasis"/>
          <w:rFonts w:asciiTheme="minorHAnsi" w:hAnsiTheme="minorHAnsi" w:cstheme="minorHAnsi"/>
        </w:rPr>
        <w:t>So</w:t>
      </w:r>
      <w:r w:rsidRPr="00BB187C">
        <w:rPr>
          <w:rStyle w:val="StyleUnderline"/>
          <w:rFonts w:asciiTheme="minorHAnsi" w:hAnsiTheme="minorHAnsi" w:cstheme="minorHAnsi"/>
        </w:rPr>
        <w:t>uth</w:t>
      </w:r>
      <w:r w:rsidRPr="00BB187C">
        <w:rPr>
          <w:rFonts w:asciiTheme="minorHAnsi" w:hAnsiTheme="minorHAnsi" w:cstheme="minorHAnsi"/>
          <w:sz w:val="16"/>
        </w:rPr>
        <w:t xml:space="preserve"> </w:t>
      </w:r>
      <w:r w:rsidRPr="00BB187C">
        <w:rPr>
          <w:rStyle w:val="Emphasis"/>
          <w:rFonts w:asciiTheme="minorHAnsi" w:hAnsiTheme="minorHAnsi" w:cstheme="minorHAnsi"/>
        </w:rPr>
        <w:t>Ko</w:t>
      </w:r>
      <w:r w:rsidRPr="00BB187C">
        <w:rPr>
          <w:rStyle w:val="StyleUnderline"/>
          <w:rFonts w:asciiTheme="minorHAnsi" w:hAnsiTheme="minorHAnsi" w:cstheme="minorHAnsi"/>
        </w:rPr>
        <w:t>rea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but </w:t>
      </w:r>
      <w:r w:rsidRPr="00BB187C">
        <w:rPr>
          <w:rStyle w:val="Emphasis"/>
          <w:rFonts w:asciiTheme="minorHAnsi" w:hAnsiTheme="minorHAnsi" w:cstheme="minorHAnsi"/>
        </w:rPr>
        <w:t>rival</w:t>
      </w:r>
      <w:r w:rsidRPr="00BB187C">
        <w:rPr>
          <w:rFonts w:asciiTheme="minorHAnsi" w:hAnsiTheme="minorHAnsi" w:cstheme="minorHAnsi"/>
          <w:sz w:val="16"/>
        </w:rPr>
        <w:t xml:space="preserve"> great power</w:t>
      </w:r>
      <w:r w:rsidRPr="00BB187C">
        <w:rPr>
          <w:rStyle w:val="Emphasis"/>
          <w:rFonts w:asciiTheme="minorHAnsi" w:hAnsiTheme="minorHAnsi" w:cstheme="minorHAnsi"/>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the United States was in </w:t>
      </w:r>
      <w:r w:rsidRPr="00BB187C">
        <w:rPr>
          <w:rStyle w:val="Emphasis"/>
          <w:rFonts w:asciiTheme="minorHAnsi" w:hAnsiTheme="minorHAnsi" w:cstheme="minorHAnsi"/>
        </w:rPr>
        <w:t>no condition</w:t>
      </w:r>
      <w:r w:rsidRPr="00BB187C">
        <w:rPr>
          <w:rFonts w:asciiTheme="minorHAnsi" w:hAnsiTheme="minorHAnsi" w:cstheme="minorHAnsi"/>
          <w:sz w:val="16"/>
        </w:rPr>
        <w:t xml:space="preserve"> </w:t>
      </w:r>
      <w:r w:rsidRPr="00BB187C">
        <w:rPr>
          <w:rStyle w:val="StyleUnderline"/>
          <w:rFonts w:asciiTheme="minorHAnsi" w:hAnsiTheme="minorHAnsi" w:cstheme="minorHAnsi"/>
        </w:rPr>
        <w:t>to project</w:t>
      </w:r>
      <w:r w:rsidRPr="00BB187C">
        <w:rPr>
          <w:rFonts w:asciiTheme="minorHAnsi" w:hAnsiTheme="minorHAnsi" w:cstheme="minorHAnsi"/>
          <w:sz w:val="16"/>
        </w:rPr>
        <w:t xml:space="preserve"> meaningful </w:t>
      </w:r>
      <w:r w:rsidRPr="00BB187C">
        <w:rPr>
          <w:rStyle w:val="Emphasis"/>
          <w:rFonts w:asciiTheme="minorHAnsi" w:hAnsiTheme="minorHAnsi" w:cstheme="minorHAnsi"/>
        </w:rPr>
        <w:t>force</w:t>
      </w:r>
      <w:r w:rsidRPr="00BB187C">
        <w:rPr>
          <w:rFonts w:asciiTheme="minorHAnsi" w:hAnsiTheme="minorHAnsi" w:cstheme="minorHAnsi"/>
          <w:sz w:val="16"/>
        </w:rPr>
        <w:t xml:space="preserve"> overseas. Even worse, the entire </w:t>
      </w:r>
      <w:r w:rsidRPr="00BB187C">
        <w:rPr>
          <w:rStyle w:val="Emphasis"/>
          <w:rFonts w:asciiTheme="minorHAnsi" w:hAnsiTheme="minorHAnsi" w:cstheme="minorHAnsi"/>
        </w:rPr>
        <w:t xml:space="preserve">Western </w:t>
      </w:r>
      <w:r w:rsidRPr="00BB187C">
        <w:rPr>
          <w:rStyle w:val="Emphasis"/>
          <w:rFonts w:asciiTheme="minorHAnsi" w:hAnsiTheme="minorHAnsi" w:cstheme="minorHAnsi"/>
          <w:highlight w:val="cyan"/>
        </w:rPr>
        <w:t>alliance</w:t>
      </w:r>
      <w:r w:rsidRPr="00BB187C">
        <w:rPr>
          <w:rFonts w:asciiTheme="minorHAnsi" w:hAnsiTheme="minorHAnsi" w:cstheme="minorHAnsi"/>
          <w:sz w:val="16"/>
        </w:rPr>
        <w:t xml:space="preserve"> had </w:t>
      </w:r>
      <w:r w:rsidRPr="00BB187C">
        <w:rPr>
          <w:rStyle w:val="StyleUnderline"/>
          <w:rFonts w:asciiTheme="minorHAnsi" w:hAnsiTheme="minorHAnsi" w:cstheme="minorHAnsi"/>
        </w:rPr>
        <w:t>grown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utterly dependent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on U.S.</w:t>
      </w:r>
      <w:r w:rsidRPr="00BB187C">
        <w:rPr>
          <w:rStyle w:val="StyleUnderline"/>
          <w:rFonts w:asciiTheme="minorHAnsi" w:hAnsiTheme="minorHAnsi" w:cstheme="minorHAnsi"/>
        </w:rPr>
        <w:t xml:space="preserve"> logistical</w:t>
      </w:r>
      <w:r w:rsidRPr="00BB187C">
        <w:rPr>
          <w:rFonts w:asciiTheme="minorHAnsi" w:hAnsiTheme="minorHAnsi" w:cstheme="minorHAnsi"/>
          <w:sz w:val="16"/>
        </w:rPr>
        <w:t xml:space="preserve"> asset</w:t>
      </w:r>
      <w:r w:rsidRPr="00BB187C">
        <w:rPr>
          <w:rStyle w:val="StyleUnderline"/>
          <w:rFonts w:asciiTheme="minorHAnsi" w:hAnsiTheme="minorHAnsi" w:cstheme="minorHAnsi"/>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to move</w:t>
      </w:r>
      <w:r w:rsidRPr="00BB187C">
        <w:rPr>
          <w:rFonts w:asciiTheme="minorHAnsi" w:hAnsiTheme="minorHAnsi" w:cstheme="minorHAnsi"/>
          <w:sz w:val="16"/>
        </w:rPr>
        <w:t xml:space="preserve"> </w:t>
      </w:r>
      <w:r w:rsidRPr="00BB187C">
        <w:rPr>
          <w:rStyle w:val="Emphasis"/>
          <w:rFonts w:asciiTheme="minorHAnsi" w:hAnsiTheme="minorHAnsi" w:cstheme="minorHAnsi"/>
        </w:rPr>
        <w:t>any</w:t>
      </w:r>
      <w:r w:rsidRPr="00BB187C">
        <w:rPr>
          <w:rFonts w:asciiTheme="minorHAnsi" w:hAnsiTheme="minorHAnsi" w:cstheme="minorHAnsi"/>
          <w:sz w:val="16"/>
        </w:rPr>
        <w:t xml:space="preserve"> kind of </w:t>
      </w:r>
      <w:r w:rsidRPr="00BB187C">
        <w:rPr>
          <w:rStyle w:val="StyleUnderline"/>
          <w:rFonts w:asciiTheme="minorHAnsi" w:hAnsiTheme="minorHAnsi" w:cstheme="minorHAnsi"/>
        </w:rPr>
        <w:t>significant force beyond their</w:t>
      </w:r>
      <w:r w:rsidRPr="00BB187C">
        <w:rPr>
          <w:rFonts w:asciiTheme="minorHAnsi" w:hAnsiTheme="minorHAnsi" w:cstheme="minorHAnsi"/>
          <w:sz w:val="16"/>
        </w:rPr>
        <w:t xml:space="preserve"> </w:t>
      </w:r>
      <w:r w:rsidRPr="00BB187C">
        <w:rPr>
          <w:rStyle w:val="Emphasis"/>
          <w:rFonts w:asciiTheme="minorHAnsi" w:hAnsiTheme="minorHAnsi" w:cstheme="minorHAnsi"/>
        </w:rPr>
        <w:t>own borders</w:t>
      </w:r>
      <w:r w:rsidRPr="00BB187C">
        <w:rPr>
          <w:rFonts w:asciiTheme="minorHAnsi" w:hAnsiTheme="minorHAnsi" w:cstheme="minorHAnsi"/>
          <w:sz w:val="16"/>
        </w:rPr>
        <w:t>. Britain’s two carrier battle groups and France’s single aircraft carrier were insufficient to maintain any deterrent posture in the Far East, and they were barely adequate to project any real strength in the Atlantic.</w:t>
      </w:r>
    </w:p>
    <w:p w14:paraId="0FA8DAC1"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Thus arrived a period that </w:t>
      </w:r>
      <w:r w:rsidRPr="00BB187C">
        <w:rPr>
          <w:rStyle w:val="Emphasis"/>
          <w:rFonts w:asciiTheme="minorHAnsi" w:hAnsiTheme="minorHAnsi" w:cstheme="minorHAnsi"/>
          <w:highlight w:val="cyan"/>
        </w:rPr>
        <w:t>Russian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Chinese</w:t>
      </w:r>
      <w:r w:rsidRPr="00BB187C">
        <w:rPr>
          <w:rStyle w:val="StyleUnderline"/>
          <w:rFonts w:asciiTheme="minorHAnsi" w:hAnsiTheme="minorHAnsi" w:cstheme="minorHAnsi"/>
        </w:rPr>
        <w:t xml:space="preserve"> military</w:t>
      </w:r>
      <w:r w:rsidRPr="00BB187C">
        <w:rPr>
          <w:rFonts w:asciiTheme="minorHAnsi" w:hAnsiTheme="minorHAnsi" w:cstheme="minorHAnsi"/>
          <w:sz w:val="16"/>
        </w:rPr>
        <w:t xml:space="preserve"> planners quickly dubbed the </w:t>
      </w:r>
      <w:r w:rsidRPr="00BB187C">
        <w:rPr>
          <w:rStyle w:val="Emphasis"/>
          <w:rFonts w:asciiTheme="minorHAnsi" w:hAnsiTheme="minorHAnsi" w:cstheme="minorHAnsi"/>
        </w:rPr>
        <w:t>“</w:t>
      </w:r>
      <w:r w:rsidRPr="00BB187C">
        <w:rPr>
          <w:rStyle w:val="Emphasis"/>
          <w:rFonts w:asciiTheme="minorHAnsi" w:hAnsiTheme="minorHAnsi" w:cstheme="minorHAnsi"/>
          <w:highlight w:val="cyan"/>
        </w:rPr>
        <w:t>golden years</w:t>
      </w:r>
      <w:r w:rsidRPr="00BB187C">
        <w:rPr>
          <w:rStyle w:val="Emphasis"/>
          <w:rFonts w:asciiTheme="minorHAnsi" w:hAnsiTheme="minorHAnsi" w:cstheme="minorHAnsi"/>
        </w:rPr>
        <w:t>.”</w:t>
      </w:r>
      <w:r w:rsidRPr="00BB187C">
        <w:rPr>
          <w:rFonts w:asciiTheme="minorHAnsi" w:hAnsiTheme="minorHAnsi" w:cstheme="minorHAnsi"/>
          <w:sz w:val="16"/>
        </w:rPr>
        <w:t xml:space="preserve"> They knew that the divided American nations would eventually settle on a security strategy. They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w:t>
      </w:r>
      <w:r w:rsidRPr="00BB187C">
        <w:rPr>
          <w:rStyle w:val="StyleUnderline"/>
          <w:rFonts w:asciiTheme="minorHAnsi" w:hAnsiTheme="minorHAnsi" w:cstheme="minorHAnsi"/>
        </w:rPr>
        <w:t>allied powers would</w:t>
      </w:r>
      <w:r w:rsidRPr="00BB187C">
        <w:rPr>
          <w:rFonts w:asciiTheme="minorHAnsi" w:hAnsiTheme="minorHAnsi" w:cstheme="minorHAnsi"/>
          <w:sz w:val="16"/>
        </w:rPr>
        <w:t xml:space="preserve"> </w:t>
      </w:r>
      <w:r w:rsidRPr="00BB187C">
        <w:rPr>
          <w:rStyle w:val="Emphasis"/>
          <w:rFonts w:asciiTheme="minorHAnsi" w:hAnsiTheme="minorHAnsi" w:cstheme="minorHAnsi"/>
        </w:rPr>
        <w:t>ramp up</w:t>
      </w:r>
      <w:r w:rsidRPr="00BB187C">
        <w:rPr>
          <w:rFonts w:asciiTheme="minorHAnsi" w:hAnsiTheme="minorHAnsi" w:cstheme="minorHAnsi"/>
          <w:sz w:val="16"/>
        </w:rPr>
        <w:t xml:space="preserve"> their own </w:t>
      </w:r>
      <w:r w:rsidRPr="00BB187C">
        <w:rPr>
          <w:rStyle w:val="StyleUnderline"/>
          <w:rFonts w:asciiTheme="minorHAnsi" w:hAnsiTheme="minorHAnsi" w:cstheme="minorHAnsi"/>
        </w:rPr>
        <w:t>military spending and</w:t>
      </w:r>
      <w:r w:rsidRPr="00BB187C">
        <w:rPr>
          <w:rFonts w:asciiTheme="minorHAnsi" w:hAnsiTheme="minorHAnsi" w:cstheme="minorHAnsi"/>
          <w:sz w:val="16"/>
        </w:rPr>
        <w:t xml:space="preserve"> eventually </w:t>
      </w:r>
      <w:r w:rsidRPr="00BB187C">
        <w:rPr>
          <w:rStyle w:val="StyleUnderline"/>
          <w:rFonts w:asciiTheme="minorHAnsi" w:hAnsiTheme="minorHAnsi" w:cstheme="minorHAnsi"/>
        </w:rPr>
        <w:t>replace</w:t>
      </w:r>
      <w:r w:rsidRPr="00BB187C">
        <w:rPr>
          <w:rFonts w:asciiTheme="minorHAnsi" w:hAnsiTheme="minorHAnsi" w:cstheme="minorHAnsi"/>
          <w:sz w:val="16"/>
        </w:rPr>
        <w:t xml:space="preserve"> a large portion of the lost </w:t>
      </w:r>
      <w:r w:rsidRPr="00BB187C">
        <w:rPr>
          <w:rStyle w:val="StyleUnderline"/>
          <w:rFonts w:asciiTheme="minorHAnsi" w:hAnsiTheme="minorHAnsi" w:cstheme="minorHAnsi"/>
        </w:rPr>
        <w:t>America</w:t>
      </w:r>
      <w:r w:rsidRPr="00BB187C">
        <w:rPr>
          <w:rFonts w:asciiTheme="minorHAnsi" w:hAnsiTheme="minorHAnsi" w:cstheme="minorHAnsi"/>
          <w:sz w:val="16"/>
        </w:rPr>
        <w:t xml:space="preserve">n power. </w:t>
      </w:r>
      <w:r w:rsidRPr="00BB187C">
        <w:rPr>
          <w:rStyle w:val="StyleUnderline"/>
          <w:rFonts w:asciiTheme="minorHAnsi" w:hAnsiTheme="minorHAnsi" w:cstheme="minorHAnsi"/>
        </w:rPr>
        <w:t>But</w:t>
      </w:r>
      <w:r w:rsidRPr="00BB187C">
        <w:rPr>
          <w:rFonts w:asciiTheme="minorHAnsi" w:hAnsiTheme="minorHAnsi" w:cstheme="minorHAnsi"/>
          <w:sz w:val="16"/>
        </w:rPr>
        <w:t xml:space="preserve"> the key word was “eventually.” </w:t>
      </w:r>
      <w:r w:rsidRPr="00BB187C">
        <w:rPr>
          <w:rStyle w:val="StyleUnderline"/>
          <w:rFonts w:asciiTheme="minorHAnsi" w:hAnsiTheme="minorHAnsi" w:cstheme="minorHAnsi"/>
        </w:rPr>
        <w:t>This would</w:t>
      </w:r>
      <w:r w:rsidRPr="00BB187C">
        <w:rPr>
          <w:rFonts w:asciiTheme="minorHAnsi" w:hAnsiTheme="minorHAnsi" w:cstheme="minorHAnsi"/>
          <w:sz w:val="16"/>
        </w:rPr>
        <w:t xml:space="preserve"> </w:t>
      </w:r>
      <w:r w:rsidRPr="00BB187C">
        <w:rPr>
          <w:rStyle w:val="Emphasis"/>
          <w:rFonts w:asciiTheme="minorHAnsi" w:hAnsiTheme="minorHAnsi" w:cstheme="minorHAnsi"/>
        </w:rPr>
        <w:t>take time</w:t>
      </w:r>
      <w:r w:rsidRPr="00BB187C">
        <w:rPr>
          <w:rFonts w:asciiTheme="minorHAnsi" w:hAnsiTheme="minorHAnsi" w:cstheme="minorHAnsi"/>
          <w:sz w:val="16"/>
        </w:rPr>
        <w:t>.</w:t>
      </w:r>
    </w:p>
    <w:p w14:paraId="5BDCDA0E" w14:textId="77777777" w:rsidR="00DB4DCD" w:rsidRPr="00BB187C" w:rsidRDefault="00DB4DCD" w:rsidP="00DB4DCD">
      <w:pPr>
        <w:rPr>
          <w:rFonts w:asciiTheme="minorHAnsi" w:hAnsiTheme="minorHAnsi" w:cstheme="minorHAnsi"/>
          <w:sz w:val="16"/>
        </w:rPr>
      </w:pPr>
      <w:r w:rsidRPr="00BB187C">
        <w:rPr>
          <w:rStyle w:val="StyleUnderline"/>
          <w:rFonts w:asciiTheme="minorHAnsi" w:hAnsiTheme="minorHAnsi" w:cstheme="minorHAnsi"/>
        </w:rPr>
        <w:t>Modern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weapons</w:t>
      </w:r>
      <w:r w:rsidRPr="00BB187C">
        <w:rPr>
          <w:rFonts w:asciiTheme="minorHAnsi" w:hAnsiTheme="minorHAnsi" w:cstheme="minorHAnsi"/>
          <w:sz w:val="16"/>
        </w:rPr>
        <w:t xml:space="preserve">—including aircraft, main battle tanks, and ships—are extraordinarily complex. They </w:t>
      </w:r>
      <w:r w:rsidRPr="00BB187C">
        <w:rPr>
          <w:rStyle w:val="StyleUnderline"/>
          <w:rFonts w:asciiTheme="minorHAnsi" w:hAnsiTheme="minorHAnsi" w:cstheme="minorHAnsi"/>
          <w:highlight w:val="cyan"/>
        </w:rPr>
        <w:t>can’t be produced</w:t>
      </w:r>
      <w:r w:rsidRPr="00BB187C">
        <w:rPr>
          <w:rFonts w:asciiTheme="minorHAnsi" w:hAnsiTheme="minorHAnsi" w:cstheme="minorHAnsi"/>
          <w:sz w:val="16"/>
        </w:rPr>
        <w:t xml:space="preserve"> at scale </w:t>
      </w:r>
      <w:r w:rsidRPr="00BB187C">
        <w:rPr>
          <w:rStyle w:val="Emphasis"/>
          <w:rFonts w:asciiTheme="minorHAnsi" w:hAnsiTheme="minorHAnsi" w:cstheme="minorHAnsi"/>
          <w:highlight w:val="cyan"/>
        </w:rPr>
        <w:t>immediately</w:t>
      </w:r>
      <w:r w:rsidRPr="00BB187C">
        <w:rPr>
          <w:rStyle w:val="StyleUnderline"/>
          <w:rFonts w:asciiTheme="minorHAnsi" w:hAnsiTheme="minorHAnsi" w:cstheme="minorHAnsi"/>
        </w:rPr>
        <w:t xml:space="preserve">, even if </w:t>
      </w:r>
      <w:r w:rsidRPr="00BB187C">
        <w:rPr>
          <w:rStyle w:val="Emphasis"/>
          <w:rFonts w:asciiTheme="minorHAnsi" w:hAnsiTheme="minorHAnsi" w:cstheme="minorHAnsi"/>
        </w:rPr>
        <w:t>panicked</w:t>
      </w:r>
      <w:r w:rsidRPr="00BB187C">
        <w:rPr>
          <w:rStyle w:val="StyleUnderline"/>
          <w:rFonts w:asciiTheme="minorHAnsi" w:hAnsiTheme="minorHAnsi" w:cstheme="minorHAnsi"/>
        </w:rPr>
        <w:t xml:space="preserve"> national governments authorize </w:t>
      </w:r>
      <w:r w:rsidRPr="00BB187C">
        <w:rPr>
          <w:rStyle w:val="Emphasis"/>
          <w:rFonts w:asciiTheme="minorHAnsi" w:hAnsiTheme="minorHAnsi" w:cstheme="minorHAnsi"/>
        </w:rPr>
        <w:t>emergency procurement</w:t>
      </w:r>
      <w:r w:rsidRPr="00BB187C">
        <w:rPr>
          <w:rStyle w:val="StyleUnderline"/>
          <w:rFonts w:asciiTheme="minorHAnsi" w:hAnsiTheme="minorHAnsi" w:cstheme="minorHAnsi"/>
        </w:rPr>
        <w:t xml:space="preserve"> programs</w:t>
      </w:r>
      <w:r w:rsidRPr="00BB187C">
        <w:rPr>
          <w:rFonts w:asciiTheme="minorHAnsi" w:hAnsiTheme="minorHAnsi" w:cstheme="minorHAnsi"/>
          <w:sz w:val="16"/>
        </w:rPr>
        <w:t xml:space="preserve">. The divided American nations arranged hasty sales of prepositioned equipment, but it would still take </w:t>
      </w:r>
      <w:r w:rsidRPr="00BB187C">
        <w:rPr>
          <w:rStyle w:val="StyleUnderline"/>
          <w:rFonts w:asciiTheme="minorHAnsi" w:hAnsiTheme="minorHAnsi" w:cstheme="minorHAnsi"/>
        </w:rPr>
        <w:t>time to</w:t>
      </w:r>
      <w:r w:rsidRPr="00BB187C">
        <w:rPr>
          <w:rFonts w:asciiTheme="minorHAnsi" w:hAnsiTheme="minorHAnsi" w:cstheme="minorHAnsi"/>
          <w:sz w:val="16"/>
        </w:rPr>
        <w:t xml:space="preserve"> </w:t>
      </w:r>
      <w:r w:rsidRPr="00BB187C">
        <w:rPr>
          <w:rStyle w:val="Emphasis"/>
          <w:rFonts w:asciiTheme="minorHAnsi" w:hAnsiTheme="minorHAnsi" w:cstheme="minorHAnsi"/>
        </w:rPr>
        <w:t>recruit</w:t>
      </w:r>
      <w:r w:rsidRPr="00BB187C">
        <w:rPr>
          <w:rFonts w:asciiTheme="minorHAnsi" w:hAnsiTheme="minorHAnsi" w:cstheme="minorHAnsi"/>
          <w:sz w:val="16"/>
        </w:rPr>
        <w:t xml:space="preserve"> </w:t>
      </w:r>
      <w:r w:rsidRPr="00BB187C">
        <w:rPr>
          <w:rStyle w:val="StyleUnderline"/>
          <w:rFonts w:asciiTheme="minorHAnsi" w:hAnsiTheme="minorHAnsi" w:cstheme="minorHAnsi"/>
        </w:rPr>
        <w:t>and train</w:t>
      </w:r>
      <w:r w:rsidRPr="00BB187C">
        <w:rPr>
          <w:rFonts w:asciiTheme="minorHAnsi" w:hAnsiTheme="minorHAnsi" w:cstheme="minorHAnsi"/>
          <w:sz w:val="16"/>
        </w:rPr>
        <w:t xml:space="preserve"> men and women to operate new weapons. </w:t>
      </w:r>
    </w:p>
    <w:p w14:paraId="42A630EA"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Consequently, </w:t>
      </w:r>
      <w:r w:rsidRPr="00BB187C">
        <w:rPr>
          <w:rStyle w:val="StyleUnderline"/>
          <w:rFonts w:asciiTheme="minorHAnsi" w:hAnsiTheme="minorHAnsi" w:cstheme="minorHAnsi"/>
          <w:highlight w:val="cyan"/>
        </w:rPr>
        <w:t>China</w:t>
      </w:r>
      <w:r w:rsidRPr="00BB187C">
        <w:rPr>
          <w:rFonts w:asciiTheme="minorHAnsi" w:hAnsiTheme="minorHAnsi" w:cstheme="minorHAnsi"/>
          <w:sz w:val="16"/>
        </w:rPr>
        <w:t xml:space="preserve"> believed it could </w:t>
      </w:r>
      <w:r w:rsidRPr="00BB187C">
        <w:rPr>
          <w:rStyle w:val="Emphasis"/>
          <w:rFonts w:asciiTheme="minorHAnsi" w:hAnsiTheme="minorHAnsi" w:cstheme="minorHAnsi"/>
          <w:highlight w:val="cyan"/>
        </w:rPr>
        <w:t>reclaim Taiwan</w:t>
      </w:r>
      <w:r w:rsidRPr="00BB187C">
        <w:rPr>
          <w:rFonts w:asciiTheme="minorHAnsi" w:hAnsiTheme="minorHAnsi" w:cstheme="minorHAnsi"/>
          <w:sz w:val="16"/>
        </w:rPr>
        <w:t xml:space="preserve"> </w:t>
      </w:r>
      <w:r w:rsidRPr="00BB187C">
        <w:rPr>
          <w:rStyle w:val="StyleUnderline"/>
          <w:rFonts w:asciiTheme="minorHAnsi" w:hAnsiTheme="minorHAnsi" w:cstheme="minorHAnsi"/>
        </w:rPr>
        <w:t>without triggering a</w:t>
      </w:r>
      <w:r w:rsidRPr="00BB187C">
        <w:rPr>
          <w:rFonts w:asciiTheme="minorHAnsi" w:hAnsiTheme="minorHAnsi" w:cstheme="minorHAnsi"/>
          <w:sz w:val="16"/>
        </w:rPr>
        <w:t xml:space="preserve"> </w:t>
      </w:r>
      <w:r w:rsidRPr="00BB187C">
        <w:rPr>
          <w:rStyle w:val="Emphasis"/>
          <w:rFonts w:asciiTheme="minorHAnsi" w:hAnsiTheme="minorHAnsi" w:cstheme="minorHAnsi"/>
        </w:rPr>
        <w:t>conflict</w:t>
      </w:r>
      <w:r w:rsidRPr="00BB187C">
        <w:rPr>
          <w:rFonts w:asciiTheme="minorHAnsi" w:hAnsiTheme="minorHAnsi" w:cstheme="minorHAnsi"/>
          <w:sz w:val="16"/>
        </w:rPr>
        <w:t xml:space="preserve"> with the United States. </w:t>
      </w:r>
      <w:r w:rsidRPr="00BB187C">
        <w:rPr>
          <w:rStyle w:val="StyleUnderline"/>
          <w:rFonts w:asciiTheme="minorHAnsi" w:hAnsiTheme="minorHAnsi" w:cstheme="minorHAnsi"/>
          <w:highlight w:val="cyan"/>
        </w:rPr>
        <w:t>Russia</w:t>
      </w:r>
      <w:r w:rsidRPr="00BB187C">
        <w:rPr>
          <w:rFonts w:asciiTheme="minorHAnsi" w:hAnsiTheme="minorHAnsi" w:cstheme="minorHAnsi"/>
          <w:sz w:val="16"/>
        </w:rPr>
        <w:t xml:space="preserve"> knew that it could </w:t>
      </w:r>
      <w:r w:rsidRPr="00BB187C">
        <w:rPr>
          <w:rStyle w:val="StyleUnderline"/>
          <w:rFonts w:asciiTheme="minorHAnsi" w:hAnsiTheme="minorHAnsi" w:cstheme="minorHAnsi"/>
          <w:highlight w:val="cyan"/>
        </w:rPr>
        <w:t>swallow</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Baltic</w:t>
      </w:r>
      <w:r w:rsidRPr="00BB187C">
        <w:rPr>
          <w:rFonts w:asciiTheme="minorHAnsi" w:hAnsiTheme="minorHAnsi" w:cstheme="minorHAnsi"/>
          <w:sz w:val="16"/>
          <w:highlight w:val="cyan"/>
        </w:rPr>
        <w:t xml:space="preserve"> </w:t>
      </w:r>
      <w:r w:rsidRPr="00BB187C">
        <w:rPr>
          <w:rFonts w:asciiTheme="minorHAnsi" w:hAnsiTheme="minorHAnsi" w:cstheme="minorHAnsi"/>
          <w:sz w:val="16"/>
        </w:rPr>
        <w:t>state</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 and</w:t>
      </w:r>
      <w:r w:rsidRPr="00BB187C">
        <w:rPr>
          <w:rFonts w:asciiTheme="minorHAnsi" w:hAnsiTheme="minorHAnsi" w:cstheme="minorHAnsi"/>
          <w:sz w:val="16"/>
        </w:rPr>
        <w:t xml:space="preserve"> the Russian ethnic enclaves in southeastern </w:t>
      </w:r>
      <w:r w:rsidRPr="00BB187C">
        <w:rPr>
          <w:rStyle w:val="Emphasis"/>
          <w:rFonts w:asciiTheme="minorHAnsi" w:hAnsiTheme="minorHAnsi" w:cstheme="minorHAnsi"/>
          <w:highlight w:val="cyan"/>
        </w:rPr>
        <w:t>Ukraine</w:t>
      </w:r>
      <w:r w:rsidRPr="00BB187C">
        <w:rPr>
          <w:rFonts w:asciiTheme="minorHAnsi" w:hAnsiTheme="minorHAnsi" w:cstheme="minorHAnsi"/>
          <w:sz w:val="16"/>
        </w:rPr>
        <w:t xml:space="preserve"> while NATO remained paralyzed. Russia moved first. </w:t>
      </w:r>
      <w:r w:rsidRPr="00BB187C">
        <w:rPr>
          <w:rStyle w:val="StyleUnderline"/>
          <w:rFonts w:asciiTheme="minorHAnsi" w:hAnsiTheme="minorHAnsi" w:cstheme="minorHAnsi"/>
          <w:highlight w:val="cyan"/>
        </w:rPr>
        <w:t>Latvia and</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Lithuania</w:t>
      </w:r>
      <w:r w:rsidRPr="00BB187C">
        <w:rPr>
          <w:rFonts w:asciiTheme="minorHAnsi" w:hAnsiTheme="minorHAnsi" w:cstheme="minorHAnsi"/>
          <w:sz w:val="16"/>
        </w:rPr>
        <w:t xml:space="preserve"> fell to an influx of “little green men”—Russian soldiers in unmarked uniforms and vehicles—who took key airports and city centers </w:t>
      </w:r>
      <w:r w:rsidRPr="00BB187C">
        <w:rPr>
          <w:rStyle w:val="StyleUnderline"/>
          <w:rFonts w:asciiTheme="minorHAnsi" w:hAnsiTheme="minorHAnsi" w:cstheme="minorHAnsi"/>
          <w:highlight w:val="cyan"/>
        </w:rPr>
        <w:t>within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seventy-two hours</w:t>
      </w:r>
      <w:r w:rsidRPr="00BB187C">
        <w:rPr>
          <w:rFonts w:asciiTheme="minorHAnsi" w:hAnsiTheme="minorHAnsi" w:cstheme="minorHAnsi"/>
          <w:sz w:val="16"/>
        </w:rPr>
        <w:t xml:space="preserve">, with hardly a shot fired. </w:t>
      </w:r>
    </w:p>
    <w:p w14:paraId="7CAF5513"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Estonia was different. Estonia resisted fiercely, and so it received the full weight of the 8th Guards Mechanized Corps. The conflict was intense but brief. </w:t>
      </w:r>
      <w:r w:rsidRPr="00BB187C">
        <w:rPr>
          <w:rStyle w:val="StyleUnderline"/>
          <w:rFonts w:asciiTheme="minorHAnsi" w:hAnsiTheme="minorHAnsi" w:cstheme="minorHAnsi"/>
        </w:rPr>
        <w:t>In one week</w:t>
      </w:r>
      <w:r w:rsidRPr="00BB187C">
        <w:rPr>
          <w:rFonts w:asciiTheme="minorHAnsi" w:hAnsiTheme="minorHAnsi" w:cstheme="minorHAnsi"/>
          <w:sz w:val="16"/>
        </w:rPr>
        <w:t xml:space="preserve">, the </w:t>
      </w:r>
      <w:r w:rsidRPr="00BB187C">
        <w:rPr>
          <w:rStyle w:val="StyleUnderline"/>
          <w:rFonts w:asciiTheme="minorHAnsi" w:hAnsiTheme="minorHAnsi" w:cstheme="minorHAnsi"/>
        </w:rPr>
        <w:t>Russians secured</w:t>
      </w:r>
      <w:r w:rsidRPr="00BB187C">
        <w:rPr>
          <w:rFonts w:asciiTheme="minorHAnsi" w:hAnsiTheme="minorHAnsi" w:cstheme="minorHAnsi"/>
          <w:sz w:val="16"/>
        </w:rPr>
        <w:t xml:space="preserve"> every major population center. In three weeks, every element of the </w:t>
      </w:r>
      <w:r w:rsidRPr="00BB187C">
        <w:rPr>
          <w:rStyle w:val="Emphasis"/>
          <w:rFonts w:asciiTheme="minorHAnsi" w:hAnsiTheme="minorHAnsi" w:cstheme="minorHAnsi"/>
        </w:rPr>
        <w:t>Estonia</w:t>
      </w:r>
      <w:r w:rsidRPr="00BB187C">
        <w:rPr>
          <w:rFonts w:asciiTheme="minorHAnsi" w:hAnsiTheme="minorHAnsi" w:cstheme="minorHAnsi"/>
          <w:sz w:val="16"/>
        </w:rPr>
        <w:t xml:space="preserve">n military larger than a company was destroyed. After a month, only small bands of partisan fighters remained, and they could mount only sporadic attacks. </w:t>
      </w:r>
    </w:p>
    <w:p w14:paraId="6D5FB276"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NATO did nothing. It could do nothing, aside from engage in furious denunciations and impose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So they stayed put rather than face sure, bloody defeat.</w:t>
      </w:r>
    </w:p>
    <w:p w14:paraId="0B4E3CC0"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A Russian-engineered coup toppled the Western-allied government of Ukraine, and just like that, </w:t>
      </w:r>
      <w:r w:rsidRPr="00BB187C">
        <w:rPr>
          <w:rStyle w:val="StyleUnderline"/>
          <w:rFonts w:asciiTheme="minorHAnsi" w:hAnsiTheme="minorHAnsi" w:cstheme="minorHAnsi"/>
          <w:highlight w:val="cyan"/>
        </w:rPr>
        <w:t>NATO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wither</w:t>
      </w:r>
      <w:r w:rsidRPr="00BB187C">
        <w:rPr>
          <w:rStyle w:val="Emphasis"/>
          <w:rFonts w:asciiTheme="minorHAnsi" w:hAnsiTheme="minorHAnsi" w:cstheme="minorHAnsi"/>
        </w:rPr>
        <w:t>ed</w:t>
      </w:r>
      <w:r w:rsidRPr="00BB187C">
        <w:rPr>
          <w:rFonts w:asciiTheme="minorHAnsi" w:hAnsiTheme="minorHAnsi" w:cstheme="minorHAnsi"/>
          <w:sz w:val="16"/>
        </w:rPr>
        <w:t xml:space="preserve">. The old </w:t>
      </w:r>
      <w:r w:rsidRPr="00BB187C">
        <w:rPr>
          <w:rStyle w:val="StyleUnderline"/>
          <w:rFonts w:asciiTheme="minorHAnsi" w:hAnsiTheme="minorHAnsi" w:cstheme="minorHAnsi"/>
        </w:rPr>
        <w:t>Eastern Bloc nations</w:t>
      </w:r>
      <w:r w:rsidRPr="00BB187C">
        <w:rPr>
          <w:rFonts w:asciiTheme="minorHAnsi" w:hAnsiTheme="minorHAnsi" w:cstheme="minorHAnsi"/>
          <w:sz w:val="16"/>
        </w:rPr>
        <w:t xml:space="preserve"> </w:t>
      </w:r>
      <w:r w:rsidRPr="00BB187C">
        <w:rPr>
          <w:rStyle w:val="Emphasis"/>
          <w:rFonts w:asciiTheme="minorHAnsi" w:hAnsiTheme="minorHAnsi" w:cstheme="minorHAnsi"/>
        </w:rPr>
        <w:t>realized</w:t>
      </w:r>
      <w:r w:rsidRPr="00BB187C">
        <w:rPr>
          <w:rFonts w:asciiTheme="minorHAnsi" w:hAnsiTheme="minorHAnsi" w:cstheme="minorHAnsi"/>
          <w:sz w:val="16"/>
        </w:rPr>
        <w:t xml:space="preserve"> </w:t>
      </w:r>
      <w:r w:rsidRPr="00BB187C">
        <w:rPr>
          <w:rStyle w:val="StyleUnderline"/>
          <w:rFonts w:asciiTheme="minorHAnsi" w:hAnsiTheme="minorHAnsi" w:cstheme="minorHAnsi"/>
        </w:rPr>
        <w:t>their vulnerability and</w:t>
      </w:r>
      <w:r w:rsidRPr="00BB187C">
        <w:rPr>
          <w:rFonts w:asciiTheme="minorHAnsi" w:hAnsiTheme="minorHAnsi" w:cstheme="minorHAnsi"/>
          <w:sz w:val="16"/>
        </w:rPr>
        <w:t>—over time—</w:t>
      </w:r>
      <w:r w:rsidRPr="00BB187C">
        <w:rPr>
          <w:rStyle w:val="StyleUnderline"/>
          <w:rFonts w:asciiTheme="minorHAnsi" w:hAnsiTheme="minorHAnsi" w:cstheme="minorHAnsi"/>
        </w:rPr>
        <w:t>entered into</w:t>
      </w:r>
      <w:r w:rsidRPr="00BB187C">
        <w:rPr>
          <w:rFonts w:asciiTheme="minorHAnsi" w:hAnsiTheme="minorHAnsi" w:cstheme="minorHAnsi"/>
          <w:sz w:val="16"/>
        </w:rPr>
        <w:t xml:space="preserve"> new </w:t>
      </w:r>
      <w:r w:rsidRPr="00BB187C">
        <w:rPr>
          <w:rStyle w:val="StyleUnderline"/>
          <w:rFonts w:asciiTheme="minorHAnsi" w:hAnsiTheme="minorHAnsi" w:cstheme="minorHAnsi"/>
        </w:rPr>
        <w:t>security and</w:t>
      </w:r>
      <w:r w:rsidRPr="00BB187C">
        <w:rPr>
          <w:rFonts w:asciiTheme="minorHAnsi" w:hAnsiTheme="minorHAnsi" w:cstheme="minorHAnsi"/>
          <w:sz w:val="16"/>
        </w:rPr>
        <w:t xml:space="preserve"> </w:t>
      </w:r>
      <w:r w:rsidRPr="00BB187C">
        <w:rPr>
          <w:rStyle w:val="Emphasis"/>
          <w:rFonts w:asciiTheme="minorHAnsi" w:hAnsiTheme="minorHAnsi" w:cstheme="minorHAnsi"/>
        </w:rPr>
        <w:t>trade agreements</w:t>
      </w:r>
      <w:r w:rsidRPr="00BB187C">
        <w:rPr>
          <w:rFonts w:asciiTheme="minorHAnsi" w:hAnsiTheme="minorHAnsi" w:cstheme="minorHAnsi"/>
          <w:sz w:val="16"/>
        </w:rPr>
        <w:t xml:space="preserve"> </w:t>
      </w:r>
      <w:r w:rsidRPr="00BB187C">
        <w:rPr>
          <w:rStyle w:val="StyleUnderline"/>
          <w:rFonts w:asciiTheme="minorHAnsi" w:hAnsiTheme="minorHAnsi" w:cstheme="minorHAnsi"/>
        </w:rPr>
        <w:t>with their old Russian “allies.”</w:t>
      </w:r>
      <w:r w:rsidRPr="00BB187C">
        <w:rPr>
          <w:rFonts w:asciiTheme="minorHAnsi" w:hAnsiTheme="minorHAnsi" w:cstheme="minorHAnsi"/>
          <w:sz w:val="16"/>
        </w:rPr>
        <w:t xml:space="preserve"> Russia regained control of its near abroad, the old great power rivalries flared again, and for the first time in nearly a century, the world noticed the stirrings of German militarism as </w:t>
      </w:r>
      <w:r w:rsidRPr="00BB187C">
        <w:rPr>
          <w:rStyle w:val="Emphasis"/>
          <w:rFonts w:asciiTheme="minorHAnsi" w:hAnsiTheme="minorHAnsi" w:cstheme="minorHAnsi"/>
          <w:highlight w:val="cyan"/>
        </w:rPr>
        <w:t>Germany rearm</w:t>
      </w:r>
      <w:r w:rsidRPr="00BB187C">
        <w:rPr>
          <w:rStyle w:val="Emphasis"/>
          <w:rFonts w:asciiTheme="minorHAnsi" w:hAnsiTheme="minorHAnsi" w:cstheme="minorHAnsi"/>
        </w:rPr>
        <w:t>ed</w:t>
      </w:r>
      <w:r w:rsidRPr="00BB187C">
        <w:rPr>
          <w:rFonts w:asciiTheme="minorHAnsi" w:hAnsiTheme="minorHAnsi" w:cstheme="minorHAnsi"/>
          <w:sz w:val="16"/>
        </w:rPr>
        <w:t xml:space="preserve"> </w:t>
      </w:r>
      <w:r w:rsidRPr="00BB187C">
        <w:rPr>
          <w:rStyle w:val="StyleUnderline"/>
          <w:rFonts w:asciiTheme="minorHAnsi" w:hAnsiTheme="minorHAnsi" w:cstheme="minorHAnsi"/>
        </w:rPr>
        <w:t>as fast as possible</w:t>
      </w:r>
      <w:r w:rsidRPr="00BB187C">
        <w:rPr>
          <w:rFonts w:asciiTheme="minorHAnsi" w:hAnsiTheme="minorHAnsi" w:cstheme="minorHAnsi"/>
          <w:sz w:val="16"/>
        </w:rPr>
        <w:t xml:space="preserve"> to face a renewed and immediate Russian threat.</w:t>
      </w:r>
    </w:p>
    <w:p w14:paraId="537D4A2C"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Events in </w:t>
      </w:r>
      <w:r w:rsidRPr="00BB187C">
        <w:rPr>
          <w:rStyle w:val="StyleUnderline"/>
          <w:rFonts w:asciiTheme="minorHAnsi" w:hAnsiTheme="minorHAnsi" w:cstheme="minorHAnsi"/>
        </w:rPr>
        <w:t>Europe</w:t>
      </w:r>
      <w:r w:rsidRPr="00BB187C">
        <w:rPr>
          <w:rFonts w:asciiTheme="minorHAnsi" w:hAnsiTheme="minorHAnsi" w:cstheme="minorHAnsi"/>
          <w:sz w:val="16"/>
        </w:rPr>
        <w:t xml:space="preserve"> were </w:t>
      </w:r>
      <w:r w:rsidRPr="00BB187C">
        <w:rPr>
          <w:rStyle w:val="Emphasis"/>
          <w:rFonts w:asciiTheme="minorHAnsi" w:hAnsiTheme="minorHAnsi" w:cstheme="minorHAnsi"/>
        </w:rPr>
        <w:t>destabilizing</w:t>
      </w:r>
      <w:r w:rsidRPr="00BB187C">
        <w:rPr>
          <w:rFonts w:asciiTheme="minorHAnsi" w:hAnsiTheme="minorHAnsi" w:cstheme="minorHAnsi"/>
          <w:sz w:val="16"/>
        </w:rPr>
        <w:t xml:space="preserve">, but with the exception of thousands of dead in Estonia, they were relatively bloodless. The cost was largely strategic and economic, as the disruptions of the Great Divorce gutted Western economies even as they faced substantial new defense obligations. </w:t>
      </w:r>
    </w:p>
    <w:p w14:paraId="08934B36"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The Far East wasn’t so fortunate. From the moment </w:t>
      </w:r>
      <w:r w:rsidRPr="00BB187C">
        <w:rPr>
          <w:rStyle w:val="StyleUnderline"/>
          <w:rFonts w:asciiTheme="minorHAnsi" w:hAnsiTheme="minorHAnsi" w:cstheme="minorHAnsi"/>
        </w:rPr>
        <w:t>Chinese planners saw the</w:t>
      </w:r>
      <w:r w:rsidRPr="00BB187C">
        <w:rPr>
          <w:rFonts w:asciiTheme="minorHAnsi" w:hAnsiTheme="minorHAnsi" w:cstheme="minorHAnsi"/>
          <w:sz w:val="16"/>
        </w:rPr>
        <w:t xml:space="preserv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 reneging on</w:t>
      </w:r>
      <w:r w:rsidRPr="00BB187C">
        <w:rPr>
          <w:rFonts w:asciiTheme="minorHAnsi" w:hAnsiTheme="minorHAnsi" w:cstheme="minorHAnsi"/>
          <w:sz w:val="16"/>
        </w:rPr>
        <w:t xml:space="preserve"> its </w:t>
      </w:r>
      <w:r w:rsidRPr="00BB187C">
        <w:rPr>
          <w:rStyle w:val="Emphasis"/>
          <w:rFonts w:asciiTheme="minorHAnsi" w:hAnsiTheme="minorHAnsi" w:cstheme="minorHAnsi"/>
        </w:rPr>
        <w:t>NATO</w:t>
      </w:r>
      <w:r w:rsidRPr="00BB187C">
        <w:rPr>
          <w:rFonts w:asciiTheme="minorHAnsi" w:hAnsiTheme="minorHAnsi" w:cstheme="minorHAnsi"/>
          <w:sz w:val="16"/>
        </w:rPr>
        <w:t xml:space="preserve"> commitments, they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w:t>
      </w:r>
      <w:r w:rsidRPr="00BB187C">
        <w:rPr>
          <w:rStyle w:val="Emphasis"/>
          <w:rFonts w:asciiTheme="minorHAnsi" w:hAnsiTheme="minorHAnsi" w:cstheme="minorHAnsi"/>
        </w:rPr>
        <w:t>Americans</w:t>
      </w:r>
      <w:r w:rsidRPr="00BB187C">
        <w:rPr>
          <w:rFonts w:asciiTheme="minorHAnsi" w:hAnsiTheme="minorHAnsi" w:cstheme="minorHAnsi"/>
          <w:sz w:val="16"/>
        </w:rPr>
        <w:t xml:space="preserve"> would not and </w:t>
      </w:r>
      <w:r w:rsidRPr="00BB187C">
        <w:rPr>
          <w:rStyle w:val="Emphasis"/>
          <w:rFonts w:asciiTheme="minorHAnsi" w:hAnsiTheme="minorHAnsi" w:cstheme="minorHAnsi"/>
        </w:rPr>
        <w:t>could not</w:t>
      </w:r>
      <w:r w:rsidRPr="00BB187C">
        <w:rPr>
          <w:rFonts w:asciiTheme="minorHAnsi" w:hAnsiTheme="minorHAnsi" w:cstheme="minorHAnsi"/>
          <w:sz w:val="16"/>
        </w:rPr>
        <w:t xml:space="preserve"> </w:t>
      </w:r>
      <w:r w:rsidRPr="00BB187C">
        <w:rPr>
          <w:rStyle w:val="StyleUnderline"/>
          <w:rFonts w:asciiTheme="minorHAnsi" w:hAnsiTheme="minorHAnsi" w:cstheme="minorHAnsi"/>
        </w:rPr>
        <w:t>aid Taiwan</w:t>
      </w:r>
      <w:r w:rsidRPr="00BB187C">
        <w:rPr>
          <w:rFonts w:asciiTheme="minorHAnsi" w:hAnsiTheme="minorHAnsi" w:cstheme="minorHAnsi"/>
          <w:sz w:val="16"/>
        </w:rPr>
        <w:t xml:space="preserve">. There was not a single American carrier at sea west of Pearl Harbor. Not a single American surface ship was in position even to offer itself up as a “tripwire” to trigger an American response. </w:t>
      </w:r>
    </w:p>
    <w:p w14:paraId="15B90633"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And so, </w:t>
      </w:r>
      <w:r w:rsidRPr="00BB187C">
        <w:rPr>
          <w:rStyle w:val="StyleUnderline"/>
          <w:rFonts w:asciiTheme="minorHAnsi" w:hAnsiTheme="minorHAnsi" w:cstheme="minorHAnsi"/>
        </w:rPr>
        <w:t>China</w:t>
      </w:r>
      <w:r w:rsidRPr="00BB187C">
        <w:rPr>
          <w:rFonts w:asciiTheme="minorHAnsi" w:hAnsiTheme="minorHAnsi" w:cstheme="minorHAnsi"/>
          <w:sz w:val="16"/>
        </w:rPr>
        <w:t xml:space="preserve"> determined to transform its “one China” policy from political fiction to practical fact. It </w:t>
      </w:r>
      <w:r w:rsidRPr="00BB187C">
        <w:rPr>
          <w:rStyle w:val="Emphasis"/>
          <w:rFonts w:asciiTheme="minorHAnsi" w:hAnsiTheme="minorHAnsi" w:cstheme="minorHAnsi"/>
        </w:rPr>
        <w:t>demanded</w:t>
      </w:r>
      <w:r w:rsidRPr="00BB187C">
        <w:rPr>
          <w:rFonts w:asciiTheme="minorHAnsi" w:hAnsiTheme="minorHAnsi" w:cstheme="minorHAnsi"/>
          <w:sz w:val="16"/>
        </w:rPr>
        <w:t xml:space="preserve"> </w:t>
      </w:r>
      <w:r w:rsidRPr="00BB187C">
        <w:rPr>
          <w:rStyle w:val="StyleUnderline"/>
          <w:rFonts w:asciiTheme="minorHAnsi" w:hAnsiTheme="minorHAnsi" w:cstheme="minorHAnsi"/>
        </w:rPr>
        <w:t>Taiwan’s surrender</w:t>
      </w:r>
      <w:r w:rsidRPr="00BB187C">
        <w:rPr>
          <w:rFonts w:asciiTheme="minorHAnsi" w:hAnsiTheme="minorHAnsi" w:cstheme="minorHAnsi"/>
          <w:sz w:val="16"/>
        </w:rPr>
        <w:t xml:space="preserve"> as it began an immense, open, and obvious military buildup across the Taiwan Strait. The intent was clear—to convince Taiwan that resistance was futile. </w:t>
      </w:r>
    </w:p>
    <w:p w14:paraId="762F931D"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1A2BAF68" w14:textId="77777777" w:rsidR="00DB4DCD" w:rsidRPr="00BB187C" w:rsidRDefault="00DB4DCD" w:rsidP="00DB4DCD">
      <w:pPr>
        <w:rPr>
          <w:rFonts w:asciiTheme="minorHAnsi" w:hAnsiTheme="minorHAnsi" w:cstheme="minorHAnsi"/>
          <w:sz w:val="16"/>
        </w:rPr>
      </w:pPr>
      <w:r w:rsidRPr="00BB187C">
        <w:rPr>
          <w:rStyle w:val="StyleUnderline"/>
          <w:rFonts w:asciiTheme="minorHAnsi" w:hAnsiTheme="minorHAnsi" w:cstheme="minorHAnsi"/>
        </w:rPr>
        <w:t>Japan</w:t>
      </w:r>
      <w:r w:rsidRPr="00BB187C">
        <w:rPr>
          <w:rFonts w:asciiTheme="minorHAnsi" w:hAnsiTheme="minorHAnsi" w:cstheme="minorHAnsi"/>
          <w:sz w:val="16"/>
        </w:rPr>
        <w:t xml:space="preserve"> </w:t>
      </w:r>
      <w:r w:rsidRPr="00BB187C">
        <w:rPr>
          <w:rStyle w:val="Emphasis"/>
          <w:rFonts w:asciiTheme="minorHAnsi" w:hAnsiTheme="minorHAnsi" w:cstheme="minorHAnsi"/>
        </w:rPr>
        <w:t>mobilized</w:t>
      </w:r>
      <w:r w:rsidRPr="00BB187C">
        <w:rPr>
          <w:rFonts w:asciiTheme="minorHAnsi" w:hAnsiTheme="minorHAnsi" w:cstheme="minorHAnsi"/>
          <w:sz w:val="16"/>
        </w:rPr>
        <w:t xml:space="preserve"> </w:t>
      </w:r>
      <w:r w:rsidRPr="00BB187C">
        <w:rPr>
          <w:rStyle w:val="StyleUnderline"/>
          <w:rFonts w:asciiTheme="minorHAnsi" w:hAnsiTheme="minorHAnsi" w:cstheme="minorHAnsi"/>
        </w:rPr>
        <w:t>its</w:t>
      </w:r>
      <w:r w:rsidRPr="00BB187C">
        <w:rPr>
          <w:rFonts w:asciiTheme="minorHAnsi" w:hAnsiTheme="minorHAnsi" w:cstheme="minorHAnsi"/>
          <w:sz w:val="16"/>
        </w:rPr>
        <w:t xml:space="preserve"> undersized (though technologically advanced) </w:t>
      </w:r>
      <w:r w:rsidRPr="00BB187C">
        <w:rPr>
          <w:rStyle w:val="StyleUnderline"/>
          <w:rFonts w:asciiTheme="minorHAnsi" w:hAnsiTheme="minorHAnsi" w:cstheme="minorHAnsi"/>
        </w:rPr>
        <w:t>military</w:t>
      </w:r>
      <w:r w:rsidRPr="00BB187C">
        <w:rPr>
          <w:rFonts w:asciiTheme="minorHAnsi" w:hAnsiTheme="minorHAnsi" w:cstheme="minorHAnsi"/>
          <w:sz w:val="16"/>
        </w:rPr>
        <w:t xml:space="preserve">, warned China against aggression, and then reached a fateful decision—to </w:t>
      </w:r>
      <w:r w:rsidRPr="00BB187C">
        <w:rPr>
          <w:rStyle w:val="StyleUnderline"/>
          <w:rFonts w:asciiTheme="minorHAnsi" w:hAnsiTheme="minorHAnsi" w:cstheme="minorHAnsi"/>
        </w:rPr>
        <w:t>race to develop a</w:t>
      </w:r>
      <w:r w:rsidRPr="00BB187C">
        <w:rPr>
          <w:rFonts w:asciiTheme="minorHAnsi" w:hAnsiTheme="minorHAnsi" w:cstheme="minorHAnsi"/>
          <w:sz w:val="16"/>
        </w:rPr>
        <w:t xml:space="preserve"> </w:t>
      </w:r>
      <w:r w:rsidRPr="00BB187C">
        <w:rPr>
          <w:rStyle w:val="Emphasis"/>
          <w:rFonts w:asciiTheme="minorHAnsi" w:hAnsiTheme="minorHAnsi" w:cstheme="minorHAnsi"/>
        </w:rPr>
        <w:t>nuclear deterrent</w:t>
      </w:r>
      <w:r w:rsidRPr="00BB187C">
        <w:rPr>
          <w:rFonts w:asciiTheme="minorHAnsi" w:hAnsiTheme="minorHAnsi" w:cstheme="minorHAnsi"/>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18F4E39A"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05CC54FA"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0AE4BFFC"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04A5CCC4"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67AD20BD"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For months air raid warnings were routine in many of China’s and Japan’s great cities. Commercial shipping ground to a halt. </w:t>
      </w:r>
      <w:r w:rsidRPr="00BB187C">
        <w:rPr>
          <w:rStyle w:val="StyleUnderline"/>
          <w:rFonts w:asciiTheme="minorHAnsi" w:hAnsiTheme="minorHAnsi" w:cstheme="minorHAnsi"/>
        </w:rPr>
        <w:t xml:space="preserve">International </w:t>
      </w:r>
      <w:r w:rsidRPr="00BB187C">
        <w:rPr>
          <w:rStyle w:val="StyleUnderline"/>
          <w:rFonts w:asciiTheme="minorHAnsi" w:hAnsiTheme="minorHAnsi" w:cstheme="minorHAnsi"/>
          <w:highlight w:val="cyan"/>
        </w:rPr>
        <w:t>trade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crashed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Chinese forces fully invaded and </w:t>
      </w:r>
      <w:r w:rsidRPr="00BB187C">
        <w:rPr>
          <w:rStyle w:val="Emphasis"/>
          <w:rFonts w:asciiTheme="minorHAnsi" w:hAnsiTheme="minorHAnsi" w:cstheme="minorHAnsi"/>
        </w:rPr>
        <w:t>occupied</w:t>
      </w:r>
      <w:r w:rsidRPr="00BB187C">
        <w:rPr>
          <w:rFonts w:asciiTheme="minorHAnsi" w:hAnsiTheme="minorHAnsi" w:cstheme="minorHAnsi"/>
          <w:sz w:val="16"/>
        </w:rPr>
        <w:t xml:space="preserve"> </w:t>
      </w:r>
      <w:r w:rsidRPr="00BB187C">
        <w:rPr>
          <w:rStyle w:val="StyleUnderline"/>
          <w:rFonts w:asciiTheme="minorHAnsi" w:hAnsiTheme="minorHAnsi" w:cstheme="minorHAnsi"/>
        </w:rPr>
        <w:t>Hong Kong</w:t>
      </w:r>
      <w:r w:rsidRPr="00BB187C">
        <w:rPr>
          <w:rFonts w:asciiTheme="minorHAnsi" w:hAnsiTheme="minorHAnsi" w:cstheme="minorHAnsi"/>
          <w:sz w:val="16"/>
        </w:rPr>
        <w:t xml:space="preserve">. The global economic disruption that had been called the “American Recession” after the Great Divorce became the “Pacific Depression” as </w:t>
      </w:r>
      <w:r w:rsidRPr="00BB187C">
        <w:rPr>
          <w:rStyle w:val="StyleUnderline"/>
          <w:rFonts w:asciiTheme="minorHAnsi" w:hAnsiTheme="minorHAnsi" w:cstheme="minorHAnsi"/>
        </w:rPr>
        <w:t>two of the world’s</w:t>
      </w:r>
      <w:r w:rsidRPr="00BB187C">
        <w:rPr>
          <w:rFonts w:asciiTheme="minorHAnsi" w:hAnsiTheme="minorHAnsi" w:cstheme="minorHAnsi"/>
          <w:sz w:val="16"/>
        </w:rPr>
        <w:t xml:space="preserve"> </w:t>
      </w:r>
      <w:r w:rsidRPr="00BB187C">
        <w:rPr>
          <w:rStyle w:val="Emphasis"/>
          <w:rFonts w:asciiTheme="minorHAnsi" w:hAnsiTheme="minorHAnsi" w:cstheme="minorHAnsi"/>
        </w:rPr>
        <w:t>largest economies</w:t>
      </w:r>
      <w:r w:rsidRPr="00BB187C">
        <w:rPr>
          <w:rFonts w:asciiTheme="minorHAnsi" w:hAnsiTheme="minorHAnsi" w:cstheme="minorHAnsi"/>
          <w:sz w:val="16"/>
        </w:rPr>
        <w:t xml:space="preserve"> </w:t>
      </w:r>
      <w:r w:rsidRPr="00BB187C">
        <w:rPr>
          <w:rStyle w:val="StyleUnderline"/>
          <w:rFonts w:asciiTheme="minorHAnsi" w:hAnsiTheme="minorHAnsi" w:cstheme="minorHAnsi"/>
        </w:rPr>
        <w:t>ground each other into the dust</w:t>
      </w:r>
      <w:r w:rsidRPr="00BB187C">
        <w:rPr>
          <w:rFonts w:asciiTheme="minorHAnsi" w:hAnsiTheme="minorHAnsi" w:cstheme="minorHAnsi"/>
          <w:sz w:val="16"/>
        </w:rPr>
        <w:t xml:space="preserve"> in the midst of an all-out air and naval war. </w:t>
      </w:r>
    </w:p>
    <w:p w14:paraId="77CDF2EF"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After maintaining a public posture of ambiguity regarding its nuclear program—an ambiguity designed to deter Chinese escalation—</w:t>
      </w:r>
      <w:r w:rsidRPr="00BB187C">
        <w:rPr>
          <w:rStyle w:val="StyleUnderline"/>
          <w:rFonts w:asciiTheme="minorHAnsi" w:hAnsiTheme="minorHAnsi" w:cstheme="minorHAnsi"/>
          <w:highlight w:val="cyan"/>
        </w:rPr>
        <w:t>Japan</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dramatically </w:t>
      </w:r>
      <w:r w:rsidRPr="00BB187C">
        <w:rPr>
          <w:rStyle w:val="Emphasis"/>
          <w:rFonts w:asciiTheme="minorHAnsi" w:hAnsiTheme="minorHAnsi" w:cstheme="minorHAnsi"/>
          <w:highlight w:val="cyan"/>
        </w:rPr>
        <w:t>announced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its entry into the </w:t>
      </w:r>
      <w:r w:rsidRPr="00BB187C">
        <w:rPr>
          <w:rStyle w:val="StyleUnderline"/>
          <w:rFonts w:asciiTheme="minorHAnsi" w:hAnsiTheme="minorHAnsi" w:cstheme="minorHAnsi"/>
          <w:highlight w:val="cyan"/>
        </w:rPr>
        <w:t>nuclear</w:t>
      </w:r>
      <w:r w:rsidRPr="00BB187C">
        <w:rPr>
          <w:rStyle w:val="StyleUnderline"/>
          <w:rFonts w:asciiTheme="minorHAnsi" w:hAnsiTheme="minorHAnsi" w:cstheme="minorHAnsi"/>
        </w:rPr>
        <w:t xml:space="preserve"> club with</w:t>
      </w:r>
      <w:r w:rsidRPr="00BB187C">
        <w:rPr>
          <w:rFonts w:asciiTheme="minorHAnsi" w:hAnsiTheme="minorHAnsi" w:cstheme="minorHAnsi"/>
          <w:sz w:val="16"/>
        </w:rPr>
        <w:t xml:space="preserve"> an underground test of a substantial </w:t>
      </w:r>
      <w:r w:rsidRPr="00BB187C">
        <w:rPr>
          <w:rStyle w:val="StyleUnderline"/>
          <w:rFonts w:asciiTheme="minorHAnsi" w:hAnsiTheme="minorHAnsi" w:cstheme="minorHAnsi"/>
        </w:rPr>
        <w:t>250-kiloton device.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So</w:t>
      </w:r>
      <w:r w:rsidRPr="00BB187C">
        <w:rPr>
          <w:rStyle w:val="StyleUnderline"/>
          <w:rFonts w:asciiTheme="minorHAnsi" w:hAnsiTheme="minorHAnsi" w:cstheme="minorHAnsi"/>
        </w:rPr>
        <w:t>uth</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Ko</w:t>
      </w:r>
      <w:r w:rsidRPr="00BB187C">
        <w:rPr>
          <w:rStyle w:val="StyleUnderline"/>
          <w:rFonts w:asciiTheme="minorHAnsi" w:hAnsiTheme="minorHAnsi" w:cstheme="minorHAnsi"/>
        </w:rPr>
        <w:t>rea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quickly </w:t>
      </w:r>
      <w:r w:rsidRPr="00BB187C">
        <w:rPr>
          <w:rStyle w:val="StyleUnderline"/>
          <w:rFonts w:asciiTheme="minorHAnsi" w:hAnsiTheme="minorHAnsi" w:cstheme="minorHAnsi"/>
          <w:highlight w:val="cyan"/>
        </w:rPr>
        <w:t>followed suit</w:t>
      </w:r>
      <w:r w:rsidRPr="00BB187C">
        <w:rPr>
          <w:rFonts w:asciiTheme="minorHAnsi" w:hAnsiTheme="minorHAnsi" w:cstheme="minorHAnsi"/>
          <w:sz w:val="16"/>
        </w:rPr>
        <w:t xml:space="preserve">. Taiwan indicated that it reserved the right to build its own bomb. Australia did not test a weapon, but it formally </w:t>
      </w:r>
      <w:r w:rsidRPr="00BB187C">
        <w:rPr>
          <w:rStyle w:val="StyleUnderline"/>
          <w:rFonts w:asciiTheme="minorHAnsi" w:hAnsiTheme="minorHAnsi" w:cstheme="minorHAnsi"/>
        </w:rPr>
        <w:t>withdrew from</w:t>
      </w:r>
      <w:r w:rsidRPr="00BB187C">
        <w:rPr>
          <w:rFonts w:asciiTheme="minorHAnsi" w:hAnsiTheme="minorHAnsi" w:cstheme="minorHAnsi"/>
          <w:sz w:val="16"/>
        </w:rPr>
        <w:t xml:space="preserve"> both the </w:t>
      </w:r>
      <w:r w:rsidRPr="00BB187C">
        <w:rPr>
          <w:rStyle w:val="Emphasis"/>
          <w:rFonts w:asciiTheme="minorHAnsi" w:hAnsiTheme="minorHAnsi" w:cstheme="minorHAnsi"/>
        </w:rPr>
        <w:t>N</w:t>
      </w:r>
      <w:r w:rsidRPr="00BB187C">
        <w:rPr>
          <w:rStyle w:val="StyleUnderline"/>
          <w:rFonts w:asciiTheme="minorHAnsi" w:hAnsiTheme="minorHAnsi" w:cstheme="minorHAnsi"/>
        </w:rPr>
        <w:t>uclear</w:t>
      </w:r>
      <w:r w:rsidRPr="00BB187C">
        <w:rPr>
          <w:rFonts w:asciiTheme="minorHAnsi" w:hAnsiTheme="minorHAnsi" w:cstheme="minorHAnsi"/>
          <w:sz w:val="16"/>
        </w:rPr>
        <w:t xml:space="preserve"> Non</w:t>
      </w:r>
      <w:r w:rsidRPr="00BB187C">
        <w:rPr>
          <w:rStyle w:val="Emphasis"/>
          <w:rFonts w:asciiTheme="minorHAnsi" w:hAnsiTheme="minorHAnsi" w:cstheme="minorHAnsi"/>
        </w:rPr>
        <w:t>P</w:t>
      </w:r>
      <w:r w:rsidRPr="00BB187C">
        <w:rPr>
          <w:rStyle w:val="StyleUnderline"/>
          <w:rFonts w:asciiTheme="minorHAnsi" w:hAnsiTheme="minorHAnsi" w:cstheme="minorHAnsi"/>
        </w:rPr>
        <w:t>roliferation</w:t>
      </w:r>
      <w:r w:rsidRPr="00BB187C">
        <w:rPr>
          <w:rFonts w:asciiTheme="minorHAnsi" w:hAnsiTheme="minorHAnsi" w:cstheme="minorHAnsi"/>
          <w:sz w:val="16"/>
        </w:rPr>
        <w:t xml:space="preserve"> </w:t>
      </w:r>
      <w:r w:rsidRPr="00BB187C">
        <w:rPr>
          <w:rStyle w:val="Emphasis"/>
          <w:rFonts w:asciiTheme="minorHAnsi" w:hAnsiTheme="minorHAnsi" w:cstheme="minorHAnsi"/>
        </w:rPr>
        <w:t>T</w:t>
      </w:r>
      <w:r w:rsidRPr="00BB187C">
        <w:rPr>
          <w:rStyle w:val="StyleUnderline"/>
          <w:rFonts w:asciiTheme="minorHAnsi" w:hAnsiTheme="minorHAnsi" w:cstheme="minorHAnsi"/>
        </w:rPr>
        <w:t>reaty</w:t>
      </w:r>
      <w:r w:rsidRPr="00BB187C">
        <w:rPr>
          <w:rFonts w:asciiTheme="minorHAnsi" w:hAnsiTheme="minorHAnsi" w:cstheme="minorHAnsi"/>
          <w:sz w:val="16"/>
        </w:rPr>
        <w:t xml:space="preserve"> and the Comprehensive Nuclear Test Ban Treaty—two documents that had become all but </w:t>
      </w:r>
      <w:r w:rsidRPr="00BB187C">
        <w:rPr>
          <w:rStyle w:val="StyleUnderline"/>
          <w:rFonts w:asciiTheme="minorHAnsi" w:hAnsiTheme="minorHAnsi" w:cstheme="minorHAnsi"/>
        </w:rPr>
        <w:t>meaningless in world affairs</w:t>
      </w:r>
      <w:r w:rsidRPr="00BB187C">
        <w:rPr>
          <w:rFonts w:asciiTheme="minorHAnsi" w:hAnsiTheme="minorHAnsi" w:cstheme="minorHAnsi"/>
          <w:sz w:val="16"/>
        </w:rPr>
        <w:t xml:space="preserve">. The world began a round of </w:t>
      </w:r>
      <w:r w:rsidRPr="00BB187C">
        <w:rPr>
          <w:rStyle w:val="StyleUnderline"/>
          <w:rFonts w:asciiTheme="minorHAnsi" w:hAnsiTheme="minorHAnsi" w:cstheme="minorHAnsi"/>
          <w:highlight w:val="cyan"/>
        </w:rPr>
        <w:t xml:space="preserve">runaway </w:t>
      </w:r>
      <w:r w:rsidRPr="00BB187C">
        <w:rPr>
          <w:rStyle w:val="StyleUnderline"/>
          <w:rFonts w:asciiTheme="minorHAnsi" w:hAnsiTheme="minorHAnsi" w:cstheme="minorHAnsi"/>
        </w:rPr>
        <w:t>nuclear</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prolif</w:t>
      </w:r>
      <w:r w:rsidRPr="00BB187C">
        <w:rPr>
          <w:rFonts w:asciiTheme="minorHAnsi" w:hAnsiTheme="minorHAnsi" w:cstheme="minorHAnsi"/>
          <w:sz w:val="16"/>
        </w:rPr>
        <w:t xml:space="preserve">eration, </w:t>
      </w:r>
      <w:r w:rsidRPr="00BB187C">
        <w:rPr>
          <w:rStyle w:val="StyleUnderline"/>
          <w:rFonts w:asciiTheme="minorHAnsi" w:hAnsiTheme="minorHAnsi" w:cstheme="minorHAnsi"/>
        </w:rPr>
        <w:t xml:space="preserve">as advanced nations </w:t>
      </w:r>
      <w:r w:rsidRPr="00BB187C">
        <w:rPr>
          <w:rStyle w:val="StyleUnderline"/>
          <w:rFonts w:asciiTheme="minorHAnsi" w:hAnsiTheme="minorHAnsi" w:cstheme="minorHAnsi"/>
          <w:highlight w:val="cyan"/>
        </w:rPr>
        <w:t>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multiple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world </w:t>
      </w:r>
      <w:r w:rsidRPr="00BB187C">
        <w:rPr>
          <w:rStyle w:val="StyleUnderline"/>
          <w:rFonts w:asciiTheme="minorHAnsi" w:hAnsiTheme="minorHAnsi" w:cstheme="minorHAnsi"/>
          <w:highlight w:val="cyan"/>
        </w:rPr>
        <w:t>regions</w:t>
      </w:r>
      <w:r w:rsidRPr="00BB187C">
        <w:rPr>
          <w:rFonts w:asciiTheme="minorHAnsi" w:hAnsiTheme="minorHAnsi" w:cstheme="minorHAnsi"/>
          <w:sz w:val="16"/>
        </w:rPr>
        <w:t xml:space="preserve"> reached for their own arsenal of ultimate weapons.</w:t>
      </w:r>
    </w:p>
    <w:p w14:paraId="32EDB9D4"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64FECF5B"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A land war in China was unthinkable. Neither Taiwan nor Japan wanted to commit an entire generation of young men to large-scale ground combat, so the goal was air and naval superiority, followed by economic strangulation. </w:t>
      </w:r>
    </w:p>
    <w:p w14:paraId="1E65D1FE"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4335C162"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Desperate to stop the fighting, </w:t>
      </w:r>
      <w:r w:rsidRPr="00BB187C">
        <w:rPr>
          <w:rStyle w:val="StyleUnderline"/>
          <w:rFonts w:asciiTheme="minorHAnsi" w:hAnsiTheme="minorHAnsi" w:cstheme="minorHAnsi"/>
          <w:highlight w:val="cyan"/>
        </w:rPr>
        <w:t>China</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rattle</w:t>
      </w:r>
      <w:r w:rsidRPr="00BB187C">
        <w:rPr>
          <w:rStyle w:val="Emphasis"/>
          <w:rFonts w:asciiTheme="minorHAnsi" w:hAnsiTheme="minorHAnsi" w:cstheme="minorHAnsi"/>
        </w:rPr>
        <w:t>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nuclear saber</w:t>
      </w:r>
      <w:r w:rsidRPr="00BB187C">
        <w:rPr>
          <w:rFonts w:asciiTheme="minorHAnsi" w:hAnsiTheme="minorHAnsi" w:cstheme="minorHAnsi"/>
          <w:sz w:val="16"/>
        </w:rPr>
        <w:t xml:space="preserve">. It declared that the continued invasion of Chinese-claimed territory and the continued air strikes on the Chinese mainland </w:t>
      </w:r>
      <w:r w:rsidRPr="00BB187C">
        <w:rPr>
          <w:rStyle w:val="StyleUnderline"/>
          <w:rFonts w:asciiTheme="minorHAnsi" w:hAnsiTheme="minorHAnsi" w:cstheme="minorHAnsi"/>
        </w:rPr>
        <w:t>represented an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existential threat</w:t>
      </w:r>
      <w:r w:rsidRPr="00BB187C">
        <w:rPr>
          <w:rFonts w:asciiTheme="minorHAnsi" w:hAnsiTheme="minorHAnsi" w:cstheme="minorHAnsi"/>
          <w:sz w:val="16"/>
        </w:rPr>
        <w:t xml:space="preserve"> to the nation’s existence. </w:t>
      </w:r>
      <w:r w:rsidRPr="00BB187C">
        <w:rPr>
          <w:rStyle w:val="StyleUnderline"/>
          <w:rFonts w:asciiTheme="minorHAnsi" w:hAnsiTheme="minorHAnsi" w:cstheme="minorHAnsi"/>
        </w:rPr>
        <w:t>Firebrands</w:t>
      </w:r>
      <w:r w:rsidRPr="00BB187C">
        <w:rPr>
          <w:rFonts w:asciiTheme="minorHAnsi" w:hAnsiTheme="minorHAnsi" w:cstheme="minorHAnsi"/>
          <w:sz w:val="16"/>
        </w:rPr>
        <w:t xml:space="preserve"> inside China </w:t>
      </w:r>
      <w:r w:rsidRPr="00BB187C">
        <w:rPr>
          <w:rStyle w:val="Emphasis"/>
          <w:rFonts w:asciiTheme="minorHAnsi" w:hAnsiTheme="minorHAnsi" w:cstheme="minorHAnsi"/>
        </w:rPr>
        <w:t>urged</w:t>
      </w:r>
      <w:r w:rsidRPr="00BB187C">
        <w:rPr>
          <w:rFonts w:asciiTheme="minorHAnsi" w:hAnsiTheme="minorHAnsi" w:cstheme="minorHAnsi"/>
          <w:sz w:val="16"/>
        </w:rPr>
        <w:t xml:space="preserve"> </w:t>
      </w:r>
      <w:r w:rsidRPr="00BB187C">
        <w:rPr>
          <w:rStyle w:val="StyleUnderline"/>
          <w:rFonts w:asciiTheme="minorHAnsi" w:hAnsiTheme="minorHAnsi" w:cstheme="minorHAnsi"/>
        </w:rPr>
        <w:t>leadership to use its nuclear arsenal</w:t>
      </w:r>
      <w:r w:rsidRPr="00BB187C">
        <w:rPr>
          <w:rFonts w:asciiTheme="minorHAnsi" w:hAnsiTheme="minorHAnsi" w:cstheme="minorHAnsi"/>
          <w:sz w:val="16"/>
        </w:rPr>
        <w:t xml:space="preserve"> while it still possessed a strategic edge—claiming that while China could absorb terrible losses, Japan would be effectively destroyed by a Chinese attack. </w:t>
      </w:r>
    </w:p>
    <w:p w14:paraId="0048AAB7"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7EC9E759"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As for </w:t>
      </w:r>
      <w:r w:rsidRPr="00BB187C">
        <w:rPr>
          <w:rStyle w:val="StyleUnderline"/>
          <w:rFonts w:asciiTheme="minorHAnsi" w:hAnsiTheme="minorHAnsi" w:cstheme="minorHAnsi"/>
          <w:highlight w:val="cyan"/>
        </w:rPr>
        <w:t>Taiwan</w:t>
      </w:r>
      <w:r w:rsidRPr="00BB187C">
        <w:rPr>
          <w:rFonts w:asciiTheme="minorHAnsi" w:hAnsiTheme="minorHAnsi" w:cstheme="minorHAnsi"/>
          <w:sz w:val="16"/>
        </w:rPr>
        <w:t xml:space="preserve">, it effectively </w:t>
      </w:r>
      <w:r w:rsidRPr="00BB187C">
        <w:rPr>
          <w:rStyle w:val="StyleUnderline"/>
          <w:rFonts w:asciiTheme="minorHAnsi" w:hAnsiTheme="minorHAnsi" w:cstheme="minorHAnsi"/>
        </w:rPr>
        <w:t>declared its independence from China by</w:t>
      </w:r>
      <w:r w:rsidRPr="00BB187C">
        <w:rPr>
          <w:rFonts w:asciiTheme="minorHAnsi" w:hAnsiTheme="minorHAnsi" w:cstheme="minorHAnsi"/>
          <w:sz w:val="16"/>
        </w:rPr>
        <w:t xml:space="preserve"> successfully </w:t>
      </w:r>
      <w:r w:rsidRPr="00BB187C">
        <w:rPr>
          <w:rStyle w:val="Emphasis"/>
          <w:rFonts w:asciiTheme="minorHAnsi" w:hAnsiTheme="minorHAnsi" w:cstheme="minorHAnsi"/>
        </w:rPr>
        <w:t>testing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its own hydrogen bomb and building its own</w:t>
      </w:r>
      <w:r w:rsidRPr="00BB187C">
        <w:rPr>
          <w:rFonts w:asciiTheme="minorHAnsi" w:hAnsiTheme="minorHAnsi" w:cstheme="minorHAnsi"/>
          <w:sz w:val="16"/>
        </w:rPr>
        <w:t xml:space="preserve"> </w:t>
      </w:r>
      <w:r w:rsidRPr="00BB187C">
        <w:rPr>
          <w:rStyle w:val="Emphasis"/>
          <w:rFonts w:asciiTheme="minorHAnsi" w:hAnsiTheme="minorHAnsi" w:cstheme="minorHAnsi"/>
        </w:rPr>
        <w:t>nuclear arsenal</w:t>
      </w:r>
      <w:r w:rsidRPr="00BB187C">
        <w:rPr>
          <w:rFonts w:asciiTheme="minorHAnsi" w:hAnsiTheme="minorHAnsi" w:cstheme="minorHAnsi"/>
          <w:sz w:val="16"/>
        </w:rPr>
        <w:t xml:space="preserve">. </w:t>
      </w:r>
    </w:p>
    <w:p w14:paraId="22BD3C5E"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Europe and Asia were not the only flash points. With America in full retreat, </w:t>
      </w:r>
      <w:r w:rsidRPr="00BB187C">
        <w:rPr>
          <w:rStyle w:val="StyleUnderline"/>
          <w:rFonts w:asciiTheme="minorHAnsi" w:hAnsiTheme="minorHAnsi" w:cstheme="minorHAnsi"/>
          <w:highlight w:val="cyan"/>
        </w:rPr>
        <w:t>Iran</w:t>
      </w:r>
      <w:r w:rsidRPr="00BB187C">
        <w:rPr>
          <w:rStyle w:val="StyleUnderline"/>
          <w:rFonts w:asciiTheme="minorHAnsi" w:hAnsiTheme="minorHAnsi" w:cstheme="minorHAnsi"/>
        </w:rPr>
        <w:t xml:space="preserve"> attempted to</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sprint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its own </w:t>
      </w:r>
      <w:r w:rsidRPr="00BB187C">
        <w:rPr>
          <w:rStyle w:val="StyleUnderline"/>
          <w:rFonts w:asciiTheme="minorHAnsi" w:hAnsiTheme="minorHAnsi" w:cstheme="minorHAnsi"/>
          <w:highlight w:val="cyan"/>
        </w:rPr>
        <w:t>nuc</w:t>
      </w:r>
      <w:r w:rsidRPr="00BB187C">
        <w:rPr>
          <w:rStyle w:val="StyleUnderline"/>
          <w:rFonts w:asciiTheme="minorHAnsi" w:hAnsiTheme="minorHAnsi" w:cstheme="minorHAnsi"/>
        </w:rPr>
        <w:t>lear bomb</w:t>
      </w:r>
      <w:r w:rsidRPr="00BB187C">
        <w:rPr>
          <w:rFonts w:asciiTheme="minorHAnsi" w:hAnsiTheme="minorHAnsi" w:cstheme="minorHAnsi"/>
          <w:sz w:val="16"/>
        </w:rPr>
        <w:t xml:space="preserve">, a move blocked— at least temporarily— by a series of Israeli air strikes that triggered Hezbollah rocket barrages into northern Israel. </w:t>
      </w:r>
    </w:p>
    <w:p w14:paraId="50C1ADC0"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31338328"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203B584B"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1FB70905"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4BE1BB24"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BB187C">
        <w:rPr>
          <w:rStyle w:val="StyleUnderline"/>
          <w:rFonts w:asciiTheme="minorHAnsi" w:hAnsiTheme="minorHAnsi" w:cstheme="minorHAnsi"/>
        </w:rPr>
        <w:t>A nation in</w:t>
      </w:r>
      <w:r w:rsidRPr="00BB187C">
        <w:rPr>
          <w:rFonts w:asciiTheme="minorHAnsi" w:hAnsiTheme="minorHAnsi" w:cstheme="minorHAnsi"/>
          <w:sz w:val="16"/>
        </w:rPr>
        <w:t xml:space="preserve"> the midst of </w:t>
      </w:r>
      <w:r w:rsidRPr="00BB187C">
        <w:rPr>
          <w:rStyle w:val="Emphasis"/>
          <w:rFonts w:asciiTheme="minorHAnsi" w:hAnsiTheme="minorHAnsi" w:cstheme="minorHAnsi"/>
        </w:rPr>
        <w:t>dissolution</w:t>
      </w:r>
      <w:r w:rsidRPr="00BB187C">
        <w:rPr>
          <w:rFonts w:asciiTheme="minorHAnsi" w:hAnsiTheme="minorHAnsi" w:cstheme="minorHAnsi"/>
          <w:sz w:val="16"/>
        </w:rPr>
        <w:t xml:space="preserve"> </w:t>
      </w:r>
      <w:r w:rsidRPr="00BB187C">
        <w:rPr>
          <w:rStyle w:val="StyleUnderline"/>
          <w:rFonts w:asciiTheme="minorHAnsi" w:hAnsiTheme="minorHAnsi" w:cstheme="minorHAnsi"/>
        </w:rPr>
        <w:t>had no time for worry about faroff conflicts</w:t>
      </w:r>
      <w:r w:rsidRPr="00BB187C">
        <w:rPr>
          <w:rFonts w:asciiTheme="minorHAnsi" w:hAnsiTheme="minorHAnsi" w:cstheme="minorHAnsi"/>
          <w:sz w:val="16"/>
        </w:rPr>
        <w:t>. It pulled back into itself, dealt with its own upheaval from the great internal migrations, and each new North American division generated its foreign policy only after it fought back to economic stability.</w:t>
      </w:r>
    </w:p>
    <w:p w14:paraId="2DD52201"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6486569B"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And so the world settled into its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10B554C6"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III To Save America, Chart James Madison’s Course </w:t>
      </w:r>
    </w:p>
    <w:p w14:paraId="1781E8F4"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15 Pluralism, a Beginner’s Guide</w:t>
      </w:r>
    </w:p>
    <w:p w14:paraId="6DD294E1"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highlight w:val="cyan"/>
        </w:rPr>
        <w:t>scenarios</w:t>
      </w:r>
      <w:r w:rsidRPr="00BB187C">
        <w:rPr>
          <w:rStyle w:val="StyleUnderline"/>
          <w:rFonts w:asciiTheme="minorHAnsi" w:hAnsiTheme="minorHAnsi" w:cstheme="minorHAnsi"/>
        </w:rPr>
        <w:t xml:space="preserve"> outlined in the</w:t>
      </w:r>
      <w:r w:rsidRPr="00BB187C">
        <w:rPr>
          <w:rFonts w:asciiTheme="minorHAnsi" w:hAnsiTheme="minorHAnsi" w:cstheme="minorHAnsi"/>
          <w:sz w:val="16"/>
        </w:rPr>
        <w:t xml:space="preserve"> </w:t>
      </w:r>
      <w:r w:rsidRPr="00BB187C">
        <w:rPr>
          <w:rStyle w:val="Emphasis"/>
          <w:rFonts w:asciiTheme="minorHAnsi" w:hAnsiTheme="minorHAnsi" w:cstheme="minorHAnsi"/>
        </w:rPr>
        <w:t>preceding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three chapters </w:t>
      </w:r>
      <w:r w:rsidRPr="00BB187C">
        <w:rPr>
          <w:rStyle w:val="StyleUnderline"/>
          <w:rFonts w:asciiTheme="minorHAnsi" w:hAnsiTheme="minorHAnsi" w:cstheme="minorHAnsi"/>
          <w:highlight w:val="cyan"/>
        </w:rPr>
        <w:t>represent a</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projection</w:t>
      </w:r>
      <w:r w:rsidRPr="00BB187C">
        <w:rPr>
          <w:rFonts w:asciiTheme="minorHAnsi" w:hAnsiTheme="minorHAnsi" w:cstheme="minorHAnsi"/>
          <w:sz w:val="16"/>
        </w:rPr>
        <w:t xml:space="preserve"> </w:t>
      </w:r>
      <w:r w:rsidRPr="00BB187C">
        <w:rPr>
          <w:rStyle w:val="StyleUnderline"/>
          <w:rFonts w:asciiTheme="minorHAnsi" w:hAnsiTheme="minorHAnsi" w:cstheme="minorHAnsi"/>
        </w:rPr>
        <w:t>of what may happen if the</w:t>
      </w:r>
      <w:r w:rsidRPr="00BB187C">
        <w:rPr>
          <w:rFonts w:asciiTheme="minorHAnsi" w:hAnsiTheme="minorHAnsi" w:cstheme="minorHAnsi"/>
          <w:sz w:val="16"/>
        </w:rPr>
        <w:t xml:space="preserve"> </w:t>
      </w:r>
      <w:r w:rsidRPr="00BB187C">
        <w:rPr>
          <w:rStyle w:val="Emphasis"/>
          <w:rFonts w:asciiTheme="minorHAnsi" w:hAnsiTheme="minorHAnsi" w:cstheme="minorHAnsi"/>
        </w:rPr>
        <w:t>polarizing trends</w:t>
      </w:r>
      <w:r w:rsidRPr="00BB187C">
        <w:rPr>
          <w:rFonts w:asciiTheme="minorHAnsi" w:hAnsiTheme="minorHAnsi" w:cstheme="minorHAnsi"/>
          <w:sz w:val="16"/>
        </w:rPr>
        <w:t xml:space="preserve"> I’ve outlined in this book </w:t>
      </w:r>
      <w:r w:rsidRPr="00BB187C">
        <w:rPr>
          <w:rStyle w:val="StyleUnderline"/>
          <w:rFonts w:asciiTheme="minorHAnsi" w:hAnsiTheme="minorHAnsi" w:cstheme="minorHAnsi"/>
        </w:rPr>
        <w:t>continue</w:t>
      </w:r>
      <w:r w:rsidRPr="00BB187C">
        <w:rPr>
          <w:rFonts w:asciiTheme="minorHAnsi" w:hAnsiTheme="minorHAnsi" w:cstheme="minorHAnsi"/>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42A67D70" w14:textId="77777777" w:rsidR="00DB4DCD" w:rsidRPr="00BB187C" w:rsidRDefault="00DB4DCD" w:rsidP="00DB4DCD">
      <w:pPr>
        <w:pStyle w:val="Heading4"/>
        <w:rPr>
          <w:rFonts w:asciiTheme="minorHAnsi" w:hAnsiTheme="minorHAnsi" w:cstheme="minorHAnsi"/>
        </w:rPr>
      </w:pPr>
      <w:r w:rsidRPr="00BB187C">
        <w:rPr>
          <w:rFonts w:asciiTheme="minorHAnsi" w:hAnsiTheme="minorHAnsi" w:cstheme="minorHAnsi"/>
        </w:rPr>
        <w:t xml:space="preserve">Independently causes </w:t>
      </w:r>
      <w:r w:rsidRPr="00BB187C">
        <w:rPr>
          <w:rFonts w:asciiTheme="minorHAnsi" w:hAnsiTheme="minorHAnsi" w:cstheme="minorHAnsi"/>
          <w:u w:val="single"/>
        </w:rPr>
        <w:t>nuclear terror</w:t>
      </w:r>
      <w:r w:rsidRPr="00BB187C">
        <w:rPr>
          <w:rFonts w:asciiTheme="minorHAnsi" w:hAnsiTheme="minorHAnsi" w:cstheme="minorHAnsi"/>
        </w:rPr>
        <w:t xml:space="preserve"> AND there’s </w:t>
      </w:r>
      <w:r w:rsidRPr="00BB187C">
        <w:rPr>
          <w:rFonts w:asciiTheme="minorHAnsi" w:hAnsiTheme="minorHAnsi" w:cstheme="minorHAnsi"/>
          <w:u w:val="single"/>
        </w:rPr>
        <w:t>no</w:t>
      </w:r>
      <w:r w:rsidRPr="00BB187C">
        <w:rPr>
          <w:rFonts w:asciiTheme="minorHAnsi" w:hAnsiTheme="minorHAnsi" w:cstheme="minorHAnsi"/>
        </w:rPr>
        <w:t xml:space="preserve"> checks. </w:t>
      </w:r>
    </w:p>
    <w:p w14:paraId="08271BB7" w14:textId="77777777" w:rsidR="00DB4DCD" w:rsidRPr="00BB187C" w:rsidRDefault="00DB4DCD" w:rsidP="00DB4DCD">
      <w:pPr>
        <w:rPr>
          <w:rFonts w:asciiTheme="minorHAnsi" w:hAnsiTheme="minorHAnsi" w:cstheme="minorHAnsi"/>
        </w:rPr>
      </w:pPr>
      <w:r w:rsidRPr="00BB187C">
        <w:rPr>
          <w:rStyle w:val="Style13ptBold"/>
          <w:rFonts w:asciiTheme="minorHAnsi" w:hAnsiTheme="minorHAnsi" w:cstheme="minorHAnsi"/>
        </w:rPr>
        <w:t>Marche ’22</w:t>
      </w:r>
      <w:r w:rsidRPr="00BB187C">
        <w:rPr>
          <w:rFonts w:asciiTheme="minorHAnsi" w:hAnsiTheme="minorHAnsi" w:cstheme="minorHAnsi"/>
        </w:rPr>
        <w:t xml:space="preserve"> [Stephen; Doctorate in Early Modern Drama, Novelist and essayist; “Why the U.S. Military Isn’t Ready for Civil War,” https://foreignpolicy.com/2022/01/04/american-civil-war-january-6-capitol/]</w:t>
      </w:r>
    </w:p>
    <w:p w14:paraId="5F5EEFC7" w14:textId="77777777" w:rsidR="00DB4DCD" w:rsidRPr="00BB187C" w:rsidRDefault="00DB4DCD" w:rsidP="00DB4DCD">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unimaginable</w:t>
      </w:r>
      <w:r w:rsidRPr="00BB187C">
        <w:rPr>
          <w:rStyle w:val="StyleUnderline"/>
          <w:rFonts w:asciiTheme="minorHAnsi" w:hAnsiTheme="minorHAnsi" w:cstheme="minorHAnsi"/>
        </w:rPr>
        <w:t xml:space="preserve"> has become </w:t>
      </w:r>
      <w:r w:rsidRPr="00BB187C">
        <w:rPr>
          <w:rStyle w:val="Emphasis"/>
          <w:rFonts w:asciiTheme="minorHAnsi" w:hAnsiTheme="minorHAnsi" w:cstheme="minorHAnsi"/>
        </w:rPr>
        <w:t>reality</w:t>
      </w:r>
      <w:r w:rsidRPr="00BB187C">
        <w:rPr>
          <w:rStyle w:val="StyleUnderline"/>
          <w:rFonts w:asciiTheme="minorHAnsi" w:hAnsiTheme="minorHAnsi" w:cstheme="minorHAnsi"/>
        </w:rPr>
        <w:t xml:space="preserve"> in the United States</w:t>
      </w:r>
      <w:r w:rsidRPr="00BB187C">
        <w:rPr>
          <w:rFonts w:asciiTheme="minorHAnsi" w:hAnsiTheme="minorHAnsi" w:cstheme="minorHAnsi"/>
          <w:sz w:val="16"/>
        </w:rPr>
        <w:t xml:space="preserve">. Buffoonish </w:t>
      </w:r>
      <w:r w:rsidRPr="00BB187C">
        <w:rPr>
          <w:rStyle w:val="StyleUnderline"/>
          <w:rFonts w:asciiTheme="minorHAnsi" w:hAnsiTheme="minorHAnsi" w:cstheme="minorHAnsi"/>
        </w:rPr>
        <w:t xml:space="preserve">mobs desecrating the U.S. Capitol building, </w:t>
      </w:r>
      <w:r w:rsidRPr="00BB187C">
        <w:rPr>
          <w:rStyle w:val="Emphasis"/>
          <w:rFonts w:asciiTheme="minorHAnsi" w:hAnsiTheme="minorHAnsi" w:cstheme="minorHAnsi"/>
        </w:rPr>
        <w:t>tanks</w:t>
      </w:r>
      <w:r w:rsidRPr="00BB187C">
        <w:rPr>
          <w:rStyle w:val="StyleUnderline"/>
          <w:rFonts w:asciiTheme="minorHAnsi" w:hAnsiTheme="minorHAnsi" w:cstheme="minorHAnsi"/>
        </w:rPr>
        <w:t xml:space="preserve"> parading</w:t>
      </w:r>
      <w:r w:rsidRPr="00BB187C">
        <w:rPr>
          <w:rFonts w:asciiTheme="minorHAnsi" w:hAnsiTheme="minorHAnsi" w:cstheme="minorHAnsi"/>
          <w:sz w:val="16"/>
        </w:rPr>
        <w:t xml:space="preserve"> down the </w:t>
      </w:r>
      <w:r w:rsidRPr="00BB187C">
        <w:rPr>
          <w:rStyle w:val="Emphasis"/>
          <w:rFonts w:asciiTheme="minorHAnsi" w:hAnsiTheme="minorHAnsi" w:cstheme="minorHAnsi"/>
        </w:rPr>
        <w:t>streets</w:t>
      </w:r>
      <w:r w:rsidRPr="00BB187C">
        <w:rPr>
          <w:rStyle w:val="StyleUnderline"/>
          <w:rFonts w:asciiTheme="minorHAnsi" w:hAnsiTheme="minorHAnsi" w:cstheme="minorHAnsi"/>
        </w:rPr>
        <w:t xml:space="preserve"> of Washington</w:t>
      </w:r>
      <w:r w:rsidRPr="00BB187C">
        <w:rPr>
          <w:rFonts w:asciiTheme="minorHAnsi" w:hAnsiTheme="minorHAnsi" w:cstheme="minorHAnsi"/>
          <w:sz w:val="16"/>
        </w:rPr>
        <w:t xml:space="preserve">, running </w:t>
      </w:r>
      <w:r w:rsidRPr="00BB187C">
        <w:rPr>
          <w:rStyle w:val="Emphasis"/>
          <w:rFonts w:asciiTheme="minorHAnsi" w:hAnsiTheme="minorHAnsi" w:cstheme="minorHAnsi"/>
        </w:rPr>
        <w:t>battles</w:t>
      </w:r>
      <w:r w:rsidRPr="00BB187C">
        <w:rPr>
          <w:rStyle w:val="StyleUnderline"/>
          <w:rFonts w:asciiTheme="minorHAnsi" w:hAnsiTheme="minorHAnsi" w:cstheme="minorHAnsi"/>
        </w:rPr>
        <w:t xml:space="preserve"> between</w:t>
      </w:r>
      <w:r w:rsidRPr="00BB187C">
        <w:rPr>
          <w:rFonts w:asciiTheme="minorHAnsi" w:hAnsiTheme="minorHAnsi" w:cstheme="minorHAnsi"/>
          <w:sz w:val="16"/>
        </w:rPr>
        <w:t xml:space="preserve"> pro</w:t>
      </w:r>
      <w:r w:rsidRPr="00BB187C">
        <w:rPr>
          <w:rFonts w:asciiTheme="minorHAnsi" w:hAnsiTheme="minorHAnsi" w:cstheme="minorHAnsi"/>
          <w:sz w:val="16"/>
          <w:szCs w:val="16"/>
        </w:rPr>
        <w:t xml:space="preserve">testers and </w:t>
      </w:r>
      <w:r w:rsidRPr="00BB187C">
        <w:rPr>
          <w:rStyle w:val="Emphasis"/>
          <w:rFonts w:asciiTheme="minorHAnsi" w:hAnsiTheme="minorHAnsi" w:cstheme="minorHAnsi"/>
        </w:rPr>
        <w:t>militias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armed rebels</w:t>
      </w:r>
      <w:r w:rsidRPr="00BB187C">
        <w:rPr>
          <w:rStyle w:val="StyleUnderline"/>
          <w:rFonts w:asciiTheme="minorHAnsi" w:hAnsiTheme="minorHAnsi" w:cstheme="minorHAnsi"/>
        </w:rPr>
        <w:t xml:space="preserve"> attempting to kidnap sitting governors, uncertainty about the peaceful </w:t>
      </w:r>
      <w:r w:rsidRPr="00BB187C">
        <w:rPr>
          <w:rStyle w:val="Emphasis"/>
          <w:rFonts w:asciiTheme="minorHAnsi" w:hAnsiTheme="minorHAnsi" w:cstheme="minorHAnsi"/>
        </w:rPr>
        <w:t>transition</w:t>
      </w:r>
      <w:r w:rsidRPr="00BB187C">
        <w:rPr>
          <w:rStyle w:val="StyleUnderline"/>
          <w:rFonts w:asciiTheme="minorHAnsi" w:hAnsiTheme="minorHAnsi" w:cstheme="minorHAnsi"/>
        </w:rPr>
        <w:t xml:space="preserve"> of power</w:t>
      </w:r>
      <w:r w:rsidRPr="00BB187C">
        <w:rPr>
          <w:rFonts w:asciiTheme="minorHAnsi" w:hAnsiTheme="minorHAnsi" w:cstheme="minorHAnsi"/>
          <w:sz w:val="16"/>
        </w:rPr>
        <w:t xml:space="preserve">—if you read about them in another country, you would </w:t>
      </w:r>
      <w:r w:rsidRPr="00BB187C">
        <w:rPr>
          <w:rStyle w:val="StyleUnderline"/>
          <w:rFonts w:asciiTheme="minorHAnsi" w:hAnsiTheme="minorHAnsi" w:cstheme="minorHAnsi"/>
        </w:rPr>
        <w:t xml:space="preserve">think a </w:t>
      </w:r>
      <w:r w:rsidRPr="00BB187C">
        <w:rPr>
          <w:rStyle w:val="Emphasis"/>
          <w:rFonts w:asciiTheme="minorHAnsi" w:hAnsiTheme="minorHAnsi" w:cstheme="minorHAnsi"/>
        </w:rPr>
        <w:t>civil war</w:t>
      </w:r>
      <w:r w:rsidRPr="00BB187C">
        <w:rPr>
          <w:rStyle w:val="StyleUnderline"/>
          <w:rFonts w:asciiTheme="minorHAnsi" w:hAnsiTheme="minorHAnsi" w:cstheme="minorHAnsi"/>
        </w:rPr>
        <w:t xml:space="preserve"> had already begun. The basic truth is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U</w:t>
      </w:r>
      <w:r w:rsidRPr="00BB187C">
        <w:rPr>
          <w:rStyle w:val="StyleUnderline"/>
          <w:rFonts w:asciiTheme="minorHAnsi" w:hAnsiTheme="minorHAnsi" w:cstheme="minorHAnsi"/>
        </w:rPr>
        <w:t xml:space="preserve">nited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tates might be on the </w:t>
      </w:r>
      <w:r w:rsidRPr="00BB187C">
        <w:rPr>
          <w:rStyle w:val="Emphasis"/>
          <w:rFonts w:asciiTheme="minorHAnsi" w:hAnsiTheme="minorHAnsi" w:cstheme="minorHAnsi"/>
          <w:highlight w:val="cyan"/>
        </w:rPr>
        <w:t>brink</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such a </w:t>
      </w:r>
      <w:r w:rsidRPr="00BB187C">
        <w:rPr>
          <w:rStyle w:val="StyleUnderline"/>
          <w:rFonts w:asciiTheme="minorHAnsi" w:hAnsiTheme="minorHAnsi" w:cstheme="minorHAnsi"/>
          <w:highlight w:val="cyan"/>
        </w:rPr>
        <w:t>war</w:t>
      </w:r>
      <w:r w:rsidRPr="00BB187C">
        <w:rPr>
          <w:rStyle w:val="StyleUnderline"/>
          <w:rFonts w:asciiTheme="minorHAnsi" w:hAnsiTheme="minorHAnsi" w:cstheme="minorHAnsi"/>
        </w:rPr>
        <w:t xml:space="preserve"> today</w:t>
      </w:r>
      <w:r w:rsidRPr="00BB187C">
        <w:rPr>
          <w:rFonts w:asciiTheme="minorHAnsi" w:hAnsiTheme="minorHAnsi" w:cstheme="minorHAnsi"/>
          <w:sz w:val="16"/>
        </w:rPr>
        <w:t>. Americans must now take the proposition seriously, not just as a political warning but as a probable military scenario—and a potential catastrophe.</w:t>
      </w:r>
    </w:p>
    <w:p w14:paraId="58219D41"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The United States, of course, is not just any country—it is the world’s most enduring democracy and largest economy. But ever fewer Americans believe its size and power are going to save it anymore. In the aftermath of former President Donald Trump’s election, Thomas E. Ricks for Foreign Policy asked a group of national security experts to assess the chances of a civil war over the next 10 to 15 years. The consensus stood at 35 percent. A 2019 poll from Georgetown University asked registered voters how close to the “edge of a civil war” the country was, on a scale from 0 to 100. The mean of their answers was 67.23, so almost exactly two-thirds of the way.</w:t>
      </w:r>
    </w:p>
    <w:p w14:paraId="1C9A9909" w14:textId="77777777" w:rsidR="00DB4DCD" w:rsidRPr="00BB187C" w:rsidRDefault="00DB4DCD" w:rsidP="00DB4DCD">
      <w:pPr>
        <w:rPr>
          <w:rFonts w:asciiTheme="minorHAnsi" w:hAnsiTheme="minorHAnsi" w:cstheme="minorHAnsi"/>
          <w:sz w:val="16"/>
        </w:rPr>
      </w:pPr>
      <w:r w:rsidRPr="00BB187C">
        <w:rPr>
          <w:rStyle w:val="StyleUnderline"/>
          <w:rFonts w:asciiTheme="minorHAnsi" w:hAnsiTheme="minorHAnsi" w:cstheme="minorHAnsi"/>
        </w:rPr>
        <w:t xml:space="preserve">There are plenty of reasons to trust this assessment. The </w:t>
      </w:r>
      <w:r w:rsidRPr="00BB187C">
        <w:rPr>
          <w:rStyle w:val="Emphasis"/>
          <w:rFonts w:asciiTheme="minorHAnsi" w:hAnsiTheme="minorHAnsi" w:cstheme="minorHAnsi"/>
        </w:rPr>
        <w:t>U</w:t>
      </w:r>
      <w:r w:rsidRPr="00BB187C">
        <w:rPr>
          <w:rStyle w:val="StyleUnderline"/>
          <w:rFonts w:asciiTheme="minorHAnsi" w:hAnsiTheme="minorHAnsi" w:cstheme="minorHAnsi"/>
        </w:rPr>
        <w:t xml:space="preserve">nited </w:t>
      </w:r>
      <w:r w:rsidRPr="00BB187C">
        <w:rPr>
          <w:rStyle w:val="Emphasis"/>
          <w:rFonts w:asciiTheme="minorHAnsi" w:hAnsiTheme="minorHAnsi" w:cstheme="minorHAnsi"/>
        </w:rPr>
        <w:t>S</w:t>
      </w:r>
      <w:r w:rsidRPr="00BB187C">
        <w:rPr>
          <w:rStyle w:val="StyleUnderline"/>
          <w:rFonts w:asciiTheme="minorHAnsi" w:hAnsiTheme="minorHAnsi" w:cstheme="minorHAnsi"/>
        </w:rPr>
        <w:t xml:space="preserve">tates, as is stands, is a </w:t>
      </w:r>
      <w:r w:rsidRPr="00BB187C">
        <w:rPr>
          <w:rStyle w:val="Emphasis"/>
          <w:rFonts w:asciiTheme="minorHAnsi" w:hAnsiTheme="minorHAnsi" w:cstheme="minorHAnsi"/>
          <w:highlight w:val="cyan"/>
        </w:rPr>
        <w:t>textbook case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a country on the </w:t>
      </w:r>
      <w:r w:rsidRPr="00BB187C">
        <w:rPr>
          <w:rStyle w:val="Emphasis"/>
          <w:rFonts w:asciiTheme="minorHAnsi" w:hAnsiTheme="minorHAnsi" w:cstheme="minorHAnsi"/>
          <w:highlight w:val="cyan"/>
        </w:rPr>
        <w:t>brink</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civil conflict</w:t>
      </w:r>
      <w:r w:rsidRPr="00BB187C">
        <w:rPr>
          <w:rFonts w:asciiTheme="minorHAnsi" w:hAnsiTheme="minorHAnsi" w:cstheme="minorHAnsi"/>
          <w:sz w:val="16"/>
        </w:rPr>
        <w:t xml:space="preserve">. The political system has been completely overwhelmed by hyperpartisanship that renders each political decision, at best, representative of the will of only half the country. The legal system is increasingly a spoil of political infighting. </w:t>
      </w:r>
      <w:r w:rsidRPr="00BB187C">
        <w:rPr>
          <w:rStyle w:val="StyleUnderline"/>
          <w:rFonts w:asciiTheme="minorHAnsi" w:hAnsiTheme="minorHAnsi" w:cstheme="minorHAnsi"/>
        </w:rPr>
        <w:t xml:space="preserve">The Oath Keepers, one of the largest </w:t>
      </w:r>
      <w:r w:rsidRPr="00BB187C">
        <w:rPr>
          <w:rStyle w:val="Emphasis"/>
          <w:rFonts w:asciiTheme="minorHAnsi" w:hAnsiTheme="minorHAnsi" w:cstheme="minorHAnsi"/>
          <w:highlight w:val="cyan"/>
        </w:rPr>
        <w:t>anti-gov</w:t>
      </w:r>
      <w:r w:rsidRPr="00BB187C">
        <w:rPr>
          <w:rStyle w:val="StyleUnderline"/>
          <w:rFonts w:asciiTheme="minorHAnsi" w:hAnsiTheme="minorHAnsi" w:cstheme="minorHAnsi"/>
        </w:rPr>
        <w:t xml:space="preserve">ernment </w:t>
      </w:r>
      <w:r w:rsidRPr="00BB187C">
        <w:rPr>
          <w:rStyle w:val="StyleUnderline"/>
          <w:rFonts w:asciiTheme="minorHAnsi" w:hAnsiTheme="minorHAnsi" w:cstheme="minorHAnsi"/>
          <w:highlight w:val="cyan"/>
        </w:rPr>
        <w:t>militias</w:t>
      </w:r>
      <w:r w:rsidRPr="00BB187C">
        <w:rPr>
          <w:rStyle w:val="StyleUnderline"/>
          <w:rFonts w:asciiTheme="minorHAnsi" w:hAnsiTheme="minorHAnsi" w:cstheme="minorHAnsi"/>
        </w:rPr>
        <w:t xml:space="preserve">, have effectively </w:t>
      </w:r>
      <w:r w:rsidRPr="00BB187C">
        <w:rPr>
          <w:rStyle w:val="Emphasis"/>
          <w:rFonts w:asciiTheme="minorHAnsi" w:hAnsiTheme="minorHAnsi" w:cstheme="minorHAnsi"/>
          <w:highlight w:val="cyan"/>
        </w:rPr>
        <w:t>infiltrated</w:t>
      </w:r>
      <w:r w:rsidRPr="00BB187C">
        <w:rPr>
          <w:rStyle w:val="Emphasis"/>
          <w:rFonts w:asciiTheme="minorHAnsi" w:hAnsiTheme="minorHAnsi" w:cstheme="minorHAnsi"/>
        </w:rPr>
        <w:t xml:space="preserve"> police </w:t>
      </w:r>
      <w:r w:rsidRPr="00BB187C">
        <w:rPr>
          <w:rStyle w:val="Emphasis"/>
          <w:rFonts w:asciiTheme="minorHAnsi" w:hAnsiTheme="minorHAnsi" w:cstheme="minorHAnsi"/>
          <w:highlight w:val="cyan"/>
        </w:rPr>
        <w:t>forces</w:t>
      </w:r>
      <w:r w:rsidRPr="00BB187C">
        <w:rPr>
          <w:rStyle w:val="StyleUnderline"/>
          <w:rFonts w:asciiTheme="minorHAnsi" w:hAnsiTheme="minorHAnsi" w:cstheme="minorHAnsi"/>
        </w:rPr>
        <w:t xml:space="preserve"> and the </w:t>
      </w:r>
      <w:r w:rsidRPr="00BB187C">
        <w:rPr>
          <w:rStyle w:val="Emphasis"/>
          <w:rFonts w:asciiTheme="minorHAnsi" w:hAnsiTheme="minorHAnsi" w:cstheme="minorHAnsi"/>
        </w:rPr>
        <w:t>Republican</w:t>
      </w:r>
      <w:r w:rsidRPr="00BB187C">
        <w:rPr>
          <w:rStyle w:val="StyleUnderline"/>
          <w:rFonts w:asciiTheme="minorHAnsi" w:hAnsiTheme="minorHAnsi" w:cstheme="minorHAnsi"/>
        </w:rPr>
        <w:t xml:space="preserve"> Party</w:t>
      </w:r>
      <w:r w:rsidRPr="00BB187C">
        <w:rPr>
          <w:rFonts w:asciiTheme="minorHAnsi" w:hAnsiTheme="minorHAnsi" w:cstheme="minorHAnsi"/>
          <w:sz w:val="16"/>
        </w:rPr>
        <w:t>. Elected officials have opened the doors to vandals who desecrate their own legislatures. It has now become perfectly normal for political representatives to call for acts of violence against their political opponents. “When do we get to use the guns?” is an acceptable question at right-wing rallies. Political violence is on the rise, and the response of the courts has been to legitimize vigilantism—see the trial of Kyle Rittenhouse.</w:t>
      </w:r>
    </w:p>
    <w:p w14:paraId="71EDC09D" w14:textId="77777777" w:rsidR="00DB4DCD" w:rsidRPr="00BB187C" w:rsidRDefault="00DB4DCD" w:rsidP="00DB4DCD">
      <w:pPr>
        <w:rPr>
          <w:rFonts w:asciiTheme="minorHAnsi" w:hAnsiTheme="minorHAnsi" w:cstheme="minorHAnsi"/>
          <w:sz w:val="16"/>
        </w:rPr>
      </w:pPr>
      <w:r w:rsidRPr="00BB187C">
        <w:rPr>
          <w:rStyle w:val="Emphasis"/>
          <w:rFonts w:asciiTheme="minorHAnsi" w:hAnsiTheme="minorHAnsi" w:cstheme="minorHAnsi"/>
          <w:highlight w:val="cyan"/>
        </w:rPr>
        <w:t>Only a spark is needed</w:t>
      </w:r>
      <w:r w:rsidRPr="00BB187C">
        <w:rPr>
          <w:rFonts w:asciiTheme="minorHAnsi" w:hAnsiTheme="minorHAnsi" w:cstheme="minorHAnsi"/>
          <w:sz w:val="16"/>
        </w:rPr>
        <w:t xml:space="preserve">, one major domestic terrorist event that shifts the perception of the country—an anti-government patriot who takes his rage against the federal authority and finds expression in flying a drone loaded with explosives into the Capitol dome or a sheriff who decides to take up arms to defend the doctrine of interposition. It’s even possible, though unlikely, that a left-wing rejection of the police, like the Capitol Hill Autonomous Zone in Seattle, might force military action. Retired U.S. Army Col. </w:t>
      </w:r>
      <w:r w:rsidRPr="00BB187C">
        <w:rPr>
          <w:rStyle w:val="StyleUnderline"/>
          <w:rFonts w:asciiTheme="minorHAnsi" w:hAnsiTheme="minorHAnsi" w:cstheme="minorHAnsi"/>
        </w:rPr>
        <w:t>Peter Mansoor</w:t>
      </w:r>
      <w:r w:rsidRPr="00BB187C">
        <w:rPr>
          <w:rFonts w:asciiTheme="minorHAnsi" w:hAnsiTheme="minorHAnsi" w:cstheme="minorHAnsi"/>
          <w:sz w:val="16"/>
        </w:rPr>
        <w:t>, a professor of military history at the Ohio State University</w:t>
      </w:r>
      <w:r w:rsidRPr="00BB187C">
        <w:rPr>
          <w:rFonts w:asciiTheme="minorHAnsi" w:hAnsiTheme="minorHAnsi" w:cstheme="minorHAnsi"/>
          <w:sz w:val="16"/>
          <w:szCs w:val="16"/>
        </w:rPr>
        <w:t>, is a veteran of the Iraq War</w:t>
      </w:r>
      <w:r w:rsidRPr="00BB187C">
        <w:rPr>
          <w:rFonts w:asciiTheme="minorHAnsi" w:hAnsiTheme="minorHAnsi" w:cstheme="minorHAnsi"/>
        </w:rPr>
        <w:t xml:space="preserve"> </w:t>
      </w:r>
      <w:r w:rsidRPr="00BB187C">
        <w:rPr>
          <w:rStyle w:val="StyleUnderline"/>
          <w:rFonts w:asciiTheme="minorHAnsi" w:hAnsiTheme="minorHAnsi" w:cstheme="minorHAnsi"/>
        </w:rPr>
        <w:t xml:space="preserve">who now studies the insurgencies of the past. He </w:t>
      </w:r>
      <w:r w:rsidRPr="00BB187C">
        <w:rPr>
          <w:rStyle w:val="Emphasis"/>
          <w:rFonts w:asciiTheme="minorHAnsi" w:hAnsiTheme="minorHAnsi" w:cstheme="minorHAnsi"/>
        </w:rPr>
        <w:t>doesn’t have</w:t>
      </w:r>
      <w:r w:rsidRPr="00BB187C">
        <w:rPr>
          <w:rStyle w:val="StyleUnderline"/>
          <w:rFonts w:asciiTheme="minorHAnsi" w:hAnsiTheme="minorHAnsi" w:cstheme="minorHAnsi"/>
        </w:rPr>
        <w:t xml:space="preserve"> any difficulty picturing a </w:t>
      </w:r>
      <w:r w:rsidRPr="00BB187C">
        <w:rPr>
          <w:rStyle w:val="Emphasis"/>
          <w:rFonts w:asciiTheme="minorHAnsi" w:hAnsiTheme="minorHAnsi" w:cstheme="minorHAnsi"/>
        </w:rPr>
        <w:t>contemporary U.S.</w:t>
      </w:r>
      <w:r w:rsidRPr="00BB187C">
        <w:rPr>
          <w:rStyle w:val="StyleUnderline"/>
          <w:rFonts w:asciiTheme="minorHAnsi" w:hAnsiTheme="minorHAnsi" w:cstheme="minorHAnsi"/>
        </w:rPr>
        <w:t xml:space="preserve"> equivalent to </w:t>
      </w:r>
      <w:r w:rsidRPr="00BB187C">
        <w:rPr>
          <w:rStyle w:val="Emphasis"/>
          <w:rFonts w:asciiTheme="minorHAnsi" w:hAnsiTheme="minorHAnsi" w:cstheme="minorHAnsi"/>
        </w:rPr>
        <w:t>civil wars</w:t>
      </w:r>
      <w:r w:rsidRPr="00BB187C">
        <w:rPr>
          <w:rStyle w:val="StyleUnderline"/>
          <w:rFonts w:asciiTheme="minorHAnsi" w:hAnsiTheme="minorHAnsi" w:cstheme="minorHAnsi"/>
        </w:rPr>
        <w:t xml:space="preserve"> elsewhere</w:t>
      </w:r>
      <w:r w:rsidRPr="00BB187C">
        <w:rPr>
          <w:rFonts w:asciiTheme="minorHAnsi" w:hAnsiTheme="minorHAnsi" w:cstheme="minorHAnsi"/>
          <w:sz w:val="16"/>
        </w:rPr>
        <w:t xml:space="preserve">. “It would not be like the first Civil War, with armies maneuvering on the battlefield,” he said. “I think it would very much be a free-for-all, neighbor on neighbor, based on beliefs and skin colors and religion. </w:t>
      </w:r>
      <w:r w:rsidRPr="00BB187C">
        <w:rPr>
          <w:rStyle w:val="StyleUnderline"/>
          <w:rFonts w:asciiTheme="minorHAnsi" w:hAnsiTheme="minorHAnsi" w:cstheme="minorHAnsi"/>
        </w:rPr>
        <w:t xml:space="preserve">And it would be </w:t>
      </w:r>
      <w:r w:rsidRPr="00BB187C">
        <w:rPr>
          <w:rStyle w:val="Emphasis"/>
          <w:rFonts w:asciiTheme="minorHAnsi" w:hAnsiTheme="minorHAnsi" w:cstheme="minorHAnsi"/>
        </w:rPr>
        <w:t>horrific</w:t>
      </w:r>
      <w:r w:rsidRPr="00BB187C">
        <w:rPr>
          <w:rFonts w:asciiTheme="minorHAnsi" w:hAnsiTheme="minorHAnsi" w:cstheme="minorHAnsi"/>
          <w:sz w:val="16"/>
        </w:rPr>
        <w:t>.”</w:t>
      </w:r>
    </w:p>
    <w:p w14:paraId="490338C7"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For the U.S. government, an outbreak of widespread political violence inside the country’s borders would necessarily become a military operation. </w:t>
      </w:r>
      <w:r w:rsidRPr="00BB187C">
        <w:rPr>
          <w:rStyle w:val="StyleUnderline"/>
          <w:rFonts w:asciiTheme="minorHAnsi" w:hAnsiTheme="minorHAnsi" w:cstheme="minorHAnsi"/>
        </w:rPr>
        <w:t xml:space="preserve">U.S. militias are </w:t>
      </w:r>
      <w:r w:rsidRPr="00BB187C">
        <w:rPr>
          <w:rStyle w:val="Emphasis"/>
          <w:rFonts w:asciiTheme="minorHAnsi" w:hAnsiTheme="minorHAnsi" w:cstheme="minorHAnsi"/>
        </w:rPr>
        <w:t>significant</w:t>
      </w:r>
      <w:r w:rsidRPr="00BB187C">
        <w:rPr>
          <w:rStyle w:val="StyleUnderline"/>
          <w:rFonts w:asciiTheme="minorHAnsi" w:hAnsiTheme="minorHAnsi" w:cstheme="minorHAnsi"/>
        </w:rPr>
        <w:t xml:space="preserve"> enough that the </w:t>
      </w:r>
      <w:r w:rsidRPr="00BB187C">
        <w:rPr>
          <w:rStyle w:val="Emphasis"/>
          <w:rFonts w:asciiTheme="minorHAnsi" w:hAnsiTheme="minorHAnsi" w:cstheme="minorHAnsi"/>
          <w:highlight w:val="cyan"/>
        </w:rPr>
        <w:t>FBI</w:t>
      </w:r>
      <w:r w:rsidRPr="00BB187C">
        <w:rPr>
          <w:rStyle w:val="StyleUnderline"/>
          <w:rFonts w:asciiTheme="minorHAnsi" w:hAnsiTheme="minorHAnsi" w:cstheme="minorHAnsi"/>
        </w:rPr>
        <w:t xml:space="preserve"> or the </w:t>
      </w:r>
      <w:r w:rsidRPr="00BB187C">
        <w:rPr>
          <w:rStyle w:val="Emphasis"/>
          <w:rFonts w:asciiTheme="minorHAnsi" w:hAnsiTheme="minorHAnsi" w:cstheme="minorHAnsi"/>
          <w:highlight w:val="cyan"/>
        </w:rPr>
        <w:t>D</w:t>
      </w:r>
      <w:r w:rsidRPr="00BB187C">
        <w:rPr>
          <w:rStyle w:val="StyleUnderline"/>
          <w:rFonts w:asciiTheme="minorHAnsi" w:hAnsiTheme="minorHAnsi" w:cstheme="minorHAnsi"/>
        </w:rPr>
        <w:t xml:space="preserve">epartment of </w:t>
      </w:r>
      <w:r w:rsidRPr="00BB187C">
        <w:rPr>
          <w:rStyle w:val="Emphasis"/>
          <w:rFonts w:asciiTheme="minorHAnsi" w:hAnsiTheme="minorHAnsi" w:cstheme="minorHAnsi"/>
          <w:highlight w:val="cyan"/>
        </w:rPr>
        <w:t>H</w:t>
      </w:r>
      <w:r w:rsidRPr="00BB187C">
        <w:rPr>
          <w:rStyle w:val="StyleUnderline"/>
          <w:rFonts w:asciiTheme="minorHAnsi" w:hAnsiTheme="minorHAnsi" w:cstheme="minorHAnsi"/>
        </w:rPr>
        <w:t xml:space="preserve">omeland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ecurity </w:t>
      </w:r>
      <w:r w:rsidRPr="00BB187C">
        <w:rPr>
          <w:rStyle w:val="StyleUnderline"/>
          <w:rFonts w:asciiTheme="minorHAnsi" w:hAnsiTheme="minorHAnsi" w:cstheme="minorHAnsi"/>
          <w:highlight w:val="cyan"/>
        </w:rPr>
        <w:t>would</w:t>
      </w:r>
      <w:r w:rsidRPr="00BB187C">
        <w:rPr>
          <w:rStyle w:val="StyleUnderline"/>
          <w:rFonts w:asciiTheme="minorHAnsi" w:hAnsiTheme="minorHAnsi" w:cstheme="minorHAnsi"/>
        </w:rPr>
        <w:t xml:space="preserve"> simply </w:t>
      </w:r>
      <w:r w:rsidRPr="00BB187C">
        <w:rPr>
          <w:rStyle w:val="StyleUnderline"/>
          <w:rFonts w:asciiTheme="minorHAnsi" w:hAnsiTheme="minorHAnsi" w:cstheme="minorHAnsi"/>
          <w:highlight w:val="cyan"/>
        </w:rPr>
        <w:t xml:space="preserve">be </w:t>
      </w:r>
      <w:r w:rsidRPr="00BB187C">
        <w:rPr>
          <w:rStyle w:val="Emphasis"/>
          <w:rFonts w:asciiTheme="minorHAnsi" w:hAnsiTheme="minorHAnsi" w:cstheme="minorHAnsi"/>
          <w:highlight w:val="cyan"/>
        </w:rPr>
        <w:t>insufficient</w:t>
      </w:r>
      <w:r w:rsidRPr="00BB187C">
        <w:rPr>
          <w:rStyle w:val="StyleUnderline"/>
          <w:rFonts w:asciiTheme="minorHAnsi" w:hAnsiTheme="minorHAnsi" w:cstheme="minorHAnsi"/>
        </w:rPr>
        <w:t xml:space="preserve"> to deal with them</w:t>
      </w:r>
      <w:r w:rsidRPr="00BB187C">
        <w:rPr>
          <w:rFonts w:asciiTheme="minorHAnsi" w:hAnsiTheme="minorHAnsi" w:cstheme="minorHAnsi"/>
          <w:sz w:val="16"/>
        </w:rPr>
        <w:t>. Only the U.S. military could be capable of dealing with insurgent forces. And from a tactical point of view, any engagement between U.S. forces and a militia (or any insurgent force of any kind for that matter) would be entirely one-sided. Despite the preparations of right-wing militias, and despite the sheer number of weapons available in the United States, the U.S. Marines are still the U.S. Marines. No militia or organized group of militias could compete with them in battle.</w:t>
      </w:r>
    </w:p>
    <w:p w14:paraId="1BA5F9CB"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The real </w:t>
      </w:r>
      <w:r w:rsidRPr="00BB187C">
        <w:rPr>
          <w:rStyle w:val="StyleUnderline"/>
          <w:rFonts w:asciiTheme="minorHAnsi" w:hAnsiTheme="minorHAnsi" w:cstheme="minorHAnsi"/>
        </w:rPr>
        <w:t xml:space="preserve">problems would be </w:t>
      </w:r>
      <w:r w:rsidRPr="00BB187C">
        <w:rPr>
          <w:rStyle w:val="Emphasis"/>
          <w:rFonts w:asciiTheme="minorHAnsi" w:hAnsiTheme="minorHAnsi" w:cstheme="minorHAnsi"/>
        </w:rPr>
        <w:t>legal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bureaucratic</w:t>
      </w:r>
      <w:r w:rsidRPr="00BB187C">
        <w:rPr>
          <w:rFonts w:asciiTheme="minorHAnsi" w:hAnsiTheme="minorHAnsi" w:cstheme="minorHAnsi"/>
          <w:sz w:val="16"/>
        </w:rPr>
        <w:t xml:space="preserve">, and these problems, in turn, would quickly take on a military character. </w:t>
      </w:r>
      <w:r w:rsidRPr="00BB187C">
        <w:rPr>
          <w:rStyle w:val="StyleUnderline"/>
          <w:rFonts w:asciiTheme="minorHAnsi" w:hAnsiTheme="minorHAnsi" w:cstheme="minorHAnsi"/>
        </w:rPr>
        <w:t xml:space="preserve">The U.S. </w:t>
      </w:r>
      <w:r w:rsidRPr="00BB187C">
        <w:rPr>
          <w:rStyle w:val="StyleUnderline"/>
          <w:rFonts w:asciiTheme="minorHAnsi" w:hAnsiTheme="minorHAnsi" w:cstheme="minorHAnsi"/>
          <w:highlight w:val="cyan"/>
        </w:rPr>
        <w:t>military</w:t>
      </w:r>
      <w:r w:rsidRPr="00BB187C">
        <w:rPr>
          <w:rStyle w:val="StyleUnderline"/>
          <w:rFonts w:asciiTheme="minorHAnsi" w:hAnsiTheme="minorHAnsi" w:cstheme="minorHAnsi"/>
        </w:rPr>
        <w:t xml:space="preserve"> isn’t culturally or </w:t>
      </w:r>
      <w:r w:rsidRPr="00BB187C">
        <w:rPr>
          <w:rStyle w:val="Emphasis"/>
          <w:rFonts w:asciiTheme="minorHAnsi" w:hAnsiTheme="minorHAnsi" w:cstheme="minorHAnsi"/>
        </w:rPr>
        <w:t xml:space="preserve">institutionally </w:t>
      </w:r>
      <w:r w:rsidRPr="00BB187C">
        <w:rPr>
          <w:rStyle w:val="Emphasis"/>
          <w:rFonts w:asciiTheme="minorHAnsi" w:hAnsiTheme="minorHAnsi" w:cstheme="minorHAnsi"/>
          <w:highlight w:val="cyan"/>
        </w:rPr>
        <w:t>designed</w:t>
      </w:r>
      <w:r w:rsidRPr="00BB187C">
        <w:rPr>
          <w:rStyle w:val="StyleUnderline"/>
          <w:rFonts w:asciiTheme="minorHAnsi" w:hAnsiTheme="minorHAnsi" w:cstheme="minorHAnsi"/>
          <w:highlight w:val="cyan"/>
        </w:rPr>
        <w:t xml:space="preserve"> to be</w:t>
      </w:r>
      <w:r w:rsidRPr="00BB187C">
        <w:rPr>
          <w:rStyle w:val="StyleUnderline"/>
          <w:rFonts w:asciiTheme="minorHAnsi" w:hAnsiTheme="minorHAnsi" w:cstheme="minorHAnsi"/>
        </w:rPr>
        <w:t xml:space="preserve"> an adequate </w:t>
      </w:r>
      <w:r w:rsidRPr="00BB187C">
        <w:rPr>
          <w:rStyle w:val="Emphasis"/>
          <w:rFonts w:asciiTheme="minorHAnsi" w:hAnsiTheme="minorHAnsi" w:cstheme="minorHAnsi"/>
        </w:rPr>
        <w:t>domestic</w:t>
      </w:r>
      <w:r w:rsidRPr="00BB187C">
        <w:rPr>
          <w:rStyle w:val="StyleUnderline"/>
          <w:rFonts w:asciiTheme="minorHAnsi" w:hAnsiTheme="minorHAnsi" w:cstheme="minorHAnsi"/>
        </w:rPr>
        <w:t xml:space="preserve"> actor—rather, the opposite. Its role in American life has been specifically designed to make it </w:t>
      </w:r>
      <w:r w:rsidRPr="00BB187C">
        <w:rPr>
          <w:rStyle w:val="Emphasis"/>
          <w:rFonts w:asciiTheme="minorHAnsi" w:hAnsiTheme="minorHAnsi" w:cstheme="minorHAnsi"/>
          <w:highlight w:val="cyan"/>
        </w:rPr>
        <w:t>ineffective</w:t>
      </w:r>
      <w:r w:rsidRPr="00BB187C">
        <w:rPr>
          <w:rStyle w:val="StyleUnderline"/>
          <w:rFonts w:asciiTheme="minorHAnsi" w:hAnsiTheme="minorHAnsi" w:cstheme="minorHAnsi"/>
          <w:highlight w:val="cyan"/>
        </w:rPr>
        <w:t xml:space="preserve"> in domestic operations</w:t>
      </w:r>
      <w:r w:rsidRPr="00BB187C">
        <w:rPr>
          <w:rFonts w:asciiTheme="minorHAnsi" w:hAnsiTheme="minorHAnsi" w:cstheme="minorHAnsi"/>
          <w:sz w:val="16"/>
        </w:rPr>
        <w:t>. The use of the military would not be</w:t>
      </w:r>
      <w:r w:rsidRPr="00BB187C">
        <w:rPr>
          <w:rFonts w:asciiTheme="minorHAnsi" w:hAnsiTheme="minorHAnsi" w:cstheme="minorHAnsi"/>
          <w:sz w:val="16"/>
          <w:szCs w:val="16"/>
        </w:rPr>
        <w:t xml:space="preserve">, in itself, a </w:t>
      </w:r>
      <w:r w:rsidRPr="00BB187C">
        <w:rPr>
          <w:rStyle w:val="Emphasis"/>
          <w:rFonts w:asciiTheme="minorHAnsi" w:hAnsiTheme="minorHAnsi" w:cstheme="minorHAnsi"/>
        </w:rPr>
        <w:t>constitutional crisis</w:t>
      </w:r>
      <w:r w:rsidRPr="00BB187C">
        <w:rPr>
          <w:rFonts w:asciiTheme="minorHAnsi" w:hAnsiTheme="minorHAnsi" w:cstheme="minorHAnsi"/>
          <w:sz w:val="16"/>
          <w:szCs w:val="16"/>
        </w:rPr>
        <w:t>; there are legal precedents and explicit executive orders governing the use of military force on U.S. soil.</w:t>
      </w:r>
      <w:r w:rsidRPr="00BB187C">
        <w:rPr>
          <w:rFonts w:asciiTheme="minorHAnsi" w:hAnsiTheme="minorHAnsi" w:cstheme="minorHAnsi"/>
          <w:sz w:val="10"/>
          <w:szCs w:val="16"/>
        </w:rPr>
        <w:t xml:space="preserve"> </w:t>
      </w:r>
      <w:r w:rsidRPr="00BB187C">
        <w:rPr>
          <w:rStyle w:val="StyleUnderline"/>
          <w:rFonts w:asciiTheme="minorHAnsi" w:hAnsiTheme="minorHAnsi" w:cstheme="minorHAnsi"/>
        </w:rPr>
        <w:t xml:space="preserve">But </w:t>
      </w:r>
      <w:r w:rsidRPr="00BB187C">
        <w:rPr>
          <w:rStyle w:val="StyleUnderline"/>
          <w:rFonts w:asciiTheme="minorHAnsi" w:hAnsiTheme="minorHAnsi" w:cstheme="minorHAnsi"/>
          <w:highlight w:val="cyan"/>
        </w:rPr>
        <w:t>any</w:t>
      </w:r>
      <w:r w:rsidRPr="00BB187C">
        <w:rPr>
          <w:rStyle w:val="StyleUnderline"/>
          <w:rFonts w:asciiTheme="minorHAnsi" w:hAnsiTheme="minorHAnsi" w:cstheme="minorHAnsi"/>
        </w:rPr>
        <w:t xml:space="preserve"> military </w:t>
      </w:r>
      <w:r w:rsidRPr="00BB187C">
        <w:rPr>
          <w:rStyle w:val="StyleUnderline"/>
          <w:rFonts w:asciiTheme="minorHAnsi" w:hAnsiTheme="minorHAnsi" w:cstheme="minorHAnsi"/>
          <w:highlight w:val="cyan"/>
        </w:rPr>
        <w:t>response</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civil unrest</w:t>
      </w:r>
      <w:r w:rsidRPr="00BB187C">
        <w:rPr>
          <w:rStyle w:val="StyleUnderline"/>
          <w:rFonts w:asciiTheme="minorHAnsi" w:hAnsiTheme="minorHAnsi" w:cstheme="minorHAnsi"/>
        </w:rPr>
        <w:t xml:space="preserve"> is </w:t>
      </w:r>
      <w:r w:rsidRPr="00BB187C">
        <w:rPr>
          <w:rStyle w:val="Emphasis"/>
          <w:rFonts w:asciiTheme="minorHAnsi" w:hAnsiTheme="minorHAnsi" w:cstheme="minorHAnsi"/>
        </w:rPr>
        <w:t>highly likely</w:t>
      </w:r>
      <w:r w:rsidRPr="00BB187C">
        <w:rPr>
          <w:rStyle w:val="StyleUnderline"/>
          <w:rFonts w:asciiTheme="minorHAnsi" w:hAnsiTheme="minorHAnsi" w:cstheme="minorHAnsi"/>
        </w:rPr>
        <w:t xml:space="preserve"> to </w:t>
      </w:r>
      <w:r w:rsidRPr="00BB187C">
        <w:rPr>
          <w:rStyle w:val="StyleUnderline"/>
          <w:rFonts w:asciiTheme="minorHAnsi" w:hAnsiTheme="minorHAnsi" w:cstheme="minorHAnsi"/>
          <w:highlight w:val="cyan"/>
        </w:rPr>
        <w:t>spin</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out of control</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into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extended </w:t>
      </w:r>
      <w:r w:rsidRPr="00BB187C">
        <w:rPr>
          <w:rStyle w:val="Emphasis"/>
          <w:rFonts w:asciiTheme="minorHAnsi" w:hAnsiTheme="minorHAnsi" w:cstheme="minorHAnsi"/>
          <w:highlight w:val="cyan"/>
        </w:rPr>
        <w:t>insurgency</w:t>
      </w:r>
      <w:r w:rsidRPr="00BB187C">
        <w:rPr>
          <w:rStyle w:val="StyleUnderline"/>
          <w:rFonts w:asciiTheme="minorHAnsi" w:hAnsiTheme="minorHAnsi" w:cstheme="minorHAnsi"/>
        </w:rPr>
        <w:t xml:space="preserve">. And for all the U.S. military’s prowess, the </w:t>
      </w:r>
      <w:r w:rsidRPr="00BB187C">
        <w:rPr>
          <w:rStyle w:val="StyleUnderline"/>
          <w:rFonts w:asciiTheme="minorHAnsi" w:hAnsiTheme="minorHAnsi" w:cstheme="minorHAnsi"/>
          <w:highlight w:val="cyan"/>
        </w:rPr>
        <w:t>outcome</w:t>
      </w:r>
      <w:r w:rsidRPr="00BB187C">
        <w:rPr>
          <w:rStyle w:val="StyleUnderline"/>
          <w:rFonts w:asciiTheme="minorHAnsi" w:hAnsiTheme="minorHAnsi" w:cstheme="minorHAnsi"/>
        </w:rPr>
        <w:t xml:space="preserve"> would be entirely </w:t>
      </w:r>
      <w:r w:rsidRPr="00BB187C">
        <w:rPr>
          <w:rStyle w:val="Emphasis"/>
          <w:rFonts w:asciiTheme="minorHAnsi" w:hAnsiTheme="minorHAnsi" w:cstheme="minorHAnsi"/>
          <w:highlight w:val="cyan"/>
        </w:rPr>
        <w:t>uncertain</w:t>
      </w:r>
      <w:r w:rsidRPr="00BB187C">
        <w:rPr>
          <w:rFonts w:asciiTheme="minorHAnsi" w:hAnsiTheme="minorHAnsi" w:cstheme="minorHAnsi"/>
          <w:sz w:val="16"/>
        </w:rPr>
        <w:t>.</w:t>
      </w:r>
    </w:p>
    <w:p w14:paraId="496CAFDF"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Occupying forces in foreign countries are, almost without exception, seen as illegitimate by local populations. Would a U.S. force on U.S. soil face the same fundamental resistance? American forces would, after all, be American. But the United States is not like other countries. It was born in resistance to government. Its history has been filled with state resistance to federal authority. And it has experienced resistance to occupation by its own forces before.</w:t>
      </w:r>
    </w:p>
    <w:p w14:paraId="69A3D0A8" w14:textId="77777777" w:rsidR="00DB4DCD" w:rsidRPr="00BB187C" w:rsidRDefault="00DB4DCD" w:rsidP="00DB4DCD">
      <w:pPr>
        <w:rPr>
          <w:rFonts w:asciiTheme="minorHAnsi" w:hAnsiTheme="minorHAnsi" w:cstheme="minorHAnsi"/>
          <w:sz w:val="16"/>
        </w:rPr>
      </w:pPr>
      <w:r w:rsidRPr="00BB187C">
        <w:rPr>
          <w:rStyle w:val="StyleUnderline"/>
          <w:rFonts w:asciiTheme="minorHAnsi" w:hAnsiTheme="minorHAnsi" w:cstheme="minorHAnsi"/>
        </w:rPr>
        <w:t xml:space="preserve">The United States currently contains a </w:t>
      </w:r>
      <w:r w:rsidRPr="00BB187C">
        <w:rPr>
          <w:rStyle w:val="Emphasis"/>
          <w:rFonts w:asciiTheme="minorHAnsi" w:hAnsiTheme="minorHAnsi" w:cstheme="minorHAnsi"/>
        </w:rPr>
        <w:t>diverse assortment</w:t>
      </w:r>
      <w:r w:rsidRPr="00BB187C">
        <w:rPr>
          <w:rStyle w:val="StyleUnderline"/>
          <w:rFonts w:asciiTheme="minorHAnsi" w:hAnsiTheme="minorHAnsi" w:cstheme="minorHAnsi"/>
        </w:rPr>
        <w:t xml:space="preserve"> of anti-government </w:t>
      </w:r>
      <w:r w:rsidRPr="00BB187C">
        <w:rPr>
          <w:rStyle w:val="StyleUnderline"/>
          <w:rFonts w:asciiTheme="minorHAnsi" w:hAnsiTheme="minorHAnsi" w:cstheme="minorHAnsi"/>
          <w:highlight w:val="cyan"/>
        </w:rPr>
        <w:t>movements</w:t>
      </w:r>
      <w:r w:rsidRPr="00BB187C">
        <w:rPr>
          <w:rFonts w:asciiTheme="minorHAnsi" w:hAnsiTheme="minorHAnsi" w:cstheme="minorHAnsi"/>
          <w:sz w:val="16"/>
          <w:szCs w:val="16"/>
        </w:rPr>
        <w:t>, f</w:t>
      </w:r>
      <w:r w:rsidRPr="00BB187C">
        <w:rPr>
          <w:rFonts w:asciiTheme="minorHAnsi" w:hAnsiTheme="minorHAnsi" w:cstheme="minorHAnsi"/>
          <w:sz w:val="16"/>
        </w:rPr>
        <w:t xml:space="preserve">rom groups that are little more than survivalist hobbyists to neo-Nazi accelerationists and sovereign citizens. They </w:t>
      </w:r>
      <w:r w:rsidRPr="00BB187C">
        <w:rPr>
          <w:rStyle w:val="StyleUnderline"/>
          <w:rFonts w:asciiTheme="minorHAnsi" w:hAnsiTheme="minorHAnsi" w:cstheme="minorHAnsi"/>
        </w:rPr>
        <w:t xml:space="preserve">are </w:t>
      </w:r>
      <w:r w:rsidRPr="00BB187C">
        <w:rPr>
          <w:rStyle w:val="Emphasis"/>
          <w:rFonts w:asciiTheme="minorHAnsi" w:hAnsiTheme="minorHAnsi" w:cstheme="minorHAnsi"/>
        </w:rPr>
        <w:t>armed</w:t>
      </w:r>
      <w:r w:rsidRPr="00BB187C">
        <w:rPr>
          <w:rFonts w:asciiTheme="minorHAnsi" w:hAnsiTheme="minorHAnsi" w:cstheme="minorHAnsi"/>
          <w:sz w:val="16"/>
        </w:rPr>
        <w:t xml:space="preserve">; several members of </w:t>
      </w:r>
      <w:r w:rsidRPr="00BB187C">
        <w:rPr>
          <w:rStyle w:val="StyleUnderline"/>
          <w:rFonts w:asciiTheme="minorHAnsi" w:hAnsiTheme="minorHAnsi" w:cstheme="minorHAnsi"/>
        </w:rPr>
        <w:t xml:space="preserve">these groups </w:t>
      </w:r>
      <w:r w:rsidRPr="00BB187C">
        <w:rPr>
          <w:rStyle w:val="StyleUnderline"/>
          <w:rFonts w:asciiTheme="minorHAnsi" w:hAnsiTheme="minorHAnsi" w:cstheme="minorHAnsi"/>
          <w:highlight w:val="cyan"/>
        </w:rPr>
        <w:t>have</w:t>
      </w:r>
      <w:r w:rsidRPr="00BB187C">
        <w:rPr>
          <w:rFonts w:asciiTheme="minorHAnsi" w:hAnsiTheme="minorHAnsi" w:cstheme="minorHAnsi"/>
          <w:sz w:val="16"/>
        </w:rPr>
        <w:t xml:space="preserve"> been caught with the </w:t>
      </w:r>
      <w:r w:rsidRPr="00BB187C">
        <w:rPr>
          <w:rStyle w:val="Emphasis"/>
          <w:rFonts w:asciiTheme="minorHAnsi" w:hAnsiTheme="minorHAnsi" w:cstheme="minorHAnsi"/>
          <w:highlight w:val="cyan"/>
        </w:rPr>
        <w:t>materials</w:t>
      </w:r>
      <w:r w:rsidRPr="00BB187C">
        <w:rPr>
          <w:rStyle w:val="StyleUnderline"/>
          <w:rFonts w:asciiTheme="minorHAnsi" w:hAnsiTheme="minorHAnsi" w:cstheme="minorHAnsi"/>
          <w:highlight w:val="cyan"/>
        </w:rPr>
        <w:t xml:space="preserve"> needed to build</w:t>
      </w:r>
      <w:r w:rsidRPr="00BB187C">
        <w:rPr>
          <w:rFonts w:asciiTheme="minorHAnsi" w:hAnsiTheme="minorHAnsi" w:cstheme="minorHAnsi"/>
          <w:sz w:val="16"/>
        </w:rPr>
        <w:t xml:space="preserve"> low-grade </w:t>
      </w:r>
      <w:r w:rsidRPr="00BB187C">
        <w:rPr>
          <w:rStyle w:val="Emphasis"/>
          <w:rFonts w:asciiTheme="minorHAnsi" w:hAnsiTheme="minorHAnsi" w:cstheme="minorHAnsi"/>
          <w:highlight w:val="cyan"/>
        </w:rPr>
        <w:t>nuc</w:t>
      </w:r>
      <w:r w:rsidRPr="00BB187C">
        <w:rPr>
          <w:rStyle w:val="Emphasis"/>
          <w:rFonts w:asciiTheme="minorHAnsi" w:hAnsiTheme="minorHAnsi" w:cstheme="minorHAnsi"/>
        </w:rPr>
        <w:t>lear weapon</w:t>
      </w:r>
      <w:r w:rsidRPr="00BB187C">
        <w:rPr>
          <w:rStyle w:val="Emphasis"/>
          <w:rFonts w:asciiTheme="minorHAnsi" w:hAnsiTheme="minorHAnsi" w:cstheme="minorHAnsi"/>
          <w:highlight w:val="cyan"/>
        </w:rPr>
        <w:t>s</w:t>
      </w:r>
      <w:r w:rsidRPr="00BB187C">
        <w:rPr>
          <w:rFonts w:asciiTheme="minorHAnsi" w:hAnsiTheme="minorHAnsi" w:cstheme="minorHAnsi"/>
          <w:sz w:val="16"/>
        </w:rPr>
        <w:t>. A significant portion of the American public is actively pursuing the destruction of political authority as such. What happens if they continue to enact their stated goals of overthrowing the federal government and imposing their vision of liberty by force of arms, as the events of Jan. 6, 2021, have shown they are already beginning to do?</w:t>
      </w:r>
    </w:p>
    <w:p w14:paraId="4C88A448"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Joint Publication 3-27 defines the armed forces’ role in homeland defense as protecting U.S. “sovereignty, territory, domestic population, and critical infrastructure against external threats and aggression or other threats, as directed by the President.” So which is it? Is the Army there to protect against “external threats”? Or is the category of “other threats” broad enough to include rebel militias?</w:t>
      </w:r>
    </w:p>
    <w:p w14:paraId="31134389"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The Insurrection Act stipulates the latter. Originally enacted in 1807, it provides for the suppression of an insurrection against a state government at the request of the governor. There is also Section 253 of Title 10 of the U.S. Code, which allows the president to use the armed forces to suppress insurrection or domestic violence if it (1) hinders the execution of the laws to the extent that a part or class of citizens are deprived of constitutional rights and the state is unable or refuses to protect those rights or (2) obstructs the execution of any federal law or impedes the course of justice under federal laws. There is precedent for such direct engagement: Reconstruction of the South after the Civil War; President Dwight D. Eisenhower calling troops into Little Rock, Arkansas, in 1957 to enforce desegregation; the 1992 Los Angeles riots.</w:t>
      </w:r>
    </w:p>
    <w:p w14:paraId="4B12AF64" w14:textId="77777777" w:rsidR="00DB4DCD" w:rsidRPr="00BB187C" w:rsidRDefault="00DB4DCD" w:rsidP="00DB4DCD">
      <w:pPr>
        <w:rPr>
          <w:rStyle w:val="StyleUnderline"/>
          <w:rFonts w:asciiTheme="minorHAnsi" w:hAnsiTheme="minorHAnsi" w:cstheme="minorHAnsi"/>
        </w:rPr>
      </w:pPr>
      <w:r w:rsidRPr="00BB187C">
        <w:rPr>
          <w:rFonts w:asciiTheme="minorHAnsi" w:hAnsiTheme="minorHAnsi" w:cstheme="minorHAnsi"/>
          <w:sz w:val="16"/>
        </w:rPr>
        <w:t xml:space="preserve">But the rules of force issued to the 7th Infantry Division during the Los Angeles riots specified minimum levels of force in response to levels of civilian violence. Today’s political violence threatens to be far more organized. The question is, </w:t>
      </w:r>
      <w:r w:rsidRPr="00BB187C">
        <w:rPr>
          <w:rStyle w:val="StyleUnderline"/>
          <w:rFonts w:asciiTheme="minorHAnsi" w:hAnsiTheme="minorHAnsi" w:cstheme="minorHAnsi"/>
        </w:rPr>
        <w:t>what would happen if the U.S. military were obliged to respond in kind?</w:t>
      </w:r>
    </w:p>
    <w:p w14:paraId="26DF7A41"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Under the conditions of the Insurrection Act, the Justice Department is the lead federal agency in cases of homeland pacification. </w:t>
      </w:r>
      <w:r w:rsidRPr="00BB187C">
        <w:rPr>
          <w:rStyle w:val="StyleUnderline"/>
          <w:rFonts w:asciiTheme="minorHAnsi" w:hAnsiTheme="minorHAnsi" w:cstheme="minorHAnsi"/>
        </w:rPr>
        <w:t>In practice</w:t>
      </w:r>
      <w:r w:rsidRPr="00BB187C">
        <w:rPr>
          <w:rFonts w:asciiTheme="minorHAnsi" w:hAnsiTheme="minorHAnsi" w:cstheme="minorHAnsi"/>
          <w:sz w:val="16"/>
          <w:szCs w:val="16"/>
        </w:rPr>
        <w:t xml:space="preserve">, this means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pres</w:t>
      </w:r>
      <w:r w:rsidRPr="00BB187C">
        <w:rPr>
          <w:rStyle w:val="StyleUnderline"/>
          <w:rFonts w:asciiTheme="minorHAnsi" w:hAnsiTheme="minorHAnsi" w:cstheme="minorHAnsi"/>
        </w:rPr>
        <w:t xml:space="preserve">ident would </w:t>
      </w:r>
      <w:r w:rsidRPr="00BB187C">
        <w:rPr>
          <w:rStyle w:val="StyleUnderline"/>
          <w:rFonts w:asciiTheme="minorHAnsi" w:hAnsiTheme="minorHAnsi" w:cstheme="minorHAnsi"/>
          <w:highlight w:val="cyan"/>
        </w:rPr>
        <w:t>appoint</w:t>
      </w:r>
      <w:r w:rsidRPr="00BB187C">
        <w:rPr>
          <w:rStyle w:val="StyleUnderline"/>
          <w:rFonts w:asciiTheme="minorHAnsi" w:hAnsiTheme="minorHAnsi" w:cstheme="minorHAnsi"/>
        </w:rPr>
        <w:t xml:space="preserve"> a senior </w:t>
      </w:r>
      <w:r w:rsidRPr="00BB187C">
        <w:rPr>
          <w:rStyle w:val="Emphasis"/>
          <w:rFonts w:asciiTheme="minorHAnsi" w:hAnsiTheme="minorHAnsi" w:cstheme="minorHAnsi"/>
          <w:highlight w:val="cyan"/>
        </w:rPr>
        <w:t>civilian rep</w:t>
      </w:r>
      <w:r w:rsidRPr="00BB187C">
        <w:rPr>
          <w:rStyle w:val="Emphasis"/>
          <w:rFonts w:asciiTheme="minorHAnsi" w:hAnsiTheme="minorHAnsi" w:cstheme="minorHAnsi"/>
        </w:rPr>
        <w:t>resentative</w:t>
      </w:r>
      <w:r w:rsidRPr="00BB187C">
        <w:rPr>
          <w:rStyle w:val="StyleUnderline"/>
          <w:rFonts w:asciiTheme="minorHAnsi" w:hAnsiTheme="minorHAnsi" w:cstheme="minorHAnsi"/>
        </w:rPr>
        <w:t xml:space="preserve"> of the attorney general</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to </w:t>
      </w:r>
      <w:r w:rsidRPr="00BB187C">
        <w:rPr>
          <w:rStyle w:val="Emphasis"/>
          <w:rFonts w:asciiTheme="minorHAnsi" w:hAnsiTheme="minorHAnsi" w:cstheme="minorHAnsi"/>
        </w:rPr>
        <w:t>oversee military operations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two-tier authority</w:t>
      </w:r>
      <w:r w:rsidRPr="00BB187C">
        <w:rPr>
          <w:rStyle w:val="StyleUnderline"/>
          <w:rFonts w:asciiTheme="minorHAnsi" w:hAnsiTheme="minorHAnsi" w:cstheme="minorHAnsi"/>
        </w:rPr>
        <w:t xml:space="preserve"> that results</w:t>
      </w:r>
      <w:r w:rsidRPr="00BB187C">
        <w:rPr>
          <w:rFonts w:asciiTheme="minorHAnsi" w:hAnsiTheme="minorHAnsi" w:cstheme="minorHAnsi"/>
          <w:sz w:val="16"/>
        </w:rPr>
        <w:t>—</w:t>
      </w:r>
      <w:r w:rsidRPr="00BB187C">
        <w:rPr>
          <w:rStyle w:val="StyleUnderline"/>
          <w:rFonts w:asciiTheme="minorHAnsi" w:hAnsiTheme="minorHAnsi" w:cstheme="minorHAnsi"/>
        </w:rPr>
        <w:t xml:space="preserve">inherent in the </w:t>
      </w:r>
      <w:r w:rsidRPr="00BB187C">
        <w:rPr>
          <w:rStyle w:val="StyleUnderline"/>
          <w:rFonts w:asciiTheme="minorHAnsi" w:hAnsiTheme="minorHAnsi" w:cstheme="minorHAnsi"/>
          <w:highlight w:val="cyan"/>
        </w:rPr>
        <w:t>double role</w:t>
      </w:r>
      <w:r w:rsidRPr="00BB187C">
        <w:rPr>
          <w:rStyle w:val="StyleUnderline"/>
          <w:rFonts w:asciiTheme="minorHAnsi" w:hAnsiTheme="minorHAnsi" w:cstheme="minorHAnsi"/>
        </w:rPr>
        <w:t xml:space="preserve"> of police action and military action</w:t>
      </w:r>
      <w:r w:rsidRPr="00BB187C">
        <w:rPr>
          <w:rFonts w:asciiTheme="minorHAnsi" w:hAnsiTheme="minorHAnsi" w:cstheme="minorHAnsi"/>
          <w:sz w:val="16"/>
        </w:rPr>
        <w:t>—</w:t>
      </w:r>
      <w:r w:rsidRPr="00BB187C">
        <w:rPr>
          <w:rStyle w:val="StyleUnderline"/>
          <w:rFonts w:asciiTheme="minorHAnsi" w:hAnsiTheme="minorHAnsi" w:cstheme="minorHAnsi"/>
        </w:rPr>
        <w:t xml:space="preserve">would </w:t>
      </w:r>
      <w:r w:rsidRPr="00BB187C">
        <w:rPr>
          <w:rStyle w:val="Emphasis"/>
          <w:rFonts w:asciiTheme="minorHAnsi" w:hAnsiTheme="minorHAnsi" w:cstheme="minorHAnsi"/>
          <w:highlight w:val="cyan"/>
        </w:rPr>
        <w:t>crush</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intel</w:t>
      </w:r>
      <w:r w:rsidRPr="00BB187C">
        <w:rPr>
          <w:rStyle w:val="StyleUnderline"/>
          <w:rFonts w:asciiTheme="minorHAnsi" w:hAnsiTheme="minorHAnsi" w:cstheme="minorHAnsi"/>
        </w:rPr>
        <w:t>ligence-</w:t>
      </w:r>
      <w:r w:rsidRPr="00BB187C">
        <w:rPr>
          <w:rStyle w:val="Emphasis"/>
          <w:rFonts w:asciiTheme="minorHAnsi" w:hAnsiTheme="minorHAnsi" w:cstheme="minorHAnsi"/>
          <w:highlight w:val="cyan"/>
        </w:rPr>
        <w:t>gathering</w:t>
      </w:r>
      <w:r w:rsidRPr="00BB187C">
        <w:rPr>
          <w:rStyle w:val="StyleUnderline"/>
          <w:rFonts w:asciiTheme="minorHAnsi" w:hAnsiTheme="minorHAnsi" w:cstheme="minorHAnsi"/>
        </w:rPr>
        <w:t xml:space="preserve"> efforts</w:t>
      </w:r>
      <w:r w:rsidRPr="00BB187C">
        <w:rPr>
          <w:rFonts w:asciiTheme="minorHAnsi" w:hAnsiTheme="minorHAnsi" w:cstheme="minorHAnsi"/>
          <w:sz w:val="16"/>
        </w:rPr>
        <w:t xml:space="preserve">. The Reagan administration explicitly decreed in Executive Order 12333 that the </w:t>
      </w:r>
      <w:r w:rsidRPr="00BB187C">
        <w:rPr>
          <w:rStyle w:val="StyleUnderline"/>
          <w:rFonts w:asciiTheme="minorHAnsi" w:hAnsiTheme="minorHAnsi" w:cstheme="minorHAnsi"/>
        </w:rPr>
        <w:t xml:space="preserve">military is only allowed, in the case of </w:t>
      </w:r>
      <w:r w:rsidRPr="00BB187C">
        <w:rPr>
          <w:rStyle w:val="Emphasis"/>
          <w:rFonts w:asciiTheme="minorHAnsi" w:hAnsiTheme="minorHAnsi" w:cstheme="minorHAnsi"/>
        </w:rPr>
        <w:t>U.S. citizens</w:t>
      </w:r>
      <w:r w:rsidRPr="00BB187C">
        <w:rPr>
          <w:rStyle w:val="StyleUnderline"/>
          <w:rFonts w:asciiTheme="minorHAnsi" w:hAnsiTheme="minorHAnsi" w:cstheme="minorHAnsi"/>
        </w:rPr>
        <w:t xml:space="preserve">, to gather enough information for </w:t>
      </w:r>
      <w:r w:rsidRPr="00BB187C">
        <w:rPr>
          <w:rStyle w:val="Emphasis"/>
          <w:rFonts w:asciiTheme="minorHAnsi" w:hAnsiTheme="minorHAnsi" w:cstheme="minorHAnsi"/>
        </w:rPr>
        <w:t>situational awareness</w:t>
      </w:r>
      <w:r w:rsidRPr="00BB187C">
        <w:rPr>
          <w:rFonts w:asciiTheme="minorHAnsi" w:hAnsiTheme="minorHAnsi" w:cstheme="minorHAnsi"/>
          <w:sz w:val="16"/>
        </w:rPr>
        <w:t xml:space="preserve">. The nub of the problem is coming up with an effective definition of the phrase “essential to meet operational requirements,” as the Defense Department terms it. Any </w:t>
      </w:r>
      <w:r w:rsidRPr="00BB187C">
        <w:rPr>
          <w:rStyle w:val="StyleUnderline"/>
          <w:rFonts w:asciiTheme="minorHAnsi" w:hAnsiTheme="minorHAnsi" w:cstheme="minorHAnsi"/>
        </w:rPr>
        <w:t>failure</w:t>
      </w:r>
      <w:r w:rsidRPr="00BB187C">
        <w:rPr>
          <w:rFonts w:asciiTheme="minorHAnsi" w:hAnsiTheme="minorHAnsi" w:cstheme="minorHAnsi"/>
          <w:sz w:val="16"/>
        </w:rPr>
        <w:t xml:space="preserve"> to </w:t>
      </w:r>
      <w:r w:rsidRPr="00BB187C">
        <w:rPr>
          <w:rStyle w:val="StyleUnderline"/>
          <w:rFonts w:asciiTheme="minorHAnsi" w:hAnsiTheme="minorHAnsi" w:cstheme="minorHAnsi"/>
        </w:rPr>
        <w:t xml:space="preserve">uphold the </w:t>
      </w:r>
      <w:r w:rsidRPr="00BB187C">
        <w:rPr>
          <w:rStyle w:val="Emphasis"/>
          <w:rFonts w:asciiTheme="minorHAnsi" w:hAnsiTheme="minorHAnsi" w:cstheme="minorHAnsi"/>
        </w:rPr>
        <w:t>constitutional rights</w:t>
      </w:r>
      <w:r w:rsidRPr="00BB187C">
        <w:rPr>
          <w:rStyle w:val="StyleUnderline"/>
          <w:rFonts w:asciiTheme="minorHAnsi" w:hAnsiTheme="minorHAnsi" w:cstheme="minorHAnsi"/>
        </w:rPr>
        <w:t xml:space="preserve"> of the rebels would </w:t>
      </w:r>
      <w:r w:rsidRPr="00BB187C">
        <w:rPr>
          <w:rStyle w:val="Emphasis"/>
          <w:rFonts w:asciiTheme="minorHAnsi" w:hAnsiTheme="minorHAnsi" w:cstheme="minorHAnsi"/>
        </w:rPr>
        <w:t>justify</w:t>
      </w:r>
      <w:r w:rsidRPr="00BB187C">
        <w:rPr>
          <w:rStyle w:val="StyleUnderline"/>
          <w:rFonts w:asciiTheme="minorHAnsi" w:hAnsiTheme="minorHAnsi" w:cstheme="minorHAnsi"/>
        </w:rPr>
        <w:t xml:space="preserve"> their claim that the government is </w:t>
      </w:r>
      <w:r w:rsidRPr="00BB187C">
        <w:rPr>
          <w:rStyle w:val="Emphasis"/>
          <w:rFonts w:asciiTheme="minorHAnsi" w:hAnsiTheme="minorHAnsi" w:cstheme="minorHAnsi"/>
        </w:rPr>
        <w:t>illegitimate</w:t>
      </w:r>
      <w:r w:rsidRPr="00BB187C">
        <w:rPr>
          <w:rFonts w:asciiTheme="minorHAnsi" w:hAnsiTheme="minorHAnsi" w:cstheme="minorHAnsi"/>
          <w:sz w:val="16"/>
        </w:rPr>
        <w:t>.</w:t>
      </w:r>
    </w:p>
    <w:p w14:paraId="6661CACE" w14:textId="77777777" w:rsidR="00DB4DCD" w:rsidRPr="00BB187C" w:rsidRDefault="00DB4DCD" w:rsidP="00DB4DCD">
      <w:pPr>
        <w:rPr>
          <w:rFonts w:asciiTheme="minorHAnsi" w:hAnsiTheme="minorHAnsi" w:cstheme="minorHAnsi"/>
          <w:sz w:val="16"/>
        </w:rPr>
      </w:pPr>
      <w:r w:rsidRPr="00BB187C">
        <w:rPr>
          <w:rStyle w:val="StyleUnderline"/>
          <w:rFonts w:asciiTheme="minorHAnsi" w:hAnsiTheme="minorHAnsi" w:cstheme="minorHAnsi"/>
        </w:rPr>
        <w:t xml:space="preserve">The struggle would take place under conditions of </w:t>
      </w:r>
      <w:r w:rsidRPr="00BB187C">
        <w:rPr>
          <w:rStyle w:val="Emphasis"/>
          <w:rFonts w:asciiTheme="minorHAnsi" w:hAnsiTheme="minorHAnsi" w:cstheme="minorHAnsi"/>
        </w:rPr>
        <w:t>greater scrutiny</w:t>
      </w:r>
      <w:r w:rsidRPr="00BB187C">
        <w:rPr>
          <w:rStyle w:val="StyleUnderline"/>
          <w:rFonts w:asciiTheme="minorHAnsi" w:hAnsiTheme="minorHAnsi" w:cstheme="minorHAnsi"/>
        </w:rPr>
        <w:t xml:space="preserve"> than any U.S. military operation in </w:t>
      </w:r>
      <w:r w:rsidRPr="00BB187C">
        <w:rPr>
          <w:rStyle w:val="Emphasis"/>
          <w:rFonts w:asciiTheme="minorHAnsi" w:hAnsiTheme="minorHAnsi" w:cstheme="minorHAnsi"/>
        </w:rPr>
        <w:t>history</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Info</w:t>
      </w:r>
      <w:r w:rsidRPr="00BB187C">
        <w:rPr>
          <w:rStyle w:val="StyleUnderline"/>
          <w:rFonts w:asciiTheme="minorHAnsi" w:hAnsiTheme="minorHAnsi" w:cstheme="minorHAnsi"/>
        </w:rPr>
        <w:t xml:space="preserve">rmation </w:t>
      </w:r>
      <w:r w:rsidRPr="00BB187C">
        <w:rPr>
          <w:rStyle w:val="Emphasis"/>
          <w:rFonts w:asciiTheme="minorHAnsi" w:hAnsiTheme="minorHAnsi" w:cstheme="minorHAnsi"/>
          <w:highlight w:val="cyan"/>
        </w:rPr>
        <w:t>op</w:t>
      </w:r>
      <w:r w:rsidRPr="00BB187C">
        <w:rPr>
          <w:rStyle w:val="StyleUnderline"/>
          <w:rFonts w:asciiTheme="minorHAnsi" w:hAnsiTheme="minorHAnsi" w:cstheme="minorHAnsi"/>
        </w:rPr>
        <w:t>eration</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highlight w:val="cyan"/>
        </w:rPr>
        <w:t xml:space="preserve"> are</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 xml:space="preserve">great </w:t>
      </w:r>
      <w:r w:rsidRPr="00BB187C">
        <w:rPr>
          <w:rStyle w:val="Emphasis"/>
          <w:rFonts w:asciiTheme="minorHAnsi" w:hAnsiTheme="minorHAnsi" w:cstheme="minorHAnsi"/>
          <w:highlight w:val="cyan"/>
        </w:rPr>
        <w:t>weakness</w:t>
      </w:r>
      <w:r w:rsidRPr="00BB187C">
        <w:rPr>
          <w:rStyle w:val="StyleUnderline"/>
          <w:rFonts w:asciiTheme="minorHAnsi" w:hAnsiTheme="minorHAnsi" w:cstheme="minorHAnsi"/>
        </w:rPr>
        <w:t xml:space="preserve"> of the U.S. military; control</w:t>
      </w:r>
      <w:r w:rsidRPr="00BB187C">
        <w:rPr>
          <w:rFonts w:asciiTheme="minorHAnsi" w:hAnsiTheme="minorHAnsi" w:cstheme="minorHAnsi"/>
          <w:sz w:val="16"/>
        </w:rPr>
        <w:t xml:space="preserve"> over the subtle but all-powerful narratives that give governments legitimacy have always </w:t>
      </w:r>
      <w:r w:rsidRPr="00BB187C">
        <w:rPr>
          <w:rStyle w:val="Emphasis"/>
          <w:rFonts w:asciiTheme="minorHAnsi" w:hAnsiTheme="minorHAnsi" w:cstheme="minorHAnsi"/>
        </w:rPr>
        <w:t>eluded</w:t>
      </w:r>
      <w:r w:rsidRPr="00BB187C">
        <w:rPr>
          <w:rStyle w:val="StyleUnderline"/>
          <w:rFonts w:asciiTheme="minorHAnsi" w:hAnsiTheme="minorHAnsi" w:cstheme="minorHAnsi"/>
        </w:rPr>
        <w:t xml:space="preserve"> even the most </w:t>
      </w:r>
      <w:r w:rsidRPr="00BB187C">
        <w:rPr>
          <w:rStyle w:val="Emphasis"/>
          <w:rFonts w:asciiTheme="minorHAnsi" w:hAnsiTheme="minorHAnsi" w:cstheme="minorHAnsi"/>
        </w:rPr>
        <w:t>brilliant</w:t>
      </w:r>
      <w:r w:rsidRPr="00BB187C">
        <w:rPr>
          <w:rStyle w:val="StyleUnderline"/>
          <w:rFonts w:asciiTheme="minorHAnsi" w:hAnsiTheme="minorHAnsi" w:cstheme="minorHAnsi"/>
        </w:rPr>
        <w:t xml:space="preserve"> American soldiers</w:t>
      </w:r>
      <w:r w:rsidRPr="00BB187C">
        <w:rPr>
          <w:rFonts w:asciiTheme="minorHAnsi" w:hAnsiTheme="minorHAnsi" w:cstheme="minorHAnsi"/>
          <w:sz w:val="16"/>
        </w:rPr>
        <w:t xml:space="preserve">. Four-star Army Gen. John Galvin, back in 1986, described the military mind as “uncomfortable with warfare’s societal dimension.” </w:t>
      </w:r>
      <w:r w:rsidRPr="00BB187C">
        <w:rPr>
          <w:rStyle w:val="StyleUnderline"/>
          <w:rFonts w:asciiTheme="minorHAnsi" w:hAnsiTheme="minorHAnsi" w:cstheme="minorHAnsi"/>
        </w:rPr>
        <w:t>Every</w:t>
      </w:r>
      <w:r w:rsidRPr="00BB187C">
        <w:rPr>
          <w:rFonts w:asciiTheme="minorHAnsi" w:hAnsiTheme="minorHAnsi" w:cstheme="minorHAnsi"/>
          <w:sz w:val="16"/>
        </w:rPr>
        <w:t xml:space="preserve"> general who </w:t>
      </w:r>
      <w:r w:rsidRPr="00BB187C">
        <w:rPr>
          <w:rFonts w:asciiTheme="minorHAnsi" w:hAnsiTheme="minorHAnsi" w:cstheme="minorHAnsi"/>
          <w:sz w:val="16"/>
          <w:szCs w:val="16"/>
        </w:rPr>
        <w:t>has written a</w:t>
      </w:r>
      <w:r w:rsidRPr="00BB187C">
        <w:rPr>
          <w:rFonts w:asciiTheme="minorHAnsi" w:hAnsiTheme="minorHAnsi" w:cstheme="minorHAnsi"/>
        </w:rPr>
        <w:t xml:space="preserve"> </w:t>
      </w:r>
      <w:r w:rsidRPr="00BB187C">
        <w:rPr>
          <w:rStyle w:val="StyleUnderline"/>
          <w:rFonts w:asciiTheme="minorHAnsi" w:hAnsiTheme="minorHAnsi" w:cstheme="minorHAnsi"/>
        </w:rPr>
        <w:t>new counterinsurgency operating manual</w:t>
      </w:r>
      <w:r w:rsidRPr="00BB187C">
        <w:rPr>
          <w:rFonts w:asciiTheme="minorHAnsi" w:hAnsiTheme="minorHAnsi" w:cstheme="minorHAnsi"/>
          <w:sz w:val="16"/>
        </w:rPr>
        <w:t>—</w:t>
      </w:r>
      <w:r w:rsidRPr="00BB187C">
        <w:rPr>
          <w:rStyle w:val="StyleUnderline"/>
          <w:rFonts w:asciiTheme="minorHAnsi" w:hAnsiTheme="minorHAnsi" w:cstheme="minorHAnsi"/>
        </w:rPr>
        <w:t>or</w:t>
      </w:r>
      <w:r w:rsidRPr="00BB187C">
        <w:rPr>
          <w:rFonts w:asciiTheme="minorHAnsi" w:hAnsiTheme="minorHAnsi" w:cstheme="minorHAnsi"/>
          <w:sz w:val="16"/>
        </w:rPr>
        <w:t xml:space="preserve"> reported on the </w:t>
      </w:r>
      <w:r w:rsidRPr="00BB187C">
        <w:rPr>
          <w:rStyle w:val="StyleUnderline"/>
          <w:rFonts w:asciiTheme="minorHAnsi" w:hAnsiTheme="minorHAnsi" w:cstheme="minorHAnsi"/>
          <w:highlight w:val="cyan"/>
        </w:rPr>
        <w:t>reasons for</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failures</w:t>
      </w:r>
      <w:r w:rsidRPr="00BB187C">
        <w:rPr>
          <w:rStyle w:val="StyleUnderline"/>
          <w:rFonts w:asciiTheme="minorHAnsi" w:hAnsiTheme="minorHAnsi" w:cstheme="minorHAnsi"/>
          <w:highlight w:val="cyan"/>
        </w:rPr>
        <w:t xml:space="preserve"> in </w:t>
      </w:r>
      <w:r w:rsidRPr="00BB187C">
        <w:rPr>
          <w:rStyle w:val="Emphasis"/>
          <w:rFonts w:asciiTheme="minorHAnsi" w:hAnsiTheme="minorHAnsi" w:cstheme="minorHAnsi"/>
          <w:highlight w:val="cyan"/>
        </w:rPr>
        <w:t>Afghanistan</w:t>
      </w:r>
      <w:r w:rsidRPr="00BB187C">
        <w:rPr>
          <w:rStyle w:val="Emphasis"/>
          <w:rFonts w:asciiTheme="minorHAnsi" w:hAnsiTheme="minorHAnsi" w:cstheme="minorHAnsi"/>
        </w:rPr>
        <w:t xml:space="preserve"> and Iraq</w:t>
      </w:r>
      <w:r w:rsidRPr="00BB187C">
        <w:rPr>
          <w:rFonts w:asciiTheme="minorHAnsi" w:hAnsiTheme="minorHAnsi" w:cstheme="minorHAnsi"/>
          <w:sz w:val="16"/>
        </w:rPr>
        <w:t xml:space="preserve">, including retired Army Gens. David Petraeus and Stanley McChrystal—has </w:t>
      </w:r>
      <w:r w:rsidRPr="00BB187C">
        <w:rPr>
          <w:rStyle w:val="StyleUnderline"/>
          <w:rFonts w:asciiTheme="minorHAnsi" w:hAnsiTheme="minorHAnsi" w:cstheme="minorHAnsi"/>
          <w:highlight w:val="cyan"/>
        </w:rPr>
        <w:t>mentioned</w:t>
      </w:r>
      <w:r w:rsidRPr="00BB187C">
        <w:rPr>
          <w:rStyle w:val="StyleUnderline"/>
          <w:rFonts w:asciiTheme="minorHAnsi" w:hAnsiTheme="minorHAnsi" w:cstheme="minorHAnsi"/>
        </w:rPr>
        <w:t xml:space="preserve"> the same </w:t>
      </w:r>
      <w:r w:rsidRPr="00BB187C">
        <w:rPr>
          <w:rStyle w:val="StyleUnderline"/>
          <w:rFonts w:asciiTheme="minorHAnsi" w:hAnsiTheme="minorHAnsi" w:cstheme="minorHAnsi"/>
          <w:highlight w:val="cyan"/>
        </w:rPr>
        <w:t xml:space="preserve">weakness in </w:t>
      </w:r>
      <w:r w:rsidRPr="00BB187C">
        <w:rPr>
          <w:rStyle w:val="Emphasis"/>
          <w:rFonts w:asciiTheme="minorHAnsi" w:hAnsiTheme="minorHAnsi" w:cstheme="minorHAnsi"/>
          <w:highlight w:val="cyan"/>
        </w:rPr>
        <w:t>understanding</w:t>
      </w:r>
      <w:r w:rsidRPr="00BB187C">
        <w:rPr>
          <w:rStyle w:val="StyleUnderline"/>
          <w:rFonts w:asciiTheme="minorHAnsi" w:hAnsiTheme="minorHAnsi" w:cstheme="minorHAnsi"/>
        </w:rPr>
        <w:t xml:space="preserve"> the interplay of </w:t>
      </w:r>
      <w:r w:rsidRPr="00BB187C">
        <w:rPr>
          <w:rStyle w:val="Emphasis"/>
          <w:rFonts w:asciiTheme="minorHAnsi" w:hAnsiTheme="minorHAnsi" w:cstheme="minorHAnsi"/>
          <w:highlight w:val="cyan"/>
        </w:rPr>
        <w:t>culture</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conflict</w:t>
      </w:r>
      <w:r w:rsidRPr="00BB187C">
        <w:rPr>
          <w:rStyle w:val="StyleUnderline"/>
          <w:rFonts w:asciiTheme="minorHAnsi" w:hAnsiTheme="minorHAnsi" w:cstheme="minorHAnsi"/>
        </w:rPr>
        <w:t>. Military leaders are</w:t>
      </w:r>
      <w:r w:rsidRPr="00BB187C">
        <w:rPr>
          <w:rFonts w:asciiTheme="minorHAnsi" w:hAnsiTheme="minorHAnsi" w:cstheme="minorHAnsi"/>
          <w:sz w:val="16"/>
        </w:rPr>
        <w:t xml:space="preserve">, by nature, </w:t>
      </w:r>
      <w:r w:rsidRPr="00BB187C">
        <w:rPr>
          <w:rStyle w:val="Emphasis"/>
          <w:rFonts w:asciiTheme="minorHAnsi" w:hAnsiTheme="minorHAnsi" w:cstheme="minorHAnsi"/>
        </w:rPr>
        <w:t>technicians</w:t>
      </w:r>
      <w:r w:rsidRPr="00BB187C">
        <w:rPr>
          <w:rStyle w:val="StyleUnderline"/>
          <w:rFonts w:asciiTheme="minorHAnsi" w:hAnsiTheme="minorHAnsi" w:cstheme="minorHAnsi"/>
        </w:rPr>
        <w:t xml:space="preserve"> rather than </w:t>
      </w:r>
      <w:r w:rsidRPr="00BB187C">
        <w:rPr>
          <w:rStyle w:val="Emphasis"/>
          <w:rFonts w:asciiTheme="minorHAnsi" w:hAnsiTheme="minorHAnsi" w:cstheme="minorHAnsi"/>
        </w:rPr>
        <w:t>humanists</w:t>
      </w:r>
      <w:r w:rsidRPr="00BB187C">
        <w:rPr>
          <w:rStyle w:val="StyleUnderline"/>
          <w:rFonts w:asciiTheme="minorHAnsi" w:hAnsiTheme="minorHAnsi" w:cstheme="minorHAnsi"/>
        </w:rPr>
        <w:t xml:space="preserve">. They are deliberately </w:t>
      </w:r>
      <w:r w:rsidRPr="00BB187C">
        <w:rPr>
          <w:rStyle w:val="Emphasis"/>
          <w:rFonts w:asciiTheme="minorHAnsi" w:hAnsiTheme="minorHAnsi" w:cstheme="minorHAnsi"/>
        </w:rPr>
        <w:t>not politicians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J</w:t>
      </w:r>
      <w:r w:rsidRPr="00BB187C">
        <w:rPr>
          <w:rFonts w:asciiTheme="minorHAnsi" w:hAnsiTheme="minorHAnsi" w:cstheme="minorHAnsi"/>
          <w:sz w:val="16"/>
          <w:szCs w:val="16"/>
        </w:rPr>
        <w:t xml:space="preserve">oint </w:t>
      </w:r>
      <w:r w:rsidRPr="00BB187C">
        <w:rPr>
          <w:rStyle w:val="Emphasis"/>
          <w:rFonts w:asciiTheme="minorHAnsi" w:hAnsiTheme="minorHAnsi" w:cstheme="minorHAnsi"/>
        </w:rPr>
        <w:t>C</w:t>
      </w:r>
      <w:r w:rsidRPr="00BB187C">
        <w:rPr>
          <w:rFonts w:asciiTheme="minorHAnsi" w:hAnsiTheme="minorHAnsi" w:cstheme="minorHAnsi"/>
          <w:sz w:val="16"/>
          <w:szCs w:val="16"/>
        </w:rPr>
        <w:t>hiefs of</w:t>
      </w:r>
      <w:r w:rsidRPr="00BB187C">
        <w:rPr>
          <w:rFonts w:asciiTheme="minorHAnsi" w:hAnsiTheme="minorHAnsi" w:cstheme="minorHAnsi"/>
          <w:sz w:val="15"/>
          <w:szCs w:val="15"/>
        </w:rPr>
        <w:t xml:space="preserve"> </w:t>
      </w:r>
      <w:r w:rsidRPr="00BB187C">
        <w:rPr>
          <w:rStyle w:val="Emphasis"/>
          <w:rFonts w:asciiTheme="minorHAnsi" w:hAnsiTheme="minorHAnsi" w:cstheme="minorHAnsi"/>
        </w:rPr>
        <w:t>S</w:t>
      </w:r>
      <w:r w:rsidRPr="00BB187C">
        <w:rPr>
          <w:rFonts w:asciiTheme="minorHAnsi" w:hAnsiTheme="minorHAnsi" w:cstheme="minorHAnsi"/>
          <w:sz w:val="16"/>
          <w:szCs w:val="16"/>
        </w:rPr>
        <w:t xml:space="preserve">taff’s </w:t>
      </w:r>
      <w:r w:rsidRPr="00BB187C">
        <w:rPr>
          <w:rStyle w:val="Emphasis"/>
          <w:rFonts w:asciiTheme="minorHAnsi" w:hAnsiTheme="minorHAnsi" w:cstheme="minorHAnsi"/>
        </w:rPr>
        <w:t>failure</w:t>
      </w:r>
      <w:r w:rsidRPr="00BB187C">
        <w:rPr>
          <w:rStyle w:val="StyleUnderline"/>
          <w:rFonts w:asciiTheme="minorHAnsi" w:hAnsiTheme="minorHAnsi" w:cstheme="minorHAnsi"/>
        </w:rPr>
        <w:t xml:space="preserve"> to address the </w:t>
      </w:r>
      <w:r w:rsidRPr="00BB187C">
        <w:rPr>
          <w:rStyle w:val="Emphasis"/>
          <w:rFonts w:asciiTheme="minorHAnsi" w:hAnsiTheme="minorHAnsi" w:cstheme="minorHAnsi"/>
        </w:rPr>
        <w:t>informational</w:t>
      </w:r>
      <w:r w:rsidRPr="00BB187C">
        <w:rPr>
          <w:rStyle w:val="StyleUnderline"/>
          <w:rFonts w:asciiTheme="minorHAnsi" w:hAnsiTheme="minorHAnsi" w:cstheme="minorHAnsi"/>
        </w:rPr>
        <w:t xml:space="preserve"> nature of conflict in the 21st century is another </w:t>
      </w:r>
      <w:r w:rsidRPr="00BB187C">
        <w:rPr>
          <w:rStyle w:val="Emphasis"/>
          <w:rFonts w:asciiTheme="minorHAnsi" w:hAnsiTheme="minorHAnsi" w:cstheme="minorHAnsi"/>
        </w:rPr>
        <w:t>example</w:t>
      </w:r>
      <w:r w:rsidRPr="00BB187C">
        <w:rPr>
          <w:rStyle w:val="StyleUnderline"/>
          <w:rFonts w:asciiTheme="minorHAnsi" w:hAnsiTheme="minorHAnsi" w:cstheme="minorHAnsi"/>
        </w:rPr>
        <w:t xml:space="preserve"> of the oldest </w:t>
      </w:r>
      <w:r w:rsidRPr="00BB187C">
        <w:rPr>
          <w:rStyle w:val="Emphasis"/>
          <w:rFonts w:asciiTheme="minorHAnsi" w:hAnsiTheme="minorHAnsi" w:cstheme="minorHAnsi"/>
        </w:rPr>
        <w:t>crisis</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warfare</w:t>
      </w:r>
      <w:r w:rsidRPr="00BB187C">
        <w:rPr>
          <w:rFonts w:asciiTheme="minorHAnsi" w:hAnsiTheme="minorHAnsi" w:cstheme="minorHAnsi"/>
          <w:sz w:val="16"/>
        </w:rPr>
        <w:t>. The generals are always preparing for the last war.</w:t>
      </w:r>
    </w:p>
    <w:p w14:paraId="50AE2DB5"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During a domestic operation, the </w:t>
      </w:r>
      <w:r w:rsidRPr="00BB187C">
        <w:rPr>
          <w:rStyle w:val="StyleUnderline"/>
          <w:rFonts w:asciiTheme="minorHAnsi" w:hAnsiTheme="minorHAnsi" w:cstheme="minorHAnsi"/>
        </w:rPr>
        <w:t xml:space="preserve">military information support officer would be </w:t>
      </w:r>
      <w:r w:rsidRPr="00BB187C">
        <w:rPr>
          <w:rStyle w:val="Emphasis"/>
          <w:rFonts w:asciiTheme="minorHAnsi" w:hAnsiTheme="minorHAnsi" w:cstheme="minorHAnsi"/>
        </w:rPr>
        <w:t>more important</w:t>
      </w:r>
      <w:r w:rsidRPr="00BB187C">
        <w:rPr>
          <w:rStyle w:val="StyleUnderline"/>
          <w:rFonts w:asciiTheme="minorHAnsi" w:hAnsiTheme="minorHAnsi" w:cstheme="minorHAnsi"/>
        </w:rPr>
        <w:t xml:space="preserve"> than anyone in the intelligence preparation of the battlefield process or any of the engineering officers. Whatever actions are undertaken will be in the context of a </w:t>
      </w:r>
      <w:r w:rsidRPr="00BB187C">
        <w:rPr>
          <w:rStyle w:val="Emphasis"/>
          <w:rFonts w:asciiTheme="minorHAnsi" w:hAnsiTheme="minorHAnsi" w:cstheme="minorHAnsi"/>
        </w:rPr>
        <w:t>highly active</w:t>
      </w:r>
      <w:r w:rsidRPr="00BB187C">
        <w:rPr>
          <w:rStyle w:val="StyleUnderline"/>
          <w:rFonts w:asciiTheme="minorHAnsi" w:hAnsiTheme="minorHAnsi" w:cstheme="minorHAnsi"/>
        </w:rPr>
        <w:t xml:space="preserve"> and highly </w:t>
      </w:r>
      <w:r w:rsidRPr="00BB187C">
        <w:rPr>
          <w:rStyle w:val="Emphasis"/>
          <w:rFonts w:asciiTheme="minorHAnsi" w:hAnsiTheme="minorHAnsi" w:cstheme="minorHAnsi"/>
        </w:rPr>
        <w:t>polarized media</w:t>
      </w:r>
      <w:r w:rsidRPr="00BB187C">
        <w:rPr>
          <w:rStyle w:val="StyleUnderline"/>
          <w:rFonts w:asciiTheme="minorHAnsi" w:hAnsiTheme="minorHAnsi" w:cstheme="minorHAnsi"/>
        </w:rPr>
        <w:t xml:space="preserve"> and in the context of a highly </w:t>
      </w:r>
      <w:r w:rsidRPr="00BB187C">
        <w:rPr>
          <w:rStyle w:val="Emphasis"/>
          <w:rFonts w:asciiTheme="minorHAnsi" w:hAnsiTheme="minorHAnsi" w:cstheme="minorHAnsi"/>
        </w:rPr>
        <w:t>polarized legal system</w:t>
      </w:r>
      <w:r w:rsidRPr="00BB187C">
        <w:rPr>
          <w:rStyle w:val="StyleUnderline"/>
          <w:rFonts w:asciiTheme="minorHAnsi" w:hAnsiTheme="minorHAnsi" w:cstheme="minorHAnsi"/>
        </w:rPr>
        <w:t xml:space="preserve"> with </w:t>
      </w:r>
      <w:r w:rsidRPr="00BB187C">
        <w:rPr>
          <w:rStyle w:val="Emphasis"/>
          <w:rFonts w:asciiTheme="minorHAnsi" w:hAnsiTheme="minorHAnsi" w:cstheme="minorHAnsi"/>
        </w:rPr>
        <w:t>diminishing legitimacy</w:t>
      </w:r>
      <w:r w:rsidRPr="00BB187C">
        <w:rPr>
          <w:rFonts w:asciiTheme="minorHAnsi" w:hAnsiTheme="minorHAnsi" w:cstheme="minorHAnsi"/>
          <w:sz w:val="16"/>
        </w:rPr>
        <w:t xml:space="preserve">. For half the country, the </w:t>
      </w:r>
      <w:r w:rsidRPr="00BB187C">
        <w:rPr>
          <w:rStyle w:val="StyleUnderline"/>
          <w:rFonts w:asciiTheme="minorHAnsi" w:hAnsiTheme="minorHAnsi" w:cstheme="minorHAnsi"/>
        </w:rPr>
        <w:t>military engagement against insurrectionists</w:t>
      </w:r>
      <w:r w:rsidRPr="00BB187C">
        <w:rPr>
          <w:rFonts w:asciiTheme="minorHAnsi" w:hAnsiTheme="minorHAnsi" w:cstheme="minorHAnsi"/>
          <w:sz w:val="16"/>
        </w:rPr>
        <w:t xml:space="preserve"> or terrorists will be </w:t>
      </w:r>
      <w:r w:rsidRPr="00BB187C">
        <w:rPr>
          <w:rStyle w:val="StyleUnderline"/>
          <w:rFonts w:asciiTheme="minorHAnsi" w:hAnsiTheme="minorHAnsi" w:cstheme="minorHAnsi"/>
        </w:rPr>
        <w:t>necessary</w:t>
      </w:r>
      <w:r w:rsidRPr="00BB187C">
        <w:rPr>
          <w:rFonts w:asciiTheme="minorHAnsi" w:hAnsiTheme="minorHAnsi" w:cstheme="minorHAnsi"/>
          <w:sz w:val="16"/>
        </w:rPr>
        <w:t xml:space="preserve"> to preserve </w:t>
      </w:r>
      <w:r w:rsidRPr="00BB187C">
        <w:rPr>
          <w:rStyle w:val="StyleUnderline"/>
          <w:rFonts w:asciiTheme="minorHAnsi" w:hAnsiTheme="minorHAnsi" w:cstheme="minorHAnsi"/>
        </w:rPr>
        <w:t>democracy</w:t>
      </w:r>
      <w:r w:rsidRPr="00BB187C">
        <w:rPr>
          <w:rFonts w:asciiTheme="minorHAnsi" w:hAnsiTheme="minorHAnsi" w:cstheme="minorHAnsi"/>
          <w:sz w:val="16"/>
        </w:rPr>
        <w:t xml:space="preserve"> and </w:t>
      </w:r>
      <w:r w:rsidRPr="00BB187C">
        <w:rPr>
          <w:rStyle w:val="StyleUnderline"/>
          <w:rFonts w:asciiTheme="minorHAnsi" w:hAnsiTheme="minorHAnsi" w:cstheme="minorHAnsi"/>
        </w:rPr>
        <w:t>the rule of law</w:t>
      </w:r>
      <w:r w:rsidRPr="00BB187C">
        <w:rPr>
          <w:rFonts w:asciiTheme="minorHAnsi" w:hAnsiTheme="minorHAnsi" w:cstheme="minorHAnsi"/>
          <w:sz w:val="16"/>
        </w:rPr>
        <w:t xml:space="preserve">. For the other half, it will be the </w:t>
      </w:r>
      <w:r w:rsidRPr="00BB187C">
        <w:rPr>
          <w:rStyle w:val="StyleUnderline"/>
          <w:rFonts w:asciiTheme="minorHAnsi" w:hAnsiTheme="minorHAnsi" w:cstheme="minorHAnsi"/>
        </w:rPr>
        <w:t xml:space="preserve">desecration of </w:t>
      </w:r>
      <w:r w:rsidRPr="00BB187C">
        <w:rPr>
          <w:rStyle w:val="Emphasis"/>
          <w:rFonts w:asciiTheme="minorHAnsi" w:hAnsiTheme="minorHAnsi" w:cstheme="minorHAnsi"/>
        </w:rPr>
        <w:t>individual liberty</w:t>
      </w:r>
      <w:r w:rsidRPr="00BB187C">
        <w:rPr>
          <w:rFonts w:asciiTheme="minorHAnsi" w:hAnsiTheme="minorHAnsi" w:cstheme="minorHAnsi"/>
          <w:sz w:val="16"/>
        </w:rPr>
        <w:t xml:space="preserve">. The beginning of </w:t>
      </w:r>
      <w:r w:rsidRPr="00BB187C">
        <w:rPr>
          <w:rStyle w:val="StyleUnderline"/>
          <w:rFonts w:asciiTheme="minorHAnsi" w:hAnsiTheme="minorHAnsi" w:cstheme="minorHAnsi"/>
        </w:rPr>
        <w:t>any action</w:t>
      </w:r>
      <w:r w:rsidRPr="00BB187C">
        <w:rPr>
          <w:rFonts w:asciiTheme="minorHAnsi" w:hAnsiTheme="minorHAnsi" w:cstheme="minorHAnsi"/>
          <w:sz w:val="16"/>
        </w:rPr>
        <w:t xml:space="preserve">, of any sort, </w:t>
      </w:r>
      <w:r w:rsidRPr="00BB187C">
        <w:rPr>
          <w:rStyle w:val="StyleUnderline"/>
          <w:rFonts w:asciiTheme="minorHAnsi" w:hAnsiTheme="minorHAnsi" w:cstheme="minorHAnsi"/>
        </w:rPr>
        <w:t>by a U.S. military force</w:t>
      </w:r>
      <w:r w:rsidRPr="00BB187C">
        <w:rPr>
          <w:rFonts w:asciiTheme="minorHAnsi" w:hAnsiTheme="minorHAnsi" w:cstheme="minorHAnsi"/>
          <w:sz w:val="16"/>
        </w:rPr>
        <w:t xml:space="preserve"> against U.S. citizens </w:t>
      </w:r>
      <w:r w:rsidRPr="00BB187C">
        <w:rPr>
          <w:rStyle w:val="StyleUnderline"/>
          <w:rFonts w:asciiTheme="minorHAnsi" w:hAnsiTheme="minorHAnsi" w:cstheme="minorHAnsi"/>
        </w:rPr>
        <w:t xml:space="preserve">would create an </w:t>
      </w:r>
      <w:r w:rsidRPr="00BB187C">
        <w:rPr>
          <w:rStyle w:val="Emphasis"/>
          <w:rFonts w:asciiTheme="minorHAnsi" w:hAnsiTheme="minorHAnsi" w:cstheme="minorHAnsi"/>
        </w:rPr>
        <w:t>automatic sense</w:t>
      </w:r>
      <w:r w:rsidRPr="00BB187C">
        <w:rPr>
          <w:rStyle w:val="StyleUnderline"/>
          <w:rFonts w:asciiTheme="minorHAnsi" w:hAnsiTheme="minorHAnsi" w:cstheme="minorHAnsi"/>
        </w:rPr>
        <w:t xml:space="preserve"> of illegitimacy. The</w:t>
      </w:r>
      <w:r w:rsidRPr="00BB187C">
        <w:rPr>
          <w:rFonts w:asciiTheme="minorHAnsi" w:hAnsiTheme="minorHAnsi" w:cstheme="minorHAnsi"/>
          <w:sz w:val="16"/>
        </w:rPr>
        <w:t xml:space="preserve"> already </w:t>
      </w:r>
      <w:r w:rsidRPr="00BB187C">
        <w:rPr>
          <w:rStyle w:val="StyleUnderline"/>
          <w:rFonts w:asciiTheme="minorHAnsi" w:hAnsiTheme="minorHAnsi" w:cstheme="minorHAnsi"/>
        </w:rPr>
        <w:t xml:space="preserve">incipient </w:t>
      </w:r>
      <w:r w:rsidRPr="00BB187C">
        <w:rPr>
          <w:rStyle w:val="Emphasis"/>
          <w:rFonts w:asciiTheme="minorHAnsi" w:hAnsiTheme="minorHAnsi" w:cstheme="minorHAnsi"/>
          <w:highlight w:val="cyan"/>
        </w:rPr>
        <w:t>legitimacy crisis</w:t>
      </w:r>
      <w:r w:rsidRPr="00BB187C">
        <w:rPr>
          <w:rStyle w:val="StyleUnderline"/>
          <w:rFonts w:asciiTheme="minorHAnsi" w:hAnsiTheme="minorHAnsi" w:cstheme="minorHAnsi"/>
        </w:rPr>
        <w:t xml:space="preserve"> would be </w:t>
      </w:r>
      <w:r w:rsidRPr="00BB187C">
        <w:rPr>
          <w:rStyle w:val="StyleUnderline"/>
          <w:rFonts w:asciiTheme="minorHAnsi" w:hAnsiTheme="minorHAnsi" w:cstheme="minorHAnsi"/>
          <w:highlight w:val="cyan"/>
        </w:rPr>
        <w:t>exacerbated</w:t>
      </w:r>
      <w:r w:rsidRPr="00BB187C">
        <w:rPr>
          <w:rFonts w:asciiTheme="minorHAnsi" w:hAnsiTheme="minorHAnsi" w:cstheme="minorHAnsi"/>
          <w:sz w:val="16"/>
        </w:rPr>
        <w:t>.</w:t>
      </w:r>
    </w:p>
    <w:p w14:paraId="451C4FAC" w14:textId="77777777" w:rsidR="00DB4DCD" w:rsidRPr="00BB187C" w:rsidRDefault="00DB4DCD" w:rsidP="00DB4DCD">
      <w:pPr>
        <w:rPr>
          <w:rStyle w:val="StyleUnderline"/>
          <w:rFonts w:asciiTheme="minorHAnsi" w:hAnsiTheme="minorHAnsi" w:cstheme="minorHAnsi"/>
        </w:rPr>
      </w:pPr>
      <w:r w:rsidRPr="00BB187C">
        <w:rPr>
          <w:rFonts w:asciiTheme="minorHAnsi" w:hAnsiTheme="minorHAnsi" w:cstheme="minorHAnsi"/>
          <w:sz w:val="16"/>
        </w:rPr>
        <w:t xml:space="preserve">Sixty years of </w:t>
      </w:r>
      <w:r w:rsidRPr="00BB187C">
        <w:rPr>
          <w:rStyle w:val="StyleUnderline"/>
          <w:rFonts w:asciiTheme="minorHAnsi" w:hAnsiTheme="minorHAnsi" w:cstheme="minorHAnsi"/>
        </w:rPr>
        <w:t>U.S. experience has taught the same lesson about counterinsurgency: If you lose, you lose. If you win, you still lose</w:t>
      </w:r>
      <w:r w:rsidRPr="00BB187C">
        <w:rPr>
          <w:rFonts w:asciiTheme="minorHAnsi" w:hAnsiTheme="minorHAnsi" w:cstheme="minorHAnsi"/>
          <w:sz w:val="16"/>
        </w:rPr>
        <w:t xml:space="preserve">. At present, the official U.S. counterinsurgency, or COIN, strategy remains a version of Petraeus’s 2006 “clear, hold, and build” strategy. In the current edition of Joint Publication 3-24, which provides the U.S. military with a doctrine for counterinsurgency operations, it is outlined as “shape, clear, hold, build, and transition,” part of a suite of COIN strategies that include the generational approach (engaging with youth who are most likely to join insurgencies) and network engagement (through social media). All of these </w:t>
      </w:r>
      <w:r w:rsidRPr="00BB187C">
        <w:rPr>
          <w:rStyle w:val="StyleUnderline"/>
          <w:rFonts w:asciiTheme="minorHAnsi" w:hAnsiTheme="minorHAnsi" w:cstheme="minorHAnsi"/>
        </w:rPr>
        <w:t xml:space="preserve">strategies have the smack of </w:t>
      </w:r>
      <w:r w:rsidRPr="00BB187C">
        <w:rPr>
          <w:rStyle w:val="Emphasis"/>
          <w:rFonts w:asciiTheme="minorHAnsi" w:hAnsiTheme="minorHAnsi" w:cstheme="minorHAnsi"/>
        </w:rPr>
        <w:t>desperation</w:t>
      </w:r>
      <w:r w:rsidRPr="00BB187C">
        <w:rPr>
          <w:rStyle w:val="StyleUnderline"/>
          <w:rFonts w:asciiTheme="minorHAnsi" w:hAnsiTheme="minorHAnsi" w:cstheme="minorHAnsi"/>
        </w:rPr>
        <w:t xml:space="preserve"> in their operating modes. The military holds on to these strategies because at least they are strategies, </w:t>
      </w:r>
      <w:r w:rsidRPr="00BB187C">
        <w:rPr>
          <w:rStyle w:val="Emphasis"/>
          <w:rFonts w:asciiTheme="minorHAnsi" w:hAnsiTheme="minorHAnsi" w:cstheme="minorHAnsi"/>
        </w:rPr>
        <w:t>not because they work</w:t>
      </w:r>
      <w:r w:rsidRPr="00BB187C">
        <w:rPr>
          <w:rFonts w:asciiTheme="minorHAnsi" w:hAnsiTheme="minorHAnsi" w:cstheme="minorHAnsi"/>
          <w:sz w:val="16"/>
        </w:rPr>
        <w:t xml:space="preserve">. For decades, </w:t>
      </w:r>
      <w:r w:rsidRPr="00BB187C">
        <w:rPr>
          <w:rStyle w:val="StyleUnderline"/>
          <w:rFonts w:asciiTheme="minorHAnsi" w:hAnsiTheme="minorHAnsi" w:cstheme="minorHAnsi"/>
        </w:rPr>
        <w:t xml:space="preserve">the U.S. </w:t>
      </w:r>
      <w:r w:rsidRPr="00BB187C">
        <w:rPr>
          <w:rStyle w:val="StyleUnderline"/>
          <w:rFonts w:asciiTheme="minorHAnsi" w:hAnsiTheme="minorHAnsi" w:cstheme="minorHAnsi"/>
          <w:highlight w:val="cyan"/>
        </w:rPr>
        <w:t>military</w:t>
      </w:r>
      <w:r w:rsidRPr="00BB187C">
        <w:rPr>
          <w:rStyle w:val="StyleUnderline"/>
          <w:rFonts w:asciiTheme="minorHAnsi" w:hAnsiTheme="minorHAnsi" w:cstheme="minorHAnsi"/>
        </w:rPr>
        <w:t xml:space="preserve"> has been </w:t>
      </w:r>
      <w:r w:rsidRPr="00BB187C">
        <w:rPr>
          <w:rStyle w:val="StyleUnderline"/>
          <w:rFonts w:asciiTheme="minorHAnsi" w:hAnsiTheme="minorHAnsi" w:cstheme="minorHAnsi"/>
          <w:highlight w:val="cyan"/>
        </w:rPr>
        <w:t>defined by</w:t>
      </w:r>
      <w:r w:rsidRPr="00BB187C">
        <w:rPr>
          <w:rStyle w:val="StyleUnderline"/>
          <w:rFonts w:asciiTheme="minorHAnsi" w:hAnsiTheme="minorHAnsi" w:cstheme="minorHAnsi"/>
        </w:rPr>
        <w:t xml:space="preserve"> its </w:t>
      </w:r>
      <w:r w:rsidRPr="00BB187C">
        <w:rPr>
          <w:rStyle w:val="Emphasis"/>
          <w:rFonts w:asciiTheme="minorHAnsi" w:hAnsiTheme="minorHAnsi" w:cstheme="minorHAnsi"/>
          <w:highlight w:val="cyan"/>
        </w:rPr>
        <w:t>ineffectiveness</w:t>
      </w:r>
      <w:r w:rsidRPr="00BB187C">
        <w:rPr>
          <w:rStyle w:val="StyleUnderline"/>
          <w:rFonts w:asciiTheme="minorHAnsi" w:hAnsiTheme="minorHAnsi" w:cstheme="minorHAnsi"/>
          <w:highlight w:val="cyan"/>
        </w:rPr>
        <w:t xml:space="preserve"> against insurgencies</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foreign countries</w:t>
      </w:r>
      <w:r w:rsidRPr="00BB187C">
        <w:rPr>
          <w:rStyle w:val="StyleUnderline"/>
          <w:rFonts w:asciiTheme="minorHAnsi" w:hAnsiTheme="minorHAnsi" w:cstheme="minorHAnsi"/>
        </w:rPr>
        <w:t xml:space="preserve">. Why would it do </w:t>
      </w:r>
      <w:r w:rsidRPr="00BB187C">
        <w:rPr>
          <w:rStyle w:val="Emphasis"/>
          <w:rFonts w:asciiTheme="minorHAnsi" w:hAnsiTheme="minorHAnsi" w:cstheme="minorHAnsi"/>
        </w:rPr>
        <w:t>any better</w:t>
      </w:r>
      <w:r w:rsidRPr="00BB187C">
        <w:rPr>
          <w:rStyle w:val="StyleUnderline"/>
          <w:rFonts w:asciiTheme="minorHAnsi" w:hAnsiTheme="minorHAnsi" w:cstheme="minorHAnsi"/>
        </w:rPr>
        <w:t xml:space="preserve"> at</w:t>
      </w:r>
      <w:r w:rsidRPr="00BB187C">
        <w:rPr>
          <w:rStyle w:val="Emphasis"/>
          <w:rFonts w:asciiTheme="minorHAnsi" w:hAnsiTheme="minorHAnsi" w:cstheme="minorHAnsi"/>
        </w:rPr>
        <w:t xml:space="preserve"> home</w:t>
      </w:r>
      <w:r w:rsidRPr="00BB187C">
        <w:rPr>
          <w:rStyle w:val="StyleUnderline"/>
          <w:rFonts w:asciiTheme="minorHAnsi" w:hAnsiTheme="minorHAnsi" w:cstheme="minorHAnsi"/>
        </w:rPr>
        <w:t>?</w:t>
      </w:r>
    </w:p>
    <w:p w14:paraId="6A2947EF"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rPr>
        <w:t xml:space="preserve">central problem is that it is impossible to build legitimacy as an occupier; </w:t>
      </w:r>
      <w:r w:rsidRPr="00BB187C">
        <w:rPr>
          <w:rFonts w:asciiTheme="minorHAnsi" w:hAnsiTheme="minorHAnsi" w:cstheme="minorHAnsi"/>
          <w:sz w:val="16"/>
        </w:rPr>
        <w:t xml:space="preserve">the process of holding, </w:t>
      </w:r>
      <w:r w:rsidRPr="00BB187C">
        <w:rPr>
          <w:rStyle w:val="StyleUnderline"/>
          <w:rFonts w:asciiTheme="minorHAnsi" w:hAnsiTheme="minorHAnsi" w:cstheme="minorHAnsi"/>
        </w:rPr>
        <w:t xml:space="preserve">even with the best of </w:t>
      </w:r>
      <w:r w:rsidRPr="00BB187C">
        <w:rPr>
          <w:rStyle w:val="Emphasis"/>
          <w:rFonts w:asciiTheme="minorHAnsi" w:hAnsiTheme="minorHAnsi" w:cstheme="minorHAnsi"/>
        </w:rPr>
        <w:t>intentions</w:t>
      </w:r>
      <w:r w:rsidRPr="00BB187C">
        <w:rPr>
          <w:rStyle w:val="StyleUnderline"/>
          <w:rFonts w:asciiTheme="minorHAnsi" w:hAnsiTheme="minorHAnsi" w:cstheme="minorHAnsi"/>
        </w:rPr>
        <w:t xml:space="preserve">, is </w:t>
      </w:r>
      <w:r w:rsidRPr="00BB187C">
        <w:rPr>
          <w:rStyle w:val="Emphasis"/>
          <w:rFonts w:asciiTheme="minorHAnsi" w:hAnsiTheme="minorHAnsi" w:cstheme="minorHAnsi"/>
        </w:rPr>
        <w:t>humiliating and disruptive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illegitimacy of</w:t>
      </w:r>
      <w:r w:rsidRPr="00BB187C">
        <w:rPr>
          <w:rStyle w:val="StyleUnderline"/>
          <w:rFonts w:asciiTheme="minorHAnsi" w:hAnsiTheme="minorHAnsi" w:cstheme="minorHAnsi"/>
        </w:rPr>
        <w:t xml:space="preserve"> any occupying </w:t>
      </w:r>
      <w:r w:rsidRPr="00BB187C">
        <w:rPr>
          <w:rStyle w:val="StyleUnderline"/>
          <w:rFonts w:asciiTheme="minorHAnsi" w:hAnsiTheme="minorHAnsi" w:cstheme="minorHAnsi"/>
          <w:highlight w:val="cyan"/>
        </w:rPr>
        <w:t>force</w:t>
      </w:r>
      <w:r w:rsidRPr="00BB187C">
        <w:rPr>
          <w:rFonts w:asciiTheme="minorHAnsi" w:hAnsiTheme="minorHAnsi" w:cstheme="minorHAnsi"/>
          <w:sz w:val="16"/>
        </w:rPr>
        <w:t xml:space="preserve">—the French in Algeria and Indochina, the Russians in Afghanistan, the British everywhere—would </w:t>
      </w:r>
      <w:r w:rsidRPr="00BB187C">
        <w:rPr>
          <w:rStyle w:val="StyleUnderline"/>
          <w:rFonts w:asciiTheme="minorHAnsi" w:hAnsiTheme="minorHAnsi" w:cstheme="minorHAnsi"/>
        </w:rPr>
        <w:t xml:space="preserve">meet </w:t>
      </w:r>
      <w:r w:rsidRPr="00BB187C">
        <w:rPr>
          <w:rStyle w:val="Emphasis"/>
          <w:rFonts w:asciiTheme="minorHAnsi" w:hAnsiTheme="minorHAnsi" w:cstheme="minorHAnsi"/>
          <w:highlight w:val="cyan"/>
        </w:rPr>
        <w:t>greater</w:t>
      </w:r>
      <w:r w:rsidRPr="00BB187C">
        <w:rPr>
          <w:rStyle w:val="Emphasis"/>
          <w:rFonts w:asciiTheme="minorHAnsi" w:hAnsiTheme="minorHAnsi" w:cstheme="minorHAnsi"/>
        </w:rPr>
        <w:t xml:space="preserve"> opposition</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than ever</w:t>
      </w:r>
      <w:r w:rsidRPr="00BB187C">
        <w:rPr>
          <w:rStyle w:val="StyleUnderline"/>
          <w:rFonts w:asciiTheme="minorHAnsi" w:hAnsiTheme="minorHAnsi" w:cstheme="minorHAnsi"/>
        </w:rPr>
        <w:t xml:space="preserve"> in an American-on-American context</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defiance begins in a claim to the illegitimacy of </w:t>
      </w:r>
      <w:r w:rsidRPr="00BB187C">
        <w:rPr>
          <w:rStyle w:val="Emphasis"/>
          <w:rFonts w:asciiTheme="minorHAnsi" w:hAnsiTheme="minorHAnsi" w:cstheme="minorHAnsi"/>
        </w:rPr>
        <w:t>federal authority</w:t>
      </w:r>
      <w:r w:rsidRPr="00BB187C">
        <w:rPr>
          <w:rFonts w:asciiTheme="minorHAnsi" w:hAnsiTheme="minorHAnsi" w:cstheme="minorHAnsi"/>
          <w:sz w:val="16"/>
        </w:rPr>
        <w:t xml:space="preserve">. If </w:t>
      </w:r>
      <w:r w:rsidRPr="00BB187C">
        <w:rPr>
          <w:rStyle w:val="StyleUnderline"/>
          <w:rFonts w:asciiTheme="minorHAnsi" w:hAnsiTheme="minorHAnsi" w:cstheme="minorHAnsi"/>
        </w:rPr>
        <w:t xml:space="preserve">you are occupying an anti-government patriot stronghold, any state-building, of any kind, will be forced. The </w:t>
      </w:r>
      <w:r w:rsidRPr="00BB187C">
        <w:rPr>
          <w:rStyle w:val="Emphasis"/>
          <w:rFonts w:asciiTheme="minorHAnsi" w:hAnsiTheme="minorHAnsi" w:cstheme="minorHAnsi"/>
        </w:rPr>
        <w:t>locals don’t want government</w:t>
      </w:r>
      <w:r w:rsidRPr="00BB187C">
        <w:rPr>
          <w:rFonts w:asciiTheme="minorHAnsi" w:hAnsiTheme="minorHAnsi" w:cstheme="minorHAnsi"/>
          <w:sz w:val="16"/>
        </w:rPr>
        <w:t>. That’s the point. But how could any force “address the underlying causes of violence,” as JP 3-24 states, without the machinery of legitimization?</w:t>
      </w:r>
    </w:p>
    <w:p w14:paraId="4CB97C7B"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You don’t have to look very far to find an example of a failed occupation on U.S. soil. The South, under Reconstruction, spawned the Ku Klux Klan, Red Shirts, and White League—terrorist organizations that beleaguered the Northern administration until it abandoned the project of reconciliation. The resentment of the occupation after the Civil War survives to this day. Many in the South have not forgotten the abuses of Sherman’s March to the Sea, nor forgiven the Northern authorities for the humiliation of subjugation. The occupied Americans hated the occupying Americans. That hatred endures.</w:t>
      </w:r>
    </w:p>
    <w:p w14:paraId="02E960AA" w14:textId="77777777" w:rsidR="00DB4DCD" w:rsidRPr="00BB187C" w:rsidRDefault="00DB4DCD" w:rsidP="00DB4DCD">
      <w:pPr>
        <w:rPr>
          <w:rStyle w:val="StyleUnderline"/>
          <w:rFonts w:asciiTheme="minorHAnsi" w:hAnsiTheme="minorHAnsi" w:cstheme="minorHAnsi"/>
        </w:rPr>
      </w:pPr>
      <w:r w:rsidRPr="00BB187C">
        <w:rPr>
          <w:rStyle w:val="StyleUnderline"/>
          <w:rFonts w:asciiTheme="minorHAnsi" w:hAnsiTheme="minorHAnsi" w:cstheme="minorHAnsi"/>
        </w:rPr>
        <w:t>It’s in the</w:t>
      </w:r>
      <w:r w:rsidRPr="00BB187C">
        <w:rPr>
          <w:rFonts w:asciiTheme="minorHAnsi" w:hAnsiTheme="minorHAnsi" w:cstheme="minorHAnsi"/>
          <w:sz w:val="16"/>
        </w:rPr>
        <w:t xml:space="preserve"> </w:t>
      </w:r>
      <w:r w:rsidRPr="00BB187C">
        <w:rPr>
          <w:rStyle w:val="Emphasis"/>
          <w:rFonts w:asciiTheme="minorHAnsi" w:hAnsiTheme="minorHAnsi" w:cstheme="minorHAnsi"/>
        </w:rPr>
        <w:t>nature</w:t>
      </w:r>
      <w:r w:rsidRPr="00BB187C">
        <w:rPr>
          <w:rStyle w:val="StyleUnderline"/>
          <w:rFonts w:asciiTheme="minorHAnsi" w:hAnsiTheme="minorHAnsi" w:cstheme="minorHAnsi"/>
        </w:rPr>
        <w:t xml:space="preserve"> of insurgent conflict that </w:t>
      </w:r>
      <w:r w:rsidRPr="00BB187C">
        <w:rPr>
          <w:rStyle w:val="Emphasis"/>
          <w:rFonts w:asciiTheme="minorHAnsi" w:hAnsiTheme="minorHAnsi" w:cstheme="minorHAnsi"/>
          <w:highlight w:val="cyan"/>
        </w:rPr>
        <w:t>violence builds on itself</w:t>
      </w:r>
      <w:r w:rsidRPr="00BB187C">
        <w:rPr>
          <w:rFonts w:asciiTheme="minorHAnsi" w:hAnsiTheme="minorHAnsi" w:cstheme="minorHAnsi"/>
          <w:sz w:val="16"/>
        </w:rPr>
        <w:t xml:space="preserve">. </w:t>
      </w:r>
      <w:r w:rsidRPr="00BB187C">
        <w:rPr>
          <w:rStyle w:val="StyleUnderline"/>
          <w:rFonts w:asciiTheme="minorHAnsi" w:hAnsiTheme="minorHAnsi" w:cstheme="minorHAnsi"/>
        </w:rPr>
        <w:t>Symbolic horrors echo. Resonance compounds</w:t>
      </w:r>
      <w:r w:rsidRPr="00BB187C">
        <w:rPr>
          <w:rFonts w:asciiTheme="minorHAnsi" w:hAnsiTheme="minorHAnsi" w:cstheme="minorHAnsi"/>
          <w:sz w:val="16"/>
        </w:rPr>
        <w:t xml:space="preserve">. The most recent COIN manual has digested, or at least acknowledged, the </w:t>
      </w:r>
      <w:r w:rsidRPr="00BB187C">
        <w:rPr>
          <w:rStyle w:val="StyleUnderline"/>
          <w:rFonts w:asciiTheme="minorHAnsi" w:hAnsiTheme="minorHAnsi" w:cstheme="minorHAnsi"/>
          <w:highlight w:val="cyan"/>
        </w:rPr>
        <w:t xml:space="preserve">problem of </w:t>
      </w:r>
      <w:r w:rsidRPr="00BB187C">
        <w:rPr>
          <w:rStyle w:val="Emphasis"/>
          <w:rFonts w:asciiTheme="minorHAnsi" w:hAnsiTheme="minorHAnsi" w:cstheme="minorHAnsi"/>
          <w:highlight w:val="cyan"/>
        </w:rPr>
        <w:t>perception</w:t>
      </w:r>
      <w:r w:rsidRPr="00BB187C">
        <w:rPr>
          <w:rFonts w:asciiTheme="minorHAnsi" w:hAnsiTheme="minorHAnsi" w:cstheme="minorHAnsi"/>
          <w:sz w:val="16"/>
        </w:rPr>
        <w:t xml:space="preserve">. </w:t>
      </w:r>
      <w:r w:rsidRPr="00BB187C">
        <w:rPr>
          <w:rStyle w:val="StyleUnderline"/>
          <w:rFonts w:asciiTheme="minorHAnsi" w:hAnsiTheme="minorHAnsi" w:cstheme="minorHAnsi"/>
        </w:rPr>
        <w:t>Insurgencies and counterinsurgencies are engaged in</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competitive </w:t>
      </w:r>
      <w:r w:rsidRPr="00BB187C">
        <w:rPr>
          <w:rStyle w:val="Emphasis"/>
          <w:rFonts w:asciiTheme="minorHAnsi" w:hAnsiTheme="minorHAnsi" w:cstheme="minorHAnsi"/>
          <w:highlight w:val="cyan"/>
        </w:rPr>
        <w:t>storytelling</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Insurgent</w:t>
      </w:r>
      <w:r w:rsidRPr="00BB187C">
        <w:rPr>
          <w:rFonts w:asciiTheme="minorHAnsi" w:hAnsiTheme="minorHAnsi" w:cstheme="minorHAnsi"/>
          <w:sz w:val="16"/>
        </w:rPr>
        <w:t xml:space="preserve"> groups harness </w:t>
      </w:r>
      <w:r w:rsidRPr="00BB187C">
        <w:rPr>
          <w:rStyle w:val="StyleUnderline"/>
          <w:rFonts w:asciiTheme="minorHAnsi" w:hAnsiTheme="minorHAnsi" w:cstheme="minorHAnsi"/>
        </w:rPr>
        <w:t>narratives</w:t>
      </w:r>
      <w:r w:rsidRPr="00BB187C">
        <w:rPr>
          <w:rFonts w:asciiTheme="minorHAnsi" w:hAnsiTheme="minorHAnsi" w:cstheme="minorHAnsi"/>
          <w:sz w:val="16"/>
        </w:rPr>
        <w:t xml:space="preserve"> to </w:t>
      </w:r>
      <w:r w:rsidRPr="00BB187C">
        <w:rPr>
          <w:rStyle w:val="StyleUnderline"/>
          <w:rFonts w:asciiTheme="minorHAnsi" w:hAnsiTheme="minorHAnsi" w:cstheme="minorHAnsi"/>
        </w:rPr>
        <w:t>communicate grievances, goals</w:t>
      </w:r>
      <w:r w:rsidRPr="00BB187C">
        <w:rPr>
          <w:rFonts w:asciiTheme="minorHAnsi" w:hAnsiTheme="minorHAnsi" w:cstheme="minorHAnsi"/>
          <w:sz w:val="16"/>
        </w:rPr>
        <w:t xml:space="preserve">, and </w:t>
      </w:r>
      <w:r w:rsidRPr="00BB187C">
        <w:rPr>
          <w:rStyle w:val="StyleUnderline"/>
          <w:rFonts w:asciiTheme="minorHAnsi" w:hAnsiTheme="minorHAnsi" w:cstheme="minorHAnsi"/>
        </w:rPr>
        <w:t>justifications</w:t>
      </w:r>
      <w:r w:rsidRPr="00BB187C">
        <w:rPr>
          <w:rFonts w:asciiTheme="minorHAnsi" w:hAnsiTheme="minorHAnsi" w:cstheme="minorHAnsi"/>
          <w:sz w:val="16"/>
        </w:rPr>
        <w:t xml:space="preserve"> for </w:t>
      </w:r>
      <w:r w:rsidRPr="00BB187C">
        <w:rPr>
          <w:rStyle w:val="StyleUnderline"/>
          <w:rFonts w:asciiTheme="minorHAnsi" w:hAnsiTheme="minorHAnsi" w:cstheme="minorHAnsi"/>
        </w:rPr>
        <w:t>actions</w:t>
      </w:r>
      <w:r w:rsidRPr="00BB187C">
        <w:rPr>
          <w:rFonts w:asciiTheme="minorHAnsi" w:hAnsiTheme="minorHAnsi" w:cstheme="minorHAnsi"/>
          <w:sz w:val="16"/>
        </w:rPr>
        <w:t xml:space="preserve"> to both </w:t>
      </w:r>
      <w:r w:rsidRPr="00BB187C">
        <w:rPr>
          <w:rStyle w:val="StyleUnderline"/>
          <w:rFonts w:asciiTheme="minorHAnsi" w:hAnsiTheme="minorHAnsi" w:cstheme="minorHAnsi"/>
        </w:rPr>
        <w:t>internal</w:t>
      </w:r>
      <w:r w:rsidRPr="00BB187C">
        <w:rPr>
          <w:rFonts w:asciiTheme="minorHAnsi" w:hAnsiTheme="minorHAnsi" w:cstheme="minorHAnsi"/>
          <w:sz w:val="16"/>
        </w:rPr>
        <w:t xml:space="preserve"> and </w:t>
      </w:r>
      <w:r w:rsidRPr="00BB187C">
        <w:rPr>
          <w:rStyle w:val="StyleUnderline"/>
          <w:rFonts w:asciiTheme="minorHAnsi" w:hAnsiTheme="minorHAnsi" w:cstheme="minorHAnsi"/>
        </w:rPr>
        <w:t>external audiences</w:t>
      </w:r>
      <w:r w:rsidRPr="00BB187C">
        <w:rPr>
          <w:rFonts w:asciiTheme="minorHAnsi" w:hAnsiTheme="minorHAnsi" w:cstheme="minorHAnsi"/>
          <w:sz w:val="16"/>
        </w:rPr>
        <w:t>,” JP 3-24 reads. “</w:t>
      </w:r>
      <w:r w:rsidRPr="00BB187C">
        <w:rPr>
          <w:rStyle w:val="StyleUnderline"/>
          <w:rFonts w:asciiTheme="minorHAnsi" w:hAnsiTheme="minorHAnsi" w:cstheme="minorHAnsi"/>
        </w:rPr>
        <w:t>Insurgency narratives</w:t>
      </w:r>
      <w:r w:rsidRPr="00BB187C">
        <w:rPr>
          <w:rFonts w:asciiTheme="minorHAnsi" w:hAnsiTheme="minorHAnsi" w:cstheme="minorHAnsi"/>
          <w:sz w:val="16"/>
        </w:rPr>
        <w:t xml:space="preserve"> have </w:t>
      </w:r>
      <w:r w:rsidRPr="00BB187C">
        <w:rPr>
          <w:rStyle w:val="StyleUnderline"/>
          <w:rFonts w:asciiTheme="minorHAnsi" w:hAnsiTheme="minorHAnsi" w:cstheme="minorHAnsi"/>
        </w:rPr>
        <w:t>three elements</w:t>
      </w:r>
      <w:r w:rsidRPr="00BB187C">
        <w:rPr>
          <w:rFonts w:asciiTheme="minorHAnsi" w:hAnsiTheme="minorHAnsi" w:cstheme="minorHAnsi"/>
          <w:sz w:val="16"/>
        </w:rPr>
        <w:t xml:space="preserve"> or components: </w:t>
      </w:r>
      <w:r w:rsidRPr="00BB187C">
        <w:rPr>
          <w:rStyle w:val="StyleUnderline"/>
          <w:rFonts w:asciiTheme="minorHAnsi" w:hAnsiTheme="minorHAnsi" w:cstheme="minorHAnsi"/>
        </w:rPr>
        <w:t>actors</w:t>
      </w:r>
      <w:r w:rsidRPr="00BB187C">
        <w:rPr>
          <w:rFonts w:asciiTheme="minorHAnsi" w:hAnsiTheme="minorHAnsi" w:cstheme="minorHAnsi"/>
          <w:sz w:val="16"/>
        </w:rPr>
        <w:t xml:space="preserve"> and the </w:t>
      </w:r>
      <w:r w:rsidRPr="00BB187C">
        <w:rPr>
          <w:rStyle w:val="StyleUnderline"/>
          <w:rFonts w:asciiTheme="minorHAnsi" w:hAnsiTheme="minorHAnsi" w:cstheme="minorHAnsi"/>
        </w:rPr>
        <w:t>environments</w:t>
      </w:r>
      <w:r w:rsidRPr="00BB187C">
        <w:rPr>
          <w:rFonts w:asciiTheme="minorHAnsi" w:hAnsiTheme="minorHAnsi" w:cstheme="minorHAnsi"/>
          <w:sz w:val="16"/>
        </w:rPr>
        <w:t xml:space="preserve"> in which they </w:t>
      </w:r>
      <w:r w:rsidRPr="00BB187C">
        <w:rPr>
          <w:rStyle w:val="StyleUnderline"/>
          <w:rFonts w:asciiTheme="minorHAnsi" w:hAnsiTheme="minorHAnsi" w:cstheme="minorHAnsi"/>
        </w:rPr>
        <w:t>operate</w:t>
      </w:r>
      <w:r w:rsidRPr="00BB187C">
        <w:rPr>
          <w:rFonts w:asciiTheme="minorHAnsi" w:hAnsiTheme="minorHAnsi" w:cstheme="minorHAnsi"/>
          <w:sz w:val="16"/>
        </w:rPr>
        <w:t xml:space="preserve">, </w:t>
      </w:r>
      <w:r w:rsidRPr="00BB187C">
        <w:rPr>
          <w:rStyle w:val="StyleUnderline"/>
          <w:rFonts w:asciiTheme="minorHAnsi" w:hAnsiTheme="minorHAnsi" w:cstheme="minorHAnsi"/>
        </w:rPr>
        <w:t>events</w:t>
      </w:r>
      <w:r w:rsidRPr="00BB187C">
        <w:rPr>
          <w:rFonts w:asciiTheme="minorHAnsi" w:hAnsiTheme="minorHAnsi" w:cstheme="minorHAnsi"/>
          <w:sz w:val="16"/>
        </w:rPr>
        <w:t xml:space="preserve"> </w:t>
      </w:r>
      <w:r w:rsidRPr="00BB187C">
        <w:rPr>
          <w:rStyle w:val="StyleUnderline"/>
          <w:rFonts w:asciiTheme="minorHAnsi" w:hAnsiTheme="minorHAnsi" w:cstheme="minorHAnsi"/>
        </w:rPr>
        <w:t>along a temporal continuum</w:t>
      </w:r>
      <w:r w:rsidRPr="00BB187C">
        <w:rPr>
          <w:rFonts w:asciiTheme="minorHAnsi" w:hAnsiTheme="minorHAnsi" w:cstheme="minorHAnsi"/>
          <w:sz w:val="16"/>
        </w:rPr>
        <w:t xml:space="preserve">, and </w:t>
      </w:r>
      <w:r w:rsidRPr="00BB187C">
        <w:rPr>
          <w:rStyle w:val="StyleUnderline"/>
          <w:rFonts w:asciiTheme="minorHAnsi" w:hAnsiTheme="minorHAnsi" w:cstheme="minorHAnsi"/>
        </w:rPr>
        <w:t>causality</w:t>
      </w:r>
      <w:r w:rsidRPr="00BB187C">
        <w:rPr>
          <w:rFonts w:asciiTheme="minorHAnsi" w:hAnsiTheme="minorHAnsi" w:cstheme="minorHAnsi"/>
          <w:sz w:val="16"/>
        </w:rPr>
        <w:t xml:space="preserve">—cause and </w:t>
      </w:r>
      <w:r w:rsidRPr="00BB187C">
        <w:rPr>
          <w:rStyle w:val="StyleUnderline"/>
          <w:rFonts w:asciiTheme="minorHAnsi" w:hAnsiTheme="minorHAnsi" w:cstheme="minorHAnsi"/>
        </w:rPr>
        <w:t>effect</w:t>
      </w:r>
      <w:r w:rsidRPr="00BB187C">
        <w:rPr>
          <w:rFonts w:asciiTheme="minorHAnsi" w:hAnsiTheme="minorHAnsi" w:cstheme="minorHAnsi"/>
          <w:sz w:val="16"/>
        </w:rPr>
        <w:t xml:space="preserve"> relative to the first two elements.”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key</w:t>
      </w:r>
      <w:r w:rsidRPr="00BB187C">
        <w:rPr>
          <w:rStyle w:val="StyleUnderline"/>
          <w:rFonts w:asciiTheme="minorHAnsi" w:hAnsiTheme="minorHAnsi" w:cstheme="minorHAnsi"/>
        </w:rPr>
        <w:t xml:space="preserve"> word here is “</w:t>
      </w:r>
      <w:r w:rsidRPr="00BB187C">
        <w:rPr>
          <w:rStyle w:val="Emphasis"/>
          <w:rFonts w:asciiTheme="minorHAnsi" w:hAnsiTheme="minorHAnsi" w:cstheme="minorHAnsi"/>
        </w:rPr>
        <w:t>audiences</w:t>
      </w:r>
      <w:r w:rsidRPr="00BB187C">
        <w:rPr>
          <w:rStyle w:val="StyleUnderline"/>
          <w:rFonts w:asciiTheme="minorHAnsi" w:hAnsiTheme="minorHAnsi" w:cstheme="minorHAnsi"/>
        </w:rPr>
        <w:t xml:space="preserve">.” And how good can any </w:t>
      </w:r>
      <w:r w:rsidRPr="00BB187C">
        <w:rPr>
          <w:rStyle w:val="Emphasis"/>
          <w:rFonts w:asciiTheme="minorHAnsi" w:hAnsiTheme="minorHAnsi" w:cstheme="minorHAnsi"/>
        </w:rPr>
        <w:t>military force</w:t>
      </w:r>
      <w:r w:rsidRPr="00BB187C">
        <w:rPr>
          <w:rStyle w:val="StyleUnderline"/>
          <w:rFonts w:asciiTheme="minorHAnsi" w:hAnsiTheme="minorHAnsi" w:cstheme="minorHAnsi"/>
        </w:rPr>
        <w:t xml:space="preserve"> be at </w:t>
      </w:r>
      <w:r w:rsidRPr="00BB187C">
        <w:rPr>
          <w:rStyle w:val="Emphasis"/>
          <w:rFonts w:asciiTheme="minorHAnsi" w:hAnsiTheme="minorHAnsi" w:cstheme="minorHAnsi"/>
        </w:rPr>
        <w:t>playing</w:t>
      </w:r>
      <w:r w:rsidRPr="00BB187C">
        <w:rPr>
          <w:rStyle w:val="StyleUnderline"/>
          <w:rFonts w:asciiTheme="minorHAnsi" w:hAnsiTheme="minorHAnsi" w:cstheme="minorHAnsi"/>
        </w:rPr>
        <w:t xml:space="preserve"> to audiences?</w:t>
      </w:r>
    </w:p>
    <w:p w14:paraId="4E2E1566"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tactical</w:t>
      </w:r>
      <w:r w:rsidRPr="00BB187C">
        <w:rPr>
          <w:rStyle w:val="StyleUnderline"/>
          <w:rFonts w:asciiTheme="minorHAnsi" w:hAnsiTheme="minorHAnsi" w:cstheme="minorHAnsi"/>
          <w:highlight w:val="cyan"/>
        </w:rPr>
        <w:t xml:space="preserve"> considerations</w:t>
      </w:r>
      <w:r w:rsidRPr="00BB187C">
        <w:rPr>
          <w:rStyle w:val="StyleUnderline"/>
          <w:rFonts w:asciiTheme="minorHAnsi" w:hAnsiTheme="minorHAnsi" w:cstheme="minorHAnsi"/>
        </w:rPr>
        <w:t xml:space="preserve"> of battles between the U.S. military and any domestic militia forces would be </w:t>
      </w:r>
      <w:r w:rsidRPr="00BB187C">
        <w:rPr>
          <w:rStyle w:val="Emphasis"/>
          <w:rFonts w:asciiTheme="minorHAnsi" w:hAnsiTheme="minorHAnsi" w:cstheme="minorHAnsi"/>
        </w:rPr>
        <w:t xml:space="preserve">completely </w:t>
      </w:r>
      <w:r w:rsidRPr="00BB187C">
        <w:rPr>
          <w:rStyle w:val="Emphasis"/>
          <w:rFonts w:asciiTheme="minorHAnsi" w:hAnsiTheme="minorHAnsi" w:cstheme="minorHAnsi"/>
          <w:highlight w:val="cyan"/>
        </w:rPr>
        <w:t>irrelevant</w:t>
      </w:r>
      <w:r w:rsidRPr="00BB187C">
        <w:rPr>
          <w:rFonts w:asciiTheme="minorHAnsi" w:hAnsiTheme="minorHAnsi" w:cstheme="minorHAnsi"/>
          <w:sz w:val="16"/>
        </w:rPr>
        <w:t>. No one with any tactical expertise can imagine anything other than a one-sided engagement. Professional military forces are professional.</w:t>
      </w:r>
    </w:p>
    <w:p w14:paraId="58F7DA60"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By the same token, </w:t>
      </w:r>
      <w:r w:rsidRPr="00BB187C">
        <w:rPr>
          <w:rStyle w:val="StyleUnderline"/>
          <w:rFonts w:asciiTheme="minorHAnsi" w:hAnsiTheme="minorHAnsi" w:cstheme="minorHAnsi"/>
        </w:rPr>
        <w:t xml:space="preserve">no one with any </w:t>
      </w:r>
      <w:r w:rsidRPr="00BB187C">
        <w:rPr>
          <w:rStyle w:val="Emphasis"/>
          <w:rFonts w:asciiTheme="minorHAnsi" w:hAnsiTheme="minorHAnsi" w:cstheme="minorHAnsi"/>
        </w:rPr>
        <w:t>political expertise</w:t>
      </w:r>
      <w:r w:rsidRPr="00BB187C">
        <w:rPr>
          <w:rStyle w:val="StyleUnderline"/>
          <w:rFonts w:asciiTheme="minorHAnsi" w:hAnsiTheme="minorHAnsi" w:cstheme="minorHAnsi"/>
        </w:rPr>
        <w:t xml:space="preserve"> in counterinsurgency could imagine that any of those </w:t>
      </w:r>
      <w:r w:rsidRPr="00BB187C">
        <w:rPr>
          <w:rStyle w:val="Emphasis"/>
          <w:rFonts w:asciiTheme="minorHAnsi" w:hAnsiTheme="minorHAnsi" w:cstheme="minorHAnsi"/>
        </w:rPr>
        <w:t>victories</w:t>
      </w:r>
      <w:r w:rsidRPr="00BB187C">
        <w:rPr>
          <w:rStyle w:val="StyleUnderline"/>
          <w:rFonts w:asciiTheme="minorHAnsi" w:hAnsiTheme="minorHAnsi" w:cstheme="minorHAnsi"/>
        </w:rPr>
        <w:t xml:space="preserve"> would matter</w:t>
      </w:r>
      <w:r w:rsidRPr="00BB187C">
        <w:rPr>
          <w:rFonts w:asciiTheme="minorHAnsi" w:hAnsiTheme="minorHAnsi" w:cstheme="minorHAnsi"/>
          <w:sz w:val="16"/>
        </w:rPr>
        <w:t xml:space="preserve">. For retired Army Lt. Gen. Daniel Bolger, who teaches history at North Carolina State University, </w:t>
      </w:r>
      <w:r w:rsidRPr="00BB187C">
        <w:rPr>
          <w:rStyle w:val="StyleUnderline"/>
          <w:rFonts w:asciiTheme="minorHAnsi" w:hAnsiTheme="minorHAnsi" w:cstheme="minorHAnsi"/>
        </w:rPr>
        <w:t xml:space="preserve">the problem of counterinsurgency is fundamentally </w:t>
      </w:r>
      <w:r w:rsidRPr="00BB187C">
        <w:rPr>
          <w:rStyle w:val="Emphasis"/>
          <w:rFonts w:asciiTheme="minorHAnsi" w:hAnsiTheme="minorHAnsi" w:cstheme="minorHAnsi"/>
        </w:rPr>
        <w:t>not a military</w:t>
      </w:r>
      <w:r w:rsidRPr="00BB187C">
        <w:rPr>
          <w:rStyle w:val="StyleUnderline"/>
          <w:rFonts w:asciiTheme="minorHAnsi" w:hAnsiTheme="minorHAnsi" w:cstheme="minorHAnsi"/>
        </w:rPr>
        <w:t xml:space="preserve"> one. “A succession of </w:t>
      </w:r>
      <w:r w:rsidRPr="00BB187C">
        <w:rPr>
          <w:rStyle w:val="StyleUnderline"/>
          <w:rFonts w:asciiTheme="minorHAnsi" w:hAnsiTheme="minorHAnsi" w:cstheme="minorHAnsi"/>
          <w:highlight w:val="cyan"/>
        </w:rPr>
        <w:t xml:space="preserve">winning </w:t>
      </w:r>
      <w:r w:rsidRPr="00BB187C">
        <w:rPr>
          <w:rStyle w:val="Emphasis"/>
          <w:rFonts w:asciiTheme="minorHAnsi" w:hAnsiTheme="minorHAnsi" w:cstheme="minorHAnsi"/>
          <w:highlight w:val="cyan"/>
        </w:rPr>
        <w:t>firefights</w:t>
      </w:r>
      <w:r w:rsidRPr="00BB187C">
        <w:rPr>
          <w:rStyle w:val="StyleUnderline"/>
          <w:rFonts w:asciiTheme="minorHAnsi" w:hAnsiTheme="minorHAnsi" w:cstheme="minorHAnsi"/>
          <w:highlight w:val="cyan"/>
        </w:rPr>
        <w:t xml:space="preserve"> makes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exactly </w:t>
      </w:r>
      <w:r w:rsidRPr="00BB187C">
        <w:rPr>
          <w:rStyle w:val="Emphasis"/>
          <w:rFonts w:asciiTheme="minorHAnsi" w:hAnsiTheme="minorHAnsi" w:cstheme="minorHAnsi"/>
          <w:highlight w:val="cyan"/>
        </w:rPr>
        <w:t>no difference</w:t>
      </w:r>
      <w:r w:rsidRPr="00BB187C">
        <w:rPr>
          <w:rFonts w:asciiTheme="minorHAnsi" w:hAnsiTheme="minorHAnsi" w:cstheme="minorHAnsi"/>
          <w:sz w:val="16"/>
        </w:rPr>
        <w:t xml:space="preserve">,” he says. When you read Bolger’s book Why We Lost, an on-the-ground report on the failures of two decades of U.S. counterinsurgency, you keep waiting for the losses. The Americans win nearly every engagement—and totally. They have excellent plans that are well executed. Their collection of victories is irrelevant. “By </w:t>
      </w:r>
      <w:r w:rsidRPr="00BB187C">
        <w:rPr>
          <w:rStyle w:val="StyleUnderline"/>
          <w:rFonts w:asciiTheme="minorHAnsi" w:hAnsiTheme="minorHAnsi" w:cstheme="minorHAnsi"/>
        </w:rPr>
        <w:t>definition</w:t>
      </w:r>
      <w:r w:rsidRPr="00BB187C">
        <w:rPr>
          <w:rFonts w:asciiTheme="minorHAnsi" w:hAnsiTheme="minorHAnsi" w:cstheme="minorHAnsi"/>
          <w:sz w:val="16"/>
        </w:rPr>
        <w:t xml:space="preserve">, you’re the </w:t>
      </w:r>
      <w:r w:rsidRPr="00BB187C">
        <w:rPr>
          <w:rStyle w:val="StyleUnderline"/>
          <w:rFonts w:asciiTheme="minorHAnsi" w:hAnsiTheme="minorHAnsi" w:cstheme="minorHAnsi"/>
        </w:rPr>
        <w:t>occupier</w:t>
      </w:r>
      <w:r w:rsidRPr="00BB187C">
        <w:rPr>
          <w:rFonts w:asciiTheme="minorHAnsi" w:hAnsiTheme="minorHAnsi" w:cstheme="minorHAnsi"/>
          <w:sz w:val="16"/>
        </w:rPr>
        <w:t xml:space="preserve">, and everything you do just </w:t>
      </w:r>
      <w:r w:rsidRPr="00BB187C">
        <w:rPr>
          <w:rStyle w:val="StyleUnderline"/>
          <w:rFonts w:asciiTheme="minorHAnsi" w:hAnsiTheme="minorHAnsi" w:cstheme="minorHAnsi"/>
        </w:rPr>
        <w:t>proves to the local population that their ‘local government’</w:t>
      </w:r>
      <w:r w:rsidRPr="00BB187C">
        <w:rPr>
          <w:rFonts w:asciiTheme="minorHAnsi" w:hAnsiTheme="minorHAnsi" w:cstheme="minorHAnsi"/>
          <w:sz w:val="16"/>
        </w:rPr>
        <w:t xml:space="preserve"> is </w:t>
      </w:r>
      <w:r w:rsidRPr="00BB187C">
        <w:rPr>
          <w:rStyle w:val="StyleUnderline"/>
          <w:rFonts w:asciiTheme="minorHAnsi" w:hAnsiTheme="minorHAnsi" w:cstheme="minorHAnsi"/>
        </w:rPr>
        <w:t xml:space="preserve">nothing but a </w:t>
      </w:r>
      <w:r w:rsidRPr="00BB187C">
        <w:rPr>
          <w:rStyle w:val="Emphasis"/>
          <w:rFonts w:asciiTheme="minorHAnsi" w:hAnsiTheme="minorHAnsi" w:cstheme="minorHAnsi"/>
        </w:rPr>
        <w:t>proxy</w:t>
      </w:r>
      <w:r w:rsidRPr="00BB187C">
        <w:rPr>
          <w:rStyle w:val="StyleUnderline"/>
          <w:rFonts w:asciiTheme="minorHAnsi" w:hAnsiTheme="minorHAnsi" w:cstheme="minorHAnsi"/>
        </w:rPr>
        <w:t xml:space="preserve"> or a tool</w:t>
      </w:r>
      <w:r w:rsidRPr="00BB187C">
        <w:rPr>
          <w:rFonts w:asciiTheme="minorHAnsi" w:hAnsiTheme="minorHAnsi" w:cstheme="minorHAnsi"/>
          <w:sz w:val="16"/>
        </w:rPr>
        <w:t>,” he said.</w:t>
      </w:r>
    </w:p>
    <w:p w14:paraId="37816A12" w14:textId="77777777" w:rsidR="00DB4DCD" w:rsidRPr="00BB187C" w:rsidRDefault="00DB4DCD" w:rsidP="00DB4DCD">
      <w:pPr>
        <w:rPr>
          <w:rStyle w:val="StyleUnderline"/>
          <w:rFonts w:asciiTheme="minorHAnsi" w:hAnsiTheme="minorHAnsi" w:cstheme="minorHAnsi"/>
        </w:rPr>
      </w:pPr>
      <w:r w:rsidRPr="00BB187C">
        <w:rPr>
          <w:rStyle w:val="StyleUnderline"/>
          <w:rFonts w:asciiTheme="minorHAnsi" w:hAnsiTheme="minorHAnsi" w:cstheme="minorHAnsi"/>
        </w:rPr>
        <w:t xml:space="preserve">Every time the </w:t>
      </w:r>
      <w:r w:rsidRPr="00BB187C">
        <w:rPr>
          <w:rStyle w:val="StyleUnderline"/>
          <w:rFonts w:asciiTheme="minorHAnsi" w:hAnsiTheme="minorHAnsi" w:cstheme="minorHAnsi"/>
          <w:highlight w:val="cyan"/>
        </w:rPr>
        <w:t>Marines demolished</w:t>
      </w:r>
      <w:r w:rsidRPr="00BB187C">
        <w:rPr>
          <w:rStyle w:val="StyleUnderline"/>
          <w:rFonts w:asciiTheme="minorHAnsi" w:hAnsiTheme="minorHAnsi" w:cstheme="minorHAnsi"/>
        </w:rPr>
        <w:t xml:space="preserve"> another </w:t>
      </w:r>
      <w:r w:rsidRPr="00BB187C">
        <w:rPr>
          <w:rStyle w:val="Emphasis"/>
          <w:rFonts w:asciiTheme="minorHAnsi" w:hAnsiTheme="minorHAnsi" w:cstheme="minorHAnsi"/>
          <w:highlight w:val="cyan"/>
        </w:rPr>
        <w:t>outpost</w:t>
      </w:r>
      <w:r w:rsidRPr="00BB187C">
        <w:rPr>
          <w:rStyle w:val="StyleUnderline"/>
          <w:rFonts w:asciiTheme="minorHAnsi" w:hAnsiTheme="minorHAnsi" w:cstheme="minorHAnsi"/>
        </w:rPr>
        <w:t xml:space="preserve"> of domestic resistance, it would only </w:t>
      </w:r>
      <w:r w:rsidRPr="00BB187C">
        <w:rPr>
          <w:rStyle w:val="Emphasis"/>
          <w:rFonts w:asciiTheme="minorHAnsi" w:hAnsiTheme="minorHAnsi" w:cstheme="minorHAnsi"/>
          <w:highlight w:val="cyan"/>
        </w:rPr>
        <w:t>exacerbate</w:t>
      </w:r>
      <w:r w:rsidRPr="00BB187C">
        <w:rPr>
          <w:rStyle w:val="StyleUnderline"/>
          <w:rFonts w:asciiTheme="minorHAnsi" w:hAnsiTheme="minorHAnsi" w:cstheme="minorHAnsi"/>
        </w:rPr>
        <w:t xml:space="preserve"> the underlying </w:t>
      </w:r>
      <w:r w:rsidRPr="00BB187C">
        <w:rPr>
          <w:rStyle w:val="StyleUnderline"/>
          <w:rFonts w:asciiTheme="minorHAnsi" w:hAnsiTheme="minorHAnsi" w:cstheme="minorHAnsi"/>
          <w:highlight w:val="cyan"/>
        </w:rPr>
        <w:t>crises</w:t>
      </w:r>
      <w:r w:rsidRPr="00BB187C">
        <w:rPr>
          <w:rFonts w:asciiTheme="minorHAnsi" w:hAnsiTheme="minorHAnsi" w:cstheme="minorHAnsi"/>
          <w:sz w:val="16"/>
        </w:rPr>
        <w:t>. “You will occasionally hear people say, ‘I’m not worried about an insurrection because the Army’s got all the tanks and the Air Force has bombers,’” Bolger said. “</w:t>
      </w:r>
      <w:r w:rsidRPr="00BB187C">
        <w:rPr>
          <w:rStyle w:val="StyleUnderline"/>
          <w:rFonts w:asciiTheme="minorHAnsi" w:hAnsiTheme="minorHAnsi" w:cstheme="minorHAnsi"/>
        </w:rPr>
        <w:t xml:space="preserve">Look, if that’s what you’re reduced to, just going in and </w:t>
      </w:r>
      <w:r w:rsidRPr="00BB187C">
        <w:rPr>
          <w:rStyle w:val="Emphasis"/>
          <w:rFonts w:asciiTheme="minorHAnsi" w:hAnsiTheme="minorHAnsi" w:cstheme="minorHAnsi"/>
          <w:highlight w:val="cyan"/>
        </w:rPr>
        <w:t>killing</w:t>
      </w:r>
      <w:r w:rsidRPr="00BB187C">
        <w:rPr>
          <w:rStyle w:val="StyleUnderline"/>
          <w:rFonts w:asciiTheme="minorHAnsi" w:hAnsiTheme="minorHAnsi" w:cstheme="minorHAnsi"/>
          <w:highlight w:val="cyan"/>
        </w:rPr>
        <w:t xml:space="preserve"> people</w:t>
      </w:r>
      <w:r w:rsidRPr="00BB187C">
        <w:rPr>
          <w:rStyle w:val="StyleUnderline"/>
          <w:rFonts w:asciiTheme="minorHAnsi" w:hAnsiTheme="minorHAnsi" w:cstheme="minorHAnsi"/>
        </w:rPr>
        <w:t xml:space="preserve">, you’re </w:t>
      </w:r>
      <w:r w:rsidRPr="00BB187C">
        <w:rPr>
          <w:rStyle w:val="StyleUnderline"/>
          <w:rFonts w:asciiTheme="minorHAnsi" w:hAnsiTheme="minorHAnsi" w:cstheme="minorHAnsi"/>
          <w:highlight w:val="cyan"/>
        </w:rPr>
        <w:t>not solving</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insurrection</w:t>
      </w:r>
      <w:r w:rsidRPr="00BB187C">
        <w:rPr>
          <w:rStyle w:val="StyleUnderline"/>
          <w:rFonts w:asciiTheme="minorHAnsi" w:hAnsiTheme="minorHAnsi" w:cstheme="minorHAnsi"/>
        </w:rPr>
        <w:t xml:space="preserve">. In fact, you’re spreading it. </w:t>
      </w:r>
      <w:r w:rsidRPr="00BB187C">
        <w:rPr>
          <w:rStyle w:val="StyleUnderline"/>
          <w:rFonts w:asciiTheme="minorHAnsi" w:hAnsiTheme="minorHAnsi" w:cstheme="minorHAnsi"/>
          <w:highlight w:val="cyan"/>
        </w:rPr>
        <w:t xml:space="preserve">You’re </w:t>
      </w:r>
      <w:r w:rsidRPr="00BB187C">
        <w:rPr>
          <w:rStyle w:val="Emphasis"/>
          <w:rFonts w:asciiTheme="minorHAnsi" w:hAnsiTheme="minorHAnsi" w:cstheme="minorHAnsi"/>
          <w:highlight w:val="cyan"/>
        </w:rPr>
        <w:t>guaranteeing</w:t>
      </w:r>
      <w:r w:rsidRPr="00BB187C">
        <w:rPr>
          <w:rStyle w:val="StyleUnderline"/>
          <w:rFonts w:asciiTheme="minorHAnsi" w:hAnsiTheme="minorHAnsi" w:cstheme="minorHAnsi"/>
          <w:highlight w:val="cyan"/>
        </w:rPr>
        <w:t xml:space="preserve"> more of it</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You cannot punish people out of hating you. The military is an </w:t>
      </w:r>
      <w:r w:rsidRPr="00BB187C">
        <w:rPr>
          <w:rStyle w:val="Emphasis"/>
          <w:rFonts w:asciiTheme="minorHAnsi" w:hAnsiTheme="minorHAnsi" w:cstheme="minorHAnsi"/>
        </w:rPr>
        <w:t>instrument of punishment</w:t>
      </w:r>
      <w:r w:rsidRPr="00BB187C">
        <w:rPr>
          <w:rStyle w:val="StyleUnderline"/>
          <w:rFonts w:asciiTheme="minorHAnsi" w:hAnsiTheme="minorHAnsi" w:cstheme="minorHAnsi"/>
        </w:rPr>
        <w:t xml:space="preserve">. Its very function makes it </w:t>
      </w:r>
      <w:r w:rsidRPr="00BB187C">
        <w:rPr>
          <w:rStyle w:val="Emphasis"/>
          <w:rFonts w:asciiTheme="minorHAnsi" w:hAnsiTheme="minorHAnsi" w:cstheme="minorHAnsi"/>
        </w:rPr>
        <w:t>useless</w:t>
      </w:r>
      <w:r w:rsidRPr="00BB187C">
        <w:rPr>
          <w:rStyle w:val="StyleUnderline"/>
          <w:rFonts w:asciiTheme="minorHAnsi" w:hAnsiTheme="minorHAnsi" w:cstheme="minorHAnsi"/>
        </w:rPr>
        <w:t>.</w:t>
      </w:r>
    </w:p>
    <w:p w14:paraId="7ACEFC2B"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For Bolger, who has seen this futility from every angle, counterinsurgency strategy is a contradiction in terms. It is a game in which the only winning strategy is not to play. But not everyone has the luxury of not playing.</w:t>
      </w:r>
    </w:p>
    <w:p w14:paraId="71ACF055"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Mansoor, the retired Army colonel, has a different perspective. For Mansoor, a successful counterinsurgency is next to—but not quite—impossible, a vital distinction. For one thing, insurgencies fail when they are unpopular with the local population, as in the case of the Shining Path in Peru or Che Guevara in Bolivia. “The most important thing is to get the politics right, and if you get the politics right, you’re going to be able to win a counterinsurgency,” Mansoor said while acknowledging that “the reason these insurgencies occur in the first place is because of politics.”</w:t>
      </w:r>
    </w:p>
    <w:p w14:paraId="128CF0AE"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The role of the military, in Mansoor’s view, is to clamp down on violence so that political progress can be made. “If you have so much violence going on, the politics is frozen,” he said. That need for stability to promote dialogue was the assumption behind the 2007 surge in Iraq. And there, an expanded counterinsurgency strategy did make politics possible. It’s just that the parties found themselves exactly where they started before the violence.</w:t>
      </w:r>
    </w:p>
    <w:p w14:paraId="43FA0A2B"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The solution to the next U.S. civil war would be the solution to the crises America already faces. The military at best could provide the space that the United States currently possesses to negotiate its problems. If America cannot solve these problems now, why would it be able to solve them after widespread violence?</w:t>
      </w:r>
    </w:p>
    <w:p w14:paraId="6A64EDFB"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Once counterinsurgency starts, it’s nearly impossible to extricate your forces. How can anyone manage to maintain perspective in the middle of a fight for survival? “You get focused because it’s life or death on patrols, ambushes, night raids, because your life is on the line,” Bolger said.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w:t>
      </w:r>
    </w:p>
    <w:p w14:paraId="3D0AB8A2"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For Mansoor, the </w:t>
      </w:r>
      <w:r w:rsidRPr="00BB187C">
        <w:rPr>
          <w:rStyle w:val="StyleUnderline"/>
          <w:rFonts w:asciiTheme="minorHAnsi" w:hAnsiTheme="minorHAnsi" w:cstheme="minorHAnsi"/>
        </w:rPr>
        <w:t xml:space="preserve">sheer </w:t>
      </w:r>
      <w:r w:rsidRPr="00BB187C">
        <w:rPr>
          <w:rStyle w:val="Emphasis"/>
          <w:rFonts w:asciiTheme="minorHAnsi" w:hAnsiTheme="minorHAnsi" w:cstheme="minorHAnsi"/>
          <w:highlight w:val="cyan"/>
        </w:rPr>
        <w:t>scale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the United States in terms of </w:t>
      </w:r>
      <w:r w:rsidRPr="00BB187C">
        <w:rPr>
          <w:rStyle w:val="Emphasis"/>
          <w:rFonts w:asciiTheme="minorHAnsi" w:hAnsiTheme="minorHAnsi" w:cstheme="minorHAnsi"/>
          <w:highlight w:val="cyan"/>
        </w:rPr>
        <w:t>geography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highlight w:val="cyan"/>
        </w:rPr>
        <w:t>population</w:t>
      </w:r>
      <w:r w:rsidRPr="00BB187C">
        <w:rPr>
          <w:rStyle w:val="StyleUnderline"/>
          <w:rFonts w:asciiTheme="minorHAnsi" w:hAnsiTheme="minorHAnsi" w:cstheme="minorHAnsi"/>
        </w:rPr>
        <w:t xml:space="preserve"> would </w:t>
      </w:r>
      <w:r w:rsidRPr="00BB187C">
        <w:rPr>
          <w:rStyle w:val="StyleUnderline"/>
          <w:rFonts w:asciiTheme="minorHAnsi" w:hAnsiTheme="minorHAnsi" w:cstheme="minorHAnsi"/>
          <w:highlight w:val="cyan"/>
        </w:rPr>
        <w:t>present</w:t>
      </w:r>
      <w:r w:rsidRPr="00BB187C">
        <w:rPr>
          <w:rStyle w:val="StyleUnderline"/>
          <w:rFonts w:asciiTheme="minorHAnsi" w:hAnsiTheme="minorHAnsi" w:cstheme="minorHAnsi"/>
        </w:rPr>
        <w:t xml:space="preserve"> a massive military </w:t>
      </w:r>
      <w:r w:rsidRPr="00BB187C">
        <w:rPr>
          <w:rStyle w:val="StyleUnderline"/>
          <w:rFonts w:asciiTheme="minorHAnsi" w:hAnsiTheme="minorHAnsi" w:cstheme="minorHAnsi"/>
          <w:highlight w:val="cyan"/>
        </w:rPr>
        <w:t>problem</w:t>
      </w:r>
      <w:r w:rsidRPr="00BB187C">
        <w:rPr>
          <w:rFonts w:asciiTheme="minorHAnsi" w:hAnsiTheme="minorHAnsi" w:cstheme="minorHAnsi"/>
          <w:sz w:val="16"/>
        </w:rPr>
        <w:t xml:space="preserve">. “You </w:t>
      </w:r>
      <w:r w:rsidRPr="00BB187C">
        <w:rPr>
          <w:rStyle w:val="StyleUnderline"/>
          <w:rFonts w:asciiTheme="minorHAnsi" w:hAnsiTheme="minorHAnsi" w:cstheme="minorHAnsi"/>
          <w:highlight w:val="cyan"/>
        </w:rPr>
        <w:t>need</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highlight w:val="cyan"/>
        </w:rPr>
        <w:t>troop ratio</w:t>
      </w:r>
      <w:r w:rsidRPr="00BB187C">
        <w:rPr>
          <w:rStyle w:val="StyleUnderline"/>
          <w:rFonts w:asciiTheme="minorHAnsi" w:hAnsiTheme="minorHAnsi" w:cstheme="minorHAnsi"/>
        </w:rPr>
        <w:t xml:space="preserve"> where you have a lot of security forces to clamp down on violence</w:t>
      </w:r>
      <w:r w:rsidRPr="00BB187C">
        <w:rPr>
          <w:rFonts w:asciiTheme="minorHAnsi" w:hAnsiTheme="minorHAnsi" w:cstheme="minorHAnsi"/>
          <w:sz w:val="16"/>
        </w:rPr>
        <w:t xml:space="preserve">. The United States is a very large continent with a large population. I’m </w:t>
      </w:r>
      <w:r w:rsidRPr="00BB187C">
        <w:rPr>
          <w:rStyle w:val="StyleUnderline"/>
          <w:rFonts w:asciiTheme="minorHAnsi" w:hAnsiTheme="minorHAnsi" w:cstheme="minorHAnsi"/>
          <w:highlight w:val="cyan"/>
        </w:rPr>
        <w:t xml:space="preserve">not sure we </w:t>
      </w:r>
      <w:r w:rsidRPr="00BB187C">
        <w:rPr>
          <w:rStyle w:val="Emphasis"/>
          <w:rFonts w:asciiTheme="minorHAnsi" w:hAnsiTheme="minorHAnsi" w:cstheme="minorHAnsi"/>
          <w:highlight w:val="cyan"/>
        </w:rPr>
        <w:t>could ever</w:t>
      </w:r>
      <w:r w:rsidRPr="00BB187C">
        <w:rPr>
          <w:rStyle w:val="StyleUnderline"/>
          <w:rFonts w:asciiTheme="minorHAnsi" w:hAnsiTheme="minorHAnsi" w:cstheme="minorHAnsi"/>
          <w:highlight w:val="cyan"/>
        </w:rPr>
        <w:t xml:space="preserve"> have</w:t>
      </w:r>
      <w:r w:rsidRPr="00BB187C">
        <w:rPr>
          <w:rStyle w:val="StyleUnderline"/>
          <w:rFonts w:asciiTheme="minorHAnsi" w:hAnsiTheme="minorHAnsi" w:cstheme="minorHAnsi"/>
        </w:rPr>
        <w:t xml:space="preserve"> that many people in uniform</w:t>
      </w:r>
      <w:r w:rsidRPr="00BB187C">
        <w:rPr>
          <w:rFonts w:asciiTheme="minorHAnsi" w:hAnsiTheme="minorHAnsi" w:cstheme="minorHAnsi"/>
          <w:sz w:val="16"/>
        </w:rPr>
        <w:t xml:space="preserve"> to make it happen. </w:t>
      </w:r>
      <w:r w:rsidRPr="00BB187C">
        <w:rPr>
          <w:rStyle w:val="StyleUnderline"/>
          <w:rFonts w:asciiTheme="minorHAnsi" w:hAnsiTheme="minorHAnsi" w:cstheme="minorHAnsi"/>
        </w:rPr>
        <w:t xml:space="preserve">What you would see is the </w:t>
      </w:r>
      <w:r w:rsidRPr="00BB187C">
        <w:rPr>
          <w:rStyle w:val="Emphasis"/>
          <w:rFonts w:asciiTheme="minorHAnsi" w:hAnsiTheme="minorHAnsi" w:cstheme="minorHAnsi"/>
          <w:highlight w:val="cyan"/>
        </w:rPr>
        <w:t>rise of militias</w:t>
      </w:r>
      <w:r w:rsidRPr="00BB187C">
        <w:rPr>
          <w:rStyle w:val="StyleUnderline"/>
          <w:rFonts w:asciiTheme="minorHAnsi" w:hAnsiTheme="minorHAnsi" w:cstheme="minorHAnsi"/>
        </w:rPr>
        <w:t xml:space="preserve"> on both sides</w:t>
      </w:r>
      <w:r w:rsidRPr="00BB187C">
        <w:rPr>
          <w:rFonts w:asciiTheme="minorHAnsi" w:hAnsiTheme="minorHAnsi" w:cstheme="minorHAnsi"/>
          <w:sz w:val="16"/>
        </w:rPr>
        <w:t>.” The military’s role would be to suppress violence. The only way to suppress violence would be to put the country on lockdown.</w:t>
      </w:r>
    </w:p>
    <w:p w14:paraId="3E05BD26" w14:textId="77777777" w:rsidR="00DB4DCD" w:rsidRPr="00BB187C" w:rsidRDefault="00DB4DCD" w:rsidP="00DB4DCD">
      <w:pPr>
        <w:pStyle w:val="Heading4"/>
        <w:rPr>
          <w:rFonts w:asciiTheme="minorHAnsi" w:hAnsiTheme="minorHAnsi" w:cstheme="minorHAnsi"/>
        </w:rPr>
      </w:pPr>
      <w:r w:rsidRPr="00BB187C">
        <w:rPr>
          <w:rFonts w:asciiTheme="minorHAnsi" w:hAnsiTheme="minorHAnsi" w:cstheme="minorHAnsi"/>
        </w:rPr>
        <w:t xml:space="preserve">Secondary strikes are </w:t>
      </w:r>
      <w:r w:rsidRPr="00BB187C">
        <w:rPr>
          <w:rFonts w:asciiTheme="minorHAnsi" w:hAnsiTheme="minorHAnsi" w:cstheme="minorHAnsi"/>
          <w:u w:val="single"/>
        </w:rPr>
        <w:t>key</w:t>
      </w:r>
      <w:r w:rsidRPr="00BB187C">
        <w:rPr>
          <w:rFonts w:asciiTheme="minorHAnsi" w:hAnsiTheme="minorHAnsi" w:cstheme="minorHAnsi"/>
        </w:rPr>
        <w:t>:</w:t>
      </w:r>
    </w:p>
    <w:p w14:paraId="7D362E0C" w14:textId="77777777" w:rsidR="00DB4DCD" w:rsidRPr="00BB187C" w:rsidRDefault="00DB4DCD" w:rsidP="00DB4DCD">
      <w:pPr>
        <w:pStyle w:val="Heading4"/>
        <w:rPr>
          <w:rFonts w:asciiTheme="minorHAnsi" w:hAnsiTheme="minorHAnsi" w:cstheme="minorHAnsi"/>
        </w:rPr>
      </w:pPr>
      <w:r w:rsidRPr="00BB187C">
        <w:rPr>
          <w:rFonts w:asciiTheme="minorHAnsi" w:hAnsiTheme="minorHAnsi" w:cstheme="minorHAnsi"/>
          <w:u w:val="single"/>
        </w:rPr>
        <w:t>GLOBALIZATION</w:t>
      </w:r>
      <w:r w:rsidRPr="00BB187C">
        <w:rPr>
          <w:rFonts w:asciiTheme="minorHAnsi" w:hAnsiTheme="minorHAnsi" w:cstheme="minorHAnsi"/>
        </w:rPr>
        <w:t xml:space="preserve">---the threat of </w:t>
      </w:r>
      <w:r w:rsidRPr="00BB187C">
        <w:rPr>
          <w:rFonts w:asciiTheme="minorHAnsi" w:hAnsiTheme="minorHAnsi" w:cstheme="minorHAnsi"/>
          <w:u w:val="single"/>
        </w:rPr>
        <w:t>offshoring</w:t>
      </w:r>
      <w:r w:rsidRPr="00BB187C">
        <w:rPr>
          <w:rFonts w:asciiTheme="minorHAnsi" w:hAnsiTheme="minorHAnsi" w:cstheme="minorHAnsi"/>
        </w:rPr>
        <w:t xml:space="preserve"> creates a “</w:t>
      </w:r>
      <w:r w:rsidRPr="00BB187C">
        <w:rPr>
          <w:rFonts w:asciiTheme="minorHAnsi" w:hAnsiTheme="minorHAnsi" w:cstheme="minorHAnsi"/>
          <w:u w:val="single"/>
        </w:rPr>
        <w:t>race</w:t>
      </w:r>
      <w:r w:rsidRPr="00BB187C">
        <w:rPr>
          <w:rFonts w:asciiTheme="minorHAnsi" w:hAnsiTheme="minorHAnsi" w:cstheme="minorHAnsi"/>
        </w:rPr>
        <w:t xml:space="preserve"> to the </w:t>
      </w:r>
      <w:r w:rsidRPr="00BB187C">
        <w:rPr>
          <w:rFonts w:asciiTheme="minorHAnsi" w:hAnsiTheme="minorHAnsi" w:cstheme="minorHAnsi"/>
          <w:u w:val="single"/>
        </w:rPr>
        <w:t>bottom</w:t>
      </w:r>
      <w:r w:rsidRPr="00BB187C">
        <w:rPr>
          <w:rFonts w:asciiTheme="minorHAnsi" w:hAnsiTheme="minorHAnsi" w:cstheme="minorHAnsi"/>
        </w:rPr>
        <w:t xml:space="preserve">” in wages and labor standards---that means national standards </w:t>
      </w:r>
      <w:r w:rsidRPr="00BB187C">
        <w:rPr>
          <w:rFonts w:asciiTheme="minorHAnsi" w:hAnsiTheme="minorHAnsi" w:cstheme="minorHAnsi"/>
          <w:u w:val="single"/>
        </w:rPr>
        <w:t>alone</w:t>
      </w:r>
      <w:r w:rsidRPr="00BB187C">
        <w:rPr>
          <w:rFonts w:asciiTheme="minorHAnsi" w:hAnsiTheme="minorHAnsi" w:cstheme="minorHAnsi"/>
        </w:rPr>
        <w:t xml:space="preserve"> are </w:t>
      </w:r>
      <w:r w:rsidRPr="00BB187C">
        <w:rPr>
          <w:rFonts w:asciiTheme="minorHAnsi" w:hAnsiTheme="minorHAnsi" w:cstheme="minorHAnsi"/>
          <w:u w:val="single"/>
        </w:rPr>
        <w:t>ineffective</w:t>
      </w:r>
      <w:r w:rsidRPr="00BB187C">
        <w:rPr>
          <w:rFonts w:asciiTheme="minorHAnsi" w:hAnsiTheme="minorHAnsi" w:cstheme="minorHAnsi"/>
        </w:rPr>
        <w:t xml:space="preserve"> absent </w:t>
      </w:r>
      <w:r w:rsidRPr="00BB187C">
        <w:rPr>
          <w:rFonts w:asciiTheme="minorHAnsi" w:hAnsiTheme="minorHAnsi" w:cstheme="minorHAnsi"/>
          <w:u w:val="single"/>
        </w:rPr>
        <w:t>secondary strikes</w:t>
      </w:r>
      <w:r w:rsidRPr="00BB187C">
        <w:rPr>
          <w:rFonts w:asciiTheme="minorHAnsi" w:hAnsiTheme="minorHAnsi" w:cstheme="minorHAnsi"/>
        </w:rPr>
        <w:t xml:space="preserve"> that enable </w:t>
      </w:r>
      <w:r w:rsidRPr="00BB187C">
        <w:rPr>
          <w:rFonts w:asciiTheme="minorHAnsi" w:hAnsiTheme="minorHAnsi" w:cstheme="minorHAnsi"/>
          <w:u w:val="single"/>
        </w:rPr>
        <w:t>international</w:t>
      </w:r>
      <w:r w:rsidRPr="00BB187C">
        <w:rPr>
          <w:rFonts w:asciiTheme="minorHAnsi" w:hAnsiTheme="minorHAnsi" w:cstheme="minorHAnsi"/>
        </w:rPr>
        <w:t xml:space="preserve"> labor solidarity.</w:t>
      </w:r>
    </w:p>
    <w:p w14:paraId="22917AFF" w14:textId="77777777" w:rsidR="00DB4DCD" w:rsidRPr="00BB187C" w:rsidRDefault="00DB4DCD" w:rsidP="00DB4DCD">
      <w:pPr>
        <w:rPr>
          <w:rFonts w:asciiTheme="minorHAnsi" w:hAnsiTheme="minorHAnsi" w:cstheme="minorHAnsi"/>
          <w:b/>
          <w:iCs/>
          <w:sz w:val="24"/>
          <w:u w:val="single"/>
          <w:bdr w:val="single" w:sz="8" w:space="0" w:color="auto"/>
        </w:rPr>
      </w:pPr>
      <w:r w:rsidRPr="00BB187C">
        <w:rPr>
          <w:rStyle w:val="Style13ptBold"/>
          <w:rFonts w:asciiTheme="minorHAnsi" w:hAnsiTheme="minorHAnsi" w:cstheme="minorHAnsi"/>
        </w:rPr>
        <w:t>Rodenbaugh ’23</w:t>
      </w:r>
      <w:r w:rsidRPr="00BB187C">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42284D0C" w14:textId="77777777" w:rsidR="00DB4DCD" w:rsidRPr="00BB187C" w:rsidRDefault="00DB4DCD" w:rsidP="00DB4DCD">
      <w:pPr>
        <w:rPr>
          <w:rFonts w:asciiTheme="minorHAnsi" w:hAnsiTheme="minorHAnsi" w:cstheme="minorHAnsi"/>
          <w:sz w:val="16"/>
        </w:rPr>
      </w:pPr>
      <w:bookmarkStart w:id="0" w:name="_Hlk201830811"/>
      <w:r w:rsidRPr="00BB187C">
        <w:rPr>
          <w:rStyle w:val="StyleUnderline"/>
          <w:rFonts w:asciiTheme="minorHAnsi" w:hAnsiTheme="minorHAnsi" w:cstheme="minorHAnsi"/>
          <w:highlight w:val="cyan"/>
        </w:rPr>
        <w:t>Secondary activity</w:t>
      </w:r>
      <w:r w:rsidRPr="00BB187C">
        <w:rPr>
          <w:rFonts w:asciiTheme="minorHAnsi" w:hAnsiTheme="minorHAnsi" w:cstheme="minorHAnsi"/>
          <w:sz w:val="16"/>
        </w:rPr>
        <w:t xml:space="preserve">, with its industry-wide effects, </w:t>
      </w:r>
      <w:r w:rsidRPr="00BB187C">
        <w:rPr>
          <w:rStyle w:val="StyleUnderline"/>
          <w:rFonts w:asciiTheme="minorHAnsi" w:hAnsiTheme="minorHAnsi" w:cstheme="minorHAnsi"/>
          <w:highlight w:val="cyan"/>
        </w:rPr>
        <w:t>raises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scope</w:t>
      </w:r>
      <w:r w:rsidRPr="00BB187C">
        <w:rPr>
          <w:rStyle w:val="StyleUnderline"/>
          <w:rFonts w:asciiTheme="minorHAnsi" w:hAnsiTheme="minorHAnsi" w:cstheme="minorHAnsi"/>
        </w:rPr>
        <w:t xml:space="preserve"> of </w:t>
      </w:r>
      <w:r w:rsidRPr="00BB187C">
        <w:rPr>
          <w:rStyle w:val="StyleUnderline"/>
          <w:rFonts w:asciiTheme="minorHAnsi" w:hAnsiTheme="minorHAnsi" w:cstheme="minorHAnsi"/>
          <w:highlight w:val="cyan"/>
        </w:rPr>
        <w:t xml:space="preserve">labor disputes to the </w:t>
      </w:r>
      <w:r w:rsidRPr="00BB187C">
        <w:rPr>
          <w:rStyle w:val="Emphasis"/>
          <w:rFonts w:asciiTheme="minorHAnsi" w:hAnsiTheme="minorHAnsi" w:cstheme="minorHAnsi"/>
          <w:highlight w:val="cyan"/>
        </w:rPr>
        <w:t>global level</w:t>
      </w:r>
      <w:r w:rsidRPr="00BB187C">
        <w:rPr>
          <w:rFonts w:asciiTheme="minorHAnsi" w:hAnsiTheme="minorHAnsi" w:cstheme="minorHAnsi"/>
          <w:sz w:val="16"/>
        </w:rPr>
        <w:t xml:space="preserve">. After all, stagnant wages are not solely domestic problems; </w:t>
      </w:r>
      <w:r w:rsidRPr="00BB187C">
        <w:rPr>
          <w:rStyle w:val="StyleUnderline"/>
          <w:rFonts w:asciiTheme="minorHAnsi" w:hAnsiTheme="minorHAnsi" w:cstheme="minorHAnsi"/>
          <w:highlight w:val="cyan"/>
        </w:rPr>
        <w:t>all</w:t>
      </w:r>
      <w:r w:rsidRPr="00BB187C">
        <w:rPr>
          <w:rStyle w:val="StyleUnderline"/>
          <w:rFonts w:asciiTheme="minorHAnsi" w:hAnsiTheme="minorHAnsi" w:cstheme="minorHAnsi"/>
        </w:rPr>
        <w:t xml:space="preserve"> international </w:t>
      </w:r>
      <w:r w:rsidRPr="00BB187C">
        <w:rPr>
          <w:rStyle w:val="StyleUnderline"/>
          <w:rFonts w:asciiTheme="minorHAnsi" w:hAnsiTheme="minorHAnsi" w:cstheme="minorHAnsi"/>
          <w:highlight w:val="cyan"/>
        </w:rPr>
        <w:t>actors are engaged in a “</w:t>
      </w:r>
      <w:r w:rsidRPr="00BB187C">
        <w:rPr>
          <w:rStyle w:val="Emphasis"/>
          <w:rFonts w:asciiTheme="minorHAnsi" w:hAnsiTheme="minorHAnsi" w:cstheme="minorHAnsi"/>
          <w:highlight w:val="cyan"/>
        </w:rPr>
        <w:t>race</w:t>
      </w:r>
      <w:r w:rsidRPr="00BB187C">
        <w:rPr>
          <w:rStyle w:val="StyleUnderline"/>
          <w:rFonts w:asciiTheme="minorHAnsi" w:hAnsiTheme="minorHAnsi" w:cstheme="minorHAnsi"/>
          <w:highlight w:val="cyan"/>
        </w:rPr>
        <w:t xml:space="preserve"> to the </w:t>
      </w:r>
      <w:r w:rsidRPr="00BB187C">
        <w:rPr>
          <w:rStyle w:val="Emphasis"/>
          <w:rFonts w:asciiTheme="minorHAnsi" w:hAnsiTheme="minorHAnsi" w:cstheme="minorHAnsi"/>
          <w:highlight w:val="cyan"/>
        </w:rPr>
        <w:t>bottom</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compete</w:t>
      </w:r>
      <w:r w:rsidRPr="00BB187C">
        <w:rPr>
          <w:rStyle w:val="StyleUnderline"/>
          <w:rFonts w:asciiTheme="minorHAnsi" w:hAnsiTheme="minorHAnsi" w:cstheme="minorHAnsi"/>
        </w:rPr>
        <w:t xml:space="preserve"> in trade and investment </w:t>
      </w:r>
      <w:r w:rsidRPr="00BB187C">
        <w:rPr>
          <w:rStyle w:val="StyleUnderline"/>
          <w:rFonts w:asciiTheme="minorHAnsi" w:hAnsiTheme="minorHAnsi" w:cstheme="minorHAnsi"/>
          <w:highlight w:val="cyan"/>
        </w:rPr>
        <w:t xml:space="preserve">by </w:t>
      </w:r>
      <w:r w:rsidRPr="00BB187C">
        <w:rPr>
          <w:rStyle w:val="Emphasis"/>
          <w:rFonts w:asciiTheme="minorHAnsi" w:hAnsiTheme="minorHAnsi" w:cstheme="minorHAnsi"/>
          <w:highlight w:val="cyan"/>
        </w:rPr>
        <w:t>lowering wages</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labor </w:t>
      </w:r>
      <w:r w:rsidRPr="00BB187C">
        <w:rPr>
          <w:rStyle w:val="Emphasis"/>
          <w:rFonts w:asciiTheme="minorHAnsi" w:hAnsiTheme="minorHAnsi" w:cstheme="minorHAnsi"/>
          <w:highlight w:val="cyan"/>
        </w:rPr>
        <w:t>standards</w:t>
      </w:r>
      <w:r w:rsidRPr="00BB187C">
        <w:rPr>
          <w:rStyle w:val="StyleUnderline"/>
          <w:rFonts w:asciiTheme="minorHAnsi" w:hAnsiTheme="minorHAnsi" w:cstheme="minorHAnsi"/>
        </w:rPr>
        <w:t xml:space="preserve"> as far as possible</w:t>
      </w:r>
      <w:r w:rsidRPr="00BB187C">
        <w:rPr>
          <w:rFonts w:asciiTheme="minorHAnsi" w:hAnsiTheme="minorHAnsi" w:cstheme="minorHAnsi"/>
          <w:sz w:val="16"/>
        </w:rPr>
        <w:t xml:space="preserve">.116 </w:t>
      </w:r>
      <w:r w:rsidRPr="00BB187C">
        <w:rPr>
          <w:rStyle w:val="Emphasis"/>
          <w:rFonts w:asciiTheme="minorHAnsi" w:hAnsiTheme="minorHAnsi" w:cstheme="minorHAnsi"/>
          <w:highlight w:val="cyan"/>
        </w:rPr>
        <w:t>Globalization</w:t>
      </w:r>
      <w:r w:rsidRPr="00BB187C">
        <w:rPr>
          <w:rFonts w:asciiTheme="minorHAnsi" w:hAnsiTheme="minorHAnsi" w:cstheme="minorHAnsi"/>
          <w:sz w:val="16"/>
        </w:rPr>
        <w:t xml:space="preserve"> has </w:t>
      </w:r>
      <w:r w:rsidRPr="00BB187C">
        <w:rPr>
          <w:rStyle w:val="StyleUnderline"/>
          <w:rFonts w:asciiTheme="minorHAnsi" w:hAnsiTheme="minorHAnsi" w:cstheme="minorHAnsi"/>
          <w:highlight w:val="cyan"/>
        </w:rPr>
        <w:t>transferred</w:t>
      </w:r>
      <w:r w:rsidRPr="00BB187C">
        <w:rPr>
          <w:rFonts w:asciiTheme="minorHAnsi" w:hAnsiTheme="minorHAnsi" w:cstheme="minorHAnsi"/>
          <w:sz w:val="16"/>
        </w:rPr>
        <w:t xml:space="preserve"> a significant amount of </w:t>
      </w:r>
      <w:r w:rsidRPr="00BB187C">
        <w:rPr>
          <w:rStyle w:val="StyleUnderline"/>
          <w:rFonts w:asciiTheme="minorHAnsi" w:hAnsiTheme="minorHAnsi" w:cstheme="minorHAnsi"/>
          <w:highlight w:val="cyan"/>
        </w:rPr>
        <w:t>power</w:t>
      </w:r>
      <w:r w:rsidRPr="00BB187C">
        <w:rPr>
          <w:rFonts w:asciiTheme="minorHAnsi" w:hAnsiTheme="minorHAnsi" w:cstheme="minorHAnsi"/>
          <w:sz w:val="16"/>
        </w:rPr>
        <w:t xml:space="preserve"> from nation-states </w:t>
      </w:r>
      <w:r w:rsidRPr="00BB187C">
        <w:rPr>
          <w:rStyle w:val="StyleUnderline"/>
          <w:rFonts w:asciiTheme="minorHAnsi" w:hAnsiTheme="minorHAnsi" w:cstheme="minorHAnsi"/>
          <w:highlight w:val="cyan"/>
        </w:rPr>
        <w:t xml:space="preserve">to </w:t>
      </w:r>
      <w:r w:rsidRPr="00BB187C">
        <w:rPr>
          <w:rStyle w:val="Emphasis"/>
          <w:rFonts w:asciiTheme="minorHAnsi" w:hAnsiTheme="minorHAnsi" w:cstheme="minorHAnsi"/>
          <w:highlight w:val="cyan"/>
        </w:rPr>
        <w:t>multinational corporations</w:t>
      </w:r>
      <w:r w:rsidRPr="00BB187C">
        <w:rPr>
          <w:rFonts w:asciiTheme="minorHAnsi" w:hAnsiTheme="minorHAnsi" w:cstheme="minorHAnsi"/>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BB187C">
        <w:rPr>
          <w:rStyle w:val="StyleUnderline"/>
          <w:rFonts w:asciiTheme="minorHAnsi" w:hAnsiTheme="minorHAnsi" w:cstheme="minorHAnsi"/>
        </w:rPr>
        <w:t xml:space="preserve">multinational </w:t>
      </w:r>
      <w:r w:rsidRPr="00BB187C">
        <w:rPr>
          <w:rStyle w:val="StyleUnderline"/>
          <w:rFonts w:asciiTheme="minorHAnsi" w:hAnsiTheme="minorHAnsi" w:cstheme="minorHAnsi"/>
          <w:highlight w:val="cyan"/>
        </w:rPr>
        <w:t>corporations</w:t>
      </w:r>
      <w:r w:rsidRPr="00BB187C">
        <w:rPr>
          <w:rFonts w:asciiTheme="minorHAnsi" w:hAnsiTheme="minorHAnsi" w:cstheme="minorHAnsi"/>
          <w:sz w:val="16"/>
        </w:rPr>
        <w:t xml:space="preserve"> too often </w:t>
      </w:r>
      <w:r w:rsidRPr="00BB187C">
        <w:rPr>
          <w:rStyle w:val="StyleUnderline"/>
          <w:rFonts w:asciiTheme="minorHAnsi" w:hAnsiTheme="minorHAnsi" w:cstheme="minorHAnsi"/>
          <w:highlight w:val="cyan"/>
        </w:rPr>
        <w:t>impose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unrealistic</w:t>
      </w:r>
      <w:r w:rsidRPr="00BB187C">
        <w:rPr>
          <w:rFonts w:asciiTheme="minorHAnsi" w:hAnsiTheme="minorHAnsi" w:cstheme="minorHAnsi"/>
          <w:sz w:val="16"/>
        </w:rPr>
        <w:t xml:space="preserve"> deadlines and </w:t>
      </w:r>
      <w:r w:rsidRPr="00BB187C">
        <w:rPr>
          <w:rStyle w:val="StyleUnderline"/>
          <w:rFonts w:asciiTheme="minorHAnsi" w:hAnsiTheme="minorHAnsi" w:cstheme="minorHAnsi"/>
          <w:highlight w:val="cyan"/>
        </w:rPr>
        <w:t>demands</w:t>
      </w:r>
      <w:r w:rsidRPr="00BB187C">
        <w:rPr>
          <w:rFonts w:asciiTheme="minorHAnsi" w:hAnsiTheme="minorHAnsi" w:cstheme="minorHAnsi"/>
          <w:sz w:val="16"/>
        </w:rPr>
        <w:t xml:space="preserve"> on the capacity of their suppliers, </w:t>
      </w:r>
      <w:r w:rsidRPr="00BB187C">
        <w:rPr>
          <w:rStyle w:val="StyleUnderline"/>
          <w:rFonts w:asciiTheme="minorHAnsi" w:hAnsiTheme="minorHAnsi" w:cstheme="minorHAnsi"/>
          <w:highlight w:val="cyan"/>
        </w:rPr>
        <w:t>suppliers</w:t>
      </w:r>
      <w:r w:rsidRPr="00BB187C">
        <w:rPr>
          <w:rFonts w:asciiTheme="minorHAnsi" w:hAnsiTheme="minorHAnsi" w:cstheme="minorHAnsi"/>
          <w:sz w:val="16"/>
        </w:rPr>
        <w:t xml:space="preserve"> are forced to </w:t>
      </w:r>
      <w:r w:rsidRPr="00BB187C">
        <w:rPr>
          <w:rStyle w:val="StyleUnderline"/>
          <w:rFonts w:asciiTheme="minorHAnsi" w:hAnsiTheme="minorHAnsi" w:cstheme="minorHAnsi"/>
          <w:highlight w:val="cyan"/>
        </w:rPr>
        <w:t xml:space="preserve">work under </w:t>
      </w:r>
      <w:r w:rsidRPr="00BB187C">
        <w:rPr>
          <w:rStyle w:val="Emphasis"/>
          <w:rFonts w:asciiTheme="minorHAnsi" w:hAnsiTheme="minorHAnsi" w:cstheme="minorHAnsi"/>
          <w:highlight w:val="cyan"/>
        </w:rPr>
        <w:t>exploitative</w:t>
      </w:r>
      <w:r w:rsidRPr="00BB187C">
        <w:rPr>
          <w:rFonts w:asciiTheme="minorHAnsi" w:hAnsiTheme="minorHAnsi" w:cstheme="minorHAnsi"/>
          <w:sz w:val="16"/>
        </w:rPr>
        <w:t xml:space="preserve"> working </w:t>
      </w:r>
      <w:r w:rsidRPr="00BB187C">
        <w:rPr>
          <w:rStyle w:val="StyleUnderline"/>
          <w:rFonts w:asciiTheme="minorHAnsi" w:hAnsiTheme="minorHAnsi" w:cstheme="minorHAnsi"/>
          <w:highlight w:val="cyan"/>
        </w:rPr>
        <w:t>conditions to prevent</w:t>
      </w:r>
      <w:r w:rsidRPr="00BB187C">
        <w:rPr>
          <w:rStyle w:val="StyleUnderline"/>
          <w:rFonts w:asciiTheme="minorHAnsi" w:hAnsiTheme="minorHAnsi" w:cstheme="minorHAnsi"/>
        </w:rPr>
        <w:t xml:space="preserve"> their </w:t>
      </w:r>
      <w:r w:rsidRPr="00BB187C">
        <w:rPr>
          <w:rStyle w:val="StyleUnderline"/>
          <w:rFonts w:asciiTheme="minorHAnsi" w:hAnsiTheme="minorHAnsi" w:cstheme="minorHAnsi"/>
          <w:highlight w:val="cyan"/>
        </w:rPr>
        <w:t>customers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from finding </w:t>
      </w:r>
      <w:r w:rsidRPr="00BB187C">
        <w:rPr>
          <w:rStyle w:val="Emphasis"/>
          <w:rFonts w:asciiTheme="minorHAnsi" w:hAnsiTheme="minorHAnsi" w:cstheme="minorHAnsi"/>
          <w:highlight w:val="cyan"/>
        </w:rPr>
        <w:t>other suppliers</w:t>
      </w:r>
      <w:r w:rsidRPr="00BB187C">
        <w:rPr>
          <w:rFonts w:asciiTheme="minorHAnsi" w:hAnsiTheme="minorHAnsi" w:cstheme="minorHAnsi"/>
          <w:sz w:val="16"/>
        </w:rPr>
        <w:t xml:space="preserve"> to fulfill their orders.121 Because of this state of affairs,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most effective</w:t>
      </w:r>
      <w:r w:rsidRPr="00BB187C">
        <w:rPr>
          <w:rStyle w:val="StyleUnderline"/>
          <w:rFonts w:asciiTheme="minorHAnsi" w:hAnsiTheme="minorHAnsi" w:cstheme="minorHAnsi"/>
          <w:highlight w:val="cyan"/>
        </w:rPr>
        <w:t xml:space="preserve"> agent</w:t>
      </w:r>
      <w:r w:rsidRPr="00BB187C">
        <w:rPr>
          <w:rFonts w:asciiTheme="minorHAnsi" w:hAnsiTheme="minorHAnsi" w:cstheme="minorHAnsi"/>
          <w:sz w:val="16"/>
        </w:rPr>
        <w:t xml:space="preserve"> </w:t>
      </w:r>
      <w:r w:rsidRPr="00BB187C">
        <w:rPr>
          <w:rStyle w:val="StyleUnderline"/>
          <w:rFonts w:asciiTheme="minorHAnsi" w:hAnsiTheme="minorHAnsi" w:cstheme="minorHAnsi"/>
        </w:rPr>
        <w:t>through which</w:t>
      </w:r>
      <w:r w:rsidRPr="00BB187C">
        <w:rPr>
          <w:rFonts w:asciiTheme="minorHAnsi" w:hAnsiTheme="minorHAnsi" w:cstheme="minorHAnsi"/>
          <w:sz w:val="16"/>
        </w:rPr>
        <w:t xml:space="preserve"> working </w:t>
      </w:r>
      <w:r w:rsidRPr="00BB187C">
        <w:rPr>
          <w:rStyle w:val="StyleUnderline"/>
          <w:rFonts w:asciiTheme="minorHAnsi" w:hAnsiTheme="minorHAnsi" w:cstheme="minorHAnsi"/>
        </w:rPr>
        <w:t xml:space="preserve">conditions can be improved </w:t>
      </w:r>
      <w:r w:rsidRPr="00BB187C">
        <w:rPr>
          <w:rStyle w:val="StyleUnderline"/>
          <w:rFonts w:asciiTheme="minorHAnsi" w:hAnsiTheme="minorHAnsi" w:cstheme="minorHAnsi"/>
          <w:highlight w:val="cyan"/>
        </w:rPr>
        <w:t>may</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not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be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government</w:t>
      </w:r>
      <w:r w:rsidRPr="00BB187C">
        <w:rPr>
          <w:rStyle w:val="StyleUnderline"/>
          <w:rFonts w:asciiTheme="minorHAnsi" w:hAnsiTheme="minorHAnsi" w:cstheme="minorHAnsi"/>
        </w:rPr>
        <w:t>al regulators</w:t>
      </w:r>
      <w:r w:rsidRPr="00BB187C">
        <w:rPr>
          <w:rFonts w:asciiTheme="minorHAnsi" w:hAnsiTheme="minorHAnsi" w:cstheme="minorHAnsi"/>
          <w:sz w:val="16"/>
        </w:rPr>
        <w:t xml:space="preserve"> or the companies, </w:t>
      </w:r>
      <w:r w:rsidRPr="00BB187C">
        <w:rPr>
          <w:rStyle w:val="StyleUnderline"/>
          <w:rFonts w:asciiTheme="minorHAnsi" w:hAnsiTheme="minorHAnsi" w:cstheme="minorHAnsi"/>
          <w:highlight w:val="cyan"/>
        </w:rPr>
        <w:t>but</w:t>
      </w:r>
      <w:r w:rsidRPr="00BB187C">
        <w:rPr>
          <w:rFonts w:asciiTheme="minorHAnsi" w:hAnsiTheme="minorHAnsi" w:cstheme="minorHAnsi"/>
          <w:sz w:val="16"/>
        </w:rPr>
        <w:t xml:space="preserve"> rather the </w:t>
      </w:r>
      <w:r w:rsidRPr="00BB187C">
        <w:rPr>
          <w:rStyle w:val="Emphasis"/>
          <w:rFonts w:asciiTheme="minorHAnsi" w:hAnsiTheme="minorHAnsi" w:cstheme="minorHAnsi"/>
          <w:highlight w:val="cyan"/>
        </w:rPr>
        <w:t>workers</w:t>
      </w:r>
      <w:r w:rsidRPr="00BB187C">
        <w:rPr>
          <w:rFonts w:asciiTheme="minorHAnsi" w:hAnsiTheme="minorHAnsi" w:cstheme="minorHAnsi"/>
          <w:sz w:val="16"/>
        </w:rPr>
        <w:t xml:space="preserve"> themselves.</w:t>
      </w:r>
    </w:p>
    <w:p w14:paraId="1F2098FB"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As it stands, the </w:t>
      </w:r>
      <w:r w:rsidRPr="00BB187C">
        <w:rPr>
          <w:rStyle w:val="Emphasis"/>
          <w:rFonts w:asciiTheme="minorHAnsi" w:hAnsiTheme="minorHAnsi" w:cstheme="minorHAnsi"/>
          <w:highlight w:val="cyan"/>
        </w:rPr>
        <w:t>prohibition</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on secondary activity means</w:t>
      </w:r>
      <w:r w:rsidRPr="00BB187C">
        <w:rPr>
          <w:rFonts w:asciiTheme="minorHAnsi" w:hAnsiTheme="minorHAnsi" w:cstheme="minorHAnsi"/>
          <w:sz w:val="16"/>
        </w:rPr>
        <w:t xml:space="preserve"> that </w:t>
      </w:r>
      <w:r w:rsidRPr="00BB187C">
        <w:rPr>
          <w:rStyle w:val="StyleUnderline"/>
          <w:rFonts w:asciiTheme="minorHAnsi" w:hAnsiTheme="minorHAnsi" w:cstheme="minorHAnsi"/>
          <w:highlight w:val="cyan"/>
        </w:rPr>
        <w:t xml:space="preserve">workers cannot </w:t>
      </w:r>
      <w:r w:rsidRPr="00BB187C">
        <w:rPr>
          <w:rStyle w:val="Emphasis"/>
          <w:rFonts w:asciiTheme="minorHAnsi" w:hAnsiTheme="minorHAnsi" w:cstheme="minorHAnsi"/>
          <w:highlight w:val="cyan"/>
        </w:rPr>
        <w:t>refuse</w:t>
      </w:r>
      <w:r w:rsidRPr="00BB187C">
        <w:rPr>
          <w:rStyle w:val="StyleUnderline"/>
          <w:rFonts w:asciiTheme="minorHAnsi" w:hAnsiTheme="minorHAnsi" w:cstheme="minorHAnsi"/>
          <w:highlight w:val="cyan"/>
        </w:rPr>
        <w:t xml:space="preserve"> to work with companies that engage in these practices</w:t>
      </w:r>
      <w:r w:rsidRPr="00BB187C">
        <w:rPr>
          <w:rFonts w:asciiTheme="minorHAnsi" w:hAnsiTheme="minorHAnsi" w:cstheme="minorHAnsi"/>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4099A3EF" w14:textId="77777777" w:rsidR="00DB4DCD" w:rsidRPr="00BB187C" w:rsidRDefault="00DB4DCD" w:rsidP="00DB4DCD">
      <w:pPr>
        <w:pStyle w:val="Heading4"/>
        <w:rPr>
          <w:rFonts w:asciiTheme="minorHAnsi" w:hAnsiTheme="minorHAnsi" w:cstheme="minorHAnsi"/>
        </w:rPr>
      </w:pPr>
      <w:r w:rsidRPr="00BB187C">
        <w:rPr>
          <w:rFonts w:asciiTheme="minorHAnsi" w:hAnsiTheme="minorHAnsi" w:cstheme="minorHAnsi"/>
          <w:u w:val="single"/>
        </w:rPr>
        <w:t>FRAGMENTATION</w:t>
      </w:r>
      <w:r w:rsidRPr="00BB187C">
        <w:rPr>
          <w:rFonts w:asciiTheme="minorHAnsi" w:hAnsiTheme="minorHAnsi" w:cstheme="minorHAnsi"/>
        </w:rPr>
        <w:t xml:space="preserve">---fissured supply chains allow businesses to </w:t>
      </w:r>
      <w:r w:rsidRPr="00BB187C">
        <w:rPr>
          <w:rFonts w:asciiTheme="minorHAnsi" w:hAnsiTheme="minorHAnsi" w:cstheme="minorHAnsi"/>
          <w:u w:val="single"/>
        </w:rPr>
        <w:t>escape</w:t>
      </w:r>
      <w:r w:rsidRPr="00BB187C">
        <w:rPr>
          <w:rFonts w:asciiTheme="minorHAnsi" w:hAnsiTheme="minorHAnsi" w:cstheme="minorHAnsi"/>
        </w:rPr>
        <w:t xml:space="preserve"> collective bargaining---</w:t>
      </w:r>
      <w:r w:rsidRPr="00BB187C">
        <w:rPr>
          <w:rFonts w:asciiTheme="minorHAnsi" w:hAnsiTheme="minorHAnsi" w:cstheme="minorHAnsi"/>
          <w:u w:val="single"/>
        </w:rPr>
        <w:t>only</w:t>
      </w:r>
      <w:r w:rsidRPr="00BB187C">
        <w:rPr>
          <w:rFonts w:asciiTheme="minorHAnsi" w:hAnsiTheme="minorHAnsi" w:cstheme="minorHAnsi"/>
        </w:rPr>
        <w:t xml:space="preserve"> secondary strikes allow workers to hold their employers </w:t>
      </w:r>
      <w:r w:rsidRPr="00BB187C">
        <w:rPr>
          <w:rFonts w:asciiTheme="minorHAnsi" w:hAnsiTheme="minorHAnsi" w:cstheme="minorHAnsi"/>
          <w:u w:val="single"/>
        </w:rPr>
        <w:t>accountable</w:t>
      </w:r>
      <w:r w:rsidRPr="00BB187C">
        <w:rPr>
          <w:rFonts w:asciiTheme="minorHAnsi" w:hAnsiTheme="minorHAnsi" w:cstheme="minorHAnsi"/>
        </w:rPr>
        <w:t>.</w:t>
      </w:r>
    </w:p>
    <w:p w14:paraId="6132DDFD" w14:textId="77777777" w:rsidR="00DB4DCD" w:rsidRPr="00BB187C" w:rsidRDefault="00DB4DCD" w:rsidP="00DB4DCD">
      <w:pPr>
        <w:rPr>
          <w:rStyle w:val="Emphasis"/>
          <w:rFonts w:asciiTheme="minorHAnsi" w:hAnsiTheme="minorHAnsi" w:cstheme="minorHAnsi"/>
        </w:rPr>
      </w:pPr>
      <w:r w:rsidRPr="00BB187C">
        <w:rPr>
          <w:rStyle w:val="Style13ptBold"/>
          <w:rFonts w:asciiTheme="minorHAnsi" w:hAnsiTheme="minorHAnsi" w:cstheme="minorHAnsi"/>
        </w:rPr>
        <w:t>Rodenbaugh ’23</w:t>
      </w:r>
      <w:r w:rsidRPr="00BB187C">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777B2EC3"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On the other side of the Atlantic, the </w:t>
      </w:r>
      <w:r w:rsidRPr="00BB187C">
        <w:rPr>
          <w:rStyle w:val="StyleUnderline"/>
          <w:rFonts w:asciiTheme="minorHAnsi" w:hAnsiTheme="minorHAnsi" w:cstheme="minorHAnsi"/>
        </w:rPr>
        <w:t xml:space="preserve">PRO Act stands to </w:t>
      </w:r>
      <w:r w:rsidRPr="00BB187C">
        <w:rPr>
          <w:rStyle w:val="Emphasis"/>
          <w:rFonts w:asciiTheme="minorHAnsi" w:hAnsiTheme="minorHAnsi" w:cstheme="minorHAnsi"/>
        </w:rPr>
        <w:t>bring</w:t>
      </w:r>
      <w:r w:rsidRPr="00BB187C">
        <w:rPr>
          <w:rStyle w:val="StyleUnderline"/>
          <w:rFonts w:asciiTheme="minorHAnsi" w:hAnsiTheme="minorHAnsi" w:cstheme="minorHAnsi"/>
        </w:rPr>
        <w:t xml:space="preserve"> the U.S. </w:t>
      </w:r>
      <w:r w:rsidRPr="00BB187C">
        <w:rPr>
          <w:rStyle w:val="Emphasis"/>
          <w:rFonts w:asciiTheme="minorHAnsi" w:hAnsiTheme="minorHAnsi" w:cstheme="minorHAnsi"/>
        </w:rPr>
        <w:t>in line</w:t>
      </w:r>
      <w:r w:rsidRPr="00BB187C">
        <w:rPr>
          <w:rStyle w:val="StyleUnderline"/>
          <w:rFonts w:asciiTheme="minorHAnsi" w:hAnsiTheme="minorHAnsi" w:cstheme="minorHAnsi"/>
        </w:rPr>
        <w:t xml:space="preserve"> with </w:t>
      </w:r>
      <w:r w:rsidRPr="00BB187C">
        <w:rPr>
          <w:rStyle w:val="Emphasis"/>
          <w:rFonts w:asciiTheme="minorHAnsi" w:hAnsiTheme="minorHAnsi" w:cstheme="minorHAnsi"/>
        </w:rPr>
        <w:t>Europe</w:t>
      </w:r>
      <w:r w:rsidRPr="00BB187C">
        <w:rPr>
          <w:rStyle w:val="StyleUnderline"/>
          <w:rFonts w:asciiTheme="minorHAnsi" w:hAnsiTheme="minorHAnsi" w:cstheme="minorHAnsi"/>
        </w:rPr>
        <w:t>an labor standards</w:t>
      </w:r>
      <w:r w:rsidRPr="00BB187C">
        <w:rPr>
          <w:rFonts w:asciiTheme="minorHAnsi" w:hAnsiTheme="minorHAnsi" w:cstheme="minorHAnsi"/>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4BBDF8B5"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The legalization of secondary activity in the act is accomplished in Section 104(2)(A), which entirely strikes paragraph (4) in Section 8(b) containing the provision banning secondary strikes.80 In striking this provision, </w:t>
      </w:r>
      <w:r w:rsidRPr="00BB187C">
        <w:rPr>
          <w:rStyle w:val="StyleUnderline"/>
          <w:rFonts w:asciiTheme="minorHAnsi" w:hAnsiTheme="minorHAnsi" w:cstheme="minorHAnsi"/>
        </w:rPr>
        <w:t>Congress would</w:t>
      </w:r>
      <w:r w:rsidRPr="00BB187C">
        <w:rPr>
          <w:rFonts w:asciiTheme="minorHAnsi" w:hAnsiTheme="minorHAnsi" w:cstheme="minorHAnsi"/>
          <w:sz w:val="16"/>
        </w:rPr>
        <w:t xml:space="preserve"> </w:t>
      </w:r>
      <w:r w:rsidRPr="00BB187C">
        <w:rPr>
          <w:rStyle w:val="StyleUnderline"/>
          <w:rFonts w:asciiTheme="minorHAnsi" w:hAnsiTheme="minorHAnsi" w:cstheme="minorHAnsi"/>
        </w:rPr>
        <w:t>permit unions</w:t>
      </w:r>
      <w:r w:rsidRPr="00BB187C">
        <w:rPr>
          <w:rFonts w:asciiTheme="minorHAnsi" w:hAnsiTheme="minorHAnsi" w:cstheme="minorHAnsi"/>
          <w:sz w:val="16"/>
        </w:rPr>
        <w:t xml:space="preserve"> “to </w:t>
      </w:r>
      <w:r w:rsidRPr="00BB187C">
        <w:rPr>
          <w:rStyle w:val="StyleUnderline"/>
          <w:rFonts w:asciiTheme="minorHAnsi" w:hAnsiTheme="minorHAnsi" w:cstheme="minorHAnsi"/>
        </w:rPr>
        <w:t>encourage participation of</w:t>
      </w:r>
      <w:r w:rsidRPr="00BB187C">
        <w:rPr>
          <w:rFonts w:asciiTheme="minorHAnsi" w:hAnsiTheme="minorHAnsi" w:cstheme="minorHAnsi"/>
          <w:sz w:val="16"/>
        </w:rPr>
        <w:t xml:space="preserve"> union members </w:t>
      </w:r>
      <w:r w:rsidRPr="00BB187C">
        <w:rPr>
          <w:rStyle w:val="StyleUnderline"/>
          <w:rFonts w:asciiTheme="minorHAnsi" w:hAnsiTheme="minorHAnsi" w:cstheme="minorHAnsi"/>
        </w:rPr>
        <w:t>in strikes initiated by</w:t>
      </w:r>
      <w:r w:rsidRPr="00BB187C">
        <w:rPr>
          <w:rFonts w:asciiTheme="minorHAnsi" w:hAnsiTheme="minorHAnsi" w:cstheme="minorHAnsi"/>
          <w:sz w:val="16"/>
        </w:rPr>
        <w:t xml:space="preserve"> employees represented by </w:t>
      </w:r>
      <w:r w:rsidRPr="00BB187C">
        <w:rPr>
          <w:rStyle w:val="StyleUnderline"/>
          <w:rFonts w:asciiTheme="minorHAnsi" w:hAnsiTheme="minorHAnsi" w:cstheme="minorHAnsi"/>
        </w:rPr>
        <w:t>a different labor organization</w:t>
      </w:r>
      <w:r w:rsidRPr="00BB187C">
        <w:rPr>
          <w:rFonts w:asciiTheme="minorHAnsi" w:hAnsiTheme="minorHAnsi" w:cstheme="minorHAnsi"/>
          <w:sz w:val="16"/>
        </w:rPr>
        <w:t xml:space="preserve"> (i.e., </w:t>
      </w:r>
      <w:r w:rsidRPr="00BB187C">
        <w:rPr>
          <w:rStyle w:val="Emphasis"/>
          <w:rFonts w:asciiTheme="minorHAnsi" w:hAnsiTheme="minorHAnsi" w:cstheme="minorHAnsi"/>
        </w:rPr>
        <w:t>secondary strikes</w:t>
      </w:r>
      <w:r w:rsidRPr="00BB187C">
        <w:rPr>
          <w:rFonts w:asciiTheme="minorHAnsi" w:hAnsiTheme="minorHAnsi" w:cstheme="minorHAnsi"/>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51FB19FC" w14:textId="77777777" w:rsidR="00DB4DCD" w:rsidRPr="00BB187C" w:rsidRDefault="00DB4DCD" w:rsidP="00DB4DCD">
      <w:pPr>
        <w:rPr>
          <w:rStyle w:val="Emphasis"/>
          <w:rFonts w:asciiTheme="minorHAnsi" w:hAnsiTheme="minorHAnsi" w:cstheme="minorHAnsi"/>
        </w:rPr>
      </w:pPr>
      <w:bookmarkStart w:id="1" w:name="_Hlk201831772"/>
      <w:r w:rsidRPr="00BB187C">
        <w:rPr>
          <w:rFonts w:asciiTheme="minorHAnsi" w:hAnsiTheme="minorHAnsi" w:cstheme="minorHAnsi"/>
          <w:sz w:val="16"/>
        </w:rPr>
        <w:t xml:space="preserve">However, the Act’s supporters argue that </w:t>
      </w:r>
      <w:r w:rsidRPr="00BB187C">
        <w:rPr>
          <w:rStyle w:val="StyleUnderline"/>
          <w:rFonts w:asciiTheme="minorHAnsi" w:hAnsiTheme="minorHAnsi" w:cstheme="minorHAnsi"/>
        </w:rPr>
        <w:t>the PRO Act</w:t>
      </w:r>
      <w:r w:rsidRPr="00BB187C">
        <w:rPr>
          <w:rFonts w:asciiTheme="minorHAnsi" w:hAnsiTheme="minorHAnsi" w:cstheme="minorHAnsi"/>
          <w:sz w:val="16"/>
        </w:rPr>
        <w:t xml:space="preserve"> in fact </w:t>
      </w:r>
      <w:r w:rsidRPr="00BB187C">
        <w:rPr>
          <w:rStyle w:val="StyleUnderline"/>
          <w:rFonts w:asciiTheme="minorHAnsi" w:hAnsiTheme="minorHAnsi" w:cstheme="minorHAnsi"/>
        </w:rPr>
        <w:t>addresses an imbalance</w:t>
      </w:r>
      <w:r w:rsidRPr="00BB187C">
        <w:rPr>
          <w:rFonts w:asciiTheme="minorHAnsi" w:hAnsiTheme="minorHAnsi" w:cstheme="minorHAnsi"/>
          <w:sz w:val="16"/>
        </w:rPr>
        <w:t xml:space="preserve">: </w:t>
      </w:r>
      <w:r w:rsidRPr="00BB187C">
        <w:rPr>
          <w:rStyle w:val="Emphasis"/>
          <w:rFonts w:asciiTheme="minorHAnsi" w:hAnsiTheme="minorHAnsi" w:cstheme="minorHAnsi"/>
        </w:rPr>
        <w:t>bargaining power</w:t>
      </w:r>
      <w:r w:rsidRPr="00BB187C">
        <w:rPr>
          <w:rFonts w:asciiTheme="minorHAnsi" w:hAnsiTheme="minorHAnsi" w:cstheme="minorHAnsi"/>
          <w:sz w:val="16"/>
        </w:rPr>
        <w:t xml:space="preserve">. A rethinking of the primary/secondary divide may be necessary </w:t>
      </w:r>
      <w:r w:rsidRPr="00BB187C">
        <w:rPr>
          <w:rStyle w:val="StyleUnderline"/>
          <w:rFonts w:asciiTheme="minorHAnsi" w:hAnsiTheme="minorHAnsi" w:cstheme="minorHAnsi"/>
        </w:rPr>
        <w:t>in a</w:t>
      </w:r>
      <w:r w:rsidRPr="00BB187C">
        <w:rPr>
          <w:rFonts w:asciiTheme="minorHAnsi" w:hAnsiTheme="minorHAnsi" w:cstheme="minorHAnsi"/>
          <w:sz w:val="16"/>
        </w:rPr>
        <w:t xml:space="preserve"> modern, </w:t>
      </w:r>
      <w:r w:rsidRPr="00BB187C">
        <w:rPr>
          <w:rStyle w:val="Emphasis"/>
          <w:rFonts w:asciiTheme="minorHAnsi" w:hAnsiTheme="minorHAnsi" w:cstheme="minorHAnsi"/>
        </w:rPr>
        <w:t xml:space="preserve">global </w:t>
      </w:r>
      <w:r w:rsidRPr="00BB187C">
        <w:rPr>
          <w:rStyle w:val="Emphasis"/>
          <w:rFonts w:asciiTheme="minorHAnsi" w:hAnsiTheme="minorHAnsi" w:cstheme="minorHAnsi"/>
          <w:highlight w:val="cyan"/>
        </w:rPr>
        <w:t>economy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characterized by global</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supply chains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multiple levels of contracting, and</w:t>
      </w:r>
      <w:r w:rsidRPr="00BB187C">
        <w:rPr>
          <w:rStyle w:val="StyleUnderline"/>
          <w:rFonts w:asciiTheme="minorHAnsi" w:hAnsiTheme="minorHAnsi" w:cstheme="minorHAnsi"/>
        </w:rPr>
        <w:t xml:space="preserve"> widespread use of</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w:t>
      </w:r>
      <w:r w:rsidRPr="00BB187C">
        <w:rPr>
          <w:rFonts w:asciiTheme="minorHAnsi" w:hAnsiTheme="minorHAnsi" w:cstheme="minorHAnsi"/>
          <w:sz w:val="16"/>
        </w:rPr>
        <w:t xml:space="preserve">ndependent </w:t>
      </w:r>
      <w:r w:rsidRPr="00BB187C">
        <w:rPr>
          <w:rStyle w:val="Emphasis"/>
          <w:rFonts w:asciiTheme="minorHAnsi" w:hAnsiTheme="minorHAnsi" w:cstheme="minorHAnsi"/>
          <w:highlight w:val="cyan"/>
        </w:rPr>
        <w:t>c</w:t>
      </w:r>
      <w:r w:rsidRPr="00BB187C">
        <w:rPr>
          <w:rFonts w:asciiTheme="minorHAnsi" w:hAnsiTheme="minorHAnsi" w:cstheme="minorHAnsi"/>
          <w:sz w:val="16"/>
        </w:rPr>
        <w:t>ontractor</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franchise</w:t>
      </w:r>
      <w:r w:rsidRPr="00BB187C">
        <w:rPr>
          <w:rFonts w:asciiTheme="minorHAnsi" w:hAnsiTheme="minorHAnsi" w:cstheme="minorHAnsi"/>
          <w:sz w:val="16"/>
        </w:rPr>
        <w:t xml:space="preserve"> </w:t>
      </w:r>
      <w:r w:rsidRPr="00BB187C">
        <w:rPr>
          <w:rStyle w:val="StyleUnderline"/>
          <w:rFonts w:asciiTheme="minorHAnsi" w:hAnsiTheme="minorHAnsi" w:cstheme="minorHAnsi"/>
        </w:rPr>
        <w:t>relationships, and other</w:t>
      </w:r>
      <w:r w:rsidRPr="00BB187C">
        <w:rPr>
          <w:rFonts w:asciiTheme="minorHAnsi" w:hAnsiTheme="minorHAnsi" w:cstheme="minorHAnsi"/>
          <w:sz w:val="16"/>
        </w:rPr>
        <w:t xml:space="preserve"> non-traditional and </w:t>
      </w:r>
      <w:r w:rsidRPr="00BB187C">
        <w:rPr>
          <w:rStyle w:val="Emphasis"/>
          <w:rFonts w:asciiTheme="minorHAnsi" w:hAnsiTheme="minorHAnsi" w:cstheme="minorHAnsi"/>
          <w:highlight w:val="cyan"/>
        </w:rPr>
        <w:t>fissured</w:t>
      </w:r>
      <w:r w:rsidRPr="00BB187C">
        <w:rPr>
          <w:rFonts w:asciiTheme="minorHAnsi" w:hAnsiTheme="minorHAnsi" w:cstheme="minorHAnsi"/>
          <w:sz w:val="16"/>
        </w:rPr>
        <w:t xml:space="preserve"> forms of </w:t>
      </w:r>
      <w:r w:rsidRPr="00BB187C">
        <w:rPr>
          <w:rStyle w:val="StyleUnderline"/>
          <w:rFonts w:asciiTheme="minorHAnsi" w:hAnsiTheme="minorHAnsi" w:cstheme="minorHAnsi"/>
          <w:highlight w:val="cyan"/>
        </w:rPr>
        <w:t>employment</w:t>
      </w:r>
      <w:r w:rsidRPr="00BB187C">
        <w:rPr>
          <w:rFonts w:asciiTheme="minorHAnsi" w:hAnsiTheme="minorHAnsi" w:cstheme="minorHAnsi"/>
          <w:sz w:val="16"/>
        </w:rPr>
        <w:t xml:space="preserve">.”84 </w:t>
      </w:r>
      <w:r w:rsidRPr="00BB187C">
        <w:rPr>
          <w:rStyle w:val="StyleUnderline"/>
          <w:rFonts w:asciiTheme="minorHAnsi" w:hAnsiTheme="minorHAnsi" w:cstheme="minorHAnsi"/>
        </w:rPr>
        <w:t>A workplace is fissured when it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heavily </w:t>
      </w:r>
      <w:r w:rsidRPr="00BB187C">
        <w:rPr>
          <w:rStyle w:val="Emphasis"/>
          <w:rFonts w:asciiTheme="minorHAnsi" w:hAnsiTheme="minorHAnsi" w:cstheme="minorHAnsi"/>
        </w:rPr>
        <w:t>outsources</w:t>
      </w:r>
      <w:r w:rsidRPr="00BB187C">
        <w:rPr>
          <w:rStyle w:val="StyleUnderline"/>
          <w:rFonts w:asciiTheme="minorHAnsi" w:hAnsiTheme="minorHAnsi" w:cstheme="minorHAnsi"/>
        </w:rPr>
        <w:t xml:space="preserve"> jobs</w:t>
      </w:r>
      <w:r w:rsidRPr="00BB187C">
        <w:rPr>
          <w:rFonts w:asciiTheme="minorHAnsi" w:hAnsiTheme="minorHAnsi" w:cstheme="minorHAnsi"/>
          <w:sz w:val="16"/>
        </w:rPr>
        <w:t xml:space="preserve"> and entire departments </w:t>
      </w:r>
      <w:r w:rsidRPr="00BB187C">
        <w:rPr>
          <w:rStyle w:val="StyleUnderline"/>
          <w:rFonts w:asciiTheme="minorHAnsi" w:hAnsiTheme="minorHAnsi" w:cstheme="minorHAnsi"/>
        </w:rPr>
        <w:t xml:space="preserve">to </w:t>
      </w:r>
      <w:r w:rsidRPr="00BB187C">
        <w:rPr>
          <w:rStyle w:val="Emphasis"/>
          <w:rFonts w:asciiTheme="minorHAnsi" w:hAnsiTheme="minorHAnsi" w:cstheme="minorHAnsi"/>
        </w:rPr>
        <w:t>subcontractor</w:t>
      </w:r>
      <w:r w:rsidRPr="00BB187C">
        <w:rPr>
          <w:rStyle w:val="StyleUnderline"/>
          <w:rFonts w:asciiTheme="minorHAnsi" w:hAnsiTheme="minorHAnsi" w:cstheme="minorHAnsi"/>
        </w:rPr>
        <w:t xml:space="preserve"> firms</w:t>
      </w:r>
      <w:r w:rsidRPr="00BB187C">
        <w:rPr>
          <w:rFonts w:asciiTheme="minorHAnsi" w:hAnsiTheme="minorHAnsi" w:cstheme="minorHAnsi"/>
          <w:sz w:val="16"/>
        </w:rPr>
        <w:t xml:space="preserve"> while the lead business maintains tight control of those subsidiaries.85 It used to be the case that employees of a major company were actually employed by that company; now, </w:t>
      </w:r>
      <w:r w:rsidRPr="00BB187C">
        <w:rPr>
          <w:rStyle w:val="StyleUnderline"/>
          <w:rFonts w:asciiTheme="minorHAnsi" w:hAnsiTheme="minorHAnsi" w:cstheme="minorHAnsi"/>
        </w:rPr>
        <w:t>a conservative estimate finds</w:t>
      </w:r>
      <w:r w:rsidRPr="00BB187C">
        <w:rPr>
          <w:rFonts w:asciiTheme="minorHAnsi" w:hAnsiTheme="minorHAnsi" w:cstheme="minorHAnsi"/>
          <w:sz w:val="16"/>
        </w:rPr>
        <w:t xml:space="preserve"> that </w:t>
      </w:r>
      <w:r w:rsidRPr="00BB187C">
        <w:rPr>
          <w:rStyle w:val="Emphasis"/>
          <w:rFonts w:asciiTheme="minorHAnsi" w:hAnsiTheme="minorHAnsi" w:cstheme="minorHAnsi"/>
          <w:highlight w:val="cyan"/>
        </w:rPr>
        <w:t>19%</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of the</w:t>
      </w:r>
      <w:r w:rsidRPr="00BB187C">
        <w:rPr>
          <w:rFonts w:asciiTheme="minorHAnsi" w:hAnsiTheme="minorHAnsi" w:cstheme="minorHAnsi"/>
          <w:sz w:val="16"/>
        </w:rPr>
        <w:t xml:space="preserve"> </w:t>
      </w:r>
      <w:r w:rsidRPr="00BB187C">
        <w:rPr>
          <w:rStyle w:val="Emphasis"/>
          <w:rFonts w:asciiTheme="minorHAnsi" w:hAnsiTheme="minorHAnsi" w:cstheme="minorHAnsi"/>
        </w:rPr>
        <w:t>entire</w:t>
      </w:r>
      <w:r w:rsidRPr="00BB187C">
        <w:rPr>
          <w:rFonts w:asciiTheme="minorHAnsi" w:hAnsiTheme="minorHAnsi" w:cstheme="minorHAnsi"/>
          <w:sz w:val="16"/>
        </w:rPr>
        <w:t xml:space="preserve"> private-sector </w:t>
      </w:r>
      <w:r w:rsidRPr="00BB187C">
        <w:rPr>
          <w:rStyle w:val="Emphasis"/>
          <w:rFonts w:asciiTheme="minorHAnsi" w:hAnsiTheme="minorHAnsi" w:cstheme="minorHAnsi"/>
          <w:highlight w:val="cyan"/>
        </w:rPr>
        <w:t>workforce</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in </w:t>
      </w:r>
      <w:r w:rsidRPr="00BB187C">
        <w:rPr>
          <w:rStyle w:val="StyleUnderline"/>
          <w:rFonts w:asciiTheme="minorHAnsi" w:hAnsiTheme="minorHAnsi" w:cstheme="minorHAnsi"/>
          <w:highlight w:val="cyan"/>
        </w:rPr>
        <w:t>industries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where </w:t>
      </w:r>
      <w:r w:rsidRPr="00BB187C">
        <w:rPr>
          <w:rStyle w:val="Emphasis"/>
          <w:rFonts w:asciiTheme="minorHAnsi" w:hAnsiTheme="minorHAnsi" w:cstheme="minorHAnsi"/>
          <w:highlight w:val="cyan"/>
        </w:rPr>
        <w:t>fissuring</w:t>
      </w:r>
      <w:r w:rsidRPr="00BB187C">
        <w:rPr>
          <w:rStyle w:val="StyleUnderline"/>
          <w:rFonts w:asciiTheme="minorHAnsi" w:hAnsiTheme="minorHAnsi" w:cstheme="minorHAnsi"/>
          <w:highlight w:val="cyan"/>
        </w:rPr>
        <w:t xml:space="preserve"> predominates</w:t>
      </w:r>
      <w:r w:rsidRPr="00BB187C">
        <w:rPr>
          <w:rFonts w:asciiTheme="minorHAnsi" w:hAnsiTheme="minorHAnsi" w:cstheme="minorHAnsi"/>
          <w:sz w:val="16"/>
        </w:rPr>
        <w:t xml:space="preserve">.86 Since </w:t>
      </w:r>
      <w:r w:rsidRPr="00BB187C">
        <w:rPr>
          <w:rStyle w:val="StyleUnderline"/>
          <w:rFonts w:asciiTheme="minorHAnsi" w:hAnsiTheme="minorHAnsi" w:cstheme="minorHAnsi"/>
        </w:rPr>
        <w:t xml:space="preserve">subcontracting </w:t>
      </w:r>
      <w:r w:rsidRPr="00BB187C">
        <w:rPr>
          <w:rStyle w:val="StyleUnderline"/>
          <w:rFonts w:asciiTheme="minorHAnsi" w:hAnsiTheme="minorHAnsi" w:cstheme="minorHAnsi"/>
          <w:highlight w:val="cyan"/>
        </w:rPr>
        <w:t>firms</w:t>
      </w:r>
      <w:r w:rsidRPr="00BB187C">
        <w:rPr>
          <w:rFonts w:asciiTheme="minorHAnsi" w:hAnsiTheme="minorHAnsi" w:cstheme="minorHAnsi"/>
          <w:sz w:val="16"/>
        </w:rPr>
        <w:t xml:space="preserve"> involved in fissured business arrangements </w:t>
      </w:r>
      <w:r w:rsidRPr="00BB187C">
        <w:rPr>
          <w:rStyle w:val="StyleUnderline"/>
          <w:rFonts w:asciiTheme="minorHAnsi" w:hAnsiTheme="minorHAnsi" w:cstheme="minorHAnsi"/>
          <w:highlight w:val="cyan"/>
        </w:rPr>
        <w:t>are</w:t>
      </w:r>
      <w:r w:rsidRPr="00BB187C">
        <w:rPr>
          <w:rFonts w:asciiTheme="minorHAnsi" w:hAnsiTheme="minorHAnsi" w:cstheme="minorHAnsi"/>
          <w:sz w:val="16"/>
        </w:rPr>
        <w:t xml:space="preserve"> technically </w:t>
      </w:r>
      <w:r w:rsidRPr="00BB187C">
        <w:rPr>
          <w:rStyle w:val="Emphasis"/>
          <w:rFonts w:asciiTheme="minorHAnsi" w:hAnsiTheme="minorHAnsi" w:cstheme="minorHAnsi"/>
          <w:highlight w:val="cyan"/>
        </w:rPr>
        <w:t>independent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unions </w:t>
      </w:r>
      <w:r w:rsidRPr="00BB187C">
        <w:rPr>
          <w:rStyle w:val="Emphasis"/>
          <w:rFonts w:asciiTheme="minorHAnsi" w:hAnsiTheme="minorHAnsi" w:cstheme="minorHAnsi"/>
          <w:highlight w:val="cyan"/>
        </w:rPr>
        <w:t>cannot</w:t>
      </w:r>
      <w:r w:rsidRPr="00BB187C">
        <w:rPr>
          <w:rStyle w:val="StyleUnderline"/>
          <w:rFonts w:asciiTheme="minorHAnsi" w:hAnsiTheme="minorHAnsi" w:cstheme="minorHAnsi"/>
          <w:highlight w:val="cyan"/>
        </w:rPr>
        <w:t xml:space="preserve"> call strikes</w:t>
      </w:r>
      <w:r w:rsidRPr="00BB187C">
        <w:rPr>
          <w:rStyle w:val="StyleUnderline"/>
          <w:rFonts w:asciiTheme="minorHAnsi" w:hAnsiTheme="minorHAnsi" w:cstheme="minorHAnsi"/>
        </w:rPr>
        <w:t xml:space="preserve"> across the lead business since it </w:t>
      </w:r>
      <w:r w:rsidRPr="00BB187C">
        <w:rPr>
          <w:rStyle w:val="StyleUnderline"/>
          <w:rFonts w:asciiTheme="minorHAnsi" w:hAnsiTheme="minorHAnsi" w:cstheme="minorHAnsi"/>
          <w:highlight w:val="cyan"/>
        </w:rPr>
        <w:t xml:space="preserve">would constitute </w:t>
      </w:r>
      <w:r w:rsidRPr="00BB187C">
        <w:rPr>
          <w:rStyle w:val="Emphasis"/>
          <w:rFonts w:asciiTheme="minorHAnsi" w:hAnsiTheme="minorHAnsi" w:cstheme="minorHAnsi"/>
          <w:highlight w:val="cyan"/>
        </w:rPr>
        <w:t>secondary activity</w:t>
      </w:r>
      <w:r w:rsidRPr="00BB187C">
        <w:rPr>
          <w:rFonts w:asciiTheme="minorHAnsi" w:hAnsiTheme="minorHAnsi" w:cstheme="minorHAnsi"/>
          <w:sz w:val="16"/>
        </w:rPr>
        <w:t>.</w:t>
      </w:r>
    </w:p>
    <w:p w14:paraId="2920B768"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BB187C">
        <w:rPr>
          <w:rStyle w:val="Emphasis"/>
          <w:rFonts w:asciiTheme="minorHAnsi" w:hAnsiTheme="minorHAnsi" w:cstheme="minorHAnsi"/>
          <w:highlight w:val="cyan"/>
        </w:rPr>
        <w:t>fragmented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situations</w:t>
      </w:r>
      <w:r w:rsidRPr="00BB187C">
        <w:rPr>
          <w:rFonts w:asciiTheme="minorHAnsi" w:hAnsiTheme="minorHAnsi" w:cstheme="minorHAnsi"/>
          <w:sz w:val="16"/>
        </w:rPr>
        <w:t xml:space="preserve"> can </w:t>
      </w:r>
      <w:r w:rsidRPr="00BB187C">
        <w:rPr>
          <w:rStyle w:val="Emphasis"/>
          <w:rFonts w:asciiTheme="minorHAnsi" w:hAnsiTheme="minorHAnsi" w:cstheme="minorHAnsi"/>
          <w:highlight w:val="cyan"/>
        </w:rPr>
        <w:t>obscure</w:t>
      </w:r>
      <w:r w:rsidRPr="00BB187C">
        <w:rPr>
          <w:rFonts w:asciiTheme="minorHAnsi" w:hAnsiTheme="minorHAnsi" w:cstheme="minorHAnsi"/>
          <w:sz w:val="16"/>
        </w:rPr>
        <w:t xml:space="preserve"> </w:t>
      </w:r>
      <w:r w:rsidRPr="00BB187C">
        <w:rPr>
          <w:rStyle w:val="StyleUnderline"/>
          <w:rFonts w:asciiTheme="minorHAnsi" w:hAnsiTheme="minorHAnsi" w:cstheme="minorHAnsi"/>
        </w:rPr>
        <w:t>which</w:t>
      </w:r>
      <w:r w:rsidRPr="00BB187C">
        <w:rPr>
          <w:rFonts w:asciiTheme="minorHAnsi" w:hAnsiTheme="minorHAnsi" w:cstheme="minorHAnsi"/>
          <w:sz w:val="16"/>
        </w:rPr>
        <w:t xml:space="preserve"> </w:t>
      </w:r>
      <w:r w:rsidRPr="00BB187C">
        <w:rPr>
          <w:rStyle w:val="StyleUnderline"/>
          <w:rFonts w:asciiTheme="minorHAnsi" w:hAnsiTheme="minorHAnsi" w:cstheme="minorHAnsi"/>
        </w:rPr>
        <w:t>businesses are</w:t>
      </w:r>
      <w:r w:rsidRPr="00BB187C">
        <w:rPr>
          <w:rFonts w:asciiTheme="minorHAnsi" w:hAnsiTheme="minorHAnsi" w:cstheme="minorHAnsi"/>
          <w:sz w:val="16"/>
        </w:rPr>
        <w:t xml:space="preserve"> directly </w:t>
      </w:r>
      <w:r w:rsidRPr="00BB187C">
        <w:rPr>
          <w:rStyle w:val="StyleUnderline"/>
          <w:rFonts w:asciiTheme="minorHAnsi" w:hAnsiTheme="minorHAnsi" w:cstheme="minorHAnsi"/>
        </w:rPr>
        <w:t>responsible for</w:t>
      </w:r>
      <w:r w:rsidRPr="00BB187C">
        <w:rPr>
          <w:rFonts w:asciiTheme="minorHAnsi" w:hAnsiTheme="minorHAnsi" w:cstheme="minorHAnsi"/>
          <w:sz w:val="16"/>
        </w:rPr>
        <w:t xml:space="preserve"> working </w:t>
      </w:r>
      <w:r w:rsidRPr="00BB187C">
        <w:rPr>
          <w:rStyle w:val="StyleUnderline"/>
          <w:rFonts w:asciiTheme="minorHAnsi" w:hAnsiTheme="minorHAnsi" w:cstheme="minorHAnsi"/>
          <w:highlight w:val="cyan"/>
        </w:rPr>
        <w:t>conditions</w:t>
      </w:r>
      <w:r w:rsidRPr="00BB187C">
        <w:rPr>
          <w:rFonts w:asciiTheme="minorHAnsi" w:hAnsiTheme="minorHAnsi" w:cstheme="minorHAnsi"/>
          <w:sz w:val="16"/>
        </w:rPr>
        <w:t xml:space="preserve"> and cause workers to act against the wrong entity.93 In addition, the </w:t>
      </w:r>
      <w:r w:rsidRPr="00BB187C">
        <w:rPr>
          <w:rStyle w:val="Emphasis"/>
          <w:rFonts w:asciiTheme="minorHAnsi" w:hAnsiTheme="minorHAnsi" w:cstheme="minorHAnsi"/>
          <w:highlight w:val="cyan"/>
        </w:rPr>
        <w:t>fear</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of </w:t>
      </w:r>
      <w:r w:rsidRPr="00BB187C">
        <w:rPr>
          <w:rStyle w:val="Emphasis"/>
          <w:rFonts w:asciiTheme="minorHAnsi" w:hAnsiTheme="minorHAnsi" w:cstheme="minorHAnsi"/>
          <w:highlight w:val="cyan"/>
        </w:rPr>
        <w:t>violating</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law</w:t>
      </w:r>
      <w:r w:rsidRPr="00BB187C">
        <w:rPr>
          <w:rFonts w:asciiTheme="minorHAnsi" w:hAnsiTheme="minorHAnsi" w:cstheme="minorHAnsi"/>
          <w:sz w:val="16"/>
        </w:rPr>
        <w:t xml:space="preserve"> due to this confusion may </w:t>
      </w:r>
      <w:r w:rsidRPr="00BB187C">
        <w:rPr>
          <w:rStyle w:val="StyleUnderline"/>
          <w:rFonts w:asciiTheme="minorHAnsi" w:hAnsiTheme="minorHAnsi" w:cstheme="minorHAnsi"/>
          <w:highlight w:val="cyan"/>
        </w:rPr>
        <w:t>create</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highlight w:val="cyan"/>
        </w:rPr>
        <w:t>chilling effect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on </w:t>
      </w:r>
      <w:r w:rsidRPr="00BB187C">
        <w:rPr>
          <w:rStyle w:val="Emphasis"/>
          <w:rFonts w:asciiTheme="minorHAnsi" w:hAnsiTheme="minorHAnsi" w:cstheme="minorHAnsi"/>
          <w:highlight w:val="cyan"/>
        </w:rPr>
        <w:t>protected</w:t>
      </w:r>
      <w:r w:rsidRPr="00BB187C">
        <w:rPr>
          <w:rStyle w:val="StyleUnderline"/>
          <w:rFonts w:asciiTheme="minorHAnsi" w:hAnsiTheme="minorHAnsi" w:cstheme="minorHAnsi"/>
          <w:highlight w:val="cyan"/>
        </w:rPr>
        <w:t xml:space="preserve"> speech</w:t>
      </w:r>
      <w:r w:rsidRPr="00BB187C">
        <w:rPr>
          <w:rStyle w:val="StyleUnderline"/>
          <w:rFonts w:asciiTheme="minorHAnsi" w:hAnsiTheme="minorHAnsi" w:cstheme="minorHAnsi"/>
        </w:rPr>
        <w:t xml:space="preserve"> and activity</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discouraging</w:t>
      </w:r>
      <w:r w:rsidRPr="00BB187C">
        <w:rPr>
          <w:rStyle w:val="StyleUnderline"/>
          <w:rFonts w:asciiTheme="minorHAnsi" w:hAnsiTheme="minorHAnsi" w:cstheme="minorHAnsi"/>
        </w:rPr>
        <w:t xml:space="preserve"> workers from engaging in </w:t>
      </w:r>
      <w:r w:rsidRPr="00BB187C">
        <w:rPr>
          <w:rStyle w:val="Emphasis"/>
          <w:rFonts w:asciiTheme="minorHAnsi" w:hAnsiTheme="minorHAnsi" w:cstheme="minorHAnsi"/>
          <w:highlight w:val="cyan"/>
        </w:rPr>
        <w:t>legitimate</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activities</w:t>
      </w:r>
      <w:r w:rsidRPr="00BB187C">
        <w:rPr>
          <w:rFonts w:asciiTheme="minorHAnsi" w:hAnsiTheme="minorHAnsi" w:cstheme="minorHAnsi"/>
          <w:sz w:val="16"/>
        </w:rPr>
        <w:t>.</w:t>
      </w:r>
    </w:p>
    <w:bookmarkEnd w:id="1"/>
    <w:p w14:paraId="6728E8F8" w14:textId="77777777" w:rsidR="00DB4DCD" w:rsidRPr="00BB187C" w:rsidRDefault="00DB4DCD" w:rsidP="00DB4DCD">
      <w:pPr>
        <w:rPr>
          <w:rFonts w:asciiTheme="minorHAnsi" w:hAnsiTheme="minorHAnsi" w:cstheme="minorHAnsi"/>
          <w:sz w:val="16"/>
        </w:rPr>
      </w:pPr>
      <w:r w:rsidRPr="00BB187C">
        <w:rPr>
          <w:rStyle w:val="StyleUnderline"/>
          <w:rFonts w:asciiTheme="minorHAnsi" w:hAnsiTheme="minorHAnsi" w:cstheme="minorHAnsi"/>
        </w:rPr>
        <w:t xml:space="preserve">There is a far greater danger to </w:t>
      </w:r>
      <w:r w:rsidRPr="00BB187C">
        <w:rPr>
          <w:rStyle w:val="Emphasis"/>
          <w:rFonts w:asciiTheme="minorHAnsi" w:hAnsiTheme="minorHAnsi" w:cstheme="minorHAnsi"/>
        </w:rPr>
        <w:t>fragmentation</w:t>
      </w:r>
      <w:r w:rsidRPr="00BB187C">
        <w:rPr>
          <w:rFonts w:asciiTheme="minorHAnsi" w:hAnsiTheme="minorHAnsi" w:cstheme="minorHAnsi"/>
          <w:sz w:val="16"/>
        </w:rPr>
        <w:t xml:space="preserve">: lead </w:t>
      </w:r>
      <w:r w:rsidRPr="00BB187C">
        <w:rPr>
          <w:rStyle w:val="StyleUnderline"/>
          <w:rFonts w:asciiTheme="minorHAnsi" w:hAnsiTheme="minorHAnsi" w:cstheme="minorHAnsi"/>
          <w:highlight w:val="cyan"/>
        </w:rPr>
        <w:t>businesses</w:t>
      </w:r>
      <w:r w:rsidRPr="00BB187C">
        <w:rPr>
          <w:rStyle w:val="StyleUnderline"/>
          <w:rFonts w:asciiTheme="minorHAnsi" w:hAnsiTheme="minorHAnsi" w:cstheme="minorHAnsi"/>
        </w:rPr>
        <w:t xml:space="preserve"> may exercise </w:t>
      </w:r>
      <w:r w:rsidRPr="00BB187C">
        <w:rPr>
          <w:rStyle w:val="Emphasis"/>
          <w:rFonts w:asciiTheme="minorHAnsi" w:hAnsiTheme="minorHAnsi" w:cstheme="minorHAnsi"/>
          <w:highlight w:val="cyan"/>
        </w:rPr>
        <w:t>control</w:t>
      </w:r>
      <w:r w:rsidRPr="00BB187C">
        <w:rPr>
          <w:rStyle w:val="StyleUnderline"/>
          <w:rFonts w:asciiTheme="minorHAnsi" w:hAnsiTheme="minorHAnsi" w:cstheme="minorHAnsi"/>
        </w:rPr>
        <w:t xml:space="preserve"> over working </w:t>
      </w:r>
      <w:r w:rsidRPr="00BB187C">
        <w:rPr>
          <w:rStyle w:val="Emphasis"/>
          <w:rFonts w:asciiTheme="minorHAnsi" w:hAnsiTheme="minorHAnsi" w:cstheme="minorHAnsi"/>
          <w:highlight w:val="cyan"/>
        </w:rPr>
        <w:t>conditions</w:t>
      </w:r>
      <w:r w:rsidRPr="00BB187C">
        <w:rPr>
          <w:rStyle w:val="StyleUnderline"/>
          <w:rFonts w:asciiTheme="minorHAnsi" w:hAnsiTheme="minorHAnsi" w:cstheme="minorHAnsi"/>
          <w:highlight w:val="cyan"/>
        </w:rPr>
        <w:t xml:space="preserve"> yet </w:t>
      </w:r>
      <w:r w:rsidRPr="00BB187C">
        <w:rPr>
          <w:rStyle w:val="Emphasis"/>
          <w:rFonts w:asciiTheme="minorHAnsi" w:hAnsiTheme="minorHAnsi" w:cstheme="minorHAnsi"/>
          <w:highlight w:val="cyan"/>
        </w:rPr>
        <w:t>escape</w:t>
      </w:r>
      <w:r w:rsidRPr="00BB187C">
        <w:rPr>
          <w:rStyle w:val="StyleUnderline"/>
          <w:rFonts w:asciiTheme="minorHAnsi" w:hAnsiTheme="minorHAnsi" w:cstheme="minorHAnsi"/>
        </w:rPr>
        <w:t xml:space="preserve"> labor </w:t>
      </w:r>
      <w:r w:rsidRPr="00BB187C">
        <w:rPr>
          <w:rStyle w:val="StyleUnderline"/>
          <w:rFonts w:asciiTheme="minorHAnsi" w:hAnsiTheme="minorHAnsi" w:cstheme="minorHAnsi"/>
          <w:highlight w:val="cyan"/>
        </w:rPr>
        <w:t>actions due to</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ban</w:t>
      </w:r>
      <w:r w:rsidRPr="00BB187C">
        <w:rPr>
          <w:rStyle w:val="StyleUnderline"/>
          <w:rFonts w:asciiTheme="minorHAnsi" w:hAnsiTheme="minorHAnsi" w:cstheme="minorHAnsi"/>
        </w:rPr>
        <w:t xml:space="preserve"> on </w:t>
      </w:r>
      <w:r w:rsidRPr="00BB187C">
        <w:rPr>
          <w:rStyle w:val="Emphasis"/>
          <w:rFonts w:asciiTheme="minorHAnsi" w:hAnsiTheme="minorHAnsi" w:cstheme="minorHAnsi"/>
        </w:rPr>
        <w:t>secondary activity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w:t>
      </w:r>
      <w:r w:rsidRPr="00BB187C">
        <w:rPr>
          <w:rStyle w:val="Emphasis"/>
          <w:rFonts w:asciiTheme="minorHAnsi" w:hAnsiTheme="minorHAnsi" w:cstheme="minorHAnsi"/>
        </w:rPr>
        <w:t>giants</w:t>
      </w:r>
      <w:r w:rsidRPr="00BB187C">
        <w:rPr>
          <w:rFonts w:asciiTheme="minorHAnsi" w:hAnsiTheme="minorHAnsi" w:cstheme="minorHAnsi"/>
          <w:sz w:val="16"/>
        </w:rPr>
        <w:t xml:space="preserve"> such as Amazon and Google are no exception to this fragmentation. Amazon has not only </w:t>
      </w:r>
      <w:r w:rsidRPr="00BB187C">
        <w:rPr>
          <w:rStyle w:val="StyleUnderline"/>
          <w:rFonts w:asciiTheme="minorHAnsi" w:hAnsiTheme="minorHAnsi" w:cstheme="minorHAnsi"/>
        </w:rPr>
        <w:t>hire</w:t>
      </w:r>
      <w:r w:rsidRPr="00BB187C">
        <w:rPr>
          <w:rFonts w:asciiTheme="minorHAnsi" w:hAnsiTheme="minorHAnsi" w:cstheme="minorHAnsi"/>
          <w:sz w:val="16"/>
        </w:rPr>
        <w:t xml:space="preserve">d </w:t>
      </w:r>
      <w:r w:rsidRPr="00BB187C">
        <w:rPr>
          <w:rStyle w:val="Emphasis"/>
          <w:rFonts w:asciiTheme="minorHAnsi" w:hAnsiTheme="minorHAnsi" w:cstheme="minorHAnsi"/>
        </w:rPr>
        <w:t>hundreds</w:t>
      </w:r>
      <w:r w:rsidRPr="00BB187C">
        <w:rPr>
          <w:rFonts w:asciiTheme="minorHAnsi" w:hAnsiTheme="minorHAnsi" w:cstheme="minorHAnsi"/>
          <w:sz w:val="16"/>
        </w:rPr>
        <w:t xml:space="preserve"> </w:t>
      </w:r>
      <w:r w:rsidRPr="00BB187C">
        <w:rPr>
          <w:rStyle w:val="StyleUnderline"/>
          <w:rFonts w:asciiTheme="minorHAnsi" w:hAnsiTheme="minorHAnsi" w:cstheme="minorHAnsi"/>
        </w:rPr>
        <w:t>of subcontracted companies</w:t>
      </w:r>
      <w:r w:rsidRPr="00BB187C">
        <w:rPr>
          <w:rFonts w:asciiTheme="minorHAnsi" w:hAnsiTheme="minorHAnsi" w:cstheme="minorHAnsi"/>
          <w:sz w:val="16"/>
        </w:rPr>
        <w:t xml:space="preserve"> to perform deliveries,94 </w:t>
      </w:r>
      <w:r w:rsidRPr="00BB187C">
        <w:rPr>
          <w:rStyle w:val="StyleUnderline"/>
          <w:rFonts w:asciiTheme="minorHAnsi" w:hAnsiTheme="minorHAnsi" w:cstheme="minorHAnsi"/>
        </w:rPr>
        <w:t>but</w:t>
      </w:r>
      <w:r w:rsidRPr="00BB187C">
        <w:rPr>
          <w:rFonts w:asciiTheme="minorHAnsi" w:hAnsiTheme="minorHAnsi" w:cstheme="minorHAnsi"/>
          <w:sz w:val="16"/>
        </w:rPr>
        <w:t xml:space="preserve"> it </w:t>
      </w:r>
      <w:r w:rsidRPr="00BB187C">
        <w:rPr>
          <w:rStyle w:val="StyleUnderline"/>
          <w:rFonts w:asciiTheme="minorHAnsi" w:hAnsiTheme="minorHAnsi" w:cstheme="minorHAnsi"/>
        </w:rPr>
        <w:t>also hire</w:t>
      </w:r>
      <w:r w:rsidRPr="00BB187C">
        <w:rPr>
          <w:rFonts w:asciiTheme="minorHAnsi" w:hAnsiTheme="minorHAnsi" w:cstheme="minorHAnsi"/>
          <w:sz w:val="16"/>
        </w:rPr>
        <w:t xml:space="preserve">s </w:t>
      </w:r>
      <w:r w:rsidRPr="00BB187C">
        <w:rPr>
          <w:rStyle w:val="Emphasis"/>
          <w:rFonts w:asciiTheme="minorHAnsi" w:hAnsiTheme="minorHAnsi" w:cstheme="minorHAnsi"/>
        </w:rPr>
        <w:t>gig workers</w:t>
      </w:r>
      <w:r w:rsidRPr="00BB187C">
        <w:rPr>
          <w:rFonts w:asciiTheme="minorHAnsi" w:hAnsiTheme="minorHAnsi" w:cstheme="minorHAnsi"/>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BB187C">
        <w:rPr>
          <w:rStyle w:val="Emphasis"/>
          <w:rFonts w:asciiTheme="minorHAnsi" w:hAnsiTheme="minorHAnsi" w:cstheme="minorHAnsi"/>
        </w:rPr>
        <w:t>contingent labor</w:t>
      </w:r>
      <w:r w:rsidRPr="00BB187C">
        <w:rPr>
          <w:rFonts w:asciiTheme="minorHAnsi" w:hAnsiTheme="minorHAnsi" w:cstheme="minorHAnsi"/>
          <w:sz w:val="16"/>
        </w:rPr>
        <w:t xml:space="preserve"> </w:t>
      </w:r>
      <w:r w:rsidRPr="00BB187C">
        <w:rPr>
          <w:rStyle w:val="StyleUnderline"/>
          <w:rFonts w:asciiTheme="minorHAnsi" w:hAnsiTheme="minorHAnsi" w:cstheme="minorHAnsi"/>
        </w:rPr>
        <w:t>makes up</w:t>
      </w:r>
      <w:r w:rsidRPr="00BB187C">
        <w:rPr>
          <w:rFonts w:asciiTheme="minorHAnsi" w:hAnsiTheme="minorHAnsi" w:cstheme="minorHAnsi"/>
          <w:sz w:val="16"/>
        </w:rPr>
        <w:t xml:space="preserve"> 40–</w:t>
      </w:r>
      <w:r w:rsidRPr="00BB187C">
        <w:rPr>
          <w:rStyle w:val="Emphasis"/>
          <w:rFonts w:asciiTheme="minorHAnsi" w:hAnsiTheme="minorHAnsi" w:cstheme="minorHAnsi"/>
        </w:rPr>
        <w:t>50%</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workforce of most </w:t>
      </w:r>
      <w:r w:rsidRPr="00BB187C">
        <w:rPr>
          <w:rStyle w:val="Emphasis"/>
          <w:rFonts w:asciiTheme="minorHAnsi" w:hAnsiTheme="minorHAnsi" w:cstheme="minorHAnsi"/>
        </w:rPr>
        <w:t>tech</w:t>
      </w:r>
      <w:r w:rsidRPr="00BB187C">
        <w:rPr>
          <w:rFonts w:asciiTheme="minorHAnsi" w:hAnsiTheme="minorHAnsi" w:cstheme="minorHAnsi"/>
          <w:sz w:val="16"/>
        </w:rPr>
        <w:t xml:space="preserve">nology </w:t>
      </w:r>
      <w:r w:rsidRPr="00BB187C">
        <w:rPr>
          <w:rStyle w:val="Emphasis"/>
          <w:rFonts w:asciiTheme="minorHAnsi" w:hAnsiTheme="minorHAnsi" w:cstheme="minorHAnsi"/>
        </w:rPr>
        <w:t>firms</w:t>
      </w:r>
      <w:r w:rsidRPr="00BB187C">
        <w:rPr>
          <w:rFonts w:asciiTheme="minorHAnsi" w:hAnsiTheme="minorHAnsi" w:cstheme="minorHAnsi"/>
          <w:sz w:val="16"/>
        </w:rPr>
        <w:t>.97 These “</w:t>
      </w:r>
      <w:r w:rsidRPr="00BB187C">
        <w:rPr>
          <w:rStyle w:val="StyleUnderline"/>
          <w:rFonts w:asciiTheme="minorHAnsi" w:hAnsiTheme="minorHAnsi" w:cstheme="minorHAnsi"/>
        </w:rPr>
        <w:t xml:space="preserve">dependent </w:t>
      </w:r>
      <w:r w:rsidRPr="00BB187C">
        <w:rPr>
          <w:rStyle w:val="Emphasis"/>
          <w:rFonts w:asciiTheme="minorHAnsi" w:hAnsiTheme="minorHAnsi" w:cstheme="minorHAnsi"/>
        </w:rPr>
        <w:t>contractors</w:t>
      </w:r>
      <w:r w:rsidRPr="00BB187C">
        <w:rPr>
          <w:rFonts w:asciiTheme="minorHAnsi" w:hAnsiTheme="minorHAnsi" w:cstheme="minorHAnsi"/>
          <w:sz w:val="16"/>
        </w:rPr>
        <w:t xml:space="preserve">,” not within the contemplation of the Congress that passed the NLRA, </w:t>
      </w:r>
      <w:r w:rsidRPr="00BB187C">
        <w:rPr>
          <w:rStyle w:val="StyleUnderline"/>
          <w:rFonts w:asciiTheme="minorHAnsi" w:hAnsiTheme="minorHAnsi" w:cstheme="minorHAnsi"/>
        </w:rPr>
        <w:t>were</w:t>
      </w:r>
      <w:r w:rsidRPr="00BB187C">
        <w:rPr>
          <w:rFonts w:asciiTheme="minorHAnsi" w:hAnsiTheme="minorHAnsi" w:cstheme="minorHAnsi"/>
          <w:sz w:val="16"/>
        </w:rPr>
        <w:t xml:space="preserve"> entirely </w:t>
      </w:r>
      <w:r w:rsidRPr="00BB187C">
        <w:rPr>
          <w:rStyle w:val="Emphasis"/>
          <w:rFonts w:asciiTheme="minorHAnsi" w:hAnsiTheme="minorHAnsi" w:cstheme="minorHAnsi"/>
        </w:rPr>
        <w:t>excluded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from the </w:t>
      </w:r>
      <w:r w:rsidRPr="00BB187C">
        <w:rPr>
          <w:rStyle w:val="Emphasis"/>
          <w:rFonts w:asciiTheme="minorHAnsi" w:hAnsiTheme="minorHAnsi" w:cstheme="minorHAnsi"/>
        </w:rPr>
        <w:t>NLRA</w:t>
      </w:r>
      <w:r w:rsidRPr="00BB187C">
        <w:rPr>
          <w:rStyle w:val="StyleUnderline"/>
          <w:rFonts w:asciiTheme="minorHAnsi" w:hAnsiTheme="minorHAnsi" w:cstheme="minorHAnsi"/>
        </w:rPr>
        <w:t>’s protections and are</w:t>
      </w:r>
      <w:r w:rsidRPr="00BB187C">
        <w:rPr>
          <w:rFonts w:asciiTheme="minorHAnsi" w:hAnsiTheme="minorHAnsi" w:cstheme="minorHAnsi"/>
          <w:sz w:val="16"/>
        </w:rPr>
        <w:t xml:space="preserve">, therefore, </w:t>
      </w:r>
      <w:r w:rsidRPr="00BB187C">
        <w:rPr>
          <w:rStyle w:val="Emphasis"/>
          <w:rFonts w:asciiTheme="minorHAnsi" w:hAnsiTheme="minorHAnsi" w:cstheme="minorHAnsi"/>
        </w:rPr>
        <w:t>not permitted</w:t>
      </w:r>
      <w:r w:rsidRPr="00BB187C">
        <w:rPr>
          <w:rFonts w:asciiTheme="minorHAnsi" w:hAnsiTheme="minorHAnsi" w:cstheme="minorHAnsi"/>
          <w:sz w:val="16"/>
        </w:rPr>
        <w:t xml:space="preserve"> </w:t>
      </w:r>
      <w:r w:rsidRPr="00BB187C">
        <w:rPr>
          <w:rStyle w:val="StyleUnderline"/>
          <w:rFonts w:asciiTheme="minorHAnsi" w:hAnsiTheme="minorHAnsi" w:cstheme="minorHAnsi"/>
        </w:rPr>
        <w:t>to form a union</w:t>
      </w:r>
      <w:r w:rsidRPr="00BB187C">
        <w:rPr>
          <w:rFonts w:asciiTheme="minorHAnsi" w:hAnsiTheme="minorHAnsi" w:cstheme="minorHAnsi"/>
          <w:sz w:val="16"/>
        </w:rPr>
        <w:t>.98 Even if these dependent contractors worked in concert to increase their wages through work refusals, they could risk violating antitrust law.99</w:t>
      </w:r>
    </w:p>
    <w:p w14:paraId="277E6A48" w14:textId="77777777" w:rsidR="00DB4DCD" w:rsidRPr="00BB187C" w:rsidRDefault="00DB4DCD" w:rsidP="00DB4DCD">
      <w:pPr>
        <w:rPr>
          <w:rFonts w:asciiTheme="minorHAnsi" w:hAnsiTheme="minorHAnsi" w:cstheme="minorHAnsi"/>
          <w:sz w:val="16"/>
        </w:rPr>
      </w:pPr>
      <w:r w:rsidRPr="00BB187C">
        <w:rPr>
          <w:rStyle w:val="StyleUnderline"/>
          <w:rFonts w:asciiTheme="minorHAnsi" w:hAnsiTheme="minorHAnsi" w:cstheme="minorHAnsi"/>
        </w:rPr>
        <w:t xml:space="preserve">By </w:t>
      </w:r>
      <w:r w:rsidRPr="00BB187C">
        <w:rPr>
          <w:rStyle w:val="Emphasis"/>
          <w:rFonts w:asciiTheme="minorHAnsi" w:hAnsiTheme="minorHAnsi" w:cstheme="minorHAnsi"/>
          <w:highlight w:val="cyan"/>
        </w:rPr>
        <w:t>fragmenting</w:t>
      </w:r>
      <w:r w:rsidRPr="00BB187C">
        <w:rPr>
          <w:rStyle w:val="StyleUnderline"/>
          <w:rFonts w:asciiTheme="minorHAnsi" w:hAnsiTheme="minorHAnsi" w:cstheme="minorHAnsi"/>
        </w:rPr>
        <w:t xml:space="preserve"> their workforces</w:t>
      </w:r>
      <w:r w:rsidRPr="00BB187C">
        <w:rPr>
          <w:rFonts w:asciiTheme="minorHAnsi" w:hAnsiTheme="minorHAnsi" w:cstheme="minorHAnsi"/>
          <w:sz w:val="16"/>
        </w:rPr>
        <w:t xml:space="preserve"> in these ways, lead </w:t>
      </w:r>
      <w:r w:rsidRPr="00BB187C">
        <w:rPr>
          <w:rStyle w:val="StyleUnderline"/>
          <w:rFonts w:asciiTheme="minorHAnsi" w:hAnsiTheme="minorHAnsi" w:cstheme="minorHAnsi"/>
          <w:highlight w:val="cyan"/>
        </w:rPr>
        <w:t>businesses</w:t>
      </w:r>
      <w:r w:rsidRPr="00BB187C">
        <w:rPr>
          <w:rStyle w:val="StyleUnderline"/>
          <w:rFonts w:asciiTheme="minorHAnsi" w:hAnsiTheme="minorHAnsi" w:cstheme="minorHAnsi"/>
        </w:rPr>
        <w:t xml:space="preserve"> can </w:t>
      </w:r>
      <w:r w:rsidRPr="00BB187C">
        <w:rPr>
          <w:rStyle w:val="StyleUnderline"/>
          <w:rFonts w:asciiTheme="minorHAnsi" w:hAnsiTheme="minorHAnsi" w:cstheme="minorHAnsi"/>
          <w:highlight w:val="cyan"/>
        </w:rPr>
        <w:t xml:space="preserve">determine </w:t>
      </w:r>
      <w:r w:rsidRPr="00BB187C">
        <w:rPr>
          <w:rStyle w:val="Emphasis"/>
          <w:rFonts w:asciiTheme="minorHAnsi" w:hAnsiTheme="minorHAnsi" w:cstheme="minorHAnsi"/>
          <w:highlight w:val="cyan"/>
        </w:rPr>
        <w:t>wages</w:t>
      </w:r>
      <w:r w:rsidRPr="00BB187C">
        <w:rPr>
          <w:rStyle w:val="StyleUnderline"/>
          <w:rFonts w:asciiTheme="minorHAnsi" w:hAnsiTheme="minorHAnsi" w:cstheme="minorHAnsi"/>
        </w:rPr>
        <w:t xml:space="preserve"> and conditions while </w:t>
      </w:r>
      <w:r w:rsidRPr="00BB187C">
        <w:rPr>
          <w:rStyle w:val="StyleUnderline"/>
          <w:rFonts w:asciiTheme="minorHAnsi" w:hAnsiTheme="minorHAnsi" w:cstheme="minorHAnsi"/>
          <w:highlight w:val="cyan"/>
        </w:rPr>
        <w:t>forcing workers</w:t>
      </w:r>
      <w:r w:rsidRPr="00BB187C">
        <w:rPr>
          <w:rFonts w:asciiTheme="minorHAnsi" w:hAnsiTheme="minorHAnsi" w:cstheme="minorHAnsi"/>
          <w:sz w:val="16"/>
        </w:rPr>
        <w:t xml:space="preserve">, already in meager bargaining units, </w:t>
      </w:r>
      <w:r w:rsidRPr="00BB187C">
        <w:rPr>
          <w:rStyle w:val="StyleUnderline"/>
          <w:rFonts w:asciiTheme="minorHAnsi" w:hAnsiTheme="minorHAnsi" w:cstheme="minorHAnsi"/>
          <w:highlight w:val="cyan"/>
        </w:rPr>
        <w:t xml:space="preserve">to </w:t>
      </w:r>
      <w:r w:rsidRPr="00BB187C">
        <w:rPr>
          <w:rStyle w:val="Emphasis"/>
          <w:rFonts w:asciiTheme="minorHAnsi" w:hAnsiTheme="minorHAnsi" w:cstheme="minorHAnsi"/>
          <w:highlight w:val="cyan"/>
        </w:rPr>
        <w:t>restrain</w:t>
      </w:r>
      <w:r w:rsidRPr="00BB187C">
        <w:rPr>
          <w:rStyle w:val="StyleUnderline"/>
          <w:rFonts w:asciiTheme="minorHAnsi" w:hAnsiTheme="minorHAnsi" w:cstheme="minorHAnsi"/>
        </w:rPr>
        <w:t xml:space="preserve"> their industrial </w:t>
      </w:r>
      <w:r w:rsidRPr="00BB187C">
        <w:rPr>
          <w:rStyle w:val="Emphasis"/>
          <w:rFonts w:asciiTheme="minorHAnsi" w:hAnsiTheme="minorHAnsi" w:cstheme="minorHAnsi"/>
          <w:highlight w:val="cyan"/>
        </w:rPr>
        <w:t>actions</w:t>
      </w:r>
      <w:r w:rsidRPr="00BB187C">
        <w:rPr>
          <w:rStyle w:val="StyleUnderline"/>
          <w:rFonts w:asciiTheme="minorHAnsi" w:hAnsiTheme="minorHAnsi" w:cstheme="minorHAnsi"/>
        </w:rPr>
        <w:t xml:space="preserve"> to</w:t>
      </w:r>
      <w:r w:rsidRPr="00BB187C">
        <w:rPr>
          <w:rFonts w:asciiTheme="minorHAnsi" w:hAnsiTheme="minorHAnsi" w:cstheme="minorHAnsi"/>
          <w:sz w:val="16"/>
        </w:rPr>
        <w:t xml:space="preserve"> their smaller employer to </w:t>
      </w:r>
      <w:r w:rsidRPr="00BB187C">
        <w:rPr>
          <w:rStyle w:val="StyleUnderline"/>
          <w:rFonts w:asciiTheme="minorHAnsi" w:hAnsiTheme="minorHAnsi" w:cstheme="minorHAnsi"/>
        </w:rPr>
        <w:t>avoid</w:t>
      </w:r>
      <w:r w:rsidRPr="00BB187C">
        <w:rPr>
          <w:rFonts w:asciiTheme="minorHAnsi" w:hAnsiTheme="minorHAnsi" w:cstheme="minorHAnsi"/>
          <w:sz w:val="16"/>
        </w:rPr>
        <w:t xml:space="preserve"> charges of </w:t>
      </w:r>
      <w:r w:rsidRPr="00BB187C">
        <w:rPr>
          <w:rStyle w:val="StyleUnderline"/>
          <w:rFonts w:asciiTheme="minorHAnsi" w:hAnsiTheme="minorHAnsi" w:cstheme="minorHAnsi"/>
        </w:rPr>
        <w:t>secondary activity</w:t>
      </w:r>
      <w:r w:rsidRPr="00BB187C">
        <w:rPr>
          <w:rFonts w:asciiTheme="minorHAnsi" w:hAnsiTheme="minorHAnsi" w:cstheme="minorHAnsi"/>
          <w:sz w:val="16"/>
        </w:rPr>
        <w:t xml:space="preserve">.100 </w:t>
      </w:r>
      <w:r w:rsidRPr="00BB187C">
        <w:rPr>
          <w:rStyle w:val="StyleUnderline"/>
          <w:rFonts w:asciiTheme="minorHAnsi" w:hAnsiTheme="minorHAnsi" w:cstheme="minorHAnsi"/>
        </w:rPr>
        <w:t>While</w:t>
      </w:r>
      <w:r w:rsidRPr="00BB187C">
        <w:rPr>
          <w:rFonts w:asciiTheme="minorHAnsi" w:hAnsiTheme="minorHAnsi" w:cstheme="minorHAnsi"/>
          <w:sz w:val="16"/>
        </w:rPr>
        <w:t xml:space="preserve"> lead </w:t>
      </w:r>
      <w:r w:rsidRPr="00BB187C">
        <w:rPr>
          <w:rStyle w:val="StyleUnderline"/>
          <w:rFonts w:asciiTheme="minorHAnsi" w:hAnsiTheme="minorHAnsi" w:cstheme="minorHAnsi"/>
          <w:highlight w:val="cyan"/>
        </w:rPr>
        <w:t>businesses</w:t>
      </w:r>
      <w:r w:rsidRPr="00BB187C">
        <w:rPr>
          <w:rFonts w:asciiTheme="minorHAnsi" w:hAnsiTheme="minorHAnsi" w:cstheme="minorHAnsi"/>
          <w:sz w:val="16"/>
        </w:rPr>
        <w:t xml:space="preserve"> naturally </w:t>
      </w:r>
      <w:r w:rsidRPr="00BB187C">
        <w:rPr>
          <w:rStyle w:val="StyleUnderline"/>
          <w:rFonts w:asciiTheme="minorHAnsi" w:hAnsiTheme="minorHAnsi" w:cstheme="minorHAnsi"/>
        </w:rPr>
        <w:t xml:space="preserve">attempt to </w:t>
      </w:r>
      <w:r w:rsidRPr="00BB187C">
        <w:rPr>
          <w:rStyle w:val="Emphasis"/>
          <w:rFonts w:asciiTheme="minorHAnsi" w:hAnsiTheme="minorHAnsi" w:cstheme="minorHAnsi"/>
          <w:highlight w:val="cyan"/>
        </w:rPr>
        <w:t>lower</w:t>
      </w:r>
      <w:r w:rsidRPr="00BB187C">
        <w:rPr>
          <w:rFonts w:asciiTheme="minorHAnsi" w:hAnsiTheme="minorHAnsi" w:cstheme="minorHAnsi"/>
          <w:sz w:val="16"/>
        </w:rPr>
        <w:t xml:space="preserve"> contract </w:t>
      </w:r>
      <w:r w:rsidRPr="00BB187C">
        <w:rPr>
          <w:rStyle w:val="Emphasis"/>
          <w:rFonts w:asciiTheme="minorHAnsi" w:hAnsiTheme="minorHAnsi" w:cstheme="minorHAnsi"/>
          <w:highlight w:val="cyan"/>
        </w:rPr>
        <w:t>costs</w:t>
      </w:r>
      <w:r w:rsidRPr="00BB187C">
        <w:rPr>
          <w:rFonts w:asciiTheme="minorHAnsi" w:hAnsiTheme="minorHAnsi" w:cstheme="minorHAnsi"/>
          <w:sz w:val="16"/>
        </w:rPr>
        <w:t xml:space="preserve"> as much as feasibly possible, </w:t>
      </w:r>
      <w:r w:rsidRPr="00BB187C">
        <w:rPr>
          <w:rStyle w:val="StyleUnderline"/>
          <w:rFonts w:asciiTheme="minorHAnsi" w:hAnsiTheme="minorHAnsi" w:cstheme="minorHAnsi"/>
          <w:highlight w:val="cyan"/>
        </w:rPr>
        <w:t xml:space="preserve">subcontractors increase </w:t>
      </w:r>
      <w:r w:rsidRPr="00BB187C">
        <w:rPr>
          <w:rStyle w:val="Emphasis"/>
          <w:rFonts w:asciiTheme="minorHAnsi" w:hAnsiTheme="minorHAnsi" w:cstheme="minorHAnsi"/>
          <w:highlight w:val="cyan"/>
        </w:rPr>
        <w:t>profits</w:t>
      </w:r>
      <w:r w:rsidRPr="00BB187C">
        <w:rPr>
          <w:rStyle w:val="StyleUnderline"/>
          <w:rFonts w:asciiTheme="minorHAnsi" w:hAnsiTheme="minorHAnsi" w:cstheme="minorHAnsi"/>
        </w:rPr>
        <w:t xml:space="preserve"> by </w:t>
      </w:r>
      <w:r w:rsidRPr="00BB187C">
        <w:rPr>
          <w:rStyle w:val="Emphasis"/>
          <w:rFonts w:asciiTheme="minorHAnsi" w:hAnsiTheme="minorHAnsi" w:cstheme="minorHAnsi"/>
          <w:highlight w:val="cyan"/>
        </w:rPr>
        <w:t>reducing</w:t>
      </w:r>
      <w:r w:rsidRPr="00BB187C">
        <w:rPr>
          <w:rStyle w:val="StyleUnderline"/>
          <w:rFonts w:asciiTheme="minorHAnsi" w:hAnsiTheme="minorHAnsi" w:cstheme="minorHAnsi"/>
        </w:rPr>
        <w:t xml:space="preserve"> their </w:t>
      </w:r>
      <w:r w:rsidRPr="00BB187C">
        <w:rPr>
          <w:rStyle w:val="Emphasis"/>
          <w:rFonts w:asciiTheme="minorHAnsi" w:hAnsiTheme="minorHAnsi" w:cstheme="minorHAnsi"/>
          <w:highlight w:val="cyan"/>
        </w:rPr>
        <w:t>labor costs</w:t>
      </w:r>
      <w:r w:rsidRPr="00BB187C">
        <w:rPr>
          <w:rStyle w:val="StyleUnderline"/>
          <w:rFonts w:asciiTheme="minorHAnsi" w:hAnsiTheme="minorHAnsi" w:cstheme="minorHAnsi"/>
        </w:rPr>
        <w:t xml:space="preserve"> in turn</w:t>
      </w:r>
      <w:r w:rsidRPr="00BB187C">
        <w:rPr>
          <w:rFonts w:asciiTheme="minorHAnsi" w:hAnsiTheme="minorHAnsi" w:cstheme="minorHAnsi"/>
          <w:sz w:val="16"/>
        </w:rPr>
        <w:t xml:space="preserve">. This means that </w:t>
      </w:r>
      <w:r w:rsidRPr="00BB187C">
        <w:rPr>
          <w:rStyle w:val="StyleUnderline"/>
          <w:rFonts w:asciiTheme="minorHAnsi" w:hAnsiTheme="minorHAnsi" w:cstheme="minorHAnsi"/>
        </w:rPr>
        <w:t xml:space="preserve">contracted </w:t>
      </w:r>
      <w:r w:rsidRPr="00BB187C">
        <w:rPr>
          <w:rStyle w:val="StyleUnderline"/>
          <w:rFonts w:asciiTheme="minorHAnsi" w:hAnsiTheme="minorHAnsi" w:cstheme="minorHAnsi"/>
          <w:highlight w:val="cyan"/>
        </w:rPr>
        <w:t xml:space="preserve">workers are </w:t>
      </w:r>
      <w:r w:rsidRPr="00BB187C">
        <w:rPr>
          <w:rStyle w:val="Emphasis"/>
          <w:rFonts w:asciiTheme="minorHAnsi" w:hAnsiTheme="minorHAnsi" w:cstheme="minorHAnsi"/>
          <w:highlight w:val="cyan"/>
        </w:rPr>
        <w:t>doubly burdened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by </w:t>
      </w:r>
      <w:r w:rsidRPr="00BB187C">
        <w:rPr>
          <w:rStyle w:val="StyleUnderline"/>
          <w:rFonts w:asciiTheme="minorHAnsi" w:hAnsiTheme="minorHAnsi" w:cstheme="minorHAnsi"/>
        </w:rPr>
        <w:t xml:space="preserve">downward </w:t>
      </w:r>
      <w:r w:rsidRPr="00BB187C">
        <w:rPr>
          <w:rStyle w:val="Emphasis"/>
          <w:rFonts w:asciiTheme="minorHAnsi" w:hAnsiTheme="minorHAnsi" w:cstheme="minorHAnsi"/>
          <w:highlight w:val="cyan"/>
        </w:rPr>
        <w:t>wage pressure</w:t>
      </w:r>
      <w:r w:rsidRPr="00BB187C">
        <w:rPr>
          <w:rFonts w:asciiTheme="minorHAnsi" w:hAnsiTheme="minorHAnsi" w:cstheme="minorHAnsi"/>
          <w:sz w:val="16"/>
        </w:rPr>
        <w:t xml:space="preserve">. Despite this,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contingent </w:t>
      </w:r>
      <w:r w:rsidRPr="00BB187C">
        <w:rPr>
          <w:rStyle w:val="StyleUnderline"/>
          <w:rFonts w:asciiTheme="minorHAnsi" w:hAnsiTheme="minorHAnsi" w:cstheme="minorHAnsi"/>
        </w:rPr>
        <w:t>employees are</w:t>
      </w:r>
      <w:r w:rsidRPr="00BB187C">
        <w:rPr>
          <w:rFonts w:asciiTheme="minorHAnsi" w:hAnsiTheme="minorHAnsi" w:cstheme="minorHAnsi"/>
          <w:sz w:val="16"/>
        </w:rPr>
        <w:t xml:space="preserve"> </w:t>
      </w:r>
      <w:r w:rsidRPr="00BB187C">
        <w:rPr>
          <w:rStyle w:val="Emphasis"/>
          <w:rFonts w:asciiTheme="minorHAnsi" w:hAnsiTheme="minorHAnsi" w:cstheme="minorHAnsi"/>
        </w:rPr>
        <w:t>prohibited</w:t>
      </w:r>
      <w:r w:rsidRPr="00BB187C">
        <w:rPr>
          <w:rFonts w:asciiTheme="minorHAnsi" w:hAnsiTheme="minorHAnsi" w:cstheme="minorHAnsi"/>
          <w:sz w:val="16"/>
        </w:rPr>
        <w:t xml:space="preserve"> </w:t>
      </w:r>
      <w:r w:rsidRPr="00BB187C">
        <w:rPr>
          <w:rStyle w:val="StyleUnderline"/>
          <w:rFonts w:asciiTheme="minorHAnsi" w:hAnsiTheme="minorHAnsi" w:cstheme="minorHAnsi"/>
        </w:rPr>
        <w:t>from influencing</w:t>
      </w:r>
      <w:r w:rsidRPr="00BB187C">
        <w:rPr>
          <w:rFonts w:asciiTheme="minorHAnsi" w:hAnsiTheme="minorHAnsi" w:cstheme="minorHAnsi"/>
          <w:sz w:val="16"/>
        </w:rPr>
        <w:t xml:space="preserve"> what </w:t>
      </w:r>
      <w:r w:rsidRPr="00BB187C">
        <w:rPr>
          <w:rStyle w:val="StyleUnderline"/>
          <w:rFonts w:asciiTheme="minorHAnsi" w:hAnsiTheme="minorHAnsi" w:cstheme="minorHAnsi"/>
        </w:rPr>
        <w:t>the work site</w:t>
      </w:r>
      <w:r w:rsidRPr="00BB187C">
        <w:rPr>
          <w:rFonts w:asciiTheme="minorHAnsi" w:hAnsiTheme="minorHAnsi" w:cstheme="minorHAnsi"/>
          <w:sz w:val="16"/>
        </w:rPr>
        <w:t xml:space="preserve"> pays them or how it treats them since this could violate § 8(b)(4). </w:t>
      </w:r>
      <w:r w:rsidRPr="00BB187C">
        <w:rPr>
          <w:rStyle w:val="StyleUnderline"/>
          <w:rFonts w:asciiTheme="minorHAnsi" w:hAnsiTheme="minorHAnsi" w:cstheme="minorHAnsi"/>
          <w:highlight w:val="cyan"/>
        </w:rPr>
        <w:t xml:space="preserve">This is a </w:t>
      </w:r>
      <w:r w:rsidRPr="00BB187C">
        <w:rPr>
          <w:rStyle w:val="Emphasis"/>
          <w:rFonts w:asciiTheme="minorHAnsi" w:hAnsiTheme="minorHAnsi" w:cstheme="minorHAnsi"/>
          <w:highlight w:val="cyan"/>
        </w:rPr>
        <w:t>massive imbalance</w:t>
      </w:r>
      <w:r w:rsidRPr="00BB187C">
        <w:rPr>
          <w:rStyle w:val="StyleUnderline"/>
          <w:rFonts w:asciiTheme="minorHAnsi" w:hAnsiTheme="minorHAnsi" w:cstheme="minorHAnsi"/>
        </w:rPr>
        <w:t xml:space="preserve"> in labor/employer </w:t>
      </w:r>
      <w:r w:rsidRPr="00BB187C">
        <w:rPr>
          <w:rStyle w:val="Emphasis"/>
          <w:rFonts w:asciiTheme="minorHAnsi" w:hAnsiTheme="minorHAnsi" w:cstheme="minorHAnsi"/>
        </w:rPr>
        <w:t>power</w:t>
      </w:r>
      <w:r w:rsidRPr="00BB187C">
        <w:rPr>
          <w:rFonts w:asciiTheme="minorHAnsi" w:hAnsiTheme="minorHAnsi" w:cstheme="minorHAnsi"/>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BB187C">
        <w:rPr>
          <w:rStyle w:val="StyleUnderline"/>
          <w:rFonts w:asciiTheme="minorHAnsi" w:hAnsiTheme="minorHAnsi" w:cstheme="minorHAnsi"/>
        </w:rPr>
        <w:t>NLRA’s understanding of workplaces is</w:t>
      </w:r>
      <w:r w:rsidRPr="00BB187C">
        <w:rPr>
          <w:rFonts w:asciiTheme="minorHAnsi" w:hAnsiTheme="minorHAnsi" w:cstheme="minorHAnsi"/>
          <w:sz w:val="16"/>
        </w:rPr>
        <w:t xml:space="preserve"> nearly </w:t>
      </w:r>
      <w:r w:rsidRPr="00BB187C">
        <w:rPr>
          <w:rStyle w:val="StyleUnderline"/>
          <w:rFonts w:asciiTheme="minorHAnsi" w:hAnsiTheme="minorHAnsi" w:cstheme="minorHAnsi"/>
        </w:rPr>
        <w:t xml:space="preserve">a century </w:t>
      </w:r>
      <w:r w:rsidRPr="00BB187C">
        <w:rPr>
          <w:rStyle w:val="Emphasis"/>
          <w:rFonts w:asciiTheme="minorHAnsi" w:hAnsiTheme="minorHAnsi" w:cstheme="minorHAnsi"/>
        </w:rPr>
        <w:t>out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date</w:t>
      </w:r>
      <w:r w:rsidRPr="00BB187C">
        <w:rPr>
          <w:rFonts w:asciiTheme="minorHAnsi" w:hAnsiTheme="minorHAnsi" w:cstheme="minorHAnsi"/>
          <w:sz w:val="16"/>
        </w:rPr>
        <w:t xml:space="preserve">; widespread subcontracting and other business models were uncommon or virtually unknown in the early twentieth century.102 </w:t>
      </w:r>
    </w:p>
    <w:p w14:paraId="37C00D1F" w14:textId="77777777" w:rsidR="00DB4DCD" w:rsidRPr="00BB187C" w:rsidRDefault="00DB4DCD" w:rsidP="00DB4DCD">
      <w:pPr>
        <w:rPr>
          <w:rFonts w:asciiTheme="minorHAnsi" w:hAnsiTheme="minorHAnsi" w:cstheme="minorHAnsi"/>
          <w:sz w:val="16"/>
        </w:rPr>
      </w:pPr>
      <w:r w:rsidRPr="00BB187C">
        <w:rPr>
          <w:rStyle w:val="StyleUnderline"/>
          <w:rFonts w:asciiTheme="minorHAnsi" w:hAnsiTheme="minorHAnsi" w:cstheme="minorHAnsi"/>
          <w:highlight w:val="cyan"/>
        </w:rPr>
        <w:t>With</w:t>
      </w:r>
      <w:r w:rsidRPr="00BB187C">
        <w:rPr>
          <w:rFonts w:asciiTheme="minorHAnsi" w:hAnsiTheme="minorHAnsi" w:cstheme="minorHAnsi"/>
          <w:sz w:val="16"/>
        </w:rPr>
        <w:t xml:space="preserve"> the PRO Act’s </w:t>
      </w:r>
      <w:r w:rsidRPr="00BB187C">
        <w:rPr>
          <w:rStyle w:val="Emphasis"/>
          <w:rFonts w:asciiTheme="minorHAnsi" w:hAnsiTheme="minorHAnsi" w:cstheme="minorHAnsi"/>
          <w:highlight w:val="cyan"/>
        </w:rPr>
        <w:t>legalization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secondary activity, </w:t>
      </w:r>
      <w:r w:rsidRPr="00BB187C">
        <w:rPr>
          <w:rStyle w:val="StyleUnderline"/>
          <w:rFonts w:asciiTheme="minorHAnsi" w:hAnsiTheme="minorHAnsi" w:cstheme="minorHAnsi"/>
          <w:highlight w:val="cyan"/>
        </w:rPr>
        <w:t>workers</w:t>
      </w:r>
      <w:r w:rsidRPr="00BB187C">
        <w:rPr>
          <w:rStyle w:val="StyleUnderline"/>
          <w:rFonts w:asciiTheme="minorHAnsi" w:hAnsiTheme="minorHAnsi" w:cstheme="minorHAnsi"/>
        </w:rPr>
        <w:t xml:space="preserve"> may </w:t>
      </w:r>
      <w:r w:rsidRPr="00BB187C">
        <w:rPr>
          <w:rStyle w:val="StyleUnderline"/>
          <w:rFonts w:asciiTheme="minorHAnsi" w:hAnsiTheme="minorHAnsi" w:cstheme="minorHAnsi"/>
          <w:highlight w:val="cyan"/>
        </w:rPr>
        <w:t xml:space="preserve">avoid being </w:t>
      </w:r>
      <w:r w:rsidRPr="00BB187C">
        <w:rPr>
          <w:rStyle w:val="Emphasis"/>
          <w:rFonts w:asciiTheme="minorHAnsi" w:hAnsiTheme="minorHAnsi" w:cstheme="minorHAnsi"/>
          <w:highlight w:val="cyan"/>
        </w:rPr>
        <w:t>pigeonholed</w:t>
      </w:r>
      <w:r w:rsidRPr="00BB187C">
        <w:rPr>
          <w:rStyle w:val="StyleUnderline"/>
          <w:rFonts w:asciiTheme="minorHAnsi" w:hAnsiTheme="minorHAnsi" w:cstheme="minorHAnsi"/>
        </w:rPr>
        <w:t xml:space="preserve"> into staffing agencies with </w:t>
      </w:r>
      <w:r w:rsidRPr="00BB187C">
        <w:rPr>
          <w:rStyle w:val="Emphasis"/>
          <w:rFonts w:asciiTheme="minorHAnsi" w:hAnsiTheme="minorHAnsi" w:cstheme="minorHAnsi"/>
        </w:rPr>
        <w:t>little power</w:t>
      </w:r>
      <w:r w:rsidRPr="00BB187C">
        <w:rPr>
          <w:rStyle w:val="StyleUnderline"/>
          <w:rFonts w:asciiTheme="minorHAnsi" w:hAnsiTheme="minorHAnsi" w:cstheme="minorHAnsi"/>
        </w:rPr>
        <w:t xml:space="preserve"> to effect change—</w:t>
      </w:r>
      <w:r w:rsidRPr="00BB187C">
        <w:rPr>
          <w:rStyle w:val="StyleUnderline"/>
          <w:rFonts w:asciiTheme="minorHAnsi" w:hAnsiTheme="minorHAnsi" w:cstheme="minorHAnsi"/>
          <w:highlight w:val="cyan"/>
        </w:rPr>
        <w:t>they</w:t>
      </w:r>
      <w:r w:rsidRPr="00BB187C">
        <w:rPr>
          <w:rStyle w:val="StyleUnderline"/>
          <w:rFonts w:asciiTheme="minorHAnsi" w:hAnsiTheme="minorHAnsi" w:cstheme="minorHAnsi"/>
        </w:rPr>
        <w:t xml:space="preserve"> instead </w:t>
      </w:r>
      <w:r w:rsidRPr="00BB187C">
        <w:rPr>
          <w:rStyle w:val="StyleUnderline"/>
          <w:rFonts w:asciiTheme="minorHAnsi" w:hAnsiTheme="minorHAnsi" w:cstheme="minorHAnsi"/>
          <w:highlight w:val="cyan"/>
        </w:rPr>
        <w:t>may join</w:t>
      </w:r>
      <w:r w:rsidRPr="00BB187C">
        <w:rPr>
          <w:rStyle w:val="StyleUnderline"/>
          <w:rFonts w:asciiTheme="minorHAnsi" w:hAnsiTheme="minorHAnsi" w:cstheme="minorHAnsi"/>
        </w:rPr>
        <w:t xml:space="preserve"> with each other </w:t>
      </w:r>
      <w:r w:rsidRPr="00BB187C">
        <w:rPr>
          <w:rStyle w:val="StyleUnderline"/>
          <w:rFonts w:asciiTheme="minorHAnsi" w:hAnsiTheme="minorHAnsi" w:cstheme="minorHAnsi"/>
          <w:highlight w:val="cyan"/>
        </w:rPr>
        <w:t>across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massive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company </w:t>
      </w:r>
      <w:r w:rsidRPr="00BB187C">
        <w:rPr>
          <w:rStyle w:val="Emphasis"/>
          <w:rFonts w:asciiTheme="minorHAnsi" w:hAnsiTheme="minorHAnsi" w:cstheme="minorHAnsi"/>
          <w:highlight w:val="cyan"/>
        </w:rPr>
        <w:t>groups</w:t>
      </w:r>
      <w:r w:rsidRPr="00BB187C">
        <w:rPr>
          <w:rStyle w:val="StyleUnderline"/>
          <w:rFonts w:asciiTheme="minorHAnsi" w:hAnsiTheme="minorHAnsi" w:cstheme="minorHAnsi"/>
        </w:rPr>
        <w:t xml:space="preserve"> in industrial action</w:t>
      </w:r>
      <w:r w:rsidRPr="00BB187C">
        <w:rPr>
          <w:rFonts w:asciiTheme="minorHAnsi" w:hAnsiTheme="minorHAnsi" w:cstheme="minorHAnsi"/>
          <w:sz w:val="16"/>
        </w:rPr>
        <w:t xml:space="preserve">. This </w:t>
      </w:r>
      <w:r w:rsidRPr="00BB187C">
        <w:rPr>
          <w:rStyle w:val="Emphasis"/>
          <w:rFonts w:asciiTheme="minorHAnsi" w:hAnsiTheme="minorHAnsi" w:cstheme="minorHAnsi"/>
        </w:rPr>
        <w:t>pigeonholing</w:t>
      </w:r>
      <w:r w:rsidRPr="00BB187C">
        <w:rPr>
          <w:rFonts w:asciiTheme="minorHAnsi" w:hAnsiTheme="minorHAnsi" w:cstheme="minorHAnsi"/>
          <w:sz w:val="16"/>
        </w:rPr>
        <w:t xml:space="preserve"> </w:t>
      </w:r>
      <w:r w:rsidRPr="00BB187C">
        <w:rPr>
          <w:rStyle w:val="StyleUnderline"/>
          <w:rFonts w:asciiTheme="minorHAnsi" w:hAnsiTheme="minorHAnsi" w:cstheme="minorHAnsi"/>
        </w:rPr>
        <w:t>raises another concern</w:t>
      </w:r>
      <w:r w:rsidRPr="00BB187C">
        <w:rPr>
          <w:rFonts w:asciiTheme="minorHAnsi" w:hAnsiTheme="minorHAnsi" w:cstheme="minorHAnsi"/>
          <w:sz w:val="16"/>
        </w:rPr>
        <w:t xml:space="preserve"> addressed by the PRO Act’s sponsors: the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free speech</w:t>
      </w:r>
      <w:r w:rsidRPr="00BB187C">
        <w:rPr>
          <w:rFonts w:asciiTheme="minorHAnsi" w:hAnsiTheme="minorHAnsi" w:cstheme="minorHAnsi"/>
          <w:sz w:val="16"/>
        </w:rPr>
        <w:t xml:space="preserve">, especially concerning picketing.103 Not only has the Supreme Court determined that restrictions on speech based on speaker and content are presumptively invalid,104 but the </w:t>
      </w:r>
      <w:r w:rsidRPr="00BB187C">
        <w:rPr>
          <w:rStyle w:val="Emphasis"/>
          <w:rFonts w:asciiTheme="minorHAnsi" w:hAnsiTheme="minorHAnsi" w:cstheme="minorHAnsi"/>
        </w:rPr>
        <w:t>fissuring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workplaces </w:t>
      </w:r>
      <w:r w:rsidRPr="00BB187C">
        <w:rPr>
          <w:rStyle w:val="Emphasis"/>
          <w:rFonts w:asciiTheme="minorHAnsi" w:hAnsiTheme="minorHAnsi" w:cstheme="minorHAnsi"/>
        </w:rPr>
        <w:t>limits</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ability of workers to engage in </w:t>
      </w:r>
      <w:r w:rsidRPr="00BB187C">
        <w:rPr>
          <w:rStyle w:val="Emphasis"/>
          <w:rFonts w:asciiTheme="minorHAnsi" w:hAnsiTheme="minorHAnsi" w:cstheme="minorHAnsi"/>
        </w:rPr>
        <w:t>free 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due to fears that their </w:t>
      </w:r>
      <w:r w:rsidRPr="00BB187C">
        <w:rPr>
          <w:rStyle w:val="Emphasis"/>
          <w:rFonts w:asciiTheme="minorHAnsi" w:hAnsiTheme="minorHAnsi" w:cstheme="minorHAnsi"/>
        </w:rPr>
        <w:t>picketing</w:t>
      </w:r>
      <w:r w:rsidRPr="00BB187C">
        <w:rPr>
          <w:rStyle w:val="StyleUnderline"/>
          <w:rFonts w:asciiTheme="minorHAnsi" w:hAnsiTheme="minorHAnsi" w:cstheme="minorHAnsi"/>
        </w:rPr>
        <w:t xml:space="preserve"> may be </w:t>
      </w:r>
      <w:r w:rsidRPr="00BB187C">
        <w:rPr>
          <w:rStyle w:val="Emphasis"/>
          <w:rFonts w:asciiTheme="minorHAnsi" w:hAnsiTheme="minorHAnsi" w:cstheme="minorHAnsi"/>
        </w:rPr>
        <w:t>unlawful</w:t>
      </w:r>
      <w:r w:rsidRPr="00BB187C">
        <w:rPr>
          <w:rFonts w:asciiTheme="minorHAnsi" w:hAnsiTheme="minorHAnsi" w:cstheme="minorHAnsi"/>
          <w:sz w:val="16"/>
        </w:rPr>
        <w:t>.105</w:t>
      </w:r>
    </w:p>
    <w:p w14:paraId="0D1CE79D" w14:textId="77777777" w:rsidR="00DB4DCD" w:rsidRPr="00BB187C" w:rsidRDefault="00DB4DCD" w:rsidP="00DB4DCD">
      <w:pPr>
        <w:pStyle w:val="Heading4"/>
        <w:rPr>
          <w:rFonts w:asciiTheme="minorHAnsi" w:hAnsiTheme="minorHAnsi" w:cstheme="minorHAnsi"/>
        </w:rPr>
      </w:pPr>
      <w:r w:rsidRPr="00BB187C">
        <w:rPr>
          <w:rFonts w:asciiTheme="minorHAnsi" w:hAnsiTheme="minorHAnsi" w:cstheme="minorHAnsi"/>
        </w:rPr>
        <w:t>Scenario 2---</w:t>
      </w:r>
      <w:r w:rsidRPr="00BB187C">
        <w:rPr>
          <w:rFonts w:asciiTheme="minorHAnsi" w:hAnsiTheme="minorHAnsi" w:cstheme="minorHAnsi"/>
          <w:u w:val="single"/>
        </w:rPr>
        <w:t>REMEDIES DENIED</w:t>
      </w:r>
      <w:r w:rsidRPr="00BB187C">
        <w:rPr>
          <w:rFonts w:asciiTheme="minorHAnsi" w:hAnsiTheme="minorHAnsi" w:cstheme="minorHAnsi"/>
        </w:rPr>
        <w:t>:</w:t>
      </w:r>
    </w:p>
    <w:p w14:paraId="28EE3321" w14:textId="77777777" w:rsidR="00DB4DCD" w:rsidRPr="00BB187C" w:rsidRDefault="00DB4DCD" w:rsidP="00DB4DCD">
      <w:pPr>
        <w:pStyle w:val="Heading4"/>
        <w:rPr>
          <w:rFonts w:asciiTheme="minorHAnsi" w:hAnsiTheme="minorHAnsi" w:cstheme="minorHAnsi"/>
        </w:rPr>
      </w:pPr>
      <w:r w:rsidRPr="00BB187C">
        <w:rPr>
          <w:rFonts w:asciiTheme="minorHAnsi" w:hAnsiTheme="minorHAnsi" w:cstheme="minorHAnsi"/>
          <w:u w:val="single"/>
        </w:rPr>
        <w:t>Legal suppression</w:t>
      </w:r>
      <w:r w:rsidRPr="00BB187C">
        <w:rPr>
          <w:rFonts w:asciiTheme="minorHAnsi" w:hAnsiTheme="minorHAnsi" w:cstheme="minorHAnsi"/>
        </w:rPr>
        <w:t xml:space="preserve"> of strike effectiveness </w:t>
      </w:r>
      <w:r w:rsidRPr="00BB187C">
        <w:rPr>
          <w:rFonts w:asciiTheme="minorHAnsi" w:hAnsiTheme="minorHAnsi" w:cstheme="minorHAnsi"/>
          <w:u w:val="single"/>
        </w:rPr>
        <w:t>spikes</w:t>
      </w:r>
      <w:r w:rsidRPr="00BB187C">
        <w:rPr>
          <w:rFonts w:asciiTheme="minorHAnsi" w:hAnsiTheme="minorHAnsi" w:cstheme="minorHAnsi"/>
        </w:rPr>
        <w:t xml:space="preserve"> support for </w:t>
      </w:r>
      <w:r w:rsidRPr="00BB187C">
        <w:rPr>
          <w:rFonts w:asciiTheme="minorHAnsi" w:hAnsiTheme="minorHAnsi" w:cstheme="minorHAnsi"/>
          <w:u w:val="single"/>
        </w:rPr>
        <w:t>far-right populism</w:t>
      </w:r>
      <w:r w:rsidRPr="00BB187C">
        <w:rPr>
          <w:rFonts w:asciiTheme="minorHAnsi" w:hAnsiTheme="minorHAnsi" w:cstheme="minorHAnsi"/>
        </w:rPr>
        <w:t>.</w:t>
      </w:r>
    </w:p>
    <w:p w14:paraId="552C54C1" w14:textId="77777777" w:rsidR="00DB4DCD" w:rsidRPr="00BB187C" w:rsidRDefault="00DB4DCD" w:rsidP="00DB4DCD">
      <w:pPr>
        <w:rPr>
          <w:rFonts w:asciiTheme="minorHAnsi" w:hAnsiTheme="minorHAnsi" w:cstheme="minorHAnsi"/>
        </w:rPr>
      </w:pPr>
      <w:r w:rsidRPr="00BB187C">
        <w:rPr>
          <w:rStyle w:val="Style13ptBold"/>
          <w:rFonts w:asciiTheme="minorHAnsi" w:hAnsiTheme="minorHAnsi" w:cstheme="minorHAnsi"/>
        </w:rPr>
        <w:t>Diaz ’25</w:t>
      </w:r>
      <w:r w:rsidRPr="00BB187C">
        <w:rPr>
          <w:rFonts w:asciiTheme="minorHAnsi" w:hAnsiTheme="minorHAnsi" w:cstheme="minorHAnsi"/>
        </w:rPr>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20BC6561" w14:textId="77777777" w:rsidR="00DB4DCD" w:rsidRPr="00BB187C" w:rsidRDefault="00DB4DCD" w:rsidP="00DB4DCD">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strike</w:t>
      </w:r>
      <w:r w:rsidRPr="00BB187C">
        <w:rPr>
          <w:rStyle w:val="StyleUnderline"/>
          <w:rFonts w:asciiTheme="minorHAnsi" w:hAnsiTheme="minorHAnsi" w:cstheme="minorHAnsi"/>
        </w:rPr>
        <w:t xml:space="preserve"> has been in the </w:t>
      </w:r>
      <w:r w:rsidRPr="00BB187C">
        <w:rPr>
          <w:rStyle w:val="Emphasis"/>
          <w:rFonts w:asciiTheme="minorHAnsi" w:hAnsiTheme="minorHAnsi" w:cstheme="minorHAnsi"/>
        </w:rPr>
        <w:t>crosshairs</w:t>
      </w:r>
      <w:r w:rsidRPr="00BB187C">
        <w:rPr>
          <w:rStyle w:val="StyleUnderline"/>
          <w:rFonts w:asciiTheme="minorHAnsi" w:hAnsiTheme="minorHAnsi" w:cstheme="minorHAnsi"/>
        </w:rPr>
        <w:t xml:space="preserve"> of employers and </w:t>
      </w:r>
      <w:r w:rsidRPr="00BB187C">
        <w:rPr>
          <w:rStyle w:val="Emphasis"/>
          <w:rFonts w:asciiTheme="minorHAnsi" w:hAnsiTheme="minorHAnsi" w:cstheme="minorHAnsi"/>
        </w:rPr>
        <w:t>neoliberal policies</w:t>
      </w:r>
      <w:r w:rsidRPr="00BB187C">
        <w:rPr>
          <w:rStyle w:val="StyleUnderline"/>
          <w:rFonts w:asciiTheme="minorHAnsi" w:hAnsiTheme="minorHAnsi" w:cstheme="minorHAnsi"/>
        </w:rPr>
        <w:t xml:space="preserve"> for more than a decade, and </w:t>
      </w:r>
      <w:r w:rsidRPr="00BB187C">
        <w:rPr>
          <w:rStyle w:val="StyleUnderline"/>
          <w:rFonts w:asciiTheme="minorHAnsi" w:hAnsiTheme="minorHAnsi" w:cstheme="minorHAnsi"/>
          <w:highlight w:val="cyan"/>
        </w:rPr>
        <w:t>is coming under</w:t>
      </w:r>
      <w:r w:rsidRPr="00BB187C">
        <w:rPr>
          <w:rStyle w:val="StyleUnderline"/>
          <w:rFonts w:asciiTheme="minorHAnsi" w:hAnsiTheme="minorHAnsi" w:cstheme="minorHAnsi"/>
        </w:rPr>
        <w:t xml:space="preserve"> ever more </w:t>
      </w:r>
      <w:r w:rsidRPr="00BB187C">
        <w:rPr>
          <w:rStyle w:val="Emphasis"/>
          <w:rFonts w:asciiTheme="minorHAnsi" w:hAnsiTheme="minorHAnsi" w:cstheme="minorHAnsi"/>
        </w:rPr>
        <w:t xml:space="preserve">alarming </w:t>
      </w:r>
      <w:r w:rsidRPr="00BB187C">
        <w:rPr>
          <w:rStyle w:val="Emphasis"/>
          <w:rFonts w:asciiTheme="minorHAnsi" w:hAnsiTheme="minorHAnsi" w:cstheme="minorHAnsi"/>
          <w:highlight w:val="cyan"/>
        </w:rPr>
        <w:t>attack</w:t>
      </w:r>
      <w:r w:rsidRPr="00BB187C">
        <w:rPr>
          <w:rFonts w:asciiTheme="minorHAnsi" w:hAnsiTheme="minorHAnsi" w:cstheme="minorHAnsi"/>
          <w:sz w:val="16"/>
        </w:rPr>
        <w:t xml:space="preserve">, globally, with every passing year. Until just over a decade ago, </w:t>
      </w:r>
      <w:r w:rsidRPr="00BB187C">
        <w:rPr>
          <w:rStyle w:val="StyleUnderline"/>
          <w:rFonts w:asciiTheme="minorHAnsi" w:hAnsiTheme="minorHAnsi" w:cstheme="minorHAnsi"/>
          <w:highlight w:val="cyan"/>
        </w:rPr>
        <w:t>it was considered</w:t>
      </w:r>
      <w:r w:rsidRPr="00BB187C">
        <w:rPr>
          <w:rStyle w:val="StyleUnderline"/>
          <w:rFonts w:asciiTheme="minorHAnsi" w:hAnsiTheme="minorHAnsi" w:cstheme="minorHAnsi"/>
        </w:rPr>
        <w:t xml:space="preserve"> to be </w:t>
      </w:r>
      <w:r w:rsidRPr="00BB187C">
        <w:rPr>
          <w:rStyle w:val="Emphasis"/>
          <w:rFonts w:asciiTheme="minorHAnsi" w:hAnsiTheme="minorHAnsi" w:cstheme="minorHAnsi"/>
        </w:rPr>
        <w:t xml:space="preserve">solidly </w:t>
      </w:r>
      <w:r w:rsidRPr="00BB187C">
        <w:rPr>
          <w:rStyle w:val="Emphasis"/>
          <w:rFonts w:asciiTheme="minorHAnsi" w:hAnsiTheme="minorHAnsi" w:cstheme="minorHAnsi"/>
          <w:highlight w:val="cyan"/>
        </w:rPr>
        <w:t>protected</w:t>
      </w:r>
      <w:r w:rsidRPr="00BB187C">
        <w:rPr>
          <w:rStyle w:val="StyleUnderline"/>
          <w:rFonts w:asciiTheme="minorHAnsi" w:hAnsiTheme="minorHAnsi" w:cstheme="minorHAnsi"/>
          <w:highlight w:val="cyan"/>
        </w:rPr>
        <w:t xml:space="preserve"> by the</w:t>
      </w:r>
      <w:r w:rsidRPr="00BB187C">
        <w:rPr>
          <w:rFonts w:asciiTheme="minorHAnsi" w:hAnsiTheme="minorHAnsi" w:cstheme="minorHAnsi"/>
          <w:sz w:val="16"/>
        </w:rPr>
        <w:t xml:space="preserve"> conventions of the International Labour Organization (</w:t>
      </w:r>
      <w:r w:rsidRPr="00BB187C">
        <w:rPr>
          <w:rStyle w:val="Emphasis"/>
          <w:rFonts w:asciiTheme="minorHAnsi" w:hAnsiTheme="minorHAnsi" w:cstheme="minorHAnsi"/>
          <w:highlight w:val="cyan"/>
        </w:rPr>
        <w:t>ILO</w:t>
      </w:r>
      <w:r w:rsidRPr="00BB187C">
        <w:rPr>
          <w:rFonts w:asciiTheme="minorHAnsi" w:hAnsiTheme="minorHAnsi" w:cstheme="minorHAnsi"/>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BB187C">
        <w:rPr>
          <w:rStyle w:val="Emphasis"/>
          <w:rFonts w:asciiTheme="minorHAnsi" w:hAnsiTheme="minorHAnsi" w:cstheme="minorHAnsi"/>
          <w:highlight w:val="cyan"/>
        </w:rPr>
        <w:t>obstructionism</w:t>
      </w:r>
      <w:r w:rsidRPr="00BB187C">
        <w:rPr>
          <w:rStyle w:val="StyleUnderline"/>
          <w:rFonts w:asciiTheme="minorHAnsi" w:hAnsiTheme="minorHAnsi" w:cstheme="minorHAnsi"/>
        </w:rPr>
        <w:t xml:space="preserve"> is </w:t>
      </w:r>
      <w:r w:rsidRPr="00BB187C">
        <w:rPr>
          <w:rStyle w:val="StyleUnderline"/>
          <w:rFonts w:asciiTheme="minorHAnsi" w:hAnsiTheme="minorHAnsi" w:cstheme="minorHAnsi"/>
          <w:highlight w:val="cyan"/>
        </w:rPr>
        <w:t>overlapped by</w:t>
      </w:r>
      <w:r w:rsidRPr="00BB187C">
        <w:rPr>
          <w:rStyle w:val="StyleUnderline"/>
          <w:rFonts w:asciiTheme="minorHAnsi" w:hAnsiTheme="minorHAnsi" w:cstheme="minorHAnsi"/>
        </w:rPr>
        <w:t xml:space="preserve"> an alarming </w:t>
      </w:r>
      <w:r w:rsidRPr="00BB187C">
        <w:rPr>
          <w:rStyle w:val="StyleUnderline"/>
          <w:rFonts w:asciiTheme="minorHAnsi" w:hAnsiTheme="minorHAnsi" w:cstheme="minorHAnsi"/>
          <w:highlight w:val="cyan"/>
        </w:rPr>
        <w:t xml:space="preserve">increase in </w:t>
      </w:r>
      <w:r w:rsidRPr="00BB187C">
        <w:rPr>
          <w:rStyle w:val="Emphasis"/>
          <w:rFonts w:asciiTheme="minorHAnsi" w:hAnsiTheme="minorHAnsi" w:cstheme="minorHAnsi"/>
          <w:highlight w:val="cyan"/>
        </w:rPr>
        <w:t>legal curbs</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crackdowns</w:t>
      </w:r>
      <w:r w:rsidRPr="00BB187C">
        <w:rPr>
          <w:rFonts w:asciiTheme="minorHAnsi" w:hAnsiTheme="minorHAnsi" w:cstheme="minorHAnsi"/>
          <w:sz w:val="16"/>
        </w:rPr>
        <w:t xml:space="preserve"> on this right, the world over.</w:t>
      </w:r>
    </w:p>
    <w:p w14:paraId="7689F7FA"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strike</w:t>
      </w:r>
      <w:r w:rsidRPr="00BB187C">
        <w:rPr>
          <w:rFonts w:asciiTheme="minorHAnsi" w:hAnsiTheme="minorHAnsi" w:cstheme="minorHAnsi"/>
          <w:sz w:val="16"/>
        </w:rPr>
        <w:t xml:space="preserve"> and the right to collective bargaining </w:t>
      </w:r>
      <w:r w:rsidRPr="00BB187C">
        <w:rPr>
          <w:rStyle w:val="StyleUnderline"/>
          <w:rFonts w:asciiTheme="minorHAnsi" w:hAnsiTheme="minorHAnsi" w:cstheme="minorHAnsi"/>
          <w:highlight w:val="cyan"/>
        </w:rPr>
        <w:t xml:space="preserve">are the most </w:t>
      </w:r>
      <w:r w:rsidRPr="00BB187C">
        <w:rPr>
          <w:rStyle w:val="Emphasis"/>
          <w:rFonts w:asciiTheme="minorHAnsi" w:hAnsiTheme="minorHAnsi" w:cstheme="minorHAnsi"/>
          <w:highlight w:val="cyan"/>
        </w:rPr>
        <w:t>important tools</w:t>
      </w:r>
      <w:r w:rsidRPr="00BB187C">
        <w:rPr>
          <w:rStyle w:val="StyleUnderline"/>
          <w:rFonts w:asciiTheme="minorHAnsi" w:hAnsiTheme="minorHAnsi" w:cstheme="minorHAnsi"/>
          <w:highlight w:val="cyan"/>
        </w:rPr>
        <w:t xml:space="preserve"> workers can deploy</w:t>
      </w:r>
      <w:r w:rsidRPr="00BB187C">
        <w:rPr>
          <w:rFonts w:asciiTheme="minorHAnsi" w:hAnsiTheme="minorHAnsi" w:cstheme="minorHAnsi"/>
          <w:sz w:val="16"/>
        </w:rPr>
        <w:t xml:space="preserve"> to defend themselves against labour rights violations, and although </w:t>
      </w:r>
      <w:r w:rsidRPr="00BB187C">
        <w:rPr>
          <w:rStyle w:val="StyleUnderline"/>
          <w:rFonts w:asciiTheme="minorHAnsi" w:hAnsiTheme="minorHAnsi" w:cstheme="minorHAnsi"/>
          <w:highlight w:val="cyan"/>
        </w:rPr>
        <w:t xml:space="preserve">these </w:t>
      </w:r>
      <w:r w:rsidRPr="00BB187C">
        <w:rPr>
          <w:rStyle w:val="Emphasis"/>
          <w:rFonts w:asciiTheme="minorHAnsi" w:hAnsiTheme="minorHAnsi" w:cstheme="minorHAnsi"/>
          <w:highlight w:val="cyan"/>
        </w:rPr>
        <w:t>human rights</w:t>
      </w:r>
      <w:r w:rsidRPr="00BB187C">
        <w:rPr>
          <w:rFonts w:asciiTheme="minorHAnsi" w:hAnsiTheme="minorHAnsi" w:cstheme="minorHAnsi"/>
          <w:sz w:val="16"/>
        </w:rPr>
        <w:t xml:space="preserve"> used to be relatively well established in the more developed regions of the world, they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been under</w:t>
      </w:r>
      <w:r w:rsidRPr="00BB187C">
        <w:rPr>
          <w:rStyle w:val="StyleUnderline"/>
          <w:rFonts w:asciiTheme="minorHAnsi" w:hAnsiTheme="minorHAnsi" w:cstheme="minorHAnsi"/>
        </w:rPr>
        <w:t xml:space="preserve"> increasing </w:t>
      </w:r>
      <w:r w:rsidRPr="00BB187C">
        <w:rPr>
          <w:rStyle w:val="Emphasis"/>
          <w:rFonts w:asciiTheme="minorHAnsi" w:hAnsiTheme="minorHAnsi" w:cstheme="minorHAnsi"/>
          <w:highlight w:val="cyan"/>
        </w:rPr>
        <w:t>pressure</w:t>
      </w:r>
      <w:r w:rsidRPr="00BB187C">
        <w:rPr>
          <w:rFonts w:asciiTheme="minorHAnsi" w:hAnsiTheme="minorHAnsi" w:cstheme="minorHAnsi"/>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25FB2570"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2ED7F7A8"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2E44A3D3"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How the spirit of the right to strike is being ‘killed’ in Europe</w:t>
      </w:r>
    </w:p>
    <w:p w14:paraId="1A4DAD8C"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310789CF"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093E9BA6"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w:t>
      </w:r>
      <w:r w:rsidRPr="00BB187C">
        <w:rPr>
          <w:rStyle w:val="StyleUnderline"/>
          <w:rFonts w:asciiTheme="minorHAnsi" w:hAnsiTheme="minorHAnsi" w:cstheme="minorHAnsi"/>
          <w:highlight w:val="cyan"/>
        </w:rPr>
        <w:t>What determines</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success of a strike is</w:t>
      </w:r>
      <w:r w:rsidRPr="00BB187C">
        <w:rPr>
          <w:rStyle w:val="StyleUnderline"/>
          <w:rFonts w:asciiTheme="minorHAnsi" w:hAnsiTheme="minorHAnsi" w:cstheme="minorHAnsi"/>
        </w:rPr>
        <w:t xml:space="preserve"> its </w:t>
      </w:r>
      <w:r w:rsidRPr="00BB187C">
        <w:rPr>
          <w:rStyle w:val="Emphasis"/>
          <w:rFonts w:asciiTheme="minorHAnsi" w:hAnsiTheme="minorHAnsi" w:cstheme="minorHAnsi"/>
          <w:highlight w:val="cyan"/>
        </w:rPr>
        <w:t>ability</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disrupt</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economic system</w:t>
      </w:r>
      <w:r w:rsidRPr="00BB187C">
        <w:rPr>
          <w:rFonts w:asciiTheme="minorHAnsi" w:hAnsiTheme="minorHAnsi" w:cstheme="minorHAnsi"/>
          <w:sz w:val="16"/>
        </w:rPr>
        <w:t>,”</w:t>
      </w:r>
    </w:p>
    <w:p w14:paraId="41E5F3CA"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Stéphane Sirot, French historian, specialist in the sociology of strikes, trade unionism and social relations.</w:t>
      </w:r>
    </w:p>
    <w:p w14:paraId="2DC666F9"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w:t>
      </w:r>
      <w:r w:rsidRPr="00BB187C">
        <w:rPr>
          <w:rStyle w:val="StyleUnderline"/>
          <w:rFonts w:asciiTheme="minorHAnsi" w:hAnsiTheme="minorHAnsi" w:cstheme="minorHAnsi"/>
          <w:highlight w:val="cyan"/>
        </w:rPr>
        <w:t xml:space="preserve">If </w:t>
      </w:r>
      <w:r w:rsidRPr="00BB187C">
        <w:rPr>
          <w:rStyle w:val="Emphasis"/>
          <w:rFonts w:asciiTheme="minorHAnsi" w:hAnsiTheme="minorHAnsi" w:cstheme="minorHAnsi"/>
          <w:highlight w:val="cyan"/>
        </w:rPr>
        <w:t>legislation</w:t>
      </w:r>
      <w:r w:rsidRPr="00BB187C">
        <w:rPr>
          <w:rStyle w:val="StyleUnderline"/>
          <w:rFonts w:asciiTheme="minorHAnsi" w:hAnsiTheme="minorHAnsi" w:cstheme="minorHAnsi"/>
          <w:highlight w:val="cyan"/>
        </w:rPr>
        <w:t xml:space="preserve"> is adopted</w:t>
      </w:r>
      <w:r w:rsidRPr="00BB187C">
        <w:rPr>
          <w:rStyle w:val="StyleUnderline"/>
          <w:rFonts w:asciiTheme="minorHAnsi" w:hAnsiTheme="minorHAnsi" w:cstheme="minorHAnsi"/>
        </w:rPr>
        <w:t xml:space="preserve"> with a view to </w:t>
      </w:r>
      <w:r w:rsidRPr="00BB187C">
        <w:rPr>
          <w:rStyle w:val="StyleUnderline"/>
          <w:rFonts w:asciiTheme="minorHAnsi" w:hAnsiTheme="minorHAnsi" w:cstheme="minorHAnsi"/>
          <w:highlight w:val="cyan"/>
        </w:rPr>
        <w:t>making strike action</w:t>
      </w:r>
      <w:r w:rsidRPr="00BB187C">
        <w:rPr>
          <w:rStyle w:val="StyleUnderline"/>
          <w:rFonts w:asciiTheme="minorHAnsi" w:hAnsiTheme="minorHAnsi" w:cstheme="minorHAnsi"/>
        </w:rPr>
        <w:t xml:space="preserve"> as </w:t>
      </w:r>
      <w:r w:rsidRPr="00BB187C">
        <w:rPr>
          <w:rStyle w:val="Emphasis"/>
          <w:rFonts w:asciiTheme="minorHAnsi" w:hAnsiTheme="minorHAnsi" w:cstheme="minorHAnsi"/>
          <w:highlight w:val="cyan"/>
        </w:rPr>
        <w:t>undisruptive</w:t>
      </w:r>
      <w:r w:rsidRPr="00BB187C">
        <w:rPr>
          <w:rStyle w:val="StyleUnderline"/>
          <w:rFonts w:asciiTheme="minorHAnsi" w:hAnsiTheme="minorHAnsi" w:cstheme="minorHAnsi"/>
        </w:rPr>
        <w:t xml:space="preserve"> as possible, </w:t>
      </w:r>
      <w:r w:rsidRPr="00BB187C">
        <w:rPr>
          <w:rStyle w:val="StyleUnderline"/>
          <w:rFonts w:asciiTheme="minorHAnsi" w:hAnsiTheme="minorHAnsi" w:cstheme="minorHAnsi"/>
          <w:highlight w:val="cyan"/>
        </w:rPr>
        <w:t xml:space="preserve">it is </w:t>
      </w:r>
      <w:r w:rsidRPr="00BB187C">
        <w:rPr>
          <w:rFonts w:asciiTheme="minorHAnsi" w:hAnsiTheme="minorHAnsi" w:cstheme="minorHAnsi"/>
          <w:sz w:val="16"/>
        </w:rPr>
        <w:t xml:space="preserve">basically </w:t>
      </w:r>
      <w:r w:rsidRPr="00BB187C">
        <w:rPr>
          <w:rStyle w:val="StyleUnderline"/>
          <w:rFonts w:asciiTheme="minorHAnsi" w:hAnsiTheme="minorHAnsi" w:cstheme="minorHAnsi"/>
          <w:highlight w:val="cyan"/>
        </w:rPr>
        <w:t xml:space="preserve">as if its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rPr>
        <w:t xml:space="preserve"> to exist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highlight w:val="cyan"/>
        </w:rPr>
        <w:t>denied</w:t>
      </w:r>
      <w:r w:rsidRPr="00BB187C">
        <w:rPr>
          <w:rFonts w:asciiTheme="minorHAnsi" w:hAnsiTheme="minorHAnsi" w:cstheme="minorHAnsi"/>
          <w:sz w:val="16"/>
        </w:rPr>
        <w:t>, because although the letter of the law allows strike action to exist, it tends to kill it in spirit,” he adds.</w:t>
      </w:r>
    </w:p>
    <w:p w14:paraId="2F692916"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705A0788"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48DFE4BE"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BB187C">
        <w:rPr>
          <w:rStyle w:val="StyleUnderline"/>
          <w:rFonts w:asciiTheme="minorHAnsi" w:hAnsiTheme="minorHAnsi" w:cstheme="minorHAnsi"/>
        </w:rPr>
        <w:t>“</w:t>
      </w:r>
      <w:r w:rsidRPr="00BB187C">
        <w:rPr>
          <w:rStyle w:val="StyleUnderline"/>
          <w:rFonts w:asciiTheme="minorHAnsi" w:hAnsiTheme="minorHAnsi" w:cstheme="minorHAnsi"/>
          <w:highlight w:val="cyan"/>
        </w:rPr>
        <w:t xml:space="preserve">if </w:t>
      </w:r>
      <w:r w:rsidRPr="00BB187C">
        <w:rPr>
          <w:rStyle w:val="StyleUnderline"/>
          <w:rFonts w:asciiTheme="minorHAnsi" w:hAnsiTheme="minorHAnsi" w:cstheme="minorHAnsi"/>
        </w:rPr>
        <w:t xml:space="preserve">social </w:t>
      </w:r>
      <w:r w:rsidRPr="00BB187C">
        <w:rPr>
          <w:rStyle w:val="Emphasis"/>
          <w:rFonts w:asciiTheme="minorHAnsi" w:hAnsiTheme="minorHAnsi" w:cstheme="minorHAnsi"/>
          <w:highlight w:val="cyan"/>
        </w:rPr>
        <w:t>discontent</w:t>
      </w:r>
      <w:r w:rsidRPr="00BB187C">
        <w:rPr>
          <w:rStyle w:val="StyleUnderline"/>
          <w:rFonts w:asciiTheme="minorHAnsi" w:hAnsiTheme="minorHAnsi" w:cstheme="minorHAnsi"/>
          <w:highlight w:val="cyan"/>
        </w:rPr>
        <w:t xml:space="preserve"> cannot be expressed through</w:t>
      </w:r>
      <w:r w:rsidRPr="00BB187C">
        <w:rPr>
          <w:rStyle w:val="StyleUnderline"/>
          <w:rFonts w:asciiTheme="minorHAnsi" w:hAnsiTheme="minorHAnsi" w:cstheme="minorHAnsi"/>
        </w:rPr>
        <w:t xml:space="preserve"> mechanisms such as </w:t>
      </w:r>
      <w:r w:rsidRPr="00BB187C">
        <w:rPr>
          <w:rStyle w:val="Emphasis"/>
          <w:rFonts w:asciiTheme="minorHAnsi" w:hAnsiTheme="minorHAnsi" w:cstheme="minorHAnsi"/>
        </w:rPr>
        <w:t>demonstrations</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highlight w:val="cyan"/>
        </w:rPr>
        <w:t>strikes</w:t>
      </w:r>
      <w:r w:rsidRPr="00BB187C">
        <w:rPr>
          <w:rStyle w:val="StyleUnderline"/>
          <w:rFonts w:asciiTheme="minorHAnsi" w:hAnsiTheme="minorHAnsi" w:cstheme="minorHAnsi"/>
          <w:highlight w:val="cyan"/>
        </w:rPr>
        <w:t xml:space="preserve">, it ends up being expressed through the </w:t>
      </w:r>
      <w:r w:rsidRPr="00BB187C">
        <w:rPr>
          <w:rStyle w:val="Emphasis"/>
          <w:rFonts w:asciiTheme="minorHAnsi" w:hAnsiTheme="minorHAnsi" w:cstheme="minorHAnsi"/>
          <w:highlight w:val="cyan"/>
        </w:rPr>
        <w:t>ballot box</w:t>
      </w:r>
      <w:r w:rsidRPr="00BB187C">
        <w:rPr>
          <w:rStyle w:val="StyleUnderline"/>
          <w:rFonts w:asciiTheme="minorHAnsi" w:hAnsiTheme="minorHAnsi" w:cstheme="minorHAnsi"/>
          <w:highlight w:val="cyan"/>
        </w:rPr>
        <w:t>”, which</w:t>
      </w:r>
      <w:r w:rsidRPr="00BB187C">
        <w:rPr>
          <w:rFonts w:asciiTheme="minorHAnsi" w:hAnsiTheme="minorHAnsi" w:cstheme="minorHAnsi"/>
          <w:sz w:val="16"/>
        </w:rPr>
        <w:t xml:space="preserve">, in his view, </w:t>
      </w:r>
      <w:r w:rsidRPr="00BB187C">
        <w:rPr>
          <w:rStyle w:val="StyleUnderline"/>
          <w:rFonts w:asciiTheme="minorHAnsi" w:hAnsiTheme="minorHAnsi" w:cstheme="minorHAnsi"/>
          <w:highlight w:val="cyan"/>
        </w:rPr>
        <w:t>goes</w:t>
      </w:r>
      <w:r w:rsidRPr="00BB187C">
        <w:rPr>
          <w:rFonts w:asciiTheme="minorHAnsi" w:hAnsiTheme="minorHAnsi" w:cstheme="minorHAnsi"/>
          <w:sz w:val="16"/>
        </w:rPr>
        <w:t xml:space="preserve"> some way </w:t>
      </w:r>
      <w:r w:rsidRPr="00BB187C">
        <w:rPr>
          <w:rStyle w:val="StyleUnderline"/>
          <w:rFonts w:asciiTheme="minorHAnsi" w:hAnsiTheme="minorHAnsi" w:cstheme="minorHAnsi"/>
          <w:highlight w:val="cyan"/>
        </w:rPr>
        <w:t>towards</w:t>
      </w:r>
      <w:r w:rsidRPr="00BB187C">
        <w:rPr>
          <w:rStyle w:val="StyleUnderline"/>
          <w:rFonts w:asciiTheme="minorHAnsi" w:hAnsiTheme="minorHAnsi" w:cstheme="minorHAnsi"/>
        </w:rPr>
        <w:t xml:space="preserve"> explaining the</w:t>
      </w:r>
      <w:r w:rsidRPr="00BB187C">
        <w:rPr>
          <w:rFonts w:asciiTheme="minorHAnsi" w:hAnsiTheme="minorHAnsi" w:cstheme="minorHAnsi"/>
          <w:sz w:val="16"/>
        </w:rPr>
        <w:t xml:space="preserve"> current </w:t>
      </w:r>
      <w:r w:rsidRPr="00BB187C">
        <w:rPr>
          <w:rStyle w:val="Emphasis"/>
          <w:rFonts w:asciiTheme="minorHAnsi" w:hAnsiTheme="minorHAnsi" w:cstheme="minorHAnsi"/>
        </w:rPr>
        <w:t>rise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extreme right</w:t>
      </w:r>
      <w:r w:rsidRPr="00BB187C">
        <w:rPr>
          <w:rFonts w:asciiTheme="minorHAnsi" w:hAnsiTheme="minorHAnsi" w:cstheme="minorHAnsi"/>
          <w:sz w:val="16"/>
        </w:rPr>
        <w:t xml:space="preserve"> in Europe.</w:t>
      </w:r>
    </w:p>
    <w:p w14:paraId="50571BEC"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In the meantime, “we are seeing very marked and very strong resistance on the part of the </w:t>
      </w:r>
      <w:r w:rsidRPr="00BB187C">
        <w:rPr>
          <w:rStyle w:val="StyleUnderline"/>
          <w:rFonts w:asciiTheme="minorHAnsi" w:hAnsiTheme="minorHAnsi" w:cstheme="minorHAnsi"/>
          <w:highlight w:val="cyan"/>
        </w:rPr>
        <w:t>power systems</w:t>
      </w:r>
      <w:r w:rsidRPr="00BB187C">
        <w:rPr>
          <w:rFonts w:asciiTheme="minorHAnsi" w:hAnsiTheme="minorHAnsi" w:cstheme="minorHAnsi"/>
          <w:sz w:val="16"/>
        </w:rPr>
        <w:t xml:space="preserve"> in relation to social conflicts”, whereby they </w:t>
      </w:r>
      <w:r w:rsidRPr="00BB187C">
        <w:rPr>
          <w:rStyle w:val="StyleUnderline"/>
          <w:rFonts w:asciiTheme="minorHAnsi" w:hAnsiTheme="minorHAnsi" w:cstheme="minorHAnsi"/>
          <w:highlight w:val="cyan"/>
        </w:rPr>
        <w:t>no longer need</w:t>
      </w:r>
      <w:r w:rsidRPr="00BB187C">
        <w:rPr>
          <w:rStyle w:val="StyleUnderline"/>
          <w:rFonts w:asciiTheme="minorHAnsi" w:hAnsiTheme="minorHAnsi" w:cstheme="minorHAnsi"/>
        </w:rPr>
        <w:t xml:space="preserve"> to use </w:t>
      </w:r>
      <w:r w:rsidRPr="00BB187C">
        <w:rPr>
          <w:rStyle w:val="Emphasis"/>
          <w:rFonts w:asciiTheme="minorHAnsi" w:hAnsiTheme="minorHAnsi" w:cstheme="minorHAnsi"/>
          <w:highlight w:val="cyan"/>
        </w:rPr>
        <w:t>repression</w:t>
      </w:r>
      <w:r w:rsidRPr="00BB187C">
        <w:rPr>
          <w:rStyle w:val="StyleUnderline"/>
          <w:rFonts w:asciiTheme="minorHAnsi" w:hAnsiTheme="minorHAnsi" w:cstheme="minorHAnsi"/>
          <w:highlight w:val="cyan"/>
        </w:rPr>
        <w:t xml:space="preserve"> but simply</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wait until</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movements </w:t>
      </w:r>
      <w:r w:rsidRPr="00BB187C">
        <w:rPr>
          <w:rStyle w:val="Emphasis"/>
          <w:rFonts w:asciiTheme="minorHAnsi" w:hAnsiTheme="minorHAnsi" w:cstheme="minorHAnsi"/>
          <w:highlight w:val="cyan"/>
        </w:rPr>
        <w:t>run out</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steam</w:t>
      </w:r>
      <w:r w:rsidRPr="00BB187C">
        <w:rPr>
          <w:rStyle w:val="StyleUnderline"/>
          <w:rFonts w:asciiTheme="minorHAnsi" w:hAnsiTheme="minorHAnsi" w:cstheme="minorHAnsi"/>
        </w:rPr>
        <w:t>”. “</w:t>
      </w:r>
      <w:r w:rsidRPr="00BB187C">
        <w:rPr>
          <w:rStyle w:val="StyleUnderline"/>
          <w:rFonts w:asciiTheme="minorHAnsi" w:hAnsiTheme="minorHAnsi" w:cstheme="minorHAnsi"/>
          <w:highlight w:val="cyan"/>
        </w:rPr>
        <w:t xml:space="preserve">They </w:t>
      </w:r>
      <w:r w:rsidRPr="00BB187C">
        <w:rPr>
          <w:rStyle w:val="Emphasis"/>
          <w:rFonts w:asciiTheme="minorHAnsi" w:hAnsiTheme="minorHAnsi" w:cstheme="minorHAnsi"/>
          <w:highlight w:val="cyan"/>
        </w:rPr>
        <w:t>no longer</w:t>
      </w:r>
      <w:r w:rsidRPr="00BB187C">
        <w:rPr>
          <w:rStyle w:val="StyleUnderline"/>
          <w:rFonts w:asciiTheme="minorHAnsi" w:hAnsiTheme="minorHAnsi" w:cstheme="minorHAnsi"/>
        </w:rPr>
        <w:t xml:space="preserve"> even </w:t>
      </w:r>
      <w:r w:rsidRPr="00BB187C">
        <w:rPr>
          <w:rStyle w:val="Emphasis"/>
          <w:rFonts w:asciiTheme="minorHAnsi" w:hAnsiTheme="minorHAnsi" w:cstheme="minorHAnsi"/>
          <w:highlight w:val="cyan"/>
        </w:rPr>
        <w:t>negotiate</w:t>
      </w:r>
      <w:r w:rsidRPr="00BB187C">
        <w:rPr>
          <w:rFonts w:asciiTheme="minorHAnsi" w:hAnsiTheme="minorHAnsi" w:cstheme="minorHAnsi"/>
          <w:sz w:val="16"/>
        </w:rPr>
        <w:t>.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05C08878" w14:textId="77777777" w:rsidR="00DB4DCD" w:rsidRPr="00BB187C" w:rsidRDefault="00DB4DCD" w:rsidP="00DB4DCD">
      <w:pPr>
        <w:pStyle w:val="Heading4"/>
        <w:rPr>
          <w:rFonts w:asciiTheme="minorHAnsi" w:hAnsiTheme="minorHAnsi" w:cstheme="minorHAnsi"/>
        </w:rPr>
      </w:pPr>
      <w:r w:rsidRPr="00BB187C">
        <w:rPr>
          <w:rFonts w:asciiTheme="minorHAnsi" w:hAnsiTheme="minorHAnsi" w:cstheme="minorHAnsi"/>
          <w:szCs w:val="26"/>
        </w:rPr>
        <w:t xml:space="preserve">Populism </w:t>
      </w:r>
      <w:r w:rsidRPr="00BB187C">
        <w:rPr>
          <w:rFonts w:asciiTheme="minorHAnsi" w:hAnsiTheme="minorHAnsi" w:cstheme="minorHAnsi"/>
          <w:szCs w:val="26"/>
          <w:u w:val="single"/>
        </w:rPr>
        <w:t>turns</w:t>
      </w:r>
      <w:r w:rsidRPr="00BB187C">
        <w:rPr>
          <w:rFonts w:asciiTheme="minorHAnsi" w:hAnsiTheme="minorHAnsi" w:cstheme="minorHAnsi"/>
          <w:szCs w:val="26"/>
        </w:rPr>
        <w:t xml:space="preserve"> every </w:t>
      </w:r>
      <w:r w:rsidRPr="00BB187C">
        <w:rPr>
          <w:rFonts w:asciiTheme="minorHAnsi" w:hAnsiTheme="minorHAnsi" w:cstheme="minorHAnsi"/>
          <w:szCs w:val="26"/>
          <w:u w:val="single"/>
        </w:rPr>
        <w:t>existential</w:t>
      </w:r>
      <w:r w:rsidRPr="00BB187C">
        <w:rPr>
          <w:rFonts w:asciiTheme="minorHAnsi" w:hAnsiTheme="minorHAnsi" w:cstheme="minorHAnsi"/>
          <w:szCs w:val="26"/>
        </w:rPr>
        <w:t xml:space="preserve"> risk.</w:t>
      </w:r>
    </w:p>
    <w:p w14:paraId="4640230F" w14:textId="77777777" w:rsidR="00DB4DCD" w:rsidRPr="00BB187C" w:rsidRDefault="00DB4DCD" w:rsidP="00DB4DCD">
      <w:pPr>
        <w:rPr>
          <w:rFonts w:asciiTheme="minorHAnsi" w:hAnsiTheme="minorHAnsi" w:cstheme="minorHAnsi"/>
        </w:rPr>
      </w:pPr>
      <w:r w:rsidRPr="00BB187C">
        <w:rPr>
          <w:rStyle w:val="Style13ptBold"/>
          <w:rFonts w:asciiTheme="minorHAnsi" w:hAnsiTheme="minorHAnsi" w:cstheme="minorHAnsi"/>
        </w:rPr>
        <w:t xml:space="preserve">Leigh ‘21 </w:t>
      </w:r>
      <w:r w:rsidRPr="00BB187C">
        <w:rPr>
          <w:rFonts w:asciiTheme="minorHAnsi" w:hAnsiTheme="minorHAnsi" w:cstheme="minorHAnsi"/>
        </w:rPr>
        <w:t>[Andrew; Australian member of Parliament, former professor of economics at the Australian National University, 2021, What's the Worst That Could Happen?: Existential Risk and Extreme Politics, unpaginated ebook version]</w:t>
      </w:r>
    </w:p>
    <w:p w14:paraId="258DCA85" w14:textId="77777777" w:rsidR="00DB4DCD" w:rsidRPr="00BB187C" w:rsidRDefault="00DB4DCD" w:rsidP="00DB4DCD">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How likely is it that humanity could end? Experts working on catastrophic risk have estimated the chances of disaster for a wide range of the hazards that our species faces. Adding up the threats, philosopher Toby Ord estimates the odds that </w:t>
      </w:r>
      <w:r w:rsidRPr="00BB187C">
        <w:rPr>
          <w:rFonts w:asciiTheme="minorHAnsi" w:hAnsiTheme="minorHAnsi" w:cstheme="minorHAnsi"/>
          <w:sz w:val="22"/>
          <w:highlight w:val="cyan"/>
          <w:u w:val="single"/>
          <w:shd w:val="clear" w:color="auto" w:fill="FFFF00"/>
        </w:rPr>
        <w:t xml:space="preserve">humanity could </w:t>
      </w:r>
      <w:r w:rsidRPr="00BB187C">
        <w:rPr>
          <w:rStyle w:val="Emphasis"/>
          <w:rFonts w:asciiTheme="minorHAnsi" w:eastAsiaTheme="majorEastAsia" w:hAnsiTheme="minorHAnsi" w:cstheme="minorHAnsi"/>
          <w:highlight w:val="cyan"/>
        </w:rPr>
        <w:t>become extinct</w:t>
      </w:r>
      <w:r w:rsidRPr="00BB187C">
        <w:rPr>
          <w:rFonts w:asciiTheme="minorHAnsi" w:hAnsiTheme="minorHAnsi" w:cstheme="minorHAnsi"/>
          <w:sz w:val="16"/>
        </w:rPr>
        <w:t xml:space="preserve"> over the next century at one in six, </w:t>
      </w:r>
      <w:r w:rsidRPr="00BB187C">
        <w:rPr>
          <w:rFonts w:asciiTheme="minorHAnsi" w:hAnsiTheme="minorHAnsi" w:cstheme="minorHAnsi"/>
          <w:sz w:val="22"/>
          <w:highlight w:val="cyan"/>
          <w:u w:val="single"/>
          <w:shd w:val="clear" w:color="auto" w:fill="FFFF00"/>
        </w:rPr>
        <w:t>with</w:t>
      </w:r>
      <w:r w:rsidRPr="00BB187C">
        <w:rPr>
          <w:rFonts w:asciiTheme="minorHAnsi" w:hAnsiTheme="minorHAnsi" w:cstheme="minorHAnsi"/>
          <w:sz w:val="16"/>
        </w:rPr>
        <w:t xml:space="preserve"> an </w:t>
      </w:r>
      <w:r w:rsidRPr="00BB187C">
        <w:rPr>
          <w:rFonts w:asciiTheme="minorHAnsi" w:hAnsiTheme="minorHAnsi" w:cstheme="minorHAnsi"/>
          <w:sz w:val="22"/>
          <w:u w:val="single"/>
        </w:rPr>
        <w:t xml:space="preserve">out-of-control </w:t>
      </w:r>
      <w:r w:rsidRPr="00BB187C">
        <w:rPr>
          <w:rFonts w:asciiTheme="minorHAnsi" w:hAnsiTheme="minorHAnsi" w:cstheme="minorHAnsi"/>
          <w:sz w:val="22"/>
          <w:highlight w:val="cyan"/>
          <w:u w:val="single"/>
          <w:shd w:val="clear" w:color="auto" w:fill="FFFF00"/>
        </w:rPr>
        <w:t xml:space="preserve">superintelligence, </w:t>
      </w:r>
      <w:r w:rsidRPr="00BB187C">
        <w:rPr>
          <w:rStyle w:val="Emphasis"/>
          <w:rFonts w:asciiTheme="minorHAnsi" w:eastAsiaTheme="majorEastAsia" w:hAnsiTheme="minorHAnsi" w:cstheme="minorHAnsi"/>
          <w:highlight w:val="cyan"/>
        </w:rPr>
        <w:t>bioterror</w:t>
      </w:r>
      <w:r w:rsidRPr="00BB187C">
        <w:rPr>
          <w:rFonts w:asciiTheme="minorHAnsi" w:hAnsiTheme="minorHAnsi" w:cstheme="minorHAnsi"/>
          <w:sz w:val="22"/>
          <w:u w:val="single"/>
        </w:rPr>
        <w:t xml:space="preserve">ism, and </w:t>
      </w:r>
      <w:r w:rsidRPr="00BB187C">
        <w:rPr>
          <w:rStyle w:val="Emphasis"/>
          <w:rFonts w:asciiTheme="minorHAnsi" w:eastAsiaTheme="majorEastAsia" w:hAnsiTheme="minorHAnsi" w:cstheme="minorHAnsi"/>
        </w:rPr>
        <w:t>totalitarianism</w:t>
      </w:r>
      <w:r w:rsidRPr="00BB187C">
        <w:rPr>
          <w:rFonts w:asciiTheme="minorHAnsi" w:hAnsiTheme="minorHAnsi" w:cstheme="minorHAnsi"/>
          <w:sz w:val="22"/>
          <w:u w:val="single"/>
        </w:rPr>
        <w:t xml:space="preserve"> among the largest risks</w:t>
      </w:r>
      <w:r w:rsidRPr="00BB187C">
        <w:rPr>
          <w:rFonts w:asciiTheme="minorHAnsi" w:hAnsiTheme="minorHAnsi" w:cstheme="minorHAnsi"/>
          <w:sz w:val="16"/>
        </w:rPr>
        <w:t>. He argues that most of the risks have arisen because technology has advanced more rapidly than safeguards to keep it in check. To encapsulate the situation facing humanity, Ord titled his book The Precipice.</w:t>
      </w:r>
    </w:p>
    <w:p w14:paraId="4B9F2283" w14:textId="77777777" w:rsidR="00DB4DCD" w:rsidRPr="00BB187C" w:rsidRDefault="00DB4DCD" w:rsidP="00DB4DCD">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A one in six chance of going the way of dodos and dinosaurs effectively means </w:t>
      </w:r>
      <w:r w:rsidRPr="00BB187C">
        <w:rPr>
          <w:rFonts w:asciiTheme="minorHAnsi" w:hAnsiTheme="minorHAnsi" w:cstheme="minorHAnsi"/>
          <w:sz w:val="22"/>
          <w:u w:val="single"/>
        </w:rPr>
        <w:t>we are playing a game of Russian roulette with humanity’s future</w:t>
      </w:r>
      <w:r w:rsidRPr="00BB187C">
        <w:rPr>
          <w:rFonts w:asciiTheme="minorHAnsi" w:hAnsiTheme="minorHAnsi" w:cstheme="minorHAnsi"/>
          <w:sz w:val="16"/>
        </w:rPr>
        <w:t>. Six chambers. One bullet. Even the most foolhardy soldier usually finds an excuse not to play Russian roulette. And that’s when just their own life is at stake. In considering extinction risk, we’re contemplating not one fatality but the death of billions or possibly trillions of people—not to mention countless animals.</w:t>
      </w:r>
    </w:p>
    <w:p w14:paraId="32FBDF65" w14:textId="77777777" w:rsidR="00DB4DCD" w:rsidRPr="00BB187C" w:rsidRDefault="00DB4DCD" w:rsidP="00DB4DCD">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It can seem impossible to </w:t>
      </w:r>
      <w:r w:rsidRPr="00BB187C">
        <w:rPr>
          <w:rFonts w:asciiTheme="minorHAnsi" w:hAnsiTheme="minorHAnsi" w:cstheme="minorHAnsi"/>
          <w:sz w:val="22"/>
          <w:u w:val="single"/>
        </w:rPr>
        <w:t xml:space="preserve">imagine our species becoming extinct due to a </w:t>
      </w:r>
      <w:r w:rsidRPr="00BB187C">
        <w:rPr>
          <w:rStyle w:val="Emphasis"/>
          <w:rFonts w:asciiTheme="minorHAnsi" w:eastAsiaTheme="majorEastAsia" w:hAnsiTheme="minorHAnsi" w:cstheme="minorHAnsi"/>
        </w:rPr>
        <w:t>catastrophe</w:t>
      </w:r>
      <w:r w:rsidRPr="00BB187C">
        <w:rPr>
          <w:rFonts w:asciiTheme="minorHAnsi" w:hAnsiTheme="minorHAnsi" w:cstheme="minorHAnsi"/>
          <w:sz w:val="22"/>
          <w:u w:val="single"/>
        </w:rPr>
        <w:t xml:space="preserve"> such as </w:t>
      </w:r>
      <w:r w:rsidRPr="00BB187C">
        <w:rPr>
          <w:rStyle w:val="Emphasis"/>
          <w:rFonts w:asciiTheme="minorHAnsi" w:eastAsiaTheme="majorEastAsia" w:hAnsiTheme="minorHAnsi" w:cstheme="minorHAnsi"/>
          <w:highlight w:val="cyan"/>
        </w:rPr>
        <w:t>nuclear war</w:t>
      </w:r>
      <w:r w:rsidRPr="00BB187C">
        <w:rPr>
          <w:rFonts w:asciiTheme="minorHAnsi" w:hAnsiTheme="minorHAnsi" w:cstheme="minorHAnsi"/>
          <w:sz w:val="22"/>
          <w:highlight w:val="cyan"/>
          <w:u w:val="single"/>
          <w:shd w:val="clear" w:color="auto" w:fill="FFFF00"/>
        </w:rPr>
        <w:t>,</w:t>
      </w:r>
      <w:r w:rsidRPr="00BB187C">
        <w:rPr>
          <w:rFonts w:asciiTheme="minorHAnsi" w:hAnsiTheme="minorHAnsi" w:cstheme="minorHAnsi"/>
          <w:sz w:val="16"/>
        </w:rPr>
        <w:t xml:space="preserve"> </w:t>
      </w:r>
      <w:r w:rsidRPr="00BB187C">
        <w:rPr>
          <w:rStyle w:val="Emphasis"/>
          <w:rFonts w:asciiTheme="minorHAnsi" w:eastAsiaTheme="majorEastAsia" w:hAnsiTheme="minorHAnsi" w:cstheme="minorHAnsi"/>
          <w:highlight w:val="cyan"/>
        </w:rPr>
        <w:t>asteroids</w:t>
      </w:r>
      <w:r w:rsidRPr="00BB187C">
        <w:rPr>
          <w:rFonts w:asciiTheme="minorHAnsi" w:hAnsiTheme="minorHAnsi" w:cstheme="minorHAnsi"/>
          <w:sz w:val="22"/>
          <w:u w:val="single"/>
        </w:rPr>
        <w:t xml:space="preserve">, or </w:t>
      </w:r>
      <w:r w:rsidRPr="00BB187C">
        <w:rPr>
          <w:rFonts w:asciiTheme="minorHAnsi" w:hAnsiTheme="minorHAnsi" w:cstheme="minorHAnsi"/>
          <w:sz w:val="22"/>
          <w:highlight w:val="cyan"/>
          <w:u w:val="single"/>
          <w:shd w:val="clear" w:color="auto" w:fill="FFFF00"/>
        </w:rPr>
        <w:t>a</w:t>
      </w:r>
      <w:r w:rsidRPr="00BB187C">
        <w:rPr>
          <w:rFonts w:asciiTheme="minorHAnsi" w:hAnsiTheme="minorHAnsi" w:cstheme="minorHAnsi"/>
          <w:sz w:val="16"/>
        </w:rPr>
        <w:t xml:space="preserve"> </w:t>
      </w:r>
      <w:r w:rsidRPr="00BB187C">
        <w:rPr>
          <w:rStyle w:val="Emphasis"/>
          <w:rFonts w:asciiTheme="minorHAnsi" w:eastAsiaTheme="majorEastAsia" w:hAnsiTheme="minorHAnsi" w:cstheme="minorHAnsi"/>
          <w:highlight w:val="cyan"/>
        </w:rPr>
        <w:t>pandemic</w:t>
      </w:r>
      <w:r w:rsidRPr="00BB187C">
        <w:rPr>
          <w:rFonts w:asciiTheme="minorHAnsi" w:hAnsiTheme="minorHAnsi" w:cstheme="minorHAnsi"/>
          <w:sz w:val="16"/>
        </w:rPr>
        <w:t xml:space="preserve">. But in reality, </w:t>
      </w:r>
      <w:r w:rsidRPr="00BB187C">
        <w:rPr>
          <w:rFonts w:asciiTheme="minorHAnsi" w:hAnsiTheme="minorHAnsi" w:cstheme="minorHAnsi"/>
          <w:sz w:val="22"/>
          <w:u w:val="single"/>
        </w:rPr>
        <w:t>the danger surpasses plenty of perils we already worry about</w:t>
      </w:r>
      <w:r w:rsidRPr="00BB187C">
        <w:rPr>
          <w:rFonts w:asciiTheme="minorHAnsi" w:hAnsiTheme="minorHAnsi" w:cstheme="minorHAnsi"/>
          <w:sz w:val="16"/>
        </w:rPr>
        <w:t>. One way to put catastrophic risk into perspective is to compare it with more familiar risks. If extinction risk poses a one in six risk to our species over the next century, then it means that it is far more hazardous than many everyday risks. Specifically, it suggests that the typical US resident is fifteen times more likely to die from a catastrophic risk—such as nuclear war or bioterrorism—than in car crash.2</w:t>
      </w:r>
    </w:p>
    <w:p w14:paraId="03B5FD70" w14:textId="77777777" w:rsidR="00DB4DCD" w:rsidRPr="00BB187C" w:rsidRDefault="00DB4DCD" w:rsidP="00DB4DCD">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Extinction risk outstrips other dangers</w:t>
      </w:r>
      <w:r w:rsidRPr="00BB187C">
        <w:rPr>
          <w:rFonts w:asciiTheme="minorHAnsi" w:hAnsiTheme="minorHAnsi" w:cstheme="minorHAnsi"/>
          <w:sz w:val="16"/>
        </w:rPr>
        <w:t xml:space="preserve"> too. Ask people about their greatest fears, and you’ll get answers like “street violence,” “snakes,” “heights,” and “terrorism."4 But in reality, these are much less hazardous than catastrophic risks. People in the United States are 31 times more likely to die from a catastrophic risk than from homicide. Catastrophic risk is 3,519 times likelier to kill than falls from a height, and 6,194 times more likely to kill than venomous plants and animals. If you have ever worried about any of these threats, you should be more fearful about cata- strophic risk. Extinction risks aren’t just more dangerous than any of them; they are more hazardous than all of them put together. Catastrophic risk poses a greater danger to the life of the typical US resident than car accidents, murder, drowning, high falls, electrocution, and rattlesnakes put together.</w:t>
      </w:r>
    </w:p>
    <w:p w14:paraId="77C859B2" w14:textId="77777777" w:rsidR="00DB4DCD" w:rsidRPr="00BB187C" w:rsidRDefault="00DB4DCD" w:rsidP="00DB4DCD">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A one in six risk is just the danger in a single century. Suppose that the risk of extinction remains at one in six for each century. That means there’s a five in six chance humanity makes it to the end of the twenty-first century, but less than an even chance we survive to the end of the twenty-fourth century. The odds that we survive all the way to the year 3000 are just one in six. In other words, if we continue playing Russian roulette once a century, it’s probable that we blow our brains out before the millennium is halfway through, and there’s only a small chance that we make it to the end of the millennium.</w:t>
      </w:r>
    </w:p>
    <w:p w14:paraId="5C2601B7" w14:textId="77777777" w:rsidR="00DB4DCD" w:rsidRPr="00BB187C" w:rsidRDefault="00DB4DCD" w:rsidP="00DB4DCD">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 xml:space="preserve">Part of the reason humans undervalue the future is that it’s hard to get our heads around the idea that our genetic code could live on for millions of years. At present, the best estimates are that our species, Homo sapiens, evolved around three hundred thousand years ago.1 That means we have existed for about ten thousand generations. But </w:t>
      </w:r>
      <w:r w:rsidRPr="00BB187C">
        <w:rPr>
          <w:rFonts w:asciiTheme="minorHAnsi" w:hAnsiTheme="minorHAnsi" w:cstheme="minorHAnsi"/>
          <w:sz w:val="14"/>
          <w:szCs w:val="14"/>
          <w:u w:val="single"/>
        </w:rPr>
        <w:t>we have another one billion years before the increasing heat of our sun brings most plant life to an end</w:t>
      </w:r>
      <w:r w:rsidRPr="00BB187C">
        <w:rPr>
          <w:rFonts w:asciiTheme="minorHAnsi" w:hAnsiTheme="minorHAnsi" w:cstheme="minorHAnsi"/>
          <w:sz w:val="14"/>
          <w:szCs w:val="14"/>
        </w:rPr>
        <w:t xml:space="preserve">.1 </w:t>
      </w:r>
      <w:r w:rsidRPr="00BB187C">
        <w:rPr>
          <w:rFonts w:asciiTheme="minorHAnsi" w:hAnsiTheme="minorHAnsi" w:cstheme="minorHAnsi"/>
          <w:sz w:val="14"/>
          <w:szCs w:val="14"/>
          <w:u w:val="single"/>
        </w:rPr>
        <w:t>That’s plenty of time to figure out how to become an interstellar species and move to a more suitable solar system</w:t>
      </w:r>
      <w:r w:rsidRPr="00BB187C">
        <w:rPr>
          <w:rFonts w:asciiTheme="minorHAnsi" w:hAnsiTheme="minorHAnsi" w:cstheme="minorHAnsi"/>
          <w:sz w:val="14"/>
          <w:szCs w:val="14"/>
        </w:rPr>
        <w:t>. Humans could live to enjoy another thirty million generations on earth.</w:t>
      </w:r>
    </w:p>
    <w:p w14:paraId="391CB3A8" w14:textId="77777777" w:rsidR="00DB4DCD" w:rsidRPr="00BB187C" w:rsidRDefault="00DB4DCD" w:rsidP="00DB4DCD">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Thinking about the mind-boggling scale of these numbers, I’m reminded of the Total Perspective Vortex machine, created by Douglas Adams in The Restaurant at the End of the Universe. Anyone brave enough to enter sees a scale model of the entire universe, with an arrow indicating their current position. As a result, their brain explodes. As Adams reflects, the machine proves that “if life is going to exist in a universe of this size, then the one thing it cannot afford to have is a sense of proportion.”</w:t>
      </w:r>
    </w:p>
    <w:p w14:paraId="1D24F645" w14:textId="77777777" w:rsidR="00DB4DCD" w:rsidRPr="00BB187C" w:rsidRDefault="00DB4DCD" w:rsidP="00DB4DCD">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Still, let’s try. Imagine your ancestors a hundred generations ago. They are your 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great-great-great-grandparents. These people lived around 1000 BCE, at the start of the Iron Age. They might have been part of Homeric Greece, ancient Egypt, Vedic age India, the preclassic Maya, or Zhou Dynasty China.</w:t>
      </w:r>
    </w:p>
    <w:p w14:paraId="2E087E6C" w14:textId="77777777" w:rsidR="00DB4DCD" w:rsidRPr="00BB187C" w:rsidRDefault="00DB4DCD" w:rsidP="00DB4DCD">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Contemplate for a moment about what the hundred genera- tions between our Iron Age ancestors and today have achieved. They built the Taj Mahal and Sistine Chapel, the Angkor Wat and Empire State Building. Thanks to them, we can relish the poetry of Maya Angelou, novels of Leo Tolstoy, and music of Ludwig van Beethoven. An abundance of inventions has delivered us deli- cious food, homes that are comfortable year-round, and technol- ogy that provides online access to a bottomless well of entertain- ment. If time machines existed, we might pop in to visit our great100 grandparents, but few would volunteer to stay in the Iron Age.</w:t>
      </w:r>
    </w:p>
    <w:p w14:paraId="16E6C868" w14:textId="77777777" w:rsidR="00DB4DCD" w:rsidRPr="00BB187C" w:rsidRDefault="00DB4DCD" w:rsidP="00DB4DCD">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Yet humanity is really just getting started. If things go well, it’s ten thousand generations down, thirty million to go. Imagine what those future generations could do, and how much time they have to enjoy. Here’s one way to think about what it means to have thirty million generations ahead. Suppose humanity’s potential time on the planet was shrunk down to a single eighty- year life span. In that event, we would now be a newborn baby— just nine days old. Homo sapiens is a mere 0.03 percent through all we could experience on earth.</w:t>
      </w:r>
    </w:p>
    <w:p w14:paraId="2EA30916" w14:textId="77777777" w:rsidR="00DB4DCD" w:rsidRPr="00BB187C" w:rsidRDefault="00DB4DCD" w:rsidP="00DB4DCD">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We won’t meet most of those who follow us on the planet, but we should cherish future generations all the same. If you value humanity’s past achievements—the Aztec and Roman civiliza- tions, art of the Renaissance, and breakthroughs of the Industrial Revolution—then the generations to come are just as worthy. This is what political philosopher Edmund Burke meant when he described society as “a partnership not only between those who are living, but between those who are living, those who are dead, and those who are to be born.’- To appreciate the past is akin to admiring the achievements of distant places. Like geography, his- tory helps us better understand the way of the world.</w:t>
      </w:r>
    </w:p>
    <w:p w14:paraId="3FA05986" w14:textId="77777777" w:rsidR="00DB4DCD" w:rsidRPr="00BB187C" w:rsidRDefault="00DB4DCD" w:rsidP="00DB4DCD">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Politicians like me like to speak fondly about looking after "our children and our grandchildren.” But it usually stops after a generation or two. Policy pays little heed to the many generations that will follow. For my own part, it took a coronavirus-induced shutdown to have the time to spend reflecting deeply about the long term. This book had been rattling around in my head for years, but it was only when all my meetings, events, and travel were canceled that I had the time to write it. Pandemics are one of the threats to humanity that I’ll discuss in this book, but in this instance, it provided a chance to reflect on the long term. It’s tempting to ignore the distant future. It’s easier to love the grandchildren whom we hug than the great-great-great-grand- children whom we’ll never get to smile on. But that doesn’t make those far-flung generations any less important. Via my wife, our children can trace their lineage to Benjamin Franklin, but I’m more excited about the potential achievements of the generations yet to be born.</w:t>
      </w:r>
    </w:p>
    <w:p w14:paraId="05973CEE" w14:textId="77777777" w:rsidR="00DB4DCD" w:rsidRPr="00BB187C" w:rsidRDefault="00DB4DCD" w:rsidP="00DB4DCD">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 xml:space="preserve">For companies and governments, </w:t>
      </w:r>
      <w:r w:rsidRPr="00BB187C">
        <w:rPr>
          <w:rFonts w:asciiTheme="minorHAnsi" w:hAnsiTheme="minorHAnsi" w:cstheme="minorHAnsi"/>
          <w:sz w:val="14"/>
          <w:szCs w:val="14"/>
          <w:u w:val="single"/>
        </w:rPr>
        <w:t>a major impediment to long- term thinking is the idea of discounting the future</w:t>
      </w:r>
      <w:r w:rsidRPr="00BB187C">
        <w:rPr>
          <w:rFonts w:asciiTheme="minorHAnsi" w:hAnsiTheme="minorHAnsi" w:cstheme="minorHAnsi"/>
          <w:sz w:val="14"/>
          <w:szCs w:val="14"/>
        </w:rPr>
        <w:t>. When investing money, this is a reasonable approach. A dollar in a decade’s time is less valuable than a dollar today for the simple reason that a dollar today could be invested and earn a real return. Share markets have good and bad years, but based on returns from the past 120 years, someone who put $1,000 into the US stock market for an average year could expect it to be worth $1,065 after twelve months (accounting for dividends and inflation).2 Approximating these returns, when governments contemplate making investments, they often apply a discount rate of around 5 percent, while companies use rates that are higher still.2</w:t>
      </w:r>
    </w:p>
    <w:p w14:paraId="1609225F" w14:textId="77777777" w:rsidR="00DB4DCD" w:rsidRPr="00BB187C" w:rsidRDefault="00DB4DCD" w:rsidP="00DB4DCD">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When it comes to growing your greenbacks, this makes perfect sense. If Kanesha offered you $ 1,000 today, and Jane offered you $ 1,000 in a year’s time, most of us would think that Kanesha was making the more generous offer. Kanesha’s cash can be put to productive use and would be worth more than Jane’s when the year is out.</w:t>
      </w:r>
    </w:p>
    <w:p w14:paraId="77785AEB" w14:textId="77777777" w:rsidR="00DB4DCD" w:rsidRPr="00BB187C" w:rsidRDefault="00DB4DCD" w:rsidP="00DB4DCD">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But what if we’re talking about Kanesha and Jane themselves? Suppose Kanesha is alive today, and Jane is yet to be born. When discounting is applied to lives, it suggests that Kanesha’s life to- day is worth twice as much as Jane’s life in fifteen years’ time. It implies that Kanesha today is worth 132 times as much as Jane in a century’s time. So if we’re spending money to keep them safe, a 5 percent discount rate indicates that we should spend more than a hundred times as much to protect Kanesha today than to pro- tect Jane in a century’s time.</w:t>
      </w:r>
    </w:p>
    <w:p w14:paraId="5F44E35A" w14:textId="77777777" w:rsidR="00DB4DCD" w:rsidRPr="00BB187C" w:rsidRDefault="00DB4DCD" w:rsidP="00DB4DCD">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The further we stretch the time period, the more ridiculous the results become. Discounting at a rate of 5 percent implies that Christopher Columbus is worth more than all eight billion people on the planet today.— Naturally, it also implies that your life is worth more than eight billion lives in five hundred years’ time. Even if you value the hug of a loved one over the unseen successes of next century’s generations, is it fair to ruthlessly dis- miss the distant future? Discounting is the enemy of the long term.</w:t>
      </w:r>
    </w:p>
    <w:p w14:paraId="70D2E8CE" w14:textId="77777777" w:rsidR="00DB4DCD" w:rsidRPr="00BB187C" w:rsidRDefault="00DB4DCD" w:rsidP="00DB4DCD">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As philosopher Will MacAskill points out, there is something morally repugnant about concluding that the happiness of those who will be alive in the 2100s is inconsequential simply because they live in the future. MacAskill coined the term “presentism” to refer to prejudice against people who are yet unborn.” Just like racism, sexism, or other forms of bigotry, he argues that mis- treating those who live a long way in the future is unfair. To dis- criminate in favor of Kanesha against unborn Jane is a form of presentism. If you traveled back in time to the 1500s and met someone who claimed that they were worth more than everyone alive in the 2000s, you’d rightly regard them as an egomaniac. Isn’t it equally narcissistic to ignore the happiness of people in the 2500s?</w:t>
      </w:r>
    </w:p>
    <w:p w14:paraId="663A235D" w14:textId="77777777" w:rsidR="00DB4DCD" w:rsidRPr="00BB187C" w:rsidRDefault="00DB4DCD" w:rsidP="00DB4DCD">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Some have contended that we should favor the living over the unborn for the same reason that philanthropy favors the down- trodden over the wealthy. If incomes rise over time, the argument goes, then asking today’s citizens to help those in the future is like taking from the poor to give to the rich.— But this reasoning ignores the fact that we are talking about the survival of future generations. Theoretical riches won’t do them any good if they are practically dead—or if planetary apocalypse snuffs out their chance to be born. Similarly, it misses the possibility that future pandemics, wars, or climate disasters could make coming genera- tions significantly poorer.—</w:t>
      </w:r>
    </w:p>
    <w:p w14:paraId="5F6BA2A4" w14:textId="77777777" w:rsidR="00DB4DCD" w:rsidRPr="00BB187C" w:rsidRDefault="00DB4DCD" w:rsidP="00DB4DCD">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Insights from behavioral science help explain why </w:t>
      </w:r>
      <w:r w:rsidRPr="00BB187C">
        <w:rPr>
          <w:rFonts w:asciiTheme="minorHAnsi" w:hAnsiTheme="minorHAnsi" w:cstheme="minorHAnsi"/>
          <w:sz w:val="22"/>
          <w:u w:val="single"/>
        </w:rPr>
        <w:t>humans aren’t good at understanding extinction risk</w:t>
      </w:r>
      <w:r w:rsidRPr="00BB187C">
        <w:rPr>
          <w:rFonts w:asciiTheme="minorHAnsi" w:hAnsiTheme="minorHAnsi" w:cstheme="minorHAnsi"/>
          <w:sz w:val="16"/>
        </w:rPr>
        <w:t xml:space="preserve">.— </w:t>
      </w:r>
      <w:r w:rsidRPr="00BB187C">
        <w:rPr>
          <w:rFonts w:asciiTheme="minorHAnsi" w:hAnsiTheme="minorHAnsi" w:cstheme="minorHAnsi"/>
          <w:sz w:val="22"/>
          <w:u w:val="single"/>
        </w:rPr>
        <w:t xml:space="preserve">Our thinking about dangers is skewed by an “availability bias”: a tendency to focus on </w:t>
      </w:r>
      <w:r w:rsidRPr="00BB187C">
        <w:rPr>
          <w:rFonts w:asciiTheme="minorHAnsi" w:hAnsiTheme="minorHAnsi" w:cstheme="minorHAnsi"/>
          <w:b/>
          <w:bCs/>
          <w:sz w:val="22"/>
          <w:u w:val="single"/>
        </w:rPr>
        <w:t>familiar risks</w:t>
      </w:r>
      <w:r w:rsidRPr="00BB187C">
        <w:rPr>
          <w:rFonts w:asciiTheme="minorHAnsi" w:hAnsiTheme="minorHAnsi" w:cstheme="minorHAnsi"/>
          <w:sz w:val="16"/>
        </w:rPr>
        <w:t xml:space="preserve">. Like the traders who failed to forecast the collapse of the securitized housing debt market, </w:t>
      </w:r>
      <w:r w:rsidRPr="00BB187C">
        <w:rPr>
          <w:rFonts w:asciiTheme="minorHAnsi" w:hAnsiTheme="minorHAnsi" w:cstheme="minorHAnsi"/>
          <w:sz w:val="22"/>
          <w:u w:val="single"/>
        </w:rPr>
        <w:t>we are lousy at judging the probability of rare but catastrophic events</w:t>
      </w:r>
      <w:r w:rsidRPr="00BB187C">
        <w:rPr>
          <w:rFonts w:asciiTheme="minorHAnsi" w:hAnsiTheme="minorHAnsi" w:cstheme="minorHAnsi"/>
          <w:sz w:val="16"/>
        </w:rPr>
        <w:t xml:space="preserve">. Most important, </w:t>
      </w:r>
      <w:r w:rsidRPr="00BB187C">
        <w:rPr>
          <w:rFonts w:asciiTheme="minorHAnsi" w:hAnsiTheme="minorHAnsi" w:cstheme="minorHAnsi"/>
          <w:sz w:val="22"/>
          <w:u w:val="single"/>
        </w:rPr>
        <w:t>our instincts fail us as the magnitudes grow larger</w:t>
      </w:r>
      <w:r w:rsidRPr="00BB187C">
        <w:rPr>
          <w:rFonts w:asciiTheme="minorHAnsi" w:hAnsiTheme="minorHAnsi" w:cstheme="minorHAnsi"/>
          <w:sz w:val="16"/>
        </w:rPr>
        <w:t>. In research titled "The More Who Die, the Less We Care,” psychologists Paul Slovic and Daniel Vastfjall argue that we become numb to suffering as the body count grows.— Humans’ compassionate instincts are aroused by stories, not statistics. Indeed, one study found that people were more likely to donate to help a single victim than they were to assist eight victims. This may help explain why the international community has been so slow to respond to genocide, including recent incidents in Rwanda, Darfur, and Myanmar. As artificial intelligence researcher Eliezer Yudkowsky notes, human neurotransmitters are unable to feel sorrow that is thousands of times stronger than a single funeral.— The problem is starker still when it comes to extinction risk. Our emotional brains cannot multiply by billions.</w:t>
      </w:r>
    </w:p>
    <w:p w14:paraId="3F4B5115" w14:textId="77777777" w:rsidR="00DB4DCD" w:rsidRPr="00BB187C" w:rsidRDefault="00DB4DCD" w:rsidP="00DB4DCD">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Add to this a media cycle that has become a media cyclone, in which stories explode in a matter of minutes, and “outrage porn” seems to drive the news choices of many outlets. In the 2016 US election, researchers found that for every piece of professional news shared on Twitter, there was one piece of “junk news.’’— Conflict fueled by social media keeps us in a primal state of rage and retaliation. And this isn’t the only force that makes politics myopic. Campaign contributions tend to come from donors who have an immediate interest in a “today” issue rather than from people aiming to solve long-term problems. This kind of “instant noodle” politics prioritizes quick results and sidelines fundamental challenges.</w:t>
      </w:r>
    </w:p>
    <w:p w14:paraId="477274DC" w14:textId="77777777" w:rsidR="00DB4DCD" w:rsidRPr="00BB187C" w:rsidRDefault="00DB4DCD" w:rsidP="00DB4DCD">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 xml:space="preserve">In this environment, a </w:t>
      </w:r>
      <w:r w:rsidRPr="00BB187C">
        <w:rPr>
          <w:rStyle w:val="Emphasis"/>
          <w:rFonts w:asciiTheme="minorHAnsi" w:eastAsiaTheme="majorEastAsia" w:hAnsiTheme="minorHAnsi" w:cstheme="minorHAnsi"/>
        </w:rPr>
        <w:t>special style of politics has thrived: populism</w:t>
      </w:r>
      <w:r w:rsidRPr="00BB187C">
        <w:rPr>
          <w:rFonts w:asciiTheme="minorHAnsi" w:hAnsiTheme="minorHAnsi" w:cstheme="minorHAnsi"/>
          <w:sz w:val="16"/>
        </w:rPr>
        <w:t xml:space="preserve">. The term “populist" gets thrown around a lot—typically as an insult—so it’s worth taking a moment to define it precisely.— </w:t>
      </w:r>
      <w:r w:rsidRPr="00BB187C">
        <w:rPr>
          <w:rFonts w:asciiTheme="minorHAnsi" w:hAnsiTheme="minorHAnsi" w:cstheme="minorHAnsi"/>
          <w:sz w:val="22"/>
          <w:u w:val="single"/>
        </w:rPr>
        <w:t xml:space="preserve">Populists see politics as a conflict between </w:t>
      </w:r>
      <w:r w:rsidRPr="00BB187C">
        <w:rPr>
          <w:rStyle w:val="Emphasis"/>
          <w:rFonts w:asciiTheme="minorHAnsi" w:eastAsiaTheme="majorEastAsia" w:hAnsiTheme="minorHAnsi" w:cstheme="minorHAnsi"/>
        </w:rPr>
        <w:t>crooked elites and the pure mass of people</w:t>
      </w:r>
      <w:r w:rsidRPr="00BB187C">
        <w:rPr>
          <w:rFonts w:asciiTheme="minorHAnsi" w:hAnsiTheme="minorHAnsi" w:cstheme="minorHAnsi"/>
          <w:sz w:val="16"/>
        </w:rPr>
        <w:t xml:space="preserve">. Many candidates trying to defeat an incumbent will criticize “insiders,” but </w:t>
      </w:r>
      <w:r w:rsidRPr="00BB187C">
        <w:rPr>
          <w:rFonts w:asciiTheme="minorHAnsi" w:hAnsiTheme="minorHAnsi" w:cstheme="minorHAnsi"/>
          <w:sz w:val="22"/>
          <w:u w:val="single"/>
        </w:rPr>
        <w:t>populists make a stronger attack on elites, claiming that they are dishonest or corrupt. Populists then claim that they—and only they—represent the “real people</w:t>
      </w:r>
      <w:r w:rsidRPr="00BB187C">
        <w:rPr>
          <w:rFonts w:asciiTheme="minorHAnsi" w:hAnsiTheme="minorHAnsi" w:cstheme="minorHAnsi"/>
          <w:sz w:val="16"/>
        </w:rPr>
        <w:t>.” Populists combine a fierce critique of elites and personal appeal to the “silent majority.”</w:t>
      </w:r>
    </w:p>
    <w:p w14:paraId="0CF9FAC9" w14:textId="77777777" w:rsidR="00DB4DCD" w:rsidRPr="00BB187C" w:rsidRDefault="00DB4DCD" w:rsidP="00DB4DCD">
      <w:pPr>
        <w:pStyle w:val="NormalWeb"/>
        <w:spacing w:before="0" w:beforeAutospacing="0" w:after="160" w:afterAutospacing="0"/>
        <w:rPr>
          <w:rStyle w:val="Emphasis"/>
          <w:rFonts w:asciiTheme="minorHAnsi" w:eastAsiaTheme="majorEastAsia" w:hAnsiTheme="minorHAnsi" w:cstheme="minorHAnsi"/>
        </w:rPr>
      </w:pPr>
      <w:r w:rsidRPr="00BB187C">
        <w:rPr>
          <w:rFonts w:asciiTheme="minorHAnsi" w:hAnsiTheme="minorHAnsi" w:cstheme="minorHAnsi"/>
          <w:sz w:val="22"/>
          <w:u w:val="single"/>
        </w:rPr>
        <w:t xml:space="preserve">The political strategy of </w:t>
      </w:r>
      <w:r w:rsidRPr="00BB187C">
        <w:rPr>
          <w:rFonts w:asciiTheme="minorHAnsi" w:hAnsiTheme="minorHAnsi" w:cstheme="minorHAnsi"/>
          <w:sz w:val="22"/>
          <w:highlight w:val="cyan"/>
          <w:u w:val="single"/>
          <w:shd w:val="clear" w:color="auto" w:fill="FFFF00"/>
        </w:rPr>
        <w:t>populists</w:t>
      </w:r>
      <w:r w:rsidRPr="00BB187C">
        <w:rPr>
          <w:rFonts w:asciiTheme="minorHAnsi" w:hAnsiTheme="minorHAnsi" w:cstheme="minorHAnsi"/>
          <w:sz w:val="22"/>
          <w:u w:val="single"/>
        </w:rPr>
        <w:t xml:space="preserve"> involves </w:t>
      </w:r>
      <w:r w:rsidRPr="00BB187C">
        <w:rPr>
          <w:rStyle w:val="Emphasis"/>
          <w:rFonts w:asciiTheme="minorHAnsi" w:eastAsiaTheme="majorEastAsia" w:hAnsiTheme="minorHAnsi" w:cstheme="minorHAnsi"/>
          <w:highlight w:val="cyan"/>
        </w:rPr>
        <w:t>critiq</w:t>
      </w:r>
      <w:r w:rsidRPr="00BB187C">
        <w:rPr>
          <w:rStyle w:val="Emphasis"/>
          <w:rFonts w:asciiTheme="minorHAnsi" w:eastAsiaTheme="majorEastAsia" w:hAnsiTheme="minorHAnsi" w:cstheme="minorHAnsi"/>
        </w:rPr>
        <w:t xml:space="preserve">uing intellectuals, </w:t>
      </w:r>
      <w:r w:rsidRPr="00BB187C">
        <w:rPr>
          <w:rStyle w:val="Emphasis"/>
          <w:rFonts w:asciiTheme="minorHAnsi" w:eastAsiaTheme="majorEastAsia" w:hAnsiTheme="minorHAnsi" w:cstheme="minorHAnsi"/>
          <w:highlight w:val="cyan"/>
        </w:rPr>
        <w:t>institutions, and internationalism</w:t>
      </w:r>
      <w:r w:rsidRPr="00BB187C">
        <w:rPr>
          <w:rFonts w:asciiTheme="minorHAnsi" w:hAnsiTheme="minorHAnsi" w:cstheme="minorHAnsi"/>
          <w:sz w:val="22"/>
          <w:u w:val="single"/>
        </w:rPr>
        <w:t>. The political style of populists tends to be fierce</w:t>
      </w:r>
      <w:r w:rsidRPr="00BB187C">
        <w:rPr>
          <w:rFonts w:asciiTheme="minorHAnsi" w:hAnsiTheme="minorHAnsi" w:cstheme="minorHAnsi"/>
          <w:sz w:val="16"/>
        </w:rPr>
        <w:t xml:space="preserve">. They do not strive for unity and calm consensus. Populists share with revolutionaries a desire for sudden and dramatic change. </w:t>
      </w:r>
      <w:r w:rsidRPr="00BB187C">
        <w:rPr>
          <w:rFonts w:asciiTheme="minorHAnsi" w:hAnsiTheme="minorHAnsi" w:cstheme="minorHAnsi"/>
          <w:sz w:val="22"/>
          <w:u w:val="single"/>
        </w:rPr>
        <w:t>They have little respect for experts and the systems of government</w:t>
      </w:r>
      <w:r w:rsidRPr="00BB187C">
        <w:rPr>
          <w:rFonts w:asciiTheme="minorHAnsi" w:hAnsiTheme="minorHAnsi" w:cstheme="minorHAnsi"/>
          <w:sz w:val="16"/>
        </w:rPr>
        <w:t xml:space="preserve">. Populists’ priorities tend to be immediate issues such as crime, migration, jobs, and taxes. Consequently, the </w:t>
      </w:r>
      <w:r w:rsidRPr="00BB187C">
        <w:rPr>
          <w:rFonts w:asciiTheme="minorHAnsi" w:hAnsiTheme="minorHAnsi" w:cstheme="minorHAnsi"/>
          <w:sz w:val="22"/>
          <w:u w:val="single"/>
        </w:rPr>
        <w:t xml:space="preserve">electoral success of populists has served to </w:t>
      </w:r>
      <w:r w:rsidRPr="00BB187C">
        <w:rPr>
          <w:rStyle w:val="Emphasis"/>
          <w:rFonts w:asciiTheme="minorHAnsi" w:eastAsiaTheme="majorEastAsia" w:hAnsiTheme="minorHAnsi" w:cstheme="minorHAnsi"/>
          <w:highlight w:val="cyan"/>
        </w:rPr>
        <w:t>sideline work</w:t>
      </w:r>
      <w:r w:rsidRPr="00BB187C">
        <w:rPr>
          <w:rStyle w:val="Emphasis"/>
          <w:rFonts w:asciiTheme="minorHAnsi" w:eastAsiaTheme="majorEastAsia" w:hAnsiTheme="minorHAnsi" w:cstheme="minorHAnsi"/>
        </w:rPr>
        <w:t xml:space="preserve"> </w:t>
      </w:r>
      <w:r w:rsidRPr="00BB187C">
        <w:rPr>
          <w:rStyle w:val="Emphasis"/>
          <w:rFonts w:asciiTheme="minorHAnsi" w:eastAsiaTheme="majorEastAsia" w:hAnsiTheme="minorHAnsi" w:cstheme="minorHAnsi"/>
          <w:highlight w:val="cyan"/>
        </w:rPr>
        <w:t>on</w:t>
      </w:r>
      <w:r w:rsidRPr="00BB187C">
        <w:rPr>
          <w:rStyle w:val="Emphasis"/>
          <w:rFonts w:asciiTheme="minorHAnsi" w:eastAsiaTheme="majorEastAsia" w:hAnsiTheme="minorHAnsi" w:cstheme="minorHAnsi"/>
        </w:rPr>
        <w:t xml:space="preserve"> long-term dangers such as </w:t>
      </w:r>
      <w:r w:rsidRPr="00BB187C">
        <w:rPr>
          <w:rStyle w:val="Emphasis"/>
          <w:rFonts w:asciiTheme="minorHAnsi" w:eastAsiaTheme="majorEastAsia" w:hAnsiTheme="minorHAnsi" w:cstheme="minorHAnsi"/>
          <w:highlight w:val="cyan"/>
        </w:rPr>
        <w:t>climate change and nuclear war.</w:t>
      </w:r>
    </w:p>
    <w:p w14:paraId="6D16A2D8" w14:textId="77777777" w:rsidR="00DB4DCD" w:rsidRPr="00BB187C" w:rsidRDefault="00DB4DCD" w:rsidP="00DB4DCD">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Donald </w:t>
      </w:r>
      <w:r w:rsidRPr="00BB187C">
        <w:rPr>
          <w:rFonts w:asciiTheme="minorHAnsi" w:hAnsiTheme="minorHAnsi" w:cstheme="minorHAnsi"/>
          <w:sz w:val="22"/>
          <w:u w:val="single"/>
        </w:rPr>
        <w:t>Trump</w:t>
      </w:r>
      <w:r w:rsidRPr="00BB187C">
        <w:rPr>
          <w:rFonts w:asciiTheme="minorHAnsi" w:hAnsiTheme="minorHAnsi" w:cstheme="minorHAnsi"/>
          <w:sz w:val="16"/>
        </w:rPr>
        <w:t xml:space="preserve"> may have </w:t>
      </w:r>
      <w:r w:rsidRPr="00BB187C">
        <w:rPr>
          <w:rStyle w:val="Emphasis"/>
          <w:rFonts w:asciiTheme="minorHAnsi" w:eastAsiaTheme="majorEastAsia" w:hAnsiTheme="minorHAnsi" w:cstheme="minorHAnsi"/>
        </w:rPr>
        <w:t>lost</w:t>
      </w:r>
      <w:r w:rsidRPr="00BB187C">
        <w:rPr>
          <w:rFonts w:asciiTheme="minorHAnsi" w:hAnsiTheme="minorHAnsi" w:cstheme="minorHAnsi"/>
          <w:sz w:val="16"/>
        </w:rPr>
        <w:t xml:space="preserve"> his presidential reelection bid, </w:t>
      </w:r>
      <w:r w:rsidRPr="00BB187C">
        <w:rPr>
          <w:rStyle w:val="Emphasis"/>
          <w:rFonts w:asciiTheme="minorHAnsi" w:eastAsiaTheme="majorEastAsia" w:hAnsiTheme="minorHAnsi" w:cstheme="minorHAnsi"/>
        </w:rPr>
        <w:t>but</w:t>
      </w:r>
      <w:r w:rsidRPr="00BB187C">
        <w:rPr>
          <w:rFonts w:asciiTheme="minorHAnsi" w:hAnsiTheme="minorHAnsi" w:cstheme="minorHAnsi"/>
          <w:sz w:val="16"/>
        </w:rPr>
        <w:t xml:space="preserve"> he has </w:t>
      </w:r>
      <w:r w:rsidRPr="00BB187C">
        <w:rPr>
          <w:rStyle w:val="Emphasis"/>
          <w:rFonts w:asciiTheme="minorHAnsi" w:eastAsiaTheme="majorEastAsia" w:hAnsiTheme="minorHAnsi" w:cstheme="minorHAnsi"/>
        </w:rPr>
        <w:t>transformed the Republican Party</w:t>
      </w:r>
      <w:r w:rsidRPr="00BB187C">
        <w:rPr>
          <w:rFonts w:asciiTheme="minorHAnsi" w:hAnsiTheme="minorHAnsi" w:cstheme="minorHAnsi"/>
          <w:sz w:val="16"/>
        </w:rPr>
        <w:t>, which has jettisoned its longstanding commitment to free trade, immigration, and global alliances. Many moderate Republicans, who might have served comfortably under Ronald Reagan or George H. W. Bush, have quit the party or been defeated by Trump-supporting populists. The Republican Party, which holds nearly half the seats in Congress and controls a majority of state legislatures, has embraced populism to a degree that was unimaginable when it was led by George W. Bush, John McCain, or Mitt Romney. After four years under President Trump, the Republican Party is now more cynical and isolationist, focused on immediate grievances rather than long-term challenges.</w:t>
      </w:r>
    </w:p>
    <w:p w14:paraId="187230A8" w14:textId="77777777" w:rsidR="00DB4DCD" w:rsidRPr="00BB187C" w:rsidRDefault="00DB4DCD" w:rsidP="00DB4DCD">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Yet </w:t>
      </w:r>
      <w:r w:rsidRPr="00BB187C">
        <w:rPr>
          <w:rFonts w:asciiTheme="minorHAnsi" w:hAnsiTheme="minorHAnsi" w:cstheme="minorHAnsi"/>
          <w:sz w:val="22"/>
          <w:u w:val="single"/>
        </w:rPr>
        <w:t>while the strength of populism threatened to sideline issues of catastrophic risk, coronavirus did the opposite</w:t>
      </w:r>
      <w:r w:rsidRPr="00BB187C">
        <w:rPr>
          <w:rFonts w:asciiTheme="minorHAnsi" w:hAnsiTheme="minorHAnsi" w:cstheme="minorHAnsi"/>
          <w:sz w:val="16"/>
        </w:rPr>
        <w:t>.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6FC15DFE" w14:textId="77777777" w:rsidR="00DB4DCD" w:rsidRPr="00BB187C" w:rsidRDefault="00DB4DCD" w:rsidP="00DB4DCD">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COVID-19 never threatened to extinguish humanity, but it highlighted our vulnerability to infectious diseases</w:t>
      </w:r>
      <w:r w:rsidRPr="00BB187C">
        <w:rPr>
          <w:rFonts w:asciiTheme="minorHAnsi" w:hAnsiTheme="minorHAnsi" w:cstheme="minorHAnsi"/>
          <w:sz w:val="16"/>
        </w:rPr>
        <w:t>. More than at any time in living memory, people focused on the dangers of pandemics. The popularity of Geraldine Brooks’s Year of Wonders, Stephen King’s The Stand, Emily St. John Mandel’s Station Eleven, and Albert Camus’s The Plague vividly illustrates the way in which fear of pandemics has become more acute.</w:t>
      </w:r>
    </w:p>
    <w:p w14:paraId="683FC59E" w14:textId="77777777" w:rsidR="00DB4DCD" w:rsidRPr="00BB187C" w:rsidRDefault="00DB4DCD" w:rsidP="00DB4DCD">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718D3143" w14:textId="77777777" w:rsidR="00DB4DCD" w:rsidRPr="00BB187C" w:rsidRDefault="00DB4DCD" w:rsidP="00DB4DCD">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50A7C2A3" w14:textId="77777777" w:rsidR="00DB4DCD" w:rsidRPr="00BB187C" w:rsidRDefault="00DB4DCD" w:rsidP="00DB4DCD">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But it’s still an open question as to how COVID-19 will affect humanity’s ability to think about the long term</w:t>
      </w:r>
      <w:r w:rsidRPr="00BB187C">
        <w:rPr>
          <w:rFonts w:asciiTheme="minorHAnsi" w:hAnsiTheme="minorHAnsi" w:cstheme="minorHAnsi"/>
          <w:sz w:val="16"/>
        </w:rPr>
        <w:t xml:space="preserve">. Most of the examples I’ve listed are instances in which crises affected societies organically: the shock came, and it changed our behavior. But </w:t>
      </w:r>
      <w:r w:rsidRPr="00BB187C">
        <w:rPr>
          <w:rFonts w:asciiTheme="minorHAnsi" w:hAnsiTheme="minorHAnsi" w:cstheme="minorHAnsi"/>
          <w:sz w:val="22"/>
          <w:u w:val="single"/>
        </w:rPr>
        <w:t xml:space="preserve">accentuating the long term requires taking risk more seriously and placing greater emphasis on </w:t>
      </w:r>
      <w:r w:rsidRPr="00BB187C">
        <w:rPr>
          <w:rStyle w:val="Emphasis"/>
          <w:rFonts w:asciiTheme="minorHAnsi" w:eastAsiaTheme="majorEastAsia" w:hAnsiTheme="minorHAnsi" w:cstheme="minorHAnsi"/>
        </w:rPr>
        <w:t>saving our species</w:t>
      </w:r>
      <w:r w:rsidRPr="00BB187C">
        <w:rPr>
          <w:rFonts w:asciiTheme="minorHAnsi" w:hAnsiTheme="minorHAnsi" w:cstheme="minorHAnsi"/>
          <w:sz w:val="16"/>
        </w:rPr>
        <w:t>. Linebackers are swift to respond when an offensive player suddenly takes a step to the right. But it takes longer to recognize that a team’s offensive plays are skewed to the right and modify the defensive formation accordingly.</w:t>
      </w:r>
    </w:p>
    <w:p w14:paraId="4EE2C540" w14:textId="77777777" w:rsidR="00DB4DCD" w:rsidRPr="00292672" w:rsidRDefault="00DB4DCD" w:rsidP="00DB4DCD">
      <w:pPr>
        <w:pStyle w:val="NormalWeb"/>
        <w:spacing w:before="0" w:beforeAutospacing="0" w:after="160" w:afterAutospacing="0"/>
        <w:rPr>
          <w:rFonts w:asciiTheme="minorHAnsi" w:hAnsiTheme="minorHAnsi" w:cstheme="minorHAnsi"/>
          <w:sz w:val="14"/>
          <w:szCs w:val="14"/>
        </w:rPr>
      </w:pPr>
      <w:r w:rsidRPr="00292672">
        <w:rPr>
          <w:rFonts w:asciiTheme="minorHAnsi" w:hAnsiTheme="minorHAnsi" w:cstheme="minorHAnsi"/>
          <w:sz w:val="14"/>
          <w:szCs w:val="14"/>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6CB60083" w14:textId="77777777" w:rsidR="00DB4DCD" w:rsidRPr="00292672" w:rsidRDefault="00DB4DCD" w:rsidP="00DB4DCD">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In the chapters that follow, I’ll outline </w:t>
      </w:r>
      <w:r w:rsidRPr="00BB187C">
        <w:rPr>
          <w:rFonts w:asciiTheme="minorHAnsi" w:hAnsiTheme="minorHAnsi" w:cstheme="minorHAnsi"/>
          <w:sz w:val="22"/>
          <w:u w:val="single"/>
        </w:rPr>
        <w:t xml:space="preserve">the </w:t>
      </w:r>
      <w:r w:rsidRPr="00BB187C">
        <w:rPr>
          <w:rStyle w:val="Emphasis"/>
          <w:rFonts w:asciiTheme="minorHAnsi" w:eastAsiaTheme="majorEastAsia" w:hAnsiTheme="minorHAnsi" w:cstheme="minorHAnsi"/>
        </w:rPr>
        <w:t>biggest risks facing humanity</w:t>
      </w:r>
      <w:r w:rsidRPr="00292672">
        <w:rPr>
          <w:rFonts w:asciiTheme="minorHAnsi" w:hAnsiTheme="minorHAnsi" w:cstheme="minorHAnsi"/>
          <w:sz w:val="16"/>
        </w:rPr>
        <w:t xml:space="preserve">. I’ll begin in chapter 2 with pandemics, </w:t>
      </w:r>
      <w:r w:rsidRPr="00BB187C">
        <w:rPr>
          <w:rFonts w:asciiTheme="minorHAnsi" w:hAnsiTheme="minorHAnsi" w:cstheme="minorHAnsi"/>
          <w:sz w:val="22"/>
          <w:u w:val="single"/>
        </w:rPr>
        <w:t>such as</w:t>
      </w:r>
      <w:r w:rsidRPr="00292672">
        <w:rPr>
          <w:rFonts w:asciiTheme="minorHAnsi" w:hAnsiTheme="minorHAnsi" w:cstheme="minorHAnsi"/>
          <w:sz w:val="16"/>
        </w:rPr>
        <w:t xml:space="preserve"> the possibility that </w:t>
      </w:r>
      <w:r w:rsidRPr="00BB187C">
        <w:rPr>
          <w:rFonts w:asciiTheme="minorHAnsi" w:hAnsiTheme="minorHAnsi" w:cstheme="minorHAnsi"/>
          <w:sz w:val="22"/>
          <w:u w:val="single"/>
        </w:rPr>
        <w:t xml:space="preserve">the </w:t>
      </w:r>
      <w:r w:rsidRPr="00BB187C">
        <w:rPr>
          <w:rStyle w:val="Emphasis"/>
          <w:rFonts w:asciiTheme="minorHAnsi" w:eastAsiaTheme="majorEastAsia" w:hAnsiTheme="minorHAnsi" w:cstheme="minorHAnsi"/>
        </w:rPr>
        <w:t>next virus</w:t>
      </w:r>
      <w:r w:rsidRPr="00BB187C">
        <w:rPr>
          <w:rFonts w:asciiTheme="minorHAnsi" w:hAnsiTheme="minorHAnsi" w:cstheme="minorHAnsi"/>
          <w:sz w:val="22"/>
          <w:u w:val="single"/>
        </w:rPr>
        <w:t xml:space="preserve"> might combine the infectiousness of COVID-19 with the deadliness of Ebola</w:t>
      </w:r>
      <w:r w:rsidRPr="00292672">
        <w:rPr>
          <w:rFonts w:asciiTheme="minorHAnsi" w:hAnsiTheme="minorHAnsi" w:cstheme="minorHAnsi"/>
          <w:sz w:val="16"/>
        </w:rPr>
        <w:t xml:space="preserve">. What can we do to shut down exotic animal markets, speed up vaccine develop- ment, and create surge capacity in hospitals? I’ll then delve into </w:t>
      </w:r>
      <w:r w:rsidRPr="00BB187C">
        <w:rPr>
          <w:rStyle w:val="Emphasis"/>
          <w:rFonts w:asciiTheme="minorHAnsi" w:eastAsiaTheme="majorEastAsia" w:hAnsiTheme="minorHAnsi" w:cstheme="minorHAnsi"/>
        </w:rPr>
        <w:t>bioterrorism</w:t>
      </w:r>
      <w:r w:rsidRPr="00BB187C">
        <w:rPr>
          <w:rFonts w:asciiTheme="minorHAnsi" w:hAnsiTheme="minorHAnsi" w:cstheme="minorHAnsi"/>
          <w:sz w:val="22"/>
          <w:u w:val="single"/>
        </w:rPr>
        <w:t>, and</w:t>
      </w:r>
      <w:r w:rsidRPr="00292672">
        <w:rPr>
          <w:rFonts w:asciiTheme="minorHAnsi" w:hAnsiTheme="minorHAnsi" w:cstheme="minorHAnsi"/>
          <w:sz w:val="16"/>
        </w:rPr>
        <w:t xml:space="preserve"> the </w:t>
      </w:r>
      <w:r w:rsidRPr="00BB187C">
        <w:rPr>
          <w:rFonts w:asciiTheme="minorHAnsi" w:hAnsiTheme="minorHAnsi" w:cstheme="minorHAnsi"/>
          <w:sz w:val="22"/>
          <w:u w:val="single"/>
        </w:rPr>
        <w:t>danger of extremists developing their own versions of smallpox or the bubonic plague</w:t>
      </w:r>
      <w:r w:rsidRPr="00292672">
        <w:rPr>
          <w:rFonts w:asciiTheme="minorHAnsi" w:hAnsiTheme="minorHAnsi" w:cstheme="minorHAnsi"/>
          <w:sz w:val="16"/>
        </w:rPr>
        <w:t>. How difficult is it for them to create these devilish diseases, and what can we do to prevent it?</w:t>
      </w:r>
    </w:p>
    <w:p w14:paraId="1D3EA0BF" w14:textId="77777777" w:rsidR="00DB4DCD" w:rsidRPr="00292672" w:rsidRDefault="00DB4DCD" w:rsidP="00DB4DCD">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In chapter 3, I’ll then explore </w:t>
      </w:r>
      <w:r w:rsidRPr="00BB187C">
        <w:rPr>
          <w:rStyle w:val="Emphasis"/>
          <w:rFonts w:asciiTheme="minorHAnsi" w:eastAsiaTheme="majorEastAsia" w:hAnsiTheme="minorHAnsi" w:cstheme="minorHAnsi"/>
          <w:highlight w:val="cyan"/>
        </w:rPr>
        <w:t>climate change</w:t>
      </w:r>
      <w:r w:rsidRPr="00292672">
        <w:rPr>
          <w:rFonts w:asciiTheme="minorHAnsi" w:hAnsiTheme="minorHAnsi" w:cstheme="minorHAnsi"/>
          <w:sz w:val="16"/>
        </w:rPr>
        <w:t xml:space="preserve">—perhaps the in- tergenerational issue that has received the most public attention in recent years. While much of the modeling looks at how global warming </w:t>
      </w:r>
      <w:r w:rsidRPr="00BB187C">
        <w:rPr>
          <w:rFonts w:asciiTheme="minorHAnsi" w:hAnsiTheme="minorHAnsi" w:cstheme="minorHAnsi"/>
          <w:sz w:val="22"/>
          <w:u w:val="single"/>
        </w:rPr>
        <w:t>could be</w:t>
      </w:r>
      <w:r w:rsidRPr="00292672">
        <w:rPr>
          <w:rFonts w:asciiTheme="minorHAnsi" w:hAnsiTheme="minorHAnsi" w:cstheme="minorHAnsi"/>
          <w:sz w:val="16"/>
        </w:rPr>
        <w:t xml:space="preserve"> bad, my focus is on the chances that it’s </w:t>
      </w:r>
      <w:r w:rsidRPr="00BB187C">
        <w:rPr>
          <w:rStyle w:val="Emphasis"/>
          <w:rFonts w:asciiTheme="minorHAnsi" w:eastAsiaTheme="majorEastAsia" w:hAnsiTheme="minorHAnsi" w:cstheme="minorHAnsi"/>
        </w:rPr>
        <w:t>catastrophic</w:t>
      </w:r>
      <w:r w:rsidRPr="00292672">
        <w:rPr>
          <w:rFonts w:asciiTheme="minorHAnsi" w:hAnsiTheme="minorHAnsi" w:cstheme="minorHAnsi"/>
          <w:sz w:val="16"/>
        </w:rPr>
        <w:t xml:space="preserve">. This isn’t about climate change shortening the ski season; it’s about the possibility of temperatures rising by 18°F (10°C), </w:t>
      </w:r>
      <w:r w:rsidRPr="00BB187C">
        <w:rPr>
          <w:rFonts w:asciiTheme="minorHAnsi" w:hAnsiTheme="minorHAnsi" w:cstheme="minorHAnsi"/>
          <w:sz w:val="22"/>
          <w:highlight w:val="cyan"/>
          <w:u w:val="single"/>
          <w:shd w:val="clear" w:color="auto" w:fill="FFFF00"/>
        </w:rPr>
        <w:t>rendering</w:t>
      </w:r>
      <w:r w:rsidRPr="00BB187C">
        <w:rPr>
          <w:rFonts w:asciiTheme="minorHAnsi" w:hAnsiTheme="minorHAnsi" w:cstheme="minorHAnsi"/>
          <w:sz w:val="22"/>
          <w:u w:val="single"/>
        </w:rPr>
        <w:t xml:space="preserve"> large sections of </w:t>
      </w:r>
      <w:r w:rsidRPr="00BB187C">
        <w:rPr>
          <w:rFonts w:asciiTheme="minorHAnsi" w:hAnsiTheme="minorHAnsi" w:cstheme="minorHAnsi"/>
          <w:sz w:val="22"/>
          <w:highlight w:val="cyan"/>
          <w:u w:val="single"/>
          <w:shd w:val="clear" w:color="auto" w:fill="FFFF00"/>
        </w:rPr>
        <w:t>the planet uninhabitable</w:t>
      </w:r>
      <w:r w:rsidRPr="00292672">
        <w:rPr>
          <w:rFonts w:asciiTheme="minorHAnsi" w:hAnsiTheme="minorHAnsi" w:cstheme="minorHAnsi"/>
          <w:sz w:val="16"/>
        </w:rPr>
        <w:t>. What does the risk of cataclysmic climate change mean for energy policy?</w:t>
      </w:r>
    </w:p>
    <w:p w14:paraId="06A97C4F" w14:textId="77777777" w:rsidR="00DB4DCD" w:rsidRPr="00292672" w:rsidRDefault="00DB4DCD" w:rsidP="00DB4DCD">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Next, I’ll turn to nukes. As a child in the 1980s, I vividly re- member watching The Day After. My classmates and I agreed that a nuclear war was inevitable. When the Cold War ended, the world seemed safer, but in the three decades since, the </w:t>
      </w:r>
      <w:r w:rsidRPr="00BB187C">
        <w:rPr>
          <w:rFonts w:asciiTheme="minorHAnsi" w:hAnsiTheme="minorHAnsi" w:cstheme="minorHAnsi"/>
          <w:sz w:val="22"/>
          <w:u w:val="single"/>
        </w:rPr>
        <w:t xml:space="preserve">threat from </w:t>
      </w:r>
      <w:r w:rsidRPr="00BB187C">
        <w:rPr>
          <w:rStyle w:val="Emphasis"/>
          <w:rFonts w:asciiTheme="minorHAnsi" w:eastAsiaTheme="majorEastAsia" w:hAnsiTheme="minorHAnsi" w:cstheme="minorHAnsi"/>
        </w:rPr>
        <w:t>new nuclear powers</w:t>
      </w:r>
      <w:r w:rsidRPr="00BB187C">
        <w:rPr>
          <w:rFonts w:asciiTheme="minorHAnsi" w:hAnsiTheme="minorHAnsi" w:cstheme="minorHAnsi"/>
          <w:sz w:val="22"/>
          <w:u w:val="single"/>
        </w:rPr>
        <w:t xml:space="preserve"> has made the problem less predictable</w:t>
      </w:r>
      <w:r w:rsidRPr="00292672">
        <w:rPr>
          <w:rFonts w:asciiTheme="minorHAnsi" w:hAnsiTheme="minorHAnsi" w:cstheme="minorHAnsi"/>
          <w:sz w:val="16"/>
        </w:rPr>
        <w:t xml:space="preserve">. As I discuss in chapter 4, </w:t>
      </w:r>
      <w:r w:rsidRPr="00BB187C">
        <w:rPr>
          <w:rFonts w:asciiTheme="minorHAnsi" w:hAnsiTheme="minorHAnsi" w:cstheme="minorHAnsi"/>
          <w:sz w:val="22"/>
          <w:u w:val="single"/>
        </w:rPr>
        <w:t xml:space="preserve">what we used to call an arms race now looks more like a bar fight, with hazards coming from </w:t>
      </w:r>
      <w:r w:rsidRPr="00BB187C">
        <w:rPr>
          <w:rStyle w:val="Emphasis"/>
          <w:rFonts w:asciiTheme="minorHAnsi" w:eastAsiaTheme="majorEastAsia" w:hAnsiTheme="minorHAnsi" w:cstheme="minorHAnsi"/>
        </w:rPr>
        <w:t>unexpected directions</w:t>
      </w:r>
      <w:r w:rsidRPr="00BB187C">
        <w:rPr>
          <w:rFonts w:asciiTheme="minorHAnsi" w:hAnsiTheme="minorHAnsi" w:cstheme="minorHAnsi"/>
          <w:sz w:val="22"/>
          <w:u w:val="single"/>
        </w:rPr>
        <w:t xml:space="preserve">, including </w:t>
      </w:r>
      <w:r w:rsidRPr="00BB187C">
        <w:rPr>
          <w:rStyle w:val="Emphasis"/>
          <w:rFonts w:asciiTheme="minorHAnsi" w:eastAsiaTheme="majorEastAsia" w:hAnsiTheme="minorHAnsi" w:cstheme="minorHAnsi"/>
        </w:rPr>
        <w:t>terrorist groups</w:t>
      </w:r>
      <w:r w:rsidRPr="00292672">
        <w:rPr>
          <w:rFonts w:asciiTheme="minorHAnsi" w:hAnsiTheme="minorHAnsi" w:cstheme="minorHAnsi"/>
          <w:sz w:val="16"/>
        </w:rPr>
        <w:t xml:space="preserve">. Yet just as there are practical ways to avoid pub brawls (don’t drink past midnight, avoid the stairs, look out for the glass), so too are there </w:t>
      </w:r>
      <w:r w:rsidRPr="00BB187C">
        <w:rPr>
          <w:rFonts w:asciiTheme="minorHAnsi" w:hAnsiTheme="minorHAnsi" w:cstheme="minorHAnsi"/>
          <w:sz w:val="22"/>
          <w:u w:val="single"/>
        </w:rPr>
        <w:t>sensible strategies</w:t>
      </w:r>
      <w:r w:rsidRPr="00292672">
        <w:rPr>
          <w:rFonts w:asciiTheme="minorHAnsi" w:hAnsiTheme="minorHAnsi" w:cstheme="minorHAnsi"/>
          <w:sz w:val="16"/>
        </w:rPr>
        <w:t xml:space="preserve"> that </w:t>
      </w:r>
      <w:r w:rsidRPr="00BB187C">
        <w:rPr>
          <w:rFonts w:asciiTheme="minorHAnsi" w:hAnsiTheme="minorHAnsi" w:cstheme="minorHAnsi"/>
          <w:sz w:val="22"/>
          <w:u w:val="single"/>
        </w:rPr>
        <w:t xml:space="preserve">can </w:t>
      </w:r>
      <w:r w:rsidRPr="00BB187C">
        <w:rPr>
          <w:rStyle w:val="Emphasis"/>
          <w:rFonts w:asciiTheme="minorHAnsi" w:eastAsiaTheme="majorEastAsia" w:hAnsiTheme="minorHAnsi" w:cstheme="minorHAnsi"/>
        </w:rPr>
        <w:t xml:space="preserve">reduce the odds of </w:t>
      </w:r>
      <w:r w:rsidRPr="00BB187C">
        <w:rPr>
          <w:rStyle w:val="Emphasis"/>
          <w:rFonts w:asciiTheme="minorHAnsi" w:eastAsiaTheme="majorEastAsia" w:hAnsiTheme="minorHAnsi" w:cstheme="minorHAnsi"/>
          <w:highlight w:val="cyan"/>
        </w:rPr>
        <w:t>nuclear catastrophe</w:t>
      </w:r>
      <w:r w:rsidRPr="00292672">
        <w:rPr>
          <w:rFonts w:asciiTheme="minorHAnsi" w:hAnsiTheme="minorHAnsi" w:cstheme="minorHAnsi"/>
          <w:sz w:val="16"/>
        </w:rPr>
        <w:t xml:space="preserve"> (adopt a “no first use" policy, reduce the stockpiles, control loose nukes).</w:t>
      </w:r>
    </w:p>
    <w:p w14:paraId="2F1289AA" w14:textId="77777777" w:rsidR="00DB4DCD" w:rsidRPr="00292672" w:rsidRDefault="00DB4DCD" w:rsidP="00DB4DCD">
      <w:pPr>
        <w:rPr>
          <w:rFonts w:asciiTheme="minorHAnsi" w:hAnsiTheme="minorHAnsi" w:cstheme="minorHAnsi"/>
          <w:sz w:val="14"/>
          <w:szCs w:val="14"/>
        </w:rPr>
      </w:pPr>
      <w:r w:rsidRPr="00292672">
        <w:rPr>
          <w:rFonts w:asciiTheme="minorHAnsi" w:hAnsiTheme="minorHAnsi" w:cstheme="minorHAnsi"/>
          <w:sz w:val="14"/>
          <w:szCs w:val="14"/>
        </w:rPr>
        <w:t>A superintelligence has been dubbed the “last invention” we’ll ever make. An artificial intelligence machine whose abilities exceed our own could turbocharge productivity and living stan- dards. But it could also spell disaster. If we program our artificial intelligence to maximize human happiness, it could fulfill our wishes literally by immobilizing everyone and attaching electrodes to the pleasure centers of our brains. As chapter 5 notes, what makes artificial intelligence different from every other risky technology is its runaway potential. Once a superintelligence can improve itself, it is unstoppable. So we need to build the guardrails before the highway.</w:t>
      </w:r>
    </w:p>
    <w:p w14:paraId="7538039D" w14:textId="77777777" w:rsidR="00DB4DCD" w:rsidRPr="00292672" w:rsidRDefault="00DB4DCD" w:rsidP="00DB4DCD">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What are the odds? In chapter 6,1 complete the discussion of catastrophic danger by examining less risky risks, including asteroids and supervolcanoes. I </w:t>
      </w:r>
      <w:r w:rsidRPr="00BB187C">
        <w:rPr>
          <w:rFonts w:asciiTheme="minorHAnsi" w:hAnsiTheme="minorHAnsi" w:cstheme="minorHAnsi"/>
          <w:sz w:val="22"/>
          <w:u w:val="single"/>
        </w:rPr>
        <w:t>also consider</w:t>
      </w:r>
      <w:r w:rsidRPr="00292672">
        <w:rPr>
          <w:rFonts w:asciiTheme="minorHAnsi" w:hAnsiTheme="minorHAnsi" w:cstheme="minorHAnsi"/>
          <w:sz w:val="16"/>
        </w:rPr>
        <w:t xml:space="preserve"> the prospect of “</w:t>
      </w:r>
      <w:r w:rsidRPr="00BB187C">
        <w:rPr>
          <w:rStyle w:val="Emphasis"/>
          <w:rFonts w:asciiTheme="minorHAnsi" w:eastAsiaTheme="majorEastAsia" w:hAnsiTheme="minorHAnsi" w:cstheme="minorHAnsi"/>
          <w:highlight w:val="cyan"/>
        </w:rPr>
        <w:t>unknown unknowns</w:t>
      </w:r>
      <w:r w:rsidRPr="00292672">
        <w:rPr>
          <w:rFonts w:asciiTheme="minorHAnsi" w:hAnsiTheme="minorHAnsi" w:cstheme="minorHAnsi"/>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what </w:t>
      </w:r>
      <w:r w:rsidRPr="00BB187C">
        <w:rPr>
          <w:rStyle w:val="Emphasis"/>
          <w:rFonts w:asciiTheme="minorHAnsi" w:eastAsiaTheme="majorEastAsia" w:hAnsiTheme="minorHAnsi" w:cstheme="minorHAnsi"/>
        </w:rPr>
        <w:t>other doomsday scenarios</w:t>
      </w:r>
      <w:r w:rsidRPr="00BB187C">
        <w:rPr>
          <w:rFonts w:asciiTheme="minorHAnsi" w:hAnsiTheme="minorHAnsi" w:cstheme="minorHAnsi"/>
          <w:sz w:val="22"/>
          <w:u w:val="single"/>
        </w:rPr>
        <w:t xml:space="preserve"> </w:t>
      </w:r>
      <w:r w:rsidRPr="00BB187C">
        <w:rPr>
          <w:rFonts w:asciiTheme="minorHAnsi" w:hAnsiTheme="minorHAnsi" w:cstheme="minorHAnsi"/>
          <w:sz w:val="22"/>
          <w:highlight w:val="cyan"/>
          <w:u w:val="single"/>
          <w:shd w:val="clear" w:color="auto" w:fill="FFFF00"/>
        </w:rPr>
        <w:t xml:space="preserve">could be </w:t>
      </w:r>
      <w:r w:rsidRPr="00BB187C">
        <w:rPr>
          <w:rStyle w:val="Emphasis"/>
          <w:rFonts w:asciiTheme="minorHAnsi" w:eastAsiaTheme="majorEastAsia" w:hAnsiTheme="minorHAnsi" w:cstheme="minorHAnsi"/>
          <w:highlight w:val="cyan"/>
        </w:rPr>
        <w:t>lurking</w:t>
      </w:r>
      <w:r w:rsidRPr="00BB187C">
        <w:rPr>
          <w:rFonts w:asciiTheme="minorHAnsi" w:hAnsiTheme="minorHAnsi" w:cstheme="minorHAnsi"/>
          <w:b/>
          <w:bCs/>
          <w:sz w:val="22"/>
          <w:u w:val="single"/>
        </w:rPr>
        <w:t xml:space="preserve"> </w:t>
      </w:r>
      <w:r w:rsidRPr="00BB187C">
        <w:rPr>
          <w:rStyle w:val="Emphasis"/>
          <w:rFonts w:asciiTheme="minorHAnsi" w:eastAsiaTheme="majorEastAsia" w:hAnsiTheme="minorHAnsi" w:cstheme="minorHAnsi"/>
        </w:rPr>
        <w:t>around the corner</w:t>
      </w:r>
      <w:r w:rsidRPr="00292672">
        <w:rPr>
          <w:rFonts w:asciiTheme="minorHAnsi" w:hAnsiTheme="minorHAnsi" w:cstheme="minorHAnsi"/>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00EF9B78" w14:textId="77777777" w:rsidR="00DB4DCD" w:rsidRPr="00292672" w:rsidRDefault="00DB4DCD" w:rsidP="00DB4DCD">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Ultimately, </w:t>
      </w:r>
      <w:r w:rsidRPr="00BB187C">
        <w:rPr>
          <w:rFonts w:asciiTheme="minorHAnsi" w:hAnsiTheme="minorHAnsi" w:cstheme="minorHAnsi"/>
          <w:sz w:val="22"/>
          <w:highlight w:val="cyan"/>
          <w:u w:val="single"/>
          <w:shd w:val="clear" w:color="auto" w:fill="FFFF00"/>
        </w:rPr>
        <w:t>tackling</w:t>
      </w:r>
      <w:r w:rsidRPr="00292672">
        <w:rPr>
          <w:rFonts w:asciiTheme="minorHAnsi" w:hAnsiTheme="minorHAnsi" w:cstheme="minorHAnsi"/>
          <w:sz w:val="16"/>
        </w:rPr>
        <w:t xml:space="preserve"> </w:t>
      </w:r>
      <w:r w:rsidRPr="00BB187C">
        <w:rPr>
          <w:rStyle w:val="Emphasis"/>
          <w:rFonts w:asciiTheme="minorHAnsi" w:eastAsiaTheme="majorEastAsia" w:hAnsiTheme="minorHAnsi" w:cstheme="minorHAnsi"/>
          <w:highlight w:val="cyan"/>
        </w:rPr>
        <w:t>ex</w:t>
      </w:r>
      <w:r w:rsidRPr="00BB187C">
        <w:rPr>
          <w:rFonts w:asciiTheme="minorHAnsi" w:hAnsiTheme="minorHAnsi" w:cstheme="minorHAnsi"/>
          <w:sz w:val="22"/>
          <w:u w:val="single"/>
        </w:rPr>
        <w:t xml:space="preserve">istential </w:t>
      </w:r>
      <w:r w:rsidRPr="00BB187C">
        <w:rPr>
          <w:rFonts w:asciiTheme="minorHAnsi" w:hAnsiTheme="minorHAnsi" w:cstheme="minorHAnsi"/>
          <w:sz w:val="22"/>
          <w:highlight w:val="cyan"/>
          <w:u w:val="single"/>
          <w:shd w:val="clear" w:color="auto" w:fill="FFFF00"/>
        </w:rPr>
        <w:t xml:space="preserve">risks is a </w:t>
      </w:r>
      <w:r w:rsidRPr="00BB187C">
        <w:rPr>
          <w:rStyle w:val="Emphasis"/>
          <w:rFonts w:asciiTheme="minorHAnsi" w:eastAsiaTheme="majorEastAsia" w:hAnsiTheme="minorHAnsi" w:cstheme="minorHAnsi"/>
          <w:highlight w:val="cyan"/>
        </w:rPr>
        <w:t>political problem</w:t>
      </w:r>
      <w:r w:rsidRPr="00292672">
        <w:rPr>
          <w:rFonts w:asciiTheme="minorHAnsi" w:hAnsiTheme="minorHAnsi" w:cstheme="minorHAnsi"/>
          <w:sz w:val="16"/>
        </w:rPr>
        <w:t xml:space="preserve">. Private citizens can achieve many things, but </w:t>
      </w:r>
      <w:r w:rsidRPr="00BB187C">
        <w:rPr>
          <w:rFonts w:asciiTheme="minorHAnsi" w:hAnsiTheme="minorHAnsi" w:cstheme="minorHAnsi"/>
          <w:sz w:val="22"/>
          <w:u w:val="single"/>
        </w:rPr>
        <w:t>preventing nuclear war, averting bioterrorism, and curbing greenhouse emissions are</w:t>
      </w:r>
      <w:r w:rsidRPr="00292672">
        <w:rPr>
          <w:rFonts w:asciiTheme="minorHAnsi" w:hAnsiTheme="minorHAnsi" w:cstheme="minorHAnsi"/>
          <w:sz w:val="16"/>
        </w:rPr>
        <w:t xml:space="preserve"> fundamentally </w:t>
      </w:r>
      <w:r w:rsidRPr="00BB187C">
        <w:rPr>
          <w:rFonts w:asciiTheme="minorHAnsi" w:hAnsiTheme="minorHAnsi" w:cstheme="minorHAnsi"/>
          <w:sz w:val="22"/>
          <w:u w:val="single"/>
        </w:rPr>
        <w:t>problems of government</w:t>
      </w:r>
      <w:r w:rsidRPr="00292672">
        <w:rPr>
          <w:rFonts w:asciiTheme="minorHAnsi" w:hAnsiTheme="minorHAnsi" w:cstheme="minorHAnsi"/>
          <w:sz w:val="16"/>
        </w:rPr>
        <w:t xml:space="preserve">. Governments control the military, levy taxes, and provide public goods. So </w:t>
      </w:r>
      <w:r w:rsidRPr="00BB187C">
        <w:rPr>
          <w:rFonts w:asciiTheme="minorHAnsi" w:hAnsiTheme="minorHAnsi" w:cstheme="minorHAnsi"/>
          <w:sz w:val="22"/>
          <w:u w:val="single"/>
        </w:rPr>
        <w:t xml:space="preserve">the </w:t>
      </w:r>
      <w:r w:rsidRPr="00292672">
        <w:rPr>
          <w:rStyle w:val="Emphasis"/>
          <w:rFonts w:eastAsiaTheme="majorEastAsia"/>
        </w:rPr>
        <w:t>values</w:t>
      </w:r>
      <w:r w:rsidRPr="00BB187C">
        <w:rPr>
          <w:rFonts w:asciiTheme="minorHAnsi" w:hAnsiTheme="minorHAnsi" w:cstheme="minorHAnsi"/>
          <w:sz w:val="22"/>
          <w:u w:val="single"/>
        </w:rPr>
        <w:t xml:space="preserve"> of those who run the country will determine how much of a priority the nation places on averting catastrophe</w:t>
      </w:r>
      <w:r w:rsidRPr="00292672">
        <w:rPr>
          <w:rFonts w:asciiTheme="minorHAnsi" w:hAnsiTheme="minorHAnsi" w:cstheme="minorHAnsi"/>
          <w:sz w:val="16"/>
        </w:rPr>
        <w:t>.</w:t>
      </w:r>
    </w:p>
    <w:p w14:paraId="032C009F" w14:textId="77777777" w:rsidR="00DB4DCD" w:rsidRPr="00292672" w:rsidRDefault="00DB4DCD" w:rsidP="00DB4DCD">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 xml:space="preserve">That’s why the </w:t>
      </w:r>
      <w:r w:rsidRPr="00BB187C">
        <w:rPr>
          <w:rStyle w:val="Emphasis"/>
          <w:rFonts w:asciiTheme="minorHAnsi" w:eastAsiaTheme="majorEastAsia" w:hAnsiTheme="minorHAnsi" w:cstheme="minorHAnsi"/>
          <w:highlight w:val="cyan"/>
        </w:rPr>
        <w:t>rise of populists is crucial to</w:t>
      </w:r>
      <w:r w:rsidRPr="00BB187C">
        <w:rPr>
          <w:rStyle w:val="Emphasis"/>
          <w:rFonts w:asciiTheme="minorHAnsi" w:eastAsiaTheme="majorEastAsia" w:hAnsiTheme="minorHAnsi" w:cstheme="minorHAnsi"/>
        </w:rPr>
        <w:t xml:space="preserve"> humanity’s long- term </w:t>
      </w:r>
      <w:r w:rsidRPr="00BB187C">
        <w:rPr>
          <w:rStyle w:val="Emphasis"/>
          <w:rFonts w:asciiTheme="minorHAnsi" w:eastAsiaTheme="majorEastAsia" w:hAnsiTheme="minorHAnsi" w:cstheme="minorHAnsi"/>
          <w:highlight w:val="cyan"/>
        </w:rPr>
        <w:t>survival</w:t>
      </w:r>
      <w:r w:rsidRPr="00292672">
        <w:rPr>
          <w:rFonts w:asciiTheme="minorHAnsi" w:hAnsiTheme="minorHAnsi" w:cstheme="minorHAnsi"/>
          <w:sz w:val="16"/>
        </w:rPr>
        <w:t xml:space="preserve">. In chapter 7,1 discuss the factors that have led to the electoral success of populists during recent decades, and why </w:t>
      </w:r>
      <w:r w:rsidRPr="00BB187C">
        <w:rPr>
          <w:rFonts w:asciiTheme="minorHAnsi" w:hAnsiTheme="minorHAnsi" w:cstheme="minorHAnsi"/>
          <w:sz w:val="22"/>
          <w:highlight w:val="cyan"/>
          <w:u w:val="single"/>
          <w:shd w:val="clear" w:color="auto" w:fill="FFFF00"/>
        </w:rPr>
        <w:t xml:space="preserve">populists tend to be </w:t>
      </w:r>
      <w:r w:rsidRPr="00BB187C">
        <w:rPr>
          <w:rStyle w:val="Emphasis"/>
          <w:rFonts w:asciiTheme="minorHAnsi" w:eastAsiaTheme="majorEastAsia" w:hAnsiTheme="minorHAnsi" w:cstheme="minorHAnsi"/>
          <w:highlight w:val="cyan"/>
        </w:rPr>
        <w:t>uninterested in</w:t>
      </w:r>
      <w:r w:rsidRPr="00BB187C">
        <w:rPr>
          <w:rStyle w:val="Emphasis"/>
          <w:rFonts w:asciiTheme="minorHAnsi" w:eastAsiaTheme="majorEastAsia" w:hAnsiTheme="minorHAnsi" w:cstheme="minorHAnsi"/>
        </w:rPr>
        <w:t xml:space="preserve"> dealing with </w:t>
      </w:r>
      <w:r w:rsidRPr="00BB187C">
        <w:rPr>
          <w:rStyle w:val="Emphasis"/>
          <w:rFonts w:asciiTheme="minorHAnsi" w:eastAsiaTheme="majorEastAsia" w:hAnsiTheme="minorHAnsi" w:cstheme="minorHAnsi"/>
          <w:highlight w:val="cyan"/>
        </w:rPr>
        <w:t>long-term threats</w:t>
      </w:r>
      <w:r w:rsidRPr="00BB187C">
        <w:rPr>
          <w:rFonts w:asciiTheme="minorHAnsi" w:hAnsiTheme="minorHAnsi" w:cstheme="minorHAnsi"/>
          <w:sz w:val="22"/>
          <w:u w:val="single"/>
        </w:rPr>
        <w:t>. Populists’ focus on the short term means</w:t>
      </w:r>
      <w:r w:rsidRPr="00292672">
        <w:rPr>
          <w:rFonts w:asciiTheme="minorHAnsi" w:hAnsiTheme="minorHAnsi" w:cstheme="minorHAnsi"/>
          <w:sz w:val="16"/>
        </w:rPr>
        <w:t xml:space="preserve"> that—like a driver distracted by a back seat squabble—</w:t>
      </w:r>
      <w:r w:rsidRPr="00BB187C">
        <w:rPr>
          <w:rFonts w:asciiTheme="minorHAnsi" w:hAnsiTheme="minorHAnsi" w:cstheme="minorHAnsi"/>
          <w:sz w:val="22"/>
          <w:u w:val="single"/>
        </w:rPr>
        <w:t xml:space="preserve">we’re in danger of </w:t>
      </w:r>
      <w:r w:rsidRPr="00BB187C">
        <w:rPr>
          <w:rStyle w:val="Emphasis"/>
          <w:rFonts w:asciiTheme="minorHAnsi" w:eastAsiaTheme="majorEastAsia" w:hAnsiTheme="minorHAnsi" w:cstheme="minorHAnsi"/>
        </w:rPr>
        <w:t>missing the threats that could kill us</w:t>
      </w:r>
      <w:r w:rsidRPr="00292672">
        <w:rPr>
          <w:rFonts w:asciiTheme="minorHAnsi" w:hAnsiTheme="minorHAnsi" w:cstheme="minorHAnsi"/>
          <w:sz w:val="16"/>
        </w:rPr>
        <w:t xml:space="preserve">. I’ll explore why populists around the world struggled to respond to COVID-19, and what this says about the dangers that populism poses to our species. </w:t>
      </w:r>
      <w:r w:rsidRPr="00BB187C">
        <w:rPr>
          <w:rFonts w:asciiTheme="minorHAnsi" w:hAnsiTheme="minorHAnsi" w:cstheme="minorHAnsi"/>
          <w:sz w:val="22"/>
          <w:u w:val="single"/>
        </w:rPr>
        <w:t xml:space="preserve">Most critics of populism have concentrated on the present day. They’re missing the bigger picture. Populists are primarily </w:t>
      </w:r>
      <w:r w:rsidRPr="00BB187C">
        <w:rPr>
          <w:rStyle w:val="Emphasis"/>
          <w:rFonts w:asciiTheme="minorHAnsi" w:eastAsiaTheme="majorEastAsia" w:hAnsiTheme="minorHAnsi" w:cstheme="minorHAnsi"/>
        </w:rPr>
        <w:t>endangering the unborn</w:t>
      </w:r>
      <w:r w:rsidRPr="00292672">
        <w:rPr>
          <w:rFonts w:asciiTheme="minorHAnsi" w:hAnsiTheme="minorHAnsi" w:cstheme="minorHAnsi"/>
          <w:sz w:val="16"/>
        </w:rPr>
        <w:t>.</w:t>
      </w:r>
    </w:p>
    <w:p w14:paraId="4A2085D1" w14:textId="77777777" w:rsidR="00DB4DCD" w:rsidRPr="00292672" w:rsidRDefault="00DB4DCD" w:rsidP="00DB4DCD">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highlight w:val="cyan"/>
          <w:u w:val="single"/>
          <w:shd w:val="clear" w:color="auto" w:fill="FFFF00"/>
        </w:rPr>
        <w:t>Bad politics</w:t>
      </w:r>
      <w:r w:rsidRPr="00292672">
        <w:rPr>
          <w:rStyle w:val="Style13ptBold"/>
          <w:rFonts w:asciiTheme="minorHAnsi" w:eastAsiaTheme="majorEastAsia" w:hAnsiTheme="minorHAnsi" w:cstheme="minorHAnsi"/>
          <w:sz w:val="16"/>
        </w:rPr>
        <w:t xml:space="preserve"> </w:t>
      </w:r>
      <w:r w:rsidRPr="00BB187C">
        <w:rPr>
          <w:rStyle w:val="Emphasis"/>
          <w:rFonts w:asciiTheme="minorHAnsi" w:eastAsiaTheme="majorEastAsia" w:hAnsiTheme="minorHAnsi" w:cstheme="minorHAnsi"/>
        </w:rPr>
        <w:t>doesn’t just exacerbate other dangers</w:t>
      </w:r>
      <w:r w:rsidRPr="00BB187C">
        <w:rPr>
          <w:rFonts w:asciiTheme="minorHAnsi" w:hAnsiTheme="minorHAnsi" w:cstheme="minorHAnsi"/>
          <w:sz w:val="22"/>
          <w:u w:val="single"/>
        </w:rPr>
        <w:t xml:space="preserve">; it represents </w:t>
      </w:r>
      <w:r w:rsidRPr="00BB187C">
        <w:rPr>
          <w:rFonts w:asciiTheme="minorHAnsi" w:hAnsiTheme="minorHAnsi" w:cstheme="minorHAnsi"/>
          <w:sz w:val="22"/>
          <w:highlight w:val="cyan"/>
          <w:u w:val="single"/>
          <w:shd w:val="clear" w:color="auto" w:fill="FFFF00"/>
        </w:rPr>
        <w:t xml:space="preserve">a </w:t>
      </w:r>
      <w:r w:rsidRPr="00BB187C">
        <w:rPr>
          <w:rStyle w:val="Emphasis"/>
          <w:rFonts w:asciiTheme="minorHAnsi" w:eastAsiaTheme="majorEastAsia" w:hAnsiTheme="minorHAnsi" w:cstheme="minorHAnsi"/>
          <w:highlight w:val="cyan"/>
        </w:rPr>
        <w:t>risk factor in itself</w:t>
      </w:r>
      <w:r w:rsidRPr="00292672">
        <w:rPr>
          <w:sz w:val="16"/>
        </w:rPr>
        <w:t xml:space="preserve"> </w:t>
      </w:r>
      <w:r w:rsidRPr="00BB187C">
        <w:rPr>
          <w:rFonts w:asciiTheme="minorHAnsi" w:hAnsiTheme="minorHAnsi" w:cstheme="minorHAnsi"/>
          <w:sz w:val="22"/>
          <w:u w:val="single"/>
        </w:rPr>
        <w:t>through the possibility of a totalitarian turn</w:t>
      </w:r>
      <w:r w:rsidRPr="00292672">
        <w:rPr>
          <w:rFonts w:asciiTheme="minorHAnsi" w:hAnsiTheme="minorHAnsi" w:cstheme="minorHAnsi"/>
          <w:sz w:val="16"/>
        </w:rPr>
        <w:t xml:space="preserve"> —</w:t>
      </w:r>
      <w:r w:rsidRPr="00BB187C">
        <w:rPr>
          <w:rFonts w:asciiTheme="minorHAnsi" w:hAnsiTheme="minorHAnsi" w:cstheme="minorHAnsi"/>
          <w:sz w:val="22"/>
          <w:u w:val="single"/>
        </w:rPr>
        <w:t>in which democracy is replaced by an enduring autocracy</w:t>
      </w:r>
      <w:r w:rsidRPr="00292672">
        <w:rPr>
          <w:rFonts w:asciiTheme="minorHAnsi" w:hAnsiTheme="minorHAnsi" w:cstheme="minorHAnsi"/>
          <w:sz w:val="16"/>
        </w:rPr>
        <w:t>. The road to democracy is not a one-way street. Over the centuries, dozens of countries have backslid from democracy into autocracy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5CBA6EC9" w14:textId="77777777" w:rsidR="00DB4DCD" w:rsidRPr="00292672" w:rsidRDefault="00DB4DCD" w:rsidP="00DB4DCD">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BB187C">
        <w:rPr>
          <w:rFonts w:asciiTheme="minorHAnsi" w:hAnsiTheme="minorHAnsi" w:cstheme="minorHAnsi"/>
          <w:sz w:val="22"/>
          <w:u w:val="single"/>
        </w:rPr>
        <w:t>For each of the existential risks we face, there are sensible approaches that could curtail the dangers</w:t>
      </w:r>
      <w:r w:rsidRPr="00292672">
        <w:rPr>
          <w:rFonts w:asciiTheme="minorHAnsi" w:hAnsiTheme="minorHAnsi" w:cstheme="minorHAnsi"/>
          <w:sz w:val="16"/>
        </w:rPr>
        <w:t>. For all the risks we face, a better politics will lead to a safer world.</w:t>
      </w:r>
    </w:p>
    <w:p w14:paraId="77390E07" w14:textId="77777777" w:rsidR="00DB4DCD" w:rsidRDefault="00DB4DCD" w:rsidP="00DB4DCD">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Because of its focus on the urgent over the important, populist politics should</w:t>
      </w:r>
      <w:r w:rsidRPr="00292672">
        <w:rPr>
          <w:rFonts w:asciiTheme="minorHAnsi" w:hAnsiTheme="minorHAnsi" w:cstheme="minorHAnsi"/>
          <w:sz w:val="16"/>
        </w:rPr>
        <w:t xml:space="preserve"> perhaps </w:t>
      </w:r>
      <w:r w:rsidRPr="00BB187C">
        <w:rPr>
          <w:rFonts w:asciiTheme="minorHAnsi" w:hAnsiTheme="minorHAnsi" w:cstheme="minorHAnsi"/>
          <w:sz w:val="22"/>
          <w:u w:val="single"/>
        </w:rPr>
        <w:t>bear the label, “Warning: populism can harm your children</w:t>
      </w:r>
      <w:r w:rsidRPr="00292672">
        <w:rPr>
          <w:rFonts w:asciiTheme="minorHAnsi" w:hAnsiTheme="minorHAnsi" w:cstheme="minorHAnsi"/>
          <w:sz w:val="16"/>
        </w:rPr>
        <w:t xml:space="preserve">." But </w:t>
      </w:r>
      <w:r w:rsidRPr="00BB187C">
        <w:rPr>
          <w:rFonts w:asciiTheme="minorHAnsi" w:hAnsiTheme="minorHAnsi" w:cstheme="minorHAnsi"/>
          <w:sz w:val="22"/>
          <w:u w:val="single"/>
        </w:rPr>
        <w:t>what is the alternative?</w:t>
      </w:r>
      <w:r w:rsidRPr="00292672">
        <w:rPr>
          <w:rFonts w:asciiTheme="minorHAnsi" w:hAnsiTheme="minorHAnsi" w:cstheme="minorHAnsi"/>
          <w:sz w:val="16"/>
        </w:rPr>
        <w:t xml:space="preserve"> In the conclusion, I argue that the answer lies in the ancient philosophy of stoicism. </w:t>
      </w:r>
      <w:r w:rsidRPr="00BB187C">
        <w:rPr>
          <w:rFonts w:asciiTheme="minorHAnsi" w:hAnsiTheme="minorHAnsi" w:cstheme="minorHAnsi"/>
          <w:sz w:val="22"/>
          <w:u w:val="single"/>
        </w:rPr>
        <w:t>A stoic approach to politics isn’t about favoring one side of the ideological fence over another. Instead, it’s about the temperament of good political leadership</w:t>
      </w:r>
      <w:r w:rsidRPr="00292672">
        <w:rPr>
          <w:rFonts w:asciiTheme="minorHAnsi" w:hAnsiTheme="minorHAnsi" w:cstheme="minorHAnsi"/>
          <w:sz w:val="16"/>
        </w:rPr>
        <w:t xml:space="preserve">. Stoicism emphasizes that character matters and holds that virtue is the only good. </w:t>
      </w:r>
      <w:r w:rsidRPr="00BB187C">
        <w:rPr>
          <w:rStyle w:val="Emphasis"/>
          <w:rFonts w:asciiTheme="minorHAnsi" w:eastAsiaTheme="majorEastAsia" w:hAnsiTheme="minorHAnsi" w:cstheme="minorHAnsi"/>
        </w:rPr>
        <w:t>Decisions are based on empirical evidence</w:t>
      </w:r>
      <w:r w:rsidRPr="00BB187C">
        <w:rPr>
          <w:rFonts w:asciiTheme="minorHAnsi" w:hAnsiTheme="minorHAnsi" w:cstheme="minorHAnsi"/>
          <w:sz w:val="22"/>
          <w:u w:val="single"/>
        </w:rPr>
        <w:t>, not emotion. Anger has no place in effective leadership</w:t>
      </w:r>
      <w:r w:rsidRPr="00292672">
        <w:rPr>
          <w:rFonts w:asciiTheme="minorHAnsi" w:hAnsiTheme="minorHAnsi" w:cstheme="minorHAnsi"/>
          <w:sz w:val="16"/>
        </w:rPr>
        <w:t>. Strength comes from civility, courage, and endurance. Stoics make a sharp distinction between the things they can change and those they cannot.</w:t>
      </w:r>
    </w:p>
    <w:p w14:paraId="454D26E1" w14:textId="6DAFF9F2" w:rsidR="00791BCE" w:rsidRPr="00BB187C" w:rsidRDefault="00791BCE" w:rsidP="00791BCE">
      <w:pPr>
        <w:pStyle w:val="Heading4"/>
        <w:rPr>
          <w:rFonts w:asciiTheme="minorHAnsi" w:hAnsiTheme="minorHAnsi" w:cstheme="minorHAnsi"/>
        </w:rPr>
      </w:pPr>
      <w:r>
        <w:rPr>
          <w:rFonts w:asciiTheme="minorHAnsi" w:hAnsiTheme="minorHAnsi" w:cstheme="minorHAnsi"/>
        </w:rPr>
        <w:t>*</w:t>
      </w:r>
      <w:r w:rsidRPr="00BB187C">
        <w:rPr>
          <w:rFonts w:asciiTheme="minorHAnsi" w:hAnsiTheme="minorHAnsi" w:cstheme="minorHAnsi"/>
        </w:rPr>
        <w:t xml:space="preserve">Far-right populism </w:t>
      </w:r>
      <w:r w:rsidRPr="00BB187C">
        <w:rPr>
          <w:rFonts w:asciiTheme="minorHAnsi" w:hAnsiTheme="minorHAnsi" w:cstheme="minorHAnsi"/>
          <w:u w:val="single"/>
        </w:rPr>
        <w:t>guarantees</w:t>
      </w:r>
      <w:r w:rsidRPr="00BB187C">
        <w:rPr>
          <w:rFonts w:asciiTheme="minorHAnsi" w:hAnsiTheme="minorHAnsi" w:cstheme="minorHAnsi"/>
        </w:rPr>
        <w:t xml:space="preserve"> nuclear use.</w:t>
      </w:r>
    </w:p>
    <w:p w14:paraId="3BD9602D" w14:textId="77777777" w:rsidR="00791BCE" w:rsidRPr="00BB187C" w:rsidRDefault="00791BCE" w:rsidP="00791BCE">
      <w:pPr>
        <w:rPr>
          <w:rFonts w:asciiTheme="minorHAnsi" w:hAnsiTheme="minorHAnsi" w:cstheme="minorHAnsi"/>
        </w:rPr>
      </w:pPr>
      <w:r w:rsidRPr="00BB187C">
        <w:rPr>
          <w:rStyle w:val="Style13ptBold"/>
          <w:rFonts w:asciiTheme="minorHAnsi" w:hAnsiTheme="minorHAnsi" w:cstheme="minorHAnsi"/>
        </w:rPr>
        <w:t>Hymans ’22</w:t>
      </w:r>
      <w:r w:rsidRPr="00BB187C">
        <w:rPr>
          <w:rFonts w:asciiTheme="minorHAnsi" w:hAnsiTheme="minorHAnsi" w:cstheme="minorHAnsi"/>
        </w:rPr>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1D4B8168" w14:textId="77777777" w:rsidR="00791BCE" w:rsidRPr="00BB187C" w:rsidRDefault="00791BCE" w:rsidP="00791BCE">
      <w:pPr>
        <w:rPr>
          <w:rFonts w:asciiTheme="minorHAnsi" w:hAnsiTheme="minorHAnsi" w:cstheme="minorHAnsi"/>
          <w:sz w:val="16"/>
          <w:szCs w:val="16"/>
        </w:rPr>
      </w:pPr>
      <w:r w:rsidRPr="00BB187C">
        <w:rPr>
          <w:rFonts w:asciiTheme="minorHAnsi" w:hAnsiTheme="minorHAnsi" w:cstheme="minorHAnsi"/>
          <w:sz w:val="16"/>
          <w:szCs w:val="16"/>
        </w:rPr>
        <w:t xml:space="preserve">Oliver Meier and Maren Vieluf’s “Upsetting the nuclear order: </w:t>
      </w:r>
      <w:r w:rsidRPr="00BB187C">
        <w:rPr>
          <w:rStyle w:val="StyleUnderline"/>
          <w:rFonts w:asciiTheme="minorHAnsi" w:hAnsiTheme="minorHAnsi" w:cstheme="minorHAnsi"/>
        </w:rPr>
        <w:t xml:space="preserve">how the rise of </w:t>
      </w:r>
      <w:r w:rsidRPr="00BB187C">
        <w:rPr>
          <w:rStyle w:val="Emphasis"/>
          <w:rFonts w:asciiTheme="minorHAnsi" w:hAnsiTheme="minorHAnsi" w:cstheme="minorHAnsi"/>
        </w:rPr>
        <w:t xml:space="preserve">nationalist </w:t>
      </w:r>
      <w:r w:rsidRPr="00BB187C">
        <w:rPr>
          <w:rStyle w:val="Emphasis"/>
          <w:rFonts w:asciiTheme="minorHAnsi" w:hAnsiTheme="minorHAnsi" w:cstheme="minorHAnsi"/>
          <w:highlight w:val="cyan"/>
        </w:rPr>
        <w:t>populism</w:t>
      </w:r>
      <w:r w:rsidRPr="00BB187C">
        <w:rPr>
          <w:rStyle w:val="StyleUnderline"/>
          <w:rFonts w:asciiTheme="minorHAnsi" w:hAnsiTheme="minorHAnsi" w:cstheme="minorHAnsi"/>
          <w:highlight w:val="cyan"/>
        </w:rPr>
        <w:t xml:space="preserve"> increases </w:t>
      </w:r>
      <w:r w:rsidRPr="00BB187C">
        <w:rPr>
          <w:rStyle w:val="Emphasis"/>
          <w:rFonts w:asciiTheme="minorHAnsi" w:hAnsiTheme="minorHAnsi" w:cstheme="minorHAnsi"/>
          <w:highlight w:val="cyan"/>
        </w:rPr>
        <w:t>nuclear dangers</w:t>
      </w:r>
      <w:r w:rsidRPr="00BB187C">
        <w:rPr>
          <w:rFonts w:asciiTheme="minorHAnsi" w:hAnsiTheme="minorHAnsi" w:cstheme="minorHAnsi"/>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BB187C">
        <w:rPr>
          <w:rStyle w:val="StyleUnderline"/>
          <w:rFonts w:asciiTheme="minorHAnsi" w:hAnsiTheme="minorHAnsi" w:cstheme="minorHAnsi"/>
          <w:highlight w:val="cyan"/>
        </w:rPr>
        <w:t xml:space="preserve">if </w:t>
      </w:r>
      <w:r w:rsidRPr="00BB187C">
        <w:rPr>
          <w:rStyle w:val="Emphasis"/>
          <w:rFonts w:asciiTheme="minorHAnsi" w:hAnsiTheme="minorHAnsi" w:cstheme="minorHAnsi"/>
          <w:highlight w:val="cyan"/>
        </w:rPr>
        <w:t>populists</w:t>
      </w:r>
      <w:r w:rsidRPr="00BB187C">
        <w:rPr>
          <w:rStyle w:val="StyleUnderline"/>
          <w:rFonts w:asciiTheme="minorHAnsi" w:hAnsiTheme="minorHAnsi" w:cstheme="minorHAnsi"/>
        </w:rPr>
        <w:t xml:space="preserve"> in one or more of those states </w:t>
      </w:r>
      <w:r w:rsidRPr="00BB187C">
        <w:rPr>
          <w:rStyle w:val="StyleUnderline"/>
          <w:rFonts w:asciiTheme="minorHAnsi" w:hAnsiTheme="minorHAnsi" w:cstheme="minorHAnsi"/>
          <w:highlight w:val="cyan"/>
        </w:rPr>
        <w:t>grab 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portfolio</w:t>
      </w:r>
      <w:r w:rsidRPr="00BB187C">
        <w:rPr>
          <w:rStyle w:val="StyleUnderline"/>
          <w:rFonts w:asciiTheme="minorHAnsi" w:hAnsiTheme="minorHAnsi" w:cstheme="minorHAnsi"/>
        </w:rPr>
        <w:t xml:space="preserve"> for themselves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deterrence </w:t>
      </w:r>
      <w:r w:rsidRPr="00BB187C">
        <w:rPr>
          <w:rStyle w:val="Emphasis"/>
          <w:rFonts w:asciiTheme="minorHAnsi" w:hAnsiTheme="minorHAnsi" w:cstheme="minorHAnsi"/>
          <w:highlight w:val="cyan"/>
        </w:rPr>
        <w:t>instability</w:t>
      </w:r>
      <w:r w:rsidRPr="00BB187C">
        <w:rPr>
          <w:rStyle w:val="StyleUnderline"/>
          <w:rFonts w:asciiTheme="minorHAnsi" w:hAnsiTheme="minorHAnsi" w:cstheme="minorHAnsi"/>
          <w:highlight w:val="cyan"/>
        </w:rPr>
        <w:t xml:space="preserve"> is sure to </w:t>
      </w:r>
      <w:r w:rsidRPr="00BB187C">
        <w:rPr>
          <w:rStyle w:val="Emphasis"/>
          <w:rFonts w:asciiTheme="minorHAnsi" w:hAnsiTheme="minorHAnsi" w:cstheme="minorHAnsi"/>
          <w:highlight w:val="cyan"/>
        </w:rPr>
        <w:t>follow</w:t>
      </w:r>
      <w:r w:rsidRPr="00BB187C">
        <w:rPr>
          <w:rFonts w:asciiTheme="minorHAnsi" w:hAnsiTheme="minorHAnsi" w:cstheme="minorHAnsi"/>
          <w:sz w:val="16"/>
          <w:szCs w:val="16"/>
          <w:highlight w:val="cyan"/>
        </w:rPr>
        <w:t>.</w:t>
      </w:r>
      <w:r w:rsidRPr="00BB187C">
        <w:rPr>
          <w:rFonts w:asciiTheme="minorHAnsi" w:hAnsiTheme="minorHAnsi" w:cstheme="minorHAnsi"/>
          <w:sz w:val="16"/>
          <w:szCs w:val="16"/>
        </w:rPr>
        <w:t xml:space="preserve"> Meier and Vieluf put it this way: “In the nuclear world, </w:t>
      </w:r>
      <w:r w:rsidRPr="00BB187C">
        <w:rPr>
          <w:rStyle w:val="StyleUnderline"/>
          <w:rFonts w:asciiTheme="minorHAnsi" w:hAnsiTheme="minorHAnsi" w:cstheme="minorHAnsi"/>
        </w:rPr>
        <w:t xml:space="preserve">this </w:t>
      </w:r>
      <w:r w:rsidRPr="00BB187C">
        <w:rPr>
          <w:rStyle w:val="Emphasis"/>
          <w:rFonts w:asciiTheme="minorHAnsi" w:hAnsiTheme="minorHAnsi" w:cstheme="minorHAnsi"/>
          <w:highlight w:val="cyan"/>
        </w:rPr>
        <w:t>destabilization</w:t>
      </w:r>
      <w:r w:rsidRPr="00BB187C">
        <w:rPr>
          <w:rStyle w:val="StyleUnderline"/>
          <w:rFonts w:asciiTheme="minorHAnsi" w:hAnsiTheme="minorHAnsi" w:cstheme="minorHAnsi"/>
        </w:rPr>
        <w:t xml:space="preserve"> of institutions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particularly </w:t>
      </w:r>
      <w:r w:rsidRPr="00BB187C">
        <w:rPr>
          <w:rStyle w:val="Emphasis"/>
          <w:rFonts w:asciiTheme="minorHAnsi" w:hAnsiTheme="minorHAnsi" w:cstheme="minorHAnsi"/>
          <w:highlight w:val="cyan"/>
        </w:rPr>
        <w:t>significant</w:t>
      </w:r>
      <w:r w:rsidRPr="00BB187C">
        <w:rPr>
          <w:rFonts w:asciiTheme="minorHAnsi" w:hAnsiTheme="minorHAnsi" w:cstheme="minorHAnsi"/>
          <w:sz w:val="16"/>
          <w:szCs w:val="16"/>
        </w:rPr>
        <w:t>. The nationalist-populist assault weakens the influence of those who are supposed to act as ‘guardians of the arsenals.’ The influence of nationalist-populist leaders on nuclear-weapon policies also has grown” (p. 10).</w:t>
      </w:r>
    </w:p>
    <w:p w14:paraId="74B02B33" w14:textId="77777777" w:rsidR="00791BCE" w:rsidRPr="00BB187C" w:rsidRDefault="00791BCE" w:rsidP="00791BCE">
      <w:pPr>
        <w:rPr>
          <w:rFonts w:asciiTheme="minorHAnsi" w:hAnsiTheme="minorHAnsi" w:cstheme="minorHAnsi"/>
          <w:sz w:val="16"/>
          <w:szCs w:val="16"/>
        </w:rPr>
      </w:pPr>
      <w:r w:rsidRPr="00BB187C">
        <w:rPr>
          <w:rFonts w:asciiTheme="minorHAnsi" w:hAnsiTheme="minorHAnsi" w:cstheme="minorHAnsi"/>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rise of</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nuclear-armed </w:t>
      </w:r>
      <w:r w:rsidRPr="00BB187C">
        <w:rPr>
          <w:rStyle w:val="Emphasis"/>
          <w:rFonts w:asciiTheme="minorHAnsi" w:hAnsiTheme="minorHAnsi" w:cstheme="minorHAnsi"/>
          <w:highlight w:val="cyan"/>
        </w:rPr>
        <w:t>populists</w:t>
      </w:r>
      <w:r w:rsidRPr="00BB187C">
        <w:rPr>
          <w:rStyle w:val="StyleUnderline"/>
          <w:rFonts w:asciiTheme="minorHAnsi" w:hAnsiTheme="minorHAnsi" w:cstheme="minorHAnsi"/>
          <w:highlight w:val="cyan"/>
        </w:rPr>
        <w:t xml:space="preserve"> is</w:t>
      </w:r>
      <w:r w:rsidRPr="00BB187C">
        <w:rPr>
          <w:rStyle w:val="StyleUnderline"/>
          <w:rFonts w:asciiTheme="minorHAnsi" w:hAnsiTheme="minorHAnsi" w:cstheme="minorHAnsi"/>
        </w:rPr>
        <w:t xml:space="preserve"> profoundly </w:t>
      </w:r>
      <w:r w:rsidRPr="00BB187C">
        <w:rPr>
          <w:rStyle w:val="StyleUnderline"/>
          <w:rFonts w:asciiTheme="minorHAnsi" w:hAnsiTheme="minorHAnsi" w:cstheme="minorHAnsi"/>
          <w:highlight w:val="cyan"/>
        </w:rPr>
        <w:t>dangerous for</w:t>
      </w:r>
      <w:r w:rsidRPr="00BB187C">
        <w:rPr>
          <w:rStyle w:val="StyleUnderline"/>
          <w:rFonts w:asciiTheme="minorHAnsi" w:hAnsiTheme="minorHAnsi" w:cstheme="minorHAnsi"/>
        </w:rPr>
        <w:t xml:space="preserve"> the future of </w:t>
      </w:r>
      <w:r w:rsidRPr="00BB187C">
        <w:rPr>
          <w:rStyle w:val="Emphasis"/>
          <w:rFonts w:asciiTheme="minorHAnsi" w:hAnsiTheme="minorHAnsi" w:cstheme="minorHAnsi"/>
        </w:rPr>
        <w:t xml:space="preserve">human </w:t>
      </w:r>
      <w:r w:rsidRPr="00BB187C">
        <w:rPr>
          <w:rStyle w:val="Emphasis"/>
          <w:rFonts w:asciiTheme="minorHAnsi" w:hAnsiTheme="minorHAnsi" w:cstheme="minorHAnsi"/>
          <w:highlight w:val="cyan"/>
        </w:rPr>
        <w:t>civilization</w:t>
      </w:r>
      <w:r w:rsidRPr="00BB187C">
        <w:rPr>
          <w:rFonts w:asciiTheme="minorHAnsi" w:hAnsiTheme="minorHAnsi" w:cstheme="minorHAnsi"/>
          <w:sz w:val="16"/>
          <w:szCs w:val="16"/>
        </w:rPr>
        <w:t>. But we need to avoid the trap of zero-sum thinking, according to which any point against the populists becomes a point in favor of the establishments (or vice versa).</w:t>
      </w:r>
    </w:p>
    <w:p w14:paraId="25763B1D" w14:textId="77777777" w:rsidR="00791BCE" w:rsidRPr="00BB187C" w:rsidRDefault="00791BCE" w:rsidP="00791BCE">
      <w:pPr>
        <w:rPr>
          <w:rFonts w:asciiTheme="minorHAnsi" w:hAnsiTheme="minorHAnsi" w:cstheme="minorHAnsi"/>
          <w:sz w:val="16"/>
          <w:szCs w:val="16"/>
        </w:rPr>
      </w:pPr>
      <w:r w:rsidRPr="00BB187C">
        <w:rPr>
          <w:rFonts w:asciiTheme="minorHAnsi" w:hAnsiTheme="minorHAnsi" w:cstheme="minorHAnsi"/>
          <w:sz w:val="16"/>
          <w:szCs w:val="16"/>
        </w:rPr>
        <w:t>Questioning Meier and Vieluf’s faith in the establishment</w:t>
      </w:r>
    </w:p>
    <w:p w14:paraId="43C69D7A" w14:textId="77777777" w:rsidR="00791BCE" w:rsidRPr="00BB187C" w:rsidRDefault="00791BCE" w:rsidP="00791BCE">
      <w:pPr>
        <w:rPr>
          <w:rFonts w:asciiTheme="minorHAnsi" w:hAnsiTheme="minorHAnsi" w:cstheme="minorHAnsi"/>
          <w:sz w:val="16"/>
          <w:szCs w:val="16"/>
        </w:rPr>
      </w:pPr>
      <w:r w:rsidRPr="00BB187C">
        <w:rPr>
          <w:rFonts w:asciiTheme="minorHAnsi" w:hAnsiTheme="minorHAnsi" w:cstheme="minorHAnsi"/>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35943846" w14:textId="77777777" w:rsidR="00791BCE" w:rsidRPr="00BB187C" w:rsidRDefault="00791BCE" w:rsidP="00791BCE">
      <w:pPr>
        <w:rPr>
          <w:rFonts w:asciiTheme="minorHAnsi" w:hAnsiTheme="minorHAnsi" w:cstheme="minorHAnsi"/>
          <w:sz w:val="16"/>
          <w:szCs w:val="16"/>
        </w:rPr>
      </w:pPr>
      <w:r w:rsidRPr="00BB187C">
        <w:rPr>
          <w:rStyle w:val="StyleUnderline"/>
          <w:rFonts w:asciiTheme="minorHAnsi" w:hAnsiTheme="minorHAnsi" w:cstheme="minorHAnsi"/>
        </w:rPr>
        <w:t>The</w:t>
      </w:r>
      <w:r w:rsidRPr="00BB187C">
        <w:rPr>
          <w:rFonts w:asciiTheme="minorHAnsi" w:hAnsiTheme="minorHAnsi" w:cstheme="minorHAnsi"/>
          <w:sz w:val="16"/>
          <w:szCs w:val="16"/>
        </w:rPr>
        <w:t xml:space="preserve"> so-called “</w:t>
      </w:r>
      <w:r w:rsidRPr="00BB187C">
        <w:rPr>
          <w:rStyle w:val="Emphasis"/>
          <w:rFonts w:asciiTheme="minorHAnsi" w:hAnsiTheme="minorHAnsi" w:cstheme="minorHAnsi"/>
        </w:rPr>
        <w:t>guardians</w:t>
      </w:r>
      <w:r w:rsidRPr="00BB187C">
        <w:rPr>
          <w:rStyle w:val="StyleUnderline"/>
          <w:rFonts w:asciiTheme="minorHAnsi" w:hAnsiTheme="minorHAnsi" w:cstheme="minorHAnsi"/>
        </w:rPr>
        <w:t xml:space="preserve"> of the arsenals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were</w:t>
      </w:r>
      <w:r w:rsidRPr="00BB187C">
        <w:rPr>
          <w:rFonts w:asciiTheme="minorHAnsi" w:hAnsiTheme="minorHAnsi" w:cstheme="minorHAnsi"/>
          <w:sz w:val="16"/>
          <w:szCs w:val="16"/>
        </w:rPr>
        <w:t xml:space="preserve"> also </w:t>
      </w:r>
      <w:r w:rsidRPr="00BB187C">
        <w:rPr>
          <w:rStyle w:val="Emphasis"/>
          <w:rFonts w:asciiTheme="minorHAnsi" w:hAnsiTheme="minorHAnsi" w:cstheme="minorHAnsi"/>
        </w:rPr>
        <w:t>less than reliable</w:t>
      </w:r>
      <w:r w:rsidRPr="00BB187C">
        <w:rPr>
          <w:rStyle w:val="StyleUnderline"/>
          <w:rFonts w:asciiTheme="minorHAnsi" w:hAnsiTheme="minorHAnsi" w:cstheme="minorHAnsi"/>
        </w:rPr>
        <w:t xml:space="preserve"> during Cold War nuclear crises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Cuban Missile Crisis</w:t>
      </w:r>
      <w:r w:rsidRPr="00BB187C">
        <w:rPr>
          <w:rStyle w:val="StyleUnderline"/>
          <w:rFonts w:asciiTheme="minorHAnsi" w:hAnsiTheme="minorHAnsi" w:cstheme="minorHAnsi"/>
        </w:rPr>
        <w:t xml:space="preserve"> would</w:t>
      </w:r>
      <w:r w:rsidRPr="00BB187C">
        <w:rPr>
          <w:rFonts w:asciiTheme="minorHAnsi" w:hAnsiTheme="minorHAnsi" w:cstheme="minorHAnsi"/>
          <w:sz w:val="16"/>
          <w:szCs w:val="16"/>
        </w:rPr>
        <w:t xml:space="preserve"> almost </w:t>
      </w:r>
      <w:r w:rsidRPr="00BB187C">
        <w:rPr>
          <w:rStyle w:val="StyleUnderline"/>
          <w:rFonts w:asciiTheme="minorHAnsi" w:hAnsiTheme="minorHAnsi" w:cstheme="minorHAnsi"/>
        </w:rPr>
        <w:t xml:space="preserve">certainly have gone </w:t>
      </w:r>
      <w:r w:rsidRPr="00BB187C">
        <w:rPr>
          <w:rStyle w:val="Emphasis"/>
          <w:rFonts w:asciiTheme="minorHAnsi" w:hAnsiTheme="minorHAnsi" w:cstheme="minorHAnsi"/>
        </w:rPr>
        <w:t>nuclear</w:t>
      </w:r>
      <w:r w:rsidRPr="00BB187C">
        <w:rPr>
          <w:rStyle w:val="StyleUnderline"/>
          <w:rFonts w:asciiTheme="minorHAnsi" w:hAnsiTheme="minorHAnsi" w:cstheme="minorHAnsi"/>
        </w:rPr>
        <w:t xml:space="preserve"> if </w:t>
      </w:r>
      <w:r w:rsidRPr="00BB187C">
        <w:rPr>
          <w:rFonts w:asciiTheme="minorHAnsi" w:hAnsiTheme="minorHAnsi" w:cstheme="minorHAnsi"/>
          <w:sz w:val="16"/>
          <w:szCs w:val="16"/>
        </w:rPr>
        <w:t xml:space="preserve">either John F. </w:t>
      </w:r>
      <w:r w:rsidRPr="00BB187C">
        <w:rPr>
          <w:rStyle w:val="Emphasis"/>
          <w:rFonts w:asciiTheme="minorHAnsi" w:hAnsiTheme="minorHAnsi" w:cstheme="minorHAnsi"/>
        </w:rPr>
        <w:t>Kennedy</w:t>
      </w:r>
      <w:r w:rsidRPr="00BB187C">
        <w:rPr>
          <w:rStyle w:val="StyleUnderline"/>
          <w:rFonts w:asciiTheme="minorHAnsi" w:hAnsiTheme="minorHAnsi" w:cstheme="minorHAnsi"/>
        </w:rPr>
        <w:t xml:space="preserve"> or</w:t>
      </w:r>
      <w:r w:rsidRPr="00BB187C">
        <w:rPr>
          <w:rFonts w:asciiTheme="minorHAnsi" w:hAnsiTheme="minorHAnsi" w:cstheme="minorHAnsi"/>
          <w:sz w:val="16"/>
          <w:szCs w:val="16"/>
        </w:rPr>
        <w:t xml:space="preserve"> Nikita </w:t>
      </w:r>
      <w:r w:rsidRPr="00BB187C">
        <w:rPr>
          <w:rStyle w:val="Emphasis"/>
          <w:rFonts w:asciiTheme="minorHAnsi" w:hAnsiTheme="minorHAnsi" w:cstheme="minorHAnsi"/>
        </w:rPr>
        <w:t>Khrushchev</w:t>
      </w:r>
      <w:r w:rsidRPr="00BB187C">
        <w:rPr>
          <w:rFonts w:asciiTheme="minorHAnsi" w:hAnsiTheme="minorHAnsi" w:cstheme="minorHAnsi"/>
          <w:sz w:val="16"/>
          <w:szCs w:val="16"/>
        </w:rPr>
        <w:t xml:space="preserve"> had </w:t>
      </w:r>
      <w:r w:rsidRPr="00BB187C">
        <w:rPr>
          <w:rStyle w:val="StyleUnderline"/>
          <w:rFonts w:asciiTheme="minorHAnsi" w:hAnsiTheme="minorHAnsi" w:cstheme="minorHAnsi"/>
        </w:rPr>
        <w:t xml:space="preserve">let the </w:t>
      </w:r>
      <w:r w:rsidRPr="00BB187C">
        <w:rPr>
          <w:rStyle w:val="Emphasis"/>
          <w:rFonts w:asciiTheme="minorHAnsi" w:hAnsiTheme="minorHAnsi" w:cstheme="minorHAnsi"/>
        </w:rPr>
        <w:t>generals</w:t>
      </w:r>
      <w:r w:rsidRPr="00BB187C">
        <w:rPr>
          <w:rStyle w:val="StyleUnderline"/>
          <w:rFonts w:asciiTheme="minorHAnsi" w:hAnsiTheme="minorHAnsi" w:cstheme="minorHAnsi"/>
        </w:rPr>
        <w:t xml:space="preserve"> take the lead</w:t>
      </w:r>
      <w:r w:rsidRPr="00BB187C">
        <w:rPr>
          <w:rFonts w:asciiTheme="minorHAnsi" w:hAnsiTheme="minorHAnsi" w:cstheme="minorHAnsi"/>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123F9EF0" w14:textId="77777777" w:rsidR="00791BCE" w:rsidRPr="00BB187C" w:rsidRDefault="00791BCE" w:rsidP="00791BCE">
      <w:pPr>
        <w:rPr>
          <w:rFonts w:asciiTheme="minorHAnsi" w:hAnsiTheme="minorHAnsi" w:cstheme="minorHAnsi"/>
          <w:sz w:val="16"/>
          <w:szCs w:val="16"/>
        </w:rPr>
      </w:pPr>
      <w:r w:rsidRPr="00BB187C">
        <w:rPr>
          <w:rFonts w:asciiTheme="minorHAnsi" w:hAnsiTheme="minorHAnsi" w:cstheme="minorHAnsi"/>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2DC117EF" w14:textId="77777777" w:rsidR="00791BCE" w:rsidRPr="00BB187C" w:rsidRDefault="00791BCE" w:rsidP="00791BCE">
      <w:pPr>
        <w:rPr>
          <w:rFonts w:asciiTheme="minorHAnsi" w:hAnsiTheme="minorHAnsi" w:cstheme="minorHAnsi"/>
          <w:sz w:val="16"/>
          <w:szCs w:val="16"/>
        </w:rPr>
      </w:pPr>
      <w:r w:rsidRPr="00BB187C">
        <w:rPr>
          <w:rFonts w:asciiTheme="minorHAnsi" w:hAnsiTheme="minorHAnsi" w:cstheme="minorHAnsi"/>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63BFEEE2" w14:textId="77777777" w:rsidR="00791BCE" w:rsidRPr="00BB187C" w:rsidRDefault="00791BCE" w:rsidP="00791BCE">
      <w:pPr>
        <w:rPr>
          <w:rFonts w:asciiTheme="minorHAnsi" w:hAnsiTheme="minorHAnsi" w:cstheme="minorHAnsi"/>
          <w:sz w:val="16"/>
          <w:szCs w:val="16"/>
        </w:rPr>
      </w:pPr>
      <w:r w:rsidRPr="00BB187C">
        <w:rPr>
          <w:rFonts w:asciiTheme="minorHAnsi" w:hAnsiTheme="minorHAnsi" w:cstheme="minorHAnsi"/>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553C43BE" w14:textId="77777777" w:rsidR="00791BCE" w:rsidRPr="00BB187C" w:rsidRDefault="00791BCE" w:rsidP="00791BCE">
      <w:pPr>
        <w:rPr>
          <w:rFonts w:asciiTheme="minorHAnsi" w:hAnsiTheme="minorHAnsi" w:cstheme="minorHAnsi"/>
          <w:sz w:val="16"/>
          <w:szCs w:val="16"/>
        </w:rPr>
      </w:pPr>
      <w:r w:rsidRPr="00BB187C">
        <w:rPr>
          <w:rFonts w:asciiTheme="minorHAnsi" w:hAnsiTheme="minorHAnsi" w:cstheme="minorHAnsi"/>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03FFC298" w14:textId="77777777" w:rsidR="00791BCE" w:rsidRPr="00BB187C" w:rsidRDefault="00791BCE" w:rsidP="00791BCE">
      <w:pPr>
        <w:rPr>
          <w:rFonts w:asciiTheme="minorHAnsi" w:hAnsiTheme="minorHAnsi" w:cstheme="minorHAnsi"/>
          <w:sz w:val="16"/>
          <w:szCs w:val="16"/>
        </w:rPr>
      </w:pPr>
      <w:r w:rsidRPr="00BB187C">
        <w:rPr>
          <w:rFonts w:asciiTheme="minorHAnsi" w:hAnsiTheme="minorHAnsi" w:cstheme="minorHAnsi"/>
          <w:sz w:val="16"/>
          <w:szCs w:val="16"/>
        </w:rPr>
        <w:t>Building on Meier and Vieluf’s accounting of the dangers of populism</w:t>
      </w:r>
    </w:p>
    <w:p w14:paraId="05D8EA49" w14:textId="77777777" w:rsidR="00791BCE" w:rsidRPr="00BB187C" w:rsidRDefault="00791BCE" w:rsidP="00791BCE">
      <w:pPr>
        <w:rPr>
          <w:rFonts w:asciiTheme="minorHAnsi" w:hAnsiTheme="minorHAnsi" w:cstheme="minorHAnsi"/>
          <w:sz w:val="16"/>
          <w:szCs w:val="16"/>
        </w:rPr>
      </w:pPr>
      <w:r w:rsidRPr="00BB187C">
        <w:rPr>
          <w:rFonts w:asciiTheme="minorHAnsi" w:hAnsiTheme="minorHAnsi" w:cstheme="minorHAnsi"/>
          <w:sz w:val="16"/>
          <w:szCs w:val="16"/>
        </w:rPr>
        <w:t>I have argued that nuclear-armed establishments are more dangerous than Meier and Vieluf suggest. Now I will also argue that nuclear-armed populists are dangerous for even more reasons than Meier and Vieluf enumerate.</w:t>
      </w:r>
    </w:p>
    <w:p w14:paraId="6DA0944F" w14:textId="77777777" w:rsidR="00791BCE" w:rsidRPr="00BB187C" w:rsidRDefault="00791BCE" w:rsidP="00791BCE">
      <w:pPr>
        <w:rPr>
          <w:rFonts w:asciiTheme="minorHAnsi" w:hAnsiTheme="minorHAnsi" w:cstheme="minorHAnsi"/>
          <w:sz w:val="16"/>
          <w:szCs w:val="16"/>
        </w:rPr>
      </w:pPr>
      <w:r w:rsidRPr="00BB187C">
        <w:rPr>
          <w:rFonts w:asciiTheme="minorHAnsi" w:hAnsiTheme="minorHAnsi" w:cstheme="minorHAnsi"/>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BB187C">
        <w:rPr>
          <w:rStyle w:val="StyleUnderline"/>
          <w:rFonts w:asciiTheme="minorHAnsi" w:hAnsiTheme="minorHAnsi" w:cstheme="minorHAnsi"/>
          <w:highlight w:val="cyan"/>
        </w:rPr>
        <w:t>populists</w:t>
      </w:r>
      <w:r w:rsidRPr="00BB187C">
        <w:rPr>
          <w:rFonts w:asciiTheme="minorHAnsi" w:hAnsiTheme="minorHAnsi" w:cstheme="minorHAnsi"/>
          <w:sz w:val="16"/>
          <w:szCs w:val="16"/>
        </w:rPr>
        <w:t xml:space="preserve"> is not that they </w:t>
      </w:r>
      <w:r w:rsidRPr="00BB187C">
        <w:rPr>
          <w:rStyle w:val="StyleUnderline"/>
          <w:rFonts w:asciiTheme="minorHAnsi" w:hAnsiTheme="minorHAnsi" w:cstheme="minorHAnsi"/>
        </w:rPr>
        <w:t xml:space="preserve">might </w:t>
      </w:r>
      <w:r w:rsidRPr="00BB187C">
        <w:rPr>
          <w:rStyle w:val="Emphasis"/>
          <w:rFonts w:asciiTheme="minorHAnsi" w:hAnsiTheme="minorHAnsi" w:cstheme="minorHAnsi"/>
          <w:highlight w:val="cyan"/>
        </w:rPr>
        <w:t>ignore</w:t>
      </w:r>
      <w:r w:rsidRPr="00BB187C">
        <w:rPr>
          <w:rStyle w:val="Emphasis"/>
          <w:rFonts w:asciiTheme="minorHAnsi" w:hAnsiTheme="minorHAnsi" w:cstheme="minorHAnsi"/>
        </w:rPr>
        <w:t xml:space="preserve"> the </w:t>
      </w:r>
      <w:r w:rsidRPr="00BB187C">
        <w:rPr>
          <w:rStyle w:val="Emphasis"/>
          <w:rFonts w:asciiTheme="minorHAnsi" w:hAnsiTheme="minorHAnsi" w:cstheme="minorHAnsi"/>
          <w:highlight w:val="cyan"/>
        </w:rPr>
        <w:t>advice</w:t>
      </w:r>
      <w:r w:rsidRPr="00BB187C">
        <w:rPr>
          <w:rStyle w:val="StyleUnderline"/>
          <w:rFonts w:asciiTheme="minorHAnsi" w:hAnsiTheme="minorHAnsi" w:cstheme="minorHAnsi"/>
          <w:highlight w:val="cyan"/>
        </w:rPr>
        <w:t xml:space="preserve"> of traditional</w:t>
      </w:r>
      <w:r w:rsidRPr="00BB187C">
        <w:rPr>
          <w:rStyle w:val="StyleUnderline"/>
          <w:rFonts w:asciiTheme="minorHAnsi" w:hAnsiTheme="minorHAnsi" w:cstheme="minorHAnsi"/>
        </w:rPr>
        <w:t xml:space="preserve"> nuclear and defense </w:t>
      </w:r>
      <w:r w:rsidRPr="00BB187C">
        <w:rPr>
          <w:rStyle w:val="StyleUnderline"/>
          <w:rFonts w:asciiTheme="minorHAnsi" w:hAnsiTheme="minorHAnsi" w:cstheme="minorHAnsi"/>
          <w:highlight w:val="cyan"/>
        </w:rPr>
        <w:t xml:space="preserve">establishments and </w:t>
      </w:r>
      <w:r w:rsidRPr="00BB187C">
        <w:rPr>
          <w:rStyle w:val="Emphasis"/>
          <w:rFonts w:asciiTheme="minorHAnsi" w:hAnsiTheme="minorHAnsi" w:cstheme="minorHAnsi"/>
          <w:highlight w:val="cyan"/>
        </w:rPr>
        <w:t>behave carelessly</w:t>
      </w:r>
      <w:r w:rsidRPr="00BB187C">
        <w:rPr>
          <w:rFonts w:asciiTheme="minorHAnsi" w:hAnsiTheme="minorHAnsi" w:cstheme="minorHAnsi"/>
          <w:sz w:val="16"/>
          <w:szCs w:val="16"/>
        </w:rPr>
        <w:t xml:space="preserve"> toward foreign powers. The biggest problem is that </w:t>
      </w:r>
      <w:r w:rsidRPr="00BB187C">
        <w:rPr>
          <w:rStyle w:val="StyleUnderline"/>
          <w:rFonts w:asciiTheme="minorHAnsi" w:hAnsiTheme="minorHAnsi" w:cstheme="minorHAnsi"/>
          <w:highlight w:val="cyan"/>
        </w:rPr>
        <w:t>populism is a gateway</w:t>
      </w:r>
      <w:r w:rsidRPr="00BB187C">
        <w:rPr>
          <w:rStyle w:val="StyleUnderline"/>
          <w:rFonts w:asciiTheme="minorHAnsi" w:hAnsiTheme="minorHAnsi" w:cstheme="minorHAnsi"/>
        </w:rPr>
        <w:t xml:space="preserve"> drug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internal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violence</w:t>
      </w:r>
      <w:r w:rsidRPr="00BB187C">
        <w:rPr>
          <w:rStyle w:val="StyleUnderline"/>
          <w:rFonts w:asciiTheme="minorHAnsi" w:hAnsiTheme="minorHAnsi" w:cstheme="minorHAnsi"/>
        </w:rPr>
        <w:t>,</w:t>
      </w:r>
      <w:r w:rsidRPr="00BB187C">
        <w:rPr>
          <w:rFonts w:asciiTheme="minorHAnsi" w:hAnsiTheme="minorHAnsi" w:cstheme="minorHAnsi"/>
          <w:sz w:val="16"/>
          <w:szCs w:val="16"/>
        </w:rPr>
        <w:t xml:space="preserve"> revolution, and civil war.12 </w:t>
      </w:r>
      <w:r w:rsidRPr="00BB187C">
        <w:rPr>
          <w:rStyle w:val="StyleUnderline"/>
          <w:rFonts w:asciiTheme="minorHAnsi" w:hAnsiTheme="minorHAnsi" w:cstheme="minorHAnsi"/>
        </w:rPr>
        <w:t>And</w:t>
      </w:r>
      <w:r w:rsidRPr="00BB187C">
        <w:rPr>
          <w:rFonts w:asciiTheme="minorHAnsi" w:hAnsiTheme="minorHAnsi" w:cstheme="minorHAnsi"/>
          <w:sz w:val="16"/>
          <w:szCs w:val="16"/>
        </w:rPr>
        <w:t xml:space="preserve">, perhaps needless to say, </w:t>
      </w:r>
      <w:r w:rsidRPr="00BB187C">
        <w:rPr>
          <w:rStyle w:val="StyleUnderline"/>
          <w:rFonts w:asciiTheme="minorHAnsi" w:hAnsiTheme="minorHAnsi" w:cstheme="minorHAnsi"/>
          <w:highlight w:val="cyan"/>
        </w:rPr>
        <w:t>serious</w:t>
      </w:r>
      <w:r w:rsidRPr="00BB187C">
        <w:rPr>
          <w:rStyle w:val="StyleUnderline"/>
          <w:rFonts w:asciiTheme="minorHAnsi" w:hAnsiTheme="minorHAnsi" w:cstheme="minorHAnsi"/>
        </w:rPr>
        <w:t xml:space="preserve"> domestic </w:t>
      </w:r>
      <w:r w:rsidRPr="00BB187C">
        <w:rPr>
          <w:rStyle w:val="StyleUnderline"/>
          <w:rFonts w:asciiTheme="minorHAnsi" w:hAnsiTheme="minorHAnsi" w:cstheme="minorHAnsi"/>
          <w:highlight w:val="cyan"/>
        </w:rPr>
        <w:t>upheaval</w:t>
      </w:r>
      <w:r w:rsidRPr="00BB187C">
        <w:rPr>
          <w:rFonts w:asciiTheme="minorHAnsi" w:hAnsiTheme="minorHAnsi" w:cstheme="minorHAnsi"/>
          <w:sz w:val="16"/>
          <w:szCs w:val="16"/>
        </w:rPr>
        <w:t xml:space="preserve"> in a nuclear power also </w:t>
      </w:r>
      <w:r w:rsidRPr="00BB187C">
        <w:rPr>
          <w:rStyle w:val="StyleUnderline"/>
          <w:rFonts w:asciiTheme="minorHAnsi" w:hAnsiTheme="minorHAnsi" w:cstheme="minorHAnsi"/>
          <w:highlight w:val="cyan"/>
        </w:rPr>
        <w:t>increases the likelihood of</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incident</w:t>
      </w:r>
      <w:r w:rsidRPr="00BB187C">
        <w:rPr>
          <w:rStyle w:val="StyleUnderline"/>
          <w:rFonts w:asciiTheme="minorHAnsi" w:hAnsiTheme="minorHAnsi" w:cstheme="minorHAnsi"/>
        </w:rPr>
        <w:t xml:space="preserve"> of some kind</w:t>
      </w:r>
      <w:r w:rsidRPr="00BB187C">
        <w:rPr>
          <w:rFonts w:asciiTheme="minorHAnsi" w:hAnsiTheme="minorHAnsi" w:cstheme="minorHAnsi"/>
          <w:sz w:val="16"/>
          <w:szCs w:val="16"/>
        </w:rPr>
        <w:t xml:space="preserve">. </w:t>
      </w:r>
    </w:p>
    <w:p w14:paraId="446697D4" w14:textId="77777777" w:rsidR="00791BCE" w:rsidRPr="00BB187C" w:rsidRDefault="00791BCE" w:rsidP="00791BCE">
      <w:pPr>
        <w:rPr>
          <w:rFonts w:asciiTheme="minorHAnsi" w:hAnsiTheme="minorHAnsi" w:cstheme="minorHAnsi"/>
          <w:sz w:val="16"/>
          <w:szCs w:val="16"/>
        </w:rPr>
      </w:pPr>
      <w:r w:rsidRPr="00BB187C">
        <w:rPr>
          <w:rFonts w:asciiTheme="minorHAnsi" w:hAnsiTheme="minorHAnsi" w:cstheme="minorHAnsi"/>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2EDB870B" w14:textId="77777777" w:rsidR="00791BCE" w:rsidRPr="00BB187C" w:rsidRDefault="00791BCE" w:rsidP="00791BCE">
      <w:pPr>
        <w:rPr>
          <w:rFonts w:asciiTheme="minorHAnsi" w:hAnsiTheme="minorHAnsi" w:cstheme="minorHAnsi"/>
          <w:sz w:val="16"/>
          <w:szCs w:val="16"/>
        </w:rPr>
      </w:pPr>
      <w:r w:rsidRPr="00BB187C">
        <w:rPr>
          <w:rFonts w:asciiTheme="minorHAnsi" w:hAnsiTheme="minorHAnsi" w:cstheme="minorHAnsi"/>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36D88178" w14:textId="77777777" w:rsidR="00791BCE" w:rsidRPr="00BB187C" w:rsidRDefault="00791BCE" w:rsidP="00791BCE">
      <w:pPr>
        <w:rPr>
          <w:rFonts w:asciiTheme="minorHAnsi" w:hAnsiTheme="minorHAnsi" w:cstheme="minorHAnsi"/>
          <w:sz w:val="16"/>
          <w:szCs w:val="16"/>
        </w:rPr>
      </w:pPr>
      <w:r w:rsidRPr="00BB187C">
        <w:rPr>
          <w:rStyle w:val="Emphasis"/>
          <w:rFonts w:asciiTheme="minorHAnsi" w:hAnsiTheme="minorHAnsi" w:cstheme="minorHAnsi"/>
        </w:rPr>
        <w:t>Trump</w:t>
      </w:r>
      <w:r w:rsidRPr="00BB187C">
        <w:rPr>
          <w:rFonts w:asciiTheme="minorHAnsi" w:hAnsiTheme="minorHAnsi" w:cstheme="minorHAnsi"/>
          <w:sz w:val="16"/>
          <w:szCs w:val="16"/>
        </w:rPr>
        <w:t xml:space="preserve"> did not actually want a civil war in the United States, but his rhetoric </w:t>
      </w:r>
      <w:r w:rsidRPr="00BB187C">
        <w:rPr>
          <w:rStyle w:val="StyleUnderline"/>
          <w:rFonts w:asciiTheme="minorHAnsi" w:hAnsiTheme="minorHAnsi" w:cstheme="minorHAnsi"/>
        </w:rPr>
        <w:t xml:space="preserve">emboldened the </w:t>
      </w:r>
      <w:r w:rsidRPr="00BB187C">
        <w:rPr>
          <w:rStyle w:val="Emphasis"/>
          <w:rFonts w:asciiTheme="minorHAnsi" w:hAnsiTheme="minorHAnsi" w:cstheme="minorHAnsi"/>
        </w:rPr>
        <w:t>not-so-small</w:t>
      </w:r>
      <w:r w:rsidRPr="00BB187C">
        <w:rPr>
          <w:rStyle w:val="StyleUnderline"/>
          <w:rFonts w:asciiTheme="minorHAnsi" w:hAnsiTheme="minorHAnsi" w:cstheme="minorHAnsi"/>
        </w:rPr>
        <w:t xml:space="preserve"> number of Americans who do</w:t>
      </w:r>
      <w:r w:rsidRPr="00BB187C">
        <w:rPr>
          <w:rFonts w:asciiTheme="minorHAnsi" w:hAnsiTheme="minorHAnsi" w:cstheme="minorHAnsi"/>
          <w:sz w:val="16"/>
          <w:szCs w:val="16"/>
        </w:rPr>
        <w:t xml:space="preserve">. A rigorous time-series analysis found that </w:t>
      </w:r>
      <w:r w:rsidRPr="00BB187C">
        <w:rPr>
          <w:rStyle w:val="Emphasis"/>
          <w:rFonts w:asciiTheme="minorHAnsi" w:hAnsiTheme="minorHAnsi" w:cstheme="minorHAnsi"/>
        </w:rPr>
        <w:t>Trump</w:t>
      </w:r>
      <w:r w:rsidRPr="00BB187C">
        <w:rPr>
          <w:rFonts w:asciiTheme="minorHAnsi" w:hAnsiTheme="minorHAnsi" w:cstheme="minorHAnsi"/>
          <w:sz w:val="16"/>
          <w:szCs w:val="16"/>
        </w:rPr>
        <w:t xml:space="preserve">’s presidential run in 2016 </w:t>
      </w:r>
      <w:r w:rsidRPr="00BB187C">
        <w:rPr>
          <w:rStyle w:val="StyleUnderline"/>
          <w:rFonts w:asciiTheme="minorHAnsi" w:hAnsiTheme="minorHAnsi" w:cstheme="minorHAnsi"/>
        </w:rPr>
        <w:t>was associated with an abrupt</w:t>
      </w:r>
      <w:r w:rsidRPr="00BB187C">
        <w:rPr>
          <w:rFonts w:asciiTheme="minorHAnsi" w:hAnsiTheme="minorHAnsi" w:cstheme="minorHAnsi"/>
          <w:sz w:val="16"/>
          <w:szCs w:val="16"/>
        </w:rPr>
        <w:t xml:space="preserve">, statistically significant, and durable </w:t>
      </w:r>
      <w:r w:rsidRPr="00BB187C">
        <w:rPr>
          <w:rStyle w:val="StyleUnderline"/>
          <w:rFonts w:asciiTheme="minorHAnsi" w:hAnsiTheme="minorHAnsi" w:cstheme="minorHAnsi"/>
        </w:rPr>
        <w:t xml:space="preserve">increase in </w:t>
      </w:r>
      <w:r w:rsidRPr="00BB187C">
        <w:rPr>
          <w:rStyle w:val="Emphasis"/>
          <w:rFonts w:asciiTheme="minorHAnsi" w:hAnsiTheme="minorHAnsi" w:cstheme="minorHAnsi"/>
        </w:rPr>
        <w:t>violent attacks</w:t>
      </w:r>
      <w:r w:rsidRPr="00BB187C">
        <w:rPr>
          <w:rFonts w:asciiTheme="minorHAnsi" w:hAnsiTheme="minorHAnsi" w:cstheme="minorHAnsi"/>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2AEBB595" w14:textId="77777777" w:rsidR="00791BCE" w:rsidRPr="00BB187C" w:rsidRDefault="00791BCE" w:rsidP="00791BCE">
      <w:pPr>
        <w:rPr>
          <w:rFonts w:asciiTheme="minorHAnsi" w:hAnsiTheme="minorHAnsi" w:cstheme="minorHAnsi"/>
          <w:sz w:val="16"/>
          <w:szCs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 xml:space="preserve">domestic </w:t>
      </w:r>
      <w:r w:rsidRPr="00BB187C">
        <w:rPr>
          <w:rStyle w:val="Emphasis"/>
          <w:rFonts w:asciiTheme="minorHAnsi" w:hAnsiTheme="minorHAnsi" w:cstheme="minorHAnsi"/>
          <w:highlight w:val="cyan"/>
        </w:rPr>
        <w:t>divisions</w:t>
      </w:r>
      <w:r w:rsidRPr="00BB187C">
        <w:rPr>
          <w:rStyle w:val="StyleUnderline"/>
          <w:rFonts w:asciiTheme="minorHAnsi" w:hAnsiTheme="minorHAnsi" w:cstheme="minorHAnsi"/>
        </w:rPr>
        <w:t xml:space="preserve"> fomented by populists</w:t>
      </w:r>
      <w:r w:rsidRPr="00BB187C">
        <w:rPr>
          <w:rFonts w:asciiTheme="minorHAnsi" w:hAnsiTheme="minorHAnsi" w:cstheme="minorHAnsi"/>
          <w:sz w:val="16"/>
          <w:szCs w:val="16"/>
        </w:rPr>
        <w:t xml:space="preserve"> do not have to arrive at their logical end point of revolution and civil war to </w:t>
      </w:r>
      <w:r w:rsidRPr="00BB187C">
        <w:rPr>
          <w:rStyle w:val="StyleUnderline"/>
          <w:rFonts w:asciiTheme="minorHAnsi" w:hAnsiTheme="minorHAnsi" w:cstheme="minorHAnsi"/>
          <w:highlight w:val="cyan"/>
        </w:rPr>
        <w:t xml:space="preserve">increase </w:t>
      </w:r>
      <w:r w:rsidRPr="00BB187C">
        <w:rPr>
          <w:rStyle w:val="Emphasis"/>
          <w:rFonts w:asciiTheme="minorHAnsi" w:hAnsiTheme="minorHAnsi" w:cstheme="minorHAnsi"/>
          <w:highlight w:val="cyan"/>
        </w:rPr>
        <w:t>deterrence instability</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the chances of a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incident</w:t>
      </w:r>
      <w:r w:rsidRPr="00BB187C">
        <w:rPr>
          <w:rFonts w:asciiTheme="minorHAnsi" w:hAnsiTheme="minorHAnsi" w:cstheme="minorHAnsi"/>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2FA1D891" w14:textId="77777777" w:rsidR="00791BCE" w:rsidRPr="00BB187C" w:rsidRDefault="00791BCE" w:rsidP="00791BCE">
      <w:pPr>
        <w:rPr>
          <w:rFonts w:asciiTheme="minorHAnsi" w:hAnsiTheme="minorHAnsi" w:cstheme="minorHAnsi"/>
          <w:sz w:val="16"/>
          <w:szCs w:val="16"/>
        </w:rPr>
      </w:pPr>
      <w:r w:rsidRPr="00BB187C">
        <w:rPr>
          <w:rFonts w:asciiTheme="minorHAnsi" w:hAnsiTheme="minorHAnsi" w:cstheme="minorHAnsi"/>
          <w:sz w:val="16"/>
          <w:szCs w:val="16"/>
        </w:rPr>
        <w:t xml:space="preserve">Hypothesis 1. </w:t>
      </w:r>
      <w:r w:rsidRPr="00BB187C">
        <w:rPr>
          <w:rStyle w:val="StyleUnderline"/>
          <w:rFonts w:asciiTheme="minorHAnsi" w:hAnsiTheme="minorHAnsi" w:cstheme="minorHAnsi"/>
          <w:highlight w:val="cyan"/>
        </w:rPr>
        <w:t>Populists are</w:t>
      </w:r>
      <w:r w:rsidRPr="00BB187C">
        <w:rPr>
          <w:rFonts w:asciiTheme="minorHAnsi" w:hAnsiTheme="minorHAnsi" w:cstheme="minorHAnsi"/>
          <w:sz w:val="16"/>
          <w:szCs w:val="16"/>
        </w:rPr>
        <w:t xml:space="preserve"> likely to be </w:t>
      </w:r>
      <w:r w:rsidRPr="00BB187C">
        <w:rPr>
          <w:rStyle w:val="Emphasis"/>
          <w:rFonts w:asciiTheme="minorHAnsi" w:hAnsiTheme="minorHAnsi" w:cstheme="minorHAnsi"/>
          <w:highlight w:val="cyan"/>
        </w:rPr>
        <w:t>insensitive</w:t>
      </w:r>
      <w:r w:rsidRPr="00BB187C">
        <w:rPr>
          <w:rStyle w:val="StyleUnderline"/>
          <w:rFonts w:asciiTheme="minorHAnsi" w:hAnsiTheme="minorHAnsi" w:cstheme="minorHAnsi"/>
          <w:highlight w:val="cyan"/>
        </w:rPr>
        <w:t xml:space="preserve"> to</w:t>
      </w:r>
      <w:r w:rsidRPr="00BB187C">
        <w:rPr>
          <w:rStyle w:val="StyleUnderline"/>
          <w:rFonts w:asciiTheme="minorHAnsi" w:hAnsiTheme="minorHAnsi" w:cstheme="minorHAnsi"/>
        </w:rPr>
        <w:t xml:space="preserve"> nuclear </w:t>
      </w:r>
      <w:r w:rsidRPr="00BB187C">
        <w:rPr>
          <w:rStyle w:val="StyleUnderline"/>
          <w:rFonts w:asciiTheme="minorHAnsi" w:hAnsiTheme="minorHAnsi" w:cstheme="minorHAnsi"/>
          <w:highlight w:val="cyan"/>
        </w:rPr>
        <w:t>threats</w:t>
      </w:r>
      <w:r w:rsidRPr="00BB187C">
        <w:rPr>
          <w:rFonts w:asciiTheme="minorHAnsi" w:hAnsiTheme="minorHAnsi" w:cstheme="minorHAnsi"/>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BB187C">
        <w:rPr>
          <w:rStyle w:val="StyleUnderline"/>
          <w:rFonts w:asciiTheme="minorHAnsi" w:hAnsiTheme="minorHAnsi" w:cstheme="minorHAnsi"/>
        </w:rPr>
        <w:t xml:space="preserve">even homeland </w:t>
      </w:r>
      <w:r w:rsidRPr="00BB187C">
        <w:rPr>
          <w:rStyle w:val="StyleUnderline"/>
          <w:rFonts w:asciiTheme="minorHAnsi" w:hAnsiTheme="minorHAnsi" w:cstheme="minorHAnsi"/>
          <w:highlight w:val="cyan"/>
        </w:rPr>
        <w:t>deterrence</w:t>
      </w:r>
      <w:r w:rsidRPr="00BB187C">
        <w:rPr>
          <w:rStyle w:val="StyleUnderline"/>
          <w:rFonts w:asciiTheme="minorHAnsi" w:hAnsiTheme="minorHAnsi" w:cstheme="minorHAnsi"/>
        </w:rPr>
        <w:t xml:space="preserve"> starts to </w:t>
      </w:r>
      <w:r w:rsidRPr="00BB187C">
        <w:rPr>
          <w:rStyle w:val="StyleUnderline"/>
          <w:rFonts w:asciiTheme="minorHAnsi" w:hAnsiTheme="minorHAnsi" w:cstheme="minorHAnsi"/>
          <w:highlight w:val="cyan"/>
        </w:rPr>
        <w:t>suffer from</w:t>
      </w:r>
      <w:r w:rsidRPr="00BB187C">
        <w:rPr>
          <w:rStyle w:val="StyleUnderline"/>
          <w:rFonts w:asciiTheme="minorHAnsi" w:hAnsiTheme="minorHAnsi" w:cstheme="minorHAnsi"/>
        </w:rPr>
        <w:t xml:space="preserve"> the same </w:t>
      </w:r>
      <w:r w:rsidRPr="00BB187C">
        <w:rPr>
          <w:rStyle w:val="Emphasis"/>
          <w:rFonts w:asciiTheme="minorHAnsi" w:hAnsiTheme="minorHAnsi" w:cstheme="minorHAnsi"/>
          <w:highlight w:val="cyan"/>
        </w:rPr>
        <w:t>credibility dilemmas</w:t>
      </w:r>
      <w:r w:rsidRPr="00BB187C">
        <w:rPr>
          <w:rFonts w:asciiTheme="minorHAnsi" w:hAnsiTheme="minorHAnsi" w:cstheme="minorHAnsi"/>
          <w:sz w:val="16"/>
          <w:szCs w:val="16"/>
        </w:rPr>
        <w:t xml:space="preserve"> as extended deterrence. In addition to the “Pittsburgh for Paris” question, </w:t>
      </w:r>
      <w:r w:rsidRPr="00BB187C">
        <w:rPr>
          <w:rStyle w:val="StyleUnderline"/>
          <w:rFonts w:asciiTheme="minorHAnsi" w:hAnsiTheme="minorHAnsi" w:cstheme="minorHAnsi"/>
        </w:rPr>
        <w:t>we</w:t>
      </w:r>
      <w:r w:rsidRPr="00BB187C">
        <w:rPr>
          <w:rFonts w:asciiTheme="minorHAnsi" w:hAnsiTheme="minorHAnsi" w:cstheme="minorHAnsi"/>
          <w:sz w:val="16"/>
          <w:szCs w:val="16"/>
        </w:rPr>
        <w:t xml:space="preserve"> now also </w:t>
      </w:r>
      <w:r w:rsidRPr="00BB187C">
        <w:rPr>
          <w:rStyle w:val="StyleUnderline"/>
          <w:rFonts w:asciiTheme="minorHAnsi" w:hAnsiTheme="minorHAnsi" w:cstheme="minorHAnsi"/>
        </w:rPr>
        <w:t>have to ask whether a populist administration</w:t>
      </w:r>
      <w:r w:rsidRPr="00BB187C">
        <w:rPr>
          <w:rFonts w:asciiTheme="minorHAnsi" w:hAnsiTheme="minorHAnsi" w:cstheme="minorHAnsi"/>
          <w:sz w:val="16"/>
          <w:szCs w:val="16"/>
        </w:rPr>
        <w:t xml:space="preserve"> in Washington </w:t>
      </w:r>
      <w:r w:rsidRPr="00BB187C">
        <w:rPr>
          <w:rStyle w:val="StyleUnderline"/>
          <w:rFonts w:asciiTheme="minorHAnsi" w:hAnsiTheme="minorHAnsi" w:cstheme="minorHAnsi"/>
        </w:rPr>
        <w:t xml:space="preserve">would be willing to trade </w:t>
      </w:r>
      <w:r w:rsidRPr="00BB187C">
        <w:rPr>
          <w:rStyle w:val="Emphasis"/>
          <w:rFonts w:asciiTheme="minorHAnsi" w:hAnsiTheme="minorHAnsi" w:cstheme="minorHAnsi"/>
        </w:rPr>
        <w:t>Pittsburgh for Portland</w:t>
      </w:r>
      <w:r w:rsidRPr="00BB187C">
        <w:rPr>
          <w:rFonts w:asciiTheme="minorHAnsi" w:hAnsiTheme="minorHAnsi" w:cstheme="minorHAnsi"/>
          <w:sz w:val="16"/>
          <w:szCs w:val="16"/>
        </w:rPr>
        <w:t>.</w:t>
      </w:r>
    </w:p>
    <w:p w14:paraId="6EFDF86E" w14:textId="77777777" w:rsidR="00791BCE" w:rsidRPr="00BB187C" w:rsidRDefault="00791BCE" w:rsidP="00791BCE">
      <w:pPr>
        <w:rPr>
          <w:rFonts w:asciiTheme="minorHAnsi" w:hAnsiTheme="minorHAnsi" w:cstheme="minorHAnsi"/>
          <w:sz w:val="16"/>
          <w:szCs w:val="16"/>
        </w:rPr>
      </w:pPr>
      <w:r w:rsidRPr="00BB187C">
        <w:rPr>
          <w:rFonts w:asciiTheme="minorHAnsi" w:hAnsiTheme="minorHAnsi" w:cstheme="minorHAnsi"/>
          <w:sz w:val="16"/>
          <w:szCs w:val="16"/>
        </w:rPr>
        <w:t xml:space="preserve">In a country where populist leaders revel in dividing society against itself, </w:t>
      </w:r>
      <w:r w:rsidRPr="00BB187C">
        <w:rPr>
          <w:rStyle w:val="StyleUnderline"/>
          <w:rFonts w:asciiTheme="minorHAnsi" w:hAnsiTheme="minorHAnsi" w:cstheme="minorHAnsi"/>
        </w:rPr>
        <w:t xml:space="preserve">deterrence theory’s </w:t>
      </w:r>
      <w:r w:rsidRPr="00BB187C">
        <w:rPr>
          <w:rStyle w:val="Emphasis"/>
          <w:rFonts w:asciiTheme="minorHAnsi" w:hAnsiTheme="minorHAnsi" w:cstheme="minorHAnsi"/>
        </w:rPr>
        <w:t>standard assumption</w:t>
      </w:r>
      <w:r w:rsidRPr="00BB187C">
        <w:rPr>
          <w:rFonts w:asciiTheme="minorHAnsi" w:hAnsiTheme="minorHAnsi" w:cstheme="minorHAnsi"/>
          <w:sz w:val="16"/>
          <w:szCs w:val="16"/>
        </w:rPr>
        <w:t xml:space="preserve"> that a nuclear threat to any part of the homeland will be treated as a threat to the whole homeland </w:t>
      </w:r>
      <w:r w:rsidRPr="00BB187C">
        <w:rPr>
          <w:rStyle w:val="StyleUnderline"/>
          <w:rFonts w:asciiTheme="minorHAnsi" w:hAnsiTheme="minorHAnsi" w:cstheme="minorHAnsi"/>
        </w:rPr>
        <w:t xml:space="preserve">can no longer be taken for </w:t>
      </w:r>
      <w:r w:rsidRPr="00BB187C">
        <w:rPr>
          <w:rStyle w:val="Emphasis"/>
          <w:rFonts w:asciiTheme="minorHAnsi" w:hAnsiTheme="minorHAnsi" w:cstheme="minorHAnsi"/>
        </w:rPr>
        <w:t>granted</w:t>
      </w:r>
      <w:r w:rsidRPr="00BB187C">
        <w:rPr>
          <w:rFonts w:asciiTheme="minorHAnsi" w:hAnsiTheme="minorHAnsi" w:cstheme="minorHAnsi"/>
          <w:sz w:val="16"/>
          <w:szCs w:val="16"/>
        </w:rPr>
        <w:t xml:space="preserve">.20 Whatever the president’s true intentions, </w:t>
      </w:r>
      <w:r w:rsidRPr="00BB187C">
        <w:rPr>
          <w:rStyle w:val="StyleUnderline"/>
          <w:rFonts w:asciiTheme="minorHAnsi" w:hAnsiTheme="minorHAnsi" w:cstheme="minorHAnsi"/>
        </w:rPr>
        <w:t>foreign powers</w:t>
      </w:r>
      <w:r w:rsidRPr="00BB187C">
        <w:rPr>
          <w:rFonts w:asciiTheme="minorHAnsi" w:hAnsiTheme="minorHAnsi" w:cstheme="minorHAnsi"/>
          <w:sz w:val="16"/>
          <w:szCs w:val="16"/>
        </w:rPr>
        <w:t xml:space="preserve"> could potentially </w:t>
      </w:r>
      <w:r w:rsidRPr="00BB187C">
        <w:rPr>
          <w:rStyle w:val="StyleUnderline"/>
          <w:rFonts w:asciiTheme="minorHAnsi" w:hAnsiTheme="minorHAnsi" w:cstheme="minorHAnsi"/>
        </w:rPr>
        <w:t xml:space="preserve">calculate that they will </w:t>
      </w:r>
      <w:r w:rsidRPr="00BB187C">
        <w:rPr>
          <w:rStyle w:val="Emphasis"/>
          <w:rFonts w:asciiTheme="minorHAnsi" w:hAnsiTheme="minorHAnsi" w:cstheme="minorHAnsi"/>
        </w:rPr>
        <w:t>not be punished</w:t>
      </w:r>
      <w:r w:rsidRPr="00BB187C">
        <w:rPr>
          <w:rStyle w:val="StyleUnderline"/>
          <w:rFonts w:asciiTheme="minorHAnsi" w:hAnsiTheme="minorHAnsi" w:cstheme="minorHAnsi"/>
        </w:rPr>
        <w:t xml:space="preserve"> for striking at certain targets</w:t>
      </w:r>
      <w:r w:rsidRPr="00BB187C">
        <w:rPr>
          <w:rFonts w:asciiTheme="minorHAnsi" w:hAnsiTheme="minorHAnsi" w:cstheme="minorHAnsi"/>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20309849" w14:textId="77777777" w:rsidR="00791BCE" w:rsidRPr="00BB187C" w:rsidRDefault="00791BCE" w:rsidP="00791BCE">
      <w:pPr>
        <w:rPr>
          <w:rFonts w:asciiTheme="minorHAnsi" w:hAnsiTheme="minorHAnsi" w:cstheme="minorHAnsi"/>
          <w:sz w:val="16"/>
          <w:szCs w:val="16"/>
        </w:rPr>
      </w:pPr>
      <w:r w:rsidRPr="00BB187C">
        <w:rPr>
          <w:rFonts w:asciiTheme="minorHAnsi" w:hAnsiTheme="minorHAnsi" w:cstheme="minorHAnsi"/>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034EF9F8" w14:textId="77777777" w:rsidR="00791BCE" w:rsidRPr="00BB187C" w:rsidRDefault="00791BCE" w:rsidP="00791BCE">
      <w:pPr>
        <w:rPr>
          <w:rFonts w:asciiTheme="minorHAnsi" w:hAnsiTheme="minorHAnsi" w:cstheme="minorHAnsi"/>
          <w:sz w:val="16"/>
          <w:szCs w:val="16"/>
        </w:rPr>
      </w:pPr>
      <w:r w:rsidRPr="00BB187C">
        <w:rPr>
          <w:rFonts w:asciiTheme="minorHAnsi" w:hAnsiTheme="minorHAnsi" w:cstheme="minorHAnsi"/>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07D86395" w14:textId="77777777" w:rsidR="00791BCE" w:rsidRPr="00BB187C" w:rsidRDefault="00791BCE" w:rsidP="00791BCE">
      <w:pPr>
        <w:rPr>
          <w:rFonts w:asciiTheme="minorHAnsi" w:hAnsiTheme="minorHAnsi" w:cstheme="minorHAnsi"/>
          <w:sz w:val="16"/>
          <w:szCs w:val="16"/>
        </w:rPr>
      </w:pPr>
      <w:r w:rsidRPr="00BB187C">
        <w:rPr>
          <w:rFonts w:asciiTheme="minorHAnsi" w:hAnsiTheme="minorHAnsi" w:cstheme="minorHAnsi"/>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1370FF5C" w14:textId="77777777" w:rsidR="00791BCE" w:rsidRPr="00BB187C" w:rsidRDefault="00791BCE" w:rsidP="00791BCE">
      <w:pPr>
        <w:rPr>
          <w:rFonts w:asciiTheme="minorHAnsi" w:hAnsiTheme="minorHAnsi" w:cstheme="minorHAnsi"/>
          <w:sz w:val="16"/>
          <w:szCs w:val="16"/>
        </w:rPr>
      </w:pPr>
      <w:r w:rsidRPr="00BB187C">
        <w:rPr>
          <w:rFonts w:asciiTheme="minorHAnsi" w:hAnsiTheme="minorHAnsi" w:cstheme="minorHAnsi"/>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780079CA" w14:textId="545C22CD" w:rsidR="00791BCE" w:rsidRPr="00791BCE" w:rsidRDefault="00791BCE" w:rsidP="00791BCE">
      <w:pPr>
        <w:rPr>
          <w:rFonts w:asciiTheme="minorHAnsi" w:hAnsiTheme="minorHAnsi" w:cstheme="minorHAnsi"/>
          <w:sz w:val="16"/>
          <w:szCs w:val="16"/>
        </w:rPr>
      </w:pPr>
      <w:r w:rsidRPr="00BB187C">
        <w:rPr>
          <w:rFonts w:asciiTheme="minorHAnsi" w:hAnsiTheme="minorHAnsi" w:cstheme="minorHAnsi"/>
          <w:sz w:val="16"/>
          <w:szCs w:val="16"/>
        </w:rPr>
        <w:t xml:space="preserve">The hypothesis that </w:t>
      </w:r>
      <w:r w:rsidRPr="00BB187C">
        <w:rPr>
          <w:rStyle w:val="StyleUnderline"/>
          <w:rFonts w:asciiTheme="minorHAnsi" w:hAnsiTheme="minorHAnsi" w:cstheme="minorHAnsi"/>
          <w:highlight w:val="cyan"/>
        </w:rPr>
        <w:t>populists</w:t>
      </w:r>
      <w:r w:rsidRPr="00BB187C">
        <w:rPr>
          <w:rStyle w:val="StyleUnderline"/>
          <w:rFonts w:asciiTheme="minorHAnsi" w:hAnsiTheme="minorHAnsi" w:cstheme="minorHAnsi"/>
        </w:rPr>
        <w:t xml:space="preserve"> will </w:t>
      </w:r>
      <w:r w:rsidRPr="00BB187C">
        <w:rPr>
          <w:rStyle w:val="Emphasis"/>
          <w:rFonts w:asciiTheme="minorHAnsi" w:hAnsiTheme="minorHAnsi" w:cstheme="minorHAnsi"/>
          <w:highlight w:val="cyan"/>
        </w:rPr>
        <w:t>demand concessions</w:t>
      </w:r>
      <w:r w:rsidRPr="00BB187C">
        <w:rPr>
          <w:rStyle w:val="StyleUnderline"/>
          <w:rFonts w:asciiTheme="minorHAnsi" w:hAnsiTheme="minorHAnsi" w:cstheme="minorHAnsi"/>
          <w:highlight w:val="cyan"/>
        </w:rPr>
        <w:t xml:space="preserve"> from</w:t>
      </w:r>
      <w:r w:rsidRPr="00BB187C">
        <w:rPr>
          <w:rStyle w:val="StyleUnderline"/>
          <w:rFonts w:asciiTheme="minorHAnsi" w:hAnsiTheme="minorHAnsi" w:cstheme="minorHAnsi"/>
        </w:rPr>
        <w:t xml:space="preserve"> their </w:t>
      </w:r>
      <w:r w:rsidRPr="00BB187C">
        <w:rPr>
          <w:rStyle w:val="StyleUnderline"/>
          <w:rFonts w:asciiTheme="minorHAnsi" w:hAnsiTheme="minorHAnsi" w:cstheme="minorHAnsi"/>
          <w:highlight w:val="cyan"/>
        </w:rPr>
        <w:t>domestic</w:t>
      </w:r>
      <w:r w:rsidRPr="00BB187C">
        <w:rPr>
          <w:rStyle w:val="StyleUnderline"/>
          <w:rFonts w:asciiTheme="minorHAnsi" w:hAnsiTheme="minorHAnsi" w:cstheme="minorHAnsi"/>
        </w:rPr>
        <w:t xml:space="preserve"> political </w:t>
      </w:r>
      <w:r w:rsidRPr="00BB187C">
        <w:rPr>
          <w:rStyle w:val="StyleUnderline"/>
          <w:rFonts w:asciiTheme="minorHAnsi" w:hAnsiTheme="minorHAnsi" w:cstheme="minorHAnsi"/>
          <w:highlight w:val="cyan"/>
        </w:rPr>
        <w:t>opponents</w:t>
      </w:r>
      <w:r w:rsidRPr="00BB187C">
        <w:rPr>
          <w:rFonts w:asciiTheme="minorHAnsi" w:hAnsiTheme="minorHAnsi" w:cstheme="minorHAnsi"/>
          <w:sz w:val="16"/>
          <w:szCs w:val="16"/>
        </w:rPr>
        <w:t xml:space="preserve"> in exchange for issuing nuclear-deterrent threats on their behalf may at first glance appear to be only a matter of internal politics, but the </w:t>
      </w:r>
      <w:r w:rsidRPr="00BB187C">
        <w:rPr>
          <w:rStyle w:val="Emphasis"/>
          <w:rFonts w:asciiTheme="minorHAnsi" w:hAnsiTheme="minorHAnsi" w:cstheme="minorHAnsi"/>
        </w:rPr>
        <w:t>distractions</w:t>
      </w:r>
      <w:r w:rsidRPr="00BB187C">
        <w:rPr>
          <w:rStyle w:val="StyleUnderline"/>
          <w:rFonts w:asciiTheme="minorHAnsi" w:hAnsiTheme="minorHAnsi" w:cstheme="minorHAnsi"/>
        </w:rPr>
        <w:t xml:space="preserve"> caused by internal </w:t>
      </w:r>
      <w:r w:rsidRPr="00BB187C">
        <w:rPr>
          <w:rStyle w:val="Emphasis"/>
          <w:rFonts w:asciiTheme="minorHAnsi" w:hAnsiTheme="minorHAnsi" w:cstheme="minorHAnsi"/>
        </w:rPr>
        <w:t>political wrangling</w:t>
      </w:r>
      <w:r w:rsidRPr="00BB187C">
        <w:rPr>
          <w:rFonts w:asciiTheme="minorHAnsi" w:hAnsiTheme="minorHAnsi" w:cstheme="minorHAnsi"/>
          <w:sz w:val="16"/>
          <w:szCs w:val="16"/>
        </w:rPr>
        <w:t xml:space="preserve"> could greatly </w:t>
      </w:r>
      <w:r w:rsidRPr="00BB187C">
        <w:rPr>
          <w:rStyle w:val="StyleUnderline"/>
          <w:rFonts w:asciiTheme="minorHAnsi" w:hAnsiTheme="minorHAnsi" w:cstheme="minorHAnsi"/>
          <w:highlight w:val="cyan"/>
        </w:rPr>
        <w:t>affect</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denouement of</w:t>
      </w:r>
      <w:r w:rsidRPr="00BB187C">
        <w:rPr>
          <w:rStyle w:val="StyleUnderline"/>
          <w:rFonts w:asciiTheme="minorHAnsi" w:hAnsiTheme="minorHAnsi" w:cstheme="minorHAnsi"/>
        </w:rPr>
        <w:t xml:space="preserve"> a time-sensitive </w:t>
      </w:r>
      <w:r w:rsidRPr="00BB187C">
        <w:rPr>
          <w:rStyle w:val="Emphasis"/>
          <w:rFonts w:asciiTheme="minorHAnsi" w:hAnsiTheme="minorHAnsi" w:cstheme="minorHAnsi"/>
          <w:highlight w:val="cyan"/>
        </w:rPr>
        <w:t>nuclear crisis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Foreign </w:t>
      </w:r>
      <w:r w:rsidRPr="00BB187C">
        <w:rPr>
          <w:rStyle w:val="StyleUnderline"/>
          <w:rFonts w:asciiTheme="minorHAnsi" w:hAnsiTheme="minorHAnsi" w:cstheme="minorHAnsi"/>
          <w:highlight w:val="cyan"/>
        </w:rPr>
        <w:t>powers</w:t>
      </w:r>
      <w:r w:rsidRPr="00BB187C">
        <w:rPr>
          <w:rStyle w:val="StyleUnderline"/>
          <w:rFonts w:asciiTheme="minorHAnsi" w:hAnsiTheme="minorHAnsi" w:cstheme="minorHAnsi"/>
        </w:rPr>
        <w:t xml:space="preserve"> could</w:t>
      </w:r>
      <w:r w:rsidRPr="00BB187C">
        <w:rPr>
          <w:rFonts w:asciiTheme="minorHAnsi" w:hAnsiTheme="minorHAnsi" w:cstheme="minorHAnsi"/>
          <w:sz w:val="16"/>
          <w:szCs w:val="16"/>
        </w:rPr>
        <w:t xml:space="preserve"> also </w:t>
      </w:r>
      <w:r w:rsidRPr="00BB187C">
        <w:rPr>
          <w:rStyle w:val="StyleUnderline"/>
          <w:rFonts w:asciiTheme="minorHAnsi" w:hAnsiTheme="minorHAnsi" w:cstheme="minorHAnsi"/>
        </w:rPr>
        <w:t xml:space="preserve">be </w:t>
      </w:r>
      <w:r w:rsidRPr="00BB187C">
        <w:rPr>
          <w:rStyle w:val="StyleUnderline"/>
          <w:rFonts w:asciiTheme="minorHAnsi" w:hAnsiTheme="minorHAnsi" w:cstheme="minorHAnsi"/>
          <w:highlight w:val="cyan"/>
        </w:rPr>
        <w:t xml:space="preserve">tempted to </w:t>
      </w:r>
      <w:r w:rsidRPr="00BB187C">
        <w:rPr>
          <w:rStyle w:val="Emphasis"/>
          <w:rFonts w:asciiTheme="minorHAnsi" w:hAnsiTheme="minorHAnsi" w:cstheme="minorHAnsi"/>
          <w:highlight w:val="cyan"/>
        </w:rPr>
        <w:t>initiate</w:t>
      </w:r>
      <w:r w:rsidRPr="00BB187C">
        <w:rPr>
          <w:rStyle w:val="StyleUnderline"/>
          <w:rFonts w:asciiTheme="minorHAnsi" w:hAnsiTheme="minorHAnsi" w:cstheme="minorHAnsi"/>
          <w:highlight w:val="cyan"/>
        </w:rPr>
        <w:t xml:space="preserve"> a</w:t>
      </w:r>
      <w:r w:rsidRPr="00BB187C">
        <w:rPr>
          <w:rStyle w:val="StyleUnderline"/>
          <w:rFonts w:asciiTheme="minorHAnsi" w:hAnsiTheme="minorHAnsi" w:cstheme="minorHAnsi"/>
        </w:rPr>
        <w:t xml:space="preserve"> nuclear </w:t>
      </w:r>
      <w:r w:rsidRPr="00BB187C">
        <w:rPr>
          <w:rStyle w:val="StyleUnderline"/>
          <w:rFonts w:asciiTheme="minorHAnsi" w:hAnsiTheme="minorHAnsi" w:cstheme="minorHAnsi"/>
          <w:highlight w:val="cyan"/>
        </w:rPr>
        <w:t>crisis</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 xml:space="preserve">precisely in order </w:t>
      </w:r>
      <w:r w:rsidRPr="00BB187C">
        <w:rPr>
          <w:rStyle w:val="StyleUnderline"/>
          <w:rFonts w:asciiTheme="minorHAnsi" w:hAnsiTheme="minorHAnsi" w:cstheme="minorHAnsi"/>
          <w:highlight w:val="cyan"/>
        </w:rPr>
        <w:t>to intensify</w:t>
      </w:r>
      <w:r w:rsidRPr="00BB187C">
        <w:rPr>
          <w:rStyle w:val="StyleUnderline"/>
          <w:rFonts w:asciiTheme="minorHAnsi" w:hAnsiTheme="minorHAnsi" w:cstheme="minorHAnsi"/>
        </w:rPr>
        <w:t xml:space="preserve"> their adversary’s </w:t>
      </w:r>
      <w:r w:rsidRPr="00BB187C">
        <w:rPr>
          <w:rStyle w:val="Emphasis"/>
          <w:rFonts w:asciiTheme="minorHAnsi" w:hAnsiTheme="minorHAnsi" w:cstheme="minorHAnsi"/>
        </w:rPr>
        <w:t xml:space="preserve">domestic </w:t>
      </w:r>
      <w:r w:rsidRPr="00BB187C">
        <w:rPr>
          <w:rStyle w:val="Emphasis"/>
          <w:rFonts w:asciiTheme="minorHAnsi" w:hAnsiTheme="minorHAnsi" w:cstheme="minorHAnsi"/>
          <w:highlight w:val="cyan"/>
        </w:rPr>
        <w:t>divisions</w:t>
      </w:r>
      <w:r w:rsidRPr="00BB187C">
        <w:rPr>
          <w:rFonts w:asciiTheme="minorHAnsi" w:hAnsiTheme="minorHAnsi" w:cstheme="minorHAnsi"/>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1F65C969" w14:textId="15CD6BEC" w:rsidR="00DB4DCD" w:rsidRPr="00292672" w:rsidRDefault="00DB4DCD" w:rsidP="00DB4DCD">
      <w:pPr>
        <w:pStyle w:val="Heading3"/>
      </w:pPr>
      <w:r>
        <w:t>Solvency ADV---1AC</w:t>
      </w:r>
    </w:p>
    <w:p w14:paraId="7F189208" w14:textId="77777777" w:rsidR="00DB4DCD" w:rsidRPr="00BB187C" w:rsidRDefault="00DB4DCD" w:rsidP="00DB4DCD">
      <w:pPr>
        <w:pStyle w:val="Heading4"/>
        <w:rPr>
          <w:rFonts w:asciiTheme="minorHAnsi" w:hAnsiTheme="minorHAnsi" w:cstheme="minorHAnsi"/>
        </w:rPr>
      </w:pPr>
      <w:r w:rsidRPr="00BB187C">
        <w:rPr>
          <w:rFonts w:asciiTheme="minorHAnsi" w:hAnsiTheme="minorHAnsi" w:cstheme="minorHAnsi"/>
        </w:rPr>
        <w:t>Thus the plan: The United States federal government should substantially strengthen collective bargaining rights for secondary actions.</w:t>
      </w:r>
    </w:p>
    <w:p w14:paraId="6CA74A5E" w14:textId="77777777" w:rsidR="00DB4DCD" w:rsidRPr="00BB187C" w:rsidRDefault="00DB4DCD" w:rsidP="00DB4DCD">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root cause</w:t>
      </w:r>
      <w:r w:rsidRPr="00BB187C">
        <w:rPr>
          <w:rFonts w:asciiTheme="minorHAnsi" w:hAnsiTheme="minorHAnsi" w:cstheme="minorHAnsi"/>
        </w:rPr>
        <w:t xml:space="preserve"> is the Taft-Harley </w:t>
      </w:r>
      <w:r w:rsidRPr="00BB187C">
        <w:rPr>
          <w:rFonts w:asciiTheme="minorHAnsi" w:hAnsiTheme="minorHAnsi" w:cstheme="minorHAnsi"/>
          <w:u w:val="single"/>
        </w:rPr>
        <w:t>ban</w:t>
      </w:r>
      <w:r w:rsidRPr="00BB187C">
        <w:rPr>
          <w:rFonts w:asciiTheme="minorHAnsi" w:hAnsiTheme="minorHAnsi" w:cstheme="minorHAnsi"/>
        </w:rPr>
        <w:t xml:space="preserve"> on </w:t>
      </w:r>
      <w:r w:rsidRPr="00BB187C">
        <w:rPr>
          <w:rFonts w:asciiTheme="minorHAnsi" w:hAnsiTheme="minorHAnsi" w:cstheme="minorHAnsi"/>
          <w:u w:val="single"/>
        </w:rPr>
        <w:t>secondary actions</w:t>
      </w:r>
      <w:r w:rsidRPr="00BB187C">
        <w:rPr>
          <w:rFonts w:asciiTheme="minorHAnsi" w:hAnsiTheme="minorHAnsi" w:cstheme="minorHAnsi"/>
        </w:rPr>
        <w:t xml:space="preserve">---that </w:t>
      </w:r>
      <w:r w:rsidRPr="00BB187C">
        <w:rPr>
          <w:rFonts w:asciiTheme="minorHAnsi" w:hAnsiTheme="minorHAnsi" w:cstheme="minorHAnsi"/>
          <w:u w:val="single"/>
        </w:rPr>
        <w:t>constrains</w:t>
      </w:r>
      <w:r w:rsidRPr="00BB187C">
        <w:rPr>
          <w:rFonts w:asciiTheme="minorHAnsi" w:hAnsiTheme="minorHAnsi" w:cstheme="minorHAnsi"/>
        </w:rPr>
        <w:t xml:space="preserve"> a </w:t>
      </w:r>
      <w:r w:rsidRPr="00BB187C">
        <w:rPr>
          <w:rFonts w:asciiTheme="minorHAnsi" w:hAnsiTheme="minorHAnsi" w:cstheme="minorHAnsi"/>
          <w:u w:val="single"/>
        </w:rPr>
        <w:t>vital</w:t>
      </w:r>
      <w:r w:rsidRPr="00BB187C">
        <w:rPr>
          <w:rFonts w:asciiTheme="minorHAnsi" w:hAnsiTheme="minorHAnsi" w:cstheme="minorHAnsi"/>
        </w:rPr>
        <w:t xml:space="preserve"> union tool and </w:t>
      </w:r>
      <w:r w:rsidRPr="00BB187C">
        <w:rPr>
          <w:rFonts w:asciiTheme="minorHAnsi" w:hAnsiTheme="minorHAnsi" w:cstheme="minorHAnsi"/>
          <w:u w:val="single"/>
        </w:rPr>
        <w:t>chills</w:t>
      </w:r>
      <w:r w:rsidRPr="00BB187C">
        <w:rPr>
          <w:rFonts w:asciiTheme="minorHAnsi" w:hAnsiTheme="minorHAnsi" w:cstheme="minorHAnsi"/>
        </w:rPr>
        <w:t xml:space="preserve"> freedom of speech.</w:t>
      </w:r>
    </w:p>
    <w:p w14:paraId="68DCF5F3" w14:textId="77777777" w:rsidR="00DB4DCD" w:rsidRPr="00BB187C" w:rsidRDefault="00DB4DCD" w:rsidP="00DB4DCD">
      <w:pPr>
        <w:rPr>
          <w:rFonts w:asciiTheme="minorHAnsi" w:hAnsiTheme="minorHAnsi" w:cstheme="minorHAnsi"/>
        </w:rPr>
      </w:pPr>
      <w:r w:rsidRPr="00BB187C">
        <w:rPr>
          <w:rStyle w:val="Style13ptBold"/>
          <w:rFonts w:asciiTheme="minorHAnsi" w:hAnsiTheme="minorHAnsi" w:cstheme="minorHAnsi"/>
        </w:rPr>
        <w:t>Velazquez ’25</w:t>
      </w:r>
      <w:r w:rsidRPr="00BB187C">
        <w:rPr>
          <w:rFonts w:asciiTheme="minorHAnsi" w:hAnsiTheme="minorHAnsi" w:cstheme="minorHAnsi"/>
        </w:rPr>
        <w:t xml:space="preserve"> [Alvin; June 24; Associate Professor of Law, Indiana University Maurer School of Law; Mauer School of Law at Indiana University Legal Studies Research Paper Series, “The Death of Labor Law and the Rebirth of the Labor Movement,” no. 543]</w:t>
      </w:r>
    </w:p>
    <w:p w14:paraId="7FD46A94" w14:textId="77777777" w:rsidR="00DB4DCD" w:rsidRPr="00BB187C" w:rsidRDefault="00DB4DCD" w:rsidP="00DB4DCD">
      <w:pPr>
        <w:rPr>
          <w:rFonts w:asciiTheme="minorHAnsi" w:hAnsiTheme="minorHAnsi" w:cstheme="minorHAnsi"/>
          <w:sz w:val="16"/>
        </w:rPr>
      </w:pPr>
      <w:bookmarkStart w:id="2" w:name="_Hlk202280209"/>
      <w:r w:rsidRPr="00BB187C">
        <w:rPr>
          <w:rStyle w:val="StyleUnderline"/>
          <w:rFonts w:asciiTheme="minorHAnsi" w:hAnsiTheme="minorHAnsi" w:cstheme="minorHAnsi"/>
          <w:highlight w:val="cyan"/>
        </w:rPr>
        <w:t>Even though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organized </w:t>
      </w:r>
      <w:r w:rsidRPr="00BB187C">
        <w:rPr>
          <w:rStyle w:val="StyleUnderline"/>
          <w:rFonts w:asciiTheme="minorHAnsi" w:hAnsiTheme="minorHAnsi" w:cstheme="minorHAnsi"/>
          <w:highlight w:val="cyan"/>
        </w:rPr>
        <w:t>labor could use a</w:t>
      </w:r>
      <w:r w:rsidRPr="00BB187C">
        <w:rPr>
          <w:rFonts w:asciiTheme="minorHAnsi" w:hAnsiTheme="minorHAnsi" w:cstheme="minorHAnsi"/>
          <w:sz w:val="16"/>
        </w:rPr>
        <w:t xml:space="preserve"> potential </w:t>
      </w:r>
      <w:r w:rsidRPr="00BB187C">
        <w:rPr>
          <w:rStyle w:val="Emphasis"/>
          <w:rFonts w:asciiTheme="minorHAnsi" w:hAnsiTheme="minorHAnsi" w:cstheme="minorHAnsi"/>
          <w:highlight w:val="cyan"/>
        </w:rPr>
        <w:t>Supreme Court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decision </w:t>
      </w:r>
      <w:r w:rsidRPr="00BB187C">
        <w:rPr>
          <w:rStyle w:val="Emphasis"/>
          <w:rFonts w:asciiTheme="minorHAnsi" w:hAnsiTheme="minorHAnsi" w:cstheme="minorHAnsi"/>
          <w:highlight w:val="cyan"/>
        </w:rPr>
        <w:t>gutting</w:t>
      </w:r>
      <w:r w:rsidRPr="00BB187C">
        <w:rPr>
          <w:rStyle w:val="StyleUnderline"/>
          <w:rFonts w:asciiTheme="minorHAnsi" w:hAnsiTheme="minorHAnsi" w:cstheme="minorHAnsi"/>
          <w:highlight w:val="cyan"/>
        </w:rPr>
        <w:t xml:space="preserve"> the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NLRA</w:t>
      </w:r>
      <w:r w:rsidRPr="00BB187C">
        <w:rPr>
          <w:rStyle w:val="StyleUnderline"/>
          <w:rFonts w:asciiTheme="minorHAnsi" w:hAnsiTheme="minorHAnsi" w:cstheme="minorHAnsi"/>
        </w:rPr>
        <w:t xml:space="preserve"> to facilitate</w:t>
      </w:r>
      <w:r w:rsidRPr="00BB187C">
        <w:rPr>
          <w:rFonts w:asciiTheme="minorHAnsi" w:hAnsiTheme="minorHAnsi" w:cstheme="minorHAnsi"/>
          <w:sz w:val="16"/>
        </w:rPr>
        <w:t xml:space="preserve"> state-level </w:t>
      </w:r>
      <w:r w:rsidRPr="00BB187C">
        <w:rPr>
          <w:rStyle w:val="Emphasis"/>
          <w:rFonts w:asciiTheme="minorHAnsi" w:hAnsiTheme="minorHAnsi" w:cstheme="minorHAnsi"/>
        </w:rPr>
        <w:t>experimentation</w:t>
      </w:r>
      <w:r w:rsidRPr="00BB187C">
        <w:rPr>
          <w:rFonts w:asciiTheme="minorHAnsi" w:hAnsiTheme="minorHAnsi" w:cstheme="minorHAnsi"/>
          <w:sz w:val="16"/>
        </w:rPr>
        <w:t xml:space="preserve"> bolstered by the NLGA, </w:t>
      </w:r>
      <w:r w:rsidRPr="00BB187C">
        <w:rPr>
          <w:rStyle w:val="StyleUnderline"/>
          <w:rFonts w:asciiTheme="minorHAnsi" w:hAnsiTheme="minorHAnsi" w:cstheme="minorHAnsi"/>
          <w:highlight w:val="cyan"/>
        </w:rPr>
        <w:t xml:space="preserve">there are aspects of the </w:t>
      </w:r>
      <w:r w:rsidRPr="00BB187C">
        <w:rPr>
          <w:rStyle w:val="Emphasis"/>
          <w:rFonts w:asciiTheme="minorHAnsi" w:hAnsiTheme="minorHAnsi" w:cstheme="minorHAnsi"/>
          <w:highlight w:val="cyan"/>
        </w:rPr>
        <w:t>NLRA</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that do </w:t>
      </w:r>
      <w:r w:rsidRPr="00BB187C">
        <w:rPr>
          <w:rStyle w:val="Emphasis"/>
          <w:rFonts w:asciiTheme="minorHAnsi" w:hAnsiTheme="minorHAnsi" w:cstheme="minorHAnsi"/>
          <w:highlight w:val="cyan"/>
        </w:rPr>
        <w:t>not</w:t>
      </w:r>
      <w:r w:rsidRPr="00BB187C">
        <w:rPr>
          <w:rStyle w:val="StyleUnderline"/>
          <w:rFonts w:asciiTheme="minorHAnsi" w:hAnsiTheme="minorHAnsi" w:cstheme="minorHAnsi"/>
          <w:highlight w:val="cyan"/>
        </w:rPr>
        <w:t xml:space="preserve"> disappear</w:t>
      </w:r>
      <w:r w:rsidRPr="00BB187C">
        <w:rPr>
          <w:rStyle w:val="StyleUnderline"/>
          <w:rFonts w:asciiTheme="minorHAnsi" w:hAnsiTheme="minorHAnsi" w:cstheme="minorHAnsi"/>
        </w:rPr>
        <w:t xml:space="preserve"> simply </w:t>
      </w:r>
      <w:r w:rsidRPr="00BB187C">
        <w:rPr>
          <w:rStyle w:val="StyleUnderline"/>
          <w:rFonts w:asciiTheme="minorHAnsi" w:hAnsiTheme="minorHAnsi" w:cstheme="minorHAnsi"/>
          <w:highlight w:val="cyan"/>
        </w:rPr>
        <w:t>because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Court </w:t>
      </w:r>
      <w:r w:rsidRPr="00BB187C">
        <w:rPr>
          <w:rStyle w:val="Emphasis"/>
          <w:rFonts w:asciiTheme="minorHAnsi" w:hAnsiTheme="minorHAnsi" w:cstheme="minorHAnsi"/>
          <w:highlight w:val="cyan"/>
        </w:rPr>
        <w:t>declares</w:t>
      </w:r>
      <w:r w:rsidRPr="00BB187C">
        <w:rPr>
          <w:rStyle w:val="StyleUnderline"/>
          <w:rFonts w:asciiTheme="minorHAnsi" w:hAnsiTheme="minorHAnsi" w:cstheme="minorHAnsi"/>
        </w:rPr>
        <w:t xml:space="preserve"> that</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Congress</w:t>
      </w:r>
      <w:r w:rsidRPr="00BB187C">
        <w:rPr>
          <w:rStyle w:val="StyleUnderline"/>
          <w:rFonts w:asciiTheme="minorHAnsi" w:hAnsiTheme="minorHAnsi" w:cstheme="minorHAnsi"/>
          <w:highlight w:val="cyan"/>
        </w:rPr>
        <w:t xml:space="preserve"> did </w:t>
      </w:r>
      <w:r w:rsidRPr="00BB187C">
        <w:rPr>
          <w:rStyle w:val="Emphasis"/>
          <w:rFonts w:asciiTheme="minorHAnsi" w:hAnsiTheme="minorHAnsi" w:cstheme="minorHAnsi"/>
          <w:highlight w:val="cyan"/>
        </w:rPr>
        <w:t>not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properly </w:t>
      </w:r>
      <w:r w:rsidRPr="00BB187C">
        <w:rPr>
          <w:rStyle w:val="Emphasis"/>
          <w:rFonts w:asciiTheme="minorHAnsi" w:hAnsiTheme="minorHAnsi" w:cstheme="minorHAnsi"/>
          <w:highlight w:val="cyan"/>
        </w:rPr>
        <w:t>delegate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ability to </w:t>
      </w:r>
      <w:r w:rsidRPr="00BB187C">
        <w:rPr>
          <w:rStyle w:val="Emphasis"/>
          <w:rFonts w:asciiTheme="minorHAnsi" w:hAnsiTheme="minorHAnsi" w:cstheme="minorHAnsi"/>
          <w:highlight w:val="cyan"/>
        </w:rPr>
        <w:t>regulate</w:t>
      </w:r>
      <w:r w:rsidRPr="00BB187C">
        <w:rPr>
          <w:rStyle w:val="Emphasis"/>
          <w:rFonts w:asciiTheme="minorHAnsi" w:hAnsiTheme="minorHAnsi" w:cstheme="minorHAnsi"/>
        </w:rPr>
        <w:t xml:space="preserve"> labor</w:t>
      </w:r>
      <w:r w:rsidRPr="00BB187C">
        <w:rPr>
          <w:rStyle w:val="StyleUnderline"/>
          <w:rFonts w:asciiTheme="minorHAnsi" w:hAnsiTheme="minorHAnsi" w:cstheme="minorHAnsi"/>
        </w:rPr>
        <w:t xml:space="preserve"> in commerce </w:t>
      </w:r>
      <w:r w:rsidRPr="00BB187C">
        <w:rPr>
          <w:rStyle w:val="StyleUnderline"/>
          <w:rFonts w:asciiTheme="minorHAnsi" w:hAnsiTheme="minorHAnsi" w:cstheme="minorHAnsi"/>
          <w:highlight w:val="cyan"/>
        </w:rPr>
        <w:t xml:space="preserve">to the </w:t>
      </w:r>
      <w:r w:rsidRPr="00BB187C">
        <w:rPr>
          <w:rStyle w:val="Emphasis"/>
          <w:rFonts w:asciiTheme="minorHAnsi" w:hAnsiTheme="minorHAnsi" w:cstheme="minorHAnsi"/>
          <w:highlight w:val="cyan"/>
        </w:rPr>
        <w:t>Board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Most</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significant</w:t>
      </w:r>
      <w:r w:rsidRPr="00BB187C">
        <w:rPr>
          <w:rStyle w:val="StyleUnderline"/>
          <w:rFonts w:asciiTheme="minorHAnsi" w:hAnsiTheme="minorHAnsi" w:cstheme="minorHAnsi"/>
          <w:highlight w:val="cyan"/>
        </w:rPr>
        <w:t xml:space="preserve"> is 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prohibition</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secondary boycotts</w:t>
      </w:r>
      <w:r w:rsidRPr="00BB187C">
        <w:rPr>
          <w:rFonts w:asciiTheme="minorHAnsi" w:hAnsiTheme="minorHAnsi" w:cstheme="minorHAnsi"/>
          <w:sz w:val="16"/>
        </w:rPr>
        <w:t>.258 As defined in Wex, “[</w:t>
      </w:r>
      <w:r w:rsidRPr="00BB187C">
        <w:rPr>
          <w:rStyle w:val="Emphasis"/>
          <w:rFonts w:asciiTheme="minorHAnsi" w:hAnsiTheme="minorHAnsi" w:cstheme="minorHAnsi"/>
        </w:rPr>
        <w:t>s]econdary boycotts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refer to </w:t>
      </w:r>
      <w:r w:rsidRPr="00BB187C">
        <w:rPr>
          <w:rStyle w:val="Emphasis"/>
          <w:rFonts w:asciiTheme="minorHAnsi" w:hAnsiTheme="minorHAnsi" w:cstheme="minorHAnsi"/>
        </w:rPr>
        <w:t>boycotting actions</w:t>
      </w:r>
      <w:r w:rsidRPr="00BB187C">
        <w:rPr>
          <w:rFonts w:asciiTheme="minorHAnsi" w:hAnsiTheme="minorHAnsi" w:cstheme="minorHAnsi"/>
          <w:sz w:val="16"/>
        </w:rPr>
        <w:t xml:space="preserve"> </w:t>
      </w:r>
      <w:r w:rsidRPr="00BB187C">
        <w:rPr>
          <w:rStyle w:val="StyleUnderline"/>
          <w:rFonts w:asciiTheme="minorHAnsi" w:hAnsiTheme="minorHAnsi" w:cstheme="minorHAnsi"/>
        </w:rPr>
        <w:t>taken against a</w:t>
      </w:r>
      <w:r w:rsidRPr="00BB187C">
        <w:rPr>
          <w:rFonts w:asciiTheme="minorHAnsi" w:hAnsiTheme="minorHAnsi" w:cstheme="minorHAnsi"/>
          <w:sz w:val="16"/>
        </w:rPr>
        <w:t xml:space="preserve">n organization or </w:t>
      </w:r>
      <w:r w:rsidRPr="00BB187C">
        <w:rPr>
          <w:rStyle w:val="StyleUnderline"/>
          <w:rFonts w:asciiTheme="minorHAnsi" w:hAnsiTheme="minorHAnsi" w:cstheme="minorHAnsi"/>
        </w:rPr>
        <w:t>company</w:t>
      </w:r>
      <w:r w:rsidRPr="00BB187C">
        <w:rPr>
          <w:rFonts w:asciiTheme="minorHAnsi" w:hAnsiTheme="minorHAnsi" w:cstheme="minorHAnsi"/>
          <w:sz w:val="16"/>
        </w:rPr>
        <w:t xml:space="preserve"> that does business with another organization with whom the primary dispute exists. </w:t>
      </w:r>
      <w:r w:rsidRPr="00BB187C">
        <w:rPr>
          <w:rStyle w:val="StyleUnderline"/>
          <w:rFonts w:asciiTheme="minorHAnsi" w:hAnsiTheme="minorHAnsi" w:cstheme="minorHAnsi"/>
          <w:highlight w:val="cyan"/>
        </w:rPr>
        <w:t>Secondary boycotts</w:t>
      </w:r>
      <w:r w:rsidRPr="00BB187C">
        <w:rPr>
          <w:rFonts w:asciiTheme="minorHAnsi" w:hAnsiTheme="minorHAnsi" w:cstheme="minorHAnsi"/>
          <w:sz w:val="16"/>
        </w:rPr>
        <w:t xml:space="preserve"> mainly </w:t>
      </w:r>
      <w:r w:rsidRPr="00BB187C">
        <w:rPr>
          <w:rStyle w:val="StyleUnderline"/>
          <w:rFonts w:asciiTheme="minorHAnsi" w:hAnsiTheme="minorHAnsi" w:cstheme="minorHAnsi"/>
          <w:highlight w:val="cyan"/>
        </w:rPr>
        <w:t>arise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labor disputes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where</w:t>
      </w:r>
      <w:r w:rsidRPr="00BB187C">
        <w:rPr>
          <w:rFonts w:asciiTheme="minorHAnsi" w:hAnsiTheme="minorHAnsi" w:cstheme="minorHAnsi"/>
          <w:sz w:val="16"/>
        </w:rPr>
        <w:t xml:space="preserve"> a labor organization or other entity unsuccessfully boycotts an employer, and in order </w:t>
      </w:r>
      <w:r w:rsidRPr="00BB187C">
        <w:rPr>
          <w:rStyle w:val="StyleUnderline"/>
          <w:rFonts w:asciiTheme="minorHAnsi" w:hAnsiTheme="minorHAnsi" w:cstheme="minorHAnsi"/>
        </w:rPr>
        <w:t xml:space="preserve">to increase </w:t>
      </w:r>
      <w:r w:rsidRPr="00BB187C">
        <w:rPr>
          <w:rStyle w:val="Emphasis"/>
          <w:rFonts w:asciiTheme="minorHAnsi" w:hAnsiTheme="minorHAnsi" w:cstheme="minorHAnsi"/>
        </w:rPr>
        <w:t>pressure</w:t>
      </w:r>
      <w:r w:rsidRPr="00BB187C">
        <w:rPr>
          <w:rFonts w:asciiTheme="minorHAnsi" w:hAnsiTheme="minorHAnsi" w:cstheme="minorHAnsi"/>
          <w:sz w:val="16"/>
        </w:rPr>
        <w:t xml:space="preserve">, the </w:t>
      </w:r>
      <w:r w:rsidRPr="00BB187C">
        <w:rPr>
          <w:rStyle w:val="StyleUnderline"/>
          <w:rFonts w:asciiTheme="minorHAnsi" w:hAnsiTheme="minorHAnsi" w:cstheme="minorHAnsi"/>
          <w:highlight w:val="cyan"/>
        </w:rPr>
        <w:t xml:space="preserve">groups </w:t>
      </w:r>
      <w:r w:rsidRPr="00BB187C">
        <w:rPr>
          <w:rStyle w:val="Emphasis"/>
          <w:rFonts w:asciiTheme="minorHAnsi" w:hAnsiTheme="minorHAnsi" w:cstheme="minorHAnsi"/>
          <w:highlight w:val="cyan"/>
        </w:rPr>
        <w:t>pressure</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suppliers or buyers to </w:t>
      </w:r>
      <w:r w:rsidRPr="00BB187C">
        <w:rPr>
          <w:rStyle w:val="Emphasis"/>
          <w:rFonts w:asciiTheme="minorHAnsi" w:hAnsiTheme="minorHAnsi" w:cstheme="minorHAnsi"/>
          <w:highlight w:val="cyan"/>
        </w:rPr>
        <w:t>discontinue</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business</w:t>
      </w:r>
      <w:r w:rsidRPr="00BB187C">
        <w:rPr>
          <w:rStyle w:val="StyleUnderline"/>
          <w:rFonts w:asciiTheme="minorHAnsi" w:hAnsiTheme="minorHAnsi" w:cstheme="minorHAnsi"/>
          <w:highlight w:val="cyan"/>
        </w:rPr>
        <w:t xml:space="preserve"> with the employer</w:t>
      </w:r>
      <w:r w:rsidRPr="00BB187C">
        <w:rPr>
          <w:rFonts w:asciiTheme="minorHAnsi" w:hAnsiTheme="minorHAnsi" w:cstheme="minorHAnsi"/>
          <w:sz w:val="16"/>
        </w:rPr>
        <w:t>.”259</w:t>
      </w:r>
    </w:p>
    <w:bookmarkEnd w:id="2"/>
    <w:p w14:paraId="1309A0E9" w14:textId="77777777" w:rsidR="00DB4DCD" w:rsidRPr="00BB187C" w:rsidRDefault="00DB4DCD" w:rsidP="00DB4DCD">
      <w:pPr>
        <w:rPr>
          <w:rFonts w:asciiTheme="minorHAnsi" w:hAnsiTheme="minorHAnsi" w:cstheme="minorHAnsi"/>
          <w:sz w:val="16"/>
        </w:rPr>
      </w:pPr>
      <w:r w:rsidRPr="00BB187C">
        <w:rPr>
          <w:rStyle w:val="StyleUnderline"/>
          <w:rFonts w:asciiTheme="minorHAnsi" w:hAnsiTheme="minorHAnsi" w:cstheme="minorHAnsi"/>
        </w:rPr>
        <w:t>Historically,</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secondary boycotts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highlight w:val="cyan"/>
        </w:rPr>
        <w:t>extremely effective</w:t>
      </w:r>
      <w:r w:rsidRPr="00BB187C">
        <w:rPr>
          <w:rFonts w:asciiTheme="minorHAnsi" w:hAnsiTheme="minorHAnsi" w:cstheme="minorHAnsi"/>
          <w:sz w:val="16"/>
        </w:rPr>
        <w:t xml:space="preserve"> </w:t>
      </w:r>
      <w:r w:rsidRPr="00BB187C">
        <w:rPr>
          <w:rStyle w:val="StyleUnderline"/>
          <w:rFonts w:asciiTheme="minorHAnsi" w:hAnsiTheme="minorHAnsi" w:cstheme="minorHAnsi"/>
        </w:rPr>
        <w:t>tools for</w:t>
      </w:r>
      <w:r w:rsidRPr="00BB187C">
        <w:rPr>
          <w:rFonts w:asciiTheme="minorHAnsi" w:hAnsiTheme="minorHAnsi" w:cstheme="minorHAnsi"/>
          <w:sz w:val="16"/>
        </w:rPr>
        <w:t xml:space="preserve"> organized </w:t>
      </w:r>
      <w:r w:rsidRPr="00BB187C">
        <w:rPr>
          <w:rStyle w:val="StyleUnderline"/>
          <w:rFonts w:asciiTheme="minorHAnsi" w:hAnsiTheme="minorHAnsi" w:cstheme="minorHAnsi"/>
        </w:rPr>
        <w:t xml:space="preserve">labor </w:t>
      </w:r>
      <w:r w:rsidRPr="00BB187C">
        <w:rPr>
          <w:rStyle w:val="StyleUnderline"/>
          <w:rFonts w:asciiTheme="minorHAnsi" w:hAnsiTheme="minorHAnsi" w:cstheme="minorHAnsi"/>
          <w:highlight w:val="cyan"/>
        </w:rPr>
        <w:t>to obtain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major concessions</w:t>
      </w:r>
      <w:r w:rsidRPr="00BB187C">
        <w:rPr>
          <w:rFonts w:asciiTheme="minorHAnsi" w:hAnsiTheme="minorHAnsi" w:cstheme="minorHAnsi"/>
          <w:sz w:val="16"/>
        </w:rPr>
        <w:t xml:space="preserve"> </w:t>
      </w:r>
      <w:r w:rsidRPr="00BB187C">
        <w:rPr>
          <w:rStyle w:val="StyleUnderline"/>
          <w:rFonts w:asciiTheme="minorHAnsi" w:hAnsiTheme="minorHAnsi" w:cstheme="minorHAnsi"/>
        </w:rPr>
        <w:t>from employers</w:t>
      </w:r>
      <w:r w:rsidRPr="00BB187C">
        <w:rPr>
          <w:rFonts w:asciiTheme="minorHAnsi" w:hAnsiTheme="minorHAnsi" w:cstheme="minorHAnsi"/>
          <w:sz w:val="16"/>
        </w:rPr>
        <w:t xml:space="preserve"> at the bargaining table </w:t>
      </w:r>
      <w:r w:rsidRPr="00BB187C">
        <w:rPr>
          <w:rStyle w:val="StyleUnderline"/>
          <w:rFonts w:asciiTheme="minorHAnsi" w:hAnsiTheme="minorHAnsi" w:cstheme="minorHAnsi"/>
          <w:highlight w:val="cyan"/>
        </w:rPr>
        <w:t xml:space="preserve">because the </w:t>
      </w:r>
      <w:r w:rsidRPr="00BB187C">
        <w:rPr>
          <w:rStyle w:val="Emphasis"/>
          <w:rFonts w:asciiTheme="minorHAnsi" w:hAnsiTheme="minorHAnsi" w:cstheme="minorHAnsi"/>
          <w:highlight w:val="cyan"/>
        </w:rPr>
        <w:t>secondary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would prevail</w:t>
      </w:r>
      <w:r w:rsidRPr="00BB187C">
        <w:rPr>
          <w:rStyle w:val="StyleUnderline"/>
          <w:rFonts w:asciiTheme="minorHAnsi" w:hAnsiTheme="minorHAnsi" w:cstheme="minorHAnsi"/>
        </w:rPr>
        <w:t xml:space="preserve"> over the primary entity</w:t>
      </w:r>
      <w:r w:rsidRPr="00BB187C">
        <w:rPr>
          <w:rFonts w:asciiTheme="minorHAnsi" w:hAnsiTheme="minorHAnsi" w:cstheme="minorHAnsi"/>
          <w:sz w:val="16"/>
        </w:rPr>
        <w:t xml:space="preserve"> with a labor dispute to settle the conflict.260 </w:t>
      </w:r>
      <w:r w:rsidRPr="00BB187C">
        <w:rPr>
          <w:rStyle w:val="StyleUnderline"/>
          <w:rFonts w:asciiTheme="minorHAnsi" w:hAnsiTheme="minorHAnsi" w:cstheme="minorHAnsi"/>
          <w:highlight w:val="cyan"/>
        </w:rPr>
        <w:t>Congress enacted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ban</w:t>
      </w:r>
      <w:r w:rsidRPr="00BB187C">
        <w:rPr>
          <w:rStyle w:val="StyleUnderline"/>
          <w:rFonts w:asciiTheme="minorHAnsi" w:hAnsiTheme="minorHAnsi" w:cstheme="minorHAnsi"/>
        </w:rPr>
        <w:t xml:space="preserve"> as </w:t>
      </w:r>
      <w:r w:rsidRPr="00BB187C">
        <w:rPr>
          <w:rStyle w:val="StyleUnderline"/>
          <w:rFonts w:asciiTheme="minorHAnsi" w:hAnsiTheme="minorHAnsi" w:cstheme="minorHAnsi"/>
          <w:highlight w:val="cyan"/>
        </w:rPr>
        <w:t xml:space="preserve">part of the </w:t>
      </w:r>
      <w:r w:rsidRPr="00BB187C">
        <w:rPr>
          <w:rStyle w:val="Emphasis"/>
          <w:rFonts w:asciiTheme="minorHAnsi" w:hAnsiTheme="minorHAnsi" w:cstheme="minorHAnsi"/>
          <w:highlight w:val="cyan"/>
        </w:rPr>
        <w:t>Taft-Hartley</w:t>
      </w:r>
      <w:r w:rsidRPr="00BB187C">
        <w:rPr>
          <w:rStyle w:val="StyleUnderline"/>
          <w:rFonts w:asciiTheme="minorHAnsi" w:hAnsiTheme="minorHAnsi" w:cstheme="minorHAnsi"/>
        </w:rPr>
        <w:t xml:space="preserve"> amendments to the Act</w:t>
      </w:r>
      <w:r w:rsidRPr="00BB187C">
        <w:rPr>
          <w:rFonts w:asciiTheme="minorHAnsi" w:hAnsiTheme="minorHAnsi" w:cstheme="minorHAnsi"/>
          <w:sz w:val="16"/>
        </w:rPr>
        <w:t xml:space="preserve"> in 1947.261 </w:t>
      </w:r>
      <w:r w:rsidRPr="00BB187C">
        <w:rPr>
          <w:rStyle w:val="StyleUnderline"/>
          <w:rFonts w:asciiTheme="minorHAnsi" w:hAnsiTheme="minorHAnsi" w:cstheme="minorHAnsi"/>
        </w:rPr>
        <w:t xml:space="preserve">Not only did Congress </w:t>
      </w:r>
      <w:r w:rsidRPr="00BB187C">
        <w:rPr>
          <w:rStyle w:val="Emphasis"/>
          <w:rFonts w:asciiTheme="minorHAnsi" w:hAnsiTheme="minorHAnsi" w:cstheme="minorHAnsi"/>
        </w:rPr>
        <w:t>prescribe</w:t>
      </w:r>
      <w:r w:rsidRPr="00BB187C">
        <w:rPr>
          <w:rStyle w:val="StyleUnderline"/>
          <w:rFonts w:asciiTheme="minorHAnsi" w:hAnsiTheme="minorHAnsi" w:cstheme="minorHAnsi"/>
        </w:rPr>
        <w:t xml:space="preserve"> conducting or</w:t>
      </w:r>
      <w:r w:rsidRPr="00BB187C">
        <w:rPr>
          <w:rFonts w:asciiTheme="minorHAnsi" w:hAnsiTheme="minorHAnsi" w:cstheme="minorHAnsi"/>
          <w:sz w:val="16"/>
        </w:rPr>
        <w:t xml:space="preserve"> </w:t>
      </w:r>
      <w:r w:rsidRPr="00BB187C">
        <w:rPr>
          <w:rStyle w:val="Emphasis"/>
          <w:rFonts w:asciiTheme="minorHAnsi" w:hAnsiTheme="minorHAnsi" w:cstheme="minorHAnsi"/>
        </w:rPr>
        <w:t>participating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 a secondary boycott, but also </w:t>
      </w:r>
      <w:r w:rsidRPr="00BB187C">
        <w:rPr>
          <w:rStyle w:val="Emphasis"/>
          <w:rFonts w:asciiTheme="minorHAnsi" w:hAnsiTheme="minorHAnsi" w:cstheme="minorHAnsi"/>
        </w:rPr>
        <w:t>inciting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w:t>
      </w:r>
      <w:r w:rsidRPr="00BB187C">
        <w:rPr>
          <w:rFonts w:asciiTheme="minorHAnsi" w:hAnsiTheme="minorHAnsi" w:cstheme="minorHAnsi"/>
          <w:sz w:val="16"/>
        </w:rPr>
        <w:t xml:space="preserve">.262 As discussed above, the Board is the only entity under the Wagner Act to bring forth complaints to prevent unfair labor practices and is deeply intertwined into the NLRA. That changed in 1959 when </w:t>
      </w:r>
      <w:r w:rsidRPr="00BB187C">
        <w:rPr>
          <w:rStyle w:val="StyleUnderline"/>
          <w:rFonts w:asciiTheme="minorHAnsi" w:hAnsiTheme="minorHAnsi" w:cstheme="minorHAnsi"/>
          <w:highlight w:val="cyan"/>
        </w:rPr>
        <w:t>Congress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granted </w:t>
      </w:r>
      <w:r w:rsidRPr="00BB187C">
        <w:rPr>
          <w:rStyle w:val="Emphasis"/>
          <w:rFonts w:asciiTheme="minorHAnsi" w:hAnsiTheme="minorHAnsi" w:cstheme="minorHAnsi"/>
          <w:highlight w:val="cyan"/>
        </w:rPr>
        <w:t>damages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and </w:t>
      </w:r>
      <w:r w:rsidRPr="00BB187C">
        <w:rPr>
          <w:rStyle w:val="Emphasis"/>
          <w:rFonts w:asciiTheme="minorHAnsi" w:hAnsiTheme="minorHAnsi" w:cstheme="minorHAnsi"/>
          <w:highlight w:val="cyan"/>
        </w:rPr>
        <w:t>injunctive relief</w:t>
      </w:r>
      <w:r w:rsidRPr="00BB187C">
        <w:rPr>
          <w:rStyle w:val="StyleUnderline"/>
          <w:rFonts w:asciiTheme="minorHAnsi" w:hAnsiTheme="minorHAnsi" w:cstheme="minorHAnsi"/>
          <w:highlight w:val="cyan"/>
        </w:rPr>
        <w:t xml:space="preserve"> to anyone </w:t>
      </w:r>
      <w:r w:rsidRPr="00BB187C">
        <w:rPr>
          <w:rStyle w:val="Emphasis"/>
          <w:rFonts w:asciiTheme="minorHAnsi" w:hAnsiTheme="minorHAnsi" w:cstheme="minorHAnsi"/>
          <w:highlight w:val="cyan"/>
        </w:rPr>
        <w:t>injured</w:t>
      </w:r>
      <w:r w:rsidRPr="00BB187C">
        <w:rPr>
          <w:rStyle w:val="StyleUnderline"/>
          <w:rFonts w:asciiTheme="minorHAnsi" w:hAnsiTheme="minorHAnsi" w:cstheme="minorHAnsi"/>
          <w:highlight w:val="cyan"/>
        </w:rPr>
        <w:t xml:space="preserve"> by</w:t>
      </w:r>
      <w:r w:rsidRPr="00BB187C">
        <w:rPr>
          <w:rStyle w:val="StyleUnderline"/>
          <w:rFonts w:asciiTheme="minorHAnsi" w:hAnsiTheme="minorHAnsi" w:cstheme="minorHAnsi"/>
        </w:rPr>
        <w:t xml:space="preserve"> a </w:t>
      </w:r>
      <w:r w:rsidRPr="00BB187C">
        <w:rPr>
          <w:rStyle w:val="StyleUnderline"/>
          <w:rFonts w:asciiTheme="minorHAnsi" w:hAnsiTheme="minorHAnsi" w:cstheme="minorHAnsi"/>
          <w:highlight w:val="cyan"/>
        </w:rPr>
        <w:t>secondary boycott</w:t>
      </w:r>
      <w:r w:rsidRPr="00BB187C">
        <w:rPr>
          <w:rStyle w:val="StyleUnderline"/>
          <w:rFonts w:asciiTheme="minorHAnsi" w:hAnsiTheme="minorHAnsi" w:cstheme="minorHAnsi"/>
        </w:rPr>
        <w:t xml:space="preserve"> with the ability to bring a </w:t>
      </w:r>
      <w:r w:rsidRPr="00BB187C">
        <w:rPr>
          <w:rStyle w:val="Emphasis"/>
          <w:rFonts w:asciiTheme="minorHAnsi" w:hAnsiTheme="minorHAnsi" w:cstheme="minorHAnsi"/>
        </w:rPr>
        <w:t>direct claim</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federal</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court</w:t>
      </w:r>
      <w:r w:rsidRPr="00BB187C">
        <w:rPr>
          <w:rFonts w:asciiTheme="minorHAnsi" w:hAnsiTheme="minorHAnsi" w:cstheme="minorHAnsi"/>
          <w:sz w:val="16"/>
        </w:rPr>
        <w:t xml:space="preserve">.263 </w:t>
      </w:r>
      <w:r w:rsidRPr="00BB187C">
        <w:rPr>
          <w:rStyle w:val="StyleUnderline"/>
          <w:rFonts w:asciiTheme="minorHAnsi" w:hAnsiTheme="minorHAnsi" w:cstheme="minorHAnsi"/>
        </w:rPr>
        <w:t>Congress passed</w:t>
      </w:r>
      <w:r w:rsidRPr="00BB187C">
        <w:rPr>
          <w:rFonts w:asciiTheme="minorHAnsi" w:hAnsiTheme="minorHAnsi" w:cstheme="minorHAnsi"/>
          <w:sz w:val="16"/>
        </w:rPr>
        <w:t xml:space="preserve"> the </w:t>
      </w:r>
      <w:r w:rsidRPr="00BB187C">
        <w:rPr>
          <w:rStyle w:val="Emphasis"/>
          <w:rFonts w:asciiTheme="minorHAnsi" w:hAnsiTheme="minorHAnsi" w:cstheme="minorHAnsi"/>
        </w:rPr>
        <w:t>Taft-Hartley</w:t>
      </w:r>
      <w:r w:rsidRPr="00BB187C">
        <w:rPr>
          <w:rFonts w:asciiTheme="minorHAnsi" w:hAnsiTheme="minorHAnsi" w:cstheme="minorHAnsi"/>
          <w:sz w:val="16"/>
        </w:rPr>
        <w:t xml:space="preserve"> amendments to the Act as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check</w:t>
      </w:r>
      <w:r w:rsidRPr="00BB187C">
        <w:rPr>
          <w:rStyle w:val="StyleUnderline"/>
          <w:rFonts w:asciiTheme="minorHAnsi" w:hAnsiTheme="minorHAnsi" w:cstheme="minorHAnsi"/>
        </w:rPr>
        <w:t xml:space="preserve"> on the </w:t>
      </w:r>
      <w:r w:rsidRPr="00BB187C">
        <w:rPr>
          <w:rStyle w:val="Emphasis"/>
          <w:rFonts w:asciiTheme="minorHAnsi" w:hAnsiTheme="minorHAnsi" w:cstheme="minorHAnsi"/>
        </w:rPr>
        <w:t>power</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rPr>
        <w:t>unions</w:t>
      </w:r>
      <w:r w:rsidRPr="00BB187C">
        <w:rPr>
          <w:rStyle w:val="StyleUnderline"/>
          <w:rFonts w:asciiTheme="minorHAnsi" w:hAnsiTheme="minorHAnsi" w:cstheme="minorHAnsi"/>
        </w:rPr>
        <w:t xml:space="preserve"> had acquired</w:t>
      </w:r>
      <w:r w:rsidRPr="00BB187C">
        <w:rPr>
          <w:rFonts w:asciiTheme="minorHAnsi" w:hAnsiTheme="minorHAnsi" w:cstheme="minorHAnsi"/>
          <w:sz w:val="16"/>
        </w:rPr>
        <w:t xml:space="preserve">, including </w:t>
      </w:r>
      <w:r w:rsidRPr="00BB187C">
        <w:rPr>
          <w:rStyle w:val="StyleUnderline"/>
          <w:rFonts w:asciiTheme="minorHAnsi" w:hAnsiTheme="minorHAnsi" w:cstheme="minorHAnsi"/>
        </w:rPr>
        <w:t>through</w:t>
      </w:r>
      <w:r w:rsidRPr="00BB187C">
        <w:rPr>
          <w:rFonts w:asciiTheme="minorHAnsi" w:hAnsiTheme="minorHAnsi" w:cstheme="minorHAnsi"/>
          <w:sz w:val="16"/>
        </w:rPr>
        <w:t xml:space="preserve"> </w:t>
      </w:r>
      <w:r w:rsidRPr="00BB187C">
        <w:rPr>
          <w:rStyle w:val="StyleUnderline"/>
          <w:rFonts w:asciiTheme="minorHAnsi" w:hAnsiTheme="minorHAnsi" w:cstheme="minorHAnsi"/>
        </w:rPr>
        <w:t>use of the secondary boycott</w:t>
      </w:r>
      <w:r w:rsidRPr="00BB187C">
        <w:rPr>
          <w:rFonts w:asciiTheme="minorHAnsi" w:hAnsiTheme="minorHAnsi" w:cstheme="minorHAnsi"/>
          <w:sz w:val="16"/>
        </w:rPr>
        <w:t xml:space="preserve">. Upon Congressional passage of those amendments, </w:t>
      </w:r>
      <w:r w:rsidRPr="00BB187C">
        <w:rPr>
          <w:rStyle w:val="StyleUnderline"/>
          <w:rFonts w:asciiTheme="minorHAnsi" w:hAnsiTheme="minorHAnsi" w:cstheme="minorHAnsi"/>
        </w:rPr>
        <w:t xml:space="preserve">labor scholars criticized the ban on secondary boycotts as being an </w:t>
      </w:r>
      <w:r w:rsidRPr="00BB187C">
        <w:rPr>
          <w:rStyle w:val="Emphasis"/>
          <w:rFonts w:asciiTheme="minorHAnsi" w:hAnsiTheme="minorHAnsi" w:cstheme="minorHAnsi"/>
        </w:rPr>
        <w:t>improper infringement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speech</w:t>
      </w:r>
      <w:r w:rsidRPr="00BB187C">
        <w:rPr>
          <w:rStyle w:val="StyleUnderline"/>
          <w:rFonts w:asciiTheme="minorHAnsi" w:hAnsiTheme="minorHAnsi" w:cstheme="minorHAnsi"/>
        </w:rPr>
        <w:t xml:space="preserve"> and in </w:t>
      </w:r>
      <w:r w:rsidRPr="00BB187C">
        <w:rPr>
          <w:rStyle w:val="Emphasis"/>
          <w:rFonts w:asciiTheme="minorHAnsi" w:hAnsiTheme="minorHAnsi" w:cstheme="minorHAnsi"/>
        </w:rPr>
        <w:t>violation</w:t>
      </w:r>
      <w:r w:rsidRPr="00BB187C">
        <w:rPr>
          <w:rStyle w:val="StyleUnderline"/>
          <w:rFonts w:asciiTheme="minorHAnsi" w:hAnsiTheme="minorHAnsi" w:cstheme="minorHAnsi"/>
        </w:rPr>
        <w:t xml:space="preserve"> of the </w:t>
      </w:r>
      <w:r w:rsidRPr="00BB187C">
        <w:rPr>
          <w:rStyle w:val="Emphasis"/>
          <w:rFonts w:asciiTheme="minorHAnsi" w:hAnsiTheme="minorHAnsi" w:cstheme="minorHAnsi"/>
        </w:rPr>
        <w:t>First Amendment</w:t>
      </w:r>
      <w:r w:rsidRPr="00BB187C">
        <w:rPr>
          <w:rFonts w:asciiTheme="minorHAnsi" w:hAnsiTheme="minorHAnsi" w:cstheme="minorHAnsi"/>
          <w:sz w:val="16"/>
        </w:rPr>
        <w:t>.264</w:t>
      </w:r>
    </w:p>
    <w:p w14:paraId="736EC8C2"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BB187C">
        <w:rPr>
          <w:rStyle w:val="StyleUnderline"/>
          <w:rFonts w:asciiTheme="minorHAnsi" w:hAnsiTheme="minorHAnsi" w:cstheme="minorHAnsi"/>
          <w:highlight w:val="cyan"/>
        </w:rPr>
        <w:t>Unions could consider</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bringing a renewed </w:t>
      </w:r>
      <w:r w:rsidRPr="00BB187C">
        <w:rPr>
          <w:rStyle w:val="Emphasis"/>
          <w:rFonts w:asciiTheme="minorHAnsi" w:hAnsiTheme="minorHAnsi" w:cstheme="minorHAnsi"/>
          <w:highlight w:val="cyan"/>
        </w:rPr>
        <w:t>first amendment</w:t>
      </w:r>
      <w:r w:rsidRPr="00BB187C">
        <w:rPr>
          <w:rStyle w:val="StyleUnderline"/>
          <w:rFonts w:asciiTheme="minorHAnsi" w:hAnsiTheme="minorHAnsi" w:cstheme="minorHAnsi"/>
        </w:rPr>
        <w:t xml:space="preserve"> challenges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overturn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prohibition</w:t>
      </w:r>
      <w:r w:rsidRPr="00BB187C">
        <w:rPr>
          <w:rStyle w:val="StyleUnderline"/>
          <w:rFonts w:asciiTheme="minorHAnsi" w:hAnsiTheme="minorHAnsi" w:cstheme="minorHAnsi"/>
          <w:highlight w:val="cyan"/>
        </w:rPr>
        <w:t xml:space="preserve"> on secondary boycotts</w:t>
      </w:r>
      <w:r w:rsidRPr="00BB187C">
        <w:rPr>
          <w:rFonts w:asciiTheme="minorHAnsi" w:hAnsiTheme="minorHAnsi" w:cstheme="minorHAnsi"/>
          <w:sz w:val="16"/>
        </w:rPr>
        <w:t xml:space="preserve">. Nonetheless, until those legal challenges are resolved </w:t>
      </w:r>
      <w:r w:rsidRPr="00BB187C">
        <w:rPr>
          <w:rStyle w:val="StyleUnderline"/>
          <w:rFonts w:asciiTheme="minorHAnsi" w:hAnsiTheme="minorHAnsi" w:cstheme="minorHAnsi"/>
        </w:rPr>
        <w:t>union</w:t>
      </w:r>
      <w:r w:rsidRPr="00BB187C">
        <w:rPr>
          <w:rFonts w:asciiTheme="minorHAnsi" w:hAnsiTheme="minorHAnsi" w:cstheme="minorHAnsi"/>
          <w:sz w:val="16"/>
        </w:rPr>
        <w:t xml:space="preserve"> will </w:t>
      </w:r>
      <w:r w:rsidRPr="00BB187C">
        <w:rPr>
          <w:rStyle w:val="StyleUnderline"/>
          <w:rFonts w:asciiTheme="minorHAnsi" w:hAnsiTheme="minorHAnsi" w:cstheme="minorHAnsi"/>
        </w:rPr>
        <w:t xml:space="preserve">have to manage their activities and </w:t>
      </w:r>
      <w:r w:rsidRPr="00BB187C">
        <w:rPr>
          <w:rStyle w:val="Emphasis"/>
          <w:rFonts w:asciiTheme="minorHAnsi" w:hAnsiTheme="minorHAnsi" w:cstheme="minorHAnsi"/>
        </w:rPr>
        <w:t>mitigate</w:t>
      </w:r>
      <w:r w:rsidRPr="00BB187C">
        <w:rPr>
          <w:rFonts w:asciiTheme="minorHAnsi" w:hAnsiTheme="minorHAnsi" w:cstheme="minorHAnsi"/>
          <w:sz w:val="16"/>
        </w:rPr>
        <w:t xml:space="preserve"> the </w:t>
      </w:r>
      <w:r w:rsidRPr="00BB187C">
        <w:rPr>
          <w:rStyle w:val="Emphasis"/>
          <w:rFonts w:asciiTheme="minorHAnsi" w:hAnsiTheme="minorHAnsi" w:cstheme="minorHAnsi"/>
        </w:rPr>
        <w:t>risk</w:t>
      </w:r>
      <w:r w:rsidRPr="00BB187C">
        <w:rPr>
          <w:rStyle w:val="StyleUnderline"/>
          <w:rFonts w:asciiTheme="minorHAnsi" w:hAnsiTheme="minorHAnsi" w:cstheme="minorHAnsi"/>
        </w:rPr>
        <w:t xml:space="preserve"> of becoming </w:t>
      </w:r>
      <w:r w:rsidRPr="00BB187C">
        <w:rPr>
          <w:rStyle w:val="Emphasis"/>
          <w:rFonts w:asciiTheme="minorHAnsi" w:hAnsiTheme="minorHAnsi" w:cstheme="minorHAnsi"/>
        </w:rPr>
        <w:t>bankrupt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from intentional </w:t>
      </w:r>
      <w:r w:rsidRPr="00BB187C">
        <w:rPr>
          <w:rStyle w:val="Emphasis"/>
          <w:rFonts w:asciiTheme="minorHAnsi" w:hAnsiTheme="minorHAnsi" w:cstheme="minorHAnsi"/>
        </w:rPr>
        <w:t>tort claims</w:t>
      </w:r>
      <w:r w:rsidRPr="00BB187C">
        <w:rPr>
          <w:rFonts w:asciiTheme="minorHAnsi" w:hAnsiTheme="minorHAnsi" w:cstheme="minorHAnsi"/>
          <w:sz w:val="16"/>
        </w:rPr>
        <w:t xml:space="preserve"> that are non-dischargeable in bankruptcy, </w:t>
      </w:r>
      <w:r w:rsidRPr="00BB187C">
        <w:rPr>
          <w:rStyle w:val="StyleUnderline"/>
          <w:rFonts w:asciiTheme="minorHAnsi" w:hAnsiTheme="minorHAnsi" w:cstheme="minorHAnsi"/>
        </w:rPr>
        <w:t>such as secondary boycotts</w:t>
      </w:r>
      <w:r w:rsidRPr="00BB187C">
        <w:rPr>
          <w:rFonts w:asciiTheme="minorHAnsi" w:hAnsiTheme="minorHAnsi" w:cstheme="minorHAnsi"/>
          <w:sz w:val="16"/>
        </w:rPr>
        <w:t>.267</w:t>
      </w:r>
    </w:p>
    <w:p w14:paraId="7C18AA91"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Some objectors to this proposal will argue that the secondary boycott prohibition presents a problem for organized labor in a post-NLRA world.268 That is true, but it was also problem for the pre-NLRA world.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only way</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fix</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rPr>
        <w:t>problem</w:t>
      </w:r>
      <w:r w:rsidRPr="00BB187C">
        <w:rPr>
          <w:rStyle w:val="StyleUnderline"/>
          <w:rFonts w:asciiTheme="minorHAnsi" w:hAnsiTheme="minorHAnsi" w:cstheme="minorHAnsi"/>
        </w:rPr>
        <w:t xml:space="preserve"> is through </w:t>
      </w:r>
      <w:r w:rsidRPr="00BB187C">
        <w:rPr>
          <w:rStyle w:val="Emphasis"/>
          <w:rFonts w:asciiTheme="minorHAnsi" w:hAnsiTheme="minorHAnsi" w:cstheme="minorHAnsi"/>
        </w:rPr>
        <w:t>congressional action</w:t>
      </w:r>
      <w:r w:rsidRPr="00BB187C">
        <w:rPr>
          <w:rFonts w:asciiTheme="minorHAnsi" w:hAnsiTheme="minorHAnsi" w:cstheme="minorHAnsi"/>
          <w:sz w:val="16"/>
        </w:rPr>
        <w:t xml:space="preserve"> as the PRO Act bill does.269 The benefits of the proposal set forth in this Article still outweigh the risks, and the next Part will explain why.</w:t>
      </w:r>
    </w:p>
    <w:p w14:paraId="595472B0" w14:textId="77777777" w:rsidR="00DB4DCD" w:rsidRPr="00BB187C" w:rsidRDefault="00DB4DCD" w:rsidP="00DB4DCD">
      <w:pPr>
        <w:pStyle w:val="Heading4"/>
        <w:rPr>
          <w:rFonts w:asciiTheme="minorHAnsi" w:hAnsiTheme="minorHAnsi" w:cstheme="minorHAnsi"/>
        </w:rPr>
      </w:pPr>
      <w:r w:rsidRPr="00BB187C">
        <w:rPr>
          <w:rFonts w:asciiTheme="minorHAnsi" w:hAnsiTheme="minorHAnsi" w:cstheme="minorHAnsi"/>
        </w:rPr>
        <w:t xml:space="preserve">Secondary strikes are </w:t>
      </w:r>
      <w:r w:rsidRPr="00BB187C">
        <w:rPr>
          <w:rFonts w:asciiTheme="minorHAnsi" w:hAnsiTheme="minorHAnsi" w:cstheme="minorHAnsi"/>
          <w:u w:val="single"/>
        </w:rPr>
        <w:t>successful</w:t>
      </w:r>
      <w:r w:rsidRPr="00BB187C">
        <w:rPr>
          <w:rFonts w:asciiTheme="minorHAnsi" w:hAnsiTheme="minorHAnsi" w:cstheme="minorHAnsi"/>
        </w:rPr>
        <w:t xml:space="preserve"> and </w:t>
      </w:r>
      <w:r w:rsidRPr="00BB187C">
        <w:rPr>
          <w:rFonts w:asciiTheme="minorHAnsi" w:hAnsiTheme="minorHAnsi" w:cstheme="minorHAnsi"/>
          <w:u w:val="single"/>
        </w:rPr>
        <w:t>spillover</w:t>
      </w:r>
      <w:r w:rsidRPr="00BB187C">
        <w:rPr>
          <w:rFonts w:asciiTheme="minorHAnsi" w:hAnsiTheme="minorHAnsi" w:cstheme="minorHAnsi"/>
        </w:rPr>
        <w:t>.</w:t>
      </w:r>
    </w:p>
    <w:p w14:paraId="17C0A713" w14:textId="77777777" w:rsidR="00DB4DCD" w:rsidRPr="00BB187C" w:rsidRDefault="00DB4DCD" w:rsidP="00DB4DCD">
      <w:pPr>
        <w:rPr>
          <w:rFonts w:asciiTheme="minorHAnsi" w:hAnsiTheme="minorHAnsi" w:cstheme="minorHAnsi"/>
        </w:rPr>
      </w:pPr>
      <w:r w:rsidRPr="00BB187C">
        <w:rPr>
          <w:rStyle w:val="Style13ptBold"/>
          <w:rFonts w:asciiTheme="minorHAnsi" w:hAnsiTheme="minorHAnsi" w:cstheme="minorHAnsi"/>
        </w:rPr>
        <w:t>Bahn ’20</w:t>
      </w:r>
      <w:r w:rsidRPr="00BB187C">
        <w:rPr>
          <w:rFonts w:asciiTheme="minorHAnsi" w:hAnsiTheme="minorHAnsi" w:cstheme="minorHAnsi"/>
        </w:rPr>
        <w:t xml:space="preserve"> [Kate and Corey Husak; February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54D65546"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The PRO Act would broadly address the current power imbalance between workers and owners in the U.S. labor market.</w:t>
      </w:r>
    </w:p>
    <w:p w14:paraId="3D92424F"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StyleUnderline"/>
          <w:rFonts w:asciiTheme="minorHAnsi" w:hAnsiTheme="minorHAnsi" w:cstheme="minorHAnsi"/>
        </w:rPr>
        <w:t>History demonstrates</w:t>
      </w:r>
      <w:r w:rsidRPr="00BB187C">
        <w:rPr>
          <w:rFonts w:asciiTheme="minorHAnsi" w:hAnsiTheme="minorHAnsi" w:cstheme="minorHAnsi"/>
          <w:sz w:val="16"/>
        </w:rPr>
        <w:t xml:space="preserve"> the important role of </w:t>
      </w:r>
      <w:r w:rsidRPr="00BB187C">
        <w:rPr>
          <w:rStyle w:val="StyleUnderline"/>
          <w:rFonts w:asciiTheme="minorHAnsi" w:hAnsiTheme="minorHAnsi" w:cstheme="minorHAnsi"/>
        </w:rPr>
        <w:t>unions</w:t>
      </w:r>
      <w:r w:rsidRPr="00BB187C">
        <w:rPr>
          <w:rFonts w:asciiTheme="minorHAnsi" w:hAnsiTheme="minorHAnsi" w:cstheme="minorHAnsi"/>
          <w:sz w:val="16"/>
        </w:rPr>
        <w:t xml:space="preserve"> in </w:t>
      </w:r>
      <w:r w:rsidRPr="00BB187C">
        <w:rPr>
          <w:rStyle w:val="Emphasis"/>
          <w:rFonts w:asciiTheme="minorHAnsi" w:hAnsiTheme="minorHAnsi" w:cstheme="minorHAnsi"/>
        </w:rPr>
        <w:t>balanc</w:t>
      </w:r>
      <w:r w:rsidRPr="00BB187C">
        <w:rPr>
          <w:rFonts w:asciiTheme="minorHAnsi" w:hAnsiTheme="minorHAnsi" w:cstheme="minorHAnsi"/>
          <w:sz w:val="16"/>
        </w:rPr>
        <w:t xml:space="preserve">ing income </w:t>
      </w:r>
      <w:r w:rsidRPr="00BB187C">
        <w:rPr>
          <w:rStyle w:val="Emphasis"/>
          <w:rFonts w:asciiTheme="minorHAnsi" w:hAnsiTheme="minorHAnsi" w:cstheme="minorHAnsi"/>
        </w:rPr>
        <w:t>inequality</w:t>
      </w:r>
      <w:r w:rsidRPr="00BB187C">
        <w:rPr>
          <w:rFonts w:asciiTheme="minorHAnsi" w:hAnsiTheme="minorHAnsi" w:cstheme="minorHAnsi"/>
          <w:sz w:val="16"/>
        </w:rPr>
        <w:t xml:space="preserve">. Compiled new </w:t>
      </w:r>
      <w:r w:rsidRPr="00BB187C">
        <w:rPr>
          <w:rStyle w:val="Emphasis"/>
          <w:rFonts w:asciiTheme="minorHAnsi" w:hAnsiTheme="minorHAnsi" w:cstheme="minorHAnsi"/>
        </w:rPr>
        <w:t xml:space="preserve">historical </w:t>
      </w:r>
      <w:r w:rsidRPr="00BB187C">
        <w:rPr>
          <w:rStyle w:val="Emphasis"/>
          <w:rFonts w:asciiTheme="minorHAnsi" w:hAnsiTheme="minorHAnsi" w:cstheme="minorHAnsi"/>
          <w:highlight w:val="cyan"/>
        </w:rPr>
        <w:t>data</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shows</w:t>
      </w:r>
      <w:r w:rsidRPr="00BB187C">
        <w:rPr>
          <w:rFonts w:asciiTheme="minorHAnsi" w:hAnsiTheme="minorHAnsi" w:cstheme="minorHAnsi"/>
          <w:sz w:val="16"/>
        </w:rPr>
        <w:t xml:space="preserve"> that there has been </w:t>
      </w:r>
      <w:r w:rsidRPr="00BB187C">
        <w:rPr>
          <w:rStyle w:val="StyleUnderline"/>
          <w:rFonts w:asciiTheme="minorHAnsi" w:hAnsiTheme="minorHAnsi" w:cstheme="minorHAnsi"/>
        </w:rPr>
        <w:t>an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inverse relationship</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between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union density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income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inequality</w:t>
      </w:r>
      <w:r w:rsidRPr="00BB187C">
        <w:rPr>
          <w:rFonts w:asciiTheme="minorHAnsi" w:hAnsiTheme="minorHAnsi" w:cstheme="minorHAnsi"/>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2F06AF69" w14:textId="77777777" w:rsidR="00DB4DCD" w:rsidRPr="00BB187C" w:rsidRDefault="00DB4DCD" w:rsidP="00DB4DCD">
      <w:pPr>
        <w:rPr>
          <w:rFonts w:asciiTheme="minorHAnsi" w:hAnsiTheme="minorHAnsi" w:cstheme="minorHAnsi"/>
          <w:sz w:val="16"/>
        </w:rPr>
      </w:pPr>
      <w:r w:rsidRPr="00BB187C">
        <w:rPr>
          <w:rStyle w:val="Emphasis"/>
          <w:rFonts w:asciiTheme="minorHAnsi" w:hAnsiTheme="minorHAnsi" w:cstheme="minorHAnsi"/>
          <w:highlight w:val="cyan"/>
        </w:rPr>
        <w:t>Government support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for</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by workers</w:t>
      </w:r>
      <w:r w:rsidRPr="00BB187C">
        <w:rPr>
          <w:rFonts w:asciiTheme="minorHAnsi" w:hAnsiTheme="minorHAnsi" w:cstheme="minorHAnsi"/>
          <w:sz w:val="16"/>
        </w:rPr>
        <w:t xml:space="preserve"> via unions </w:t>
      </w:r>
      <w:r w:rsidRPr="00BB187C">
        <w:rPr>
          <w:rStyle w:val="StyleUnderline"/>
          <w:rFonts w:asciiTheme="minorHAnsi" w:hAnsiTheme="minorHAnsi" w:cstheme="minorHAnsi"/>
        </w:rPr>
        <w:t xml:space="preserve">is critical to </w:t>
      </w:r>
      <w:r w:rsidRPr="00BB187C">
        <w:rPr>
          <w:rStyle w:val="StyleUnderline"/>
          <w:rFonts w:asciiTheme="minorHAnsi" w:hAnsiTheme="minorHAnsi" w:cstheme="minorHAnsi"/>
          <w:highlight w:val="cyan"/>
        </w:rPr>
        <w:t>reduci</w:t>
      </w:r>
      <w:r w:rsidRPr="00BB187C">
        <w:rPr>
          <w:rStyle w:val="StyleUnderline"/>
          <w:rFonts w:asciiTheme="minorHAnsi" w:hAnsiTheme="minorHAnsi" w:cstheme="minorHAnsi"/>
        </w:rPr>
        <w:t>ng</w:t>
      </w:r>
      <w:r w:rsidRPr="00BB187C">
        <w:rPr>
          <w:rFonts w:asciiTheme="minorHAnsi" w:hAnsiTheme="minorHAnsi" w:cstheme="minorHAnsi"/>
          <w:sz w:val="16"/>
        </w:rPr>
        <w:t xml:space="preserve"> so-called </w:t>
      </w:r>
      <w:r w:rsidRPr="00BB187C">
        <w:rPr>
          <w:rStyle w:val="Emphasis"/>
          <w:rFonts w:asciiTheme="minorHAnsi" w:hAnsiTheme="minorHAnsi" w:cstheme="minorHAnsi"/>
          <w:highlight w:val="cyan"/>
        </w:rPr>
        <w:t>rents</w:t>
      </w:r>
      <w:r w:rsidRPr="00BB187C">
        <w:rPr>
          <w:rFonts w:asciiTheme="minorHAnsi" w:hAnsiTheme="minorHAnsi" w:cstheme="minorHAnsi"/>
          <w:sz w:val="16"/>
        </w:rPr>
        <w:t xml:space="preserve"> </w:t>
      </w:r>
      <w:r w:rsidRPr="00BB187C">
        <w:rPr>
          <w:rStyle w:val="StyleUnderline"/>
          <w:rFonts w:asciiTheme="minorHAnsi" w:hAnsiTheme="minorHAnsi" w:cstheme="minorHAnsi"/>
        </w:rPr>
        <w:t>to firms and</w:t>
      </w:r>
      <w:r w:rsidRPr="00BB187C">
        <w:rPr>
          <w:rFonts w:asciiTheme="minorHAnsi" w:hAnsiTheme="minorHAnsi" w:cstheme="minorHAnsi"/>
          <w:sz w:val="16"/>
        </w:rPr>
        <w:t xml:space="preserve"> ultimately will </w:t>
      </w:r>
      <w:r w:rsidRPr="00BB187C">
        <w:rPr>
          <w:rStyle w:val="Emphasis"/>
          <w:rFonts w:asciiTheme="minorHAnsi" w:hAnsiTheme="minorHAnsi" w:cstheme="minorHAnsi"/>
          <w:highlight w:val="cyan"/>
        </w:rPr>
        <w:t>increase</w:t>
      </w:r>
      <w:r w:rsidRPr="00BB187C">
        <w:rPr>
          <w:rFonts w:asciiTheme="minorHAnsi" w:hAnsiTheme="minorHAnsi" w:cstheme="minorHAnsi"/>
          <w:sz w:val="16"/>
        </w:rPr>
        <w:t xml:space="preserve"> overall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efficiency</w:t>
      </w:r>
      <w:r w:rsidRPr="00BB187C">
        <w:rPr>
          <w:rStyle w:val="StyleUnderline"/>
          <w:rFonts w:asciiTheme="minorHAnsi" w:hAnsiTheme="minorHAnsi" w:cstheme="minorHAnsi"/>
          <w:highlight w:val="cyan"/>
        </w:rPr>
        <w:t>,</w:t>
      </w:r>
      <w:r w:rsidRPr="00BB187C">
        <w:rPr>
          <w:rStyle w:val="StyleUnderline"/>
          <w:rFonts w:asciiTheme="minorHAnsi" w:hAnsiTheme="minorHAnsi" w:cstheme="minorHAnsi"/>
        </w:rPr>
        <w:t xml:space="preserve"> with more workers employed at</w:t>
      </w:r>
      <w:r w:rsidRPr="00BB187C">
        <w:rPr>
          <w:rFonts w:asciiTheme="minorHAnsi" w:hAnsiTheme="minorHAnsi" w:cstheme="minorHAnsi"/>
          <w:sz w:val="16"/>
        </w:rPr>
        <w:t xml:space="preserve"> </w:t>
      </w:r>
      <w:r w:rsidRPr="00BB187C">
        <w:rPr>
          <w:rStyle w:val="Emphasis"/>
          <w:rFonts w:asciiTheme="minorHAnsi" w:hAnsiTheme="minorHAnsi" w:cstheme="minorHAnsi"/>
        </w:rPr>
        <w:t>higher wages</w:t>
      </w:r>
      <w:r w:rsidRPr="00BB187C">
        <w:rPr>
          <w:rFonts w:asciiTheme="minorHAnsi" w:hAnsiTheme="minorHAnsi" w:cstheme="minorHAnsi"/>
          <w:sz w:val="16"/>
        </w:rPr>
        <w:t xml:space="preserve"> </w:t>
      </w:r>
      <w:r w:rsidRPr="00BB187C">
        <w:rPr>
          <w:rStyle w:val="StyleUnderline"/>
          <w:rFonts w:asciiTheme="minorHAnsi" w:hAnsiTheme="minorHAnsi" w:cstheme="minorHAnsi"/>
        </w:rPr>
        <w:t>that</w:t>
      </w:r>
      <w:r w:rsidRPr="00BB187C">
        <w:rPr>
          <w:rFonts w:asciiTheme="minorHAnsi" w:hAnsiTheme="minorHAnsi" w:cstheme="minorHAnsi"/>
          <w:sz w:val="16"/>
        </w:rPr>
        <w:t xml:space="preserve"> actually </w:t>
      </w:r>
      <w:r w:rsidRPr="00BB187C">
        <w:rPr>
          <w:rStyle w:val="StyleUnderline"/>
          <w:rFonts w:asciiTheme="minorHAnsi" w:hAnsiTheme="minorHAnsi" w:cstheme="minorHAnsi"/>
        </w:rPr>
        <w:t>equal their</w:t>
      </w:r>
      <w:r w:rsidRPr="00BB187C">
        <w:rPr>
          <w:rFonts w:asciiTheme="minorHAnsi" w:hAnsiTheme="minorHAnsi" w:cstheme="minorHAnsi"/>
          <w:sz w:val="16"/>
        </w:rPr>
        <w:t xml:space="preserve"> </w:t>
      </w:r>
      <w:r w:rsidRPr="00BB187C">
        <w:rPr>
          <w:rStyle w:val="Emphasis"/>
          <w:rFonts w:asciiTheme="minorHAnsi" w:hAnsiTheme="minorHAnsi" w:cstheme="minorHAnsi"/>
        </w:rPr>
        <w:t>productivity</w:t>
      </w:r>
      <w:r w:rsidRPr="00BB187C">
        <w:rPr>
          <w:rFonts w:asciiTheme="minorHAnsi" w:hAnsiTheme="minorHAnsi" w:cstheme="minorHAnsi"/>
          <w:sz w:val="16"/>
        </w:rPr>
        <w:t>.</w:t>
      </w:r>
    </w:p>
    <w:p w14:paraId="2E841966"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The PRO Act clarifies that workers have a right to strike under the First Amendment of the U.S. Constitution.</w:t>
      </w:r>
    </w:p>
    <w:p w14:paraId="1CCF381F"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StyleUnderline"/>
          <w:rFonts w:asciiTheme="minorHAnsi" w:hAnsiTheme="minorHAnsi" w:cstheme="minorHAnsi"/>
          <w:highlight w:val="cyan"/>
        </w:rPr>
        <w:t>Exposure to</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2018 Red for Ed </w:t>
      </w:r>
      <w:r w:rsidRPr="00BB187C">
        <w:rPr>
          <w:rStyle w:val="StyleUnderline"/>
          <w:rFonts w:asciiTheme="minorHAnsi" w:hAnsiTheme="minorHAnsi" w:cstheme="minorHAnsi"/>
        </w:rPr>
        <w:t>teacher</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strikes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made families</w:t>
      </w:r>
      <w:r w:rsidRPr="00BB187C">
        <w:rPr>
          <w:rFonts w:asciiTheme="minorHAnsi" w:hAnsiTheme="minorHAnsi" w:cstheme="minorHAnsi"/>
          <w:sz w:val="16"/>
        </w:rPr>
        <w:t xml:space="preserve"> of school-age children </w:t>
      </w:r>
      <w:r w:rsidRPr="00BB187C">
        <w:rPr>
          <w:rStyle w:val="StyleUnderline"/>
          <w:rFonts w:asciiTheme="minorHAnsi" w:hAnsiTheme="minorHAnsi" w:cstheme="minorHAnsi"/>
          <w:highlight w:val="cyan"/>
        </w:rPr>
        <w:t>more likely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support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teacher </w:t>
      </w:r>
      <w:r w:rsidRPr="00BB187C">
        <w:rPr>
          <w:rStyle w:val="StyleUnderline"/>
          <w:rFonts w:asciiTheme="minorHAnsi" w:hAnsiTheme="minorHAnsi" w:cstheme="minorHAnsi"/>
          <w:highlight w:val="cyan"/>
        </w:rPr>
        <w:t>strikes</w:t>
      </w:r>
      <w:r w:rsidRPr="00BB187C">
        <w:rPr>
          <w:rFonts w:asciiTheme="minorHAnsi" w:hAnsiTheme="minorHAnsi" w:cstheme="minorHAnsi"/>
          <w:sz w:val="16"/>
        </w:rPr>
        <w:t xml:space="preserve"> subsequently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even to </w:t>
      </w:r>
      <w:r w:rsidRPr="00BB187C">
        <w:rPr>
          <w:rStyle w:val="StyleUnderline"/>
          <w:rFonts w:asciiTheme="minorHAnsi" w:hAnsiTheme="minorHAnsi" w:cstheme="minorHAnsi"/>
          <w:highlight w:val="cyan"/>
        </w:rPr>
        <w:t>consider</w:t>
      </w:r>
      <w:r w:rsidRPr="00BB187C">
        <w:rPr>
          <w:rFonts w:asciiTheme="minorHAnsi" w:hAnsiTheme="minorHAnsi" w:cstheme="minorHAnsi"/>
          <w:sz w:val="16"/>
        </w:rPr>
        <w:t xml:space="preserve"> taking </w:t>
      </w:r>
      <w:r w:rsidRPr="00BB187C">
        <w:rPr>
          <w:rStyle w:val="Emphasis"/>
          <w:rFonts w:asciiTheme="minorHAnsi" w:hAnsiTheme="minorHAnsi" w:cstheme="minorHAnsi"/>
          <w:highlight w:val="cyan"/>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in their own workplaces</w:t>
      </w:r>
      <w:r w:rsidRPr="00BB187C">
        <w:rPr>
          <w:rFonts w:asciiTheme="minorHAnsi" w:hAnsiTheme="minorHAnsi" w:cstheme="minorHAnsi"/>
          <w:sz w:val="16"/>
        </w:rPr>
        <w:t>.</w:t>
      </w:r>
    </w:p>
    <w:p w14:paraId="54A8BD79"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Strikes have had many benefits for workers, but their use has declined precipitously since the 1970s. </w:t>
      </w:r>
      <w:r w:rsidRPr="00BB187C">
        <w:rPr>
          <w:rStyle w:val="StyleUnderline"/>
          <w:rFonts w:asciiTheme="minorHAnsi" w:hAnsiTheme="minorHAnsi" w:cstheme="minorHAnsi"/>
        </w:rPr>
        <w:t>Strikes are the</w:t>
      </w:r>
      <w:r w:rsidRPr="00BB187C">
        <w:rPr>
          <w:rFonts w:asciiTheme="minorHAnsi" w:hAnsiTheme="minorHAnsi" w:cstheme="minorHAnsi"/>
          <w:sz w:val="16"/>
        </w:rPr>
        <w:t xml:space="preserve"> </w:t>
      </w:r>
      <w:r w:rsidRPr="00BB187C">
        <w:rPr>
          <w:rStyle w:val="Emphasis"/>
          <w:rFonts w:asciiTheme="minorHAnsi" w:hAnsiTheme="minorHAnsi" w:cstheme="minorHAnsi"/>
        </w:rPr>
        <w:t>leverage point</w:t>
      </w:r>
      <w:r w:rsidRPr="00BB187C">
        <w:rPr>
          <w:rFonts w:asciiTheme="minorHAnsi" w:hAnsiTheme="minorHAnsi" w:cstheme="minorHAnsi"/>
          <w:sz w:val="16"/>
        </w:rPr>
        <w:t xml:space="preserve"> </w:t>
      </w:r>
      <w:r w:rsidRPr="00BB187C">
        <w:rPr>
          <w:rStyle w:val="StyleUnderline"/>
          <w:rFonts w:asciiTheme="minorHAnsi" w:hAnsiTheme="minorHAnsi" w:cstheme="minorHAnsi"/>
        </w:rPr>
        <w:t>to ensure that workers have</w:t>
      </w:r>
      <w:r w:rsidRPr="00BB187C">
        <w:rPr>
          <w:rFonts w:asciiTheme="minorHAnsi" w:hAnsiTheme="minorHAnsi" w:cstheme="minorHAnsi"/>
          <w:sz w:val="16"/>
        </w:rPr>
        <w:t xml:space="preserve"> the </w:t>
      </w:r>
      <w:r w:rsidRPr="00BB187C">
        <w:rPr>
          <w:rStyle w:val="Emphasis"/>
          <w:rFonts w:asciiTheme="minorHAnsi" w:hAnsiTheme="minorHAnsi" w:cstheme="minorHAnsi"/>
        </w:rPr>
        <w:t>bargaining power</w:t>
      </w:r>
      <w:r w:rsidRPr="00BB187C">
        <w:rPr>
          <w:rFonts w:asciiTheme="minorHAnsi" w:hAnsiTheme="minorHAnsi" w:cstheme="minorHAnsi"/>
          <w:sz w:val="16"/>
        </w:rPr>
        <w:t xml:space="preserve"> </w:t>
      </w:r>
      <w:r w:rsidRPr="00BB187C">
        <w:rPr>
          <w:rStyle w:val="StyleUnderline"/>
          <w:rFonts w:asciiTheme="minorHAnsi" w:hAnsiTheme="minorHAnsi" w:cstheme="minorHAnsi"/>
        </w:rPr>
        <w:t>to share in</w:t>
      </w:r>
      <w:r w:rsidRPr="00BB187C">
        <w:rPr>
          <w:rFonts w:asciiTheme="minorHAnsi" w:hAnsiTheme="minorHAnsi" w:cstheme="minorHAnsi"/>
          <w:sz w:val="16"/>
        </w:rPr>
        <w:t xml:space="preserve"> economic </w:t>
      </w:r>
      <w:r w:rsidRPr="00BB187C">
        <w:rPr>
          <w:rStyle w:val="Emphasis"/>
          <w:rFonts w:asciiTheme="minorHAnsi" w:hAnsiTheme="minorHAnsi" w:cstheme="minorHAnsi"/>
        </w:rPr>
        <w:t>growth</w:t>
      </w:r>
      <w:r w:rsidRPr="00BB187C">
        <w:rPr>
          <w:rFonts w:asciiTheme="minorHAnsi" w:hAnsiTheme="minorHAnsi" w:cstheme="minorHAnsi"/>
          <w:sz w:val="16"/>
        </w:rPr>
        <w:t xml:space="preserve"> with their employers. The </w:t>
      </w:r>
      <w:r w:rsidRPr="00BB187C">
        <w:rPr>
          <w:rStyle w:val="StyleUnderline"/>
          <w:rFonts w:asciiTheme="minorHAnsi" w:hAnsiTheme="minorHAnsi" w:cstheme="minorHAnsi"/>
          <w:highlight w:val="cyan"/>
        </w:rPr>
        <w:t>PRO Act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clarifies</w:t>
      </w:r>
      <w:r w:rsidRPr="00BB187C">
        <w:rPr>
          <w:rStyle w:val="StyleUnderline"/>
          <w:rFonts w:asciiTheme="minorHAnsi" w:hAnsiTheme="minorHAnsi" w:cstheme="minorHAnsi"/>
        </w:rPr>
        <w:t xml:space="preserve"> that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First Amendment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encompasses</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right to</w:t>
      </w:r>
      <w:r w:rsidRPr="00BB187C">
        <w:rPr>
          <w:rStyle w:val="StyleUnderline"/>
          <w:rFonts w:asciiTheme="minorHAnsi" w:hAnsiTheme="minorHAnsi" w:cstheme="minorHAnsi"/>
        </w:rPr>
        <w:t xml:space="preserve"> perform a</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secondary</w:t>
      </w:r>
      <w:r w:rsidRPr="00BB187C">
        <w:rPr>
          <w:rStyle w:val="StyleUnderline"/>
          <w:rFonts w:asciiTheme="minorHAnsi" w:hAnsiTheme="minorHAnsi" w:cstheme="minorHAnsi"/>
        </w:rPr>
        <w:t xml:space="preserve">” boycott or </w:t>
      </w:r>
      <w:r w:rsidRPr="00BB187C">
        <w:rPr>
          <w:rStyle w:val="StyleUnderline"/>
          <w:rFonts w:asciiTheme="minorHAnsi" w:hAnsiTheme="minorHAnsi" w:cstheme="minorHAnsi"/>
          <w:highlight w:val="cyan"/>
        </w:rPr>
        <w:t>strike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solidarity</w:t>
      </w:r>
      <w:r w:rsidRPr="00BB187C">
        <w:rPr>
          <w:rStyle w:val="StyleUnderline"/>
          <w:rFonts w:asciiTheme="minorHAnsi" w:hAnsiTheme="minorHAnsi" w:cstheme="minorHAnsi"/>
        </w:rPr>
        <w:t xml:space="preserve"> with another union</w:t>
      </w:r>
      <w:r w:rsidRPr="00BB187C">
        <w:rPr>
          <w:rFonts w:asciiTheme="minorHAnsi" w:hAnsiTheme="minorHAnsi" w:cstheme="minorHAnsi"/>
          <w:sz w:val="16"/>
        </w:rPr>
        <w:t xml:space="preserve"> and further, that striking workers cannot be permanently replaced by their employer.</w:t>
      </w:r>
    </w:p>
    <w:p w14:paraId="6879BE58"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The PRO Act makes it easier for interested workers to organize into a union through fair elections.</w:t>
      </w:r>
    </w:p>
    <w:p w14:paraId="21882BAF"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000099C4"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3217A8BB"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The PRO Act cracks down on employers misclassifying their workers as independent contractors and other abuses.</w:t>
      </w:r>
    </w:p>
    <w:p w14:paraId="50B0CE13"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Emphasis"/>
          <w:rFonts w:asciiTheme="minorHAnsi" w:hAnsiTheme="minorHAnsi" w:cstheme="minorHAnsi"/>
        </w:rPr>
        <w:t>Studies</w:t>
      </w:r>
      <w:r w:rsidRPr="00BB187C">
        <w:rPr>
          <w:rFonts w:asciiTheme="minorHAnsi" w:hAnsiTheme="minorHAnsi" w:cstheme="minorHAnsi"/>
          <w:sz w:val="16"/>
        </w:rPr>
        <w:t xml:space="preserve"> </w:t>
      </w:r>
      <w:r w:rsidRPr="00BB187C">
        <w:rPr>
          <w:rStyle w:val="StyleUnderline"/>
          <w:rFonts w:asciiTheme="minorHAnsi" w:hAnsiTheme="minorHAnsi" w:cstheme="minorHAnsi"/>
        </w:rPr>
        <w:t>on</w:t>
      </w:r>
      <w:r w:rsidRPr="00BB187C">
        <w:rPr>
          <w:rFonts w:asciiTheme="minorHAnsi" w:hAnsiTheme="minorHAnsi" w:cstheme="minorHAnsi"/>
          <w:sz w:val="16"/>
        </w:rPr>
        <w:t xml:space="preserve"> domestic </w:t>
      </w:r>
      <w:r w:rsidRPr="00BB187C">
        <w:rPr>
          <w:rStyle w:val="Emphasis"/>
          <w:rFonts w:asciiTheme="minorHAnsi" w:hAnsiTheme="minorHAnsi" w:cstheme="minorHAnsi"/>
          <w:highlight w:val="cyan"/>
        </w:rPr>
        <w:t>outsourcing</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fissured workplace</w:t>
      </w:r>
      <w:r w:rsidRPr="00BB187C">
        <w:rPr>
          <w:rFonts w:asciiTheme="minorHAnsi" w:hAnsiTheme="minorHAnsi" w:cstheme="minorHAnsi"/>
          <w:sz w:val="16"/>
        </w:rPr>
        <w:t xml:space="preserve"> </w:t>
      </w:r>
      <w:r w:rsidRPr="00BB187C">
        <w:rPr>
          <w:rStyle w:val="StyleUnderline"/>
          <w:rFonts w:asciiTheme="minorHAnsi" w:hAnsiTheme="minorHAnsi" w:cstheme="minorHAnsi"/>
        </w:rPr>
        <w:t>shows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businesses</w:t>
      </w:r>
      <w:r w:rsidRPr="00BB187C">
        <w:rPr>
          <w:rFonts w:asciiTheme="minorHAnsi" w:hAnsiTheme="minorHAnsi" w:cstheme="minorHAnsi"/>
          <w:sz w:val="16"/>
        </w:rPr>
        <w:t xml:space="preserve"> </w:t>
      </w:r>
      <w:r w:rsidRPr="00BB187C">
        <w:rPr>
          <w:rStyle w:val="Emphasis"/>
          <w:rFonts w:asciiTheme="minorHAnsi" w:hAnsiTheme="minorHAnsi" w:cstheme="minorHAnsi"/>
        </w:rPr>
        <w:t>subcontracting out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their workforce </w:t>
      </w:r>
      <w:r w:rsidRPr="00BB187C">
        <w:rPr>
          <w:rStyle w:val="StyleUnderline"/>
          <w:rFonts w:asciiTheme="minorHAnsi" w:hAnsiTheme="minorHAnsi" w:cstheme="minorHAnsi"/>
          <w:highlight w:val="cyan"/>
        </w:rPr>
        <w:t>leads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lower wages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fewer</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opportunities</w:t>
      </w:r>
      <w:r w:rsidRPr="00BB187C">
        <w:rPr>
          <w:rFonts w:asciiTheme="minorHAnsi" w:hAnsiTheme="minorHAnsi" w:cstheme="minorHAnsi"/>
          <w:sz w:val="16"/>
        </w:rPr>
        <w:t xml:space="preserve"> </w:t>
      </w:r>
      <w:r w:rsidRPr="00BB187C">
        <w:rPr>
          <w:rStyle w:val="StyleUnderline"/>
          <w:rFonts w:asciiTheme="minorHAnsi" w:hAnsiTheme="minorHAnsi" w:cstheme="minorHAnsi"/>
        </w:rPr>
        <w:t>for workers and</w:t>
      </w:r>
      <w:r w:rsidRPr="00BB187C">
        <w:rPr>
          <w:rFonts w:asciiTheme="minorHAnsi" w:hAnsiTheme="minorHAnsi" w:cstheme="minorHAnsi"/>
          <w:sz w:val="16"/>
        </w:rPr>
        <w:t xml:space="preserve"> </w:t>
      </w:r>
      <w:r w:rsidRPr="00BB187C">
        <w:rPr>
          <w:rStyle w:val="Emphasis"/>
          <w:rFonts w:asciiTheme="minorHAnsi" w:hAnsiTheme="minorHAnsi" w:cstheme="minorHAnsi"/>
        </w:rPr>
        <w:t>declining</w:t>
      </w:r>
      <w:r w:rsidRPr="00BB187C">
        <w:rPr>
          <w:rFonts w:asciiTheme="minorHAnsi" w:hAnsiTheme="minorHAnsi" w:cstheme="minorHAnsi"/>
          <w:sz w:val="16"/>
        </w:rPr>
        <w:t xml:space="preserve"> </w:t>
      </w:r>
      <w:r w:rsidRPr="00BB187C">
        <w:rPr>
          <w:rStyle w:val="StyleUnderline"/>
          <w:rFonts w:asciiTheme="minorHAnsi" w:hAnsiTheme="minorHAnsi" w:cstheme="minorHAnsi"/>
        </w:rPr>
        <w:t>job</w:t>
      </w:r>
      <w:r w:rsidRPr="00BB187C">
        <w:rPr>
          <w:rFonts w:asciiTheme="minorHAnsi" w:hAnsiTheme="minorHAnsi" w:cstheme="minorHAnsi"/>
          <w:sz w:val="16"/>
        </w:rPr>
        <w:t xml:space="preserve"> </w:t>
      </w:r>
      <w:r w:rsidRPr="00BB187C">
        <w:rPr>
          <w:rStyle w:val="Emphasis"/>
          <w:rFonts w:asciiTheme="minorHAnsi" w:hAnsiTheme="minorHAnsi" w:cstheme="minorHAnsi"/>
        </w:rPr>
        <w:t>quality</w:t>
      </w:r>
      <w:r w:rsidRPr="00BB187C">
        <w:rPr>
          <w:rFonts w:asciiTheme="minorHAnsi" w:hAnsiTheme="minorHAnsi" w:cstheme="minorHAnsi"/>
          <w:sz w:val="16"/>
        </w:rPr>
        <w:t>.</w:t>
      </w:r>
    </w:p>
    <w:p w14:paraId="29DE82C0"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Independent </w:t>
      </w:r>
      <w:r w:rsidRPr="00BB187C">
        <w:rPr>
          <w:rStyle w:val="Emphasis"/>
          <w:rFonts w:asciiTheme="minorHAnsi" w:hAnsiTheme="minorHAnsi" w:cstheme="minorHAnsi"/>
          <w:highlight w:val="cyan"/>
        </w:rPr>
        <w:t>contracting</w:t>
      </w:r>
      <w:r w:rsidRPr="00BB187C">
        <w:rPr>
          <w:rFonts w:asciiTheme="minorHAnsi" w:hAnsiTheme="minorHAnsi" w:cstheme="minorHAnsi"/>
          <w:sz w:val="16"/>
        </w:rPr>
        <w:t xml:space="preserve"> </w:t>
      </w:r>
      <w:r w:rsidRPr="00BB187C">
        <w:rPr>
          <w:rStyle w:val="StyleUnderline"/>
          <w:rFonts w:asciiTheme="minorHAnsi" w:hAnsiTheme="minorHAnsi" w:cstheme="minorHAnsi"/>
        </w:rPr>
        <w:t>lowers</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wages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allows</w:t>
      </w:r>
      <w:r w:rsidRPr="00BB187C">
        <w:rPr>
          <w:rFonts w:asciiTheme="minorHAnsi" w:hAnsiTheme="minorHAnsi" w:cstheme="minorHAnsi"/>
          <w:sz w:val="16"/>
        </w:rPr>
        <w:t xml:space="preserve"> large </w:t>
      </w:r>
      <w:r w:rsidRPr="00BB187C">
        <w:rPr>
          <w:rStyle w:val="StyleUnderline"/>
          <w:rFonts w:asciiTheme="minorHAnsi" w:hAnsiTheme="minorHAnsi" w:cstheme="minorHAnsi"/>
          <w:highlight w:val="cyan"/>
        </w:rPr>
        <w:t>companies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retain control</w:t>
      </w:r>
      <w:r w:rsidRPr="00BB187C">
        <w:rPr>
          <w:rFonts w:asciiTheme="minorHAnsi" w:hAnsiTheme="minorHAnsi" w:cstheme="minorHAnsi"/>
          <w:sz w:val="16"/>
        </w:rPr>
        <w:t xml:space="preserve"> </w:t>
      </w:r>
      <w:r w:rsidRPr="00BB187C">
        <w:rPr>
          <w:rStyle w:val="StyleUnderline"/>
          <w:rFonts w:asciiTheme="minorHAnsi" w:hAnsiTheme="minorHAnsi" w:cstheme="minorHAnsi"/>
        </w:rPr>
        <w:t>over their labor force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without</w:t>
      </w:r>
      <w:r w:rsidRPr="00BB187C">
        <w:rPr>
          <w:rFonts w:asciiTheme="minorHAnsi" w:hAnsiTheme="minorHAnsi" w:cstheme="minorHAnsi"/>
          <w:sz w:val="16"/>
        </w:rPr>
        <w:t xml:space="preserve"> any </w:t>
      </w:r>
      <w:r w:rsidRPr="00BB187C">
        <w:rPr>
          <w:rStyle w:val="StyleUnderline"/>
          <w:rFonts w:asciiTheme="minorHAnsi" w:hAnsiTheme="minorHAnsi" w:cstheme="minorHAnsi"/>
          <w:highlight w:val="cyan"/>
        </w:rPr>
        <w:t>responsibility</w:t>
      </w:r>
      <w:r w:rsidRPr="00BB187C">
        <w:rPr>
          <w:rStyle w:val="StyleUnderline"/>
          <w:rFonts w:asciiTheme="minorHAnsi" w:hAnsiTheme="minorHAnsi" w:cstheme="minorHAnsi"/>
        </w:rPr>
        <w:t xml:space="preserve"> to</w:t>
      </w:r>
      <w:r w:rsidRPr="00BB187C">
        <w:rPr>
          <w:rFonts w:asciiTheme="minorHAnsi" w:hAnsiTheme="minorHAnsi" w:cstheme="minorHAnsi"/>
          <w:sz w:val="16"/>
        </w:rPr>
        <w:t xml:space="preserve"> the </w:t>
      </w:r>
      <w:r w:rsidRPr="00BB187C">
        <w:rPr>
          <w:rStyle w:val="StyleUnderline"/>
          <w:rFonts w:asciiTheme="minorHAnsi" w:hAnsiTheme="minorHAnsi" w:cstheme="minorHAnsi"/>
        </w:rPr>
        <w:t>workers</w:t>
      </w:r>
      <w:r w:rsidRPr="00BB187C">
        <w:rPr>
          <w:rFonts w:asciiTheme="minorHAnsi" w:hAnsiTheme="minorHAnsi" w:cstheme="minorHAnsi"/>
          <w:sz w:val="16"/>
        </w:rPr>
        <w:t xml:space="preserve">, especially among franchises in the fast food industry. </w:t>
      </w:r>
      <w:r w:rsidRPr="00BB187C">
        <w:rPr>
          <w:rStyle w:val="StyleUnderline"/>
          <w:rFonts w:asciiTheme="minorHAnsi" w:hAnsiTheme="minorHAnsi" w:cstheme="minorHAnsi"/>
        </w:rPr>
        <w:t>This has resulted in an</w:t>
      </w:r>
      <w:r w:rsidRPr="00BB187C">
        <w:rPr>
          <w:rFonts w:asciiTheme="minorHAnsi" w:hAnsiTheme="minorHAnsi" w:cstheme="minorHAnsi"/>
          <w:sz w:val="16"/>
        </w:rPr>
        <w:t xml:space="preserve"> </w:t>
      </w:r>
      <w:r w:rsidRPr="00BB187C">
        <w:rPr>
          <w:rStyle w:val="Emphasis"/>
          <w:rFonts w:asciiTheme="minorHAnsi" w:hAnsiTheme="minorHAnsi" w:cstheme="minorHAnsi"/>
        </w:rPr>
        <w:t>unbalanced</w:t>
      </w:r>
      <w:r w:rsidRPr="00BB187C">
        <w:rPr>
          <w:rFonts w:asciiTheme="minorHAnsi" w:hAnsiTheme="minorHAnsi" w:cstheme="minorHAnsi"/>
          <w:sz w:val="16"/>
        </w:rPr>
        <w:t xml:space="preserve"> </w:t>
      </w:r>
      <w:r w:rsidRPr="00BB187C">
        <w:rPr>
          <w:rStyle w:val="StyleUnderline"/>
          <w:rFonts w:asciiTheme="minorHAnsi" w:hAnsiTheme="minorHAnsi" w:cstheme="minorHAnsi"/>
        </w:rPr>
        <w:t>labor market,</w:t>
      </w:r>
      <w:r w:rsidRPr="00BB187C">
        <w:rPr>
          <w:rFonts w:asciiTheme="minorHAnsi" w:hAnsiTheme="minorHAnsi" w:cstheme="minorHAnsi"/>
          <w:sz w:val="16"/>
        </w:rPr>
        <w:t xml:space="preserve"> </w:t>
      </w:r>
      <w:r w:rsidRPr="00BB187C">
        <w:rPr>
          <w:rStyle w:val="Emphasis"/>
          <w:rFonts w:asciiTheme="minorHAnsi" w:hAnsiTheme="minorHAnsi" w:cstheme="minorHAnsi"/>
        </w:rPr>
        <w:t>tilted</w:t>
      </w:r>
      <w:r w:rsidRPr="00BB187C">
        <w:rPr>
          <w:rFonts w:asciiTheme="minorHAnsi" w:hAnsiTheme="minorHAnsi" w:cstheme="minorHAnsi"/>
          <w:sz w:val="16"/>
        </w:rPr>
        <w:t xml:space="preserve"> </w:t>
      </w:r>
      <w:r w:rsidRPr="00BB187C">
        <w:rPr>
          <w:rStyle w:val="StyleUnderline"/>
          <w:rFonts w:asciiTheme="minorHAnsi" w:hAnsiTheme="minorHAnsi" w:cstheme="minorHAnsi"/>
        </w:rPr>
        <w:t>toward</w:t>
      </w:r>
      <w:r w:rsidRPr="00BB187C">
        <w:rPr>
          <w:rFonts w:asciiTheme="minorHAnsi" w:hAnsiTheme="minorHAnsi" w:cstheme="minorHAnsi"/>
          <w:sz w:val="16"/>
        </w:rPr>
        <w:t xml:space="preserve"> large </w:t>
      </w:r>
      <w:r w:rsidRPr="00BB187C">
        <w:rPr>
          <w:rStyle w:val="Emphasis"/>
          <w:rFonts w:asciiTheme="minorHAnsi" w:hAnsiTheme="minorHAnsi" w:cstheme="minorHAnsi"/>
        </w:rPr>
        <w:t>employers</w:t>
      </w:r>
      <w:r w:rsidRPr="00BB187C">
        <w:rPr>
          <w:rFonts w:asciiTheme="minorHAnsi" w:hAnsiTheme="minorHAnsi" w:cstheme="minorHAnsi"/>
          <w:sz w:val="16"/>
        </w:rPr>
        <w:t xml:space="preserve">. </w:t>
      </w:r>
      <w:r w:rsidRPr="00BB187C">
        <w:rPr>
          <w:rStyle w:val="StyleUnderline"/>
          <w:rFonts w:asciiTheme="minorHAnsi" w:hAnsiTheme="minorHAnsi" w:cstheme="minorHAnsi"/>
        </w:rPr>
        <w:t>The PRO Act would ensure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companies take</w:t>
      </w:r>
      <w:r w:rsidRPr="00BB187C">
        <w:rPr>
          <w:rFonts w:asciiTheme="minorHAnsi" w:hAnsiTheme="minorHAnsi" w:cstheme="minorHAnsi"/>
          <w:sz w:val="16"/>
        </w:rPr>
        <w:t xml:space="preserve"> </w:t>
      </w:r>
      <w:r w:rsidRPr="00BB187C">
        <w:rPr>
          <w:rStyle w:val="Emphasis"/>
          <w:rFonts w:asciiTheme="minorHAnsi" w:hAnsiTheme="minorHAnsi" w:cstheme="minorHAnsi"/>
        </w:rPr>
        <w:t>responsibility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 their </w:t>
      </w:r>
      <w:r w:rsidRPr="00BB187C">
        <w:rPr>
          <w:rStyle w:val="Emphasis"/>
          <w:rFonts w:asciiTheme="minorHAnsi" w:hAnsiTheme="minorHAnsi" w:cstheme="minorHAnsi"/>
        </w:rPr>
        <w:t>employees</w:t>
      </w:r>
      <w:r w:rsidRPr="00BB187C">
        <w:rPr>
          <w:rFonts w:asciiTheme="minorHAnsi" w:hAnsiTheme="minorHAnsi" w:cstheme="minorHAnsi"/>
          <w:sz w:val="16"/>
        </w:rPr>
        <w:t xml:space="preserve"> or else make their contractors and franchises truly independent.</w:t>
      </w:r>
    </w:p>
    <w:p w14:paraId="584ABD0A"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Measures such as the PRO Act are part of a broader movement to reform U.S. labor law so that rebalanced worker power ensures broadly shared growth.</w:t>
      </w:r>
    </w:p>
    <w:p w14:paraId="464318CD"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Harvard University’s Labor and Worklife Program recently released its clean slate agenda, which puts forth principles for </w:t>
      </w:r>
      <w:r w:rsidRPr="00BB187C">
        <w:rPr>
          <w:rStyle w:val="StyleUnderline"/>
          <w:rFonts w:asciiTheme="minorHAnsi" w:hAnsiTheme="minorHAnsi" w:cstheme="minorHAnsi"/>
        </w:rPr>
        <w:t>new</w:t>
      </w:r>
      <w:r w:rsidRPr="00BB187C">
        <w:rPr>
          <w:rFonts w:asciiTheme="minorHAnsi" w:hAnsiTheme="minorHAnsi" w:cstheme="minorHAnsi"/>
          <w:sz w:val="16"/>
        </w:rPr>
        <w:t xml:space="preserve"> </w:t>
      </w:r>
      <w:r w:rsidRPr="00BB187C">
        <w:rPr>
          <w:rStyle w:val="Emphasis"/>
          <w:rFonts w:asciiTheme="minorHAnsi" w:hAnsiTheme="minorHAnsi" w:cstheme="minorHAnsi"/>
        </w:rPr>
        <w:t>labor laws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would support</w:t>
      </w:r>
      <w:r w:rsidRPr="00BB187C">
        <w:rPr>
          <w:rFonts w:asciiTheme="minorHAnsi" w:hAnsiTheme="minorHAnsi" w:cstheme="minorHAnsi"/>
          <w:sz w:val="16"/>
        </w:rPr>
        <w:t xml:space="preserve"> </w:t>
      </w:r>
      <w:r w:rsidRPr="00BB187C">
        <w:rPr>
          <w:rStyle w:val="Emphasis"/>
          <w:rFonts w:asciiTheme="minorHAnsi" w:hAnsiTheme="minorHAnsi" w:cstheme="minorHAnsi"/>
        </w:rPr>
        <w:t>wage growth</w:t>
      </w:r>
      <w:r w:rsidRPr="00BB187C">
        <w:rPr>
          <w:rFonts w:asciiTheme="minorHAnsi" w:hAnsiTheme="minorHAnsi" w:cstheme="minorHAnsi"/>
          <w:sz w:val="16"/>
        </w:rPr>
        <w:t xml:space="preserve"> </w:t>
      </w:r>
      <w:r w:rsidRPr="00BB187C">
        <w:rPr>
          <w:rStyle w:val="StyleUnderline"/>
          <w:rFonts w:asciiTheme="minorHAnsi" w:hAnsiTheme="minorHAnsi" w:cstheme="minorHAnsi"/>
        </w:rPr>
        <w:t>and ensure</w:t>
      </w:r>
      <w:r w:rsidRPr="00BB187C">
        <w:rPr>
          <w:rFonts w:asciiTheme="minorHAnsi" w:hAnsiTheme="minorHAnsi" w:cstheme="minorHAnsi"/>
          <w:sz w:val="16"/>
        </w:rPr>
        <w:t xml:space="preserve"> </w:t>
      </w:r>
      <w:r w:rsidRPr="00BB187C">
        <w:rPr>
          <w:rStyle w:val="Emphasis"/>
          <w:rFonts w:asciiTheme="minorHAnsi" w:hAnsiTheme="minorHAnsi" w:cstheme="minorHAnsi"/>
        </w:rPr>
        <w:t>well-being</w:t>
      </w:r>
      <w:r w:rsidRPr="00BB187C">
        <w:rPr>
          <w:rFonts w:asciiTheme="minorHAnsi" w:hAnsiTheme="minorHAnsi" w:cstheme="minorHAnsi"/>
          <w:sz w:val="16"/>
        </w:rPr>
        <w:t xml:space="preserve"> </w:t>
      </w:r>
      <w:r w:rsidRPr="00BB187C">
        <w:rPr>
          <w:rStyle w:val="StyleUnderline"/>
          <w:rFonts w:asciiTheme="minorHAnsi" w:hAnsiTheme="minorHAnsi" w:cstheme="minorHAnsi"/>
        </w:rPr>
        <w:t>for workers</w:t>
      </w:r>
      <w:r w:rsidRPr="00BB187C">
        <w:rPr>
          <w:rFonts w:asciiTheme="minorHAnsi" w:hAnsiTheme="minorHAnsi" w:cstheme="minorHAnsi"/>
          <w:sz w:val="16"/>
        </w:rPr>
        <w:t xml:space="preserve"> and their families. The </w:t>
      </w:r>
      <w:r w:rsidRPr="00BB187C">
        <w:rPr>
          <w:rStyle w:val="Emphasis"/>
          <w:rFonts w:asciiTheme="minorHAnsi" w:hAnsiTheme="minorHAnsi" w:cstheme="minorHAnsi"/>
        </w:rPr>
        <w:t>research</w:t>
      </w:r>
      <w:r w:rsidRPr="00BB187C">
        <w:rPr>
          <w:rFonts w:asciiTheme="minorHAnsi" w:hAnsiTheme="minorHAnsi" w:cstheme="minorHAnsi"/>
          <w:sz w:val="16"/>
        </w:rPr>
        <w:t xml:space="preserve"> </w:t>
      </w:r>
      <w:r w:rsidRPr="00BB187C">
        <w:rPr>
          <w:rStyle w:val="StyleUnderline"/>
          <w:rFonts w:asciiTheme="minorHAnsi" w:hAnsiTheme="minorHAnsi" w:cstheme="minorHAnsi"/>
        </w:rPr>
        <w:t>shows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expanding workers’</w:t>
      </w:r>
      <w:r w:rsidRPr="00BB187C">
        <w:rPr>
          <w:rFonts w:asciiTheme="minorHAnsi" w:hAnsiTheme="minorHAnsi" w:cstheme="minorHAnsi"/>
          <w:sz w:val="16"/>
        </w:rPr>
        <w:t xml:space="preserve"> </w:t>
      </w:r>
      <w:r w:rsidRPr="00BB187C">
        <w:rPr>
          <w:rStyle w:val="Emphasis"/>
          <w:rFonts w:asciiTheme="minorHAnsi" w:hAnsiTheme="minorHAnsi" w:cstheme="minorHAnsi"/>
        </w:rPr>
        <w:t>rights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giving unions more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tools</w:t>
      </w:r>
      <w:r w:rsidRPr="00BB187C">
        <w:rPr>
          <w:rFonts w:asciiTheme="minorHAnsi" w:hAnsiTheme="minorHAnsi" w:cstheme="minorHAnsi"/>
          <w:sz w:val="16"/>
        </w:rPr>
        <w:t xml:space="preserve"> </w:t>
      </w:r>
      <w:r w:rsidRPr="00BB187C">
        <w:rPr>
          <w:rStyle w:val="StyleUnderline"/>
          <w:rFonts w:asciiTheme="minorHAnsi" w:hAnsiTheme="minorHAnsi" w:cstheme="minorHAnsi"/>
        </w:rPr>
        <w:t>to</w:t>
      </w:r>
      <w:r w:rsidRPr="00BB187C">
        <w:rPr>
          <w:rFonts w:asciiTheme="minorHAnsi" w:hAnsiTheme="minorHAnsi" w:cstheme="minorHAnsi"/>
          <w:sz w:val="16"/>
        </w:rPr>
        <w:t xml:space="preserve"> </w:t>
      </w:r>
      <w:r w:rsidRPr="00BB187C">
        <w:rPr>
          <w:rStyle w:val="Emphasis"/>
          <w:rFonts w:asciiTheme="minorHAnsi" w:hAnsiTheme="minorHAnsi" w:cstheme="minorHAnsi"/>
        </w:rPr>
        <w:t>balance power</w:t>
      </w:r>
      <w:r w:rsidRPr="00BB187C">
        <w:rPr>
          <w:rFonts w:asciiTheme="minorHAnsi" w:hAnsiTheme="minorHAnsi" w:cstheme="minorHAnsi"/>
          <w:sz w:val="16"/>
        </w:rPr>
        <w:t xml:space="preserve"> in the labor market </w:t>
      </w:r>
      <w:r w:rsidRPr="00BB187C">
        <w:rPr>
          <w:rStyle w:val="StyleUnderline"/>
          <w:rFonts w:asciiTheme="minorHAnsi" w:hAnsiTheme="minorHAnsi" w:cstheme="minorHAnsi"/>
        </w:rPr>
        <w:t>would</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benefit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the</w:t>
      </w:r>
      <w:r w:rsidRPr="00BB187C">
        <w:rPr>
          <w:rStyle w:val="StyleUnderline"/>
          <w:rFonts w:asciiTheme="minorHAnsi" w:hAnsiTheme="minorHAnsi" w:cstheme="minorHAnsi"/>
        </w:rPr>
        <w:t xml:space="preserve"> broader</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economy</w:t>
      </w:r>
      <w:r w:rsidRPr="00BB187C">
        <w:rPr>
          <w:rStyle w:val="StyleUnderline"/>
          <w:rFonts w:asciiTheme="minorHAnsi" w:hAnsiTheme="minorHAnsi" w:cstheme="minorHAnsi"/>
        </w:rPr>
        <w:t>. Adapting</w:t>
      </w:r>
      <w:r w:rsidRPr="00BB187C">
        <w:rPr>
          <w:rFonts w:asciiTheme="minorHAnsi" w:hAnsiTheme="minorHAnsi" w:cstheme="minorHAnsi"/>
          <w:sz w:val="16"/>
        </w:rPr>
        <w:t xml:space="preserve"> U.S. </w:t>
      </w:r>
      <w:r w:rsidRPr="00BB187C">
        <w:rPr>
          <w:rStyle w:val="StyleUnderline"/>
          <w:rFonts w:asciiTheme="minorHAnsi" w:hAnsiTheme="minorHAnsi" w:cstheme="minorHAnsi"/>
        </w:rPr>
        <w:t>labor policy</w:t>
      </w:r>
      <w:r w:rsidRPr="00BB187C">
        <w:rPr>
          <w:rFonts w:asciiTheme="minorHAnsi" w:hAnsiTheme="minorHAnsi" w:cstheme="minorHAnsi"/>
          <w:sz w:val="16"/>
        </w:rPr>
        <w:t xml:space="preserve"> for the modern context </w:t>
      </w:r>
      <w:r w:rsidRPr="00BB187C">
        <w:rPr>
          <w:rStyle w:val="StyleUnderline"/>
          <w:rFonts w:asciiTheme="minorHAnsi" w:hAnsiTheme="minorHAnsi" w:cstheme="minorHAnsi"/>
        </w:rPr>
        <w:t>would support an</w:t>
      </w:r>
      <w:r w:rsidRPr="00BB187C">
        <w:rPr>
          <w:rFonts w:asciiTheme="minorHAnsi" w:hAnsiTheme="minorHAnsi" w:cstheme="minorHAnsi"/>
          <w:sz w:val="16"/>
        </w:rPr>
        <w:t xml:space="preserve"> </w:t>
      </w:r>
      <w:r w:rsidRPr="00BB187C">
        <w:rPr>
          <w:rStyle w:val="Emphasis"/>
          <w:rFonts w:asciiTheme="minorHAnsi" w:hAnsiTheme="minorHAnsi" w:cstheme="minorHAnsi"/>
        </w:rPr>
        <w:t>equitable economy</w:t>
      </w:r>
      <w:r w:rsidRPr="00BB187C">
        <w:rPr>
          <w:rFonts w:asciiTheme="minorHAnsi" w:hAnsiTheme="minorHAnsi" w:cstheme="minorHAnsi"/>
          <w:sz w:val="16"/>
        </w:rPr>
        <w:t xml:space="preserve"> for everyone.</w:t>
      </w:r>
    </w:p>
    <w:p w14:paraId="171B4718" w14:textId="77777777" w:rsidR="00DB4DCD" w:rsidRPr="00BB187C" w:rsidRDefault="00DB4DCD" w:rsidP="00DB4DCD">
      <w:pPr>
        <w:pStyle w:val="Heading4"/>
        <w:rPr>
          <w:rFonts w:asciiTheme="minorHAnsi" w:hAnsiTheme="minorHAnsi" w:cstheme="minorHAnsi"/>
        </w:rPr>
      </w:pPr>
      <w:r w:rsidRPr="00BB187C">
        <w:rPr>
          <w:rFonts w:asciiTheme="minorHAnsi" w:hAnsiTheme="minorHAnsi" w:cstheme="minorHAnsi"/>
        </w:rPr>
        <w:t xml:space="preserve">The plan solves. Ending the prohibition on secondary boycotts empowers workers to exercise their first amendment rights in collective bargaining. </w:t>
      </w:r>
    </w:p>
    <w:p w14:paraId="0C83164C" w14:textId="77777777" w:rsidR="00DB4DCD" w:rsidRPr="00BB187C" w:rsidRDefault="00DB4DCD" w:rsidP="00DB4DCD">
      <w:pPr>
        <w:rPr>
          <w:rFonts w:asciiTheme="minorHAnsi" w:hAnsiTheme="minorHAnsi" w:cstheme="minorHAnsi"/>
        </w:rPr>
      </w:pPr>
      <w:r w:rsidRPr="00BB187C">
        <w:rPr>
          <w:rStyle w:val="Style13ptBold"/>
          <w:rFonts w:asciiTheme="minorHAnsi" w:hAnsiTheme="minorHAnsi" w:cstheme="minorHAnsi"/>
        </w:rPr>
        <w:t>Kennedy ’15</w:t>
      </w:r>
      <w:r w:rsidRPr="00BB187C">
        <w:rPr>
          <w:rFonts w:asciiTheme="minorHAnsi" w:hAnsiTheme="minorHAnsi" w:cstheme="minorHAnsi"/>
        </w:rPr>
        <w:t xml:space="preserve"> [Seth B; IIT Chicago-Kent College of Law; Institute for Law and the Workplace, “Free Speech for Some: The NLRA, Secondary Boycotts, and the First Amendment,” https://scholarship.kentlaw.iit.edu/cgi/viewcontent.cgi?article=1052&amp;context=louis_jackson]</w:t>
      </w:r>
    </w:p>
    <w:p w14:paraId="1BFB2C64" w14:textId="77777777" w:rsidR="00DB4DCD" w:rsidRPr="00BB187C" w:rsidRDefault="00DB4DCD" w:rsidP="00DB4DCD">
      <w:pPr>
        <w:rPr>
          <w:rFonts w:asciiTheme="minorHAnsi" w:hAnsiTheme="minorHAnsi" w:cstheme="minorHAnsi"/>
        </w:rPr>
      </w:pPr>
      <w:r w:rsidRPr="00BB187C">
        <w:rPr>
          <w:rFonts w:asciiTheme="minorHAnsi" w:hAnsiTheme="minorHAnsi" w:cstheme="minorHAnsi"/>
        </w:rPr>
        <w:t>IV. Look Who’s Talking: Citizens United And Speaker Discrimination</w:t>
      </w:r>
    </w:p>
    <w:p w14:paraId="0DE2B672" w14:textId="77777777" w:rsidR="00DB4DCD" w:rsidRPr="00BB187C" w:rsidRDefault="00DB4DCD" w:rsidP="00DB4DCD">
      <w:pPr>
        <w:rPr>
          <w:rFonts w:asciiTheme="minorHAnsi" w:hAnsiTheme="minorHAnsi" w:cstheme="minorHAnsi"/>
          <w:sz w:val="16"/>
        </w:rPr>
      </w:pPr>
      <w:r w:rsidRPr="00BB187C">
        <w:rPr>
          <w:rStyle w:val="StyleUnderline"/>
          <w:rFonts w:asciiTheme="minorHAnsi" w:hAnsiTheme="minorHAnsi" w:cstheme="minorHAnsi"/>
          <w:highlight w:val="cyan"/>
        </w:rPr>
        <w:t>Regardless of</w:t>
      </w:r>
      <w:r w:rsidRPr="00BB187C">
        <w:rPr>
          <w:rFonts w:asciiTheme="minorHAnsi" w:hAnsiTheme="minorHAnsi" w:cstheme="minorHAnsi"/>
          <w:sz w:val="16"/>
        </w:rPr>
        <w:t xml:space="preserve"> whether </w:t>
      </w:r>
      <w:r w:rsidRPr="00BB187C">
        <w:rPr>
          <w:rStyle w:val="StyleUnderline"/>
          <w:rFonts w:asciiTheme="minorHAnsi" w:hAnsiTheme="minorHAnsi" w:cstheme="minorHAnsi"/>
        </w:rPr>
        <w:t>the Court’s</w:t>
      </w:r>
      <w:r w:rsidRPr="00BB187C">
        <w:rPr>
          <w:rFonts w:asciiTheme="minorHAnsi" w:hAnsiTheme="minorHAnsi" w:cstheme="minorHAnsi"/>
          <w:sz w:val="16"/>
        </w:rPr>
        <w:t xml:space="preserve"> </w:t>
      </w:r>
      <w:r w:rsidRPr="00BB187C">
        <w:rPr>
          <w:rStyle w:val="Emphasis"/>
          <w:rFonts w:asciiTheme="minorHAnsi" w:hAnsiTheme="minorHAnsi" w:cstheme="minorHAnsi"/>
        </w:rPr>
        <w:t>doctrinal</w:t>
      </w:r>
      <w:r w:rsidRPr="00BB187C">
        <w:rPr>
          <w:rFonts w:asciiTheme="minorHAnsi" w:hAnsiTheme="minorHAnsi" w:cstheme="minorHAnsi"/>
          <w:sz w:val="16"/>
        </w:rPr>
        <w:t xml:space="preserve"> </w:t>
      </w:r>
      <w:r w:rsidRPr="00BB187C">
        <w:rPr>
          <w:rStyle w:val="StyleUnderline"/>
          <w:rFonts w:asciiTheme="minorHAnsi" w:hAnsiTheme="minorHAnsi" w:cstheme="minorHAnsi"/>
        </w:rPr>
        <w:t>approach to</w:t>
      </w:r>
      <w:r w:rsidRPr="00BB187C">
        <w:rPr>
          <w:rFonts w:asciiTheme="minorHAnsi" w:hAnsiTheme="minorHAnsi" w:cstheme="minorHAnsi"/>
          <w:sz w:val="16"/>
        </w:rPr>
        <w:t xml:space="preserve"> </w:t>
      </w:r>
      <w:r w:rsidRPr="00BB187C">
        <w:rPr>
          <w:rStyle w:val="Emphasis"/>
          <w:rFonts w:asciiTheme="minorHAnsi" w:hAnsiTheme="minorHAnsi" w:cstheme="minorHAnsi"/>
        </w:rPr>
        <w:t>§</w:t>
      </w:r>
      <w:r w:rsidRPr="00BB187C">
        <w:rPr>
          <w:rStyle w:val="Emphasis"/>
          <w:rFonts w:asciiTheme="minorHAnsi" w:hAnsiTheme="minorHAnsi" w:cstheme="minorHAnsi"/>
          <w:highlight w:val="cyan"/>
        </w:rPr>
        <w:t>8(b)</w:t>
      </w:r>
      <w:r w:rsidRPr="00BB187C">
        <w:rPr>
          <w:rFonts w:asciiTheme="minorHAnsi" w:hAnsiTheme="minorHAnsi" w:cstheme="minorHAnsi"/>
          <w:sz w:val="16"/>
        </w:rPr>
        <w:t xml:space="preserve">(4)(ii)(B) is sufficiently constitutionally based or intellectually consistent, the </w:t>
      </w:r>
      <w:r w:rsidRPr="00BB187C">
        <w:rPr>
          <w:rStyle w:val="Emphasis"/>
          <w:rFonts w:asciiTheme="minorHAnsi" w:hAnsiTheme="minorHAnsi" w:cstheme="minorHAnsi"/>
          <w:highlight w:val="cyan"/>
        </w:rPr>
        <w:t>Court’s</w:t>
      </w:r>
      <w:r w:rsidRPr="00BB187C">
        <w:rPr>
          <w:rFonts w:asciiTheme="minorHAnsi" w:hAnsiTheme="minorHAnsi" w:cstheme="minorHAnsi"/>
          <w:sz w:val="16"/>
        </w:rPr>
        <w:t xml:space="preserve"> recent </w:t>
      </w:r>
      <w:r w:rsidRPr="00BB187C">
        <w:rPr>
          <w:rStyle w:val="Emphasis"/>
          <w:rFonts w:asciiTheme="minorHAnsi" w:hAnsiTheme="minorHAnsi" w:cstheme="minorHAnsi"/>
          <w:highlight w:val="cyan"/>
        </w:rPr>
        <w:t>First Amendment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jurisprudence </w:t>
      </w:r>
      <w:r w:rsidRPr="00BB187C">
        <w:rPr>
          <w:rStyle w:val="StyleUnderline"/>
          <w:rFonts w:asciiTheme="minorHAnsi" w:hAnsiTheme="minorHAnsi" w:cstheme="minorHAnsi"/>
          <w:highlight w:val="cyan"/>
        </w:rPr>
        <w:t>should</w:t>
      </w:r>
      <w:r w:rsidRPr="00BB187C">
        <w:rPr>
          <w:rFonts w:asciiTheme="minorHAnsi" w:hAnsiTheme="minorHAnsi" w:cstheme="minorHAnsi"/>
          <w:sz w:val="16"/>
        </w:rPr>
        <w:t xml:space="preserve"> still cause jurists to </w:t>
      </w:r>
      <w:r w:rsidRPr="00BB187C">
        <w:rPr>
          <w:rStyle w:val="Emphasis"/>
          <w:rFonts w:asciiTheme="minorHAnsi" w:hAnsiTheme="minorHAnsi" w:cstheme="minorHAnsi"/>
          <w:highlight w:val="cyan"/>
        </w:rPr>
        <w:t>revisit</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statute’s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constitutionality</w:t>
      </w:r>
      <w:r w:rsidRPr="00BB187C">
        <w:rPr>
          <w:rFonts w:asciiTheme="minorHAnsi" w:hAnsiTheme="minorHAnsi" w:cstheme="minorHAnsi"/>
          <w:sz w:val="16"/>
        </w:rPr>
        <w:t xml:space="preserve">. 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holdings, employed by the Court were painted in broad categorical statements. The </w:t>
      </w:r>
      <w:r w:rsidRPr="00BB187C">
        <w:rPr>
          <w:rStyle w:val="StyleUnderline"/>
          <w:rFonts w:asciiTheme="minorHAnsi" w:hAnsiTheme="minorHAnsi" w:cstheme="minorHAnsi"/>
        </w:rPr>
        <w:t xml:space="preserve">Court explicitly </w:t>
      </w:r>
      <w:r w:rsidRPr="00BB187C">
        <w:rPr>
          <w:rStyle w:val="Emphasis"/>
          <w:rFonts w:asciiTheme="minorHAnsi" w:hAnsiTheme="minorHAnsi" w:cstheme="minorHAnsi"/>
        </w:rPr>
        <w:t>ruled</w:t>
      </w:r>
      <w:r w:rsidRPr="00BB187C">
        <w:rPr>
          <w:rFonts w:asciiTheme="minorHAnsi" w:hAnsiTheme="minorHAnsi" w:cstheme="minorHAnsi"/>
          <w:sz w:val="16"/>
        </w:rPr>
        <w:t xml:space="preserve"> that </w:t>
      </w:r>
      <w:r w:rsidRPr="00BB187C">
        <w:rPr>
          <w:rStyle w:val="StyleUnderline"/>
          <w:rFonts w:asciiTheme="minorHAnsi" w:hAnsiTheme="minorHAnsi" w:cstheme="minorHAnsi"/>
        </w:rPr>
        <w:t xml:space="preserve">a speaker cannot be </w:t>
      </w:r>
      <w:r w:rsidRPr="00BB187C">
        <w:rPr>
          <w:rStyle w:val="Emphasis"/>
          <w:rFonts w:asciiTheme="minorHAnsi" w:hAnsiTheme="minorHAnsi" w:cstheme="minorHAnsi"/>
        </w:rPr>
        <w:t>banned</w:t>
      </w:r>
      <w:r w:rsidRPr="00BB187C">
        <w:rPr>
          <w:rFonts w:asciiTheme="minorHAnsi" w:hAnsiTheme="minorHAnsi" w:cstheme="minorHAnsi"/>
          <w:sz w:val="16"/>
        </w:rPr>
        <w:t xml:space="preserve"> </w:t>
      </w:r>
      <w:r w:rsidRPr="00BB187C">
        <w:rPr>
          <w:rStyle w:val="StyleUnderline"/>
          <w:rFonts w:asciiTheme="minorHAnsi" w:hAnsiTheme="minorHAnsi" w:cstheme="minorHAnsi"/>
        </w:rPr>
        <w:t>from speaking because of who the speaker is.</w:t>
      </w:r>
      <w:r w:rsidRPr="00BB187C">
        <w:rPr>
          <w:rFonts w:asciiTheme="minorHAnsi" w:hAnsiTheme="minorHAnsi" w:cstheme="minorHAnsi"/>
          <w:sz w:val="16"/>
        </w:rPr>
        <w:t xml:space="preserve"> The opinion begins from the premise that </w:t>
      </w:r>
      <w:r w:rsidRPr="00BB187C">
        <w:rPr>
          <w:rStyle w:val="StyleUnderline"/>
          <w:rFonts w:asciiTheme="minorHAnsi" w:hAnsiTheme="minorHAnsi" w:cstheme="minorHAnsi"/>
        </w:rPr>
        <w:t>“[</w:t>
      </w:r>
      <w:r w:rsidRPr="00BB187C">
        <w:rPr>
          <w:rStyle w:val="StyleUnderline"/>
          <w:rFonts w:asciiTheme="minorHAnsi" w:hAnsiTheme="minorHAnsi" w:cstheme="minorHAnsi"/>
          <w:highlight w:val="cyan"/>
        </w:rPr>
        <w:t xml:space="preserve">s]peech is an </w:t>
      </w:r>
      <w:r w:rsidRPr="00BB187C">
        <w:rPr>
          <w:rStyle w:val="Emphasis"/>
          <w:rFonts w:asciiTheme="minorHAnsi" w:hAnsiTheme="minorHAnsi" w:cstheme="minorHAnsi"/>
          <w:highlight w:val="cyan"/>
        </w:rPr>
        <w:t>essential mechanism</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democracy</w:t>
      </w:r>
      <w:r w:rsidRPr="00BB187C">
        <w:rPr>
          <w:rStyle w:val="StyleUnderline"/>
          <w:rFonts w:asciiTheme="minorHAnsi" w:hAnsiTheme="minorHAnsi" w:cstheme="minorHAnsi"/>
        </w:rPr>
        <w:t xml:space="preserve">” because “it is the means to hold officials </w:t>
      </w:r>
      <w:r w:rsidRPr="00BB187C">
        <w:rPr>
          <w:rStyle w:val="Emphasis"/>
          <w:rFonts w:asciiTheme="minorHAnsi" w:hAnsiTheme="minorHAnsi" w:cstheme="minorHAnsi"/>
        </w:rPr>
        <w:t>accountable</w:t>
      </w:r>
      <w:r w:rsidRPr="00BB187C">
        <w:rPr>
          <w:rStyle w:val="StyleUnderline"/>
          <w:rFonts w:asciiTheme="minorHAnsi" w:hAnsiTheme="minorHAnsi" w:cstheme="minorHAnsi"/>
        </w:rPr>
        <w:t xml:space="preserve"> to the people</w:t>
      </w:r>
      <w:r w:rsidRPr="00BB187C">
        <w:rPr>
          <w:rFonts w:asciiTheme="minorHAnsi" w:hAnsiTheme="minorHAnsi" w:cstheme="minorHAnsi"/>
          <w:sz w:val="16"/>
        </w:rPr>
        <w:t xml:space="preserve">.”84 The Court notes that the First Amendment is based in a foundational mistrust of governmental restrictions of speech along either viewpoint or speaker lines.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First Amendment</w:t>
      </w:r>
      <w:r w:rsidRPr="00BB187C">
        <w:rPr>
          <w:rFonts w:asciiTheme="minorHAnsi" w:hAnsiTheme="minorHAnsi" w:cstheme="minorHAnsi"/>
          <w:sz w:val="16"/>
        </w:rPr>
        <w:t xml:space="preserve">, as the Court read it, necessarily </w:t>
      </w:r>
      <w:r w:rsidRPr="00BB187C">
        <w:rPr>
          <w:rStyle w:val="Emphasis"/>
          <w:rFonts w:asciiTheme="minorHAnsi" w:hAnsiTheme="minorHAnsi" w:cstheme="minorHAnsi"/>
          <w:highlight w:val="cyan"/>
        </w:rPr>
        <w:t>prohibits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restrictions </w:t>
      </w:r>
      <w:r w:rsidRPr="00BB187C">
        <w:rPr>
          <w:rStyle w:val="Emphasis"/>
          <w:rFonts w:asciiTheme="minorHAnsi" w:hAnsiTheme="minorHAnsi" w:cstheme="minorHAnsi"/>
          <w:highlight w:val="cyan"/>
        </w:rPr>
        <w:t>distinguishing</w:t>
      </w:r>
      <w:r w:rsidRPr="00BB187C">
        <w:rPr>
          <w:rStyle w:val="StyleUnderline"/>
          <w:rFonts w:asciiTheme="minorHAnsi" w:hAnsiTheme="minorHAnsi" w:cstheme="minorHAnsi"/>
          <w:highlight w:val="cyan"/>
        </w:rPr>
        <w:t xml:space="preserve"> among</w:t>
      </w:r>
      <w:r w:rsidRPr="00BB187C">
        <w:rPr>
          <w:rFonts w:asciiTheme="minorHAnsi" w:hAnsiTheme="minorHAnsi" w:cstheme="minorHAnsi"/>
          <w:sz w:val="16"/>
        </w:rPr>
        <w:t xml:space="preserve"> different </w:t>
      </w:r>
      <w:r w:rsidRPr="00BB187C">
        <w:rPr>
          <w:rStyle w:val="StyleUnderline"/>
          <w:rFonts w:asciiTheme="minorHAnsi" w:hAnsiTheme="minorHAnsi" w:cstheme="minorHAnsi"/>
          <w:highlight w:val="cyan"/>
        </w:rPr>
        <w:t>speakers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allowing speech by </w:t>
      </w:r>
      <w:r w:rsidRPr="00BB187C">
        <w:rPr>
          <w:rStyle w:val="Emphasis"/>
          <w:rFonts w:asciiTheme="minorHAnsi" w:hAnsiTheme="minorHAnsi" w:cstheme="minorHAnsi"/>
          <w:highlight w:val="cyan"/>
        </w:rPr>
        <w:t>some</w:t>
      </w:r>
      <w:r w:rsidRPr="00BB187C">
        <w:rPr>
          <w:rStyle w:val="StyleUnderline"/>
          <w:rFonts w:asciiTheme="minorHAnsi" w:hAnsiTheme="minorHAnsi" w:cstheme="minorHAnsi"/>
          <w:highlight w:val="cyan"/>
        </w:rPr>
        <w:t xml:space="preserve"> but </w:t>
      </w:r>
      <w:r w:rsidRPr="00BB187C">
        <w:rPr>
          <w:rStyle w:val="Emphasis"/>
          <w:rFonts w:asciiTheme="minorHAnsi" w:hAnsiTheme="minorHAnsi" w:cstheme="minorHAnsi"/>
          <w:highlight w:val="cyan"/>
        </w:rPr>
        <w:t>not others</w:t>
      </w:r>
      <w:r w:rsidRPr="00BB187C">
        <w:rPr>
          <w:rStyle w:val="StyleUnderline"/>
          <w:rFonts w:asciiTheme="minorHAnsi" w:hAnsiTheme="minorHAnsi" w:cstheme="minorHAnsi"/>
        </w:rPr>
        <w:t>.</w:t>
      </w:r>
      <w:r w:rsidRPr="00BB187C">
        <w:rPr>
          <w:rFonts w:asciiTheme="minorHAnsi" w:hAnsiTheme="minorHAnsi" w:cstheme="minorHAnsi"/>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BB187C">
        <w:rPr>
          <w:rStyle w:val="Emphasis"/>
          <w:rFonts w:asciiTheme="minorHAnsi" w:hAnsiTheme="minorHAnsi" w:cstheme="minorHAnsi"/>
        </w:rPr>
        <w:t>Court</w:t>
      </w:r>
      <w:r w:rsidRPr="00BB187C">
        <w:rPr>
          <w:rFonts w:asciiTheme="minorHAnsi" w:hAnsiTheme="minorHAnsi" w:cstheme="minorHAnsi"/>
          <w:sz w:val="16"/>
        </w:rPr>
        <w:t xml:space="preserve"> </w:t>
      </w:r>
      <w:r w:rsidRPr="00BB187C">
        <w:rPr>
          <w:rStyle w:val="StyleUnderline"/>
          <w:rFonts w:asciiTheme="minorHAnsi" w:hAnsiTheme="minorHAnsi" w:cstheme="minorHAnsi"/>
        </w:rPr>
        <w:t>held</w:t>
      </w:r>
      <w:r w:rsidRPr="00BB187C">
        <w:rPr>
          <w:rFonts w:asciiTheme="minorHAnsi" w:hAnsiTheme="minorHAnsi" w:cstheme="minorHAnsi"/>
          <w:sz w:val="16"/>
        </w:rPr>
        <w:t xml:space="preserve"> that “[</w:t>
      </w:r>
      <w:r w:rsidRPr="00BB187C">
        <w:rPr>
          <w:rStyle w:val="StyleUnderline"/>
          <w:rFonts w:asciiTheme="minorHAnsi" w:hAnsiTheme="minorHAnsi" w:cstheme="minorHAnsi"/>
        </w:rPr>
        <w:t>c]orporations</w:t>
      </w:r>
      <w:r w:rsidRPr="00BB187C">
        <w:rPr>
          <w:rFonts w:asciiTheme="minorHAnsi" w:hAnsiTheme="minorHAnsi" w:cstheme="minorHAnsi"/>
          <w:sz w:val="16"/>
        </w:rPr>
        <w:t xml:space="preserve"> and other </w:t>
      </w:r>
      <w:r w:rsidRPr="00BB187C">
        <w:rPr>
          <w:rStyle w:val="Emphasis"/>
          <w:rFonts w:asciiTheme="minorHAnsi" w:hAnsiTheme="minorHAnsi" w:cstheme="minorHAnsi"/>
        </w:rPr>
        <w:t>associations</w:t>
      </w:r>
      <w:r w:rsidRPr="00BB187C">
        <w:rPr>
          <w:rFonts w:asciiTheme="minorHAnsi" w:hAnsiTheme="minorHAnsi" w:cstheme="minorHAnsi"/>
          <w:sz w:val="16"/>
        </w:rPr>
        <w:t xml:space="preserve">, like </w:t>
      </w:r>
      <w:r w:rsidRPr="00BB187C">
        <w:rPr>
          <w:rStyle w:val="StyleUnderline"/>
          <w:rFonts w:asciiTheme="minorHAnsi" w:hAnsiTheme="minorHAnsi" w:cstheme="minorHAnsi"/>
        </w:rPr>
        <w:t>individuals, contribute to</w:t>
      </w:r>
      <w:r w:rsidRPr="00BB187C">
        <w:rPr>
          <w:rFonts w:asciiTheme="minorHAnsi" w:hAnsiTheme="minorHAnsi" w:cstheme="minorHAnsi"/>
          <w:sz w:val="16"/>
        </w:rPr>
        <w:t xml:space="preserve"> the discussion, </w:t>
      </w:r>
      <w:r w:rsidRPr="00BB187C">
        <w:rPr>
          <w:rStyle w:val="Emphasis"/>
          <w:rFonts w:asciiTheme="minorHAnsi" w:hAnsiTheme="minorHAnsi" w:cstheme="minorHAnsi"/>
        </w:rPr>
        <w:t>debate</w:t>
      </w:r>
      <w:r w:rsidRPr="00BB187C">
        <w:rPr>
          <w:rFonts w:asciiTheme="minorHAnsi" w:hAnsiTheme="minorHAnsi" w:cstheme="minorHAnsi"/>
          <w:sz w:val="16"/>
        </w:rPr>
        <w:t xml:space="preserve">, and the </w:t>
      </w:r>
      <w:r w:rsidRPr="00BB187C">
        <w:rPr>
          <w:rStyle w:val="StyleUnderline"/>
          <w:rFonts w:asciiTheme="minorHAnsi" w:hAnsiTheme="minorHAnsi" w:cstheme="minorHAnsi"/>
        </w:rPr>
        <w:t xml:space="preserve">dissemination of </w:t>
      </w:r>
      <w:r w:rsidRPr="00BB187C">
        <w:rPr>
          <w:rStyle w:val="Emphasis"/>
          <w:rFonts w:asciiTheme="minorHAnsi" w:hAnsiTheme="minorHAnsi" w:cstheme="minorHAnsi"/>
        </w:rPr>
        <w:t>info</w:t>
      </w:r>
      <w:r w:rsidRPr="00BB187C">
        <w:rPr>
          <w:rFonts w:asciiTheme="minorHAnsi" w:hAnsiTheme="minorHAnsi" w:cstheme="minorHAnsi"/>
          <w:sz w:val="16"/>
        </w:rPr>
        <w:t xml:space="preserve">rmation and ideas,” </w:t>
      </w:r>
      <w:r w:rsidRPr="00BB187C">
        <w:rPr>
          <w:rStyle w:val="StyleUnderline"/>
          <w:rFonts w:asciiTheme="minorHAnsi" w:hAnsiTheme="minorHAnsi" w:cstheme="minorHAnsi"/>
        </w:rPr>
        <w:t>and</w:t>
      </w:r>
      <w:r w:rsidRPr="00BB187C">
        <w:rPr>
          <w:rFonts w:asciiTheme="minorHAnsi" w:hAnsiTheme="minorHAnsi" w:cstheme="minorHAnsi"/>
          <w:sz w:val="16"/>
        </w:rPr>
        <w:t xml:space="preserve"> thus </w:t>
      </w:r>
      <w:r w:rsidRPr="00BB187C">
        <w:rPr>
          <w:rStyle w:val="Emphasis"/>
          <w:rFonts w:asciiTheme="minorHAnsi" w:hAnsiTheme="minorHAnsi" w:cstheme="minorHAnsi"/>
        </w:rPr>
        <w:t>rejected</w:t>
      </w:r>
      <w:r w:rsidRPr="00BB187C">
        <w:rPr>
          <w:rFonts w:asciiTheme="minorHAnsi" w:hAnsiTheme="minorHAnsi" w:cstheme="minorHAnsi"/>
          <w:sz w:val="16"/>
        </w:rPr>
        <w:t xml:space="preserve"> the </w:t>
      </w:r>
      <w:r w:rsidRPr="00BB187C">
        <w:rPr>
          <w:rStyle w:val="Emphasis"/>
          <w:rFonts w:asciiTheme="minorHAnsi" w:hAnsiTheme="minorHAnsi" w:cstheme="minorHAnsi"/>
        </w:rPr>
        <w:t>arg</w:t>
      </w:r>
      <w:r w:rsidRPr="00BB187C">
        <w:rPr>
          <w:rFonts w:asciiTheme="minorHAnsi" w:hAnsiTheme="minorHAnsi" w:cstheme="minorHAnsi"/>
          <w:sz w:val="16"/>
        </w:rPr>
        <w:t xml:space="preserve">ument </w:t>
      </w:r>
      <w:r w:rsidRPr="00BB187C">
        <w:rPr>
          <w:rStyle w:val="StyleUnderline"/>
          <w:rFonts w:asciiTheme="minorHAnsi" w:hAnsiTheme="minorHAnsi" w:cstheme="minorHAnsi"/>
        </w:rPr>
        <w:t>that</w:t>
      </w:r>
      <w:r w:rsidRPr="00BB187C">
        <w:rPr>
          <w:rFonts w:asciiTheme="minorHAnsi" w:hAnsiTheme="minorHAnsi" w:cstheme="minorHAnsi"/>
          <w:sz w:val="16"/>
        </w:rPr>
        <w:t xml:space="preserve"> the “political </w:t>
      </w:r>
      <w:r w:rsidRPr="00BB187C">
        <w:rPr>
          <w:rStyle w:val="Emphasis"/>
          <w:rFonts w:asciiTheme="minorHAnsi" w:hAnsiTheme="minorHAnsi" w:cstheme="minorHAnsi"/>
        </w:rPr>
        <w:t>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corporations or other </w:t>
      </w:r>
      <w:r w:rsidRPr="00BB187C">
        <w:rPr>
          <w:rStyle w:val="Emphasis"/>
          <w:rFonts w:asciiTheme="minorHAnsi" w:hAnsiTheme="minorHAnsi" w:cstheme="minorHAnsi"/>
        </w:rPr>
        <w:t>associations</w:t>
      </w:r>
      <w:r w:rsidRPr="00BB187C">
        <w:rPr>
          <w:rFonts w:asciiTheme="minorHAnsi" w:hAnsiTheme="minorHAnsi" w:cstheme="minorHAnsi"/>
          <w:sz w:val="16"/>
        </w:rPr>
        <w:t xml:space="preserve"> </w:t>
      </w:r>
      <w:r w:rsidRPr="00BB187C">
        <w:rPr>
          <w:rStyle w:val="StyleUnderline"/>
          <w:rFonts w:asciiTheme="minorHAnsi" w:hAnsiTheme="minorHAnsi" w:cstheme="minorHAnsi"/>
        </w:rPr>
        <w:t>should be treated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differently under the </w:t>
      </w:r>
      <w:r w:rsidRPr="00BB187C">
        <w:rPr>
          <w:rStyle w:val="Emphasis"/>
          <w:rFonts w:asciiTheme="minorHAnsi" w:hAnsiTheme="minorHAnsi" w:cstheme="minorHAnsi"/>
        </w:rPr>
        <w:t>First</w:t>
      </w:r>
      <w:r w:rsidRPr="00BB187C">
        <w:rPr>
          <w:rFonts w:asciiTheme="minorHAnsi" w:hAnsiTheme="minorHAnsi" w:cstheme="minorHAnsi"/>
          <w:sz w:val="16"/>
        </w:rPr>
        <w:t xml:space="preserve"> Amendment simply </w:t>
      </w:r>
      <w:r w:rsidRPr="00BB187C">
        <w:rPr>
          <w:rStyle w:val="StyleUnderline"/>
          <w:rFonts w:asciiTheme="minorHAnsi" w:hAnsiTheme="minorHAnsi" w:cstheme="minorHAnsi"/>
        </w:rPr>
        <w:t>because</w:t>
      </w:r>
      <w:r w:rsidRPr="00BB187C">
        <w:rPr>
          <w:rFonts w:asciiTheme="minorHAnsi" w:hAnsiTheme="minorHAnsi" w:cstheme="minorHAnsi"/>
          <w:sz w:val="16"/>
        </w:rPr>
        <w:t xml:space="preserve"> such </w:t>
      </w:r>
      <w:r w:rsidRPr="00BB187C">
        <w:rPr>
          <w:rStyle w:val="StyleUnderline"/>
          <w:rFonts w:asciiTheme="minorHAnsi" w:hAnsiTheme="minorHAnsi" w:cstheme="minorHAnsi"/>
        </w:rPr>
        <w:t>associations are not</w:t>
      </w:r>
      <w:r w:rsidRPr="00BB187C">
        <w:rPr>
          <w:rFonts w:asciiTheme="minorHAnsi" w:hAnsiTheme="minorHAnsi" w:cstheme="minorHAnsi"/>
          <w:sz w:val="16"/>
        </w:rPr>
        <w:t xml:space="preserve"> </w:t>
      </w:r>
      <w:r w:rsidRPr="00BB187C">
        <w:rPr>
          <w:rStyle w:val="StyleUnderline"/>
          <w:rFonts w:asciiTheme="minorHAnsi" w:hAnsiTheme="minorHAnsi" w:cstheme="minorHAnsi"/>
        </w:rPr>
        <w:t>natural persons</w:t>
      </w:r>
      <w:r w:rsidRPr="00BB187C">
        <w:rPr>
          <w:rFonts w:asciiTheme="minorHAnsi" w:hAnsiTheme="minorHAnsi" w:cstheme="minorHAnsi"/>
          <w:sz w:val="16"/>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4D7DFD25"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antidistortion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speakerblind approach to judging speech protections.</w:t>
      </w:r>
    </w:p>
    <w:p w14:paraId="75654416" w14:textId="77777777" w:rsidR="00DB4DCD" w:rsidRPr="00BB187C" w:rsidRDefault="00DB4DCD" w:rsidP="00DB4DCD">
      <w:pPr>
        <w:rPr>
          <w:rStyle w:val="StyleUnderline"/>
          <w:rFonts w:asciiTheme="minorHAnsi" w:hAnsiTheme="minorHAnsi" w:cstheme="minorHAnsi"/>
        </w:rPr>
      </w:pPr>
      <w:r w:rsidRPr="00BB187C">
        <w:rPr>
          <w:rFonts w:asciiTheme="minorHAnsi" w:hAnsiTheme="minorHAnsi" w:cstheme="minorHAnsi"/>
          <w:sz w:val="16"/>
        </w:rPr>
        <w:t xml:space="preserve">By </w:t>
      </w:r>
      <w:r w:rsidRPr="00BB187C">
        <w:rPr>
          <w:rStyle w:val="Emphasis"/>
          <w:rFonts w:asciiTheme="minorHAnsi" w:hAnsiTheme="minorHAnsi" w:cstheme="minorHAnsi"/>
        </w:rPr>
        <w:t>eviscerating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its earlier jurisprudence distinguishing between</w:t>
      </w:r>
      <w:r w:rsidRPr="00BB187C">
        <w:rPr>
          <w:rFonts w:asciiTheme="minorHAnsi" w:hAnsiTheme="minorHAnsi" w:cstheme="minorHAnsi"/>
          <w:sz w:val="16"/>
        </w:rPr>
        <w:t xml:space="preserve"> </w:t>
      </w:r>
      <w:r w:rsidRPr="00BB187C">
        <w:rPr>
          <w:rStyle w:val="Emphasis"/>
          <w:rFonts w:asciiTheme="minorHAnsi" w:hAnsiTheme="minorHAnsi" w:cstheme="minorHAnsi"/>
        </w:rPr>
        <w:t>association</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t>
      </w:r>
      <w:r w:rsidRPr="00BB187C">
        <w:rPr>
          <w:rStyle w:val="Emphasis"/>
          <w:rFonts w:asciiTheme="minorHAnsi" w:hAnsiTheme="minorHAnsi" w:cstheme="minorHAnsi"/>
        </w:rPr>
        <w:t>individual</w:t>
      </w:r>
      <w:r w:rsidRPr="00BB187C">
        <w:rPr>
          <w:rFonts w:asciiTheme="minorHAnsi" w:hAnsiTheme="minorHAnsi" w:cstheme="minorHAnsi"/>
          <w:sz w:val="16"/>
        </w:rPr>
        <w:t xml:space="preserve"> </w:t>
      </w:r>
      <w:r w:rsidRPr="00BB187C">
        <w:rPr>
          <w:rStyle w:val="StyleUnderline"/>
          <w:rFonts w:asciiTheme="minorHAnsi" w:hAnsiTheme="minorHAnsi" w:cstheme="minorHAnsi"/>
        </w:rPr>
        <w:t>speakers</w:t>
      </w:r>
      <w:r w:rsidRPr="00BB187C">
        <w:rPr>
          <w:rFonts w:asciiTheme="minorHAnsi" w:hAnsiTheme="minorHAnsi" w:cstheme="minorHAnsi"/>
          <w:sz w:val="16"/>
        </w:rPr>
        <w:t xml:space="preserve">, the </w:t>
      </w:r>
      <w:r w:rsidRPr="00BB187C">
        <w:rPr>
          <w:rStyle w:val="StyleUnderline"/>
          <w:rFonts w:asciiTheme="minorHAnsi" w:hAnsiTheme="minorHAnsi" w:cstheme="minorHAnsi"/>
        </w:rPr>
        <w:t>Court</w:t>
      </w:r>
      <w:r w:rsidRPr="00BB187C">
        <w:rPr>
          <w:rFonts w:asciiTheme="minorHAnsi" w:hAnsiTheme="minorHAnsi" w:cstheme="minorHAnsi"/>
          <w:sz w:val="16"/>
        </w:rPr>
        <w:t xml:space="preserve"> </w:t>
      </w:r>
      <w:r w:rsidRPr="00BB187C">
        <w:rPr>
          <w:rStyle w:val="Emphasis"/>
          <w:rFonts w:asciiTheme="minorHAnsi" w:hAnsiTheme="minorHAnsi" w:cstheme="minorHAnsi"/>
        </w:rPr>
        <w:t>destroyed</w:t>
      </w:r>
      <w:r w:rsidRPr="00BB187C">
        <w:rPr>
          <w:rFonts w:asciiTheme="minorHAnsi" w:hAnsiTheme="minorHAnsi" w:cstheme="minorHAnsi"/>
          <w:sz w:val="16"/>
        </w:rPr>
        <w:t xml:space="preserve"> </w:t>
      </w:r>
      <w:r w:rsidRPr="00BB187C">
        <w:rPr>
          <w:rStyle w:val="StyleUnderline"/>
          <w:rFonts w:asciiTheme="minorHAnsi" w:hAnsiTheme="minorHAnsi" w:cstheme="minorHAnsi"/>
        </w:rPr>
        <w:t>any proverbial “leg” on which</w:t>
      </w:r>
      <w:r w:rsidRPr="00BB187C">
        <w:rPr>
          <w:rFonts w:asciiTheme="minorHAnsi" w:hAnsiTheme="minorHAnsi" w:cstheme="minorHAnsi"/>
          <w:sz w:val="16"/>
        </w:rPr>
        <w:t xml:space="preserve">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could stand</w:t>
      </w:r>
      <w:r w:rsidRPr="00BB187C">
        <w:rPr>
          <w:rFonts w:asciiTheme="minorHAnsi" w:hAnsiTheme="minorHAnsi" w:cstheme="minorHAnsi"/>
          <w:sz w:val="16"/>
        </w:rPr>
        <w:t xml:space="preserve">. In its discussion of Austin, the Court ignored Austin’s language regarding the “crucial differences” between corporations and unions.92 In doing so, the </w:t>
      </w:r>
      <w:r w:rsidRPr="00BB187C">
        <w:rPr>
          <w:rStyle w:val="StyleUnderline"/>
          <w:rFonts w:asciiTheme="minorHAnsi" w:hAnsiTheme="minorHAnsi" w:cstheme="minorHAnsi"/>
          <w:highlight w:val="cyan"/>
        </w:rPr>
        <w:t>Court opened</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door for </w:t>
      </w:r>
      <w:r w:rsidRPr="00BB187C">
        <w:rPr>
          <w:rStyle w:val="Emphasis"/>
          <w:rFonts w:asciiTheme="minorHAnsi" w:hAnsiTheme="minorHAnsi" w:cstheme="minorHAnsi"/>
          <w:highlight w:val="cyan"/>
        </w:rPr>
        <w:t>unions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to take advantage o</w:t>
      </w:r>
      <w:r w:rsidRPr="00BB187C">
        <w:rPr>
          <w:rStyle w:val="StyleUnderline"/>
          <w:rFonts w:asciiTheme="minorHAnsi" w:hAnsiTheme="minorHAnsi" w:cstheme="minorHAnsi"/>
        </w:rPr>
        <w:t xml:space="preserve">f the </w:t>
      </w:r>
      <w:r w:rsidRPr="00BB187C">
        <w:rPr>
          <w:rStyle w:val="Emphasis"/>
          <w:rFonts w:asciiTheme="minorHAnsi" w:hAnsiTheme="minorHAnsi" w:cstheme="minorHAnsi"/>
          <w:highlight w:val="cyan"/>
        </w:rPr>
        <w:t>new</w:t>
      </w:r>
      <w:r w:rsidRPr="00BB187C">
        <w:rPr>
          <w:rStyle w:val="StyleUnderline"/>
          <w:rFonts w:asciiTheme="minorHAnsi" w:hAnsiTheme="minorHAnsi" w:cstheme="minorHAnsi"/>
          <w:highlight w:val="cyan"/>
        </w:rPr>
        <w:t xml:space="preserve"> First Amendment </w:t>
      </w:r>
      <w:r w:rsidRPr="00BB187C">
        <w:rPr>
          <w:rStyle w:val="Emphasis"/>
          <w:rFonts w:asciiTheme="minorHAnsi" w:hAnsiTheme="minorHAnsi" w:cstheme="minorHAnsi"/>
          <w:highlight w:val="cyan"/>
        </w:rPr>
        <w:t>regime</w:t>
      </w:r>
      <w:r w:rsidRPr="00BB187C">
        <w:rPr>
          <w:rFonts w:asciiTheme="minorHAnsi" w:hAnsiTheme="minorHAnsi" w:cstheme="minorHAnsi"/>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BB187C">
        <w:rPr>
          <w:rStyle w:val="StyleUnderline"/>
          <w:rFonts w:asciiTheme="minorHAnsi" w:hAnsiTheme="minorHAnsi" w:cstheme="minorHAnsi"/>
        </w:rPr>
        <w:t>Following</w:t>
      </w:r>
      <w:r w:rsidRPr="00BB187C">
        <w:rPr>
          <w:rFonts w:asciiTheme="minorHAnsi" w:hAnsiTheme="minorHAnsi" w:cstheme="minorHAnsi"/>
          <w:sz w:val="16"/>
        </w:rPr>
        <w:t xml:space="preserve">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this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distinction cuts </w:t>
      </w:r>
      <w:r w:rsidRPr="00BB187C">
        <w:rPr>
          <w:rStyle w:val="Emphasis"/>
          <w:rFonts w:asciiTheme="minorHAnsi" w:hAnsiTheme="minorHAnsi" w:cstheme="minorHAnsi"/>
        </w:rPr>
        <w:t>both ways</w:t>
      </w:r>
      <w:r w:rsidRPr="00BB187C">
        <w:rPr>
          <w:rFonts w:asciiTheme="minorHAnsi" w:hAnsiTheme="minorHAnsi" w:cstheme="minorHAnsi"/>
          <w:sz w:val="16"/>
        </w:rPr>
        <w:t xml:space="preserve">. Just as the government could not privilege labor activity above all others, the </w:t>
      </w:r>
      <w:r w:rsidRPr="00BB187C">
        <w:rPr>
          <w:rStyle w:val="StyleUnderline"/>
          <w:rFonts w:asciiTheme="minorHAnsi" w:hAnsiTheme="minorHAnsi" w:cstheme="minorHAnsi"/>
        </w:rPr>
        <w:t xml:space="preserve">rules motivating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mandate</w:t>
      </w:r>
      <w:r w:rsidRPr="00BB187C">
        <w:rPr>
          <w:rFonts w:asciiTheme="minorHAnsi" w:hAnsiTheme="minorHAnsi" w:cstheme="minorHAnsi"/>
          <w:sz w:val="16"/>
        </w:rPr>
        <w:t xml:space="preserve"> that </w:t>
      </w:r>
      <w:r w:rsidRPr="00BB187C">
        <w:rPr>
          <w:rStyle w:val="Emphasis"/>
          <w:rFonts w:asciiTheme="minorHAnsi" w:hAnsiTheme="minorHAnsi" w:cstheme="minorHAnsi"/>
        </w:rPr>
        <w:t>labor activity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cannot be </w:t>
      </w:r>
      <w:r w:rsidRPr="00BB187C">
        <w:rPr>
          <w:rStyle w:val="Emphasis"/>
          <w:rFonts w:asciiTheme="minorHAnsi" w:hAnsiTheme="minorHAnsi" w:cstheme="minorHAnsi"/>
        </w:rPr>
        <w:t>singled out</w:t>
      </w:r>
      <w:r w:rsidRPr="00BB187C">
        <w:rPr>
          <w:rStyle w:val="StyleUnderline"/>
          <w:rFonts w:asciiTheme="minorHAnsi" w:hAnsiTheme="minorHAnsi" w:cstheme="minorHAnsi"/>
        </w:rPr>
        <w:t xml:space="preserve"> for punishment or </w:t>
      </w:r>
      <w:r w:rsidRPr="00BB187C">
        <w:rPr>
          <w:rStyle w:val="Emphasis"/>
          <w:rFonts w:asciiTheme="minorHAnsi" w:hAnsiTheme="minorHAnsi" w:cstheme="minorHAnsi"/>
        </w:rPr>
        <w:t>ban</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Section</w:t>
      </w:r>
      <w:r w:rsidRPr="00BB187C">
        <w:rPr>
          <w:rFonts w:asciiTheme="minorHAnsi" w:hAnsiTheme="minorHAnsi" w:cstheme="minorHAnsi"/>
          <w:sz w:val="16"/>
        </w:rPr>
        <w:t xml:space="preserve">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 xml:space="preserve">of the </w:t>
      </w:r>
      <w:r w:rsidRPr="00BB187C">
        <w:rPr>
          <w:rStyle w:val="Emphasis"/>
          <w:rFonts w:asciiTheme="minorHAnsi" w:hAnsiTheme="minorHAnsi" w:cstheme="minorHAnsi"/>
        </w:rPr>
        <w:t>NLRA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does this </w:t>
      </w:r>
      <w:r w:rsidRPr="00BB187C">
        <w:rPr>
          <w:rStyle w:val="Emphasis"/>
          <w:rFonts w:asciiTheme="minorHAnsi" w:hAnsiTheme="minorHAnsi" w:cstheme="minorHAnsi"/>
        </w:rPr>
        <w:t>explicitly</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 </w:t>
      </w:r>
      <w:r w:rsidRPr="00BB187C">
        <w:rPr>
          <w:rStyle w:val="Emphasis"/>
          <w:rFonts w:asciiTheme="minorHAnsi" w:hAnsiTheme="minorHAnsi" w:cstheme="minorHAnsi"/>
          <w:highlight w:val="cyan"/>
        </w:rPr>
        <w:t>political</w:t>
      </w:r>
      <w:r w:rsidRPr="00BB187C">
        <w:rPr>
          <w:rStyle w:val="StyleUnderline"/>
          <w:rFonts w:asciiTheme="minorHAnsi" w:hAnsiTheme="minorHAnsi" w:cstheme="minorHAnsi"/>
          <w:highlight w:val="cyan"/>
        </w:rPr>
        <w:t xml:space="preserve"> secondary </w:t>
      </w:r>
      <w:r w:rsidRPr="00BB187C">
        <w:rPr>
          <w:rStyle w:val="Emphasis"/>
          <w:rFonts w:asciiTheme="minorHAnsi" w:hAnsiTheme="minorHAnsi" w:cstheme="minorHAnsi"/>
          <w:highlight w:val="cyan"/>
        </w:rPr>
        <w:t>boycott</w:t>
      </w:r>
      <w:r w:rsidRPr="00BB187C">
        <w:rPr>
          <w:rStyle w:val="StyleUnderline"/>
          <w:rFonts w:asciiTheme="minorHAnsi" w:hAnsiTheme="minorHAnsi" w:cstheme="minorHAnsi"/>
          <w:highlight w:val="cyan"/>
        </w:rPr>
        <w:t xml:space="preserve"> legal when </w:t>
      </w:r>
      <w:r w:rsidRPr="00BB187C">
        <w:rPr>
          <w:rStyle w:val="Emphasis"/>
          <w:rFonts w:asciiTheme="minorHAnsi" w:hAnsiTheme="minorHAnsi" w:cstheme="minorHAnsi"/>
          <w:highlight w:val="cyan"/>
        </w:rPr>
        <w:t>not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organized by a </w:t>
      </w:r>
      <w:r w:rsidRPr="00BB187C">
        <w:rPr>
          <w:rStyle w:val="Emphasis"/>
          <w:rFonts w:asciiTheme="minorHAnsi" w:hAnsiTheme="minorHAnsi" w:cstheme="minorHAnsi"/>
          <w:highlight w:val="cyan"/>
        </w:rPr>
        <w:t>union</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as in the Claiborne Hardware context, </w:t>
      </w:r>
      <w:r w:rsidRPr="00BB187C">
        <w:rPr>
          <w:rStyle w:val="StyleUnderline"/>
          <w:rFonts w:asciiTheme="minorHAnsi" w:hAnsiTheme="minorHAnsi" w:cstheme="minorHAnsi"/>
          <w:highlight w:val="cyan"/>
        </w:rPr>
        <w:t>becomes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illegal</w:t>
      </w:r>
      <w:r w:rsidRPr="00BB187C">
        <w:rPr>
          <w:rFonts w:asciiTheme="minorHAnsi" w:hAnsiTheme="minorHAnsi" w:cstheme="minorHAnsi"/>
          <w:sz w:val="16"/>
        </w:rPr>
        <w:t xml:space="preserve"> merely </w:t>
      </w:r>
      <w:r w:rsidRPr="00BB187C">
        <w:rPr>
          <w:rStyle w:val="StyleUnderline"/>
          <w:rFonts w:asciiTheme="minorHAnsi" w:hAnsiTheme="minorHAnsi" w:cstheme="minorHAnsi"/>
        </w:rPr>
        <w:t>by virtue of its speaker’s union identity</w:t>
      </w:r>
      <w:r w:rsidRPr="00BB187C">
        <w:rPr>
          <w:rFonts w:asciiTheme="minorHAnsi" w:hAnsiTheme="minorHAnsi" w:cstheme="minorHAnsi"/>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boycotts, and would do so without discriminating against labor unions on account of their organizational identity. As a result,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cannot</w:t>
      </w:r>
      <w:r w:rsidRPr="00BB187C">
        <w:rPr>
          <w:rFonts w:asciiTheme="minorHAnsi" w:hAnsiTheme="minorHAnsi" w:cstheme="minorHAnsi"/>
          <w:sz w:val="16"/>
        </w:rPr>
        <w:t xml:space="preserve"> </w:t>
      </w:r>
      <w:r w:rsidRPr="00BB187C">
        <w:rPr>
          <w:rStyle w:val="Emphasis"/>
          <w:rFonts w:asciiTheme="minorHAnsi" w:hAnsiTheme="minorHAnsi" w:cstheme="minorHAnsi"/>
        </w:rPr>
        <w:t>survive</w:t>
      </w:r>
      <w:r w:rsidRPr="00BB187C">
        <w:rPr>
          <w:rFonts w:asciiTheme="minorHAnsi" w:hAnsiTheme="minorHAnsi" w:cstheme="minorHAnsi"/>
          <w:sz w:val="16"/>
        </w:rPr>
        <w:t xml:space="preserve"> the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standard </w:t>
      </w:r>
      <w:r w:rsidRPr="00BB187C">
        <w:rPr>
          <w:rStyle w:val="StyleUnderline"/>
          <w:rFonts w:asciiTheme="minorHAnsi" w:hAnsiTheme="minorHAnsi" w:cstheme="minorHAnsi"/>
        </w:rPr>
        <w:t>which</w:t>
      </w:r>
      <w:r w:rsidRPr="00BB187C">
        <w:rPr>
          <w:rFonts w:asciiTheme="minorHAnsi" w:hAnsiTheme="minorHAnsi" w:cstheme="minorHAnsi"/>
          <w:sz w:val="16"/>
        </w:rPr>
        <w:t xml:space="preserve"> Citizens United </w:t>
      </w:r>
      <w:r w:rsidRPr="00BB187C">
        <w:rPr>
          <w:rStyle w:val="StyleUnderline"/>
          <w:rFonts w:asciiTheme="minorHAnsi" w:hAnsiTheme="minorHAnsi" w:cstheme="minorHAnsi"/>
        </w:rPr>
        <w:t>would apply to</w:t>
      </w:r>
      <w:r w:rsidRPr="00BB187C">
        <w:rPr>
          <w:rFonts w:asciiTheme="minorHAnsi" w:hAnsiTheme="minorHAnsi" w:cstheme="minorHAnsi"/>
          <w:sz w:val="16"/>
        </w:rPr>
        <w:t xml:space="preserve"> such </w:t>
      </w:r>
      <w:r w:rsidRPr="00BB187C">
        <w:rPr>
          <w:rStyle w:val="StyleUnderline"/>
          <w:rFonts w:asciiTheme="minorHAnsi" w:hAnsiTheme="minorHAnsi" w:cstheme="minorHAnsi"/>
        </w:rPr>
        <w:t xml:space="preserve">speaker-based discrimination and </w:t>
      </w:r>
      <w:r w:rsidRPr="00BB187C">
        <w:rPr>
          <w:rStyle w:val="Emphasis"/>
          <w:rFonts w:asciiTheme="minorHAnsi" w:hAnsiTheme="minorHAnsi" w:cstheme="minorHAnsi"/>
        </w:rPr>
        <w:t>must</w:t>
      </w:r>
      <w:r w:rsidRPr="00BB187C">
        <w:rPr>
          <w:rStyle w:val="StyleUnderline"/>
          <w:rFonts w:asciiTheme="minorHAnsi" w:hAnsiTheme="minorHAnsi" w:cstheme="minorHAnsi"/>
        </w:rPr>
        <w:t xml:space="preserve"> be </w:t>
      </w:r>
      <w:r w:rsidRPr="00BB187C">
        <w:rPr>
          <w:rStyle w:val="Emphasis"/>
          <w:rFonts w:asciiTheme="minorHAnsi" w:hAnsiTheme="minorHAnsi" w:cstheme="minorHAnsi"/>
        </w:rPr>
        <w:t>struck down</w:t>
      </w:r>
      <w:r w:rsidRPr="00BB187C">
        <w:rPr>
          <w:rStyle w:val="StyleUnderline"/>
          <w:rFonts w:asciiTheme="minorHAnsi" w:hAnsiTheme="minorHAnsi" w:cstheme="minorHAnsi"/>
        </w:rPr>
        <w:t xml:space="preserve"> accordingly.</w:t>
      </w:r>
    </w:p>
    <w:p w14:paraId="48F2036B" w14:textId="77777777" w:rsidR="00DB4DCD" w:rsidRPr="00BB187C" w:rsidRDefault="00DB4DCD" w:rsidP="00DB4DCD">
      <w:pPr>
        <w:rPr>
          <w:rFonts w:asciiTheme="minorHAnsi" w:hAnsiTheme="minorHAnsi" w:cstheme="minorHAnsi"/>
          <w:sz w:val="16"/>
        </w:rPr>
      </w:pPr>
      <w:r w:rsidRPr="00BB187C">
        <w:rPr>
          <w:rStyle w:val="StyleUnderline"/>
          <w:rFonts w:asciiTheme="minorHAnsi" w:hAnsiTheme="minorHAnsi" w:cstheme="minorHAnsi"/>
          <w:highlight w:val="cyan"/>
        </w:rPr>
        <w:t>Citizens United</w:t>
      </w:r>
      <w:r w:rsidRPr="00BB187C">
        <w:rPr>
          <w:rFonts w:asciiTheme="minorHAnsi" w:hAnsiTheme="minorHAnsi" w:cstheme="minorHAnsi"/>
          <w:sz w:val="16"/>
        </w:rPr>
        <w:t xml:space="preserve"> also </w:t>
      </w:r>
      <w:r w:rsidRPr="00BB187C">
        <w:rPr>
          <w:rStyle w:val="StyleUnderline"/>
          <w:rFonts w:asciiTheme="minorHAnsi" w:hAnsiTheme="minorHAnsi" w:cstheme="minorHAnsi"/>
          <w:highlight w:val="cyan"/>
        </w:rPr>
        <w:t>brought</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political-economic</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speech</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distinctions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formerly </w:t>
      </w:r>
      <w:r w:rsidRPr="00BB187C">
        <w:rPr>
          <w:rStyle w:val="StyleUnderline"/>
          <w:rFonts w:asciiTheme="minorHAnsi" w:hAnsiTheme="minorHAnsi" w:cstheme="minorHAnsi"/>
          <w:highlight w:val="cyan"/>
        </w:rPr>
        <w:t xml:space="preserve">applied in the </w:t>
      </w:r>
      <w:r w:rsidRPr="00BB187C">
        <w:rPr>
          <w:rStyle w:val="Emphasis"/>
          <w:rFonts w:asciiTheme="minorHAnsi" w:hAnsiTheme="minorHAnsi" w:cstheme="minorHAnsi"/>
          <w:highlight w:val="cyan"/>
        </w:rPr>
        <w:t>secondary boycott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context </w:t>
      </w:r>
      <w:r w:rsidRPr="00BB187C">
        <w:rPr>
          <w:rStyle w:val="StyleUnderline"/>
          <w:rFonts w:asciiTheme="minorHAnsi" w:hAnsiTheme="minorHAnsi" w:cstheme="minorHAnsi"/>
          <w:highlight w:val="cyan"/>
        </w:rPr>
        <w:t>into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question</w:t>
      </w:r>
      <w:r w:rsidRPr="00BB187C">
        <w:rPr>
          <w:rFonts w:asciiTheme="minorHAnsi" w:hAnsiTheme="minorHAnsi" w:cstheme="minorHAnsi"/>
          <w:sz w:val="16"/>
        </w:rPr>
        <w:t xml:space="preserve"> in fundamental ways. </w:t>
      </w:r>
      <w:r w:rsidRPr="00BB187C">
        <w:rPr>
          <w:rStyle w:val="StyleUnderline"/>
          <w:rFonts w:asciiTheme="minorHAnsi" w:hAnsiTheme="minorHAnsi" w:cstheme="minorHAnsi"/>
          <w:highlight w:val="cyan"/>
        </w:rPr>
        <w:t xml:space="preserve">Where the </w:t>
      </w:r>
      <w:r w:rsidRPr="00BB187C">
        <w:rPr>
          <w:rStyle w:val="Emphasis"/>
          <w:rFonts w:asciiTheme="minorHAnsi" w:hAnsiTheme="minorHAnsi" w:cstheme="minorHAnsi"/>
          <w:highlight w:val="cyan"/>
        </w:rPr>
        <w:t>hierarchal ladder</w:t>
      </w:r>
      <w:r w:rsidRPr="00BB187C">
        <w:rPr>
          <w:rStyle w:val="StyleUnderline"/>
          <w:rFonts w:asciiTheme="minorHAnsi" w:hAnsiTheme="minorHAnsi" w:cstheme="minorHAnsi"/>
          <w:highlight w:val="cyan"/>
        </w:rPr>
        <w:t xml:space="preserve"> of First Amendment protection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formerly </w:t>
      </w:r>
      <w:r w:rsidRPr="00BB187C">
        <w:rPr>
          <w:rStyle w:val="StyleUnderline"/>
          <w:rFonts w:asciiTheme="minorHAnsi" w:hAnsiTheme="minorHAnsi" w:cstheme="minorHAnsi"/>
          <w:highlight w:val="cyan"/>
        </w:rPr>
        <w:t xml:space="preserve">placed </w:t>
      </w:r>
      <w:r w:rsidRPr="00BB187C">
        <w:rPr>
          <w:rStyle w:val="Emphasis"/>
          <w:rFonts w:asciiTheme="minorHAnsi" w:hAnsiTheme="minorHAnsi" w:cstheme="minorHAnsi"/>
          <w:highlight w:val="cyan"/>
        </w:rPr>
        <w:t>commercial speech</w:t>
      </w:r>
      <w:r w:rsidRPr="00BB187C">
        <w:rPr>
          <w:rStyle w:val="StyleUnderline"/>
          <w:rFonts w:asciiTheme="minorHAnsi" w:hAnsiTheme="minorHAnsi" w:cstheme="minorHAnsi"/>
        </w:rPr>
        <w:t xml:space="preserve"> “on a </w:t>
      </w:r>
      <w:r w:rsidRPr="00BB187C">
        <w:rPr>
          <w:rStyle w:val="Emphasis"/>
          <w:rFonts w:asciiTheme="minorHAnsi" w:hAnsiTheme="minorHAnsi" w:cstheme="minorHAnsi"/>
          <w:highlight w:val="cyan"/>
        </w:rPr>
        <w:t>rung below</w:t>
      </w:r>
      <w:r w:rsidRPr="00BB187C">
        <w:rPr>
          <w:rStyle w:val="StyleUnderline"/>
          <w:rFonts w:asciiTheme="minorHAnsi" w:hAnsiTheme="minorHAnsi" w:cstheme="minorHAnsi"/>
        </w:rPr>
        <w:t xml:space="preserve"> [political speech with] </w:t>
      </w:r>
      <w:r w:rsidRPr="00BB187C">
        <w:rPr>
          <w:rStyle w:val="Emphasis"/>
          <w:rFonts w:asciiTheme="minorHAnsi" w:hAnsiTheme="minorHAnsi" w:cstheme="minorHAnsi"/>
          <w:highlight w:val="cyan"/>
        </w:rPr>
        <w:t>labor speech</w:t>
      </w:r>
      <w:r w:rsidRPr="00BB187C">
        <w:rPr>
          <w:rStyle w:val="StyleUnderline"/>
          <w:rFonts w:asciiTheme="minorHAnsi" w:hAnsiTheme="minorHAnsi" w:cstheme="minorHAnsi"/>
        </w:rPr>
        <w:t xml:space="preserve"> relegated to a </w:t>
      </w:r>
      <w:r w:rsidRPr="00BB187C">
        <w:rPr>
          <w:rStyle w:val="Emphasis"/>
          <w:rFonts w:asciiTheme="minorHAnsi" w:hAnsiTheme="minorHAnsi" w:cstheme="minorHAnsi"/>
        </w:rPr>
        <w:t>‘black hole’</w:t>
      </w:r>
      <w:r w:rsidRPr="00BB187C">
        <w:rPr>
          <w:rStyle w:val="StyleUnderline"/>
          <w:rFonts w:asciiTheme="minorHAnsi" w:hAnsiTheme="minorHAnsi" w:cstheme="minorHAnsi"/>
        </w:rPr>
        <w:t xml:space="preserve"> beneath the ladder,</w:t>
      </w:r>
      <w:r w:rsidRPr="00BB187C">
        <w:rPr>
          <w:rFonts w:asciiTheme="minorHAnsi" w:hAnsiTheme="minorHAnsi" w:cstheme="minorHAnsi"/>
          <w:sz w:val="16"/>
        </w:rPr>
        <w:t xml:space="preserve">” 97 </w:t>
      </w:r>
      <w:r w:rsidRPr="00BB187C">
        <w:rPr>
          <w:rStyle w:val="Emphasis"/>
          <w:rFonts w:asciiTheme="minorHAnsi" w:hAnsiTheme="minorHAnsi" w:cstheme="minorHAnsi"/>
        </w:rPr>
        <w:t>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applied a</w:t>
      </w:r>
      <w:r w:rsidRPr="00BB187C">
        <w:rPr>
          <w:rFonts w:asciiTheme="minorHAnsi" w:hAnsiTheme="minorHAnsi" w:cstheme="minorHAnsi"/>
          <w:sz w:val="16"/>
        </w:rPr>
        <w:t xml:space="preserve"> more categorical, </w:t>
      </w:r>
      <w:r w:rsidRPr="00BB187C">
        <w:rPr>
          <w:rStyle w:val="Emphasis"/>
          <w:rFonts w:asciiTheme="minorHAnsi" w:hAnsiTheme="minorHAnsi" w:cstheme="minorHAnsi"/>
        </w:rPr>
        <w:t>speaker-neutral</w:t>
      </w:r>
      <w:r w:rsidRPr="00BB187C">
        <w:rPr>
          <w:rFonts w:asciiTheme="minorHAnsi" w:hAnsiTheme="minorHAnsi" w:cstheme="minorHAnsi"/>
          <w:sz w:val="16"/>
        </w:rPr>
        <w:t xml:space="preserve"> </w:t>
      </w:r>
      <w:r w:rsidRPr="00BB187C">
        <w:rPr>
          <w:rStyle w:val="StyleUnderline"/>
          <w:rFonts w:asciiTheme="minorHAnsi" w:hAnsiTheme="minorHAnsi" w:cstheme="minorHAnsi"/>
        </w:rPr>
        <w:t>approach</w:t>
      </w:r>
      <w:r w:rsidRPr="00BB187C">
        <w:rPr>
          <w:rFonts w:asciiTheme="minorHAnsi" w:hAnsiTheme="minorHAnsi" w:cstheme="minorHAnsi"/>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BB187C">
        <w:rPr>
          <w:rStyle w:val="StyleUnderline"/>
          <w:rFonts w:asciiTheme="minorHAnsi" w:hAnsiTheme="minorHAnsi" w:cstheme="minorHAnsi"/>
          <w:highlight w:val="cyan"/>
        </w:rPr>
        <w:t>Citizens</w:t>
      </w:r>
      <w:r w:rsidRPr="00BB187C">
        <w:rPr>
          <w:rFonts w:asciiTheme="minorHAnsi" w:hAnsiTheme="minorHAnsi" w:cstheme="minorHAnsi"/>
          <w:sz w:val="16"/>
        </w:rPr>
        <w:t xml:space="preserve"> United, however, explicitly </w:t>
      </w:r>
      <w:r w:rsidRPr="00BB187C">
        <w:rPr>
          <w:rStyle w:val="StyleUnderline"/>
          <w:rFonts w:asciiTheme="minorHAnsi" w:hAnsiTheme="minorHAnsi" w:cstheme="minorHAnsi"/>
          <w:highlight w:val="cyan"/>
        </w:rPr>
        <w:t>ruled</w:t>
      </w:r>
      <w:r w:rsidRPr="00BB187C">
        <w:rPr>
          <w:rFonts w:asciiTheme="minorHAnsi" w:hAnsiTheme="minorHAnsi" w:cstheme="minorHAnsi"/>
          <w:sz w:val="16"/>
        </w:rPr>
        <w:t xml:space="preserve"> that </w:t>
      </w:r>
      <w:r w:rsidRPr="00BB187C">
        <w:rPr>
          <w:rStyle w:val="Emphasis"/>
          <w:rFonts w:asciiTheme="minorHAnsi" w:hAnsiTheme="minorHAnsi" w:cstheme="minorHAnsi"/>
          <w:highlight w:val="cyan"/>
        </w:rPr>
        <w:t>economic motivations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do not render political speech </w:t>
      </w:r>
      <w:r w:rsidRPr="00BB187C">
        <w:rPr>
          <w:rStyle w:val="Emphasis"/>
          <w:rFonts w:asciiTheme="minorHAnsi" w:hAnsiTheme="minorHAnsi" w:cstheme="minorHAnsi"/>
          <w:highlight w:val="cyan"/>
        </w:rPr>
        <w:t>non-political</w:t>
      </w:r>
      <w:r w:rsidRPr="00BB187C">
        <w:rPr>
          <w:rStyle w:val="StyleUnderline"/>
          <w:rFonts w:asciiTheme="minorHAnsi" w:hAnsiTheme="minorHAnsi" w:cstheme="minorHAnsi"/>
        </w:rPr>
        <w:t xml:space="preserve">, and that speech with </w:t>
      </w:r>
      <w:r w:rsidRPr="00BB187C">
        <w:rPr>
          <w:rFonts w:asciiTheme="minorHAnsi" w:hAnsiTheme="minorHAnsi" w:cstheme="minorHAnsi"/>
          <w:sz w:val="16"/>
        </w:rPr>
        <w:t xml:space="preserve">both commercial and political motivations was still political and thus </w:t>
      </w:r>
      <w:r w:rsidRPr="00BB187C">
        <w:rPr>
          <w:rStyle w:val="StyleUnderline"/>
          <w:rFonts w:asciiTheme="minorHAnsi" w:hAnsiTheme="minorHAnsi" w:cstheme="minorHAnsi"/>
        </w:rPr>
        <w:t>worthy of</w:t>
      </w:r>
      <w:r w:rsidRPr="00BB187C">
        <w:rPr>
          <w:rFonts w:asciiTheme="minorHAnsi" w:hAnsiTheme="minorHAnsi" w:cstheme="minorHAnsi"/>
          <w:sz w:val="16"/>
        </w:rPr>
        <w:t xml:space="preserve"> greater </w:t>
      </w:r>
      <w:r w:rsidRPr="00BB187C">
        <w:rPr>
          <w:rStyle w:val="Emphasis"/>
          <w:rFonts w:asciiTheme="minorHAnsi" w:hAnsiTheme="minorHAnsi" w:cstheme="minorHAnsi"/>
        </w:rPr>
        <w:t>protection</w:t>
      </w:r>
      <w:r w:rsidRPr="00BB187C">
        <w:rPr>
          <w:rFonts w:asciiTheme="minorHAnsi" w:hAnsiTheme="minorHAnsi" w:cstheme="minorHAnsi"/>
          <w:sz w:val="16"/>
        </w:rPr>
        <w:t xml:space="preserve">. 100 Only the speech itself is subject to scrutiny in Citizens United, and the Court outlawed considerations of who the speaker was and why the speaker was speaking. </w:t>
      </w:r>
      <w:r w:rsidRPr="00BB187C">
        <w:rPr>
          <w:rStyle w:val="StyleUnderline"/>
          <w:rFonts w:asciiTheme="minorHAnsi" w:hAnsiTheme="minorHAnsi" w:cstheme="minorHAnsi"/>
        </w:rPr>
        <w:t>By</w:t>
      </w:r>
      <w:r w:rsidRPr="00BB187C">
        <w:rPr>
          <w:rFonts w:asciiTheme="minorHAnsi" w:hAnsiTheme="minorHAnsi" w:cstheme="minorHAnsi"/>
          <w:sz w:val="16"/>
        </w:rPr>
        <w:t xml:space="preserve"> categorically </w:t>
      </w:r>
      <w:r w:rsidRPr="00BB187C">
        <w:rPr>
          <w:rStyle w:val="Emphasis"/>
          <w:rFonts w:asciiTheme="minorHAnsi" w:hAnsiTheme="minorHAnsi" w:cstheme="minorHAnsi"/>
        </w:rPr>
        <w:t>barring</w:t>
      </w:r>
      <w:r w:rsidRPr="00BB187C">
        <w:rPr>
          <w:rFonts w:asciiTheme="minorHAnsi" w:hAnsiTheme="minorHAnsi" w:cstheme="minorHAnsi"/>
          <w:sz w:val="16"/>
        </w:rPr>
        <w:t xml:space="preserve"> future </w:t>
      </w:r>
      <w:r w:rsidRPr="00BB187C">
        <w:rPr>
          <w:rStyle w:val="StyleUnderline"/>
          <w:rFonts w:asciiTheme="minorHAnsi" w:hAnsiTheme="minorHAnsi" w:cstheme="minorHAnsi"/>
        </w:rPr>
        <w:t>Courts from considering the speaker’s identity and motivations for speaking, 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requires</w:t>
      </w:r>
      <w:r w:rsidRPr="00BB187C">
        <w:rPr>
          <w:rFonts w:asciiTheme="minorHAnsi" w:hAnsiTheme="minorHAnsi" w:cstheme="minorHAnsi"/>
          <w:sz w:val="16"/>
        </w:rPr>
        <w:t xml:space="preserve"> that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w:t>
      </w:r>
      <w:r w:rsidRPr="00BB187C">
        <w:rPr>
          <w:rStyle w:val="StyleUnderline"/>
          <w:rFonts w:asciiTheme="minorHAnsi" w:hAnsiTheme="minorHAnsi" w:cstheme="minorHAnsi"/>
        </w:rPr>
        <w:t>be applied even when the speech</w:t>
      </w:r>
      <w:r w:rsidRPr="00BB187C">
        <w:rPr>
          <w:rFonts w:asciiTheme="minorHAnsi" w:hAnsiTheme="minorHAnsi" w:cstheme="minorHAnsi"/>
          <w:sz w:val="16"/>
        </w:rPr>
        <w:t xml:space="preserve"> being regulated </w:t>
      </w:r>
      <w:r w:rsidRPr="00BB187C">
        <w:rPr>
          <w:rStyle w:val="StyleUnderline"/>
          <w:rFonts w:asciiTheme="minorHAnsi" w:hAnsiTheme="minorHAnsi" w:cstheme="minorHAnsi"/>
        </w:rPr>
        <w:t>is made by a commercial actor</w:t>
      </w:r>
      <w:r w:rsidRPr="00BB187C">
        <w:rPr>
          <w:rFonts w:asciiTheme="minorHAnsi" w:hAnsiTheme="minorHAnsi" w:cstheme="minorHAnsi"/>
          <w:sz w:val="16"/>
        </w:rPr>
        <w:t xml:space="preserve">. While Citizens United focuses on the subject of donations to political campaigns, </w:t>
      </w:r>
      <w:r w:rsidRPr="00BB187C">
        <w:rPr>
          <w:rStyle w:val="StyleUnderline"/>
          <w:rFonts w:asciiTheme="minorHAnsi" w:hAnsiTheme="minorHAnsi" w:cstheme="minorHAnsi"/>
        </w:rPr>
        <w:t>its</w:t>
      </w:r>
      <w:r w:rsidRPr="00BB187C">
        <w:rPr>
          <w:rFonts w:asciiTheme="minorHAnsi" w:hAnsiTheme="minorHAnsi" w:cstheme="minorHAnsi"/>
          <w:sz w:val="16"/>
        </w:rPr>
        <w:t xml:space="preserve"> internal </w:t>
      </w:r>
      <w:r w:rsidRPr="00BB187C">
        <w:rPr>
          <w:rStyle w:val="Emphasis"/>
          <w:rFonts w:asciiTheme="minorHAnsi" w:hAnsiTheme="minorHAnsi" w:cstheme="minorHAnsi"/>
        </w:rPr>
        <w:t>logic</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blurs the </w:t>
      </w:r>
      <w:r w:rsidRPr="00BB187C">
        <w:rPr>
          <w:rStyle w:val="Emphasis"/>
          <w:rFonts w:asciiTheme="minorHAnsi" w:hAnsiTheme="minorHAnsi" w:cstheme="minorHAnsi"/>
        </w:rPr>
        <w:t>lines</w:t>
      </w:r>
      <w:r w:rsidRPr="00BB187C">
        <w:rPr>
          <w:rFonts w:asciiTheme="minorHAnsi" w:hAnsiTheme="minorHAnsi" w:cstheme="minorHAnsi"/>
          <w:sz w:val="16"/>
        </w:rPr>
        <w:t xml:space="preserve"> </w:t>
      </w:r>
      <w:r w:rsidRPr="00BB187C">
        <w:rPr>
          <w:rStyle w:val="StyleUnderline"/>
          <w:rFonts w:asciiTheme="minorHAnsi" w:hAnsiTheme="minorHAnsi" w:cstheme="minorHAnsi"/>
        </w:rPr>
        <w:t>of distinction</w:t>
      </w:r>
      <w:r w:rsidRPr="00BB187C">
        <w:rPr>
          <w:rFonts w:asciiTheme="minorHAnsi" w:hAnsiTheme="minorHAnsi" w:cstheme="minorHAnsi"/>
          <w:sz w:val="16"/>
        </w:rPr>
        <w:t xml:space="preserve"> between political and commercial speech, and at the very least it calls the old categorical distinctions into question.</w:t>
      </w:r>
    </w:p>
    <w:p w14:paraId="0779EA47"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It is certainly true that </w:t>
      </w:r>
      <w:r w:rsidRPr="00BB187C">
        <w:rPr>
          <w:rStyle w:val="Emphasis"/>
          <w:rFonts w:asciiTheme="minorHAnsi" w:hAnsiTheme="minorHAnsi" w:cstheme="minorHAnsi"/>
        </w:rPr>
        <w:t>proponents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labor speech restrictions </w:t>
      </w:r>
      <w:r w:rsidRPr="00BB187C">
        <w:rPr>
          <w:rStyle w:val="Emphasis"/>
          <w:rFonts w:asciiTheme="minorHAnsi" w:hAnsiTheme="minorHAnsi" w:cstheme="minorHAnsi"/>
        </w:rPr>
        <w:t>could</w:t>
      </w:r>
      <w:r w:rsidRPr="00BB187C">
        <w:rPr>
          <w:rFonts w:asciiTheme="minorHAnsi" w:hAnsiTheme="minorHAnsi" w:cstheme="minorHAnsi"/>
          <w:sz w:val="16"/>
        </w:rPr>
        <w:t xml:space="preserve"> reasonably </w:t>
      </w:r>
      <w:r w:rsidRPr="00BB187C">
        <w:rPr>
          <w:rStyle w:val="StyleUnderline"/>
          <w:rFonts w:asciiTheme="minorHAnsi" w:hAnsiTheme="minorHAnsi" w:cstheme="minorHAnsi"/>
        </w:rPr>
        <w:t>argue</w:t>
      </w:r>
      <w:r w:rsidRPr="00BB187C">
        <w:rPr>
          <w:rFonts w:asciiTheme="minorHAnsi" w:hAnsiTheme="minorHAnsi" w:cstheme="minorHAnsi"/>
          <w:sz w:val="16"/>
        </w:rPr>
        <w:t xml:space="preserve"> that such a </w:t>
      </w:r>
      <w:r w:rsidRPr="00BB187C">
        <w:rPr>
          <w:rStyle w:val="Emphasis"/>
          <w:rFonts w:asciiTheme="minorHAnsi" w:hAnsiTheme="minorHAnsi" w:cstheme="minorHAnsi"/>
        </w:rPr>
        <w:t>broad</w:t>
      </w:r>
      <w:r w:rsidRPr="00BB187C">
        <w:rPr>
          <w:rFonts w:asciiTheme="minorHAnsi" w:hAnsiTheme="minorHAnsi" w:cstheme="minorHAnsi"/>
          <w:sz w:val="16"/>
        </w:rPr>
        <w:t xml:space="preserve">, categorical </w:t>
      </w:r>
      <w:r w:rsidRPr="00BB187C">
        <w:rPr>
          <w:rStyle w:val="StyleUnderline"/>
          <w:rFonts w:asciiTheme="minorHAnsi" w:hAnsiTheme="minorHAnsi" w:cstheme="minorHAnsi"/>
        </w:rPr>
        <w:t>reading of</w:t>
      </w:r>
      <w:r w:rsidRPr="00BB187C">
        <w:rPr>
          <w:rFonts w:asciiTheme="minorHAnsi" w:hAnsiTheme="minorHAnsi" w:cstheme="minorHAnsi"/>
          <w:sz w:val="16"/>
        </w:rPr>
        <w:t xml:space="preserve"> the holdings of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is misplaced</w:t>
      </w:r>
      <w:r w:rsidRPr="00BB187C">
        <w:rPr>
          <w:rFonts w:asciiTheme="minorHAnsi" w:hAnsiTheme="minorHAnsi" w:cstheme="minorHAnsi"/>
          <w:sz w:val="16"/>
        </w:rPr>
        <w:t xml:space="preserve">. The case, they would argue, dealt only with issues of corporate campaign expenditures, and any language in broader terms is mere dicta. While that may be true,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method</w:t>
      </w:r>
      <w:r w:rsidRPr="00BB187C">
        <w:rPr>
          <w:rStyle w:val="StyleUnderline"/>
          <w:rFonts w:asciiTheme="minorHAnsi" w:hAnsiTheme="minorHAnsi" w:cstheme="minorHAnsi"/>
        </w:rPr>
        <w:t xml:space="preserve"> by which the </w:t>
      </w:r>
      <w:r w:rsidRPr="00BB187C">
        <w:rPr>
          <w:rStyle w:val="Emphasis"/>
          <w:rFonts w:asciiTheme="minorHAnsi" w:hAnsiTheme="minorHAnsi" w:cstheme="minorHAnsi"/>
        </w:rPr>
        <w:t>Court</w:t>
      </w:r>
      <w:r w:rsidRPr="00BB187C">
        <w:rPr>
          <w:rStyle w:val="StyleUnderline"/>
          <w:rFonts w:asciiTheme="minorHAnsi" w:hAnsiTheme="minorHAnsi" w:cstheme="minorHAnsi"/>
        </w:rPr>
        <w:t xml:space="preserve"> comes to its </w:t>
      </w:r>
      <w:r w:rsidRPr="00BB187C">
        <w:rPr>
          <w:rStyle w:val="Emphasis"/>
          <w:rFonts w:asciiTheme="minorHAnsi" w:hAnsiTheme="minorHAnsi" w:cstheme="minorHAnsi"/>
        </w:rPr>
        <w:t>conclusions</w:t>
      </w:r>
      <w:r w:rsidRPr="00BB187C">
        <w:rPr>
          <w:rStyle w:val="StyleUnderline"/>
          <w:rFonts w:asciiTheme="minorHAnsi" w:hAnsiTheme="minorHAnsi" w:cstheme="minorHAnsi"/>
        </w:rPr>
        <w:t xml:space="preserve"> is just as </w:t>
      </w:r>
      <w:r w:rsidRPr="00BB187C">
        <w:rPr>
          <w:rStyle w:val="Emphasis"/>
          <w:rFonts w:asciiTheme="minorHAnsi" w:hAnsiTheme="minorHAnsi" w:cstheme="minorHAnsi"/>
        </w:rPr>
        <w:t>important</w:t>
      </w:r>
      <w:r w:rsidRPr="00BB187C">
        <w:rPr>
          <w:rStyle w:val="StyleUnderline"/>
          <w:rFonts w:asciiTheme="minorHAnsi" w:hAnsiTheme="minorHAnsi" w:cstheme="minorHAnsi"/>
        </w:rPr>
        <w:t xml:space="preserve"> as those </w:t>
      </w:r>
      <w:r w:rsidRPr="00BB187C">
        <w:rPr>
          <w:rStyle w:val="Emphasis"/>
          <w:rFonts w:asciiTheme="minorHAnsi" w:hAnsiTheme="minorHAnsi" w:cstheme="minorHAnsi"/>
        </w:rPr>
        <w:t>conclusions</w:t>
      </w:r>
      <w:r w:rsidRPr="00BB187C">
        <w:rPr>
          <w:rStyle w:val="StyleUnderline"/>
          <w:rFonts w:asciiTheme="minorHAnsi" w:hAnsiTheme="minorHAnsi" w:cstheme="minorHAnsi"/>
        </w:rPr>
        <w:t xml:space="preserve"> themselves</w:t>
      </w:r>
      <w:r w:rsidRPr="00BB187C">
        <w:rPr>
          <w:rFonts w:asciiTheme="minorHAnsi" w:hAnsiTheme="minorHAnsi" w:cstheme="minorHAnsi"/>
          <w:sz w:val="16"/>
        </w:rPr>
        <w:t xml:space="preserve">. Justice Kennedy could have couched his opinion in much narrower terms. He could merely have written that political contributions are political speech, that corporations are legal persons, and thus that corporate contributions could not be regulated differently from individual contributions. While he could have written his opinion that way, he did not. It was Justice </w:t>
      </w:r>
      <w:r w:rsidRPr="00BB187C">
        <w:rPr>
          <w:rStyle w:val="StyleUnderline"/>
          <w:rFonts w:asciiTheme="minorHAnsi" w:hAnsiTheme="minorHAnsi" w:cstheme="minorHAnsi"/>
        </w:rPr>
        <w:t>Kennedy</w:t>
      </w:r>
      <w:r w:rsidRPr="00BB187C">
        <w:rPr>
          <w:rFonts w:asciiTheme="minorHAnsi" w:hAnsiTheme="minorHAnsi" w:cstheme="minorHAnsi"/>
          <w:sz w:val="16"/>
        </w:rPr>
        <w:t xml:space="preserve">, not advocates of the broad reading of the case, who </w:t>
      </w:r>
      <w:r w:rsidRPr="00BB187C">
        <w:rPr>
          <w:rStyle w:val="StyleUnderline"/>
          <w:rFonts w:asciiTheme="minorHAnsi" w:hAnsiTheme="minorHAnsi" w:cstheme="minorHAnsi"/>
        </w:rPr>
        <w:t>raised</w:t>
      </w:r>
      <w:r w:rsidRPr="00BB187C">
        <w:rPr>
          <w:rFonts w:asciiTheme="minorHAnsi" w:hAnsiTheme="minorHAnsi" w:cstheme="minorHAnsi"/>
          <w:sz w:val="16"/>
        </w:rPr>
        <w:t xml:space="preserve"> </w:t>
      </w:r>
      <w:r w:rsidRPr="00BB187C">
        <w:rPr>
          <w:rStyle w:val="Emphasis"/>
          <w:rFonts w:asciiTheme="minorHAnsi" w:hAnsiTheme="minorHAnsi" w:cstheme="minorHAnsi"/>
        </w:rPr>
        <w:t>labor unions</w:t>
      </w:r>
      <w:r w:rsidRPr="00BB187C">
        <w:rPr>
          <w:rFonts w:asciiTheme="minorHAnsi" w:hAnsiTheme="minorHAnsi" w:cstheme="minorHAnsi"/>
          <w:sz w:val="16"/>
        </w:rPr>
        <w:t xml:space="preserve"> </w:t>
      </w:r>
      <w:r w:rsidRPr="00BB187C">
        <w:rPr>
          <w:rStyle w:val="StyleUnderline"/>
          <w:rFonts w:asciiTheme="minorHAnsi" w:hAnsiTheme="minorHAnsi" w:cstheme="minorHAnsi"/>
        </w:rPr>
        <w:t>as the</w:t>
      </w:r>
      <w:r w:rsidRPr="00BB187C">
        <w:rPr>
          <w:rFonts w:asciiTheme="minorHAnsi" w:hAnsiTheme="minorHAnsi" w:cstheme="minorHAnsi"/>
          <w:sz w:val="16"/>
        </w:rPr>
        <w:t xml:space="preserve"> </w:t>
      </w:r>
      <w:r w:rsidRPr="00BB187C">
        <w:rPr>
          <w:rStyle w:val="Emphasis"/>
          <w:rFonts w:asciiTheme="minorHAnsi" w:hAnsiTheme="minorHAnsi" w:cstheme="minorHAnsi"/>
        </w:rPr>
        <w:t>legal equivalent</w:t>
      </w:r>
      <w:r w:rsidRPr="00BB187C">
        <w:rPr>
          <w:rFonts w:asciiTheme="minorHAnsi" w:hAnsiTheme="minorHAnsi" w:cstheme="minorHAnsi"/>
          <w:sz w:val="16"/>
        </w:rPr>
        <w:t xml:space="preserve"> </w:t>
      </w:r>
      <w:r w:rsidRPr="00BB187C">
        <w:rPr>
          <w:rStyle w:val="StyleUnderline"/>
          <w:rFonts w:asciiTheme="minorHAnsi" w:hAnsiTheme="minorHAnsi" w:cstheme="minorHAnsi"/>
        </w:rPr>
        <w:t>of</w:t>
      </w:r>
      <w:r w:rsidRPr="00BB187C">
        <w:rPr>
          <w:rFonts w:asciiTheme="minorHAnsi" w:hAnsiTheme="minorHAnsi" w:cstheme="minorHAnsi"/>
          <w:sz w:val="16"/>
        </w:rPr>
        <w:t xml:space="preserve"> </w:t>
      </w:r>
      <w:r w:rsidRPr="00BB187C">
        <w:rPr>
          <w:rStyle w:val="Emphasis"/>
          <w:rFonts w:asciiTheme="minorHAnsi" w:hAnsiTheme="minorHAnsi" w:cstheme="minorHAnsi"/>
        </w:rPr>
        <w:t>corporations</w:t>
      </w:r>
      <w:r w:rsidRPr="00BB187C">
        <w:rPr>
          <w:rFonts w:asciiTheme="minorHAnsi" w:hAnsiTheme="minorHAnsi" w:cstheme="minorHAnsi"/>
          <w:sz w:val="16"/>
        </w:rPr>
        <w:t xml:space="preserve">, and it was Justice Kennedy who </w:t>
      </w:r>
      <w:r w:rsidRPr="00BB187C">
        <w:rPr>
          <w:rStyle w:val="Emphasis"/>
          <w:rFonts w:asciiTheme="minorHAnsi" w:hAnsiTheme="minorHAnsi" w:cstheme="minorHAnsi"/>
        </w:rPr>
        <w:t>phrased</w:t>
      </w:r>
      <w:r w:rsidRPr="00BB187C">
        <w:rPr>
          <w:rFonts w:asciiTheme="minorHAnsi" w:hAnsiTheme="minorHAnsi" w:cstheme="minorHAnsi"/>
          <w:sz w:val="16"/>
        </w:rPr>
        <w:t xml:space="preserve"> his </w:t>
      </w:r>
      <w:r w:rsidRPr="00BB187C">
        <w:rPr>
          <w:rStyle w:val="StyleUnderline"/>
          <w:rFonts w:asciiTheme="minorHAnsi" w:hAnsiTheme="minorHAnsi" w:cstheme="minorHAnsi"/>
        </w:rPr>
        <w:t>opinion in</w:t>
      </w:r>
      <w:r w:rsidRPr="00BB187C">
        <w:rPr>
          <w:rFonts w:asciiTheme="minorHAnsi" w:hAnsiTheme="minorHAnsi" w:cstheme="minorHAnsi"/>
          <w:sz w:val="16"/>
        </w:rPr>
        <w:t xml:space="preserve"> such </w:t>
      </w:r>
      <w:r w:rsidRPr="00BB187C">
        <w:rPr>
          <w:rStyle w:val="Emphasis"/>
          <w:rFonts w:asciiTheme="minorHAnsi" w:hAnsiTheme="minorHAnsi" w:cstheme="minorHAnsi"/>
        </w:rPr>
        <w:t>broad terms</w:t>
      </w:r>
      <w:r w:rsidRPr="00BB187C">
        <w:rPr>
          <w:rFonts w:asciiTheme="minorHAnsi" w:hAnsiTheme="minorHAnsi" w:cstheme="minorHAnsi"/>
          <w:sz w:val="16"/>
        </w:rPr>
        <w:t xml:space="preserve">. While the case does have narrow holdings, it is important to understand the rules that the Court used to reach those holdings. In this case, though the rules lead to certain specific results in the instant case, the </w:t>
      </w:r>
      <w:r w:rsidRPr="00BB187C">
        <w:rPr>
          <w:rStyle w:val="StyleUnderline"/>
          <w:rFonts w:asciiTheme="minorHAnsi" w:hAnsiTheme="minorHAnsi" w:cstheme="minorHAnsi"/>
        </w:rPr>
        <w:t>rules</w:t>
      </w:r>
      <w:r w:rsidRPr="00BB187C">
        <w:rPr>
          <w:rFonts w:asciiTheme="minorHAnsi" w:hAnsiTheme="minorHAnsi" w:cstheme="minorHAnsi"/>
          <w:sz w:val="16"/>
        </w:rPr>
        <w:t xml:space="preserve"> themselves </w:t>
      </w:r>
      <w:r w:rsidRPr="00BB187C">
        <w:rPr>
          <w:rStyle w:val="StyleUnderline"/>
          <w:rFonts w:asciiTheme="minorHAnsi" w:hAnsiTheme="minorHAnsi" w:cstheme="minorHAnsi"/>
        </w:rPr>
        <w:t>are</w:t>
      </w:r>
      <w:r w:rsidRPr="00BB187C">
        <w:rPr>
          <w:rFonts w:asciiTheme="minorHAnsi" w:hAnsiTheme="minorHAnsi" w:cstheme="minorHAnsi"/>
          <w:sz w:val="16"/>
        </w:rPr>
        <w:t xml:space="preserve"> </w:t>
      </w:r>
      <w:r w:rsidRPr="00BB187C">
        <w:rPr>
          <w:rStyle w:val="Emphasis"/>
          <w:rFonts w:asciiTheme="minorHAnsi" w:hAnsiTheme="minorHAnsi" w:cstheme="minorHAnsi"/>
        </w:rPr>
        <w:t>expressed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 terms which are </w:t>
      </w:r>
      <w:r w:rsidRPr="00BB187C">
        <w:rPr>
          <w:rStyle w:val="Emphasis"/>
          <w:rFonts w:asciiTheme="minorHAnsi" w:hAnsiTheme="minorHAnsi" w:cstheme="minorHAnsi"/>
        </w:rPr>
        <w:t>applicable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to a </w:t>
      </w:r>
      <w:r w:rsidRPr="00BB187C">
        <w:rPr>
          <w:rStyle w:val="Emphasis"/>
          <w:rFonts w:asciiTheme="minorHAnsi" w:hAnsiTheme="minorHAnsi" w:cstheme="minorHAnsi"/>
        </w:rPr>
        <w:t>greater array</w:t>
      </w:r>
      <w:r w:rsidRPr="00BB187C">
        <w:rPr>
          <w:rFonts w:asciiTheme="minorHAnsi" w:hAnsiTheme="minorHAnsi" w:cstheme="minorHAnsi"/>
          <w:sz w:val="16"/>
        </w:rPr>
        <w:t xml:space="preserve"> </w:t>
      </w:r>
      <w:r w:rsidRPr="00BB187C">
        <w:rPr>
          <w:rStyle w:val="StyleUnderline"/>
          <w:rFonts w:asciiTheme="minorHAnsi" w:hAnsiTheme="minorHAnsi" w:cstheme="minorHAnsi"/>
        </w:rPr>
        <w:t>of situations</w:t>
      </w:r>
      <w:r w:rsidRPr="00BB187C">
        <w:rPr>
          <w:rFonts w:asciiTheme="minorHAnsi" w:hAnsiTheme="minorHAnsi" w:cstheme="minorHAnsi"/>
          <w:sz w:val="16"/>
        </w:rPr>
        <w:t xml:space="preserve">. Thus far, </w:t>
      </w:r>
      <w:r w:rsidRPr="00BB187C">
        <w:rPr>
          <w:rStyle w:val="Emphasis"/>
          <w:rFonts w:asciiTheme="minorHAnsi" w:hAnsiTheme="minorHAnsi" w:cstheme="minorHAnsi"/>
          <w:highlight w:val="cyan"/>
        </w:rPr>
        <w:t>advocates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of</w:t>
      </w:r>
      <w:r w:rsidRPr="00BB187C">
        <w:rPr>
          <w:rFonts w:asciiTheme="minorHAnsi" w:hAnsiTheme="minorHAnsi" w:cstheme="minorHAnsi"/>
          <w:sz w:val="16"/>
        </w:rPr>
        <w:t xml:space="preserve"> the narrow </w:t>
      </w:r>
      <w:r w:rsidRPr="00BB187C">
        <w:rPr>
          <w:rStyle w:val="StyleUnderline"/>
          <w:rFonts w:asciiTheme="minorHAnsi" w:hAnsiTheme="minorHAnsi" w:cstheme="minorHAnsi"/>
        </w:rPr>
        <w:t xml:space="preserve">reading of </w:t>
      </w:r>
      <w:r w:rsidRPr="00BB187C">
        <w:rPr>
          <w:rStyle w:val="StyleUnderline"/>
          <w:rFonts w:asciiTheme="minorHAnsi" w:hAnsiTheme="minorHAnsi" w:cstheme="minorHAnsi"/>
          <w:highlight w:val="cyan"/>
        </w:rPr>
        <w:t>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highlight w:val="cyan"/>
        </w:rPr>
        <w:t>have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not</w:t>
      </w:r>
      <w:r w:rsidRPr="00BB187C">
        <w:rPr>
          <w:rFonts w:asciiTheme="minorHAnsi" w:hAnsiTheme="minorHAnsi" w:cstheme="minorHAnsi"/>
          <w:sz w:val="16"/>
        </w:rPr>
        <w:t xml:space="preserve"> cogently </w:t>
      </w:r>
      <w:r w:rsidRPr="00BB187C">
        <w:rPr>
          <w:rStyle w:val="StyleUnderline"/>
          <w:rFonts w:asciiTheme="minorHAnsi" w:hAnsiTheme="minorHAnsi" w:cstheme="minorHAnsi"/>
          <w:highlight w:val="cyan"/>
        </w:rPr>
        <w:t>expressed</w:t>
      </w:r>
      <w:r w:rsidRPr="00BB187C">
        <w:rPr>
          <w:rFonts w:asciiTheme="minorHAnsi" w:hAnsiTheme="minorHAnsi" w:cstheme="minorHAnsi"/>
          <w:sz w:val="16"/>
        </w:rPr>
        <w:t xml:space="preserve"> a compelling </w:t>
      </w:r>
      <w:r w:rsidRPr="00BB187C">
        <w:rPr>
          <w:rStyle w:val="StyleUnderline"/>
          <w:rFonts w:asciiTheme="minorHAnsi" w:hAnsiTheme="minorHAnsi" w:cstheme="minorHAnsi"/>
          <w:highlight w:val="cyan"/>
        </w:rPr>
        <w:t>argument for</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ignoring</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broad terms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of the opinion</w:t>
      </w:r>
      <w:r w:rsidRPr="00BB187C">
        <w:rPr>
          <w:rStyle w:val="StyleUnderline"/>
          <w:rFonts w:asciiTheme="minorHAnsi" w:hAnsiTheme="minorHAnsi" w:cstheme="minorHAnsi"/>
        </w:rPr>
        <w:t>.</w:t>
      </w:r>
    </w:p>
    <w:p w14:paraId="6B1D676E"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Where Citizens United merely questioned the regulatory distinctions between commercial and political speech,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 xml:space="preserve">Court further </w:t>
      </w:r>
      <w:r w:rsidRPr="00BB187C">
        <w:rPr>
          <w:rStyle w:val="Emphasis"/>
          <w:rFonts w:asciiTheme="minorHAnsi" w:hAnsiTheme="minorHAnsi" w:cstheme="minorHAnsi"/>
          <w:highlight w:val="cyan"/>
        </w:rPr>
        <w:t>eroded</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distinction and </w:t>
      </w:r>
      <w:r w:rsidRPr="00BB187C">
        <w:rPr>
          <w:rStyle w:val="StyleUnderline"/>
          <w:rFonts w:asciiTheme="minorHAnsi" w:hAnsiTheme="minorHAnsi" w:cstheme="minorHAnsi"/>
          <w:highlight w:val="cyan"/>
        </w:rPr>
        <w:t>protected</w:t>
      </w:r>
      <w:r w:rsidRPr="00BB187C">
        <w:rPr>
          <w:rStyle w:val="StyleUnderline"/>
          <w:rFonts w:asciiTheme="minorHAnsi" w:hAnsiTheme="minorHAnsi" w:cstheme="minorHAnsi"/>
        </w:rPr>
        <w:t xml:space="preserve"> commercial </w:t>
      </w:r>
      <w:r w:rsidRPr="00BB187C">
        <w:rPr>
          <w:rStyle w:val="StyleUnderline"/>
          <w:rFonts w:asciiTheme="minorHAnsi" w:hAnsiTheme="minorHAnsi" w:cstheme="minorHAnsi"/>
          <w:highlight w:val="cyan"/>
        </w:rPr>
        <w:t>speech 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Sorrell</w:t>
      </w:r>
      <w:r w:rsidRPr="00BB187C">
        <w:rPr>
          <w:rFonts w:asciiTheme="minorHAnsi" w:hAnsiTheme="minorHAnsi" w:cstheme="minorHAnsi"/>
          <w:sz w:val="16"/>
        </w:rPr>
        <w:t xml:space="preserve"> v. IMS Health, Inc. 101 Vermont had a medical privacy law restricting the sale, disclosure, and use of pharmacies’ records to reveal the prescribing practices of individual doctors, which the Court held unconstitutional.102 The Court could have merely applied the traditional Central Hudson test to the regulation, which likely would not have survived Central Hudson’s intermediate scrutiny, and arrived at the same result.103 Instead, the Court applied heightened scrutiny, more in line with its Citizens Untied rationale.104 This analysis provides a more nuanced understanding of the interconnectedness of political and economic speech. </w:t>
      </w:r>
      <w:r w:rsidRPr="00BB187C">
        <w:rPr>
          <w:rStyle w:val="Emphasis"/>
          <w:rFonts w:asciiTheme="minorHAnsi" w:hAnsiTheme="minorHAnsi" w:cstheme="minorHAnsi"/>
          <w:highlight w:val="cyan"/>
        </w:rPr>
        <w:t>Political</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and</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economic</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issues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overlap</w:t>
      </w:r>
      <w:r w:rsidRPr="00BB187C">
        <w:rPr>
          <w:rFonts w:asciiTheme="minorHAnsi" w:hAnsiTheme="minorHAnsi" w:cstheme="minorHAnsi"/>
          <w:sz w:val="16"/>
        </w:rPr>
        <w:t xml:space="preserve">. By </w:t>
      </w:r>
      <w:r w:rsidRPr="00BB187C">
        <w:rPr>
          <w:rStyle w:val="Emphasis"/>
          <w:rFonts w:asciiTheme="minorHAnsi" w:hAnsiTheme="minorHAnsi" w:cstheme="minorHAnsi"/>
          <w:highlight w:val="cyan"/>
        </w:rPr>
        <w:t>ignoring</w:t>
      </w:r>
      <w:r w:rsidRPr="00BB187C">
        <w:rPr>
          <w:rFonts w:asciiTheme="minorHAnsi" w:hAnsiTheme="minorHAnsi" w:cstheme="minorHAnsi"/>
          <w:sz w:val="16"/>
        </w:rPr>
        <w:t xml:space="preserve"> the </w:t>
      </w:r>
      <w:r w:rsidRPr="00BB187C">
        <w:rPr>
          <w:rStyle w:val="StyleUnderline"/>
          <w:rFonts w:asciiTheme="minorHAnsi" w:hAnsiTheme="minorHAnsi" w:cstheme="minorHAnsi"/>
          <w:highlight w:val="cyan"/>
        </w:rPr>
        <w:t>speaker’s identity and</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motivations</w:t>
      </w:r>
      <w:r w:rsidRPr="00BB187C">
        <w:rPr>
          <w:rStyle w:val="StyleUnderline"/>
          <w:rFonts w:asciiTheme="minorHAnsi" w:hAnsiTheme="minorHAnsi" w:cstheme="minorHAnsi"/>
        </w:rPr>
        <w:t>, be they economic or political,</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speech becomes</w:t>
      </w:r>
      <w:r w:rsidRPr="00BB187C">
        <w:rPr>
          <w:rStyle w:val="StyleUnderline"/>
          <w:rFonts w:asciiTheme="minorHAnsi" w:hAnsiTheme="minorHAnsi" w:cstheme="minorHAnsi"/>
        </w:rPr>
        <w:t xml:space="preserve"> the focus of the inquiry and can be </w:t>
      </w:r>
      <w:r w:rsidRPr="00BB187C">
        <w:rPr>
          <w:rStyle w:val="Emphasis"/>
          <w:rFonts w:asciiTheme="minorHAnsi" w:hAnsiTheme="minorHAnsi" w:cstheme="minorHAnsi"/>
          <w:highlight w:val="cyan"/>
        </w:rPr>
        <w:t>scrutinized</w:t>
      </w:r>
      <w:r w:rsidRPr="00BB187C">
        <w:rPr>
          <w:rStyle w:val="StyleUnderline"/>
          <w:rFonts w:asciiTheme="minorHAnsi" w:hAnsiTheme="minorHAnsi" w:cstheme="minorHAnsi"/>
          <w:highlight w:val="cyan"/>
        </w:rPr>
        <w:t xml:space="preserve"> without </w:t>
      </w:r>
      <w:r w:rsidRPr="00BB187C">
        <w:rPr>
          <w:rStyle w:val="Emphasis"/>
          <w:rFonts w:asciiTheme="minorHAnsi" w:hAnsiTheme="minorHAnsi" w:cstheme="minorHAnsi"/>
          <w:highlight w:val="cyan"/>
        </w:rPr>
        <w:t>discrimination</w:t>
      </w:r>
      <w:r w:rsidRPr="00BB187C">
        <w:rPr>
          <w:rFonts w:asciiTheme="minorHAnsi" w:hAnsiTheme="minorHAnsi" w:cstheme="minorHAnsi"/>
          <w:sz w:val="16"/>
        </w:rPr>
        <w:t>.</w:t>
      </w:r>
    </w:p>
    <w:p w14:paraId="6215C54B" w14:textId="77777777" w:rsidR="00DB4DCD" w:rsidRPr="00BB187C" w:rsidRDefault="00DB4DCD" w:rsidP="00DB4DCD">
      <w:pPr>
        <w:tabs>
          <w:tab w:val="left" w:pos="2191"/>
        </w:tabs>
        <w:rPr>
          <w:rStyle w:val="StyleUnderline"/>
          <w:rFonts w:asciiTheme="minorHAnsi" w:hAnsiTheme="minorHAnsi" w:cstheme="minorHAnsi"/>
        </w:rPr>
      </w:pPr>
      <w:r w:rsidRPr="00BB187C">
        <w:rPr>
          <w:rFonts w:asciiTheme="minorHAnsi" w:hAnsiTheme="minorHAnsi" w:cstheme="minorHAnsi"/>
          <w:sz w:val="16"/>
        </w:rPr>
        <w:t xml:space="preserve">Under this framework, even if the economic-political dichotomy discussed earlier in this paper were a practicable justification for sustaining §8(b)(4)(ii)(B), it is now inconsistent with and overruled by Citizens United and Sorrell. </w:t>
      </w:r>
      <w:r w:rsidRPr="00BB187C">
        <w:rPr>
          <w:rStyle w:val="Emphasis"/>
          <w:rFonts w:asciiTheme="minorHAnsi" w:hAnsiTheme="minorHAnsi" w:cstheme="minorHAnsi"/>
          <w:highlight w:val="cyan"/>
        </w:rPr>
        <w:t>Commercial</w:t>
      </w:r>
      <w:r w:rsidRPr="00BB187C">
        <w:rPr>
          <w:rStyle w:val="StyleUnderline"/>
          <w:rFonts w:asciiTheme="minorHAnsi" w:hAnsiTheme="minorHAnsi" w:cstheme="minorHAnsi"/>
          <w:highlight w:val="cyan"/>
        </w:rPr>
        <w:t xml:space="preserve"> speech and </w:t>
      </w:r>
      <w:r w:rsidRPr="00BB187C">
        <w:rPr>
          <w:rStyle w:val="Emphasis"/>
          <w:rFonts w:asciiTheme="minorHAnsi" w:hAnsiTheme="minorHAnsi" w:cstheme="minorHAnsi"/>
          <w:highlight w:val="cyan"/>
        </w:rPr>
        <w:t>political speech</w:t>
      </w:r>
      <w:r w:rsidRPr="00BB187C">
        <w:rPr>
          <w:rStyle w:val="StyleUnderline"/>
          <w:rFonts w:asciiTheme="minorHAnsi" w:hAnsiTheme="minorHAnsi" w:cstheme="minorHAnsi"/>
          <w:highlight w:val="cyan"/>
        </w:rPr>
        <w:t xml:space="preserve"> are</w:t>
      </w:r>
      <w:r w:rsidRPr="00BB187C">
        <w:rPr>
          <w:rStyle w:val="StyleUnderline"/>
          <w:rFonts w:asciiTheme="minorHAnsi" w:hAnsiTheme="minorHAnsi" w:cstheme="minorHAnsi"/>
        </w:rPr>
        <w:t xml:space="preserve"> in the same </w:t>
      </w:r>
      <w:r w:rsidRPr="00BB187C">
        <w:rPr>
          <w:rStyle w:val="StyleUnderline"/>
          <w:rFonts w:asciiTheme="minorHAnsi" w:hAnsiTheme="minorHAnsi" w:cstheme="minorHAnsi"/>
          <w:highlight w:val="cyan"/>
        </w:rPr>
        <w:t>protected</w:t>
      </w:r>
      <w:r w:rsidRPr="00BB187C">
        <w:rPr>
          <w:rStyle w:val="StyleUnderline"/>
          <w:rFonts w:asciiTheme="minorHAnsi" w:hAnsiTheme="minorHAnsi" w:cstheme="minorHAnsi"/>
        </w:rPr>
        <w:t xml:space="preserve"> category </w:t>
      </w:r>
      <w:r w:rsidRPr="00BB187C">
        <w:rPr>
          <w:rStyle w:val="StyleUnderline"/>
          <w:rFonts w:asciiTheme="minorHAnsi" w:hAnsiTheme="minorHAnsi" w:cstheme="minorHAnsi"/>
          <w:highlight w:val="cyan"/>
        </w:rPr>
        <w:t xml:space="preserve">under this new </w:t>
      </w:r>
      <w:r w:rsidRPr="00BB187C">
        <w:rPr>
          <w:rStyle w:val="Emphasis"/>
          <w:rFonts w:asciiTheme="minorHAnsi" w:hAnsiTheme="minorHAnsi" w:cstheme="minorHAnsi"/>
          <w:highlight w:val="cyan"/>
        </w:rPr>
        <w:t>framework</w:t>
      </w:r>
      <w:r w:rsidRPr="00BB187C">
        <w:rPr>
          <w:rFonts w:asciiTheme="minorHAnsi" w:hAnsiTheme="minorHAnsi" w:cstheme="minorHAnsi"/>
          <w:sz w:val="16"/>
        </w:rPr>
        <w:t xml:space="preserve">: namely, speech in general, regardless of motivation. That the </w:t>
      </w:r>
      <w:r w:rsidRPr="00BB187C">
        <w:rPr>
          <w:rStyle w:val="StyleUnderline"/>
          <w:rFonts w:asciiTheme="minorHAnsi" w:hAnsiTheme="minorHAnsi" w:cstheme="minorHAnsi"/>
          <w:highlight w:val="cyan"/>
        </w:rPr>
        <w:t>organizer behind</w:t>
      </w:r>
      <w:r w:rsidRPr="00BB187C">
        <w:rPr>
          <w:rFonts w:asciiTheme="minorHAnsi" w:hAnsiTheme="minorHAnsi" w:cstheme="minorHAnsi"/>
          <w:sz w:val="16"/>
        </w:rPr>
        <w:t xml:space="preserve"> an otherwise-protected </w:t>
      </w:r>
      <w:r w:rsidRPr="00BB187C">
        <w:rPr>
          <w:rStyle w:val="Emphasis"/>
          <w:rFonts w:asciiTheme="minorHAnsi" w:hAnsiTheme="minorHAnsi" w:cstheme="minorHAnsi"/>
          <w:highlight w:val="cyan"/>
        </w:rPr>
        <w:t>secondary boycott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is a labor</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organization</w:t>
      </w:r>
      <w:r w:rsidRPr="00BB187C">
        <w:rPr>
          <w:rStyle w:val="StyleUnderline"/>
          <w:rFonts w:asciiTheme="minorHAnsi" w:hAnsiTheme="minorHAnsi" w:cstheme="minorHAnsi"/>
        </w:rPr>
        <w:t xml:space="preserve"> or that such a boycott is </w:t>
      </w:r>
      <w:r w:rsidRPr="00BB187C">
        <w:rPr>
          <w:rStyle w:val="StyleUnderline"/>
          <w:rFonts w:asciiTheme="minorHAnsi" w:hAnsiTheme="minorHAnsi" w:cstheme="minorHAnsi"/>
          <w:highlight w:val="cyan"/>
        </w:rPr>
        <w:t xml:space="preserve">motivated by the </w:t>
      </w:r>
      <w:r w:rsidRPr="00BB187C">
        <w:rPr>
          <w:rStyle w:val="Emphasis"/>
          <w:rFonts w:asciiTheme="minorHAnsi" w:hAnsiTheme="minorHAnsi" w:cstheme="minorHAnsi"/>
          <w:highlight w:val="cyan"/>
        </w:rPr>
        <w:t>economics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central to labor relations </w:t>
      </w:r>
      <w:r w:rsidRPr="00BB187C">
        <w:rPr>
          <w:rStyle w:val="StyleUnderline"/>
          <w:rFonts w:asciiTheme="minorHAnsi" w:hAnsiTheme="minorHAnsi" w:cstheme="minorHAnsi"/>
          <w:highlight w:val="cyan"/>
        </w:rPr>
        <w:t>is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now</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irrelevant</w:t>
      </w:r>
      <w:r w:rsidRPr="00BB187C">
        <w:rPr>
          <w:rFonts w:asciiTheme="minorHAnsi" w:hAnsiTheme="minorHAnsi" w:cstheme="minorHAnsi"/>
          <w:sz w:val="16"/>
        </w:rPr>
        <w:t xml:space="preserve"> to the analysis. Rather, </w:t>
      </w:r>
      <w:r w:rsidRPr="00BB187C">
        <w:rPr>
          <w:rStyle w:val="StyleUnderline"/>
          <w:rFonts w:asciiTheme="minorHAnsi" w:hAnsiTheme="minorHAnsi" w:cstheme="minorHAnsi"/>
        </w:rPr>
        <w:t>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 xml:space="preserve">and Sorrell </w:t>
      </w:r>
      <w:r w:rsidRPr="00BB187C">
        <w:rPr>
          <w:rStyle w:val="Emphasis"/>
          <w:rFonts w:asciiTheme="minorHAnsi" w:hAnsiTheme="minorHAnsi" w:cstheme="minorHAnsi"/>
        </w:rPr>
        <w:t>mandate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we look only at</w:t>
      </w:r>
      <w:r w:rsidRPr="00BB187C">
        <w:rPr>
          <w:rFonts w:asciiTheme="minorHAnsi" w:hAnsiTheme="minorHAnsi" w:cstheme="minorHAnsi"/>
          <w:sz w:val="16"/>
        </w:rPr>
        <w:t xml:space="preserve"> the </w:t>
      </w:r>
      <w:r w:rsidRPr="00BB187C">
        <w:rPr>
          <w:rStyle w:val="Emphasis"/>
          <w:rFonts w:asciiTheme="minorHAnsi" w:hAnsiTheme="minorHAnsi" w:cstheme="minorHAnsi"/>
        </w:rPr>
        <w:t>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apply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w:t>
      </w:r>
      <w:r w:rsidRPr="00BB187C">
        <w:rPr>
          <w:rStyle w:val="StyleUnderline"/>
          <w:rFonts w:asciiTheme="minorHAnsi" w:hAnsiTheme="minorHAnsi" w:cstheme="minorHAnsi"/>
        </w:rPr>
        <w:t>in analyzing any restriction of that speech</w:t>
      </w:r>
      <w:r w:rsidRPr="00BB187C">
        <w:rPr>
          <w:rFonts w:asciiTheme="minorHAnsi" w:hAnsiTheme="minorHAnsi" w:cstheme="minorHAnsi"/>
          <w:sz w:val="16"/>
        </w:rPr>
        <w:t xml:space="preserve">. For §8(b)(4)(ii)(B) to survive such an inquiry, there must be some meaningful difference between labor secondary boycotts and other secondary boycotts. The only plausible differences, as this paper has discussed at some length, are the speaker’s identity or the categorization of labor boycotts as commercial speech rather than political speech. The Citizens United doctrine rejects both of these distinctions out of hand. The businesses harmed by labor’s boycotts could argue that the harm to their business precludes First Amendment protection for those boycotts. The same </w:t>
      </w:r>
      <w:r w:rsidRPr="00BB187C">
        <w:rPr>
          <w:rStyle w:val="StyleUnderline"/>
          <w:rFonts w:asciiTheme="minorHAnsi" w:hAnsiTheme="minorHAnsi" w:cstheme="minorHAnsi"/>
          <w:highlight w:val="cyan"/>
        </w:rPr>
        <w:t>Court</w:t>
      </w:r>
      <w:r w:rsidRPr="00BB187C">
        <w:rPr>
          <w:rFonts w:asciiTheme="minorHAnsi" w:hAnsiTheme="minorHAnsi" w:cstheme="minorHAnsi"/>
          <w:sz w:val="16"/>
        </w:rPr>
        <w:t xml:space="preserve"> that decided Citizens United, however, has already </w:t>
      </w:r>
      <w:r w:rsidRPr="00BB187C">
        <w:rPr>
          <w:rStyle w:val="StyleUnderline"/>
          <w:rFonts w:asciiTheme="minorHAnsi" w:hAnsiTheme="minorHAnsi" w:cstheme="minorHAnsi"/>
          <w:highlight w:val="cyan"/>
        </w:rPr>
        <w:t>held</w:t>
      </w:r>
      <w:r w:rsidRPr="00BB187C">
        <w:rPr>
          <w:rFonts w:asciiTheme="minorHAnsi" w:hAnsiTheme="minorHAnsi" w:cstheme="minorHAnsi"/>
          <w:sz w:val="16"/>
        </w:rPr>
        <w:t xml:space="preserve"> that the </w:t>
      </w:r>
      <w:r w:rsidRPr="00BB187C">
        <w:rPr>
          <w:rStyle w:val="StyleUnderline"/>
          <w:rFonts w:asciiTheme="minorHAnsi" w:hAnsiTheme="minorHAnsi" w:cstheme="minorHAnsi"/>
          <w:highlight w:val="cyan"/>
        </w:rPr>
        <w:t>public harm</w:t>
      </w:r>
      <w:r w:rsidRPr="00BB187C">
        <w:rPr>
          <w:rFonts w:asciiTheme="minorHAnsi" w:hAnsiTheme="minorHAnsi" w:cstheme="minorHAnsi"/>
          <w:sz w:val="16"/>
        </w:rPr>
        <w:t xml:space="preserve"> done </w:t>
      </w:r>
      <w:r w:rsidRPr="00BB187C">
        <w:rPr>
          <w:rStyle w:val="StyleUnderline"/>
          <w:rFonts w:asciiTheme="minorHAnsi" w:hAnsiTheme="minorHAnsi" w:cstheme="minorHAnsi"/>
          <w:highlight w:val="cyan"/>
        </w:rPr>
        <w:t xml:space="preserve">by </w:t>
      </w:r>
      <w:r w:rsidRPr="00BB187C">
        <w:rPr>
          <w:rStyle w:val="Emphasis"/>
          <w:rFonts w:asciiTheme="minorHAnsi" w:hAnsiTheme="minorHAnsi" w:cstheme="minorHAnsi"/>
          <w:highlight w:val="cyan"/>
        </w:rPr>
        <w:t>restricting</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speech</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must be </w:t>
      </w:r>
      <w:r w:rsidRPr="00BB187C">
        <w:rPr>
          <w:rStyle w:val="Emphasis"/>
          <w:rFonts w:asciiTheme="minorHAnsi" w:hAnsiTheme="minorHAnsi" w:cstheme="minorHAnsi"/>
          <w:highlight w:val="cyan"/>
        </w:rPr>
        <w:t>offset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by some </w:t>
      </w:r>
      <w:r w:rsidRPr="00BB187C">
        <w:rPr>
          <w:rStyle w:val="Emphasis"/>
          <w:rFonts w:asciiTheme="minorHAnsi" w:hAnsiTheme="minorHAnsi" w:cstheme="minorHAnsi"/>
          <w:highlight w:val="cyan"/>
        </w:rPr>
        <w:t>greater</w:t>
      </w:r>
      <w:r w:rsidRPr="00BB187C">
        <w:rPr>
          <w:rStyle w:val="StyleUnderline"/>
          <w:rFonts w:asciiTheme="minorHAnsi" w:hAnsiTheme="minorHAnsi" w:cstheme="minorHAnsi"/>
          <w:highlight w:val="cyan"/>
        </w:rPr>
        <w:t xml:space="preserve"> public </w:t>
      </w:r>
      <w:r w:rsidRPr="00BB187C">
        <w:rPr>
          <w:rStyle w:val="Emphasis"/>
          <w:rFonts w:asciiTheme="minorHAnsi" w:hAnsiTheme="minorHAnsi" w:cstheme="minorHAnsi"/>
          <w:highlight w:val="cyan"/>
        </w:rPr>
        <w:t>harm</w:t>
      </w:r>
      <w:r w:rsidRPr="00BB187C">
        <w:rPr>
          <w:rFonts w:asciiTheme="minorHAnsi" w:hAnsiTheme="minorHAnsi" w:cstheme="minorHAnsi"/>
          <w:sz w:val="16"/>
        </w:rPr>
        <w:t xml:space="preserve"> if the speech were permitted to continue; </w:t>
      </w:r>
      <w:r w:rsidRPr="00BB187C">
        <w:rPr>
          <w:rStyle w:val="Emphasis"/>
          <w:rFonts w:asciiTheme="minorHAnsi" w:hAnsiTheme="minorHAnsi" w:cstheme="minorHAnsi"/>
        </w:rPr>
        <w:t>private harm</w:t>
      </w:r>
      <w:r w:rsidRPr="00BB187C">
        <w:rPr>
          <w:rFonts w:asciiTheme="minorHAnsi" w:hAnsiTheme="minorHAnsi" w:cstheme="minorHAnsi"/>
          <w:sz w:val="16"/>
        </w:rPr>
        <w:t xml:space="preserve"> </w:t>
      </w:r>
      <w:r w:rsidRPr="00BB187C">
        <w:rPr>
          <w:rStyle w:val="StyleUnderline"/>
          <w:rFonts w:asciiTheme="minorHAnsi" w:hAnsiTheme="minorHAnsi" w:cstheme="minorHAnsi"/>
        </w:rPr>
        <w:t>alone</w:t>
      </w:r>
      <w:r w:rsidRPr="00BB187C">
        <w:rPr>
          <w:rFonts w:asciiTheme="minorHAnsi" w:hAnsiTheme="minorHAnsi" w:cstheme="minorHAnsi"/>
          <w:sz w:val="16"/>
        </w:rPr>
        <w:t xml:space="preserve"> </w:t>
      </w:r>
      <w:r w:rsidRPr="00BB187C">
        <w:rPr>
          <w:rStyle w:val="Emphasis"/>
          <w:rFonts w:asciiTheme="minorHAnsi" w:hAnsiTheme="minorHAnsi" w:cstheme="minorHAnsi"/>
        </w:rPr>
        <w:t>cannot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per se </w:t>
      </w:r>
      <w:r w:rsidRPr="00BB187C">
        <w:rPr>
          <w:rStyle w:val="Emphasis"/>
          <w:rFonts w:asciiTheme="minorHAnsi" w:hAnsiTheme="minorHAnsi" w:cstheme="minorHAnsi"/>
        </w:rPr>
        <w:t>offset</w:t>
      </w:r>
      <w:r w:rsidRPr="00BB187C">
        <w:rPr>
          <w:rStyle w:val="StyleUnderline"/>
          <w:rFonts w:asciiTheme="minorHAnsi" w:hAnsiTheme="minorHAnsi" w:cstheme="minorHAnsi"/>
        </w:rPr>
        <w:t xml:space="preserve"> the public </w:t>
      </w:r>
      <w:r w:rsidRPr="00BB187C">
        <w:rPr>
          <w:rStyle w:val="Emphasis"/>
          <w:rFonts w:asciiTheme="minorHAnsi" w:hAnsiTheme="minorHAnsi" w:cstheme="minorHAnsi"/>
        </w:rPr>
        <w:t>harm</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chilling speech</w:t>
      </w:r>
      <w:r w:rsidRPr="00BB187C">
        <w:rPr>
          <w:rFonts w:asciiTheme="minorHAnsi" w:hAnsiTheme="minorHAnsi" w:cstheme="minorHAnsi"/>
          <w:sz w:val="16"/>
        </w:rPr>
        <w:t xml:space="preserve">. 105 </w:t>
      </w:r>
      <w:r w:rsidRPr="00BB187C">
        <w:rPr>
          <w:rStyle w:val="StyleUnderline"/>
          <w:rFonts w:asciiTheme="minorHAnsi" w:hAnsiTheme="minorHAnsi" w:cstheme="minorHAnsi"/>
        </w:rPr>
        <w:t>Even if the Court’s</w:t>
      </w:r>
      <w:r w:rsidRPr="00BB187C">
        <w:rPr>
          <w:rFonts w:asciiTheme="minorHAnsi" w:hAnsiTheme="minorHAnsi" w:cstheme="minorHAnsi"/>
          <w:sz w:val="16"/>
        </w:rPr>
        <w:t xml:space="preserve"> earlier </w:t>
      </w:r>
      <w:r w:rsidRPr="00BB187C">
        <w:rPr>
          <w:rStyle w:val="Emphasis"/>
          <w:rFonts w:asciiTheme="minorHAnsi" w:hAnsiTheme="minorHAnsi" w:cstheme="minorHAnsi"/>
        </w:rPr>
        <w:t>jurisprudence</w:t>
      </w:r>
      <w:r w:rsidRPr="00BB187C">
        <w:rPr>
          <w:rFonts w:asciiTheme="minorHAnsi" w:hAnsiTheme="minorHAnsi" w:cstheme="minorHAnsi"/>
          <w:sz w:val="16"/>
        </w:rPr>
        <w:t xml:space="preserve"> </w:t>
      </w:r>
      <w:r w:rsidRPr="00BB187C">
        <w:rPr>
          <w:rStyle w:val="StyleUnderline"/>
          <w:rFonts w:asciiTheme="minorHAnsi" w:hAnsiTheme="minorHAnsi" w:cstheme="minorHAnsi"/>
        </w:rPr>
        <w:t>were wrongfully</w:t>
      </w:r>
      <w:r w:rsidRPr="00BB187C">
        <w:rPr>
          <w:rFonts w:asciiTheme="minorHAnsi" w:hAnsiTheme="minorHAnsi" w:cstheme="minorHAnsi"/>
          <w:sz w:val="16"/>
        </w:rPr>
        <w:t xml:space="preserve"> deemed </w:t>
      </w:r>
      <w:r w:rsidRPr="00BB187C">
        <w:rPr>
          <w:rStyle w:val="StyleUnderline"/>
          <w:rFonts w:asciiTheme="minorHAnsi" w:hAnsiTheme="minorHAnsi" w:cstheme="minorHAnsi"/>
        </w:rPr>
        <w:t>consistent</w:t>
      </w:r>
      <w:r w:rsidRPr="00BB187C">
        <w:rPr>
          <w:rFonts w:asciiTheme="minorHAnsi" w:hAnsiTheme="minorHAnsi" w:cstheme="minorHAnsi"/>
          <w:sz w:val="16"/>
        </w:rPr>
        <w:t xml:space="preserve"> and practicable, the rules </w:t>
      </w:r>
      <w:r w:rsidRPr="00BB187C">
        <w:rPr>
          <w:rStyle w:val="StyleUnderline"/>
          <w:rFonts w:asciiTheme="minorHAnsi" w:hAnsiTheme="minorHAnsi" w:cstheme="minorHAnsi"/>
        </w:rPr>
        <w:t>developed in</w:t>
      </w:r>
      <w:r w:rsidRPr="00BB187C">
        <w:rPr>
          <w:rFonts w:asciiTheme="minorHAnsi" w:hAnsiTheme="minorHAnsi" w:cstheme="minorHAnsi"/>
          <w:sz w:val="16"/>
        </w:rPr>
        <w:t xml:space="preserve"> </w:t>
      </w:r>
      <w:r w:rsidRPr="00BB187C">
        <w:rPr>
          <w:rStyle w:val="StyleUnderline"/>
          <w:rFonts w:asciiTheme="minorHAnsi" w:hAnsiTheme="minorHAnsi" w:cstheme="minorHAnsi"/>
        </w:rPr>
        <w:t>Citizens</w:t>
      </w:r>
      <w:r w:rsidRPr="00BB187C">
        <w:rPr>
          <w:rFonts w:asciiTheme="minorHAnsi" w:hAnsiTheme="minorHAnsi" w:cstheme="minorHAnsi"/>
          <w:sz w:val="16"/>
        </w:rPr>
        <w:t xml:space="preserve"> United and its progeny </w:t>
      </w:r>
      <w:r w:rsidRPr="00BB187C">
        <w:rPr>
          <w:rStyle w:val="Emphasis"/>
          <w:rFonts w:asciiTheme="minorHAnsi" w:hAnsiTheme="minorHAnsi" w:cstheme="minorHAnsi"/>
        </w:rPr>
        <w:t>mandate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 xml:space="preserve">§8(b)(4)(ii)(B) be </w:t>
      </w:r>
      <w:r w:rsidRPr="00BB187C">
        <w:rPr>
          <w:rStyle w:val="Emphasis"/>
          <w:rFonts w:asciiTheme="minorHAnsi" w:hAnsiTheme="minorHAnsi" w:cstheme="minorHAnsi"/>
        </w:rPr>
        <w:t>struck down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as </w:t>
      </w:r>
      <w:r w:rsidRPr="00BB187C">
        <w:rPr>
          <w:rStyle w:val="Emphasis"/>
          <w:rFonts w:asciiTheme="minorHAnsi" w:hAnsiTheme="minorHAnsi" w:cstheme="minorHAnsi"/>
        </w:rPr>
        <w:t>unconstitutional</w:t>
      </w:r>
      <w:r w:rsidRPr="00BB187C">
        <w:rPr>
          <w:rStyle w:val="StyleUnderline"/>
          <w:rFonts w:asciiTheme="minorHAnsi" w:hAnsiTheme="minorHAnsi" w:cstheme="minorHAnsi"/>
        </w:rPr>
        <w:t xml:space="preserve"> identity-based </w:t>
      </w:r>
      <w:r w:rsidRPr="00BB187C">
        <w:rPr>
          <w:rStyle w:val="Emphasis"/>
          <w:rFonts w:asciiTheme="minorHAnsi" w:hAnsiTheme="minorHAnsi" w:cstheme="minorHAnsi"/>
        </w:rPr>
        <w:t>censorship</w:t>
      </w:r>
      <w:r w:rsidRPr="00BB187C">
        <w:rPr>
          <w:rStyle w:val="StyleUnderline"/>
          <w:rFonts w:asciiTheme="minorHAnsi" w:hAnsiTheme="minorHAnsi" w:cstheme="minorHAnsi"/>
        </w:rPr>
        <w:t>.</w:t>
      </w:r>
    </w:p>
    <w:p w14:paraId="783EC275"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V. Conclusion: A Long Road Ahead</w:t>
      </w:r>
    </w:p>
    <w:p w14:paraId="1AB6F825" w14:textId="77777777" w:rsidR="00DB4DCD" w:rsidRPr="00BB187C" w:rsidRDefault="00DB4DCD" w:rsidP="00DB4DCD">
      <w:pPr>
        <w:rPr>
          <w:rFonts w:asciiTheme="minorHAnsi" w:hAnsiTheme="minorHAnsi" w:cstheme="minorHAnsi"/>
          <w:u w:val="single"/>
        </w:rPr>
      </w:pPr>
      <w:r w:rsidRPr="00BB187C">
        <w:rPr>
          <w:rFonts w:asciiTheme="minorHAnsi" w:hAnsiTheme="minorHAnsi" w:cstheme="minorHAnsi"/>
          <w:sz w:val="16"/>
        </w:rPr>
        <w:t xml:space="preserve">The Supreme Court’s jurisprudence on secondary pickets and boycotts as First Amendment speech outside the labor context is quite straightforward. As best exemplified in the Claiborne Hardware case, the Court has found that </w:t>
      </w:r>
      <w:r w:rsidRPr="00BB187C">
        <w:rPr>
          <w:rStyle w:val="Emphasis"/>
          <w:rFonts w:asciiTheme="minorHAnsi" w:hAnsiTheme="minorHAnsi" w:cstheme="minorHAnsi"/>
          <w:highlight w:val="cyan"/>
        </w:rPr>
        <w:t>boycotts</w:t>
      </w:r>
      <w:r w:rsidRPr="00BB187C">
        <w:rPr>
          <w:rStyle w:val="StyleUnderline"/>
          <w:rFonts w:asciiTheme="minorHAnsi" w:hAnsiTheme="minorHAnsi" w:cstheme="minorHAnsi"/>
          <w:highlight w:val="cyan"/>
        </w:rPr>
        <w:t xml:space="preserve"> are </w:t>
      </w:r>
      <w:r w:rsidRPr="00BB187C">
        <w:rPr>
          <w:rStyle w:val="Emphasis"/>
          <w:rFonts w:asciiTheme="minorHAnsi" w:hAnsiTheme="minorHAnsi" w:cstheme="minorHAnsi"/>
          <w:highlight w:val="cyan"/>
        </w:rPr>
        <w:t>critical vehicles</w:t>
      </w:r>
      <w:r w:rsidRPr="00BB187C">
        <w:rPr>
          <w:rStyle w:val="StyleUnderline"/>
          <w:rFonts w:asciiTheme="minorHAnsi" w:hAnsiTheme="minorHAnsi" w:cstheme="minorHAnsi"/>
          <w:highlight w:val="cyan"/>
        </w:rPr>
        <w:t xml:space="preserve"> for </w:t>
      </w:r>
      <w:r w:rsidRPr="00BB187C">
        <w:rPr>
          <w:rStyle w:val="Emphasis"/>
          <w:rFonts w:asciiTheme="minorHAnsi" w:hAnsiTheme="minorHAnsi" w:cstheme="minorHAnsi"/>
          <w:highlight w:val="cyan"/>
        </w:rPr>
        <w:t>political speech</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and has afforded them the full extent of the First Amendment’s protections, even where they target purportedly neutral secondary businesses. Those </w:t>
      </w:r>
      <w:r w:rsidRPr="00BB187C">
        <w:rPr>
          <w:rStyle w:val="StyleUnderline"/>
          <w:rFonts w:asciiTheme="minorHAnsi" w:hAnsiTheme="minorHAnsi" w:cstheme="minorHAnsi"/>
        </w:rPr>
        <w:t>protections</w:t>
      </w:r>
      <w:r w:rsidRPr="00BB187C">
        <w:rPr>
          <w:rFonts w:asciiTheme="minorHAnsi" w:hAnsiTheme="minorHAnsi" w:cstheme="minorHAnsi"/>
          <w:sz w:val="16"/>
        </w:rPr>
        <w:t xml:space="preserve">, under the Court’s doctrines, </w:t>
      </w:r>
      <w:r w:rsidRPr="00BB187C">
        <w:rPr>
          <w:rStyle w:val="Emphasis"/>
          <w:rFonts w:asciiTheme="minorHAnsi" w:hAnsiTheme="minorHAnsi" w:cstheme="minorHAnsi"/>
        </w:rPr>
        <w:t>cannot</w:t>
      </w:r>
      <w:r w:rsidRPr="00BB187C">
        <w:rPr>
          <w:rFonts w:asciiTheme="minorHAnsi" w:hAnsiTheme="minorHAnsi" w:cstheme="minorHAnsi"/>
          <w:sz w:val="16"/>
        </w:rPr>
        <w:t xml:space="preserve"> </w:t>
      </w:r>
      <w:r w:rsidRPr="00BB187C">
        <w:rPr>
          <w:rStyle w:val="StyleUnderline"/>
          <w:rFonts w:asciiTheme="minorHAnsi" w:hAnsiTheme="minorHAnsi" w:cstheme="minorHAnsi"/>
        </w:rPr>
        <w:t>be</w:t>
      </w:r>
      <w:r w:rsidRPr="00BB187C">
        <w:rPr>
          <w:rFonts w:asciiTheme="minorHAnsi" w:hAnsiTheme="minorHAnsi" w:cstheme="minorHAnsi"/>
          <w:sz w:val="16"/>
        </w:rPr>
        <w:t xml:space="preserve"> permissibly </w:t>
      </w:r>
      <w:r w:rsidRPr="00BB187C">
        <w:rPr>
          <w:rStyle w:val="StyleUnderline"/>
          <w:rFonts w:asciiTheme="minorHAnsi" w:hAnsiTheme="minorHAnsi" w:cstheme="minorHAnsi"/>
        </w:rPr>
        <w:t>withheld based only on the speaker’s identity</w:t>
      </w:r>
      <w:r w:rsidRPr="00BB187C">
        <w:rPr>
          <w:rFonts w:asciiTheme="minorHAnsi" w:hAnsiTheme="minorHAnsi" w:cstheme="minorHAnsi"/>
          <w:sz w:val="16"/>
        </w:rPr>
        <w:t xml:space="preserve"> or the speech’s content. The Court has recognized that </w:t>
      </w:r>
      <w:r w:rsidRPr="00BB187C">
        <w:rPr>
          <w:rStyle w:val="Emphasis"/>
          <w:rFonts w:asciiTheme="minorHAnsi" w:hAnsiTheme="minorHAnsi" w:cstheme="minorHAnsi"/>
          <w:highlight w:val="cyan"/>
        </w:rPr>
        <w:t>categorical bans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on</w:t>
      </w:r>
      <w:r w:rsidRPr="00BB187C">
        <w:rPr>
          <w:rFonts w:asciiTheme="minorHAnsi" w:hAnsiTheme="minorHAnsi" w:cstheme="minorHAnsi"/>
          <w:sz w:val="16"/>
        </w:rPr>
        <w:t xml:space="preserve"> certain </w:t>
      </w:r>
      <w:r w:rsidRPr="00BB187C">
        <w:rPr>
          <w:rStyle w:val="StyleUnderline"/>
          <w:rFonts w:asciiTheme="minorHAnsi" w:hAnsiTheme="minorHAnsi" w:cstheme="minorHAnsi"/>
        </w:rPr>
        <w:t xml:space="preserve">types of </w:t>
      </w:r>
      <w:r w:rsidRPr="00BB187C">
        <w:rPr>
          <w:rStyle w:val="StyleUnderline"/>
          <w:rFonts w:asciiTheme="minorHAnsi" w:hAnsiTheme="minorHAnsi" w:cstheme="minorHAnsi"/>
          <w:highlight w:val="cyan"/>
        </w:rPr>
        <w:t>speech</w:t>
      </w:r>
      <w:r w:rsidRPr="00BB187C">
        <w:rPr>
          <w:rFonts w:asciiTheme="minorHAnsi" w:hAnsiTheme="minorHAnsi" w:cstheme="minorHAnsi"/>
          <w:sz w:val="16"/>
        </w:rPr>
        <w:t xml:space="preserve"> – whether based on content or speaker – </w:t>
      </w:r>
      <w:r w:rsidRPr="00BB187C">
        <w:rPr>
          <w:rStyle w:val="StyleUnderline"/>
          <w:rFonts w:asciiTheme="minorHAnsi" w:hAnsiTheme="minorHAnsi" w:cstheme="minorHAnsi"/>
        </w:rPr>
        <w:t xml:space="preserve">serves to </w:t>
      </w:r>
      <w:r w:rsidRPr="00BB187C">
        <w:rPr>
          <w:rStyle w:val="Emphasis"/>
          <w:rFonts w:asciiTheme="minorHAnsi" w:hAnsiTheme="minorHAnsi" w:cstheme="minorHAnsi"/>
          <w:highlight w:val="cyan"/>
        </w:rPr>
        <w:t>censor</w:t>
      </w:r>
      <w:r w:rsidRPr="00BB187C">
        <w:rPr>
          <w:rFonts w:asciiTheme="minorHAnsi" w:hAnsiTheme="minorHAnsi" w:cstheme="minorHAnsi"/>
          <w:sz w:val="16"/>
        </w:rPr>
        <w:t xml:space="preserve"> particular </w:t>
      </w:r>
      <w:r w:rsidRPr="00BB187C">
        <w:rPr>
          <w:rStyle w:val="StyleUnderline"/>
          <w:rFonts w:asciiTheme="minorHAnsi" w:hAnsiTheme="minorHAnsi" w:cstheme="minorHAnsi"/>
          <w:highlight w:val="cyan"/>
        </w:rPr>
        <w:t xml:space="preserve">viewpoints and </w:t>
      </w:r>
      <w:r w:rsidRPr="00BB187C">
        <w:rPr>
          <w:rStyle w:val="Emphasis"/>
          <w:rFonts w:asciiTheme="minorHAnsi" w:hAnsiTheme="minorHAnsi" w:cstheme="minorHAnsi"/>
          <w:highlight w:val="cyan"/>
        </w:rPr>
        <w:t>chill speech</w:t>
      </w:r>
      <w:r w:rsidRPr="00BB187C">
        <w:rPr>
          <w:rFonts w:asciiTheme="minorHAnsi" w:hAnsiTheme="minorHAnsi" w:cstheme="minorHAnsi"/>
          <w:sz w:val="16"/>
        </w:rPr>
        <w:t xml:space="preserve"> generally. </w:t>
      </w:r>
      <w:r w:rsidRPr="00BB187C">
        <w:rPr>
          <w:rStyle w:val="StyleUnderline"/>
          <w:rFonts w:asciiTheme="minorHAnsi" w:hAnsiTheme="minorHAnsi" w:cstheme="minorHAnsi"/>
          <w:highlight w:val="cyan"/>
        </w:rPr>
        <w:t>This</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violates</w:t>
      </w:r>
      <w:r w:rsidRPr="00BB187C">
        <w:rPr>
          <w:rStyle w:val="StyleUnderline"/>
          <w:rFonts w:asciiTheme="minorHAnsi" w:hAnsiTheme="minorHAnsi" w:cstheme="minorHAnsi"/>
        </w:rPr>
        <w:t xml:space="preserve"> the fundamental </w:t>
      </w:r>
      <w:r w:rsidRPr="00BB187C">
        <w:rPr>
          <w:rStyle w:val="Emphasis"/>
          <w:rFonts w:asciiTheme="minorHAnsi" w:hAnsiTheme="minorHAnsi" w:cstheme="minorHAnsi"/>
          <w:highlight w:val="cyan"/>
        </w:rPr>
        <w:t>principles</w:t>
      </w:r>
      <w:r w:rsidRPr="00BB187C">
        <w:rPr>
          <w:rStyle w:val="StyleUnderline"/>
          <w:rFonts w:asciiTheme="minorHAnsi" w:hAnsiTheme="minorHAnsi" w:cstheme="minorHAnsi"/>
          <w:highlight w:val="cyan"/>
        </w:rPr>
        <w:t xml:space="preserve"> underlying the </w:t>
      </w:r>
      <w:r w:rsidRPr="00BB187C">
        <w:rPr>
          <w:rStyle w:val="Emphasis"/>
          <w:rFonts w:asciiTheme="minorHAnsi" w:hAnsiTheme="minorHAnsi" w:cstheme="minorHAnsi"/>
          <w:highlight w:val="cyan"/>
        </w:rPr>
        <w:t>First Amendment</w:t>
      </w:r>
      <w:r w:rsidRPr="00BB187C">
        <w:rPr>
          <w:rStyle w:val="StyleUnderline"/>
          <w:rFonts w:asciiTheme="minorHAnsi" w:hAnsiTheme="minorHAnsi" w:cstheme="minorHAnsi"/>
          <w:highlight w:val="cyan"/>
        </w:rPr>
        <w:t>.</w:t>
      </w:r>
    </w:p>
    <w:p w14:paraId="2101A3D7" w14:textId="56C12CB2" w:rsidR="005D388F" w:rsidRDefault="00DB4DCD" w:rsidP="00DB4DCD">
      <w:pPr>
        <w:pStyle w:val="Heading3"/>
      </w:pPr>
      <w:r>
        <w:t>International Law ADV---1AC</w:t>
      </w:r>
    </w:p>
    <w:p w14:paraId="130CCB90" w14:textId="5750F447" w:rsidR="00DB4DCD" w:rsidRPr="00D563EE" w:rsidRDefault="00DB4DCD" w:rsidP="00DB4DCD">
      <w:pPr>
        <w:pStyle w:val="Heading4"/>
      </w:pPr>
      <w:r>
        <w:t xml:space="preserve">Advantage 2 is </w:t>
      </w:r>
      <w:r>
        <w:rPr>
          <w:u w:val="single"/>
        </w:rPr>
        <w:t>INTERNATIONAL LAW</w:t>
      </w:r>
      <w:r>
        <w:t>:</w:t>
      </w:r>
    </w:p>
    <w:p w14:paraId="6CEA1AB7" w14:textId="77777777" w:rsidR="00DB4DCD" w:rsidRPr="00573FDE" w:rsidRDefault="00DB4DCD" w:rsidP="00DB4DCD">
      <w:pPr>
        <w:pStyle w:val="Heading4"/>
      </w:pPr>
      <w:r>
        <w:rPr>
          <w:u w:val="single"/>
        </w:rPr>
        <w:t>Domestic</w:t>
      </w:r>
      <w:r>
        <w:t xml:space="preserve"> curtailments on strikes run </w:t>
      </w:r>
      <w:r>
        <w:rPr>
          <w:u w:val="single"/>
        </w:rPr>
        <w:t>afoul</w:t>
      </w:r>
      <w:r>
        <w:t xml:space="preserve"> of international </w:t>
      </w:r>
      <w:r>
        <w:rPr>
          <w:u w:val="single"/>
        </w:rPr>
        <w:t>labor law</w:t>
      </w:r>
      <w:r>
        <w:t>.</w:t>
      </w:r>
    </w:p>
    <w:p w14:paraId="6C0FE2A7" w14:textId="77777777" w:rsidR="00DB4DCD" w:rsidRDefault="00DB4DCD" w:rsidP="00DB4DCD">
      <w:r w:rsidRPr="00E8492B">
        <w:rPr>
          <w:rStyle w:val="Style13ptBold"/>
        </w:rPr>
        <w:t>Bavis ’16</w:t>
      </w:r>
      <w:r>
        <w:t xml:space="preserve"> [Greg; 2016; L.L.M. from York University; </w:t>
      </w:r>
      <w:r w:rsidRPr="00516BE8">
        <w:t>International Society for Labour and Social Security Law</w:t>
      </w:r>
      <w:r>
        <w:t>, “The Emerging Right to Strike Consensus in International and Domestic Labor Law,” no. 21]</w:t>
      </w:r>
    </w:p>
    <w:p w14:paraId="38770A65" w14:textId="77777777" w:rsidR="00DB4DCD" w:rsidRPr="001B0618" w:rsidRDefault="00DB4DCD" w:rsidP="00DB4DCD">
      <w:pPr>
        <w:rPr>
          <w:sz w:val="16"/>
        </w:rPr>
      </w:pPr>
      <w:r w:rsidRPr="00C33189">
        <w:rPr>
          <w:rStyle w:val="StyleUnderline"/>
        </w:rPr>
        <w:t xml:space="preserve">The use of </w:t>
      </w:r>
      <w:r w:rsidRPr="003D5F38">
        <w:rPr>
          <w:rStyle w:val="Emphasis"/>
          <w:highlight w:val="cyan"/>
        </w:rPr>
        <w:t>i</w:t>
      </w:r>
      <w:r w:rsidRPr="001B0618">
        <w:rPr>
          <w:sz w:val="16"/>
        </w:rPr>
        <w:t xml:space="preserve">nternational </w:t>
      </w:r>
      <w:r w:rsidRPr="003D5F38">
        <w:rPr>
          <w:rStyle w:val="Emphasis"/>
          <w:highlight w:val="cyan"/>
        </w:rPr>
        <w:t>law</w:t>
      </w:r>
      <w:r w:rsidRPr="003D5F38">
        <w:rPr>
          <w:rStyle w:val="StyleUnderline"/>
          <w:highlight w:val="cyan"/>
        </w:rPr>
        <w:t xml:space="preserve"> to inform</w:t>
      </w:r>
      <w:r w:rsidRPr="00C33189">
        <w:rPr>
          <w:rStyle w:val="StyleUnderline"/>
        </w:rPr>
        <w:t xml:space="preserve"> constitutional </w:t>
      </w:r>
      <w:r w:rsidRPr="003D5F38">
        <w:rPr>
          <w:rStyle w:val="Emphasis"/>
          <w:highlight w:val="cyan"/>
        </w:rPr>
        <w:t>interpretation</w:t>
      </w:r>
      <w:r w:rsidRPr="003D5F38">
        <w:rPr>
          <w:rStyle w:val="StyleUnderline"/>
          <w:highlight w:val="cyan"/>
        </w:rPr>
        <w:t xml:space="preserve"> of</w:t>
      </w:r>
      <w:r w:rsidRPr="00C33189">
        <w:rPr>
          <w:rStyle w:val="StyleUnderline"/>
        </w:rPr>
        <w:t xml:space="preserve"> freedom of </w:t>
      </w:r>
      <w:r w:rsidRPr="003D5F38">
        <w:rPr>
          <w:rStyle w:val="StyleUnderline"/>
          <w:highlight w:val="cyan"/>
        </w:rPr>
        <w:t>association</w:t>
      </w:r>
      <w:r w:rsidRPr="003D5F38">
        <w:rPr>
          <w:sz w:val="16"/>
        </w:rPr>
        <w:t xml:space="preserve"> </w:t>
      </w:r>
      <w:r w:rsidRPr="001B0618">
        <w:rPr>
          <w:sz w:val="16"/>
        </w:rPr>
        <w:t xml:space="preserve">under constitutional law </w:t>
      </w:r>
      <w:r w:rsidRPr="00DD04BC">
        <w:rPr>
          <w:rStyle w:val="StyleUnderline"/>
          <w:highlight w:val="cyan"/>
        </w:rPr>
        <w:t xml:space="preserve">is </w:t>
      </w:r>
      <w:r w:rsidRPr="003D5F38">
        <w:rPr>
          <w:rStyle w:val="Emphasis"/>
          <w:highlight w:val="cyan"/>
        </w:rPr>
        <w:t>not unique</w:t>
      </w:r>
      <w:r w:rsidRPr="003D5F38">
        <w:rPr>
          <w:rStyle w:val="StyleUnderline"/>
          <w:highlight w:val="cyan"/>
        </w:rPr>
        <w:t xml:space="preserve"> to</w:t>
      </w:r>
      <w:r w:rsidRPr="00943CC5">
        <w:rPr>
          <w:rStyle w:val="StyleUnderline"/>
        </w:rPr>
        <w:t xml:space="preserve"> Canada or </w:t>
      </w:r>
      <w:r w:rsidRPr="003D5F38">
        <w:rPr>
          <w:rStyle w:val="StyleUnderline"/>
          <w:highlight w:val="cyan"/>
        </w:rPr>
        <w:t>Europe</w:t>
      </w:r>
      <w:r w:rsidRPr="001B0618">
        <w:rPr>
          <w:sz w:val="16"/>
        </w:rPr>
        <w:t xml:space="preserve">. Judge Dhayanithie Pillay of the Labour Court of South Africa, states that </w:t>
      </w:r>
      <w:r w:rsidRPr="009C66E8">
        <w:rPr>
          <w:rStyle w:val="StyleUnderline"/>
        </w:rPr>
        <w:t xml:space="preserve">the use of </w:t>
      </w:r>
      <w:r w:rsidRPr="00D55A91">
        <w:rPr>
          <w:rStyle w:val="Emphasis"/>
        </w:rPr>
        <w:t>i</w:t>
      </w:r>
      <w:r w:rsidRPr="001B0618">
        <w:rPr>
          <w:sz w:val="16"/>
        </w:rPr>
        <w:t xml:space="preserve">nternational </w:t>
      </w:r>
      <w:r w:rsidRPr="00D55A91">
        <w:rPr>
          <w:rStyle w:val="Emphasis"/>
        </w:rPr>
        <w:t>law</w:t>
      </w:r>
      <w:r w:rsidRPr="009C66E8">
        <w:rPr>
          <w:rStyle w:val="StyleUnderline"/>
        </w:rPr>
        <w:t xml:space="preserve"> is </w:t>
      </w:r>
      <w:r w:rsidRPr="00D55A91">
        <w:rPr>
          <w:rStyle w:val="Emphasis"/>
        </w:rPr>
        <w:t>accepted</w:t>
      </w:r>
      <w:r w:rsidRPr="001B0618">
        <w:rPr>
          <w:sz w:val="16"/>
        </w:rPr>
        <w:t xml:space="preserve"> in South Africa </w:t>
      </w:r>
      <w:r w:rsidRPr="00F83B6D">
        <w:rPr>
          <w:rStyle w:val="StyleUnderline"/>
        </w:rPr>
        <w:t>in interpreting</w:t>
      </w:r>
      <w:r w:rsidRPr="001B0618">
        <w:rPr>
          <w:sz w:val="16"/>
        </w:rPr>
        <w:t xml:space="preserve"> the </w:t>
      </w:r>
      <w:r w:rsidRPr="00D55A91">
        <w:rPr>
          <w:rStyle w:val="Emphasis"/>
        </w:rPr>
        <w:t>rights</w:t>
      </w:r>
      <w:r w:rsidRPr="001B0618">
        <w:rPr>
          <w:sz w:val="16"/>
        </w:rPr>
        <w:t xml:space="preserve"> set out in section 23 of the Bill of Rights, part of the Constitution Act of South Africa:</w:t>
      </w:r>
    </w:p>
    <w:p w14:paraId="49D6838E" w14:textId="77777777" w:rsidR="00DB4DCD" w:rsidRPr="001B0618" w:rsidRDefault="00DB4DCD" w:rsidP="00DB4DCD">
      <w:pPr>
        <w:rPr>
          <w:sz w:val="16"/>
        </w:rPr>
      </w:pPr>
      <w:r w:rsidRPr="00DD04BC">
        <w:rPr>
          <w:rStyle w:val="StyleUnderline"/>
          <w:highlight w:val="cyan"/>
        </w:rPr>
        <w:t>The</w:t>
      </w:r>
      <w:r w:rsidRPr="00F16812">
        <w:rPr>
          <w:rStyle w:val="StyleUnderline"/>
        </w:rPr>
        <w:t xml:space="preserve"> primary </w:t>
      </w:r>
      <w:r w:rsidRPr="00DD04BC">
        <w:rPr>
          <w:rStyle w:val="Emphasis"/>
          <w:highlight w:val="cyan"/>
        </w:rPr>
        <w:t>objects</w:t>
      </w:r>
      <w:r w:rsidRPr="00DD04BC">
        <w:rPr>
          <w:rStyle w:val="StyleUnderline"/>
          <w:highlight w:val="cyan"/>
        </w:rPr>
        <w:t xml:space="preserve"> of the</w:t>
      </w:r>
      <w:r w:rsidRPr="001B0618">
        <w:rPr>
          <w:sz w:val="16"/>
        </w:rPr>
        <w:t xml:space="preserve"> LRA [</w:t>
      </w:r>
      <w:r w:rsidRPr="00DD04BC">
        <w:rPr>
          <w:rStyle w:val="Emphasis"/>
          <w:highlight w:val="cyan"/>
        </w:rPr>
        <w:t>L</w:t>
      </w:r>
      <w:r w:rsidRPr="00A35241">
        <w:rPr>
          <w:rStyle w:val="StyleUnderline"/>
        </w:rPr>
        <w:t xml:space="preserve">abour </w:t>
      </w:r>
      <w:r w:rsidRPr="00DD04BC">
        <w:rPr>
          <w:rStyle w:val="Emphasis"/>
          <w:highlight w:val="cyan"/>
        </w:rPr>
        <w:t>R</w:t>
      </w:r>
      <w:r w:rsidRPr="00A35241">
        <w:rPr>
          <w:rStyle w:val="StyleUnderline"/>
        </w:rPr>
        <w:t xml:space="preserve">elations </w:t>
      </w:r>
      <w:r w:rsidRPr="00DD04BC">
        <w:rPr>
          <w:rStyle w:val="Emphasis"/>
          <w:highlight w:val="cyan"/>
        </w:rPr>
        <w:t>A</w:t>
      </w:r>
      <w:r w:rsidRPr="00A35241">
        <w:rPr>
          <w:rStyle w:val="StyleUnderline"/>
        </w:rPr>
        <w:t>ct</w:t>
      </w:r>
      <w:r w:rsidRPr="001B0618">
        <w:rPr>
          <w:sz w:val="16"/>
        </w:rPr>
        <w:t xml:space="preserve">] </w:t>
      </w:r>
      <w:r w:rsidRPr="00DD04BC">
        <w:rPr>
          <w:rStyle w:val="StyleUnderline"/>
          <w:highlight w:val="cyan"/>
        </w:rPr>
        <w:t>include</w:t>
      </w:r>
      <w:r w:rsidRPr="008D4F89">
        <w:rPr>
          <w:rStyle w:val="StyleUnderline"/>
        </w:rPr>
        <w:t xml:space="preserve"> giving </w:t>
      </w:r>
      <w:r w:rsidRPr="0069649F">
        <w:rPr>
          <w:rStyle w:val="Emphasis"/>
        </w:rPr>
        <w:t>effect</w:t>
      </w:r>
      <w:r w:rsidRPr="008D4F89">
        <w:rPr>
          <w:rStyle w:val="StyleUnderline"/>
        </w:rPr>
        <w:t xml:space="preserve"> to and </w:t>
      </w:r>
      <w:r w:rsidRPr="00DD04BC">
        <w:rPr>
          <w:rStyle w:val="StyleUnderline"/>
          <w:highlight w:val="cyan"/>
        </w:rPr>
        <w:t>regulating</w:t>
      </w:r>
      <w:r w:rsidRPr="001B0618">
        <w:rPr>
          <w:sz w:val="16"/>
        </w:rPr>
        <w:t xml:space="preserve"> the </w:t>
      </w:r>
      <w:r w:rsidRPr="00DD04BC">
        <w:rPr>
          <w:rStyle w:val="Emphasis"/>
          <w:highlight w:val="cyan"/>
        </w:rPr>
        <w:t>fundamental</w:t>
      </w:r>
      <w:r w:rsidRPr="002C171C">
        <w:rPr>
          <w:rStyle w:val="StyleUnderline"/>
        </w:rPr>
        <w:t xml:space="preserve"> labour rights conferred by</w:t>
      </w:r>
      <w:r w:rsidRPr="001B0618">
        <w:rPr>
          <w:sz w:val="16"/>
        </w:rPr>
        <w:t xml:space="preserve"> the </w:t>
      </w:r>
      <w:r w:rsidRPr="00DD04BC">
        <w:rPr>
          <w:rStyle w:val="Emphasis"/>
          <w:highlight w:val="cyan"/>
        </w:rPr>
        <w:t>labour rights</w:t>
      </w:r>
      <w:r w:rsidRPr="002C171C">
        <w:rPr>
          <w:rStyle w:val="StyleUnderline"/>
        </w:rPr>
        <w:t xml:space="preserve"> clause of the </w:t>
      </w:r>
      <w:r w:rsidRPr="00A7678E">
        <w:rPr>
          <w:rStyle w:val="Emphasis"/>
        </w:rPr>
        <w:t>Constitution</w:t>
      </w:r>
      <w:r w:rsidRPr="001B0618">
        <w:rPr>
          <w:sz w:val="16"/>
        </w:rPr>
        <w:t xml:space="preserve">, and giving effect to obligations incurred by South Africa </w:t>
      </w:r>
      <w:r w:rsidRPr="00DD04BC">
        <w:rPr>
          <w:rStyle w:val="StyleUnderline"/>
          <w:highlight w:val="cyan"/>
        </w:rPr>
        <w:t>as</w:t>
      </w:r>
      <w:r w:rsidRPr="001B0618">
        <w:rPr>
          <w:sz w:val="16"/>
        </w:rPr>
        <w:t xml:space="preserve"> a </w:t>
      </w:r>
      <w:r w:rsidRPr="00DD04BC">
        <w:rPr>
          <w:rStyle w:val="Emphasis"/>
          <w:highlight w:val="cyan"/>
        </w:rPr>
        <w:t>member</w:t>
      </w:r>
      <w:r w:rsidRPr="00DD04BC">
        <w:rPr>
          <w:rStyle w:val="StyleUnderline"/>
          <w:highlight w:val="cyan"/>
        </w:rPr>
        <w:t xml:space="preserve"> state of</w:t>
      </w:r>
      <w:r w:rsidRPr="00165797">
        <w:rPr>
          <w:rStyle w:val="StyleUnderline"/>
        </w:rPr>
        <w:t xml:space="preserve"> the </w:t>
      </w:r>
      <w:r w:rsidRPr="00DD04BC">
        <w:rPr>
          <w:rStyle w:val="Emphasis"/>
          <w:highlight w:val="cyan"/>
        </w:rPr>
        <w:t>ILO</w:t>
      </w:r>
      <w:r w:rsidRPr="001B0618">
        <w:rPr>
          <w:sz w:val="16"/>
        </w:rPr>
        <w:t>…The interpretation of the LRA must give effect to its primary objects and be in compliance with the Constitution and the public international law obligations of the Republic.24</w:t>
      </w:r>
    </w:p>
    <w:p w14:paraId="4581C7A3" w14:textId="77777777" w:rsidR="00DB4DCD" w:rsidRPr="001B0618" w:rsidRDefault="00DB4DCD" w:rsidP="00DB4DCD">
      <w:pPr>
        <w:rPr>
          <w:sz w:val="16"/>
        </w:rPr>
      </w:pPr>
      <w:r w:rsidRPr="00DD04BC">
        <w:rPr>
          <w:rStyle w:val="StyleUnderline"/>
          <w:highlight w:val="cyan"/>
        </w:rPr>
        <w:t xml:space="preserve">The role of </w:t>
      </w:r>
      <w:r w:rsidRPr="00DD04BC">
        <w:rPr>
          <w:rStyle w:val="Emphasis"/>
          <w:highlight w:val="cyan"/>
        </w:rPr>
        <w:t>i</w:t>
      </w:r>
      <w:r w:rsidRPr="001B0618">
        <w:rPr>
          <w:sz w:val="16"/>
        </w:rPr>
        <w:t xml:space="preserve">nternational </w:t>
      </w:r>
      <w:r w:rsidRPr="00DD04BC">
        <w:rPr>
          <w:rStyle w:val="Emphasis"/>
          <w:highlight w:val="cyan"/>
        </w:rPr>
        <w:t>law</w:t>
      </w:r>
      <w:r w:rsidRPr="00F21C47">
        <w:rPr>
          <w:rStyle w:val="StyleUnderline"/>
        </w:rPr>
        <w:t xml:space="preserve"> arising from</w:t>
      </w:r>
      <w:r w:rsidRPr="001B0618">
        <w:rPr>
          <w:sz w:val="16"/>
        </w:rPr>
        <w:t xml:space="preserve"> a review of the freedom of association and the </w:t>
      </w:r>
      <w:r w:rsidRPr="001C657C">
        <w:rPr>
          <w:rStyle w:val="StyleUnderline"/>
        </w:rPr>
        <w:t xml:space="preserve">specific right to </w:t>
      </w:r>
      <w:r w:rsidRPr="006B427C">
        <w:rPr>
          <w:rStyle w:val="Emphasis"/>
        </w:rPr>
        <w:t>strike</w:t>
      </w:r>
      <w:r w:rsidRPr="001C657C">
        <w:rPr>
          <w:rStyle w:val="StyleUnderline"/>
        </w:rPr>
        <w:t xml:space="preserve"> from in </w:t>
      </w:r>
      <w:r w:rsidRPr="006B427C">
        <w:rPr>
          <w:rStyle w:val="Emphasis"/>
        </w:rPr>
        <w:t>ILO</w:t>
      </w:r>
      <w:r w:rsidRPr="001C657C">
        <w:rPr>
          <w:rStyle w:val="StyleUnderline"/>
        </w:rPr>
        <w:t xml:space="preserve"> </w:t>
      </w:r>
      <w:r w:rsidRPr="00DD04BC">
        <w:rPr>
          <w:rStyle w:val="StyleUnderline"/>
        </w:rPr>
        <w:t>cases</w:t>
      </w:r>
      <w:r w:rsidRPr="001C657C">
        <w:rPr>
          <w:rStyle w:val="StyleUnderline"/>
        </w:rPr>
        <w:t xml:space="preserve"> </w:t>
      </w:r>
      <w:r w:rsidRPr="00DD04BC">
        <w:rPr>
          <w:rStyle w:val="StyleUnderline"/>
          <w:highlight w:val="cyan"/>
        </w:rPr>
        <w:t>is</w:t>
      </w:r>
      <w:r w:rsidRPr="001B0618">
        <w:rPr>
          <w:sz w:val="16"/>
        </w:rPr>
        <w:t xml:space="preserve"> either </w:t>
      </w:r>
      <w:r w:rsidRPr="00DD04BC">
        <w:rPr>
          <w:rStyle w:val="StyleUnderline"/>
          <w:highlight w:val="cyan"/>
        </w:rPr>
        <w:t xml:space="preserve">to </w:t>
      </w:r>
      <w:r w:rsidRPr="00DD04BC">
        <w:rPr>
          <w:rStyle w:val="Emphasis"/>
          <w:highlight w:val="cyan"/>
        </w:rPr>
        <w:t>strengthen</w:t>
      </w:r>
      <w:r w:rsidRPr="003F65C8">
        <w:rPr>
          <w:rStyle w:val="StyleUnderline"/>
        </w:rPr>
        <w:t xml:space="preserve"> a decision based on </w:t>
      </w:r>
      <w:r w:rsidRPr="00DD04BC">
        <w:rPr>
          <w:rStyle w:val="Emphasis"/>
          <w:highlight w:val="cyan"/>
        </w:rPr>
        <w:t>domestic law</w:t>
      </w:r>
      <w:r w:rsidRPr="001B0618">
        <w:rPr>
          <w:sz w:val="16"/>
        </w:rPr>
        <w:t xml:space="preserve">" or " as a guide in interpreting domestic law. </w:t>
      </w:r>
      <w:r w:rsidRPr="00DD04BC">
        <w:rPr>
          <w:rStyle w:val="StyleUnderline"/>
          <w:highlight w:val="cyan"/>
        </w:rPr>
        <w:t>The</w:t>
      </w:r>
      <w:r w:rsidRPr="00DD04BC">
        <w:rPr>
          <w:rStyle w:val="StyleUnderline"/>
        </w:rPr>
        <w:t xml:space="preserve"> strengthen</w:t>
      </w:r>
      <w:r w:rsidRPr="001B0618">
        <w:rPr>
          <w:sz w:val="16"/>
        </w:rPr>
        <w:t xml:space="preserve"> or guide </w:t>
      </w:r>
      <w:r w:rsidRPr="00DD04BC">
        <w:rPr>
          <w:rStyle w:val="StyleUnderline"/>
          <w:highlight w:val="cyan"/>
        </w:rPr>
        <w:t>approach reflects</w:t>
      </w:r>
      <w:r w:rsidRPr="00A00330">
        <w:rPr>
          <w:rStyle w:val="StyleUnderline"/>
        </w:rPr>
        <w:t xml:space="preserve"> the </w:t>
      </w:r>
      <w:r w:rsidRPr="00DD04BC">
        <w:rPr>
          <w:rStyle w:val="Emphasis"/>
          <w:highlight w:val="cyan"/>
        </w:rPr>
        <w:t>development</w:t>
      </w:r>
      <w:r w:rsidRPr="00DD04BC">
        <w:rPr>
          <w:rStyle w:val="StyleUnderline"/>
          <w:highlight w:val="cyan"/>
        </w:rPr>
        <w:t xml:space="preserve"> of</w:t>
      </w:r>
      <w:r w:rsidRPr="00A00330">
        <w:rPr>
          <w:rStyle w:val="StyleUnderline"/>
        </w:rPr>
        <w:t xml:space="preserve"> a </w:t>
      </w:r>
      <w:r w:rsidRPr="00DD04BC">
        <w:rPr>
          <w:rStyle w:val="StyleUnderline"/>
          <w:highlight w:val="cyan"/>
        </w:rPr>
        <w:t>common</w:t>
      </w:r>
      <w:r w:rsidRPr="00A00330">
        <w:rPr>
          <w:rStyle w:val="StyleUnderline"/>
        </w:rPr>
        <w:t xml:space="preserve"> </w:t>
      </w:r>
      <w:r w:rsidRPr="00546FAE">
        <w:rPr>
          <w:rStyle w:val="Emphasis"/>
        </w:rPr>
        <w:t xml:space="preserve">international </w:t>
      </w:r>
      <w:r w:rsidRPr="00DD04BC">
        <w:rPr>
          <w:rStyle w:val="Emphasis"/>
          <w:highlight w:val="cyan"/>
        </w:rPr>
        <w:t>understanding</w:t>
      </w:r>
      <w:r w:rsidRPr="001B0618">
        <w:rPr>
          <w:sz w:val="16"/>
        </w:rPr>
        <w:t xml:space="preserve">, or levelling </w:t>
      </w:r>
      <w:r w:rsidRPr="00DD04BC">
        <w:rPr>
          <w:sz w:val="16"/>
        </w:rPr>
        <w:t>effect</w:t>
      </w:r>
      <w:r w:rsidRPr="001B0618">
        <w:rPr>
          <w:sz w:val="16"/>
        </w:rPr>
        <w:t xml:space="preserve"> </w:t>
      </w:r>
      <w:r w:rsidRPr="00DD04BC">
        <w:rPr>
          <w:rStyle w:val="StyleUnderline"/>
          <w:highlight w:val="cyan"/>
        </w:rPr>
        <w:t>in</w:t>
      </w:r>
      <w:r w:rsidRPr="001B0618">
        <w:rPr>
          <w:sz w:val="16"/>
        </w:rPr>
        <w:t xml:space="preserve"> the </w:t>
      </w:r>
      <w:r w:rsidRPr="00E56D57">
        <w:rPr>
          <w:rStyle w:val="StyleUnderline"/>
        </w:rPr>
        <w:t xml:space="preserve">use of relevant </w:t>
      </w:r>
      <w:r w:rsidRPr="00DD04BC">
        <w:rPr>
          <w:rStyle w:val="Emphasis"/>
          <w:highlight w:val="cyan"/>
        </w:rPr>
        <w:t>i</w:t>
      </w:r>
      <w:r w:rsidRPr="001B0618">
        <w:rPr>
          <w:sz w:val="16"/>
        </w:rPr>
        <w:t xml:space="preserve">nternational </w:t>
      </w:r>
      <w:r w:rsidRPr="00DD04BC">
        <w:rPr>
          <w:rStyle w:val="Emphasis"/>
          <w:highlight w:val="cyan"/>
        </w:rPr>
        <w:t>law</w:t>
      </w:r>
      <w:r w:rsidRPr="00E56D57">
        <w:rPr>
          <w:rStyle w:val="StyleUnderline"/>
        </w:rPr>
        <w:t xml:space="preserve"> principles</w:t>
      </w:r>
      <w:r w:rsidRPr="001B0618">
        <w:rPr>
          <w:sz w:val="16"/>
        </w:rPr>
        <w:t>.</w:t>
      </w:r>
    </w:p>
    <w:p w14:paraId="1ED48505" w14:textId="77777777" w:rsidR="00DB4DCD" w:rsidRPr="001B0618" w:rsidRDefault="00DB4DCD" w:rsidP="00DB4DCD">
      <w:pPr>
        <w:rPr>
          <w:sz w:val="16"/>
        </w:rPr>
      </w:pPr>
      <w:r w:rsidRPr="001B0618">
        <w:rPr>
          <w:sz w:val="16"/>
        </w:rPr>
        <w:t xml:space="preserve">The High Court of Botswana relied upon ILO Convention 87, 98 and an ILO Committee of Experts opinion as a guide in interpreting freedom of association under Article 13 of the Botswana Constitution. Significantly, it relied upon the reasoning of the SCC in Health Services. The Court held that while </w:t>
      </w:r>
      <w:r w:rsidRPr="00E56D57">
        <w:rPr>
          <w:rStyle w:val="StyleUnderline"/>
        </w:rPr>
        <w:t xml:space="preserve">it was not </w:t>
      </w:r>
      <w:r w:rsidRPr="00D5306F">
        <w:rPr>
          <w:rStyle w:val="Emphasis"/>
        </w:rPr>
        <w:t>clear</w:t>
      </w:r>
      <w:r w:rsidRPr="001B0618">
        <w:rPr>
          <w:sz w:val="16"/>
        </w:rPr>
        <w:t xml:space="preserve"> that </w:t>
      </w:r>
      <w:r w:rsidRPr="00ED6416">
        <w:rPr>
          <w:rStyle w:val="StyleUnderline"/>
        </w:rPr>
        <w:t>freedom of association included</w:t>
      </w:r>
      <w:r w:rsidRPr="001B0618">
        <w:rPr>
          <w:sz w:val="16"/>
        </w:rPr>
        <w:t xml:space="preserve"> the </w:t>
      </w:r>
      <w:r w:rsidRPr="004608F5">
        <w:rPr>
          <w:rStyle w:val="StyleUnderline"/>
        </w:rPr>
        <w:t xml:space="preserve">right to </w:t>
      </w:r>
      <w:r w:rsidRPr="00D5306F">
        <w:rPr>
          <w:rStyle w:val="Emphasis"/>
        </w:rPr>
        <w:t>strike</w:t>
      </w:r>
      <w:r w:rsidRPr="004608F5">
        <w:rPr>
          <w:rStyle w:val="StyleUnderline"/>
        </w:rPr>
        <w:t xml:space="preserve"> in Article 13</w:t>
      </w:r>
      <w:r w:rsidRPr="001B0618">
        <w:rPr>
          <w:sz w:val="16"/>
        </w:rPr>
        <w:t>, it was incumbent to interpret the constitution consistent with international law. As such the right to strike was recognized and the list of essential services in the offending legislation was held excessive and void as contrary to the constitutional protection for the right to strike and not "reasonably justifiable in a democratic society"(Article 13(2)).25</w:t>
      </w:r>
    </w:p>
    <w:p w14:paraId="59FFCB42" w14:textId="77777777" w:rsidR="00DB4DCD" w:rsidRPr="001B0618" w:rsidRDefault="00DB4DCD" w:rsidP="00DB4DCD">
      <w:pPr>
        <w:rPr>
          <w:sz w:val="16"/>
        </w:rPr>
      </w:pPr>
      <w:r w:rsidRPr="00213F7F">
        <w:rPr>
          <w:rStyle w:val="StyleUnderline"/>
        </w:rPr>
        <w:t xml:space="preserve">Just as </w:t>
      </w:r>
      <w:r w:rsidRPr="003F1B5F">
        <w:rPr>
          <w:rStyle w:val="Emphasis"/>
        </w:rPr>
        <w:t>other</w:t>
      </w:r>
      <w:r w:rsidRPr="00213F7F">
        <w:rPr>
          <w:rStyle w:val="StyleUnderline"/>
        </w:rPr>
        <w:t xml:space="preserve"> nations were </w:t>
      </w:r>
      <w:r w:rsidRPr="003F1B5F">
        <w:rPr>
          <w:rStyle w:val="Emphasis"/>
        </w:rPr>
        <w:t>recognizing</w:t>
      </w:r>
      <w:r w:rsidRPr="001B0618">
        <w:rPr>
          <w:sz w:val="16"/>
        </w:rPr>
        <w:t xml:space="preserve"> the </w:t>
      </w:r>
      <w:r w:rsidRPr="00213F7F">
        <w:rPr>
          <w:rStyle w:val="StyleUnderline"/>
        </w:rPr>
        <w:t>right to strike</w:t>
      </w:r>
      <w:r w:rsidRPr="001B0618">
        <w:rPr>
          <w:sz w:val="16"/>
        </w:rPr>
        <w:t xml:space="preserve"> as a component of the freedom of association </w:t>
      </w:r>
      <w:r w:rsidRPr="00DD04BC">
        <w:rPr>
          <w:rStyle w:val="StyleUnderline"/>
          <w:highlight w:val="cyan"/>
        </w:rPr>
        <w:t xml:space="preserve">the </w:t>
      </w:r>
      <w:r w:rsidRPr="00DD04BC">
        <w:rPr>
          <w:rStyle w:val="Emphasis"/>
          <w:highlight w:val="cyan"/>
        </w:rPr>
        <w:t>ECHR</w:t>
      </w:r>
      <w:r w:rsidRPr="001B0618">
        <w:rPr>
          <w:sz w:val="16"/>
        </w:rPr>
        <w:t xml:space="preserve"> in 2014 released a decision reviewing strike balloting and notice procedures and the right of trade unions to engage in secondary strikes under the European Convention. In RMT the ECHR </w:t>
      </w:r>
      <w:r w:rsidRPr="00DE179E">
        <w:rPr>
          <w:rStyle w:val="StyleUnderline"/>
        </w:rPr>
        <w:t>found</w:t>
      </w:r>
      <w:r w:rsidRPr="001B0618">
        <w:rPr>
          <w:sz w:val="16"/>
        </w:rPr>
        <w:t xml:space="preserve"> that the strike notice requirements do not violate the Convention and that while </w:t>
      </w:r>
      <w:r w:rsidRPr="00DD04BC">
        <w:rPr>
          <w:rStyle w:val="Emphasis"/>
          <w:highlight w:val="cyan"/>
        </w:rPr>
        <w:t>restrictions</w:t>
      </w:r>
      <w:r w:rsidRPr="00DD04BC">
        <w:rPr>
          <w:rStyle w:val="StyleUnderline"/>
          <w:highlight w:val="cyan"/>
        </w:rPr>
        <w:t xml:space="preserve"> on </w:t>
      </w:r>
      <w:r w:rsidRPr="00DD04BC">
        <w:rPr>
          <w:rStyle w:val="Emphasis"/>
          <w:highlight w:val="cyan"/>
        </w:rPr>
        <w:t>secondary</w:t>
      </w:r>
      <w:r w:rsidRPr="00DD04BC">
        <w:rPr>
          <w:rStyle w:val="StyleUnderline"/>
          <w:highlight w:val="cyan"/>
        </w:rPr>
        <w:t xml:space="preserve"> striking</w:t>
      </w:r>
      <w:r w:rsidRPr="001B0618">
        <w:rPr>
          <w:sz w:val="16"/>
        </w:rPr>
        <w:t xml:space="preserve"> in the United Kingdom </w:t>
      </w:r>
      <w:r w:rsidRPr="00DD04BC">
        <w:rPr>
          <w:rStyle w:val="Emphasis"/>
          <w:highlight w:val="cyan"/>
        </w:rPr>
        <w:t>conflict</w:t>
      </w:r>
      <w:r w:rsidRPr="00DD04BC">
        <w:rPr>
          <w:rStyle w:val="StyleUnderline"/>
          <w:highlight w:val="cyan"/>
        </w:rPr>
        <w:t xml:space="preserve"> with</w:t>
      </w:r>
      <w:r w:rsidRPr="00B7696B">
        <w:rPr>
          <w:rStyle w:val="StyleUnderline"/>
        </w:rPr>
        <w:t xml:space="preserve"> freedoms recognized at </w:t>
      </w:r>
      <w:r w:rsidRPr="00DD04BC">
        <w:rPr>
          <w:rStyle w:val="Emphasis"/>
          <w:highlight w:val="cyan"/>
        </w:rPr>
        <w:t>i</w:t>
      </w:r>
      <w:r w:rsidRPr="001B0618">
        <w:rPr>
          <w:sz w:val="16"/>
        </w:rPr>
        <w:t xml:space="preserve">nternational </w:t>
      </w:r>
      <w:r w:rsidRPr="00DF3145">
        <w:rPr>
          <w:rStyle w:val="Emphasis"/>
        </w:rPr>
        <w:t>law</w:t>
      </w:r>
      <w:r w:rsidRPr="001B0618">
        <w:rPr>
          <w:sz w:val="16"/>
        </w:rPr>
        <w:t>, this interference is justified due to the policy objectives of the Government and the nature of the interest at stake.</w:t>
      </w:r>
    </w:p>
    <w:p w14:paraId="452596E4" w14:textId="77777777" w:rsidR="00DB4DCD" w:rsidRPr="001B0618" w:rsidRDefault="00DB4DCD" w:rsidP="00DB4DCD">
      <w:pPr>
        <w:rPr>
          <w:sz w:val="16"/>
        </w:rPr>
      </w:pPr>
      <w:r w:rsidRPr="001B0618">
        <w:rPr>
          <w:sz w:val="16"/>
        </w:rPr>
        <w:t xml:space="preserve">While the actions were regulated by domestic law, RMT sought to have those provisions of the TULRA which restricted strike action reviewed by the ECHR. The state parties to the European Convention, including the U.K., undertake to secure those rights and freedoms within their jurisdiction, and the ECHR adjudicates the state parties’ Convention obligations. The </w:t>
      </w:r>
      <w:r w:rsidRPr="00DD04BC">
        <w:rPr>
          <w:rStyle w:val="StyleUnderline"/>
          <w:highlight w:val="cyan"/>
        </w:rPr>
        <w:t>parties</w:t>
      </w:r>
      <w:r w:rsidRPr="001B0618">
        <w:rPr>
          <w:sz w:val="16"/>
        </w:rPr>
        <w:t xml:space="preserve"> to a case before the ECHR </w:t>
      </w:r>
      <w:r w:rsidRPr="00DD04BC">
        <w:rPr>
          <w:rStyle w:val="StyleUnderline"/>
          <w:highlight w:val="cyan"/>
        </w:rPr>
        <w:t>must</w:t>
      </w:r>
      <w:r w:rsidRPr="001B0618">
        <w:rPr>
          <w:sz w:val="16"/>
        </w:rPr>
        <w:t xml:space="preserve"> abide by the judgments of the Court and </w:t>
      </w:r>
      <w:r w:rsidRPr="00AB7BD4">
        <w:rPr>
          <w:rStyle w:val="StyleUnderline"/>
          <w:highlight w:val="cyan"/>
        </w:rPr>
        <w:t xml:space="preserve">take all necessary </w:t>
      </w:r>
      <w:r w:rsidRPr="00DD04BC">
        <w:rPr>
          <w:rStyle w:val="Emphasis"/>
          <w:highlight w:val="cyan"/>
        </w:rPr>
        <w:t>measures</w:t>
      </w:r>
      <w:r w:rsidRPr="00DD04BC">
        <w:rPr>
          <w:rStyle w:val="StyleUnderline"/>
          <w:highlight w:val="cyan"/>
        </w:rPr>
        <w:t xml:space="preserve"> to </w:t>
      </w:r>
      <w:r w:rsidRPr="00DD04BC">
        <w:rPr>
          <w:rStyle w:val="Emphasis"/>
          <w:highlight w:val="cyan"/>
        </w:rPr>
        <w:t>comply</w:t>
      </w:r>
      <w:r w:rsidRPr="001B0618">
        <w:rPr>
          <w:sz w:val="16"/>
        </w:rPr>
        <w:t xml:space="preserve">, including remedying complainants and amending legislation. In that sense </w:t>
      </w:r>
      <w:r w:rsidRPr="00B31C5B">
        <w:rPr>
          <w:rStyle w:val="StyleUnderline"/>
        </w:rPr>
        <w:t>the Convention acts as</w:t>
      </w:r>
      <w:r w:rsidRPr="001B0618">
        <w:rPr>
          <w:sz w:val="16"/>
        </w:rPr>
        <w:t xml:space="preserve"> a </w:t>
      </w:r>
      <w:r w:rsidRPr="003219C3">
        <w:rPr>
          <w:rStyle w:val="Emphasis"/>
        </w:rPr>
        <w:t>constitutional document</w:t>
      </w:r>
      <w:r w:rsidRPr="00B31C5B">
        <w:rPr>
          <w:rStyle w:val="StyleUnderline"/>
        </w:rPr>
        <w:t xml:space="preserve"> that may </w:t>
      </w:r>
      <w:r w:rsidRPr="003219C3">
        <w:rPr>
          <w:rStyle w:val="Emphasis"/>
        </w:rPr>
        <w:t>override</w:t>
      </w:r>
      <w:r w:rsidRPr="001B0618">
        <w:rPr>
          <w:sz w:val="16"/>
        </w:rPr>
        <w:t xml:space="preserve"> contrary </w:t>
      </w:r>
      <w:r w:rsidRPr="00B31C5B">
        <w:rPr>
          <w:rStyle w:val="StyleUnderline"/>
        </w:rPr>
        <w:t>domestic</w:t>
      </w:r>
      <w:r w:rsidRPr="001B0618">
        <w:rPr>
          <w:sz w:val="16"/>
        </w:rPr>
        <w:t xml:space="preserve"> state </w:t>
      </w:r>
      <w:r w:rsidRPr="003219C3">
        <w:rPr>
          <w:rStyle w:val="Emphasis"/>
        </w:rPr>
        <w:t>legislation</w:t>
      </w:r>
      <w:r w:rsidRPr="001B0618">
        <w:rPr>
          <w:sz w:val="16"/>
        </w:rPr>
        <w:t>.</w:t>
      </w:r>
    </w:p>
    <w:p w14:paraId="4E1A8297" w14:textId="77777777" w:rsidR="00DB4DCD" w:rsidRPr="001B0618" w:rsidRDefault="00DB4DCD" w:rsidP="00DB4DCD">
      <w:pPr>
        <w:rPr>
          <w:sz w:val="16"/>
        </w:rPr>
      </w:pPr>
      <w:r w:rsidRPr="001B0618">
        <w:rPr>
          <w:sz w:val="16"/>
        </w:rPr>
        <w:t xml:space="preserve">The ES Charter does recognize the right of workers to strike and the European Committee of Social Rights [ECSR] found that the balloting requirements of the United Kingdom in other cases are “excessive” and that the </w:t>
      </w:r>
      <w:r w:rsidRPr="00B4691E">
        <w:rPr>
          <w:rStyle w:val="Emphasis"/>
          <w:highlight w:val="cyan"/>
        </w:rPr>
        <w:t>restrictions</w:t>
      </w:r>
      <w:r w:rsidRPr="00B4691E">
        <w:rPr>
          <w:rStyle w:val="StyleUnderline"/>
          <w:highlight w:val="cyan"/>
        </w:rPr>
        <w:t xml:space="preserve"> on </w:t>
      </w:r>
      <w:r w:rsidRPr="00B4691E">
        <w:rPr>
          <w:rStyle w:val="Emphasis"/>
          <w:highlight w:val="cyan"/>
        </w:rPr>
        <w:t>secondary</w:t>
      </w:r>
      <w:r w:rsidRPr="00B4691E">
        <w:rPr>
          <w:rStyle w:val="StyleUnderline"/>
          <w:highlight w:val="cyan"/>
        </w:rPr>
        <w:t xml:space="preserve"> action make</w:t>
      </w:r>
      <w:r w:rsidRPr="001B0618">
        <w:rPr>
          <w:sz w:val="16"/>
        </w:rPr>
        <w:t xml:space="preserve"> the </w:t>
      </w:r>
      <w:r w:rsidRPr="00C81697">
        <w:rPr>
          <w:rStyle w:val="StyleUnderline"/>
        </w:rPr>
        <w:t xml:space="preserve">ability of </w:t>
      </w:r>
      <w:r w:rsidRPr="00B4691E">
        <w:rPr>
          <w:rStyle w:val="StyleUnderline"/>
          <w:highlight w:val="cyan"/>
        </w:rPr>
        <w:t>workers</w:t>
      </w:r>
      <w:r w:rsidRPr="00C81697">
        <w:rPr>
          <w:rStyle w:val="StyleUnderline"/>
        </w:rPr>
        <w:t xml:space="preserve"> to take collective action “</w:t>
      </w:r>
      <w:r w:rsidRPr="00B4691E">
        <w:rPr>
          <w:rStyle w:val="StyleUnderline"/>
          <w:highlight w:val="cyan"/>
        </w:rPr>
        <w:t xml:space="preserve">excessively </w:t>
      </w:r>
      <w:r w:rsidRPr="00B4691E">
        <w:rPr>
          <w:rStyle w:val="Emphasis"/>
          <w:highlight w:val="cyan"/>
        </w:rPr>
        <w:t>circumscribed</w:t>
      </w:r>
      <w:r w:rsidRPr="001B0618">
        <w:rPr>
          <w:sz w:val="16"/>
        </w:rPr>
        <w:t xml:space="preserve">.” Likewise, </w:t>
      </w:r>
      <w:r w:rsidRPr="002919C7">
        <w:rPr>
          <w:rStyle w:val="StyleUnderline"/>
        </w:rPr>
        <w:t>the EU Charter protects</w:t>
      </w:r>
      <w:r w:rsidRPr="001B0618">
        <w:rPr>
          <w:sz w:val="16"/>
        </w:rPr>
        <w:t xml:space="preserve"> the </w:t>
      </w:r>
      <w:r w:rsidRPr="00D32C66">
        <w:rPr>
          <w:rStyle w:val="Emphasis"/>
        </w:rPr>
        <w:t>right</w:t>
      </w:r>
      <w:r w:rsidRPr="00EC0339">
        <w:rPr>
          <w:rStyle w:val="StyleUnderline"/>
        </w:rPr>
        <w:t xml:space="preserve"> of workers “to take collective </w:t>
      </w:r>
      <w:r w:rsidRPr="00D32C66">
        <w:rPr>
          <w:rStyle w:val="Emphasis"/>
        </w:rPr>
        <w:t>action</w:t>
      </w:r>
      <w:r w:rsidRPr="00EC0339">
        <w:rPr>
          <w:rStyle w:val="StyleUnderline"/>
        </w:rPr>
        <w:t xml:space="preserve"> to defend their interests, including </w:t>
      </w:r>
      <w:r w:rsidRPr="00D32C66">
        <w:rPr>
          <w:rStyle w:val="Emphasis"/>
        </w:rPr>
        <w:t>strike</w:t>
      </w:r>
      <w:r w:rsidRPr="00EC0339">
        <w:rPr>
          <w:rStyle w:val="StyleUnderline"/>
        </w:rPr>
        <w:t xml:space="preserve"> action</w:t>
      </w:r>
      <w:r w:rsidRPr="001B0618">
        <w:rPr>
          <w:sz w:val="16"/>
        </w:rPr>
        <w:t>”. These three sources informed the ECHR’s interpretation of the Convention as sources of comparative law, in addition to domestic laws of other European nations.</w:t>
      </w:r>
    </w:p>
    <w:p w14:paraId="6A10CBEC" w14:textId="77777777" w:rsidR="00DB4DCD" w:rsidRPr="001B0618" w:rsidRDefault="00DB4DCD" w:rsidP="00DB4DCD">
      <w:pPr>
        <w:rPr>
          <w:sz w:val="16"/>
        </w:rPr>
      </w:pPr>
      <w:r w:rsidRPr="001B0618">
        <w:rPr>
          <w:sz w:val="16"/>
        </w:rPr>
        <w:t xml:space="preserve">In doing so, the ECHR found that the ability of a union to take strike action in support of its members at another employer was trade union activity, consistent with Convention 87, the EU Charter, and the ES Charter. </w:t>
      </w:r>
      <w:r w:rsidRPr="009C242A">
        <w:rPr>
          <w:rStyle w:val="StyleUnderline"/>
        </w:rPr>
        <w:t xml:space="preserve">The </w:t>
      </w:r>
      <w:r w:rsidRPr="00B4691E">
        <w:rPr>
          <w:rStyle w:val="Emphasis"/>
          <w:highlight w:val="cyan"/>
        </w:rPr>
        <w:t>interference</w:t>
      </w:r>
      <w:r w:rsidRPr="00B4691E">
        <w:rPr>
          <w:rStyle w:val="StyleUnderline"/>
          <w:highlight w:val="cyan"/>
        </w:rPr>
        <w:t xml:space="preserve"> with</w:t>
      </w:r>
      <w:r w:rsidRPr="001B0618">
        <w:rPr>
          <w:sz w:val="16"/>
        </w:rPr>
        <w:t xml:space="preserve"> the </w:t>
      </w:r>
      <w:r w:rsidRPr="00B4691E">
        <w:rPr>
          <w:rStyle w:val="Emphasis"/>
          <w:highlight w:val="cyan"/>
        </w:rPr>
        <w:t>secondary strike</w:t>
      </w:r>
      <w:r w:rsidRPr="009C242A">
        <w:rPr>
          <w:rStyle w:val="StyleUnderline"/>
        </w:rPr>
        <w:t xml:space="preserve"> activity</w:t>
      </w:r>
      <w:r w:rsidRPr="001B0618">
        <w:rPr>
          <w:sz w:val="16"/>
        </w:rPr>
        <w:t xml:space="preserve"> in RMT </w:t>
      </w:r>
      <w:r w:rsidRPr="00B4691E">
        <w:rPr>
          <w:rStyle w:val="StyleUnderline"/>
          <w:highlight w:val="cyan"/>
        </w:rPr>
        <w:t xml:space="preserve">breached </w:t>
      </w:r>
      <w:r w:rsidRPr="00B4691E">
        <w:rPr>
          <w:rStyle w:val="Emphasis"/>
          <w:highlight w:val="cyan"/>
        </w:rPr>
        <w:t>A</w:t>
      </w:r>
      <w:r w:rsidRPr="00CB3205">
        <w:rPr>
          <w:rStyle w:val="StyleUnderline"/>
        </w:rPr>
        <w:t xml:space="preserve">rticle </w:t>
      </w:r>
      <w:r w:rsidRPr="00B4691E">
        <w:rPr>
          <w:rStyle w:val="Emphasis"/>
          <w:highlight w:val="cyan"/>
        </w:rPr>
        <w:t>11</w:t>
      </w:r>
      <w:r w:rsidRPr="001B0618">
        <w:rPr>
          <w:sz w:val="16"/>
        </w:rPr>
        <w:t xml:space="preserve">(1) </w:t>
      </w:r>
      <w:r w:rsidRPr="00B4691E">
        <w:rPr>
          <w:rStyle w:val="StyleUnderline"/>
          <w:highlight w:val="cyan"/>
        </w:rPr>
        <w:t>of</w:t>
      </w:r>
      <w:r w:rsidRPr="00CB3205">
        <w:rPr>
          <w:rStyle w:val="StyleUnderline"/>
        </w:rPr>
        <w:t xml:space="preserve"> the </w:t>
      </w:r>
      <w:r w:rsidRPr="00B4691E">
        <w:rPr>
          <w:rStyle w:val="StyleUnderline"/>
          <w:highlight w:val="cyan"/>
        </w:rPr>
        <w:t>Convention</w:t>
      </w:r>
      <w:r w:rsidRPr="001B0618">
        <w:rPr>
          <w:sz w:val="16"/>
        </w:rPr>
        <w:t xml:space="preserve"> and the ECHR then turned to consider justification for interference. In </w:t>
      </w:r>
      <w:r w:rsidRPr="00BD69B0">
        <w:rPr>
          <w:rStyle w:val="StyleUnderline"/>
        </w:rPr>
        <w:t xml:space="preserve">finding </w:t>
      </w:r>
      <w:r w:rsidRPr="00B4691E">
        <w:rPr>
          <w:rStyle w:val="StyleUnderline"/>
          <w:highlight w:val="cyan"/>
        </w:rPr>
        <w:t xml:space="preserve">a </w:t>
      </w:r>
      <w:r w:rsidRPr="00B4691E">
        <w:rPr>
          <w:rStyle w:val="Emphasis"/>
          <w:highlight w:val="cyan"/>
        </w:rPr>
        <w:t>right</w:t>
      </w:r>
      <w:r w:rsidRPr="00B4691E">
        <w:rPr>
          <w:rStyle w:val="StyleUnderline"/>
          <w:highlight w:val="cyan"/>
        </w:rPr>
        <w:t xml:space="preserve"> to collective bargaining</w:t>
      </w:r>
      <w:r w:rsidRPr="001B0618">
        <w:rPr>
          <w:sz w:val="16"/>
        </w:rPr>
        <w:t xml:space="preserve"> and then the right to strike in Article 11 in Demir and Baykara and then later in RMT; the ECHR </w:t>
      </w:r>
      <w:r w:rsidRPr="00B4691E">
        <w:rPr>
          <w:rStyle w:val="StyleUnderline"/>
          <w:highlight w:val="cyan"/>
        </w:rPr>
        <w:t>noted</w:t>
      </w:r>
      <w:r w:rsidRPr="001B0618">
        <w:rPr>
          <w:sz w:val="16"/>
        </w:rPr>
        <w:t xml:space="preserve"> its </w:t>
      </w:r>
      <w:r w:rsidRPr="00B4691E">
        <w:rPr>
          <w:rStyle w:val="Emphasis"/>
          <w:highlight w:val="cyan"/>
        </w:rPr>
        <w:t>reliance</w:t>
      </w:r>
      <w:r w:rsidRPr="00B4691E">
        <w:rPr>
          <w:rStyle w:val="StyleUnderline"/>
          <w:highlight w:val="cyan"/>
        </w:rPr>
        <w:t xml:space="preserve"> on</w:t>
      </w:r>
      <w:r w:rsidRPr="001B0618">
        <w:rPr>
          <w:sz w:val="16"/>
        </w:rPr>
        <w:t xml:space="preserve"> Convention 87 and other United Nations instruments such as </w:t>
      </w:r>
      <w:r w:rsidRPr="00704ECC">
        <w:rPr>
          <w:rStyle w:val="StyleUnderline"/>
        </w:rPr>
        <w:t xml:space="preserve">the </w:t>
      </w:r>
      <w:r w:rsidRPr="00B4691E">
        <w:rPr>
          <w:rStyle w:val="Emphasis"/>
          <w:highlight w:val="cyan"/>
        </w:rPr>
        <w:t>ICCPR</w:t>
      </w:r>
      <w:r w:rsidRPr="001B0618">
        <w:rPr>
          <w:sz w:val="16"/>
        </w:rPr>
        <w:t xml:space="preserve">, the </w:t>
      </w:r>
      <w:r w:rsidRPr="00B4691E">
        <w:rPr>
          <w:rStyle w:val="Emphasis"/>
          <w:highlight w:val="cyan"/>
        </w:rPr>
        <w:t>ICESCR</w:t>
      </w:r>
      <w:r w:rsidRPr="00B4691E">
        <w:rPr>
          <w:rStyle w:val="StyleUnderline"/>
          <w:highlight w:val="cyan"/>
        </w:rPr>
        <w:t>, and</w:t>
      </w:r>
      <w:r w:rsidRPr="001B0618">
        <w:rPr>
          <w:sz w:val="16"/>
        </w:rPr>
        <w:t xml:space="preserve"> the </w:t>
      </w:r>
      <w:r w:rsidRPr="00A86949">
        <w:rPr>
          <w:rStyle w:val="StyleUnderline"/>
        </w:rPr>
        <w:t xml:space="preserve">Declaration of </w:t>
      </w:r>
      <w:r w:rsidRPr="00B4691E">
        <w:rPr>
          <w:rStyle w:val="Emphasis"/>
          <w:highlight w:val="cyan"/>
        </w:rPr>
        <w:t>Fundamental Principles</w:t>
      </w:r>
      <w:r w:rsidRPr="00A86949">
        <w:rPr>
          <w:rStyle w:val="StyleUnderline"/>
        </w:rPr>
        <w:t xml:space="preserve"> and Rights at Work</w:t>
      </w:r>
      <w:r w:rsidRPr="001B0618">
        <w:rPr>
          <w:sz w:val="16"/>
        </w:rPr>
        <w:t xml:space="preserve"> (1998). The ECHR turned to </w:t>
      </w:r>
      <w:r w:rsidRPr="008F4E1F">
        <w:rPr>
          <w:rStyle w:val="StyleUnderline"/>
        </w:rPr>
        <w:t xml:space="preserve">these sources of </w:t>
      </w:r>
      <w:r w:rsidRPr="00B21616">
        <w:rPr>
          <w:rStyle w:val="Emphasis"/>
        </w:rPr>
        <w:t>i</w:t>
      </w:r>
      <w:r w:rsidRPr="001B0618">
        <w:rPr>
          <w:sz w:val="16"/>
        </w:rPr>
        <w:t xml:space="preserve">nternational </w:t>
      </w:r>
      <w:r w:rsidRPr="00B21616">
        <w:rPr>
          <w:rStyle w:val="Emphasis"/>
        </w:rPr>
        <w:t>law</w:t>
      </w:r>
      <w:r w:rsidRPr="001B0618">
        <w:rPr>
          <w:sz w:val="16"/>
        </w:rPr>
        <w:t xml:space="preserve"> in </w:t>
      </w:r>
      <w:r w:rsidRPr="00504A88">
        <w:rPr>
          <w:rStyle w:val="StyleUnderline"/>
        </w:rPr>
        <w:t>expand</w:t>
      </w:r>
      <w:r w:rsidRPr="001B0618">
        <w:rPr>
          <w:sz w:val="16"/>
        </w:rPr>
        <w:t xml:space="preserve">ing the meaning of </w:t>
      </w:r>
      <w:r w:rsidRPr="001B0618">
        <w:rPr>
          <w:rStyle w:val="StyleUnderline"/>
        </w:rPr>
        <w:t xml:space="preserve">the </w:t>
      </w:r>
      <w:r w:rsidRPr="002B0FDF">
        <w:rPr>
          <w:rStyle w:val="Emphasis"/>
        </w:rPr>
        <w:t>freedom</w:t>
      </w:r>
      <w:r w:rsidRPr="001B0618">
        <w:rPr>
          <w:rStyle w:val="StyleUnderline"/>
        </w:rPr>
        <w:t xml:space="preserve"> of association to include</w:t>
      </w:r>
      <w:r w:rsidRPr="001B0618">
        <w:rPr>
          <w:sz w:val="16"/>
        </w:rPr>
        <w:t xml:space="preserve"> the </w:t>
      </w:r>
      <w:r w:rsidRPr="001B0618">
        <w:rPr>
          <w:rStyle w:val="StyleUnderline"/>
        </w:rPr>
        <w:t xml:space="preserve">right to </w:t>
      </w:r>
      <w:r w:rsidRPr="002B0FDF">
        <w:rPr>
          <w:rStyle w:val="Emphasis"/>
        </w:rPr>
        <w:t>strike</w:t>
      </w:r>
      <w:r w:rsidRPr="001B0618">
        <w:rPr>
          <w:sz w:val="16"/>
        </w:rPr>
        <w:t>.</w:t>
      </w:r>
    </w:p>
    <w:p w14:paraId="216BFA3F" w14:textId="77777777" w:rsidR="00DB4DCD" w:rsidRPr="0089794F" w:rsidRDefault="00DB4DCD" w:rsidP="00DB4DCD">
      <w:pPr>
        <w:pStyle w:val="Heading4"/>
      </w:pPr>
      <w:r>
        <w:t xml:space="preserve">It’s a </w:t>
      </w:r>
      <w:r>
        <w:rPr>
          <w:u w:val="single"/>
        </w:rPr>
        <w:t>clear violation</w:t>
      </w:r>
      <w:r>
        <w:t xml:space="preserve">---protection for secondary strikes is </w:t>
      </w:r>
      <w:r>
        <w:rPr>
          <w:u w:val="single"/>
        </w:rPr>
        <w:t>enshrined</w:t>
      </w:r>
      <w:r>
        <w:t xml:space="preserve"> in </w:t>
      </w:r>
      <w:r>
        <w:rPr>
          <w:u w:val="single"/>
        </w:rPr>
        <w:t>foundational</w:t>
      </w:r>
      <w:r>
        <w:t xml:space="preserve"> documents AND </w:t>
      </w:r>
      <w:r>
        <w:rPr>
          <w:u w:val="single"/>
        </w:rPr>
        <w:t>American</w:t>
      </w:r>
      <w:r>
        <w:t xml:space="preserve"> ignorance is </w:t>
      </w:r>
      <w:r>
        <w:rPr>
          <w:u w:val="single"/>
        </w:rPr>
        <w:t>uniquely destabilizing</w:t>
      </w:r>
      <w:r>
        <w:t>.</w:t>
      </w:r>
    </w:p>
    <w:p w14:paraId="466C10BD" w14:textId="77777777" w:rsidR="00DB4DCD" w:rsidRPr="00792343" w:rsidRDefault="00DB4DCD" w:rsidP="00DB4DCD">
      <w:r w:rsidRPr="00F95FA3">
        <w:rPr>
          <w:rStyle w:val="Style13ptBold"/>
        </w:rPr>
        <w:t>HRW ’21</w:t>
      </w:r>
      <w:r>
        <w:t xml:space="preserve"> [Human Rights Watch; April 29; international non-governmental organization that conducts research and advocacy on human rights; Human Rights Watch, “</w:t>
      </w:r>
      <w:r w:rsidRPr="00553464">
        <w:t>Why the US PRO Act Matters for the Right to Unionize: Questions and Answers</w:t>
      </w:r>
      <w:r>
        <w:t xml:space="preserve">,” </w:t>
      </w:r>
      <w:r w:rsidRPr="00F77F63">
        <w:t>https://www.hrw.org/news/2021/04/29/why-us-pro-act-matters-right-unionize-questions-and-answers</w:t>
      </w:r>
      <w:r>
        <w:t>]</w:t>
      </w:r>
    </w:p>
    <w:p w14:paraId="3ACAF1EF" w14:textId="77777777" w:rsidR="00DB4DCD" w:rsidRPr="00364947" w:rsidRDefault="00DB4DCD" w:rsidP="00DB4DCD">
      <w:pPr>
        <w:rPr>
          <w:sz w:val="16"/>
        </w:rPr>
      </w:pPr>
      <w:r w:rsidRPr="00364947">
        <w:rPr>
          <w:sz w:val="16"/>
        </w:rPr>
        <w:t xml:space="preserve">Yes. </w:t>
      </w:r>
      <w:r w:rsidRPr="000B7E7A">
        <w:rPr>
          <w:rStyle w:val="Emphasis"/>
          <w:highlight w:val="cyan"/>
        </w:rPr>
        <w:t>I</w:t>
      </w:r>
      <w:r w:rsidRPr="00FE1ECE">
        <w:rPr>
          <w:rStyle w:val="StyleUnderline"/>
        </w:rPr>
        <w:t>nternational</w:t>
      </w:r>
      <w:r w:rsidRPr="00364947">
        <w:rPr>
          <w:sz w:val="16"/>
        </w:rPr>
        <w:t xml:space="preserve"> human rights </w:t>
      </w:r>
      <w:r w:rsidRPr="000B7E7A">
        <w:rPr>
          <w:rStyle w:val="Emphasis"/>
          <w:highlight w:val="cyan"/>
        </w:rPr>
        <w:t>law</w:t>
      </w:r>
      <w:r w:rsidRPr="000B7E7A">
        <w:rPr>
          <w:rStyle w:val="StyleUnderline"/>
          <w:highlight w:val="cyan"/>
        </w:rPr>
        <w:t xml:space="preserve"> is </w:t>
      </w:r>
      <w:r w:rsidRPr="000B7E7A">
        <w:rPr>
          <w:rStyle w:val="Emphasis"/>
          <w:highlight w:val="cyan"/>
        </w:rPr>
        <w:t>clear</w:t>
      </w:r>
      <w:r w:rsidRPr="00364947">
        <w:rPr>
          <w:sz w:val="16"/>
        </w:rPr>
        <w:t xml:space="preserve"> that </w:t>
      </w:r>
      <w:r w:rsidRPr="000B7E7A">
        <w:rPr>
          <w:rStyle w:val="StyleUnderline"/>
          <w:highlight w:val="cyan"/>
        </w:rPr>
        <w:t>governments have</w:t>
      </w:r>
      <w:r w:rsidRPr="00C06249">
        <w:rPr>
          <w:rStyle w:val="StyleUnderline"/>
        </w:rPr>
        <w:t xml:space="preserve"> an </w:t>
      </w:r>
      <w:r w:rsidRPr="000B7E7A">
        <w:rPr>
          <w:rStyle w:val="Emphasis"/>
          <w:highlight w:val="cyan"/>
        </w:rPr>
        <w:t>obligation</w:t>
      </w:r>
      <w:r w:rsidRPr="000B7E7A">
        <w:rPr>
          <w:rStyle w:val="StyleUnderline"/>
          <w:highlight w:val="cyan"/>
        </w:rPr>
        <w:t xml:space="preserve"> to ensure</w:t>
      </w:r>
      <w:r w:rsidRPr="00364947">
        <w:rPr>
          <w:sz w:val="16"/>
        </w:rPr>
        <w:t xml:space="preserve"> that </w:t>
      </w:r>
      <w:r w:rsidRPr="00760A69">
        <w:rPr>
          <w:rStyle w:val="StyleUnderline"/>
        </w:rPr>
        <w:t xml:space="preserve">everyone has the </w:t>
      </w:r>
      <w:r w:rsidRPr="000B7E7A">
        <w:rPr>
          <w:rStyle w:val="Emphasis"/>
          <w:highlight w:val="cyan"/>
        </w:rPr>
        <w:t>right</w:t>
      </w:r>
      <w:r w:rsidRPr="000B7E7A">
        <w:rPr>
          <w:rStyle w:val="StyleUnderline"/>
          <w:highlight w:val="cyan"/>
        </w:rPr>
        <w:t xml:space="preserve"> to</w:t>
      </w:r>
      <w:r w:rsidRPr="00760A69">
        <w:rPr>
          <w:rStyle w:val="StyleUnderline"/>
        </w:rPr>
        <w:t xml:space="preserve"> organize</w:t>
      </w:r>
      <w:r w:rsidRPr="00364947">
        <w:rPr>
          <w:sz w:val="16"/>
        </w:rPr>
        <w:t xml:space="preserve"> for better working conditions, to </w:t>
      </w:r>
      <w:r w:rsidRPr="008E7770">
        <w:rPr>
          <w:rStyle w:val="StyleUnderline"/>
        </w:rPr>
        <w:t xml:space="preserve">form and join </w:t>
      </w:r>
      <w:r w:rsidRPr="008444A6">
        <w:rPr>
          <w:rStyle w:val="Emphasis"/>
        </w:rPr>
        <w:t>unions</w:t>
      </w:r>
      <w:r w:rsidRPr="00364947">
        <w:rPr>
          <w:sz w:val="16"/>
        </w:rPr>
        <w:t xml:space="preserve">, to </w:t>
      </w:r>
      <w:r w:rsidRPr="000B7E7A">
        <w:rPr>
          <w:rStyle w:val="Emphasis"/>
          <w:highlight w:val="cyan"/>
        </w:rPr>
        <w:t>strike</w:t>
      </w:r>
      <w:r w:rsidRPr="000B7E7A">
        <w:rPr>
          <w:rStyle w:val="StyleUnderline"/>
          <w:highlight w:val="cyan"/>
        </w:rPr>
        <w:t>, and</w:t>
      </w:r>
      <w:r w:rsidRPr="00364947">
        <w:rPr>
          <w:sz w:val="16"/>
        </w:rPr>
        <w:t xml:space="preserve"> to </w:t>
      </w:r>
      <w:r w:rsidRPr="000B7E7A">
        <w:rPr>
          <w:rStyle w:val="StyleUnderline"/>
          <w:highlight w:val="cyan"/>
        </w:rPr>
        <w:t>bargain</w:t>
      </w:r>
      <w:r w:rsidRPr="008E7770">
        <w:rPr>
          <w:rStyle w:val="StyleUnderline"/>
        </w:rPr>
        <w:t xml:space="preserve"> collectively</w:t>
      </w:r>
      <w:r w:rsidRPr="00364947">
        <w:rPr>
          <w:sz w:val="16"/>
        </w:rPr>
        <w:t xml:space="preserve"> with employers.</w:t>
      </w:r>
    </w:p>
    <w:p w14:paraId="16B03E69" w14:textId="77777777" w:rsidR="00DB4DCD" w:rsidRPr="00364947" w:rsidRDefault="00DB4DCD" w:rsidP="00DB4DCD">
      <w:pPr>
        <w:rPr>
          <w:sz w:val="16"/>
        </w:rPr>
      </w:pPr>
      <w:r w:rsidRPr="000B7E7A">
        <w:rPr>
          <w:rStyle w:val="Emphasis"/>
        </w:rPr>
        <w:t>A</w:t>
      </w:r>
      <w:r w:rsidRPr="000B7E7A">
        <w:rPr>
          <w:sz w:val="16"/>
        </w:rPr>
        <w:t>rticle</w:t>
      </w:r>
      <w:r w:rsidRPr="00364947">
        <w:rPr>
          <w:sz w:val="16"/>
        </w:rPr>
        <w:t xml:space="preserve"> </w:t>
      </w:r>
      <w:r w:rsidRPr="00B07ED0">
        <w:rPr>
          <w:rStyle w:val="Emphasis"/>
        </w:rPr>
        <w:t>22</w:t>
      </w:r>
      <w:r w:rsidRPr="00B07ED0">
        <w:rPr>
          <w:rStyle w:val="StyleUnderline"/>
        </w:rPr>
        <w:t xml:space="preserve"> of </w:t>
      </w:r>
      <w:r w:rsidRPr="000B7E7A">
        <w:rPr>
          <w:rStyle w:val="StyleUnderline"/>
          <w:highlight w:val="cyan"/>
        </w:rPr>
        <w:t xml:space="preserve">the </w:t>
      </w:r>
      <w:r w:rsidRPr="000B7E7A">
        <w:rPr>
          <w:rStyle w:val="Emphasis"/>
          <w:highlight w:val="cyan"/>
        </w:rPr>
        <w:t>I</w:t>
      </w:r>
      <w:r w:rsidRPr="00364947">
        <w:rPr>
          <w:sz w:val="16"/>
        </w:rPr>
        <w:t xml:space="preserve">nternational </w:t>
      </w:r>
      <w:r w:rsidRPr="000B7E7A">
        <w:rPr>
          <w:rStyle w:val="Emphasis"/>
          <w:highlight w:val="cyan"/>
        </w:rPr>
        <w:t>C</w:t>
      </w:r>
      <w:r w:rsidRPr="00364947">
        <w:rPr>
          <w:sz w:val="16"/>
        </w:rPr>
        <w:t xml:space="preserve">ovenant on </w:t>
      </w:r>
      <w:r w:rsidRPr="000B7E7A">
        <w:rPr>
          <w:rStyle w:val="Emphasis"/>
          <w:highlight w:val="cyan"/>
        </w:rPr>
        <w:t>C</w:t>
      </w:r>
      <w:r w:rsidRPr="000B7E7A">
        <w:rPr>
          <w:sz w:val="16"/>
        </w:rPr>
        <w:t>i</w:t>
      </w:r>
      <w:r w:rsidRPr="00364947">
        <w:rPr>
          <w:sz w:val="16"/>
        </w:rPr>
        <w:t xml:space="preserve">vil and </w:t>
      </w:r>
      <w:r w:rsidRPr="000B7E7A">
        <w:rPr>
          <w:rStyle w:val="Emphasis"/>
          <w:highlight w:val="cyan"/>
        </w:rPr>
        <w:t>P</w:t>
      </w:r>
      <w:r w:rsidRPr="00364947">
        <w:rPr>
          <w:sz w:val="16"/>
        </w:rPr>
        <w:t xml:space="preserve">olitical </w:t>
      </w:r>
      <w:r w:rsidRPr="000B7E7A">
        <w:rPr>
          <w:rStyle w:val="Emphasis"/>
          <w:highlight w:val="cyan"/>
        </w:rPr>
        <w:t>R</w:t>
      </w:r>
      <w:r w:rsidRPr="00364947">
        <w:rPr>
          <w:sz w:val="16"/>
        </w:rPr>
        <w:t xml:space="preserve">ights (ICCPR), </w:t>
      </w:r>
      <w:r w:rsidRPr="000B7E7A">
        <w:rPr>
          <w:rStyle w:val="StyleUnderline"/>
          <w:highlight w:val="cyan"/>
        </w:rPr>
        <w:t>which</w:t>
      </w:r>
      <w:r w:rsidRPr="00364947">
        <w:rPr>
          <w:sz w:val="16"/>
        </w:rPr>
        <w:t xml:space="preserve"> the </w:t>
      </w:r>
      <w:r w:rsidRPr="000B7E7A">
        <w:rPr>
          <w:rStyle w:val="Emphasis"/>
          <w:highlight w:val="cyan"/>
        </w:rPr>
        <w:t>U</w:t>
      </w:r>
      <w:r w:rsidRPr="00364947">
        <w:rPr>
          <w:sz w:val="16"/>
        </w:rPr>
        <w:t xml:space="preserve">nited </w:t>
      </w:r>
      <w:r w:rsidRPr="000B7E7A">
        <w:rPr>
          <w:rStyle w:val="Emphasis"/>
          <w:highlight w:val="cyan"/>
        </w:rPr>
        <w:t>S</w:t>
      </w:r>
      <w:r w:rsidRPr="00364947">
        <w:rPr>
          <w:sz w:val="16"/>
        </w:rPr>
        <w:t xml:space="preserve">tates </w:t>
      </w:r>
      <w:r w:rsidRPr="000B7E7A">
        <w:rPr>
          <w:rStyle w:val="StyleUnderline"/>
          <w:highlight w:val="cyan"/>
        </w:rPr>
        <w:t>ratified</w:t>
      </w:r>
      <w:r w:rsidRPr="00364947">
        <w:rPr>
          <w:sz w:val="16"/>
        </w:rPr>
        <w:t xml:space="preserve"> in 1992, </w:t>
      </w:r>
      <w:r w:rsidRPr="000B7E7A">
        <w:rPr>
          <w:rStyle w:val="StyleUnderline"/>
          <w:highlight w:val="cyan"/>
        </w:rPr>
        <w:t>recognizes</w:t>
      </w:r>
      <w:r w:rsidRPr="00364947">
        <w:rPr>
          <w:sz w:val="16"/>
        </w:rPr>
        <w:t xml:space="preserve"> the “right </w:t>
      </w:r>
      <w:r w:rsidRPr="00FA5C87">
        <w:rPr>
          <w:rStyle w:val="StyleUnderline"/>
        </w:rPr>
        <w:t>to freedom of association</w:t>
      </w:r>
      <w:r w:rsidRPr="00364947">
        <w:rPr>
          <w:sz w:val="16"/>
        </w:rPr>
        <w:t xml:space="preserve"> with others, </w:t>
      </w:r>
      <w:r w:rsidRPr="00FA5C87">
        <w:rPr>
          <w:rStyle w:val="StyleUnderline"/>
        </w:rPr>
        <w:t>including</w:t>
      </w:r>
      <w:r w:rsidRPr="00364947">
        <w:rPr>
          <w:sz w:val="16"/>
        </w:rPr>
        <w:t xml:space="preserve"> the </w:t>
      </w:r>
      <w:r w:rsidRPr="000B7E7A">
        <w:rPr>
          <w:rStyle w:val="StyleUnderline"/>
          <w:highlight w:val="cyan"/>
        </w:rPr>
        <w:t>right to</w:t>
      </w:r>
      <w:r w:rsidRPr="005C60B5">
        <w:rPr>
          <w:rStyle w:val="StyleUnderline"/>
        </w:rPr>
        <w:t xml:space="preserve"> form and </w:t>
      </w:r>
      <w:r w:rsidRPr="000B7E7A">
        <w:rPr>
          <w:rStyle w:val="StyleUnderline"/>
          <w:highlight w:val="cyan"/>
        </w:rPr>
        <w:t>join</w:t>
      </w:r>
      <w:r w:rsidRPr="000B7E7A">
        <w:rPr>
          <w:sz w:val="16"/>
        </w:rPr>
        <w:t xml:space="preserve"> </w:t>
      </w:r>
      <w:r w:rsidRPr="00364947">
        <w:rPr>
          <w:sz w:val="16"/>
        </w:rPr>
        <w:t xml:space="preserve">trade </w:t>
      </w:r>
      <w:r w:rsidRPr="000B7E7A">
        <w:rPr>
          <w:rStyle w:val="Emphasis"/>
          <w:highlight w:val="cyan"/>
        </w:rPr>
        <w:t>unions</w:t>
      </w:r>
      <w:r w:rsidRPr="00364947">
        <w:rPr>
          <w:sz w:val="16"/>
        </w:rPr>
        <w:t xml:space="preserve"> for the protection of his interests.” Article 8 of </w:t>
      </w:r>
      <w:r w:rsidRPr="00435E15">
        <w:rPr>
          <w:rStyle w:val="StyleUnderline"/>
          <w:highlight w:val="cyan"/>
        </w:rPr>
        <w:t xml:space="preserve">the </w:t>
      </w:r>
      <w:r w:rsidRPr="00435E15">
        <w:rPr>
          <w:rStyle w:val="Emphasis"/>
          <w:highlight w:val="cyan"/>
        </w:rPr>
        <w:t>I</w:t>
      </w:r>
      <w:r w:rsidRPr="00364947">
        <w:rPr>
          <w:sz w:val="16"/>
        </w:rPr>
        <w:t xml:space="preserve">nternational </w:t>
      </w:r>
      <w:r w:rsidRPr="00435E15">
        <w:rPr>
          <w:rStyle w:val="Emphasis"/>
          <w:highlight w:val="cyan"/>
        </w:rPr>
        <w:t>C</w:t>
      </w:r>
      <w:r w:rsidRPr="00364947">
        <w:rPr>
          <w:sz w:val="16"/>
        </w:rPr>
        <w:t xml:space="preserve">ovenant on </w:t>
      </w:r>
      <w:r w:rsidRPr="00435E15">
        <w:rPr>
          <w:rStyle w:val="Emphasis"/>
          <w:highlight w:val="cyan"/>
        </w:rPr>
        <w:t>E</w:t>
      </w:r>
      <w:r w:rsidRPr="00364947">
        <w:rPr>
          <w:sz w:val="16"/>
        </w:rPr>
        <w:t xml:space="preserve">conomic, </w:t>
      </w:r>
      <w:r w:rsidRPr="00435E15">
        <w:rPr>
          <w:rStyle w:val="Emphasis"/>
          <w:highlight w:val="cyan"/>
        </w:rPr>
        <w:t>S</w:t>
      </w:r>
      <w:r w:rsidRPr="00364947">
        <w:rPr>
          <w:sz w:val="16"/>
        </w:rPr>
        <w:t xml:space="preserve">ocial and </w:t>
      </w:r>
      <w:r w:rsidRPr="00435E15">
        <w:rPr>
          <w:rStyle w:val="Emphasis"/>
          <w:highlight w:val="cyan"/>
        </w:rPr>
        <w:t>C</w:t>
      </w:r>
      <w:r w:rsidRPr="00364947">
        <w:rPr>
          <w:sz w:val="16"/>
        </w:rPr>
        <w:t xml:space="preserve">ultural </w:t>
      </w:r>
      <w:r w:rsidRPr="00435E15">
        <w:rPr>
          <w:rStyle w:val="Emphasis"/>
          <w:highlight w:val="cyan"/>
        </w:rPr>
        <w:t>R</w:t>
      </w:r>
      <w:r w:rsidRPr="00364947">
        <w:rPr>
          <w:sz w:val="16"/>
        </w:rPr>
        <w:t xml:space="preserve">ights (ICESCR) also </w:t>
      </w:r>
      <w:r w:rsidRPr="00435E15">
        <w:rPr>
          <w:rStyle w:val="StyleUnderline"/>
          <w:highlight w:val="cyan"/>
        </w:rPr>
        <w:t>recognizes</w:t>
      </w:r>
      <w:r w:rsidRPr="00A43BAF">
        <w:rPr>
          <w:rStyle w:val="StyleUnderline"/>
        </w:rPr>
        <w:t xml:space="preserve"> and </w:t>
      </w:r>
      <w:r w:rsidRPr="00785A18">
        <w:rPr>
          <w:rStyle w:val="Emphasis"/>
        </w:rPr>
        <w:t>elaborates</w:t>
      </w:r>
      <w:r w:rsidRPr="00364947">
        <w:rPr>
          <w:sz w:val="16"/>
        </w:rPr>
        <w:t xml:space="preserve"> on </w:t>
      </w:r>
      <w:r w:rsidRPr="00435E15">
        <w:rPr>
          <w:rStyle w:val="StyleUnderline"/>
          <w:highlight w:val="cyan"/>
        </w:rPr>
        <w:t>these rights</w:t>
      </w:r>
      <w:r w:rsidRPr="00364947">
        <w:rPr>
          <w:sz w:val="16"/>
        </w:rPr>
        <w:t xml:space="preserve">. The </w:t>
      </w:r>
      <w:r w:rsidRPr="00435E15">
        <w:rPr>
          <w:rStyle w:val="Emphasis"/>
          <w:highlight w:val="cyan"/>
        </w:rPr>
        <w:t>U</w:t>
      </w:r>
      <w:r w:rsidRPr="00364947">
        <w:rPr>
          <w:sz w:val="16"/>
        </w:rPr>
        <w:t xml:space="preserve">nited </w:t>
      </w:r>
      <w:r w:rsidRPr="00435E15">
        <w:rPr>
          <w:rStyle w:val="Emphasis"/>
          <w:highlight w:val="cyan"/>
        </w:rPr>
        <w:t>S</w:t>
      </w:r>
      <w:r w:rsidRPr="00364947">
        <w:rPr>
          <w:sz w:val="16"/>
        </w:rPr>
        <w:t xml:space="preserve">tates has signed, though not ratified, the ICESCR, but it </w:t>
      </w:r>
      <w:r w:rsidRPr="00435E15">
        <w:rPr>
          <w:rStyle w:val="StyleUnderline"/>
          <w:highlight w:val="cyan"/>
        </w:rPr>
        <w:t>has</w:t>
      </w:r>
      <w:r w:rsidRPr="001B75AB">
        <w:rPr>
          <w:rStyle w:val="StyleUnderline"/>
        </w:rPr>
        <w:t xml:space="preserve"> a du</w:t>
      </w:r>
      <w:r w:rsidRPr="00435E15">
        <w:rPr>
          <w:rStyle w:val="StyleUnderline"/>
          <w:highlight w:val="cyan"/>
        </w:rPr>
        <w:t xml:space="preserve">ty to </w:t>
      </w:r>
      <w:r w:rsidRPr="00435E15">
        <w:rPr>
          <w:rStyle w:val="Emphasis"/>
          <w:highlight w:val="cyan"/>
        </w:rPr>
        <w:t>refrain</w:t>
      </w:r>
      <w:r w:rsidRPr="00435E15">
        <w:rPr>
          <w:rStyle w:val="StyleUnderline"/>
          <w:highlight w:val="cyan"/>
        </w:rPr>
        <w:t xml:space="preserve"> from actions th</w:t>
      </w:r>
      <w:r w:rsidRPr="001B75AB">
        <w:rPr>
          <w:rStyle w:val="StyleUnderline"/>
        </w:rPr>
        <w:t>at</w:t>
      </w:r>
      <w:r w:rsidRPr="00364947">
        <w:rPr>
          <w:sz w:val="16"/>
        </w:rPr>
        <w:t xml:space="preserve"> would </w:t>
      </w:r>
      <w:r w:rsidRPr="00435E15">
        <w:rPr>
          <w:rStyle w:val="StyleUnderline"/>
          <w:highlight w:val="cyan"/>
        </w:rPr>
        <w:t>defeat</w:t>
      </w:r>
      <w:r w:rsidRPr="001B75AB">
        <w:rPr>
          <w:rStyle w:val="StyleUnderline"/>
        </w:rPr>
        <w:t xml:space="preserve"> the object and </w:t>
      </w:r>
      <w:r w:rsidRPr="00435E15">
        <w:rPr>
          <w:rStyle w:val="Emphasis"/>
          <w:highlight w:val="cyan"/>
        </w:rPr>
        <w:t>purpose</w:t>
      </w:r>
      <w:r w:rsidRPr="00435E15">
        <w:rPr>
          <w:rStyle w:val="StyleUnderline"/>
          <w:highlight w:val="cyan"/>
        </w:rPr>
        <w:t xml:space="preserve"> of the </w:t>
      </w:r>
      <w:r w:rsidRPr="00435E15">
        <w:rPr>
          <w:rStyle w:val="Emphasis"/>
          <w:highlight w:val="cyan"/>
        </w:rPr>
        <w:t>covenant</w:t>
      </w:r>
      <w:r w:rsidRPr="00364947">
        <w:rPr>
          <w:sz w:val="16"/>
        </w:rPr>
        <w:t xml:space="preserve">. </w:t>
      </w:r>
    </w:p>
    <w:p w14:paraId="0256FACB" w14:textId="77777777" w:rsidR="00DB4DCD" w:rsidRPr="00364947" w:rsidRDefault="00DB4DCD" w:rsidP="00DB4DCD">
      <w:pPr>
        <w:rPr>
          <w:sz w:val="16"/>
        </w:rPr>
      </w:pPr>
      <w:r w:rsidRPr="001B75AB">
        <w:rPr>
          <w:rStyle w:val="StyleUnderline"/>
        </w:rPr>
        <w:t xml:space="preserve">The right to unionize is also </w:t>
      </w:r>
      <w:r w:rsidRPr="00970C3B">
        <w:rPr>
          <w:rStyle w:val="Emphasis"/>
        </w:rPr>
        <w:t>protected</w:t>
      </w:r>
      <w:r w:rsidRPr="001B75AB">
        <w:rPr>
          <w:rStyle w:val="StyleUnderline"/>
        </w:rPr>
        <w:t xml:space="preserve"> by the</w:t>
      </w:r>
      <w:r w:rsidRPr="00364947">
        <w:rPr>
          <w:sz w:val="16"/>
        </w:rPr>
        <w:t xml:space="preserve"> Fundamental Conventions of the </w:t>
      </w:r>
      <w:r w:rsidRPr="001C083F">
        <w:rPr>
          <w:rStyle w:val="Emphasis"/>
        </w:rPr>
        <w:t>I</w:t>
      </w:r>
      <w:r w:rsidRPr="00364947">
        <w:rPr>
          <w:sz w:val="16"/>
        </w:rPr>
        <w:t xml:space="preserve">nternational </w:t>
      </w:r>
      <w:r w:rsidRPr="00400DE2">
        <w:rPr>
          <w:rStyle w:val="Emphasis"/>
        </w:rPr>
        <w:t>L</w:t>
      </w:r>
      <w:r w:rsidRPr="00364947">
        <w:rPr>
          <w:sz w:val="16"/>
        </w:rPr>
        <w:t xml:space="preserve">abour </w:t>
      </w:r>
      <w:r w:rsidRPr="00400DE2">
        <w:rPr>
          <w:rStyle w:val="Emphasis"/>
        </w:rPr>
        <w:t>O</w:t>
      </w:r>
      <w:r w:rsidRPr="00364947">
        <w:rPr>
          <w:sz w:val="16"/>
        </w:rPr>
        <w:t xml:space="preserve">rganization (ILO)—in particular Convention No. 87 on Freedom of Association and the Protection of the Right to Organize and Convention No. 98 on the Right to Organize and Collective Bargaining. </w:t>
      </w:r>
      <w:r w:rsidRPr="00055A1A">
        <w:rPr>
          <w:rStyle w:val="StyleUnderline"/>
        </w:rPr>
        <w:t xml:space="preserve">The </w:t>
      </w:r>
      <w:r w:rsidRPr="00055A1A">
        <w:rPr>
          <w:rStyle w:val="Emphasis"/>
        </w:rPr>
        <w:t>U</w:t>
      </w:r>
      <w:r w:rsidRPr="00364947">
        <w:rPr>
          <w:sz w:val="16"/>
        </w:rPr>
        <w:t xml:space="preserve">nited </w:t>
      </w:r>
      <w:r w:rsidRPr="00055A1A">
        <w:rPr>
          <w:rStyle w:val="Emphasis"/>
        </w:rPr>
        <w:t>S</w:t>
      </w:r>
      <w:r w:rsidRPr="00364947">
        <w:rPr>
          <w:sz w:val="16"/>
        </w:rPr>
        <w:t xml:space="preserve">tates is an ILO member and </w:t>
      </w:r>
      <w:r w:rsidRPr="00AD454B">
        <w:rPr>
          <w:rStyle w:val="StyleUnderline"/>
        </w:rPr>
        <w:t>has</w:t>
      </w:r>
      <w:r w:rsidRPr="00364947">
        <w:rPr>
          <w:sz w:val="16"/>
        </w:rPr>
        <w:t xml:space="preserve"> a </w:t>
      </w:r>
      <w:r w:rsidRPr="006C2527">
        <w:rPr>
          <w:rStyle w:val="Emphasis"/>
        </w:rPr>
        <w:t>duty</w:t>
      </w:r>
      <w:r w:rsidRPr="006C2527">
        <w:rPr>
          <w:rStyle w:val="StyleUnderline"/>
        </w:rPr>
        <w:t xml:space="preserve"> to abide</w:t>
      </w:r>
      <w:r w:rsidRPr="00AD454B">
        <w:rPr>
          <w:rStyle w:val="StyleUnderline"/>
        </w:rPr>
        <w:t xml:space="preserve"> by these </w:t>
      </w:r>
      <w:r w:rsidRPr="006C6E0C">
        <w:rPr>
          <w:rStyle w:val="Emphasis"/>
        </w:rPr>
        <w:t>conventions’</w:t>
      </w:r>
      <w:r w:rsidRPr="00AD454B">
        <w:rPr>
          <w:rStyle w:val="StyleUnderline"/>
        </w:rPr>
        <w:t xml:space="preserve"> terms</w:t>
      </w:r>
      <w:r w:rsidRPr="00364947">
        <w:rPr>
          <w:sz w:val="16"/>
        </w:rPr>
        <w:t xml:space="preserve">, even though it has not ratified them. </w:t>
      </w:r>
      <w:r w:rsidRPr="00435E15">
        <w:rPr>
          <w:rStyle w:val="StyleUnderline"/>
          <w:highlight w:val="cyan"/>
        </w:rPr>
        <w:t>The ILO</w:t>
      </w:r>
      <w:r w:rsidRPr="00364947">
        <w:rPr>
          <w:sz w:val="16"/>
        </w:rPr>
        <w:t xml:space="preserve"> also </w:t>
      </w:r>
      <w:r w:rsidRPr="00435E15">
        <w:rPr>
          <w:rStyle w:val="StyleUnderline"/>
          <w:highlight w:val="cyan"/>
        </w:rPr>
        <w:t>considers</w:t>
      </w:r>
      <w:r w:rsidRPr="00364947">
        <w:rPr>
          <w:sz w:val="16"/>
        </w:rPr>
        <w:t xml:space="preserve"> the </w:t>
      </w:r>
      <w:r w:rsidRPr="00037C04">
        <w:rPr>
          <w:rStyle w:val="StyleUnderline"/>
        </w:rPr>
        <w:t xml:space="preserve">right to </w:t>
      </w:r>
      <w:r w:rsidRPr="00435E15">
        <w:rPr>
          <w:rStyle w:val="Emphasis"/>
          <w:highlight w:val="cyan"/>
        </w:rPr>
        <w:t>strike</w:t>
      </w:r>
      <w:r w:rsidRPr="00435E15">
        <w:rPr>
          <w:rStyle w:val="StyleUnderline"/>
          <w:highlight w:val="cyan"/>
        </w:rPr>
        <w:t xml:space="preserve"> to be</w:t>
      </w:r>
      <w:r w:rsidRPr="00364947">
        <w:rPr>
          <w:sz w:val="16"/>
        </w:rPr>
        <w:t xml:space="preserve"> an “</w:t>
      </w:r>
      <w:r w:rsidRPr="00435E15">
        <w:rPr>
          <w:rStyle w:val="Emphasis"/>
          <w:highlight w:val="cyan"/>
        </w:rPr>
        <w:t>intrinsic</w:t>
      </w:r>
      <w:r w:rsidRPr="00364947">
        <w:rPr>
          <w:sz w:val="16"/>
        </w:rPr>
        <w:t xml:space="preserve"> corollary” of the right to freedom of association if it is utilized as a means of </w:t>
      </w:r>
      <w:r w:rsidRPr="00435E15">
        <w:rPr>
          <w:rStyle w:val="StyleUnderline"/>
          <w:highlight w:val="cyan"/>
        </w:rPr>
        <w:t>defending</w:t>
      </w:r>
      <w:r w:rsidRPr="00106B08">
        <w:rPr>
          <w:rStyle w:val="StyleUnderline"/>
        </w:rPr>
        <w:t xml:space="preserve"> workers’ </w:t>
      </w:r>
      <w:r w:rsidRPr="00435E15">
        <w:rPr>
          <w:rStyle w:val="Emphasis"/>
          <w:highlight w:val="cyan"/>
        </w:rPr>
        <w:t>economic</w:t>
      </w:r>
      <w:r w:rsidRPr="00435E15">
        <w:rPr>
          <w:rStyle w:val="StyleUnderline"/>
          <w:highlight w:val="cyan"/>
        </w:rPr>
        <w:t xml:space="preserve"> and social </w:t>
      </w:r>
      <w:r w:rsidRPr="00435E15">
        <w:rPr>
          <w:rStyle w:val="Emphasis"/>
          <w:highlight w:val="cyan"/>
        </w:rPr>
        <w:t>interests</w:t>
      </w:r>
      <w:r w:rsidRPr="00364947">
        <w:rPr>
          <w:sz w:val="16"/>
        </w:rPr>
        <w:t xml:space="preserve">. It also has said that the right to strike is one of </w:t>
      </w:r>
      <w:r w:rsidRPr="00EE6DF7">
        <w:rPr>
          <w:rStyle w:val="StyleUnderline"/>
        </w:rPr>
        <w:t>the “</w:t>
      </w:r>
      <w:r w:rsidRPr="00E504FD">
        <w:rPr>
          <w:rStyle w:val="Emphasis"/>
        </w:rPr>
        <w:t>essential</w:t>
      </w:r>
      <w:r w:rsidRPr="00EE6DF7">
        <w:rPr>
          <w:rStyle w:val="StyleUnderline"/>
        </w:rPr>
        <w:t xml:space="preserve"> means” for workers</w:t>
      </w:r>
      <w:r w:rsidRPr="00364947">
        <w:rPr>
          <w:sz w:val="16"/>
        </w:rPr>
        <w:t xml:space="preserve"> to improve their working conditions.</w:t>
      </w:r>
    </w:p>
    <w:p w14:paraId="5DDFFD82" w14:textId="77777777" w:rsidR="00DB4DCD" w:rsidRPr="00364947" w:rsidRDefault="00DB4DCD" w:rsidP="00DB4DCD">
      <w:pPr>
        <w:rPr>
          <w:sz w:val="16"/>
        </w:rPr>
      </w:pPr>
      <w:r w:rsidRPr="00364947">
        <w:rPr>
          <w:sz w:val="16"/>
        </w:rPr>
        <w:t>How does the right to organize affect economic and social inequality?</w:t>
      </w:r>
    </w:p>
    <w:p w14:paraId="750D542B" w14:textId="77777777" w:rsidR="00DB4DCD" w:rsidRPr="00364947" w:rsidRDefault="00DB4DCD" w:rsidP="00DB4DCD">
      <w:pPr>
        <w:rPr>
          <w:sz w:val="16"/>
        </w:rPr>
      </w:pPr>
      <w:r w:rsidRPr="00D241F7">
        <w:rPr>
          <w:rStyle w:val="Emphasis"/>
        </w:rPr>
        <w:t>Protecting</w:t>
      </w:r>
      <w:r w:rsidRPr="00364947">
        <w:rPr>
          <w:sz w:val="16"/>
        </w:rPr>
        <w:t xml:space="preserve"> the </w:t>
      </w:r>
      <w:r w:rsidRPr="00D241F7">
        <w:rPr>
          <w:rStyle w:val="StyleUnderline"/>
          <w:highlight w:val="cyan"/>
        </w:rPr>
        <w:t>rights to</w:t>
      </w:r>
      <w:r w:rsidRPr="00435E15">
        <w:rPr>
          <w:rStyle w:val="StyleUnderline"/>
        </w:rPr>
        <w:t xml:space="preserve"> organize</w:t>
      </w:r>
      <w:r w:rsidRPr="00EC3334">
        <w:rPr>
          <w:rStyle w:val="StyleUnderline"/>
        </w:rPr>
        <w:t xml:space="preserve"> and </w:t>
      </w:r>
      <w:r w:rsidRPr="00D241F7">
        <w:rPr>
          <w:rStyle w:val="Emphasis"/>
          <w:highlight w:val="cyan"/>
        </w:rPr>
        <w:t>bargain collectively</w:t>
      </w:r>
      <w:r w:rsidRPr="00364947">
        <w:rPr>
          <w:sz w:val="16"/>
        </w:rPr>
        <w:t xml:space="preserve"> can </w:t>
      </w:r>
      <w:r w:rsidRPr="002C6A46">
        <w:rPr>
          <w:rStyle w:val="StyleUnderline"/>
        </w:rPr>
        <w:t xml:space="preserve">play a </w:t>
      </w:r>
      <w:r w:rsidRPr="00E504FD">
        <w:rPr>
          <w:rStyle w:val="Emphasis"/>
        </w:rPr>
        <w:t>key</w:t>
      </w:r>
      <w:r w:rsidRPr="002C6A46">
        <w:rPr>
          <w:rStyle w:val="StyleUnderline"/>
        </w:rPr>
        <w:t xml:space="preserve"> role in reducing</w:t>
      </w:r>
      <w:r w:rsidRPr="00364947">
        <w:rPr>
          <w:sz w:val="16"/>
        </w:rPr>
        <w:t xml:space="preserve"> economic and social </w:t>
      </w:r>
      <w:r w:rsidRPr="00E504FD">
        <w:rPr>
          <w:rStyle w:val="Emphasis"/>
        </w:rPr>
        <w:t>inequality</w:t>
      </w:r>
      <w:r w:rsidRPr="00364947">
        <w:rPr>
          <w:sz w:val="16"/>
        </w:rPr>
        <w:t xml:space="preserve">. These rights </w:t>
      </w:r>
      <w:r w:rsidRPr="00D241F7">
        <w:rPr>
          <w:rStyle w:val="StyleUnderline"/>
          <w:highlight w:val="cyan"/>
        </w:rPr>
        <w:t xml:space="preserve">allow workers to </w:t>
      </w:r>
      <w:r w:rsidRPr="00D241F7">
        <w:rPr>
          <w:rStyle w:val="Emphasis"/>
          <w:highlight w:val="cyan"/>
        </w:rPr>
        <w:t>stand</w:t>
      </w:r>
      <w:r w:rsidRPr="001D459F">
        <w:rPr>
          <w:rStyle w:val="StyleUnderline"/>
        </w:rPr>
        <w:t xml:space="preserve"> together</w:t>
      </w:r>
      <w:r w:rsidRPr="00364947">
        <w:rPr>
          <w:sz w:val="16"/>
        </w:rPr>
        <w:t xml:space="preserve"> and bargain for fair wages, adequate benefits, and safe working conditions, </w:t>
      </w:r>
      <w:r w:rsidRPr="00D241F7">
        <w:rPr>
          <w:rStyle w:val="StyleUnderline"/>
          <w:highlight w:val="cyan"/>
        </w:rPr>
        <w:t>and</w:t>
      </w:r>
      <w:r w:rsidRPr="00364947">
        <w:rPr>
          <w:sz w:val="16"/>
        </w:rPr>
        <w:t xml:space="preserve"> they </w:t>
      </w:r>
      <w:r w:rsidRPr="00D241F7">
        <w:rPr>
          <w:rStyle w:val="Emphasis"/>
          <w:highlight w:val="cyan"/>
        </w:rPr>
        <w:t>protect</w:t>
      </w:r>
      <w:r w:rsidRPr="00D241F7">
        <w:rPr>
          <w:rStyle w:val="StyleUnderline"/>
          <w:highlight w:val="cyan"/>
        </w:rPr>
        <w:t xml:space="preserve"> against</w:t>
      </w:r>
      <w:r w:rsidRPr="00492CEF">
        <w:rPr>
          <w:rStyle w:val="StyleUnderline"/>
        </w:rPr>
        <w:t xml:space="preserve"> unjustified </w:t>
      </w:r>
      <w:r w:rsidRPr="00D241F7">
        <w:rPr>
          <w:rStyle w:val="Emphasis"/>
          <w:highlight w:val="cyan"/>
        </w:rPr>
        <w:t>job loss</w:t>
      </w:r>
      <w:r w:rsidRPr="00364947">
        <w:rPr>
          <w:sz w:val="16"/>
        </w:rPr>
        <w:t xml:space="preserve"> and discriminatory or unfair employer behavior, which can help to narrow the racial and gender wage gap.</w:t>
      </w:r>
    </w:p>
    <w:p w14:paraId="1B62F4B4" w14:textId="77777777" w:rsidR="00DB4DCD" w:rsidRPr="00364947" w:rsidRDefault="00DB4DCD" w:rsidP="00DB4DCD">
      <w:pPr>
        <w:rPr>
          <w:sz w:val="16"/>
        </w:rPr>
      </w:pPr>
      <w:r w:rsidRPr="00364947">
        <w:rPr>
          <w:sz w:val="16"/>
        </w:rPr>
        <w:t xml:space="preserve">Many policymakers and commentators have long promoted hard work and academic success as primary tools for overcoming a precarious economic existence, but research published in 2018 for the National Bureau of Economic Research in the US shows that this approach overemphasizes the ability of individuals to pull themselves up by their bootstraps and neglects the many structural barriers that limit economic opportunity or keep people trapped in poverty. </w:t>
      </w:r>
      <w:r w:rsidRPr="00D241F7">
        <w:rPr>
          <w:rStyle w:val="Emphasis"/>
          <w:highlight w:val="cyan"/>
        </w:rPr>
        <w:t>Labor</w:t>
      </w:r>
      <w:r w:rsidRPr="001D459F">
        <w:rPr>
          <w:rStyle w:val="StyleUnderline"/>
        </w:rPr>
        <w:t xml:space="preserve"> movements and </w:t>
      </w:r>
      <w:r w:rsidRPr="00D241F7">
        <w:rPr>
          <w:rStyle w:val="Emphasis"/>
          <w:highlight w:val="cyan"/>
        </w:rPr>
        <w:t>unions</w:t>
      </w:r>
      <w:r w:rsidRPr="00D241F7">
        <w:rPr>
          <w:rStyle w:val="StyleUnderline"/>
          <w:highlight w:val="cyan"/>
        </w:rPr>
        <w:t xml:space="preserve"> are tools</w:t>
      </w:r>
      <w:r w:rsidRPr="00364947">
        <w:rPr>
          <w:sz w:val="16"/>
        </w:rPr>
        <w:t xml:space="preserve"> of workers </w:t>
      </w:r>
      <w:r w:rsidRPr="00D241F7">
        <w:rPr>
          <w:rStyle w:val="StyleUnderline"/>
          <w:highlight w:val="cyan"/>
        </w:rPr>
        <w:t>to</w:t>
      </w:r>
      <w:r w:rsidRPr="00E81906">
        <w:rPr>
          <w:rStyle w:val="StyleUnderline"/>
        </w:rPr>
        <w:t xml:space="preserve"> </w:t>
      </w:r>
      <w:r w:rsidRPr="00BD6260">
        <w:rPr>
          <w:rStyle w:val="Emphasis"/>
        </w:rPr>
        <w:t>overcome</w:t>
      </w:r>
      <w:r w:rsidRPr="00364947">
        <w:rPr>
          <w:sz w:val="16"/>
        </w:rPr>
        <w:t xml:space="preserve"> these </w:t>
      </w:r>
      <w:r w:rsidRPr="00E81906">
        <w:rPr>
          <w:rStyle w:val="StyleUnderline"/>
        </w:rPr>
        <w:t>barriers collectively and</w:t>
      </w:r>
      <w:r w:rsidRPr="00364947">
        <w:rPr>
          <w:sz w:val="16"/>
        </w:rPr>
        <w:t xml:space="preserve"> to </w:t>
      </w:r>
      <w:r w:rsidRPr="00D241F7">
        <w:rPr>
          <w:rStyle w:val="StyleUnderline"/>
          <w:highlight w:val="cyan"/>
        </w:rPr>
        <w:t>address</w:t>
      </w:r>
      <w:r w:rsidRPr="00E81906">
        <w:rPr>
          <w:rStyle w:val="StyleUnderline"/>
        </w:rPr>
        <w:t xml:space="preserve"> </w:t>
      </w:r>
      <w:r w:rsidRPr="00BD6260">
        <w:rPr>
          <w:rStyle w:val="Emphasis"/>
        </w:rPr>
        <w:t xml:space="preserve">power </w:t>
      </w:r>
      <w:r w:rsidRPr="00D241F7">
        <w:rPr>
          <w:rStyle w:val="Emphasis"/>
          <w:highlight w:val="cyan"/>
        </w:rPr>
        <w:t>imbalances</w:t>
      </w:r>
      <w:r w:rsidRPr="00364947">
        <w:rPr>
          <w:sz w:val="16"/>
        </w:rPr>
        <w:t xml:space="preserve"> between workers and employers in a labor market. </w:t>
      </w:r>
      <w:r w:rsidRPr="00A324F6">
        <w:rPr>
          <w:rStyle w:val="StyleUnderline"/>
        </w:rPr>
        <w:t>They</w:t>
      </w:r>
      <w:r w:rsidRPr="00364947">
        <w:rPr>
          <w:sz w:val="16"/>
        </w:rPr>
        <w:t xml:space="preserve"> can also play </w:t>
      </w:r>
      <w:r w:rsidRPr="00A324F6">
        <w:rPr>
          <w:rStyle w:val="StyleUnderline"/>
        </w:rPr>
        <w:t xml:space="preserve">a </w:t>
      </w:r>
      <w:r w:rsidRPr="00BD6260">
        <w:rPr>
          <w:rStyle w:val="Emphasis"/>
        </w:rPr>
        <w:t>critical</w:t>
      </w:r>
      <w:r w:rsidRPr="00A324F6">
        <w:rPr>
          <w:rStyle w:val="StyleUnderline"/>
        </w:rPr>
        <w:t xml:space="preserve"> role in tempering </w:t>
      </w:r>
      <w:r w:rsidRPr="00BD6260">
        <w:rPr>
          <w:rStyle w:val="Emphasis"/>
        </w:rPr>
        <w:t>exploitation</w:t>
      </w:r>
      <w:r w:rsidRPr="00A324F6">
        <w:rPr>
          <w:rStyle w:val="StyleUnderline"/>
        </w:rPr>
        <w:t xml:space="preserve"> through monopsony</w:t>
      </w:r>
      <w:r w:rsidRPr="00364947">
        <w:rPr>
          <w:sz w:val="16"/>
        </w:rPr>
        <w:t>, a situation in which a few powerful employers depress workers’ wages by dominating the labor market.</w:t>
      </w:r>
    </w:p>
    <w:p w14:paraId="3E525344" w14:textId="77777777" w:rsidR="00DB4DCD" w:rsidRPr="00364947" w:rsidRDefault="00DB4DCD" w:rsidP="00DB4DCD">
      <w:pPr>
        <w:rPr>
          <w:sz w:val="16"/>
        </w:rPr>
      </w:pPr>
      <w:r w:rsidRPr="00210FE1">
        <w:rPr>
          <w:rStyle w:val="Emphasis"/>
          <w:highlight w:val="cyan"/>
        </w:rPr>
        <w:t>Protecting</w:t>
      </w:r>
      <w:r w:rsidRPr="00210FE1">
        <w:rPr>
          <w:rStyle w:val="StyleUnderline"/>
          <w:highlight w:val="cyan"/>
        </w:rPr>
        <w:t xml:space="preserve"> the right</w:t>
      </w:r>
      <w:r w:rsidRPr="00370A57">
        <w:rPr>
          <w:rStyle w:val="StyleUnderline"/>
        </w:rPr>
        <w:t xml:space="preserve"> to organize may </w:t>
      </w:r>
      <w:r w:rsidRPr="00210FE1">
        <w:rPr>
          <w:rStyle w:val="StyleUnderline"/>
          <w:highlight w:val="cyan"/>
        </w:rPr>
        <w:t>also limit</w:t>
      </w:r>
      <w:r w:rsidRPr="00364947">
        <w:rPr>
          <w:sz w:val="16"/>
        </w:rPr>
        <w:t xml:space="preserve"> the </w:t>
      </w:r>
      <w:r w:rsidRPr="00210FE1">
        <w:rPr>
          <w:rStyle w:val="Emphasis"/>
          <w:highlight w:val="cyan"/>
        </w:rPr>
        <w:t>corporate capture</w:t>
      </w:r>
      <w:r w:rsidRPr="001B2AA4">
        <w:rPr>
          <w:rStyle w:val="StyleUnderline"/>
        </w:rPr>
        <w:t xml:space="preserve"> of public institutions</w:t>
      </w:r>
      <w:r w:rsidRPr="00364947">
        <w:rPr>
          <w:sz w:val="16"/>
        </w:rPr>
        <w:t>. Companies regularly lobby and pressure legislatures, policymakers and government agencies to weaken workers’ rights protections that the companies perceive to be detrimental to their business interests. The collective power of unions and other labor groups serves as a critical check on this influence. In a 2019 study, researchers at Duke University and the University of Toulouse found that where unions are weaker, politicians tend to be less responsive to the preferences of low-income earners and more attentive to the interests of the elites. Participation in unions also appears to promote voter participation in elections.</w:t>
      </w:r>
    </w:p>
    <w:p w14:paraId="7751222E" w14:textId="77777777" w:rsidR="00DB4DCD" w:rsidRPr="00364947" w:rsidRDefault="00DB4DCD" w:rsidP="00DB4DCD">
      <w:pPr>
        <w:rPr>
          <w:sz w:val="16"/>
        </w:rPr>
      </w:pPr>
      <w:r w:rsidRPr="00210FE1">
        <w:rPr>
          <w:rStyle w:val="StyleUnderline"/>
          <w:highlight w:val="cyan"/>
        </w:rPr>
        <w:t>Does</w:t>
      </w:r>
      <w:r w:rsidRPr="00817118">
        <w:rPr>
          <w:rStyle w:val="StyleUnderline"/>
        </w:rPr>
        <w:t xml:space="preserve"> current </w:t>
      </w:r>
      <w:r w:rsidRPr="00210FE1">
        <w:rPr>
          <w:rStyle w:val="Emphasis"/>
          <w:highlight w:val="cyan"/>
        </w:rPr>
        <w:t>US</w:t>
      </w:r>
      <w:r w:rsidRPr="00817118">
        <w:rPr>
          <w:rStyle w:val="StyleUnderline"/>
        </w:rPr>
        <w:t xml:space="preserve"> federal </w:t>
      </w:r>
      <w:r w:rsidRPr="00210FE1">
        <w:rPr>
          <w:rStyle w:val="StyleUnderline"/>
          <w:highlight w:val="cyan"/>
        </w:rPr>
        <w:t xml:space="preserve">law meet </w:t>
      </w:r>
      <w:r w:rsidRPr="00210FE1">
        <w:rPr>
          <w:rStyle w:val="Emphasis"/>
          <w:highlight w:val="cyan"/>
        </w:rPr>
        <w:t>international standards</w:t>
      </w:r>
      <w:r w:rsidRPr="00817118">
        <w:rPr>
          <w:rStyle w:val="StyleUnderline"/>
        </w:rPr>
        <w:t xml:space="preserve"> on</w:t>
      </w:r>
      <w:r w:rsidRPr="00364947">
        <w:rPr>
          <w:sz w:val="16"/>
        </w:rPr>
        <w:t xml:space="preserve"> the </w:t>
      </w:r>
      <w:r w:rsidRPr="00817118">
        <w:rPr>
          <w:rStyle w:val="StyleUnderline"/>
        </w:rPr>
        <w:t>right to organize</w:t>
      </w:r>
      <w:r w:rsidRPr="00364947">
        <w:rPr>
          <w:sz w:val="16"/>
        </w:rPr>
        <w:t>?</w:t>
      </w:r>
    </w:p>
    <w:p w14:paraId="7E992DAD" w14:textId="77777777" w:rsidR="00DB4DCD" w:rsidRPr="00364947" w:rsidRDefault="00DB4DCD" w:rsidP="00DB4DCD">
      <w:pPr>
        <w:rPr>
          <w:sz w:val="16"/>
        </w:rPr>
      </w:pPr>
      <w:r w:rsidRPr="00210FE1">
        <w:rPr>
          <w:rStyle w:val="Emphasis"/>
          <w:highlight w:val="cyan"/>
        </w:rPr>
        <w:t>No</w:t>
      </w:r>
      <w:r w:rsidRPr="00364947">
        <w:rPr>
          <w:sz w:val="16"/>
        </w:rPr>
        <w:t xml:space="preserve">. While US law formally guarantees workers the right to organize, Human Rights Watch and other </w:t>
      </w:r>
      <w:r w:rsidRPr="00E850D5">
        <w:rPr>
          <w:rStyle w:val="StyleUnderline"/>
        </w:rPr>
        <w:t>groups</w:t>
      </w:r>
      <w:r w:rsidRPr="00364947">
        <w:rPr>
          <w:sz w:val="16"/>
        </w:rPr>
        <w:t xml:space="preserve"> have </w:t>
      </w:r>
      <w:r w:rsidRPr="00E850D5">
        <w:rPr>
          <w:rStyle w:val="StyleUnderline"/>
        </w:rPr>
        <w:t xml:space="preserve">documented </w:t>
      </w:r>
      <w:r w:rsidRPr="00656DC8">
        <w:rPr>
          <w:rStyle w:val="Emphasis"/>
        </w:rPr>
        <w:t>several areas</w:t>
      </w:r>
      <w:r w:rsidRPr="00E850D5">
        <w:rPr>
          <w:rStyle w:val="StyleUnderline"/>
        </w:rPr>
        <w:t xml:space="preserve"> in which federal law </w:t>
      </w:r>
      <w:r w:rsidRPr="00656DC8">
        <w:rPr>
          <w:rStyle w:val="Emphasis"/>
        </w:rPr>
        <w:t>fails</w:t>
      </w:r>
      <w:r w:rsidRPr="00E850D5">
        <w:rPr>
          <w:rStyle w:val="StyleUnderline"/>
        </w:rPr>
        <w:t xml:space="preserve"> to adequately </w:t>
      </w:r>
      <w:r w:rsidRPr="00656DC8">
        <w:rPr>
          <w:rStyle w:val="Emphasis"/>
        </w:rPr>
        <w:t>protect</w:t>
      </w:r>
      <w:r w:rsidRPr="00364947">
        <w:rPr>
          <w:sz w:val="16"/>
        </w:rPr>
        <w:t xml:space="preserve"> the </w:t>
      </w:r>
      <w:r w:rsidRPr="00BC79C7">
        <w:rPr>
          <w:rStyle w:val="StyleUnderline"/>
        </w:rPr>
        <w:t>freedom of workers</w:t>
      </w:r>
      <w:r w:rsidRPr="00364947">
        <w:rPr>
          <w:sz w:val="16"/>
        </w:rPr>
        <w:t xml:space="preserve"> to associate and bargain collectively. Considered both separately and collectively, these various deficiencies in federal law lead to a situation in which internationally protected workers’ rights are violated in the US.</w:t>
      </w:r>
    </w:p>
    <w:p w14:paraId="557A4680" w14:textId="77777777" w:rsidR="00DB4DCD" w:rsidRPr="00364947" w:rsidRDefault="00DB4DCD" w:rsidP="00DB4DCD">
      <w:pPr>
        <w:rPr>
          <w:sz w:val="16"/>
        </w:rPr>
      </w:pPr>
      <w:r w:rsidRPr="00364947">
        <w:rPr>
          <w:sz w:val="16"/>
        </w:rPr>
        <w:t>Separate laws regulate unions in the public and private sectors. Union activity in the private sector is principally governed by the 1935 National Labor Relations Act (NLRA). The NLRA also established a federal agency, the National Labor Relations Board (NLRB), which has created an extensive set of doctrines regulating labor relations.</w:t>
      </w:r>
    </w:p>
    <w:p w14:paraId="4EEF71B1" w14:textId="77777777" w:rsidR="00DB4DCD" w:rsidRPr="00364947" w:rsidRDefault="00DB4DCD" w:rsidP="00DB4DCD">
      <w:pPr>
        <w:rPr>
          <w:sz w:val="16"/>
        </w:rPr>
      </w:pPr>
      <w:r w:rsidRPr="00364947">
        <w:rPr>
          <w:sz w:val="16"/>
        </w:rPr>
        <w:t xml:space="preserve">Some of </w:t>
      </w:r>
      <w:r w:rsidRPr="00753AB8">
        <w:rPr>
          <w:rStyle w:val="StyleUnderline"/>
        </w:rPr>
        <w:t xml:space="preserve">the </w:t>
      </w:r>
      <w:r w:rsidRPr="00210FE1">
        <w:rPr>
          <w:rStyle w:val="Emphasis"/>
          <w:highlight w:val="cyan"/>
        </w:rPr>
        <w:t>rights</w:t>
      </w:r>
      <w:r w:rsidRPr="00210FE1">
        <w:rPr>
          <w:rStyle w:val="StyleUnderline"/>
          <w:highlight w:val="cyan"/>
        </w:rPr>
        <w:t xml:space="preserve"> failures reflect </w:t>
      </w:r>
      <w:r w:rsidRPr="00210FE1">
        <w:rPr>
          <w:rStyle w:val="Emphasis"/>
          <w:highlight w:val="cyan"/>
        </w:rPr>
        <w:t>issues</w:t>
      </w:r>
      <w:r w:rsidRPr="00210FE1">
        <w:rPr>
          <w:rStyle w:val="StyleUnderline"/>
          <w:highlight w:val="cyan"/>
        </w:rPr>
        <w:t xml:space="preserve"> with</w:t>
      </w:r>
      <w:r w:rsidRPr="00364947">
        <w:rPr>
          <w:sz w:val="16"/>
        </w:rPr>
        <w:t xml:space="preserve"> the </w:t>
      </w:r>
      <w:r w:rsidRPr="00210FE1">
        <w:rPr>
          <w:rStyle w:val="StyleUnderline"/>
          <w:highlight w:val="cyan"/>
        </w:rPr>
        <w:t>NLRA</w:t>
      </w:r>
      <w:r w:rsidRPr="00364947">
        <w:rPr>
          <w:sz w:val="16"/>
        </w:rPr>
        <w:t xml:space="preserve"> itself </w:t>
      </w:r>
      <w:r w:rsidRPr="00210FE1">
        <w:rPr>
          <w:rStyle w:val="StyleUnderline"/>
          <w:highlight w:val="cyan"/>
        </w:rPr>
        <w:t>and</w:t>
      </w:r>
      <w:r w:rsidRPr="00364947">
        <w:rPr>
          <w:sz w:val="16"/>
        </w:rPr>
        <w:t xml:space="preserve"> the </w:t>
      </w:r>
      <w:r w:rsidRPr="00210FE1">
        <w:rPr>
          <w:rStyle w:val="Emphasis"/>
          <w:highlight w:val="cyan"/>
        </w:rPr>
        <w:t>court</w:t>
      </w:r>
      <w:r w:rsidRPr="006F2DBC">
        <w:rPr>
          <w:rStyle w:val="StyleUnderline"/>
        </w:rPr>
        <w:t xml:space="preserve"> decisio</w:t>
      </w:r>
      <w:r w:rsidRPr="00210FE1">
        <w:rPr>
          <w:rStyle w:val="StyleUnderline"/>
        </w:rPr>
        <w:t>n</w:t>
      </w:r>
      <w:r w:rsidRPr="00210FE1">
        <w:rPr>
          <w:rStyle w:val="Emphasis"/>
          <w:highlight w:val="cyan"/>
        </w:rPr>
        <w:t>s</w:t>
      </w:r>
      <w:r w:rsidRPr="006F2DBC">
        <w:rPr>
          <w:rStyle w:val="StyleUnderline"/>
        </w:rPr>
        <w:t xml:space="preserve"> interpreting it</w:t>
      </w:r>
      <w:r w:rsidRPr="00364947">
        <w:rPr>
          <w:sz w:val="16"/>
        </w:rPr>
        <w:t>. Others are due to various NLRB decisions that have also failed to protect the right to form unions. Because the political and ideological composition of the NLRB can change frequently, particularly from one White House administration to another, its rules frequently change depending on the president who appointed a majority of board members. This uncertainty signals the need for Congress to step in and codify workers’ protections in legislation.</w:t>
      </w:r>
    </w:p>
    <w:p w14:paraId="52E9814B" w14:textId="77777777" w:rsidR="00DB4DCD" w:rsidRPr="00364947" w:rsidRDefault="00DB4DCD" w:rsidP="00DB4DCD">
      <w:pPr>
        <w:rPr>
          <w:sz w:val="16"/>
        </w:rPr>
      </w:pPr>
      <w:r w:rsidRPr="00364947">
        <w:rPr>
          <w:sz w:val="16"/>
        </w:rPr>
        <w:t>&lt;&lt;TEXT CONDENSED, NONE OMITTED&gt;&gt;</w:t>
      </w:r>
    </w:p>
    <w:p w14:paraId="63120CF6" w14:textId="77777777" w:rsidR="00DB4DCD" w:rsidRPr="00B75FF6" w:rsidRDefault="00DB4DCD" w:rsidP="00DB4DCD">
      <w:pPr>
        <w:rPr>
          <w:sz w:val="8"/>
        </w:rPr>
      </w:pPr>
      <w:r w:rsidRPr="00B75FF6">
        <w:rPr>
          <w:sz w:val="8"/>
        </w:rPr>
        <w:t>Part II: Unionizing in the United States What is the state of union membership in the United States? In 2020, after a period of steady decline, union membership (the share of workers who are members of a union, also referred to as union density) in the United States stood at a very low 10.8 percent. The share of US workers with collective bargaining coverage (those represented by a union, including nonunion members) was similarly low, at 12.1 percent. Union membership was significantly higher in the 1950s through the 1970s with about a third of workers being part of, or protected by, a union, but after 1973, union membership in the private sector became the target of antiworker politicians and corporations. Historical data show that the decline in bargaining power coincided with stagnating wages for lower income workers and growing income inequality. Researchers at Harvard University and the University of Washington found that the drop in union density may have accounted for as much as 40 percent of rising inequality. Presently, a worker covered by a collective bargaining agreement in the United States on average earns about 11.2 percent more than a worker with a similar education, occupation, and experience in a nonunionized workplace in the same sector. This difference is more pronounced for Black and Hispanic workers, which suggests that unions can help to reduce the racial wage gap. On average, Black workers represented by a union earn 13.7 percent more than their nonunionized peers, and Hispanic workers represented by a union earn 20.1 percent more. How does the US compare with other high-income countries on union membership? The US has a relatively low share of union membership compared with other high-income countries (member states of the Organization for Economic Co-operation and Development, or OECD). More notably, there are striking differences among countries’ membership rates and union coverage, meaning the share of workers who are not union members but are represented by unions. In the United States, a worker might not be a member of a union but may still be covered by a collective bargaining agreement—by law a union must represent all workers at a firm, even those who decline to join the union. But some other countries utilize sectoral or national bargaining, in which a union negotiates an industry-wide collective bargaining agreement with all employers in a given sector, or in the case of national bargaining, across various sectors. Such systems cover workers even if no contract was negotiated with that worker’s individual employer. In the United States, 12.1 percent of workers are represented by a union; in France, the share is 98.5 percent; in Sweden, 90 percent; in Spain, 84 percent; and in Denmark, 82 percent. Levels of union coverage observed in these countries result, in large part, from less restrictive legal frameworks and, in some cases, from the involvement of unions in the administration of social benefits, such as unemployment insurance. Why is US union membership so low? A variety of factors have contributed to the decline in union membership in the US. One significant reason is the substantial impediments workers face when trying to exercise their rights to organize and bargain collectively. US law allows employers to stifle organizing efforts in numerous ways and imposes few meaningful penalties when they violate the law. Employers are often hostile toward union activity and have developed a variety of strategies to resist union organizing drives, including hiring special union avoidance consultants. The Economic Policy Institute found that charges against employers for allegedly violating federal labor law were filed in over 41 percent of union election campaigns in 2016 and 2017. Since the late 1970s, especially after President Ronald Reagan fired and replaced striking federal air traffic controllers in 1981, employers have become increasingly aggressive in their efforts to break strikes and weaken unions. Another key reason for union membership’s decline is the fragmentation of the labor market known as “fissuring,” in which big companies subcontract and outsource work previously done in-house (such as janitorial services) to save costs. These companies often exert their market power to suppress the prices of supplier firms, which in turn incentivizes contractors to keep wages low and provides little job security. This dynamic erodes the formal worker-employer relationship and makes it more difficult to organize. A fissured labor market also exacerbates racial and gender inequality, as Black, Indigenous, and other people of color, noncitizens, and women are often disproportionately represented in low-wage and fissured sectors. The growth of app-based companies after the Great Recession of 2007 and 2008 has exacerbated workplace fissuring in the United States. These companies use algorithms and other data-driven technologies to match consumers with workers who provide a wide range of services, such as transportation, grocery delivery, care work, and repairs. Many of these companies also deploy technologies to exercise extensive control over how, when, and where their employees work, and how much they are paid. But companies routinely claim that they are merely technology platforms and they wrongly classify their workers as independent contractors, an employment category with few wage and labor rights protections and no recognized right in the US to bargain collectively or unionize. The result is that workers for app-based companies often struggle to attain an adequate standard of living. This tech-enabled strategy of misclassification threatens to spread and disrupt workers across all industries, incentivizing employers in other sectors to “gig out” jobs and shift the jobs of one-time employees to precarious workers without basic labor rights and safety nets. How is technology affecting the way workers organize? The dispersed and precarious nature of app-based work is also disrupting how workers organize. Physical workplaces have traditionally played a key role in organizing, enabling workers to forge relationships of solidarity and trust through the shared experience of working in the same location over time. In contrast, app-based workers lack a common workplace and they take individualized routes depending on the work requests they accept. This isolation is exacerbated by high turnover, which impedes the ability and incentive for workers to invest time in organizing. Despite these challenges, workers are developing other ways to connect and organize, such as online forums, email, social media groups, and messaging apps to discuss grievances and mobilize support. App-based workers have used these platforms to coordinate digital walkouts, collectively logging off and refusing to accept ride or delivery requests during designated times. Office workers across a variety of sectors also rely on internal communications tools, such as mailing lists and chat rooms, to organize open letters, petitions and walkouts. The Covid-19 pandemic may accelerate the shift toward digital organizing, as more workers transition to remote work. According to the Bureau of Labor Statistics, almost one in four workers performed their jobs remotely in August 2020 because of the pandemic. How can technology make it easier for employers to suppress or discourage organizing? Online organizing efforts are vulnerable to digital censorship, intrusive surveillance, and employer retaliation. Absent strong federal or state protections against workplace surveillance, US employers have wide latitude to monitor and moderate company emails, message boards, and other internal communications. Employers that host Facebook groups for workers have deleted posts criticizing workplace conditions, while others have established moderation policies on email listservs that restrict discussions about workplace representation. A growing number of employers are also installing monitoring software on their employees’ work devices to record online activities, including email, web browsing histories, and even keystrokes, which could expose plans to organize or unionize. Surveillance tactics have infiltrated the public domain, with some employers monitoring social media groups set up by workers to keep tabs on efforts to organize, protest, or strike. Current US law also allows employers broad leeway to spread anti-organizing messages through one-on-one conversations, emails, and “captive audience” meetings—compulsory meetings, held under threat of discharge, in which employers discourage workers from unionizing. The tech-savvy campaign behind Proposition 22, a corporate-funded ballot initiative in California that eviscerated state labor laws protecting app-based workers, shows how employers can leverage access to technology and data to promote their own messaging to workers, or enlist them in campaigns that are unrelated to their work and may run counter to their interests, in ways that could also undermine organizing: In the lead up to the vote, Uber sent pop-up notifications requiring drivers to support or acknowledge Prop 22’s benefits while logged on to their app—a measure akin to a “captive audience” tactic that sparked complaints from drivers. The company subsequently modified the notifications to make them “more informational,” and gave drivers the option to close the notification. Instacart sent in-app notifications to select shoppers asking them to retrieve Yes on Prop 22 stickers from a grocery store in the Bay Area and “place it in your customer's order." Although Instacart told Human Rights Watch that this activity was “completely voluntary,” the notification did not provide shoppers an opt-out. Instead, the notification required shoppers to report whether the stickers were “found” or “not found.” Instacart said they did not retain data on which shoppers included the inserts in their deliveries. Doordash emailed restaurants and other merchants offering them free “Yes on 22” takeaway bags and encouraged them to use the bags in the lead-up to Election Day. Doordash told Human Rights Watch that, as part of this program, “several hundred merchants requested millions of bags, and the bags only went to merchants that requested them, who were eager to use them.” Delivery workers making deliveries for these merchants had little choice but to distribute pro-Prop 22 campaign materials even if they did not support the initiative. Part III: The Protecting the Right to Organize Act (PRO Act) What is the PRO Act and how could it address existing deficiencies in US law? The Protecting the Right to Organize (PRO) Act is a labor law and civil rights reform, and an economic stimulus proposal. On March 9, 2021, the US House of Representatives passed the PRO Act on a bipartisan vote, 225 to 206. The PRO Act would expand protections for workers to exercise their rights to join a union and bargain collectively for better wages and working conditions. The PRO Act would bring US law closer to international standards by addressing many barriers that workers face when trying to unionize. It would also address important structural policy barriers that keep workers from joining unions and would support the labor movement’s efforts to push back on rising income inequality. What protections do workers lack, and how would the PRO Act expand the right to organize? The PRO Act would eliminate many of the existing loopholes in US law that undermine organizing. The NLRA currently does not protect low-level supervisors and managers from anti-union discrimination, nor does it give them the right to unionize. It also excludes independent contractors, even if employers exert the same kind of control over them that they would exert over employees. By narrowing the definition of “supervisor” and clarifying the definition of “employee,” the PRO Act would help to remedy these exclusions, protecting the right of these workers to organize without fear of retaliation. The PRO Act would also give undocumented workers full relief if their labor rights are violated, reversing the Supreme Court’s decision in Hoffman Plastic Compounds, Inc. v. NLRB. The court in Hoffman Plastic held that undocumented workers are not entitled to back pay if they are illegally fired—or deported—in retaliation for organizing, leaving these workers extremely vulnerable to employer retaliation for exercising their rights. In addition, the PRO Act would strengthen rules regarding “joint employers,” in which two companies both exert control over an employee’s working conditions (a common feature in an increasingly fissured economy). When companies are considered joint employers, they both have an obligation to bargain with employees over working conditions that they control or influence and can be held liable for violating their employees’ rights under the NLRA. But the current NLRB standard for finding a joint employer relationship is too lax, potentially causing workers to be unable to bargain with the company that effectively controls their working conditions. And that company could escape liability for violating the workers’ rights. The PRO Act would restore and codify the more rights-protective joint employer standard in place during the administration of former President Barack Obama, allowing a company’s “indirect control” over working conditions to be sufficient for finding joint employer status. What about app-based “gig” workers? The PRO Act would clarify the definition of “employees” covered by NLRA protections to include app-based workers. For purposes of the NLRA, the PRO Act defines an independent contractor as: a) free from control and direction in performing a service, both under the contract and in fact; b) performing the service outside the employer’s usual course of business; and c) customarily engaged in an independently established business to provide the service. Many states also use this “ABC” test to ensure that workers are covered by their wage and hour laws, unemployment insurance system, or other employment laws, regardless of what their employer calls them. If the same test is applied to the NLRA, it could extend bargaining protections to at least 1.9 million workers in the app-based economy. The PRO Act would only recognize app-based workers as employees for the purposes of organizing and unionizing but would not provide them with other key labor protections, such as the minimum wage or paid sick leave. How would the PRO Act protect the right to strike? Under the PRO Act, workers would no longer be forced to put their jobs on the line to strike over unfair wages or benefits (also known as “economic strikes”). While current US law prohibits employers from firing workers who participate in these strikes, it permits employers to undermine this protection by “permanently replacing” strikers with other workers. This means that, even after a strike ends, strikers cannot return to their jobs unless their replacements leave. The US is one of a handful of countries that gives companies such broad authority to hire permanent strikebreakers, a practice that, in most cases, the ILO Committee on Freedom of Association considers a “serious violation of freedom of association.” By prohibiting the use or threat to use permanent replacements, the PRO Act would make it harder for employers to break strikes or convince workers that unionizing would be futile.</w:t>
      </w:r>
    </w:p>
    <w:p w14:paraId="468816BA" w14:textId="77777777" w:rsidR="00DB4DCD" w:rsidRPr="00364947" w:rsidRDefault="00DB4DCD" w:rsidP="00DB4DCD">
      <w:pPr>
        <w:rPr>
          <w:sz w:val="16"/>
        </w:rPr>
      </w:pPr>
      <w:r w:rsidRPr="00364947">
        <w:rPr>
          <w:sz w:val="16"/>
        </w:rPr>
        <w:t>&lt;&lt;PARAGRAPH BREAKS RESUME&gt;&gt;</w:t>
      </w:r>
    </w:p>
    <w:p w14:paraId="6DDCC3D8" w14:textId="77777777" w:rsidR="00DB4DCD" w:rsidRDefault="00DB4DCD" w:rsidP="00DB4DCD">
      <w:pPr>
        <w:rPr>
          <w:sz w:val="16"/>
        </w:rPr>
      </w:pPr>
      <w:r w:rsidRPr="00364947">
        <w:rPr>
          <w:sz w:val="16"/>
        </w:rPr>
        <w:t xml:space="preserve">The PRO Act would also remove </w:t>
      </w:r>
      <w:r w:rsidRPr="00210FE1">
        <w:rPr>
          <w:rStyle w:val="StyleUnderline"/>
        </w:rPr>
        <w:t>the</w:t>
      </w:r>
      <w:r w:rsidRPr="00E56AEA">
        <w:rPr>
          <w:rStyle w:val="StyleUnderline"/>
        </w:rPr>
        <w:t xml:space="preserve"> existing </w:t>
      </w:r>
      <w:r w:rsidRPr="00C14B4E">
        <w:rPr>
          <w:rStyle w:val="Emphasis"/>
        </w:rPr>
        <w:t>bar</w:t>
      </w:r>
      <w:r w:rsidRPr="00E56AEA">
        <w:rPr>
          <w:rStyle w:val="StyleUnderline"/>
        </w:rPr>
        <w:t xml:space="preserve"> on </w:t>
      </w:r>
      <w:r w:rsidRPr="00F96D0D">
        <w:rPr>
          <w:rStyle w:val="StyleUnderline"/>
        </w:rPr>
        <w:t>participating in “</w:t>
      </w:r>
      <w:r w:rsidRPr="00210FE1">
        <w:rPr>
          <w:rStyle w:val="Emphasis"/>
          <w:highlight w:val="cyan"/>
        </w:rPr>
        <w:t>sympathy strikes</w:t>
      </w:r>
      <w:r w:rsidRPr="00F96D0D">
        <w:rPr>
          <w:rStyle w:val="StyleUnderline"/>
        </w:rPr>
        <w:t xml:space="preserve">” or “secondary </w:t>
      </w:r>
      <w:r w:rsidRPr="00C14B4E">
        <w:rPr>
          <w:rStyle w:val="Emphasis"/>
        </w:rPr>
        <w:t>boycotts</w:t>
      </w:r>
      <w:r w:rsidRPr="00F96D0D">
        <w:rPr>
          <w:rStyle w:val="StyleUnderline"/>
        </w:rPr>
        <w:t>,</w:t>
      </w:r>
      <w:r w:rsidRPr="00364947">
        <w:rPr>
          <w:sz w:val="16"/>
        </w:rPr>
        <w:t xml:space="preserve">” in which workers strike over conditions at another workplace or pressure companies to stop doing business with their direct employer. </w:t>
      </w:r>
      <w:r w:rsidRPr="00283257">
        <w:rPr>
          <w:rStyle w:val="StyleUnderline"/>
        </w:rPr>
        <w:t xml:space="preserve">These </w:t>
      </w:r>
      <w:r w:rsidRPr="00C14B4E">
        <w:rPr>
          <w:rStyle w:val="Emphasis"/>
        </w:rPr>
        <w:t>activities</w:t>
      </w:r>
      <w:r w:rsidRPr="00283257">
        <w:rPr>
          <w:rStyle w:val="StyleUnderline"/>
        </w:rPr>
        <w:t xml:space="preserve"> </w:t>
      </w:r>
      <w:r w:rsidRPr="00210FE1">
        <w:rPr>
          <w:rStyle w:val="StyleUnderline"/>
          <w:highlight w:val="cyan"/>
        </w:rPr>
        <w:t>are</w:t>
      </w:r>
      <w:r w:rsidRPr="00364947">
        <w:rPr>
          <w:sz w:val="16"/>
        </w:rPr>
        <w:t xml:space="preserve"> almost entirely </w:t>
      </w:r>
      <w:r w:rsidRPr="00210FE1">
        <w:rPr>
          <w:rStyle w:val="Emphasis"/>
          <w:highlight w:val="cyan"/>
        </w:rPr>
        <w:t>prohibited</w:t>
      </w:r>
      <w:r w:rsidRPr="003477D2">
        <w:rPr>
          <w:rStyle w:val="StyleUnderline"/>
        </w:rPr>
        <w:t xml:space="preserve"> under current US law, </w:t>
      </w:r>
      <w:r w:rsidRPr="00210FE1">
        <w:rPr>
          <w:rStyle w:val="StyleUnderline"/>
          <w:highlight w:val="cyan"/>
        </w:rPr>
        <w:t xml:space="preserve">in </w:t>
      </w:r>
      <w:r w:rsidRPr="00210FE1">
        <w:rPr>
          <w:rStyle w:val="Emphasis"/>
          <w:highlight w:val="cyan"/>
        </w:rPr>
        <w:t>violation</w:t>
      </w:r>
      <w:r w:rsidRPr="00210FE1">
        <w:rPr>
          <w:rStyle w:val="StyleUnderline"/>
          <w:highlight w:val="cyan"/>
        </w:rPr>
        <w:t xml:space="preserve"> of </w:t>
      </w:r>
      <w:r w:rsidRPr="00210FE1">
        <w:rPr>
          <w:rStyle w:val="Emphasis"/>
          <w:highlight w:val="cyan"/>
        </w:rPr>
        <w:t>ILO standards</w:t>
      </w:r>
      <w:r w:rsidRPr="00364947">
        <w:rPr>
          <w:sz w:val="16"/>
        </w:rPr>
        <w:t xml:space="preserve">. By </w:t>
      </w:r>
      <w:r w:rsidRPr="00210FE1">
        <w:rPr>
          <w:rStyle w:val="StyleUnderline"/>
          <w:highlight w:val="cyan"/>
        </w:rPr>
        <w:t>repealing</w:t>
      </w:r>
      <w:r w:rsidRPr="00364947">
        <w:rPr>
          <w:sz w:val="16"/>
        </w:rPr>
        <w:t xml:space="preserve"> the </w:t>
      </w:r>
      <w:r w:rsidRPr="00210FE1">
        <w:rPr>
          <w:rStyle w:val="Emphasis"/>
          <w:highlight w:val="cyan"/>
        </w:rPr>
        <w:t>prohibition</w:t>
      </w:r>
      <w:r w:rsidRPr="000D7CEF">
        <w:rPr>
          <w:rStyle w:val="StyleUnderline"/>
        </w:rPr>
        <w:t xml:space="preserve"> on secondary actions</w:t>
      </w:r>
      <w:r w:rsidRPr="00364947">
        <w:rPr>
          <w:sz w:val="16"/>
        </w:rPr>
        <w:t xml:space="preserve">, the PRO Act </w:t>
      </w:r>
      <w:r w:rsidRPr="00210FE1">
        <w:rPr>
          <w:rStyle w:val="StyleUnderline"/>
          <w:highlight w:val="cyan"/>
        </w:rPr>
        <w:t>gives workers</w:t>
      </w:r>
      <w:r w:rsidRPr="00B80D2D">
        <w:rPr>
          <w:rStyle w:val="StyleUnderline"/>
        </w:rPr>
        <w:t xml:space="preserve"> more </w:t>
      </w:r>
      <w:r w:rsidRPr="00210FE1">
        <w:rPr>
          <w:rStyle w:val="Emphasis"/>
          <w:highlight w:val="cyan"/>
        </w:rPr>
        <w:t>power</w:t>
      </w:r>
      <w:r w:rsidRPr="00210FE1">
        <w:rPr>
          <w:rStyle w:val="StyleUnderline"/>
          <w:highlight w:val="cyan"/>
        </w:rPr>
        <w:t xml:space="preserve"> to address</w:t>
      </w:r>
      <w:r w:rsidRPr="00B80D2D">
        <w:rPr>
          <w:rStyle w:val="StyleUnderline"/>
        </w:rPr>
        <w:t xml:space="preserve"> </w:t>
      </w:r>
      <w:r w:rsidRPr="00364947">
        <w:rPr>
          <w:sz w:val="16"/>
        </w:rPr>
        <w:t xml:space="preserve">the </w:t>
      </w:r>
      <w:r w:rsidRPr="00B80D2D">
        <w:rPr>
          <w:rStyle w:val="StyleUnderline"/>
        </w:rPr>
        <w:t xml:space="preserve">impacts of </w:t>
      </w:r>
      <w:r w:rsidRPr="008C3040">
        <w:rPr>
          <w:rStyle w:val="Emphasis"/>
        </w:rPr>
        <w:t>fissuring</w:t>
      </w:r>
      <w:r w:rsidRPr="00B80D2D">
        <w:rPr>
          <w:rStyle w:val="StyleUnderline"/>
        </w:rPr>
        <w:t xml:space="preserve"> by holding increasingly </w:t>
      </w:r>
      <w:r w:rsidRPr="00210FE1">
        <w:rPr>
          <w:rStyle w:val="Emphasis"/>
          <w:highlight w:val="cyan"/>
        </w:rPr>
        <w:t>interconnected companies</w:t>
      </w:r>
      <w:r w:rsidRPr="00B80D2D">
        <w:rPr>
          <w:rStyle w:val="StyleUnderline"/>
        </w:rPr>
        <w:t xml:space="preserve"> accountable</w:t>
      </w:r>
      <w:r w:rsidRPr="00364947">
        <w:rPr>
          <w:sz w:val="16"/>
        </w:rPr>
        <w:t xml:space="preserve"> for poor working conditions.</w:t>
      </w:r>
    </w:p>
    <w:p w14:paraId="49523359" w14:textId="77777777" w:rsidR="00DB4DCD" w:rsidRPr="00FA573B" w:rsidRDefault="00DB4DCD" w:rsidP="00DB4DCD">
      <w:pPr>
        <w:pStyle w:val="Heading4"/>
      </w:pPr>
      <w:r>
        <w:t xml:space="preserve">Secondary strikes are an </w:t>
      </w:r>
      <w:r>
        <w:rPr>
          <w:u w:val="single"/>
        </w:rPr>
        <w:t>inflection point</w:t>
      </w:r>
      <w:r>
        <w:t xml:space="preserve"> for </w:t>
      </w:r>
      <w:r>
        <w:rPr>
          <w:u w:val="single"/>
        </w:rPr>
        <w:t>global</w:t>
      </w:r>
      <w:r>
        <w:t xml:space="preserve"> labor standards---U.S. recommitment is a </w:t>
      </w:r>
      <w:r>
        <w:rPr>
          <w:u w:val="single"/>
        </w:rPr>
        <w:t>sea change</w:t>
      </w:r>
      <w:r>
        <w:t>.</w:t>
      </w:r>
    </w:p>
    <w:p w14:paraId="7188BD2A" w14:textId="77777777" w:rsidR="00DB4DCD" w:rsidRPr="00290A57" w:rsidRDefault="00DB4DCD" w:rsidP="00DB4DCD">
      <w:r w:rsidRPr="005741C7">
        <w:rPr>
          <w:rStyle w:val="Style13ptBold"/>
        </w:rPr>
        <w:t>Pope ’17</w:t>
      </w:r>
      <w:r>
        <w:t xml:space="preserve"> [James, Ed Bruno, and Peter Kellman; May 17; </w:t>
      </w:r>
      <w:r w:rsidRPr="00B658D5">
        <w:t>Professor of Law and Sidney Reitman Scholar at Rutgers University</w:t>
      </w:r>
      <w:r>
        <w:t xml:space="preserve">; </w:t>
      </w:r>
      <w:r w:rsidRPr="006B3B97">
        <w:t>former director of the United Electrical Radio and Machine Workers of America, and past southern director for the National Nurses Union</w:t>
      </w:r>
      <w:r>
        <w:t xml:space="preserve">; </w:t>
      </w:r>
      <w:r w:rsidRPr="00D851EF">
        <w:t>past president of the Southern Maine Labor Counci</w:t>
      </w:r>
      <w:r>
        <w:t xml:space="preserve">l; Boston 50 Review, “The Right to Strike,” </w:t>
      </w:r>
      <w:r w:rsidRPr="0058557B">
        <w:t>https://www.bostonreview.net/forum/james-gray-pope-ed-bruno-peter-kellman-right-strike/</w:t>
      </w:r>
      <w:r>
        <w:t>]</w:t>
      </w:r>
    </w:p>
    <w:p w14:paraId="25CDDA50" w14:textId="77777777" w:rsidR="00DB4DCD" w:rsidRPr="00D87F33" w:rsidRDefault="00DB4DCD" w:rsidP="00DB4DCD">
      <w:pPr>
        <w:rPr>
          <w:sz w:val="16"/>
        </w:rPr>
      </w:pPr>
      <w:r w:rsidRPr="00D87F33">
        <w:rPr>
          <w:sz w:val="16"/>
        </w:rPr>
        <w:t xml:space="preserve">As Lerner diagnosed twenty years ago, </w:t>
      </w:r>
      <w:r w:rsidRPr="0050425F">
        <w:rPr>
          <w:rStyle w:val="Emphasis"/>
          <w:highlight w:val="cyan"/>
        </w:rPr>
        <w:t>U.S.</w:t>
      </w:r>
      <w:r w:rsidRPr="00770F69">
        <w:rPr>
          <w:rStyle w:val="StyleUnderline"/>
        </w:rPr>
        <w:t xml:space="preserve"> labor </w:t>
      </w:r>
      <w:r w:rsidRPr="0050425F">
        <w:rPr>
          <w:rStyle w:val="StyleUnderline"/>
          <w:highlight w:val="cyan"/>
        </w:rPr>
        <w:t>law blocks</w:t>
      </w:r>
      <w:r w:rsidRPr="00770F69">
        <w:rPr>
          <w:rStyle w:val="StyleUnderline"/>
        </w:rPr>
        <w:t xml:space="preserve"> </w:t>
      </w:r>
      <w:r w:rsidRPr="00766346">
        <w:rPr>
          <w:rStyle w:val="Emphasis"/>
        </w:rPr>
        <w:t>unions</w:t>
      </w:r>
      <w:r w:rsidRPr="00770F69">
        <w:rPr>
          <w:rStyle w:val="StyleUnderline"/>
        </w:rPr>
        <w:t xml:space="preserve"> and </w:t>
      </w:r>
      <w:r w:rsidRPr="0050425F">
        <w:rPr>
          <w:rStyle w:val="Emphasis"/>
          <w:highlight w:val="cyan"/>
        </w:rPr>
        <w:t>workers</w:t>
      </w:r>
      <w:r w:rsidRPr="0050425F">
        <w:rPr>
          <w:rStyle w:val="StyleUnderline"/>
          <w:highlight w:val="cyan"/>
        </w:rPr>
        <w:t xml:space="preserve"> from</w:t>
      </w:r>
      <w:r w:rsidRPr="00770F69">
        <w:rPr>
          <w:rStyle w:val="StyleUnderline"/>
        </w:rPr>
        <w:t xml:space="preserve"> effective</w:t>
      </w:r>
      <w:r w:rsidRPr="00D87F33">
        <w:rPr>
          <w:sz w:val="16"/>
        </w:rPr>
        <w:t xml:space="preserve"> organizing and </w:t>
      </w:r>
      <w:r w:rsidRPr="0050425F">
        <w:rPr>
          <w:rStyle w:val="Emphasis"/>
          <w:highlight w:val="cyan"/>
        </w:rPr>
        <w:t>striking</w:t>
      </w:r>
      <w:r w:rsidRPr="00D87F33">
        <w:rPr>
          <w:sz w:val="16"/>
        </w:rPr>
        <w:t xml:space="preserve">. Then as now, </w:t>
      </w:r>
      <w:r w:rsidRPr="00FC6154">
        <w:rPr>
          <w:rStyle w:val="StyleUnderline"/>
        </w:rPr>
        <w:t xml:space="preserve">the law’s </w:t>
      </w:r>
      <w:r w:rsidRPr="0050425F">
        <w:rPr>
          <w:rStyle w:val="Emphasis"/>
          <w:highlight w:val="cyan"/>
        </w:rPr>
        <w:t>protections</w:t>
      </w:r>
      <w:r w:rsidRPr="00D87F33">
        <w:rPr>
          <w:sz w:val="16"/>
        </w:rPr>
        <w:t xml:space="preserve"> for workers’ rights </w:t>
      </w:r>
      <w:r w:rsidRPr="0050425F">
        <w:rPr>
          <w:rStyle w:val="StyleUnderline"/>
          <w:highlight w:val="cyan"/>
        </w:rPr>
        <w:t xml:space="preserve">amount to </w:t>
      </w:r>
      <w:r w:rsidRPr="0050425F">
        <w:rPr>
          <w:rStyle w:val="Emphasis"/>
          <w:highlight w:val="cyan"/>
        </w:rPr>
        <w:t>little more</w:t>
      </w:r>
      <w:r w:rsidRPr="0050425F">
        <w:rPr>
          <w:rStyle w:val="StyleUnderline"/>
          <w:highlight w:val="cyan"/>
        </w:rPr>
        <w:t xml:space="preserve"> than </w:t>
      </w:r>
      <w:r w:rsidRPr="0050425F">
        <w:rPr>
          <w:rStyle w:val="Emphasis"/>
          <w:highlight w:val="cyan"/>
        </w:rPr>
        <w:t>paper</w:t>
      </w:r>
      <w:r w:rsidRPr="00CC49FC">
        <w:rPr>
          <w:rStyle w:val="StyleUnderline"/>
        </w:rPr>
        <w:t xml:space="preserve"> guarantees</w:t>
      </w:r>
      <w:r w:rsidRPr="00D87F33">
        <w:rPr>
          <w:sz w:val="16"/>
        </w:rPr>
        <w:t xml:space="preserve">, while its restrictions are downright deadly. Indeed </w:t>
      </w:r>
      <w:r w:rsidRPr="0050425F">
        <w:rPr>
          <w:rStyle w:val="StyleUnderline"/>
          <w:highlight w:val="cyan"/>
        </w:rPr>
        <w:t>the</w:t>
      </w:r>
      <w:r w:rsidRPr="00D87F33">
        <w:rPr>
          <w:sz w:val="16"/>
        </w:rPr>
        <w:t xml:space="preserve"> </w:t>
      </w:r>
      <w:r w:rsidRPr="0050425F">
        <w:rPr>
          <w:sz w:val="16"/>
        </w:rPr>
        <w:t>Committee</w:t>
      </w:r>
      <w:r w:rsidRPr="00D87F33">
        <w:rPr>
          <w:sz w:val="16"/>
        </w:rPr>
        <w:t xml:space="preserve"> on Freedom of Association of the </w:t>
      </w:r>
      <w:r w:rsidRPr="0050425F">
        <w:rPr>
          <w:rStyle w:val="Emphasis"/>
          <w:highlight w:val="cyan"/>
        </w:rPr>
        <w:t>I</w:t>
      </w:r>
      <w:r w:rsidRPr="00D87F33">
        <w:rPr>
          <w:sz w:val="16"/>
        </w:rPr>
        <w:t xml:space="preserve">nternational </w:t>
      </w:r>
      <w:r w:rsidRPr="0050425F">
        <w:rPr>
          <w:rStyle w:val="Emphasis"/>
          <w:highlight w:val="cyan"/>
        </w:rPr>
        <w:t>L</w:t>
      </w:r>
      <w:r w:rsidRPr="00D87F33">
        <w:rPr>
          <w:sz w:val="16"/>
        </w:rPr>
        <w:t xml:space="preserve">abor </w:t>
      </w:r>
      <w:r w:rsidRPr="0050425F">
        <w:rPr>
          <w:rStyle w:val="Emphasis"/>
          <w:highlight w:val="cyan"/>
        </w:rPr>
        <w:t>O</w:t>
      </w:r>
      <w:r w:rsidRPr="00D87F33">
        <w:rPr>
          <w:sz w:val="16"/>
        </w:rPr>
        <w:t xml:space="preserve">rganization (ILO) </w:t>
      </w:r>
      <w:r w:rsidRPr="0050425F">
        <w:rPr>
          <w:rStyle w:val="StyleUnderline"/>
          <w:highlight w:val="cyan"/>
        </w:rPr>
        <w:t>has held</w:t>
      </w:r>
      <w:r w:rsidRPr="00D87F33">
        <w:rPr>
          <w:sz w:val="16"/>
        </w:rPr>
        <w:t xml:space="preserve"> that the </w:t>
      </w:r>
      <w:r w:rsidRPr="0050425F">
        <w:rPr>
          <w:rStyle w:val="Emphasis"/>
          <w:highlight w:val="cyan"/>
        </w:rPr>
        <w:t>U</w:t>
      </w:r>
      <w:r w:rsidRPr="00D87F33">
        <w:rPr>
          <w:sz w:val="16"/>
        </w:rPr>
        <w:t xml:space="preserve">nited </w:t>
      </w:r>
      <w:r w:rsidRPr="0050425F">
        <w:rPr>
          <w:rStyle w:val="Emphasis"/>
          <w:highlight w:val="cyan"/>
        </w:rPr>
        <w:t>S</w:t>
      </w:r>
      <w:r w:rsidRPr="00AC0288">
        <w:rPr>
          <w:sz w:val="16"/>
        </w:rPr>
        <w:t xml:space="preserve">tates </w:t>
      </w:r>
      <w:r w:rsidRPr="0050425F">
        <w:rPr>
          <w:rStyle w:val="StyleUnderline"/>
          <w:highlight w:val="cyan"/>
        </w:rPr>
        <w:t xml:space="preserve">is </w:t>
      </w:r>
      <w:r w:rsidRPr="0050425F">
        <w:rPr>
          <w:rStyle w:val="Emphasis"/>
          <w:highlight w:val="cyan"/>
        </w:rPr>
        <w:t>violating</w:t>
      </w:r>
      <w:r w:rsidRPr="006C67B0">
        <w:rPr>
          <w:rStyle w:val="StyleUnderline"/>
        </w:rPr>
        <w:t xml:space="preserve"> international </w:t>
      </w:r>
      <w:r w:rsidRPr="0050425F">
        <w:rPr>
          <w:rStyle w:val="StyleUnderline"/>
          <w:highlight w:val="cyan"/>
        </w:rPr>
        <w:t>standards by</w:t>
      </w:r>
      <w:r w:rsidRPr="00D87F33">
        <w:rPr>
          <w:sz w:val="16"/>
        </w:rPr>
        <w:t xml:space="preserve"> failing to protect the right to organize, by </w:t>
      </w:r>
      <w:r w:rsidRPr="0050425F">
        <w:rPr>
          <w:rStyle w:val="StyleUnderline"/>
          <w:highlight w:val="cyan"/>
        </w:rPr>
        <w:t xml:space="preserve">banning </w:t>
      </w:r>
      <w:r w:rsidRPr="0050425F">
        <w:rPr>
          <w:rStyle w:val="Emphasis"/>
          <w:highlight w:val="cyan"/>
        </w:rPr>
        <w:t>secondary strikes</w:t>
      </w:r>
      <w:r w:rsidRPr="00D87F33">
        <w:rPr>
          <w:sz w:val="16"/>
        </w:rPr>
        <w:t xml:space="preserve"> and boycotts </w:t>
      </w:r>
      <w:r w:rsidRPr="00304314">
        <w:rPr>
          <w:rStyle w:val="StyleUnderline"/>
        </w:rPr>
        <w:t>across the board</w:t>
      </w:r>
      <w:r w:rsidRPr="00D87F33">
        <w:rPr>
          <w:sz w:val="16"/>
        </w:rPr>
        <w:t xml:space="preserve">, and by allowing employers to permanently replace workers who strike. </w:t>
      </w:r>
      <w:r w:rsidRPr="0050425F">
        <w:rPr>
          <w:rStyle w:val="StyleUnderline"/>
          <w:highlight w:val="cyan"/>
        </w:rPr>
        <w:t xml:space="preserve">The </w:t>
      </w:r>
      <w:r w:rsidRPr="0050425F">
        <w:rPr>
          <w:rStyle w:val="Emphasis"/>
          <w:highlight w:val="cyan"/>
        </w:rPr>
        <w:t>ban</w:t>
      </w:r>
      <w:r w:rsidRPr="00BC66DA">
        <w:rPr>
          <w:rStyle w:val="StyleUnderline"/>
        </w:rPr>
        <w:t xml:space="preserve"> on secondary strikes </w:t>
      </w:r>
      <w:r w:rsidRPr="0050425F">
        <w:rPr>
          <w:rStyle w:val="StyleUnderline"/>
          <w:highlight w:val="cyan"/>
        </w:rPr>
        <w:t xml:space="preserve">is especially </w:t>
      </w:r>
      <w:r w:rsidRPr="0050425F">
        <w:rPr>
          <w:rStyle w:val="Emphasis"/>
          <w:highlight w:val="cyan"/>
        </w:rPr>
        <w:t>debilitating</w:t>
      </w:r>
      <w:r w:rsidRPr="00D87F33">
        <w:rPr>
          <w:sz w:val="16"/>
        </w:rPr>
        <w:t xml:space="preserve">, because </w:t>
      </w:r>
      <w:r w:rsidRPr="00EA0DFD">
        <w:rPr>
          <w:rStyle w:val="StyleUnderline"/>
        </w:rPr>
        <w:t xml:space="preserve">it prevents </w:t>
      </w:r>
      <w:r w:rsidRPr="00ED5F3E">
        <w:rPr>
          <w:rStyle w:val="Emphasis"/>
        </w:rPr>
        <w:t>workers</w:t>
      </w:r>
      <w:r w:rsidRPr="00EA0DFD">
        <w:rPr>
          <w:rStyle w:val="StyleUnderline"/>
        </w:rPr>
        <w:t xml:space="preserve"> who have </w:t>
      </w:r>
      <w:r w:rsidRPr="00ED5F3E">
        <w:rPr>
          <w:rStyle w:val="Emphasis"/>
        </w:rPr>
        <w:t>economic power</w:t>
      </w:r>
      <w:r w:rsidRPr="00D87F33">
        <w:rPr>
          <w:sz w:val="16"/>
        </w:rPr>
        <w:t xml:space="preserve">, such as organized grocery workers, </w:t>
      </w:r>
      <w:r w:rsidRPr="00732DA2">
        <w:rPr>
          <w:rStyle w:val="StyleUnderline"/>
        </w:rPr>
        <w:t xml:space="preserve">from </w:t>
      </w:r>
      <w:r w:rsidRPr="00ED5F3E">
        <w:rPr>
          <w:rStyle w:val="Emphasis"/>
        </w:rPr>
        <w:t>aiding</w:t>
      </w:r>
      <w:r w:rsidRPr="00732DA2">
        <w:rPr>
          <w:rStyle w:val="StyleUnderline"/>
        </w:rPr>
        <w:t xml:space="preserve"> workers who do </w:t>
      </w:r>
      <w:r w:rsidRPr="00ED5F3E">
        <w:rPr>
          <w:rStyle w:val="Emphasis"/>
        </w:rPr>
        <w:t>not</w:t>
      </w:r>
      <w:r w:rsidRPr="00D87F33">
        <w:rPr>
          <w:sz w:val="16"/>
        </w:rPr>
        <w:t>, for example unorganized packing house workers. If the grocery workers support striking packers by refusing to handle food packed by strikebreakers, they are said to be engaging in an illegal secondary strike.</w:t>
      </w:r>
    </w:p>
    <w:p w14:paraId="653CF1AC" w14:textId="77777777" w:rsidR="00DB4DCD" w:rsidRPr="00D87F33" w:rsidRDefault="00DB4DCD" w:rsidP="00DB4DCD">
      <w:pPr>
        <w:rPr>
          <w:sz w:val="16"/>
        </w:rPr>
      </w:pPr>
      <w:r w:rsidRPr="00EE0FA1">
        <w:rPr>
          <w:rStyle w:val="StyleUnderline"/>
        </w:rPr>
        <w:t xml:space="preserve">The </w:t>
      </w:r>
      <w:r w:rsidRPr="0012110B">
        <w:rPr>
          <w:rStyle w:val="Emphasis"/>
        </w:rPr>
        <w:t>prospects</w:t>
      </w:r>
      <w:r w:rsidRPr="00EE0FA1">
        <w:rPr>
          <w:rStyle w:val="StyleUnderline"/>
        </w:rPr>
        <w:t xml:space="preserve"> for union revival seem </w:t>
      </w:r>
      <w:r w:rsidRPr="0012110B">
        <w:rPr>
          <w:rStyle w:val="Emphasis"/>
        </w:rPr>
        <w:t>bleak</w:t>
      </w:r>
      <w:r w:rsidRPr="00EE0FA1">
        <w:rPr>
          <w:rStyle w:val="StyleUnderline"/>
        </w:rPr>
        <w:t>er than ever</w:t>
      </w:r>
      <w:r w:rsidRPr="00D87F33">
        <w:rPr>
          <w:sz w:val="16"/>
        </w:rPr>
        <w:t xml:space="preserve">, even </w:t>
      </w:r>
      <w:r w:rsidRPr="006A510E">
        <w:rPr>
          <w:rStyle w:val="StyleUnderline"/>
        </w:rPr>
        <w:t xml:space="preserve">as </w:t>
      </w:r>
      <w:r w:rsidRPr="0012110B">
        <w:rPr>
          <w:rStyle w:val="Emphasis"/>
        </w:rPr>
        <w:t>Trump</w:t>
      </w:r>
      <w:r w:rsidRPr="006A510E">
        <w:rPr>
          <w:rStyle w:val="StyleUnderline"/>
        </w:rPr>
        <w:t xml:space="preserve"> makes more </w:t>
      </w:r>
      <w:r w:rsidRPr="0012110B">
        <w:rPr>
          <w:rStyle w:val="Emphasis"/>
        </w:rPr>
        <w:t>urgent</w:t>
      </w:r>
      <w:r w:rsidRPr="00D87F33">
        <w:rPr>
          <w:sz w:val="16"/>
        </w:rPr>
        <w:t xml:space="preserve"> the </w:t>
      </w:r>
      <w:r w:rsidRPr="002001AF">
        <w:rPr>
          <w:rStyle w:val="StyleUnderline"/>
        </w:rPr>
        <w:t>need for a labor movement</w:t>
      </w:r>
      <w:r w:rsidRPr="00D87F33">
        <w:rPr>
          <w:sz w:val="16"/>
        </w:rPr>
        <w:t xml:space="preserve"> that can fight for the working class in the face of corporate power.</w:t>
      </w:r>
    </w:p>
    <w:p w14:paraId="6E103FAE" w14:textId="77777777" w:rsidR="00DB4DCD" w:rsidRPr="00D87F33" w:rsidRDefault="00DB4DCD" w:rsidP="00DB4DCD">
      <w:pPr>
        <w:rPr>
          <w:sz w:val="16"/>
        </w:rPr>
      </w:pPr>
      <w:r w:rsidRPr="00D87F33">
        <w:rPr>
          <w:sz w:val="16"/>
        </w:rPr>
        <w:t>&lt;&lt;TEXT CONDENSED, NONE OMITTED&gt;&gt;</w:t>
      </w:r>
    </w:p>
    <w:p w14:paraId="0067DB25" w14:textId="77777777" w:rsidR="00DB4DCD" w:rsidRPr="00E07C74" w:rsidRDefault="00DB4DCD" w:rsidP="00DB4DCD">
      <w:pPr>
        <w:rPr>
          <w:sz w:val="8"/>
        </w:rPr>
      </w:pPr>
      <w:r w:rsidRPr="00E07C74">
        <w:rPr>
          <w:sz w:val="8"/>
        </w:rPr>
        <w:t>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in order to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 The obvious response would be to reform the law. But labor faces a double bind: American workers have never won a significant piece of workers’ rights legislation without first engaging in exactly the kind of strikes and other forms of noncooperation that current labor laws forbid. The Erdman Act of 1898, the Clayton Act of 1914, the Railway Labor Act of 1926, the Norris-LaGuardia Anti-Injunction Act of 1932, the Wagner Act (NLRA) of 1935, and the public sector collective bargaining laws of the 1970s were all preceded by dramatic strikes and mass disobedience. By comparison, organized labor’s more recent legislative campaigns all failed despite Democratic ascendancy in both houses of Congress and the White House. The Labor Law Reform bill of 1978, the striker replacement bills of the early 1990s, and the Employee Free Choice Act (EFCA) of 2007–9 succumbed to a combination of tepid presidential support (Carter, Clinton, and Obama to labor leaders: “I’m with you; just wait until I’ve spent my political capital on other things”)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Organizing, it seems, must precede legislation. The Service Employees International Union (SEIU) is the only big union to launch the kind of confrontational campaign urged by Lerner. For the past four years, SEIU has poured money and organizers into the nationwide Fight for Fifteen campaign. With its combination of sectoral organizing and civil disobedience, Fight for Fifteen has scored a number of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has validated organized labor as a champion of low-wage workers and accelerated the shift toward class politics. It should come as no surprise that Fight for Fifteen has made more progress on wages than on union growth. Employers have always resisted unionization far more tenaciously than wage increases. They understand that unionism entails a workplace regime shift, while wage increases merely redistribute wealth for a time. Conversely, organized labor has never achieved major growth without prioritizing the rights to organize and strike above economic gain. The Fight for Fifteen and—for that matter—most of the labor movement’s activity, would be far more effective if it were tied to a long-term strategy for winning three core rights for workers: rights to organize, strike, and act in solidarity. Lacking those rights (whether de facto or officially), the movement will be of little use in struggles for social justice or in alliances with other movements. The labor movement of the early twentieth century, which propelled unionism to its historic high, grasped this point. Even the cigar-chomping business unionists of Samuel Gompers’s era seized on opportunities to trumpet the constitutional rights to organize and strike, sometimes in support of open lawbreaking by leftist unions and workers. American workers have never won a significant battle without first engaging in exactly the kind of strikes that current labor laws forbid. Organizing always precedes legislation. In order to win workers’ rights, organized labor should act like a rights movement. History tells us that rights movements—from abolition to women’s suffrage to civil rights—succeed when they claim a few key rights, exercise them at every opportunity, and place them front and center in every phase of movement activity, including organizing, protest, civil disobedience, legislative advocacy, administrative advocacy, and litigation. Not only does this kind of focus help to sway public opinion, but also—perhaps more importantly—it assures adherents and convinces opponents that the movement is serious. No workers contemplating extralegal exercise of labor rights should doubt that the movement will come to their support and that they are participating in a historic struggle for rights that will be carried through to victory. How can workers claim their rights in defiance of duly enacted laws? Social movements typically answer this kind of question with reference to higher law, especially the Constitution. For example, the civil rights movement defied Jim Crow in the name of the Constitution’s equal protection clause. The labor movement of the early twentieth century held that anti-strike laws established “involuntary servitude” in violation of the Thirteenth Amendment, while anti-picketing and anti-boycott laws transgressed the First Amendment freedoms of free speech and association. Neither movement waited for courts to recognize their rights; they interpreted the Constitution for themselves.</w:t>
      </w:r>
    </w:p>
    <w:p w14:paraId="2B4EC155" w14:textId="77777777" w:rsidR="00DB4DCD" w:rsidRPr="00D87F33" w:rsidRDefault="00DB4DCD" w:rsidP="00DB4DCD">
      <w:pPr>
        <w:rPr>
          <w:sz w:val="16"/>
        </w:rPr>
      </w:pPr>
      <w:r w:rsidRPr="00D87F33">
        <w:rPr>
          <w:sz w:val="16"/>
        </w:rPr>
        <w:t>&lt;&lt;PARAGRAPH BREAKS RESUME&gt;&gt;</w:t>
      </w:r>
    </w:p>
    <w:p w14:paraId="075B97C6" w14:textId="77777777" w:rsidR="00DB4DCD" w:rsidRDefault="00DB4DCD" w:rsidP="00DB4DCD">
      <w:pPr>
        <w:rPr>
          <w:sz w:val="16"/>
        </w:rPr>
      </w:pPr>
      <w:r w:rsidRPr="00563BF9">
        <w:rPr>
          <w:rStyle w:val="Emphasis"/>
        </w:rPr>
        <w:t xml:space="preserve">International </w:t>
      </w:r>
      <w:r w:rsidRPr="0050425F">
        <w:rPr>
          <w:rStyle w:val="Emphasis"/>
          <w:highlight w:val="cyan"/>
        </w:rPr>
        <w:t>norms</w:t>
      </w:r>
      <w:r w:rsidRPr="00D87F33">
        <w:rPr>
          <w:sz w:val="16"/>
        </w:rPr>
        <w:t xml:space="preserve"> also </w:t>
      </w:r>
      <w:r w:rsidRPr="0050425F">
        <w:rPr>
          <w:rStyle w:val="StyleUnderline"/>
          <w:highlight w:val="cyan"/>
        </w:rPr>
        <w:t>protect</w:t>
      </w:r>
      <w:r w:rsidRPr="00D87F33">
        <w:rPr>
          <w:sz w:val="16"/>
        </w:rPr>
        <w:t xml:space="preserve"> the </w:t>
      </w:r>
      <w:r w:rsidRPr="0050425F">
        <w:rPr>
          <w:rStyle w:val="Emphasis"/>
          <w:highlight w:val="cyan"/>
        </w:rPr>
        <w:t>rights</w:t>
      </w:r>
      <w:r w:rsidRPr="0050425F">
        <w:rPr>
          <w:rStyle w:val="StyleUnderline"/>
          <w:highlight w:val="cyan"/>
        </w:rPr>
        <w:t xml:space="preserve"> to</w:t>
      </w:r>
      <w:r w:rsidRPr="0055005B">
        <w:rPr>
          <w:rStyle w:val="StyleUnderline"/>
        </w:rPr>
        <w:t xml:space="preserve"> organize, </w:t>
      </w:r>
      <w:r w:rsidRPr="0050425F">
        <w:rPr>
          <w:rStyle w:val="StyleUnderline"/>
          <w:highlight w:val="cyan"/>
        </w:rPr>
        <w:t>strike</w:t>
      </w:r>
      <w:r w:rsidRPr="0055005B">
        <w:rPr>
          <w:rStyle w:val="StyleUnderline"/>
        </w:rPr>
        <w:t xml:space="preserve">, and act in </w:t>
      </w:r>
      <w:r w:rsidRPr="00E955E2">
        <w:rPr>
          <w:rStyle w:val="Emphasis"/>
        </w:rPr>
        <w:t>solidarity</w:t>
      </w:r>
      <w:r w:rsidRPr="0055005B">
        <w:rPr>
          <w:rStyle w:val="StyleUnderline"/>
        </w:rPr>
        <w:t xml:space="preserve">. </w:t>
      </w:r>
      <w:r w:rsidRPr="0050425F">
        <w:rPr>
          <w:rStyle w:val="StyleUnderline"/>
          <w:highlight w:val="cyan"/>
        </w:rPr>
        <w:t xml:space="preserve">A tremendous </w:t>
      </w:r>
      <w:r w:rsidRPr="0050425F">
        <w:rPr>
          <w:rStyle w:val="Emphasis"/>
          <w:highlight w:val="cyan"/>
        </w:rPr>
        <w:t>advance</w:t>
      </w:r>
      <w:r w:rsidRPr="0050425F">
        <w:rPr>
          <w:rStyle w:val="StyleUnderline"/>
          <w:highlight w:val="cyan"/>
        </w:rPr>
        <w:t xml:space="preserve"> would be to bring </w:t>
      </w:r>
      <w:r w:rsidRPr="0050425F">
        <w:rPr>
          <w:rStyle w:val="Emphasis"/>
          <w:highlight w:val="cyan"/>
        </w:rPr>
        <w:t>U.S.</w:t>
      </w:r>
      <w:r w:rsidRPr="0026153D">
        <w:rPr>
          <w:rStyle w:val="Emphasis"/>
        </w:rPr>
        <w:t xml:space="preserve"> labor </w:t>
      </w:r>
      <w:r w:rsidRPr="0050425F">
        <w:rPr>
          <w:rStyle w:val="Emphasis"/>
          <w:highlight w:val="cyan"/>
        </w:rPr>
        <w:t>law</w:t>
      </w:r>
      <w:r w:rsidRPr="0050425F">
        <w:rPr>
          <w:rStyle w:val="StyleUnderline"/>
          <w:highlight w:val="cyan"/>
        </w:rPr>
        <w:t xml:space="preserve"> into </w:t>
      </w:r>
      <w:r w:rsidRPr="0050425F">
        <w:rPr>
          <w:rStyle w:val="Emphasis"/>
          <w:highlight w:val="cyan"/>
        </w:rPr>
        <w:t>compliance</w:t>
      </w:r>
      <w:r w:rsidRPr="00D87F33">
        <w:rPr>
          <w:sz w:val="16"/>
        </w:rPr>
        <w:t>. In the meantime workers are fully justified in deploying tactics of peaceful disobedience in the course of organizing, striking, and acting in solidarity.</w:t>
      </w:r>
    </w:p>
    <w:p w14:paraId="5FDA4A24" w14:textId="77777777" w:rsidR="00DB4DCD" w:rsidRPr="00F0085D" w:rsidRDefault="00DB4DCD" w:rsidP="00DB4DCD">
      <w:pPr>
        <w:pStyle w:val="Heading4"/>
      </w:pPr>
      <w:r w:rsidRPr="00F0085D">
        <w:t xml:space="preserve">Affirming </w:t>
      </w:r>
      <w:r w:rsidRPr="00F0085D">
        <w:rPr>
          <w:u w:val="single"/>
        </w:rPr>
        <w:t>labor rights</w:t>
      </w:r>
      <w:r w:rsidRPr="00F0085D">
        <w:t xml:space="preserve"> in </w:t>
      </w:r>
      <w:r w:rsidRPr="00F0085D">
        <w:rPr>
          <w:u w:val="single"/>
        </w:rPr>
        <w:t>international law</w:t>
      </w:r>
      <w:r w:rsidRPr="00F0085D">
        <w:t xml:space="preserve"> creates patterns of </w:t>
      </w:r>
      <w:r w:rsidRPr="00F0085D">
        <w:rPr>
          <w:u w:val="single"/>
        </w:rPr>
        <w:t>compliance</w:t>
      </w:r>
      <w:r w:rsidRPr="00F0085D">
        <w:t xml:space="preserve"> that </w:t>
      </w:r>
      <w:r w:rsidRPr="00F0085D">
        <w:rPr>
          <w:u w:val="single"/>
        </w:rPr>
        <w:t>crystallize</w:t>
      </w:r>
      <w:r w:rsidRPr="00F0085D">
        <w:t xml:space="preserve"> it as a </w:t>
      </w:r>
      <w:r w:rsidRPr="00F0085D">
        <w:rPr>
          <w:u w:val="single"/>
        </w:rPr>
        <w:t>norm</w:t>
      </w:r>
      <w:r w:rsidRPr="00F0085D">
        <w:t xml:space="preserve"> and built </w:t>
      </w:r>
      <w:r w:rsidRPr="00F0085D">
        <w:rPr>
          <w:u w:val="single"/>
        </w:rPr>
        <w:t>momentum</w:t>
      </w:r>
      <w:r w:rsidRPr="00F0085D">
        <w:t xml:space="preserve"> for labor activism in </w:t>
      </w:r>
      <w:r w:rsidRPr="00F0085D">
        <w:rPr>
          <w:u w:val="single"/>
        </w:rPr>
        <w:t>international forums</w:t>
      </w:r>
      <w:r w:rsidRPr="00F0085D">
        <w:t xml:space="preserve">. </w:t>
      </w:r>
    </w:p>
    <w:p w14:paraId="545B1E4B" w14:textId="77777777" w:rsidR="00DB4DCD" w:rsidRPr="00F0085D" w:rsidRDefault="00DB4DCD" w:rsidP="00DB4DCD">
      <w:r w:rsidRPr="00F0085D">
        <w:rPr>
          <w:rStyle w:val="Style13ptBold"/>
        </w:rPr>
        <w:t>Wolf ’20</w:t>
      </w:r>
      <w:r w:rsidRPr="00F0085D">
        <w:t xml:space="preserve"> [Andrew B; September; Assistant Professor in the Department of Global Labor and Work at Cornell University's School of Industrial &amp; Labor Relations, PhD in Sociology; Law &amp; Society Review, “The Fight to Globalize Labor: Understanding</w:t>
      </w:r>
      <w:r>
        <w:t xml:space="preserve"> </w:t>
      </w:r>
      <w:r w:rsidRPr="00F0085D">
        <w:t>the Role of Activists in the Spread of International</w:t>
      </w:r>
      <w:r>
        <w:t xml:space="preserve"> </w:t>
      </w:r>
      <w:r w:rsidRPr="00F0085D">
        <w:t>Norms,” vol. 54]</w:t>
      </w:r>
    </w:p>
    <w:p w14:paraId="46A60D92" w14:textId="77777777" w:rsidR="00DB4DCD" w:rsidRPr="00F0085D" w:rsidRDefault="00DB4DCD" w:rsidP="00DB4DCD">
      <w:pPr>
        <w:rPr>
          <w:rStyle w:val="StyleUnderline"/>
        </w:rPr>
      </w:pPr>
      <w:r w:rsidRPr="00F0085D">
        <w:rPr>
          <w:sz w:val="16"/>
        </w:rPr>
        <w:t xml:space="preserve">The history of international trade law would lead one to the prediction that labor would be resistant to engaging with it as a social movement tactic. The institutions of global financial capital built around the World Trade Organization (WTO) and trade agreements were born out of the Washington Consensus era where notions of development and growth were privileged above others. Activists argue that institutions like the WTO ignore civil society groups raising labor or environmental concerns, although some disagree (Howse 2016). Furthermore, capital moved first to develop international legal protections for their interests and concerns, leaving states and civil society to respond retroactively. While capital moving first has put groups such as labor at an institutional disadvantage—leading them to largely oppose these international organizations like the WTO—the </w:t>
      </w:r>
      <w:r w:rsidRPr="00131318">
        <w:rPr>
          <w:rStyle w:val="Emphasis"/>
          <w:highlight w:val="cyan"/>
        </w:rPr>
        <w:t>globalization</w:t>
      </w:r>
      <w:r w:rsidRPr="00F0085D">
        <w:rPr>
          <w:rStyle w:val="StyleUnderline"/>
        </w:rPr>
        <w:t xml:space="preserve"> of capital </w:t>
      </w:r>
      <w:r w:rsidRPr="00131318">
        <w:rPr>
          <w:rStyle w:val="Emphasis"/>
          <w:highlight w:val="cyan"/>
        </w:rPr>
        <w:t>necessitates</w:t>
      </w:r>
      <w:r w:rsidRPr="00F0085D">
        <w:rPr>
          <w:rStyle w:val="StyleUnderline"/>
        </w:rPr>
        <w:t xml:space="preserve"> that </w:t>
      </w:r>
      <w:r w:rsidRPr="00131318">
        <w:rPr>
          <w:rStyle w:val="Emphasis"/>
          <w:highlight w:val="cyan"/>
        </w:rPr>
        <w:t>labor</w:t>
      </w:r>
      <w:r w:rsidRPr="00F0085D">
        <w:rPr>
          <w:rStyle w:val="StyleUnderline"/>
        </w:rPr>
        <w:t xml:space="preserve"> also </w:t>
      </w:r>
      <w:r w:rsidRPr="00131318">
        <w:rPr>
          <w:rStyle w:val="StyleUnderline"/>
          <w:highlight w:val="cyan"/>
        </w:rPr>
        <w:t xml:space="preserve">find </w:t>
      </w:r>
      <w:r w:rsidRPr="00131318">
        <w:rPr>
          <w:rStyle w:val="Emphasis"/>
          <w:highlight w:val="cyan"/>
        </w:rPr>
        <w:t>avenues</w:t>
      </w:r>
      <w:r w:rsidRPr="00131318">
        <w:rPr>
          <w:rStyle w:val="StyleUnderline"/>
        </w:rPr>
        <w:t xml:space="preserve"> to</w:t>
      </w:r>
      <w:r w:rsidRPr="00F0085D">
        <w:rPr>
          <w:rStyle w:val="StyleUnderline"/>
        </w:rPr>
        <w:t xml:space="preserve"> respond </w:t>
      </w:r>
      <w:r w:rsidRPr="00131318">
        <w:rPr>
          <w:rStyle w:val="Emphasis"/>
          <w:highlight w:val="cyan"/>
        </w:rPr>
        <w:t>globally</w:t>
      </w:r>
      <w:r w:rsidRPr="00F0085D">
        <w:rPr>
          <w:rStyle w:val="StyleUnderline"/>
        </w:rPr>
        <w:t xml:space="preserve">. </w:t>
      </w:r>
    </w:p>
    <w:p w14:paraId="6B636A36" w14:textId="77777777" w:rsidR="00DB4DCD" w:rsidRPr="00F0085D" w:rsidRDefault="00DB4DCD" w:rsidP="00DB4DCD">
      <w:pPr>
        <w:rPr>
          <w:sz w:val="16"/>
        </w:rPr>
      </w:pPr>
      <w:r w:rsidRPr="00F0085D">
        <w:rPr>
          <w:sz w:val="16"/>
        </w:rPr>
        <w:t xml:space="preserve">The </w:t>
      </w:r>
      <w:r w:rsidRPr="00131318">
        <w:rPr>
          <w:rStyle w:val="StyleUnderline"/>
          <w:highlight w:val="cyan"/>
        </w:rPr>
        <w:t>ability</w:t>
      </w:r>
      <w:r w:rsidRPr="00F0085D">
        <w:rPr>
          <w:rStyle w:val="StyleUnderline"/>
        </w:rPr>
        <w:t xml:space="preserve"> for labor to</w:t>
      </w:r>
      <w:r w:rsidRPr="00F0085D">
        <w:rPr>
          <w:sz w:val="16"/>
        </w:rPr>
        <w:t xml:space="preserve"> play catch-up, find standing, and </w:t>
      </w:r>
      <w:r w:rsidRPr="00F0085D">
        <w:rPr>
          <w:rStyle w:val="Emphasis"/>
        </w:rPr>
        <w:t>globalize</w:t>
      </w:r>
      <w:r w:rsidRPr="00F0085D">
        <w:rPr>
          <w:sz w:val="16"/>
        </w:rPr>
        <w:t xml:space="preserve"> </w:t>
      </w:r>
      <w:r w:rsidRPr="00131318">
        <w:rPr>
          <w:rStyle w:val="StyleUnderline"/>
          <w:highlight w:val="cyan"/>
        </w:rPr>
        <w:t>depends on</w:t>
      </w:r>
      <w:r w:rsidRPr="00F0085D">
        <w:rPr>
          <w:rStyle w:val="StyleUnderline"/>
        </w:rPr>
        <w:t xml:space="preserve"> acquiring sources of </w:t>
      </w:r>
      <w:r w:rsidRPr="00F0085D">
        <w:rPr>
          <w:rStyle w:val="Emphasis"/>
        </w:rPr>
        <w:t xml:space="preserve">social </w:t>
      </w:r>
      <w:r w:rsidRPr="00131318">
        <w:rPr>
          <w:rStyle w:val="Emphasis"/>
          <w:highlight w:val="cyan"/>
        </w:rPr>
        <w:t>resilience</w:t>
      </w:r>
      <w:r w:rsidRPr="00F0085D">
        <w:rPr>
          <w:sz w:val="16"/>
        </w:rPr>
        <w:t xml:space="preserve">, defined as a group’s </w:t>
      </w:r>
      <w:r w:rsidRPr="00F0085D">
        <w:rPr>
          <w:rStyle w:val="StyleUnderline"/>
        </w:rPr>
        <w:t xml:space="preserve">capacity </w:t>
      </w:r>
      <w:r w:rsidRPr="00131318">
        <w:rPr>
          <w:rStyle w:val="StyleUnderline"/>
          <w:highlight w:val="cyan"/>
        </w:rPr>
        <w:t>to “</w:t>
      </w:r>
      <w:r w:rsidRPr="00131318">
        <w:rPr>
          <w:rStyle w:val="Emphasis"/>
          <w:highlight w:val="cyan"/>
        </w:rPr>
        <w:t>sustain</w:t>
      </w:r>
      <w:r w:rsidRPr="00F0085D">
        <w:rPr>
          <w:rStyle w:val="StyleUnderline"/>
        </w:rPr>
        <w:t xml:space="preserve"> and advance </w:t>
      </w:r>
      <w:r w:rsidRPr="00131318">
        <w:rPr>
          <w:rStyle w:val="StyleUnderline"/>
          <w:highlight w:val="cyan"/>
        </w:rPr>
        <w:t>their well-being</w:t>
      </w:r>
      <w:r w:rsidRPr="00F0085D">
        <w:rPr>
          <w:sz w:val="16"/>
        </w:rPr>
        <w:t xml:space="preserve"> in the face of changes to their status” (Hall and Lamont 2013: 13). This notion of social resilience builds on a conception of neoliberal institutional development that asks how new </w:t>
      </w:r>
      <w:r w:rsidRPr="00F0085D">
        <w:rPr>
          <w:rStyle w:val="Emphasis"/>
        </w:rPr>
        <w:t>global institutions</w:t>
      </w:r>
      <w:r w:rsidRPr="00F0085D">
        <w:rPr>
          <w:sz w:val="16"/>
        </w:rPr>
        <w:t xml:space="preserve"> have </w:t>
      </w:r>
      <w:r w:rsidRPr="00F0085D">
        <w:rPr>
          <w:rStyle w:val="Emphasis"/>
        </w:rPr>
        <w:t>reorder</w:t>
      </w:r>
      <w:r w:rsidRPr="00F0085D">
        <w:rPr>
          <w:sz w:val="16"/>
        </w:rPr>
        <w:t xml:space="preserve">ed </w:t>
      </w:r>
      <w:r w:rsidRPr="00F0085D">
        <w:rPr>
          <w:rStyle w:val="StyleUnderline"/>
        </w:rPr>
        <w:t>social relations</w:t>
      </w:r>
      <w:r w:rsidRPr="00F0085D">
        <w:rPr>
          <w:sz w:val="16"/>
        </w:rPr>
        <w:t xml:space="preserve">—in this case, how NAFTA and FTAs altered the institutional and </w:t>
      </w:r>
      <w:r w:rsidRPr="00F0085D">
        <w:rPr>
          <w:rStyle w:val="Emphasis"/>
        </w:rPr>
        <w:t>cultural position</w:t>
      </w:r>
      <w:r w:rsidRPr="00F0085D">
        <w:rPr>
          <w:sz w:val="16"/>
        </w:rPr>
        <w:t xml:space="preserve"> </w:t>
      </w:r>
      <w:r w:rsidRPr="00F0085D">
        <w:rPr>
          <w:rStyle w:val="StyleUnderline"/>
        </w:rPr>
        <w:t>of</w:t>
      </w:r>
      <w:r w:rsidRPr="00F0085D">
        <w:rPr>
          <w:sz w:val="16"/>
        </w:rPr>
        <w:t xml:space="preserve"> capital, </w:t>
      </w:r>
      <w:r w:rsidRPr="00F0085D">
        <w:rPr>
          <w:rStyle w:val="Emphasis"/>
        </w:rPr>
        <w:t>labor</w:t>
      </w:r>
      <w:r w:rsidRPr="00F0085D">
        <w:rPr>
          <w:sz w:val="16"/>
        </w:rPr>
        <w:t xml:space="preserve">, and the state. While past studies have focused on the doors that FTAs closed, this study </w:t>
      </w:r>
      <w:r w:rsidRPr="00F0085D">
        <w:rPr>
          <w:rStyle w:val="StyleUnderline"/>
        </w:rPr>
        <w:t xml:space="preserve">joins </w:t>
      </w:r>
      <w:r w:rsidRPr="00F0085D">
        <w:rPr>
          <w:rStyle w:val="Emphasis"/>
        </w:rPr>
        <w:t>resilience</w:t>
      </w:r>
      <w:r w:rsidRPr="00F0085D">
        <w:rPr>
          <w:sz w:val="16"/>
        </w:rPr>
        <w:t xml:space="preserve"> scholarship in asking if any doors were also opened.</w:t>
      </w:r>
    </w:p>
    <w:p w14:paraId="5FEE8117" w14:textId="77777777" w:rsidR="00DB4DCD" w:rsidRPr="00F0085D" w:rsidRDefault="00DB4DCD" w:rsidP="00DB4DCD">
      <w:pPr>
        <w:rPr>
          <w:sz w:val="16"/>
        </w:rPr>
      </w:pPr>
      <w:r w:rsidRPr="00F0085D">
        <w:rPr>
          <w:sz w:val="16"/>
        </w:rPr>
        <w:t xml:space="preserve">Others have investigated the impact of NAFTA and other FTAs on the labor movement. Two prominent studies of NAFTA’s impact on the transnational labor movement have argued that its impact was incidental—an unanticipated opening of a Pandora’s Box by including </w:t>
      </w:r>
      <w:r w:rsidRPr="00131318">
        <w:rPr>
          <w:rStyle w:val="Emphasis"/>
          <w:highlight w:val="cyan"/>
        </w:rPr>
        <w:t>labor rights</w:t>
      </w:r>
      <w:r w:rsidRPr="00F0085D">
        <w:rPr>
          <w:sz w:val="16"/>
        </w:rPr>
        <w:t xml:space="preserve"> in U.S. FTAs. Hafner-Burton (2009) argues that NAFTA has advanced labor rights when it has </w:t>
      </w:r>
      <w:r w:rsidRPr="00131318">
        <w:rPr>
          <w:rStyle w:val="StyleUnderline"/>
          <w:highlight w:val="cyan"/>
        </w:rPr>
        <w:t>triggered</w:t>
      </w:r>
      <w:r w:rsidRPr="00F0085D">
        <w:rPr>
          <w:sz w:val="16"/>
        </w:rPr>
        <w:t xml:space="preserve"> </w:t>
      </w:r>
      <w:r w:rsidRPr="00F0085D">
        <w:rPr>
          <w:rStyle w:val="Emphasis"/>
        </w:rPr>
        <w:t xml:space="preserve">political </w:t>
      </w:r>
      <w:r w:rsidRPr="00131318">
        <w:rPr>
          <w:rStyle w:val="Emphasis"/>
          <w:highlight w:val="cyan"/>
        </w:rPr>
        <w:t>mobilizations</w:t>
      </w:r>
      <w:r w:rsidRPr="00F0085D">
        <w:rPr>
          <w:sz w:val="16"/>
        </w:rPr>
        <w:t xml:space="preserve"> or </w:t>
      </w:r>
      <w:r w:rsidRPr="00131318">
        <w:rPr>
          <w:rStyle w:val="StyleUnderline"/>
          <w:highlight w:val="cyan"/>
        </w:rPr>
        <w:t>when</w:t>
      </w:r>
      <w:r w:rsidRPr="00F0085D">
        <w:rPr>
          <w:rStyle w:val="StyleUnderline"/>
        </w:rPr>
        <w:t xml:space="preserve"> the</w:t>
      </w:r>
      <w:r w:rsidRPr="00F0085D">
        <w:rPr>
          <w:sz w:val="16"/>
        </w:rPr>
        <w:t xml:space="preserve"> </w:t>
      </w:r>
      <w:r w:rsidRPr="00131318">
        <w:rPr>
          <w:rStyle w:val="Emphasis"/>
          <w:highlight w:val="cyan"/>
        </w:rPr>
        <w:t>U</w:t>
      </w:r>
      <w:r w:rsidRPr="00F0085D">
        <w:rPr>
          <w:sz w:val="16"/>
        </w:rPr>
        <w:t xml:space="preserve">nited </w:t>
      </w:r>
      <w:r w:rsidRPr="00131318">
        <w:rPr>
          <w:rStyle w:val="Emphasis"/>
          <w:highlight w:val="cyan"/>
        </w:rPr>
        <w:t>S</w:t>
      </w:r>
      <w:r w:rsidRPr="00F0085D">
        <w:rPr>
          <w:sz w:val="16"/>
        </w:rPr>
        <w:t xml:space="preserve">tates has </w:t>
      </w:r>
      <w:r w:rsidRPr="00F0085D">
        <w:rPr>
          <w:rStyle w:val="StyleUnderline"/>
        </w:rPr>
        <w:t>had the</w:t>
      </w:r>
      <w:r w:rsidRPr="00F0085D">
        <w:rPr>
          <w:sz w:val="16"/>
        </w:rPr>
        <w:t xml:space="preserve"> </w:t>
      </w:r>
      <w:r w:rsidRPr="00F0085D">
        <w:rPr>
          <w:rStyle w:val="Emphasis"/>
        </w:rPr>
        <w:t>will</w:t>
      </w:r>
      <w:r w:rsidRPr="00F0085D">
        <w:rPr>
          <w:sz w:val="16"/>
        </w:rPr>
        <w:t xml:space="preserve"> </w:t>
      </w:r>
      <w:r w:rsidRPr="00F0085D">
        <w:rPr>
          <w:rStyle w:val="StyleUnderline"/>
        </w:rPr>
        <w:t xml:space="preserve">to </w:t>
      </w:r>
      <w:r w:rsidRPr="00131318">
        <w:rPr>
          <w:rStyle w:val="Emphasis"/>
          <w:highlight w:val="cyan"/>
        </w:rPr>
        <w:t>enforce</w:t>
      </w:r>
      <w:r w:rsidRPr="00F0085D">
        <w:rPr>
          <w:sz w:val="16"/>
        </w:rPr>
        <w:t xml:space="preserve"> the </w:t>
      </w:r>
      <w:r w:rsidRPr="00131318">
        <w:rPr>
          <w:rStyle w:val="Emphasis"/>
          <w:highlight w:val="cyan"/>
        </w:rPr>
        <w:t>agreement</w:t>
      </w:r>
      <w:r w:rsidRPr="00F0085D">
        <w:rPr>
          <w:sz w:val="16"/>
        </w:rPr>
        <w:t xml:space="preserve">. Similarly, Kay (2005) finds that NAFTA generated a </w:t>
      </w:r>
      <w:r w:rsidRPr="00F0085D">
        <w:rPr>
          <w:rStyle w:val="Emphasis"/>
        </w:rPr>
        <w:t>global political</w:t>
      </w:r>
      <w:r w:rsidRPr="00F0085D">
        <w:rPr>
          <w:rStyle w:val="StyleUnderline"/>
        </w:rPr>
        <w:t xml:space="preserve"> opportunity </w:t>
      </w:r>
      <w:r w:rsidRPr="00F0085D">
        <w:rPr>
          <w:rStyle w:val="Emphasis"/>
        </w:rPr>
        <w:t>structure</w:t>
      </w:r>
      <w:r w:rsidRPr="00F0085D">
        <w:rPr>
          <w:sz w:val="16"/>
        </w:rPr>
        <w:t xml:space="preserve"> that </w:t>
      </w:r>
      <w:r w:rsidRPr="00F0085D">
        <w:rPr>
          <w:rStyle w:val="StyleUnderline"/>
        </w:rPr>
        <w:t>mirrors</w:t>
      </w:r>
      <w:r w:rsidRPr="00F0085D">
        <w:rPr>
          <w:sz w:val="16"/>
        </w:rPr>
        <w:t xml:space="preserve"> </w:t>
      </w:r>
      <w:r w:rsidRPr="00F0085D">
        <w:rPr>
          <w:rStyle w:val="Emphasis"/>
        </w:rPr>
        <w:t>national</w:t>
      </w:r>
      <w:r w:rsidRPr="00F0085D">
        <w:rPr>
          <w:rStyle w:val="StyleUnderline"/>
        </w:rPr>
        <w:t xml:space="preserve"> opportunity </w:t>
      </w:r>
      <w:r w:rsidRPr="00F0085D">
        <w:rPr>
          <w:rStyle w:val="Emphasis"/>
        </w:rPr>
        <w:t>structures</w:t>
      </w:r>
      <w:r w:rsidRPr="00F0085D">
        <w:rPr>
          <w:sz w:val="16"/>
        </w:rPr>
        <w:t xml:space="preserve">, </w:t>
      </w:r>
      <w:r w:rsidRPr="00F0085D">
        <w:rPr>
          <w:rStyle w:val="StyleUnderline"/>
        </w:rPr>
        <w:t xml:space="preserve">which resulted in the </w:t>
      </w:r>
      <w:r w:rsidRPr="00F0085D">
        <w:rPr>
          <w:rStyle w:val="Emphasis"/>
        </w:rPr>
        <w:t>growth</w:t>
      </w:r>
      <w:r w:rsidRPr="00F0085D">
        <w:rPr>
          <w:rStyle w:val="StyleUnderline"/>
        </w:rPr>
        <w:t xml:space="preserve"> of the </w:t>
      </w:r>
      <w:r w:rsidRPr="00F0085D">
        <w:rPr>
          <w:rStyle w:val="Emphasis"/>
        </w:rPr>
        <w:t>transnational</w:t>
      </w:r>
      <w:r w:rsidRPr="00F0085D">
        <w:rPr>
          <w:rStyle w:val="StyleUnderline"/>
        </w:rPr>
        <w:t xml:space="preserve"> labor </w:t>
      </w:r>
      <w:r w:rsidRPr="00F0085D">
        <w:rPr>
          <w:rStyle w:val="Emphasis"/>
        </w:rPr>
        <w:t>movement</w:t>
      </w:r>
      <w:r w:rsidRPr="00F0085D">
        <w:rPr>
          <w:sz w:val="16"/>
        </w:rPr>
        <w:t xml:space="preserve">. This paper builds on Kay’s work, but asks the critical question of how </w:t>
      </w:r>
      <w:r w:rsidRPr="00131318">
        <w:rPr>
          <w:rStyle w:val="Emphasis"/>
          <w:highlight w:val="cyan"/>
        </w:rPr>
        <w:t>i</w:t>
      </w:r>
      <w:r w:rsidRPr="00F0085D">
        <w:rPr>
          <w:sz w:val="16"/>
        </w:rPr>
        <w:t xml:space="preserve">nternational </w:t>
      </w:r>
      <w:r w:rsidRPr="00131318">
        <w:rPr>
          <w:rStyle w:val="Emphasis"/>
          <w:highlight w:val="cyan"/>
        </w:rPr>
        <w:t>law</w:t>
      </w:r>
      <w:r w:rsidRPr="00F0085D">
        <w:rPr>
          <w:sz w:val="16"/>
        </w:rPr>
        <w:t xml:space="preserve"> </w:t>
      </w:r>
      <w:r w:rsidRPr="00F0085D">
        <w:rPr>
          <w:rStyle w:val="StyleUnderline"/>
        </w:rPr>
        <w:t xml:space="preserve">can </w:t>
      </w:r>
      <w:r w:rsidRPr="00131318">
        <w:rPr>
          <w:rStyle w:val="StyleUnderline"/>
          <w:highlight w:val="cyan"/>
        </w:rPr>
        <w:t>foster</w:t>
      </w:r>
      <w:r w:rsidRPr="00131318">
        <w:rPr>
          <w:sz w:val="16"/>
          <w:highlight w:val="cyan"/>
        </w:rPr>
        <w:t xml:space="preserve"> </w:t>
      </w:r>
      <w:r w:rsidRPr="00131318">
        <w:rPr>
          <w:rStyle w:val="Emphasis"/>
          <w:highlight w:val="cyan"/>
        </w:rPr>
        <w:t>growth</w:t>
      </w:r>
      <w:r w:rsidRPr="00131318">
        <w:rPr>
          <w:sz w:val="16"/>
          <w:highlight w:val="cyan"/>
        </w:rPr>
        <w:t xml:space="preserve"> </w:t>
      </w:r>
      <w:r w:rsidRPr="00131318">
        <w:rPr>
          <w:rStyle w:val="StyleUnderline"/>
          <w:highlight w:val="cyan"/>
        </w:rPr>
        <w:t>of</w:t>
      </w:r>
      <w:r w:rsidRPr="00F0085D">
        <w:rPr>
          <w:rStyle w:val="StyleUnderline"/>
        </w:rPr>
        <w:t xml:space="preserve"> the transnational </w:t>
      </w:r>
      <w:r w:rsidRPr="00131318">
        <w:rPr>
          <w:rStyle w:val="Emphasis"/>
          <w:highlight w:val="cyan"/>
        </w:rPr>
        <w:t>labor movement</w:t>
      </w:r>
      <w:r w:rsidRPr="00F0085D">
        <w:rPr>
          <w:sz w:val="16"/>
        </w:rPr>
        <w:t xml:space="preserve"> when enforcement of international labor law is inconsistent or weak.</w:t>
      </w:r>
    </w:p>
    <w:p w14:paraId="5BDB49B6" w14:textId="77777777" w:rsidR="00DB4DCD" w:rsidRPr="00F0085D" w:rsidRDefault="00DB4DCD" w:rsidP="00DB4DCD">
      <w:pPr>
        <w:rPr>
          <w:sz w:val="16"/>
        </w:rPr>
      </w:pPr>
      <w:r w:rsidRPr="00F0085D">
        <w:rPr>
          <w:sz w:val="16"/>
        </w:rPr>
        <w:t xml:space="preserve">The core finding of this study is that </w:t>
      </w:r>
      <w:r w:rsidRPr="00131318">
        <w:rPr>
          <w:rStyle w:val="StyleUnderline"/>
          <w:highlight w:val="cyan"/>
        </w:rPr>
        <w:t>labor</w:t>
      </w:r>
      <w:r w:rsidRPr="00F0085D">
        <w:rPr>
          <w:rStyle w:val="StyleUnderline"/>
        </w:rPr>
        <w:t xml:space="preserve"> has </w:t>
      </w:r>
      <w:r w:rsidRPr="00131318">
        <w:rPr>
          <w:rStyle w:val="StyleUnderline"/>
          <w:highlight w:val="cyan"/>
        </w:rPr>
        <w:t>found</w:t>
      </w:r>
      <w:r w:rsidRPr="00F0085D">
        <w:rPr>
          <w:rStyle w:val="StyleUnderline"/>
        </w:rPr>
        <w:t xml:space="preserve"> normative</w:t>
      </w:r>
      <w:r w:rsidRPr="00F0085D">
        <w:rPr>
          <w:sz w:val="16"/>
        </w:rPr>
        <w:t xml:space="preserve"> </w:t>
      </w:r>
      <w:r w:rsidRPr="00131318">
        <w:rPr>
          <w:rStyle w:val="Emphasis"/>
          <w:highlight w:val="cyan"/>
        </w:rPr>
        <w:t>leverage</w:t>
      </w:r>
      <w:r w:rsidRPr="00131318">
        <w:rPr>
          <w:sz w:val="16"/>
          <w:highlight w:val="cyan"/>
        </w:rPr>
        <w:t xml:space="preserve"> </w:t>
      </w:r>
      <w:r w:rsidRPr="00131318">
        <w:rPr>
          <w:rStyle w:val="StyleUnderline"/>
          <w:highlight w:val="cyan"/>
        </w:rPr>
        <w:t xml:space="preserve">in international </w:t>
      </w:r>
      <w:r w:rsidRPr="00131318">
        <w:rPr>
          <w:rStyle w:val="Emphasis"/>
          <w:highlight w:val="cyan"/>
        </w:rPr>
        <w:t>legal</w:t>
      </w:r>
      <w:r w:rsidRPr="00131318">
        <w:rPr>
          <w:rStyle w:val="StyleUnderline"/>
          <w:highlight w:val="cyan"/>
        </w:rPr>
        <w:t xml:space="preserve"> disputing</w:t>
      </w:r>
      <w:r w:rsidRPr="00F0085D">
        <w:rPr>
          <w:sz w:val="16"/>
        </w:rPr>
        <w:t xml:space="preserve"> that, </w:t>
      </w:r>
      <w:r w:rsidRPr="00131318">
        <w:rPr>
          <w:rStyle w:val="StyleUnderline"/>
          <w:highlight w:val="cyan"/>
        </w:rPr>
        <w:t>through</w:t>
      </w:r>
      <w:r w:rsidRPr="00F0085D">
        <w:rPr>
          <w:rStyle w:val="StyleUnderline"/>
        </w:rPr>
        <w:t xml:space="preserve"> a </w:t>
      </w:r>
      <w:r w:rsidRPr="00131318">
        <w:rPr>
          <w:rStyle w:val="Emphasis"/>
          <w:highlight w:val="cyan"/>
        </w:rPr>
        <w:t>gradual process</w:t>
      </w:r>
      <w:r w:rsidRPr="00F0085D">
        <w:rPr>
          <w:sz w:val="16"/>
        </w:rPr>
        <w:t xml:space="preserve"> </w:t>
      </w:r>
      <w:r w:rsidRPr="00F0085D">
        <w:rPr>
          <w:rStyle w:val="StyleUnderline"/>
        </w:rPr>
        <w:t xml:space="preserve">of </w:t>
      </w:r>
      <w:r w:rsidRPr="00F0085D">
        <w:rPr>
          <w:rStyle w:val="Emphasis"/>
        </w:rPr>
        <w:t>accretion</w:t>
      </w:r>
      <w:r w:rsidRPr="00F0085D">
        <w:rPr>
          <w:sz w:val="16"/>
        </w:rPr>
        <w:t xml:space="preserve">, </w:t>
      </w:r>
      <w:r w:rsidRPr="00131318">
        <w:rPr>
          <w:rStyle w:val="StyleUnderline"/>
          <w:highlight w:val="cyan"/>
        </w:rPr>
        <w:t>allowed it to globalize and</w:t>
      </w:r>
      <w:r w:rsidRPr="00131318">
        <w:rPr>
          <w:sz w:val="16"/>
          <w:highlight w:val="cyan"/>
        </w:rPr>
        <w:t xml:space="preserve"> </w:t>
      </w:r>
      <w:r w:rsidRPr="00131318">
        <w:rPr>
          <w:rStyle w:val="Emphasis"/>
          <w:highlight w:val="cyan"/>
        </w:rPr>
        <w:t>institutionalize</w:t>
      </w:r>
      <w:r w:rsidRPr="00F0085D">
        <w:rPr>
          <w:sz w:val="16"/>
        </w:rPr>
        <w:t xml:space="preserve"> </w:t>
      </w:r>
      <w:r w:rsidRPr="00F0085D">
        <w:rPr>
          <w:rStyle w:val="StyleUnderline"/>
        </w:rPr>
        <w:t xml:space="preserve">global </w:t>
      </w:r>
      <w:r w:rsidRPr="00F0085D">
        <w:rPr>
          <w:rStyle w:val="Emphasis"/>
        </w:rPr>
        <w:t xml:space="preserve">labor rights </w:t>
      </w:r>
      <w:r w:rsidRPr="00131318">
        <w:rPr>
          <w:rStyle w:val="Emphasis"/>
          <w:highlight w:val="cyan"/>
        </w:rPr>
        <w:t>norms</w:t>
      </w:r>
      <w:r w:rsidRPr="00F0085D">
        <w:rPr>
          <w:sz w:val="16"/>
        </w:rPr>
        <w:t xml:space="preserve"> to support their international organizing efforts. The existence of an international dispute mechanism is critical to these outcomes. Most activism framed as transnational is merely nationally bound activism couched in international language (Tarrow 2005). Tarrow views activism as flowing up and down a continuum from the local (or national), to the intermediate, which is often ephemeral or temporary bursts of international activism, and true transnational activism. True </w:t>
      </w:r>
      <w:r w:rsidRPr="00F0085D">
        <w:rPr>
          <w:rStyle w:val="Emphasis"/>
        </w:rPr>
        <w:t>transnational activism</w:t>
      </w:r>
      <w:r w:rsidRPr="00F0085D">
        <w:rPr>
          <w:sz w:val="16"/>
        </w:rPr>
        <w:t xml:space="preserve"> </w:t>
      </w:r>
      <w:r w:rsidRPr="00F0085D">
        <w:rPr>
          <w:rStyle w:val="StyleUnderline"/>
        </w:rPr>
        <w:t>is measured by the</w:t>
      </w:r>
      <w:r w:rsidRPr="00F0085D">
        <w:rPr>
          <w:sz w:val="16"/>
        </w:rPr>
        <w:t xml:space="preserve"> externalization of activist issues through the “vertical” </w:t>
      </w:r>
      <w:r w:rsidRPr="00F0085D">
        <w:rPr>
          <w:rStyle w:val="Emphasis"/>
        </w:rPr>
        <w:t>projection</w:t>
      </w:r>
      <w:r w:rsidRPr="00F0085D">
        <w:rPr>
          <w:sz w:val="16"/>
        </w:rPr>
        <w:t xml:space="preserve"> of formally national disputes </w:t>
      </w:r>
      <w:r w:rsidRPr="00F0085D">
        <w:rPr>
          <w:rStyle w:val="StyleUnderline"/>
        </w:rPr>
        <w:t>onto</w:t>
      </w:r>
      <w:r w:rsidRPr="00F0085D">
        <w:rPr>
          <w:sz w:val="16"/>
        </w:rPr>
        <w:t xml:space="preserve"> </w:t>
      </w:r>
      <w:r w:rsidRPr="00F0085D">
        <w:rPr>
          <w:rStyle w:val="Emphasis"/>
        </w:rPr>
        <w:t xml:space="preserve">international institutions </w:t>
      </w:r>
      <w:r w:rsidRPr="00F0085D">
        <w:rPr>
          <w:sz w:val="16"/>
        </w:rPr>
        <w:t xml:space="preserve">or </w:t>
      </w:r>
      <w:r w:rsidRPr="00F0085D">
        <w:rPr>
          <w:rStyle w:val="StyleUnderline"/>
        </w:rPr>
        <w:t xml:space="preserve">through the creation of durable </w:t>
      </w:r>
      <w:r w:rsidRPr="00F0085D">
        <w:rPr>
          <w:rStyle w:val="Emphasis"/>
        </w:rPr>
        <w:t>transnational coalitions</w:t>
      </w:r>
      <w:r w:rsidRPr="00F0085D">
        <w:rPr>
          <w:sz w:val="16"/>
        </w:rPr>
        <w:t xml:space="preserve"> of crossborder networks. Thus, true </w:t>
      </w:r>
      <w:r w:rsidRPr="00F0085D">
        <w:rPr>
          <w:rStyle w:val="Emphasis"/>
        </w:rPr>
        <w:t>international activism</w:t>
      </w:r>
      <w:r w:rsidRPr="00F0085D">
        <w:rPr>
          <w:sz w:val="16"/>
        </w:rPr>
        <w:t xml:space="preserve"> </w:t>
      </w:r>
      <w:r w:rsidRPr="00F0085D">
        <w:rPr>
          <w:rStyle w:val="StyleUnderline"/>
        </w:rPr>
        <w:t xml:space="preserve">must be </w:t>
      </w:r>
      <w:r w:rsidRPr="00F0085D">
        <w:rPr>
          <w:rStyle w:val="Emphasis"/>
        </w:rPr>
        <w:t>sustained</w:t>
      </w:r>
      <w:r w:rsidRPr="00F0085D">
        <w:rPr>
          <w:sz w:val="16"/>
        </w:rPr>
        <w:t xml:space="preserve"> </w:t>
      </w:r>
      <w:r w:rsidRPr="00F0085D">
        <w:rPr>
          <w:rStyle w:val="StyleUnderline"/>
        </w:rPr>
        <w:t>and contested within international</w:t>
      </w:r>
      <w:r w:rsidRPr="00F0085D">
        <w:rPr>
          <w:sz w:val="16"/>
        </w:rPr>
        <w:t xml:space="preserve"> </w:t>
      </w:r>
      <w:r w:rsidRPr="00F0085D">
        <w:rPr>
          <w:rStyle w:val="Emphasis"/>
        </w:rPr>
        <w:t>governing bodies</w:t>
      </w:r>
      <w:r w:rsidRPr="00F0085D">
        <w:rPr>
          <w:sz w:val="16"/>
        </w:rPr>
        <w:t xml:space="preserve">. In the case of FTAs, </w:t>
      </w:r>
      <w:r w:rsidRPr="00131318">
        <w:rPr>
          <w:rStyle w:val="StyleUnderline"/>
          <w:highlight w:val="cyan"/>
        </w:rPr>
        <w:t>labor</w:t>
      </w:r>
      <w:r w:rsidRPr="00F0085D">
        <w:rPr>
          <w:sz w:val="16"/>
        </w:rPr>
        <w:t xml:space="preserve"> successfully </w:t>
      </w:r>
      <w:r w:rsidRPr="00131318">
        <w:rPr>
          <w:rStyle w:val="Emphasis"/>
          <w:highlight w:val="cyan"/>
        </w:rPr>
        <w:t>externalized</w:t>
      </w:r>
      <w:r w:rsidRPr="00F0085D">
        <w:rPr>
          <w:sz w:val="16"/>
        </w:rPr>
        <w:t xml:space="preserve"> their previously national </w:t>
      </w:r>
      <w:r w:rsidRPr="00F0085D">
        <w:rPr>
          <w:rStyle w:val="StyleUnderline"/>
        </w:rPr>
        <w:t xml:space="preserve">disputes onto </w:t>
      </w:r>
      <w:r w:rsidRPr="00131318">
        <w:rPr>
          <w:rStyle w:val="StyleUnderline"/>
          <w:highlight w:val="cyan"/>
        </w:rPr>
        <w:t>the</w:t>
      </w:r>
      <w:r w:rsidRPr="00131318">
        <w:rPr>
          <w:sz w:val="16"/>
          <w:highlight w:val="cyan"/>
        </w:rPr>
        <w:t xml:space="preserve"> </w:t>
      </w:r>
      <w:r w:rsidRPr="00131318">
        <w:rPr>
          <w:rStyle w:val="Emphasis"/>
          <w:highlight w:val="cyan"/>
        </w:rPr>
        <w:t>international institution</w:t>
      </w:r>
      <w:r w:rsidRPr="00F0085D">
        <w:rPr>
          <w:sz w:val="16"/>
        </w:rPr>
        <w:t xml:space="preserve"> of trade law </w:t>
      </w:r>
      <w:r w:rsidRPr="00131318">
        <w:rPr>
          <w:rStyle w:val="StyleUnderline"/>
          <w:highlight w:val="cyan"/>
        </w:rPr>
        <w:t xml:space="preserve">through </w:t>
      </w:r>
      <w:r w:rsidRPr="00131318">
        <w:rPr>
          <w:rStyle w:val="Emphasis"/>
          <w:highlight w:val="cyan"/>
        </w:rPr>
        <w:t>accretion</w:t>
      </w:r>
      <w:r w:rsidRPr="00F0085D">
        <w:rPr>
          <w:sz w:val="16"/>
        </w:rPr>
        <w:t xml:space="preserve">, </w:t>
      </w:r>
      <w:r w:rsidRPr="00F0085D">
        <w:rPr>
          <w:rStyle w:val="StyleUnderline"/>
        </w:rPr>
        <w:t xml:space="preserve">which established its </w:t>
      </w:r>
      <w:r w:rsidRPr="00F0085D">
        <w:rPr>
          <w:rStyle w:val="Emphasis"/>
        </w:rPr>
        <w:t>international legal standing</w:t>
      </w:r>
      <w:r w:rsidRPr="00F0085D">
        <w:rPr>
          <w:sz w:val="16"/>
        </w:rPr>
        <w:t>.</w:t>
      </w:r>
    </w:p>
    <w:p w14:paraId="06A7BCB6" w14:textId="77777777" w:rsidR="00DB4DCD" w:rsidRPr="00F0085D" w:rsidRDefault="00DB4DCD" w:rsidP="00DB4DCD">
      <w:pPr>
        <w:rPr>
          <w:sz w:val="16"/>
        </w:rPr>
      </w:pPr>
      <w:r w:rsidRPr="00F0085D">
        <w:rPr>
          <w:sz w:val="16"/>
        </w:rPr>
        <w:t>2. How Does Activism Impact the Normative Content and Power of International Law?</w:t>
      </w:r>
    </w:p>
    <w:p w14:paraId="6BFF53AD" w14:textId="77777777" w:rsidR="00DB4DCD" w:rsidRPr="00F0085D" w:rsidRDefault="00DB4DCD" w:rsidP="00DB4DCD">
      <w:pPr>
        <w:rPr>
          <w:sz w:val="16"/>
        </w:rPr>
      </w:pPr>
      <w:r w:rsidRPr="00F0085D">
        <w:rPr>
          <w:sz w:val="16"/>
        </w:rPr>
        <w:t xml:space="preserve">While the goal of </w:t>
      </w:r>
      <w:r w:rsidRPr="00F0085D">
        <w:rPr>
          <w:rStyle w:val="Emphasis"/>
        </w:rPr>
        <w:t>norm development</w:t>
      </w:r>
      <w:r w:rsidRPr="00F0085D">
        <w:rPr>
          <w:sz w:val="16"/>
        </w:rPr>
        <w:t xml:space="preserve"> might </w:t>
      </w:r>
      <w:r w:rsidRPr="00F0085D">
        <w:rPr>
          <w:rStyle w:val="StyleUnderline"/>
        </w:rPr>
        <w:t>provide</w:t>
      </w:r>
      <w:r w:rsidRPr="00F0085D">
        <w:rPr>
          <w:sz w:val="16"/>
        </w:rPr>
        <w:t xml:space="preserve"> the logic behind the adoption of FTA cases as </w:t>
      </w:r>
      <w:r w:rsidRPr="00F0085D">
        <w:rPr>
          <w:rStyle w:val="StyleUnderline"/>
        </w:rPr>
        <w:t xml:space="preserve">a </w:t>
      </w:r>
      <w:r w:rsidRPr="00F0085D">
        <w:rPr>
          <w:rStyle w:val="Emphasis"/>
        </w:rPr>
        <w:t>social movement tactic</w:t>
      </w:r>
      <w:r w:rsidRPr="00F0085D">
        <w:rPr>
          <w:sz w:val="16"/>
        </w:rPr>
        <w:t xml:space="preserve">, it fails to fully explain how this </w:t>
      </w:r>
      <w:r w:rsidRPr="00F0085D">
        <w:rPr>
          <w:rStyle w:val="StyleUnderline"/>
        </w:rPr>
        <w:t xml:space="preserve">engagement </w:t>
      </w:r>
      <w:r w:rsidRPr="00F0085D">
        <w:rPr>
          <w:rStyle w:val="Emphasis"/>
        </w:rPr>
        <w:t>impacts</w:t>
      </w:r>
      <w:r w:rsidRPr="00F0085D">
        <w:rPr>
          <w:sz w:val="16"/>
        </w:rPr>
        <w:t xml:space="preserve"> </w:t>
      </w:r>
      <w:r w:rsidRPr="00F0085D">
        <w:rPr>
          <w:rStyle w:val="StyleUnderline"/>
        </w:rPr>
        <w:t>actual</w:t>
      </w:r>
      <w:r w:rsidRPr="00F0085D">
        <w:rPr>
          <w:sz w:val="16"/>
        </w:rPr>
        <w:t xml:space="preserve"> </w:t>
      </w:r>
      <w:r w:rsidRPr="00F0085D">
        <w:rPr>
          <w:rStyle w:val="Emphasis"/>
        </w:rPr>
        <w:t>legal development</w:t>
      </w:r>
      <w:r w:rsidRPr="00F0085D">
        <w:rPr>
          <w:sz w:val="16"/>
        </w:rPr>
        <w:t xml:space="preserve">. We must go further and understand how </w:t>
      </w:r>
      <w:r w:rsidRPr="00F0085D">
        <w:rPr>
          <w:rStyle w:val="StyleUnderline"/>
        </w:rPr>
        <w:t>activist engagement with</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impacts its institutional</w:t>
      </w:r>
      <w:r w:rsidRPr="00F0085D">
        <w:rPr>
          <w:sz w:val="16"/>
        </w:rPr>
        <w:t xml:space="preserve"> </w:t>
      </w:r>
      <w:r w:rsidRPr="00F0085D">
        <w:rPr>
          <w:rStyle w:val="Emphasis"/>
        </w:rPr>
        <w:t>development</w:t>
      </w:r>
      <w:r w:rsidRPr="00F0085D">
        <w:rPr>
          <w:sz w:val="16"/>
        </w:rPr>
        <w:t xml:space="preserve">, </w:t>
      </w:r>
      <w:r w:rsidRPr="00F0085D">
        <w:rPr>
          <w:rStyle w:val="Emphasis"/>
        </w:rPr>
        <w:t>legitimation</w:t>
      </w:r>
      <w:r w:rsidRPr="00F0085D">
        <w:rPr>
          <w:sz w:val="16"/>
        </w:rPr>
        <w:t xml:space="preserve">, </w:t>
      </w:r>
      <w:r w:rsidRPr="00F0085D">
        <w:rPr>
          <w:rStyle w:val="StyleUnderline"/>
        </w:rPr>
        <w:t>and</w:t>
      </w:r>
      <w:r w:rsidRPr="00F0085D">
        <w:rPr>
          <w:sz w:val="16"/>
        </w:rPr>
        <w:t xml:space="preserve"> </w:t>
      </w:r>
      <w:r w:rsidRPr="00F0085D">
        <w:rPr>
          <w:rStyle w:val="Emphasis"/>
        </w:rPr>
        <w:t>enforcement</w:t>
      </w:r>
      <w:r w:rsidRPr="00F0085D">
        <w:rPr>
          <w:sz w:val="16"/>
        </w:rPr>
        <w:t xml:space="preserve"> in ways unpredicted by IR theory. </w:t>
      </w:r>
      <w:r w:rsidRPr="00F0085D">
        <w:rPr>
          <w:rStyle w:val="StyleUnderline"/>
        </w:rPr>
        <w:t xml:space="preserve">Activist engagement with international legal systems can drive the </w:t>
      </w:r>
      <w:r w:rsidRPr="00F0085D">
        <w:rPr>
          <w:rStyle w:val="Emphasis"/>
        </w:rPr>
        <w:t>diffusion</w:t>
      </w:r>
      <w:r w:rsidRPr="00F0085D">
        <w:rPr>
          <w:rStyle w:val="StyleUnderline"/>
        </w:rPr>
        <w:t xml:space="preserve"> of </w:t>
      </w:r>
      <w:r w:rsidRPr="00F0085D">
        <w:rPr>
          <w:rStyle w:val="Emphasis"/>
        </w:rPr>
        <w:t>norms</w:t>
      </w:r>
      <w:r w:rsidRPr="00F0085D">
        <w:rPr>
          <w:sz w:val="16"/>
        </w:rPr>
        <w:t xml:space="preserve">. </w:t>
      </w:r>
      <w:r w:rsidRPr="00F0085D">
        <w:rPr>
          <w:rStyle w:val="Emphasis"/>
        </w:rPr>
        <w:t>Norm development</w:t>
      </w:r>
      <w:r w:rsidRPr="00F0085D">
        <w:rPr>
          <w:rStyle w:val="StyleUnderline"/>
        </w:rPr>
        <w:t xml:space="preserve"> is an important </w:t>
      </w:r>
      <w:r w:rsidRPr="00F0085D">
        <w:rPr>
          <w:rStyle w:val="Emphasis"/>
        </w:rPr>
        <w:t>social phenomena</w:t>
      </w:r>
      <w:r w:rsidRPr="00F0085D">
        <w:rPr>
          <w:sz w:val="16"/>
        </w:rPr>
        <w:t>, independent of instrumentalist concerns of enforcement in the realist sense</w:t>
      </w:r>
      <w:r w:rsidRPr="00131318">
        <w:rPr>
          <w:sz w:val="16"/>
          <w:highlight w:val="cyan"/>
        </w:rPr>
        <w:t xml:space="preserve">. </w:t>
      </w:r>
      <w:r w:rsidRPr="00131318">
        <w:rPr>
          <w:rStyle w:val="Emphasis"/>
          <w:highlight w:val="cyan"/>
        </w:rPr>
        <w:t>Norm diffusion</w:t>
      </w:r>
      <w:r w:rsidRPr="00131318">
        <w:rPr>
          <w:sz w:val="16"/>
          <w:highlight w:val="cyan"/>
        </w:rPr>
        <w:t xml:space="preserve"> </w:t>
      </w:r>
      <w:r w:rsidRPr="00131318">
        <w:rPr>
          <w:rStyle w:val="StyleUnderline"/>
          <w:highlight w:val="cyan"/>
        </w:rPr>
        <w:t>occurs through</w:t>
      </w:r>
      <w:r w:rsidRPr="00F0085D">
        <w:rPr>
          <w:rStyle w:val="StyleUnderline"/>
        </w:rPr>
        <w:t xml:space="preserve"> </w:t>
      </w:r>
      <w:r w:rsidRPr="00F0085D">
        <w:rPr>
          <w:rStyle w:val="Emphasis"/>
        </w:rPr>
        <w:t>discourses</w:t>
      </w:r>
      <w:r w:rsidRPr="00F0085D">
        <w:rPr>
          <w:rStyle w:val="StyleUnderline"/>
        </w:rPr>
        <w:t xml:space="preserve"> of</w:t>
      </w:r>
      <w:r w:rsidRPr="00F0085D">
        <w:rPr>
          <w:sz w:val="16"/>
        </w:rPr>
        <w:t xml:space="preserve"> </w:t>
      </w:r>
      <w:r w:rsidRPr="00131318">
        <w:rPr>
          <w:rStyle w:val="Emphasis"/>
          <w:highlight w:val="cyan"/>
        </w:rPr>
        <w:t>justification</w:t>
      </w:r>
      <w:r w:rsidRPr="00131318">
        <w:rPr>
          <w:sz w:val="16"/>
          <w:highlight w:val="cyan"/>
        </w:rPr>
        <w:t xml:space="preserve"> </w:t>
      </w:r>
      <w:r w:rsidRPr="00131318">
        <w:rPr>
          <w:rStyle w:val="StyleUnderline"/>
          <w:highlight w:val="cyan"/>
        </w:rPr>
        <w:t>that</w:t>
      </w:r>
      <w:r w:rsidRPr="00F0085D">
        <w:rPr>
          <w:sz w:val="16"/>
        </w:rPr>
        <w:t xml:space="preserve"> can </w:t>
      </w:r>
      <w:r w:rsidRPr="00131318">
        <w:rPr>
          <w:rStyle w:val="StyleUnderline"/>
          <w:highlight w:val="cyan"/>
        </w:rPr>
        <w:t>grant activists</w:t>
      </w:r>
      <w:r w:rsidRPr="00F0085D">
        <w:rPr>
          <w:rStyle w:val="StyleUnderline"/>
        </w:rPr>
        <w:t xml:space="preserve"> </w:t>
      </w:r>
      <w:r w:rsidRPr="00F0085D">
        <w:rPr>
          <w:rStyle w:val="Emphasis"/>
        </w:rPr>
        <w:t xml:space="preserve">rhetorical </w:t>
      </w:r>
      <w:r w:rsidRPr="00131318">
        <w:rPr>
          <w:rStyle w:val="Emphasis"/>
          <w:highlight w:val="cyan"/>
        </w:rPr>
        <w:t>access</w:t>
      </w:r>
      <w:r w:rsidRPr="00131318">
        <w:rPr>
          <w:sz w:val="16"/>
          <w:highlight w:val="cyan"/>
        </w:rPr>
        <w:t xml:space="preserve"> </w:t>
      </w:r>
      <w:r w:rsidRPr="00131318">
        <w:rPr>
          <w:rStyle w:val="StyleUnderline"/>
          <w:highlight w:val="cyan"/>
        </w:rPr>
        <w:t>to</w:t>
      </w:r>
      <w:r w:rsidRPr="00F0085D">
        <w:rPr>
          <w:sz w:val="16"/>
        </w:rPr>
        <w:t xml:space="preserve"> </w:t>
      </w:r>
      <w:r w:rsidRPr="00F0085D">
        <w:rPr>
          <w:rStyle w:val="StyleUnderline"/>
        </w:rPr>
        <w:t xml:space="preserve">putatively </w:t>
      </w:r>
      <w:r w:rsidRPr="00F0085D">
        <w:rPr>
          <w:rStyle w:val="Emphasis"/>
        </w:rPr>
        <w:t>legiti</w:t>
      </w:r>
      <w:r w:rsidRPr="00131318">
        <w:rPr>
          <w:rStyle w:val="Emphasis"/>
          <w:highlight w:val="cyan"/>
        </w:rPr>
        <w:t>mate norms</w:t>
      </w:r>
      <w:r w:rsidRPr="00131318">
        <w:rPr>
          <w:sz w:val="16"/>
          <w:highlight w:val="cyan"/>
        </w:rPr>
        <w:t xml:space="preserve">. </w:t>
      </w:r>
      <w:r w:rsidRPr="00131318">
        <w:rPr>
          <w:rStyle w:val="StyleUnderline"/>
          <w:highlight w:val="cyan"/>
        </w:rPr>
        <w:t>This</w:t>
      </w:r>
      <w:r w:rsidRPr="00F0085D">
        <w:rPr>
          <w:rStyle w:val="StyleUnderline"/>
        </w:rPr>
        <w:t xml:space="preserve"> grant </w:t>
      </w:r>
      <w:r w:rsidRPr="00131318">
        <w:rPr>
          <w:rStyle w:val="StyleUnderline"/>
          <w:highlight w:val="cyan"/>
        </w:rPr>
        <w:t>is</w:t>
      </w:r>
      <w:r w:rsidRPr="00F0085D">
        <w:rPr>
          <w:rStyle w:val="StyleUnderline"/>
        </w:rPr>
        <w:t xml:space="preserve"> a </w:t>
      </w:r>
      <w:r w:rsidRPr="00131318">
        <w:rPr>
          <w:rStyle w:val="Emphasis"/>
          <w:highlight w:val="cyan"/>
        </w:rPr>
        <w:t>necessary</w:t>
      </w:r>
      <w:r w:rsidRPr="00F0085D">
        <w:rPr>
          <w:rStyle w:val="StyleUnderline"/>
        </w:rPr>
        <w:t xml:space="preserve"> precursor </w:t>
      </w:r>
      <w:r w:rsidRPr="00131318">
        <w:rPr>
          <w:rStyle w:val="StyleUnderline"/>
          <w:highlight w:val="cyan"/>
        </w:rPr>
        <w:t>to</w:t>
      </w:r>
      <w:r w:rsidRPr="00F0085D">
        <w:rPr>
          <w:rStyle w:val="StyleUnderline"/>
        </w:rPr>
        <w:t xml:space="preserve"> </w:t>
      </w:r>
      <w:r w:rsidRPr="00F0085D">
        <w:rPr>
          <w:rStyle w:val="Emphasis"/>
        </w:rPr>
        <w:t xml:space="preserve">rights </w:t>
      </w:r>
      <w:r w:rsidRPr="00131318">
        <w:rPr>
          <w:rStyle w:val="Emphasis"/>
          <w:highlight w:val="cyan"/>
        </w:rPr>
        <w:t>claiming</w:t>
      </w:r>
      <w:r w:rsidRPr="00F0085D">
        <w:rPr>
          <w:sz w:val="16"/>
        </w:rPr>
        <w:t xml:space="preserve"> </w:t>
      </w:r>
      <w:r w:rsidRPr="00F0085D">
        <w:rPr>
          <w:rStyle w:val="StyleUnderline"/>
        </w:rPr>
        <w:t xml:space="preserve">as an actual application of </w:t>
      </w:r>
      <w:r w:rsidRPr="00131318">
        <w:rPr>
          <w:rStyle w:val="Emphasis"/>
          <w:highlight w:val="cyan"/>
        </w:rPr>
        <w:t>international labor rights</w:t>
      </w:r>
      <w:r w:rsidRPr="00F0085D">
        <w:rPr>
          <w:sz w:val="16"/>
        </w:rPr>
        <w:t>.</w:t>
      </w:r>
    </w:p>
    <w:p w14:paraId="3D3A1194" w14:textId="77777777" w:rsidR="00DB4DCD" w:rsidRPr="00F0085D" w:rsidRDefault="00DB4DCD" w:rsidP="00DB4DCD">
      <w:pPr>
        <w:rPr>
          <w:sz w:val="16"/>
        </w:rPr>
      </w:pPr>
      <w:r w:rsidRPr="00F0085D">
        <w:rPr>
          <w:sz w:val="16"/>
        </w:rPr>
        <w:t>Traditionally, scholars in the IR tradition have been extremely skeptical that international law is “real” law, let alone has a potential normative impact. IR theorists claimed individual nations’ concerns with sovereignty undermine the development and enforcement of international law (Alter 2013). In these accounts, states are the primary actors and civil society has little impact. In legal scholarship, the realist turn similarly emphasized that law is decided by raw power and judicial decisions are applied post hoc to predetermined judicial decisions favorable to the powerful (Leiter 2005). In international relations, this argument takes the form that states, with the most power, condition the application of all supranational judicial decisions (Boyle 1980). Governments only enter these agreements, sacrificing a degree of freedom, in order to secure policy or gain power over other states (Keohane 1993). To realists, international law has no power in and of itself because it lacks enforcement power autonomous from other actors, and sovereignty allows governments to interpret and apply international agreements as they wish (Morgenthau 1985).</w:t>
      </w:r>
    </w:p>
    <w:p w14:paraId="77C12CA9" w14:textId="77777777" w:rsidR="00DB4DCD" w:rsidRPr="00F0085D" w:rsidRDefault="00DB4DCD" w:rsidP="00DB4DCD">
      <w:pPr>
        <w:rPr>
          <w:sz w:val="16"/>
        </w:rPr>
      </w:pPr>
      <w:r w:rsidRPr="00F0085D">
        <w:rPr>
          <w:sz w:val="16"/>
        </w:rPr>
        <w:t xml:space="preserve">Still, </w:t>
      </w:r>
      <w:r w:rsidRPr="00F0085D">
        <w:rPr>
          <w:rStyle w:val="StyleUnderline"/>
        </w:rPr>
        <w:t>there are many examples of powerful actors</w:t>
      </w:r>
      <w:r w:rsidRPr="00F0085D">
        <w:rPr>
          <w:sz w:val="16"/>
        </w:rPr>
        <w:t xml:space="preserve"> not merely enforcing their will but instead </w:t>
      </w:r>
      <w:r w:rsidRPr="00F0085D">
        <w:rPr>
          <w:rStyle w:val="Emphasis"/>
        </w:rPr>
        <w:t>conceding</w:t>
      </w:r>
      <w:r w:rsidRPr="00F0085D">
        <w:rPr>
          <w:sz w:val="16"/>
        </w:rPr>
        <w:t xml:space="preserve"> </w:t>
      </w:r>
      <w:r w:rsidRPr="00F0085D">
        <w:rPr>
          <w:rStyle w:val="StyleUnderline"/>
        </w:rPr>
        <w:t>to the</w:t>
      </w:r>
      <w:r w:rsidRPr="00F0085D">
        <w:rPr>
          <w:sz w:val="16"/>
        </w:rPr>
        <w:t xml:space="preserve"> </w:t>
      </w:r>
      <w:r w:rsidRPr="00F0085D">
        <w:rPr>
          <w:rStyle w:val="Emphasis"/>
        </w:rPr>
        <w:t>demands</w:t>
      </w:r>
      <w:r w:rsidRPr="00F0085D">
        <w:rPr>
          <w:sz w:val="16"/>
        </w:rPr>
        <w:t xml:space="preserve"> </w:t>
      </w:r>
      <w:r w:rsidRPr="00F0085D">
        <w:rPr>
          <w:rStyle w:val="StyleUnderline"/>
        </w:rPr>
        <w:t>of less powerful states and civil society actors</w:t>
      </w:r>
      <w:r w:rsidRPr="00F0085D">
        <w:rPr>
          <w:sz w:val="16"/>
        </w:rPr>
        <w:t xml:space="preserve">. When accounting for this evidence, IR theories continue to focus on states as the primary actor. For example, rational functionalist accounts of international law argue that </w:t>
      </w:r>
      <w:r w:rsidRPr="00131318">
        <w:rPr>
          <w:rStyle w:val="StyleUnderline"/>
          <w:highlight w:val="cyan"/>
        </w:rPr>
        <w:t>governments enter</w:t>
      </w:r>
      <w:r w:rsidRPr="00F0085D">
        <w:rPr>
          <w:rStyle w:val="StyleUnderline"/>
        </w:rPr>
        <w:t xml:space="preserve"> into </w:t>
      </w:r>
      <w:r w:rsidRPr="00F0085D">
        <w:rPr>
          <w:rStyle w:val="Emphasis"/>
        </w:rPr>
        <w:t xml:space="preserve">international </w:t>
      </w:r>
      <w:r w:rsidRPr="00131318">
        <w:rPr>
          <w:rStyle w:val="Emphasis"/>
          <w:highlight w:val="cyan"/>
        </w:rPr>
        <w:t>agreements</w:t>
      </w:r>
      <w:r w:rsidRPr="00131318">
        <w:rPr>
          <w:rStyle w:val="StyleUnderline"/>
          <w:highlight w:val="cyan"/>
        </w:rPr>
        <w:t xml:space="preserve"> due to</w:t>
      </w:r>
      <w:r w:rsidRPr="00F0085D">
        <w:rPr>
          <w:rStyle w:val="StyleUnderline"/>
        </w:rPr>
        <w:t xml:space="preserve"> global </w:t>
      </w:r>
      <w:r w:rsidRPr="00131318">
        <w:rPr>
          <w:rStyle w:val="Emphasis"/>
          <w:highlight w:val="cyan"/>
        </w:rPr>
        <w:t>collective action problems</w:t>
      </w:r>
      <w:r w:rsidRPr="00F0085D">
        <w:rPr>
          <w:sz w:val="16"/>
        </w:rPr>
        <w:t xml:space="preserve"> (Bilder 1989). The </w:t>
      </w:r>
      <w:r w:rsidRPr="00131318">
        <w:rPr>
          <w:rStyle w:val="Emphasis"/>
        </w:rPr>
        <w:t>incentives</w:t>
      </w:r>
      <w:r w:rsidRPr="00F0085D">
        <w:rPr>
          <w:sz w:val="16"/>
        </w:rPr>
        <w:t xml:space="preserve"> of individual states to resolve such problems </w:t>
      </w:r>
      <w:r w:rsidRPr="00F0085D">
        <w:rPr>
          <w:rStyle w:val="StyleUnderline"/>
        </w:rPr>
        <w:t>contribute to the formation of</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The </w:t>
      </w:r>
      <w:r w:rsidRPr="00131318">
        <w:rPr>
          <w:rStyle w:val="Emphasis"/>
          <w:highlight w:val="cyan"/>
        </w:rPr>
        <w:t>compliance mechanism</w:t>
      </w:r>
      <w:r w:rsidRPr="00F0085D">
        <w:rPr>
          <w:sz w:val="16"/>
        </w:rPr>
        <w:t>, according to rational functionalists</w:t>
      </w:r>
      <w:r w:rsidRPr="00131318">
        <w:rPr>
          <w:sz w:val="16"/>
          <w:highlight w:val="cyan"/>
        </w:rPr>
        <w:t xml:space="preserve">, </w:t>
      </w:r>
      <w:r w:rsidRPr="00131318">
        <w:rPr>
          <w:rStyle w:val="StyleUnderline"/>
          <w:highlight w:val="cyan"/>
        </w:rPr>
        <w:t xml:space="preserve">is </w:t>
      </w:r>
      <w:r w:rsidRPr="00131318">
        <w:rPr>
          <w:rStyle w:val="Emphasis"/>
          <w:highlight w:val="cyan"/>
        </w:rPr>
        <w:t>reputation</w:t>
      </w:r>
      <w:r w:rsidRPr="00131318">
        <w:rPr>
          <w:rStyle w:val="StyleUnderline"/>
          <w:highlight w:val="cyan"/>
        </w:rPr>
        <w:t xml:space="preserve"> and</w:t>
      </w:r>
      <w:r w:rsidRPr="00F0085D">
        <w:rPr>
          <w:rStyle w:val="StyleUnderline"/>
        </w:rPr>
        <w:t xml:space="preserve"> a </w:t>
      </w:r>
      <w:r w:rsidRPr="00131318">
        <w:rPr>
          <w:rStyle w:val="StyleUnderline"/>
          <w:highlight w:val="cyan"/>
        </w:rPr>
        <w:t xml:space="preserve">desire to preserve </w:t>
      </w:r>
      <w:r w:rsidRPr="00131318">
        <w:rPr>
          <w:rStyle w:val="Emphasis"/>
          <w:highlight w:val="cyan"/>
        </w:rPr>
        <w:t>collective goods</w:t>
      </w:r>
      <w:r w:rsidRPr="00F0085D">
        <w:rPr>
          <w:sz w:val="16"/>
        </w:rPr>
        <w:t xml:space="preserve"> like the environment (Keohane 1993; Schachter 1991). Similarly, democratic regime theory argues that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 xml:space="preserve">becomes </w:t>
      </w:r>
      <w:r w:rsidRPr="00F0085D">
        <w:rPr>
          <w:rStyle w:val="Emphasis"/>
        </w:rPr>
        <w:t>binding</w:t>
      </w:r>
      <w:r w:rsidRPr="00F0085D">
        <w:rPr>
          <w:rStyle w:val="StyleUnderline"/>
        </w:rPr>
        <w:t xml:space="preserve"> </w:t>
      </w:r>
      <w:r w:rsidRPr="00F0085D">
        <w:rPr>
          <w:sz w:val="16"/>
        </w:rPr>
        <w:t xml:space="preserve">because Western democracies exist in a “zone of law” </w:t>
      </w:r>
      <w:r w:rsidRPr="00131318">
        <w:rPr>
          <w:rStyle w:val="StyleUnderline"/>
          <w:highlight w:val="cyan"/>
        </w:rPr>
        <w:t>due to</w:t>
      </w:r>
      <w:r w:rsidRPr="00F0085D">
        <w:rPr>
          <w:rStyle w:val="StyleUnderline"/>
        </w:rPr>
        <w:t xml:space="preserve"> the </w:t>
      </w:r>
      <w:r w:rsidRPr="00131318">
        <w:rPr>
          <w:rStyle w:val="Emphasis"/>
          <w:highlight w:val="cyan"/>
        </w:rPr>
        <w:t>constraining forces</w:t>
      </w:r>
      <w:r w:rsidRPr="00131318">
        <w:rPr>
          <w:rStyle w:val="StyleUnderline"/>
          <w:highlight w:val="cyan"/>
        </w:rPr>
        <w:t xml:space="preserve"> of</w:t>
      </w:r>
      <w:r w:rsidRPr="00F0085D">
        <w:rPr>
          <w:rStyle w:val="StyleUnderline"/>
        </w:rPr>
        <w:t xml:space="preserve"> </w:t>
      </w:r>
      <w:r w:rsidRPr="00F0085D">
        <w:rPr>
          <w:rStyle w:val="Emphasis"/>
        </w:rPr>
        <w:t xml:space="preserve">democratic </w:t>
      </w:r>
      <w:r w:rsidRPr="00131318">
        <w:rPr>
          <w:rStyle w:val="Emphasis"/>
          <w:highlight w:val="cyan"/>
        </w:rPr>
        <w:t>culture</w:t>
      </w:r>
      <w:r w:rsidRPr="00F0085D">
        <w:rPr>
          <w:rStyle w:val="StyleUnderline"/>
        </w:rPr>
        <w:t xml:space="preserve"> (</w:t>
      </w:r>
      <w:r w:rsidRPr="00F0085D">
        <w:rPr>
          <w:sz w:val="16"/>
        </w:rPr>
        <w:t xml:space="preserve">Slaughter 1995). Taking it a step further, constructivists argue that </w:t>
      </w:r>
      <w:r w:rsidRPr="00F0085D">
        <w:rPr>
          <w:rStyle w:val="Emphasis"/>
        </w:rPr>
        <w:t>norms</w:t>
      </w:r>
      <w:r w:rsidRPr="00F0085D">
        <w:rPr>
          <w:sz w:val="16"/>
        </w:rPr>
        <w:t xml:space="preserve"> and their acceptability </w:t>
      </w:r>
      <w:r w:rsidRPr="00F0085D">
        <w:rPr>
          <w:rStyle w:val="StyleUnderline"/>
        </w:rPr>
        <w:t xml:space="preserve">are </w:t>
      </w:r>
      <w:r w:rsidRPr="00131318">
        <w:rPr>
          <w:rStyle w:val="StyleUnderline"/>
          <w:highlight w:val="cyan"/>
        </w:rPr>
        <w:t>built from</w:t>
      </w:r>
      <w:r w:rsidRPr="00F0085D">
        <w:rPr>
          <w:rStyle w:val="StyleUnderline"/>
        </w:rPr>
        <w:t xml:space="preserve"> the </w:t>
      </w:r>
      <w:r w:rsidRPr="00131318">
        <w:rPr>
          <w:rStyle w:val="Emphasis"/>
          <w:highlight w:val="cyan"/>
        </w:rPr>
        <w:t>discursive</w:t>
      </w:r>
      <w:r w:rsidRPr="00131318">
        <w:rPr>
          <w:rStyle w:val="StyleUnderline"/>
          <w:highlight w:val="cyan"/>
        </w:rPr>
        <w:t xml:space="preserve"> back and forth between states</w:t>
      </w:r>
      <w:r w:rsidRPr="00F0085D">
        <w:rPr>
          <w:sz w:val="16"/>
        </w:rPr>
        <w:t xml:space="preserve"> about how they justify actions (Kratochwill and Ruggie 1986). While these theories begin to introduce notions of norms, these constraints only act upon states leaving out the role of civil society or activists. </w:t>
      </w:r>
    </w:p>
    <w:p w14:paraId="48DB3DB0" w14:textId="77777777" w:rsidR="00DB4DCD" w:rsidRPr="00F0085D" w:rsidRDefault="00DB4DCD" w:rsidP="00DB4DCD">
      <w:pPr>
        <w:rPr>
          <w:rStyle w:val="StyleUnderline"/>
        </w:rPr>
      </w:pPr>
      <w:r w:rsidRPr="00F0085D">
        <w:rPr>
          <w:sz w:val="16"/>
        </w:rPr>
        <w:t xml:space="preserve">Sociologists and those working in the sociolegal tradition, in contrast to IR scholars, have tended to be much more reliant on theories of </w:t>
      </w:r>
      <w:r w:rsidRPr="00F0085D">
        <w:rPr>
          <w:rStyle w:val="Emphasis"/>
        </w:rPr>
        <w:t>norms</w:t>
      </w:r>
      <w:r w:rsidRPr="00F0085D">
        <w:rPr>
          <w:rStyle w:val="StyleUnderline"/>
        </w:rPr>
        <w:t xml:space="preserve"> and </w:t>
      </w:r>
      <w:r w:rsidRPr="00F0085D">
        <w:rPr>
          <w:rStyle w:val="Emphasis"/>
        </w:rPr>
        <w:t>cultural power</w:t>
      </w:r>
      <w:r w:rsidRPr="00F0085D">
        <w:rPr>
          <w:sz w:val="16"/>
        </w:rPr>
        <w:t xml:space="preserve"> to </w:t>
      </w:r>
      <w:r w:rsidRPr="00F0085D">
        <w:rPr>
          <w:rStyle w:val="StyleUnderline"/>
        </w:rPr>
        <w:t>explain</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in particular its </w:t>
      </w:r>
      <w:r w:rsidRPr="00F0085D">
        <w:rPr>
          <w:rStyle w:val="Emphasis"/>
        </w:rPr>
        <w:t>implementation</w:t>
      </w:r>
      <w:r w:rsidRPr="00F0085D">
        <w:rPr>
          <w:sz w:val="16"/>
        </w:rPr>
        <w:t xml:space="preserve"> </w:t>
      </w:r>
      <w:r w:rsidRPr="00F0085D">
        <w:rPr>
          <w:rStyle w:val="StyleUnderline"/>
        </w:rPr>
        <w:t>and</w:t>
      </w:r>
      <w:r w:rsidRPr="00F0085D">
        <w:rPr>
          <w:sz w:val="16"/>
        </w:rPr>
        <w:t xml:space="preserve"> </w:t>
      </w:r>
      <w:r w:rsidRPr="00F0085D">
        <w:rPr>
          <w:rStyle w:val="Emphasis"/>
        </w:rPr>
        <w:t>adherence</w:t>
      </w:r>
      <w:r w:rsidRPr="00F0085D">
        <w:rPr>
          <w:sz w:val="16"/>
        </w:rPr>
        <w:t xml:space="preserve">. Beyond cultural theories, such as world polity theory (Meyer et al. 1997), most sociological theories of international law have largely taken either Weberian or Bourdieusian approaches to bureaucratic or occupational legitimacy. This is most common in research that argues </w:t>
      </w:r>
      <w:r w:rsidRPr="00F0085D">
        <w:rPr>
          <w:rStyle w:val="Emphasis"/>
        </w:rPr>
        <w:t>i</w:t>
      </w:r>
      <w:r w:rsidRPr="00F0085D">
        <w:rPr>
          <w:sz w:val="16"/>
        </w:rPr>
        <w:t xml:space="preserve">nternational </w:t>
      </w:r>
      <w:r w:rsidRPr="00F0085D">
        <w:rPr>
          <w:rStyle w:val="Emphasis"/>
        </w:rPr>
        <w:t>law</w:t>
      </w:r>
      <w:r w:rsidRPr="00F0085D">
        <w:rPr>
          <w:rStyle w:val="StyleUnderline"/>
        </w:rPr>
        <w:t xml:space="preserve"> is </w:t>
      </w:r>
      <w:r w:rsidRPr="00F0085D">
        <w:rPr>
          <w:rStyle w:val="Emphasis"/>
        </w:rPr>
        <w:t>legitimated</w:t>
      </w:r>
      <w:r w:rsidRPr="00F0085D">
        <w:rPr>
          <w:rStyle w:val="StyleUnderline"/>
        </w:rPr>
        <w:t xml:space="preserve"> by experts</w:t>
      </w:r>
      <w:r w:rsidRPr="00F0085D">
        <w:rPr>
          <w:sz w:val="16"/>
        </w:rPr>
        <w:t xml:space="preserve"> (Bourdieu 1986; Fish 1989; Haas 1997). For example, in Haas’ (1992) theory of epistemic communities, </w:t>
      </w:r>
      <w:r w:rsidRPr="00F0085D">
        <w:rPr>
          <w:rStyle w:val="StyleUnderline"/>
        </w:rPr>
        <w:t>international networks</w:t>
      </w:r>
      <w:r w:rsidRPr="00F0085D">
        <w:rPr>
          <w:sz w:val="16"/>
        </w:rPr>
        <w:t xml:space="preserve"> of experts work almost independently of state action to </w:t>
      </w:r>
      <w:r w:rsidRPr="00F0085D">
        <w:rPr>
          <w:rStyle w:val="StyleUnderline"/>
        </w:rPr>
        <w:t xml:space="preserve">set </w:t>
      </w:r>
      <w:r w:rsidRPr="00F0085D">
        <w:rPr>
          <w:rStyle w:val="Emphasis"/>
        </w:rPr>
        <w:t>norms</w:t>
      </w:r>
      <w:r w:rsidRPr="00F0085D">
        <w:rPr>
          <w:rStyle w:val="StyleUnderline"/>
        </w:rPr>
        <w:t xml:space="preserve"> and </w:t>
      </w:r>
      <w:r w:rsidRPr="00F0085D">
        <w:rPr>
          <w:rStyle w:val="Emphasis"/>
        </w:rPr>
        <w:t>standards</w:t>
      </w:r>
      <w:r w:rsidRPr="00F0085D">
        <w:rPr>
          <w:sz w:val="16"/>
        </w:rPr>
        <w:t xml:space="preserve"> </w:t>
      </w:r>
      <w:r w:rsidRPr="00F0085D">
        <w:rPr>
          <w:rStyle w:val="StyleUnderline"/>
        </w:rPr>
        <w:t>to which states then respond</w:t>
      </w:r>
      <w:r w:rsidRPr="00F0085D">
        <w:rPr>
          <w:sz w:val="16"/>
        </w:rPr>
        <w:t xml:space="preserve">. Sociolegal theories, which explore legitimacy, begin to examine the construction of norms but remain focused on experts, not other actors in civil society. For example, Dezalay and Garth (1995, 1996) show how international legal expertise, and </w:t>
      </w:r>
      <w:r w:rsidRPr="00F0085D">
        <w:rPr>
          <w:rStyle w:val="Emphasis"/>
        </w:rPr>
        <w:t>i</w:t>
      </w:r>
      <w:r w:rsidRPr="00F0085D">
        <w:rPr>
          <w:sz w:val="16"/>
        </w:rPr>
        <w:t xml:space="preserve">nternational </w:t>
      </w:r>
      <w:r w:rsidRPr="00F0085D">
        <w:rPr>
          <w:rStyle w:val="Emphasis"/>
        </w:rPr>
        <w:t>law</w:t>
      </w:r>
      <w:r w:rsidRPr="00F0085D">
        <w:rPr>
          <w:sz w:val="16"/>
        </w:rPr>
        <w:t xml:space="preserve"> with it, </w:t>
      </w:r>
      <w:r w:rsidRPr="00F0085D">
        <w:rPr>
          <w:rStyle w:val="StyleUnderline"/>
        </w:rPr>
        <w:t xml:space="preserve">is legitimated through the deployment of </w:t>
      </w:r>
      <w:r w:rsidRPr="00F0085D">
        <w:rPr>
          <w:rStyle w:val="Emphasis"/>
        </w:rPr>
        <w:t>symbolic capital</w:t>
      </w:r>
      <w:r w:rsidRPr="00F0085D">
        <w:rPr>
          <w:sz w:val="16"/>
        </w:rPr>
        <w:t xml:space="preserve"> </w:t>
      </w:r>
      <w:r w:rsidRPr="00F0085D">
        <w:rPr>
          <w:rStyle w:val="StyleUnderline"/>
        </w:rPr>
        <w:t>to harness the “</w:t>
      </w:r>
      <w:r w:rsidRPr="00F0085D">
        <w:rPr>
          <w:rStyle w:val="Emphasis"/>
        </w:rPr>
        <w:t>force</w:t>
      </w:r>
      <w:r w:rsidRPr="00F0085D">
        <w:rPr>
          <w:rStyle w:val="StyleUnderline"/>
        </w:rPr>
        <w:t xml:space="preserve"> of </w:t>
      </w:r>
      <w:r w:rsidRPr="00F0085D">
        <w:rPr>
          <w:rStyle w:val="Emphasis"/>
        </w:rPr>
        <w:t>law</w:t>
      </w:r>
      <w:r w:rsidRPr="00F0085D">
        <w:rPr>
          <w:rStyle w:val="StyleUnderline"/>
        </w:rPr>
        <w:t>”</w:t>
      </w:r>
      <w:r w:rsidRPr="00F0085D">
        <w:rPr>
          <w:sz w:val="16"/>
        </w:rPr>
        <w:t xml:space="preserve"> by masking national legal conventions and practices as neutral “universals.” </w:t>
      </w:r>
      <w:r w:rsidRPr="00F0085D">
        <w:rPr>
          <w:rStyle w:val="Emphasis"/>
        </w:rPr>
        <w:t>Activists</w:t>
      </w:r>
      <w:r w:rsidRPr="00F0085D">
        <w:rPr>
          <w:sz w:val="16"/>
        </w:rPr>
        <w:t xml:space="preserve"> similarly </w:t>
      </w:r>
      <w:r w:rsidRPr="00F0085D">
        <w:rPr>
          <w:rStyle w:val="StyleUnderline"/>
        </w:rPr>
        <w:t>can aid in this process</w:t>
      </w:r>
      <w:r w:rsidRPr="00F0085D">
        <w:rPr>
          <w:sz w:val="16"/>
        </w:rPr>
        <w:t xml:space="preserve"> </w:t>
      </w:r>
      <w:r w:rsidRPr="00F0085D">
        <w:rPr>
          <w:rStyle w:val="StyleUnderline"/>
        </w:rPr>
        <w:t xml:space="preserve">through the </w:t>
      </w:r>
      <w:r w:rsidRPr="00F0085D">
        <w:rPr>
          <w:rStyle w:val="Emphasis"/>
        </w:rPr>
        <w:t>legal conventions</w:t>
      </w:r>
      <w:r w:rsidRPr="00F0085D">
        <w:rPr>
          <w:rStyle w:val="StyleUnderline"/>
        </w:rPr>
        <w:t xml:space="preserve"> they deploy when making their claims for “</w:t>
      </w:r>
      <w:r w:rsidRPr="00F0085D">
        <w:rPr>
          <w:rStyle w:val="Emphasis"/>
        </w:rPr>
        <w:t>universal</w:t>
      </w:r>
      <w:r w:rsidRPr="00F0085D">
        <w:rPr>
          <w:rStyle w:val="StyleUnderline"/>
        </w:rPr>
        <w:t xml:space="preserve">” human </w:t>
      </w:r>
      <w:r w:rsidRPr="00F0085D">
        <w:rPr>
          <w:rStyle w:val="Emphasis"/>
        </w:rPr>
        <w:t>rights</w:t>
      </w:r>
      <w:r w:rsidRPr="00F0085D">
        <w:rPr>
          <w:rStyle w:val="StyleUnderline"/>
        </w:rPr>
        <w:t>.</w:t>
      </w:r>
    </w:p>
    <w:p w14:paraId="1DDA712A" w14:textId="77777777" w:rsidR="00DB4DCD" w:rsidRPr="00F0085D" w:rsidRDefault="00DB4DCD" w:rsidP="00DB4DCD">
      <w:pPr>
        <w:rPr>
          <w:rStyle w:val="StyleUnderline"/>
        </w:rPr>
      </w:pPr>
      <w:r w:rsidRPr="00F0085D">
        <w:rPr>
          <w:sz w:val="16"/>
        </w:rPr>
        <w:t xml:space="preserve">Sociologists incorporating the constructivist tradition argue that </w:t>
      </w:r>
      <w:r w:rsidRPr="00131318">
        <w:rPr>
          <w:rStyle w:val="Emphasis"/>
          <w:highlight w:val="cyan"/>
        </w:rPr>
        <w:t>experts</w:t>
      </w:r>
      <w:r w:rsidRPr="00131318">
        <w:rPr>
          <w:sz w:val="16"/>
          <w:highlight w:val="cyan"/>
        </w:rPr>
        <w:t xml:space="preserve"> </w:t>
      </w:r>
      <w:r w:rsidRPr="00131318">
        <w:rPr>
          <w:rStyle w:val="StyleUnderline"/>
          <w:highlight w:val="cyan"/>
        </w:rPr>
        <w:t>construct</w:t>
      </w:r>
      <w:r w:rsidRPr="00F0085D">
        <w:rPr>
          <w:rStyle w:val="StyleUnderline"/>
        </w:rPr>
        <w:t xml:space="preserve"> the </w:t>
      </w:r>
      <w:r w:rsidRPr="00131318">
        <w:rPr>
          <w:rStyle w:val="Emphasis"/>
          <w:highlight w:val="cyan"/>
        </w:rPr>
        <w:t>legitimacy</w:t>
      </w:r>
      <w:r w:rsidRPr="00F0085D">
        <w:rPr>
          <w:sz w:val="16"/>
        </w:rPr>
        <w:t xml:space="preserve"> </w:t>
      </w:r>
      <w:r w:rsidRPr="00F0085D">
        <w:rPr>
          <w:rStyle w:val="StyleUnderline"/>
        </w:rPr>
        <w:t>of</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131318">
        <w:rPr>
          <w:rStyle w:val="StyleUnderline"/>
          <w:highlight w:val="cyan"/>
        </w:rPr>
        <w:t>through</w:t>
      </w:r>
      <w:r w:rsidRPr="00F0085D">
        <w:rPr>
          <w:sz w:val="16"/>
        </w:rPr>
        <w:t xml:space="preserve"> the </w:t>
      </w:r>
      <w:r w:rsidRPr="00131318">
        <w:rPr>
          <w:rStyle w:val="Emphasis"/>
          <w:highlight w:val="cyan"/>
        </w:rPr>
        <w:t>practice</w:t>
      </w:r>
      <w:r w:rsidRPr="00F0085D">
        <w:rPr>
          <w:sz w:val="16"/>
        </w:rPr>
        <w:t xml:space="preserve"> or discourses of disputing. Conti’s (2016) theory of legitimacy chains builds on this line of thinking arguing that supranational authority is constructed by brokers (e.g., the U.S. Trade Representative) linking justification for compliance across social fields, in particular fields of domestic and international law. Conti’s notion of legitimacy chains is similar to legal theories of recursivity that claim that where norms settle is dependent on how the battle over them is articulated (Halliday and Carruthers 2007) or similar theories of cyclicality that argue that </w:t>
      </w:r>
      <w:r w:rsidRPr="00131318">
        <w:rPr>
          <w:rStyle w:val="Emphasis"/>
          <w:highlight w:val="cyan"/>
        </w:rPr>
        <w:t>norms</w:t>
      </w:r>
      <w:r w:rsidRPr="00F0085D">
        <w:rPr>
          <w:sz w:val="16"/>
        </w:rPr>
        <w:t xml:space="preserve"> </w:t>
      </w:r>
      <w:r w:rsidRPr="00F0085D">
        <w:rPr>
          <w:rStyle w:val="StyleUnderline"/>
        </w:rPr>
        <w:t xml:space="preserve">are </w:t>
      </w:r>
      <w:r w:rsidRPr="00131318">
        <w:rPr>
          <w:rStyle w:val="StyleUnderline"/>
          <w:highlight w:val="cyan"/>
        </w:rPr>
        <w:t xml:space="preserve">developed through </w:t>
      </w:r>
      <w:r w:rsidRPr="00131318">
        <w:rPr>
          <w:rStyle w:val="Emphasis"/>
          <w:highlight w:val="cyan"/>
        </w:rPr>
        <w:t>cycles</w:t>
      </w:r>
      <w:r w:rsidRPr="00131318">
        <w:rPr>
          <w:rStyle w:val="StyleUnderline"/>
          <w:highlight w:val="cyan"/>
        </w:rPr>
        <w:t xml:space="preserve"> and </w:t>
      </w:r>
      <w:r w:rsidRPr="00131318">
        <w:rPr>
          <w:rStyle w:val="Emphasis"/>
        </w:rPr>
        <w:t>feedback loops</w:t>
      </w:r>
      <w:r w:rsidRPr="00F0085D">
        <w:rPr>
          <w:sz w:val="16"/>
        </w:rPr>
        <w:t xml:space="preserve"> (Barnett and Finnemore 2004). Whereas Conti emphasizes state officials, </w:t>
      </w:r>
      <w:r w:rsidRPr="00131318">
        <w:rPr>
          <w:rStyle w:val="StyleUnderline"/>
          <w:highlight w:val="cyan"/>
        </w:rPr>
        <w:t>activists</w:t>
      </w:r>
      <w:r w:rsidRPr="00F0085D">
        <w:rPr>
          <w:sz w:val="16"/>
        </w:rPr>
        <w:t xml:space="preserve"> can also </w:t>
      </w:r>
      <w:r w:rsidRPr="00131318">
        <w:rPr>
          <w:rStyle w:val="StyleUnderline"/>
          <w:highlight w:val="cyan"/>
        </w:rPr>
        <w:t>engage</w:t>
      </w:r>
      <w:r w:rsidRPr="00131318">
        <w:rPr>
          <w:rStyle w:val="StyleUnderline"/>
        </w:rPr>
        <w:t xml:space="preserve"> in</w:t>
      </w:r>
      <w:r w:rsidRPr="00F0085D">
        <w:rPr>
          <w:rStyle w:val="StyleUnderline"/>
        </w:rPr>
        <w:t xml:space="preserve"> discourses of </w:t>
      </w:r>
      <w:r w:rsidRPr="00F0085D">
        <w:rPr>
          <w:rStyle w:val="Emphasis"/>
        </w:rPr>
        <w:t>justification</w:t>
      </w:r>
      <w:r w:rsidRPr="00F0085D">
        <w:rPr>
          <w:sz w:val="16"/>
        </w:rPr>
        <w:t xml:space="preserve"> generating rhetorical access to these international legal institutions </w:t>
      </w:r>
      <w:r w:rsidRPr="00131318">
        <w:rPr>
          <w:rStyle w:val="StyleUnderline"/>
          <w:highlight w:val="cyan"/>
        </w:rPr>
        <w:t>to</w:t>
      </w:r>
      <w:r w:rsidRPr="00131318">
        <w:rPr>
          <w:sz w:val="16"/>
          <w:highlight w:val="cyan"/>
        </w:rPr>
        <w:t xml:space="preserve"> </w:t>
      </w:r>
      <w:r w:rsidRPr="00131318">
        <w:rPr>
          <w:rStyle w:val="Emphasis"/>
          <w:highlight w:val="cyan"/>
        </w:rPr>
        <w:t>legitimate</w:t>
      </w:r>
      <w:r w:rsidRPr="00131318">
        <w:rPr>
          <w:sz w:val="16"/>
          <w:highlight w:val="cyan"/>
        </w:rPr>
        <w:t xml:space="preserve"> </w:t>
      </w:r>
      <w:r w:rsidRPr="00131318">
        <w:rPr>
          <w:rStyle w:val="StyleUnderline"/>
          <w:highlight w:val="cyan"/>
        </w:rPr>
        <w:t>and</w:t>
      </w:r>
      <w:r w:rsidRPr="00131318">
        <w:rPr>
          <w:sz w:val="16"/>
          <w:highlight w:val="cyan"/>
        </w:rPr>
        <w:t xml:space="preserve"> “</w:t>
      </w:r>
      <w:r w:rsidRPr="00131318">
        <w:rPr>
          <w:rStyle w:val="Emphasis"/>
          <w:highlight w:val="cyan"/>
        </w:rPr>
        <w:t>globalize</w:t>
      </w:r>
      <w:r w:rsidRPr="00F0085D">
        <w:rPr>
          <w:sz w:val="16"/>
        </w:rPr>
        <w:t xml:space="preserve">” </w:t>
      </w:r>
      <w:r w:rsidRPr="00F0085D">
        <w:rPr>
          <w:rStyle w:val="Emphasis"/>
        </w:rPr>
        <w:t xml:space="preserve">labor </w:t>
      </w:r>
      <w:r w:rsidRPr="00131318">
        <w:rPr>
          <w:rStyle w:val="Emphasis"/>
          <w:highlight w:val="cyan"/>
        </w:rPr>
        <w:t>rights</w:t>
      </w:r>
      <w:r w:rsidRPr="00F0085D">
        <w:rPr>
          <w:sz w:val="16"/>
        </w:rPr>
        <w:t xml:space="preserve"> </w:t>
      </w:r>
      <w:r w:rsidRPr="00F0085D">
        <w:rPr>
          <w:rStyle w:val="StyleUnderline"/>
        </w:rPr>
        <w:t>claims</w:t>
      </w:r>
      <w:r w:rsidRPr="00F0085D">
        <w:rPr>
          <w:sz w:val="16"/>
        </w:rPr>
        <w:t xml:space="preserve">, a necessary precursor </w:t>
      </w:r>
      <w:r w:rsidRPr="00131318">
        <w:rPr>
          <w:rStyle w:val="StyleUnderline"/>
          <w:highlight w:val="cyan"/>
        </w:rPr>
        <w:t>for</w:t>
      </w:r>
      <w:r w:rsidRPr="00F0085D">
        <w:rPr>
          <w:sz w:val="16"/>
        </w:rPr>
        <w:t xml:space="preserve"> an </w:t>
      </w:r>
      <w:r w:rsidRPr="00131318">
        <w:rPr>
          <w:rStyle w:val="Emphasis"/>
          <w:highlight w:val="cyan"/>
        </w:rPr>
        <w:t>international</w:t>
      </w:r>
      <w:r w:rsidRPr="00F0085D">
        <w:rPr>
          <w:sz w:val="16"/>
        </w:rPr>
        <w:t xml:space="preserve"> system of </w:t>
      </w:r>
      <w:r w:rsidRPr="00F0085D">
        <w:rPr>
          <w:rStyle w:val="Emphasis"/>
        </w:rPr>
        <w:t xml:space="preserve">labor </w:t>
      </w:r>
      <w:r w:rsidRPr="00131318">
        <w:rPr>
          <w:rStyle w:val="Emphasis"/>
          <w:highlight w:val="cyan"/>
        </w:rPr>
        <w:t>rights</w:t>
      </w:r>
      <w:r w:rsidRPr="00131318">
        <w:rPr>
          <w:sz w:val="16"/>
          <w:highlight w:val="cyan"/>
        </w:rPr>
        <w:t xml:space="preserve"> </w:t>
      </w:r>
      <w:r w:rsidRPr="00131318">
        <w:rPr>
          <w:rStyle w:val="StyleUnderline"/>
          <w:highlight w:val="cyan"/>
        </w:rPr>
        <w:t>to become</w:t>
      </w:r>
      <w:r w:rsidRPr="00F0085D">
        <w:rPr>
          <w:rStyle w:val="StyleUnderline"/>
        </w:rPr>
        <w:t xml:space="preserve"> legible, </w:t>
      </w:r>
      <w:r w:rsidRPr="00F0085D">
        <w:rPr>
          <w:rStyle w:val="Emphasis"/>
        </w:rPr>
        <w:t>institutionalized</w:t>
      </w:r>
      <w:r w:rsidRPr="00F0085D">
        <w:rPr>
          <w:rStyle w:val="StyleUnderline"/>
        </w:rPr>
        <w:t xml:space="preserve">, and </w:t>
      </w:r>
      <w:r w:rsidRPr="00131318">
        <w:rPr>
          <w:rStyle w:val="Emphasis"/>
          <w:highlight w:val="cyan"/>
        </w:rPr>
        <w:t>enforced</w:t>
      </w:r>
      <w:r w:rsidRPr="00F0085D">
        <w:rPr>
          <w:rStyle w:val="StyleUnderline"/>
        </w:rPr>
        <w:t>.</w:t>
      </w:r>
    </w:p>
    <w:p w14:paraId="60342522" w14:textId="77777777" w:rsidR="00DB4DCD" w:rsidRPr="00F0085D" w:rsidRDefault="00DB4DCD" w:rsidP="00DB4DCD">
      <w:pPr>
        <w:rPr>
          <w:sz w:val="16"/>
        </w:rPr>
      </w:pPr>
      <w:r w:rsidRPr="00F0085D">
        <w:rPr>
          <w:sz w:val="16"/>
        </w:rPr>
        <w:t xml:space="preserve">This notion of activists engaging in a discourse of justification brings sociolegal theories of legitimacy into direct conversation with the constructivist tradition. The constructivists argue civil society plays a role in the process of law formation by focusing on contestation. Sinclair (2017) shows that state sovereignty is itself an iterative process of state creation as national borders only exist in relation to each other meaning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is shaped by</w:t>
      </w:r>
      <w:r w:rsidRPr="00F0085D">
        <w:rPr>
          <w:sz w:val="16"/>
        </w:rPr>
        <w:t xml:space="preserve"> the same forces of </w:t>
      </w:r>
      <w:r w:rsidRPr="00F0085D">
        <w:rPr>
          <w:rStyle w:val="Emphasis"/>
        </w:rPr>
        <w:t>public discourses</w:t>
      </w:r>
      <w:r w:rsidRPr="00F0085D">
        <w:rPr>
          <w:sz w:val="16"/>
        </w:rPr>
        <w:t xml:space="preserve"> and contestation as states. Since international law is </w:t>
      </w:r>
      <w:r w:rsidRPr="00F0085D">
        <w:rPr>
          <w:rStyle w:val="StyleUnderline"/>
        </w:rPr>
        <w:t xml:space="preserve">subject to </w:t>
      </w:r>
      <w:r w:rsidRPr="00F0085D">
        <w:rPr>
          <w:rStyle w:val="Emphasis"/>
        </w:rPr>
        <w:t>revision</w:t>
      </w:r>
      <w:r w:rsidRPr="00F0085D">
        <w:rPr>
          <w:rStyle w:val="StyleUnderline"/>
        </w:rPr>
        <w:t xml:space="preserve"> and</w:t>
      </w:r>
      <w:r w:rsidRPr="00F0085D">
        <w:rPr>
          <w:sz w:val="16"/>
        </w:rPr>
        <w:t xml:space="preserve"> </w:t>
      </w:r>
      <w:r w:rsidRPr="00F0085D">
        <w:rPr>
          <w:rStyle w:val="Emphasis"/>
        </w:rPr>
        <w:t>reinterpretation</w:t>
      </w:r>
      <w:r w:rsidRPr="00F0085D">
        <w:rPr>
          <w:sz w:val="16"/>
        </w:rPr>
        <w:t xml:space="preserve">, one can account for how </w:t>
      </w:r>
      <w:r w:rsidRPr="00F0085D">
        <w:rPr>
          <w:rStyle w:val="Emphasis"/>
        </w:rPr>
        <w:t>activists</w:t>
      </w:r>
      <w:r w:rsidRPr="00F0085D">
        <w:rPr>
          <w:sz w:val="16"/>
        </w:rPr>
        <w:t xml:space="preserve"> help </w:t>
      </w:r>
      <w:r w:rsidRPr="00F0085D">
        <w:rPr>
          <w:rStyle w:val="StyleUnderline"/>
        </w:rPr>
        <w:t>shape it</w:t>
      </w:r>
      <w:r w:rsidRPr="00F0085D">
        <w:rPr>
          <w:sz w:val="16"/>
        </w:rPr>
        <w:t xml:space="preserve"> without losing sight of the inherent power imbalances built into the system. For instance, Baxi (2002) notes that the notion of human rights has many meanings operating at the same time. </w:t>
      </w:r>
      <w:r w:rsidRPr="00F0085D">
        <w:rPr>
          <w:rStyle w:val="StyleUnderline"/>
        </w:rPr>
        <w:t>Fights over</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are</w:t>
      </w:r>
      <w:r w:rsidRPr="00F0085D">
        <w:rPr>
          <w:sz w:val="16"/>
        </w:rPr>
        <w:t xml:space="preserve">, in part, </w:t>
      </w:r>
      <w:r w:rsidRPr="00F0085D">
        <w:rPr>
          <w:rStyle w:val="Emphasis"/>
        </w:rPr>
        <w:t>discursive battles</w:t>
      </w:r>
      <w:r w:rsidRPr="00F0085D">
        <w:rPr>
          <w:sz w:val="16"/>
        </w:rPr>
        <w:t xml:space="preserve"> </w:t>
      </w:r>
      <w:r w:rsidRPr="00F0085D">
        <w:rPr>
          <w:rStyle w:val="StyleUnderline"/>
        </w:rPr>
        <w:t>over which definition of</w:t>
      </w:r>
      <w:r w:rsidRPr="00F0085D">
        <w:rPr>
          <w:sz w:val="16"/>
        </w:rPr>
        <w:t xml:space="preserve"> human </w:t>
      </w:r>
      <w:r w:rsidRPr="00F0085D">
        <w:rPr>
          <w:rStyle w:val="Emphasis"/>
        </w:rPr>
        <w:t>rights</w:t>
      </w:r>
      <w:r w:rsidRPr="00F0085D">
        <w:rPr>
          <w:sz w:val="16"/>
        </w:rPr>
        <w:t xml:space="preserve"> </w:t>
      </w:r>
      <w:r w:rsidRPr="00F0085D">
        <w:rPr>
          <w:rStyle w:val="StyleUnderline"/>
        </w:rPr>
        <w:t>should be privileged</w:t>
      </w:r>
      <w:r w:rsidRPr="00F0085D">
        <w:rPr>
          <w:sz w:val="16"/>
        </w:rPr>
        <w:t>. Similarly, Rajagopal (2003) builds on the notion that international law is a project of state formation noting that international law, in the twentieth century, was largely shaped by third world resistance to the neocolonial project of development. As such, human rights are created by praxes of resistance and struggle. He argues international law has aimed to privilege forms of resistance more consistent with the neoliberal aims of individual rights (Rajagopal 2003: 9). Similar impacts are apparent in FTA legal cases as labor demands more consistent with neoliberal notions of individual freedom find greater currency in the claims making processes.</w:t>
      </w:r>
    </w:p>
    <w:p w14:paraId="4B817120" w14:textId="77777777" w:rsidR="00DB4DCD" w:rsidRPr="00F0085D" w:rsidRDefault="00DB4DCD" w:rsidP="00DB4DCD">
      <w:pPr>
        <w:rPr>
          <w:sz w:val="16"/>
        </w:rPr>
      </w:pPr>
      <w:r w:rsidRPr="00F0085D">
        <w:rPr>
          <w:sz w:val="16"/>
        </w:rPr>
        <w:t xml:space="preserve">The intersection of sociological notions of </w:t>
      </w:r>
      <w:r w:rsidRPr="00F0085D">
        <w:rPr>
          <w:rStyle w:val="Emphasis"/>
        </w:rPr>
        <w:t>legal legitimacy</w:t>
      </w:r>
      <w:r w:rsidRPr="00F0085D">
        <w:rPr>
          <w:sz w:val="16"/>
        </w:rPr>
        <w:t xml:space="preserve"> </w:t>
      </w:r>
      <w:r w:rsidRPr="00F0085D">
        <w:rPr>
          <w:rStyle w:val="StyleUnderline"/>
        </w:rPr>
        <w:t xml:space="preserve">and </w:t>
      </w:r>
      <w:r w:rsidRPr="00F0085D">
        <w:rPr>
          <w:rStyle w:val="Emphasis"/>
        </w:rPr>
        <w:t>constructivist</w:t>
      </w:r>
      <w:r w:rsidRPr="00F0085D">
        <w:rPr>
          <w:sz w:val="16"/>
        </w:rPr>
        <w:t xml:space="preserve"> </w:t>
      </w:r>
      <w:r w:rsidRPr="00F0085D">
        <w:rPr>
          <w:rStyle w:val="StyleUnderline"/>
        </w:rPr>
        <w:t xml:space="preserve">accounts of </w:t>
      </w:r>
      <w:r w:rsidRPr="00F0085D">
        <w:rPr>
          <w:rStyle w:val="Emphasis"/>
        </w:rPr>
        <w:t>law formation</w:t>
      </w:r>
      <w:r w:rsidRPr="00F0085D">
        <w:rPr>
          <w:sz w:val="16"/>
        </w:rPr>
        <w:t xml:space="preserve"> </w:t>
      </w:r>
      <w:r w:rsidRPr="00F0085D">
        <w:rPr>
          <w:rStyle w:val="StyleUnderline"/>
        </w:rPr>
        <w:t>highlight</w:t>
      </w:r>
      <w:r w:rsidRPr="00F0085D">
        <w:rPr>
          <w:sz w:val="16"/>
        </w:rPr>
        <w:t xml:space="preserve"> </w:t>
      </w:r>
      <w:r w:rsidRPr="00F0085D">
        <w:rPr>
          <w:rStyle w:val="StyleUnderline"/>
        </w:rPr>
        <w:t xml:space="preserve">why </w:t>
      </w:r>
      <w:r w:rsidRPr="00F0085D">
        <w:rPr>
          <w:rStyle w:val="Emphasis"/>
        </w:rPr>
        <w:t>labor</w:t>
      </w:r>
      <w:r w:rsidRPr="00F0085D">
        <w:rPr>
          <w:rStyle w:val="StyleUnderline"/>
        </w:rPr>
        <w:t xml:space="preserve"> would engage</w:t>
      </w:r>
      <w:r w:rsidRPr="00F0085D">
        <w:rPr>
          <w:sz w:val="16"/>
        </w:rPr>
        <w:t xml:space="preserve"> with FTAs as a project of </w:t>
      </w:r>
      <w:r w:rsidRPr="00F0085D">
        <w:rPr>
          <w:rStyle w:val="Emphasis"/>
        </w:rPr>
        <w:t>international</w:t>
      </w:r>
      <w:r w:rsidRPr="00F0085D">
        <w:rPr>
          <w:rStyle w:val="StyleUnderline"/>
        </w:rPr>
        <w:t xml:space="preserve"> labor </w:t>
      </w:r>
      <w:r w:rsidRPr="00F0085D">
        <w:rPr>
          <w:rStyle w:val="Emphasis"/>
        </w:rPr>
        <w:t>norm development</w:t>
      </w:r>
      <w:r w:rsidRPr="00F0085D">
        <w:rPr>
          <w:sz w:val="16"/>
        </w:rPr>
        <w:t xml:space="preserve">. This is because, as the constructivists argue, the </w:t>
      </w:r>
      <w:r w:rsidRPr="00F0085D">
        <w:rPr>
          <w:rStyle w:val="Emphasis"/>
        </w:rPr>
        <w:t>legitimacy</w:t>
      </w:r>
      <w:r w:rsidRPr="00F0085D">
        <w:rPr>
          <w:sz w:val="16"/>
        </w:rPr>
        <w:t xml:space="preserve"> </w:t>
      </w:r>
      <w:r w:rsidRPr="00F0085D">
        <w:rPr>
          <w:rStyle w:val="StyleUnderline"/>
        </w:rPr>
        <w:t xml:space="preserve">of law is a </w:t>
      </w:r>
      <w:r w:rsidRPr="00F0085D">
        <w:rPr>
          <w:rStyle w:val="Emphasis"/>
        </w:rPr>
        <w:t>discourse</w:t>
      </w:r>
      <w:r w:rsidRPr="00F0085D">
        <w:rPr>
          <w:sz w:val="16"/>
        </w:rPr>
        <w:t xml:space="preserve"> </w:t>
      </w:r>
      <w:r w:rsidRPr="00F0085D">
        <w:rPr>
          <w:rStyle w:val="StyleUnderline"/>
        </w:rPr>
        <w:t>itself</w:t>
      </w:r>
      <w:r w:rsidRPr="00F0085D">
        <w:rPr>
          <w:sz w:val="16"/>
        </w:rPr>
        <w:t xml:space="preserve">. Brunnee and Toope (2010) argue that </w:t>
      </w:r>
      <w:r w:rsidRPr="00F0085D">
        <w:rPr>
          <w:rStyle w:val="Emphasis"/>
        </w:rPr>
        <w:t>law</w:t>
      </w:r>
      <w:r w:rsidRPr="00F0085D">
        <w:rPr>
          <w:sz w:val="16"/>
        </w:rPr>
        <w:t xml:space="preserve"> cannot be based on a hierarchy between law-givers and subjects, but instead </w:t>
      </w:r>
      <w:r w:rsidRPr="00F0085D">
        <w:rPr>
          <w:rStyle w:val="StyleUnderline"/>
        </w:rPr>
        <w:t>is based on</w:t>
      </w:r>
      <w:r w:rsidRPr="00F0085D">
        <w:rPr>
          <w:sz w:val="16"/>
        </w:rPr>
        <w:t xml:space="preserve"> reciprocity or the </w:t>
      </w:r>
      <w:r w:rsidRPr="00F0085D">
        <w:rPr>
          <w:rStyle w:val="Emphasis"/>
        </w:rPr>
        <w:t>mutual creation</w:t>
      </w:r>
      <w:r w:rsidRPr="00F0085D">
        <w:rPr>
          <w:rStyle w:val="StyleUnderline"/>
        </w:rPr>
        <w:t xml:space="preserve"> of</w:t>
      </w:r>
      <w:r w:rsidRPr="00F0085D">
        <w:rPr>
          <w:sz w:val="16"/>
        </w:rPr>
        <w:t xml:space="preserve"> </w:t>
      </w:r>
      <w:r w:rsidRPr="00F0085D">
        <w:rPr>
          <w:rStyle w:val="Emphasis"/>
        </w:rPr>
        <w:t>legal obligation</w:t>
      </w:r>
      <w:r w:rsidRPr="00F0085D">
        <w:rPr>
          <w:sz w:val="16"/>
        </w:rPr>
        <w:t xml:space="preserve">. Drawing on the legal theories of Lon Fuller (1969), they build on the idea that if there is no reciprocity law ceases to exist normatively or have authority. </w:t>
      </w:r>
      <w:r w:rsidRPr="00F0085D">
        <w:rPr>
          <w:rStyle w:val="StyleUnderline"/>
        </w:rPr>
        <w:t xml:space="preserve">Law is a </w:t>
      </w:r>
      <w:r w:rsidRPr="00F0085D">
        <w:rPr>
          <w:rStyle w:val="Emphasis"/>
        </w:rPr>
        <w:t>social interaction</w:t>
      </w:r>
      <w:r w:rsidRPr="00F0085D">
        <w:rPr>
          <w:sz w:val="16"/>
        </w:rPr>
        <w:t xml:space="preserve"> and those with greater power dare not risk undermining its mutual obligation lest laws’ force disappear. For FTAs to create mutual obligation they must allow labor to engage in the discourse which gives law its meaning. </w:t>
      </w:r>
      <w:r w:rsidRPr="00F0085D">
        <w:rPr>
          <w:rStyle w:val="StyleUnderline"/>
        </w:rPr>
        <w:t xml:space="preserve">The ability of </w:t>
      </w:r>
      <w:r w:rsidRPr="00F0085D">
        <w:rPr>
          <w:rStyle w:val="Emphasis"/>
        </w:rPr>
        <w:t>labor</w:t>
      </w:r>
      <w:r w:rsidRPr="00F0085D">
        <w:rPr>
          <w:sz w:val="16"/>
        </w:rPr>
        <w:t xml:space="preserve"> </w:t>
      </w:r>
      <w:r w:rsidRPr="00F0085D">
        <w:rPr>
          <w:rStyle w:val="StyleUnderline"/>
        </w:rPr>
        <w:t>to achieve its aims</w:t>
      </w:r>
      <w:r w:rsidRPr="00F0085D">
        <w:rPr>
          <w:sz w:val="16"/>
        </w:rPr>
        <w:t xml:space="preserve"> of </w:t>
      </w:r>
      <w:r w:rsidRPr="00F0085D">
        <w:rPr>
          <w:rStyle w:val="StyleUnderline"/>
        </w:rPr>
        <w:t>promoting the core</w:t>
      </w:r>
      <w:r w:rsidRPr="00F0085D">
        <w:rPr>
          <w:sz w:val="16"/>
        </w:rPr>
        <w:t xml:space="preserve"> International Labor Organization (</w:t>
      </w:r>
      <w:r w:rsidRPr="00131318">
        <w:rPr>
          <w:rStyle w:val="Emphasis"/>
          <w:highlight w:val="cyan"/>
        </w:rPr>
        <w:t>ILO</w:t>
      </w:r>
      <w:r w:rsidRPr="00131318">
        <w:rPr>
          <w:sz w:val="16"/>
        </w:rPr>
        <w:t>)</w:t>
      </w:r>
      <w:r w:rsidRPr="00F0085D">
        <w:rPr>
          <w:sz w:val="16"/>
        </w:rPr>
        <w:t xml:space="preserve"> </w:t>
      </w:r>
      <w:r w:rsidRPr="00131318">
        <w:rPr>
          <w:rStyle w:val="StyleUnderline"/>
          <w:highlight w:val="cyan"/>
        </w:rPr>
        <w:t>standards</w:t>
      </w:r>
      <w:r w:rsidRPr="00F0085D">
        <w:rPr>
          <w:rStyle w:val="StyleUnderline"/>
        </w:rPr>
        <w:t xml:space="preserve"> is </w:t>
      </w:r>
      <w:r w:rsidRPr="00131318">
        <w:rPr>
          <w:rStyle w:val="StyleUnderline"/>
          <w:highlight w:val="cyan"/>
        </w:rPr>
        <w:t>only possible if</w:t>
      </w:r>
      <w:r w:rsidRPr="00F0085D">
        <w:rPr>
          <w:rStyle w:val="StyleUnderline"/>
        </w:rPr>
        <w:t xml:space="preserve"> labor’s </w:t>
      </w:r>
      <w:r w:rsidRPr="00131318">
        <w:rPr>
          <w:rStyle w:val="Emphasis"/>
          <w:highlight w:val="cyan"/>
        </w:rPr>
        <w:t>engagement</w:t>
      </w:r>
      <w:r w:rsidRPr="00131318">
        <w:rPr>
          <w:rStyle w:val="StyleUnderline"/>
          <w:highlight w:val="cyan"/>
        </w:rPr>
        <w:t xml:space="preserve"> is maintained</w:t>
      </w:r>
      <w:r w:rsidRPr="00F0085D">
        <w:rPr>
          <w:rStyle w:val="StyleUnderline"/>
        </w:rPr>
        <w:t>.</w:t>
      </w:r>
      <w:r w:rsidRPr="00F0085D">
        <w:rPr>
          <w:sz w:val="16"/>
        </w:rPr>
        <w:t xml:space="preserve"> The need to sustain engagement also </w:t>
      </w:r>
      <w:r w:rsidRPr="00F0085D">
        <w:rPr>
          <w:rStyle w:val="StyleUnderline"/>
        </w:rPr>
        <w:t>means</w:t>
      </w:r>
      <w:r w:rsidRPr="00F0085D">
        <w:rPr>
          <w:sz w:val="16"/>
        </w:rPr>
        <w:t xml:space="preserve"> </w:t>
      </w:r>
      <w:r w:rsidRPr="00F0085D">
        <w:rPr>
          <w:rStyle w:val="Emphasis"/>
        </w:rPr>
        <w:t>international labor law</w:t>
      </w:r>
      <w:r w:rsidRPr="00F0085D">
        <w:rPr>
          <w:sz w:val="16"/>
        </w:rPr>
        <w:t xml:space="preserve"> </w:t>
      </w:r>
      <w:r w:rsidRPr="00F0085D">
        <w:rPr>
          <w:rStyle w:val="StyleUnderline"/>
        </w:rPr>
        <w:t>goes through periods of</w:t>
      </w:r>
      <w:r w:rsidRPr="00F0085D">
        <w:rPr>
          <w:sz w:val="16"/>
        </w:rPr>
        <w:t xml:space="preserve"> </w:t>
      </w:r>
      <w:r w:rsidRPr="00F0085D">
        <w:rPr>
          <w:rStyle w:val="Emphasis"/>
        </w:rPr>
        <w:t>deconstruction</w:t>
      </w:r>
      <w:r w:rsidRPr="00F0085D">
        <w:rPr>
          <w:sz w:val="16"/>
        </w:rPr>
        <w:t>, when labor lacks leverage or allies to continue practicing its normative project.</w:t>
      </w:r>
    </w:p>
    <w:p w14:paraId="3FDDC86B" w14:textId="77777777" w:rsidR="00DB4DCD" w:rsidRPr="00F0085D" w:rsidRDefault="00DB4DCD" w:rsidP="00DB4DCD">
      <w:pPr>
        <w:rPr>
          <w:sz w:val="16"/>
        </w:rPr>
      </w:pPr>
      <w:r w:rsidRPr="00F0085D">
        <w:rPr>
          <w:sz w:val="16"/>
        </w:rPr>
        <w:t>This study builds on the constructivist approaches that bring activists to the forefront of this process. In previous studies of international law, when activists have been incorporated, they have often been narrowly defined, as lawyers and Non- Governmental Organization (NGO) workers (Hafner-Burton 2009; Hafner-Burton et al. 2016; Keck and Sikkink 1998). Norms are not simply developed from experts imparting their authority upon a system, but also from labor, environmental, and civil society activists forcing these systems into action. In fact, Conti (2016) in explaining the limits of his theory’s applicability in understanding the legitimacy of international law highlights the situations where one should look for activists to fill in the gaps. He states: “The successful construction of a legitimacy chain is likely to vary when the distinction between fields are murkier; when enclaves at the intersection of fields are less clear or nonexistent; or when the role of interlocutor is not deeply institutionalized” (Conti 2016: 155–56). The U.S. FTA regime is an example of a situation in which fields are murky; the intersection is unclear; and the role of interlocutors is not institutionalized. Not only is the field new, but powerful capital and government interests do not even want the field of international labor trade law to exist. Furthermore, it is completely unclear which government agencies are responsible for adjudicating the field (in the United States, the Department of Labor, Department of State, and U.S. Trade Representative all claim at least partial responsibility for enforcement). This confusion gives activists an opening to articulate a vision and make claims on the legitimacy of labor rights.</w:t>
      </w:r>
    </w:p>
    <w:p w14:paraId="3A5E8B03" w14:textId="77777777" w:rsidR="00DB4DCD" w:rsidRPr="00D806F8" w:rsidRDefault="00DB4DCD" w:rsidP="00DB4DCD">
      <w:pPr>
        <w:rPr>
          <w:sz w:val="16"/>
        </w:rPr>
      </w:pPr>
      <w:r w:rsidRPr="00F0085D">
        <w:rPr>
          <w:sz w:val="16"/>
        </w:rPr>
        <w:t xml:space="preserve">The </w:t>
      </w:r>
      <w:r w:rsidRPr="00F0085D">
        <w:rPr>
          <w:rStyle w:val="StyleUnderline"/>
        </w:rPr>
        <w:t>utility of</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for labor</w:t>
      </w:r>
      <w:r w:rsidRPr="00F0085D">
        <w:rPr>
          <w:sz w:val="16"/>
        </w:rPr>
        <w:t xml:space="preserve"> activists </w:t>
      </w:r>
      <w:r w:rsidRPr="00F0085D">
        <w:rPr>
          <w:rStyle w:val="StyleUnderline"/>
        </w:rPr>
        <w:t>lies in generating</w:t>
      </w:r>
      <w:r w:rsidRPr="00F0085D">
        <w:rPr>
          <w:sz w:val="16"/>
        </w:rPr>
        <w:t xml:space="preserve"> </w:t>
      </w:r>
      <w:r w:rsidRPr="00F0085D">
        <w:rPr>
          <w:rStyle w:val="Emphasis"/>
        </w:rPr>
        <w:t>leverage</w:t>
      </w:r>
      <w:r w:rsidRPr="00F0085D">
        <w:rPr>
          <w:sz w:val="16"/>
        </w:rPr>
        <w:t xml:space="preserve"> </w:t>
      </w:r>
      <w:r w:rsidRPr="00F0085D">
        <w:rPr>
          <w:rStyle w:val="StyleUnderline"/>
        </w:rPr>
        <w:t>for</w:t>
      </w:r>
      <w:r w:rsidRPr="00F0085D">
        <w:rPr>
          <w:sz w:val="16"/>
        </w:rPr>
        <w:t xml:space="preserve"> their </w:t>
      </w:r>
      <w:r w:rsidRPr="00F0085D">
        <w:rPr>
          <w:rStyle w:val="StyleUnderline"/>
        </w:rPr>
        <w:t>conflicts with capital</w:t>
      </w:r>
      <w:r w:rsidRPr="00F0085D">
        <w:rPr>
          <w:sz w:val="16"/>
        </w:rPr>
        <w:t xml:space="preserve">. It allows them </w:t>
      </w:r>
      <w:r w:rsidRPr="00F0085D">
        <w:rPr>
          <w:rStyle w:val="StyleUnderline"/>
        </w:rPr>
        <w:t>to</w:t>
      </w:r>
      <w:r w:rsidRPr="00F0085D">
        <w:rPr>
          <w:sz w:val="16"/>
        </w:rPr>
        <w:t xml:space="preserve"> </w:t>
      </w:r>
      <w:r w:rsidRPr="00F0085D">
        <w:rPr>
          <w:rStyle w:val="Emphasis"/>
        </w:rPr>
        <w:t>internationalize</w:t>
      </w:r>
      <w:r w:rsidRPr="00F0085D">
        <w:rPr>
          <w:sz w:val="16"/>
        </w:rPr>
        <w:t xml:space="preserve"> their </w:t>
      </w:r>
      <w:r w:rsidRPr="00F0085D">
        <w:rPr>
          <w:rStyle w:val="StyleUnderline"/>
        </w:rPr>
        <w:t>conflicts</w:t>
      </w:r>
      <w:r w:rsidRPr="00F0085D">
        <w:rPr>
          <w:sz w:val="16"/>
        </w:rPr>
        <w:t xml:space="preserve"> by forcing supranational institutions to adjudicate them, </w:t>
      </w:r>
      <w:r w:rsidRPr="00F0085D">
        <w:rPr>
          <w:rStyle w:val="StyleUnderline"/>
        </w:rPr>
        <w:t>which results in the</w:t>
      </w:r>
      <w:r w:rsidRPr="00F0085D">
        <w:rPr>
          <w:sz w:val="16"/>
        </w:rPr>
        <w:t xml:space="preserve"> </w:t>
      </w:r>
      <w:r w:rsidRPr="00F0085D">
        <w:rPr>
          <w:rStyle w:val="StyleUnderline"/>
        </w:rPr>
        <w:t xml:space="preserve">generation of </w:t>
      </w:r>
      <w:r w:rsidRPr="00F0085D">
        <w:rPr>
          <w:rStyle w:val="Emphasis"/>
        </w:rPr>
        <w:t>global norms</w:t>
      </w:r>
      <w:r w:rsidRPr="00F0085D">
        <w:rPr>
          <w:sz w:val="16"/>
        </w:rPr>
        <w:t xml:space="preserve">. Globalizing, in the sense used by Evans (2010) or Tarrow (2005), is about institutionalizing international action. As Tarrow points out, even if actors claim they are acting globally, the location of the contestation may still be limited. In his typology of transnationalism, only </w:t>
      </w:r>
      <w:r w:rsidRPr="00131318">
        <w:rPr>
          <w:rStyle w:val="Emphasis"/>
          <w:highlight w:val="cyan"/>
        </w:rPr>
        <w:t>externalization</w:t>
      </w:r>
      <w:r w:rsidRPr="00F0085D">
        <w:rPr>
          <w:sz w:val="16"/>
        </w:rPr>
        <w:t xml:space="preserve"> </w:t>
      </w:r>
      <w:r w:rsidRPr="00F0085D">
        <w:rPr>
          <w:rStyle w:val="StyleUnderline"/>
        </w:rPr>
        <w:t xml:space="preserve">of issues </w:t>
      </w:r>
      <w:r w:rsidRPr="00131318">
        <w:rPr>
          <w:rStyle w:val="StyleUnderline"/>
          <w:highlight w:val="cyan"/>
        </w:rPr>
        <w:t xml:space="preserve">to </w:t>
      </w:r>
      <w:r w:rsidRPr="00131318">
        <w:rPr>
          <w:rStyle w:val="Emphasis"/>
          <w:highlight w:val="cyan"/>
        </w:rPr>
        <w:t>global institutions</w:t>
      </w:r>
      <w:r w:rsidRPr="00131318">
        <w:rPr>
          <w:sz w:val="16"/>
          <w:highlight w:val="cyan"/>
        </w:rPr>
        <w:t xml:space="preserve"> </w:t>
      </w:r>
      <w:r w:rsidRPr="00131318">
        <w:rPr>
          <w:rStyle w:val="StyleUnderline"/>
          <w:highlight w:val="cyan"/>
        </w:rPr>
        <w:t>and</w:t>
      </w:r>
      <w:r w:rsidRPr="00F0085D">
        <w:rPr>
          <w:sz w:val="16"/>
        </w:rPr>
        <w:t xml:space="preserve"> </w:t>
      </w:r>
      <w:r w:rsidRPr="00F0085D">
        <w:rPr>
          <w:rStyle w:val="StyleUnderline"/>
        </w:rPr>
        <w:t xml:space="preserve">transnational </w:t>
      </w:r>
      <w:r w:rsidRPr="00131318">
        <w:rPr>
          <w:rStyle w:val="Emphasis"/>
          <w:highlight w:val="cyan"/>
        </w:rPr>
        <w:t>coalition formation</w:t>
      </w:r>
      <w:r w:rsidRPr="00131318">
        <w:rPr>
          <w:sz w:val="16"/>
          <w:highlight w:val="cyan"/>
        </w:rPr>
        <w:t xml:space="preserve"> </w:t>
      </w:r>
      <w:r w:rsidRPr="00131318">
        <w:rPr>
          <w:rStyle w:val="StyleUnderline"/>
          <w:highlight w:val="cyan"/>
        </w:rPr>
        <w:t>represent</w:t>
      </w:r>
      <w:r w:rsidRPr="00F0085D">
        <w:rPr>
          <w:rStyle w:val="StyleUnderline"/>
        </w:rPr>
        <w:t xml:space="preserve"> truly </w:t>
      </w:r>
      <w:r w:rsidRPr="00131318">
        <w:rPr>
          <w:rStyle w:val="Emphasis"/>
          <w:highlight w:val="cyan"/>
        </w:rPr>
        <w:t>durable</w:t>
      </w:r>
      <w:r w:rsidRPr="00F0085D">
        <w:rPr>
          <w:rStyle w:val="StyleUnderline"/>
        </w:rPr>
        <w:t xml:space="preserve"> transnational </w:t>
      </w:r>
      <w:r w:rsidRPr="00131318">
        <w:rPr>
          <w:rStyle w:val="Emphasis"/>
          <w:highlight w:val="cyan"/>
        </w:rPr>
        <w:t>activism</w:t>
      </w:r>
      <w:r w:rsidRPr="00F0085D">
        <w:rPr>
          <w:sz w:val="16"/>
        </w:rPr>
        <w:t xml:space="preserve">. Evans’ sources of globalizing leverage (communication, ideology, politics, and economics) applied to the specific case of the U.S. free trade regime shows how labor was able to achieve this true transnational standing to make claims globally. Accretion is the mechanism that enabled labor’s leverage to materialize this standing. Subsequent </w:t>
      </w:r>
      <w:r w:rsidRPr="00F0085D">
        <w:rPr>
          <w:rStyle w:val="Emphasis"/>
        </w:rPr>
        <w:t>lab</w:t>
      </w:r>
      <w:r w:rsidRPr="00131318">
        <w:rPr>
          <w:rStyle w:val="Emphasis"/>
          <w:highlight w:val="cyan"/>
        </w:rPr>
        <w:t>or battles</w:t>
      </w:r>
      <w:r w:rsidRPr="00F0085D">
        <w:rPr>
          <w:sz w:val="16"/>
        </w:rPr>
        <w:t xml:space="preserve">, over time, </w:t>
      </w:r>
      <w:r w:rsidRPr="00131318">
        <w:rPr>
          <w:rStyle w:val="Emphasis"/>
          <w:highlight w:val="cyan"/>
        </w:rPr>
        <w:t>normalize</w:t>
      </w:r>
      <w:r w:rsidRPr="00F0085D">
        <w:rPr>
          <w:sz w:val="16"/>
        </w:rPr>
        <w:t xml:space="preserve">d, </w:t>
      </w:r>
      <w:r w:rsidRPr="00F0085D">
        <w:rPr>
          <w:rStyle w:val="StyleUnderline"/>
        </w:rPr>
        <w:t>and</w:t>
      </w:r>
      <w:r w:rsidRPr="00F0085D">
        <w:rPr>
          <w:sz w:val="16"/>
        </w:rPr>
        <w:t xml:space="preserve"> </w:t>
      </w:r>
      <w:r w:rsidRPr="00F0085D">
        <w:rPr>
          <w:rStyle w:val="Emphasis"/>
        </w:rPr>
        <w:t>legitimize</w:t>
      </w:r>
      <w:r w:rsidRPr="00F0085D">
        <w:rPr>
          <w:sz w:val="16"/>
        </w:rPr>
        <w:t xml:space="preserve">d </w:t>
      </w:r>
      <w:r w:rsidRPr="00F0085D">
        <w:rPr>
          <w:rStyle w:val="Emphasis"/>
        </w:rPr>
        <w:t xml:space="preserve">labor’s </w:t>
      </w:r>
      <w:r w:rsidRPr="00131318">
        <w:rPr>
          <w:rStyle w:val="Emphasis"/>
          <w:highlight w:val="cyan"/>
        </w:rPr>
        <w:t>right</w:t>
      </w:r>
      <w:r w:rsidRPr="00131318">
        <w:rPr>
          <w:sz w:val="16"/>
          <w:highlight w:val="cyan"/>
        </w:rPr>
        <w:t xml:space="preserve"> </w:t>
      </w:r>
      <w:r w:rsidRPr="00131318">
        <w:rPr>
          <w:rStyle w:val="StyleUnderline"/>
          <w:highlight w:val="cyan"/>
        </w:rPr>
        <w:t xml:space="preserve">to make </w:t>
      </w:r>
      <w:r w:rsidRPr="00131318">
        <w:rPr>
          <w:rStyle w:val="Emphasis"/>
          <w:highlight w:val="cyan"/>
        </w:rPr>
        <w:t>global claims</w:t>
      </w:r>
      <w:r w:rsidRPr="00F0085D">
        <w:rPr>
          <w:sz w:val="16"/>
        </w:rPr>
        <w:t>, which were institutionalized through global activism.</w:t>
      </w:r>
    </w:p>
    <w:p w14:paraId="5807B945" w14:textId="77777777" w:rsidR="00DB4DCD" w:rsidRPr="002B7C0F" w:rsidRDefault="00DB4DCD" w:rsidP="00DB4DCD">
      <w:pPr>
        <w:pStyle w:val="Heading4"/>
      </w:pPr>
      <w:bookmarkStart w:id="3" w:name="_Hlk147684168"/>
      <w:r>
        <w:rPr>
          <w:u w:val="single"/>
        </w:rPr>
        <w:t>Robust</w:t>
      </w:r>
      <w:r>
        <w:t xml:space="preserve"> protections of labor standards </w:t>
      </w:r>
      <w:r>
        <w:rPr>
          <w:u w:val="single"/>
        </w:rPr>
        <w:t>spearheaded</w:t>
      </w:r>
      <w:r>
        <w:t xml:space="preserve"> by a </w:t>
      </w:r>
      <w:r>
        <w:rPr>
          <w:u w:val="single"/>
        </w:rPr>
        <w:t>US</w:t>
      </w:r>
      <w:r>
        <w:t xml:space="preserve"> commitment underpins </w:t>
      </w:r>
      <w:r w:rsidRPr="005D0EE5">
        <w:t xml:space="preserve">the </w:t>
      </w:r>
      <w:r w:rsidRPr="005D0EE5">
        <w:rPr>
          <w:u w:val="single"/>
        </w:rPr>
        <w:t>efficacy</w:t>
      </w:r>
      <w:r>
        <w:t xml:space="preserve"> of international </w:t>
      </w:r>
      <w:r>
        <w:rPr>
          <w:u w:val="single"/>
        </w:rPr>
        <w:t>humanitarian</w:t>
      </w:r>
      <w:r>
        <w:t xml:space="preserve"> and </w:t>
      </w:r>
      <w:r>
        <w:rPr>
          <w:u w:val="single"/>
        </w:rPr>
        <w:t>economic</w:t>
      </w:r>
      <w:r>
        <w:t xml:space="preserve"> law. </w:t>
      </w:r>
    </w:p>
    <w:p w14:paraId="3B5B7B56" w14:textId="77777777" w:rsidR="00DB4DCD" w:rsidRPr="00CF026B" w:rsidRDefault="00DB4DCD" w:rsidP="00DB4DCD">
      <w:pPr>
        <w:rPr>
          <w:rStyle w:val="Style13ptBold"/>
          <w:b w:val="0"/>
          <w:bCs w:val="0"/>
        </w:rPr>
      </w:pPr>
      <w:r w:rsidRPr="009C7757">
        <w:rPr>
          <w:rStyle w:val="Style13ptBold"/>
        </w:rPr>
        <w:t>Gött</w:t>
      </w:r>
      <w:r>
        <w:rPr>
          <w:rStyle w:val="Style13ptBold"/>
        </w:rPr>
        <w:t xml:space="preserve"> ’18</w:t>
      </w:r>
      <w:r>
        <w:rPr>
          <w:rStyle w:val="Style13ptBold"/>
          <w:b w:val="0"/>
          <w:bCs w:val="0"/>
        </w:rPr>
        <w:t xml:space="preserve"> </w:t>
      </w:r>
      <w:r w:rsidRPr="00A35F93">
        <w:rPr>
          <w:rStyle w:val="Style13ptBold"/>
          <w:b w:val="0"/>
          <w:bCs w:val="0"/>
          <w:sz w:val="22"/>
        </w:rPr>
        <w:t>[Henner; January</w:t>
      </w:r>
      <w:r>
        <w:rPr>
          <w:rStyle w:val="Style13ptBold"/>
          <w:b w:val="0"/>
          <w:bCs w:val="0"/>
          <w:sz w:val="22"/>
        </w:rPr>
        <w:t xml:space="preserve"> 2018</w:t>
      </w:r>
      <w:r w:rsidRPr="00A35F93">
        <w:rPr>
          <w:rStyle w:val="Style13ptBold"/>
          <w:b w:val="0"/>
          <w:bCs w:val="0"/>
          <w:sz w:val="22"/>
        </w:rPr>
        <w:t>; Senior Research Fellow at the Institute of International and European Law, Ph.D. in Law from the University of Gottingen</w:t>
      </w:r>
      <w:r>
        <w:rPr>
          <w:rStyle w:val="Style13ptBold"/>
          <w:b w:val="0"/>
          <w:bCs w:val="0"/>
          <w:sz w:val="22"/>
        </w:rPr>
        <w:t>;</w:t>
      </w:r>
      <w:r w:rsidRPr="00A35F93">
        <w:rPr>
          <w:rStyle w:val="Style13ptBold"/>
          <w:b w:val="0"/>
          <w:bCs w:val="0"/>
          <w:sz w:val="22"/>
        </w:rPr>
        <w:t xml:space="preserve"> Labour Standards in International Economic Law</w:t>
      </w:r>
      <w:r>
        <w:rPr>
          <w:rStyle w:val="Style13ptBold"/>
          <w:b w:val="0"/>
          <w:bCs w:val="0"/>
          <w:sz w:val="22"/>
        </w:rPr>
        <w:t>, “Introduction,” p. 1-8</w:t>
      </w:r>
      <w:r w:rsidRPr="00A35F93">
        <w:rPr>
          <w:rStyle w:val="Style13ptBold"/>
          <w:b w:val="0"/>
          <w:bCs w:val="0"/>
          <w:sz w:val="22"/>
        </w:rPr>
        <w:t>]</w:t>
      </w:r>
    </w:p>
    <w:p w14:paraId="3F9761F7" w14:textId="77777777" w:rsidR="00DB4DCD" w:rsidRPr="00CB372C" w:rsidRDefault="00DB4DCD" w:rsidP="00DB4DCD">
      <w:pPr>
        <w:rPr>
          <w:sz w:val="16"/>
        </w:rPr>
      </w:pPr>
      <w:r w:rsidRPr="00CB372C">
        <w:rPr>
          <w:sz w:val="16"/>
        </w:rPr>
        <w:t xml:space="preserve">The ever-progressing globalization of the economy and the growing economic interdependence of states has a profound and lasting impact on the world of labour. As the International Labour Organization (ILO) has pointed out in its 2008 Declaration on Social Justice for a Fair Globalization, this impact is ambivalent: [O]n the one hand, the process of economic cooperation and integration has helped a number of countries to benefit from high rates of economic growth and employment creation, to absorb many of the rural poor into the modern urban economy, to advance their developmental goals, and to foster innovation in product development and the circulation of ideas[.] [O]n the other hand, </w:t>
      </w:r>
      <w:r w:rsidRPr="008040E8">
        <w:rPr>
          <w:rStyle w:val="StyleUnderline"/>
          <w:highlight w:val="cyan"/>
        </w:rPr>
        <w:t>global</w:t>
      </w:r>
      <w:r w:rsidRPr="00216AC9">
        <w:rPr>
          <w:rStyle w:val="StyleUnderline"/>
        </w:rPr>
        <w:t xml:space="preserve"> economic </w:t>
      </w:r>
      <w:r w:rsidRPr="008040E8">
        <w:rPr>
          <w:rStyle w:val="Emphasis"/>
          <w:highlight w:val="cyan"/>
        </w:rPr>
        <w:t>integration</w:t>
      </w:r>
      <w:r w:rsidRPr="00CB372C">
        <w:rPr>
          <w:sz w:val="16"/>
        </w:rPr>
        <w:t xml:space="preserve"> has </w:t>
      </w:r>
      <w:r w:rsidRPr="008040E8">
        <w:rPr>
          <w:rStyle w:val="StyleUnderline"/>
          <w:highlight w:val="cyan"/>
        </w:rPr>
        <w:t>caused</w:t>
      </w:r>
      <w:r w:rsidRPr="00216AC9">
        <w:rPr>
          <w:rStyle w:val="StyleUnderline"/>
        </w:rPr>
        <w:t xml:space="preserve"> many countries and </w:t>
      </w:r>
      <w:r w:rsidRPr="00211BC2">
        <w:rPr>
          <w:rStyle w:val="Emphasis"/>
        </w:rPr>
        <w:t>sectors</w:t>
      </w:r>
      <w:r w:rsidRPr="00216AC9">
        <w:rPr>
          <w:rStyle w:val="StyleUnderline"/>
        </w:rPr>
        <w:t xml:space="preserve"> to face </w:t>
      </w:r>
      <w:r w:rsidRPr="008040E8">
        <w:rPr>
          <w:rStyle w:val="StyleUnderline"/>
          <w:highlight w:val="cyan"/>
        </w:rPr>
        <w:t>major</w:t>
      </w:r>
      <w:r w:rsidRPr="00CB372C">
        <w:rPr>
          <w:sz w:val="16"/>
        </w:rPr>
        <w:t xml:space="preserve"> challenges of </w:t>
      </w:r>
      <w:r w:rsidRPr="00B07311">
        <w:rPr>
          <w:rStyle w:val="StyleUnderline"/>
        </w:rPr>
        <w:t xml:space="preserve">income </w:t>
      </w:r>
      <w:r w:rsidRPr="008040E8">
        <w:rPr>
          <w:rStyle w:val="Emphasis"/>
          <w:highlight w:val="cyan"/>
        </w:rPr>
        <w:t>inequality</w:t>
      </w:r>
      <w:r w:rsidRPr="00CB372C">
        <w:rPr>
          <w:sz w:val="16"/>
        </w:rPr>
        <w:t xml:space="preserve">, continuing high levels of </w:t>
      </w:r>
      <w:r w:rsidRPr="008040E8">
        <w:rPr>
          <w:rStyle w:val="Emphasis"/>
          <w:highlight w:val="cyan"/>
        </w:rPr>
        <w:t>unemployment</w:t>
      </w:r>
      <w:r w:rsidRPr="00CB372C">
        <w:rPr>
          <w:sz w:val="16"/>
        </w:rPr>
        <w:t xml:space="preserve"> and poverty, </w:t>
      </w:r>
      <w:r w:rsidRPr="008040E8">
        <w:rPr>
          <w:rStyle w:val="StyleUnderline"/>
          <w:highlight w:val="cyan"/>
        </w:rPr>
        <w:t>vulnerability</w:t>
      </w:r>
      <w:r w:rsidRPr="00B07311">
        <w:rPr>
          <w:rStyle w:val="StyleUnderline"/>
        </w:rPr>
        <w:t xml:space="preserve"> of economies </w:t>
      </w:r>
      <w:r w:rsidRPr="008040E8">
        <w:rPr>
          <w:rStyle w:val="StyleUnderline"/>
          <w:highlight w:val="cyan"/>
        </w:rPr>
        <w:t>to</w:t>
      </w:r>
      <w:r w:rsidRPr="00CB372C">
        <w:rPr>
          <w:sz w:val="16"/>
        </w:rPr>
        <w:t xml:space="preserve"> external </w:t>
      </w:r>
      <w:r w:rsidRPr="008040E8">
        <w:rPr>
          <w:rStyle w:val="Emphasis"/>
          <w:highlight w:val="cyan"/>
        </w:rPr>
        <w:t>shocks</w:t>
      </w:r>
      <w:r w:rsidRPr="008040E8">
        <w:rPr>
          <w:rStyle w:val="StyleUnderline"/>
          <w:highlight w:val="cyan"/>
        </w:rPr>
        <w:t>, and</w:t>
      </w:r>
      <w:r w:rsidRPr="008040E8">
        <w:rPr>
          <w:sz w:val="16"/>
        </w:rPr>
        <w:t xml:space="preserve"> the</w:t>
      </w:r>
      <w:r w:rsidRPr="00CB372C">
        <w:rPr>
          <w:sz w:val="16"/>
        </w:rPr>
        <w:t xml:space="preserve"> </w:t>
      </w:r>
      <w:r w:rsidRPr="0062351F">
        <w:rPr>
          <w:rStyle w:val="StyleUnderline"/>
        </w:rPr>
        <w:t>growth of</w:t>
      </w:r>
      <w:r w:rsidRPr="00CB372C">
        <w:rPr>
          <w:sz w:val="16"/>
        </w:rPr>
        <w:t xml:space="preserve"> both </w:t>
      </w:r>
      <w:r w:rsidRPr="008040E8">
        <w:rPr>
          <w:rStyle w:val="Emphasis"/>
          <w:highlight w:val="cyan"/>
        </w:rPr>
        <w:t>unprotected work</w:t>
      </w:r>
      <w:r w:rsidRPr="00CB372C">
        <w:rPr>
          <w:sz w:val="16"/>
        </w:rPr>
        <w:t xml:space="preserve"> and the informal economy, which impact on the employment relationship and the protections it can offer.1 Against this backdrop, </w:t>
      </w:r>
      <w:r w:rsidRPr="003736FA">
        <w:rPr>
          <w:rStyle w:val="StyleUnderline"/>
        </w:rPr>
        <w:t>securing</w:t>
      </w:r>
      <w:r w:rsidRPr="00CB372C">
        <w:rPr>
          <w:sz w:val="16"/>
        </w:rPr>
        <w:t xml:space="preserve"> and improving adequate levels of </w:t>
      </w:r>
      <w:r w:rsidRPr="008040E8">
        <w:rPr>
          <w:rStyle w:val="Emphasis"/>
          <w:highlight w:val="cyan"/>
        </w:rPr>
        <w:t>worker</w:t>
      </w:r>
      <w:r w:rsidRPr="008040E8">
        <w:rPr>
          <w:rStyle w:val="StyleUnderline"/>
          <w:highlight w:val="cyan"/>
        </w:rPr>
        <w:t xml:space="preserve"> protection</w:t>
      </w:r>
      <w:r w:rsidRPr="00CB372C">
        <w:rPr>
          <w:sz w:val="16"/>
        </w:rPr>
        <w:t xml:space="preserve"> while preserving the benefits of globalization </w:t>
      </w:r>
      <w:r w:rsidRPr="008040E8">
        <w:rPr>
          <w:rStyle w:val="StyleUnderline"/>
          <w:highlight w:val="cyan"/>
        </w:rPr>
        <w:t>has become</w:t>
      </w:r>
      <w:r w:rsidRPr="00CB372C">
        <w:rPr>
          <w:sz w:val="16"/>
        </w:rPr>
        <w:t xml:space="preserve"> an issue </w:t>
      </w:r>
      <w:r w:rsidRPr="008040E8">
        <w:rPr>
          <w:rStyle w:val="StyleUnderline"/>
          <w:highlight w:val="cyan"/>
        </w:rPr>
        <w:t xml:space="preserve">of </w:t>
      </w:r>
      <w:r w:rsidRPr="008040E8">
        <w:rPr>
          <w:rStyle w:val="Emphasis"/>
          <w:highlight w:val="cyan"/>
        </w:rPr>
        <w:t>utmost importance</w:t>
      </w:r>
      <w:r w:rsidRPr="00CB372C">
        <w:rPr>
          <w:sz w:val="16"/>
        </w:rPr>
        <w:t xml:space="preserve">. What is at stake is not only to ensure effective compliance and implementation as a factual matter. Rather, </w:t>
      </w:r>
      <w:r w:rsidRPr="008040E8">
        <w:rPr>
          <w:rStyle w:val="StyleUnderline"/>
          <w:highlight w:val="cyan"/>
        </w:rPr>
        <w:t>there is</w:t>
      </w:r>
      <w:r w:rsidRPr="008040E8">
        <w:rPr>
          <w:sz w:val="16"/>
        </w:rPr>
        <w:t xml:space="preserve"> also</w:t>
      </w:r>
      <w:r w:rsidRPr="00CB372C">
        <w:rPr>
          <w:sz w:val="16"/>
        </w:rPr>
        <w:t xml:space="preserve"> </w:t>
      </w:r>
      <w:r w:rsidRPr="008040E8">
        <w:rPr>
          <w:rStyle w:val="StyleUnderline"/>
          <w:highlight w:val="cyan"/>
        </w:rPr>
        <w:t>the</w:t>
      </w:r>
      <w:r w:rsidRPr="00A434F6">
        <w:rPr>
          <w:rStyle w:val="StyleUnderline"/>
        </w:rPr>
        <w:t xml:space="preserve"> normative </w:t>
      </w:r>
      <w:r w:rsidRPr="008040E8">
        <w:rPr>
          <w:rStyle w:val="Emphasis"/>
          <w:highlight w:val="cyan"/>
        </w:rPr>
        <w:t>question</w:t>
      </w:r>
      <w:r w:rsidRPr="008040E8">
        <w:rPr>
          <w:rStyle w:val="StyleUnderline"/>
          <w:highlight w:val="cyan"/>
        </w:rPr>
        <w:t xml:space="preserve"> which</w:t>
      </w:r>
      <w:r w:rsidRPr="00CB372C">
        <w:rPr>
          <w:sz w:val="16"/>
        </w:rPr>
        <w:t xml:space="preserve"> level of </w:t>
      </w:r>
      <w:r w:rsidRPr="008040E8">
        <w:rPr>
          <w:rStyle w:val="StyleUnderline"/>
          <w:highlight w:val="cyan"/>
        </w:rPr>
        <w:t xml:space="preserve">protection is </w:t>
      </w:r>
      <w:r w:rsidRPr="008040E8">
        <w:rPr>
          <w:rStyle w:val="Emphasis"/>
          <w:highlight w:val="cyan"/>
        </w:rPr>
        <w:t>adequate</w:t>
      </w:r>
      <w:r w:rsidRPr="00CB372C">
        <w:rPr>
          <w:sz w:val="16"/>
        </w:rPr>
        <w:t xml:space="preserve">, or, in other words, </w:t>
      </w:r>
      <w:r w:rsidRPr="0097114E">
        <w:rPr>
          <w:rStyle w:val="StyleUnderline"/>
        </w:rPr>
        <w:t xml:space="preserve">how </w:t>
      </w:r>
      <w:r w:rsidRPr="00954DB1">
        <w:rPr>
          <w:rStyle w:val="Emphasis"/>
        </w:rPr>
        <w:t>labour</w:t>
      </w:r>
      <w:r w:rsidRPr="0097114E">
        <w:rPr>
          <w:rStyle w:val="StyleUnderline"/>
        </w:rPr>
        <w:t xml:space="preserve"> standards should be </w:t>
      </w:r>
      <w:r w:rsidRPr="00954DB1">
        <w:rPr>
          <w:rStyle w:val="Emphasis"/>
        </w:rPr>
        <w:t>protected</w:t>
      </w:r>
      <w:r w:rsidRPr="0097114E">
        <w:rPr>
          <w:rStyle w:val="StyleUnderline"/>
        </w:rPr>
        <w:t xml:space="preserve"> and promoted </w:t>
      </w:r>
      <w:r w:rsidRPr="008040E8">
        <w:rPr>
          <w:rStyle w:val="StyleUnderline"/>
          <w:highlight w:val="cyan"/>
        </w:rPr>
        <w:t>in</w:t>
      </w:r>
      <w:r w:rsidRPr="0097114E">
        <w:rPr>
          <w:rStyle w:val="StyleUnderline"/>
        </w:rPr>
        <w:t xml:space="preserve"> the light of</w:t>
      </w:r>
      <w:r w:rsidRPr="00CB372C">
        <w:rPr>
          <w:sz w:val="16"/>
        </w:rPr>
        <w:t xml:space="preserve"> the challenges posed by </w:t>
      </w:r>
      <w:r w:rsidRPr="008040E8">
        <w:rPr>
          <w:rStyle w:val="StyleUnderline"/>
          <w:highlight w:val="cyan"/>
        </w:rPr>
        <w:t xml:space="preserve">a globalized </w:t>
      </w:r>
      <w:r w:rsidRPr="008040E8">
        <w:rPr>
          <w:rStyle w:val="Emphasis"/>
          <w:highlight w:val="cyan"/>
        </w:rPr>
        <w:t>economy</w:t>
      </w:r>
      <w:r w:rsidRPr="00CB372C">
        <w:rPr>
          <w:sz w:val="16"/>
        </w:rPr>
        <w:t>.3 Given the complexity of both the factual and the normative dimension, it can hardly be surprising that no coherent, sustainable and satisfying solution has been identified so far.</w:t>
      </w:r>
    </w:p>
    <w:p w14:paraId="2D9624C3" w14:textId="77777777" w:rsidR="00DB4DCD" w:rsidRPr="00CB372C" w:rsidRDefault="00DB4DCD" w:rsidP="00DB4DCD">
      <w:pPr>
        <w:rPr>
          <w:sz w:val="16"/>
        </w:rPr>
      </w:pPr>
      <w:r w:rsidRPr="00CB372C">
        <w:rPr>
          <w:sz w:val="16"/>
        </w:rPr>
        <w:t xml:space="preserve">The status quo is that the </w:t>
      </w:r>
      <w:r w:rsidRPr="00954DB1">
        <w:rPr>
          <w:rStyle w:val="Emphasis"/>
        </w:rPr>
        <w:t>protection</w:t>
      </w:r>
      <w:r w:rsidRPr="0025413B">
        <w:rPr>
          <w:rStyle w:val="StyleUnderline"/>
        </w:rPr>
        <w:t xml:space="preserve"> and promotion of </w:t>
      </w:r>
      <w:r w:rsidRPr="00954DB1">
        <w:rPr>
          <w:rStyle w:val="Emphasis"/>
        </w:rPr>
        <w:t>labour</w:t>
      </w:r>
      <w:r w:rsidRPr="0025413B">
        <w:rPr>
          <w:rStyle w:val="StyleUnderline"/>
        </w:rPr>
        <w:t xml:space="preserve"> standards</w:t>
      </w:r>
      <w:r w:rsidRPr="00CB372C">
        <w:rPr>
          <w:sz w:val="16"/>
        </w:rPr>
        <w:t xml:space="preserve"> within the context of economic globalization </w:t>
      </w:r>
      <w:r w:rsidRPr="00A849C8">
        <w:rPr>
          <w:rStyle w:val="StyleUnderline"/>
        </w:rPr>
        <w:t xml:space="preserve">is dealt with in </w:t>
      </w:r>
      <w:r w:rsidRPr="00954DB1">
        <w:rPr>
          <w:rStyle w:val="Emphasis"/>
        </w:rPr>
        <w:t>numerous</w:t>
      </w:r>
      <w:r w:rsidRPr="00A849C8">
        <w:rPr>
          <w:rStyle w:val="StyleUnderline"/>
        </w:rPr>
        <w:t xml:space="preserve"> contexts, which</w:t>
      </w:r>
      <w:r w:rsidRPr="00CB372C">
        <w:rPr>
          <w:sz w:val="16"/>
        </w:rPr>
        <w:t xml:space="preserve"> have </w:t>
      </w:r>
      <w:r w:rsidRPr="00A849C8">
        <w:rPr>
          <w:rStyle w:val="StyleUnderline"/>
        </w:rPr>
        <w:t>spawned</w:t>
      </w:r>
      <w:r w:rsidRPr="00CB372C">
        <w:rPr>
          <w:sz w:val="16"/>
        </w:rPr>
        <w:t xml:space="preserve"> a </w:t>
      </w:r>
      <w:r w:rsidRPr="00B66956">
        <w:rPr>
          <w:rStyle w:val="Emphasis"/>
        </w:rPr>
        <w:t>variety</w:t>
      </w:r>
      <w:r w:rsidRPr="003C7ABF">
        <w:rPr>
          <w:rStyle w:val="StyleUnderline"/>
        </w:rPr>
        <w:t xml:space="preserve"> of different</w:t>
      </w:r>
      <w:r w:rsidRPr="00CB372C">
        <w:rPr>
          <w:sz w:val="16"/>
        </w:rPr>
        <w:t xml:space="preserve"> and disparate </w:t>
      </w:r>
      <w:r w:rsidRPr="003C7ABF">
        <w:rPr>
          <w:rStyle w:val="StyleUnderline"/>
        </w:rPr>
        <w:t>approaches</w:t>
      </w:r>
      <w:r w:rsidRPr="00CB372C">
        <w:rPr>
          <w:sz w:val="16"/>
        </w:rPr>
        <w:t xml:space="preserve"> both </w:t>
      </w:r>
      <w:r w:rsidRPr="003C7ABF">
        <w:rPr>
          <w:rStyle w:val="StyleUnderline"/>
        </w:rPr>
        <w:t>within and beyond</w:t>
      </w:r>
      <w:r w:rsidRPr="00CB372C">
        <w:rPr>
          <w:sz w:val="16"/>
        </w:rPr>
        <w:t xml:space="preserve"> the confines of </w:t>
      </w:r>
      <w:r w:rsidRPr="00AF6DD2">
        <w:rPr>
          <w:rStyle w:val="Emphasis"/>
        </w:rPr>
        <w:t>i</w:t>
      </w:r>
      <w:r w:rsidRPr="00CB372C">
        <w:rPr>
          <w:sz w:val="16"/>
        </w:rPr>
        <w:t xml:space="preserve">nternational </w:t>
      </w:r>
      <w:r w:rsidRPr="00AF6DD2">
        <w:rPr>
          <w:rStyle w:val="Emphasis"/>
        </w:rPr>
        <w:t>law</w:t>
      </w:r>
      <w:r w:rsidRPr="00CB372C">
        <w:rPr>
          <w:sz w:val="16"/>
        </w:rPr>
        <w:t xml:space="preserve">.4 Within the realm of international law, </w:t>
      </w:r>
      <w:r w:rsidRPr="00CE3650">
        <w:rPr>
          <w:rStyle w:val="StyleUnderline"/>
        </w:rPr>
        <w:t xml:space="preserve">the two </w:t>
      </w:r>
      <w:r w:rsidRPr="0079130B">
        <w:rPr>
          <w:rStyle w:val="Emphasis"/>
        </w:rPr>
        <w:t>areas</w:t>
      </w:r>
      <w:r w:rsidRPr="00CE3650">
        <w:rPr>
          <w:rStyle w:val="StyleUnderline"/>
        </w:rPr>
        <w:t xml:space="preserve"> of</w:t>
      </w:r>
      <w:r w:rsidRPr="00CB372C">
        <w:rPr>
          <w:sz w:val="16"/>
        </w:rPr>
        <w:t xml:space="preserve"> prime </w:t>
      </w:r>
      <w:r w:rsidRPr="00CE3650">
        <w:rPr>
          <w:rStyle w:val="StyleUnderline"/>
        </w:rPr>
        <w:t xml:space="preserve">relevance </w:t>
      </w:r>
      <w:r w:rsidRPr="00F269E1">
        <w:rPr>
          <w:rStyle w:val="StyleUnderline"/>
        </w:rPr>
        <w:t xml:space="preserve">are international </w:t>
      </w:r>
      <w:r w:rsidRPr="0079130B">
        <w:rPr>
          <w:rStyle w:val="Emphasis"/>
        </w:rPr>
        <w:t>labour</w:t>
      </w:r>
      <w:r w:rsidRPr="00F269E1">
        <w:rPr>
          <w:rStyle w:val="StyleUnderline"/>
        </w:rPr>
        <w:t xml:space="preserve"> law</w:t>
      </w:r>
      <w:r w:rsidRPr="00CB372C">
        <w:rPr>
          <w:sz w:val="16"/>
        </w:rPr>
        <w:t xml:space="preserve"> on the one hand </w:t>
      </w:r>
      <w:r w:rsidRPr="00F269E1">
        <w:rPr>
          <w:rStyle w:val="StyleUnderline"/>
        </w:rPr>
        <w:t xml:space="preserve">and </w:t>
      </w:r>
      <w:r w:rsidRPr="00A704DC">
        <w:rPr>
          <w:rStyle w:val="Emphasis"/>
        </w:rPr>
        <w:t>i</w:t>
      </w:r>
      <w:r w:rsidRPr="00F269E1">
        <w:rPr>
          <w:rStyle w:val="StyleUnderline"/>
        </w:rPr>
        <w:t xml:space="preserve">nternational </w:t>
      </w:r>
      <w:r w:rsidRPr="007E2862">
        <w:rPr>
          <w:rStyle w:val="Emphasis"/>
        </w:rPr>
        <w:t>e</w:t>
      </w:r>
      <w:r w:rsidRPr="00F269E1">
        <w:rPr>
          <w:rStyle w:val="StyleUnderline"/>
        </w:rPr>
        <w:t xml:space="preserve">conomic </w:t>
      </w:r>
      <w:r w:rsidRPr="007E2862">
        <w:rPr>
          <w:rStyle w:val="Emphasis"/>
        </w:rPr>
        <w:t>l</w:t>
      </w:r>
      <w:r w:rsidRPr="00F269E1">
        <w:rPr>
          <w:rStyle w:val="StyleUnderline"/>
        </w:rPr>
        <w:t>aw</w:t>
      </w:r>
      <w:r w:rsidRPr="00CB372C">
        <w:rPr>
          <w:sz w:val="16"/>
        </w:rPr>
        <w:t xml:space="preserve"> on the other.</w:t>
      </w:r>
    </w:p>
    <w:p w14:paraId="740D131F" w14:textId="77777777" w:rsidR="00DB4DCD" w:rsidRPr="00CB372C" w:rsidRDefault="00DB4DCD" w:rsidP="00DB4DCD">
      <w:pPr>
        <w:rPr>
          <w:sz w:val="16"/>
        </w:rPr>
      </w:pPr>
      <w:r w:rsidRPr="00CB372C">
        <w:rPr>
          <w:sz w:val="16"/>
        </w:rPr>
        <w:t xml:space="preserve">International labour law is concerned with the formulation and implementation of internationally recognized labour standards, rights and policies. With its origins dating back to the so-called ‘first globalization’ at the end of the nineteenth century, it has demonstrated remarkable long-term viability.5 The ILO, the central international organization in the field, has developed a comprehensive body of treaties, recommendations, declarations and other instruments and a rich organizational practice on the creation and implementation of labour standards. As to the current economic globalization, the ILO has engaged in various initiatives to secure adherence and to further promote labour standards.6 For one part, it has engaged in both revisions and a prioritization of its numerous instruments. This resulted, most prominently, in the identification of fundamental labour standards in the 1998 Declaration on Fundamental Principles and Rights at Work, which has become a point of reference both for a realignment of resources and activities inside the ILO and for numerous instruments and initiatives developed elsewhere. Moreover, the ILO has defined and committed to pursue strategic objectives (job creation, fundamental principles and rights at work, social protection and social dialogue, as well as gender equality as a crosscutting objective) in its Decent Work Agenda, manifested in its 2008 Declaration on Social Justice for a Fair Globalization. At the same time, </w:t>
      </w:r>
      <w:r w:rsidRPr="008040E8">
        <w:rPr>
          <w:rStyle w:val="StyleUnderline"/>
          <w:highlight w:val="cyan"/>
        </w:rPr>
        <w:t xml:space="preserve">the </w:t>
      </w:r>
      <w:r w:rsidRPr="008040E8">
        <w:rPr>
          <w:rStyle w:val="Emphasis"/>
          <w:highlight w:val="cyan"/>
        </w:rPr>
        <w:t>ILO</w:t>
      </w:r>
      <w:r w:rsidRPr="004F695F">
        <w:rPr>
          <w:rStyle w:val="StyleUnderline"/>
        </w:rPr>
        <w:t xml:space="preserve"> has</w:t>
      </w:r>
      <w:r w:rsidRPr="00CB372C">
        <w:rPr>
          <w:sz w:val="16"/>
        </w:rPr>
        <w:t xml:space="preserve"> continued to </w:t>
      </w:r>
      <w:r w:rsidRPr="008040E8">
        <w:rPr>
          <w:rStyle w:val="StyleUnderline"/>
          <w:highlight w:val="cyan"/>
        </w:rPr>
        <w:t>experience</w:t>
      </w:r>
      <w:r w:rsidRPr="004F695F">
        <w:rPr>
          <w:rStyle w:val="StyleUnderline"/>
        </w:rPr>
        <w:t xml:space="preserve"> major </w:t>
      </w:r>
      <w:r w:rsidRPr="008040E8">
        <w:rPr>
          <w:rStyle w:val="Emphasis"/>
          <w:highlight w:val="cyan"/>
        </w:rPr>
        <w:t>challenges</w:t>
      </w:r>
      <w:r w:rsidRPr="00CB372C">
        <w:rPr>
          <w:sz w:val="16"/>
        </w:rPr>
        <w:t xml:space="preserve"> to its work, both internally and externally, some of </w:t>
      </w:r>
      <w:r w:rsidRPr="008040E8">
        <w:rPr>
          <w:rStyle w:val="StyleUnderline"/>
          <w:highlight w:val="cyan"/>
        </w:rPr>
        <w:t>which</w:t>
      </w:r>
      <w:r w:rsidRPr="00CB372C">
        <w:rPr>
          <w:sz w:val="16"/>
        </w:rPr>
        <w:t xml:space="preserve"> have the potential to substantially </w:t>
      </w:r>
      <w:r w:rsidRPr="008040E8">
        <w:rPr>
          <w:rStyle w:val="StyleUnderline"/>
          <w:highlight w:val="cyan"/>
        </w:rPr>
        <w:t>compromise its</w:t>
      </w:r>
      <w:r w:rsidRPr="00B05AFB">
        <w:rPr>
          <w:rStyle w:val="StyleUnderline"/>
        </w:rPr>
        <w:t xml:space="preserve"> </w:t>
      </w:r>
      <w:r w:rsidRPr="002738D6">
        <w:rPr>
          <w:rStyle w:val="Emphasis"/>
        </w:rPr>
        <w:t>impact</w:t>
      </w:r>
      <w:r w:rsidRPr="00B05AFB">
        <w:rPr>
          <w:rStyle w:val="StyleUnderline"/>
        </w:rPr>
        <w:t xml:space="preserve"> and</w:t>
      </w:r>
      <w:r w:rsidRPr="00CB372C">
        <w:rPr>
          <w:sz w:val="16"/>
        </w:rPr>
        <w:t xml:space="preserve">, ultimately, even </w:t>
      </w:r>
      <w:r w:rsidRPr="00B05AFB">
        <w:rPr>
          <w:rStyle w:val="StyleUnderline"/>
        </w:rPr>
        <w:t xml:space="preserve">its </w:t>
      </w:r>
      <w:r w:rsidRPr="008040E8">
        <w:rPr>
          <w:rStyle w:val="Emphasis"/>
          <w:highlight w:val="cyan"/>
        </w:rPr>
        <w:t>relevance</w:t>
      </w:r>
      <w:r w:rsidRPr="00CB372C">
        <w:rPr>
          <w:sz w:val="16"/>
        </w:rPr>
        <w:t>.</w:t>
      </w:r>
    </w:p>
    <w:p w14:paraId="34A374A3" w14:textId="77777777" w:rsidR="00DB4DCD" w:rsidRPr="00CB372C" w:rsidRDefault="00DB4DCD" w:rsidP="00DB4DCD">
      <w:pPr>
        <w:rPr>
          <w:sz w:val="16"/>
        </w:rPr>
      </w:pPr>
      <w:r w:rsidRPr="00CB372C">
        <w:rPr>
          <w:sz w:val="16"/>
        </w:rPr>
        <w:t xml:space="preserve">The second central body of law, international economic law, including international trade law as well as international investment law and the law of international financial institutions, frames and accompanies economic globalization through a rapidly developing body of norms. These norms are mostly laid down in multilateral, regional and bilateral treaties and are significantly developed further by the practice of powerful international organizations, such as the World Trade Organization (WTO), the Organization for Economic Co-Operation and Development (OECD) or the Bretton Woods Institutions. These treaties and organizational practices have had a profound impact on the current state of economic globalization. In this context, they have also contributed to (re-)configuring the parameters within which contemporary industrial relations take place. That being said, </w:t>
      </w:r>
      <w:r w:rsidRPr="005F6FB3">
        <w:rPr>
          <w:rStyle w:val="StyleUnderline"/>
        </w:rPr>
        <w:t xml:space="preserve">labour </w:t>
      </w:r>
      <w:r w:rsidRPr="008C6229">
        <w:rPr>
          <w:rStyle w:val="Emphasis"/>
        </w:rPr>
        <w:t>standards</w:t>
      </w:r>
      <w:r w:rsidRPr="00CB372C">
        <w:rPr>
          <w:sz w:val="16"/>
        </w:rPr>
        <w:t xml:space="preserve"> have never been a central concern </w:t>
      </w:r>
      <w:r w:rsidRPr="005047B8">
        <w:rPr>
          <w:rStyle w:val="StyleUnderline"/>
        </w:rPr>
        <w:t xml:space="preserve">in </w:t>
      </w:r>
      <w:r w:rsidRPr="005047B8">
        <w:rPr>
          <w:rStyle w:val="Emphasis"/>
        </w:rPr>
        <w:t>i</w:t>
      </w:r>
      <w:r w:rsidRPr="00CB372C">
        <w:rPr>
          <w:sz w:val="16"/>
        </w:rPr>
        <w:t xml:space="preserve">nternational </w:t>
      </w:r>
      <w:r w:rsidRPr="00B47FA2">
        <w:rPr>
          <w:rStyle w:val="Emphasis"/>
        </w:rPr>
        <w:t>e</w:t>
      </w:r>
      <w:r w:rsidRPr="00CB372C">
        <w:rPr>
          <w:sz w:val="16"/>
        </w:rPr>
        <w:t xml:space="preserve">conomic </w:t>
      </w:r>
      <w:r w:rsidRPr="00A468D7">
        <w:rPr>
          <w:rStyle w:val="Emphasis"/>
        </w:rPr>
        <w:t>l</w:t>
      </w:r>
      <w:r w:rsidRPr="00CB372C">
        <w:rPr>
          <w:sz w:val="16"/>
        </w:rPr>
        <w:t xml:space="preserve">aw— indeed, they have at times been facing outright opposition.7 Yet, their role </w:t>
      </w:r>
      <w:r w:rsidRPr="00754D19">
        <w:rPr>
          <w:rStyle w:val="StyleUnderline"/>
        </w:rPr>
        <w:t>appears to be</w:t>
      </w:r>
      <w:r w:rsidRPr="00CB372C">
        <w:rPr>
          <w:sz w:val="16"/>
        </w:rPr>
        <w:t xml:space="preserve"> slowly </w:t>
      </w:r>
      <w:r w:rsidRPr="00DF1D3E">
        <w:rPr>
          <w:rStyle w:val="Emphasis"/>
        </w:rPr>
        <w:t>increasing</w:t>
      </w:r>
      <w:r w:rsidRPr="00CB372C">
        <w:rPr>
          <w:sz w:val="16"/>
        </w:rPr>
        <w:t xml:space="preserve"> at least in certain areas, for example in the context of regional trade agreements.</w:t>
      </w:r>
    </w:p>
    <w:p w14:paraId="7DBE6C19" w14:textId="77777777" w:rsidR="00DB4DCD" w:rsidRPr="00CB372C" w:rsidRDefault="00DB4DCD" w:rsidP="00DB4DCD">
      <w:pPr>
        <w:rPr>
          <w:sz w:val="16"/>
        </w:rPr>
      </w:pPr>
      <w:r w:rsidRPr="00CB372C">
        <w:rPr>
          <w:sz w:val="16"/>
        </w:rPr>
        <w:t xml:space="preserve">While international economic law and international labour law are two central fields of concern, it would be negligent not to look beyond these two bodies of law. With the international legal order being more developed and multifaceted than ever before in history, it is only natural that </w:t>
      </w:r>
      <w:r w:rsidRPr="004D5DE3">
        <w:rPr>
          <w:rStyle w:val="StyleUnderline"/>
        </w:rPr>
        <w:t xml:space="preserve">the issue of </w:t>
      </w:r>
      <w:r w:rsidRPr="008040E8">
        <w:rPr>
          <w:rStyle w:val="Emphasis"/>
          <w:highlight w:val="cyan"/>
        </w:rPr>
        <w:t>protecting</w:t>
      </w:r>
      <w:r w:rsidRPr="004D5DE3">
        <w:rPr>
          <w:rStyle w:val="StyleUnderline"/>
        </w:rPr>
        <w:t xml:space="preserve"> and promoting </w:t>
      </w:r>
      <w:r w:rsidRPr="008040E8">
        <w:rPr>
          <w:rStyle w:val="StyleUnderline"/>
          <w:highlight w:val="cyan"/>
        </w:rPr>
        <w:t>labour standards</w:t>
      </w:r>
      <w:r w:rsidRPr="00CB372C">
        <w:rPr>
          <w:sz w:val="16"/>
        </w:rPr>
        <w:t xml:space="preserve"> in the globalized economy also </w:t>
      </w:r>
      <w:r w:rsidRPr="008040E8">
        <w:rPr>
          <w:rStyle w:val="StyleUnderline"/>
          <w:highlight w:val="cyan"/>
        </w:rPr>
        <w:t xml:space="preserve">touches on </w:t>
      </w:r>
      <w:r w:rsidRPr="008040E8">
        <w:rPr>
          <w:rStyle w:val="Emphasis"/>
          <w:highlight w:val="cyan"/>
        </w:rPr>
        <w:t>other areas</w:t>
      </w:r>
      <w:r w:rsidRPr="00C60BB4">
        <w:rPr>
          <w:rStyle w:val="StyleUnderline"/>
        </w:rPr>
        <w:t xml:space="preserve"> of </w:t>
      </w:r>
      <w:r w:rsidRPr="00CB372C">
        <w:rPr>
          <w:sz w:val="16"/>
        </w:rPr>
        <w:t xml:space="preserve">international </w:t>
      </w:r>
      <w:r w:rsidRPr="00272499">
        <w:rPr>
          <w:rStyle w:val="StyleUnderline"/>
        </w:rPr>
        <w:t xml:space="preserve">law, </w:t>
      </w:r>
      <w:r w:rsidRPr="008040E8">
        <w:rPr>
          <w:rStyle w:val="StyleUnderline"/>
          <w:highlight w:val="cyan"/>
        </w:rPr>
        <w:t>such as</w:t>
      </w:r>
      <w:r w:rsidRPr="00CB372C">
        <w:rPr>
          <w:sz w:val="16"/>
        </w:rPr>
        <w:t xml:space="preserve"> international institutional law or </w:t>
      </w:r>
      <w:r w:rsidRPr="008040E8">
        <w:rPr>
          <w:rStyle w:val="Emphasis"/>
          <w:highlight w:val="cyan"/>
        </w:rPr>
        <w:t>i</w:t>
      </w:r>
      <w:r w:rsidRPr="000D7C9F">
        <w:rPr>
          <w:rStyle w:val="StyleUnderline"/>
        </w:rPr>
        <w:t xml:space="preserve">nternational </w:t>
      </w:r>
      <w:r w:rsidRPr="008040E8">
        <w:rPr>
          <w:rStyle w:val="Emphasis"/>
          <w:highlight w:val="cyan"/>
        </w:rPr>
        <w:t>h</w:t>
      </w:r>
      <w:r w:rsidRPr="000D7C9F">
        <w:rPr>
          <w:rStyle w:val="StyleUnderline"/>
        </w:rPr>
        <w:t xml:space="preserve">uman rights </w:t>
      </w:r>
      <w:r w:rsidRPr="008040E8">
        <w:rPr>
          <w:rStyle w:val="Emphasis"/>
          <w:highlight w:val="cyan"/>
        </w:rPr>
        <w:t>l</w:t>
      </w:r>
      <w:r w:rsidRPr="000D7C9F">
        <w:rPr>
          <w:rStyle w:val="StyleUnderline"/>
        </w:rPr>
        <w:t>aw</w:t>
      </w:r>
      <w:r w:rsidRPr="00CB372C">
        <w:rPr>
          <w:sz w:val="16"/>
        </w:rPr>
        <w:t xml:space="preserve">.9 </w:t>
      </w:r>
      <w:r w:rsidRPr="002E4FA3">
        <w:rPr>
          <w:rStyle w:val="StyleUnderline"/>
        </w:rPr>
        <w:t xml:space="preserve">Certain </w:t>
      </w:r>
      <w:r w:rsidRPr="008040E8">
        <w:rPr>
          <w:rStyle w:val="Emphasis"/>
          <w:highlight w:val="cyan"/>
        </w:rPr>
        <w:t>human rights</w:t>
      </w:r>
      <w:r w:rsidRPr="002E4FA3">
        <w:rPr>
          <w:rStyle w:val="StyleUnderline"/>
        </w:rPr>
        <w:t xml:space="preserve"> guarantees in</w:t>
      </w:r>
      <w:r w:rsidRPr="00CB372C">
        <w:rPr>
          <w:sz w:val="16"/>
        </w:rPr>
        <w:t xml:space="preserve"> regional and universal human rights instruments have </w:t>
      </w:r>
      <w:r w:rsidRPr="008040E8">
        <w:rPr>
          <w:rStyle w:val="StyleUnderline"/>
          <w:highlight w:val="cyan"/>
        </w:rPr>
        <w:t xml:space="preserve">become </w:t>
      </w:r>
      <w:r w:rsidRPr="008040E8">
        <w:rPr>
          <w:rStyle w:val="Emphasis"/>
          <w:highlight w:val="cyan"/>
        </w:rPr>
        <w:t>central</w:t>
      </w:r>
      <w:r w:rsidRPr="008040E8">
        <w:rPr>
          <w:rStyle w:val="StyleUnderline"/>
          <w:highlight w:val="cyan"/>
        </w:rPr>
        <w:t xml:space="preserve"> points</w:t>
      </w:r>
      <w:r w:rsidRPr="002E4FA3">
        <w:rPr>
          <w:rStyle w:val="StyleUnderline"/>
        </w:rPr>
        <w:t xml:space="preserve"> of reference, </w:t>
      </w:r>
      <w:r w:rsidRPr="008040E8">
        <w:rPr>
          <w:rStyle w:val="StyleUnderline"/>
          <w:highlight w:val="cyan"/>
        </w:rPr>
        <w:t>like</w:t>
      </w:r>
      <w:r w:rsidRPr="00CB372C">
        <w:rPr>
          <w:sz w:val="16"/>
        </w:rPr>
        <w:t xml:space="preserve"> Art. 11 ECHR and the corresponding jurisprudence of </w:t>
      </w:r>
      <w:r w:rsidRPr="008040E8">
        <w:rPr>
          <w:rStyle w:val="StyleUnderline"/>
          <w:highlight w:val="cyan"/>
        </w:rPr>
        <w:t xml:space="preserve">the </w:t>
      </w:r>
      <w:r w:rsidRPr="008040E8">
        <w:rPr>
          <w:rStyle w:val="Emphasis"/>
          <w:highlight w:val="cyan"/>
        </w:rPr>
        <w:t>E</w:t>
      </w:r>
      <w:r w:rsidRPr="00CB372C">
        <w:rPr>
          <w:sz w:val="16"/>
        </w:rPr>
        <w:t xml:space="preserve">uropean </w:t>
      </w:r>
      <w:r w:rsidRPr="008040E8">
        <w:rPr>
          <w:rStyle w:val="Emphasis"/>
          <w:highlight w:val="cyan"/>
        </w:rPr>
        <w:t>C</w:t>
      </w:r>
      <w:r w:rsidRPr="00CB372C">
        <w:rPr>
          <w:sz w:val="16"/>
        </w:rPr>
        <w:t xml:space="preserve">ourt of </w:t>
      </w:r>
      <w:r w:rsidRPr="008040E8">
        <w:rPr>
          <w:rStyle w:val="Emphasis"/>
          <w:highlight w:val="cyan"/>
        </w:rPr>
        <w:t>H</w:t>
      </w:r>
      <w:r w:rsidRPr="00CB372C">
        <w:rPr>
          <w:sz w:val="16"/>
        </w:rPr>
        <w:t xml:space="preserve">uman </w:t>
      </w:r>
      <w:r w:rsidRPr="008040E8">
        <w:rPr>
          <w:rStyle w:val="Emphasis"/>
          <w:highlight w:val="cyan"/>
        </w:rPr>
        <w:t>R</w:t>
      </w:r>
      <w:r w:rsidRPr="008040E8">
        <w:rPr>
          <w:sz w:val="16"/>
        </w:rPr>
        <w:t>i</w:t>
      </w:r>
      <w:r w:rsidRPr="00CB372C">
        <w:rPr>
          <w:sz w:val="16"/>
        </w:rPr>
        <w:t xml:space="preserve">ghts, to name one prominent example. In a similar vein, </w:t>
      </w:r>
      <w:r w:rsidRPr="00F36A23">
        <w:rPr>
          <w:rStyle w:val="StyleUnderline"/>
        </w:rPr>
        <w:t xml:space="preserve">there are </w:t>
      </w:r>
      <w:r w:rsidRPr="000315F3">
        <w:rPr>
          <w:rStyle w:val="Emphasis"/>
        </w:rPr>
        <w:t>important</w:t>
      </w:r>
      <w:r w:rsidRPr="00F36A23">
        <w:rPr>
          <w:rStyle w:val="StyleUnderline"/>
        </w:rPr>
        <w:t xml:space="preserve"> links to</w:t>
      </w:r>
      <w:r w:rsidRPr="00CB372C">
        <w:rPr>
          <w:sz w:val="16"/>
        </w:rPr>
        <w:t xml:space="preserve"> the level of </w:t>
      </w:r>
      <w:r w:rsidRPr="000315F3">
        <w:rPr>
          <w:rStyle w:val="Emphasis"/>
        </w:rPr>
        <w:t>domestic</w:t>
      </w:r>
      <w:r w:rsidRPr="00F36A23">
        <w:rPr>
          <w:rStyle w:val="StyleUnderline"/>
        </w:rPr>
        <w:t xml:space="preserve"> law</w:t>
      </w:r>
      <w:r w:rsidRPr="00CB372C">
        <w:rPr>
          <w:sz w:val="16"/>
        </w:rPr>
        <w:t xml:space="preserve">.10 What is more, </w:t>
      </w:r>
      <w:r w:rsidRPr="008040E8">
        <w:rPr>
          <w:rStyle w:val="StyleUnderline"/>
          <w:highlight w:val="cyan"/>
        </w:rPr>
        <w:t>labour standards play</w:t>
      </w:r>
      <w:r w:rsidRPr="00CB372C">
        <w:rPr>
          <w:sz w:val="16"/>
        </w:rPr>
        <w:t xml:space="preserve"> an </w:t>
      </w:r>
      <w:r w:rsidRPr="008040E8">
        <w:rPr>
          <w:rStyle w:val="Emphasis"/>
          <w:highlight w:val="cyan"/>
        </w:rPr>
        <w:t>increasing</w:t>
      </w:r>
      <w:r w:rsidRPr="008040E8">
        <w:rPr>
          <w:rStyle w:val="StyleUnderline"/>
          <w:highlight w:val="cyan"/>
        </w:rPr>
        <w:t xml:space="preserve"> role in</w:t>
      </w:r>
      <w:r w:rsidRPr="00CF3F84">
        <w:rPr>
          <w:rStyle w:val="StyleUnderline"/>
        </w:rPr>
        <w:t xml:space="preserve"> transnational </w:t>
      </w:r>
      <w:r w:rsidRPr="008040E8">
        <w:rPr>
          <w:rStyle w:val="Emphasis"/>
          <w:highlight w:val="cyan"/>
        </w:rPr>
        <w:t>economic</w:t>
      </w:r>
      <w:r w:rsidRPr="00CF3F84">
        <w:rPr>
          <w:rStyle w:val="StyleUnderline"/>
        </w:rPr>
        <w:t xml:space="preserve"> and social self-</w:t>
      </w:r>
      <w:r w:rsidRPr="008040E8">
        <w:rPr>
          <w:rStyle w:val="Emphasis"/>
          <w:highlight w:val="cyan"/>
        </w:rPr>
        <w:t>regulation</w:t>
      </w:r>
      <w:r w:rsidRPr="00CB372C">
        <w:rPr>
          <w:sz w:val="16"/>
        </w:rPr>
        <w:t xml:space="preserve"> by non-state actors. Non-state actors, such as enterprises, trade unions and NGOs, have always played an important part in the formulation and implementation of labour standards, both on the domestic and the international level.11 As economic globalization coincides with diminishing regulatory capacities of states, self-regulation by non-state actors becomes more relevant also for other parts of the international economic order.12 Many non-state actors have developed own approaches to the protection and promotion of labour standards, some of which are transcending (or even clearly lying beyond) the realm of international law in the traditional sense. Intricate examples for unilateral or contractual cross-border self-regulation by enterprises, trade unions and NGOs can be found in corporate codes of conduct, international framework agreements or social labelling schemes.13 While evidently introducing normative propositions on labour standards in globalization, </w:t>
      </w:r>
      <w:r w:rsidRPr="008040E8">
        <w:rPr>
          <w:rStyle w:val="StyleUnderline"/>
          <w:highlight w:val="cyan"/>
        </w:rPr>
        <w:t xml:space="preserve">the </w:t>
      </w:r>
      <w:r w:rsidRPr="008040E8">
        <w:rPr>
          <w:rStyle w:val="Emphasis"/>
          <w:highlight w:val="cyan"/>
        </w:rPr>
        <w:t>legal quality</w:t>
      </w:r>
      <w:r w:rsidRPr="00CF3F84">
        <w:rPr>
          <w:rStyle w:val="StyleUnderline"/>
        </w:rPr>
        <w:t xml:space="preserve"> and relevance </w:t>
      </w:r>
      <w:r w:rsidRPr="008040E8">
        <w:rPr>
          <w:rStyle w:val="StyleUnderline"/>
          <w:highlight w:val="cyan"/>
        </w:rPr>
        <w:t>of</w:t>
      </w:r>
      <w:r w:rsidRPr="00CB372C">
        <w:rPr>
          <w:sz w:val="16"/>
        </w:rPr>
        <w:t xml:space="preserve"> these private </w:t>
      </w:r>
      <w:r w:rsidRPr="008040E8">
        <w:rPr>
          <w:rStyle w:val="Emphasis"/>
          <w:highlight w:val="cyan"/>
        </w:rPr>
        <w:t>initiatives</w:t>
      </w:r>
      <w:r w:rsidRPr="00CF3F84">
        <w:rPr>
          <w:rStyle w:val="StyleUnderline"/>
        </w:rPr>
        <w:t xml:space="preserve"> </w:t>
      </w:r>
      <w:r w:rsidRPr="008040E8">
        <w:rPr>
          <w:rStyle w:val="StyleUnderline"/>
          <w:highlight w:val="cyan"/>
        </w:rPr>
        <w:t>remain</w:t>
      </w:r>
      <w:r w:rsidRPr="00CB372C">
        <w:rPr>
          <w:sz w:val="16"/>
        </w:rPr>
        <w:t>—at least from an international lawyer’s point of view—</w:t>
      </w:r>
      <w:r w:rsidRPr="008040E8">
        <w:rPr>
          <w:rStyle w:val="StyleUnderline"/>
        </w:rPr>
        <w:t>highly</w:t>
      </w:r>
      <w:r w:rsidRPr="00CF3F84">
        <w:rPr>
          <w:rStyle w:val="StyleUnderline"/>
        </w:rPr>
        <w:t xml:space="preserve"> </w:t>
      </w:r>
      <w:r w:rsidRPr="008040E8">
        <w:rPr>
          <w:rStyle w:val="Emphasis"/>
          <w:highlight w:val="cyan"/>
        </w:rPr>
        <w:t>uncertain</w:t>
      </w:r>
      <w:r w:rsidRPr="00CB372C">
        <w:rPr>
          <w:sz w:val="16"/>
        </w:rPr>
        <w:t>.</w:t>
      </w:r>
    </w:p>
    <w:p w14:paraId="0D4607F3" w14:textId="77777777" w:rsidR="00DB4DCD" w:rsidRPr="00CB372C" w:rsidRDefault="00DB4DCD" w:rsidP="00DB4DCD">
      <w:pPr>
        <w:rPr>
          <w:sz w:val="16"/>
        </w:rPr>
      </w:pPr>
      <w:r w:rsidRPr="00CB372C">
        <w:rPr>
          <w:sz w:val="16"/>
        </w:rPr>
        <w:t xml:space="preserve">The approaches to the </w:t>
      </w:r>
      <w:r w:rsidRPr="008040E8">
        <w:rPr>
          <w:rStyle w:val="Emphasis"/>
          <w:highlight w:val="cyan"/>
        </w:rPr>
        <w:t>protection</w:t>
      </w:r>
      <w:r w:rsidRPr="003D26E2">
        <w:rPr>
          <w:rStyle w:val="StyleUnderline"/>
        </w:rPr>
        <w:t xml:space="preserve"> and promotion </w:t>
      </w:r>
      <w:r w:rsidRPr="008040E8">
        <w:rPr>
          <w:rStyle w:val="StyleUnderline"/>
          <w:highlight w:val="cyan"/>
        </w:rPr>
        <w:t xml:space="preserve">of </w:t>
      </w:r>
      <w:r w:rsidRPr="008040E8">
        <w:rPr>
          <w:rStyle w:val="Emphasis"/>
          <w:highlight w:val="cyan"/>
        </w:rPr>
        <w:t>labour</w:t>
      </w:r>
      <w:r w:rsidRPr="003D26E2">
        <w:rPr>
          <w:rStyle w:val="StyleUnderline"/>
        </w:rPr>
        <w:t xml:space="preserve"> standards </w:t>
      </w:r>
      <w:r w:rsidRPr="00CB372C">
        <w:rPr>
          <w:sz w:val="16"/>
        </w:rPr>
        <w:t xml:space="preserve">that can be found in each of the aforementioned areas </w:t>
      </w:r>
      <w:r w:rsidRPr="008040E8">
        <w:rPr>
          <w:rStyle w:val="StyleUnderline"/>
          <w:highlight w:val="cyan"/>
        </w:rPr>
        <w:t xml:space="preserve">differ </w:t>
      </w:r>
      <w:r w:rsidRPr="008040E8">
        <w:rPr>
          <w:rStyle w:val="Emphasis"/>
          <w:highlight w:val="cyan"/>
        </w:rPr>
        <w:t>significantly</w:t>
      </w:r>
      <w:r w:rsidRPr="00293E3B">
        <w:rPr>
          <w:rStyle w:val="StyleUnderline"/>
        </w:rPr>
        <w:t xml:space="preserve"> as to</w:t>
      </w:r>
      <w:r w:rsidRPr="00CB372C">
        <w:rPr>
          <w:sz w:val="16"/>
        </w:rPr>
        <w:t xml:space="preserve"> their respective </w:t>
      </w:r>
      <w:r w:rsidRPr="009855C8">
        <w:rPr>
          <w:rStyle w:val="StyleUnderline"/>
        </w:rPr>
        <w:t xml:space="preserve">rationale, </w:t>
      </w:r>
      <w:r w:rsidRPr="00991ACF">
        <w:rPr>
          <w:rStyle w:val="Emphasis"/>
        </w:rPr>
        <w:t>scope</w:t>
      </w:r>
      <w:r w:rsidRPr="009855C8">
        <w:rPr>
          <w:rStyle w:val="StyleUnderline"/>
        </w:rPr>
        <w:t xml:space="preserve">, means and </w:t>
      </w:r>
      <w:r w:rsidRPr="00991ACF">
        <w:rPr>
          <w:rStyle w:val="Emphasis"/>
        </w:rPr>
        <w:t>efficacy</w:t>
      </w:r>
      <w:r w:rsidRPr="009855C8">
        <w:rPr>
          <w:rStyle w:val="StyleUnderline"/>
        </w:rPr>
        <w:t>. Each</w:t>
      </w:r>
      <w:r w:rsidRPr="00CB372C">
        <w:rPr>
          <w:sz w:val="16"/>
        </w:rPr>
        <w:t xml:space="preserve"> of them </w:t>
      </w:r>
      <w:r w:rsidRPr="009855C8">
        <w:rPr>
          <w:rStyle w:val="StyleUnderline"/>
        </w:rPr>
        <w:t>has</w:t>
      </w:r>
      <w:r w:rsidRPr="00CB372C">
        <w:rPr>
          <w:sz w:val="16"/>
        </w:rPr>
        <w:t xml:space="preserve"> its </w:t>
      </w:r>
      <w:r w:rsidRPr="009855C8">
        <w:rPr>
          <w:rStyle w:val="StyleUnderline"/>
        </w:rPr>
        <w:t xml:space="preserve">own </w:t>
      </w:r>
      <w:r w:rsidRPr="00991ACF">
        <w:rPr>
          <w:rStyle w:val="Emphasis"/>
        </w:rPr>
        <w:t>objectives</w:t>
      </w:r>
      <w:r w:rsidRPr="009855C8">
        <w:rPr>
          <w:rStyle w:val="StyleUnderline"/>
        </w:rPr>
        <w:t xml:space="preserve">, </w:t>
      </w:r>
      <w:r w:rsidRPr="00991ACF">
        <w:rPr>
          <w:rStyle w:val="Emphasis"/>
        </w:rPr>
        <w:t>characteristics</w:t>
      </w:r>
      <w:r w:rsidRPr="009855C8">
        <w:rPr>
          <w:rStyle w:val="StyleUnderline"/>
        </w:rPr>
        <w:t xml:space="preserve">, potentials and pitfalls. These </w:t>
      </w:r>
      <w:r w:rsidRPr="00652489">
        <w:rPr>
          <w:rStyle w:val="Emphasis"/>
        </w:rPr>
        <w:t>divergencies</w:t>
      </w:r>
      <w:r w:rsidRPr="00CB372C">
        <w:rPr>
          <w:sz w:val="16"/>
        </w:rPr>
        <w:t xml:space="preserve"> in substance </w:t>
      </w:r>
      <w:r w:rsidRPr="009855C8">
        <w:rPr>
          <w:rStyle w:val="StyleUnderline"/>
        </w:rPr>
        <w:t>go along with</w:t>
      </w:r>
      <w:r w:rsidRPr="00CB372C">
        <w:rPr>
          <w:sz w:val="16"/>
        </w:rPr>
        <w:t xml:space="preserve"> a considerable </w:t>
      </w:r>
      <w:r w:rsidRPr="00652489">
        <w:rPr>
          <w:rStyle w:val="Emphasis"/>
        </w:rPr>
        <w:t>separation</w:t>
      </w:r>
      <w:r w:rsidRPr="00B46CE5">
        <w:rPr>
          <w:rStyle w:val="StyleUnderline"/>
        </w:rPr>
        <w:t>, and</w:t>
      </w:r>
      <w:r w:rsidRPr="00CB372C">
        <w:rPr>
          <w:sz w:val="16"/>
        </w:rPr>
        <w:t xml:space="preserve"> at times </w:t>
      </w:r>
      <w:r w:rsidRPr="00652489">
        <w:rPr>
          <w:rStyle w:val="Emphasis"/>
        </w:rPr>
        <w:t>isolation</w:t>
      </w:r>
      <w:r w:rsidRPr="00B14CEA">
        <w:rPr>
          <w:rStyle w:val="StyleUnderline"/>
        </w:rPr>
        <w:t>, of</w:t>
      </w:r>
      <w:r w:rsidRPr="00CB372C">
        <w:rPr>
          <w:sz w:val="16"/>
        </w:rPr>
        <w:t xml:space="preserve"> professional and epistemic </w:t>
      </w:r>
      <w:r w:rsidRPr="00B14CEA">
        <w:rPr>
          <w:rStyle w:val="StyleUnderline"/>
        </w:rPr>
        <w:t>communities of those who are concerned with i</w:t>
      </w:r>
      <w:r w:rsidRPr="00CB372C">
        <w:rPr>
          <w:sz w:val="16"/>
        </w:rPr>
        <w:t xml:space="preserve">nternational </w:t>
      </w:r>
      <w:r w:rsidRPr="00DD5EE4">
        <w:rPr>
          <w:rStyle w:val="Emphasis"/>
        </w:rPr>
        <w:t>e</w:t>
      </w:r>
      <w:r w:rsidRPr="00CB372C">
        <w:rPr>
          <w:sz w:val="16"/>
        </w:rPr>
        <w:t xml:space="preserve">conomic </w:t>
      </w:r>
      <w:r w:rsidRPr="00DD5EE4">
        <w:rPr>
          <w:rStyle w:val="Emphasis"/>
        </w:rPr>
        <w:t>l</w:t>
      </w:r>
      <w:r w:rsidRPr="00CB372C">
        <w:rPr>
          <w:sz w:val="16"/>
        </w:rPr>
        <w:t xml:space="preserve">aw </w:t>
      </w:r>
      <w:r w:rsidRPr="00DD5EE4">
        <w:rPr>
          <w:rStyle w:val="StyleUnderline"/>
        </w:rPr>
        <w:t>and</w:t>
      </w:r>
      <w:r w:rsidRPr="00CB372C">
        <w:rPr>
          <w:sz w:val="16"/>
        </w:rPr>
        <w:t xml:space="preserve"> those concerned with the protection and promotion of </w:t>
      </w:r>
      <w:r w:rsidRPr="00284BBE">
        <w:rPr>
          <w:rStyle w:val="StyleUnderline"/>
        </w:rPr>
        <w:t xml:space="preserve">labour </w:t>
      </w:r>
      <w:r w:rsidRPr="00652489">
        <w:rPr>
          <w:rStyle w:val="Emphasis"/>
        </w:rPr>
        <w:t>standards</w:t>
      </w:r>
      <w:r w:rsidRPr="00CB372C">
        <w:rPr>
          <w:sz w:val="16"/>
        </w:rPr>
        <w:t xml:space="preserve">, both in academia and in practice. </w:t>
      </w:r>
      <w:r w:rsidRPr="008040E8">
        <w:rPr>
          <w:rStyle w:val="StyleUnderline"/>
          <w:highlight w:val="cyan"/>
        </w:rPr>
        <w:t>This</w:t>
      </w:r>
      <w:r w:rsidRPr="00D115A5">
        <w:rPr>
          <w:rStyle w:val="StyleUnderline"/>
        </w:rPr>
        <w:t xml:space="preserve"> </w:t>
      </w:r>
      <w:r w:rsidRPr="008040E8">
        <w:rPr>
          <w:rStyle w:val="StyleUnderline"/>
        </w:rPr>
        <w:t xml:space="preserve">multidimensional </w:t>
      </w:r>
      <w:r w:rsidRPr="008040E8">
        <w:rPr>
          <w:rStyle w:val="Emphasis"/>
          <w:highlight w:val="cyan"/>
        </w:rPr>
        <w:t>fragmentation</w:t>
      </w:r>
      <w:r w:rsidRPr="00CB372C">
        <w:rPr>
          <w:sz w:val="16"/>
        </w:rPr>
        <w:t xml:space="preserve"> has </w:t>
      </w:r>
      <w:r w:rsidRPr="005F63D4">
        <w:rPr>
          <w:rStyle w:val="StyleUnderline"/>
        </w:rPr>
        <w:t xml:space="preserve">repeatedly </w:t>
      </w:r>
      <w:r w:rsidRPr="008040E8">
        <w:rPr>
          <w:rStyle w:val="StyleUnderline"/>
          <w:highlight w:val="cyan"/>
        </w:rPr>
        <w:t>resulted in</w:t>
      </w:r>
      <w:r w:rsidRPr="005F63D4">
        <w:rPr>
          <w:rStyle w:val="StyleUnderline"/>
        </w:rPr>
        <w:t xml:space="preserve"> remarkable </w:t>
      </w:r>
      <w:r w:rsidRPr="008040E8">
        <w:rPr>
          <w:rStyle w:val="Emphasis"/>
          <w:highlight w:val="cyan"/>
        </w:rPr>
        <w:t>misunderstandings</w:t>
      </w:r>
      <w:r w:rsidRPr="00CB372C">
        <w:rPr>
          <w:sz w:val="16"/>
        </w:rPr>
        <w:t xml:space="preserve">, such as an unbalanced perception of labour standards as mere obstacles to doing business, or unfortunate limitations of political debates, e.g. when the question of how to improve labour chapters in trade agreements is reduced to the issue whether these chapters should be enforceable by temporary suspensions of trade benefits (so-called ‘trade sanctions’) or not. Perhaps more than ever before, </w:t>
      </w:r>
      <w:r w:rsidRPr="000334EA">
        <w:rPr>
          <w:rStyle w:val="StyleUnderline"/>
        </w:rPr>
        <w:t xml:space="preserve">there is a need for increased </w:t>
      </w:r>
      <w:r w:rsidRPr="002C7513">
        <w:rPr>
          <w:rStyle w:val="Emphasis"/>
        </w:rPr>
        <w:t>coherence</w:t>
      </w:r>
      <w:r w:rsidRPr="00CB372C">
        <w:rPr>
          <w:sz w:val="16"/>
        </w:rPr>
        <w:t xml:space="preserve"> between approaches, as there is a need for enhanced mutual understanding between communities.</w:t>
      </w:r>
    </w:p>
    <w:p w14:paraId="52ABBB56" w14:textId="77777777" w:rsidR="00DB4DCD" w:rsidRPr="00CB372C" w:rsidRDefault="00DB4DCD" w:rsidP="00DB4DCD">
      <w:pPr>
        <w:rPr>
          <w:sz w:val="16"/>
        </w:rPr>
      </w:pPr>
      <w:r w:rsidRPr="00CB372C">
        <w:rPr>
          <w:sz w:val="16"/>
        </w:rPr>
        <w:t>This volume addresses some of the most pressing issues arising at the tangent of international economic law and international labour standards. It deliberately adopts a comprehensive perspective, covering the manifold approaches and the different professional backgrounds mentioned above. Its aim is to provide analysis and assessment of the law and practice, to broaden the perspective beyond sub-fields and communities and to combine the threads in a single volume in order to provide guidance to academics and practitioners who are facing the challenge of securing adequate levels of worker protection in the globalized economy.</w:t>
      </w:r>
    </w:p>
    <w:p w14:paraId="213EA5B7" w14:textId="77777777" w:rsidR="00DB4DCD" w:rsidRPr="00CB372C" w:rsidRDefault="00DB4DCD" w:rsidP="00DB4DCD">
      <w:pPr>
        <w:rPr>
          <w:sz w:val="16"/>
        </w:rPr>
      </w:pPr>
      <w:r w:rsidRPr="00CB372C">
        <w:rPr>
          <w:sz w:val="16"/>
        </w:rPr>
        <w:t>The first part of the volume prepares the ground for the discussions in the subsequent parts by elucidating the historical, organizational and conceptual background which informs labour standards and their role in international economic law today.</w:t>
      </w:r>
    </w:p>
    <w:p w14:paraId="7B681E4A" w14:textId="77777777" w:rsidR="00DB4DCD" w:rsidRPr="00CB372C" w:rsidRDefault="00DB4DCD" w:rsidP="00DB4DCD">
      <w:pPr>
        <w:rPr>
          <w:sz w:val="16"/>
        </w:rPr>
      </w:pPr>
      <w:r w:rsidRPr="00CB372C">
        <w:rPr>
          <w:sz w:val="16"/>
        </w:rPr>
        <w:t xml:space="preserve">The protection and promotion of labour standards in the international economic order is by no means a new issue. As Peter-Tobias Stoll points out in his contribution, it has been a recurring issue ever since the end of the nineteenth century. In order to shed light on the multiple connections and divisions between the economic and social dimensions of international law and relations, he embarks on a historical and analytical tour d’horizon. Claire La Hovary picks up in the present, assessing the ILO’s mandate and capacity to create, proliferate and supervise labour standards in the globalized economy. Tripartism, the ILO’s most important foundational feature, and its operationalization have come under severe pressure in the course of the ILO’s post-2012 constitutional crisis. Yet, despite current difficulties, La Hovary argues that ‘the current crisis affecting the ILO also suggests that the organization does matter, as does its supervisory system’. While the ILO will remain an institution of paramount importance in the field, it must not be overlooked that </w:t>
      </w:r>
      <w:r w:rsidRPr="005F3534">
        <w:rPr>
          <w:rStyle w:val="StyleUnderline"/>
        </w:rPr>
        <w:t xml:space="preserve">contemporary </w:t>
      </w:r>
      <w:r w:rsidRPr="00087813">
        <w:rPr>
          <w:rStyle w:val="Emphasis"/>
          <w:highlight w:val="cyan"/>
        </w:rPr>
        <w:t>labour</w:t>
      </w:r>
      <w:r w:rsidRPr="00087813">
        <w:rPr>
          <w:rStyle w:val="StyleUnderline"/>
          <w:highlight w:val="cyan"/>
        </w:rPr>
        <w:t xml:space="preserve"> law</w:t>
      </w:r>
      <w:r w:rsidRPr="00CB372C">
        <w:rPr>
          <w:sz w:val="16"/>
        </w:rPr>
        <w:t xml:space="preserve"> has </w:t>
      </w:r>
      <w:r w:rsidRPr="00087813">
        <w:rPr>
          <w:rStyle w:val="Emphasis"/>
          <w:highlight w:val="cyan"/>
        </w:rPr>
        <w:t>transcended</w:t>
      </w:r>
      <w:r w:rsidRPr="005F3534">
        <w:rPr>
          <w:rStyle w:val="StyleUnderline"/>
        </w:rPr>
        <w:t xml:space="preserve"> the traditional structures of </w:t>
      </w:r>
      <w:r w:rsidRPr="00CB372C">
        <w:rPr>
          <w:sz w:val="16"/>
        </w:rPr>
        <w:t xml:space="preserve">domestic and </w:t>
      </w:r>
      <w:r w:rsidRPr="00087813">
        <w:rPr>
          <w:rStyle w:val="Emphasis"/>
          <w:highlight w:val="cyan"/>
        </w:rPr>
        <w:t>i</w:t>
      </w:r>
      <w:r w:rsidRPr="00CB372C">
        <w:rPr>
          <w:sz w:val="16"/>
        </w:rPr>
        <w:t xml:space="preserve">nternational </w:t>
      </w:r>
      <w:r w:rsidRPr="00087813">
        <w:rPr>
          <w:rStyle w:val="Emphasis"/>
          <w:highlight w:val="cyan"/>
        </w:rPr>
        <w:t>law</w:t>
      </w:r>
      <w:r w:rsidRPr="00CB372C">
        <w:rPr>
          <w:sz w:val="16"/>
        </w:rPr>
        <w:t xml:space="preserve">. It operates, in the words of Anne Trebilcock, ‘within, between and beyond States </w:t>
      </w:r>
      <w:r w:rsidRPr="00087813">
        <w:rPr>
          <w:rStyle w:val="StyleUnderline"/>
          <w:highlight w:val="cyan"/>
        </w:rPr>
        <w:t>to form</w:t>
      </w:r>
      <w:r w:rsidRPr="00087813">
        <w:rPr>
          <w:sz w:val="16"/>
        </w:rPr>
        <w:t xml:space="preserve"> </w:t>
      </w:r>
      <w:r w:rsidRPr="00CB372C">
        <w:rPr>
          <w:sz w:val="16"/>
        </w:rPr>
        <w:t xml:space="preserve">a type of (imperfect and incomplete) </w:t>
      </w:r>
      <w:r w:rsidRPr="00CB372C">
        <w:rPr>
          <w:rStyle w:val="StyleUnderline"/>
        </w:rPr>
        <w:t xml:space="preserve">multi-layered </w:t>
      </w:r>
      <w:r w:rsidRPr="00087813">
        <w:rPr>
          <w:rStyle w:val="Emphasis"/>
          <w:highlight w:val="cyan"/>
        </w:rPr>
        <w:t>global governance</w:t>
      </w:r>
      <w:r w:rsidRPr="00087813">
        <w:rPr>
          <w:rStyle w:val="StyleUnderline"/>
        </w:rPr>
        <w:t>’</w:t>
      </w:r>
      <w:r w:rsidRPr="00CB372C">
        <w:rPr>
          <w:sz w:val="16"/>
        </w:rPr>
        <w:t xml:space="preserve">. In her contribution, Trebilcock points out why this shift from international to transnational labour law matters for labour standards. She concludes that </w:t>
      </w:r>
      <w:r w:rsidRPr="000334EA">
        <w:rPr>
          <w:rStyle w:val="StyleUnderline"/>
        </w:rPr>
        <w:t xml:space="preserve">transnational </w:t>
      </w:r>
      <w:r w:rsidRPr="008040E8">
        <w:rPr>
          <w:rStyle w:val="StyleUnderline"/>
          <w:highlight w:val="cyan"/>
        </w:rPr>
        <w:t>labour law’s</w:t>
      </w:r>
      <w:r w:rsidRPr="000334EA">
        <w:rPr>
          <w:rStyle w:val="StyleUnderline"/>
        </w:rPr>
        <w:t xml:space="preserve"> ‘broader vision of </w:t>
      </w:r>
      <w:r w:rsidRPr="008040E8">
        <w:rPr>
          <w:rStyle w:val="Emphasis"/>
          <w:highlight w:val="cyan"/>
        </w:rPr>
        <w:t>reuniting</w:t>
      </w:r>
      <w:r w:rsidRPr="008040E8">
        <w:rPr>
          <w:rStyle w:val="StyleUnderline"/>
          <w:highlight w:val="cyan"/>
        </w:rPr>
        <w:t xml:space="preserve"> the </w:t>
      </w:r>
      <w:r w:rsidRPr="008040E8">
        <w:rPr>
          <w:rStyle w:val="Emphasis"/>
          <w:highlight w:val="cyan"/>
        </w:rPr>
        <w:t>social</w:t>
      </w:r>
      <w:r w:rsidRPr="008040E8">
        <w:rPr>
          <w:rStyle w:val="StyleUnderline"/>
          <w:highlight w:val="cyan"/>
        </w:rPr>
        <w:t xml:space="preserve"> and</w:t>
      </w:r>
      <w:r w:rsidRPr="00CB372C">
        <w:rPr>
          <w:sz w:val="16"/>
        </w:rPr>
        <w:t xml:space="preserve"> the </w:t>
      </w:r>
      <w:r w:rsidRPr="008040E8">
        <w:rPr>
          <w:rStyle w:val="Emphasis"/>
          <w:highlight w:val="cyan"/>
        </w:rPr>
        <w:t>economic</w:t>
      </w:r>
      <w:r w:rsidRPr="00CB372C">
        <w:rPr>
          <w:sz w:val="16"/>
        </w:rPr>
        <w:t xml:space="preserve"> [...] </w:t>
      </w:r>
      <w:r w:rsidRPr="004A5F6C">
        <w:rPr>
          <w:rStyle w:val="StyleUnderline"/>
        </w:rPr>
        <w:t>seems</w:t>
      </w:r>
      <w:r w:rsidRPr="00CB372C">
        <w:rPr>
          <w:sz w:val="16"/>
        </w:rPr>
        <w:t xml:space="preserve"> at least theoretically better </w:t>
      </w:r>
      <w:r w:rsidRPr="00C0008E">
        <w:rPr>
          <w:rStyle w:val="StyleUnderline"/>
        </w:rPr>
        <w:t xml:space="preserve">placed </w:t>
      </w:r>
      <w:r w:rsidRPr="008040E8">
        <w:rPr>
          <w:rStyle w:val="StyleUnderline"/>
          <w:highlight w:val="cyan"/>
        </w:rPr>
        <w:t xml:space="preserve">to test different </w:t>
      </w:r>
      <w:r w:rsidRPr="008040E8">
        <w:rPr>
          <w:rStyle w:val="Emphasis"/>
          <w:highlight w:val="cyan"/>
        </w:rPr>
        <w:t>solutions</w:t>
      </w:r>
      <w:r w:rsidRPr="00C0008E">
        <w:rPr>
          <w:rStyle w:val="StyleUnderline"/>
        </w:rPr>
        <w:t xml:space="preserve"> until</w:t>
      </w:r>
      <w:r w:rsidRPr="00CB372C">
        <w:rPr>
          <w:sz w:val="16"/>
        </w:rPr>
        <w:t xml:space="preserve"> the </w:t>
      </w:r>
      <w:r w:rsidRPr="00C0008E">
        <w:rPr>
          <w:rStyle w:val="StyleUnderline"/>
        </w:rPr>
        <w:t xml:space="preserve">most </w:t>
      </w:r>
      <w:r w:rsidRPr="00865D10">
        <w:rPr>
          <w:rStyle w:val="Emphasis"/>
        </w:rPr>
        <w:t>promising</w:t>
      </w:r>
      <w:r w:rsidRPr="00C0008E">
        <w:rPr>
          <w:rStyle w:val="StyleUnderline"/>
        </w:rPr>
        <w:t xml:space="preserve"> can emerge</w:t>
      </w:r>
      <w:r w:rsidRPr="00CB372C">
        <w:rPr>
          <w:sz w:val="16"/>
        </w:rPr>
        <w:t xml:space="preserve"> within a particular context’.</w:t>
      </w:r>
    </w:p>
    <w:p w14:paraId="645F01A7" w14:textId="77777777" w:rsidR="00DB4DCD" w:rsidRPr="00CB372C" w:rsidRDefault="00DB4DCD" w:rsidP="00DB4DCD">
      <w:pPr>
        <w:rPr>
          <w:sz w:val="16"/>
        </w:rPr>
      </w:pPr>
      <w:r w:rsidRPr="00CB372C">
        <w:rPr>
          <w:sz w:val="16"/>
        </w:rPr>
        <w:t xml:space="preserve">After the scene is set, the contributions in the volume’s second part explore </w:t>
      </w:r>
      <w:r w:rsidRPr="002E6F0C">
        <w:rPr>
          <w:rStyle w:val="StyleUnderline"/>
        </w:rPr>
        <w:t xml:space="preserve">the role of </w:t>
      </w:r>
      <w:r w:rsidRPr="00067FF3">
        <w:rPr>
          <w:rStyle w:val="Emphasis"/>
        </w:rPr>
        <w:t>labour</w:t>
      </w:r>
      <w:r w:rsidRPr="002E6F0C">
        <w:rPr>
          <w:rStyle w:val="StyleUnderline"/>
        </w:rPr>
        <w:t xml:space="preserve"> standards in</w:t>
      </w:r>
      <w:r w:rsidRPr="00CB372C">
        <w:rPr>
          <w:sz w:val="16"/>
        </w:rPr>
        <w:t xml:space="preserve"> the </w:t>
      </w:r>
      <w:r w:rsidRPr="002E6F0C">
        <w:rPr>
          <w:rStyle w:val="StyleUnderline"/>
        </w:rPr>
        <w:t xml:space="preserve">most prominent fields of </w:t>
      </w:r>
      <w:r w:rsidRPr="00667C4A">
        <w:rPr>
          <w:rStyle w:val="Emphasis"/>
        </w:rPr>
        <w:t>i</w:t>
      </w:r>
      <w:r w:rsidRPr="00CB372C">
        <w:rPr>
          <w:sz w:val="16"/>
        </w:rPr>
        <w:t xml:space="preserve">nternational </w:t>
      </w:r>
      <w:r w:rsidRPr="00052AE5">
        <w:rPr>
          <w:rStyle w:val="Emphasis"/>
        </w:rPr>
        <w:t>e</w:t>
      </w:r>
      <w:r w:rsidRPr="00CB372C">
        <w:rPr>
          <w:sz w:val="16"/>
        </w:rPr>
        <w:t xml:space="preserve">conomic </w:t>
      </w:r>
      <w:r w:rsidRPr="00052AE5">
        <w:rPr>
          <w:rStyle w:val="Emphasis"/>
        </w:rPr>
        <w:t>l</w:t>
      </w:r>
      <w:r w:rsidRPr="00CB372C">
        <w:rPr>
          <w:sz w:val="16"/>
        </w:rPr>
        <w:t>aw, which are trade, investment and finance. Given that initiatives to include provisions on labour into the multilateral trade regime failed both in the case of the General Agreement on Tariffs and Trade (GATT) and again when establishing the WTO, Thomas Cottier explores whether the recent WTO EC - Seals case will be of help in this regard. He concludes that the WTO’s case law is worth studying and that such studies will likely reveal some policy space ‘to support and pursue labour standards and human rights abroad, using the means and instruments of trade policy in a well-calibrated manner’. Franziska Humbert, in focusing on child labour, advocates in favour of an ILO-WTO implementation mechanism. This institutional solution, she argues, can be seen in line with a ‘constitutionalist approach’.</w:t>
      </w:r>
    </w:p>
    <w:p w14:paraId="2BCF5EC7" w14:textId="77777777" w:rsidR="00DB4DCD" w:rsidRPr="00CB372C" w:rsidRDefault="00DB4DCD" w:rsidP="00DB4DCD">
      <w:pPr>
        <w:rPr>
          <w:sz w:val="16"/>
        </w:rPr>
      </w:pPr>
      <w:r w:rsidRPr="00672574">
        <w:rPr>
          <w:rStyle w:val="StyleUnderline"/>
        </w:rPr>
        <w:t>Many</w:t>
      </w:r>
      <w:r w:rsidRPr="00CB372C">
        <w:rPr>
          <w:sz w:val="16"/>
        </w:rPr>
        <w:t xml:space="preserve"> of the </w:t>
      </w:r>
      <w:r w:rsidRPr="00FE0430">
        <w:rPr>
          <w:rStyle w:val="Emphasis"/>
        </w:rPr>
        <w:t>preferential</w:t>
      </w:r>
      <w:r w:rsidRPr="00672574">
        <w:rPr>
          <w:rStyle w:val="StyleUnderline"/>
        </w:rPr>
        <w:t xml:space="preserve"> trade agreements that</w:t>
      </w:r>
      <w:r w:rsidRPr="00CB372C">
        <w:rPr>
          <w:sz w:val="16"/>
        </w:rPr>
        <w:t xml:space="preserve"> have recently been concluded or </w:t>
      </w:r>
      <w:r w:rsidRPr="00D9255D">
        <w:rPr>
          <w:rStyle w:val="StyleUnderline"/>
        </w:rPr>
        <w:t>are</w:t>
      </w:r>
      <w:r w:rsidRPr="00CB372C">
        <w:rPr>
          <w:sz w:val="16"/>
        </w:rPr>
        <w:t xml:space="preserve"> currently being </w:t>
      </w:r>
      <w:r w:rsidRPr="00FE0430">
        <w:rPr>
          <w:rStyle w:val="Emphasis"/>
        </w:rPr>
        <w:t>negotiated</w:t>
      </w:r>
      <w:r w:rsidRPr="00D9255D">
        <w:rPr>
          <w:rStyle w:val="StyleUnderline"/>
        </w:rPr>
        <w:t xml:space="preserve"> to try to rectify</w:t>
      </w:r>
      <w:r w:rsidRPr="00CB372C">
        <w:rPr>
          <w:sz w:val="16"/>
        </w:rPr>
        <w:t xml:space="preserve"> the WTO’s </w:t>
      </w:r>
      <w:r w:rsidRPr="00D9255D">
        <w:rPr>
          <w:rStyle w:val="StyleUnderline"/>
        </w:rPr>
        <w:t xml:space="preserve">refusal to address </w:t>
      </w:r>
      <w:r w:rsidRPr="00FE0430">
        <w:rPr>
          <w:rStyle w:val="Emphasis"/>
        </w:rPr>
        <w:t>labour</w:t>
      </w:r>
      <w:r w:rsidRPr="00D9255D">
        <w:rPr>
          <w:rStyle w:val="StyleUnderline"/>
        </w:rPr>
        <w:t xml:space="preserve"> standards</w:t>
      </w:r>
      <w:r w:rsidRPr="00CB372C">
        <w:rPr>
          <w:sz w:val="16"/>
        </w:rPr>
        <w:t xml:space="preserve">. As Tonia Novitz explains, in EU trade agreements, </w:t>
      </w:r>
      <w:r w:rsidRPr="000063F7">
        <w:rPr>
          <w:rStyle w:val="StyleUnderline"/>
        </w:rPr>
        <w:t xml:space="preserve">there is ‘an apparent </w:t>
      </w:r>
      <w:r w:rsidRPr="00FE0430">
        <w:rPr>
          <w:rStyle w:val="Emphasis"/>
        </w:rPr>
        <w:t>shift</w:t>
      </w:r>
      <w:r w:rsidRPr="000063F7">
        <w:rPr>
          <w:rStyle w:val="StyleUnderline"/>
        </w:rPr>
        <w:t xml:space="preserve"> away from</w:t>
      </w:r>
      <w:r w:rsidRPr="00CB372C">
        <w:rPr>
          <w:sz w:val="16"/>
        </w:rPr>
        <w:t xml:space="preserve"> a </w:t>
      </w:r>
      <w:r w:rsidRPr="00FE0430">
        <w:rPr>
          <w:rStyle w:val="Emphasis"/>
        </w:rPr>
        <w:t>human rights</w:t>
      </w:r>
      <w:r w:rsidRPr="00CB372C">
        <w:rPr>
          <w:sz w:val="16"/>
        </w:rPr>
        <w:t xml:space="preserve"> [...] perspective to one more focused on sustainable development’, which in her view warrants caution. The same holds true in view of the involvement of the civil society in this context, as Jan Orbie, Lore Van den Putte and Deborah Martens conclude after a look to the actual practice of such civil society mechanisms in the light of their objectives. Their analysis reveals that civil society involvement in free trade agreements lacks a clear definition of purpose. As they put it: ‘It appears unclear what exactly civil society should be doing in this regard.’ The relevance of labour provisions in trade agreements largely depends on their implementation and enforcement mechanisms. The North American Free Trade Area (NAFTA) side agreement on labour employed a specific arbitration model, which the US has used, with certain modifications, in its subsequent trade agreements. As Patrick Abel points out in his comparative analysis, however, </w:t>
      </w:r>
      <w:r w:rsidRPr="00640212">
        <w:rPr>
          <w:rStyle w:val="StyleUnderline"/>
        </w:rPr>
        <w:t xml:space="preserve">these </w:t>
      </w:r>
      <w:r w:rsidRPr="008040E8">
        <w:rPr>
          <w:rStyle w:val="Emphasis"/>
        </w:rPr>
        <w:t>mechanisms</w:t>
      </w:r>
      <w:r w:rsidRPr="00CB372C">
        <w:rPr>
          <w:sz w:val="16"/>
        </w:rPr>
        <w:t xml:space="preserve"> suffer from ‘an unsuitable procedural and institutional design’, which may explain that the mechanisms </w:t>
      </w:r>
      <w:r w:rsidRPr="00672574">
        <w:rPr>
          <w:rStyle w:val="StyleUnderline"/>
        </w:rPr>
        <w:t xml:space="preserve">have only </w:t>
      </w:r>
      <w:r w:rsidRPr="008040E8">
        <w:rPr>
          <w:rStyle w:val="Emphasis"/>
        </w:rPr>
        <w:t>poorly</w:t>
      </w:r>
      <w:r w:rsidRPr="00672574">
        <w:rPr>
          <w:rStyle w:val="StyleUnderline"/>
        </w:rPr>
        <w:t xml:space="preserve"> been used and</w:t>
      </w:r>
      <w:r w:rsidRPr="00CB372C">
        <w:rPr>
          <w:sz w:val="16"/>
        </w:rPr>
        <w:t xml:space="preserve"> have </w:t>
      </w:r>
      <w:r w:rsidRPr="00672574">
        <w:rPr>
          <w:rStyle w:val="StyleUnderline"/>
        </w:rPr>
        <w:t>not lived up to expectations</w:t>
      </w:r>
      <w:r w:rsidRPr="00CB372C">
        <w:rPr>
          <w:sz w:val="16"/>
        </w:rPr>
        <w:t xml:space="preserve">. Drawing from these findings, Henner Gott € explores the potential of ‘an Individual Labour Complaint Procedure for Workers, Trade Unions, Employers and NGOs in Future Free Trade Agreements’. This proposal is aiming at endowing those </w:t>
      </w:r>
      <w:r w:rsidRPr="005901EA">
        <w:rPr>
          <w:rStyle w:val="StyleUnderline"/>
        </w:rPr>
        <w:t>actors</w:t>
      </w:r>
      <w:r w:rsidRPr="00CB372C">
        <w:rPr>
          <w:sz w:val="16"/>
        </w:rPr>
        <w:t xml:space="preserve"> which </w:t>
      </w:r>
      <w:r w:rsidRPr="005901EA">
        <w:rPr>
          <w:rStyle w:val="StyleUnderline"/>
        </w:rPr>
        <w:t xml:space="preserve">have a </w:t>
      </w:r>
      <w:r w:rsidRPr="008040E8">
        <w:rPr>
          <w:rStyle w:val="Emphasis"/>
        </w:rPr>
        <w:t>genuine interest</w:t>
      </w:r>
      <w:r w:rsidRPr="005901EA">
        <w:rPr>
          <w:rStyle w:val="StyleUnderline"/>
        </w:rPr>
        <w:t xml:space="preserve"> in</w:t>
      </w:r>
      <w:r w:rsidRPr="00CB372C">
        <w:rPr>
          <w:sz w:val="16"/>
        </w:rPr>
        <w:t xml:space="preserve"> the </w:t>
      </w:r>
      <w:r w:rsidRPr="005901EA">
        <w:rPr>
          <w:rStyle w:val="StyleUnderline"/>
        </w:rPr>
        <w:t xml:space="preserve">implementation of </w:t>
      </w:r>
      <w:r w:rsidRPr="008040E8">
        <w:rPr>
          <w:rStyle w:val="Emphasis"/>
        </w:rPr>
        <w:t>labour</w:t>
      </w:r>
      <w:r w:rsidRPr="007F5D38">
        <w:rPr>
          <w:rStyle w:val="StyleUnderline"/>
        </w:rPr>
        <w:t xml:space="preserve"> chapters</w:t>
      </w:r>
      <w:r w:rsidRPr="00CB372C">
        <w:rPr>
          <w:sz w:val="16"/>
        </w:rPr>
        <w:t xml:space="preserve"> in trade agreements with the procedural means to do so, thus enhancing the chapter’s overall performance. The debate on labour chapters in trade agreements has an immediate and continuing practical relevance. The EU-Canada Comprehensive Economic and Trade Agreement (CETA), which was signed in October 2016 and is being provisionally applied at the time of this writing, has received widespread public attention and criticism in Europe. The same is true for the envisaged EU-US Transatlantic Trade and Investment Partnership (TTIP), which, despite its fate being uncertain after the last presidential election in the USA, is likely to remain a point of reference in future trade negotiations. Reingard Zimmer analyses these agreements with a special focus on social standards. She is particularly concerned about the far-reaching mechanisms for regulatory cooperation and investment protection.</w:t>
      </w:r>
    </w:p>
    <w:p w14:paraId="4D73BC7A" w14:textId="77777777" w:rsidR="00DB4DCD" w:rsidRPr="00CB372C" w:rsidRDefault="00DB4DCD" w:rsidP="00DB4DCD">
      <w:pPr>
        <w:rPr>
          <w:sz w:val="16"/>
        </w:rPr>
      </w:pPr>
      <w:r w:rsidRPr="00CB372C">
        <w:rPr>
          <w:sz w:val="16"/>
        </w:rPr>
        <w:t>Besides trade and investment, the law of international financial institutions is the third important pillar of international economic law. In historical perspective, the World Bank Group member organizations’ approaches to labour standards have repeatedly led to conflicts and critique. Franz Christian Ebert explains that, in 2016, the World Bank has ‘for the first time [set out] detailed labour standards requirements for both the Bank’s staff and its borrowers’, which, however, have their shortcomings. The volume’s third part addresses the numerous and diverse non-state actor approaches to enhance the protection and promotion of labour standards in the globalized economy.</w:t>
      </w:r>
    </w:p>
    <w:p w14:paraId="6C127965" w14:textId="77777777" w:rsidR="00DB4DCD" w:rsidRPr="00CB372C" w:rsidRDefault="00DB4DCD" w:rsidP="00DB4DCD">
      <w:pPr>
        <w:rPr>
          <w:sz w:val="16"/>
        </w:rPr>
      </w:pPr>
      <w:r w:rsidRPr="008040E8">
        <w:rPr>
          <w:rStyle w:val="StyleUnderline"/>
          <w:highlight w:val="cyan"/>
        </w:rPr>
        <w:t xml:space="preserve">The </w:t>
      </w:r>
      <w:r w:rsidRPr="008040E8">
        <w:rPr>
          <w:rStyle w:val="Emphasis"/>
          <w:highlight w:val="cyan"/>
        </w:rPr>
        <w:t>inclusion</w:t>
      </w:r>
      <w:r w:rsidRPr="008040E8">
        <w:rPr>
          <w:rStyle w:val="StyleUnderline"/>
          <w:highlight w:val="cyan"/>
        </w:rPr>
        <w:t xml:space="preserve"> of </w:t>
      </w:r>
      <w:r w:rsidRPr="008040E8">
        <w:rPr>
          <w:rStyle w:val="Emphasis"/>
          <w:highlight w:val="cyan"/>
        </w:rPr>
        <w:t>labour</w:t>
      </w:r>
      <w:r w:rsidRPr="00EE4522">
        <w:rPr>
          <w:rStyle w:val="StyleUnderline"/>
        </w:rPr>
        <w:t xml:space="preserve"> standards</w:t>
      </w:r>
      <w:r w:rsidRPr="00CB372C">
        <w:rPr>
          <w:sz w:val="16"/>
        </w:rPr>
        <w:t xml:space="preserve"> in self-imposed corporate codes of conduct has </w:t>
      </w:r>
      <w:r w:rsidRPr="008040E8">
        <w:rPr>
          <w:rStyle w:val="StyleUnderline"/>
          <w:highlight w:val="cyan"/>
        </w:rPr>
        <w:t>received</w:t>
      </w:r>
      <w:r w:rsidRPr="00EE4522">
        <w:rPr>
          <w:rStyle w:val="StyleUnderline"/>
        </w:rPr>
        <w:t xml:space="preserve"> wide </w:t>
      </w:r>
      <w:r w:rsidRPr="008040E8">
        <w:rPr>
          <w:rStyle w:val="Emphasis"/>
          <w:highlight w:val="cyan"/>
        </w:rPr>
        <w:t>resonance</w:t>
      </w:r>
      <w:r w:rsidRPr="00CB372C">
        <w:rPr>
          <w:sz w:val="16"/>
        </w:rPr>
        <w:t xml:space="preserve"> in academia and practice, including both appraisal and critique. Katja Gehne approaches this phenomenon from a practitioner’s point of view. Finding that ‘</w:t>
      </w:r>
      <w:r w:rsidRPr="005B7B24">
        <w:rPr>
          <w:rStyle w:val="StyleUnderline"/>
        </w:rPr>
        <w:t xml:space="preserve">soft </w:t>
      </w:r>
      <w:r w:rsidRPr="00C054C3">
        <w:rPr>
          <w:rStyle w:val="Emphasis"/>
        </w:rPr>
        <w:t>standards</w:t>
      </w:r>
      <w:r w:rsidRPr="005B7B24">
        <w:rPr>
          <w:rStyle w:val="StyleUnderline"/>
        </w:rPr>
        <w:t xml:space="preserve"> at</w:t>
      </w:r>
      <w:r w:rsidRPr="00CB372C">
        <w:rPr>
          <w:sz w:val="16"/>
        </w:rPr>
        <w:t xml:space="preserve"> the </w:t>
      </w:r>
      <w:r w:rsidRPr="005B7B24">
        <w:rPr>
          <w:rStyle w:val="StyleUnderline"/>
        </w:rPr>
        <w:t xml:space="preserve">international level have </w:t>
      </w:r>
      <w:r w:rsidRPr="00C054C3">
        <w:rPr>
          <w:rStyle w:val="Emphasis"/>
        </w:rPr>
        <w:t>emerged</w:t>
      </w:r>
      <w:r w:rsidRPr="005B7B24">
        <w:rPr>
          <w:rStyle w:val="StyleUnderline"/>
        </w:rPr>
        <w:t xml:space="preserve"> </w:t>
      </w:r>
      <w:r w:rsidRPr="008040E8">
        <w:rPr>
          <w:rStyle w:val="StyleUnderline"/>
          <w:highlight w:val="cyan"/>
        </w:rPr>
        <w:t>as</w:t>
      </w:r>
      <w:r w:rsidRPr="00CB372C">
        <w:rPr>
          <w:sz w:val="16"/>
        </w:rPr>
        <w:t xml:space="preserve"> a </w:t>
      </w:r>
      <w:r w:rsidRPr="008040E8">
        <w:rPr>
          <w:rStyle w:val="StyleUnderline"/>
          <w:highlight w:val="cyan"/>
        </w:rPr>
        <w:t>standard of</w:t>
      </w:r>
      <w:r w:rsidRPr="005B7B24">
        <w:rPr>
          <w:rStyle w:val="StyleUnderline"/>
        </w:rPr>
        <w:t xml:space="preserve"> responsible </w:t>
      </w:r>
      <w:r w:rsidRPr="008040E8">
        <w:rPr>
          <w:rStyle w:val="StyleUnderline"/>
          <w:highlight w:val="cyan"/>
        </w:rPr>
        <w:t xml:space="preserve">business </w:t>
      </w:r>
      <w:r w:rsidRPr="008040E8">
        <w:rPr>
          <w:rStyle w:val="Emphasis"/>
          <w:highlight w:val="cyan"/>
        </w:rPr>
        <w:t>management’</w:t>
      </w:r>
      <w:r w:rsidRPr="00CB372C">
        <w:rPr>
          <w:sz w:val="16"/>
        </w:rPr>
        <w:t xml:space="preserve">, she argues that </w:t>
      </w:r>
      <w:r w:rsidRPr="00D23E82">
        <w:rPr>
          <w:rStyle w:val="StyleUnderline"/>
        </w:rPr>
        <w:t>they ‘</w:t>
      </w:r>
      <w:r w:rsidRPr="008040E8">
        <w:rPr>
          <w:rStyle w:val="StyleUnderline"/>
          <w:highlight w:val="cyan"/>
        </w:rPr>
        <w:t>could be</w:t>
      </w:r>
      <w:r w:rsidRPr="00CB372C">
        <w:rPr>
          <w:sz w:val="16"/>
        </w:rPr>
        <w:t xml:space="preserve"> part of a (para-)legal </w:t>
      </w:r>
      <w:r w:rsidRPr="008040E8">
        <w:rPr>
          <w:rStyle w:val="StyleUnderline"/>
          <w:highlight w:val="cyan"/>
        </w:rPr>
        <w:t xml:space="preserve">answer to </w:t>
      </w:r>
      <w:r w:rsidRPr="008040E8">
        <w:rPr>
          <w:rStyle w:val="Emphasis"/>
          <w:highlight w:val="cyan"/>
        </w:rPr>
        <w:t>deficiencies</w:t>
      </w:r>
      <w:r w:rsidRPr="008040E8">
        <w:rPr>
          <w:rStyle w:val="StyleUnderline"/>
          <w:highlight w:val="cyan"/>
        </w:rPr>
        <w:t xml:space="preserve"> of</w:t>
      </w:r>
      <w:r w:rsidRPr="00CB372C">
        <w:rPr>
          <w:sz w:val="16"/>
        </w:rPr>
        <w:t xml:space="preserve"> national </w:t>
      </w:r>
      <w:r w:rsidRPr="00884122">
        <w:rPr>
          <w:rStyle w:val="StyleUnderline"/>
        </w:rPr>
        <w:t xml:space="preserve">states’ </w:t>
      </w:r>
      <w:r w:rsidRPr="008040E8">
        <w:rPr>
          <w:rStyle w:val="Emphasis"/>
          <w:highlight w:val="cyan"/>
        </w:rPr>
        <w:t>h</w:t>
      </w:r>
      <w:r w:rsidRPr="008040E8">
        <w:rPr>
          <w:rStyle w:val="StyleUnderline"/>
        </w:rPr>
        <w:t>uman</w:t>
      </w:r>
      <w:r w:rsidRPr="00884122">
        <w:rPr>
          <w:rStyle w:val="StyleUnderline"/>
        </w:rPr>
        <w:t xml:space="preserve"> </w:t>
      </w:r>
      <w:r w:rsidRPr="008040E8">
        <w:rPr>
          <w:rStyle w:val="Emphasis"/>
          <w:highlight w:val="cyan"/>
        </w:rPr>
        <w:t>r</w:t>
      </w:r>
      <w:r w:rsidRPr="00884122">
        <w:rPr>
          <w:rStyle w:val="StyleUnderline"/>
        </w:rPr>
        <w:t xml:space="preserve">ights </w:t>
      </w:r>
      <w:r w:rsidRPr="008040E8">
        <w:rPr>
          <w:rStyle w:val="StyleUnderline"/>
          <w:highlight w:val="cyan"/>
        </w:rPr>
        <w:t>protection</w:t>
      </w:r>
      <w:r w:rsidRPr="00884122">
        <w:rPr>
          <w:rStyle w:val="StyleUnderline"/>
        </w:rPr>
        <w:t xml:space="preserve"> systems’. To</w:t>
      </w:r>
      <w:r w:rsidRPr="00CB372C">
        <w:rPr>
          <w:sz w:val="16"/>
        </w:rPr>
        <w:t xml:space="preserve"> step in governance gaps is also the purpose of joint endeavors of trade union federations and multinational groups to </w:t>
      </w:r>
      <w:r w:rsidRPr="00884122">
        <w:rPr>
          <w:rStyle w:val="StyleUnderline"/>
        </w:rPr>
        <w:t xml:space="preserve">strengthen </w:t>
      </w:r>
      <w:r w:rsidRPr="00385F09">
        <w:rPr>
          <w:rStyle w:val="Emphasis"/>
        </w:rPr>
        <w:t>labour</w:t>
      </w:r>
      <w:r w:rsidRPr="00884122">
        <w:rPr>
          <w:rStyle w:val="StyleUnderline"/>
        </w:rPr>
        <w:t xml:space="preserve"> standards</w:t>
      </w:r>
      <w:r w:rsidRPr="00CB372C">
        <w:rPr>
          <w:sz w:val="16"/>
        </w:rPr>
        <w:t xml:space="preserve"> in corporate governance by way of international framework agreements. In his contribution, Rudiger Krause € highlights that </w:t>
      </w:r>
      <w:r w:rsidRPr="008040E8">
        <w:rPr>
          <w:rStyle w:val="StyleUnderline"/>
          <w:highlight w:val="cyan"/>
        </w:rPr>
        <w:t xml:space="preserve">the </w:t>
      </w:r>
      <w:r w:rsidRPr="008040E8">
        <w:rPr>
          <w:rStyle w:val="Emphasis"/>
          <w:highlight w:val="cyan"/>
        </w:rPr>
        <w:t>success</w:t>
      </w:r>
      <w:r w:rsidRPr="008040E8">
        <w:rPr>
          <w:rStyle w:val="StyleUnderline"/>
          <w:highlight w:val="cyan"/>
        </w:rPr>
        <w:t xml:space="preserve"> of</w:t>
      </w:r>
      <w:r w:rsidRPr="00AB0C43">
        <w:rPr>
          <w:rStyle w:val="StyleUnderline"/>
        </w:rPr>
        <w:t xml:space="preserve"> such </w:t>
      </w:r>
      <w:r w:rsidRPr="008040E8">
        <w:rPr>
          <w:rStyle w:val="StyleUnderline"/>
          <w:highlight w:val="cyan"/>
        </w:rPr>
        <w:t>agreements</w:t>
      </w:r>
      <w:r w:rsidRPr="00AB0C43">
        <w:rPr>
          <w:rStyle w:val="StyleUnderline"/>
        </w:rPr>
        <w:t xml:space="preserve"> largely </w:t>
      </w:r>
      <w:r w:rsidRPr="008040E8">
        <w:rPr>
          <w:rStyle w:val="StyleUnderline"/>
          <w:highlight w:val="cyan"/>
        </w:rPr>
        <w:t>depends on</w:t>
      </w:r>
      <w:r w:rsidRPr="00CB372C">
        <w:rPr>
          <w:sz w:val="16"/>
        </w:rPr>
        <w:t xml:space="preserve"> them being implemented in strong and resilient industrial relations, which in turn they are able to reinforce. Therefore, he calls for the conclusion of more robust international framework agreements in the future. Exploring </w:t>
      </w:r>
      <w:r w:rsidRPr="008040E8">
        <w:rPr>
          <w:rStyle w:val="Emphasis"/>
          <w:highlight w:val="cyan"/>
        </w:rPr>
        <w:t>unilateral enforcement</w:t>
      </w:r>
      <w:r w:rsidRPr="008040E8">
        <w:rPr>
          <w:rStyle w:val="StyleUnderline"/>
          <w:highlight w:val="cyan"/>
        </w:rPr>
        <w:t xml:space="preserve"> of</w:t>
      </w:r>
      <w:r w:rsidRPr="00C57C06">
        <w:rPr>
          <w:rStyle w:val="StyleUnderline"/>
        </w:rPr>
        <w:t xml:space="preserve"> international labour </w:t>
      </w:r>
      <w:r w:rsidRPr="008040E8">
        <w:rPr>
          <w:rStyle w:val="Emphasis"/>
          <w:highlight w:val="cyan"/>
        </w:rPr>
        <w:t>standards</w:t>
      </w:r>
      <w:r w:rsidRPr="008040E8">
        <w:rPr>
          <w:rStyle w:val="StyleUnderline"/>
          <w:highlight w:val="cyan"/>
        </w:rPr>
        <w:t xml:space="preserve"> through </w:t>
      </w:r>
      <w:r w:rsidRPr="008040E8">
        <w:rPr>
          <w:rStyle w:val="Emphasis"/>
          <w:highlight w:val="cyan"/>
        </w:rPr>
        <w:t>adjudicatory</w:t>
      </w:r>
      <w:r w:rsidRPr="008040E8">
        <w:rPr>
          <w:rStyle w:val="StyleUnderline"/>
          <w:highlight w:val="cyan"/>
        </w:rPr>
        <w:t xml:space="preserve"> means</w:t>
      </w:r>
      <w:r w:rsidRPr="00CB372C">
        <w:rPr>
          <w:sz w:val="16"/>
        </w:rPr>
        <w:t>, Anja Seibert-Fohr discusses the domestic enforcement of international labour standards under the US Alien Tort Claims Act. While recent decisions have put up considerable substantive and procedural hurdles, she concludes that ‘</w:t>
      </w:r>
      <w:r w:rsidRPr="00431977">
        <w:rPr>
          <w:rStyle w:val="StyleUnderline"/>
        </w:rPr>
        <w:t>the door is not closed and</w:t>
      </w:r>
      <w:r w:rsidRPr="00CB372C">
        <w:rPr>
          <w:sz w:val="16"/>
        </w:rPr>
        <w:t xml:space="preserve"> federal </w:t>
      </w:r>
      <w:r w:rsidRPr="00FB15CC">
        <w:rPr>
          <w:rStyle w:val="Emphasis"/>
        </w:rPr>
        <w:t>courts</w:t>
      </w:r>
      <w:r w:rsidRPr="00431977">
        <w:rPr>
          <w:rStyle w:val="StyleUnderline"/>
        </w:rPr>
        <w:t xml:space="preserve"> are still</w:t>
      </w:r>
      <w:r w:rsidRPr="00CB372C">
        <w:rPr>
          <w:sz w:val="16"/>
        </w:rPr>
        <w:t xml:space="preserve"> in the process of </w:t>
      </w:r>
      <w:r w:rsidRPr="000B64A5">
        <w:rPr>
          <w:rStyle w:val="StyleUnderline"/>
        </w:rPr>
        <w:t>delimiting the</w:t>
      </w:r>
      <w:r w:rsidRPr="00CB372C">
        <w:rPr>
          <w:sz w:val="16"/>
        </w:rPr>
        <w:t xml:space="preserve"> exact </w:t>
      </w:r>
      <w:r w:rsidRPr="00FB15CC">
        <w:rPr>
          <w:rStyle w:val="Emphasis"/>
        </w:rPr>
        <w:t>scope</w:t>
      </w:r>
      <w:r w:rsidRPr="000B64A5">
        <w:rPr>
          <w:rStyle w:val="StyleUnderline"/>
        </w:rPr>
        <w:t xml:space="preserve"> of</w:t>
      </w:r>
      <w:r w:rsidRPr="00CB372C">
        <w:rPr>
          <w:sz w:val="16"/>
        </w:rPr>
        <w:t xml:space="preserve"> ATS </w:t>
      </w:r>
      <w:r w:rsidRPr="000B64A5">
        <w:rPr>
          <w:rStyle w:val="StyleUnderline"/>
        </w:rPr>
        <w:t>litigation’</w:t>
      </w:r>
      <w:r w:rsidRPr="00CB372C">
        <w:rPr>
          <w:sz w:val="16"/>
        </w:rPr>
        <w:t xml:space="preserve">. She argues that </w:t>
      </w:r>
      <w:r w:rsidRPr="00816757">
        <w:rPr>
          <w:rStyle w:val="StyleUnderline"/>
        </w:rPr>
        <w:t>jurisdiction</w:t>
      </w:r>
      <w:r w:rsidRPr="00CB372C">
        <w:rPr>
          <w:sz w:val="16"/>
        </w:rPr>
        <w:t xml:space="preserve"> could and </w:t>
      </w:r>
      <w:r w:rsidRPr="00431977">
        <w:rPr>
          <w:rStyle w:val="StyleUnderline"/>
        </w:rPr>
        <w:t xml:space="preserve">should be </w:t>
      </w:r>
      <w:r w:rsidRPr="00FB15CC">
        <w:rPr>
          <w:rStyle w:val="Emphasis"/>
        </w:rPr>
        <w:t>assumed</w:t>
      </w:r>
      <w:r w:rsidRPr="00431977">
        <w:rPr>
          <w:rStyle w:val="StyleUnderline"/>
        </w:rPr>
        <w:t xml:space="preserve"> </w:t>
      </w:r>
      <w:r w:rsidRPr="008040E8">
        <w:rPr>
          <w:rStyle w:val="StyleUnderline"/>
          <w:highlight w:val="cyan"/>
        </w:rPr>
        <w:t>in</w:t>
      </w:r>
      <w:r w:rsidRPr="00431977">
        <w:rPr>
          <w:rStyle w:val="StyleUnderline"/>
        </w:rPr>
        <w:t xml:space="preserve"> cases of violations of sufficiently established international labour </w:t>
      </w:r>
      <w:r w:rsidRPr="0075047C">
        <w:rPr>
          <w:rStyle w:val="Emphasis"/>
        </w:rPr>
        <w:t>standards</w:t>
      </w:r>
      <w:r w:rsidRPr="00431977">
        <w:rPr>
          <w:rStyle w:val="StyleUnderline"/>
        </w:rPr>
        <w:t xml:space="preserve"> with</w:t>
      </w:r>
      <w:r w:rsidRPr="00CB372C">
        <w:rPr>
          <w:sz w:val="16"/>
        </w:rPr>
        <w:t xml:space="preserve"> a territorial </w:t>
      </w:r>
      <w:r w:rsidRPr="0075047C">
        <w:rPr>
          <w:rStyle w:val="Emphasis"/>
        </w:rPr>
        <w:t>link</w:t>
      </w:r>
      <w:r w:rsidRPr="00431977">
        <w:rPr>
          <w:rStyle w:val="StyleUnderline"/>
        </w:rPr>
        <w:t xml:space="preserve"> to </w:t>
      </w:r>
      <w:r w:rsidRPr="008040E8">
        <w:rPr>
          <w:rStyle w:val="StyleUnderline"/>
          <w:highlight w:val="cyan"/>
        </w:rPr>
        <w:t xml:space="preserve">the </w:t>
      </w:r>
      <w:r w:rsidRPr="008040E8">
        <w:rPr>
          <w:rStyle w:val="Emphasis"/>
          <w:highlight w:val="cyan"/>
        </w:rPr>
        <w:t>USA</w:t>
      </w:r>
      <w:r w:rsidRPr="00CB372C">
        <w:rPr>
          <w:sz w:val="16"/>
        </w:rPr>
        <w:t xml:space="preserve">. Turning to more indirect and promotional approaches, Nazli Aghazadeh examines the effectiveness of social labelling to implement labour standards along global supply chains. Using the example of three social labelling schemes, she finds that all three of these schemes by and large fail to minimize the ‘information asymmetry’ between consumers and producers, mainly because of NGOs’ lack of capacity to monitor producers’ adherence to the schemes. She proposes that this issue be addressed by regulation and cooperation with the ILO. </w:t>
      </w:r>
    </w:p>
    <w:bookmarkEnd w:id="3"/>
    <w:p w14:paraId="1BC8192C" w14:textId="77777777" w:rsidR="00DB4DCD" w:rsidRPr="007F7E63" w:rsidRDefault="00DB4DCD" w:rsidP="00DB4DCD">
      <w:pPr>
        <w:pStyle w:val="Heading4"/>
      </w:pPr>
      <w:r>
        <w:t xml:space="preserve">Strong IEL caps </w:t>
      </w:r>
      <w:r>
        <w:rPr>
          <w:u w:val="single"/>
        </w:rPr>
        <w:t>global war</w:t>
      </w:r>
      <w:r>
        <w:t xml:space="preserve"> AND </w:t>
      </w:r>
      <w:r>
        <w:rPr>
          <w:u w:val="single"/>
        </w:rPr>
        <w:t>transnational crises</w:t>
      </w:r>
      <w:r>
        <w:t>---extinction.</w:t>
      </w:r>
    </w:p>
    <w:p w14:paraId="667A5BAA" w14:textId="77777777" w:rsidR="00DB4DCD" w:rsidRPr="00620FAE" w:rsidRDefault="00DB4DCD" w:rsidP="00DB4DCD">
      <w:r w:rsidRPr="004B47F6">
        <w:rPr>
          <w:rStyle w:val="Style13ptBold"/>
        </w:rPr>
        <w:t>Bjorklund ’23</w:t>
      </w:r>
      <w:r>
        <w:t xml:space="preserve"> [Andrea and Gabrielle Marceau; March 2023; </w:t>
      </w:r>
      <w:r w:rsidRPr="00AC053D">
        <w:t>Full Professor and L. Yves Fortier Chair in International Arbitration and International Commercial Law at McGill University</w:t>
      </w:r>
      <w:r>
        <w:t>; Associate Professor at Geneva Law School; Journal of International Economic Law, “</w:t>
      </w:r>
      <w:r w:rsidRPr="00127064">
        <w:t>New (Paradigms In) International Economic Law</w:t>
      </w:r>
      <w:r>
        <w:t>,” vol. 26]</w:t>
      </w:r>
    </w:p>
    <w:p w14:paraId="7F1B68D0" w14:textId="77777777" w:rsidR="00DB4DCD" w:rsidRPr="0068478B" w:rsidRDefault="00DB4DCD" w:rsidP="00DB4DCD">
      <w:pPr>
        <w:rPr>
          <w:sz w:val="16"/>
        </w:rPr>
      </w:pPr>
      <w:r w:rsidRPr="0068478B">
        <w:rPr>
          <w:sz w:val="16"/>
        </w:rPr>
        <w:t xml:space="preserve">Since the birth of the Journal of International Economic Law (JIEL) in 1998, </w:t>
      </w:r>
      <w:r w:rsidRPr="00C603D5">
        <w:rPr>
          <w:rStyle w:val="StyleUnderline"/>
        </w:rPr>
        <w:t>the foundations of</w:t>
      </w:r>
      <w:r w:rsidRPr="0068478B">
        <w:rPr>
          <w:sz w:val="16"/>
        </w:rPr>
        <w:t xml:space="preserve"> </w:t>
      </w:r>
      <w:r w:rsidRPr="004C5AD2">
        <w:rPr>
          <w:rStyle w:val="Emphasis"/>
        </w:rPr>
        <w:t>i</w:t>
      </w:r>
      <w:r w:rsidRPr="0068478B">
        <w:rPr>
          <w:sz w:val="16"/>
        </w:rPr>
        <w:t xml:space="preserve">nternational </w:t>
      </w:r>
      <w:r w:rsidRPr="004C5AD2">
        <w:rPr>
          <w:rStyle w:val="Emphasis"/>
        </w:rPr>
        <w:t>e</w:t>
      </w:r>
      <w:r w:rsidRPr="0068478B">
        <w:rPr>
          <w:sz w:val="16"/>
        </w:rPr>
        <w:t xml:space="preserve">conomic </w:t>
      </w:r>
      <w:r w:rsidRPr="004C5AD2">
        <w:rPr>
          <w:rStyle w:val="Emphasis"/>
        </w:rPr>
        <w:t>l</w:t>
      </w:r>
      <w:r w:rsidRPr="0068478B">
        <w:rPr>
          <w:sz w:val="16"/>
        </w:rPr>
        <w:t xml:space="preserve">aw have </w:t>
      </w:r>
      <w:r w:rsidRPr="008755A9">
        <w:rPr>
          <w:rStyle w:val="StyleUnderline"/>
        </w:rPr>
        <w:t xml:space="preserve">undergone </w:t>
      </w:r>
      <w:r w:rsidRPr="008755A9">
        <w:rPr>
          <w:rStyle w:val="Emphasis"/>
        </w:rPr>
        <w:t>multidimensional</w:t>
      </w:r>
      <w:r w:rsidRPr="008755A9">
        <w:rPr>
          <w:rStyle w:val="StyleUnderline"/>
        </w:rPr>
        <w:t xml:space="preserve"> </w:t>
      </w:r>
      <w:r w:rsidRPr="00A21650">
        <w:rPr>
          <w:rStyle w:val="StyleUnderline"/>
        </w:rPr>
        <w:t xml:space="preserve">changes. </w:t>
      </w:r>
      <w:r w:rsidRPr="00DC3777">
        <w:rPr>
          <w:rStyle w:val="StyleUnderline"/>
        </w:rPr>
        <w:t xml:space="preserve">Emerging </w:t>
      </w:r>
      <w:r w:rsidRPr="00DC3777">
        <w:rPr>
          <w:rStyle w:val="Emphasis"/>
        </w:rPr>
        <w:t>political</w:t>
      </w:r>
      <w:r w:rsidRPr="00A21650">
        <w:rPr>
          <w:rStyle w:val="StyleUnderline"/>
        </w:rPr>
        <w:t xml:space="preserve"> and </w:t>
      </w:r>
      <w:r w:rsidRPr="00DC3777">
        <w:rPr>
          <w:rStyle w:val="Emphasis"/>
        </w:rPr>
        <w:t>economic</w:t>
      </w:r>
      <w:r w:rsidRPr="00DC3777">
        <w:rPr>
          <w:rStyle w:val="StyleUnderline"/>
        </w:rPr>
        <w:t xml:space="preserve"> challenges</w:t>
      </w:r>
      <w:r w:rsidRPr="0068478B">
        <w:rPr>
          <w:sz w:val="16"/>
        </w:rPr>
        <w:t xml:space="preserve"> have </w:t>
      </w:r>
      <w:r w:rsidRPr="00DC3777">
        <w:rPr>
          <w:rStyle w:val="StyleUnderline"/>
        </w:rPr>
        <w:t xml:space="preserve">shaped </w:t>
      </w:r>
      <w:r w:rsidRPr="00DC3777">
        <w:rPr>
          <w:rStyle w:val="Emphasis"/>
        </w:rPr>
        <w:t>i</w:t>
      </w:r>
      <w:r w:rsidRPr="00DC3777">
        <w:rPr>
          <w:sz w:val="16"/>
        </w:rPr>
        <w:t xml:space="preserve">nternational </w:t>
      </w:r>
      <w:r w:rsidRPr="00DC3777">
        <w:rPr>
          <w:rStyle w:val="Emphasis"/>
        </w:rPr>
        <w:t>e</w:t>
      </w:r>
      <w:r w:rsidRPr="00DC3777">
        <w:rPr>
          <w:sz w:val="16"/>
        </w:rPr>
        <w:t xml:space="preserve">conomic </w:t>
      </w:r>
      <w:r w:rsidRPr="00DC3777">
        <w:rPr>
          <w:rStyle w:val="Emphasis"/>
        </w:rPr>
        <w:t>l</w:t>
      </w:r>
      <w:r w:rsidRPr="00DC3777">
        <w:rPr>
          <w:sz w:val="16"/>
        </w:rPr>
        <w:t>aw</w:t>
      </w:r>
      <w:r w:rsidRPr="0068478B">
        <w:rPr>
          <w:sz w:val="16"/>
        </w:rPr>
        <w:t xml:space="preserve"> </w:t>
      </w:r>
      <w:r w:rsidRPr="00F55749">
        <w:rPr>
          <w:rStyle w:val="StyleUnderline"/>
        </w:rPr>
        <w:t xml:space="preserve">into becoming inherently </w:t>
      </w:r>
      <w:r w:rsidRPr="005731DB">
        <w:rPr>
          <w:rStyle w:val="Emphasis"/>
        </w:rPr>
        <w:t>dynamic</w:t>
      </w:r>
      <w:r w:rsidRPr="004F3246">
        <w:rPr>
          <w:rStyle w:val="StyleUnderline"/>
        </w:rPr>
        <w:t>; not only</w:t>
      </w:r>
      <w:r w:rsidRPr="0068478B">
        <w:rPr>
          <w:sz w:val="16"/>
        </w:rPr>
        <w:t xml:space="preserve"> have new frameworks developed for analyses </w:t>
      </w:r>
      <w:r w:rsidRPr="004F3246">
        <w:rPr>
          <w:rStyle w:val="StyleUnderline"/>
        </w:rPr>
        <w:t>of</w:t>
      </w:r>
      <w:r w:rsidRPr="0068478B">
        <w:rPr>
          <w:sz w:val="16"/>
        </w:rPr>
        <w:t xml:space="preserve"> international </w:t>
      </w:r>
      <w:r w:rsidRPr="004F3246">
        <w:rPr>
          <w:rStyle w:val="StyleUnderline"/>
        </w:rPr>
        <w:t>economic relations, but</w:t>
      </w:r>
      <w:r w:rsidRPr="0068478B">
        <w:rPr>
          <w:sz w:val="16"/>
        </w:rPr>
        <w:t xml:space="preserve"> novel </w:t>
      </w:r>
      <w:r w:rsidRPr="006504D5">
        <w:rPr>
          <w:rStyle w:val="Emphasis"/>
        </w:rPr>
        <w:t>social</w:t>
      </w:r>
      <w:r w:rsidRPr="004F3246">
        <w:rPr>
          <w:rStyle w:val="StyleUnderline"/>
        </w:rPr>
        <w:t xml:space="preserve"> and </w:t>
      </w:r>
      <w:r w:rsidRPr="006504D5">
        <w:rPr>
          <w:rStyle w:val="Emphasis"/>
        </w:rPr>
        <w:t>environmental</w:t>
      </w:r>
      <w:r w:rsidRPr="004F3246">
        <w:rPr>
          <w:rStyle w:val="StyleUnderline"/>
        </w:rPr>
        <w:t xml:space="preserve"> aspects of</w:t>
      </w:r>
      <w:r w:rsidRPr="0068478B">
        <w:rPr>
          <w:sz w:val="16"/>
        </w:rPr>
        <w:t xml:space="preserve"> government </w:t>
      </w:r>
      <w:r w:rsidRPr="004F3246">
        <w:rPr>
          <w:rStyle w:val="StyleUnderline"/>
        </w:rPr>
        <w:t>policy</w:t>
      </w:r>
      <w:r w:rsidRPr="0068478B">
        <w:rPr>
          <w:sz w:val="16"/>
        </w:rPr>
        <w:t xml:space="preserve"> now also fall within the field’s ambit. </w:t>
      </w:r>
      <w:r w:rsidRPr="00DC3777">
        <w:rPr>
          <w:rStyle w:val="StyleUnderline"/>
        </w:rPr>
        <w:t>These</w:t>
      </w:r>
      <w:r w:rsidRPr="004F3246">
        <w:rPr>
          <w:rStyle w:val="StyleUnderline"/>
        </w:rPr>
        <w:t xml:space="preserve"> challenges</w:t>
      </w:r>
      <w:r w:rsidRPr="0068478B">
        <w:rPr>
          <w:sz w:val="16"/>
        </w:rPr>
        <w:t xml:space="preserve"> have </w:t>
      </w:r>
      <w:r w:rsidRPr="00DC3777">
        <w:rPr>
          <w:rStyle w:val="StyleUnderline"/>
        </w:rPr>
        <w:t>shaken</w:t>
      </w:r>
      <w:r w:rsidRPr="0068478B">
        <w:rPr>
          <w:sz w:val="16"/>
        </w:rPr>
        <w:t xml:space="preserve"> the </w:t>
      </w:r>
      <w:r w:rsidRPr="004F3246">
        <w:rPr>
          <w:rStyle w:val="StyleUnderline"/>
        </w:rPr>
        <w:t xml:space="preserve">normative </w:t>
      </w:r>
      <w:r w:rsidRPr="00FE49CF">
        <w:rPr>
          <w:rStyle w:val="StyleUnderline"/>
        </w:rPr>
        <w:t xml:space="preserve">foundations of </w:t>
      </w:r>
      <w:r w:rsidRPr="00F348B0">
        <w:rPr>
          <w:rStyle w:val="Emphasis"/>
        </w:rPr>
        <w:t>i</w:t>
      </w:r>
      <w:r w:rsidRPr="0068478B">
        <w:rPr>
          <w:sz w:val="16"/>
        </w:rPr>
        <w:t xml:space="preserve">nternational </w:t>
      </w:r>
      <w:r w:rsidRPr="00C7676E">
        <w:rPr>
          <w:rStyle w:val="Emphasis"/>
        </w:rPr>
        <w:t>e</w:t>
      </w:r>
      <w:r w:rsidRPr="0068478B">
        <w:rPr>
          <w:sz w:val="16"/>
        </w:rPr>
        <w:t xml:space="preserve">conomic </w:t>
      </w:r>
      <w:r w:rsidRPr="00C7676E">
        <w:rPr>
          <w:rStyle w:val="Emphasis"/>
        </w:rPr>
        <w:t>l</w:t>
      </w:r>
      <w:r w:rsidRPr="00DC3777">
        <w:rPr>
          <w:sz w:val="14"/>
        </w:rPr>
        <w:t>a</w:t>
      </w:r>
      <w:r w:rsidRPr="0068478B">
        <w:rPr>
          <w:sz w:val="16"/>
        </w:rPr>
        <w:t xml:space="preserve">w and new paradigms in this field of law have emerged. </w:t>
      </w:r>
      <w:r w:rsidRPr="00DC3777">
        <w:rPr>
          <w:rStyle w:val="StyleUnderline"/>
          <w:highlight w:val="cyan"/>
        </w:rPr>
        <w:t>The</w:t>
      </w:r>
      <w:r w:rsidRPr="00A0556E">
        <w:rPr>
          <w:rStyle w:val="StyleUnderline"/>
        </w:rPr>
        <w:t xml:space="preserve"> increasing </w:t>
      </w:r>
      <w:r w:rsidRPr="00DC3777">
        <w:rPr>
          <w:rStyle w:val="Emphasis"/>
          <w:highlight w:val="cyan"/>
        </w:rPr>
        <w:t>urgency</w:t>
      </w:r>
      <w:r w:rsidRPr="00DC3777">
        <w:rPr>
          <w:rStyle w:val="StyleUnderline"/>
          <w:highlight w:val="cyan"/>
        </w:rPr>
        <w:t xml:space="preserve"> of</w:t>
      </w:r>
      <w:r w:rsidRPr="0068478B">
        <w:rPr>
          <w:sz w:val="16"/>
        </w:rPr>
        <w:t xml:space="preserve"> the </w:t>
      </w:r>
      <w:r w:rsidRPr="00DC3777">
        <w:rPr>
          <w:rStyle w:val="Emphasis"/>
          <w:highlight w:val="cyan"/>
        </w:rPr>
        <w:t>climate</w:t>
      </w:r>
      <w:r w:rsidRPr="00A0556E">
        <w:rPr>
          <w:rStyle w:val="StyleUnderline"/>
        </w:rPr>
        <w:t xml:space="preserve"> change crisis; the</w:t>
      </w:r>
      <w:r w:rsidRPr="0068478B">
        <w:rPr>
          <w:sz w:val="16"/>
        </w:rPr>
        <w:t xml:space="preserve"> repercussions of the 2008 </w:t>
      </w:r>
      <w:r w:rsidRPr="00DC3777">
        <w:rPr>
          <w:rStyle w:val="Emphasis"/>
          <w:highlight w:val="cyan"/>
        </w:rPr>
        <w:t>financial</w:t>
      </w:r>
      <w:r w:rsidRPr="00DC3777">
        <w:rPr>
          <w:rStyle w:val="StyleUnderline"/>
          <w:highlight w:val="cyan"/>
        </w:rPr>
        <w:t xml:space="preserve"> crisis</w:t>
      </w:r>
      <w:r w:rsidRPr="0068478B">
        <w:rPr>
          <w:sz w:val="16"/>
        </w:rPr>
        <w:t xml:space="preserve">; the </w:t>
      </w:r>
      <w:r w:rsidRPr="00A0556E">
        <w:rPr>
          <w:rStyle w:val="StyleUnderline"/>
        </w:rPr>
        <w:t xml:space="preserve">outbreak of </w:t>
      </w:r>
      <w:r w:rsidRPr="00464A42">
        <w:rPr>
          <w:rStyle w:val="Emphasis"/>
          <w:highlight w:val="cyan"/>
        </w:rPr>
        <w:t>wars</w:t>
      </w:r>
      <w:r w:rsidRPr="00464A42">
        <w:rPr>
          <w:rStyle w:val="StyleUnderline"/>
          <w:highlight w:val="cyan"/>
        </w:rPr>
        <w:t xml:space="preserve"> across the globe</w:t>
      </w:r>
      <w:r w:rsidRPr="0068478B">
        <w:rPr>
          <w:sz w:val="16"/>
        </w:rPr>
        <w:t xml:space="preserve">; the coronavirus disease 2019 (COVID-19) </w:t>
      </w:r>
      <w:r w:rsidRPr="00464A42">
        <w:rPr>
          <w:rStyle w:val="Emphasis"/>
          <w:highlight w:val="cyan"/>
        </w:rPr>
        <w:t>pandemic</w:t>
      </w:r>
      <w:r w:rsidRPr="0068478B">
        <w:rPr>
          <w:sz w:val="16"/>
        </w:rPr>
        <w:t xml:space="preserve">; the rise of nationalism and </w:t>
      </w:r>
      <w:r w:rsidRPr="00464A42">
        <w:rPr>
          <w:rStyle w:val="StyleUnderline"/>
          <w:highlight w:val="cyan"/>
        </w:rPr>
        <w:t xml:space="preserve">threats to </w:t>
      </w:r>
      <w:r w:rsidRPr="00464A42">
        <w:rPr>
          <w:rStyle w:val="Emphasis"/>
          <w:highlight w:val="cyan"/>
        </w:rPr>
        <w:t>democracy</w:t>
      </w:r>
      <w:r w:rsidRPr="00464A42">
        <w:rPr>
          <w:rStyle w:val="StyleUnderline"/>
          <w:highlight w:val="cyan"/>
        </w:rPr>
        <w:t>; and</w:t>
      </w:r>
      <w:r w:rsidRPr="00FF1A4D">
        <w:rPr>
          <w:rStyle w:val="StyleUnderline"/>
        </w:rPr>
        <w:t xml:space="preserve"> </w:t>
      </w:r>
      <w:r w:rsidRPr="0068478B">
        <w:rPr>
          <w:sz w:val="16"/>
        </w:rPr>
        <w:t xml:space="preserve">the </w:t>
      </w:r>
      <w:r w:rsidRPr="00B543AD">
        <w:rPr>
          <w:rStyle w:val="StyleUnderline"/>
        </w:rPr>
        <w:t xml:space="preserve">digitalization of </w:t>
      </w:r>
      <w:r w:rsidRPr="00464A42">
        <w:rPr>
          <w:rStyle w:val="Emphasis"/>
          <w:highlight w:val="cyan"/>
        </w:rPr>
        <w:t>trade</w:t>
      </w:r>
      <w:r w:rsidRPr="0068478B">
        <w:rPr>
          <w:sz w:val="16"/>
        </w:rPr>
        <w:t xml:space="preserve"> and economic relations among individuals, non-governmental entities, and countries </w:t>
      </w:r>
      <w:r w:rsidRPr="0089151C">
        <w:rPr>
          <w:rStyle w:val="StyleUnderline"/>
          <w:highlight w:val="cyan"/>
        </w:rPr>
        <w:t xml:space="preserve">have </w:t>
      </w:r>
      <w:r w:rsidRPr="0089151C">
        <w:rPr>
          <w:rStyle w:val="Emphasis"/>
          <w:highlight w:val="cyan"/>
        </w:rPr>
        <w:t>transformed</w:t>
      </w:r>
      <w:r w:rsidRPr="0089151C">
        <w:rPr>
          <w:rStyle w:val="StyleUnderline"/>
          <w:highlight w:val="cyan"/>
        </w:rPr>
        <w:t xml:space="preserve"> the</w:t>
      </w:r>
      <w:r w:rsidRPr="0089151C">
        <w:rPr>
          <w:rStyle w:val="StyleUnderline"/>
        </w:rPr>
        <w:t xml:space="preserve"> global </w:t>
      </w:r>
      <w:r w:rsidRPr="0089151C">
        <w:rPr>
          <w:rStyle w:val="StyleUnderline"/>
          <w:highlight w:val="cyan"/>
        </w:rPr>
        <w:t>economy</w:t>
      </w:r>
      <w:r w:rsidRPr="0068478B">
        <w:rPr>
          <w:sz w:val="16"/>
        </w:rPr>
        <w:t xml:space="preserve">. Paradoxically, </w:t>
      </w:r>
      <w:r w:rsidRPr="000D6902">
        <w:rPr>
          <w:rStyle w:val="StyleUnderline"/>
        </w:rPr>
        <w:t xml:space="preserve">international </w:t>
      </w:r>
      <w:r w:rsidRPr="0089151C">
        <w:rPr>
          <w:rStyle w:val="StyleUnderline"/>
          <w:highlight w:val="cyan"/>
        </w:rPr>
        <w:t xml:space="preserve">economic </w:t>
      </w:r>
      <w:r w:rsidRPr="0089151C">
        <w:rPr>
          <w:rStyle w:val="Emphasis"/>
          <w:highlight w:val="cyan"/>
        </w:rPr>
        <w:t>norms</w:t>
      </w:r>
      <w:r w:rsidRPr="0089151C">
        <w:rPr>
          <w:rStyle w:val="StyleUnderline"/>
          <w:highlight w:val="cyan"/>
        </w:rPr>
        <w:t xml:space="preserve"> have to be</w:t>
      </w:r>
      <w:r w:rsidRPr="0068478B">
        <w:rPr>
          <w:sz w:val="16"/>
        </w:rPr>
        <w:t xml:space="preserve"> both </w:t>
      </w:r>
      <w:r w:rsidRPr="000D6902">
        <w:rPr>
          <w:rStyle w:val="StyleUnderline"/>
        </w:rPr>
        <w:t xml:space="preserve">more </w:t>
      </w:r>
      <w:r w:rsidRPr="0089151C">
        <w:rPr>
          <w:rStyle w:val="Emphasis"/>
          <w:highlight w:val="cyan"/>
        </w:rPr>
        <w:t>robust</w:t>
      </w:r>
      <w:r w:rsidRPr="0089151C">
        <w:rPr>
          <w:rStyle w:val="StyleUnderline"/>
          <w:highlight w:val="cyan"/>
        </w:rPr>
        <w:t xml:space="preserve"> and</w:t>
      </w:r>
      <w:r w:rsidRPr="0068478B">
        <w:rPr>
          <w:sz w:val="16"/>
        </w:rPr>
        <w:t xml:space="preserve"> more </w:t>
      </w:r>
      <w:r w:rsidRPr="0089151C">
        <w:rPr>
          <w:rStyle w:val="Emphasis"/>
          <w:highlight w:val="cyan"/>
        </w:rPr>
        <w:t>flexible</w:t>
      </w:r>
      <w:r w:rsidRPr="00273061">
        <w:rPr>
          <w:rStyle w:val="StyleUnderline"/>
        </w:rPr>
        <w:t xml:space="preserve"> to account for</w:t>
      </w:r>
      <w:r w:rsidRPr="0068478B">
        <w:rPr>
          <w:sz w:val="16"/>
        </w:rPr>
        <w:t xml:space="preserve"> diverse and </w:t>
      </w:r>
      <w:r w:rsidRPr="00273061">
        <w:rPr>
          <w:rStyle w:val="StyleUnderline"/>
        </w:rPr>
        <w:t>multifaceted</w:t>
      </w:r>
      <w:r w:rsidRPr="0068478B">
        <w:rPr>
          <w:sz w:val="16"/>
        </w:rPr>
        <w:t xml:space="preserve"> levels of </w:t>
      </w:r>
      <w:r w:rsidRPr="007735B9">
        <w:rPr>
          <w:rStyle w:val="Emphasis"/>
        </w:rPr>
        <w:t>collaboration</w:t>
      </w:r>
      <w:r w:rsidRPr="0068478B">
        <w:rPr>
          <w:sz w:val="16"/>
        </w:rPr>
        <w:t xml:space="preserve">, a </w:t>
      </w:r>
      <w:r w:rsidRPr="009F0350">
        <w:rPr>
          <w:rStyle w:val="StyleUnderline"/>
        </w:rPr>
        <w:t>necessary</w:t>
      </w:r>
      <w:r w:rsidRPr="0068478B">
        <w:rPr>
          <w:sz w:val="16"/>
        </w:rPr>
        <w:t xml:space="preserve"> feat </w:t>
      </w:r>
      <w:r w:rsidRPr="009F0350">
        <w:rPr>
          <w:rStyle w:val="StyleUnderline"/>
        </w:rPr>
        <w:t>for</w:t>
      </w:r>
      <w:r w:rsidRPr="0068478B">
        <w:rPr>
          <w:sz w:val="16"/>
        </w:rPr>
        <w:t xml:space="preserve"> human and </w:t>
      </w:r>
      <w:r w:rsidRPr="009F0350">
        <w:rPr>
          <w:rStyle w:val="StyleUnderline"/>
        </w:rPr>
        <w:t xml:space="preserve">sustainable </w:t>
      </w:r>
      <w:r w:rsidRPr="007735B9">
        <w:rPr>
          <w:rStyle w:val="Emphasis"/>
        </w:rPr>
        <w:t>development</w:t>
      </w:r>
      <w:r w:rsidRPr="0068478B">
        <w:rPr>
          <w:sz w:val="16"/>
        </w:rPr>
        <w:t>. Some of these changes are documented and crystalized in this special edition celebrating the Journal’s 25th anniversary.</w:t>
      </w:r>
    </w:p>
    <w:p w14:paraId="5990EE85" w14:textId="77777777" w:rsidR="00DB4DCD" w:rsidRPr="0068478B" w:rsidRDefault="00DB4DCD" w:rsidP="00DB4DCD">
      <w:pPr>
        <w:rPr>
          <w:sz w:val="16"/>
        </w:rPr>
      </w:pPr>
      <w:r w:rsidRPr="0068478B">
        <w:rPr>
          <w:sz w:val="16"/>
        </w:rPr>
        <w:t xml:space="preserve">Governments have answered the call for more </w:t>
      </w:r>
      <w:r w:rsidRPr="004D6A16">
        <w:rPr>
          <w:rStyle w:val="StyleUnderline"/>
        </w:rPr>
        <w:t>robust and</w:t>
      </w:r>
      <w:r w:rsidRPr="0068478B">
        <w:rPr>
          <w:sz w:val="16"/>
        </w:rPr>
        <w:t xml:space="preserve"> more </w:t>
      </w:r>
      <w:r w:rsidRPr="002364E8">
        <w:rPr>
          <w:rStyle w:val="StyleUnderline"/>
        </w:rPr>
        <w:t xml:space="preserve">flexible international </w:t>
      </w:r>
      <w:r w:rsidRPr="00492860">
        <w:rPr>
          <w:rStyle w:val="Emphasis"/>
          <w:highlight w:val="cyan"/>
        </w:rPr>
        <w:t>economic norms</w:t>
      </w:r>
      <w:r w:rsidRPr="0068478B">
        <w:rPr>
          <w:sz w:val="16"/>
        </w:rPr>
        <w:t xml:space="preserve">. At the Twelfth Ministerial Conference of the World Trade Organization (WTO) in June 2022, the WTO Members adopted, inter alia, </w:t>
      </w:r>
      <w:r w:rsidRPr="00492860">
        <w:rPr>
          <w:rStyle w:val="Emphasis"/>
        </w:rPr>
        <w:t>declarations</w:t>
      </w:r>
      <w:r w:rsidRPr="00492860">
        <w:rPr>
          <w:rStyle w:val="StyleUnderline"/>
        </w:rPr>
        <w:t xml:space="preserve"> that</w:t>
      </w:r>
      <w:r w:rsidRPr="009F0350">
        <w:rPr>
          <w:rStyle w:val="StyleUnderline"/>
        </w:rPr>
        <w:t xml:space="preserve"> better </w:t>
      </w:r>
      <w:r w:rsidRPr="0089151C">
        <w:rPr>
          <w:rStyle w:val="StyleUnderline"/>
          <w:highlight w:val="cyan"/>
        </w:rPr>
        <w:t>prepare</w:t>
      </w:r>
      <w:r w:rsidRPr="0068478B">
        <w:rPr>
          <w:sz w:val="16"/>
        </w:rPr>
        <w:t xml:space="preserve"> international trade </w:t>
      </w:r>
      <w:r w:rsidRPr="0089151C">
        <w:rPr>
          <w:rStyle w:val="Emphasis"/>
          <w:highlight w:val="cyan"/>
        </w:rPr>
        <w:t>policy</w:t>
      </w:r>
      <w:r w:rsidRPr="0089151C">
        <w:rPr>
          <w:rStyle w:val="StyleUnderline"/>
          <w:highlight w:val="cyan"/>
        </w:rPr>
        <w:t xml:space="preserve"> for</w:t>
      </w:r>
      <w:r w:rsidRPr="008D16BC">
        <w:rPr>
          <w:rStyle w:val="StyleUnderline"/>
        </w:rPr>
        <w:t xml:space="preserve"> future </w:t>
      </w:r>
      <w:r w:rsidRPr="0089151C">
        <w:rPr>
          <w:rStyle w:val="Emphasis"/>
          <w:highlight w:val="cyan"/>
        </w:rPr>
        <w:t>pandemics</w:t>
      </w:r>
      <w:r w:rsidRPr="0089151C">
        <w:rPr>
          <w:rStyle w:val="StyleUnderline"/>
          <w:highlight w:val="cyan"/>
        </w:rPr>
        <w:t xml:space="preserve"> and emphasize</w:t>
      </w:r>
      <w:r w:rsidRPr="0068478B">
        <w:rPr>
          <w:sz w:val="16"/>
        </w:rPr>
        <w:t xml:space="preserve"> the role of </w:t>
      </w:r>
      <w:r w:rsidRPr="007735B9">
        <w:rPr>
          <w:rStyle w:val="Emphasis"/>
        </w:rPr>
        <w:t>trade</w:t>
      </w:r>
      <w:r w:rsidRPr="008D16BC">
        <w:rPr>
          <w:rStyle w:val="StyleUnderline"/>
        </w:rPr>
        <w:t xml:space="preserve"> in improving</w:t>
      </w:r>
      <w:r w:rsidRPr="0089151C">
        <w:rPr>
          <w:sz w:val="16"/>
        </w:rPr>
        <w:t xml:space="preserve"> </w:t>
      </w:r>
      <w:r w:rsidRPr="0068478B">
        <w:rPr>
          <w:sz w:val="16"/>
        </w:rPr>
        <w:t xml:space="preserve">the three </w:t>
      </w:r>
      <w:r w:rsidRPr="00D413A3">
        <w:rPr>
          <w:rStyle w:val="StyleUnderline"/>
        </w:rPr>
        <w:t xml:space="preserve">dimensions of </w:t>
      </w:r>
      <w:r w:rsidRPr="0089151C">
        <w:rPr>
          <w:rStyle w:val="StyleUnderline"/>
          <w:highlight w:val="cyan"/>
        </w:rPr>
        <w:t>sustainable development</w:t>
      </w:r>
      <w:r w:rsidRPr="00D413A3">
        <w:rPr>
          <w:rStyle w:val="StyleUnderline"/>
        </w:rPr>
        <w:t>—</w:t>
      </w:r>
      <w:r w:rsidRPr="001E5D3B">
        <w:rPr>
          <w:rStyle w:val="Emphasis"/>
        </w:rPr>
        <w:t>economic</w:t>
      </w:r>
      <w:r w:rsidRPr="00D413A3">
        <w:rPr>
          <w:rStyle w:val="StyleUnderline"/>
        </w:rPr>
        <w:t xml:space="preserve">, </w:t>
      </w:r>
      <w:r w:rsidRPr="001E5D3B">
        <w:rPr>
          <w:rStyle w:val="Emphasis"/>
        </w:rPr>
        <w:t>environmental</w:t>
      </w:r>
      <w:r w:rsidRPr="00D413A3">
        <w:rPr>
          <w:rStyle w:val="StyleUnderline"/>
        </w:rPr>
        <w:t xml:space="preserve">, and </w:t>
      </w:r>
      <w:r w:rsidRPr="001E5D3B">
        <w:rPr>
          <w:rStyle w:val="Emphasis"/>
        </w:rPr>
        <w:t>social</w:t>
      </w:r>
      <w:r w:rsidRPr="00D413A3">
        <w:rPr>
          <w:rStyle w:val="StyleUnderline"/>
        </w:rPr>
        <w:t>—</w:t>
      </w:r>
      <w:r w:rsidRPr="0089151C">
        <w:rPr>
          <w:rStyle w:val="StyleUnderline"/>
          <w:highlight w:val="cyan"/>
        </w:rPr>
        <w:t>to</w:t>
      </w:r>
      <w:r w:rsidRPr="0068478B">
        <w:rPr>
          <w:sz w:val="16"/>
        </w:rPr>
        <w:t xml:space="preserve"> effectively </w:t>
      </w:r>
      <w:r w:rsidRPr="0089151C">
        <w:rPr>
          <w:rStyle w:val="StyleUnderline"/>
          <w:highlight w:val="cyan"/>
        </w:rPr>
        <w:t xml:space="preserve">respond to </w:t>
      </w:r>
      <w:r w:rsidRPr="0089151C">
        <w:rPr>
          <w:rStyle w:val="Emphasis"/>
          <w:highlight w:val="cyan"/>
        </w:rPr>
        <w:t>climate</w:t>
      </w:r>
      <w:r w:rsidRPr="00D413A3">
        <w:rPr>
          <w:rStyle w:val="StyleUnderline"/>
        </w:rPr>
        <w:t xml:space="preserve"> change</w:t>
      </w:r>
      <w:r w:rsidRPr="0068478B">
        <w:rPr>
          <w:sz w:val="16"/>
        </w:rPr>
        <w:t xml:space="preserve">, natural </w:t>
      </w:r>
      <w:r w:rsidRPr="0089151C">
        <w:rPr>
          <w:rStyle w:val="Emphasis"/>
          <w:highlight w:val="cyan"/>
        </w:rPr>
        <w:t>disasters</w:t>
      </w:r>
      <w:r w:rsidRPr="00D413A3">
        <w:rPr>
          <w:rStyle w:val="StyleUnderline"/>
        </w:rPr>
        <w:t>, and</w:t>
      </w:r>
      <w:r w:rsidRPr="0068478B">
        <w:rPr>
          <w:sz w:val="16"/>
        </w:rPr>
        <w:t xml:space="preserve"> the ongoing </w:t>
      </w:r>
      <w:r w:rsidRPr="0089151C">
        <w:rPr>
          <w:rStyle w:val="Emphasis"/>
          <w:highlight w:val="cyan"/>
        </w:rPr>
        <w:t>energy</w:t>
      </w:r>
      <w:r w:rsidRPr="0089151C">
        <w:rPr>
          <w:rStyle w:val="StyleUnderline"/>
          <w:highlight w:val="cyan"/>
        </w:rPr>
        <w:t xml:space="preserve"> and </w:t>
      </w:r>
      <w:r w:rsidRPr="0089151C">
        <w:rPr>
          <w:rStyle w:val="Emphasis"/>
          <w:highlight w:val="cyan"/>
        </w:rPr>
        <w:t>food</w:t>
      </w:r>
      <w:r w:rsidRPr="00D413A3">
        <w:rPr>
          <w:rStyle w:val="StyleUnderline"/>
        </w:rPr>
        <w:t xml:space="preserve"> shortage crisis</w:t>
      </w:r>
      <w:r w:rsidRPr="0068478B">
        <w:rPr>
          <w:sz w:val="16"/>
        </w:rPr>
        <w:t xml:space="preserve">. Members further granted a waiver on intellectual property rights for COVID-19 vaccines and concluded a landmark agreement on fisheries subsidies in which the benchmark for prohibited subsidies rests on the ‘sustainability’ of a measure rather than on its ‘adverse economic effects’ on foreign competitors. </w:t>
      </w:r>
      <w:r w:rsidRPr="007E154A">
        <w:rPr>
          <w:rStyle w:val="StyleUnderline"/>
        </w:rPr>
        <w:t xml:space="preserve">Such developments signify a </w:t>
      </w:r>
      <w:r w:rsidRPr="007E154A">
        <w:rPr>
          <w:rStyle w:val="Emphasis"/>
        </w:rPr>
        <w:t>turn</w:t>
      </w:r>
      <w:r w:rsidRPr="0068478B">
        <w:rPr>
          <w:sz w:val="16"/>
        </w:rPr>
        <w:t xml:space="preserve"> in the WTO </w:t>
      </w:r>
      <w:r w:rsidRPr="00672FE8">
        <w:rPr>
          <w:rStyle w:val="StyleUnderline"/>
        </w:rPr>
        <w:t xml:space="preserve">from negotiating </w:t>
      </w:r>
      <w:r w:rsidRPr="00D56D67">
        <w:rPr>
          <w:rStyle w:val="Emphasis"/>
        </w:rPr>
        <w:t>trade</w:t>
      </w:r>
      <w:r w:rsidRPr="00672FE8">
        <w:rPr>
          <w:rStyle w:val="StyleUnderline"/>
        </w:rPr>
        <w:t xml:space="preserve"> </w:t>
      </w:r>
      <w:r w:rsidRPr="007E154A">
        <w:rPr>
          <w:rStyle w:val="StyleUnderline"/>
        </w:rPr>
        <w:t xml:space="preserve">rules to addressing </w:t>
      </w:r>
      <w:r w:rsidRPr="0089151C">
        <w:rPr>
          <w:rStyle w:val="Emphasis"/>
          <w:highlight w:val="cyan"/>
        </w:rPr>
        <w:t>pressing concerns</w:t>
      </w:r>
      <w:r w:rsidRPr="0089151C">
        <w:rPr>
          <w:rStyle w:val="StyleUnderline"/>
          <w:highlight w:val="cyan"/>
        </w:rPr>
        <w:t xml:space="preserve"> facing </w:t>
      </w:r>
      <w:r w:rsidRPr="0089151C">
        <w:rPr>
          <w:rStyle w:val="Emphasis"/>
          <w:highlight w:val="cyan"/>
        </w:rPr>
        <w:t>humankind</w:t>
      </w:r>
      <w:r w:rsidRPr="0068478B">
        <w:rPr>
          <w:sz w:val="16"/>
        </w:rPr>
        <w:t xml:space="preserve">. When JIEL was first established, civil society renewed its calls for the inclusion of social and environmental concerns in the so-called ‘trade and …’ policies. Today, the </w:t>
      </w:r>
      <w:r w:rsidRPr="00AA34D9">
        <w:rPr>
          <w:rStyle w:val="StyleUnderline"/>
        </w:rPr>
        <w:t>interlinkages between trade and other issues form</w:t>
      </w:r>
      <w:r w:rsidRPr="0068478B">
        <w:rPr>
          <w:sz w:val="16"/>
        </w:rPr>
        <w:t xml:space="preserve"> an </w:t>
      </w:r>
      <w:r w:rsidRPr="001A2C76">
        <w:rPr>
          <w:rStyle w:val="Emphasis"/>
        </w:rPr>
        <w:t>integral</w:t>
      </w:r>
      <w:r w:rsidRPr="00AA34D9">
        <w:rPr>
          <w:rStyle w:val="StyleUnderline"/>
        </w:rPr>
        <w:t xml:space="preserve"> part of </w:t>
      </w:r>
      <w:r w:rsidRPr="0068478B">
        <w:rPr>
          <w:sz w:val="16"/>
        </w:rPr>
        <w:t xml:space="preserve">the </w:t>
      </w:r>
      <w:r w:rsidRPr="00AA34D9">
        <w:rPr>
          <w:rStyle w:val="StyleUnderline"/>
        </w:rPr>
        <w:t xml:space="preserve">international </w:t>
      </w:r>
      <w:r w:rsidRPr="001A2C76">
        <w:rPr>
          <w:rStyle w:val="Emphasis"/>
        </w:rPr>
        <w:t>trading system</w:t>
      </w:r>
      <w:r w:rsidRPr="00BE6983">
        <w:rPr>
          <w:rStyle w:val="StyleUnderline"/>
        </w:rPr>
        <w:t>. These</w:t>
      </w:r>
      <w:r w:rsidRPr="0068478B">
        <w:rPr>
          <w:sz w:val="16"/>
        </w:rPr>
        <w:t xml:space="preserve"> new challenges and </w:t>
      </w:r>
      <w:r w:rsidRPr="00A871A7">
        <w:rPr>
          <w:rStyle w:val="StyleUnderline"/>
        </w:rPr>
        <w:t>shifts</w:t>
      </w:r>
      <w:r w:rsidRPr="0068478B">
        <w:rPr>
          <w:sz w:val="16"/>
        </w:rPr>
        <w:t xml:space="preserve"> in economic policy </w:t>
      </w:r>
      <w:r w:rsidRPr="00A871A7">
        <w:rPr>
          <w:rStyle w:val="StyleUnderline"/>
        </w:rPr>
        <w:t>bring</w:t>
      </w:r>
      <w:r w:rsidRPr="0068478B">
        <w:rPr>
          <w:sz w:val="16"/>
        </w:rPr>
        <w:t xml:space="preserve"> (some) traditional understandings of international economic law into question and challenge the various normative underpinnings of international economic law in three ways: first, in the rise of </w:t>
      </w:r>
      <w:r w:rsidRPr="00AE0CB6">
        <w:rPr>
          <w:rStyle w:val="StyleUnderline"/>
        </w:rPr>
        <w:t xml:space="preserve">novel </w:t>
      </w:r>
      <w:r w:rsidRPr="001A2C76">
        <w:rPr>
          <w:rStyle w:val="Emphasis"/>
        </w:rPr>
        <w:t>approaches</w:t>
      </w:r>
      <w:r w:rsidRPr="00AE0CB6">
        <w:rPr>
          <w:rStyle w:val="StyleUnderline"/>
        </w:rPr>
        <w:t xml:space="preserve"> to international economic </w:t>
      </w:r>
      <w:r w:rsidRPr="001A2C76">
        <w:rPr>
          <w:rStyle w:val="Emphasis"/>
        </w:rPr>
        <w:t>norm creation</w:t>
      </w:r>
      <w:r w:rsidRPr="0068478B">
        <w:rPr>
          <w:sz w:val="16"/>
        </w:rPr>
        <w:t xml:space="preserve">; second, in the </w:t>
      </w:r>
      <w:r w:rsidRPr="00643DF5">
        <w:rPr>
          <w:rStyle w:val="StyleUnderline"/>
        </w:rPr>
        <w:t>expansion of</w:t>
      </w:r>
      <w:r w:rsidRPr="0068478B">
        <w:rPr>
          <w:sz w:val="16"/>
        </w:rPr>
        <w:t xml:space="preserve"> subject </w:t>
      </w:r>
      <w:r w:rsidRPr="004B5B2C">
        <w:rPr>
          <w:rStyle w:val="Emphasis"/>
        </w:rPr>
        <w:t>areas</w:t>
      </w:r>
      <w:r w:rsidRPr="00643DF5">
        <w:rPr>
          <w:rStyle w:val="StyleUnderline"/>
        </w:rPr>
        <w:t xml:space="preserve"> covered by international </w:t>
      </w:r>
      <w:r w:rsidRPr="004B5B2C">
        <w:rPr>
          <w:rStyle w:val="Emphasis"/>
        </w:rPr>
        <w:t>economic rules</w:t>
      </w:r>
      <w:r w:rsidRPr="00643DF5">
        <w:rPr>
          <w:rStyle w:val="StyleUnderline"/>
        </w:rPr>
        <w:t>; and</w:t>
      </w:r>
      <w:r w:rsidRPr="0068478B">
        <w:rPr>
          <w:sz w:val="16"/>
        </w:rPr>
        <w:t xml:space="preserve"> third, in the steady </w:t>
      </w:r>
      <w:r w:rsidRPr="00643DF5">
        <w:rPr>
          <w:rStyle w:val="StyleUnderline"/>
        </w:rPr>
        <w:t>disintegration of</w:t>
      </w:r>
      <w:r w:rsidRPr="0029008A">
        <w:rPr>
          <w:sz w:val="16"/>
        </w:rPr>
        <w:t xml:space="preserve"> </w:t>
      </w:r>
      <w:r w:rsidRPr="0068478B">
        <w:rPr>
          <w:sz w:val="16"/>
        </w:rPr>
        <w:t xml:space="preserve">the </w:t>
      </w:r>
      <w:r w:rsidRPr="00643DF5">
        <w:rPr>
          <w:rStyle w:val="StyleUnderline"/>
        </w:rPr>
        <w:t xml:space="preserve">traditional </w:t>
      </w:r>
      <w:r w:rsidRPr="004B5B2C">
        <w:rPr>
          <w:rStyle w:val="Emphasis"/>
        </w:rPr>
        <w:t>binaries</w:t>
      </w:r>
      <w:r w:rsidRPr="0068478B">
        <w:rPr>
          <w:sz w:val="16"/>
        </w:rPr>
        <w:t xml:space="preserve">, such as those between hard and soft law, </w:t>
      </w:r>
      <w:r w:rsidRPr="00CD304E">
        <w:rPr>
          <w:rStyle w:val="StyleUnderline"/>
        </w:rPr>
        <w:t xml:space="preserve">between </w:t>
      </w:r>
      <w:r w:rsidRPr="004B5B2C">
        <w:rPr>
          <w:rStyle w:val="Emphasis"/>
        </w:rPr>
        <w:t>public</w:t>
      </w:r>
      <w:r w:rsidRPr="00CD304E">
        <w:rPr>
          <w:rStyle w:val="StyleUnderline"/>
        </w:rPr>
        <w:t xml:space="preserve"> and </w:t>
      </w:r>
      <w:r w:rsidRPr="004B5B2C">
        <w:rPr>
          <w:rStyle w:val="Emphasis"/>
        </w:rPr>
        <w:t>private</w:t>
      </w:r>
      <w:r w:rsidRPr="00CD304E">
        <w:rPr>
          <w:rStyle w:val="StyleUnderline"/>
        </w:rPr>
        <w:t xml:space="preserve"> actors, and</w:t>
      </w:r>
      <w:r w:rsidRPr="0068478B">
        <w:rPr>
          <w:sz w:val="16"/>
        </w:rPr>
        <w:t xml:space="preserve"> between </w:t>
      </w:r>
      <w:r w:rsidRPr="009A7F94">
        <w:rPr>
          <w:rStyle w:val="Emphasis"/>
        </w:rPr>
        <w:t>h</w:t>
      </w:r>
      <w:r w:rsidRPr="00CD304E">
        <w:rPr>
          <w:rStyle w:val="StyleUnderline"/>
        </w:rPr>
        <w:t xml:space="preserve">uman </w:t>
      </w:r>
      <w:r w:rsidRPr="009A7F94">
        <w:rPr>
          <w:rStyle w:val="Emphasis"/>
        </w:rPr>
        <w:t>r</w:t>
      </w:r>
      <w:r w:rsidRPr="00CD304E">
        <w:rPr>
          <w:rStyle w:val="StyleUnderline"/>
        </w:rPr>
        <w:t xml:space="preserve">ights and </w:t>
      </w:r>
      <w:r w:rsidRPr="009A7F94">
        <w:rPr>
          <w:rStyle w:val="Emphasis"/>
        </w:rPr>
        <w:t>investment</w:t>
      </w:r>
      <w:r w:rsidRPr="0068478B">
        <w:rPr>
          <w:sz w:val="16"/>
        </w:rPr>
        <w:t>.</w:t>
      </w:r>
    </w:p>
    <w:p w14:paraId="281B4101" w14:textId="77777777" w:rsidR="00DB4DCD" w:rsidRPr="0068478B" w:rsidRDefault="00DB4DCD" w:rsidP="00DB4DCD">
      <w:pPr>
        <w:rPr>
          <w:sz w:val="16"/>
        </w:rPr>
      </w:pPr>
      <w:r w:rsidRPr="0068478B">
        <w:rPr>
          <w:sz w:val="16"/>
        </w:rPr>
        <w:t xml:space="preserve">First, </w:t>
      </w:r>
      <w:r w:rsidRPr="00EE4504">
        <w:rPr>
          <w:rStyle w:val="StyleUnderline"/>
        </w:rPr>
        <w:t xml:space="preserve">several new </w:t>
      </w:r>
      <w:r w:rsidRPr="00BE4440">
        <w:rPr>
          <w:rStyle w:val="Emphasis"/>
        </w:rPr>
        <w:t>approaches</w:t>
      </w:r>
      <w:r w:rsidRPr="00EE4504">
        <w:rPr>
          <w:rStyle w:val="StyleUnderline"/>
        </w:rPr>
        <w:t xml:space="preserve"> to negotiating and enforcing international economic rules</w:t>
      </w:r>
      <w:r w:rsidRPr="0068478B">
        <w:rPr>
          <w:sz w:val="16"/>
        </w:rPr>
        <w:t xml:space="preserve"> have </w:t>
      </w:r>
      <w:r w:rsidRPr="00BE4440">
        <w:rPr>
          <w:rStyle w:val="Emphasis"/>
        </w:rPr>
        <w:t>evolved</w:t>
      </w:r>
      <w:r w:rsidRPr="0068478B">
        <w:rPr>
          <w:sz w:val="16"/>
        </w:rPr>
        <w:t>. Due to the deadlock in negotiations on the Doha Development Agenda from 2001 onwards, WTO Members have recently initiated Joint Statement Initiative (JSI) discussions on issues ranging from domestic regulation of services to environmental sustainability, a process that has brought about new norm-making practices in international economic law. The fundamental idea behind JSIs is that a subgroup of like-minded Members form an open partnership to negotiate new rules on controversial issues; some JSIs aim at being eventually multilateralized and open to all Members, while others could maintain a limited membership and even include conditional most-favoured-nation provisions. This collective but unilateral and voluntary mechanism resembles to some extent the agreements developed during the General Agreement on Tariffs and Trade (GATT) Tokyo Round Codes (1979), which contained binding obligations only for those that agreed to them. Such Codes are not yet explicitly authorized by the WTO rules. The JSIs not only cover new subject matter and provide for new positive regulatory obligations, but they are also all inherently dynamic and can change in nature. For example, some include innovative mechanisms involving civil society and private sector actors. The different JSIs also vary in scope, which makes this novelty more significant: for example, some JSIs aim to change Members’ pre-existing obligations by incorporating new commitments within their respective schedules, like domestic regulation in services. Others, like the e-commerce JSI, have yet to agree on how to bring new norms governing spam, e-signatures, e-contracts, paperless trading, open internet access, open government data, consumer protection, cross-border data flows, and cybersecurity into the existing scheme of WTO commitments. These new negotiation methods are new features of international economic law and challenge well-established axioms in the creation of international economic norms, particularly in WTO law, which has traditionally been grounded in consensus-based decision-making.</w:t>
      </w:r>
    </w:p>
    <w:p w14:paraId="3899914A" w14:textId="77777777" w:rsidR="00DB4DCD" w:rsidRPr="0068478B" w:rsidRDefault="00DB4DCD" w:rsidP="00DB4DCD">
      <w:pPr>
        <w:rPr>
          <w:sz w:val="16"/>
        </w:rPr>
      </w:pPr>
      <w:r w:rsidRPr="00967B47">
        <w:rPr>
          <w:rStyle w:val="StyleUnderline"/>
        </w:rPr>
        <w:t xml:space="preserve">Such unprecedented </w:t>
      </w:r>
      <w:r w:rsidRPr="007F7222">
        <w:rPr>
          <w:rStyle w:val="Emphasis"/>
        </w:rPr>
        <w:t>changes</w:t>
      </w:r>
      <w:r w:rsidRPr="00967B47">
        <w:rPr>
          <w:rStyle w:val="StyleUnderline"/>
        </w:rPr>
        <w:t xml:space="preserve"> can</w:t>
      </w:r>
      <w:r w:rsidRPr="0068478B">
        <w:rPr>
          <w:sz w:val="16"/>
        </w:rPr>
        <w:t xml:space="preserve"> also </w:t>
      </w:r>
      <w:r w:rsidRPr="00967B47">
        <w:rPr>
          <w:rStyle w:val="StyleUnderline"/>
        </w:rPr>
        <w:t>be observed in</w:t>
      </w:r>
      <w:r w:rsidRPr="0068478B">
        <w:rPr>
          <w:sz w:val="16"/>
        </w:rPr>
        <w:t xml:space="preserve"> the </w:t>
      </w:r>
      <w:r w:rsidRPr="007F7222">
        <w:rPr>
          <w:rStyle w:val="Emphasis"/>
        </w:rPr>
        <w:t>enforcement</w:t>
      </w:r>
      <w:r w:rsidRPr="00967B47">
        <w:rPr>
          <w:rStyle w:val="StyleUnderline"/>
        </w:rPr>
        <w:t xml:space="preserve"> of international economic rules</w:t>
      </w:r>
      <w:r w:rsidRPr="0068478B">
        <w:rPr>
          <w:sz w:val="16"/>
        </w:rPr>
        <w:t xml:space="preserve">. For example, while some governments continue to block the appointment of Appellate Body members, effectively bringing the WTO appellate review system to a standstill, new and alternative WTO dispute settlement mechanisms have flourished, such as the Multiparty Interim Appeal Arbitration Arrangement (MPIA) to replace the appellate mechanism and governments pursuing their initial claims through arbitration by virtue of Article 25 of the Dispute Settlement Understanding. </w:t>
      </w:r>
      <w:r w:rsidRPr="0089151C">
        <w:rPr>
          <w:rStyle w:val="StyleUnderline"/>
          <w:highlight w:val="cyan"/>
        </w:rPr>
        <w:t xml:space="preserve">Enforcing </w:t>
      </w:r>
      <w:r w:rsidRPr="0089151C">
        <w:rPr>
          <w:rStyle w:val="Emphasis"/>
          <w:highlight w:val="cyan"/>
        </w:rPr>
        <w:t>trade</w:t>
      </w:r>
      <w:r w:rsidRPr="0089151C">
        <w:rPr>
          <w:rStyle w:val="StyleUnderline"/>
          <w:highlight w:val="cyan"/>
        </w:rPr>
        <w:t xml:space="preserve"> and </w:t>
      </w:r>
      <w:r w:rsidRPr="0089151C">
        <w:rPr>
          <w:rStyle w:val="Emphasis"/>
          <w:highlight w:val="cyan"/>
        </w:rPr>
        <w:t>investment</w:t>
      </w:r>
      <w:r w:rsidRPr="00FD0588">
        <w:rPr>
          <w:rStyle w:val="StyleUnderline"/>
        </w:rPr>
        <w:t xml:space="preserve"> rules</w:t>
      </w:r>
      <w:r w:rsidRPr="0068478B">
        <w:rPr>
          <w:sz w:val="16"/>
        </w:rPr>
        <w:t xml:space="preserve"> through the MPIA, regional trade agreements (RTAs), </w:t>
      </w:r>
      <w:r w:rsidRPr="00557001">
        <w:rPr>
          <w:sz w:val="16"/>
        </w:rPr>
        <w:t xml:space="preserve">international investment </w:t>
      </w:r>
      <w:r w:rsidRPr="0068478B">
        <w:rPr>
          <w:sz w:val="16"/>
        </w:rPr>
        <w:t xml:space="preserve">agreements (IIAs), and arbitration further </w:t>
      </w:r>
      <w:r w:rsidRPr="0089151C">
        <w:rPr>
          <w:rStyle w:val="StyleUnderline"/>
          <w:highlight w:val="cyan"/>
        </w:rPr>
        <w:t>bring</w:t>
      </w:r>
      <w:r w:rsidRPr="00051B45">
        <w:rPr>
          <w:rStyle w:val="StyleUnderline"/>
        </w:rPr>
        <w:t xml:space="preserve"> about </w:t>
      </w:r>
      <w:r w:rsidRPr="0089151C">
        <w:rPr>
          <w:rStyle w:val="StyleUnderline"/>
          <w:highlight w:val="cyan"/>
        </w:rPr>
        <w:t>diverse</w:t>
      </w:r>
      <w:r w:rsidRPr="0068478B">
        <w:rPr>
          <w:sz w:val="16"/>
        </w:rPr>
        <w:t xml:space="preserve"> and fragmented dispute </w:t>
      </w:r>
      <w:r w:rsidRPr="0089151C">
        <w:rPr>
          <w:rStyle w:val="Emphasis"/>
          <w:highlight w:val="cyan"/>
        </w:rPr>
        <w:t>settlement</w:t>
      </w:r>
      <w:r w:rsidRPr="0089151C">
        <w:rPr>
          <w:rStyle w:val="StyleUnderline"/>
          <w:highlight w:val="cyan"/>
        </w:rPr>
        <w:t xml:space="preserve"> procedures</w:t>
      </w:r>
      <w:r w:rsidRPr="0089151C">
        <w:rPr>
          <w:sz w:val="16"/>
        </w:rPr>
        <w:t xml:space="preserve"> </w:t>
      </w:r>
      <w:r w:rsidRPr="0068478B">
        <w:rPr>
          <w:sz w:val="16"/>
        </w:rPr>
        <w:t xml:space="preserve">that pose challenges to the traditional and uniform interpretation and application of international trade norms by one dispute settlement mechanism, </w:t>
      </w:r>
      <w:r w:rsidRPr="00CD304E">
        <w:rPr>
          <w:rStyle w:val="StyleUnderline"/>
        </w:rPr>
        <w:t>which</w:t>
      </w:r>
      <w:r w:rsidRPr="0068478B">
        <w:rPr>
          <w:sz w:val="16"/>
        </w:rPr>
        <w:t xml:space="preserve"> can </w:t>
      </w:r>
      <w:r w:rsidRPr="00CD304E">
        <w:rPr>
          <w:rStyle w:val="StyleUnderline"/>
        </w:rPr>
        <w:t xml:space="preserve">have further </w:t>
      </w:r>
      <w:r w:rsidRPr="00D612C4">
        <w:rPr>
          <w:rStyle w:val="Emphasis"/>
        </w:rPr>
        <w:t>implications</w:t>
      </w:r>
      <w:r w:rsidRPr="00CD304E">
        <w:rPr>
          <w:rStyle w:val="StyleUnderline"/>
        </w:rPr>
        <w:t xml:space="preserve"> for preserving</w:t>
      </w:r>
      <w:r w:rsidRPr="0068478B">
        <w:rPr>
          <w:sz w:val="16"/>
        </w:rPr>
        <w:t xml:space="preserve"> the </w:t>
      </w:r>
      <w:r w:rsidRPr="00D612C4">
        <w:rPr>
          <w:rStyle w:val="Emphasis"/>
        </w:rPr>
        <w:t>r</w:t>
      </w:r>
      <w:r w:rsidRPr="00CD304E">
        <w:rPr>
          <w:rStyle w:val="StyleUnderline"/>
        </w:rPr>
        <w:t xml:space="preserve">ule </w:t>
      </w:r>
      <w:r w:rsidRPr="00D612C4">
        <w:rPr>
          <w:rStyle w:val="Emphasis"/>
        </w:rPr>
        <w:t>o</w:t>
      </w:r>
      <w:r w:rsidRPr="00CD304E">
        <w:rPr>
          <w:rStyle w:val="StyleUnderline"/>
        </w:rPr>
        <w:t xml:space="preserve">f </w:t>
      </w:r>
      <w:r w:rsidRPr="00D612C4">
        <w:rPr>
          <w:rStyle w:val="Emphasis"/>
        </w:rPr>
        <w:t>l</w:t>
      </w:r>
      <w:r w:rsidRPr="00CD304E">
        <w:rPr>
          <w:rStyle w:val="StyleUnderline"/>
        </w:rPr>
        <w:t>aw</w:t>
      </w:r>
      <w:r w:rsidRPr="0068478B">
        <w:rPr>
          <w:sz w:val="16"/>
        </w:rPr>
        <w:t xml:space="preserve"> in international economic law.</w:t>
      </w:r>
    </w:p>
    <w:p w14:paraId="76679A1F" w14:textId="77777777" w:rsidR="00DB4DCD" w:rsidRPr="0068478B" w:rsidRDefault="00DB4DCD" w:rsidP="00DB4DCD">
      <w:pPr>
        <w:rPr>
          <w:sz w:val="16"/>
        </w:rPr>
      </w:pPr>
      <w:r w:rsidRPr="0068478B">
        <w:rPr>
          <w:sz w:val="16"/>
        </w:rPr>
        <w:t xml:space="preserve">Second, the substance of international economic norms has expanded into new areas of policy. Traditionally, international economic law governed trade in goods, trade in services, and investment flows as independent silos. Today, </w:t>
      </w:r>
      <w:r w:rsidRPr="008F2E27">
        <w:rPr>
          <w:rStyle w:val="StyleUnderline"/>
        </w:rPr>
        <w:t xml:space="preserve">new </w:t>
      </w:r>
      <w:r w:rsidRPr="008F2E27">
        <w:rPr>
          <w:rStyle w:val="Emphasis"/>
        </w:rPr>
        <w:t>tech</w:t>
      </w:r>
      <w:r w:rsidRPr="0068478B">
        <w:rPr>
          <w:sz w:val="16"/>
        </w:rPr>
        <w:t xml:space="preserve">nologies </w:t>
      </w:r>
      <w:r w:rsidRPr="0052493E">
        <w:rPr>
          <w:rStyle w:val="StyleUnderline"/>
        </w:rPr>
        <w:t xml:space="preserve">such as </w:t>
      </w:r>
      <w:r w:rsidRPr="0052493E">
        <w:rPr>
          <w:rStyle w:val="Emphasis"/>
        </w:rPr>
        <w:t>a</w:t>
      </w:r>
      <w:r w:rsidRPr="0068478B">
        <w:rPr>
          <w:sz w:val="16"/>
        </w:rPr>
        <w:t xml:space="preserve">rtificial </w:t>
      </w:r>
      <w:r w:rsidRPr="00D30A18">
        <w:rPr>
          <w:rStyle w:val="Emphasis"/>
        </w:rPr>
        <w:t>i</w:t>
      </w:r>
      <w:r w:rsidRPr="0068478B">
        <w:rPr>
          <w:sz w:val="16"/>
        </w:rPr>
        <w:t xml:space="preserve">ntelligence </w:t>
      </w:r>
      <w:r w:rsidRPr="000C4731">
        <w:rPr>
          <w:rStyle w:val="StyleUnderline"/>
        </w:rPr>
        <w:t>blur</w:t>
      </w:r>
      <w:r w:rsidRPr="0068478B">
        <w:rPr>
          <w:sz w:val="16"/>
        </w:rPr>
        <w:t xml:space="preserve"> the </w:t>
      </w:r>
      <w:r w:rsidRPr="000C4731">
        <w:rPr>
          <w:rStyle w:val="StyleUnderline"/>
        </w:rPr>
        <w:t xml:space="preserve">traditional conceptual </w:t>
      </w:r>
      <w:r w:rsidRPr="00D612C4">
        <w:rPr>
          <w:rStyle w:val="Emphasis"/>
        </w:rPr>
        <w:t>distinction</w:t>
      </w:r>
      <w:r w:rsidRPr="0068478B">
        <w:rPr>
          <w:sz w:val="16"/>
        </w:rPr>
        <w:t xml:space="preserve"> between goods and services, which used to be the basis of the international trading system. </w:t>
      </w:r>
      <w:r w:rsidRPr="00D30900">
        <w:rPr>
          <w:rStyle w:val="StyleUnderline"/>
        </w:rPr>
        <w:t>Not only do</w:t>
      </w:r>
      <w:r w:rsidRPr="0068478B">
        <w:rPr>
          <w:sz w:val="16"/>
        </w:rPr>
        <w:t xml:space="preserve"> these </w:t>
      </w:r>
      <w:r w:rsidRPr="004B6DDE">
        <w:rPr>
          <w:rStyle w:val="StyleUnderline"/>
          <w:highlight w:val="cyan"/>
        </w:rPr>
        <w:t xml:space="preserve">fields of </w:t>
      </w:r>
      <w:r w:rsidRPr="004B6DDE">
        <w:rPr>
          <w:rStyle w:val="Emphasis"/>
          <w:highlight w:val="cyan"/>
        </w:rPr>
        <w:t>i</w:t>
      </w:r>
      <w:r w:rsidRPr="0068478B">
        <w:rPr>
          <w:sz w:val="16"/>
        </w:rPr>
        <w:t xml:space="preserve">nternational </w:t>
      </w:r>
      <w:r w:rsidRPr="004B6DDE">
        <w:rPr>
          <w:rStyle w:val="Emphasis"/>
          <w:highlight w:val="cyan"/>
        </w:rPr>
        <w:t>e</w:t>
      </w:r>
      <w:r w:rsidRPr="0068478B">
        <w:rPr>
          <w:sz w:val="16"/>
        </w:rPr>
        <w:t xml:space="preserve">conomic </w:t>
      </w:r>
      <w:r w:rsidRPr="004B6DDE">
        <w:rPr>
          <w:rStyle w:val="Emphasis"/>
          <w:highlight w:val="cyan"/>
        </w:rPr>
        <w:t>l</w:t>
      </w:r>
      <w:r w:rsidRPr="0068478B">
        <w:rPr>
          <w:sz w:val="16"/>
        </w:rPr>
        <w:t xml:space="preserve">aw </w:t>
      </w:r>
      <w:r w:rsidRPr="00E601EC">
        <w:rPr>
          <w:rStyle w:val="StyleUnderline"/>
        </w:rPr>
        <w:t xml:space="preserve">increasingly </w:t>
      </w:r>
      <w:r w:rsidRPr="004B6DDE">
        <w:rPr>
          <w:rStyle w:val="Emphasis"/>
          <w:highlight w:val="cyan"/>
        </w:rPr>
        <w:t>intersect</w:t>
      </w:r>
      <w:r w:rsidRPr="00E601EC">
        <w:rPr>
          <w:rStyle w:val="StyleUnderline"/>
        </w:rPr>
        <w:t>, but</w:t>
      </w:r>
      <w:r w:rsidRPr="0068478B">
        <w:rPr>
          <w:sz w:val="16"/>
        </w:rPr>
        <w:t xml:space="preserve">, moreover, </w:t>
      </w:r>
      <w:r w:rsidRPr="004B6DDE">
        <w:rPr>
          <w:rStyle w:val="Emphasis"/>
          <w:highlight w:val="cyan"/>
        </w:rPr>
        <w:t>subject</w:t>
      </w:r>
      <w:r w:rsidRPr="004B6DDE">
        <w:rPr>
          <w:rStyle w:val="StyleUnderline"/>
          <w:highlight w:val="cyan"/>
        </w:rPr>
        <w:t xml:space="preserve"> matter</w:t>
      </w:r>
      <w:r w:rsidRPr="0068478B">
        <w:rPr>
          <w:sz w:val="16"/>
        </w:rPr>
        <w:t xml:space="preserve"> and topics </w:t>
      </w:r>
      <w:r w:rsidRPr="009E0B4E">
        <w:rPr>
          <w:rStyle w:val="StyleUnderline"/>
        </w:rPr>
        <w:t xml:space="preserve">traditionally </w:t>
      </w:r>
      <w:r w:rsidRPr="004B6DDE">
        <w:rPr>
          <w:rStyle w:val="StyleUnderline"/>
        </w:rPr>
        <w:t>considered</w:t>
      </w:r>
      <w:r w:rsidRPr="009E0B4E">
        <w:rPr>
          <w:rStyle w:val="StyleUnderline"/>
        </w:rPr>
        <w:t xml:space="preserve"> </w:t>
      </w:r>
      <w:r w:rsidRPr="004B6DDE">
        <w:rPr>
          <w:rStyle w:val="StyleUnderline"/>
          <w:highlight w:val="cyan"/>
        </w:rPr>
        <w:t>outside</w:t>
      </w:r>
      <w:r w:rsidRPr="0068478B">
        <w:rPr>
          <w:sz w:val="16"/>
        </w:rPr>
        <w:t xml:space="preserve"> the realm of </w:t>
      </w:r>
      <w:r w:rsidRPr="004B6DDE">
        <w:rPr>
          <w:rStyle w:val="Emphasis"/>
          <w:highlight w:val="cyan"/>
        </w:rPr>
        <w:t>i</w:t>
      </w:r>
      <w:r w:rsidRPr="0068478B">
        <w:rPr>
          <w:sz w:val="16"/>
        </w:rPr>
        <w:t xml:space="preserve">nternational </w:t>
      </w:r>
      <w:r w:rsidRPr="004B6DDE">
        <w:rPr>
          <w:rStyle w:val="Emphasis"/>
          <w:highlight w:val="cyan"/>
        </w:rPr>
        <w:t>e</w:t>
      </w:r>
      <w:r w:rsidRPr="0068478B">
        <w:rPr>
          <w:sz w:val="16"/>
        </w:rPr>
        <w:t xml:space="preserve">conomic </w:t>
      </w:r>
      <w:r w:rsidRPr="004B6DDE">
        <w:rPr>
          <w:rStyle w:val="Emphasis"/>
          <w:highlight w:val="cyan"/>
        </w:rPr>
        <w:t>l</w:t>
      </w:r>
      <w:r w:rsidRPr="0068478B">
        <w:rPr>
          <w:sz w:val="16"/>
        </w:rPr>
        <w:t xml:space="preserve">aw have also </w:t>
      </w:r>
      <w:r w:rsidRPr="004B6DDE">
        <w:rPr>
          <w:rStyle w:val="StyleUnderline"/>
          <w:highlight w:val="cyan"/>
        </w:rPr>
        <w:t xml:space="preserve">been brought within its </w:t>
      </w:r>
      <w:r w:rsidRPr="004B6DDE">
        <w:rPr>
          <w:rStyle w:val="Emphasis"/>
          <w:highlight w:val="cyan"/>
        </w:rPr>
        <w:t>fold</w:t>
      </w:r>
      <w:r w:rsidRPr="00A13347">
        <w:rPr>
          <w:rStyle w:val="StyleUnderline"/>
        </w:rPr>
        <w:t>. For instance</w:t>
      </w:r>
      <w:r w:rsidRPr="0068478B">
        <w:rPr>
          <w:sz w:val="16"/>
        </w:rPr>
        <w:t xml:space="preserve">, provisions on </w:t>
      </w:r>
      <w:r w:rsidRPr="004B6DDE">
        <w:rPr>
          <w:rStyle w:val="Emphasis"/>
          <w:highlight w:val="cyan"/>
        </w:rPr>
        <w:t>environmental</w:t>
      </w:r>
      <w:r w:rsidRPr="004B6DDE">
        <w:rPr>
          <w:rStyle w:val="StyleUnderline"/>
          <w:highlight w:val="cyan"/>
        </w:rPr>
        <w:t xml:space="preserve">, </w:t>
      </w:r>
      <w:r w:rsidRPr="004B6DDE">
        <w:rPr>
          <w:rStyle w:val="Emphasis"/>
          <w:highlight w:val="cyan"/>
        </w:rPr>
        <w:t>labour</w:t>
      </w:r>
      <w:r w:rsidRPr="00A13347">
        <w:rPr>
          <w:rStyle w:val="StyleUnderline"/>
        </w:rPr>
        <w:t xml:space="preserve">, and </w:t>
      </w:r>
      <w:r w:rsidRPr="004B6DDE">
        <w:rPr>
          <w:rStyle w:val="Emphasis"/>
          <w:highlight w:val="cyan"/>
        </w:rPr>
        <w:t>h</w:t>
      </w:r>
      <w:r w:rsidRPr="0068478B">
        <w:rPr>
          <w:sz w:val="16"/>
        </w:rPr>
        <w:t xml:space="preserve">uman </w:t>
      </w:r>
      <w:r w:rsidRPr="004B6DDE">
        <w:rPr>
          <w:rStyle w:val="Emphasis"/>
          <w:highlight w:val="cyan"/>
        </w:rPr>
        <w:t>r</w:t>
      </w:r>
      <w:r w:rsidRPr="0068478B">
        <w:rPr>
          <w:sz w:val="16"/>
        </w:rPr>
        <w:t xml:space="preserve">ights, </w:t>
      </w:r>
      <w:r w:rsidRPr="004B6DDE">
        <w:rPr>
          <w:rStyle w:val="Emphasis"/>
          <w:highlight w:val="cyan"/>
        </w:rPr>
        <w:t>water</w:t>
      </w:r>
      <w:r w:rsidRPr="0068478B">
        <w:rPr>
          <w:sz w:val="16"/>
        </w:rPr>
        <w:t xml:space="preserve">, investment, financial and monetary issues, private standards and </w:t>
      </w:r>
      <w:r w:rsidRPr="004B6DDE">
        <w:rPr>
          <w:rStyle w:val="Emphasis"/>
          <w:highlight w:val="cyan"/>
        </w:rPr>
        <w:t>e-commerce</w:t>
      </w:r>
      <w:r w:rsidRPr="004B6DDE">
        <w:rPr>
          <w:rStyle w:val="StyleUnderline"/>
          <w:highlight w:val="cyan"/>
        </w:rPr>
        <w:t xml:space="preserve">, and </w:t>
      </w:r>
      <w:r w:rsidRPr="004B6DDE">
        <w:rPr>
          <w:rStyle w:val="Emphasis"/>
          <w:highlight w:val="cyan"/>
        </w:rPr>
        <w:t>data</w:t>
      </w:r>
      <w:r w:rsidRPr="001C67F3">
        <w:rPr>
          <w:rStyle w:val="StyleUnderline"/>
        </w:rPr>
        <w:t xml:space="preserve"> flow regulation now</w:t>
      </w:r>
      <w:r w:rsidRPr="0068478B">
        <w:rPr>
          <w:sz w:val="16"/>
        </w:rPr>
        <w:t xml:space="preserve"> also </w:t>
      </w:r>
      <w:r w:rsidRPr="004B6DDE">
        <w:rPr>
          <w:rStyle w:val="StyleUnderline"/>
          <w:highlight w:val="cyan"/>
        </w:rPr>
        <w:t>form</w:t>
      </w:r>
      <w:r w:rsidRPr="0068478B">
        <w:rPr>
          <w:sz w:val="16"/>
        </w:rPr>
        <w:t xml:space="preserve"> an </w:t>
      </w:r>
      <w:r w:rsidRPr="004B6DDE">
        <w:rPr>
          <w:rStyle w:val="Emphasis"/>
        </w:rPr>
        <w:t>integral</w:t>
      </w:r>
      <w:r w:rsidRPr="004B6DDE">
        <w:rPr>
          <w:rStyle w:val="StyleUnderline"/>
        </w:rPr>
        <w:t xml:space="preserve"> part of</w:t>
      </w:r>
      <w:r w:rsidRPr="0036426F">
        <w:rPr>
          <w:rStyle w:val="StyleUnderline"/>
        </w:rPr>
        <w:t xml:space="preserve"> countries’ </w:t>
      </w:r>
      <w:r w:rsidRPr="004B6DDE">
        <w:rPr>
          <w:rStyle w:val="Emphasis"/>
          <w:highlight w:val="cyan"/>
        </w:rPr>
        <w:t>economic</w:t>
      </w:r>
      <w:r w:rsidRPr="0068478B">
        <w:rPr>
          <w:sz w:val="16"/>
        </w:rPr>
        <w:t xml:space="preserve"> and commercial </w:t>
      </w:r>
      <w:r w:rsidRPr="004B6DDE">
        <w:rPr>
          <w:rStyle w:val="StyleUnderline"/>
          <w:highlight w:val="cyan"/>
        </w:rPr>
        <w:t>actions</w:t>
      </w:r>
      <w:r w:rsidRPr="0068478B">
        <w:rPr>
          <w:sz w:val="16"/>
        </w:rPr>
        <w:t xml:space="preserve"> in the WTO, IIAs, RTAs, and other international arrangements. Furthermore, new types of legal instruments are emerging. The Digital Economy Partnership Agreement among Singapore, Chile, and New Zealand; the US–Japan Digital Trade Agreement; and the proposed Indo-Pacific Economic Framework (IPEF) represent new trade paradigms that fall outside the stringent WTO rules governing RTAs and underscore the persistent desire of states to collaborate and negotiate on diverse issues. Another example is the recent institution of a task force between the European Union and the USA to address the foreign trade implications of the USA’ new environmental policies under its Inflation Reduction Act. This phenomenon is not limited to trade and investment. Topical monetary and financial issues, such as grappling with inflation, exchange rate moves, and market disruptions, are also increasingly integrated with each other. </w:t>
      </w:r>
      <w:r w:rsidRPr="00D36F43">
        <w:rPr>
          <w:rStyle w:val="StyleUnderline"/>
        </w:rPr>
        <w:t xml:space="preserve">New </w:t>
      </w:r>
      <w:r w:rsidRPr="004B6DDE">
        <w:rPr>
          <w:rStyle w:val="Emphasis"/>
          <w:highlight w:val="cyan"/>
        </w:rPr>
        <w:t>developments</w:t>
      </w:r>
      <w:r w:rsidRPr="0068478B">
        <w:rPr>
          <w:sz w:val="16"/>
        </w:rPr>
        <w:t xml:space="preserve"> taking place </w:t>
      </w:r>
      <w:r w:rsidRPr="004B6DDE">
        <w:rPr>
          <w:rStyle w:val="StyleUnderline"/>
          <w:highlight w:val="cyan"/>
        </w:rPr>
        <w:t>in</w:t>
      </w:r>
      <w:r w:rsidRPr="003974E0">
        <w:rPr>
          <w:rStyle w:val="StyleUnderline"/>
        </w:rPr>
        <w:t xml:space="preserve"> commercial </w:t>
      </w:r>
      <w:r w:rsidRPr="004B6DDE">
        <w:rPr>
          <w:rStyle w:val="Emphasis"/>
          <w:highlight w:val="cyan"/>
        </w:rPr>
        <w:t>space</w:t>
      </w:r>
      <w:r w:rsidRPr="003974E0">
        <w:rPr>
          <w:rStyle w:val="StyleUnderline"/>
        </w:rPr>
        <w:t xml:space="preserve"> activities have </w:t>
      </w:r>
      <w:r w:rsidRPr="004B6DDE">
        <w:rPr>
          <w:rStyle w:val="StyleUnderline"/>
          <w:highlight w:val="cyan"/>
        </w:rPr>
        <w:t>prompted</w:t>
      </w:r>
      <w:r w:rsidRPr="003974E0">
        <w:rPr>
          <w:rStyle w:val="StyleUnderline"/>
        </w:rPr>
        <w:t xml:space="preserve"> further </w:t>
      </w:r>
      <w:r w:rsidRPr="004B6DDE">
        <w:rPr>
          <w:rStyle w:val="Emphasis"/>
          <w:highlight w:val="cyan"/>
        </w:rPr>
        <w:t>discussions</w:t>
      </w:r>
      <w:r w:rsidRPr="004B6DDE">
        <w:rPr>
          <w:rStyle w:val="StyleUnderline"/>
          <w:highlight w:val="cyan"/>
        </w:rPr>
        <w:t xml:space="preserve"> on</w:t>
      </w:r>
      <w:r w:rsidRPr="0068478B">
        <w:rPr>
          <w:sz w:val="16"/>
        </w:rPr>
        <w:t xml:space="preserve"> the potential </w:t>
      </w:r>
      <w:r w:rsidRPr="003974E0">
        <w:rPr>
          <w:rStyle w:val="StyleUnderline"/>
        </w:rPr>
        <w:t>intersection between</w:t>
      </w:r>
      <w:r w:rsidRPr="0068478B">
        <w:rPr>
          <w:sz w:val="16"/>
        </w:rPr>
        <w:t xml:space="preserve"> global </w:t>
      </w:r>
      <w:r w:rsidRPr="003974E0">
        <w:rPr>
          <w:rStyle w:val="StyleUnderline"/>
        </w:rPr>
        <w:t xml:space="preserve">space </w:t>
      </w:r>
      <w:r w:rsidRPr="004B6DDE">
        <w:rPr>
          <w:rStyle w:val="Emphasis"/>
          <w:highlight w:val="cyan"/>
        </w:rPr>
        <w:t>governance</w:t>
      </w:r>
      <w:r w:rsidRPr="003974E0">
        <w:rPr>
          <w:rStyle w:val="StyleUnderline"/>
        </w:rPr>
        <w:t xml:space="preserve"> and trade</w:t>
      </w:r>
      <w:r w:rsidRPr="0068478B">
        <w:rPr>
          <w:sz w:val="16"/>
        </w:rPr>
        <w:t xml:space="preserve"> regulation. Furthermore, while governmental minimum tax proposals developed by the Organisation for Economic Co-operation and Development (OECD) interact with the European Union’s state aid regulations and the WTO’s subsidy rules and have policy implications for many other RTAs, international economic law also accounts for novel developments such as negotiating digital tax rules under the OECD/G20 Base Erosion and Profit Shifting programme that are no longer only territorial based.</w:t>
      </w:r>
    </w:p>
    <w:p w14:paraId="7F909A15" w14:textId="77777777" w:rsidR="00DB4DCD" w:rsidRPr="0068478B" w:rsidRDefault="00DB4DCD" w:rsidP="00DB4DCD">
      <w:pPr>
        <w:rPr>
          <w:sz w:val="16"/>
        </w:rPr>
      </w:pPr>
      <w:r w:rsidRPr="004B6DDE">
        <w:rPr>
          <w:rStyle w:val="StyleUnderline"/>
          <w:highlight w:val="cyan"/>
        </w:rPr>
        <w:t>This</w:t>
      </w:r>
      <w:r w:rsidRPr="003974E0">
        <w:rPr>
          <w:rStyle w:val="StyleUnderline"/>
        </w:rPr>
        <w:t xml:space="preserve"> expanded coverage of </w:t>
      </w:r>
      <w:r w:rsidRPr="003974E0">
        <w:rPr>
          <w:rStyle w:val="Emphasis"/>
        </w:rPr>
        <w:t>i</w:t>
      </w:r>
      <w:r w:rsidRPr="0068478B">
        <w:rPr>
          <w:sz w:val="16"/>
        </w:rPr>
        <w:t xml:space="preserve">nternational </w:t>
      </w:r>
      <w:r w:rsidRPr="003974E0">
        <w:rPr>
          <w:rStyle w:val="Emphasis"/>
        </w:rPr>
        <w:t>e</w:t>
      </w:r>
      <w:r w:rsidRPr="0068478B">
        <w:rPr>
          <w:sz w:val="16"/>
        </w:rPr>
        <w:t xml:space="preserve">conomic </w:t>
      </w:r>
      <w:r w:rsidRPr="003974E0">
        <w:rPr>
          <w:rStyle w:val="Emphasis"/>
        </w:rPr>
        <w:t>l</w:t>
      </w:r>
      <w:r w:rsidRPr="0068478B">
        <w:rPr>
          <w:sz w:val="16"/>
        </w:rPr>
        <w:t xml:space="preserve">aw </w:t>
      </w:r>
      <w:r w:rsidRPr="004B6DDE">
        <w:rPr>
          <w:rStyle w:val="StyleUnderline"/>
          <w:highlight w:val="cyan"/>
        </w:rPr>
        <w:t>calls for</w:t>
      </w:r>
      <w:r w:rsidRPr="0068478B">
        <w:rPr>
          <w:sz w:val="16"/>
        </w:rPr>
        <w:t xml:space="preserve"> a </w:t>
      </w:r>
      <w:r w:rsidRPr="004B6DDE">
        <w:rPr>
          <w:rStyle w:val="Emphasis"/>
          <w:highlight w:val="cyan"/>
        </w:rPr>
        <w:t>new way</w:t>
      </w:r>
      <w:r w:rsidRPr="004B6DDE">
        <w:rPr>
          <w:rStyle w:val="StyleUnderline"/>
          <w:highlight w:val="cyan"/>
        </w:rPr>
        <w:t xml:space="preserve"> of thinking</w:t>
      </w:r>
      <w:r w:rsidRPr="009D5FBE">
        <w:rPr>
          <w:rStyle w:val="StyleUnderline"/>
        </w:rPr>
        <w:t xml:space="preserve"> about its </w:t>
      </w:r>
      <w:r w:rsidRPr="007F4029">
        <w:rPr>
          <w:rStyle w:val="Emphasis"/>
        </w:rPr>
        <w:t>objectives</w:t>
      </w:r>
      <w:r w:rsidRPr="0068478B">
        <w:rPr>
          <w:sz w:val="16"/>
        </w:rPr>
        <w:t xml:space="preserve">: international trade, investment, finance, and monetary rules are often used as tools to regulate other areas of international relations and governance. The IPEF, for instance, with its four ‘pillars’ of (i) fair and resilient trade, (ii) supply chain resilience, (iii) infrastructure, clean energy, and decarbonization, and (iv) tax and anti-corruption is an interesting example of how trade and investment may be able to strengthen the linkages among digitalization, democratization, and sustainability. Trade and investment and commercial preferences are intertwined. Due to the increasing overlap among formally distinct areas of international concern and activity, new trade, investment, data, services, and policies on monetary issues are increasingly being negotiated and adopted in other international fora. For instance, environmental treaties and the pandemic treaty currently being negotiated at the World Health Organization include trade provisions. Such changes shift the conversation in international economic law from promoting trade, investment, and monetary relations </w:t>
      </w:r>
      <w:r w:rsidRPr="00EC5698">
        <w:rPr>
          <w:rStyle w:val="StyleUnderline"/>
        </w:rPr>
        <w:t>to</w:t>
      </w:r>
      <w:r w:rsidRPr="0068478B">
        <w:rPr>
          <w:sz w:val="16"/>
        </w:rPr>
        <w:t xml:space="preserve"> a new frontier, </w:t>
      </w:r>
      <w:r w:rsidRPr="004B6DDE">
        <w:rPr>
          <w:rStyle w:val="StyleUnderline"/>
          <w:highlight w:val="cyan"/>
        </w:rPr>
        <w:t>addressing</w:t>
      </w:r>
      <w:r w:rsidRPr="0068478B">
        <w:rPr>
          <w:sz w:val="16"/>
        </w:rPr>
        <w:t xml:space="preserve"> the </w:t>
      </w:r>
      <w:r w:rsidRPr="004B6DDE">
        <w:rPr>
          <w:rStyle w:val="Emphasis"/>
          <w:highlight w:val="cyan"/>
        </w:rPr>
        <w:t>wealth</w:t>
      </w:r>
      <w:r w:rsidRPr="004B6DDE">
        <w:rPr>
          <w:rStyle w:val="StyleUnderline"/>
          <w:highlight w:val="cyan"/>
        </w:rPr>
        <w:t xml:space="preserve"> of interrelated</w:t>
      </w:r>
      <w:r w:rsidRPr="00EC5698">
        <w:rPr>
          <w:rStyle w:val="StyleUnderline"/>
        </w:rPr>
        <w:t xml:space="preserve"> private and </w:t>
      </w:r>
      <w:r w:rsidRPr="004B6DDE">
        <w:rPr>
          <w:rStyle w:val="Emphasis"/>
          <w:highlight w:val="cyan"/>
        </w:rPr>
        <w:t>public actions</w:t>
      </w:r>
      <w:r w:rsidRPr="0068478B">
        <w:rPr>
          <w:sz w:val="16"/>
        </w:rPr>
        <w:t xml:space="preserve"> in multidimensional regulatory settings </w:t>
      </w:r>
      <w:r w:rsidRPr="00C80A0F">
        <w:rPr>
          <w:rStyle w:val="StyleUnderline"/>
        </w:rPr>
        <w:t>that</w:t>
      </w:r>
      <w:r w:rsidRPr="0068478B">
        <w:rPr>
          <w:sz w:val="16"/>
        </w:rPr>
        <w:t xml:space="preserve"> influence exchanges and </w:t>
      </w:r>
      <w:r w:rsidRPr="00C80A0F">
        <w:rPr>
          <w:rStyle w:val="StyleUnderline"/>
        </w:rPr>
        <w:t>aim at improving sustainable</w:t>
      </w:r>
      <w:r w:rsidRPr="0068478B">
        <w:rPr>
          <w:sz w:val="16"/>
        </w:rPr>
        <w:t xml:space="preserve"> (</w:t>
      </w:r>
      <w:r w:rsidRPr="00C80A0F">
        <w:rPr>
          <w:rStyle w:val="StyleUnderline"/>
        </w:rPr>
        <w:t>human</w:t>
      </w:r>
      <w:r w:rsidRPr="0068478B">
        <w:rPr>
          <w:sz w:val="16"/>
        </w:rPr>
        <w:t xml:space="preserve">) </w:t>
      </w:r>
      <w:r w:rsidRPr="00533FAB">
        <w:rPr>
          <w:rStyle w:val="Emphasis"/>
        </w:rPr>
        <w:t>development</w:t>
      </w:r>
      <w:r w:rsidRPr="0068478B">
        <w:rPr>
          <w:sz w:val="16"/>
        </w:rPr>
        <w:t>.</w:t>
      </w:r>
    </w:p>
    <w:p w14:paraId="69741D60" w14:textId="77777777" w:rsidR="00DB4DCD" w:rsidRDefault="00DB4DCD" w:rsidP="00DB4DCD">
      <w:pPr>
        <w:rPr>
          <w:sz w:val="16"/>
        </w:rPr>
      </w:pPr>
      <w:r w:rsidRPr="0068478B">
        <w:rPr>
          <w:sz w:val="16"/>
        </w:rPr>
        <w:t xml:space="preserve">Third, new negotiation practices and areas of international economic law further blur the line between traditional distinctions such as hard and soft law, multilateral and bi/plurilateral international agreements, private and public actors, and domestic and transnational law. For instance, plans for increased cooperation between governments on regulatory good practices set out in the Ninth Summit of the Americas Declaration on Good Regulatory Practices challenge the dichotomy between soft and hard law. Concerning the public–private divide, international economic norms and policies no longer concern only governments: recent challenges and crises in international economic law have necessitated cooperation among governments, the private sector, non-profit and non-governmental organizations, and civil society groups. </w:t>
      </w:r>
      <w:r w:rsidRPr="00DE59AD">
        <w:rPr>
          <w:rStyle w:val="StyleUnderline"/>
        </w:rPr>
        <w:t xml:space="preserve">Ongoing </w:t>
      </w:r>
      <w:r w:rsidRPr="00D43975">
        <w:rPr>
          <w:rStyle w:val="Emphasis"/>
        </w:rPr>
        <w:t>discussions</w:t>
      </w:r>
      <w:r w:rsidRPr="00DE59AD">
        <w:rPr>
          <w:rStyle w:val="StyleUnderline"/>
        </w:rPr>
        <w:t xml:space="preserve"> concerning ‘</w:t>
      </w:r>
      <w:r w:rsidRPr="00D43975">
        <w:rPr>
          <w:rStyle w:val="Emphasis"/>
        </w:rPr>
        <w:t>plastics</w:t>
      </w:r>
      <w:r w:rsidRPr="00DE59AD">
        <w:rPr>
          <w:rStyle w:val="StyleUnderline"/>
        </w:rPr>
        <w:t xml:space="preserve"> pollution’</w:t>
      </w:r>
      <w:r w:rsidRPr="0068478B">
        <w:rPr>
          <w:sz w:val="16"/>
        </w:rPr>
        <w:t xml:space="preserve"> and fossil fuels in WTO JSIs </w:t>
      </w:r>
      <w:r w:rsidRPr="006D29FE">
        <w:rPr>
          <w:rStyle w:val="StyleUnderline"/>
        </w:rPr>
        <w:t xml:space="preserve">include new stakeholders such as </w:t>
      </w:r>
      <w:r w:rsidRPr="006D29FE">
        <w:rPr>
          <w:rStyle w:val="Emphasis"/>
        </w:rPr>
        <w:t>private</w:t>
      </w:r>
      <w:r w:rsidRPr="006D29FE">
        <w:rPr>
          <w:rStyle w:val="StyleUnderline"/>
        </w:rPr>
        <w:t xml:space="preserve"> parties</w:t>
      </w:r>
      <w:r w:rsidRPr="0068478B">
        <w:rPr>
          <w:sz w:val="16"/>
        </w:rPr>
        <w:t xml:space="preserve"> and civil society organizations in an effort to address environmental concerns that affect all countries. </w:t>
      </w:r>
      <w:r w:rsidRPr="004A0EB7">
        <w:rPr>
          <w:rStyle w:val="StyleUnderline"/>
        </w:rPr>
        <w:t>New challenges, such as</w:t>
      </w:r>
      <w:r w:rsidRPr="0068478B">
        <w:rPr>
          <w:sz w:val="16"/>
        </w:rPr>
        <w:t xml:space="preserve"> the COVID-19 </w:t>
      </w:r>
      <w:r w:rsidRPr="001C63D8">
        <w:rPr>
          <w:rStyle w:val="Emphasis"/>
        </w:rPr>
        <w:t>pandemic</w:t>
      </w:r>
      <w:r w:rsidRPr="0068478B">
        <w:rPr>
          <w:sz w:val="16"/>
        </w:rPr>
        <w:t xml:space="preserve">, and shifting government policies, such as forced-labour import bans, have also </w:t>
      </w:r>
      <w:r w:rsidRPr="00BD0E66">
        <w:rPr>
          <w:rStyle w:val="StyleUnderline"/>
        </w:rPr>
        <w:t xml:space="preserve">brought about a </w:t>
      </w:r>
      <w:r w:rsidRPr="001C63D8">
        <w:rPr>
          <w:rStyle w:val="Emphasis"/>
        </w:rPr>
        <w:t>need</w:t>
      </w:r>
      <w:r w:rsidRPr="00BD0E66">
        <w:rPr>
          <w:rStyle w:val="StyleUnderline"/>
        </w:rPr>
        <w:t xml:space="preserve"> for public–private</w:t>
      </w:r>
      <w:r w:rsidRPr="0068478B">
        <w:rPr>
          <w:sz w:val="16"/>
        </w:rPr>
        <w:t xml:space="preserve"> sector </w:t>
      </w:r>
      <w:r w:rsidRPr="001C63D8">
        <w:rPr>
          <w:rStyle w:val="Emphasis"/>
        </w:rPr>
        <w:t>cooperation</w:t>
      </w:r>
      <w:r w:rsidRPr="0068478B">
        <w:rPr>
          <w:sz w:val="16"/>
        </w:rPr>
        <w:t xml:space="preserve"> on supply chains at the WTO and in other fora; while </w:t>
      </w:r>
      <w:r w:rsidRPr="00AE50EC">
        <w:rPr>
          <w:rStyle w:val="Emphasis"/>
        </w:rPr>
        <w:t>supply chains</w:t>
      </w:r>
      <w:r w:rsidRPr="00C03E45">
        <w:rPr>
          <w:rStyle w:val="StyleUnderline"/>
        </w:rPr>
        <w:t xml:space="preserve"> are frequently determined by</w:t>
      </w:r>
      <w:r w:rsidRPr="0068478B">
        <w:rPr>
          <w:sz w:val="16"/>
        </w:rPr>
        <w:t xml:space="preserve"> the </w:t>
      </w:r>
      <w:r w:rsidRPr="00AE50EC">
        <w:rPr>
          <w:rStyle w:val="StyleUnderline"/>
        </w:rPr>
        <w:t xml:space="preserve">business decisions of </w:t>
      </w:r>
      <w:r w:rsidRPr="00AE50EC">
        <w:rPr>
          <w:rStyle w:val="Emphasis"/>
        </w:rPr>
        <w:t>private</w:t>
      </w:r>
      <w:r w:rsidRPr="00AE50EC">
        <w:rPr>
          <w:rStyle w:val="StyleUnderline"/>
        </w:rPr>
        <w:t xml:space="preserve"> actors</w:t>
      </w:r>
      <w:r w:rsidRPr="0068478B">
        <w:rPr>
          <w:sz w:val="16"/>
        </w:rPr>
        <w:t xml:space="preserve">, they are now increasingly being regulated by governments as well. After years of depending on non-democratic countries for natural resources and energy supplies, some governments no longer wish to ground cooperation policies in promoting economic efficiency; rather, in bringing together partners committed to a set of core values, they now seek to ‘friend-shore’, diversifying and rearranging firms’ supply chains to like-minded trading partners for national security concerns. </w:t>
      </w:r>
      <w:r w:rsidRPr="009E0E57">
        <w:rPr>
          <w:rStyle w:val="StyleUnderline"/>
        </w:rPr>
        <w:t xml:space="preserve">This </w:t>
      </w:r>
      <w:r w:rsidRPr="00AE50EC">
        <w:rPr>
          <w:rStyle w:val="Emphasis"/>
        </w:rPr>
        <w:t>shift</w:t>
      </w:r>
      <w:r w:rsidRPr="009E0E57">
        <w:rPr>
          <w:rStyle w:val="StyleUnderline"/>
        </w:rPr>
        <w:t xml:space="preserve"> comes</w:t>
      </w:r>
      <w:r w:rsidRPr="0068478B">
        <w:rPr>
          <w:sz w:val="16"/>
        </w:rPr>
        <w:t xml:space="preserve"> hand in hand </w:t>
      </w:r>
      <w:r w:rsidRPr="009E0E57">
        <w:rPr>
          <w:rStyle w:val="StyleUnderline"/>
        </w:rPr>
        <w:t>with a new</w:t>
      </w:r>
      <w:r w:rsidRPr="003332FD">
        <w:rPr>
          <w:rStyle w:val="StyleUnderline"/>
        </w:rPr>
        <w:t xml:space="preserve"> </w:t>
      </w:r>
      <w:r w:rsidRPr="00AE50EC">
        <w:rPr>
          <w:rStyle w:val="Emphasis"/>
        </w:rPr>
        <w:t>perspective</w:t>
      </w:r>
      <w:r w:rsidRPr="003332FD">
        <w:rPr>
          <w:rStyle w:val="StyleUnderline"/>
        </w:rPr>
        <w:t xml:space="preserve"> that encourages </w:t>
      </w:r>
      <w:r w:rsidRPr="00AE50EC">
        <w:rPr>
          <w:rStyle w:val="Emphasis"/>
        </w:rPr>
        <w:t>cooperation</w:t>
      </w:r>
      <w:r w:rsidRPr="0068478B">
        <w:rPr>
          <w:sz w:val="16"/>
        </w:rPr>
        <w:t xml:space="preserve"> rather than competition between private entities: while cooperation among businesses once provoked suspicion when viewed through the lens of antitrust concerns, international organizations now sometimes broke collaborations between private actors to address new challenges of public concern. Private sector investments are also being leveraged in infrastructure finance projects, such as the Belt and Road Initiative and the Partnership for Global Infrastructure Investment. In this light, the potential trade-distorting acts of state trading enterprises and state-owned enterprises and the emergence of transnational subsidies, private standards, and soft norms are among the new legal constructs that challenge the traditional parameters of international economic law.</w:t>
      </w:r>
    </w:p>
    <w:p w14:paraId="2697CE8F" w14:textId="77777777" w:rsidR="00DB4DCD" w:rsidRDefault="00DB4DCD" w:rsidP="00DB4DCD">
      <w:pPr>
        <w:rPr>
          <w:sz w:val="16"/>
        </w:rPr>
      </w:pPr>
      <w:r w:rsidRPr="0068478B">
        <w:rPr>
          <w:sz w:val="16"/>
        </w:rPr>
        <w:t xml:space="preserve">As is evident from the examples earlier, these three ways in which the normative landscape of international economic law is changing—through new negotiation fora and law-making methods, through the expansion of topics governed, and the disintegration of well-established binaries—further provoke the development of analytical frameworks to study these norms. </w:t>
      </w:r>
      <w:r w:rsidRPr="004B6DDE">
        <w:rPr>
          <w:rStyle w:val="StyleUnderline"/>
          <w:highlight w:val="cyan"/>
        </w:rPr>
        <w:t>With new</w:t>
      </w:r>
      <w:r w:rsidRPr="00301B38">
        <w:rPr>
          <w:rStyle w:val="StyleUnderline"/>
        </w:rPr>
        <w:t xml:space="preserve"> political and economic </w:t>
      </w:r>
      <w:r w:rsidRPr="004B6DDE">
        <w:rPr>
          <w:rStyle w:val="Emphasis"/>
          <w:highlight w:val="cyan"/>
        </w:rPr>
        <w:t>challenges</w:t>
      </w:r>
      <w:r w:rsidRPr="0068478B">
        <w:rPr>
          <w:sz w:val="16"/>
        </w:rPr>
        <w:t xml:space="preserve"> and the international economic system continuously changing, </w:t>
      </w:r>
      <w:r w:rsidRPr="0069003B">
        <w:rPr>
          <w:rStyle w:val="StyleUnderline"/>
        </w:rPr>
        <w:t>the</w:t>
      </w:r>
      <w:r w:rsidRPr="0068478B">
        <w:rPr>
          <w:sz w:val="16"/>
        </w:rPr>
        <w:t xml:space="preserve"> study, </w:t>
      </w:r>
      <w:r w:rsidRPr="002119BD">
        <w:rPr>
          <w:rStyle w:val="Emphasis"/>
        </w:rPr>
        <w:t>application</w:t>
      </w:r>
      <w:r w:rsidRPr="0068478B">
        <w:rPr>
          <w:sz w:val="16"/>
        </w:rPr>
        <w:t xml:space="preserve">, and analysis </w:t>
      </w:r>
      <w:r w:rsidRPr="0069003B">
        <w:rPr>
          <w:rStyle w:val="StyleUnderline"/>
        </w:rPr>
        <w:t xml:space="preserve">of </w:t>
      </w:r>
      <w:r w:rsidRPr="004B6DDE">
        <w:rPr>
          <w:rStyle w:val="Emphasis"/>
          <w:highlight w:val="cyan"/>
        </w:rPr>
        <w:t>i</w:t>
      </w:r>
      <w:r w:rsidRPr="0068478B">
        <w:rPr>
          <w:sz w:val="16"/>
        </w:rPr>
        <w:t xml:space="preserve">nternational </w:t>
      </w:r>
      <w:r w:rsidRPr="004B6DDE">
        <w:rPr>
          <w:rStyle w:val="Emphasis"/>
          <w:highlight w:val="cyan"/>
        </w:rPr>
        <w:t>e</w:t>
      </w:r>
      <w:r w:rsidRPr="0068478B">
        <w:rPr>
          <w:sz w:val="16"/>
        </w:rPr>
        <w:t xml:space="preserve">conomic </w:t>
      </w:r>
      <w:r w:rsidRPr="004B6DDE">
        <w:rPr>
          <w:rStyle w:val="Emphasis"/>
          <w:highlight w:val="cyan"/>
        </w:rPr>
        <w:t>l</w:t>
      </w:r>
      <w:r w:rsidRPr="0068478B">
        <w:rPr>
          <w:sz w:val="16"/>
        </w:rPr>
        <w:t xml:space="preserve">aw </w:t>
      </w:r>
      <w:r w:rsidRPr="004B6DDE">
        <w:rPr>
          <w:rStyle w:val="StyleUnderline"/>
          <w:highlight w:val="cyan"/>
        </w:rPr>
        <w:t>must</w:t>
      </w:r>
      <w:r w:rsidRPr="0068478B">
        <w:rPr>
          <w:sz w:val="16"/>
        </w:rPr>
        <w:t xml:space="preserve"> also </w:t>
      </w:r>
      <w:r w:rsidRPr="004B6DDE">
        <w:rPr>
          <w:rStyle w:val="StyleUnderline"/>
          <w:highlight w:val="cyan"/>
        </w:rPr>
        <w:t xml:space="preserve">be </w:t>
      </w:r>
      <w:r w:rsidRPr="004B6DDE">
        <w:rPr>
          <w:rStyle w:val="Emphasis"/>
          <w:highlight w:val="cyan"/>
        </w:rPr>
        <w:t>dynamic</w:t>
      </w:r>
      <w:r w:rsidRPr="004B6DDE">
        <w:rPr>
          <w:rStyle w:val="StyleUnderline"/>
          <w:highlight w:val="cyan"/>
        </w:rPr>
        <w:t>; otherwise</w:t>
      </w:r>
      <w:r w:rsidRPr="0068478B">
        <w:rPr>
          <w:sz w:val="16"/>
        </w:rPr>
        <w:t xml:space="preserve">, scholarship </w:t>
      </w:r>
      <w:r w:rsidRPr="00D47B7E">
        <w:rPr>
          <w:rStyle w:val="StyleUnderline"/>
        </w:rPr>
        <w:t xml:space="preserve">runs the </w:t>
      </w:r>
      <w:r w:rsidRPr="004B6DDE">
        <w:rPr>
          <w:rStyle w:val="StyleUnderline"/>
          <w:highlight w:val="cyan"/>
        </w:rPr>
        <w:t>risk</w:t>
      </w:r>
      <w:r w:rsidRPr="00D47B7E">
        <w:rPr>
          <w:rStyle w:val="StyleUnderline"/>
        </w:rPr>
        <w:t xml:space="preserve"> of rapidly </w:t>
      </w:r>
      <w:r w:rsidRPr="004B6DDE">
        <w:rPr>
          <w:rStyle w:val="StyleUnderline"/>
          <w:highlight w:val="cyan"/>
        </w:rPr>
        <w:t xml:space="preserve">becoming </w:t>
      </w:r>
      <w:r w:rsidRPr="004B6DDE">
        <w:rPr>
          <w:rStyle w:val="Emphasis"/>
          <w:highlight w:val="cyan"/>
        </w:rPr>
        <w:t>outdated</w:t>
      </w:r>
      <w:r w:rsidRPr="0068478B">
        <w:rPr>
          <w:sz w:val="16"/>
        </w:rPr>
        <w:t xml:space="preserve">. Flexibility and innovation are becoming the drivers of international economic norms. These changes can be seen, for instance, in the United States-Mexico-Canada Agreement’s approach to investor-state dispute settlement (ISDS), which limits the reach of investment protection provisions and structures them bilaterally rather than uniformly applying to all parties, the opt-out approach adopted under the WTO Agreement on Trade-Related Aspects of Intellectual Property Rights pandemic waiver, and the provisional application of a first tranche of the WTO Agreement on Fisheries Subsidies. While it may seem that new international economic norms and law-making methods create greater fragmentation in the field, they also highlight ‘the relative normativity’ of international economic law, as described by Richard Baxter and Prosper Weil. </w:t>
      </w:r>
      <w:r w:rsidRPr="00C741A5">
        <w:rPr>
          <w:rStyle w:val="StyleUnderline"/>
        </w:rPr>
        <w:t xml:space="preserve">Not </w:t>
      </w:r>
      <w:r w:rsidRPr="00546832">
        <w:rPr>
          <w:rStyle w:val="Emphasis"/>
        </w:rPr>
        <w:t>only</w:t>
      </w:r>
      <w:r w:rsidRPr="00C741A5">
        <w:rPr>
          <w:rStyle w:val="StyleUnderline"/>
        </w:rPr>
        <w:t xml:space="preserve"> must</w:t>
      </w:r>
      <w:r w:rsidRPr="0068478B">
        <w:rPr>
          <w:sz w:val="16"/>
        </w:rPr>
        <w:t xml:space="preserve"> the </w:t>
      </w:r>
      <w:r w:rsidRPr="00872577">
        <w:rPr>
          <w:rStyle w:val="StyleUnderline"/>
        </w:rPr>
        <w:t xml:space="preserve">international economic order deal with traditional notions in </w:t>
      </w:r>
      <w:r w:rsidRPr="00546832">
        <w:rPr>
          <w:rStyle w:val="Emphasis"/>
        </w:rPr>
        <w:t>trade</w:t>
      </w:r>
      <w:r w:rsidRPr="00872577">
        <w:rPr>
          <w:rStyle w:val="StyleUnderline"/>
        </w:rPr>
        <w:t xml:space="preserve"> and </w:t>
      </w:r>
      <w:r w:rsidRPr="00546832">
        <w:rPr>
          <w:rStyle w:val="Emphasis"/>
        </w:rPr>
        <w:t>investment</w:t>
      </w:r>
      <w:r w:rsidRPr="00872577">
        <w:rPr>
          <w:rStyle w:val="StyleUnderline"/>
        </w:rPr>
        <w:t xml:space="preserve">, but it must </w:t>
      </w:r>
      <w:r w:rsidRPr="0068478B">
        <w:rPr>
          <w:sz w:val="16"/>
        </w:rPr>
        <w:t xml:space="preserve">also </w:t>
      </w:r>
      <w:r w:rsidRPr="00546832">
        <w:rPr>
          <w:rStyle w:val="Emphasis"/>
        </w:rPr>
        <w:t>expand</w:t>
      </w:r>
      <w:r w:rsidRPr="0068478B">
        <w:rPr>
          <w:sz w:val="16"/>
        </w:rPr>
        <w:t xml:space="preserve"> to encompass overlap with areas such as human rights and development. Instruments enshrining international economic law and the frameworks within which they are studied and understood must embrace this flexibility and the blurring of the traditional distinctions in international economic law. </w:t>
      </w:r>
      <w:r w:rsidRPr="000B268F">
        <w:rPr>
          <w:rStyle w:val="StyleUnderline"/>
        </w:rPr>
        <w:t xml:space="preserve">Rather than </w:t>
      </w:r>
      <w:r w:rsidRPr="002C68C9">
        <w:rPr>
          <w:rStyle w:val="Emphasis"/>
        </w:rPr>
        <w:t>maintaining</w:t>
      </w:r>
      <w:r w:rsidRPr="0068478B">
        <w:rPr>
          <w:sz w:val="16"/>
        </w:rPr>
        <w:t xml:space="preserve"> its </w:t>
      </w:r>
      <w:r w:rsidRPr="00D05BEC">
        <w:rPr>
          <w:rStyle w:val="StyleUnderline"/>
        </w:rPr>
        <w:t xml:space="preserve">fragmented </w:t>
      </w:r>
      <w:r w:rsidRPr="002C68C9">
        <w:rPr>
          <w:rStyle w:val="Emphasis"/>
        </w:rPr>
        <w:t>characteristics</w:t>
      </w:r>
      <w:r w:rsidRPr="00D05BEC">
        <w:rPr>
          <w:rStyle w:val="StyleUnderline"/>
        </w:rPr>
        <w:t xml:space="preserve">, the international economic order is developing to become more </w:t>
      </w:r>
      <w:r w:rsidRPr="002C68C9">
        <w:rPr>
          <w:rStyle w:val="Emphasis"/>
        </w:rPr>
        <w:t>comprehensive</w:t>
      </w:r>
      <w:r w:rsidRPr="0068478B">
        <w:rPr>
          <w:sz w:val="16"/>
        </w:rPr>
        <w:t xml:space="preserve">, more </w:t>
      </w:r>
      <w:r w:rsidRPr="002C68C9">
        <w:rPr>
          <w:rStyle w:val="Emphasis"/>
        </w:rPr>
        <w:t>global</w:t>
      </w:r>
      <w:r w:rsidRPr="00DD0794">
        <w:rPr>
          <w:rStyle w:val="StyleUnderline"/>
        </w:rPr>
        <w:t>, and</w:t>
      </w:r>
      <w:r w:rsidRPr="0068478B">
        <w:rPr>
          <w:sz w:val="16"/>
        </w:rPr>
        <w:t xml:space="preserve"> more </w:t>
      </w:r>
      <w:r w:rsidRPr="002F0149">
        <w:rPr>
          <w:rStyle w:val="StyleUnderline"/>
        </w:rPr>
        <w:t xml:space="preserve">in tune with other fields in </w:t>
      </w:r>
      <w:r w:rsidRPr="002C68C9">
        <w:rPr>
          <w:rStyle w:val="Emphasis"/>
        </w:rPr>
        <w:t>i</w:t>
      </w:r>
      <w:r w:rsidRPr="0068478B">
        <w:rPr>
          <w:sz w:val="16"/>
        </w:rPr>
        <w:t xml:space="preserve">nternational </w:t>
      </w:r>
      <w:r w:rsidRPr="002C68C9">
        <w:rPr>
          <w:rStyle w:val="Emphasis"/>
        </w:rPr>
        <w:t>law</w:t>
      </w:r>
      <w:r w:rsidRPr="0068478B">
        <w:rPr>
          <w:sz w:val="16"/>
        </w:rPr>
        <w:t xml:space="preserve">; international law and its various fields are becoming more interconnected and intertwined. </w:t>
      </w:r>
      <w:r w:rsidRPr="00632D19">
        <w:rPr>
          <w:rStyle w:val="StyleUnderline"/>
        </w:rPr>
        <w:t xml:space="preserve">It is up to </w:t>
      </w:r>
      <w:r w:rsidRPr="002C68C9">
        <w:rPr>
          <w:rStyle w:val="Emphasis"/>
        </w:rPr>
        <w:t>practitioners</w:t>
      </w:r>
      <w:r w:rsidRPr="0068478B">
        <w:rPr>
          <w:sz w:val="16"/>
        </w:rPr>
        <w:t xml:space="preserve"> and academics alike </w:t>
      </w:r>
      <w:r w:rsidRPr="00531176">
        <w:rPr>
          <w:rStyle w:val="StyleUnderline"/>
        </w:rPr>
        <w:t xml:space="preserve">to </w:t>
      </w:r>
      <w:r w:rsidRPr="002C68C9">
        <w:rPr>
          <w:rStyle w:val="Emphasis"/>
        </w:rPr>
        <w:t>work</w:t>
      </w:r>
      <w:r w:rsidRPr="00531176">
        <w:rPr>
          <w:rStyle w:val="StyleUnderline"/>
        </w:rPr>
        <w:t xml:space="preserve"> within this reality</w:t>
      </w:r>
      <w:r w:rsidRPr="0068478B">
        <w:rPr>
          <w:sz w:val="16"/>
        </w:rPr>
        <w:t xml:space="preserve"> and to develop new scholarly, analytical, and practical paradigms that will enable a detailed understanding of its causes, development, and consequences.</w:t>
      </w:r>
    </w:p>
    <w:p w14:paraId="28DBFFE5" w14:textId="77777777" w:rsidR="00DB4DCD" w:rsidRPr="0068478B" w:rsidRDefault="00DB4DCD" w:rsidP="00DB4DCD">
      <w:pPr>
        <w:rPr>
          <w:sz w:val="16"/>
        </w:rPr>
      </w:pPr>
      <w:r>
        <w:rPr>
          <w:sz w:val="16"/>
        </w:rPr>
        <w:t>&lt;&lt;TEXT CONDENSED, NONE OMITETD&gt;&gt;</w:t>
      </w:r>
    </w:p>
    <w:p w14:paraId="1AF4B3A9" w14:textId="77777777" w:rsidR="00DB4DCD" w:rsidRPr="004B1C08" w:rsidRDefault="00DB4DCD" w:rsidP="00DB4DCD">
      <w:pPr>
        <w:rPr>
          <w:sz w:val="8"/>
        </w:rPr>
      </w:pPr>
      <w:r w:rsidRPr="004B1C08">
        <w:rPr>
          <w:sz w:val="8"/>
        </w:rPr>
        <w:t>To celebrate JIEL’s 25th anniversary, this special issue not only teases out these epistemological consequences of international economic law’s new paradigms but also examines their practical impact on the quality of life for all people. This special issue offers a range of perspectives from leading academics and practitioners specialized in international economic law; it also features a section of short contributions from leaders of four key international economic organizations: the International Centre for Settlement of Investment Disputes (ICSID), the International Monetary Fund (IMF), the World Intellectual Property Organization (WIPO), and the WTO. The contributions from the heads of the WTO and the IMF highlight the importance of reinventing their organizations to face the challenges of the 21st century, which range from global financial crises such as that experienced in 2007–08 to the COVID-19 pandemic to the challenges of climate change and the need to respond to the threat it presents to world survival. WTO Director-General Ngozi Okonjo-Iweala addresses ‘The WTO’s Contribution to the Challenges of Global Commons’. Highlighting the important role played by international trade in raising a billion people out of extreme poverty by 2019, she also notes the indispensable role played by the WTO in promoting sustainable development and in responding to the COVID-19 crisis by facilitating the global spread of vaccines and other significant equipment. Yet trade’s importance in reducing poverty does not mean that everyone has benefited from it, as poor and lower-middle-class people in rich countries and a large number of poor countries have not reaped the benefits of globalization and enhanced trade at the same level. Future endeavours must address those gaps. IMF Managing Director Kristalina Georgieva and General Counsel Rhoda Weeks-Brown show how the IMF has responded to the challenges presented by the changing world in their ‘The IMF’s Evolving Role Within a Constant Mandate’. They show the critical role played by the IMF in using its surveillance powers to tackle ‘macro-critical’ issues such as corruption. The IMF responded speedily to support many countries during the COVID-19 pandemic while nonetheless ensuring that the funds provided would be accounted for in a transparent manner and in keeping with the IMF’s governance guidelines, showing its ability to be nimble and flexible during global crises. The IMF has also broken new ground in its approach to ensuring that countries are able to respond to the threats posed by climate change with their adoption of a climate strategy and commitment to ensuring improvements in climate data architecture. The contributions of the Deputy Director General of WIPO and the Secretary-General of ICSID explain the contributions each organization has made to the international legal system. Lisa Jorgenson and Carsten Fink examine the pivotal role WIPO plays in ensuring the functioning of the global intellectual property regime, including the administration of the Patent Cooperation Treaty, the Madrid System for the International Registration of Marks, and The Hague System for the International Registration of Industrial Designs. These mechanisms help to overcome the paradoxical nature of intellectual property—the rights are territorial in nature while the underlying subject matter is borderless. Meg Kinnear describes the increased use of ICSID to settle investment disputes as investment flows increased in the latter part of the 20th century and into the 21st century. ICSID ensures an effective and impartial venue for foreign investors to submit claims against sovereigns and the issuance of a highly enforceable award. ICSID has strengthened and modernized investment arbitration, with its comprehensive website facilitating transparency in the process and access to decisions. Tribunals and ad hoc committees convened under the ICSID Convention have helped to create a robust jurisprudence about various aspects of international investment law. With its recent reform rules (the new rules entered into force in July 2022), ICSID has continued to improve its processes with more targeted guidance to tribunals on matters such as costs awards and disclosure regarding third-party funders as well as more types of dispute settlement with rules on mediation and independent fact-finding should those options be attractive to disputing parties. Organizational evolution is also highlighted in some of our academic contributions. Chiara Giorgetti discusses ‘Transformation of International Organizations: Specialization, New Initiatives, and Working Methods – The Example of the UNCITRAL and Working Group III’ in her contribution about the United Nations Commission on International Trade Law’s (UNCITRAL’s) efforts to spearhead the reform of international investment law. She emphasizes the way that UNCITRAL interpreted its mandate to move beyond the facilitation of international trade to focus more broadly on international economic law and even on ISDS itself. She discusses the consequential nature of the reform proposals, including the potential establishment of a multilateral investment court and the creation of a code of conduct for international adjudicators, as well as the inclusivity of the process, which includes states that are members of UNCITRAL, states that are not members, and representatives of civil society, of academic institutions, and of business organizations. The role of non-traditional actors is the subject of Joost Pauwelyn’s essay ‘Taking Stakeholder Engagement in International Policy-Making Seriously: Is the WTO Finally Opening Up?’ He explores how, after years of being closed to non-state participation, the WTO has started to open up, especially in plurilateral negotiations and initiatives, including the Trade and Environmental Sustainability Structured Discussions and the Informal Dialogue on Plastics Pollution and Environmentally Sustainable Plastics Trade. By ‘stakeholders’, he means any actor other than WTO Members or the WTO Secretariat, and his focus is on policy-making rather than dispute settlement or more formal participation in ministerial sessions. He discusses the importance of an international organization’s offering stakeholders an opportunity to engage, the decision by stakeholders to make use of those opportunities, and the international organization’s receptivity to those contributions such that they can actually influence policy-making. Notwithstanding his embrace of these changes, he cautions that the WTO remains timid about increased stakeholder engagement and notes that the WTO’s practice is somewhat haphazard compared to the structured approach taken by the World Health Organization, which has a 35-page framework on engagement with non-state actors. Corporate entities, rather than non-governmental organizations, are the subject of Lucinda Low’s ‘Corporate Power and Accountability in International Economic Law’. She explains that corporate accountability encompasses more than just legal liability. It demands the ability to hold a corporation responsible for its conduct that potentially affects and sometimes harms a wide range of stakeholders, including the communities in which the companies operate. She delineates four areas in which corporate accountability standards—both hard law and soft law norms—have emerged in the last twenty-five years: bribery and corruption, the financing of international development projects, business and human rights, and responsible business practices. Our introductory words earlier highlighted the increasingly intertwined nature of various aspects of international economic law, the challenges posed by digitization, and the breaking down of traditional binaries between public and private actors. Joel Trachtman, in his essay on ‘Platforms and Global Governance: Globalization on Steroids’, argues that the growth in digital platforms will lead to more frequent collisions between national rules, as platforms transcend territories, and between international rules, as platforms transcend traditional international law silos. Successful regulation of digital platforms will require a rupturing of silos to allow a more coherent approach to regulation. Notwithstanding the significant changes highlighted earlier, one area of continuity is the enduring relevance of key international organizations and those organizations’ struggles to reinvent themselves to face global challenges. In her contribution ‘Trade 4.0: ARE WE THERE YET?’, Mira Burri tackles electronic commerce and digital trade, highlighting innovations in certain RTAs and the creativity of treaty negotiators in that sphere. Yet, she also highlights the lack of agreement between key players such as China, the European Union, and the USA and the difficulty of bridging those gaps. She particularly emphasizes the need to protect non-economic interests such as data privacy and values while nonetheless facilitating trade, pointing towards the danger that the need to protect the public interest can facilitate unnecessary and too-extensive data protectionism. The way that the international tax regime is dealing with the digital divide in terms of national inequality is the topic of Reuven Avi-Yonah’s ‘International Taxation, Globalization, and the Economic Digital Divide’. He surveys developments in international tax regulation over the past forty years, with a critical assessment of changes from 2010 to 2022 designed to prevent tax evasion by individuals and base erosion and profit shifting by multinational enterprises. On balance, he concludes that the new rules are favourable for developing countries even though they limit their ability to engage in competing for investment by offering tax incentives. Countries would generally prefer not to offer such incentives given their need for tax revenue and do so primarily to compete with other countries who are offering them rather than to further any domestic policy interest. Meredith Kolsky Lewis highlights the role of RTAs in innovation even as she considers the important role plurilateral activity plays within the WTO in her ‘International Trade Agreements: Laboratories of Innovation or Propellers of Fragmentation?’ RTAs have included numerous innovations, such as chapters on regulatory coherence, deeper commitments on services, chapters on e-commerce and state-owned enterprises, indigenous and cultural protections, competition policy, and more. The WTO, after seeming somewhat moribund in the wake of the demise of the Doha Development Agenda, has shown new life with its JSI initiatives, an effort that some developing countries have spurned as falling short of true multilateralism but which she encourages as important drivers of innovation and much-needed change within the WTO. The WTO’s centrality in the international economic regime means that it is the focus of several essays. Isabelle Van Damme gives an insightful and comprehensive overview of the WTO Appellate Body’s rise and fall in her ‘25 Years of Law and Practice at the WTO: Did the Appellate Body Dig Its Own Grave?’ She concludes that responsibility for the deadlock in WTO dispute settlement cannot be attributed solely to the Appellate Body, but rather results from multiple causes. Some early activities of the Appellate Body triggered warnings against judicial activism, but some of the criticisms levelled against the Appellate Body were based on a misunderstanding of Appellate Body jurisprudence and a failure to comprehend the role that WTO Members themselves played in contributing to problems with the Appellate Body’s functioning. Fixing problems at the Appellate Body requires building a more constructive process to improve working procedures and ensuring that the membership of the WTO participates in that process to create a dispute settlement mechanism that functions in a manner that suits their needs. Valerie Hughes specifically addresses needed changes to dispute settlement in ‘Maintaining Relevance in a Much-Changed World: Reforming WTO Dispute Settlement’. She observes that the WTO’s dispute settlement mechanism competes with mechanisms found in RTAs, yet also notes the significant reliance on WTO dispute settlement and the breadth of use—while the European Union and the USA are the most frequently litigants, countries at many stages of development have used it. She proposes two targeted areas of reform—finding more efficiencies at the panel stage and improving panellist selection—improvements that could be implemented relatively quickly without an amendment to the Dispute Settlement Understanding. Integrating state-run economies into the WTO regime has been a long-standing challenge. Manjiao Chi addresses the perpetual problem of subsidies regulation in ‘International Regulation of Industrial Subsidy’, with a particular emphasis on the inadequacy of WTO disciplines on subsidies offered in state-led economies such as China. He notes that there is significant disagreement among the world’s leading economies on the topic and that even ‘free-market’ states are now embracing more subsidization policies, sometimes in the name of national security. Though WTO states were able to come to an agreement on fisheries subsidies, he is considerably less optimistic about industrial subsidies particularly given that China regards them as fundamental to its economic model. ‘State Capitalism in the GATT/WTO Legal Order’ is also the subject of the contribution by Petros Mavroidis and André Sapir. They offer a historical account of the international liberal economic order, noting the influence of foreign policy on shaping it (and in particular the exclusion of the Soviet Union and its allies). A regime predicated on liberal democracies with a shared understanding of economic liberalism was always going to find it difficult to absorb a large state-dominated economy. They propose amendments to the WTO subsidies agreement, more information about and understanding of state-owned enterprises, and at least plurilateral negotiations among some of the major trading states to achieve the necessary changes.</w:t>
      </w:r>
    </w:p>
    <w:p w14:paraId="389D081A" w14:textId="77777777" w:rsidR="00DB4DCD" w:rsidRPr="0068478B" w:rsidRDefault="00DB4DCD" w:rsidP="00DB4DCD">
      <w:pPr>
        <w:rPr>
          <w:sz w:val="16"/>
        </w:rPr>
      </w:pPr>
      <w:r>
        <w:rPr>
          <w:sz w:val="16"/>
        </w:rPr>
        <w:t>&lt;&lt;PARAGRAPH BREAKS RESUME&gt;&gt;</w:t>
      </w:r>
    </w:p>
    <w:p w14:paraId="7B4C9FA3" w14:textId="77777777" w:rsidR="00DB4DCD" w:rsidRPr="0068478B" w:rsidRDefault="00DB4DCD" w:rsidP="00DB4DCD">
      <w:pPr>
        <w:rPr>
          <w:sz w:val="16"/>
        </w:rPr>
      </w:pPr>
      <w:r w:rsidRPr="0068478B">
        <w:rPr>
          <w:sz w:val="16"/>
        </w:rPr>
        <w:t xml:space="preserve">International investment law has been one of the strongest areas of growth over the past twenty-five years. Anne van Aaken identifies several challenges for the field in the coming years in ‘Investment Law in the Twenty-First Century: Things Will Have to Change in Order to Remain the Same’. The biggest challenges she sees are climate change, national security in times of geopolitical shifts, and the need to reduce the asymmetry in investment law by imposing obligations on investors. Rather than abolishing investment treaties, she proposes </w:t>
      </w:r>
      <w:r w:rsidRPr="009A5E52">
        <w:rPr>
          <w:rStyle w:val="StyleUnderline"/>
        </w:rPr>
        <w:t xml:space="preserve">maintaining </w:t>
      </w:r>
      <w:r w:rsidRPr="001105FF">
        <w:rPr>
          <w:rStyle w:val="StyleUnderline"/>
        </w:rPr>
        <w:t>investment</w:t>
      </w:r>
      <w:r w:rsidRPr="009A5E52">
        <w:rPr>
          <w:rStyle w:val="StyleUnderline"/>
        </w:rPr>
        <w:t xml:space="preserve"> </w:t>
      </w:r>
      <w:r w:rsidRPr="001105FF">
        <w:rPr>
          <w:rStyle w:val="Emphasis"/>
        </w:rPr>
        <w:t>protection</w:t>
      </w:r>
      <w:r w:rsidRPr="0068478B">
        <w:rPr>
          <w:sz w:val="16"/>
        </w:rPr>
        <w:t xml:space="preserve">, ideally through a multilateral treaty, to </w:t>
      </w:r>
      <w:r w:rsidRPr="00300E7D">
        <w:rPr>
          <w:rStyle w:val="StyleUnderline"/>
        </w:rPr>
        <w:t xml:space="preserve">ensure adequate </w:t>
      </w:r>
      <w:r w:rsidRPr="001105FF">
        <w:rPr>
          <w:rStyle w:val="Emphasis"/>
        </w:rPr>
        <w:t>foreign investment</w:t>
      </w:r>
      <w:r w:rsidRPr="0068478B">
        <w:rPr>
          <w:sz w:val="16"/>
        </w:rPr>
        <w:t xml:space="preserve"> in states </w:t>
      </w:r>
      <w:r w:rsidRPr="00B364EF">
        <w:rPr>
          <w:rStyle w:val="StyleUnderline"/>
        </w:rPr>
        <w:t xml:space="preserve">so that </w:t>
      </w:r>
      <w:r w:rsidRPr="00B61485">
        <w:rPr>
          <w:rStyle w:val="Emphasis"/>
        </w:rPr>
        <w:t>states</w:t>
      </w:r>
      <w:r w:rsidRPr="00B364EF">
        <w:rPr>
          <w:rStyle w:val="StyleUnderline"/>
        </w:rPr>
        <w:t xml:space="preserve"> can meet</w:t>
      </w:r>
      <w:r w:rsidRPr="0068478B">
        <w:rPr>
          <w:sz w:val="16"/>
        </w:rPr>
        <w:t xml:space="preserve"> their </w:t>
      </w:r>
      <w:r w:rsidRPr="00B61485">
        <w:rPr>
          <w:rStyle w:val="Emphasis"/>
        </w:rPr>
        <w:t>climate</w:t>
      </w:r>
      <w:r w:rsidRPr="003617D5">
        <w:rPr>
          <w:rStyle w:val="StyleUnderline"/>
        </w:rPr>
        <w:t xml:space="preserve"> change goals</w:t>
      </w:r>
      <w:r w:rsidRPr="0068478B">
        <w:rPr>
          <w:sz w:val="16"/>
        </w:rPr>
        <w:t xml:space="preserve">, with the inclusion of review for national security measures </w:t>
      </w:r>
      <w:r w:rsidRPr="00FA45B6">
        <w:rPr>
          <w:rStyle w:val="StyleUnderline"/>
        </w:rPr>
        <w:t xml:space="preserve">to </w:t>
      </w:r>
      <w:r w:rsidRPr="00B61485">
        <w:rPr>
          <w:rStyle w:val="Emphasis"/>
        </w:rPr>
        <w:t>guard</w:t>
      </w:r>
      <w:r w:rsidRPr="00FA45B6">
        <w:rPr>
          <w:rStyle w:val="StyleUnderline"/>
        </w:rPr>
        <w:t xml:space="preserve"> against </w:t>
      </w:r>
      <w:r w:rsidRPr="00B61485">
        <w:rPr>
          <w:rStyle w:val="Emphasis"/>
        </w:rPr>
        <w:t>protectionism</w:t>
      </w:r>
      <w:r w:rsidRPr="00FA45B6">
        <w:rPr>
          <w:rStyle w:val="StyleUnderline"/>
        </w:rPr>
        <w:t xml:space="preserve"> and</w:t>
      </w:r>
      <w:r w:rsidRPr="0068478B">
        <w:rPr>
          <w:sz w:val="16"/>
        </w:rPr>
        <w:t xml:space="preserve"> the </w:t>
      </w:r>
      <w:r w:rsidRPr="00030A2A">
        <w:rPr>
          <w:rStyle w:val="StyleUnderline"/>
        </w:rPr>
        <w:t xml:space="preserve">inclusion of </w:t>
      </w:r>
      <w:r w:rsidRPr="00B61485">
        <w:rPr>
          <w:rStyle w:val="Emphasis"/>
        </w:rPr>
        <w:t>obligations</w:t>
      </w:r>
      <w:r w:rsidRPr="00030A2A">
        <w:rPr>
          <w:rStyle w:val="StyleUnderline"/>
        </w:rPr>
        <w:t xml:space="preserve"> on investors</w:t>
      </w:r>
      <w:r w:rsidRPr="0068478B">
        <w:rPr>
          <w:sz w:val="16"/>
        </w:rPr>
        <w:t>.</w:t>
      </w:r>
    </w:p>
    <w:p w14:paraId="45953A62" w14:textId="77777777" w:rsidR="00DB4DCD" w:rsidRPr="0068478B" w:rsidRDefault="00DB4DCD" w:rsidP="00DB4DCD">
      <w:pPr>
        <w:rPr>
          <w:sz w:val="16"/>
        </w:rPr>
      </w:pPr>
      <w:r w:rsidRPr="0068478B">
        <w:rPr>
          <w:sz w:val="16"/>
        </w:rPr>
        <w:t xml:space="preserve">Federico Ortino tackles the procedural side of investment law in ‘ISDS and Its Transformations’. He notes the congruence of the modern era of ISDS with the lifespan of the Journal and offers a critical assessment of whether ISDS has in fact transformed in its twenty-five-year existence. His conclusion is that the practice of ISDS remains fundamentally the same, with some improvements with respect to transparency that fall short of a fundamental openness and continued concerns about the quality of arbitral decision-making, characterized by issues ranging from inconsistency in decisions to a failure to strike the right balance between investor protection and states’ right to regulate. </w:t>
      </w:r>
      <w:r w:rsidRPr="004B6DDE">
        <w:rPr>
          <w:rStyle w:val="StyleUnderline"/>
          <w:highlight w:val="cyan"/>
        </w:rPr>
        <w:t xml:space="preserve">Changes are </w:t>
      </w:r>
      <w:r w:rsidRPr="004B6DDE">
        <w:rPr>
          <w:rStyle w:val="Emphasis"/>
          <w:highlight w:val="cyan"/>
        </w:rPr>
        <w:t>difficult</w:t>
      </w:r>
      <w:r w:rsidRPr="004B6DDE">
        <w:rPr>
          <w:rStyle w:val="StyleUnderline"/>
          <w:highlight w:val="cyan"/>
        </w:rPr>
        <w:t xml:space="preserve"> because</w:t>
      </w:r>
      <w:r w:rsidRPr="00CA797B">
        <w:rPr>
          <w:rStyle w:val="StyleUnderline"/>
        </w:rPr>
        <w:t xml:space="preserve"> political </w:t>
      </w:r>
      <w:r w:rsidRPr="004B6DDE">
        <w:rPr>
          <w:rStyle w:val="Emphasis"/>
          <w:highlight w:val="cyan"/>
        </w:rPr>
        <w:t>incentives</w:t>
      </w:r>
      <w:r w:rsidRPr="004B6DDE">
        <w:rPr>
          <w:rStyle w:val="StyleUnderline"/>
          <w:highlight w:val="cyan"/>
        </w:rPr>
        <w:t xml:space="preserve"> to achieve</w:t>
      </w:r>
      <w:r w:rsidRPr="0068478B">
        <w:rPr>
          <w:sz w:val="16"/>
        </w:rPr>
        <w:t xml:space="preserve"> the </w:t>
      </w:r>
      <w:r w:rsidRPr="004B6DDE">
        <w:rPr>
          <w:rStyle w:val="Emphasis"/>
          <w:highlight w:val="cyan"/>
        </w:rPr>
        <w:t>change</w:t>
      </w:r>
      <w:r w:rsidRPr="00CA797B">
        <w:rPr>
          <w:rStyle w:val="StyleUnderline"/>
        </w:rPr>
        <w:t xml:space="preserve"> might not be</w:t>
      </w:r>
      <w:r w:rsidRPr="0068478B">
        <w:rPr>
          <w:sz w:val="16"/>
        </w:rPr>
        <w:t xml:space="preserve"> very </w:t>
      </w:r>
      <w:r w:rsidRPr="000014A5">
        <w:rPr>
          <w:rStyle w:val="StyleUnderline"/>
        </w:rPr>
        <w:t xml:space="preserve">strong; reform processes </w:t>
      </w:r>
      <w:r w:rsidRPr="004B6DDE">
        <w:rPr>
          <w:rStyle w:val="StyleUnderline"/>
          <w:highlight w:val="cyan"/>
        </w:rPr>
        <w:t xml:space="preserve">are </w:t>
      </w:r>
      <w:r w:rsidRPr="004B6DDE">
        <w:rPr>
          <w:rStyle w:val="Emphasis"/>
          <w:highlight w:val="cyan"/>
        </w:rPr>
        <w:t>slow</w:t>
      </w:r>
      <w:r w:rsidRPr="0068478B">
        <w:rPr>
          <w:sz w:val="16"/>
        </w:rPr>
        <w:t xml:space="preserve"> and difficult to implement; arbitral practice has taken on a life of its own; and support for the existing system might still be widespread.</w:t>
      </w:r>
    </w:p>
    <w:p w14:paraId="08ED9959" w14:textId="77777777" w:rsidR="00DB4DCD" w:rsidRPr="0068478B" w:rsidRDefault="00DB4DCD" w:rsidP="00DB4DCD">
      <w:pPr>
        <w:rPr>
          <w:sz w:val="16"/>
        </w:rPr>
      </w:pPr>
      <w:r w:rsidRPr="0068478B">
        <w:rPr>
          <w:sz w:val="16"/>
        </w:rPr>
        <w:t>In both investment law and trade law, there has been increased focus on linkages with other areas of law. This is the subject of Locknie Hsu’s contribution, ‘The Evolution of the “Trade and …” “Debate” – A View from ASEAN’. Given the position that climate change now occupies at the forefront of trade policy, her contribution focuses on environmental linkages in particular, including an overview of the many different venues in which the Association of Southeast Asian Nations states have concluded agreements on sustainable development and environmental protection. She notes the potential to move from regional to multilateral cooperation on these matters, pointing to the Twelfth Ministerial Conference of the WTO and developments such as the fisheries subsidies agreement, a commitment ‘with environmental sustainability at its heart’.1</w:t>
      </w:r>
    </w:p>
    <w:p w14:paraId="1E209359" w14:textId="77777777" w:rsidR="00DB4DCD" w:rsidRPr="0068478B" w:rsidRDefault="00DB4DCD" w:rsidP="00DB4DCD">
      <w:pPr>
        <w:rPr>
          <w:sz w:val="16"/>
        </w:rPr>
      </w:pPr>
      <w:r w:rsidRPr="005E2C7D">
        <w:rPr>
          <w:rStyle w:val="StyleUnderline"/>
        </w:rPr>
        <w:t>The</w:t>
      </w:r>
      <w:r w:rsidRPr="0068478B">
        <w:rPr>
          <w:sz w:val="16"/>
        </w:rPr>
        <w:t xml:space="preserve"> eclectic and </w:t>
      </w:r>
      <w:r w:rsidRPr="005E2C7D">
        <w:rPr>
          <w:rStyle w:val="StyleUnderline"/>
        </w:rPr>
        <w:t xml:space="preserve">wide-ranging </w:t>
      </w:r>
      <w:r w:rsidRPr="00B865FE">
        <w:rPr>
          <w:rStyle w:val="Emphasis"/>
        </w:rPr>
        <w:t>contributions</w:t>
      </w:r>
      <w:r w:rsidRPr="0068478B">
        <w:rPr>
          <w:sz w:val="16"/>
        </w:rPr>
        <w:t xml:space="preserve"> summarized earlier </w:t>
      </w:r>
      <w:r w:rsidRPr="005E2C7D">
        <w:rPr>
          <w:rStyle w:val="StyleUnderline"/>
        </w:rPr>
        <w:t>touch on</w:t>
      </w:r>
      <w:r w:rsidRPr="0068478B">
        <w:rPr>
          <w:sz w:val="16"/>
        </w:rPr>
        <w:t xml:space="preserve"> every area highlighted in our opening words: </w:t>
      </w:r>
      <w:r w:rsidRPr="004B6DDE">
        <w:rPr>
          <w:rStyle w:val="Emphasis"/>
        </w:rPr>
        <w:t>novel</w:t>
      </w:r>
      <w:r w:rsidRPr="005E2C7D">
        <w:rPr>
          <w:rStyle w:val="StyleUnderline"/>
        </w:rPr>
        <w:t xml:space="preserve"> approaches to </w:t>
      </w:r>
      <w:r w:rsidRPr="004B6DDE">
        <w:rPr>
          <w:rStyle w:val="Emphasis"/>
        </w:rPr>
        <w:t>norm creation</w:t>
      </w:r>
      <w:r w:rsidRPr="0068478B">
        <w:rPr>
          <w:sz w:val="16"/>
        </w:rPr>
        <w:t xml:space="preserve">, the expansion of international economic law to include non-traditional subject areas, </w:t>
      </w:r>
      <w:r w:rsidRPr="00226B76">
        <w:rPr>
          <w:rStyle w:val="StyleUnderline"/>
        </w:rPr>
        <w:t>and</w:t>
      </w:r>
      <w:r w:rsidRPr="0068478B">
        <w:rPr>
          <w:sz w:val="16"/>
        </w:rPr>
        <w:t xml:space="preserve"> the </w:t>
      </w:r>
      <w:r w:rsidRPr="004B6DDE">
        <w:rPr>
          <w:rStyle w:val="Emphasis"/>
          <w:highlight w:val="cyan"/>
        </w:rPr>
        <w:t>disintegration</w:t>
      </w:r>
      <w:r w:rsidRPr="004B6DDE">
        <w:rPr>
          <w:rStyle w:val="StyleUnderline"/>
          <w:highlight w:val="cyan"/>
        </w:rPr>
        <w:t xml:space="preserve"> of</w:t>
      </w:r>
      <w:r w:rsidRPr="00226B76">
        <w:rPr>
          <w:rStyle w:val="StyleUnderline"/>
        </w:rPr>
        <w:t xml:space="preserve"> traditional </w:t>
      </w:r>
      <w:r w:rsidRPr="004B6DDE">
        <w:rPr>
          <w:rStyle w:val="Emphasis"/>
          <w:highlight w:val="cyan"/>
        </w:rPr>
        <w:t>i</w:t>
      </w:r>
      <w:r w:rsidRPr="00226B76">
        <w:rPr>
          <w:rStyle w:val="StyleUnderline"/>
        </w:rPr>
        <w:t xml:space="preserve">nternational </w:t>
      </w:r>
      <w:r w:rsidRPr="004B6DDE">
        <w:rPr>
          <w:rStyle w:val="Emphasis"/>
          <w:highlight w:val="cyan"/>
        </w:rPr>
        <w:t>law</w:t>
      </w:r>
      <w:r w:rsidRPr="00C17EE2">
        <w:rPr>
          <w:sz w:val="16"/>
        </w:rPr>
        <w:t xml:space="preserve"> binaries</w:t>
      </w:r>
      <w:r w:rsidRPr="0068478B">
        <w:rPr>
          <w:sz w:val="16"/>
        </w:rPr>
        <w:t xml:space="preserve">. </w:t>
      </w:r>
      <w:r w:rsidRPr="00B32624">
        <w:rPr>
          <w:rStyle w:val="StyleUnderline"/>
        </w:rPr>
        <w:t>They</w:t>
      </w:r>
      <w:r w:rsidRPr="00540AF9">
        <w:rPr>
          <w:rStyle w:val="StyleUnderline"/>
        </w:rPr>
        <w:t xml:space="preserve"> </w:t>
      </w:r>
      <w:r w:rsidRPr="004B6DDE">
        <w:rPr>
          <w:rStyle w:val="StyleUnderline"/>
        </w:rPr>
        <w:t>offer</w:t>
      </w:r>
      <w:r w:rsidRPr="0068478B">
        <w:rPr>
          <w:sz w:val="16"/>
        </w:rPr>
        <w:t xml:space="preserve"> insightful critiques and </w:t>
      </w:r>
      <w:r w:rsidRPr="00540AF9">
        <w:rPr>
          <w:rStyle w:val="StyleUnderline"/>
        </w:rPr>
        <w:t xml:space="preserve">provocative </w:t>
      </w:r>
      <w:r w:rsidRPr="004B6DDE">
        <w:rPr>
          <w:rStyle w:val="Emphasis"/>
          <w:highlight w:val="cyan"/>
        </w:rPr>
        <w:t>challenges</w:t>
      </w:r>
      <w:r w:rsidRPr="00540AF9">
        <w:rPr>
          <w:rStyle w:val="StyleUnderline"/>
        </w:rPr>
        <w:t xml:space="preserve"> to</w:t>
      </w:r>
      <w:r w:rsidRPr="0068478B">
        <w:rPr>
          <w:sz w:val="16"/>
        </w:rPr>
        <w:t xml:space="preserve"> the community of international economic law </w:t>
      </w:r>
      <w:r w:rsidRPr="004B6DDE">
        <w:rPr>
          <w:rStyle w:val="Emphasis"/>
          <w:highlight w:val="cyan"/>
        </w:rPr>
        <w:t>actors</w:t>
      </w:r>
      <w:r w:rsidRPr="004B6DDE">
        <w:rPr>
          <w:rStyle w:val="StyleUnderline"/>
          <w:highlight w:val="cyan"/>
        </w:rPr>
        <w:t xml:space="preserve"> facing unprecedented problems</w:t>
      </w:r>
      <w:r w:rsidRPr="0068478B">
        <w:rPr>
          <w:sz w:val="16"/>
        </w:rPr>
        <w:t xml:space="preserve"> as the Journal celebrates its 25th anniversary.</w:t>
      </w:r>
    </w:p>
    <w:p w14:paraId="62C170A8" w14:textId="77777777" w:rsidR="00DB4DCD" w:rsidRPr="00F759C9" w:rsidRDefault="00DB4DCD" w:rsidP="00DB4DCD">
      <w:pPr>
        <w:pStyle w:val="Heading4"/>
      </w:pPr>
      <w:r>
        <w:t xml:space="preserve">IHL is </w:t>
      </w:r>
      <w:r>
        <w:rPr>
          <w:u w:val="single"/>
        </w:rPr>
        <w:t>in flux</w:t>
      </w:r>
      <w:r>
        <w:t xml:space="preserve">---that </w:t>
      </w:r>
      <w:r>
        <w:rPr>
          <w:u w:val="single"/>
        </w:rPr>
        <w:t>collapses</w:t>
      </w:r>
      <w:r>
        <w:t xml:space="preserve"> arms control for </w:t>
      </w:r>
      <w:r>
        <w:rPr>
          <w:u w:val="single"/>
        </w:rPr>
        <w:t>emergent technology</w:t>
      </w:r>
      <w:r>
        <w:t xml:space="preserve"> absent a </w:t>
      </w:r>
      <w:r>
        <w:rPr>
          <w:u w:val="single"/>
        </w:rPr>
        <w:t>firm commitment</w:t>
      </w:r>
      <w:r>
        <w:t xml:space="preserve"> to </w:t>
      </w:r>
      <w:r>
        <w:rPr>
          <w:u w:val="single"/>
        </w:rPr>
        <w:t>norm-setting</w:t>
      </w:r>
      <w:r>
        <w:t>.</w:t>
      </w:r>
    </w:p>
    <w:p w14:paraId="320BC722" w14:textId="77777777" w:rsidR="00DB4DCD" w:rsidRPr="009568ED" w:rsidRDefault="00DB4DCD" w:rsidP="00DB4DCD">
      <w:r w:rsidRPr="0012639D">
        <w:rPr>
          <w:rStyle w:val="Style13ptBold"/>
        </w:rPr>
        <w:t>Shereshevsky ’22</w:t>
      </w:r>
      <w:r>
        <w:t xml:space="preserve"> [Yahli; November 2022; Associate Professor at the University of Haifa Law School; International Review of the Red Cross, “International Humanitarian Law-Making and New Military Technologies,” no. 920-921]</w:t>
      </w:r>
    </w:p>
    <w:p w14:paraId="08E31EA0" w14:textId="77777777" w:rsidR="00DB4DCD" w:rsidRPr="00F91C9B" w:rsidRDefault="00DB4DCD" w:rsidP="00DB4DCD">
      <w:pPr>
        <w:rPr>
          <w:sz w:val="16"/>
        </w:rPr>
      </w:pPr>
      <w:r w:rsidRPr="00F91C9B">
        <w:rPr>
          <w:sz w:val="16"/>
        </w:rPr>
        <w:t xml:space="preserve">During the last two centuries, </w:t>
      </w:r>
      <w:r w:rsidRPr="00135D59">
        <w:rPr>
          <w:rStyle w:val="StyleUnderline"/>
        </w:rPr>
        <w:t>modern</w:t>
      </w:r>
      <w:r w:rsidRPr="00F91C9B">
        <w:rPr>
          <w:sz w:val="16"/>
        </w:rPr>
        <w:t xml:space="preserve"> international humanitarian law (</w:t>
      </w:r>
      <w:r w:rsidRPr="000974EA">
        <w:rPr>
          <w:rStyle w:val="Emphasis"/>
          <w:highlight w:val="cyan"/>
        </w:rPr>
        <w:t>IHL</w:t>
      </w:r>
      <w:r w:rsidRPr="00F91C9B">
        <w:rPr>
          <w:sz w:val="16"/>
        </w:rPr>
        <w:t xml:space="preserve">) has gradually </w:t>
      </w:r>
      <w:r w:rsidRPr="000974EA">
        <w:rPr>
          <w:rStyle w:val="StyleUnderline"/>
          <w:highlight w:val="cyan"/>
        </w:rPr>
        <w:t>developed</w:t>
      </w:r>
      <w:r w:rsidRPr="00F91C9B">
        <w:rPr>
          <w:sz w:val="16"/>
        </w:rPr>
        <w:t xml:space="preserve"> in an attempt </w:t>
      </w:r>
      <w:r w:rsidRPr="000974EA">
        <w:rPr>
          <w:rStyle w:val="StyleUnderline"/>
          <w:highlight w:val="cyan"/>
        </w:rPr>
        <w:t>to</w:t>
      </w:r>
      <w:r w:rsidRPr="00F91C9B">
        <w:rPr>
          <w:sz w:val="16"/>
        </w:rPr>
        <w:t xml:space="preserve"> comprehensively </w:t>
      </w:r>
      <w:r w:rsidRPr="000974EA">
        <w:rPr>
          <w:rStyle w:val="Emphasis"/>
          <w:highlight w:val="cyan"/>
        </w:rPr>
        <w:t>regulate</w:t>
      </w:r>
      <w:r w:rsidRPr="0039394E">
        <w:rPr>
          <w:rStyle w:val="StyleUnderline"/>
        </w:rPr>
        <w:t xml:space="preserve"> the </w:t>
      </w:r>
      <w:r w:rsidRPr="000974EA">
        <w:rPr>
          <w:rStyle w:val="Emphasis"/>
          <w:highlight w:val="cyan"/>
        </w:rPr>
        <w:t>conduct</w:t>
      </w:r>
      <w:r w:rsidRPr="00547AB4">
        <w:rPr>
          <w:rStyle w:val="StyleUnderline"/>
        </w:rPr>
        <w:t xml:space="preserve"> of</w:t>
      </w:r>
      <w:r w:rsidRPr="00F91C9B">
        <w:rPr>
          <w:sz w:val="16"/>
        </w:rPr>
        <w:t xml:space="preserve"> the </w:t>
      </w:r>
      <w:r w:rsidRPr="00921E12">
        <w:rPr>
          <w:rStyle w:val="Emphasis"/>
        </w:rPr>
        <w:t>warring parties</w:t>
      </w:r>
      <w:r w:rsidRPr="00F91C9B">
        <w:rPr>
          <w:sz w:val="16"/>
        </w:rPr>
        <w:t xml:space="preserve"> in armed conflicts. This section focuses on the development of IHL. Its first part describes a shift from regulation through formal sources, mainly treaties, to an increased emphasis on informal development of IHL. The second part examines the development of IHL in the context of new military technologies, following the recent shift to informal regulation.</w:t>
      </w:r>
    </w:p>
    <w:p w14:paraId="0C1A873E" w14:textId="77777777" w:rsidR="00DB4DCD" w:rsidRPr="00F91C9B" w:rsidRDefault="00DB4DCD" w:rsidP="00DB4DCD">
      <w:pPr>
        <w:rPr>
          <w:sz w:val="16"/>
        </w:rPr>
      </w:pPr>
      <w:r w:rsidRPr="00F91C9B">
        <w:rPr>
          <w:sz w:val="16"/>
        </w:rPr>
        <w:t>The rise and decline of formal IHL and the emergence of informal IHL</w:t>
      </w:r>
    </w:p>
    <w:p w14:paraId="70C301F4" w14:textId="77777777" w:rsidR="00DB4DCD" w:rsidRPr="00F91C9B" w:rsidRDefault="00DB4DCD" w:rsidP="00DB4DCD">
      <w:pPr>
        <w:rPr>
          <w:sz w:val="16"/>
        </w:rPr>
      </w:pPr>
      <w:r w:rsidRPr="00F91C9B">
        <w:rPr>
          <w:sz w:val="16"/>
        </w:rPr>
        <w:t>Modern IHL has been shaped to a large extent by international treaties. From the 1864 Geneva Convention for the Amelioration of the Condition of the Wounded in Armies in the Field to the 1977 Additional Protocols to the four Geneva Conventions of 1949, IHL treaties have been central in efforts to regulate warfare.9</w:t>
      </w:r>
    </w:p>
    <w:p w14:paraId="042EE2D5" w14:textId="77777777" w:rsidR="00DB4DCD" w:rsidRDefault="00DB4DCD" w:rsidP="00DB4DCD">
      <w:pPr>
        <w:rPr>
          <w:sz w:val="16"/>
        </w:rPr>
      </w:pPr>
      <w:r w:rsidRPr="00F91C9B">
        <w:rPr>
          <w:sz w:val="16"/>
        </w:rPr>
        <w:t xml:space="preserve">Nonetheless, </w:t>
      </w:r>
      <w:r w:rsidRPr="00D77785">
        <w:rPr>
          <w:rStyle w:val="StyleUnderline"/>
        </w:rPr>
        <w:t xml:space="preserve">IHL </w:t>
      </w:r>
      <w:r w:rsidRPr="00905415">
        <w:rPr>
          <w:rStyle w:val="Emphasis"/>
        </w:rPr>
        <w:t>treaty law</w:t>
      </w:r>
      <w:r w:rsidRPr="00D77785">
        <w:rPr>
          <w:rStyle w:val="StyleUnderline"/>
        </w:rPr>
        <w:t xml:space="preserve"> is </w:t>
      </w:r>
      <w:r w:rsidRPr="000974EA">
        <w:rPr>
          <w:rStyle w:val="Emphasis"/>
          <w:highlight w:val="cyan"/>
        </w:rPr>
        <w:t>dependent</w:t>
      </w:r>
      <w:r w:rsidRPr="000974EA">
        <w:rPr>
          <w:rStyle w:val="StyleUnderline"/>
          <w:highlight w:val="cyan"/>
        </w:rPr>
        <w:t xml:space="preserve"> on</w:t>
      </w:r>
      <w:r w:rsidRPr="00F91C9B">
        <w:rPr>
          <w:sz w:val="16"/>
        </w:rPr>
        <w:t xml:space="preserve"> the </w:t>
      </w:r>
      <w:r w:rsidRPr="000974EA">
        <w:rPr>
          <w:rStyle w:val="StyleUnderline"/>
          <w:highlight w:val="cyan"/>
        </w:rPr>
        <w:t>ability</w:t>
      </w:r>
      <w:r w:rsidRPr="00F91C9B">
        <w:rPr>
          <w:sz w:val="16"/>
        </w:rPr>
        <w:t xml:space="preserve"> of States </w:t>
      </w:r>
      <w:r w:rsidRPr="000974EA">
        <w:rPr>
          <w:rStyle w:val="StyleUnderline"/>
          <w:highlight w:val="cyan"/>
        </w:rPr>
        <w:t xml:space="preserve">to agree on </w:t>
      </w:r>
      <w:r w:rsidRPr="000974EA">
        <w:rPr>
          <w:rStyle w:val="Emphasis"/>
          <w:highlight w:val="cyan"/>
        </w:rPr>
        <w:t>norms</w:t>
      </w:r>
      <w:r w:rsidRPr="00CF4970">
        <w:rPr>
          <w:rStyle w:val="StyleUnderline"/>
        </w:rPr>
        <w:t xml:space="preserve"> and how they should</w:t>
      </w:r>
      <w:r w:rsidRPr="00F91C9B">
        <w:rPr>
          <w:sz w:val="16"/>
        </w:rPr>
        <w:t xml:space="preserve"> be articulated and </w:t>
      </w:r>
      <w:r w:rsidRPr="000C2808">
        <w:rPr>
          <w:rStyle w:val="StyleUnderline"/>
        </w:rPr>
        <w:t xml:space="preserve">inform </w:t>
      </w:r>
      <w:r w:rsidRPr="007909B7">
        <w:rPr>
          <w:rStyle w:val="Emphasis"/>
        </w:rPr>
        <w:t>regulation</w:t>
      </w:r>
      <w:r w:rsidRPr="00F91C9B">
        <w:rPr>
          <w:sz w:val="16"/>
        </w:rPr>
        <w:t xml:space="preserve">. In traditional international armed conflicts between States, the interests of the parties to those conflicts are often similar, and thus it was possible to create a significant body of treaty law that applies to those conflicts.10 In contrast, where there are significant differences in the interests of the parties to a conflict or where there is significant difference in the law-making capacity of different actors, the creation of treaty law is much more challenging. </w:t>
      </w:r>
      <w:r w:rsidRPr="00016446">
        <w:rPr>
          <w:rStyle w:val="Emphasis"/>
        </w:rPr>
        <w:t>Differing interests</w:t>
      </w:r>
      <w:r w:rsidRPr="00F91C9B">
        <w:rPr>
          <w:sz w:val="16"/>
        </w:rPr>
        <w:t xml:space="preserve"> often </w:t>
      </w:r>
      <w:r w:rsidRPr="00016446">
        <w:rPr>
          <w:rStyle w:val="StyleUnderline"/>
        </w:rPr>
        <w:t>exist when there are</w:t>
      </w:r>
      <w:r w:rsidRPr="00F91C9B">
        <w:rPr>
          <w:sz w:val="16"/>
        </w:rPr>
        <w:t xml:space="preserve"> significant power </w:t>
      </w:r>
      <w:r w:rsidRPr="00016446">
        <w:rPr>
          <w:rStyle w:val="Emphasis"/>
        </w:rPr>
        <w:t>differences</w:t>
      </w:r>
      <w:r w:rsidRPr="00016446">
        <w:rPr>
          <w:rStyle w:val="StyleUnderline"/>
        </w:rPr>
        <w:t xml:space="preserve"> between</w:t>
      </w:r>
      <w:r w:rsidRPr="00F91C9B">
        <w:rPr>
          <w:sz w:val="16"/>
        </w:rPr>
        <w:t xml:space="preserve"> the </w:t>
      </w:r>
      <w:r w:rsidRPr="00016446">
        <w:rPr>
          <w:rStyle w:val="Emphasis"/>
        </w:rPr>
        <w:t>parties</w:t>
      </w:r>
      <w:r w:rsidRPr="00016446">
        <w:rPr>
          <w:rStyle w:val="StyleUnderline"/>
        </w:rPr>
        <w:t xml:space="preserve">, providing </w:t>
      </w:r>
      <w:r w:rsidRPr="00016446">
        <w:rPr>
          <w:rStyle w:val="Emphasis"/>
        </w:rPr>
        <w:t>conflicting incentives</w:t>
      </w:r>
      <w:r w:rsidRPr="00016446">
        <w:rPr>
          <w:rStyle w:val="StyleUnderline"/>
        </w:rPr>
        <w:t xml:space="preserve"> for</w:t>
      </w:r>
      <w:r w:rsidRPr="00F91C9B">
        <w:rPr>
          <w:sz w:val="16"/>
        </w:rPr>
        <w:t xml:space="preserve"> the </w:t>
      </w:r>
      <w:r w:rsidRPr="00016446">
        <w:rPr>
          <w:rStyle w:val="Emphasis"/>
        </w:rPr>
        <w:t>regulation</w:t>
      </w:r>
      <w:r w:rsidRPr="00F91C9B">
        <w:rPr>
          <w:sz w:val="16"/>
        </w:rPr>
        <w:t xml:space="preserve"> of warfare – often, powerful States have incentives to favour a less restrictive regime that enables them to take full advantage of their capabilities, while weaker states favour a more restrictive regulation that can potentially mitigate the power imbalance. With regard to law-making capacity, States are the primary law-makers in international law, and this allows them to create rules that favour themselves in their armed conflicts with non-State armed groups. As a result, there are significant gaps in the regulation of some areas of armed conflicts that include such differences. Most notably, non-international armed conflicts are severely under-regulated under existing treaty law. In addition, the ability of </w:t>
      </w:r>
      <w:r w:rsidRPr="00056B35">
        <w:rPr>
          <w:rStyle w:val="Emphasis"/>
        </w:rPr>
        <w:t>exiting treaty law</w:t>
      </w:r>
      <w:r w:rsidRPr="00F91C9B">
        <w:rPr>
          <w:sz w:val="16"/>
        </w:rPr>
        <w:t xml:space="preserve"> to </w:t>
      </w:r>
      <w:r w:rsidRPr="00056B35">
        <w:rPr>
          <w:rStyle w:val="StyleUnderline"/>
        </w:rPr>
        <w:t xml:space="preserve">adequately </w:t>
      </w:r>
      <w:r w:rsidRPr="00056B35">
        <w:rPr>
          <w:rStyle w:val="Emphasis"/>
        </w:rPr>
        <w:t>address</w:t>
      </w:r>
      <w:r w:rsidRPr="00F91C9B">
        <w:rPr>
          <w:sz w:val="16"/>
        </w:rPr>
        <w:t xml:space="preserve"> questions regarding new phenomena, such as </w:t>
      </w:r>
      <w:r w:rsidRPr="00056B35">
        <w:rPr>
          <w:rStyle w:val="StyleUnderline"/>
        </w:rPr>
        <w:t xml:space="preserve">new </w:t>
      </w:r>
      <w:r w:rsidRPr="00056B35">
        <w:rPr>
          <w:rStyle w:val="Emphasis"/>
        </w:rPr>
        <w:t>military tech</w:t>
      </w:r>
      <w:r w:rsidRPr="00056B35">
        <w:rPr>
          <w:rStyle w:val="StyleUnderline"/>
        </w:rPr>
        <w:t>nologies</w:t>
      </w:r>
      <w:r w:rsidRPr="00F91C9B">
        <w:rPr>
          <w:sz w:val="16"/>
        </w:rPr>
        <w:t>, where significant power differences exist, is limited.</w:t>
      </w:r>
    </w:p>
    <w:p w14:paraId="15C0BC28" w14:textId="77777777" w:rsidR="00DB4DCD" w:rsidRPr="00F91C9B" w:rsidRDefault="00DB4DCD" w:rsidP="00DB4DCD">
      <w:pPr>
        <w:rPr>
          <w:sz w:val="16"/>
        </w:rPr>
      </w:pPr>
      <w:r>
        <w:rPr>
          <w:sz w:val="16"/>
        </w:rPr>
        <w:t>&lt;&lt;TEXT CONDENSED, NONE OMITTED&gt;&gt;</w:t>
      </w:r>
    </w:p>
    <w:p w14:paraId="1DFEF58B" w14:textId="77777777" w:rsidR="00DB4DCD" w:rsidRDefault="00DB4DCD" w:rsidP="00DB4DCD">
      <w:pPr>
        <w:rPr>
          <w:sz w:val="8"/>
          <w:szCs w:val="8"/>
        </w:rPr>
      </w:pPr>
      <w:r w:rsidRPr="007604B9">
        <w:rPr>
          <w:sz w:val="8"/>
          <w:szCs w:val="8"/>
        </w:rPr>
        <w:t>More generally, in the last few decades there has been a significant decline in the role of treaties in the regulation of armed conflicts. The 1977 Additional Protocols were the last formal, multilateral effort to regulate general conduct-of-hostilities rules. Indeed, most contemporary conflicts involve contrasting interests between relevant actors which pose significant obstacles for the creation of new treaties. For example, transnational armed conflicts between States and non-State armed groups often involve significant power differences between the parties to the conflict as well as gaps in the law-making capacity of those parties. As a result, there is general agreement that the prospect of creating new treaties to regulate the conduct of hostilities is low.11 Soft-law literature has long identified that when the negotiating costs of formal rules are high, soft-law initiatives become much more attractive.12 This is true not only for soft law in the strict sense but for informal law-making more generally.13 There is no formal definition of informal law-making14 – in fact, informal law-making addresses phenomena that are often addressed by scholars and practitioners using other terms, such as soft law or legal interpretation. Informality can relate to the outputs, the process and/or the actors that contribute to the law-making initiatives.15 This paper assumes a wide definition of informal law-making that encompasses any non-binding text which intends to shape international law. This includes informal law-making by States and a broad spectrum of non-State actors, as well as multilateral and unilateral initiatives such as experts’ manuals and like-minded States’ positions. This follows a broad, informal approach to the sources of international law, and in particular IHL.16 Thus, the decline of the formal law-making process due to the above-mentioned challenges incentivizes various interested actors to use informal processes in which these actors advance their normative positions. While not enjoying formal status, informal regulation is a much more feasible path and has the capacity to significantly influence international law. In the last few decades, various informal IHL law-making initiatives have emerged. These include soft-law initiatives such as the Copenhagen Process on the Handling of Detainees in International Military Operations;17 International Committee of the Red Cross (ICRC) initiatives such as the ICRC Customary Law Study and the Interpretive Guidance on Direct Participation in Hostilities (ICRC Interpretive Guidance);18 joint political declarations such as the Safe Schools Declaration19 and the draft Political Declaration on Strengthening the Protection of Civilians from the Humanitarian Consequences Arising from the Use of Explosive Weapons in Populated Areas;20 experts’ manuals such as the Oslo Manual on Select Topics of the Law of Armed Conflict,21 the HPCR Manual on International Law Applicable to Air and Missile Warfare22 and the San Remo Manual on International Law Applicable to Armed Conflicts at Sea;23 and State initiatives such as the US Law of War Manual,24 the Military Manual on International Law Relevant to Danish Armed Forces in International Operations25 and the Israeli report on the 2014 Gaza Conflict.26 It is therefore not surprising that IHL scholarship has demonstrated growing interest in such processes in recent years.27 One partial exception to the tendency to embrace informal law-making remains the regulation of weapons.28 In the last three decades, several formal treaties regulating the use of specific weapons under IHL have been created. These include treaties that prohibit the use of blinding laser weapons,29 anti-personnel mines,30 cluster munitions31 and nuclear weapons.32 Interestingly, the regulation of weapons is the clearest example of the regulation of technologies under the laws of armed conflict. In order to appreciate the promise of weapons regulation, it is important to take a step back and address the broad question of such regulation beyond these three specific examples. The regulation of weapons under the laws of armed conflict is divided into general customary norms and prohibitions of specific weapons. Under general customary law, the use of weapons that cause superfluous injury and unnecessary suffering and the use of indiscriminate weapons are prohibited.33 The prohibitions on specific weapons include several treaties that address various categorizations of weapons.34 The distinction between these two types of regulation is closely related to the general notion of technology-neutral and technology-specific regulation.35 Technology-neutral regulation addresses technological challenges broadly, with the aim that “the law will apply effectively and fairly in different technological contexts”.36 In contrast, technology-specific regulation focuses on the challenges of specific technologies. The literature on law and technology features a continuous discussion on the advantages and disadvantages of regulating new technology through a focus on specific technologies. Some authors have addressed these considerations in the context of new technologies in war,37 but in practical terms, the distinction between the two types of regulation seems less relevant to weapons law. The regulation of weapons is one of the most challenging areas of the law of armed conflict, and it often faces very limited success in relation to general prohibitions.38 As the three examples above demonstrate, the heart of contemporary weapons law is found in treaties that address specific weapons. In this context, it is important to consider possible explanations for the ability to create new weapons treaties. Sean Watts offers a distinction between regulation-tolerant and regulation-resistant weapons.39 He identifies several factors, including effectiveness, novelty, deployment, medical compatibility, disruptiveness and notoriety, as being important in the ability to regulate weapons. Watts recognizes that the history of the regulation of weapons does not provide perfect coherence and consistency in relation to the effect of the various factors. For example, of the four recent successful attempts to regulate weapons, one involves the regulation of a new weapon that has not yet been deployed (blinding laser weapons), and three involve weapons that were deployed and had been created several decades before the treaty (anti-personnel mines, cluster munitions and nuclear weapons).40 Other commentators emphasize different factors relating to the aforementioned examples, including the cooperation of NGOs and certain States in promoting the treaty process.41 Nonetheless, there is one factor that according to Watts is key for the ability to regulate weapons: effectiveness. The more important a specific weapon is to the fighting force that uses it, the more difficult it is to impose significant limitations on the weapon's use. In addition, it seems that unequal distribution of a weapon, or differences in the relative importance of a weapon for particular States, creates significant obstacles for the ability to reach a general agreement on the weapon's regulation. For example, even the relatively successful initiatives to ban anti-personnel mines and cluster munitions do not enjoy the support of major powers such as the United States and China.42</w:t>
      </w:r>
    </w:p>
    <w:p w14:paraId="591E9303" w14:textId="77777777" w:rsidR="00DB4DCD" w:rsidRPr="004318DC" w:rsidRDefault="00DB4DCD" w:rsidP="00DB4DCD">
      <w:pPr>
        <w:rPr>
          <w:sz w:val="16"/>
          <w:szCs w:val="16"/>
        </w:rPr>
      </w:pPr>
      <w:r>
        <w:rPr>
          <w:sz w:val="16"/>
          <w:szCs w:val="16"/>
        </w:rPr>
        <w:t>&lt;&lt;PARAGRAPH BREAKS RESUME&gt;&gt;</w:t>
      </w:r>
    </w:p>
    <w:p w14:paraId="04FAB8CE" w14:textId="77777777" w:rsidR="00DB4DCD" w:rsidRPr="00F91C9B" w:rsidRDefault="00DB4DCD" w:rsidP="00DB4DCD">
      <w:pPr>
        <w:rPr>
          <w:sz w:val="16"/>
        </w:rPr>
      </w:pPr>
      <w:r w:rsidRPr="00F91C9B">
        <w:rPr>
          <w:sz w:val="16"/>
        </w:rPr>
        <w:t>The emergence of informal IHL on new military technologies</w:t>
      </w:r>
    </w:p>
    <w:p w14:paraId="21905ABB" w14:textId="77777777" w:rsidR="00DB4DCD" w:rsidRPr="00F91C9B" w:rsidRDefault="00DB4DCD" w:rsidP="00DB4DCD">
      <w:pPr>
        <w:rPr>
          <w:sz w:val="16"/>
        </w:rPr>
      </w:pPr>
      <w:r w:rsidRPr="00F91C9B">
        <w:rPr>
          <w:sz w:val="16"/>
        </w:rPr>
        <w:t xml:space="preserve">The various aspects discussed in the previous section on the general development of IHL </w:t>
      </w:r>
      <w:r w:rsidRPr="002C04C9">
        <w:rPr>
          <w:rStyle w:val="StyleUnderline"/>
        </w:rPr>
        <w:t>shed light on</w:t>
      </w:r>
      <w:r w:rsidRPr="00F91C9B">
        <w:rPr>
          <w:sz w:val="16"/>
        </w:rPr>
        <w:t xml:space="preserve"> the contemporary </w:t>
      </w:r>
      <w:r w:rsidRPr="00155353">
        <w:rPr>
          <w:rStyle w:val="Emphasis"/>
          <w:highlight w:val="cyan"/>
        </w:rPr>
        <w:t>regulation</w:t>
      </w:r>
      <w:r w:rsidRPr="00155353">
        <w:rPr>
          <w:rStyle w:val="StyleUnderline"/>
          <w:highlight w:val="cyan"/>
        </w:rPr>
        <w:t xml:space="preserve"> of</w:t>
      </w:r>
      <w:r w:rsidRPr="002C04C9">
        <w:rPr>
          <w:rStyle w:val="StyleUnderline"/>
        </w:rPr>
        <w:t xml:space="preserve"> new</w:t>
      </w:r>
      <w:r w:rsidRPr="00F91C9B">
        <w:rPr>
          <w:sz w:val="16"/>
        </w:rPr>
        <w:t xml:space="preserve"> military </w:t>
      </w:r>
      <w:r w:rsidRPr="00155353">
        <w:rPr>
          <w:rStyle w:val="Emphasis"/>
          <w:highlight w:val="cyan"/>
        </w:rPr>
        <w:t>tech</w:t>
      </w:r>
      <w:r w:rsidRPr="00F91C9B">
        <w:rPr>
          <w:sz w:val="16"/>
        </w:rPr>
        <w:t xml:space="preserve">nologies. The discussion on new military technologies is relevant to the general regulation of the conduct of hostilities as well as to the specific discussion over the regulation of new weapons. </w:t>
      </w:r>
      <w:r w:rsidRPr="002C04C9">
        <w:rPr>
          <w:rStyle w:val="StyleUnderline"/>
        </w:rPr>
        <w:t xml:space="preserve">The debate </w:t>
      </w:r>
      <w:r w:rsidRPr="00576921">
        <w:rPr>
          <w:rStyle w:val="StyleUnderline"/>
          <w:highlight w:val="cyan"/>
        </w:rPr>
        <w:t>over</w:t>
      </w:r>
      <w:r w:rsidRPr="00F91C9B">
        <w:rPr>
          <w:sz w:val="16"/>
        </w:rPr>
        <w:t xml:space="preserve"> the use of </w:t>
      </w:r>
      <w:r w:rsidRPr="00576921">
        <w:rPr>
          <w:rStyle w:val="Emphasis"/>
          <w:highlight w:val="cyan"/>
        </w:rPr>
        <w:t>LAWS</w:t>
      </w:r>
      <w:r w:rsidRPr="00F91C9B">
        <w:rPr>
          <w:sz w:val="16"/>
        </w:rPr>
        <w:t xml:space="preserve">, for example, </w:t>
      </w:r>
      <w:r w:rsidRPr="00576921">
        <w:rPr>
          <w:rStyle w:val="StyleUnderline"/>
          <w:highlight w:val="cyan"/>
        </w:rPr>
        <w:t>includes</w:t>
      </w:r>
      <w:r w:rsidRPr="00F91C9B">
        <w:rPr>
          <w:sz w:val="16"/>
        </w:rPr>
        <w:t xml:space="preserve"> discussions regarding </w:t>
      </w:r>
      <w:r w:rsidRPr="00576921">
        <w:rPr>
          <w:rStyle w:val="StyleUnderline"/>
          <w:highlight w:val="cyan"/>
        </w:rPr>
        <w:t>a</w:t>
      </w:r>
      <w:r w:rsidRPr="00F91C9B">
        <w:rPr>
          <w:sz w:val="16"/>
        </w:rPr>
        <w:t xml:space="preserve"> potential </w:t>
      </w:r>
      <w:r w:rsidRPr="00576921">
        <w:rPr>
          <w:rStyle w:val="Emphasis"/>
          <w:highlight w:val="cyan"/>
        </w:rPr>
        <w:t>ban</w:t>
      </w:r>
      <w:r w:rsidRPr="002C04C9">
        <w:rPr>
          <w:rStyle w:val="StyleUnderline"/>
        </w:rPr>
        <w:t xml:space="preserve"> on</w:t>
      </w:r>
      <w:r w:rsidRPr="00F91C9B">
        <w:rPr>
          <w:sz w:val="16"/>
        </w:rPr>
        <w:t xml:space="preserve"> their </w:t>
      </w:r>
      <w:r w:rsidRPr="002C04C9">
        <w:rPr>
          <w:rStyle w:val="Emphasis"/>
        </w:rPr>
        <w:t>development</w:t>
      </w:r>
      <w:r w:rsidRPr="00F91C9B">
        <w:rPr>
          <w:sz w:val="16"/>
        </w:rPr>
        <w:t xml:space="preserve"> and production, </w:t>
      </w:r>
      <w:r w:rsidRPr="002C04C9">
        <w:rPr>
          <w:rStyle w:val="StyleUnderline"/>
        </w:rPr>
        <w:t>as well as</w:t>
      </w:r>
      <w:r w:rsidRPr="00F91C9B">
        <w:rPr>
          <w:sz w:val="16"/>
        </w:rPr>
        <w:t xml:space="preserve"> debates over their actual </w:t>
      </w:r>
      <w:r w:rsidRPr="002C04C9">
        <w:rPr>
          <w:rStyle w:val="Emphasis"/>
        </w:rPr>
        <w:t>use</w:t>
      </w:r>
      <w:r w:rsidRPr="002C04C9">
        <w:rPr>
          <w:rStyle w:val="StyleUnderline"/>
        </w:rPr>
        <w:t xml:space="preserve"> during</w:t>
      </w:r>
      <w:r w:rsidRPr="00F91C9B">
        <w:rPr>
          <w:sz w:val="16"/>
        </w:rPr>
        <w:t xml:space="preserve"> armed </w:t>
      </w:r>
      <w:r w:rsidRPr="002C04C9">
        <w:rPr>
          <w:rStyle w:val="Emphasis"/>
        </w:rPr>
        <w:t>conflicts</w:t>
      </w:r>
      <w:r w:rsidRPr="00F91C9B">
        <w:rPr>
          <w:sz w:val="16"/>
        </w:rPr>
        <w:t>. Currently, there are several institutional inter-State processes in relation to new technologies, most notably the UN Group of Governmental Experts on Advancing Responsible State Behaviour in Cyberspace in the Context of International Security (</w:t>
      </w:r>
      <w:r w:rsidRPr="002C04C9">
        <w:rPr>
          <w:rStyle w:val="Emphasis"/>
        </w:rPr>
        <w:t>UN GGE</w:t>
      </w:r>
      <w:r w:rsidRPr="00F91C9B">
        <w:rPr>
          <w:sz w:val="16"/>
        </w:rPr>
        <w:t>), the Open-Ended Working Group on Security of and in the Use of Information and Communications Technologies (</w:t>
      </w:r>
      <w:r w:rsidRPr="002C04C9">
        <w:rPr>
          <w:rStyle w:val="Emphasis"/>
        </w:rPr>
        <w:t>OEWG</w:t>
      </w:r>
      <w:r w:rsidRPr="00F91C9B">
        <w:rPr>
          <w:sz w:val="16"/>
        </w:rPr>
        <w:t>) and the Group of Governmental Experts on Emerging Technologies in the Area of Lethal Autonomous Weapons Systems (</w:t>
      </w:r>
      <w:r w:rsidRPr="002C04C9">
        <w:rPr>
          <w:rStyle w:val="Emphasis"/>
        </w:rPr>
        <w:t>GGE</w:t>
      </w:r>
      <w:r w:rsidRPr="002C04C9">
        <w:rPr>
          <w:rStyle w:val="StyleUnderline"/>
        </w:rPr>
        <w:t xml:space="preserve"> on LAWS</w:t>
      </w:r>
      <w:r w:rsidRPr="00F91C9B">
        <w:rPr>
          <w:sz w:val="16"/>
        </w:rPr>
        <w:t xml:space="preserve">). </w:t>
      </w:r>
      <w:r w:rsidRPr="002C04C9">
        <w:rPr>
          <w:rStyle w:val="StyleUnderline"/>
        </w:rPr>
        <w:t xml:space="preserve">These are </w:t>
      </w:r>
      <w:r w:rsidRPr="00576921">
        <w:rPr>
          <w:rStyle w:val="Emphasis"/>
          <w:highlight w:val="cyan"/>
        </w:rPr>
        <w:t>platforms</w:t>
      </w:r>
      <w:r w:rsidRPr="00F91C9B">
        <w:rPr>
          <w:sz w:val="16"/>
        </w:rPr>
        <w:t xml:space="preserve"> for discussion </w:t>
      </w:r>
      <w:r w:rsidRPr="00576921">
        <w:rPr>
          <w:rStyle w:val="StyleUnderline"/>
          <w:highlight w:val="cyan"/>
        </w:rPr>
        <w:t xml:space="preserve">on the </w:t>
      </w:r>
      <w:r w:rsidRPr="00576921">
        <w:rPr>
          <w:rStyle w:val="Emphasis"/>
          <w:highlight w:val="cyan"/>
        </w:rPr>
        <w:t>regulation</w:t>
      </w:r>
      <w:r w:rsidRPr="00576921">
        <w:rPr>
          <w:rStyle w:val="StyleUnderline"/>
          <w:highlight w:val="cyan"/>
        </w:rPr>
        <w:t xml:space="preserve"> of</w:t>
      </w:r>
      <w:r w:rsidRPr="00F91C9B">
        <w:rPr>
          <w:sz w:val="16"/>
        </w:rPr>
        <w:t xml:space="preserve"> these </w:t>
      </w:r>
      <w:r w:rsidRPr="00576921">
        <w:rPr>
          <w:rStyle w:val="StyleUnderline"/>
        </w:rPr>
        <w:t xml:space="preserve">new </w:t>
      </w:r>
      <w:r w:rsidRPr="00576921">
        <w:rPr>
          <w:rStyle w:val="Emphasis"/>
          <w:highlight w:val="cyan"/>
        </w:rPr>
        <w:t>tech</w:t>
      </w:r>
      <w:r w:rsidRPr="00F91C9B">
        <w:rPr>
          <w:sz w:val="16"/>
        </w:rPr>
        <w:t xml:space="preserve">nologies </w:t>
      </w:r>
      <w:r w:rsidRPr="00576921">
        <w:rPr>
          <w:rStyle w:val="StyleUnderline"/>
          <w:highlight w:val="cyan"/>
        </w:rPr>
        <w:t>that</w:t>
      </w:r>
      <w:r w:rsidRPr="002C04C9">
        <w:rPr>
          <w:rStyle w:val="StyleUnderline"/>
        </w:rPr>
        <w:t xml:space="preserve"> could</w:t>
      </w:r>
      <w:r w:rsidRPr="00F91C9B">
        <w:rPr>
          <w:sz w:val="16"/>
        </w:rPr>
        <w:t xml:space="preserve"> potentially </w:t>
      </w:r>
      <w:r w:rsidRPr="00576921">
        <w:rPr>
          <w:rStyle w:val="StyleUnderline"/>
          <w:highlight w:val="cyan"/>
        </w:rPr>
        <w:t>lead to</w:t>
      </w:r>
      <w:r w:rsidRPr="002C04C9">
        <w:rPr>
          <w:rStyle w:val="StyleUnderline"/>
        </w:rPr>
        <w:t xml:space="preserve"> the creation of</w:t>
      </w:r>
      <w:r w:rsidRPr="00F91C9B">
        <w:rPr>
          <w:sz w:val="16"/>
        </w:rPr>
        <w:t xml:space="preserve"> formal or informal </w:t>
      </w:r>
      <w:r w:rsidRPr="00576921">
        <w:rPr>
          <w:rStyle w:val="Emphasis"/>
          <w:highlight w:val="cyan"/>
        </w:rPr>
        <w:t>i</w:t>
      </w:r>
      <w:r w:rsidRPr="00F91C9B">
        <w:rPr>
          <w:sz w:val="16"/>
        </w:rPr>
        <w:t xml:space="preserve">nternational </w:t>
      </w:r>
      <w:r w:rsidRPr="00576921">
        <w:rPr>
          <w:rStyle w:val="Emphasis"/>
          <w:highlight w:val="cyan"/>
        </w:rPr>
        <w:t>law</w:t>
      </w:r>
      <w:r w:rsidRPr="00F91C9B">
        <w:rPr>
          <w:sz w:val="16"/>
        </w:rPr>
        <w:t>.</w:t>
      </w:r>
    </w:p>
    <w:p w14:paraId="39F56BA3" w14:textId="77777777" w:rsidR="00DB4DCD" w:rsidRPr="00F91C9B" w:rsidRDefault="00DB4DCD" w:rsidP="00DB4DCD">
      <w:pPr>
        <w:rPr>
          <w:sz w:val="16"/>
        </w:rPr>
      </w:pPr>
      <w:r w:rsidRPr="002C04C9">
        <w:rPr>
          <w:rStyle w:val="StyleUnderline"/>
        </w:rPr>
        <w:t xml:space="preserve">New </w:t>
      </w:r>
      <w:r w:rsidRPr="002C04C9">
        <w:rPr>
          <w:rStyle w:val="Emphasis"/>
        </w:rPr>
        <w:t>tech</w:t>
      </w:r>
      <w:r w:rsidRPr="00F91C9B">
        <w:rPr>
          <w:sz w:val="16"/>
        </w:rPr>
        <w:t xml:space="preserve">nologies often </w:t>
      </w:r>
      <w:r w:rsidRPr="00406845">
        <w:rPr>
          <w:rStyle w:val="StyleUnderline"/>
        </w:rPr>
        <w:t>present</w:t>
      </w:r>
      <w:r w:rsidRPr="00F91C9B">
        <w:rPr>
          <w:sz w:val="16"/>
        </w:rPr>
        <w:t xml:space="preserve"> similar </w:t>
      </w:r>
      <w:r w:rsidRPr="00406845">
        <w:rPr>
          <w:rStyle w:val="Emphasis"/>
        </w:rPr>
        <w:t>challenges</w:t>
      </w:r>
      <w:r w:rsidRPr="00F91C9B">
        <w:rPr>
          <w:sz w:val="16"/>
        </w:rPr>
        <w:t xml:space="preserve"> to conduct-of-hostilities issues, as they do in other cases that exhibit conflicts of interests between relevant actors. New technologies are not distributed equally and thus </w:t>
      </w:r>
      <w:r w:rsidRPr="00406845">
        <w:rPr>
          <w:rStyle w:val="StyleUnderline"/>
        </w:rPr>
        <w:t>create a</w:t>
      </w:r>
      <w:r w:rsidRPr="00F91C9B">
        <w:rPr>
          <w:sz w:val="16"/>
        </w:rPr>
        <w:t xml:space="preserve"> potential </w:t>
      </w:r>
      <w:r w:rsidRPr="00406845">
        <w:rPr>
          <w:rStyle w:val="Emphasis"/>
        </w:rPr>
        <w:t>clash</w:t>
      </w:r>
      <w:r w:rsidRPr="00406845">
        <w:rPr>
          <w:rStyle w:val="StyleUnderline"/>
        </w:rPr>
        <w:t xml:space="preserve"> of </w:t>
      </w:r>
      <w:r w:rsidRPr="00406845">
        <w:rPr>
          <w:rStyle w:val="Emphasis"/>
        </w:rPr>
        <w:t>interests</w:t>
      </w:r>
      <w:r w:rsidRPr="00F91C9B">
        <w:rPr>
          <w:sz w:val="16"/>
        </w:rPr>
        <w:t xml:space="preserve"> between those who are expected to benefit from their use and those who have much to lose from it. As a result, despite some calls for new regulation dealing with the use of contemporary technologies in armed conflicts, there are no treaties that are dedicated specifically to such regulation. Moreover, it seems that in addition to the unequal distribution of technologies </w:t>
      </w:r>
      <w:r w:rsidRPr="00406845">
        <w:rPr>
          <w:rStyle w:val="StyleUnderline"/>
        </w:rPr>
        <w:t xml:space="preserve">such as </w:t>
      </w:r>
      <w:r w:rsidRPr="00057031">
        <w:rPr>
          <w:rStyle w:val="Emphasis"/>
          <w:highlight w:val="cyan"/>
        </w:rPr>
        <w:t>cyber</w:t>
      </w:r>
      <w:r w:rsidRPr="00F91C9B">
        <w:rPr>
          <w:sz w:val="16"/>
        </w:rPr>
        <w:t xml:space="preserve"> capabilities </w:t>
      </w:r>
      <w:r w:rsidRPr="00406845">
        <w:rPr>
          <w:rStyle w:val="StyleUnderline"/>
        </w:rPr>
        <w:t xml:space="preserve">and </w:t>
      </w:r>
      <w:r w:rsidRPr="00057031">
        <w:rPr>
          <w:rStyle w:val="Emphasis"/>
          <w:highlight w:val="cyan"/>
        </w:rPr>
        <w:t>AI</w:t>
      </w:r>
      <w:r w:rsidRPr="00406845">
        <w:rPr>
          <w:rStyle w:val="StyleUnderline"/>
        </w:rPr>
        <w:t xml:space="preserve">, such </w:t>
      </w:r>
      <w:r w:rsidRPr="00406845">
        <w:rPr>
          <w:rStyle w:val="Emphasis"/>
        </w:rPr>
        <w:t>tech</w:t>
      </w:r>
      <w:r w:rsidRPr="00F91C9B">
        <w:rPr>
          <w:sz w:val="16"/>
        </w:rPr>
        <w:t xml:space="preserve">nologies </w:t>
      </w:r>
      <w:r w:rsidRPr="00406845">
        <w:rPr>
          <w:rStyle w:val="StyleUnderline"/>
        </w:rPr>
        <w:t>have</w:t>
      </w:r>
      <w:r w:rsidRPr="00F91C9B">
        <w:rPr>
          <w:sz w:val="16"/>
        </w:rPr>
        <w:t xml:space="preserve"> the </w:t>
      </w:r>
      <w:r w:rsidRPr="00406845">
        <w:rPr>
          <w:rStyle w:val="StyleUnderline"/>
        </w:rPr>
        <w:t>potential to be</w:t>
      </w:r>
      <w:r w:rsidRPr="00F91C9B">
        <w:rPr>
          <w:sz w:val="16"/>
        </w:rPr>
        <w:t xml:space="preserve"> extremely </w:t>
      </w:r>
      <w:r w:rsidRPr="00057031">
        <w:rPr>
          <w:rStyle w:val="StyleUnderline"/>
          <w:highlight w:val="cyan"/>
        </w:rPr>
        <w:t>important to</w:t>
      </w:r>
      <w:r w:rsidRPr="00F91C9B">
        <w:rPr>
          <w:sz w:val="16"/>
        </w:rPr>
        <w:t xml:space="preserve"> the effectiveness of </w:t>
      </w:r>
      <w:r w:rsidRPr="00057031">
        <w:rPr>
          <w:rStyle w:val="Emphasis"/>
          <w:highlight w:val="cyan"/>
        </w:rPr>
        <w:t>military campaigns</w:t>
      </w:r>
      <w:r w:rsidRPr="00F91C9B">
        <w:rPr>
          <w:sz w:val="16"/>
        </w:rPr>
        <w:t>.43 Under these conditions, it is not surprising that there is currently much reluctance to address the issue in the context of weapons law as well. Just recently, an attempt to ban the use of LAWS failed at the Convention on Conventional Weapons (CCW) Review Conference.44 While some authors and NGOs believe that it is possible to promote a treaty – similar to those for anti-personnel mines and cluster munitions – outside the CCW's institutional context,45 LAWS, as well as other new technologies, are much more central to contemporary warfare and such attempts will likely face significant challenges. In any case, such attempts are expected to take time, and several powerful States that invest in these technologies are not expected to join a treaty. Under such circumstances, it is unlikely that comprehensive new treaties on emerging military technologies will be created,46 and informal regulation of IHL is thus a key avenue for debate over the regulation of such technologies.47 The form and substance of such informal regulation of IHL will be further discussed below.</w:t>
      </w:r>
    </w:p>
    <w:p w14:paraId="172F0C6E" w14:textId="77777777" w:rsidR="00DB4DCD" w:rsidRPr="00F91C9B" w:rsidRDefault="00DB4DCD" w:rsidP="00DB4DCD">
      <w:pPr>
        <w:rPr>
          <w:sz w:val="16"/>
        </w:rPr>
      </w:pPr>
      <w:r w:rsidRPr="00F91C9B">
        <w:rPr>
          <w:sz w:val="16"/>
        </w:rPr>
        <w:t>Main features of emerging military technologies and international law-making</w:t>
      </w:r>
    </w:p>
    <w:p w14:paraId="02FCA4FE" w14:textId="77777777" w:rsidR="00DB4DCD" w:rsidRPr="00F91C9B" w:rsidRDefault="00DB4DCD" w:rsidP="00DB4DCD">
      <w:pPr>
        <w:rPr>
          <w:sz w:val="16"/>
        </w:rPr>
      </w:pPr>
      <w:r w:rsidRPr="00F91C9B">
        <w:rPr>
          <w:sz w:val="16"/>
        </w:rPr>
        <w:t xml:space="preserve">The observation that IHL has shifted towards informal regulation of new military technologies is only the starting point of the discussion. Such </w:t>
      </w:r>
      <w:r w:rsidRPr="00057031">
        <w:rPr>
          <w:rStyle w:val="Emphasis"/>
        </w:rPr>
        <w:t>regulation</w:t>
      </w:r>
      <w:r w:rsidRPr="00F91C9B">
        <w:rPr>
          <w:sz w:val="16"/>
        </w:rPr>
        <w:t xml:space="preserve"> includes various features that require scholarly attention. This section briefly identifies and addresses </w:t>
      </w:r>
      <w:r w:rsidRPr="00406845">
        <w:rPr>
          <w:rStyle w:val="StyleUnderline"/>
        </w:rPr>
        <w:t xml:space="preserve">key </w:t>
      </w:r>
      <w:r w:rsidRPr="00406845">
        <w:rPr>
          <w:rStyle w:val="Emphasis"/>
        </w:rPr>
        <w:t>features</w:t>
      </w:r>
      <w:r w:rsidRPr="00F91C9B">
        <w:rPr>
          <w:sz w:val="16"/>
        </w:rPr>
        <w:t xml:space="preserve"> of the regulation of new military technologies. These are: (1) the unique features of new </w:t>
      </w:r>
      <w:r w:rsidRPr="00057031">
        <w:rPr>
          <w:rStyle w:val="Emphasis"/>
          <w:highlight w:val="cyan"/>
        </w:rPr>
        <w:t>military</w:t>
      </w:r>
      <w:r w:rsidRPr="00406845">
        <w:rPr>
          <w:rStyle w:val="StyleUnderline"/>
        </w:rPr>
        <w:t xml:space="preserve"> tech</w:t>
      </w:r>
      <w:r w:rsidRPr="00F91C9B">
        <w:rPr>
          <w:sz w:val="16"/>
        </w:rPr>
        <w:t xml:space="preserve">nologies that </w:t>
      </w:r>
      <w:r w:rsidRPr="00057031">
        <w:rPr>
          <w:rStyle w:val="Emphasis"/>
          <w:highlight w:val="cyan"/>
        </w:rPr>
        <w:t>distinguish</w:t>
      </w:r>
      <w:r w:rsidRPr="00F91C9B">
        <w:rPr>
          <w:sz w:val="16"/>
        </w:rPr>
        <w:t xml:space="preserve"> them </w:t>
      </w:r>
      <w:r w:rsidRPr="00057031">
        <w:rPr>
          <w:rStyle w:val="StyleUnderline"/>
          <w:highlight w:val="cyan"/>
        </w:rPr>
        <w:t xml:space="preserve">from </w:t>
      </w:r>
      <w:r w:rsidRPr="00057031">
        <w:rPr>
          <w:rStyle w:val="Emphasis"/>
          <w:highlight w:val="cyan"/>
        </w:rPr>
        <w:t>other areas</w:t>
      </w:r>
      <w:r w:rsidRPr="00406845">
        <w:rPr>
          <w:rStyle w:val="StyleUnderline"/>
        </w:rPr>
        <w:t xml:space="preserve"> of</w:t>
      </w:r>
      <w:r w:rsidRPr="00F91C9B">
        <w:rPr>
          <w:sz w:val="16"/>
        </w:rPr>
        <w:t xml:space="preserve"> contemporary </w:t>
      </w:r>
      <w:r w:rsidRPr="00406845">
        <w:rPr>
          <w:rStyle w:val="Emphasis"/>
        </w:rPr>
        <w:t>debate</w:t>
      </w:r>
      <w:r w:rsidRPr="00F91C9B">
        <w:rPr>
          <w:sz w:val="16"/>
        </w:rPr>
        <w:t xml:space="preserve"> over the regulation of IHL; (2) the evolution or revolution question, focusing on </w:t>
      </w:r>
      <w:r w:rsidRPr="00FF7644">
        <w:rPr>
          <w:rStyle w:val="StyleUnderline"/>
        </w:rPr>
        <w:t>the extent to which</w:t>
      </w:r>
      <w:r w:rsidRPr="00F91C9B">
        <w:rPr>
          <w:sz w:val="16"/>
        </w:rPr>
        <w:t xml:space="preserve"> exiting </w:t>
      </w:r>
      <w:r w:rsidRPr="00FF7644">
        <w:rPr>
          <w:rStyle w:val="Emphasis"/>
        </w:rPr>
        <w:t>laws</w:t>
      </w:r>
      <w:r w:rsidRPr="00FF7644">
        <w:rPr>
          <w:rStyle w:val="StyleUnderline"/>
        </w:rPr>
        <w:t xml:space="preserve"> can</w:t>
      </w:r>
      <w:r w:rsidRPr="00F91C9B">
        <w:rPr>
          <w:sz w:val="16"/>
        </w:rPr>
        <w:t xml:space="preserve"> adequately </w:t>
      </w:r>
      <w:r w:rsidRPr="00FF7644">
        <w:rPr>
          <w:rStyle w:val="StyleUnderline"/>
        </w:rPr>
        <w:t xml:space="preserve">address </w:t>
      </w:r>
      <w:r w:rsidRPr="00FF7644">
        <w:rPr>
          <w:rStyle w:val="Emphasis"/>
        </w:rPr>
        <w:t>tech</w:t>
      </w:r>
      <w:r w:rsidRPr="00F91C9B">
        <w:rPr>
          <w:sz w:val="16"/>
        </w:rPr>
        <w:t xml:space="preserve">nological </w:t>
      </w:r>
      <w:r w:rsidRPr="00FF7644">
        <w:rPr>
          <w:rStyle w:val="Emphasis"/>
        </w:rPr>
        <w:t>change</w:t>
      </w:r>
      <w:r w:rsidRPr="00F91C9B">
        <w:rPr>
          <w:sz w:val="16"/>
        </w:rPr>
        <w:t>; (3) the form and substance of informal IHL of new military technologies, including the “micro-processes” of informal IHL-making and the various techniques that international actors use to promote their legal position; and (4) the nuanced relationship between States and non-State actors in the informal development of the regulation of new military technologies, including the role and impact of power differences in such processes.</w:t>
      </w:r>
    </w:p>
    <w:p w14:paraId="31524D43" w14:textId="77777777" w:rsidR="00DB4DCD" w:rsidRPr="00F91C9B" w:rsidRDefault="00DB4DCD" w:rsidP="00DB4DCD">
      <w:pPr>
        <w:rPr>
          <w:sz w:val="16"/>
        </w:rPr>
      </w:pPr>
      <w:r w:rsidRPr="00F91C9B">
        <w:rPr>
          <w:sz w:val="16"/>
        </w:rPr>
        <w:t>Unique features of new military technologies</w:t>
      </w:r>
    </w:p>
    <w:p w14:paraId="3D6AC488" w14:textId="77777777" w:rsidR="00DB4DCD" w:rsidRPr="00F91C9B" w:rsidRDefault="00DB4DCD" w:rsidP="00DB4DCD">
      <w:pPr>
        <w:rPr>
          <w:sz w:val="16"/>
        </w:rPr>
      </w:pPr>
      <w:r w:rsidRPr="00F91C9B">
        <w:rPr>
          <w:sz w:val="16"/>
        </w:rPr>
        <w:t>Much of the discussion in this paper is relevant to law-making and IHL in general, rather than exclusively to emerging military technologies. Nonetheless, there are some features that are especially relevant in the context of new technologies. Some of those features are relevant to all emerging technologies and some are relevant to specific technologies. This section focuses on two issues that are common to many emerging military technologies and have an impact on their regulation: the first is uncertainty and secrecy, and the second is technological scepticism. Issues that are relevant to specific technologies are briefly addressed in the next section.</w:t>
      </w:r>
    </w:p>
    <w:p w14:paraId="440260EF" w14:textId="77777777" w:rsidR="00DB4DCD" w:rsidRPr="00F91C9B" w:rsidRDefault="00DB4DCD" w:rsidP="00DB4DCD">
      <w:pPr>
        <w:rPr>
          <w:sz w:val="16"/>
        </w:rPr>
      </w:pPr>
      <w:r w:rsidRPr="00F91C9B">
        <w:rPr>
          <w:sz w:val="16"/>
        </w:rPr>
        <w:t>Uncertainty and secrecy</w:t>
      </w:r>
    </w:p>
    <w:p w14:paraId="2A4D8E43" w14:textId="77777777" w:rsidR="00DB4DCD" w:rsidRDefault="00DB4DCD" w:rsidP="00DB4DCD">
      <w:pPr>
        <w:rPr>
          <w:sz w:val="16"/>
        </w:rPr>
      </w:pPr>
      <w:r w:rsidRPr="00FC1168">
        <w:rPr>
          <w:rStyle w:val="Emphasis"/>
        </w:rPr>
        <w:t>Emerging</w:t>
      </w:r>
      <w:r w:rsidRPr="00F91C9B">
        <w:rPr>
          <w:sz w:val="16"/>
        </w:rPr>
        <w:t xml:space="preserve"> military </w:t>
      </w:r>
      <w:r w:rsidRPr="00057031">
        <w:rPr>
          <w:rStyle w:val="Emphasis"/>
          <w:highlight w:val="cyan"/>
        </w:rPr>
        <w:t>tech</w:t>
      </w:r>
      <w:r w:rsidRPr="00F91C9B">
        <w:rPr>
          <w:sz w:val="16"/>
        </w:rPr>
        <w:t xml:space="preserve">nologies </w:t>
      </w:r>
      <w:r w:rsidRPr="00057031">
        <w:rPr>
          <w:rStyle w:val="StyleUnderline"/>
          <w:highlight w:val="cyan"/>
        </w:rPr>
        <w:t>involve</w:t>
      </w:r>
      <w:r w:rsidRPr="00F91C9B">
        <w:rPr>
          <w:sz w:val="16"/>
        </w:rPr>
        <w:t xml:space="preserve"> significant </w:t>
      </w:r>
      <w:r w:rsidRPr="00057031">
        <w:rPr>
          <w:rStyle w:val="Emphasis"/>
          <w:highlight w:val="cyan"/>
        </w:rPr>
        <w:t>uncertainty</w:t>
      </w:r>
      <w:r w:rsidRPr="00057031">
        <w:rPr>
          <w:rStyle w:val="StyleUnderline"/>
          <w:highlight w:val="cyan"/>
        </w:rPr>
        <w:t xml:space="preserve"> in</w:t>
      </w:r>
      <w:r w:rsidRPr="00FC1168">
        <w:rPr>
          <w:rStyle w:val="StyleUnderline"/>
        </w:rPr>
        <w:t xml:space="preserve"> relation to</w:t>
      </w:r>
      <w:r w:rsidRPr="00F91C9B">
        <w:rPr>
          <w:sz w:val="16"/>
        </w:rPr>
        <w:t xml:space="preserve"> their current implications as well as their potential </w:t>
      </w:r>
      <w:r w:rsidRPr="00057031">
        <w:rPr>
          <w:rStyle w:val="Emphasis"/>
          <w:highlight w:val="cyan"/>
        </w:rPr>
        <w:t>future development</w:t>
      </w:r>
      <w:r w:rsidRPr="00F91C9B">
        <w:rPr>
          <w:sz w:val="16"/>
        </w:rPr>
        <w:t xml:space="preserve">.48 At a relatively early stage in their development and deployment, the </w:t>
      </w:r>
      <w:r w:rsidRPr="00FC1168">
        <w:rPr>
          <w:rStyle w:val="StyleUnderline"/>
        </w:rPr>
        <w:t>full</w:t>
      </w:r>
      <w:r w:rsidRPr="00F91C9B">
        <w:rPr>
          <w:sz w:val="16"/>
        </w:rPr>
        <w:t xml:space="preserve"> potential </w:t>
      </w:r>
      <w:r w:rsidRPr="00FC1168">
        <w:rPr>
          <w:rStyle w:val="Emphasis"/>
        </w:rPr>
        <w:t>impacts</w:t>
      </w:r>
      <w:r w:rsidRPr="00FC1168">
        <w:rPr>
          <w:rStyle w:val="StyleUnderline"/>
        </w:rPr>
        <w:t xml:space="preserve"> of</w:t>
      </w:r>
      <w:r w:rsidRPr="00F91C9B">
        <w:rPr>
          <w:sz w:val="16"/>
        </w:rPr>
        <w:t xml:space="preserve"> such </w:t>
      </w:r>
      <w:r w:rsidRPr="00FC1168">
        <w:rPr>
          <w:rStyle w:val="Emphasis"/>
        </w:rPr>
        <w:t>tech</w:t>
      </w:r>
      <w:r w:rsidRPr="00F91C9B">
        <w:rPr>
          <w:sz w:val="16"/>
        </w:rPr>
        <w:t xml:space="preserve">nologies </w:t>
      </w:r>
      <w:r w:rsidRPr="00FC1168">
        <w:rPr>
          <w:rStyle w:val="StyleUnderline"/>
        </w:rPr>
        <w:t>are</w:t>
      </w:r>
      <w:r w:rsidRPr="00F91C9B">
        <w:rPr>
          <w:sz w:val="16"/>
        </w:rPr>
        <w:t xml:space="preserve"> often </w:t>
      </w:r>
      <w:r w:rsidRPr="00FC1168">
        <w:rPr>
          <w:rStyle w:val="StyleUnderline"/>
        </w:rPr>
        <w:t>not</w:t>
      </w:r>
      <w:r w:rsidRPr="00F91C9B">
        <w:rPr>
          <w:sz w:val="16"/>
        </w:rPr>
        <w:t xml:space="preserve"> yet fully </w:t>
      </w:r>
      <w:r w:rsidRPr="00FC1168">
        <w:rPr>
          <w:rStyle w:val="Emphasis"/>
        </w:rPr>
        <w:t>understood</w:t>
      </w:r>
      <w:r w:rsidRPr="00F91C9B">
        <w:rPr>
          <w:sz w:val="16"/>
        </w:rPr>
        <w:t xml:space="preserve">.49 </w:t>
      </w:r>
      <w:r w:rsidRPr="005938CE">
        <w:rPr>
          <w:rStyle w:val="StyleUnderline"/>
        </w:rPr>
        <w:t xml:space="preserve">In the case of </w:t>
      </w:r>
      <w:r w:rsidRPr="005938CE">
        <w:rPr>
          <w:rStyle w:val="Emphasis"/>
        </w:rPr>
        <w:t>LAWS</w:t>
      </w:r>
      <w:r w:rsidRPr="00F91C9B">
        <w:rPr>
          <w:sz w:val="16"/>
        </w:rPr>
        <w:t xml:space="preserve">, for example, </w:t>
      </w:r>
      <w:r w:rsidRPr="005938CE">
        <w:rPr>
          <w:rStyle w:val="StyleUnderline"/>
        </w:rPr>
        <w:t>there is</w:t>
      </w:r>
      <w:r w:rsidRPr="00F91C9B">
        <w:rPr>
          <w:sz w:val="16"/>
        </w:rPr>
        <w:t xml:space="preserve"> currently much </w:t>
      </w:r>
      <w:r w:rsidRPr="005938CE">
        <w:rPr>
          <w:rStyle w:val="Emphasis"/>
        </w:rPr>
        <w:t>uncertainty</w:t>
      </w:r>
      <w:r w:rsidRPr="00F91C9B">
        <w:rPr>
          <w:sz w:val="16"/>
        </w:rPr>
        <w:t xml:space="preserve"> regarding the ability to design such systems with sufficient predictability and understandability.50 Such uncertainty significantly </w:t>
      </w:r>
      <w:r w:rsidRPr="005938CE">
        <w:rPr>
          <w:rStyle w:val="StyleUnderline"/>
        </w:rPr>
        <w:t>affects</w:t>
      </w:r>
      <w:r w:rsidRPr="00F91C9B">
        <w:rPr>
          <w:sz w:val="16"/>
        </w:rPr>
        <w:t xml:space="preserve"> the </w:t>
      </w:r>
      <w:r w:rsidRPr="005938CE">
        <w:rPr>
          <w:rStyle w:val="Emphasis"/>
        </w:rPr>
        <w:t>willingness</w:t>
      </w:r>
      <w:r w:rsidRPr="00F91C9B">
        <w:rPr>
          <w:sz w:val="16"/>
        </w:rPr>
        <w:t xml:space="preserve"> and ability of States and other actors </w:t>
      </w:r>
      <w:r w:rsidRPr="005938CE">
        <w:rPr>
          <w:rStyle w:val="StyleUnderline"/>
        </w:rPr>
        <w:t xml:space="preserve">to commit to </w:t>
      </w:r>
      <w:r w:rsidRPr="005938CE">
        <w:rPr>
          <w:rStyle w:val="Emphasis"/>
        </w:rPr>
        <w:t>strong</w:t>
      </w:r>
      <w:r w:rsidRPr="00F91C9B">
        <w:rPr>
          <w:sz w:val="16"/>
        </w:rPr>
        <w:t xml:space="preserve"> legal </w:t>
      </w:r>
      <w:r w:rsidRPr="005938CE">
        <w:rPr>
          <w:rStyle w:val="Emphasis"/>
        </w:rPr>
        <w:t>positions</w:t>
      </w:r>
      <w:r w:rsidRPr="00F91C9B">
        <w:rPr>
          <w:sz w:val="16"/>
        </w:rPr>
        <w:t xml:space="preserve">, when their current and future interests are not fully clear. In addition, in many cases secrecy surrounds the development and use of emerging technologies. States may not want to openly reveal their capabilities or to take responsibility for the development, use and as-yet-unknown effects of emerging technologies.51 This </w:t>
      </w:r>
      <w:r w:rsidRPr="005938CE">
        <w:rPr>
          <w:rStyle w:val="StyleUnderline"/>
        </w:rPr>
        <w:t>secrecy</w:t>
      </w:r>
      <w:r w:rsidRPr="00F91C9B">
        <w:rPr>
          <w:sz w:val="16"/>
        </w:rPr>
        <w:t xml:space="preserve"> further </w:t>
      </w:r>
      <w:r w:rsidRPr="005938CE">
        <w:rPr>
          <w:rStyle w:val="Emphasis"/>
        </w:rPr>
        <w:t>complicates</w:t>
      </w:r>
      <w:r w:rsidRPr="00F91C9B">
        <w:rPr>
          <w:sz w:val="16"/>
        </w:rPr>
        <w:t xml:space="preserve"> the </w:t>
      </w:r>
      <w:r w:rsidRPr="005938CE">
        <w:rPr>
          <w:rStyle w:val="StyleUnderline"/>
        </w:rPr>
        <w:t>ability</w:t>
      </w:r>
      <w:r w:rsidRPr="00F91C9B">
        <w:rPr>
          <w:sz w:val="16"/>
        </w:rPr>
        <w:t xml:space="preserve"> of State and non-State actors </w:t>
      </w:r>
      <w:r w:rsidRPr="005938CE">
        <w:rPr>
          <w:rStyle w:val="StyleUnderline"/>
        </w:rPr>
        <w:t>to</w:t>
      </w:r>
      <w:r w:rsidRPr="00F91C9B">
        <w:rPr>
          <w:sz w:val="16"/>
        </w:rPr>
        <w:t xml:space="preserve"> fully </w:t>
      </w:r>
      <w:r w:rsidRPr="005938CE">
        <w:rPr>
          <w:rStyle w:val="Emphasis"/>
        </w:rPr>
        <w:t>grasp</w:t>
      </w:r>
      <w:r w:rsidRPr="00F91C9B">
        <w:rPr>
          <w:sz w:val="16"/>
        </w:rPr>
        <w:t xml:space="preserve"> the potential </w:t>
      </w:r>
      <w:r w:rsidRPr="005938CE">
        <w:rPr>
          <w:rStyle w:val="Emphasis"/>
        </w:rPr>
        <w:t>implications</w:t>
      </w:r>
      <w:r w:rsidRPr="005938CE">
        <w:rPr>
          <w:rStyle w:val="StyleUnderline"/>
        </w:rPr>
        <w:t xml:space="preserve"> of</w:t>
      </w:r>
      <w:r w:rsidRPr="00F91C9B">
        <w:rPr>
          <w:sz w:val="16"/>
        </w:rPr>
        <w:t xml:space="preserve"> such </w:t>
      </w:r>
      <w:r w:rsidRPr="005938CE">
        <w:rPr>
          <w:rStyle w:val="Emphasis"/>
        </w:rPr>
        <w:t>tech</w:t>
      </w:r>
      <w:r w:rsidRPr="00F91C9B">
        <w:rPr>
          <w:sz w:val="16"/>
        </w:rPr>
        <w:t>nologies and the legal solutions for the concerns that they raise.52</w:t>
      </w:r>
    </w:p>
    <w:p w14:paraId="7C576738" w14:textId="77777777" w:rsidR="00DB4DCD" w:rsidRPr="00F91C9B" w:rsidRDefault="00DB4DCD" w:rsidP="00DB4DCD">
      <w:pPr>
        <w:rPr>
          <w:sz w:val="16"/>
        </w:rPr>
      </w:pPr>
      <w:r>
        <w:rPr>
          <w:sz w:val="16"/>
        </w:rPr>
        <w:t>&lt;&lt;TEXT CONDENSED, NONE OMITTED&gt;&gt;</w:t>
      </w:r>
    </w:p>
    <w:p w14:paraId="401FC91A" w14:textId="77777777" w:rsidR="00DB4DCD" w:rsidRDefault="00DB4DCD" w:rsidP="00DB4DCD">
      <w:pPr>
        <w:rPr>
          <w:sz w:val="8"/>
          <w:szCs w:val="8"/>
        </w:rPr>
      </w:pPr>
      <w:r w:rsidRPr="008246F8">
        <w:rPr>
          <w:sz w:val="8"/>
          <w:szCs w:val="8"/>
        </w:rPr>
        <w:t>There are three main implications that stem from the uncertainty and secrecy of emerging military technology. First, as several authors suggest, secrecy and uncertainty at least partially explain the reluctance of various States to express their positions on the laws that govern emerging military technologies.53 As further discussed in the section below on “The Form and Substance of Informal IHL of New Military Technologies”, this tendency seems to be shifting in recent years, at least in relation to cyber warfare and LAWS.</w:t>
      </w:r>
      <w:r>
        <w:rPr>
          <w:sz w:val="8"/>
          <w:szCs w:val="8"/>
        </w:rPr>
        <w:t xml:space="preserve"> </w:t>
      </w:r>
      <w:r w:rsidRPr="008246F8">
        <w:rPr>
          <w:sz w:val="8"/>
          <w:szCs w:val="8"/>
        </w:rPr>
        <w:t>Second, secrecy and uncertainty can affect the timing of law-making efforts. It is reasonable to suggest that law-making initiatives with regard to emerging technologies should take place when there is more clarity about the effects and future development of the technology, thus leading to a “wait and see” approach to the regulation of emerging technologies.54 Nonetheless, when emerging technologies pose new and significant risks, as is often the case, there is a considerable price associated with adopting such an approach. One of those risks is, of course, that of deploying such technologies without adequate regulation, but well before that stage, other risks emerge: the longer States wait to regulate the technology, the more they will invest in its development, and the less likely they will then be to agree to restrictive regulation. Alternatively, it is possible to push for a precautionary ban on the technology or for pre-emptive regulation.55 From a humanitarian perspective, an active approach to the regulation of these technologies, even if premature, seems to be the preferred approach, given the significant danger of the abuse of the under-regulation of specific technology by interested States. It is therefore not surprising that non-State actors are often the first to push for the regulation of emerging military technologies.</w:t>
      </w:r>
      <w:r>
        <w:rPr>
          <w:sz w:val="8"/>
          <w:szCs w:val="8"/>
        </w:rPr>
        <w:t xml:space="preserve"> </w:t>
      </w:r>
      <w:r w:rsidRPr="008246F8">
        <w:rPr>
          <w:sz w:val="8"/>
          <w:szCs w:val="8"/>
        </w:rPr>
        <w:t>Third and finally, if an immediate law-making effort should indeed take place, the dynamic nature of emerging technologies might strengthen the justification to employ informal law-making strategies that allow greater flexibility and easier paths to accommodation and change.56</w:t>
      </w:r>
      <w:r>
        <w:rPr>
          <w:sz w:val="8"/>
          <w:szCs w:val="8"/>
        </w:rPr>
        <w:t xml:space="preserve"> </w:t>
      </w:r>
      <w:r w:rsidRPr="008246F8">
        <w:rPr>
          <w:sz w:val="8"/>
          <w:szCs w:val="8"/>
        </w:rPr>
        <w:t>Technological scepticism and law-making</w:t>
      </w:r>
      <w:r>
        <w:rPr>
          <w:sz w:val="8"/>
          <w:szCs w:val="8"/>
        </w:rPr>
        <w:t xml:space="preserve"> </w:t>
      </w:r>
      <w:r w:rsidRPr="008246F8">
        <w:rPr>
          <w:sz w:val="8"/>
          <w:szCs w:val="8"/>
        </w:rPr>
        <w:t>While uncertainty and secrecy have implications for the participation, timing and form of law-making initiatives, technological scepticism primarily affects the substance of normative debates. At its core, IHL aims to balance two principles – military necessity and humanitarian considerations – which, though sometimes mutually reinforcing, often find themselves in tension. In such cases of tension, the IHL community is often divided between the so-called military lawyers and humanitarian lawyers.57 To a large extent this divide, similar to other international law controversies, could be framed as an issue of trust. The more a person trusts the genuine willingness of States to apply the law in good faith, the more they will tend to belong to the military necessity camp, and vice versa. In the context of new technologies in war, another factor should be taken into account: the potential divide between those who are sceptical about new technologies, on the one hand, and those who look favourably upon technological progress, on the other. This is also a question of trust, and it will be interesting to explore a potential connection between trust in state behaviour and trust in new technologies.</w:t>
      </w:r>
      <w:r>
        <w:rPr>
          <w:sz w:val="8"/>
          <w:szCs w:val="8"/>
        </w:rPr>
        <w:t xml:space="preserve"> </w:t>
      </w:r>
      <w:r w:rsidRPr="008246F8">
        <w:rPr>
          <w:sz w:val="8"/>
          <w:szCs w:val="8"/>
        </w:rPr>
        <w:t>New technologies can both positively and negatively impact the current state of affairs. Taking LAWS as an example, they pose significant concerns regarding, inter alia, unpredictability,58 meaningful human control,59 responsibility60 and “PlayStation mentality”.61 But LAWS may also be more accurate than alternative weapons, do not suffer from the negative consequences of emotions such as anxiety and fear on the battlefield, and more generally could recognize the nature of a targeted object more reliably than humans and thus reducing suffering in warfare.62 However, looking at the contemporary debates over new technologies, it seems that a significant part of the focus is on the dangers of such technologies rather than their promise.63</w:t>
      </w:r>
      <w:r>
        <w:rPr>
          <w:sz w:val="8"/>
          <w:szCs w:val="8"/>
        </w:rPr>
        <w:t xml:space="preserve"> </w:t>
      </w:r>
      <w:r w:rsidRPr="008246F8">
        <w:rPr>
          <w:sz w:val="8"/>
          <w:szCs w:val="8"/>
        </w:rPr>
        <w:t>A potential explanation for the emphasis on concerns regarding new technologies is the prominence of scepticism or fear of new technologies, especially military technologies. Scepticism towards new technologies and its potential regulatory impact are well recognized, even beyond the military context.64 There are a variety of potential explanations for fear or scepticism towards technology,65 and such scepticism is expected to be greater in the context of new technologies in war, where life and death are on the line. Fear of technology is well documented66 and is well represented in popular culture67 (although such culture also includes, for example, favourable treatment of enhanced soldiers such as Captain America and Wolverine68 ). As a result, there is a strong concern that scepticism towards new technologies might lead to suboptimal regulation, such as a ban on the use of LAWS or enhanced soldiers, even if those technologies can lead to better protection of civilians. There is also potentially the opposite risk that technology enthusiasts might not fully appreciate the costs of emerging military technologies, also leading to suboptimal regulation that does not limit the use of emerging technologies enough – for example, by being overly optimistic about the potential performance of military technologies on an uncontrolled, actual battlefield. However, as mentioned, it seems that the contemporary debate includes more representation of the perils than of the promises of such technologies.</w:t>
      </w:r>
      <w:r>
        <w:rPr>
          <w:sz w:val="8"/>
          <w:szCs w:val="8"/>
        </w:rPr>
        <w:t xml:space="preserve"> </w:t>
      </w:r>
      <w:r w:rsidRPr="008246F8">
        <w:rPr>
          <w:sz w:val="8"/>
          <w:szCs w:val="8"/>
        </w:rPr>
        <w:t>There is no doubt that emerging military technologies present enormous risks that should be carefully considered in any law-making effort. It is an extremely challenging task to differentiate between justified concerns and unsubstantiated fears. Nonetheless, law-making efforts should recognize the potential adverse effect of fear of new technologies and should invest in careful assessment of the costs and benefits of such technologies. It would be helpful if the costs and benefits were acknowledged by both sides of the normative debate over the regulation of armed conflicts.</w:t>
      </w:r>
    </w:p>
    <w:p w14:paraId="1E72CABB" w14:textId="77777777" w:rsidR="00DB4DCD" w:rsidRPr="005A79D4" w:rsidRDefault="00DB4DCD" w:rsidP="00DB4DCD">
      <w:pPr>
        <w:rPr>
          <w:sz w:val="16"/>
          <w:szCs w:val="16"/>
        </w:rPr>
      </w:pPr>
      <w:r>
        <w:rPr>
          <w:sz w:val="16"/>
          <w:szCs w:val="16"/>
        </w:rPr>
        <w:t>&lt;&lt;PARAGRAPH BREAKS RESUME&gt;&gt;</w:t>
      </w:r>
    </w:p>
    <w:p w14:paraId="34D82B12" w14:textId="77777777" w:rsidR="00DB4DCD" w:rsidRPr="00F91C9B" w:rsidRDefault="00DB4DCD" w:rsidP="00DB4DCD">
      <w:pPr>
        <w:rPr>
          <w:sz w:val="16"/>
        </w:rPr>
      </w:pPr>
      <w:r w:rsidRPr="00F91C9B">
        <w:rPr>
          <w:sz w:val="16"/>
        </w:rPr>
        <w:t>Evolution or revolution of IHL?</w:t>
      </w:r>
    </w:p>
    <w:p w14:paraId="63F921C9" w14:textId="77777777" w:rsidR="00DB4DCD" w:rsidRPr="00F91C9B" w:rsidRDefault="00DB4DCD" w:rsidP="00DB4DCD">
      <w:pPr>
        <w:rPr>
          <w:sz w:val="16"/>
        </w:rPr>
      </w:pPr>
      <w:r w:rsidRPr="00F91C9B">
        <w:rPr>
          <w:sz w:val="16"/>
        </w:rPr>
        <w:t xml:space="preserve">In major debates regarding new phenomena in warfare, </w:t>
      </w:r>
      <w:r w:rsidRPr="00B44AED">
        <w:rPr>
          <w:rStyle w:val="StyleUnderline"/>
        </w:rPr>
        <w:t>there is</w:t>
      </w:r>
      <w:r w:rsidRPr="00F91C9B">
        <w:rPr>
          <w:sz w:val="16"/>
        </w:rPr>
        <w:t xml:space="preserve"> continuous </w:t>
      </w:r>
      <w:r w:rsidRPr="00B44AED">
        <w:rPr>
          <w:rStyle w:val="StyleUnderline"/>
        </w:rPr>
        <w:t>discussion regarding</w:t>
      </w:r>
      <w:r w:rsidRPr="00F91C9B">
        <w:rPr>
          <w:sz w:val="16"/>
        </w:rPr>
        <w:t xml:space="preserve"> the </w:t>
      </w:r>
      <w:r w:rsidRPr="00B44AED">
        <w:rPr>
          <w:rStyle w:val="Emphasis"/>
        </w:rPr>
        <w:t>adequacy</w:t>
      </w:r>
      <w:r w:rsidRPr="00B44AED">
        <w:rPr>
          <w:rStyle w:val="StyleUnderline"/>
        </w:rPr>
        <w:t xml:space="preserve"> of</w:t>
      </w:r>
      <w:r w:rsidRPr="00F91C9B">
        <w:rPr>
          <w:sz w:val="16"/>
        </w:rPr>
        <w:t xml:space="preserve"> existing </w:t>
      </w:r>
      <w:r w:rsidRPr="00B44AED">
        <w:rPr>
          <w:rStyle w:val="Emphasis"/>
        </w:rPr>
        <w:t>norms</w:t>
      </w:r>
      <w:r w:rsidRPr="00B44AED">
        <w:rPr>
          <w:rStyle w:val="StyleUnderline"/>
        </w:rPr>
        <w:t xml:space="preserve"> in addressing</w:t>
      </w:r>
      <w:r w:rsidRPr="00F91C9B">
        <w:rPr>
          <w:sz w:val="16"/>
        </w:rPr>
        <w:t xml:space="preserve"> the new </w:t>
      </w:r>
      <w:r w:rsidRPr="00B44AED">
        <w:rPr>
          <w:rStyle w:val="Emphasis"/>
        </w:rPr>
        <w:t>challenges</w:t>
      </w:r>
      <w:r w:rsidRPr="00F91C9B">
        <w:rPr>
          <w:sz w:val="16"/>
        </w:rPr>
        <w:t xml:space="preserve"> involved.69 Similar discussions exist in relation to new technologies and international law beyond the context of armed conflicts,70 and they are likewise central features in debates over new technologies in war such as cyber warfare and LAWS.71</w:t>
      </w:r>
    </w:p>
    <w:p w14:paraId="67920A76" w14:textId="77777777" w:rsidR="00DB4DCD" w:rsidRPr="00F91C9B" w:rsidRDefault="00DB4DCD" w:rsidP="00DB4DCD">
      <w:pPr>
        <w:rPr>
          <w:sz w:val="16"/>
        </w:rPr>
      </w:pPr>
      <w:r w:rsidRPr="00F91C9B">
        <w:rPr>
          <w:sz w:val="16"/>
        </w:rPr>
        <w:t xml:space="preserve">All sides of these debates agree that </w:t>
      </w:r>
      <w:r w:rsidRPr="00E12CAF">
        <w:rPr>
          <w:rStyle w:val="StyleUnderline"/>
        </w:rPr>
        <w:t xml:space="preserve">the </w:t>
      </w:r>
      <w:r w:rsidRPr="00057031">
        <w:rPr>
          <w:rStyle w:val="Emphasis"/>
          <w:highlight w:val="cyan"/>
        </w:rPr>
        <w:t>law</w:t>
      </w:r>
      <w:r w:rsidRPr="00057031">
        <w:rPr>
          <w:rStyle w:val="StyleUnderline"/>
          <w:highlight w:val="cyan"/>
        </w:rPr>
        <w:t xml:space="preserve"> needs to accommodate</w:t>
      </w:r>
      <w:r w:rsidRPr="00E12CAF">
        <w:rPr>
          <w:rStyle w:val="StyleUnderline"/>
        </w:rPr>
        <w:t xml:space="preserve"> </w:t>
      </w:r>
      <w:r w:rsidRPr="00E12CAF">
        <w:rPr>
          <w:rStyle w:val="Emphasis"/>
        </w:rPr>
        <w:t xml:space="preserve">emerging </w:t>
      </w:r>
      <w:r w:rsidRPr="00057031">
        <w:rPr>
          <w:rStyle w:val="Emphasis"/>
          <w:highlight w:val="cyan"/>
        </w:rPr>
        <w:t>tech</w:t>
      </w:r>
      <w:r w:rsidRPr="00F91C9B">
        <w:rPr>
          <w:sz w:val="16"/>
        </w:rPr>
        <w:t xml:space="preserve">nologies.72 The crux of the debate is the </w:t>
      </w:r>
      <w:r w:rsidRPr="00050DC5">
        <w:rPr>
          <w:rStyle w:val="StyleUnderline"/>
        </w:rPr>
        <w:t>ability to address</w:t>
      </w:r>
      <w:r w:rsidRPr="00F91C9B">
        <w:rPr>
          <w:sz w:val="16"/>
        </w:rPr>
        <w:t xml:space="preserve"> the issue </w:t>
      </w:r>
      <w:r w:rsidRPr="00050DC5">
        <w:rPr>
          <w:rStyle w:val="StyleUnderline"/>
        </w:rPr>
        <w:t>using</w:t>
      </w:r>
      <w:r w:rsidRPr="00F91C9B">
        <w:rPr>
          <w:sz w:val="16"/>
        </w:rPr>
        <w:t xml:space="preserve"> interpretation of </w:t>
      </w:r>
      <w:r w:rsidRPr="00050DC5">
        <w:rPr>
          <w:rStyle w:val="Emphasis"/>
        </w:rPr>
        <w:t>existing norms</w:t>
      </w:r>
      <w:r w:rsidRPr="00050DC5">
        <w:rPr>
          <w:rStyle w:val="StyleUnderline"/>
        </w:rPr>
        <w:t>, or</w:t>
      </w:r>
      <w:r w:rsidRPr="00F91C9B">
        <w:rPr>
          <w:sz w:val="16"/>
        </w:rPr>
        <w:t xml:space="preserve"> alternatively through the </w:t>
      </w:r>
      <w:r w:rsidRPr="00050DC5">
        <w:rPr>
          <w:rStyle w:val="StyleUnderline"/>
        </w:rPr>
        <w:t xml:space="preserve">creation of </w:t>
      </w:r>
      <w:r w:rsidRPr="00050DC5">
        <w:rPr>
          <w:rStyle w:val="Emphasis"/>
        </w:rPr>
        <w:t>new norms</w:t>
      </w:r>
      <w:r w:rsidRPr="00F91C9B">
        <w:rPr>
          <w:sz w:val="16"/>
        </w:rPr>
        <w:t xml:space="preserve">. In some cases, the </w:t>
      </w:r>
      <w:r w:rsidRPr="006217A0">
        <w:rPr>
          <w:rStyle w:val="Emphasis"/>
        </w:rPr>
        <w:t>application</w:t>
      </w:r>
      <w:r w:rsidRPr="006217A0">
        <w:rPr>
          <w:rStyle w:val="StyleUnderline"/>
        </w:rPr>
        <w:t xml:space="preserve"> of existing laws</w:t>
      </w:r>
      <w:r w:rsidRPr="00F91C9B">
        <w:rPr>
          <w:sz w:val="16"/>
        </w:rPr>
        <w:t xml:space="preserve"> is relatively straightforward. Think, for example, about the application of the principle of distinction </w:t>
      </w:r>
      <w:r w:rsidRPr="006217A0">
        <w:rPr>
          <w:rStyle w:val="StyleUnderline"/>
        </w:rPr>
        <w:t>to</w:t>
      </w:r>
      <w:r w:rsidRPr="00F91C9B">
        <w:rPr>
          <w:sz w:val="16"/>
        </w:rPr>
        <w:t xml:space="preserve"> attacks by </w:t>
      </w:r>
      <w:r w:rsidRPr="006217A0">
        <w:rPr>
          <w:rStyle w:val="Emphasis"/>
        </w:rPr>
        <w:t>drones</w:t>
      </w:r>
      <w:r w:rsidRPr="00F91C9B">
        <w:rPr>
          <w:sz w:val="16"/>
        </w:rPr>
        <w:t xml:space="preserve"> (fully controlled by human operators), compared to attacks by fighter jets. The remote nature of the decision-making does not affect the ability to distinguish between lawful and unlawful targets.73 Other cases, such as the definition of a </w:t>
      </w:r>
      <w:r w:rsidRPr="006217A0">
        <w:rPr>
          <w:rStyle w:val="Emphasis"/>
        </w:rPr>
        <w:t>cyber attack</w:t>
      </w:r>
      <w:r w:rsidRPr="00057031">
        <w:rPr>
          <w:sz w:val="16"/>
          <w:szCs w:val="16"/>
        </w:rPr>
        <w:t>,</w:t>
      </w:r>
      <w:r w:rsidRPr="00F91C9B">
        <w:rPr>
          <w:sz w:val="16"/>
        </w:rPr>
        <w:t xml:space="preserve"> are more complicated.74 It seems that in most cases of emerging military technologies, the majority of issues could be adequately addressed by existing laws, while a limited number of unique features lie at the heart of the debate over the need for new laws.75 For example, in the context of </w:t>
      </w:r>
      <w:r w:rsidRPr="006217A0">
        <w:rPr>
          <w:rStyle w:val="Emphasis"/>
        </w:rPr>
        <w:t>LAWS</w:t>
      </w:r>
      <w:r w:rsidRPr="00F91C9B">
        <w:rPr>
          <w:sz w:val="16"/>
        </w:rPr>
        <w:t xml:space="preserve">, the notion of meaningful human control and the related issue of responsibility for violations of the law by LAWS constitute the heart of the debate over the application of the law to the use of this emerging military technology.76 Another example can be seen in the discussion of whether </w:t>
      </w:r>
      <w:r w:rsidRPr="006217A0">
        <w:rPr>
          <w:rStyle w:val="Emphasis"/>
        </w:rPr>
        <w:t>enhanced soldiers</w:t>
      </w:r>
      <w:r w:rsidRPr="00F91C9B">
        <w:rPr>
          <w:sz w:val="16"/>
        </w:rPr>
        <w:t xml:space="preserve"> could be defined as weapons, and the implications of such a qualification.77</w:t>
      </w:r>
    </w:p>
    <w:p w14:paraId="68A84707" w14:textId="77777777" w:rsidR="00DB4DCD" w:rsidRPr="00F91C9B" w:rsidRDefault="00DB4DCD" w:rsidP="00DB4DCD">
      <w:pPr>
        <w:rPr>
          <w:sz w:val="16"/>
        </w:rPr>
      </w:pPr>
      <w:r w:rsidRPr="00F91C9B">
        <w:rPr>
          <w:sz w:val="16"/>
        </w:rPr>
        <w:t xml:space="preserve">It is important to note that the notion of </w:t>
      </w:r>
      <w:r w:rsidRPr="00197CEC">
        <w:rPr>
          <w:rStyle w:val="Emphasis"/>
        </w:rPr>
        <w:t>law-making</w:t>
      </w:r>
      <w:r w:rsidRPr="00197CEC">
        <w:rPr>
          <w:rStyle w:val="StyleUnderline"/>
        </w:rPr>
        <w:t xml:space="preserve"> is </w:t>
      </w:r>
      <w:r w:rsidRPr="004C1509">
        <w:rPr>
          <w:rStyle w:val="StyleUnderline"/>
          <w:highlight w:val="cyan"/>
        </w:rPr>
        <w:t>broader than</w:t>
      </w:r>
      <w:r w:rsidRPr="00F91C9B">
        <w:rPr>
          <w:sz w:val="16"/>
        </w:rPr>
        <w:t xml:space="preserve"> the creation of </w:t>
      </w:r>
      <w:r w:rsidRPr="00197CEC">
        <w:rPr>
          <w:rStyle w:val="Emphasis"/>
        </w:rPr>
        <w:t>new</w:t>
      </w:r>
      <w:r w:rsidRPr="00F91C9B">
        <w:rPr>
          <w:sz w:val="16"/>
        </w:rPr>
        <w:t xml:space="preserve"> formal </w:t>
      </w:r>
      <w:r w:rsidRPr="004C1509">
        <w:rPr>
          <w:rStyle w:val="Emphasis"/>
          <w:highlight w:val="cyan"/>
        </w:rPr>
        <w:t>rules</w:t>
      </w:r>
      <w:r w:rsidRPr="00F91C9B">
        <w:rPr>
          <w:sz w:val="16"/>
        </w:rPr>
        <w:t xml:space="preserve">. Interpretation, for example, is often an act that creates legal meaning rather than one that only identifies the one “true” meaning of a legal rule.78 Similarly, as discussed in the next section, identification of </w:t>
      </w:r>
      <w:r w:rsidRPr="00197CEC">
        <w:rPr>
          <w:rStyle w:val="StyleUnderline"/>
        </w:rPr>
        <w:t xml:space="preserve">customary </w:t>
      </w:r>
      <w:r w:rsidRPr="004C1509">
        <w:rPr>
          <w:rStyle w:val="Emphasis"/>
          <w:highlight w:val="cyan"/>
        </w:rPr>
        <w:t>norms</w:t>
      </w:r>
      <w:r w:rsidRPr="00F91C9B">
        <w:rPr>
          <w:sz w:val="16"/>
        </w:rPr>
        <w:t xml:space="preserve"> can also </w:t>
      </w:r>
      <w:r w:rsidRPr="004C1509">
        <w:rPr>
          <w:rStyle w:val="StyleUnderline"/>
          <w:highlight w:val="cyan"/>
        </w:rPr>
        <w:t>serve as</w:t>
      </w:r>
      <w:r w:rsidRPr="00F91C9B">
        <w:rPr>
          <w:sz w:val="16"/>
        </w:rPr>
        <w:t xml:space="preserve"> a </w:t>
      </w:r>
      <w:r w:rsidRPr="004C1509">
        <w:rPr>
          <w:rStyle w:val="Emphasis"/>
          <w:highlight w:val="cyan"/>
        </w:rPr>
        <w:t>law-making</w:t>
      </w:r>
      <w:r w:rsidRPr="00F91C9B">
        <w:rPr>
          <w:sz w:val="16"/>
        </w:rPr>
        <w:t xml:space="preserve"> technique.79 Dror-Shpoliansky and Shany offer a typology of the evolution of digital human rights that includes both a radical reinterpretation of existing rights and the development of new rights as part of their evolution.80 Similarly, Rebecca </w:t>
      </w:r>
      <w:r w:rsidRPr="00197CEC">
        <w:rPr>
          <w:rStyle w:val="StyleUnderline"/>
        </w:rPr>
        <w:t>Crootof</w:t>
      </w:r>
      <w:r w:rsidRPr="00F91C9B">
        <w:rPr>
          <w:sz w:val="16"/>
        </w:rPr>
        <w:t xml:space="preserve"> has </w:t>
      </w:r>
      <w:r w:rsidRPr="00197CEC">
        <w:rPr>
          <w:rStyle w:val="StyleUnderline"/>
        </w:rPr>
        <w:t>discussed</w:t>
      </w:r>
      <w:r w:rsidRPr="00F91C9B">
        <w:rPr>
          <w:sz w:val="16"/>
        </w:rPr>
        <w:t xml:space="preserve"> alternative </w:t>
      </w:r>
      <w:r w:rsidRPr="00197CEC">
        <w:rPr>
          <w:rStyle w:val="StyleUnderline"/>
        </w:rPr>
        <w:t>possibilities for</w:t>
      </w:r>
      <w:r w:rsidRPr="00F91C9B">
        <w:rPr>
          <w:sz w:val="16"/>
        </w:rPr>
        <w:t xml:space="preserve"> legal </w:t>
      </w:r>
      <w:r w:rsidRPr="00197CEC">
        <w:rPr>
          <w:rStyle w:val="Emphasis"/>
        </w:rPr>
        <w:t>change</w:t>
      </w:r>
      <w:r w:rsidRPr="00197CEC">
        <w:rPr>
          <w:rStyle w:val="StyleUnderline"/>
        </w:rPr>
        <w:t xml:space="preserve"> in</w:t>
      </w:r>
      <w:r w:rsidRPr="00F91C9B">
        <w:rPr>
          <w:sz w:val="16"/>
        </w:rPr>
        <w:t xml:space="preserve"> the context of </w:t>
      </w:r>
      <w:r w:rsidRPr="00197CEC">
        <w:rPr>
          <w:rStyle w:val="Emphasis"/>
        </w:rPr>
        <w:t>emerging</w:t>
      </w:r>
      <w:r w:rsidRPr="00F91C9B">
        <w:rPr>
          <w:sz w:val="16"/>
        </w:rPr>
        <w:t xml:space="preserve"> military </w:t>
      </w:r>
      <w:r w:rsidRPr="00197CEC">
        <w:rPr>
          <w:rStyle w:val="Emphasis"/>
        </w:rPr>
        <w:t>tech</w:t>
      </w:r>
      <w:r w:rsidRPr="00F91C9B">
        <w:rPr>
          <w:sz w:val="16"/>
        </w:rPr>
        <w:t xml:space="preserve">nologies, </w:t>
      </w:r>
      <w:r w:rsidRPr="00197CEC">
        <w:rPr>
          <w:rStyle w:val="StyleUnderline"/>
        </w:rPr>
        <w:t>exploring</w:t>
      </w:r>
      <w:r w:rsidRPr="00F91C9B">
        <w:rPr>
          <w:sz w:val="16"/>
        </w:rPr>
        <w:t xml:space="preserve"> the advantages and disadvantages of interpretive approaches versus the creation of </w:t>
      </w:r>
      <w:r w:rsidRPr="00197CEC">
        <w:rPr>
          <w:rStyle w:val="Emphasis"/>
        </w:rPr>
        <w:t>new rules</w:t>
      </w:r>
      <w:r w:rsidRPr="00F91C9B">
        <w:rPr>
          <w:sz w:val="16"/>
        </w:rPr>
        <w:t xml:space="preserve">.81 My own position is that </w:t>
      </w:r>
      <w:r w:rsidRPr="004C1509">
        <w:rPr>
          <w:rStyle w:val="StyleUnderline"/>
          <w:highlight w:val="cyan"/>
        </w:rPr>
        <w:t>even if</w:t>
      </w:r>
      <w:r w:rsidRPr="00197CEC">
        <w:rPr>
          <w:rStyle w:val="StyleUnderline"/>
        </w:rPr>
        <w:t xml:space="preserve"> a </w:t>
      </w:r>
      <w:r w:rsidRPr="00197CEC">
        <w:rPr>
          <w:rStyle w:val="Emphasis"/>
        </w:rPr>
        <w:t xml:space="preserve">new </w:t>
      </w:r>
      <w:r w:rsidRPr="004C1509">
        <w:rPr>
          <w:rStyle w:val="Emphasis"/>
          <w:highlight w:val="cyan"/>
        </w:rPr>
        <w:t>tech</w:t>
      </w:r>
      <w:r w:rsidRPr="00F91C9B">
        <w:rPr>
          <w:sz w:val="16"/>
        </w:rPr>
        <w:t xml:space="preserve">nology </w:t>
      </w:r>
      <w:r w:rsidRPr="004C1509">
        <w:rPr>
          <w:rStyle w:val="StyleUnderline"/>
          <w:highlight w:val="cyan"/>
        </w:rPr>
        <w:t>poses</w:t>
      </w:r>
      <w:r w:rsidRPr="00F91C9B">
        <w:rPr>
          <w:sz w:val="16"/>
        </w:rPr>
        <w:t xml:space="preserve"> new and challenging </w:t>
      </w:r>
      <w:r w:rsidRPr="004C1509">
        <w:rPr>
          <w:rStyle w:val="Emphasis"/>
          <w:highlight w:val="cyan"/>
        </w:rPr>
        <w:t>issues</w:t>
      </w:r>
      <w:r w:rsidRPr="004C1509">
        <w:rPr>
          <w:rStyle w:val="StyleUnderline"/>
          <w:highlight w:val="cyan"/>
        </w:rPr>
        <w:t>, it could</w:t>
      </w:r>
      <w:r w:rsidRPr="00F91C9B">
        <w:rPr>
          <w:sz w:val="16"/>
        </w:rPr>
        <w:t xml:space="preserve"> often </w:t>
      </w:r>
      <w:r w:rsidRPr="004C1509">
        <w:rPr>
          <w:rStyle w:val="Emphasis"/>
          <w:highlight w:val="cyan"/>
        </w:rPr>
        <w:t>be addressed</w:t>
      </w:r>
      <w:r w:rsidRPr="00F91C9B">
        <w:rPr>
          <w:sz w:val="16"/>
        </w:rPr>
        <w:t xml:space="preserve">, if necessary, </w:t>
      </w:r>
      <w:r w:rsidRPr="004C1509">
        <w:rPr>
          <w:rStyle w:val="StyleUnderline"/>
          <w:highlight w:val="cyan"/>
        </w:rPr>
        <w:t>through</w:t>
      </w:r>
      <w:r w:rsidRPr="00F91C9B">
        <w:rPr>
          <w:sz w:val="16"/>
        </w:rPr>
        <w:t xml:space="preserve"> far-reaching new interpretations of existing </w:t>
      </w:r>
      <w:r w:rsidRPr="004C1509">
        <w:rPr>
          <w:rStyle w:val="Emphasis"/>
          <w:highlight w:val="cyan"/>
        </w:rPr>
        <w:t>norms</w:t>
      </w:r>
      <w:r w:rsidRPr="00F91C9B">
        <w:rPr>
          <w:sz w:val="16"/>
        </w:rPr>
        <w:t xml:space="preserve"> rather than through the creation of new formal rules. The choice between the two options can be based on the perception that at some point, extremely far-reaching interpretations can be discounted. But the choice is dependent not only on the nature of the normative challenge, but on the political availability of a formal law-making alternative. As mentioned above, the prospect of creating new, formal rules is low. It is therefore expected that interpretation and identification of customary IHL will offer a key law-making path, even when addressing extremely challenging and divisive issues. Alternatively, new norms can also be promoted through non-binding materials that include entirely new norms, such as soft-law initiatives. The form and substance of the various law-making processes is the subject of the next section.</w:t>
      </w:r>
    </w:p>
    <w:p w14:paraId="1AB9C28B" w14:textId="77777777" w:rsidR="00DB4DCD" w:rsidRPr="00F91C9B" w:rsidRDefault="00DB4DCD" w:rsidP="00DB4DCD">
      <w:pPr>
        <w:rPr>
          <w:sz w:val="16"/>
        </w:rPr>
      </w:pPr>
      <w:r w:rsidRPr="00F91C9B">
        <w:rPr>
          <w:sz w:val="16"/>
        </w:rPr>
        <w:t>The form and substance of informal IHL of new military technologies</w:t>
      </w:r>
    </w:p>
    <w:p w14:paraId="636910A8" w14:textId="77777777" w:rsidR="00DB4DCD" w:rsidRPr="00F91C9B" w:rsidRDefault="00DB4DCD" w:rsidP="00DB4DCD">
      <w:pPr>
        <w:rPr>
          <w:sz w:val="16"/>
        </w:rPr>
      </w:pPr>
      <w:r w:rsidRPr="00F91C9B">
        <w:rPr>
          <w:sz w:val="16"/>
        </w:rPr>
        <w:t>Platforms of informal law-making</w:t>
      </w:r>
    </w:p>
    <w:p w14:paraId="50B0E5C8" w14:textId="77777777" w:rsidR="00DB4DCD" w:rsidRPr="00F91C9B" w:rsidRDefault="00DB4DCD" w:rsidP="00DB4DCD">
      <w:pPr>
        <w:rPr>
          <w:sz w:val="16"/>
        </w:rPr>
      </w:pPr>
      <w:r w:rsidRPr="00197CEC">
        <w:rPr>
          <w:rStyle w:val="StyleUnderline"/>
        </w:rPr>
        <w:t xml:space="preserve">There is a </w:t>
      </w:r>
      <w:r w:rsidRPr="00197CEC">
        <w:rPr>
          <w:rStyle w:val="Emphasis"/>
        </w:rPr>
        <w:t>wide array</w:t>
      </w:r>
      <w:r w:rsidRPr="00197CEC">
        <w:rPr>
          <w:rStyle w:val="StyleUnderline"/>
        </w:rPr>
        <w:t xml:space="preserve"> of platforms</w:t>
      </w:r>
      <w:r w:rsidRPr="00F91C9B">
        <w:rPr>
          <w:sz w:val="16"/>
        </w:rPr>
        <w:t xml:space="preserve"> for informal law-making </w:t>
      </w:r>
      <w:r w:rsidRPr="00197CEC">
        <w:rPr>
          <w:rStyle w:val="StyleUnderline"/>
        </w:rPr>
        <w:t>within</w:t>
      </w:r>
      <w:r w:rsidRPr="00F91C9B">
        <w:rPr>
          <w:sz w:val="16"/>
        </w:rPr>
        <w:t xml:space="preserve"> the context of </w:t>
      </w:r>
      <w:r w:rsidRPr="00197CEC">
        <w:rPr>
          <w:rStyle w:val="Emphasis"/>
        </w:rPr>
        <w:t>new tech</w:t>
      </w:r>
      <w:r w:rsidRPr="00F91C9B">
        <w:rPr>
          <w:sz w:val="16"/>
        </w:rPr>
        <w:t xml:space="preserve">nologies. These include the use of manuals such as the seminal </w:t>
      </w:r>
      <w:r w:rsidRPr="00197CEC">
        <w:rPr>
          <w:rStyle w:val="StyleUnderline"/>
        </w:rPr>
        <w:t>Tallinn Manual</w:t>
      </w:r>
      <w:r w:rsidRPr="00F91C9B">
        <w:rPr>
          <w:sz w:val="16"/>
        </w:rPr>
        <w:t xml:space="preserve">2.0 </w:t>
      </w:r>
      <w:r w:rsidRPr="00197CEC">
        <w:rPr>
          <w:rStyle w:val="StyleUnderline"/>
        </w:rPr>
        <w:t>on</w:t>
      </w:r>
      <w:r w:rsidRPr="00F91C9B">
        <w:rPr>
          <w:sz w:val="16"/>
        </w:rPr>
        <w:t xml:space="preserve"> the International Law Applicable to </w:t>
      </w:r>
      <w:r w:rsidRPr="00197CEC">
        <w:rPr>
          <w:rStyle w:val="Emphasis"/>
        </w:rPr>
        <w:t>Cyber Op</w:t>
      </w:r>
      <w:r w:rsidRPr="00F91C9B">
        <w:rPr>
          <w:sz w:val="16"/>
        </w:rPr>
        <w:t>eration</w:t>
      </w:r>
      <w:r w:rsidRPr="00197CEC">
        <w:rPr>
          <w:rStyle w:val="Emphasis"/>
        </w:rPr>
        <w:t>s</w:t>
      </w:r>
      <w:r w:rsidRPr="00F91C9B">
        <w:rPr>
          <w:sz w:val="16"/>
        </w:rPr>
        <w:t xml:space="preserve"> (Tallinn Manual 2.0),82 processes within established institutions such as the </w:t>
      </w:r>
      <w:r w:rsidRPr="004C1509">
        <w:rPr>
          <w:rStyle w:val="Emphasis"/>
          <w:highlight w:val="cyan"/>
        </w:rPr>
        <w:t>UN GGE</w:t>
      </w:r>
      <w:r w:rsidRPr="004C1509">
        <w:rPr>
          <w:rStyle w:val="StyleUnderline"/>
          <w:highlight w:val="cyan"/>
        </w:rPr>
        <w:t xml:space="preserve"> and</w:t>
      </w:r>
      <w:r w:rsidRPr="00F91C9B">
        <w:rPr>
          <w:sz w:val="16"/>
        </w:rPr>
        <w:t xml:space="preserve"> the </w:t>
      </w:r>
      <w:r w:rsidRPr="00BC111E">
        <w:rPr>
          <w:rStyle w:val="Emphasis"/>
        </w:rPr>
        <w:t>GGE</w:t>
      </w:r>
      <w:r w:rsidRPr="00F91C9B">
        <w:rPr>
          <w:sz w:val="16"/>
        </w:rPr>
        <w:t xml:space="preserve"> on </w:t>
      </w:r>
      <w:r w:rsidRPr="004C1509">
        <w:rPr>
          <w:rStyle w:val="Emphasis"/>
          <w:highlight w:val="cyan"/>
        </w:rPr>
        <w:t>LAWS</w:t>
      </w:r>
      <w:r w:rsidRPr="00F91C9B">
        <w:rPr>
          <w:sz w:val="16"/>
        </w:rPr>
        <w:t xml:space="preserve">, the unilateral law-making initiatives of States and non-State actors such as the </w:t>
      </w:r>
      <w:r w:rsidRPr="004C1509">
        <w:rPr>
          <w:rStyle w:val="Emphasis"/>
          <w:highlight w:val="cyan"/>
        </w:rPr>
        <w:t>ICRC</w:t>
      </w:r>
      <w:r w:rsidRPr="00BC111E">
        <w:rPr>
          <w:rStyle w:val="StyleUnderline"/>
        </w:rPr>
        <w:t xml:space="preserve"> position on </w:t>
      </w:r>
      <w:r w:rsidRPr="00BC111E">
        <w:rPr>
          <w:rStyle w:val="Emphasis"/>
        </w:rPr>
        <w:t>a</w:t>
      </w:r>
      <w:r w:rsidRPr="00F91C9B">
        <w:rPr>
          <w:sz w:val="16"/>
        </w:rPr>
        <w:t xml:space="preserve">utonomous </w:t>
      </w:r>
      <w:r w:rsidRPr="00BC111E">
        <w:rPr>
          <w:rStyle w:val="Emphasis"/>
        </w:rPr>
        <w:t>w</w:t>
      </w:r>
      <w:r w:rsidRPr="00F91C9B">
        <w:rPr>
          <w:sz w:val="16"/>
        </w:rPr>
        <w:t>eapon</w:t>
      </w:r>
      <w:r w:rsidRPr="00BC111E">
        <w:rPr>
          <w:rStyle w:val="Emphasis"/>
        </w:rPr>
        <w:t>s</w:t>
      </w:r>
      <w:r w:rsidRPr="00F91C9B">
        <w:rPr>
          <w:sz w:val="16"/>
        </w:rPr>
        <w:t>,83 and various positions of States regarding the law of emerging military technologies,84 as well as academic scholarship85 and non-binding political declarations.</w:t>
      </w:r>
    </w:p>
    <w:p w14:paraId="2D6C00F3" w14:textId="77777777" w:rsidR="00DB4DCD" w:rsidRPr="00F91C9B" w:rsidRDefault="00DB4DCD" w:rsidP="00DB4DCD">
      <w:pPr>
        <w:rPr>
          <w:sz w:val="16"/>
        </w:rPr>
      </w:pPr>
      <w:r w:rsidRPr="00F91C9B">
        <w:rPr>
          <w:sz w:val="16"/>
        </w:rPr>
        <w:t xml:space="preserve">The vast scholarship of informal law-making and especially </w:t>
      </w:r>
      <w:r w:rsidRPr="004C1509">
        <w:rPr>
          <w:rStyle w:val="Emphasis"/>
          <w:highlight w:val="cyan"/>
        </w:rPr>
        <w:t>soft law</w:t>
      </w:r>
      <w:r w:rsidRPr="00F91C9B">
        <w:rPr>
          <w:sz w:val="16"/>
        </w:rPr>
        <w:t xml:space="preserve"> has significantly </w:t>
      </w:r>
      <w:r w:rsidRPr="00E3589E">
        <w:rPr>
          <w:rStyle w:val="StyleUnderline"/>
        </w:rPr>
        <w:t>contributed to our understanding of</w:t>
      </w:r>
      <w:r w:rsidRPr="00F91C9B">
        <w:rPr>
          <w:sz w:val="16"/>
        </w:rPr>
        <w:t xml:space="preserve"> the general turn to such </w:t>
      </w:r>
      <w:r w:rsidRPr="00E3589E">
        <w:rPr>
          <w:rStyle w:val="Emphasis"/>
        </w:rPr>
        <w:t>regulation</w:t>
      </w:r>
      <w:r w:rsidRPr="00F91C9B">
        <w:rPr>
          <w:sz w:val="16"/>
        </w:rPr>
        <w:t xml:space="preserve"> in contemporary armed conflicts. Specifically, the literature on formal and informal law-making offers a theoretical account of the considerations affecting the choice between formal and informal regulation.86 These considerations have been discussed in the context of emerging technologies and law.87 The informal law-making literature also informs our understanding of the authority and legitimacy of informal initiatives, focusing primarily on the identity and behaviour of the States and non-State actors that are involved and the institutional framework of the initiatives.88</w:t>
      </w:r>
    </w:p>
    <w:p w14:paraId="236D3535" w14:textId="77777777" w:rsidR="00DB4DCD" w:rsidRPr="00F91C9B" w:rsidRDefault="00DB4DCD" w:rsidP="00DB4DCD">
      <w:pPr>
        <w:rPr>
          <w:sz w:val="16"/>
        </w:rPr>
      </w:pPr>
      <w:r w:rsidRPr="00F91C9B">
        <w:rPr>
          <w:sz w:val="16"/>
        </w:rPr>
        <w:t xml:space="preserve">Ostensibly, </w:t>
      </w:r>
      <w:r w:rsidRPr="004C1509">
        <w:rPr>
          <w:rStyle w:val="Emphasis"/>
          <w:highlight w:val="cyan"/>
        </w:rPr>
        <w:t>established institutions</w:t>
      </w:r>
      <w:r w:rsidRPr="004C1509">
        <w:rPr>
          <w:rStyle w:val="StyleUnderline"/>
          <w:highlight w:val="cyan"/>
        </w:rPr>
        <w:t xml:space="preserve"> are</w:t>
      </w:r>
      <w:r w:rsidRPr="00C462AB">
        <w:rPr>
          <w:rStyle w:val="StyleUnderline"/>
        </w:rPr>
        <w:t xml:space="preserve"> the main </w:t>
      </w:r>
      <w:r w:rsidRPr="004C1509">
        <w:rPr>
          <w:rStyle w:val="StyleUnderline"/>
          <w:highlight w:val="cyan"/>
        </w:rPr>
        <w:t xml:space="preserve">path for </w:t>
      </w:r>
      <w:r w:rsidRPr="004C1509">
        <w:rPr>
          <w:rStyle w:val="Emphasis"/>
          <w:highlight w:val="cyan"/>
        </w:rPr>
        <w:t>law-making</w:t>
      </w:r>
      <w:r w:rsidRPr="00F91C9B">
        <w:rPr>
          <w:sz w:val="16"/>
        </w:rPr>
        <w:t xml:space="preserve"> initiatives, </w:t>
      </w:r>
      <w:r w:rsidRPr="004C1509">
        <w:rPr>
          <w:rStyle w:val="StyleUnderline"/>
          <w:highlight w:val="cyan"/>
        </w:rPr>
        <w:t>with</w:t>
      </w:r>
      <w:r w:rsidRPr="00C462AB">
        <w:rPr>
          <w:rStyle w:val="StyleUnderline"/>
        </w:rPr>
        <w:t xml:space="preserve"> the</w:t>
      </w:r>
      <w:r w:rsidRPr="00F91C9B">
        <w:rPr>
          <w:sz w:val="16"/>
        </w:rPr>
        <w:t xml:space="preserve"> ideal </w:t>
      </w:r>
      <w:r w:rsidRPr="004C1509">
        <w:rPr>
          <w:rStyle w:val="StyleUnderline"/>
          <w:highlight w:val="cyan"/>
        </w:rPr>
        <w:t>result of</w:t>
      </w:r>
      <w:r w:rsidRPr="00F91C9B">
        <w:rPr>
          <w:sz w:val="16"/>
        </w:rPr>
        <w:t xml:space="preserve"> formal </w:t>
      </w:r>
      <w:r w:rsidRPr="004C1509">
        <w:rPr>
          <w:rStyle w:val="Emphasis"/>
          <w:highlight w:val="cyan"/>
        </w:rPr>
        <w:t>rules</w:t>
      </w:r>
      <w:r w:rsidRPr="004C1509">
        <w:rPr>
          <w:rStyle w:val="StyleUnderline"/>
          <w:highlight w:val="cyan"/>
        </w:rPr>
        <w:t xml:space="preserve"> that </w:t>
      </w:r>
      <w:r w:rsidRPr="004C1509">
        <w:rPr>
          <w:rStyle w:val="Emphasis"/>
          <w:highlight w:val="cyan"/>
        </w:rPr>
        <w:t>govern</w:t>
      </w:r>
      <w:r w:rsidRPr="00F91C9B">
        <w:rPr>
          <w:sz w:val="16"/>
        </w:rPr>
        <w:t xml:space="preserve"> the issue.89 Nonetheless, while the two main institutional platforms on new technologies, the </w:t>
      </w:r>
      <w:r w:rsidRPr="00C462AB">
        <w:rPr>
          <w:rStyle w:val="Emphasis"/>
        </w:rPr>
        <w:t>UN</w:t>
      </w:r>
      <w:r w:rsidRPr="00F91C9B">
        <w:rPr>
          <w:sz w:val="16"/>
        </w:rPr>
        <w:t xml:space="preserve"> GGE and the GGE on LAWS, </w:t>
      </w:r>
      <w:r w:rsidRPr="00C462AB">
        <w:rPr>
          <w:rStyle w:val="StyleUnderline"/>
        </w:rPr>
        <w:t xml:space="preserve">have a </w:t>
      </w:r>
      <w:r w:rsidRPr="00C462AB">
        <w:rPr>
          <w:rStyle w:val="Emphasis"/>
        </w:rPr>
        <w:t>significant role</w:t>
      </w:r>
      <w:r w:rsidRPr="00C462AB">
        <w:rPr>
          <w:rStyle w:val="StyleUnderline"/>
        </w:rPr>
        <w:t xml:space="preserve"> to play in</w:t>
      </w:r>
      <w:r w:rsidRPr="00F91C9B">
        <w:rPr>
          <w:sz w:val="16"/>
        </w:rPr>
        <w:t xml:space="preserve"> the </w:t>
      </w:r>
      <w:r w:rsidRPr="00C462AB">
        <w:rPr>
          <w:rStyle w:val="StyleUnderline"/>
        </w:rPr>
        <w:t xml:space="preserve">attempts to </w:t>
      </w:r>
      <w:r w:rsidRPr="00C462AB">
        <w:rPr>
          <w:rStyle w:val="Emphasis"/>
        </w:rPr>
        <w:t>regulate</w:t>
      </w:r>
      <w:r w:rsidRPr="00C462AB">
        <w:rPr>
          <w:rStyle w:val="StyleUnderline"/>
        </w:rPr>
        <w:t xml:space="preserve"> </w:t>
      </w:r>
      <w:r w:rsidRPr="004C1509">
        <w:rPr>
          <w:rStyle w:val="StyleUnderline"/>
          <w:highlight w:val="cyan"/>
        </w:rPr>
        <w:t xml:space="preserve">new </w:t>
      </w:r>
      <w:r w:rsidRPr="004C1509">
        <w:rPr>
          <w:rStyle w:val="Emphasis"/>
          <w:highlight w:val="cyan"/>
        </w:rPr>
        <w:t>tech</w:t>
      </w:r>
      <w:r w:rsidRPr="00F91C9B">
        <w:rPr>
          <w:sz w:val="16"/>
        </w:rPr>
        <w:t>nologies in war, they also reveal two important differences from the traditional path. First, the prospect of reaching an agreement through these processes on hard rules is low, and as mentioned, some suggest that alternative paths may yield better results in terms of formal regulation.90 Therefore, they serve mainly as platforms for informal regulation in the form of traditional soft-law principles such as the UN GGE's 2015 report and the Guiding Principles of the GGE on LAWS,91 as well as written legal positions of States and non-State actors.92 Second, such platforms are not always the main law-making path. The UN GGE's limited success has contributed to the emergence of various other law-making initiatives, including statements and position papers by States,93 the Tallinn Manual 2.0,94 and the ICRC position paper on LAWS.95</w:t>
      </w:r>
    </w:p>
    <w:p w14:paraId="2F9EFE4F" w14:textId="77777777" w:rsidR="00DB4DCD" w:rsidRPr="00F91C9B" w:rsidRDefault="00DB4DCD" w:rsidP="00DB4DCD">
      <w:pPr>
        <w:rPr>
          <w:sz w:val="16"/>
        </w:rPr>
      </w:pPr>
      <w:r w:rsidRPr="00F91C9B">
        <w:rPr>
          <w:sz w:val="16"/>
        </w:rPr>
        <w:t>“Micro-processes” of informal IHL</w:t>
      </w:r>
    </w:p>
    <w:p w14:paraId="018EDE31" w14:textId="77777777" w:rsidR="00DB4DCD" w:rsidRPr="00F91C9B" w:rsidRDefault="00DB4DCD" w:rsidP="00DB4DCD">
      <w:pPr>
        <w:rPr>
          <w:sz w:val="16"/>
        </w:rPr>
      </w:pPr>
      <w:r w:rsidRPr="00F91C9B">
        <w:rPr>
          <w:sz w:val="16"/>
        </w:rPr>
        <w:t>Informal law-making initiatives are derived, inter alia, from the recognition that when the law is unsettled in a specific area, prominent legal outputs that discuss the issue have strong potential to shape the law in that area.96 Nonetheless, to date, international legal scholarship has paid little attention to what I call here the “micro-processes” of informal international law-making – namely, the variety of factors that are relevant to the authority and legitimacy of informal law-making processes. It is important to consider the various techniques that the relevant actors use to enhance the authority and legitimacy of their law-making initiatives. These micro-processes include the type of legal argument that is employed to advance an informal law-making initiative as well as the form of the initiative itself. I started to explore these factors in a previous work that relates to informal IHL law-making initiatives which are separate from issues relating to emerging technologies.97</w:t>
      </w:r>
    </w:p>
    <w:p w14:paraId="60EEA7D5" w14:textId="77777777" w:rsidR="00DB4DCD" w:rsidRPr="00F91C9B" w:rsidRDefault="00DB4DCD" w:rsidP="00DB4DCD">
      <w:pPr>
        <w:rPr>
          <w:sz w:val="16"/>
        </w:rPr>
      </w:pPr>
      <w:r w:rsidRPr="00F91C9B">
        <w:rPr>
          <w:sz w:val="16"/>
        </w:rPr>
        <w:t>Type of legal argumentation</w:t>
      </w:r>
    </w:p>
    <w:p w14:paraId="3EA992C3" w14:textId="77777777" w:rsidR="00DB4DCD" w:rsidRPr="00F91C9B" w:rsidRDefault="00DB4DCD" w:rsidP="00DB4DCD">
      <w:pPr>
        <w:rPr>
          <w:sz w:val="16"/>
        </w:rPr>
      </w:pPr>
      <w:r w:rsidRPr="00F91C9B">
        <w:rPr>
          <w:sz w:val="16"/>
        </w:rPr>
        <w:t>As regards the type of legal argument, very often the law-making initiative is presented as a mere representation of existing law rather than a pure aspirational project regarding future regulation of the issue. This is achieved through either treaty interpretation or identification of customary law as creative ways to advance a novel legal argument. Reliance on existing law is highly attractive for such initiatives since in this way, the initiative benefits from the authority of existing law and has greater potential to influence the international law community. This was done, for example, with the Tallinn Manual 2.0, in which the Manual claims that it</w:t>
      </w:r>
    </w:p>
    <w:p w14:paraId="0A7015DD" w14:textId="77777777" w:rsidR="00DB4DCD" w:rsidRPr="00F91C9B" w:rsidRDefault="00DB4DCD" w:rsidP="00DB4DCD">
      <w:pPr>
        <w:rPr>
          <w:sz w:val="16"/>
        </w:rPr>
      </w:pPr>
      <w:r w:rsidRPr="00F91C9B">
        <w:rPr>
          <w:sz w:val="16"/>
        </w:rPr>
        <w:t>is meant to be a reflection of the law as it existed at the point of the Manual's adoption by the two International Groups of Experts in June 2016. It is not a “best practices” guide, does not represent “progressive development of the law”, and is policy and politics-neutral. In other words, Tallinn Manual 2.0 is intended as an objective restatement of the lex lata. Therefore, the experts involved in both projects assiduously avoided including statements reflecting lex ferenda.98</w:t>
      </w:r>
    </w:p>
    <w:p w14:paraId="09037CA8" w14:textId="77777777" w:rsidR="00DB4DCD" w:rsidRPr="00F91C9B" w:rsidRDefault="00DB4DCD" w:rsidP="00DB4DCD">
      <w:pPr>
        <w:rPr>
          <w:sz w:val="16"/>
        </w:rPr>
      </w:pPr>
      <w:r w:rsidRPr="00F91C9B">
        <w:rPr>
          <w:sz w:val="16"/>
        </w:rPr>
        <w:t>In this way, the Manual achieves the benefits of the authority of existing law while being able to recognize the informal nature of the project.99 Such forms of legal argumentation are also used by States – for example, Australia's recent submission to the UN GGE states that “existing treaties and customary international law provide a comprehensive and robust framework to address the threats posed by state-generated or sponsored malicious cyber activity”.100 Such reliance on treaty interpretation as a law-making technique was recently described by Melissa J. Durkee as “post hoc law-making”, a phenomenon that focuses on international law-making initiatives outside of the context of armed conflicts.101</w:t>
      </w:r>
    </w:p>
    <w:p w14:paraId="65D1E370" w14:textId="77777777" w:rsidR="00DB4DCD" w:rsidRPr="00F91C9B" w:rsidRDefault="00DB4DCD" w:rsidP="00DB4DCD">
      <w:pPr>
        <w:rPr>
          <w:sz w:val="16"/>
        </w:rPr>
      </w:pPr>
      <w:r w:rsidRPr="00F91C9B">
        <w:rPr>
          <w:sz w:val="16"/>
        </w:rPr>
        <w:t>Other initiatives are more modest in their claims about the legal authority of their text. For example, a recent report by the ICRC entitled Avoiding Civilian Harm from Military Cyber Operations during Armed Conflict (Civilian Harm Report) is articulated as a best practices guide for the application of well-established hard law regarding the protection of civilians in armed conflict.102 Another example is the ICRC position paper on LAWS, which explicitly states that its aim is that its position will lead to the adoption of “new legally binding rules”.103 The approach of the ICRC in this regard is interesting, since previous IHL initiatives such as the ICRC Customary Law Study and ICRC Interpretive Guidance have relied on treaty interpretation and the identification of customary law.104</w:t>
      </w:r>
    </w:p>
    <w:p w14:paraId="400F388C" w14:textId="77777777" w:rsidR="00DB4DCD" w:rsidRPr="00F91C9B" w:rsidRDefault="00DB4DCD" w:rsidP="00DB4DCD">
      <w:pPr>
        <w:rPr>
          <w:sz w:val="16"/>
        </w:rPr>
      </w:pPr>
      <w:r w:rsidRPr="00F91C9B">
        <w:rPr>
          <w:sz w:val="16"/>
        </w:rPr>
        <w:t>Techniques to enhance the accessibility and authority of informal law-making initiatives</w:t>
      </w:r>
    </w:p>
    <w:p w14:paraId="22F92C2D" w14:textId="77777777" w:rsidR="00DB4DCD" w:rsidRPr="00F91C9B" w:rsidRDefault="00DB4DCD" w:rsidP="00DB4DCD">
      <w:pPr>
        <w:rPr>
          <w:sz w:val="16"/>
        </w:rPr>
      </w:pPr>
      <w:r w:rsidRPr="00F91C9B">
        <w:rPr>
          <w:sz w:val="16"/>
        </w:rPr>
        <w:t xml:space="preserve">The best-case scenario for an informal law-making initiative is to become a focal point of reference in any discussion about the relevant rules.105 The clearest example for such a case is the ICRC Customary Law Study, which is the focal point of reference in any discussion of customary IHL. In the context of new technologies, the </w:t>
      </w:r>
      <w:r w:rsidRPr="00C462AB">
        <w:rPr>
          <w:rStyle w:val="Emphasis"/>
        </w:rPr>
        <w:t>Tallinn Manual</w:t>
      </w:r>
      <w:r w:rsidRPr="00F91C9B">
        <w:rPr>
          <w:sz w:val="16"/>
        </w:rPr>
        <w:t xml:space="preserve"> 2.0 </w:t>
      </w:r>
      <w:r w:rsidRPr="00C462AB">
        <w:rPr>
          <w:rStyle w:val="StyleUnderline"/>
        </w:rPr>
        <w:t>is</w:t>
      </w:r>
      <w:r w:rsidRPr="00F91C9B">
        <w:rPr>
          <w:sz w:val="16"/>
        </w:rPr>
        <w:t xml:space="preserve"> clearly </w:t>
      </w:r>
      <w:r w:rsidRPr="00C462AB">
        <w:rPr>
          <w:rStyle w:val="StyleUnderline"/>
        </w:rPr>
        <w:t xml:space="preserve">the </w:t>
      </w:r>
      <w:r w:rsidRPr="00C462AB">
        <w:rPr>
          <w:rStyle w:val="Emphasis"/>
        </w:rPr>
        <w:t>most prominent</w:t>
      </w:r>
      <w:r w:rsidRPr="00C462AB">
        <w:rPr>
          <w:rStyle w:val="StyleUnderline"/>
        </w:rPr>
        <w:t xml:space="preserve"> informal law-making initiative</w:t>
      </w:r>
      <w:r w:rsidRPr="00F91C9B">
        <w:rPr>
          <w:sz w:val="16"/>
        </w:rPr>
        <w:t xml:space="preserve">, but its success in becoming the focal point of reference is controversial.106 There are often several accounts of the law that compete to prevail in the legal debate, even after a specific initiative, such as the Tallinn Manual, has reached a central position. The form of the informal initiatives intends to increase the persuasive power of the initiatives compared to potential competing accounts of the law. It is interesting to note that States and non-State actors often use similar persuasion techniques in their law-making initiatives. These </w:t>
      </w:r>
      <w:r w:rsidRPr="00C462AB">
        <w:rPr>
          <w:rStyle w:val="StyleUnderline"/>
        </w:rPr>
        <w:t>include</w:t>
      </w:r>
      <w:r w:rsidRPr="00F91C9B">
        <w:rPr>
          <w:sz w:val="16"/>
        </w:rPr>
        <w:t xml:space="preserve"> mostly </w:t>
      </w:r>
      <w:r w:rsidRPr="00C462AB">
        <w:rPr>
          <w:rStyle w:val="StyleUnderline"/>
        </w:rPr>
        <w:t>techniques that</w:t>
      </w:r>
      <w:r w:rsidRPr="00F91C9B">
        <w:rPr>
          <w:sz w:val="16"/>
        </w:rPr>
        <w:t xml:space="preserve"> aim to </w:t>
      </w:r>
      <w:r w:rsidRPr="00C462AB">
        <w:rPr>
          <w:rStyle w:val="StyleUnderline"/>
        </w:rPr>
        <w:t>increase</w:t>
      </w:r>
      <w:r w:rsidRPr="00F91C9B">
        <w:rPr>
          <w:sz w:val="16"/>
        </w:rPr>
        <w:t xml:space="preserve"> the centrality and </w:t>
      </w:r>
      <w:r w:rsidRPr="00C462AB">
        <w:rPr>
          <w:rStyle w:val="Emphasis"/>
        </w:rPr>
        <w:t>legitimacy</w:t>
      </w:r>
      <w:r w:rsidRPr="00F91C9B">
        <w:rPr>
          <w:sz w:val="16"/>
        </w:rPr>
        <w:t xml:space="preserve"> of the initiatives.</w:t>
      </w:r>
    </w:p>
    <w:p w14:paraId="4C20819B" w14:textId="77777777" w:rsidR="00DB4DCD" w:rsidRPr="00F91C9B" w:rsidRDefault="00DB4DCD" w:rsidP="00DB4DCD">
      <w:pPr>
        <w:rPr>
          <w:sz w:val="16"/>
        </w:rPr>
      </w:pPr>
      <w:r w:rsidRPr="00F91C9B">
        <w:rPr>
          <w:sz w:val="16"/>
        </w:rPr>
        <w:t>In the broader discussion on informal IHL, States and non-State actors use various techniques to increase the accessibility of their positions, including the choice of language (mostly English), open access online, and presentation at international conferences and special academic events. In addition, they use various techniques to increase the legitimacy and authority of their texts. These techniques are mainly intended to strengthen the perceived neutrality and legal soundness of the position. For this purpose, the initiatives try to demonstrate a wide participation of States and relevant experts in the drafting process, and often use a quasi-academic form including in-depth legal reasoning, the use of footnotes, and sometimes even publication of the initiative in academic journals.107</w:t>
      </w:r>
    </w:p>
    <w:p w14:paraId="1618E72F" w14:textId="77777777" w:rsidR="00DB4DCD" w:rsidRPr="00F91C9B" w:rsidRDefault="00DB4DCD" w:rsidP="00DB4DCD">
      <w:pPr>
        <w:rPr>
          <w:sz w:val="16"/>
        </w:rPr>
      </w:pPr>
      <w:r w:rsidRPr="00F91C9B">
        <w:rPr>
          <w:sz w:val="16"/>
        </w:rPr>
        <w:t xml:space="preserve">These </w:t>
      </w:r>
      <w:r w:rsidRPr="00C462AB">
        <w:rPr>
          <w:rStyle w:val="StyleUnderline"/>
        </w:rPr>
        <w:t>techniques are</w:t>
      </w:r>
      <w:r w:rsidRPr="00F91C9B">
        <w:rPr>
          <w:sz w:val="16"/>
        </w:rPr>
        <w:t xml:space="preserve"> also </w:t>
      </w:r>
      <w:r w:rsidRPr="00C462AB">
        <w:rPr>
          <w:rStyle w:val="StyleUnderline"/>
        </w:rPr>
        <w:t>used in</w:t>
      </w:r>
      <w:r w:rsidRPr="00F91C9B">
        <w:rPr>
          <w:sz w:val="16"/>
        </w:rPr>
        <w:t xml:space="preserve"> various initiatives in the context of </w:t>
      </w:r>
      <w:r w:rsidRPr="00C462AB">
        <w:rPr>
          <w:rStyle w:val="Emphasis"/>
        </w:rPr>
        <w:t>new tech</w:t>
      </w:r>
      <w:r w:rsidRPr="00F91C9B">
        <w:rPr>
          <w:sz w:val="16"/>
        </w:rPr>
        <w:t xml:space="preserve">nologies in war. For example, the ICRC Civilian Harm Report is published online with open access and emphasizes the role of various experts in its preparation, including military officials from various States and international law academics.108 </w:t>
      </w:r>
      <w:r w:rsidRPr="00C462AB">
        <w:rPr>
          <w:rStyle w:val="StyleUnderline"/>
        </w:rPr>
        <w:t>It was</w:t>
      </w:r>
      <w:r w:rsidRPr="00F91C9B">
        <w:rPr>
          <w:sz w:val="16"/>
        </w:rPr>
        <w:t xml:space="preserve"> also </w:t>
      </w:r>
      <w:r w:rsidRPr="00C462AB">
        <w:rPr>
          <w:rStyle w:val="Emphasis"/>
        </w:rPr>
        <w:t>publicized</w:t>
      </w:r>
      <w:r w:rsidRPr="00F91C9B">
        <w:rPr>
          <w:sz w:val="16"/>
        </w:rPr>
        <w:t xml:space="preserve"> in various ways, including through a blog series, several events, and at a briefing at the UN Security Council. In addition, an executive summary of the report was published in this journal.109 Finally, a highly interesting and understudied new tool is the </w:t>
      </w:r>
      <w:r w:rsidRPr="00C462AB">
        <w:rPr>
          <w:rStyle w:val="StyleUnderline"/>
        </w:rPr>
        <w:t xml:space="preserve">use of </w:t>
      </w:r>
      <w:r w:rsidRPr="00C462AB">
        <w:rPr>
          <w:rStyle w:val="Emphasis"/>
        </w:rPr>
        <w:t>social media</w:t>
      </w:r>
      <w:r w:rsidRPr="00F91C9B">
        <w:rPr>
          <w:sz w:val="16"/>
        </w:rPr>
        <w:t xml:space="preserve"> and especially Twitter as a technique </w:t>
      </w:r>
      <w:r w:rsidRPr="00C462AB">
        <w:rPr>
          <w:rStyle w:val="StyleUnderline"/>
        </w:rPr>
        <w:t>for enhancing</w:t>
      </w:r>
      <w:r w:rsidRPr="00F91C9B">
        <w:rPr>
          <w:sz w:val="16"/>
        </w:rPr>
        <w:t xml:space="preserve"> the </w:t>
      </w:r>
      <w:r w:rsidRPr="00C462AB">
        <w:rPr>
          <w:rStyle w:val="Emphasis"/>
        </w:rPr>
        <w:t>visibility</w:t>
      </w:r>
      <w:r w:rsidRPr="00F91C9B">
        <w:rPr>
          <w:sz w:val="16"/>
        </w:rPr>
        <w:t xml:space="preserve"> of new initiatives – the Civilian Harm Report was heavily promoted through Twitter.</w:t>
      </w:r>
    </w:p>
    <w:p w14:paraId="5469C1AD" w14:textId="77777777" w:rsidR="00DB4DCD" w:rsidRPr="00F91C9B" w:rsidRDefault="00DB4DCD" w:rsidP="00DB4DCD">
      <w:pPr>
        <w:rPr>
          <w:sz w:val="16"/>
        </w:rPr>
      </w:pPr>
      <w:r w:rsidRPr="00F91C9B">
        <w:rPr>
          <w:sz w:val="16"/>
        </w:rPr>
        <w:t xml:space="preserve">Another example of the use of similar techniques is the Tallinn Manual 2.0. The Manual also emphasized that it was </w:t>
      </w:r>
      <w:r w:rsidRPr="00C462AB">
        <w:rPr>
          <w:rStyle w:val="StyleUnderline"/>
        </w:rPr>
        <w:t>drafted with</w:t>
      </w:r>
      <w:r w:rsidRPr="00F91C9B">
        <w:rPr>
          <w:sz w:val="16"/>
        </w:rPr>
        <w:t xml:space="preserve"> wide </w:t>
      </w:r>
      <w:r w:rsidRPr="00C462AB">
        <w:rPr>
          <w:rStyle w:val="Emphasis"/>
        </w:rPr>
        <w:t>participation</w:t>
      </w:r>
      <w:r w:rsidRPr="00C462AB">
        <w:rPr>
          <w:rStyle w:val="StyleUnderline"/>
        </w:rPr>
        <w:t xml:space="preserve"> and </w:t>
      </w:r>
      <w:r w:rsidRPr="00C462AB">
        <w:rPr>
          <w:rStyle w:val="Emphasis"/>
        </w:rPr>
        <w:t>input</w:t>
      </w:r>
      <w:r w:rsidRPr="00C462AB">
        <w:rPr>
          <w:rStyle w:val="StyleUnderline"/>
        </w:rPr>
        <w:t xml:space="preserve"> from</w:t>
      </w:r>
      <w:r w:rsidRPr="00F91C9B">
        <w:rPr>
          <w:sz w:val="16"/>
        </w:rPr>
        <w:t xml:space="preserve"> international law </w:t>
      </w:r>
      <w:r w:rsidRPr="00C462AB">
        <w:rPr>
          <w:rStyle w:val="Emphasis"/>
        </w:rPr>
        <w:t>experts</w:t>
      </w:r>
      <w:r w:rsidRPr="00F91C9B">
        <w:rPr>
          <w:sz w:val="16"/>
        </w:rPr>
        <w:t xml:space="preserve"> as well as through observations made by States. It is a lengthy project, with a combination of rules and academic reasoning, that contains many footnotes. Finally, it was actively promoted through a series of events and published by Cambridge University Press.</w:t>
      </w:r>
    </w:p>
    <w:p w14:paraId="7837EE40" w14:textId="77777777" w:rsidR="00DB4DCD" w:rsidRPr="00F91C9B" w:rsidRDefault="00DB4DCD" w:rsidP="00DB4DCD">
      <w:pPr>
        <w:rPr>
          <w:sz w:val="16"/>
        </w:rPr>
      </w:pPr>
      <w:r w:rsidRPr="00F91C9B">
        <w:rPr>
          <w:sz w:val="16"/>
        </w:rPr>
        <w:t xml:space="preserve">As mentioned, for various reasons, States are more reluctant to explicitly express their in-depth legal views on new technologies compared to other areas of IHL. However, it seems that recently </w:t>
      </w:r>
      <w:r w:rsidRPr="004C1509">
        <w:rPr>
          <w:rStyle w:val="StyleUnderline"/>
          <w:highlight w:val="cyan"/>
        </w:rPr>
        <w:t>States</w:t>
      </w:r>
      <w:r w:rsidRPr="00C462AB">
        <w:rPr>
          <w:rStyle w:val="StyleUnderline"/>
        </w:rPr>
        <w:t xml:space="preserve"> have </w:t>
      </w:r>
      <w:r w:rsidRPr="004C1509">
        <w:rPr>
          <w:rStyle w:val="StyleUnderline"/>
          <w:highlight w:val="cyan"/>
        </w:rPr>
        <w:t xml:space="preserve">begun to </w:t>
      </w:r>
      <w:r w:rsidRPr="004C1509">
        <w:rPr>
          <w:rStyle w:val="Emphasis"/>
          <w:highlight w:val="cyan"/>
        </w:rPr>
        <w:t>take</w:t>
      </w:r>
      <w:r w:rsidRPr="004C1509">
        <w:rPr>
          <w:rStyle w:val="StyleUnderline"/>
          <w:highlight w:val="cyan"/>
        </w:rPr>
        <w:t xml:space="preserve"> a</w:t>
      </w:r>
      <w:r w:rsidRPr="00F91C9B">
        <w:rPr>
          <w:sz w:val="16"/>
        </w:rPr>
        <w:t xml:space="preserve"> more </w:t>
      </w:r>
      <w:r w:rsidRPr="00C462AB">
        <w:rPr>
          <w:rStyle w:val="StyleUnderline"/>
        </w:rPr>
        <w:t xml:space="preserve">in relation to </w:t>
      </w:r>
      <w:r w:rsidRPr="00C462AB">
        <w:rPr>
          <w:rStyle w:val="Emphasis"/>
        </w:rPr>
        <w:t>new tech</w:t>
      </w:r>
      <w:r w:rsidRPr="00F91C9B">
        <w:rPr>
          <w:sz w:val="16"/>
        </w:rPr>
        <w:t>nologies. Interestingly, States also use various techniques to increase the visibility of their positions. To give just one example, Israel recently presented its position on the application of international law to cyber operations. It was delivered through a keynote speech by the Israeli deputy attorney general at the Naval War College's Conference on Disruptive Technologies and International Law. Various attempts were made to increase the visibility of the speech: it was published online in one of the main international law blogs, EJIL: Talk!,110 and it was later published in an academic journal, International Law Studies, and enjoys open access.111 Moreover, the deputy attorney general actively promoted the speech in advance through his professional Twitter account.112</w:t>
      </w:r>
    </w:p>
    <w:p w14:paraId="14BBF661" w14:textId="77777777" w:rsidR="00DB4DCD" w:rsidRPr="00F91C9B" w:rsidRDefault="00DB4DCD" w:rsidP="00DB4DCD">
      <w:pPr>
        <w:rPr>
          <w:sz w:val="16"/>
        </w:rPr>
      </w:pPr>
      <w:r w:rsidRPr="00F91C9B">
        <w:rPr>
          <w:sz w:val="16"/>
        </w:rPr>
        <w:t>The use of similar persuasive techniques by States and non-State actors is further developed in the next section, which explores the roles of various actors in informal law-making.</w:t>
      </w:r>
    </w:p>
    <w:p w14:paraId="09E794B9" w14:textId="77777777" w:rsidR="00DB4DCD" w:rsidRPr="00F91C9B" w:rsidRDefault="00DB4DCD" w:rsidP="00DB4DCD">
      <w:pPr>
        <w:rPr>
          <w:sz w:val="16"/>
        </w:rPr>
      </w:pPr>
      <w:r w:rsidRPr="00F91C9B">
        <w:rPr>
          <w:sz w:val="16"/>
        </w:rPr>
        <w:t>States, non-State actors and informal law-making</w:t>
      </w:r>
    </w:p>
    <w:p w14:paraId="14413A80" w14:textId="77777777" w:rsidR="00DB4DCD" w:rsidRPr="00F91C9B" w:rsidRDefault="00DB4DCD" w:rsidP="00DB4DCD">
      <w:pPr>
        <w:rPr>
          <w:sz w:val="16"/>
        </w:rPr>
      </w:pPr>
      <w:r w:rsidRPr="00F91C9B">
        <w:rPr>
          <w:sz w:val="16"/>
        </w:rPr>
        <w:t>There are (at least) five important aspects regarding the role of States and non-State actors in informal international law-making initiatives in the context of emerging military technologies.</w:t>
      </w:r>
    </w:p>
    <w:p w14:paraId="256E0A4E" w14:textId="77777777" w:rsidR="00DB4DCD" w:rsidRPr="00F91C9B" w:rsidRDefault="00DB4DCD" w:rsidP="00DB4DCD">
      <w:pPr>
        <w:rPr>
          <w:sz w:val="16"/>
        </w:rPr>
      </w:pPr>
      <w:r w:rsidRPr="00F91C9B">
        <w:rPr>
          <w:sz w:val="16"/>
        </w:rPr>
        <w:t xml:space="preserve">First, while States are clearly superior law-makers in the context of formal international law-making, informal processes are more balanced, less hierarchical, and allow non-State actors to have a significant role in shaping the law. Often non-State actors produce informal law-making initiatives at an early stage of the law-making process, and thus enhance their influence. The ICRC Customary Law Study is, as mentioned, a seminal example of a highly influential law-making initiative on IHL by a non-State actor. The </w:t>
      </w:r>
      <w:r w:rsidRPr="00C462AB">
        <w:rPr>
          <w:rStyle w:val="Emphasis"/>
        </w:rPr>
        <w:t>Tallinn</w:t>
      </w:r>
      <w:r w:rsidRPr="00F91C9B">
        <w:rPr>
          <w:sz w:val="16"/>
        </w:rPr>
        <w:t xml:space="preserve"> Manual 2.0, although its influence is more controversial, </w:t>
      </w:r>
      <w:r w:rsidRPr="00C462AB">
        <w:rPr>
          <w:rStyle w:val="StyleUnderline"/>
        </w:rPr>
        <w:t>is</w:t>
      </w:r>
      <w:r w:rsidRPr="00F91C9B">
        <w:rPr>
          <w:sz w:val="16"/>
        </w:rPr>
        <w:t xml:space="preserve"> probably </w:t>
      </w:r>
      <w:r w:rsidRPr="00C462AB">
        <w:rPr>
          <w:rStyle w:val="StyleUnderline"/>
        </w:rPr>
        <w:t xml:space="preserve">the most </w:t>
      </w:r>
      <w:r w:rsidRPr="00C462AB">
        <w:rPr>
          <w:rStyle w:val="Emphasis"/>
        </w:rPr>
        <w:t>notable example</w:t>
      </w:r>
      <w:r w:rsidRPr="00C462AB">
        <w:rPr>
          <w:rStyle w:val="StyleUnderline"/>
        </w:rPr>
        <w:t xml:space="preserve"> in </w:t>
      </w:r>
      <w:r w:rsidRPr="00F91C9B">
        <w:rPr>
          <w:sz w:val="16"/>
        </w:rPr>
        <w:t xml:space="preserve">the context of </w:t>
      </w:r>
      <w:r w:rsidRPr="00C462AB">
        <w:rPr>
          <w:rStyle w:val="Emphasis"/>
        </w:rPr>
        <w:t>emerging</w:t>
      </w:r>
      <w:r w:rsidRPr="00F91C9B">
        <w:rPr>
          <w:sz w:val="16"/>
        </w:rPr>
        <w:t xml:space="preserve"> military </w:t>
      </w:r>
      <w:r w:rsidRPr="00C462AB">
        <w:rPr>
          <w:rStyle w:val="Emphasis"/>
        </w:rPr>
        <w:t>tech</w:t>
      </w:r>
      <w:r w:rsidRPr="00F91C9B">
        <w:rPr>
          <w:sz w:val="16"/>
        </w:rPr>
        <w:t>nologies.</w:t>
      </w:r>
    </w:p>
    <w:p w14:paraId="098E28F5" w14:textId="77777777" w:rsidR="00DB4DCD" w:rsidRPr="00F91C9B" w:rsidRDefault="00DB4DCD" w:rsidP="00DB4DCD">
      <w:pPr>
        <w:rPr>
          <w:sz w:val="16"/>
        </w:rPr>
      </w:pPr>
      <w:r w:rsidRPr="00F91C9B">
        <w:rPr>
          <w:sz w:val="16"/>
        </w:rPr>
        <w:t xml:space="preserve">Second, while </w:t>
      </w:r>
      <w:r w:rsidRPr="00C462AB">
        <w:rPr>
          <w:rStyle w:val="Emphasis"/>
        </w:rPr>
        <w:t>States</w:t>
      </w:r>
      <w:r w:rsidRPr="00F91C9B">
        <w:rPr>
          <w:sz w:val="16"/>
        </w:rPr>
        <w:t xml:space="preserve"> are more reluctant to express their positions in relation to emerging military technologies than they are in other IHL contexts, they do </w:t>
      </w:r>
      <w:r w:rsidRPr="00C462AB">
        <w:rPr>
          <w:rStyle w:val="StyleUnderline"/>
        </w:rPr>
        <w:t>engage</w:t>
      </w:r>
      <w:r w:rsidRPr="00F91C9B">
        <w:rPr>
          <w:sz w:val="16"/>
        </w:rPr>
        <w:t xml:space="preserve"> more often </w:t>
      </w:r>
      <w:r w:rsidRPr="00C462AB">
        <w:rPr>
          <w:rStyle w:val="StyleUnderline"/>
        </w:rPr>
        <w:t xml:space="preserve">in the </w:t>
      </w:r>
      <w:r w:rsidRPr="00C462AB">
        <w:rPr>
          <w:rStyle w:val="Emphasis"/>
        </w:rPr>
        <w:t>debate</w:t>
      </w:r>
      <w:r w:rsidRPr="00C462AB">
        <w:rPr>
          <w:rStyle w:val="StyleUnderline"/>
        </w:rPr>
        <w:t xml:space="preserve"> over such </w:t>
      </w:r>
      <w:r w:rsidRPr="00C462AB">
        <w:rPr>
          <w:rStyle w:val="Emphasis"/>
        </w:rPr>
        <w:t>tech</w:t>
      </w:r>
      <w:r w:rsidRPr="00F91C9B">
        <w:rPr>
          <w:sz w:val="16"/>
        </w:rPr>
        <w:t xml:space="preserve">nologies. This is </w:t>
      </w:r>
      <w:r w:rsidRPr="00F91C9B">
        <w:rPr>
          <w:rStyle w:val="StyleUnderline"/>
        </w:rPr>
        <w:t xml:space="preserve">evident by the rise of </w:t>
      </w:r>
      <w:r w:rsidRPr="00F91C9B">
        <w:rPr>
          <w:rStyle w:val="Emphasis"/>
        </w:rPr>
        <w:t xml:space="preserve">State </w:t>
      </w:r>
      <w:r w:rsidRPr="00CD356F">
        <w:rPr>
          <w:rStyle w:val="Emphasis"/>
          <w:highlight w:val="cyan"/>
        </w:rPr>
        <w:t>positions</w:t>
      </w:r>
      <w:r w:rsidRPr="00CD356F">
        <w:rPr>
          <w:rStyle w:val="StyleUnderline"/>
          <w:highlight w:val="cyan"/>
        </w:rPr>
        <w:t xml:space="preserve"> on </w:t>
      </w:r>
      <w:r w:rsidRPr="00CD356F">
        <w:rPr>
          <w:rStyle w:val="Emphasis"/>
          <w:highlight w:val="cyan"/>
        </w:rPr>
        <w:t>cyber</w:t>
      </w:r>
      <w:r w:rsidRPr="00F91C9B">
        <w:rPr>
          <w:sz w:val="16"/>
        </w:rPr>
        <w:t xml:space="preserve"> operations </w:t>
      </w:r>
      <w:r w:rsidRPr="00CD356F">
        <w:rPr>
          <w:rStyle w:val="StyleUnderline"/>
          <w:highlight w:val="cyan"/>
        </w:rPr>
        <w:t>as well as</w:t>
      </w:r>
      <w:r w:rsidRPr="00F91C9B">
        <w:rPr>
          <w:sz w:val="16"/>
        </w:rPr>
        <w:t xml:space="preserve"> States’ active engagement in the </w:t>
      </w:r>
      <w:r w:rsidRPr="00F91C9B">
        <w:rPr>
          <w:rStyle w:val="Emphasis"/>
        </w:rPr>
        <w:t>regulation</w:t>
      </w:r>
      <w:r w:rsidRPr="00F91C9B">
        <w:rPr>
          <w:rStyle w:val="StyleUnderline"/>
        </w:rPr>
        <w:t xml:space="preserve"> of </w:t>
      </w:r>
      <w:r w:rsidRPr="00CD356F">
        <w:rPr>
          <w:rStyle w:val="Emphasis"/>
          <w:highlight w:val="cyan"/>
        </w:rPr>
        <w:t>LAWS</w:t>
      </w:r>
      <w:r w:rsidRPr="00F91C9B">
        <w:rPr>
          <w:sz w:val="16"/>
        </w:rPr>
        <w:t xml:space="preserve"> through the GGE on LAWS process. In a previous work I suggested that such engagement of States in the law-making process is a result of the understanding that leaving the informal law-making game primarily to non-State actors can push the common understanding of relevant norms away from the positions of various interested States.113 This applies also to the context of emerging military technologies, and is reflected, for example, in the willingness of interested states to actively participate in the GGE on LAWS process.</w:t>
      </w:r>
    </w:p>
    <w:p w14:paraId="2DC5F195" w14:textId="77777777" w:rsidR="00DB4DCD" w:rsidRPr="00F91C9B" w:rsidRDefault="00DB4DCD" w:rsidP="00DB4DCD">
      <w:pPr>
        <w:rPr>
          <w:sz w:val="16"/>
        </w:rPr>
      </w:pPr>
      <w:r w:rsidRPr="00F91C9B">
        <w:rPr>
          <w:sz w:val="16"/>
        </w:rPr>
        <w:t>Third, it is interesting to note that due to the more horizontal nature of informal law-making, States employ similar micro-processes to those that were employed initially by non-State actors, as described in the previous section. Since a position of a single State (or even two or three States) has limited formal law-making power, for example for the purpose of establishing State practice or opinio juris, States must now play the persuasion game, investing in various micro-processes to increase the influence of their positions.</w:t>
      </w:r>
    </w:p>
    <w:p w14:paraId="1DD1ABE9" w14:textId="77777777" w:rsidR="00DB4DCD" w:rsidRPr="00F91C9B" w:rsidRDefault="00DB4DCD" w:rsidP="00DB4DCD">
      <w:pPr>
        <w:rPr>
          <w:sz w:val="16"/>
        </w:rPr>
      </w:pPr>
      <w:r w:rsidRPr="00F91C9B">
        <w:rPr>
          <w:sz w:val="16"/>
        </w:rPr>
        <w:t xml:space="preserve">Fourth, while both types of actors employ persuasion techniques, States and non-State actors benefit from different advantages in the persuasion game. States enjoy formal authority but are often perceived as biased actors, while non-State actors are often perceived as less biased but do not have formal authority. In such circumstances, there is a strong incentive for both types of actors to cooperate in informal law-making initiatives in order to compensate for each other's weaknesses. Such cooperation complicates the common narration of a State–non-State actor law-making competition, towards what could be called like-minded State–non-State actor cooperation. </w:t>
      </w:r>
      <w:r w:rsidRPr="00F91C9B">
        <w:rPr>
          <w:rStyle w:val="StyleUnderline"/>
        </w:rPr>
        <w:t xml:space="preserve">Cooperation between </w:t>
      </w:r>
      <w:r w:rsidRPr="00F91C9B">
        <w:rPr>
          <w:rStyle w:val="Emphasis"/>
        </w:rPr>
        <w:t>States</w:t>
      </w:r>
      <w:r w:rsidRPr="00F91C9B">
        <w:rPr>
          <w:rStyle w:val="StyleUnderline"/>
        </w:rPr>
        <w:t xml:space="preserve"> and </w:t>
      </w:r>
      <w:r w:rsidRPr="00F91C9B">
        <w:rPr>
          <w:rStyle w:val="Emphasis"/>
        </w:rPr>
        <w:t>non-State</w:t>
      </w:r>
      <w:r w:rsidRPr="00F91C9B">
        <w:rPr>
          <w:sz w:val="16"/>
        </w:rPr>
        <w:t xml:space="preserve"> actors in norm creation </w:t>
      </w:r>
      <w:r w:rsidRPr="00F91C9B">
        <w:rPr>
          <w:rStyle w:val="StyleUnderline"/>
        </w:rPr>
        <w:t xml:space="preserve">is </w:t>
      </w:r>
      <w:r w:rsidRPr="00F91C9B">
        <w:rPr>
          <w:rStyle w:val="Emphasis"/>
        </w:rPr>
        <w:t>well documented</w:t>
      </w:r>
      <w:r w:rsidRPr="00F91C9B">
        <w:rPr>
          <w:sz w:val="16"/>
        </w:rPr>
        <w:t xml:space="preserve"> in the international relations/international law literature,114 but it often focuses on attempts to push towards more restrictive norms and, in IHL terms, towards the humanitarian side of the equation.115 It is important to stress that such </w:t>
      </w:r>
      <w:r w:rsidRPr="00F91C9B">
        <w:rPr>
          <w:rStyle w:val="Emphasis"/>
        </w:rPr>
        <w:t>cooperation</w:t>
      </w:r>
      <w:r w:rsidRPr="00F91C9B">
        <w:rPr>
          <w:rStyle w:val="StyleUnderline"/>
        </w:rPr>
        <w:t xml:space="preserve"> can be aimed at promoting </w:t>
      </w:r>
      <w:r w:rsidRPr="00F91C9B">
        <w:rPr>
          <w:rStyle w:val="Emphasis"/>
        </w:rPr>
        <w:t>both sides</w:t>
      </w:r>
      <w:r w:rsidRPr="00F91C9B">
        <w:rPr>
          <w:rStyle w:val="StyleUnderline"/>
        </w:rPr>
        <w:t xml:space="preserve"> of the </w:t>
      </w:r>
      <w:r w:rsidRPr="00F91C9B">
        <w:rPr>
          <w:rStyle w:val="Emphasis"/>
        </w:rPr>
        <w:t>military</w:t>
      </w:r>
      <w:r w:rsidRPr="00F91C9B">
        <w:rPr>
          <w:sz w:val="16"/>
        </w:rPr>
        <w:t xml:space="preserve"> necessity versus humanitarian considerations debate in IHL, especially in the informal law-making game.116 In the context of emerging technologies, </w:t>
      </w:r>
      <w:r w:rsidRPr="00F91C9B">
        <w:rPr>
          <w:rStyle w:val="StyleUnderline"/>
        </w:rPr>
        <w:t xml:space="preserve">such </w:t>
      </w:r>
      <w:r w:rsidRPr="00F91C9B">
        <w:rPr>
          <w:rStyle w:val="Emphasis"/>
        </w:rPr>
        <w:t>cooperation</w:t>
      </w:r>
      <w:r w:rsidRPr="00F91C9B">
        <w:rPr>
          <w:rStyle w:val="StyleUnderline"/>
        </w:rPr>
        <w:t xml:space="preserve"> can be found</w:t>
      </w:r>
      <w:r w:rsidRPr="00F91C9B">
        <w:rPr>
          <w:sz w:val="16"/>
        </w:rPr>
        <w:t xml:space="preserve">, for example, in the micro-process of demonstrating wide participation in the drafting of law-making initiatives. There is also the possibility of more explicit cooperation, as the recent call for cooperation between States and non-State actors to promote a ban on </w:t>
      </w:r>
      <w:r w:rsidRPr="00F91C9B">
        <w:rPr>
          <w:rStyle w:val="Emphasis"/>
        </w:rPr>
        <w:t>LAWS</w:t>
      </w:r>
      <w:r w:rsidRPr="00F91C9B">
        <w:rPr>
          <w:sz w:val="16"/>
        </w:rPr>
        <w:t xml:space="preserve"> outside the CCW framework demonstrates, in line with previous successful cooperation between such actors in the context of weapons law.117</w:t>
      </w:r>
    </w:p>
    <w:p w14:paraId="0FBCC7C3" w14:textId="77777777" w:rsidR="00DB4DCD" w:rsidRPr="00F91C9B" w:rsidRDefault="00DB4DCD" w:rsidP="00DB4DCD">
      <w:pPr>
        <w:rPr>
          <w:sz w:val="16"/>
        </w:rPr>
      </w:pPr>
      <w:r w:rsidRPr="00F91C9B">
        <w:rPr>
          <w:sz w:val="16"/>
        </w:rPr>
        <w:t>Finally, as mentioned, the unequal distribution of emerging military technologies is a key factor that contributes to the difficulty of reaching an agreement over their regulation. Beyond their effect on the interests of the parties to a conflict, power differences also affect the ability to shape international law. While theoretically, all States can participate equally in informal law-making, the unsurprising reality is that powerful States, mostly from the global North, often take a more active role in informal IHL-making.118 It is important to note here that by “powerful States” I refer primarily to these States’ capacity to invest significant resources in law-making initiatives. Recently, a reform in the composition of the UN GGE and the establishment of the OEWG broadened participation in these processes, but it is yet to be seen to what extent these changes will increase the role of less powerful States in the law-making process, and to what extent they are merely part of the struggle between powerful States such as the United States, Russia and China. Still, such processes do hold some promise for more inclusion – for example, it has recently been noted that States from the global South significantly participate in the law-making process under the GGE on LAWS process.119</w:t>
      </w:r>
    </w:p>
    <w:p w14:paraId="58484D91" w14:textId="77777777" w:rsidR="00DB4DCD" w:rsidRPr="00F91C9B" w:rsidRDefault="00DB4DCD" w:rsidP="00DB4DCD">
      <w:pPr>
        <w:rPr>
          <w:sz w:val="16"/>
        </w:rPr>
      </w:pPr>
      <w:r w:rsidRPr="00F91C9B">
        <w:rPr>
          <w:sz w:val="16"/>
        </w:rPr>
        <w:t>Conclusion</w:t>
      </w:r>
    </w:p>
    <w:p w14:paraId="68D4A9B0" w14:textId="77777777" w:rsidR="00DB4DCD" w:rsidRPr="00F91C9B" w:rsidRDefault="00DB4DCD" w:rsidP="00DB4DCD">
      <w:pPr>
        <w:rPr>
          <w:sz w:val="16"/>
        </w:rPr>
      </w:pPr>
      <w:r w:rsidRPr="00F91C9B">
        <w:rPr>
          <w:rStyle w:val="Emphasis"/>
        </w:rPr>
        <w:t>Emerging</w:t>
      </w:r>
      <w:r w:rsidRPr="00F91C9B">
        <w:rPr>
          <w:sz w:val="16"/>
        </w:rPr>
        <w:t xml:space="preserve"> military </w:t>
      </w:r>
      <w:r w:rsidRPr="00F91C9B">
        <w:rPr>
          <w:rStyle w:val="Emphasis"/>
        </w:rPr>
        <w:t>tech</w:t>
      </w:r>
      <w:r w:rsidRPr="00F91C9B">
        <w:rPr>
          <w:sz w:val="16"/>
        </w:rPr>
        <w:t xml:space="preserve">nologies have already </w:t>
      </w:r>
      <w:r w:rsidRPr="00F91C9B">
        <w:rPr>
          <w:rStyle w:val="StyleUnderline"/>
        </w:rPr>
        <w:t xml:space="preserve">altered the </w:t>
      </w:r>
      <w:r w:rsidRPr="00F91C9B">
        <w:rPr>
          <w:rStyle w:val="Emphasis"/>
        </w:rPr>
        <w:t>nature</w:t>
      </w:r>
      <w:r w:rsidRPr="00F91C9B">
        <w:rPr>
          <w:rStyle w:val="StyleUnderline"/>
        </w:rPr>
        <w:t xml:space="preserve"> of </w:t>
      </w:r>
      <w:r w:rsidRPr="00F91C9B">
        <w:rPr>
          <w:rStyle w:val="Emphasis"/>
        </w:rPr>
        <w:t>warfare</w:t>
      </w:r>
      <w:r w:rsidRPr="00F91C9B">
        <w:rPr>
          <w:sz w:val="16"/>
        </w:rPr>
        <w:t xml:space="preserve"> and are expected to change it even more in the near future. As a result, </w:t>
      </w:r>
      <w:r w:rsidRPr="00F91C9B">
        <w:rPr>
          <w:rStyle w:val="StyleUnderline"/>
        </w:rPr>
        <w:t>they</w:t>
      </w:r>
      <w:r w:rsidRPr="00F91C9B">
        <w:rPr>
          <w:sz w:val="16"/>
        </w:rPr>
        <w:t xml:space="preserve"> also </w:t>
      </w:r>
      <w:r w:rsidRPr="00F91C9B">
        <w:rPr>
          <w:rStyle w:val="Emphasis"/>
        </w:rPr>
        <w:t>produce</w:t>
      </w:r>
      <w:r w:rsidRPr="00F91C9B">
        <w:rPr>
          <w:sz w:val="16"/>
        </w:rPr>
        <w:t xml:space="preserve"> continuous </w:t>
      </w:r>
      <w:r w:rsidRPr="00F91C9B">
        <w:rPr>
          <w:rStyle w:val="Emphasis"/>
        </w:rPr>
        <w:t>debate</w:t>
      </w:r>
      <w:r w:rsidRPr="00F91C9B">
        <w:rPr>
          <w:rStyle w:val="StyleUnderline"/>
        </w:rPr>
        <w:t xml:space="preserve"> over</w:t>
      </w:r>
      <w:r w:rsidRPr="00F91C9B">
        <w:rPr>
          <w:sz w:val="16"/>
        </w:rPr>
        <w:t xml:space="preserve"> the </w:t>
      </w:r>
      <w:r w:rsidRPr="00F91C9B">
        <w:rPr>
          <w:rStyle w:val="Emphasis"/>
        </w:rPr>
        <w:t>normative implications</w:t>
      </w:r>
      <w:r w:rsidRPr="00F91C9B">
        <w:rPr>
          <w:sz w:val="16"/>
        </w:rPr>
        <w:t xml:space="preserve"> of their use </w:t>
      </w:r>
      <w:r w:rsidRPr="00F91C9B">
        <w:rPr>
          <w:rStyle w:val="StyleUnderline"/>
        </w:rPr>
        <w:t>and the need for</w:t>
      </w:r>
      <w:r w:rsidRPr="00F91C9B">
        <w:rPr>
          <w:sz w:val="16"/>
        </w:rPr>
        <w:t xml:space="preserve"> the evolution of </w:t>
      </w:r>
      <w:r w:rsidRPr="00D8053B">
        <w:rPr>
          <w:rStyle w:val="Emphasis"/>
          <w:highlight w:val="cyan"/>
        </w:rPr>
        <w:t>IHL</w:t>
      </w:r>
      <w:r w:rsidRPr="00F91C9B">
        <w:rPr>
          <w:rStyle w:val="StyleUnderline"/>
        </w:rPr>
        <w:t xml:space="preserve"> to </w:t>
      </w:r>
      <w:r w:rsidRPr="00D8053B">
        <w:rPr>
          <w:rStyle w:val="StyleUnderline"/>
          <w:highlight w:val="cyan"/>
        </w:rPr>
        <w:t>address</w:t>
      </w:r>
      <w:r w:rsidRPr="00F91C9B">
        <w:rPr>
          <w:sz w:val="16"/>
        </w:rPr>
        <w:t xml:space="preserve"> those </w:t>
      </w:r>
      <w:r w:rsidRPr="00F91C9B">
        <w:rPr>
          <w:rStyle w:val="Emphasis"/>
        </w:rPr>
        <w:t>implications</w:t>
      </w:r>
      <w:r w:rsidRPr="00F91C9B">
        <w:rPr>
          <w:sz w:val="16"/>
        </w:rPr>
        <w:t xml:space="preserve">. This article has not engaged in the normative debate over the regulation of new military technologies; instead, it has focused on the process of the legal evolution itself. The premise of this article is that as a formal change of the relevant legal norms is unlikely, informal </w:t>
      </w:r>
      <w:r w:rsidRPr="00F91C9B">
        <w:rPr>
          <w:rStyle w:val="Emphasis"/>
        </w:rPr>
        <w:t>law-making</w:t>
      </w:r>
      <w:r w:rsidRPr="00F91C9B">
        <w:rPr>
          <w:sz w:val="16"/>
        </w:rPr>
        <w:t xml:space="preserve"> initiatives </w:t>
      </w:r>
      <w:r w:rsidRPr="00F91C9B">
        <w:rPr>
          <w:rStyle w:val="StyleUnderline"/>
        </w:rPr>
        <w:t xml:space="preserve">are the </w:t>
      </w:r>
      <w:r w:rsidRPr="00F91C9B">
        <w:rPr>
          <w:rStyle w:val="Emphasis"/>
        </w:rPr>
        <w:t>main path</w:t>
      </w:r>
      <w:r w:rsidRPr="00F91C9B">
        <w:rPr>
          <w:rStyle w:val="StyleUnderline"/>
        </w:rPr>
        <w:t xml:space="preserve"> to</w:t>
      </w:r>
      <w:r w:rsidRPr="00F91C9B">
        <w:rPr>
          <w:sz w:val="16"/>
        </w:rPr>
        <w:t xml:space="preserve"> advancing </w:t>
      </w:r>
      <w:r w:rsidRPr="00F91C9B">
        <w:rPr>
          <w:rStyle w:val="Emphasis"/>
        </w:rPr>
        <w:t>legal change</w:t>
      </w:r>
      <w:r w:rsidRPr="00F91C9B">
        <w:rPr>
          <w:sz w:val="16"/>
        </w:rPr>
        <w:t xml:space="preserve">. These processes are relevant to various new military technologies, </w:t>
      </w:r>
      <w:r w:rsidRPr="00F91C9B">
        <w:rPr>
          <w:rStyle w:val="StyleUnderline"/>
        </w:rPr>
        <w:t xml:space="preserve">including </w:t>
      </w:r>
      <w:r w:rsidRPr="00D8053B">
        <w:rPr>
          <w:rStyle w:val="Emphasis"/>
          <w:highlight w:val="cyan"/>
        </w:rPr>
        <w:t>cyber</w:t>
      </w:r>
      <w:r w:rsidRPr="00D8053B">
        <w:rPr>
          <w:rStyle w:val="StyleUnderline"/>
          <w:highlight w:val="cyan"/>
        </w:rPr>
        <w:t xml:space="preserve"> war</w:t>
      </w:r>
      <w:r w:rsidRPr="00F91C9B">
        <w:rPr>
          <w:sz w:val="16"/>
        </w:rPr>
        <w:t xml:space="preserve">fare, </w:t>
      </w:r>
      <w:r w:rsidRPr="00D8053B">
        <w:rPr>
          <w:rStyle w:val="Emphasis"/>
          <w:highlight w:val="cyan"/>
        </w:rPr>
        <w:t>a</w:t>
      </w:r>
      <w:r w:rsidRPr="00F91C9B">
        <w:rPr>
          <w:sz w:val="16"/>
        </w:rPr>
        <w:t xml:space="preserve">utonomous </w:t>
      </w:r>
      <w:r w:rsidRPr="00D8053B">
        <w:rPr>
          <w:rStyle w:val="Emphasis"/>
          <w:highlight w:val="cyan"/>
        </w:rPr>
        <w:t>w</w:t>
      </w:r>
      <w:r w:rsidRPr="00F91C9B">
        <w:rPr>
          <w:sz w:val="16"/>
        </w:rPr>
        <w:t>eapon</w:t>
      </w:r>
      <w:r w:rsidRPr="00D8053B">
        <w:rPr>
          <w:rStyle w:val="Emphasis"/>
          <w:highlight w:val="cyan"/>
        </w:rPr>
        <w:t>s</w:t>
      </w:r>
      <w:r w:rsidRPr="00F91C9B">
        <w:rPr>
          <w:rStyle w:val="StyleUnderline"/>
        </w:rPr>
        <w:t xml:space="preserve"> </w:t>
      </w:r>
      <w:r w:rsidRPr="00D8053B">
        <w:rPr>
          <w:rStyle w:val="StyleUnderline"/>
          <w:highlight w:val="cyan"/>
        </w:rPr>
        <w:t xml:space="preserve">and </w:t>
      </w:r>
      <w:r w:rsidRPr="00D8053B">
        <w:rPr>
          <w:rStyle w:val="Emphasis"/>
          <w:highlight w:val="cyan"/>
        </w:rPr>
        <w:t>enhanced soldiers</w:t>
      </w:r>
      <w:r w:rsidRPr="00F91C9B">
        <w:rPr>
          <w:sz w:val="16"/>
        </w:rPr>
        <w:t>. While the informal path in IHL has been the subject of recent scholarly attention, much less attention has been given to the micro-processes of informal law-making. It is highly important to explore these micro-processes in depth, in order to better understand their potential to shape the future regulation of the battlefield. Specifically, while it is reasonable to assume that the use of the various persuasive techniques described in this article contributes to the effectiveness of informal law-making initiatives, this is an important empirical question that has not yet been adequately studied.</w:t>
      </w:r>
    </w:p>
    <w:p w14:paraId="417EA200" w14:textId="77777777" w:rsidR="00DB4DCD" w:rsidRPr="009153A3" w:rsidRDefault="00DB4DCD" w:rsidP="00DB4DCD">
      <w:pPr>
        <w:pStyle w:val="Heading4"/>
      </w:pPr>
      <w:r>
        <w:t xml:space="preserve">Arms control stops </w:t>
      </w:r>
      <w:r>
        <w:rPr>
          <w:u w:val="single"/>
        </w:rPr>
        <w:t>escalating crises</w:t>
      </w:r>
      <w:r>
        <w:t>---nuclear war.</w:t>
      </w:r>
    </w:p>
    <w:p w14:paraId="3219A468" w14:textId="77777777" w:rsidR="00DB4DCD" w:rsidRPr="00E5784A" w:rsidRDefault="00DB4DCD" w:rsidP="00DB4DCD">
      <w:r w:rsidRPr="00E5784A">
        <w:rPr>
          <w:rStyle w:val="Style13ptBold"/>
        </w:rPr>
        <w:t xml:space="preserve">Klare ’24 </w:t>
      </w:r>
      <w:r>
        <w:t xml:space="preserve">[Michael; February 12; Professor, Peace and World-Security Studies, </w:t>
      </w:r>
      <w:r w:rsidRPr="00E5784A">
        <w:t>Hampshire College</w:t>
      </w:r>
      <w:r>
        <w:t xml:space="preserve">, Senior Visiting Fellow, </w:t>
      </w:r>
      <w:r w:rsidRPr="00E5784A">
        <w:t>Arms Control Association</w:t>
      </w:r>
      <w:r>
        <w:t>; The Nation, “</w:t>
      </w:r>
      <w:r w:rsidRPr="00E5784A">
        <w:t>Surviving an Era of Pervasive Nuclear Instability</w:t>
      </w:r>
      <w:r>
        <w:t xml:space="preserve">,” </w:t>
      </w:r>
      <w:r w:rsidRPr="00E5784A">
        <w:t>https://www.thenation.com/article/world/surviving-an-era-of-pervasive-nuclear-instability/</w:t>
      </w:r>
      <w:r>
        <w:t>]</w:t>
      </w:r>
    </w:p>
    <w:p w14:paraId="1CC4EB6C" w14:textId="77777777" w:rsidR="00DB4DCD" w:rsidRPr="00AF2150" w:rsidRDefault="00DB4DCD" w:rsidP="00DB4DCD">
      <w:pPr>
        <w:rPr>
          <w:sz w:val="16"/>
        </w:rPr>
      </w:pPr>
      <w:r w:rsidRPr="00AF2150">
        <w:rPr>
          <w:sz w:val="16"/>
        </w:rPr>
        <w:t xml:space="preserve">As in the 1960s, then, </w:t>
      </w:r>
      <w:r w:rsidRPr="00AF2150">
        <w:rPr>
          <w:rStyle w:val="StyleUnderline"/>
          <w:highlight w:val="cyan"/>
        </w:rPr>
        <w:t>we face</w:t>
      </w:r>
      <w:r w:rsidRPr="00AF2150">
        <w:rPr>
          <w:rStyle w:val="StyleUnderline"/>
        </w:rPr>
        <w:t xml:space="preserve"> the </w:t>
      </w:r>
      <w:r w:rsidRPr="00AF2150">
        <w:rPr>
          <w:rStyle w:val="Emphasis"/>
        </w:rPr>
        <w:t>prospect</w:t>
      </w:r>
      <w:r w:rsidRPr="00AF2150">
        <w:rPr>
          <w:rStyle w:val="StyleUnderline"/>
        </w:rPr>
        <w:t xml:space="preserve"> of an </w:t>
      </w:r>
      <w:r w:rsidRPr="00AF2150">
        <w:rPr>
          <w:rStyle w:val="StyleUnderline"/>
          <w:highlight w:val="cyan"/>
        </w:rPr>
        <w:t xml:space="preserve">unbridled </w:t>
      </w:r>
      <w:r w:rsidRPr="00AF2150">
        <w:rPr>
          <w:rStyle w:val="Emphasis"/>
          <w:highlight w:val="cyan"/>
        </w:rPr>
        <w:t>nuc</w:t>
      </w:r>
      <w:r w:rsidRPr="00AF2150">
        <w:rPr>
          <w:rStyle w:val="StyleUnderline"/>
        </w:rPr>
        <w:t>lear</w:t>
      </w:r>
      <w:r w:rsidRPr="005015B1">
        <w:rPr>
          <w:rStyle w:val="StyleUnderline"/>
        </w:rPr>
        <w:t xml:space="preserve"> </w:t>
      </w:r>
      <w:r w:rsidRPr="00AF2150">
        <w:rPr>
          <w:rStyle w:val="Emphasis"/>
          <w:highlight w:val="cyan"/>
        </w:rPr>
        <w:t>arms race</w:t>
      </w:r>
      <w:r w:rsidRPr="00AF2150">
        <w:rPr>
          <w:sz w:val="16"/>
        </w:rPr>
        <w:t xml:space="preserve"> involving the development and deployment of increasingly capable and lethal atomic munitions—except, this time, it’s a three-way contest, not just a two-way race. </w:t>
      </w:r>
      <w:r w:rsidRPr="00AF2150">
        <w:rPr>
          <w:rStyle w:val="StyleUnderline"/>
        </w:rPr>
        <w:t xml:space="preserve">This is </w:t>
      </w:r>
      <w:r w:rsidRPr="00AF2150">
        <w:rPr>
          <w:rStyle w:val="Emphasis"/>
          <w:highlight w:val="cyan"/>
        </w:rPr>
        <w:t>sure</w:t>
      </w:r>
      <w:r w:rsidRPr="00AF2150">
        <w:rPr>
          <w:rStyle w:val="StyleUnderline"/>
          <w:highlight w:val="cyan"/>
        </w:rPr>
        <w:t xml:space="preserve"> to </w:t>
      </w:r>
      <w:r w:rsidRPr="00AF2150">
        <w:rPr>
          <w:rStyle w:val="Emphasis"/>
          <w:highlight w:val="cyan"/>
        </w:rPr>
        <w:t>enflame</w:t>
      </w:r>
      <w:r w:rsidRPr="005015B1">
        <w:rPr>
          <w:rStyle w:val="StyleUnderline"/>
        </w:rPr>
        <w:t xml:space="preserve"> </w:t>
      </w:r>
      <w:r w:rsidRPr="00AF2150">
        <w:rPr>
          <w:rStyle w:val="StyleUnderline"/>
        </w:rPr>
        <w:t>tensions</w:t>
      </w:r>
      <w:r w:rsidRPr="005015B1">
        <w:rPr>
          <w:rStyle w:val="StyleUnderline"/>
        </w:rPr>
        <w:t xml:space="preserve"> among the </w:t>
      </w:r>
      <w:r w:rsidRPr="005015B1">
        <w:rPr>
          <w:rStyle w:val="Emphasis"/>
        </w:rPr>
        <w:t>major powers</w:t>
      </w:r>
      <w:r w:rsidRPr="00AF2150">
        <w:rPr>
          <w:sz w:val="16"/>
        </w:rPr>
        <w:t xml:space="preserve"> and make it exponentially harder to negotiate limits on nuclear stockpiles like those adopted in the Cold War era.</w:t>
      </w:r>
    </w:p>
    <w:p w14:paraId="49884635" w14:textId="77777777" w:rsidR="00DB4DCD" w:rsidRPr="00AF2150" w:rsidRDefault="00DB4DCD" w:rsidP="00DB4DCD">
      <w:pPr>
        <w:rPr>
          <w:sz w:val="16"/>
          <w:szCs w:val="16"/>
        </w:rPr>
      </w:pPr>
      <w:r w:rsidRPr="00AF2150">
        <w:rPr>
          <w:sz w:val="16"/>
          <w:szCs w:val="16"/>
        </w:rPr>
        <w:t>Proliferating Nuclear Flash Points</w:t>
      </w:r>
    </w:p>
    <w:p w14:paraId="0BFA2D08" w14:textId="77777777" w:rsidR="00DB4DCD" w:rsidRPr="00AF2150" w:rsidRDefault="00DB4DCD" w:rsidP="00DB4DCD">
      <w:pPr>
        <w:rPr>
          <w:sz w:val="16"/>
          <w:szCs w:val="16"/>
        </w:rPr>
      </w:pPr>
      <w:r w:rsidRPr="00AF2150">
        <w:rPr>
          <w:sz w:val="16"/>
          <w:szCs w:val="16"/>
        </w:rPr>
        <w:t>Complicating this picture even further is the proliferation of potential nuclear flash points—contested areas that encapsulate the strategic interests of two or more of the major powers and so possess the ability to ignite a major military encounter with ever-present nuclear implications.</w:t>
      </w:r>
    </w:p>
    <w:p w14:paraId="179E5437" w14:textId="77777777" w:rsidR="00DB4DCD" w:rsidRPr="00AF2150" w:rsidRDefault="00DB4DCD" w:rsidP="00DB4DCD">
      <w:pPr>
        <w:rPr>
          <w:sz w:val="16"/>
          <w:szCs w:val="16"/>
        </w:rPr>
      </w:pPr>
      <w:r w:rsidRPr="00AF2150">
        <w:rPr>
          <w:sz w:val="16"/>
          <w:szCs w:val="16"/>
        </w:rPr>
        <w:t>During the Cold War, there were several such hot spots, with Berlin and Cuba the most prominent among them. Both of those sites prompted nuclear crises on more than one occasion, the most famous being the Cuban missile crisis of 1962, when both sides readied nuclear weapons for immediate attack. It was only through tortured diplomacy and sheer luck, notes historian Martin Sherwin in his magisterial account of the crisis, Gambling with Armageddon, that the world was spared a thermonuclear catastrophe. (The United States also threatened to use nuclear weapons in Korea, Vietnam, and during the Quemoy-Matsu crisis of 1954; those episodes were largely kept secret at the time.)</w:t>
      </w:r>
    </w:p>
    <w:p w14:paraId="30118052" w14:textId="77777777" w:rsidR="00DB4DCD" w:rsidRPr="005015B1" w:rsidRDefault="00DB4DCD" w:rsidP="00DB4DCD">
      <w:pPr>
        <w:rPr>
          <w:rStyle w:val="StyleUnderline"/>
        </w:rPr>
      </w:pPr>
      <w:r w:rsidRPr="005015B1">
        <w:rPr>
          <w:sz w:val="16"/>
          <w:szCs w:val="16"/>
        </w:rPr>
        <w:t>Today, we can identify at least four such potential flash points—</w:t>
      </w:r>
      <w:r w:rsidRPr="00AF2150">
        <w:rPr>
          <w:rStyle w:val="Emphasis"/>
          <w:highlight w:val="cyan"/>
        </w:rPr>
        <w:t>Ukraine</w:t>
      </w:r>
      <w:r w:rsidRPr="005015B1">
        <w:rPr>
          <w:rStyle w:val="StyleUnderline"/>
        </w:rPr>
        <w:t xml:space="preserve"> and NATO’s </w:t>
      </w:r>
      <w:r w:rsidRPr="005015B1">
        <w:rPr>
          <w:rStyle w:val="Emphasis"/>
        </w:rPr>
        <w:t>Eastern Front</w:t>
      </w:r>
      <w:r w:rsidRPr="005015B1">
        <w:rPr>
          <w:rStyle w:val="StyleUnderline"/>
        </w:rPr>
        <w:t xml:space="preserve">, </w:t>
      </w:r>
      <w:r w:rsidRPr="00AF2150">
        <w:rPr>
          <w:rStyle w:val="Emphasis"/>
          <w:highlight w:val="cyan"/>
        </w:rPr>
        <w:t>Taiwan</w:t>
      </w:r>
      <w:r w:rsidRPr="005015B1">
        <w:rPr>
          <w:rStyle w:val="StyleUnderline"/>
        </w:rPr>
        <w:t xml:space="preserve">, the </w:t>
      </w:r>
      <w:r w:rsidRPr="00AF2150">
        <w:rPr>
          <w:rStyle w:val="Emphasis"/>
          <w:highlight w:val="cyan"/>
        </w:rPr>
        <w:t>S</w:t>
      </w:r>
      <w:r w:rsidRPr="005015B1">
        <w:rPr>
          <w:rStyle w:val="StyleUnderline"/>
        </w:rPr>
        <w:t xml:space="preserve">outh </w:t>
      </w:r>
      <w:r w:rsidRPr="00AF2150">
        <w:rPr>
          <w:rStyle w:val="Emphasis"/>
          <w:highlight w:val="cyan"/>
        </w:rPr>
        <w:t>C</w:t>
      </w:r>
      <w:r w:rsidRPr="005015B1">
        <w:rPr>
          <w:rStyle w:val="StyleUnderline"/>
        </w:rPr>
        <w:t xml:space="preserve">hina </w:t>
      </w:r>
      <w:r w:rsidRPr="00AF2150">
        <w:rPr>
          <w:rStyle w:val="Emphasis"/>
          <w:highlight w:val="cyan"/>
        </w:rPr>
        <w:t>S</w:t>
      </w:r>
      <w:r w:rsidRPr="005015B1">
        <w:rPr>
          <w:rStyle w:val="StyleUnderline"/>
        </w:rPr>
        <w:t xml:space="preserve">ea, and the </w:t>
      </w:r>
      <w:r w:rsidRPr="00AF2150">
        <w:rPr>
          <w:rStyle w:val="Emphasis"/>
          <w:highlight w:val="cyan"/>
        </w:rPr>
        <w:t>Korea</w:t>
      </w:r>
      <w:r w:rsidRPr="00AF2150">
        <w:rPr>
          <w:sz w:val="16"/>
          <w:szCs w:val="16"/>
        </w:rPr>
        <w:t>n Peninsula</w:t>
      </w:r>
      <w:r w:rsidRPr="005015B1">
        <w:rPr>
          <w:sz w:val="16"/>
        </w:rPr>
        <w:t xml:space="preserve">—with more likely to emerge in the coming months and years. </w:t>
      </w:r>
      <w:r w:rsidRPr="005015B1">
        <w:rPr>
          <w:rStyle w:val="StyleUnderline"/>
        </w:rPr>
        <w:t>Eac</w:t>
      </w:r>
      <w:r w:rsidRPr="00AF2150">
        <w:rPr>
          <w:rStyle w:val="StyleUnderline"/>
        </w:rPr>
        <w:t xml:space="preserve">h has the potential to </w:t>
      </w:r>
      <w:r w:rsidRPr="00AF2150">
        <w:rPr>
          <w:rStyle w:val="StyleUnderline"/>
          <w:highlight w:val="cyan"/>
        </w:rPr>
        <w:t>ignite</w:t>
      </w:r>
      <w:r w:rsidRPr="005015B1">
        <w:rPr>
          <w:rStyle w:val="StyleUnderline"/>
        </w:rPr>
        <w:t xml:space="preserve"> a </w:t>
      </w:r>
      <w:r w:rsidRPr="00AF2150">
        <w:rPr>
          <w:rStyle w:val="Emphasis"/>
          <w:highlight w:val="cyan"/>
        </w:rPr>
        <w:t>Cuban</w:t>
      </w:r>
      <w:r w:rsidRPr="005015B1">
        <w:rPr>
          <w:rStyle w:val="Emphasis"/>
        </w:rPr>
        <w:t xml:space="preserve"> </w:t>
      </w:r>
      <w:r w:rsidRPr="00AF2150">
        <w:rPr>
          <w:rStyle w:val="Emphasis"/>
        </w:rPr>
        <w:t>missile</w:t>
      </w:r>
      <w:r w:rsidRPr="005015B1">
        <w:rPr>
          <w:rStyle w:val="Emphasis"/>
        </w:rPr>
        <w:t xml:space="preserve"> crisis</w:t>
      </w:r>
      <w:r w:rsidRPr="005015B1">
        <w:rPr>
          <w:rStyle w:val="StyleUnderline"/>
        </w:rPr>
        <w:t xml:space="preserve">–like </w:t>
      </w:r>
      <w:r w:rsidRPr="00AF2150">
        <w:rPr>
          <w:rStyle w:val="Emphasis"/>
          <w:highlight w:val="cyan"/>
        </w:rPr>
        <w:t>confrontation</w:t>
      </w:r>
      <w:r w:rsidRPr="005015B1">
        <w:rPr>
          <w:rStyle w:val="StyleUnderline"/>
        </w:rPr>
        <w:t>.</w:t>
      </w:r>
    </w:p>
    <w:p w14:paraId="2A74A86D" w14:textId="77777777" w:rsidR="00DB4DCD" w:rsidRPr="00AF2150" w:rsidRDefault="00DB4DCD" w:rsidP="00DB4DCD">
      <w:pPr>
        <w:rPr>
          <w:sz w:val="16"/>
        </w:rPr>
      </w:pPr>
      <w:r w:rsidRPr="00AF2150">
        <w:rPr>
          <w:sz w:val="16"/>
        </w:rPr>
        <w:t xml:space="preserve">Ukraine and NATO’s Eastern Front. At present, with both sides in the Ukraine conflict seemingly trapped in a war of attrition and neither side making appreciable gains on the battlefield, the likelihood of a nuclear exchange appears relatively low. Should battlefield conditions change, however, the nuclear risk could increase. Were Ukrainian forces to be on the verge of capturing Crimea, for example, </w:t>
      </w:r>
      <w:r w:rsidRPr="00AF2150">
        <w:rPr>
          <w:rStyle w:val="StyleUnderline"/>
          <w:highlight w:val="cyan"/>
        </w:rPr>
        <w:t xml:space="preserve">Moscow might employ </w:t>
      </w:r>
      <w:r w:rsidRPr="00AF2150">
        <w:rPr>
          <w:rStyle w:val="Emphasis"/>
          <w:highlight w:val="cyan"/>
        </w:rPr>
        <w:t>t</w:t>
      </w:r>
      <w:r w:rsidRPr="00AF2150">
        <w:rPr>
          <w:rStyle w:val="StyleUnderline"/>
        </w:rPr>
        <w:t xml:space="preserve">actical </w:t>
      </w:r>
      <w:r w:rsidRPr="00AF2150">
        <w:rPr>
          <w:rStyle w:val="Emphasis"/>
          <w:highlight w:val="cyan"/>
        </w:rPr>
        <w:t>n</w:t>
      </w:r>
      <w:r w:rsidRPr="00AF2150">
        <w:rPr>
          <w:rStyle w:val="StyleUnderline"/>
        </w:rPr>
        <w:t xml:space="preserve">uclear </w:t>
      </w:r>
      <w:r w:rsidRPr="00AF2150">
        <w:rPr>
          <w:rStyle w:val="Emphasis"/>
          <w:highlight w:val="cyan"/>
        </w:rPr>
        <w:t>w</w:t>
      </w:r>
      <w:r w:rsidRPr="00AF2150">
        <w:rPr>
          <w:rStyle w:val="StyleUnderline"/>
        </w:rPr>
        <w:t>eapon</w:t>
      </w:r>
      <w:r w:rsidRPr="00AF2150">
        <w:rPr>
          <w:rStyle w:val="Emphasis"/>
        </w:rPr>
        <w:t>s</w:t>
      </w:r>
      <w:r w:rsidRPr="00AF2150">
        <w:rPr>
          <w:sz w:val="16"/>
        </w:rPr>
        <w:t xml:space="preserve"> to prevent such an outcome, saying it was defending sovereign Russian territory. </w:t>
      </w:r>
      <w:r w:rsidRPr="00AF2150">
        <w:rPr>
          <w:rStyle w:val="Emphasis"/>
        </w:rPr>
        <w:t>Nuc</w:t>
      </w:r>
      <w:r w:rsidRPr="00AF2150">
        <w:rPr>
          <w:rStyle w:val="StyleUnderline"/>
        </w:rPr>
        <w:t xml:space="preserve">lear </w:t>
      </w:r>
      <w:r w:rsidRPr="00AF2150">
        <w:rPr>
          <w:rStyle w:val="Emphasis"/>
          <w:highlight w:val="cyan"/>
        </w:rPr>
        <w:t>tensions</w:t>
      </w:r>
      <w:r w:rsidRPr="00AF2150">
        <w:rPr>
          <w:rStyle w:val="StyleUnderline"/>
        </w:rPr>
        <w:t xml:space="preserve"> could also </w:t>
      </w:r>
      <w:r w:rsidRPr="00AF2150">
        <w:rPr>
          <w:rStyle w:val="Emphasis"/>
          <w:highlight w:val="cyan"/>
        </w:rPr>
        <w:t>erupt</w:t>
      </w:r>
      <w:r w:rsidRPr="00AF2150">
        <w:rPr>
          <w:rStyle w:val="StyleUnderline"/>
          <w:highlight w:val="cyan"/>
        </w:rPr>
        <w:t xml:space="preserve"> along</w:t>
      </w:r>
      <w:r w:rsidRPr="00AF2150">
        <w:rPr>
          <w:rStyle w:val="StyleUnderline"/>
        </w:rPr>
        <w:t xml:space="preserve"> NATO’s border with Russia in </w:t>
      </w:r>
      <w:r w:rsidRPr="00AF2150">
        <w:rPr>
          <w:rStyle w:val="Emphasis"/>
        </w:rPr>
        <w:t>e</w:t>
      </w:r>
      <w:r w:rsidRPr="00AF2150">
        <w:rPr>
          <w:rStyle w:val="StyleUnderline"/>
        </w:rPr>
        <w:t>ast-</w:t>
      </w:r>
      <w:r w:rsidRPr="00AF2150">
        <w:rPr>
          <w:rStyle w:val="Emphasis"/>
        </w:rPr>
        <w:t>c</w:t>
      </w:r>
      <w:r w:rsidRPr="00AF2150">
        <w:rPr>
          <w:rStyle w:val="StyleUnderline"/>
        </w:rPr>
        <w:t xml:space="preserve">entral </w:t>
      </w:r>
      <w:r w:rsidRPr="00AF2150">
        <w:rPr>
          <w:rStyle w:val="Emphasis"/>
          <w:highlight w:val="cyan"/>
        </w:rPr>
        <w:t>Europe</w:t>
      </w:r>
      <w:r w:rsidRPr="00AF2150">
        <w:rPr>
          <w:rStyle w:val="StyleUnderline"/>
          <w:highlight w:val="cyan"/>
        </w:rPr>
        <w:t>, as</w:t>
      </w:r>
      <w:r w:rsidRPr="00AF2150">
        <w:rPr>
          <w:rStyle w:val="StyleUnderline"/>
        </w:rPr>
        <w:t xml:space="preserve"> the </w:t>
      </w:r>
      <w:r w:rsidRPr="00AF2150">
        <w:rPr>
          <w:rStyle w:val="StyleUnderline"/>
          <w:highlight w:val="cyan"/>
        </w:rPr>
        <w:t>NATO</w:t>
      </w:r>
      <w:r w:rsidRPr="00AF2150">
        <w:rPr>
          <w:rStyle w:val="StyleUnderline"/>
        </w:rPr>
        <w:t xml:space="preserve"> powers </w:t>
      </w:r>
      <w:r w:rsidRPr="00AF2150">
        <w:rPr>
          <w:rStyle w:val="StyleUnderline"/>
          <w:highlight w:val="cyan"/>
        </w:rPr>
        <w:t>bolster</w:t>
      </w:r>
      <w:r w:rsidRPr="00AF2150">
        <w:rPr>
          <w:rStyle w:val="StyleUnderline"/>
        </w:rPr>
        <w:t xml:space="preserve"> their </w:t>
      </w:r>
      <w:r w:rsidRPr="00AF2150">
        <w:rPr>
          <w:rStyle w:val="Emphasis"/>
        </w:rPr>
        <w:t xml:space="preserve">military </w:t>
      </w:r>
      <w:r w:rsidRPr="00AF2150">
        <w:rPr>
          <w:rStyle w:val="Emphasis"/>
          <w:highlight w:val="cyan"/>
        </w:rPr>
        <w:t>presence</w:t>
      </w:r>
      <w:r w:rsidRPr="00AF2150">
        <w:rPr>
          <w:sz w:val="16"/>
        </w:rPr>
        <w:t xml:space="preserve"> there and Moscow—voicing opposition to what it views as threatening Western behavior—takes steps to counter those efforts.</w:t>
      </w:r>
    </w:p>
    <w:p w14:paraId="586E20E2" w14:textId="77777777" w:rsidR="00DB4DCD" w:rsidRPr="00AF2150" w:rsidRDefault="00DB4DCD" w:rsidP="00DB4DCD">
      <w:pPr>
        <w:rPr>
          <w:rStyle w:val="StyleUnderline"/>
        </w:rPr>
      </w:pPr>
      <w:r w:rsidRPr="00AF2150">
        <w:rPr>
          <w:sz w:val="16"/>
        </w:rPr>
        <w:t xml:space="preserve">Taiwan. Of equal danger is the possibility of a US-China war erupting over Taiwan. That island, deemed a renegade province by China, has become a source of growing tension as Taiwanese leaders steer the country ever closer toward independence and Beijing threatens to counter such a move with force. With a pro-independence Taiwanese politician, Lai Ching-te, taking office as president on May 20, many in Washington fear a Chinese military move of some sort. Although the United States is not bound by law or treaty to come to Taiwan’s aid under such circumstances, the likelihood of its doing so is growing as anti-China sentiment continues to grip the capital. Given that </w:t>
      </w:r>
      <w:r w:rsidRPr="00AF2150">
        <w:rPr>
          <w:rStyle w:val="StyleUnderline"/>
        </w:rPr>
        <w:t xml:space="preserve">virtually </w:t>
      </w:r>
      <w:r w:rsidRPr="00AF2150">
        <w:rPr>
          <w:rStyle w:val="Emphasis"/>
          <w:highlight w:val="cyan"/>
        </w:rPr>
        <w:t>every simulation</w:t>
      </w:r>
      <w:r w:rsidRPr="00AF2150">
        <w:rPr>
          <w:rStyle w:val="StyleUnderline"/>
          <w:highlight w:val="cyan"/>
        </w:rPr>
        <w:t xml:space="preserve"> of</w:t>
      </w:r>
      <w:r w:rsidRPr="00AF2150">
        <w:rPr>
          <w:rStyle w:val="StyleUnderline"/>
        </w:rPr>
        <w:t xml:space="preserve"> a US-China clash over </w:t>
      </w:r>
      <w:r w:rsidRPr="00AF2150">
        <w:rPr>
          <w:rStyle w:val="StyleUnderline"/>
          <w:highlight w:val="cyan"/>
        </w:rPr>
        <w:t>Taiwan results in</w:t>
      </w:r>
      <w:r w:rsidRPr="00AF2150">
        <w:rPr>
          <w:rStyle w:val="StyleUnderline"/>
        </w:rPr>
        <w:t xml:space="preserve"> </w:t>
      </w:r>
      <w:r w:rsidRPr="00AF2150">
        <w:rPr>
          <w:rStyle w:val="Emphasis"/>
        </w:rPr>
        <w:t>catastrophic</w:t>
      </w:r>
      <w:r w:rsidRPr="00AF2150">
        <w:rPr>
          <w:rStyle w:val="StyleUnderline"/>
        </w:rPr>
        <w:t xml:space="preserve"> losses</w:t>
      </w:r>
      <w:r w:rsidRPr="00AF2150">
        <w:rPr>
          <w:sz w:val="16"/>
        </w:rPr>
        <w:t xml:space="preserve"> on each side, </w:t>
      </w:r>
      <w:r w:rsidRPr="00AF2150">
        <w:rPr>
          <w:rStyle w:val="Emphasis"/>
        </w:rPr>
        <w:t>any</w:t>
      </w:r>
      <w:r w:rsidRPr="00AF2150">
        <w:rPr>
          <w:rStyle w:val="StyleUnderline"/>
        </w:rPr>
        <w:t xml:space="preserve"> such an encounter would </w:t>
      </w:r>
      <w:r w:rsidRPr="00AF2150">
        <w:rPr>
          <w:rStyle w:val="Emphasis"/>
        </w:rPr>
        <w:t>undoubtedly</w:t>
      </w:r>
      <w:r w:rsidRPr="00AF2150">
        <w:rPr>
          <w:rStyle w:val="StyleUnderline"/>
        </w:rPr>
        <w:t xml:space="preserve"> possess a </w:t>
      </w:r>
      <w:r w:rsidRPr="00AF2150">
        <w:rPr>
          <w:rStyle w:val="Emphasis"/>
        </w:rPr>
        <w:t>substantial</w:t>
      </w:r>
      <w:r w:rsidRPr="00AF2150">
        <w:rPr>
          <w:rStyle w:val="StyleUnderline"/>
        </w:rPr>
        <w:t xml:space="preserve"> risk of </w:t>
      </w:r>
      <w:r w:rsidRPr="00AF2150">
        <w:rPr>
          <w:rStyle w:val="Emphasis"/>
          <w:highlight w:val="cyan"/>
        </w:rPr>
        <w:t>nuc</w:t>
      </w:r>
      <w:r w:rsidRPr="00AF2150">
        <w:rPr>
          <w:rStyle w:val="StyleUnderline"/>
        </w:rPr>
        <w:t xml:space="preserve">lear </w:t>
      </w:r>
      <w:r w:rsidRPr="00AF2150">
        <w:rPr>
          <w:rStyle w:val="Emphasis"/>
          <w:highlight w:val="cyan"/>
        </w:rPr>
        <w:t>escalation</w:t>
      </w:r>
      <w:r w:rsidRPr="00AF2150">
        <w:rPr>
          <w:rStyle w:val="StyleUnderline"/>
        </w:rPr>
        <w:t>.</w:t>
      </w:r>
    </w:p>
    <w:p w14:paraId="13F05C4A" w14:textId="77777777" w:rsidR="00DB4DCD" w:rsidRPr="00AF2150" w:rsidRDefault="00DB4DCD" w:rsidP="00DB4DCD">
      <w:pPr>
        <w:rPr>
          <w:rStyle w:val="StyleUnderline"/>
        </w:rPr>
      </w:pPr>
      <w:r w:rsidRPr="00AF2150">
        <w:rPr>
          <w:sz w:val="16"/>
        </w:rPr>
        <w:t xml:space="preserve">The South China Sea. </w:t>
      </w:r>
      <w:r w:rsidRPr="00AF2150">
        <w:rPr>
          <w:rStyle w:val="StyleUnderline"/>
        </w:rPr>
        <w:t xml:space="preserve">The </w:t>
      </w:r>
      <w:r w:rsidRPr="00AF2150">
        <w:rPr>
          <w:rStyle w:val="Emphasis"/>
          <w:highlight w:val="cyan"/>
        </w:rPr>
        <w:t>S</w:t>
      </w:r>
      <w:r w:rsidRPr="00AF2150">
        <w:rPr>
          <w:rStyle w:val="StyleUnderline"/>
        </w:rPr>
        <w:t xml:space="preserve">outh </w:t>
      </w:r>
      <w:r w:rsidRPr="00AF2150">
        <w:rPr>
          <w:rStyle w:val="Emphasis"/>
          <w:highlight w:val="cyan"/>
        </w:rPr>
        <w:t>C</w:t>
      </w:r>
      <w:r w:rsidRPr="00AF2150">
        <w:rPr>
          <w:rStyle w:val="StyleUnderline"/>
        </w:rPr>
        <w:t xml:space="preserve">hina </w:t>
      </w:r>
      <w:r w:rsidRPr="00AF2150">
        <w:rPr>
          <w:rStyle w:val="Emphasis"/>
          <w:highlight w:val="cyan"/>
        </w:rPr>
        <w:t>S</w:t>
      </w:r>
      <w:r w:rsidRPr="00AF2150">
        <w:rPr>
          <w:rStyle w:val="StyleUnderline"/>
        </w:rPr>
        <w:t>ea</w:t>
      </w:r>
      <w:r w:rsidRPr="00AF2150">
        <w:rPr>
          <w:sz w:val="16"/>
        </w:rPr>
        <w:t xml:space="preserve"> dispute, like the conflict over Taiwan, </w:t>
      </w:r>
      <w:r w:rsidRPr="00AF2150">
        <w:rPr>
          <w:rStyle w:val="StyleUnderline"/>
        </w:rPr>
        <w:t xml:space="preserve">could </w:t>
      </w:r>
      <w:r w:rsidRPr="00AF2150">
        <w:rPr>
          <w:rStyle w:val="Emphasis"/>
          <w:highlight w:val="cyan"/>
        </w:rPr>
        <w:t>easily result</w:t>
      </w:r>
      <w:r w:rsidRPr="00AF2150">
        <w:rPr>
          <w:rStyle w:val="StyleUnderline"/>
          <w:highlight w:val="cyan"/>
        </w:rPr>
        <w:t xml:space="preserve"> in</w:t>
      </w:r>
      <w:r w:rsidRPr="00AF2150">
        <w:rPr>
          <w:rStyle w:val="StyleUnderline"/>
        </w:rPr>
        <w:t xml:space="preserve"> a </w:t>
      </w:r>
      <w:r w:rsidRPr="00AF2150">
        <w:rPr>
          <w:rStyle w:val="Emphasis"/>
        </w:rPr>
        <w:t>full-scale</w:t>
      </w:r>
      <w:r w:rsidRPr="00AF2150">
        <w:rPr>
          <w:rStyle w:val="StyleUnderline"/>
        </w:rPr>
        <w:t xml:space="preserve"> US-China </w:t>
      </w:r>
      <w:r w:rsidRPr="00AF2150">
        <w:rPr>
          <w:rStyle w:val="StyleUnderline"/>
          <w:highlight w:val="cyan"/>
        </w:rPr>
        <w:t>conflict</w:t>
      </w:r>
      <w:r w:rsidRPr="00AF2150">
        <w:rPr>
          <w:sz w:val="16"/>
        </w:rPr>
        <w:t xml:space="preserve">. This danger arises from the fact that Beijing has declared sovereignty over nearly the entire part of the western Pacific bounded by China, Taiwan, the Philippines, Borneo, and Vietnam—while bordering states have repudiated Beijing’s assertions and advanced claims of their own in the area. To assert its expansive claim, China has used its coast guard to harass and drive off the fishing and oil-drilling vessels of neighboring states. In response, officials in Washington have repeatedly asserted that the </w:t>
      </w:r>
      <w:r w:rsidRPr="00AF2150">
        <w:rPr>
          <w:rStyle w:val="StyleUnderline"/>
        </w:rPr>
        <w:t xml:space="preserve">US will come to the </w:t>
      </w:r>
      <w:r w:rsidRPr="00AF2150">
        <w:rPr>
          <w:rStyle w:val="Emphasis"/>
        </w:rPr>
        <w:t>aid</w:t>
      </w:r>
      <w:r w:rsidRPr="00AF2150">
        <w:rPr>
          <w:rStyle w:val="StyleUnderline"/>
        </w:rPr>
        <w:t xml:space="preserve"> of </w:t>
      </w:r>
      <w:r w:rsidRPr="00AF2150">
        <w:rPr>
          <w:rStyle w:val="Emphasis"/>
        </w:rPr>
        <w:t>any country</w:t>
      </w:r>
      <w:r w:rsidRPr="00AF2150">
        <w:rPr>
          <w:rStyle w:val="StyleUnderline"/>
        </w:rPr>
        <w:t xml:space="preserve"> victimized by what they characterize as Chinese “</w:t>
      </w:r>
      <w:r w:rsidRPr="00AF2150">
        <w:rPr>
          <w:rStyle w:val="Emphasis"/>
        </w:rPr>
        <w:t>bullying</w:t>
      </w:r>
      <w:r w:rsidRPr="00AF2150">
        <w:rPr>
          <w:rStyle w:val="StyleUnderline"/>
        </w:rPr>
        <w:t>.”</w:t>
      </w:r>
      <w:r w:rsidRPr="00AF2150">
        <w:rPr>
          <w:sz w:val="16"/>
        </w:rPr>
        <w:t xml:space="preserve"> Accordingly, </w:t>
      </w:r>
      <w:r w:rsidRPr="00AF2150">
        <w:rPr>
          <w:rStyle w:val="Emphasis"/>
          <w:highlight w:val="cyan"/>
        </w:rPr>
        <w:t>any</w:t>
      </w:r>
      <w:r w:rsidRPr="00AF2150">
        <w:rPr>
          <w:rStyle w:val="Emphasis"/>
        </w:rPr>
        <w:t xml:space="preserve"> future </w:t>
      </w:r>
      <w:r w:rsidRPr="00AF2150">
        <w:rPr>
          <w:rStyle w:val="Emphasis"/>
          <w:highlight w:val="cyan"/>
        </w:rPr>
        <w:t>clash</w:t>
      </w:r>
      <w:r w:rsidRPr="00AF2150">
        <w:rPr>
          <w:sz w:val="16"/>
        </w:rPr>
        <w:t xml:space="preserve"> between China and its neighbors in the South China Sea could </w:t>
      </w:r>
      <w:r w:rsidRPr="00AF2150">
        <w:rPr>
          <w:rStyle w:val="StyleUnderline"/>
          <w:highlight w:val="cyan"/>
        </w:rPr>
        <w:t>lead to</w:t>
      </w:r>
      <w:r w:rsidRPr="00AF2150">
        <w:rPr>
          <w:rStyle w:val="StyleUnderline"/>
        </w:rPr>
        <w:t xml:space="preserve"> US military </w:t>
      </w:r>
      <w:r w:rsidRPr="00AF2150">
        <w:rPr>
          <w:rStyle w:val="Emphasis"/>
          <w:highlight w:val="cyan"/>
        </w:rPr>
        <w:t>intervention</w:t>
      </w:r>
      <w:r w:rsidRPr="00AF2150">
        <w:rPr>
          <w:rStyle w:val="StyleUnderline"/>
        </w:rPr>
        <w:t xml:space="preserve">—a step that would </w:t>
      </w:r>
      <w:r w:rsidRPr="00AF2150">
        <w:rPr>
          <w:rStyle w:val="Emphasis"/>
        </w:rPr>
        <w:t>almost certainly</w:t>
      </w:r>
      <w:r w:rsidRPr="00AF2150">
        <w:rPr>
          <w:rStyle w:val="StyleUnderline"/>
        </w:rPr>
        <w:t xml:space="preserve"> provoke a </w:t>
      </w:r>
      <w:r w:rsidRPr="00AF2150">
        <w:rPr>
          <w:rStyle w:val="Emphasis"/>
        </w:rPr>
        <w:t>fierce</w:t>
      </w:r>
      <w:r w:rsidRPr="00AF2150">
        <w:rPr>
          <w:rStyle w:val="StyleUnderline"/>
        </w:rPr>
        <w:t xml:space="preserve"> Chinese reaction, </w:t>
      </w:r>
      <w:r w:rsidRPr="00AF2150">
        <w:rPr>
          <w:rStyle w:val="StyleUnderline"/>
          <w:highlight w:val="cyan"/>
        </w:rPr>
        <w:t xml:space="preserve">setting off a </w:t>
      </w:r>
      <w:r w:rsidRPr="00AF2150">
        <w:rPr>
          <w:rStyle w:val="Emphasis"/>
          <w:highlight w:val="cyan"/>
        </w:rPr>
        <w:t>spiral</w:t>
      </w:r>
      <w:r w:rsidRPr="00AF2150">
        <w:rPr>
          <w:rStyle w:val="StyleUnderline"/>
        </w:rPr>
        <w:t xml:space="preserve"> of </w:t>
      </w:r>
      <w:r w:rsidRPr="00AF2150">
        <w:rPr>
          <w:rStyle w:val="Emphasis"/>
        </w:rPr>
        <w:t>escalation</w:t>
      </w:r>
      <w:r w:rsidRPr="00AF2150">
        <w:rPr>
          <w:rStyle w:val="StyleUnderline"/>
        </w:rPr>
        <w:t>.</w:t>
      </w:r>
    </w:p>
    <w:p w14:paraId="071142BA" w14:textId="77777777" w:rsidR="00DB4DCD" w:rsidRPr="00AF2150" w:rsidRDefault="00DB4DCD" w:rsidP="00DB4DCD">
      <w:pPr>
        <w:rPr>
          <w:rStyle w:val="StyleUnderline"/>
        </w:rPr>
      </w:pPr>
      <w:r w:rsidRPr="00AF2150">
        <w:rPr>
          <w:sz w:val="16"/>
        </w:rPr>
        <w:t xml:space="preserve">The Korean Peninsula. North Korea’s current dictator, Kim Jong Un, has repeatedly threatened to employ nuclear weapons in response to US and/or South Korean provocations, and regularly conducts tests of his various missile and artillery systems to back up these warnings. The intensity of his verbal assaults and the frequency of accompanying weapons tests have fluctuated over the years, but seem to have reached a new peak in early 2024. On January 5, the North fired hundreds of artillery shells into waters near South Korean border islands, and, on January 16, </w:t>
      </w:r>
      <w:r w:rsidRPr="00AF2150">
        <w:rPr>
          <w:rStyle w:val="StyleUnderline"/>
          <w:highlight w:val="cyan"/>
        </w:rPr>
        <w:t>Kim</w:t>
      </w:r>
      <w:r w:rsidRPr="00AF2150">
        <w:rPr>
          <w:rStyle w:val="StyleUnderline"/>
        </w:rPr>
        <w:t xml:space="preserve"> formally </w:t>
      </w:r>
      <w:r w:rsidRPr="00AF2150">
        <w:rPr>
          <w:rStyle w:val="Emphasis"/>
        </w:rPr>
        <w:t>renounced</w:t>
      </w:r>
      <w:r w:rsidRPr="00AF2150">
        <w:rPr>
          <w:rStyle w:val="StyleUnderline"/>
        </w:rPr>
        <w:t xml:space="preserve"> peaceful reunification with the South</w:t>
      </w:r>
      <w:r w:rsidRPr="00AF2150">
        <w:rPr>
          <w:sz w:val="16"/>
        </w:rPr>
        <w:t xml:space="preserve"> as a long-term goal—</w:t>
      </w:r>
      <w:r w:rsidRPr="00AF2150">
        <w:rPr>
          <w:rStyle w:val="Emphasis"/>
        </w:rPr>
        <w:t>calling</w:t>
      </w:r>
      <w:r w:rsidRPr="00AF2150">
        <w:rPr>
          <w:rStyle w:val="StyleUnderline"/>
        </w:rPr>
        <w:t xml:space="preserve"> instead for the eventual </w:t>
      </w:r>
      <w:r w:rsidRPr="00AF2150">
        <w:rPr>
          <w:rStyle w:val="Emphasis"/>
        </w:rPr>
        <w:t>subjugation</w:t>
      </w:r>
      <w:r w:rsidRPr="00AF2150">
        <w:rPr>
          <w:sz w:val="16"/>
        </w:rPr>
        <w:t xml:space="preserve"> of South Korea and its incorporation into the North. These </w:t>
      </w:r>
      <w:r w:rsidRPr="00AF2150">
        <w:rPr>
          <w:rStyle w:val="StyleUnderline"/>
        </w:rPr>
        <w:t xml:space="preserve">steps, along with an </w:t>
      </w:r>
      <w:r w:rsidRPr="00AF2150">
        <w:rPr>
          <w:rStyle w:val="StyleUnderline"/>
          <w:highlight w:val="cyan"/>
        </w:rPr>
        <w:t>increase</w:t>
      </w:r>
      <w:r w:rsidRPr="00AF2150">
        <w:rPr>
          <w:rStyle w:val="StyleUnderline"/>
        </w:rPr>
        <w:t xml:space="preserve"> in </w:t>
      </w:r>
      <w:r w:rsidRPr="00AF2150">
        <w:rPr>
          <w:rStyle w:val="Emphasis"/>
          <w:highlight w:val="cyan"/>
        </w:rPr>
        <w:t>missile testing</w:t>
      </w:r>
      <w:r w:rsidRPr="00AF2150">
        <w:rPr>
          <w:rStyle w:val="StyleUnderline"/>
        </w:rPr>
        <w:t>, have led</w:t>
      </w:r>
      <w:r w:rsidRPr="00AF2150">
        <w:rPr>
          <w:sz w:val="16"/>
        </w:rPr>
        <w:t xml:space="preserve"> observers to warn of a new period of instability on the Korean Peninsula, potentially resulting in a </w:t>
      </w:r>
      <w:r w:rsidRPr="00AF2150">
        <w:rPr>
          <w:rStyle w:val="Emphasis"/>
        </w:rPr>
        <w:t>full-scale war</w:t>
      </w:r>
      <w:r w:rsidRPr="00AF2150">
        <w:rPr>
          <w:rStyle w:val="StyleUnderline"/>
        </w:rPr>
        <w:t xml:space="preserve"> </w:t>
      </w:r>
      <w:r w:rsidRPr="00AF2150">
        <w:rPr>
          <w:rStyle w:val="StyleUnderline"/>
          <w:highlight w:val="cyan"/>
        </w:rPr>
        <w:t>with</w:t>
      </w:r>
      <w:r w:rsidRPr="00AF2150">
        <w:rPr>
          <w:rStyle w:val="StyleUnderline"/>
        </w:rPr>
        <w:t xml:space="preserve"> a high risk of </w:t>
      </w:r>
      <w:r w:rsidRPr="00AF2150">
        <w:rPr>
          <w:rStyle w:val="Emphasis"/>
          <w:highlight w:val="cyan"/>
        </w:rPr>
        <w:t>nuc</w:t>
      </w:r>
      <w:r w:rsidRPr="00AF2150">
        <w:rPr>
          <w:rStyle w:val="StyleUnderline"/>
        </w:rPr>
        <w:t xml:space="preserve">lear </w:t>
      </w:r>
      <w:r w:rsidRPr="00AF2150">
        <w:rPr>
          <w:rStyle w:val="Emphasis"/>
          <w:highlight w:val="cyan"/>
        </w:rPr>
        <w:t>escalation</w:t>
      </w:r>
      <w:r w:rsidRPr="00AF2150">
        <w:rPr>
          <w:rStyle w:val="StyleUnderline"/>
        </w:rPr>
        <w:t>.</w:t>
      </w:r>
    </w:p>
    <w:p w14:paraId="3C3983C1" w14:textId="77777777" w:rsidR="00DB4DCD" w:rsidRPr="00AF2150" w:rsidRDefault="00DB4DCD" w:rsidP="00DB4DCD">
      <w:pPr>
        <w:rPr>
          <w:rStyle w:val="StyleUnderline"/>
        </w:rPr>
      </w:pPr>
      <w:r w:rsidRPr="00AF2150">
        <w:rPr>
          <w:rStyle w:val="Emphasis"/>
          <w:highlight w:val="cyan"/>
        </w:rPr>
        <w:t>Other</w:t>
      </w:r>
      <w:r w:rsidRPr="00AF2150">
        <w:rPr>
          <w:rStyle w:val="StyleUnderline"/>
        </w:rPr>
        <w:t xml:space="preserve"> Potential </w:t>
      </w:r>
      <w:r w:rsidRPr="00AF2150">
        <w:rPr>
          <w:rStyle w:val="Emphasis"/>
        </w:rPr>
        <w:t xml:space="preserve">Flash </w:t>
      </w:r>
      <w:r w:rsidRPr="00AF2150">
        <w:rPr>
          <w:rStyle w:val="Emphasis"/>
          <w:highlight w:val="cyan"/>
        </w:rPr>
        <w:t>Points</w:t>
      </w:r>
      <w:r w:rsidRPr="00AF2150">
        <w:rPr>
          <w:sz w:val="16"/>
        </w:rPr>
        <w:t xml:space="preserve">. These four hotspots currently represent the most likely sites of a future Cuban missile crisis–-like event, but others are sure to arise in the years ahead. Among those that appear most likely to fall into this category </w:t>
      </w:r>
      <w:r w:rsidRPr="00AF2150">
        <w:rPr>
          <w:rStyle w:val="StyleUnderline"/>
          <w:highlight w:val="cyan"/>
        </w:rPr>
        <w:t xml:space="preserve">are the </w:t>
      </w:r>
      <w:r w:rsidRPr="00AF2150">
        <w:rPr>
          <w:rStyle w:val="Emphasis"/>
          <w:highlight w:val="cyan"/>
        </w:rPr>
        <w:t>Arctic</w:t>
      </w:r>
      <w:r w:rsidRPr="00AF2150">
        <w:rPr>
          <w:rStyle w:val="StyleUnderline"/>
          <w:highlight w:val="cyan"/>
        </w:rPr>
        <w:t xml:space="preserve">, </w:t>
      </w:r>
      <w:r w:rsidRPr="00AF2150">
        <w:rPr>
          <w:rStyle w:val="Emphasis"/>
          <w:highlight w:val="cyan"/>
        </w:rPr>
        <w:t>South Asia</w:t>
      </w:r>
      <w:r w:rsidRPr="00AF2150">
        <w:rPr>
          <w:rStyle w:val="StyleUnderline"/>
          <w:highlight w:val="cyan"/>
        </w:rPr>
        <w:t>, and</w:t>
      </w:r>
      <w:r w:rsidRPr="00AF2150">
        <w:rPr>
          <w:rStyle w:val="StyleUnderline"/>
        </w:rPr>
        <w:t xml:space="preserve"> the </w:t>
      </w:r>
      <w:r w:rsidRPr="00AF2150">
        <w:rPr>
          <w:rStyle w:val="Emphasis"/>
          <w:highlight w:val="cyan"/>
        </w:rPr>
        <w:t>Middle East</w:t>
      </w:r>
      <w:r w:rsidRPr="00AF2150">
        <w:rPr>
          <w:sz w:val="16"/>
        </w:rPr>
        <w:t xml:space="preserve">. The Arctic constitutes a potential nuclear flash point because </w:t>
      </w:r>
      <w:r w:rsidRPr="00AF2150">
        <w:rPr>
          <w:rStyle w:val="StyleUnderline"/>
        </w:rPr>
        <w:t xml:space="preserve">both </w:t>
      </w:r>
      <w:r w:rsidRPr="00AF2150">
        <w:rPr>
          <w:rStyle w:val="Emphasis"/>
        </w:rPr>
        <w:t>Russia</w:t>
      </w:r>
      <w:r w:rsidRPr="00AF2150">
        <w:rPr>
          <w:rStyle w:val="StyleUnderline"/>
        </w:rPr>
        <w:t xml:space="preserve"> and the NATO powers are </w:t>
      </w:r>
      <w:r w:rsidRPr="00AF2150">
        <w:rPr>
          <w:rStyle w:val="Emphasis"/>
        </w:rPr>
        <w:t>building up</w:t>
      </w:r>
      <w:r w:rsidRPr="00AF2150">
        <w:rPr>
          <w:sz w:val="16"/>
        </w:rPr>
        <w:t xml:space="preserve"> their forces there—the </w:t>
      </w:r>
      <w:r w:rsidRPr="00AF2150">
        <w:rPr>
          <w:rStyle w:val="StyleUnderline"/>
        </w:rPr>
        <w:t xml:space="preserve">accession of </w:t>
      </w:r>
      <w:r w:rsidRPr="00AF2150">
        <w:rPr>
          <w:rStyle w:val="Emphasis"/>
          <w:highlight w:val="cyan"/>
        </w:rPr>
        <w:t>Finland</w:t>
      </w:r>
      <w:r w:rsidRPr="00AF2150">
        <w:rPr>
          <w:rStyle w:val="StyleUnderline"/>
          <w:highlight w:val="cyan"/>
        </w:rPr>
        <w:t xml:space="preserve"> and </w:t>
      </w:r>
      <w:r w:rsidRPr="00AF2150">
        <w:rPr>
          <w:rStyle w:val="Emphasis"/>
          <w:highlight w:val="cyan"/>
        </w:rPr>
        <w:t>Sweden</w:t>
      </w:r>
      <w:r w:rsidRPr="00AF2150">
        <w:rPr>
          <w:sz w:val="16"/>
        </w:rPr>
        <w:t xml:space="preserve"> to NATO </w:t>
      </w:r>
      <w:r w:rsidRPr="00AF2150">
        <w:rPr>
          <w:rStyle w:val="StyleUnderline"/>
        </w:rPr>
        <w:t xml:space="preserve">will surely </w:t>
      </w:r>
      <w:r w:rsidRPr="00AF2150">
        <w:rPr>
          <w:rStyle w:val="Emphasis"/>
          <w:highlight w:val="cyan"/>
        </w:rPr>
        <w:t>accelerate</w:t>
      </w:r>
      <w:r w:rsidRPr="00AF2150">
        <w:rPr>
          <w:rStyle w:val="StyleUnderline"/>
        </w:rPr>
        <w:t xml:space="preserve"> this </w:t>
      </w:r>
      <w:r w:rsidRPr="00AF2150">
        <w:rPr>
          <w:rStyle w:val="StyleUnderline"/>
          <w:highlight w:val="cyan"/>
        </w:rPr>
        <w:t>process</w:t>
      </w:r>
      <w:r w:rsidRPr="00AF2150">
        <w:rPr>
          <w:sz w:val="16"/>
        </w:rPr>
        <w:t xml:space="preserve">—and because </w:t>
      </w:r>
      <w:r w:rsidRPr="00AF2150">
        <w:rPr>
          <w:rStyle w:val="StyleUnderline"/>
          <w:highlight w:val="cyan"/>
        </w:rPr>
        <w:t>Russia</w:t>
      </w:r>
      <w:r w:rsidRPr="00AF2150">
        <w:rPr>
          <w:rStyle w:val="StyleUnderline"/>
        </w:rPr>
        <w:t xml:space="preserve"> has </w:t>
      </w:r>
      <w:r w:rsidRPr="00AF2150">
        <w:rPr>
          <w:rStyle w:val="StyleUnderline"/>
          <w:highlight w:val="cyan"/>
        </w:rPr>
        <w:t>concentrated</w:t>
      </w:r>
      <w:r w:rsidRPr="00AF2150">
        <w:rPr>
          <w:sz w:val="16"/>
        </w:rPr>
        <w:t xml:space="preserve"> a large share of its </w:t>
      </w:r>
      <w:r w:rsidRPr="00AF2150">
        <w:rPr>
          <w:rStyle w:val="Emphasis"/>
          <w:highlight w:val="cyan"/>
        </w:rPr>
        <w:t>nuc</w:t>
      </w:r>
      <w:r w:rsidRPr="00AF2150">
        <w:rPr>
          <w:rStyle w:val="StyleUnderline"/>
        </w:rPr>
        <w:t>lear retaliatory force</w:t>
      </w:r>
      <w:r w:rsidRPr="00AF2150">
        <w:rPr>
          <w:rStyle w:val="Emphasis"/>
          <w:highlight w:val="cyan"/>
        </w:rPr>
        <w:t>s</w:t>
      </w:r>
      <w:r w:rsidRPr="00AF2150">
        <w:rPr>
          <w:rStyle w:val="StyleUnderline"/>
          <w:highlight w:val="cyan"/>
        </w:rPr>
        <w:t xml:space="preserve"> in the</w:t>
      </w:r>
      <w:r w:rsidRPr="00AF2150">
        <w:rPr>
          <w:rStyle w:val="StyleUnderline"/>
        </w:rPr>
        <w:t xml:space="preserve"> </w:t>
      </w:r>
      <w:r w:rsidRPr="00AF2150">
        <w:rPr>
          <w:rStyle w:val="Emphasis"/>
        </w:rPr>
        <w:t xml:space="preserve">Murmansk </w:t>
      </w:r>
      <w:r w:rsidRPr="00AF2150">
        <w:rPr>
          <w:rStyle w:val="Emphasis"/>
          <w:highlight w:val="cyan"/>
        </w:rPr>
        <w:t>area</w:t>
      </w:r>
      <w:r w:rsidRPr="00AF2150">
        <w:rPr>
          <w:sz w:val="16"/>
        </w:rPr>
        <w:t xml:space="preserve">, near northern Norway. South Asia and the Middle East pose a </w:t>
      </w:r>
      <w:r w:rsidRPr="00AF2150">
        <w:rPr>
          <w:rStyle w:val="StyleUnderline"/>
        </w:rPr>
        <w:t xml:space="preserve">threat of </w:t>
      </w:r>
      <w:r w:rsidRPr="00AF2150">
        <w:rPr>
          <w:rStyle w:val="Emphasis"/>
        </w:rPr>
        <w:t>nuc</w:t>
      </w:r>
      <w:r w:rsidRPr="00AF2150">
        <w:rPr>
          <w:rStyle w:val="StyleUnderline"/>
        </w:rPr>
        <w:t xml:space="preserve">lear </w:t>
      </w:r>
      <w:r w:rsidRPr="00AF2150">
        <w:rPr>
          <w:rStyle w:val="Emphasis"/>
        </w:rPr>
        <w:t>conflict</w:t>
      </w:r>
      <w:r w:rsidRPr="00AF2150">
        <w:rPr>
          <w:sz w:val="16"/>
        </w:rPr>
        <w:t xml:space="preserve"> because both areas </w:t>
      </w:r>
      <w:r w:rsidRPr="00AF2150">
        <w:rPr>
          <w:rStyle w:val="StyleUnderline"/>
        </w:rPr>
        <w:t>house</w:t>
      </w:r>
      <w:r w:rsidRPr="00AF2150">
        <w:rPr>
          <w:sz w:val="16"/>
        </w:rPr>
        <w:t xml:space="preserve"> nuclear-armed states—</w:t>
      </w:r>
      <w:r w:rsidRPr="00AF2150">
        <w:rPr>
          <w:rStyle w:val="Emphasis"/>
        </w:rPr>
        <w:t>India</w:t>
      </w:r>
      <w:r w:rsidRPr="00AF2150">
        <w:rPr>
          <w:rStyle w:val="StyleUnderline"/>
        </w:rPr>
        <w:t xml:space="preserve"> and </w:t>
      </w:r>
      <w:r w:rsidRPr="00AF2150">
        <w:rPr>
          <w:rStyle w:val="Emphasis"/>
        </w:rPr>
        <w:t>Pakistan</w:t>
      </w:r>
      <w:r w:rsidRPr="00AF2150">
        <w:rPr>
          <w:rStyle w:val="StyleUnderline"/>
        </w:rPr>
        <w:t xml:space="preserve"> in South Asia, </w:t>
      </w:r>
      <w:r w:rsidRPr="00AF2150">
        <w:rPr>
          <w:rStyle w:val="Emphasis"/>
          <w:highlight w:val="cyan"/>
        </w:rPr>
        <w:t>Israel</w:t>
      </w:r>
      <w:r w:rsidRPr="00AF2150">
        <w:rPr>
          <w:sz w:val="16"/>
        </w:rPr>
        <w:t xml:space="preserve"> (and, possible soon, </w:t>
      </w:r>
      <w:r w:rsidRPr="00AF2150">
        <w:rPr>
          <w:rStyle w:val="Emphasis"/>
          <w:highlight w:val="cyan"/>
        </w:rPr>
        <w:t>Iran</w:t>
      </w:r>
      <w:r w:rsidRPr="00AF2150">
        <w:rPr>
          <w:sz w:val="16"/>
        </w:rPr>
        <w:t xml:space="preserve">) </w:t>
      </w:r>
      <w:r w:rsidRPr="00AF2150">
        <w:rPr>
          <w:rStyle w:val="StyleUnderline"/>
        </w:rPr>
        <w:t>in the Middle East—</w:t>
      </w:r>
      <w:r w:rsidRPr="00AF2150">
        <w:rPr>
          <w:rStyle w:val="StyleUnderline"/>
          <w:highlight w:val="cyan"/>
        </w:rPr>
        <w:t>with</w:t>
      </w:r>
      <w:r w:rsidRPr="00AF2150">
        <w:rPr>
          <w:rStyle w:val="StyleUnderline"/>
        </w:rPr>
        <w:t xml:space="preserve"> a long history of hostility and many </w:t>
      </w:r>
      <w:r w:rsidRPr="00AF2150">
        <w:rPr>
          <w:rStyle w:val="Emphasis"/>
        </w:rPr>
        <w:t xml:space="preserve">fresh </w:t>
      </w:r>
      <w:r w:rsidRPr="00AF2150">
        <w:rPr>
          <w:rStyle w:val="Emphasis"/>
          <w:highlight w:val="cyan"/>
        </w:rPr>
        <w:t>antagonisms</w:t>
      </w:r>
      <w:r w:rsidRPr="00AF2150">
        <w:rPr>
          <w:rStyle w:val="StyleUnderline"/>
        </w:rPr>
        <w:t>.</w:t>
      </w:r>
    </w:p>
    <w:p w14:paraId="05806712" w14:textId="77777777" w:rsidR="00DB4DCD" w:rsidRPr="00AF2150" w:rsidRDefault="00DB4DCD" w:rsidP="00DB4DCD">
      <w:pPr>
        <w:rPr>
          <w:rStyle w:val="StyleUnderline"/>
        </w:rPr>
      </w:pPr>
      <w:r w:rsidRPr="00AF2150">
        <w:rPr>
          <w:rStyle w:val="StyleUnderline"/>
        </w:rPr>
        <w:t>What Is to Be Done?</w:t>
      </w:r>
    </w:p>
    <w:p w14:paraId="29FEDCDB" w14:textId="77777777" w:rsidR="00DB4DCD" w:rsidRPr="00AF2150" w:rsidRDefault="00DB4DCD" w:rsidP="00DB4DCD">
      <w:pPr>
        <w:rPr>
          <w:sz w:val="16"/>
          <w:szCs w:val="16"/>
        </w:rPr>
      </w:pPr>
      <w:r w:rsidRPr="00AF2150">
        <w:rPr>
          <w:sz w:val="16"/>
          <w:szCs w:val="16"/>
        </w:rPr>
        <w:t>The picture presented above is not an optimistic one. The combination of a seemingly intractable three-way arms race and the proliferation of potential nuclear flash points suggests we will face a never-ending cycle of nuclear crises in the years to come. Whether we will survive any of these, as we did the Cuban missile crisis, is entirely unforeseeable. We were fortunate, back then, that the top leaders involved—John F. Kennedy and Nikita Khrushchev—were able to overcome their martial instincts and seek an escape route from catastrophe. Will be so lucky the next time we face such a crisis? Who’s to say?</w:t>
      </w:r>
    </w:p>
    <w:p w14:paraId="316B83B1" w14:textId="77777777" w:rsidR="00DB4DCD" w:rsidRDefault="00DB4DCD" w:rsidP="00DB4DCD">
      <w:pPr>
        <w:rPr>
          <w:sz w:val="16"/>
        </w:rPr>
      </w:pPr>
      <w:r w:rsidRPr="00AF2150">
        <w:rPr>
          <w:rStyle w:val="StyleUnderline"/>
          <w:highlight w:val="cyan"/>
        </w:rPr>
        <w:t xml:space="preserve">If we hope to </w:t>
      </w:r>
      <w:r w:rsidRPr="00AF2150">
        <w:rPr>
          <w:rStyle w:val="Emphasis"/>
          <w:highlight w:val="cyan"/>
        </w:rPr>
        <w:t>prevent</w:t>
      </w:r>
      <w:r w:rsidRPr="00AF2150">
        <w:rPr>
          <w:rStyle w:val="StyleUnderline"/>
        </w:rPr>
        <w:t xml:space="preserve"> the next </w:t>
      </w:r>
      <w:r w:rsidRPr="00AF2150">
        <w:rPr>
          <w:rStyle w:val="Emphasis"/>
        </w:rPr>
        <w:t>nuc</w:t>
      </w:r>
      <w:r w:rsidRPr="00AF2150">
        <w:rPr>
          <w:rStyle w:val="StyleUnderline"/>
        </w:rPr>
        <w:t xml:space="preserve">lear </w:t>
      </w:r>
      <w:r w:rsidRPr="00AF2150">
        <w:rPr>
          <w:rStyle w:val="Emphasis"/>
          <w:highlight w:val="cyan"/>
        </w:rPr>
        <w:t>crisis</w:t>
      </w:r>
      <w:r w:rsidRPr="00AF2150">
        <w:rPr>
          <w:rStyle w:val="StyleUnderline"/>
        </w:rPr>
        <w:t xml:space="preserve"> from ending in </w:t>
      </w:r>
      <w:r w:rsidRPr="00AF2150">
        <w:rPr>
          <w:rStyle w:val="Emphasis"/>
        </w:rPr>
        <w:t>catastrophe</w:t>
      </w:r>
      <w:r w:rsidRPr="00AF2150">
        <w:rPr>
          <w:sz w:val="16"/>
        </w:rPr>
        <w:t xml:space="preserve">, there are many specific things that could be done to reduce the risk of uncontrollable escalation. These include, for example, persuading the US and Russia to resume their “Strategic Stability Dialogue”—high-level talks intended to devise steps for reducing the risk of nuclear escalation—that was paused at the onset of the fighting in Ukraine. The US and China could also commence talks of this sort. All three </w:t>
      </w:r>
      <w:r w:rsidRPr="00AF2150">
        <w:rPr>
          <w:rStyle w:val="StyleUnderline"/>
          <w:highlight w:val="cyan"/>
        </w:rPr>
        <w:t>countries could</w:t>
      </w:r>
      <w:r w:rsidRPr="00AF2150">
        <w:rPr>
          <w:rStyle w:val="StyleUnderline"/>
        </w:rPr>
        <w:t xml:space="preserve"> also </w:t>
      </w:r>
      <w:r w:rsidRPr="00AF2150">
        <w:rPr>
          <w:rStyle w:val="StyleUnderline"/>
          <w:highlight w:val="cyan"/>
        </w:rPr>
        <w:t xml:space="preserve">agree to </w:t>
      </w:r>
      <w:r w:rsidRPr="00AF2150">
        <w:rPr>
          <w:rStyle w:val="Emphasis"/>
          <w:highlight w:val="cyan"/>
        </w:rPr>
        <w:t>slow</w:t>
      </w:r>
      <w:r w:rsidRPr="00AF2150">
        <w:rPr>
          <w:sz w:val="16"/>
        </w:rPr>
        <w:t xml:space="preserve"> or freeze their </w:t>
      </w:r>
      <w:r w:rsidRPr="00AF2150">
        <w:rPr>
          <w:rStyle w:val="Emphasis"/>
          <w:highlight w:val="cyan"/>
        </w:rPr>
        <w:t>nuc</w:t>
      </w:r>
      <w:r w:rsidRPr="00AF2150">
        <w:rPr>
          <w:rStyle w:val="StyleUnderline"/>
        </w:rPr>
        <w:t xml:space="preserve">lear </w:t>
      </w:r>
      <w:r w:rsidRPr="00AF2150">
        <w:rPr>
          <w:rStyle w:val="Emphasis"/>
          <w:highlight w:val="cyan"/>
        </w:rPr>
        <w:t>expansion</w:t>
      </w:r>
      <w:r w:rsidRPr="00AF2150">
        <w:rPr>
          <w:sz w:val="16"/>
        </w:rPr>
        <w:t xml:space="preserve"> and modernization efforts.</w:t>
      </w:r>
    </w:p>
    <w:p w14:paraId="04A7F7BE" w14:textId="77777777" w:rsidR="00DB4DCD" w:rsidRPr="00F65850" w:rsidRDefault="00DB4DCD" w:rsidP="00DB4DCD"/>
    <w:p w14:paraId="68C61B28" w14:textId="77777777" w:rsidR="00DB4DCD" w:rsidRPr="00DB4DCD" w:rsidRDefault="00DB4DCD" w:rsidP="00DB4DCD"/>
    <w:sectPr w:rsidR="00DB4DCD" w:rsidRPr="00DB4D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1A024" w14:textId="77777777" w:rsidR="00A925FB" w:rsidRDefault="00A925FB" w:rsidP="00066D2C">
      <w:r>
        <w:separator/>
      </w:r>
    </w:p>
  </w:endnote>
  <w:endnote w:type="continuationSeparator" w:id="0">
    <w:p w14:paraId="6FB51E6E" w14:textId="77777777" w:rsidR="00A925FB" w:rsidRDefault="00A925F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5C518" w14:textId="77777777" w:rsidR="00A925FB" w:rsidRDefault="00A925FB" w:rsidP="00066D2C">
      <w:r>
        <w:separator/>
      </w:r>
    </w:p>
  </w:footnote>
  <w:footnote w:type="continuationSeparator" w:id="0">
    <w:p w14:paraId="5098AFC4" w14:textId="77777777" w:rsidR="00A925FB" w:rsidRDefault="00A925F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AA6DCD"/>
    <w:multiLevelType w:val="multilevel"/>
    <w:tmpl w:val="2CFA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837157362">
    <w:abstractNumId w:val="11"/>
  </w:num>
  <w:num w:numId="46" w16cid:durableId="18504408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B4DC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4CC"/>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3300"/>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3C98"/>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6A49"/>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1BCE"/>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22AC"/>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AAF"/>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25FB"/>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071"/>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0D4D"/>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AE"/>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4DCD"/>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EFC5C7"/>
  <w15:chartTrackingRefBased/>
  <w15:docId w15:val="{BD9ED68C-FC29-C547-9643-5BF79BD95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791BCE"/>
    <w:pPr>
      <w:spacing w:after="0" w:line="240" w:lineRule="auto"/>
    </w:pPr>
    <w:rPr>
      <w:rFonts w:ascii="Calibri" w:hAnsi="Calibri" w:cs="Calibri"/>
    </w:rPr>
  </w:style>
  <w:style w:type="paragraph" w:styleId="Heading1">
    <w:name w:val="heading 1"/>
    <w:aliases w:val="Pocket"/>
    <w:basedOn w:val="Normal"/>
    <w:next w:val="Normal"/>
    <w:link w:val="Heading1Char"/>
    <w:qFormat/>
    <w:rsid w:val="00791BC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unhideWhenUsed/>
    <w:qFormat/>
    <w:rsid w:val="00791BC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Citation Char Char Char Ch"/>
    <w:basedOn w:val="Normal"/>
    <w:next w:val="Normal"/>
    <w:link w:val="Heading3Char"/>
    <w:uiPriority w:val="2"/>
    <w:unhideWhenUsed/>
    <w:qFormat/>
    <w:rsid w:val="00791BC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unhideWhenUsed/>
    <w:qFormat/>
    <w:rsid w:val="00791BCE"/>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B4DC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B4DC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DC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DC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DC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91BC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91BCE"/>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s"/>
    <w:basedOn w:val="DefaultParagraphFont"/>
    <w:link w:val="textbold"/>
    <w:uiPriority w:val="7"/>
    <w:qFormat/>
    <w:rsid w:val="00791BCE"/>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791BCE"/>
    <w:rPr>
      <w:color w:val="auto"/>
      <w:u w:val="none"/>
    </w:rPr>
  </w:style>
  <w:style w:type="character" w:customStyle="1" w:styleId="Heading1Char">
    <w:name w:val="Heading 1 Char"/>
    <w:aliases w:val="Pocket Char"/>
    <w:basedOn w:val="DefaultParagraphFont"/>
    <w:link w:val="Heading1"/>
    <w:rsid w:val="00791BCE"/>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791BC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791BC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791BC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791BCE"/>
    <w:rPr>
      <w:b/>
      <w:bCs/>
      <w:sz w:val="26"/>
      <w:u w:val="none"/>
    </w:rPr>
  </w:style>
  <w:style w:type="character" w:customStyle="1" w:styleId="StyleUnderline">
    <w:name w:val="Style Underline"/>
    <w:aliases w:val="Underline,Style Bold Underline,Intense Emphasis1,Intense Emphasis11,apple-style-span + 6 pt,Kern at 16 pt,Intense Emphasis111,Style,Intense Emphasis2,HHeading 3 + 12 pt,Intense Emphasis1111,Bold,Title Char,ci,c,Minimized Char,Bo,B,Bol,9."/>
    <w:basedOn w:val="DefaultParagraphFont"/>
    <w:uiPriority w:val="6"/>
    <w:qFormat/>
    <w:rsid w:val="00791BCE"/>
    <w:rPr>
      <w:b w:val="0"/>
      <w:sz w:val="22"/>
      <w:u w:val="single"/>
    </w:rPr>
  </w:style>
  <w:style w:type="character" w:styleId="Strong">
    <w:name w:val="Strong"/>
    <w:basedOn w:val="DefaultParagraphFont"/>
    <w:uiPriority w:val="22"/>
    <w:qFormat/>
    <w:rsid w:val="00DB4DCD"/>
    <w:rPr>
      <w:b/>
      <w:bCs/>
    </w:rPr>
  </w:style>
  <w:style w:type="character" w:styleId="BookTitle">
    <w:name w:val="Book Title"/>
    <w:basedOn w:val="DefaultParagraphFont"/>
    <w:uiPriority w:val="33"/>
    <w:qFormat/>
    <w:rsid w:val="00DB4DCD"/>
    <w:rPr>
      <w:b/>
      <w:bCs/>
      <w:i/>
      <w:iCs/>
      <w:spacing w:val="5"/>
    </w:rPr>
  </w:style>
  <w:style w:type="character" w:customStyle="1" w:styleId="Heading5Char">
    <w:name w:val="Heading 5 Char"/>
    <w:basedOn w:val="DefaultParagraphFont"/>
    <w:link w:val="Heading5"/>
    <w:uiPriority w:val="9"/>
    <w:semiHidden/>
    <w:rsid w:val="00DB4DC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B4DCD"/>
  </w:style>
  <w:style w:type="paragraph" w:styleId="Header">
    <w:name w:val="header"/>
    <w:basedOn w:val="Normal"/>
    <w:link w:val="HeaderChar"/>
    <w:uiPriority w:val="99"/>
    <w:semiHidden/>
    <w:rsid w:val="00DB4DCD"/>
    <w:pPr>
      <w:tabs>
        <w:tab w:val="center" w:pos="4680"/>
        <w:tab w:val="right" w:pos="9360"/>
      </w:tabs>
    </w:pPr>
  </w:style>
  <w:style w:type="character" w:customStyle="1" w:styleId="HeaderChar">
    <w:name w:val="Header Char"/>
    <w:basedOn w:val="DefaultParagraphFont"/>
    <w:link w:val="Header"/>
    <w:uiPriority w:val="99"/>
    <w:semiHidden/>
    <w:rsid w:val="00DB4DCD"/>
    <w:rPr>
      <w:rFonts w:ascii="Calibri" w:hAnsi="Calibri" w:cs="Calibri"/>
    </w:rPr>
  </w:style>
  <w:style w:type="paragraph" w:styleId="Footer">
    <w:name w:val="footer"/>
    <w:basedOn w:val="Normal"/>
    <w:link w:val="FooterChar"/>
    <w:uiPriority w:val="99"/>
    <w:semiHidden/>
    <w:rsid w:val="00DB4DCD"/>
    <w:pPr>
      <w:tabs>
        <w:tab w:val="center" w:pos="4680"/>
        <w:tab w:val="right" w:pos="9360"/>
      </w:tabs>
    </w:pPr>
  </w:style>
  <w:style w:type="character" w:customStyle="1" w:styleId="FooterChar">
    <w:name w:val="Footer Char"/>
    <w:basedOn w:val="DefaultParagraphFont"/>
    <w:link w:val="Footer"/>
    <w:uiPriority w:val="99"/>
    <w:semiHidden/>
    <w:rsid w:val="00DB4DCD"/>
    <w:rPr>
      <w:rFonts w:ascii="Calibri" w:hAnsi="Calibri" w:cs="Calibri"/>
    </w:rPr>
  </w:style>
  <w:style w:type="paragraph" w:styleId="BodyText">
    <w:name w:val="Body Text"/>
    <w:basedOn w:val="Normal"/>
    <w:link w:val="BodyTextChar"/>
    <w:uiPriority w:val="99"/>
    <w:semiHidden/>
    <w:unhideWhenUsed/>
    <w:rsid w:val="00DB4DCD"/>
    <w:pPr>
      <w:spacing w:after="120"/>
    </w:pPr>
  </w:style>
  <w:style w:type="character" w:customStyle="1" w:styleId="BodyTextChar">
    <w:name w:val="Body Text Char"/>
    <w:basedOn w:val="DefaultParagraphFont"/>
    <w:link w:val="BodyText"/>
    <w:uiPriority w:val="99"/>
    <w:semiHidden/>
    <w:rsid w:val="00DB4DCD"/>
    <w:rPr>
      <w:rFonts w:ascii="Calibri" w:hAnsi="Calibri" w:cs="Calibri"/>
    </w:rPr>
  </w:style>
  <w:style w:type="paragraph" w:styleId="NoSpacing">
    <w:name w:val="No Spacing"/>
    <w:aliases w:val="Note Level 2,Small Text,Card Format,CD - Cite,Note Level 21,ClearFormatting,Clear,DDI Tag,Tag Title,No Spacing51,No Spacing6,No Spacing tnr,Hidden Block Title,No Spacing311,No Spacing8,Dont u,No Spacing1111111,No Spacing11211,No Spacing13,ca"/>
    <w:link w:val="NoSpacingChar"/>
    <w:uiPriority w:val="99"/>
    <w:unhideWhenUsed/>
    <w:qFormat/>
    <w:rsid w:val="00DB4DCD"/>
    <w:pPr>
      <w:spacing w:after="0" w:line="240" w:lineRule="auto"/>
    </w:pPr>
    <w:rPr>
      <w:rFonts w:ascii="Calibri" w:hAnsi="Calibri" w:cs="Calibri"/>
    </w:rPr>
  </w:style>
  <w:style w:type="character" w:customStyle="1" w:styleId="NoSpacingChar">
    <w:name w:val="No Spacing Char"/>
    <w:aliases w:val="Note Level 2 Char1,Small Text Char1,Card Format Char1,CD - Cite Char1,Note Level 21 Char1,ClearFormatting Char1,Clear Char1,DDI Tag Char1,Tag Title Char1,No Spacing51 Char1,No Spacing6 Char1,No Spacing tnr Char1,Hidden Block Title Char1"/>
    <w:basedOn w:val="DefaultParagraphFont"/>
    <w:link w:val="NoSpacing"/>
    <w:uiPriority w:val="99"/>
    <w:rsid w:val="00DB4DCD"/>
    <w:rPr>
      <w:rFonts w:ascii="Calibri" w:hAnsi="Calibri" w:cs="Calibri"/>
    </w:rPr>
  </w:style>
  <w:style w:type="character" w:styleId="Hyperlink">
    <w:name w:val="Hyperlink"/>
    <w:aliases w:val="Note Level 2 Char,Small Text Char,Card Format Char,CD - Cite Char,Note Level 21 Char,ClearFormatting Char,Clear Char,DDI Tag Char,Tag Title Char,No Spacing51 Char,No Spacing6 Char,No Spacing tnr Char,Hidden Block Title Char,No Spacing311 Char"/>
    <w:basedOn w:val="DefaultParagraphFont"/>
    <w:uiPriority w:val="99"/>
    <w:unhideWhenUsed/>
    <w:rsid w:val="00791BCE"/>
    <w:rPr>
      <w:color w:val="auto"/>
      <w:u w:val="none"/>
    </w:rPr>
  </w:style>
  <w:style w:type="character" w:styleId="UnresolvedMention">
    <w:name w:val="Unresolved Mention"/>
    <w:basedOn w:val="DefaultParagraphFont"/>
    <w:uiPriority w:val="99"/>
    <w:semiHidden/>
    <w:unhideWhenUsed/>
    <w:rsid w:val="00DB4DCD"/>
    <w:rPr>
      <w:color w:val="605E5C"/>
      <w:shd w:val="clear" w:color="auto" w:fill="E1DFDD"/>
    </w:rPr>
  </w:style>
  <w:style w:type="paragraph" w:customStyle="1" w:styleId="textbold">
    <w:name w:val="text bold"/>
    <w:basedOn w:val="Normal"/>
    <w:link w:val="Emphasis"/>
    <w:uiPriority w:val="7"/>
    <w:qFormat/>
    <w:rsid w:val="00DB4DCD"/>
    <w:pPr>
      <w:ind w:left="720"/>
      <w:jc w:val="both"/>
    </w:pPr>
    <w:rPr>
      <w:b/>
      <w:iCs/>
      <w:sz w:val="24"/>
      <w:u w:val="single"/>
      <w:bdr w:val="single" w:sz="8" w:space="0" w:color="auto"/>
    </w:rPr>
  </w:style>
  <w:style w:type="paragraph" w:customStyle="1" w:styleId="Analytics">
    <w:name w:val="Analytics"/>
    <w:basedOn w:val="Normal"/>
    <w:link w:val="AnalyticsChar"/>
    <w:autoRedefine/>
    <w:uiPriority w:val="4"/>
    <w:qFormat/>
    <w:rsid w:val="00791BCE"/>
    <w:rPr>
      <w:b/>
      <w:sz w:val="26"/>
    </w:rPr>
  </w:style>
  <w:style w:type="character" w:customStyle="1" w:styleId="AnalyticsChar">
    <w:name w:val="Analytics Char"/>
    <w:basedOn w:val="DefaultParagraphFont"/>
    <w:link w:val="Analytics"/>
    <w:uiPriority w:val="4"/>
    <w:rsid w:val="00791BCE"/>
    <w:rPr>
      <w:rFonts w:ascii="Calibri" w:hAnsi="Calibri" w:cs="Calibri"/>
      <w:b/>
      <w:sz w:val="26"/>
    </w:rPr>
  </w:style>
  <w:style w:type="character" w:customStyle="1" w:styleId="Heading6Char">
    <w:name w:val="Heading 6 Char"/>
    <w:basedOn w:val="DefaultParagraphFont"/>
    <w:link w:val="Heading6"/>
    <w:uiPriority w:val="9"/>
    <w:semiHidden/>
    <w:rsid w:val="00DB4DC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DB4DC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DB4DC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DB4DCD"/>
    <w:rPr>
      <w:rFonts w:ascii="Calibri" w:eastAsiaTheme="majorEastAsia" w:hAnsi="Calibri" w:cstheme="majorBidi"/>
      <w:color w:val="272727" w:themeColor="text1" w:themeTint="D8"/>
    </w:rPr>
  </w:style>
  <w:style w:type="paragraph" w:customStyle="1" w:styleId="UnderlinePara">
    <w:name w:val="Underline Para"/>
    <w:basedOn w:val="Normal"/>
    <w:autoRedefine/>
    <w:uiPriority w:val="7"/>
    <w:qFormat/>
    <w:rsid w:val="00DB4DCD"/>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DB4DCD"/>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DB4DCD"/>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B4DCD"/>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1"/>
    <w:uiPriority w:val="10"/>
    <w:qFormat/>
    <w:rsid w:val="00DB4DCD"/>
    <w:pPr>
      <w:spacing w:after="80"/>
      <w:contextualSpacing/>
    </w:pPr>
    <w:rPr>
      <w:rFonts w:asciiTheme="majorHAnsi" w:eastAsiaTheme="majorEastAsia" w:hAnsiTheme="majorHAnsi" w:cstheme="majorBidi"/>
      <w:spacing w:val="-10"/>
      <w:kern w:val="28"/>
      <w:sz w:val="56"/>
      <w:szCs w:val="56"/>
    </w:rPr>
  </w:style>
  <w:style w:type="character" w:customStyle="1" w:styleId="TitleChar1">
    <w:name w:val="Title Char1"/>
    <w:aliases w:val="title Char,UNDERLINE Char,Cites and Cards Char,Bold Underlined Char,Block Heading Char,Read This Char,Non Read Text Char,Debate Normal Char,Warrants Char"/>
    <w:basedOn w:val="DefaultParagraphFont"/>
    <w:link w:val="Title"/>
    <w:uiPriority w:val="99"/>
    <w:rsid w:val="00DB4D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D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DC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DB4DCD"/>
    <w:pPr>
      <w:spacing w:before="160"/>
      <w:jc w:val="center"/>
    </w:pPr>
    <w:rPr>
      <w:i/>
      <w:iCs/>
      <w:color w:val="404040" w:themeColor="text1" w:themeTint="BF"/>
    </w:rPr>
  </w:style>
  <w:style w:type="character" w:customStyle="1" w:styleId="QuoteChar">
    <w:name w:val="Quote Char"/>
    <w:basedOn w:val="DefaultParagraphFont"/>
    <w:link w:val="Quote"/>
    <w:uiPriority w:val="29"/>
    <w:rsid w:val="00DB4DCD"/>
    <w:rPr>
      <w:rFonts w:ascii="Calibri" w:hAnsi="Calibri" w:cs="Calibri"/>
      <w:i/>
      <w:iCs/>
      <w:color w:val="404040" w:themeColor="text1" w:themeTint="BF"/>
    </w:rPr>
  </w:style>
  <w:style w:type="character" w:styleId="IntenseEmphasis">
    <w:name w:val="Intense Emphasis"/>
    <w:basedOn w:val="DefaultParagraphFont"/>
    <w:uiPriority w:val="21"/>
    <w:qFormat/>
    <w:rsid w:val="00DB4DCD"/>
    <w:rPr>
      <w:i/>
      <w:iCs/>
      <w:color w:val="2F5496" w:themeColor="accent1" w:themeShade="BF"/>
    </w:rPr>
  </w:style>
  <w:style w:type="paragraph" w:styleId="IntenseQuote">
    <w:name w:val="Intense Quote"/>
    <w:basedOn w:val="Normal"/>
    <w:next w:val="Normal"/>
    <w:link w:val="IntenseQuoteChar"/>
    <w:uiPriority w:val="30"/>
    <w:qFormat/>
    <w:rsid w:val="00DB4D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4DCD"/>
    <w:rPr>
      <w:rFonts w:ascii="Calibri" w:hAnsi="Calibri" w:cs="Calibri"/>
      <w:i/>
      <w:iCs/>
      <w:color w:val="2F5496" w:themeColor="accent1" w:themeShade="BF"/>
    </w:rPr>
  </w:style>
  <w:style w:type="character" w:styleId="IntenseReference">
    <w:name w:val="Intense Reference"/>
    <w:basedOn w:val="DefaultParagraphFont"/>
    <w:uiPriority w:val="32"/>
    <w:qFormat/>
    <w:rsid w:val="00DB4DCD"/>
    <w:rPr>
      <w:b/>
      <w:bCs/>
      <w:smallCaps/>
      <w:color w:val="2F5496" w:themeColor="accent1" w:themeShade="BF"/>
      <w:spacing w:val="5"/>
    </w:rPr>
  </w:style>
  <w:style w:type="paragraph" w:customStyle="1" w:styleId="Analytic">
    <w:name w:val="Analytic"/>
    <w:link w:val="AnalyticChar"/>
    <w:uiPriority w:val="4"/>
    <w:qFormat/>
    <w:rsid w:val="00DB4DCD"/>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DB4DCD"/>
    <w:rPr>
      <w:rFonts w:ascii="Calibri" w:eastAsiaTheme="majorEastAsia" w:hAnsi="Calibri" w:cstheme="majorBidi"/>
      <w:b/>
      <w:iCs/>
      <w:sz w:val="26"/>
      <w:szCs w:val="28"/>
    </w:rPr>
  </w:style>
  <w:style w:type="paragraph" w:customStyle="1" w:styleId="Heading411">
    <w:name w:val="Heading 411"/>
    <w:basedOn w:val="Heading1"/>
    <w:next w:val="NoSpacing"/>
    <w:autoRedefine/>
    <w:uiPriority w:val="99"/>
    <w:qFormat/>
    <w:rsid w:val="00DB4DC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character" w:customStyle="1" w:styleId="Boxes">
    <w:name w:val="Boxes"/>
    <w:basedOn w:val="Emphasis"/>
    <w:qFormat/>
    <w:rsid w:val="00DB4DCD"/>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DB4DCD"/>
    <w:rPr>
      <w:b w:val="0"/>
      <w:sz w:val="22"/>
      <w:u w:val="single"/>
    </w:rPr>
  </w:style>
  <w:style w:type="paragraph" w:customStyle="1" w:styleId="Emphasize">
    <w:name w:val="Emphasize"/>
    <w:basedOn w:val="Normal"/>
    <w:uiPriority w:val="8"/>
    <w:qFormat/>
    <w:rsid w:val="00DB4DC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DB4D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DB4DCD"/>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DB4DCD"/>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DB4DCD"/>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DB4DCD"/>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DB4DCD"/>
    <w:pPr>
      <w:spacing w:before="100" w:beforeAutospacing="1" w:after="100" w:afterAutospacing="1"/>
    </w:pPr>
    <w:rPr>
      <w:rFonts w:eastAsia="Times New Roman"/>
      <w:sz w:val="24"/>
    </w:rPr>
  </w:style>
  <w:style w:type="paragraph" w:customStyle="1" w:styleId="CiteSpacing">
    <w:name w:val="Cite Spacing"/>
    <w:basedOn w:val="Normal"/>
    <w:uiPriority w:val="4"/>
    <w:qFormat/>
    <w:rsid w:val="00DB4DCD"/>
    <w:pPr>
      <w:spacing w:before="60" w:after="60"/>
    </w:pPr>
  </w:style>
  <w:style w:type="paragraph" w:customStyle="1" w:styleId="analytic0">
    <w:name w:val="analytic"/>
    <w:basedOn w:val="Normal"/>
    <w:link w:val="analyticChar0"/>
    <w:uiPriority w:val="5"/>
    <w:qFormat/>
    <w:rsid w:val="00DB4DCD"/>
    <w:pPr>
      <w:spacing w:after="40"/>
      <w:outlineLvl w:val="3"/>
    </w:pPr>
    <w:rPr>
      <w:b/>
      <w:color w:val="00B050"/>
      <w:sz w:val="26"/>
    </w:rPr>
  </w:style>
  <w:style w:type="character" w:customStyle="1" w:styleId="analyticChar0">
    <w:name w:val="analytic Char"/>
    <w:basedOn w:val="DefaultParagraphFont"/>
    <w:link w:val="analytic0"/>
    <w:uiPriority w:val="5"/>
    <w:rsid w:val="00DB4DCD"/>
    <w:rPr>
      <w:rFonts w:ascii="Calibri" w:hAnsi="Calibri" w:cs="Calibri"/>
      <w:b/>
      <w:color w:val="00B050"/>
      <w:sz w:val="26"/>
    </w:rPr>
  </w:style>
  <w:style w:type="character" w:customStyle="1" w:styleId="boxboxbox">
    <w:name w:val="boxboxbox"/>
    <w:basedOn w:val="DefaultParagraphFont"/>
    <w:uiPriority w:val="1"/>
    <w:qFormat/>
    <w:rsid w:val="00DB4DCD"/>
    <w:rPr>
      <w:rFonts w:ascii="Calibri" w:hAnsi="Calibri"/>
      <w:b/>
      <w:sz w:val="22"/>
      <w:u w:val="single"/>
      <w:bdr w:val="single" w:sz="4" w:space="0" w:color="auto"/>
    </w:rPr>
  </w:style>
  <w:style w:type="character" w:customStyle="1" w:styleId="8-PointSmall">
    <w:name w:val="8-Point Small"/>
    <w:basedOn w:val="DefaultParagraphFont"/>
    <w:uiPriority w:val="1"/>
    <w:qFormat/>
    <w:rsid w:val="00DB4DCD"/>
    <w:rPr>
      <w:rFonts w:ascii="Calibri" w:hAnsi="Calibri"/>
      <w:b/>
      <w:sz w:val="16"/>
      <w:u w:val="none"/>
    </w:rPr>
  </w:style>
  <w:style w:type="paragraph" w:customStyle="1" w:styleId="Analytics1">
    <w:name w:val="Analytics1"/>
    <w:link w:val="Analytics1Char"/>
    <w:autoRedefine/>
    <w:uiPriority w:val="5"/>
    <w:rsid w:val="00DB4DCD"/>
    <w:rPr>
      <w:b/>
      <w:sz w:val="26"/>
    </w:rPr>
  </w:style>
  <w:style w:type="character" w:customStyle="1" w:styleId="Analytics1Char">
    <w:name w:val="Analytics1 Char"/>
    <w:basedOn w:val="DefaultParagraphFont"/>
    <w:link w:val="Analytics1"/>
    <w:uiPriority w:val="5"/>
    <w:rsid w:val="00DB4DCD"/>
    <w:rPr>
      <w:b/>
      <w:sz w:val="26"/>
    </w:rPr>
  </w:style>
  <w:style w:type="character" w:customStyle="1" w:styleId="m-750723176661811423gmail-style13ptbold">
    <w:name w:val="m_-750723176661811423gmail-style13ptbold"/>
    <w:basedOn w:val="DefaultParagraphFont"/>
    <w:rsid w:val="00DB4DCD"/>
  </w:style>
  <w:style w:type="paragraph" w:customStyle="1" w:styleId="text-xl">
    <w:name w:val="text-xl"/>
    <w:basedOn w:val="Normal"/>
    <w:rsid w:val="00DB4DCD"/>
    <w:pPr>
      <w:spacing w:before="100" w:beforeAutospacing="1" w:after="100" w:afterAutospacing="1"/>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B4DCD"/>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DB4DCD"/>
  </w:style>
  <w:style w:type="paragraph" w:styleId="BodyText2">
    <w:name w:val="Body Text 2"/>
    <w:basedOn w:val="Normal"/>
    <w:link w:val="BodyText2Char"/>
    <w:uiPriority w:val="99"/>
    <w:semiHidden/>
    <w:unhideWhenUsed/>
    <w:rsid w:val="00DB4DCD"/>
    <w:pPr>
      <w:spacing w:after="120" w:line="480" w:lineRule="auto"/>
    </w:pPr>
  </w:style>
  <w:style w:type="character" w:customStyle="1" w:styleId="BodyText2Char">
    <w:name w:val="Body Text 2 Char"/>
    <w:basedOn w:val="DefaultParagraphFont"/>
    <w:link w:val="BodyText2"/>
    <w:uiPriority w:val="99"/>
    <w:semiHidden/>
    <w:rsid w:val="00DB4DCD"/>
    <w:rPr>
      <w:rFonts w:ascii="Calibri" w:hAnsi="Calibri" w:cs="Calibri"/>
    </w:rPr>
  </w:style>
  <w:style w:type="paragraph" w:customStyle="1" w:styleId="Basic">
    <w:name w:val="Basic"/>
    <w:link w:val="BasicChar"/>
    <w:autoRedefine/>
    <w:uiPriority w:val="4"/>
    <w:qFormat/>
    <w:rsid w:val="00DB4DCD"/>
    <w:rPr>
      <w:rFonts w:ascii="Calibri" w:eastAsiaTheme="majorEastAsia" w:hAnsi="Calibri" w:cstheme="majorBidi"/>
      <w:iCs/>
    </w:rPr>
  </w:style>
  <w:style w:type="character" w:customStyle="1" w:styleId="BasicChar">
    <w:name w:val="Basic Char"/>
    <w:basedOn w:val="DefaultParagraphFont"/>
    <w:link w:val="Basic"/>
    <w:uiPriority w:val="4"/>
    <w:rsid w:val="00DB4DCD"/>
    <w:rPr>
      <w:rFonts w:ascii="Calibri" w:eastAsiaTheme="majorEastAsia" w:hAnsi="Calibri" w:cstheme="majorBidi"/>
      <w:iCs/>
    </w:rPr>
  </w:style>
  <w:style w:type="character" w:customStyle="1" w:styleId="u-visually-hidden">
    <w:name w:val="u-visually-hidden"/>
    <w:basedOn w:val="DefaultParagraphFont"/>
    <w:rsid w:val="00DB4DCD"/>
  </w:style>
  <w:style w:type="character" w:customStyle="1" w:styleId="mi">
    <w:name w:val="mi"/>
    <w:basedOn w:val="DefaultParagraphFont"/>
    <w:rsid w:val="00DB4DCD"/>
  </w:style>
  <w:style w:type="character" w:customStyle="1" w:styleId="mo">
    <w:name w:val="mo"/>
    <w:basedOn w:val="DefaultParagraphFont"/>
    <w:rsid w:val="00DB4DCD"/>
  </w:style>
  <w:style w:type="character" w:customStyle="1" w:styleId="mjxassistivemathml">
    <w:name w:val="mjx_assistive_mathml"/>
    <w:basedOn w:val="DefaultParagraphFont"/>
    <w:rsid w:val="00DB4DCD"/>
  </w:style>
  <w:style w:type="character" w:customStyle="1" w:styleId="html-italic">
    <w:name w:val="html-italic"/>
    <w:basedOn w:val="DefaultParagraphFont"/>
    <w:rsid w:val="00DB4DCD"/>
  </w:style>
  <w:style w:type="character" w:styleId="PlaceholderText">
    <w:name w:val="Placeholder Text"/>
    <w:basedOn w:val="DefaultParagraphFont"/>
    <w:uiPriority w:val="99"/>
    <w:unhideWhenUsed/>
    <w:rsid w:val="00DB4DCD"/>
    <w:rPr>
      <w:color w:val="666666"/>
    </w:rPr>
  </w:style>
  <w:style w:type="character" w:customStyle="1" w:styleId="annotation-link">
    <w:name w:val="annotation-link"/>
    <w:basedOn w:val="DefaultParagraphFont"/>
    <w:rsid w:val="00DB4DCD"/>
  </w:style>
  <w:style w:type="character" w:customStyle="1" w:styleId="citetitle">
    <w:name w:val="cite_title"/>
    <w:basedOn w:val="DefaultParagraphFont"/>
    <w:rsid w:val="00DB4DCD"/>
  </w:style>
  <w:style w:type="character" w:customStyle="1" w:styleId="anchor-text">
    <w:name w:val="anchor-text"/>
    <w:basedOn w:val="DefaultParagraphFont"/>
    <w:rsid w:val="00DB4DCD"/>
  </w:style>
  <w:style w:type="character" w:customStyle="1" w:styleId="label">
    <w:name w:val="label"/>
    <w:basedOn w:val="DefaultParagraphFont"/>
    <w:rsid w:val="00DB4DCD"/>
  </w:style>
  <w:style w:type="character" w:customStyle="1" w:styleId="screen-reader-only">
    <w:name w:val="screen-reader-only"/>
    <w:basedOn w:val="DefaultParagraphFont"/>
    <w:rsid w:val="00DB4DCD"/>
  </w:style>
  <w:style w:type="character" w:customStyle="1" w:styleId="ref-lnk">
    <w:name w:val="ref-lnk"/>
    <w:basedOn w:val="DefaultParagraphFont"/>
    <w:rsid w:val="00DB4DCD"/>
  </w:style>
  <w:style w:type="character" w:customStyle="1" w:styleId="off-screen">
    <w:name w:val="off-screen"/>
    <w:basedOn w:val="DefaultParagraphFont"/>
    <w:rsid w:val="00DB4DCD"/>
  </w:style>
  <w:style w:type="paragraph" w:customStyle="1" w:styleId="last">
    <w:name w:val="last"/>
    <w:basedOn w:val="Normal"/>
    <w:rsid w:val="00DB4DCD"/>
    <w:pPr>
      <w:spacing w:before="100" w:beforeAutospacing="1" w:after="100" w:afterAutospacing="1"/>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DB4DCD"/>
  </w:style>
  <w:style w:type="character" w:customStyle="1" w:styleId="mtext">
    <w:name w:val="mtext"/>
    <w:basedOn w:val="DefaultParagraphFont"/>
    <w:rsid w:val="00DB4DCD"/>
  </w:style>
  <w:style w:type="character" w:customStyle="1" w:styleId="mn">
    <w:name w:val="mn"/>
    <w:basedOn w:val="DefaultParagraphFont"/>
    <w:rsid w:val="00DB4DCD"/>
  </w:style>
  <w:style w:type="character" w:customStyle="1" w:styleId="dispformulalabeldiv">
    <w:name w:val="disp_formula_label_div"/>
    <w:basedOn w:val="DefaultParagraphFont"/>
    <w:rsid w:val="00DB4DCD"/>
  </w:style>
  <w:style w:type="paragraph" w:customStyle="1" w:styleId="captiontext">
    <w:name w:val="captiontext"/>
    <w:basedOn w:val="Normal"/>
    <w:rsid w:val="00DB4DCD"/>
    <w:pPr>
      <w:spacing w:before="100" w:beforeAutospacing="1" w:after="100" w:afterAutospacing="1"/>
    </w:pPr>
    <w:rPr>
      <w:rFonts w:ascii="Times New Roman" w:eastAsia="Times New Roman" w:hAnsi="Times New Roman" w:cs="Times New Roman"/>
      <w:sz w:val="24"/>
      <w:lang w:eastAsia="ko-KR"/>
    </w:rPr>
  </w:style>
  <w:style w:type="character" w:customStyle="1" w:styleId="captionlabel">
    <w:name w:val="captionlabel"/>
    <w:basedOn w:val="DefaultParagraphFont"/>
    <w:rsid w:val="00DB4DCD"/>
  </w:style>
  <w:style w:type="paragraph" w:customStyle="1" w:styleId="Analyticss">
    <w:name w:val="Analyticss"/>
    <w:basedOn w:val="Normal"/>
    <w:link w:val="AnalyticssChar"/>
    <w:autoRedefine/>
    <w:uiPriority w:val="5"/>
    <w:qFormat/>
    <w:rsid w:val="00DB4DCD"/>
    <w:rPr>
      <w:b/>
      <w:color w:val="000000" w:themeColor="text1"/>
      <w:sz w:val="26"/>
    </w:rPr>
  </w:style>
  <w:style w:type="character" w:customStyle="1" w:styleId="AnalyticssChar">
    <w:name w:val="Analyticss Char"/>
    <w:basedOn w:val="DefaultParagraphFont"/>
    <w:link w:val="Analyticss"/>
    <w:uiPriority w:val="5"/>
    <w:rsid w:val="00DB4DCD"/>
    <w:rPr>
      <w:rFonts w:ascii="Calibri" w:hAnsi="Calibri" w:cs="Calibri"/>
      <w:b/>
      <w:color w:val="000000" w:themeColor="text1"/>
      <w:sz w:val="26"/>
    </w:rPr>
  </w:style>
  <w:style w:type="paragraph" w:customStyle="1" w:styleId="Style4">
    <w:name w:val="Style4"/>
    <w:basedOn w:val="Normal"/>
    <w:qFormat/>
    <w:rsid w:val="00DB4DCD"/>
    <w:pPr>
      <w:numPr>
        <w:numId w:val="45"/>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DB4DCD"/>
  </w:style>
  <w:style w:type="character" w:customStyle="1" w:styleId="StyleStyle49ptChar">
    <w:name w:val="Style Style4 + 9 pt Char"/>
    <w:basedOn w:val="DefaultParagraphFont"/>
    <w:link w:val="StyleStyle49pt"/>
    <w:locked/>
    <w:rsid w:val="00DB4DCD"/>
    <w:rPr>
      <w:rFonts w:ascii="Times New Roman" w:eastAsia="Times New Roman" w:hAnsi="Times New Roman" w:cs="Times New Roman"/>
      <w:sz w:val="20"/>
      <w:u w:val="single"/>
    </w:rPr>
  </w:style>
  <w:style w:type="character" w:customStyle="1" w:styleId="StyleTimesNewRoman9pt">
    <w:name w:val="Style Times New Roman 9 pt"/>
    <w:rsid w:val="00DB4DCD"/>
    <w:rPr>
      <w:sz w:val="20"/>
    </w:rPr>
  </w:style>
  <w:style w:type="character" w:customStyle="1" w:styleId="Style9ptItalicUnderline">
    <w:name w:val="Style 9 pt Italic Underline"/>
    <w:rsid w:val="00DB4DCD"/>
    <w:rPr>
      <w:i/>
      <w:sz w:val="20"/>
      <w:u w:val="single"/>
    </w:rPr>
  </w:style>
  <w:style w:type="paragraph" w:styleId="DocumentMap">
    <w:name w:val="Document Map"/>
    <w:basedOn w:val="Normal"/>
    <w:link w:val="DocumentMapChar"/>
    <w:uiPriority w:val="99"/>
    <w:semiHidden/>
    <w:unhideWhenUsed/>
    <w:rsid w:val="00DB4DCD"/>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B4DCD"/>
    <w:rPr>
      <w:rFonts w:ascii="Lucida Grande" w:hAnsi="Lucida Grande" w:cs="Lucida Grande"/>
      <w:sz w:val="24"/>
    </w:rPr>
  </w:style>
  <w:style w:type="character" w:customStyle="1" w:styleId="m-2465724180919302213gmail-style13ptbold">
    <w:name w:val="m_-2465724180919302213gmail-style13ptbold"/>
    <w:basedOn w:val="DefaultParagraphFont"/>
    <w:rsid w:val="00DB4DCD"/>
  </w:style>
  <w:style w:type="character" w:customStyle="1" w:styleId="m-2465724180919302213gmail-styleunderline">
    <w:name w:val="m_-2465724180919302213gmail-styleunderline"/>
    <w:basedOn w:val="DefaultParagraphFont"/>
    <w:rsid w:val="00DB4DCD"/>
  </w:style>
  <w:style w:type="character" w:customStyle="1" w:styleId="underline">
    <w:name w:val="underline"/>
    <w:basedOn w:val="DefaultParagraphFont"/>
    <w:qFormat/>
    <w:rsid w:val="00DB4DCD"/>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DB4DCD"/>
    <w:rPr>
      <w:rFonts w:ascii="Calibri" w:eastAsia="Times New Roman" w:hAnsi="Calibri" w:cs="Calibri"/>
      <w:sz w:val="24"/>
    </w:rPr>
  </w:style>
  <w:style w:type="character" w:customStyle="1" w:styleId="Author-Date">
    <w:name w:val="Author-Date"/>
    <w:qFormat/>
    <w:rsid w:val="00DB4DCD"/>
    <w:rPr>
      <w:b/>
      <w:sz w:val="24"/>
    </w:rPr>
  </w:style>
  <w:style w:type="paragraph" w:customStyle="1" w:styleId="underlined">
    <w:name w:val="underlined"/>
    <w:next w:val="Normal"/>
    <w:link w:val="underlinedChar"/>
    <w:autoRedefine/>
    <w:rsid w:val="00DB4DCD"/>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DB4DCD"/>
    <w:rPr>
      <w:rFonts w:ascii="Times New Roman" w:eastAsia="Malgun Gothic" w:hAnsi="Times New Roman" w:cs="Times New Roman"/>
      <w:sz w:val="24"/>
      <w:szCs w:val="24"/>
      <w:u w:val="single"/>
    </w:rPr>
  </w:style>
  <w:style w:type="character" w:customStyle="1" w:styleId="sssh">
    <w:name w:val="ss_sh"/>
    <w:basedOn w:val="DefaultParagraphFont"/>
    <w:rsid w:val="00DB4DCD"/>
  </w:style>
  <w:style w:type="paragraph" w:styleId="HTMLPreformatted">
    <w:name w:val="HTML Preformatted"/>
    <w:basedOn w:val="Normal"/>
    <w:link w:val="HTMLPreformattedChar"/>
    <w:uiPriority w:val="99"/>
    <w:semiHidden/>
    <w:unhideWhenUsed/>
    <w:rsid w:val="00DB4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B4DCD"/>
    <w:rPr>
      <w:rFonts w:ascii="Courier New" w:eastAsia="Times New Roman" w:hAnsi="Courier New" w:cs="Courier New"/>
      <w:sz w:val="20"/>
      <w:szCs w:val="20"/>
    </w:rPr>
  </w:style>
  <w:style w:type="paragraph" w:customStyle="1" w:styleId="paragraph">
    <w:name w:val="paragraph"/>
    <w:basedOn w:val="Normal"/>
    <w:rsid w:val="00DB4DCD"/>
    <w:pPr>
      <w:spacing w:before="100" w:beforeAutospacing="1" w:after="100" w:afterAutospacing="1"/>
    </w:pPr>
    <w:rPr>
      <w:rFonts w:ascii="Times New Roman" w:eastAsia="Times New Roman" w:hAnsi="Times New Roman" w:cs="Times New Roman"/>
      <w:sz w:val="24"/>
    </w:rPr>
  </w:style>
  <w:style w:type="character" w:customStyle="1" w:styleId="ssit">
    <w:name w:val="ss_it"/>
    <w:basedOn w:val="DefaultParagraphFont"/>
    <w:rsid w:val="00DB4DCD"/>
  </w:style>
  <w:style w:type="paragraph" w:customStyle="1" w:styleId="messagelistitem-zz7v6g">
    <w:name w:val="messagelistitem-zz7v6g"/>
    <w:basedOn w:val="Normal"/>
    <w:rsid w:val="00DB4DCD"/>
    <w:pPr>
      <w:spacing w:before="100" w:beforeAutospacing="1" w:after="100" w:afterAutospacing="1"/>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DB4DCD"/>
  </w:style>
  <w:style w:type="character" w:customStyle="1" w:styleId="easy-footnote">
    <w:name w:val="easy-footnote"/>
    <w:basedOn w:val="DefaultParagraphFont"/>
    <w:rsid w:val="00DB4DCD"/>
  </w:style>
  <w:style w:type="paragraph" w:customStyle="1" w:styleId="Subtitle1">
    <w:name w:val="Subtitle1"/>
    <w:basedOn w:val="Normal"/>
    <w:rsid w:val="00DB4DCD"/>
    <w:pPr>
      <w:spacing w:before="100" w:beforeAutospacing="1" w:after="100" w:afterAutospacing="1"/>
    </w:pPr>
    <w:rPr>
      <w:rFonts w:ascii="Times New Roman" w:eastAsia="Times New Roman" w:hAnsi="Times New Roman" w:cs="Times New Roman"/>
      <w:sz w:val="24"/>
    </w:rPr>
  </w:style>
  <w:style w:type="paragraph" w:customStyle="1" w:styleId="text">
    <w:name w:val="text"/>
    <w:basedOn w:val="Normal"/>
    <w:rsid w:val="00DB4DCD"/>
    <w:pPr>
      <w:spacing w:before="100" w:beforeAutospacing="1" w:after="100" w:afterAutospacing="1"/>
    </w:pPr>
    <w:rPr>
      <w:rFonts w:ascii="Times New Roman" w:eastAsia="Times New Roman" w:hAnsi="Times New Roman" w:cs="Times New Roman"/>
      <w:sz w:val="24"/>
    </w:rPr>
  </w:style>
  <w:style w:type="character" w:customStyle="1" w:styleId="smallcaps">
    <w:name w:val="smallcaps"/>
    <w:basedOn w:val="DefaultParagraphFont"/>
    <w:rsid w:val="00DB4DCD"/>
  </w:style>
  <w:style w:type="character" w:customStyle="1" w:styleId="Quote1">
    <w:name w:val="Quote1"/>
    <w:basedOn w:val="DefaultParagraphFont"/>
    <w:rsid w:val="00DB4DCD"/>
  </w:style>
  <w:style w:type="paragraph" w:customStyle="1" w:styleId="css-axufdj">
    <w:name w:val="css-axufdj"/>
    <w:basedOn w:val="Normal"/>
    <w:rsid w:val="00DB4DCD"/>
    <w:pPr>
      <w:spacing w:before="100" w:beforeAutospacing="1" w:after="100" w:afterAutospacing="1"/>
    </w:pPr>
    <w:rPr>
      <w:rFonts w:ascii="Times New Roman" w:eastAsia="Times New Roman" w:hAnsi="Times New Roman" w:cs="Times New Roman"/>
      <w:sz w:val="24"/>
    </w:rPr>
  </w:style>
  <w:style w:type="character" w:customStyle="1" w:styleId="yrbpuc">
    <w:name w:val="yrbpuc"/>
    <w:basedOn w:val="DefaultParagraphFont"/>
    <w:rsid w:val="00DB4DCD"/>
  </w:style>
  <w:style w:type="character" w:customStyle="1" w:styleId="endnotereference">
    <w:name w:val="endnotereference"/>
    <w:basedOn w:val="DefaultParagraphFont"/>
    <w:rsid w:val="00DB4DCD"/>
  </w:style>
  <w:style w:type="character" w:customStyle="1" w:styleId="heading3char0">
    <w:name w:val="heading3char"/>
    <w:basedOn w:val="DefaultParagraphFont"/>
    <w:rsid w:val="00DB4DCD"/>
  </w:style>
  <w:style w:type="paragraph" w:customStyle="1" w:styleId="callout">
    <w:name w:val="callout"/>
    <w:basedOn w:val="Normal"/>
    <w:rsid w:val="00DB4DCD"/>
    <w:pPr>
      <w:spacing w:before="100" w:beforeAutospacing="1" w:after="100" w:afterAutospacing="1"/>
    </w:pPr>
    <w:rPr>
      <w:rFonts w:ascii="Times New Roman" w:eastAsia="Times New Roman" w:hAnsi="Times New Roman" w:cs="Times New Roman"/>
      <w:sz w:val="24"/>
    </w:rPr>
  </w:style>
  <w:style w:type="paragraph" w:customStyle="1" w:styleId="rtejustify">
    <w:name w:val="rtejustify"/>
    <w:basedOn w:val="Normal"/>
    <w:rsid w:val="00DB4DCD"/>
    <w:pPr>
      <w:spacing w:before="100" w:beforeAutospacing="1" w:after="100" w:afterAutospacing="1"/>
    </w:pPr>
    <w:rPr>
      <w:rFonts w:ascii="Times New Roman" w:eastAsia="Times New Roman" w:hAnsi="Times New Roman" w:cs="Times New Roman"/>
      <w:sz w:val="24"/>
    </w:rPr>
  </w:style>
  <w:style w:type="paragraph" w:customStyle="1" w:styleId="last-element">
    <w:name w:val="last-element"/>
    <w:basedOn w:val="Normal"/>
    <w:rsid w:val="00DB4DCD"/>
    <w:pPr>
      <w:spacing w:before="100" w:beforeAutospacing="1" w:after="100" w:afterAutospacing="1"/>
    </w:pPr>
    <w:rPr>
      <w:rFonts w:ascii="Times New Roman" w:eastAsia="Times New Roman" w:hAnsi="Times New Roman" w:cs="Times New Roman"/>
      <w:sz w:val="24"/>
    </w:rPr>
  </w:style>
  <w:style w:type="character" w:customStyle="1" w:styleId="num">
    <w:name w:val="num"/>
    <w:basedOn w:val="DefaultParagraphFont"/>
    <w:rsid w:val="00DB4DCD"/>
  </w:style>
  <w:style w:type="character" w:customStyle="1" w:styleId="heading">
    <w:name w:val="heading"/>
    <w:basedOn w:val="DefaultParagraphFont"/>
    <w:rsid w:val="00DB4DCD"/>
  </w:style>
  <w:style w:type="paragraph" w:customStyle="1" w:styleId="paywall">
    <w:name w:val="paywall"/>
    <w:basedOn w:val="Normal"/>
    <w:rsid w:val="00DB4DCD"/>
    <w:pPr>
      <w:spacing w:before="100" w:beforeAutospacing="1" w:after="100" w:afterAutospacing="1"/>
    </w:pPr>
    <w:rPr>
      <w:rFonts w:ascii="Times New Roman" w:eastAsia="Times New Roman" w:hAnsi="Times New Roman" w:cs="Times New Roman"/>
      <w:sz w:val="24"/>
    </w:rPr>
  </w:style>
  <w:style w:type="paragraph" w:customStyle="1" w:styleId="has-medium-font-size">
    <w:name w:val="has-medium-font-size"/>
    <w:basedOn w:val="Normal"/>
    <w:rsid w:val="00DB4DCD"/>
    <w:pPr>
      <w:spacing w:before="100" w:beforeAutospacing="1" w:after="100" w:afterAutospacing="1"/>
    </w:pPr>
    <w:rPr>
      <w:rFonts w:ascii="Times New Roman" w:eastAsia="Times New Roman" w:hAnsi="Times New Roman" w:cs="Times New Roman"/>
      <w:sz w:val="24"/>
    </w:rPr>
  </w:style>
  <w:style w:type="character" w:customStyle="1" w:styleId="mntl-sc-block-headingtext">
    <w:name w:val="mntl-sc-block-heading__text"/>
    <w:basedOn w:val="DefaultParagraphFont"/>
    <w:rsid w:val="00DB4DCD"/>
  </w:style>
  <w:style w:type="paragraph" w:customStyle="1" w:styleId="comp">
    <w:name w:val="comp"/>
    <w:basedOn w:val="Normal"/>
    <w:rsid w:val="00DB4DCD"/>
    <w:pPr>
      <w:spacing w:before="100" w:beforeAutospacing="1" w:after="100" w:afterAutospacing="1"/>
    </w:pPr>
    <w:rPr>
      <w:rFonts w:ascii="Times New Roman" w:eastAsia="Times New Roman" w:hAnsi="Times New Roman" w:cs="Times New Roman"/>
      <w:sz w:val="24"/>
    </w:rPr>
  </w:style>
  <w:style w:type="paragraph" w:customStyle="1" w:styleId="q">
    <w:name w:val="q"/>
    <w:basedOn w:val="Normal"/>
    <w:rsid w:val="00DB4DCD"/>
    <w:pPr>
      <w:spacing w:before="100" w:beforeAutospacing="1" w:after="100" w:afterAutospacing="1"/>
    </w:pPr>
    <w:rPr>
      <w:rFonts w:ascii="Times New Roman" w:eastAsia="Times New Roman" w:hAnsi="Times New Roman" w:cs="Times New Roman"/>
      <w:sz w:val="24"/>
    </w:rPr>
  </w:style>
  <w:style w:type="character" w:customStyle="1" w:styleId="qlabel">
    <w:name w:val="q_label"/>
    <w:basedOn w:val="DefaultParagraphFont"/>
    <w:rsid w:val="00DB4DCD"/>
  </w:style>
  <w:style w:type="paragraph" w:customStyle="1" w:styleId="a">
    <w:name w:val="a"/>
    <w:basedOn w:val="Normal"/>
    <w:rsid w:val="00DB4DCD"/>
    <w:pPr>
      <w:spacing w:before="100" w:beforeAutospacing="1" w:after="100" w:afterAutospacing="1"/>
    </w:pPr>
    <w:rPr>
      <w:rFonts w:ascii="Times New Roman" w:eastAsia="Times New Roman" w:hAnsi="Times New Roman" w:cs="Times New Roman"/>
      <w:sz w:val="24"/>
    </w:rPr>
  </w:style>
  <w:style w:type="character" w:customStyle="1" w:styleId="alabel">
    <w:name w:val="a_label"/>
    <w:basedOn w:val="DefaultParagraphFont"/>
    <w:rsid w:val="00DB4DCD"/>
  </w:style>
  <w:style w:type="character" w:customStyle="1" w:styleId="sd">
    <w:name w:val="sd"/>
    <w:basedOn w:val="DefaultParagraphFont"/>
    <w:rsid w:val="00DB4DCD"/>
  </w:style>
  <w:style w:type="character" w:customStyle="1" w:styleId="dttext">
    <w:name w:val="dttext"/>
    <w:basedOn w:val="DefaultParagraphFont"/>
    <w:rsid w:val="00DB4DCD"/>
  </w:style>
  <w:style w:type="character" w:customStyle="1" w:styleId="hvr">
    <w:name w:val="hvr"/>
    <w:basedOn w:val="DefaultParagraphFont"/>
    <w:rsid w:val="00DB4DCD"/>
  </w:style>
  <w:style w:type="character" w:customStyle="1" w:styleId="illustration">
    <w:name w:val="illustration"/>
    <w:basedOn w:val="DefaultParagraphFont"/>
    <w:rsid w:val="00DB4DCD"/>
  </w:style>
  <w:style w:type="paragraph" w:customStyle="1" w:styleId="has-drop-cap">
    <w:name w:val="has-drop-cap"/>
    <w:basedOn w:val="Normal"/>
    <w:rsid w:val="00DB4DCD"/>
    <w:pPr>
      <w:spacing w:before="100" w:beforeAutospacing="1" w:after="100" w:afterAutospacing="1"/>
    </w:pPr>
    <w:rPr>
      <w:rFonts w:ascii="Times New Roman" w:eastAsia="Times New Roman" w:hAnsi="Times New Roman" w:cs="Times New Roman"/>
      <w:sz w:val="24"/>
    </w:rPr>
  </w:style>
  <w:style w:type="paragraph" w:customStyle="1" w:styleId="story-body-text">
    <w:name w:val="story-body-text"/>
    <w:basedOn w:val="Normal"/>
    <w:rsid w:val="00DB4DCD"/>
    <w:pPr>
      <w:spacing w:before="100" w:beforeAutospacing="1" w:after="100" w:afterAutospacing="1"/>
    </w:pPr>
    <w:rPr>
      <w:rFonts w:ascii="Times New Roman" w:eastAsia="Times New Roman" w:hAnsi="Times New Roman" w:cs="Times New Roman"/>
      <w:sz w:val="24"/>
    </w:rPr>
  </w:style>
  <w:style w:type="character" w:customStyle="1" w:styleId="author">
    <w:name w:val="author"/>
    <w:basedOn w:val="DefaultParagraphFont"/>
    <w:rsid w:val="00DB4DCD"/>
  </w:style>
  <w:style w:type="character" w:styleId="HTMLCite">
    <w:name w:val="HTML Cite"/>
    <w:basedOn w:val="DefaultParagraphFont"/>
    <w:uiPriority w:val="99"/>
    <w:semiHidden/>
    <w:unhideWhenUsed/>
    <w:rsid w:val="00DB4DCD"/>
    <w:rPr>
      <w:i/>
      <w:iCs/>
    </w:rPr>
  </w:style>
  <w:style w:type="paragraph" w:customStyle="1" w:styleId="sics-componenthtml-injector">
    <w:name w:val="sics-component__html-injector"/>
    <w:basedOn w:val="Normal"/>
    <w:rsid w:val="00DB4DCD"/>
    <w:pPr>
      <w:spacing w:before="100" w:beforeAutospacing="1" w:after="100" w:afterAutospacing="1"/>
    </w:pPr>
    <w:rPr>
      <w:rFonts w:ascii="Times New Roman" w:eastAsia="Times New Roman" w:hAnsi="Times New Roman" w:cs="Times New Roman"/>
      <w:sz w:val="24"/>
    </w:rPr>
  </w:style>
  <w:style w:type="paragraph" w:customStyle="1" w:styleId="mdc-article-paragraph">
    <w:name w:val="mdc-article-paragraph"/>
    <w:basedOn w:val="Normal"/>
    <w:rsid w:val="00DB4DCD"/>
    <w:pPr>
      <w:spacing w:before="100" w:beforeAutospacing="1" w:after="100" w:afterAutospacing="1"/>
    </w:pPr>
    <w:rPr>
      <w:rFonts w:ascii="Times New Roman" w:eastAsia="Times New Roman" w:hAnsi="Times New Roman" w:cs="Times New Roman"/>
      <w:sz w:val="24"/>
    </w:rPr>
  </w:style>
  <w:style w:type="paragraph" w:customStyle="1" w:styleId="western">
    <w:name w:val="western"/>
    <w:basedOn w:val="Normal"/>
    <w:rsid w:val="00DB4DCD"/>
    <w:pPr>
      <w:spacing w:before="100" w:beforeAutospacing="1" w:after="100" w:afterAutospacing="1"/>
    </w:pPr>
    <w:rPr>
      <w:rFonts w:ascii="Times New Roman" w:eastAsia="Times New Roman" w:hAnsi="Times New Roman" w:cs="Times New Roman"/>
      <w:sz w:val="24"/>
    </w:rPr>
  </w:style>
  <w:style w:type="character" w:customStyle="1" w:styleId="drop">
    <w:name w:val="drop"/>
    <w:basedOn w:val="DefaultParagraphFont"/>
    <w:rsid w:val="00DB4DCD"/>
  </w:style>
  <w:style w:type="paragraph" w:customStyle="1" w:styleId="expanded">
    <w:name w:val="expanded"/>
    <w:basedOn w:val="Normal"/>
    <w:rsid w:val="00DB4DCD"/>
    <w:pPr>
      <w:spacing w:before="100" w:beforeAutospacing="1" w:after="100" w:afterAutospacing="1"/>
    </w:pPr>
    <w:rPr>
      <w:rFonts w:ascii="Times New Roman" w:eastAsia="Times New Roman" w:hAnsi="Times New Roman" w:cs="Times New Roman"/>
      <w:sz w:val="24"/>
    </w:rPr>
  </w:style>
  <w:style w:type="character" w:customStyle="1" w:styleId="visualindicator">
    <w:name w:val="visualindicator"/>
    <w:basedOn w:val="DefaultParagraphFont"/>
    <w:rsid w:val="00DB4DCD"/>
  </w:style>
  <w:style w:type="character" w:customStyle="1" w:styleId="result-heading">
    <w:name w:val="result-heading"/>
    <w:basedOn w:val="DefaultParagraphFont"/>
    <w:rsid w:val="00DB4DCD"/>
  </w:style>
  <w:style w:type="character" w:customStyle="1" w:styleId="result-title">
    <w:name w:val="result-title"/>
    <w:basedOn w:val="DefaultParagraphFont"/>
    <w:rsid w:val="00DB4DCD"/>
  </w:style>
  <w:style w:type="character" w:customStyle="1" w:styleId="result-item">
    <w:name w:val="result-item"/>
    <w:basedOn w:val="DefaultParagraphFont"/>
    <w:rsid w:val="00DB4DCD"/>
  </w:style>
  <w:style w:type="paragraph" w:customStyle="1" w:styleId="hidefromsighted">
    <w:name w:val="hide_fromsighted"/>
    <w:basedOn w:val="Normal"/>
    <w:rsid w:val="00DB4DCD"/>
    <w:pPr>
      <w:spacing w:before="100" w:beforeAutospacing="1" w:after="100" w:afterAutospacing="1"/>
    </w:pPr>
    <w:rPr>
      <w:rFonts w:ascii="Times New Roman" w:eastAsia="Times New Roman" w:hAnsi="Times New Roman" w:cs="Times New Roman"/>
      <w:sz w:val="24"/>
    </w:rPr>
  </w:style>
  <w:style w:type="paragraph" w:customStyle="1" w:styleId="first">
    <w:name w:val="first"/>
    <w:basedOn w:val="Normal"/>
    <w:rsid w:val="00DB4DCD"/>
    <w:pPr>
      <w:spacing w:before="100" w:beforeAutospacing="1" w:after="100" w:afterAutospacing="1"/>
    </w:pPr>
    <w:rPr>
      <w:rFonts w:ascii="Times New Roman" w:eastAsia="Times New Roman" w:hAnsi="Times New Roman" w:cs="Times New Roman"/>
      <w:sz w:val="24"/>
    </w:rPr>
  </w:style>
  <w:style w:type="paragraph" w:customStyle="1" w:styleId="selected">
    <w:name w:val="selected"/>
    <w:basedOn w:val="Normal"/>
    <w:rsid w:val="00DB4DCD"/>
    <w:pPr>
      <w:spacing w:before="100" w:beforeAutospacing="1" w:after="100" w:afterAutospacing="1"/>
    </w:pPr>
    <w:rPr>
      <w:rFonts w:ascii="Times New Roman" w:eastAsia="Times New Roman" w:hAnsi="Times New Roman" w:cs="Times New Roman"/>
      <w:sz w:val="24"/>
    </w:rPr>
  </w:style>
  <w:style w:type="paragraph" w:customStyle="1" w:styleId="font-copy">
    <w:name w:val="font-copy"/>
    <w:basedOn w:val="Normal"/>
    <w:rsid w:val="00DB4DCD"/>
    <w:pPr>
      <w:spacing w:before="100" w:beforeAutospacing="1" w:after="100" w:afterAutospacing="1"/>
    </w:pPr>
    <w:rPr>
      <w:rFonts w:ascii="Times New Roman" w:eastAsia="Times New Roman" w:hAnsi="Times New Roman" w:cs="Times New Roman"/>
      <w:sz w:val="24"/>
    </w:rPr>
  </w:style>
  <w:style w:type="character" w:customStyle="1" w:styleId="xn-person">
    <w:name w:val="xn-person"/>
    <w:basedOn w:val="DefaultParagraphFont"/>
    <w:rsid w:val="00DB4DCD"/>
  </w:style>
  <w:style w:type="paragraph" w:customStyle="1" w:styleId="texttext3evx1j">
    <w:name w:val="text__text___3evx1j"/>
    <w:basedOn w:val="Normal"/>
    <w:rsid w:val="00DB4DCD"/>
    <w:pPr>
      <w:spacing w:before="100" w:beforeAutospacing="1" w:after="100" w:afterAutospacing="1"/>
    </w:pPr>
    <w:rPr>
      <w:rFonts w:ascii="Times New Roman" w:eastAsia="Times New Roman" w:hAnsi="Times New Roman" w:cs="Times New Roman"/>
      <w:sz w:val="24"/>
    </w:rPr>
  </w:style>
  <w:style w:type="character" w:customStyle="1" w:styleId="css-1ly73wi">
    <w:name w:val="css-1ly73wi"/>
    <w:basedOn w:val="DefaultParagraphFont"/>
    <w:rsid w:val="00DB4DCD"/>
  </w:style>
  <w:style w:type="paragraph" w:customStyle="1" w:styleId="c-text-paragraph">
    <w:name w:val="c-text-paragraph"/>
    <w:basedOn w:val="Normal"/>
    <w:rsid w:val="00DB4DCD"/>
    <w:pPr>
      <w:spacing w:before="100" w:beforeAutospacing="1" w:after="100" w:afterAutospacing="1"/>
    </w:pPr>
    <w:rPr>
      <w:rFonts w:ascii="Times New Roman" w:eastAsia="Times New Roman" w:hAnsi="Times New Roman" w:cs="Times New Roman"/>
      <w:sz w:val="24"/>
    </w:rPr>
  </w:style>
  <w:style w:type="character" w:customStyle="1" w:styleId="rollover-people">
    <w:name w:val="rollover-people"/>
    <w:basedOn w:val="DefaultParagraphFont"/>
    <w:rsid w:val="00DB4DCD"/>
  </w:style>
  <w:style w:type="character" w:customStyle="1" w:styleId="leadin">
    <w:name w:val="leadin"/>
    <w:basedOn w:val="DefaultParagraphFont"/>
    <w:rsid w:val="00DB4DCD"/>
  </w:style>
  <w:style w:type="paragraph" w:customStyle="1" w:styleId="articleparagraphrootwy3ui">
    <w:name w:val="articleparagraph_root__wy3ui"/>
    <w:basedOn w:val="Normal"/>
    <w:rsid w:val="00DB4DCD"/>
    <w:pPr>
      <w:spacing w:before="100" w:beforeAutospacing="1" w:after="100" w:afterAutospacing="1"/>
    </w:pPr>
    <w:rPr>
      <w:rFonts w:ascii="Times New Roman" w:eastAsia="Times New Roman" w:hAnsi="Times New Roman" w:cs="Times New Roman"/>
      <w:sz w:val="24"/>
    </w:rPr>
  </w:style>
  <w:style w:type="paragraph" w:customStyle="1" w:styleId="gntarbp">
    <w:name w:val="gnt_ar_b_p"/>
    <w:basedOn w:val="Normal"/>
    <w:rsid w:val="00DB4DCD"/>
    <w:pPr>
      <w:spacing w:before="100" w:beforeAutospacing="1" w:after="100" w:afterAutospacing="1"/>
    </w:pPr>
    <w:rPr>
      <w:rFonts w:ascii="Times New Roman" w:eastAsia="Times New Roman" w:hAnsi="Times New Roman" w:cs="Times New Roman"/>
      <w:sz w:val="24"/>
    </w:rPr>
  </w:style>
  <w:style w:type="paragraph" w:customStyle="1" w:styleId="p1">
    <w:name w:val="p1"/>
    <w:basedOn w:val="Normal"/>
    <w:rsid w:val="00DB4DCD"/>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qFormat/>
    <w:rsid w:val="00DB4DCD"/>
  </w:style>
  <w:style w:type="character" w:customStyle="1" w:styleId="company-name">
    <w:name w:val="company-name"/>
    <w:basedOn w:val="DefaultParagraphFont"/>
    <w:rsid w:val="00DB4DCD"/>
  </w:style>
  <w:style w:type="character" w:customStyle="1" w:styleId="company-name-type">
    <w:name w:val="company-name-type"/>
    <w:basedOn w:val="DefaultParagraphFont"/>
    <w:rsid w:val="00DB4DCD"/>
  </w:style>
  <w:style w:type="paragraph" w:customStyle="1" w:styleId="Emphasis0">
    <w:name w:val="!!_Emphasis"/>
    <w:basedOn w:val="Normal"/>
    <w:autoRedefine/>
    <w:uiPriority w:val="8"/>
    <w:qFormat/>
    <w:rsid w:val="00DB4DCD"/>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DB4DCD"/>
    <w:pPr>
      <w:ind w:left="144"/>
    </w:pPr>
    <w:rPr>
      <w:rFonts w:eastAsia="Times New Roman"/>
    </w:rPr>
  </w:style>
  <w:style w:type="character" w:customStyle="1" w:styleId="HotRouteChar">
    <w:name w:val="Hot Route Char"/>
    <w:link w:val="HotRoute"/>
    <w:rsid w:val="00DB4DCD"/>
    <w:rPr>
      <w:rFonts w:ascii="Calibri" w:eastAsia="Times New Roman" w:hAnsi="Calibri" w:cs="Calibri"/>
    </w:rPr>
  </w:style>
  <w:style w:type="paragraph" w:customStyle="1" w:styleId="paragraphtextygfno">
    <w:name w:val="paragraph_text__ygfno"/>
    <w:basedOn w:val="Normal"/>
    <w:rsid w:val="00DB4DCD"/>
    <w:pPr>
      <w:spacing w:before="100" w:beforeAutospacing="1" w:after="100" w:afterAutospacing="1"/>
    </w:pPr>
    <w:rPr>
      <w:rFonts w:ascii="Times New Roman" w:eastAsia="Times New Roman" w:hAnsi="Times New Roman" w:cs="Times New Roman"/>
      <w:sz w:val="24"/>
    </w:rPr>
  </w:style>
  <w:style w:type="paragraph" w:customStyle="1" w:styleId="font-text">
    <w:name w:val="font-text"/>
    <w:basedOn w:val="Normal"/>
    <w:rsid w:val="00DB4DCD"/>
    <w:pPr>
      <w:spacing w:before="100" w:beforeAutospacing="1" w:after="100" w:afterAutospacing="1"/>
    </w:pPr>
    <w:rPr>
      <w:rFonts w:ascii="Times New Roman" w:eastAsia="Times New Roman" w:hAnsi="Times New Roman" w:cs="Times New Roman"/>
      <w:sz w:val="24"/>
    </w:rPr>
  </w:style>
  <w:style w:type="paragraph" w:customStyle="1" w:styleId="relative">
    <w:name w:val="relative"/>
    <w:basedOn w:val="Normal"/>
    <w:rsid w:val="00DB4DCD"/>
    <w:pPr>
      <w:spacing w:before="100" w:beforeAutospacing="1" w:after="100" w:afterAutospacing="1"/>
    </w:pPr>
    <w:rPr>
      <w:rFonts w:ascii="Times New Roman" w:eastAsia="Times New Roman" w:hAnsi="Times New Roman" w:cs="Times New Roman"/>
      <w:sz w:val="24"/>
    </w:rPr>
  </w:style>
  <w:style w:type="character" w:customStyle="1" w:styleId="vjs-control-text">
    <w:name w:val="vjs-control-text"/>
    <w:basedOn w:val="DefaultParagraphFont"/>
    <w:rsid w:val="00DB4DCD"/>
  </w:style>
  <w:style w:type="character" w:customStyle="1" w:styleId="Boxxx">
    <w:name w:val="Boxxx"/>
    <w:basedOn w:val="Emphasis"/>
    <w:uiPriority w:val="1"/>
    <w:rsid w:val="00DB4DCD"/>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48337</Words>
  <Characters>267871</Characters>
  <Application>Microsoft Office Word</Application>
  <DocSecurity>0</DocSecurity>
  <Lines>20605</Lines>
  <Paragraphs>22586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Silas Ou</cp:lastModifiedBy>
  <cp:revision>3</cp:revision>
  <dcterms:created xsi:type="dcterms:W3CDTF">2025-09-24T15:42:00Z</dcterms:created>
  <dcterms:modified xsi:type="dcterms:W3CDTF">2025-09-24T15:42:00Z</dcterms:modified>
</cp:coreProperties>
</file>