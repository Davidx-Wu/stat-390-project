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F87F2" w14:textId="5284A6DB" w:rsidR="00E50E6A" w:rsidRDefault="00E50E6A" w:rsidP="00E50E6A">
      <w:pPr>
        <w:pStyle w:val="Heading1"/>
      </w:pPr>
      <w:r>
        <w:t>Wiki Doc</w:t>
      </w:r>
    </w:p>
    <w:p w14:paraId="73D0AE63" w14:textId="6441EEB5" w:rsidR="00E50E6A" w:rsidRDefault="00E50E6A" w:rsidP="00E50E6A">
      <w:pPr>
        <w:pStyle w:val="Heading2"/>
      </w:pPr>
      <w:r>
        <w:t>1AC</w:t>
      </w:r>
    </w:p>
    <w:p w14:paraId="7A4C8A5F" w14:textId="77777777" w:rsidR="00E50E6A" w:rsidRPr="00BB187C" w:rsidRDefault="00E50E6A" w:rsidP="00E50E6A">
      <w:pPr>
        <w:pStyle w:val="Heading3"/>
        <w:rPr>
          <w:rFonts w:asciiTheme="minorHAnsi" w:hAnsiTheme="minorHAnsi" w:cstheme="minorHAnsi"/>
        </w:rPr>
      </w:pPr>
      <w:r w:rsidRPr="00BB187C">
        <w:rPr>
          <w:rFonts w:asciiTheme="minorHAnsi" w:hAnsiTheme="minorHAnsi" w:cstheme="minorHAnsi"/>
        </w:rPr>
        <w:t>Labor Leverage ADV---1AC</w:t>
      </w:r>
    </w:p>
    <w:p w14:paraId="656550DA" w14:textId="77777777" w:rsidR="00E50E6A" w:rsidRPr="00BB187C" w:rsidRDefault="00E50E6A" w:rsidP="00E50E6A">
      <w:pPr>
        <w:pStyle w:val="Analytics"/>
        <w:rPr>
          <w:rFonts w:asciiTheme="minorHAnsi" w:hAnsiTheme="minorHAnsi" w:cstheme="minorHAnsi"/>
        </w:rPr>
      </w:pPr>
      <w:r w:rsidRPr="00BB187C">
        <w:rPr>
          <w:rFonts w:asciiTheme="minorHAnsi" w:hAnsiTheme="minorHAnsi" w:cstheme="minorHAnsi"/>
        </w:rPr>
        <w:t xml:space="preserve">The Advantage is </w:t>
      </w:r>
      <w:r w:rsidRPr="00BB187C">
        <w:rPr>
          <w:rFonts w:asciiTheme="minorHAnsi" w:hAnsiTheme="minorHAnsi" w:cstheme="minorHAnsi"/>
          <w:u w:val="single"/>
        </w:rPr>
        <w:t>LABOR LEVERAGE</w:t>
      </w:r>
      <w:r w:rsidRPr="00BB187C">
        <w:rPr>
          <w:rFonts w:asciiTheme="minorHAnsi" w:hAnsiTheme="minorHAnsi" w:cstheme="minorHAnsi"/>
        </w:rPr>
        <w:t>:</w:t>
      </w:r>
    </w:p>
    <w:p w14:paraId="7ADB9C39"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56053F86"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262EB99"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BB187C">
        <w:rPr>
          <w:rStyle w:val="Emphasis"/>
          <w:rFonts w:asciiTheme="minorHAnsi" w:hAnsiTheme="minorHAnsi" w:cstheme="minorHAnsi"/>
          <w:highlight w:val="cyan"/>
        </w:rPr>
        <w:t>authoritarian</w:t>
      </w:r>
      <w:r w:rsidRPr="00BB187C">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BB187C">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BB187C">
        <w:rPr>
          <w:rStyle w:val="Emphasis"/>
          <w:rFonts w:asciiTheme="minorHAnsi" w:hAnsiTheme="minorHAnsi" w:cstheme="minorHAnsi"/>
          <w:highlight w:val="cyan"/>
        </w:rPr>
        <w:t>liberation</w:t>
      </w:r>
      <w:r w:rsidRPr="00BB187C">
        <w:rPr>
          <w:rFonts w:asciiTheme="minorHAnsi" w:hAnsiTheme="minorHAnsi" w:cstheme="minorHAnsi"/>
          <w:sz w:val="16"/>
        </w:rPr>
        <w:t>.</w:t>
      </w:r>
    </w:p>
    <w:p w14:paraId="47F4FFF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1D0D3141"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1E2741C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lever</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BB187C">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BB187C">
        <w:rPr>
          <w:rStyle w:val="Emphasis"/>
          <w:rFonts w:asciiTheme="minorHAnsi" w:hAnsiTheme="minorHAnsi" w:cstheme="minorHAnsi"/>
          <w:highlight w:val="cyan"/>
        </w:rPr>
        <w:t>democracy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BB187C">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BB187C">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necessary</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BB187C">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6312A3B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&lt;&lt;TEXT CONDENSED, NONE OMITTED&gt;&gt;</w:t>
      </w:r>
    </w:p>
    <w:p w14:paraId="5D1E8C93" w14:textId="77777777" w:rsidR="00E50E6A" w:rsidRPr="00BB187C" w:rsidRDefault="00E50E6A" w:rsidP="00E50E6A">
      <w:pPr>
        <w:rPr>
          <w:rFonts w:asciiTheme="minorHAnsi" w:hAnsiTheme="minorHAnsi" w:cstheme="minorHAnsi"/>
          <w:sz w:val="8"/>
          <w:szCs w:val="8"/>
        </w:rPr>
      </w:pPr>
      <w:r w:rsidRPr="00BB187C">
        <w:rPr>
          <w:rFonts w:asciiTheme="minorHAnsi" w:hAnsiTheme="minorHAnsi" w:cstheme="minorHAnsi"/>
          <w:sz w:val="8"/>
          <w:szCs w:val="14"/>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7803C3F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&lt;&lt;PARAGRAPH BREAKS RESUME&gt;&gt;</w:t>
      </w:r>
    </w:p>
    <w:p w14:paraId="4382798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BB187C">
        <w:rPr>
          <w:rStyle w:val="Emphasis"/>
          <w:rFonts w:asciiTheme="minorHAnsi" w:hAnsiTheme="minorHAnsi" w:cstheme="minorHAnsi"/>
          <w:highlight w:val="cyan"/>
        </w:rPr>
        <w:t>energized</w:t>
      </w:r>
      <w:r w:rsidRPr="00BB187C">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BB187C">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BB187C">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incubators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BB187C">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7F7E22B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2506901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07D177A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09E8F4B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490144F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50C040FA"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7A8990F5"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0A8AF48D"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0FD48E48"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restores </w:t>
      </w:r>
      <w:r w:rsidRPr="00BB187C">
        <w:rPr>
          <w:rFonts w:asciiTheme="minorHAnsi" w:hAnsiTheme="minorHAnsi" w:cstheme="minorHAnsi"/>
          <w:u w:val="single"/>
        </w:rPr>
        <w:t>democracy</w:t>
      </w:r>
      <w:r w:rsidRPr="00BB187C">
        <w:rPr>
          <w:rFonts w:asciiTheme="minorHAnsi" w:hAnsiTheme="minorHAnsi" w:cstheme="minorHAnsi"/>
        </w:rPr>
        <w:t xml:space="preserve">,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68631774"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C8798EE"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3902A97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362D281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7D686BC5" w14:textId="77777777" w:rsidR="00E50E6A" w:rsidRPr="00BB187C" w:rsidRDefault="00E50E6A" w:rsidP="00E50E6A">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29FB6E3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2DBFDB05"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34421AA5"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6704FEE3" w14:textId="77777777" w:rsidR="00E50E6A" w:rsidRPr="00BB187C" w:rsidRDefault="00E50E6A" w:rsidP="00E50E6A">
      <w:pPr>
        <w:pStyle w:val="Heading4"/>
        <w:rPr>
          <w:rStyle w:val="Style13ptBold"/>
          <w:rFonts w:asciiTheme="minorHAnsi" w:hAnsiTheme="minorHAnsi" w:cstheme="minorHAnsi"/>
          <w:b/>
          <w:bCs w:val="0"/>
        </w:rPr>
      </w:pPr>
      <w:r w:rsidRPr="00BB187C">
        <w:rPr>
          <w:rStyle w:val="Style13ptBold"/>
          <w:rFonts w:asciiTheme="minorHAnsi" w:hAnsiTheme="minorHAnsi" w:cstheme="minorHAnsi"/>
          <w:b/>
        </w:rPr>
        <w:t>Inequality causes civil war---single spark sets everything ablaze---models show the brink is now.</w:t>
      </w:r>
    </w:p>
    <w:p w14:paraId="45B3273A"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04F4B0F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A35C5D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3BF41908" w14:textId="77777777" w:rsidR="00E50E6A" w:rsidRPr="00BB187C" w:rsidRDefault="00E50E6A" w:rsidP="00E50E6A">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1E7123C5"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75760A9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4C8039E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6E3991CE"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319B6B9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327B8574"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47BB87CF"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055F3C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7C76027D"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64A768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1B1669F"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0DBA8BE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4894C700"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0EA32571"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23E01CBF"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67BB83C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1FBC6D6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1ABE9E2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1DC70B4D"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78095279"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18ADF36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64608605"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66025D75"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03C8441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34E835F7"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4B6B0CE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64DA373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2285B950"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7F22F498"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7B0E76CF"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74F0CC5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 World on Fire </w:t>
      </w:r>
    </w:p>
    <w:p w14:paraId="54DB5FFF"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7EFE9D5D"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8E7EFED"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44EC0361"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2D4A877E"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1F3CABC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75973501"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44D95249"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60369C2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2A1151A5"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7575F9B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49FA967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2D6BF02F"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20EA0C73"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4DEC554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7E90FCF4"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1B450D4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431A771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69588114"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035CCB8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19F9167F"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03E0C3CF"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60C47C1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6CDA7345"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13851F3F"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50C6D0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78C0A2A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112BCDBD"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588077A4"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537AC05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2730D94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80CBB0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3B6F0E6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2E8739C4"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14BFD339"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1E16DBF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15 Pluralism, a Beginner’s Guide</w:t>
      </w:r>
    </w:p>
    <w:p w14:paraId="6E017DA7"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A3E5139"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53BEE4BA"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5D59986C"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513953C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1F50E73F"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7DC41474" w14:textId="77777777" w:rsidR="00E50E6A" w:rsidRPr="00BB187C" w:rsidRDefault="00E50E6A" w:rsidP="00E50E6A">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6651ABA9"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6633669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r w:rsidRPr="00BB187C">
        <w:rPr>
          <w:rFonts w:asciiTheme="minorHAnsi" w:hAnsiTheme="minorHAnsi" w:cstheme="minorHAnsi"/>
          <w:sz w:val="16"/>
          <w:szCs w:val="16"/>
        </w:rPr>
        <w:t xml:space="preserve">, in itself, a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5CF43DF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20F94D80"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171EE02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1689D19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4039979E" w14:textId="77777777" w:rsidR="00E50E6A" w:rsidRPr="00BB187C" w:rsidRDefault="00E50E6A" w:rsidP="00E50E6A">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7C7A707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lead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0039B744"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41384EFF"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283B5552" w14:textId="77777777" w:rsidR="00E50E6A" w:rsidRPr="00BB187C" w:rsidRDefault="00E50E6A" w:rsidP="00E50E6A">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BB187C">
        <w:rPr>
          <w:rStyle w:val="StyleUnderline"/>
          <w:rFonts w:asciiTheme="minorHAnsi" w:hAnsiTheme="minorHAnsi" w:cstheme="minorHAnsi"/>
        </w:rPr>
        <w:t xml:space="preserve">strategies have the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0744F3FF"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7B5142D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777F388E" w14:textId="77777777" w:rsidR="00E50E6A" w:rsidRPr="00BB187C" w:rsidRDefault="00E50E6A" w:rsidP="00E50E6A">
      <w:pPr>
        <w:rPr>
          <w:rStyle w:val="StyleUnderline"/>
          <w:rFonts w:asciiTheme="minorHAnsi" w:hAnsiTheme="minorHAnsi" w:cstheme="minorHAnsi"/>
        </w:rPr>
      </w:pPr>
      <w:r w:rsidRPr="00BB187C">
        <w:rPr>
          <w:rStyle w:val="StyleUnderline"/>
          <w:rFonts w:asciiTheme="minorHAnsi" w:hAnsiTheme="minorHAnsi" w:cstheme="minorHAnsi"/>
        </w:rPr>
        <w:t>It’s 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66A98DC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11B1F92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73B0BE96" w14:textId="77777777" w:rsidR="00E50E6A" w:rsidRPr="00BB187C" w:rsidRDefault="00E50E6A" w:rsidP="00E50E6A">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5E8C63C5"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4ADC7055"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05CE38B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53624AB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7CD891C9"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1B5DC747"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77B2C0FC"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1FA28DB8"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3A237D39"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7E87C214" w14:textId="77777777" w:rsidR="00E50E6A" w:rsidRPr="00BB187C" w:rsidRDefault="00E50E6A" w:rsidP="00E50E6A">
      <w:pPr>
        <w:rPr>
          <w:rFonts w:asciiTheme="minorHAnsi" w:hAnsiTheme="minorHAnsi" w:cstheme="minorHAnsi"/>
          <w:sz w:val="14"/>
          <w:szCs w:val="14"/>
        </w:rPr>
      </w:pPr>
      <w:r w:rsidRPr="00BB187C">
        <w:rPr>
          <w:rFonts w:asciiTheme="minorHAnsi" w:hAnsiTheme="minorHAnsi" w:cstheme="minorHAnsi"/>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392D7952" w14:textId="77777777" w:rsidR="00E50E6A" w:rsidRPr="00BB187C" w:rsidRDefault="00E50E6A" w:rsidP="00E50E6A">
      <w:pPr>
        <w:rPr>
          <w:rFonts w:asciiTheme="minorHAnsi" w:hAnsiTheme="minorHAnsi" w:cstheme="minorHAnsi"/>
          <w:sz w:val="14"/>
          <w:szCs w:val="14"/>
        </w:rPr>
      </w:pPr>
      <w:r w:rsidRPr="00BB187C">
        <w:rPr>
          <w:rFonts w:asciiTheme="minorHAnsi" w:hAnsiTheme="minorHAnsi" w:cstheme="minorHAnsi"/>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2094029A" w14:textId="77777777" w:rsidR="00E50E6A" w:rsidRPr="00BB187C" w:rsidRDefault="00E50E6A" w:rsidP="00E50E6A">
      <w:pPr>
        <w:rPr>
          <w:rFonts w:asciiTheme="minorHAnsi" w:hAnsiTheme="minorHAnsi" w:cstheme="minorHAnsi"/>
          <w:sz w:val="14"/>
          <w:szCs w:val="14"/>
        </w:rPr>
      </w:pPr>
      <w:r w:rsidRPr="00BB187C">
        <w:rPr>
          <w:rFonts w:asciiTheme="minorHAnsi" w:hAnsiTheme="minorHAnsi" w:cstheme="minorHAnsi"/>
          <w:sz w:val="14"/>
          <w:szCs w:val="14"/>
        </w:rPr>
        <w:t>The main findings from CBO’s analysis of the distribution of household income in 2021 are these:</w:t>
      </w:r>
    </w:p>
    <w:p w14:paraId="6934902E" w14:textId="77777777" w:rsidR="00E50E6A" w:rsidRPr="00BB187C" w:rsidRDefault="00E50E6A" w:rsidP="00E50E6A">
      <w:pPr>
        <w:rPr>
          <w:rFonts w:asciiTheme="minorHAnsi" w:hAnsiTheme="minorHAnsi" w:cstheme="minorHAnsi"/>
          <w:sz w:val="14"/>
          <w:szCs w:val="14"/>
        </w:rPr>
      </w:pPr>
      <w:r w:rsidRPr="00BB187C">
        <w:rPr>
          <w:rFonts w:asciiTheme="minorHAnsi" w:hAnsiTheme="minorHAnsi" w:cstheme="minorHAnsi"/>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208C246E" w14:textId="77777777" w:rsidR="00E50E6A" w:rsidRPr="00BB187C" w:rsidRDefault="00E50E6A" w:rsidP="00E50E6A">
      <w:pPr>
        <w:rPr>
          <w:rFonts w:asciiTheme="minorHAnsi" w:hAnsiTheme="minorHAnsi" w:cstheme="minorHAnsi"/>
          <w:sz w:val="14"/>
          <w:szCs w:val="14"/>
        </w:rPr>
      </w:pPr>
      <w:r w:rsidRPr="00BB187C">
        <w:rPr>
          <w:rFonts w:asciiTheme="minorHAnsi" w:hAnsiTheme="minorHAnsi" w:cstheme="minorHAnsi"/>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3B5E6322"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increased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2F0DDAA8"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collapse</w:t>
      </w:r>
      <w:r w:rsidRPr="00BB187C">
        <w:rPr>
          <w:rFonts w:asciiTheme="minorHAnsi" w:hAnsiTheme="minorHAnsi" w:cstheme="minorHAnsi"/>
        </w:rPr>
        <w:t xml:space="preserve"> of labor is a </w:t>
      </w:r>
      <w:r w:rsidRPr="00BB187C">
        <w:rPr>
          <w:rFonts w:asciiTheme="minorHAnsi" w:hAnsiTheme="minorHAnsi" w:cstheme="minorHAnsi"/>
          <w:u w:val="single"/>
        </w:rPr>
        <w:t>microcosm</w:t>
      </w:r>
      <w:r w:rsidRPr="00BB187C">
        <w:rPr>
          <w:rFonts w:asciiTheme="minorHAnsi" w:hAnsiTheme="minorHAnsi" w:cstheme="minorHAnsi"/>
        </w:rPr>
        <w:t xml:space="preserve"> of American </w:t>
      </w:r>
      <w:r w:rsidRPr="00BB187C">
        <w:rPr>
          <w:rFonts w:asciiTheme="minorHAnsi" w:hAnsiTheme="minorHAnsi" w:cstheme="minorHAnsi"/>
          <w:u w:val="single"/>
        </w:rPr>
        <w:t>macro-politics</w:t>
      </w:r>
      <w:r w:rsidRPr="00BB187C">
        <w:rPr>
          <w:rFonts w:asciiTheme="minorHAnsi" w:hAnsiTheme="minorHAnsi" w:cstheme="minorHAnsi"/>
        </w:rPr>
        <w:t xml:space="preserve">---corporate domination </w:t>
      </w:r>
      <w:r w:rsidRPr="00BB187C">
        <w:rPr>
          <w:rFonts w:asciiTheme="minorHAnsi" w:hAnsiTheme="minorHAnsi" w:cstheme="minorHAnsi"/>
          <w:u w:val="single"/>
        </w:rPr>
        <w:t>fosters authoritarianism</w:t>
      </w:r>
      <w:r w:rsidRPr="00BB187C">
        <w:rPr>
          <w:rFonts w:asciiTheme="minorHAnsi" w:hAnsiTheme="minorHAnsi" w:cstheme="minorHAnsi"/>
        </w:rPr>
        <w:t xml:space="preserve"> and </w:t>
      </w:r>
      <w:r w:rsidRPr="00BB187C">
        <w:rPr>
          <w:rFonts w:asciiTheme="minorHAnsi" w:hAnsiTheme="minorHAnsi" w:cstheme="minorHAnsi"/>
          <w:u w:val="single"/>
        </w:rPr>
        <w:t>erodes</w:t>
      </w:r>
      <w:r w:rsidRPr="00BB187C">
        <w:rPr>
          <w:rFonts w:asciiTheme="minorHAnsi" w:hAnsiTheme="minorHAnsi" w:cstheme="minorHAnsi"/>
        </w:rPr>
        <w:t xml:space="preserve"> the foundations for </w:t>
      </w:r>
      <w:r w:rsidRPr="00BB187C">
        <w:rPr>
          <w:rFonts w:asciiTheme="minorHAnsi" w:hAnsiTheme="minorHAnsi" w:cstheme="minorHAnsi"/>
          <w:u w:val="single"/>
        </w:rPr>
        <w:t>substantive democracy</w:t>
      </w:r>
      <w:r w:rsidRPr="00BB187C">
        <w:rPr>
          <w:rFonts w:asciiTheme="minorHAnsi" w:hAnsiTheme="minorHAnsi" w:cstheme="minorHAnsi"/>
        </w:rPr>
        <w:t>.</w:t>
      </w:r>
    </w:p>
    <w:p w14:paraId="418A2790"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C1C928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In this century,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t>
      </w:r>
      <w:r w:rsidRPr="00BB187C">
        <w:rPr>
          <w:rStyle w:val="StyleUnderline"/>
          <w:rFonts w:asciiTheme="minorHAnsi" w:hAnsiTheme="minorHAnsi" w:cstheme="minorHAnsi"/>
        </w:rPr>
        <w:t>has</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come to resemble the America of </w:t>
      </w:r>
      <w:r w:rsidRPr="00BB187C">
        <w:rPr>
          <w:rStyle w:val="Emphasis"/>
          <w:rFonts w:asciiTheme="minorHAnsi" w:hAnsiTheme="minorHAnsi" w:cstheme="minorHAnsi"/>
        </w:rPr>
        <w:t>1900</w:t>
      </w:r>
      <w:r w:rsidRPr="00BB187C">
        <w:rPr>
          <w:rStyle w:val="StyleUnderline"/>
          <w:rFonts w:asciiTheme="minorHAnsi" w:hAnsiTheme="minorHAnsi" w:cstheme="minorHAnsi"/>
        </w:rPr>
        <w:t xml:space="preserve"> as </w:t>
      </w:r>
      <w:r w:rsidRPr="00BB187C">
        <w:rPr>
          <w:rFonts w:asciiTheme="minorHAnsi" w:hAnsiTheme="minorHAnsi" w:cstheme="minorHAnsi"/>
          <w:sz w:val="16"/>
        </w:rPr>
        <w:t xml:space="preserve">both </w:t>
      </w:r>
      <w:r w:rsidRPr="00BB187C">
        <w:rPr>
          <w:rStyle w:val="Emphasis"/>
          <w:rFonts w:asciiTheme="minorHAnsi" w:hAnsiTheme="minorHAnsi" w:cstheme="minorHAnsi"/>
        </w:rPr>
        <w:t>democracy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highlight w:val="cyan"/>
        </w:rPr>
        <w:t>worker organization</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atrophied</w:t>
      </w:r>
      <w:r w:rsidRPr="00BB187C">
        <w:rPr>
          <w:rFonts w:asciiTheme="minorHAnsi" w:hAnsiTheme="minorHAnsi" w:cstheme="minorHAnsi"/>
          <w:sz w:val="16"/>
        </w:rPr>
        <w:t xml:space="preserve"> – </w:t>
      </w:r>
      <w:r w:rsidRPr="00BB187C">
        <w:rPr>
          <w:rStyle w:val="StyleUnderline"/>
          <w:rFonts w:asciiTheme="minorHAnsi" w:hAnsiTheme="minorHAnsi" w:cstheme="minorHAnsi"/>
        </w:rPr>
        <w:t>and, as a consequence,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runaway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corporate power</w:t>
      </w:r>
      <w:r w:rsidRPr="00BB187C">
        <w:rPr>
          <w:rStyle w:val="StyleUnderline"/>
          <w:rFonts w:asciiTheme="minorHAnsi" w:hAnsiTheme="minorHAnsi" w:cstheme="minorHAnsi"/>
        </w:rPr>
        <w:t xml:space="preserve"> have become markers of our Second Gilded Age. </w:t>
      </w:r>
      <w:r w:rsidRPr="00BB187C">
        <w:rPr>
          <w:rStyle w:val="Emphasis"/>
          <w:rFonts w:asciiTheme="minorHAnsi" w:hAnsiTheme="minorHAnsi" w:cstheme="minorHAnsi"/>
          <w:highlight w:val="cyan"/>
        </w:rPr>
        <w:t>Voter suppression</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 xml:space="preserve">becoming </w:t>
      </w:r>
      <w:r w:rsidRPr="00BB187C">
        <w:rPr>
          <w:rStyle w:val="Emphasis"/>
          <w:rFonts w:asciiTheme="minorHAnsi" w:hAnsiTheme="minorHAnsi" w:cstheme="minorHAnsi"/>
        </w:rPr>
        <w:t>re-</w:t>
      </w:r>
      <w:r w:rsidRPr="00BB187C">
        <w:rPr>
          <w:rStyle w:val="Emphasis"/>
          <w:rFonts w:asciiTheme="minorHAnsi" w:hAnsiTheme="minorHAnsi" w:cstheme="minorHAnsi"/>
          <w:highlight w:val="cyan"/>
        </w:rPr>
        <w:t>institutionalized</w:t>
      </w:r>
      <w:r w:rsidRPr="00BB187C">
        <w:rPr>
          <w:rFonts w:asciiTheme="minorHAnsi" w:hAnsiTheme="minorHAnsi" w:cstheme="minorHAnsi"/>
          <w:sz w:val="16"/>
        </w:rPr>
        <w:t xml:space="preserve"> in much of the nation, </w:t>
      </w:r>
      <w:r w:rsidRPr="00BB187C">
        <w:rPr>
          <w:rStyle w:val="Emphasis"/>
          <w:rFonts w:asciiTheme="minorHAnsi" w:hAnsiTheme="minorHAnsi" w:cstheme="minorHAnsi"/>
          <w:highlight w:val="cyan"/>
        </w:rPr>
        <w:t>union membership</w:t>
      </w:r>
      <w:r w:rsidRPr="00BB187C">
        <w:rPr>
          <w:rStyle w:val="StyleUnderline"/>
          <w:rFonts w:asciiTheme="minorHAnsi" w:hAnsiTheme="minorHAnsi" w:cstheme="minorHAnsi"/>
        </w:rPr>
        <w:t xml:space="preserve"> threatens to </w:t>
      </w:r>
      <w:r w:rsidRPr="00BB187C">
        <w:rPr>
          <w:rStyle w:val="StyleUnderline"/>
          <w:rFonts w:asciiTheme="minorHAnsi" w:hAnsiTheme="minorHAnsi" w:cstheme="minorHAnsi"/>
          <w:highlight w:val="cyan"/>
        </w:rPr>
        <w:t xml:space="preserve">dip below </w:t>
      </w:r>
      <w:r w:rsidRPr="00BB187C">
        <w:rPr>
          <w:rStyle w:val="Emphasis"/>
          <w:rFonts w:asciiTheme="minorHAnsi" w:hAnsiTheme="minorHAnsi" w:cstheme="minorHAnsi"/>
          <w:highlight w:val="cyan"/>
        </w:rPr>
        <w:t>10 percent</w:t>
      </w:r>
      <w:r w:rsidRPr="00BB187C">
        <w:rPr>
          <w:rFonts w:asciiTheme="minorHAnsi" w:hAnsiTheme="minorHAnsi" w:cstheme="minorHAnsi"/>
          <w:sz w:val="16"/>
        </w:rPr>
        <w:t xml:space="preserve"> of workers, and </w:t>
      </w:r>
      <w:r w:rsidRPr="00BB187C">
        <w:rPr>
          <w:rStyle w:val="Emphasis"/>
          <w:rFonts w:asciiTheme="minorHAnsi" w:hAnsiTheme="minorHAnsi" w:cstheme="minorHAnsi"/>
        </w:rPr>
        <w:t xml:space="preserve">workplace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highlight w:val="cyan"/>
        </w:rPr>
        <w:t xml:space="preserve"> are</w:t>
      </w:r>
      <w:r w:rsidRPr="00BB187C">
        <w:rPr>
          <w:rFonts w:asciiTheme="minorHAnsi" w:hAnsiTheme="minorHAnsi" w:cstheme="minorHAnsi"/>
          <w:sz w:val="16"/>
        </w:rPr>
        <w:t xml:space="preserve"> quickly </w:t>
      </w:r>
      <w:r w:rsidRPr="00BB187C">
        <w:rPr>
          <w:rStyle w:val="StyleUnderline"/>
          <w:rFonts w:asciiTheme="minorHAnsi" w:hAnsiTheme="minorHAnsi" w:cstheme="minorHAnsi"/>
          <w:highlight w:val="cyan"/>
        </w:rPr>
        <w:t>eroding</w:t>
      </w:r>
      <w:r w:rsidRPr="00BB187C">
        <w:rPr>
          <w:rFonts w:asciiTheme="minorHAnsi" w:hAnsiTheme="minorHAnsi" w:cstheme="minorHAnsi"/>
          <w:sz w:val="16"/>
        </w:rPr>
        <w:t xml:space="preserve">.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interrelated </w:t>
      </w:r>
      <w:r w:rsidRPr="00BB187C">
        <w:rPr>
          <w:rStyle w:val="StyleUnderline"/>
          <w:rFonts w:asciiTheme="minorHAnsi" w:hAnsiTheme="minorHAnsi" w:cstheme="minorHAnsi"/>
        </w:rPr>
        <w:t xml:space="preserve">developments are </w:t>
      </w:r>
      <w:r w:rsidRPr="00BB187C">
        <w:rPr>
          <w:rStyle w:val="StyleUnderline"/>
          <w:rFonts w:asciiTheme="minorHAnsi" w:hAnsiTheme="minorHAnsi" w:cstheme="minorHAnsi"/>
          <w:highlight w:val="cyan"/>
        </w:rPr>
        <w:t>turning</w:t>
      </w:r>
      <w:r w:rsidRPr="00BB187C">
        <w:rPr>
          <w:rStyle w:val="StyleUnderline"/>
          <w:rFonts w:asciiTheme="minorHAnsi" w:hAnsiTheme="minorHAnsi" w:cstheme="minorHAnsi"/>
        </w:rPr>
        <w:t xml:space="preserve"> our </w:t>
      </w:r>
      <w:r w:rsidRPr="00BB187C">
        <w:rPr>
          <w:rStyle w:val="StyleUnderline"/>
          <w:rFonts w:asciiTheme="minorHAnsi" w:hAnsiTheme="minorHAnsi" w:cstheme="minorHAnsi"/>
          <w:highlight w:val="cyan"/>
        </w:rPr>
        <w:t xml:space="preserve">jobs into </w:t>
      </w:r>
      <w:r w:rsidRPr="00BB187C">
        <w:rPr>
          <w:rStyle w:val="Emphasis"/>
          <w:rFonts w:asciiTheme="minorHAnsi" w:hAnsiTheme="minorHAnsi" w:cstheme="minorHAnsi"/>
          <w:highlight w:val="cyan"/>
        </w:rPr>
        <w:t>incubators</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encroaching </w:t>
      </w:r>
      <w:r w:rsidRPr="00BB187C">
        <w:rPr>
          <w:rStyle w:val="Emphasis"/>
          <w:rFonts w:asciiTheme="minorHAnsi" w:hAnsiTheme="minorHAnsi" w:cstheme="minorHAnsi"/>
          <w:highlight w:val="cyan"/>
        </w:rPr>
        <w:t>authoritarianism</w:t>
      </w:r>
      <w:r w:rsidRPr="00BB187C">
        <w:rPr>
          <w:rFonts w:asciiTheme="minorHAnsi" w:hAnsiTheme="minorHAnsi" w:cstheme="minorHAnsi"/>
          <w:sz w:val="16"/>
        </w:rPr>
        <w:t>.</w:t>
      </w:r>
    </w:p>
    <w:p w14:paraId="1F2F4A39" w14:textId="77777777" w:rsidR="00E50E6A" w:rsidRPr="00BB187C" w:rsidRDefault="00E50E6A" w:rsidP="00E50E6A">
      <w:pPr>
        <w:rPr>
          <w:rStyle w:val="StyleUnderline"/>
          <w:rFonts w:asciiTheme="minorHAnsi" w:hAnsiTheme="minorHAnsi" w:cstheme="minorHAnsi"/>
          <w:sz w:val="16"/>
        </w:rPr>
      </w:pPr>
      <w:r w:rsidRPr="00BB187C">
        <w:rPr>
          <w:rStyle w:val="StyleUnderline"/>
          <w:rFonts w:asciiTheme="minorHAnsi" w:hAnsiTheme="minorHAnsi" w:cstheme="minorHAnsi"/>
          <w:highlight w:val="cyan"/>
        </w:rPr>
        <w:t>Anyone who</w:t>
      </w:r>
      <w:r w:rsidRPr="00BB187C">
        <w:rPr>
          <w:rStyle w:val="StyleUnderline"/>
          <w:rFonts w:asciiTheme="minorHAnsi" w:hAnsiTheme="minorHAnsi" w:cstheme="minorHAnsi"/>
        </w:rPr>
        <w:t xml:space="preserve"> has recently </w:t>
      </w:r>
      <w:r w:rsidRPr="00BB187C">
        <w:rPr>
          <w:rStyle w:val="StyleUnderline"/>
          <w:rFonts w:asciiTheme="minorHAnsi" w:hAnsiTheme="minorHAnsi" w:cstheme="minorHAnsi"/>
          <w:highlight w:val="cyan"/>
        </w:rPr>
        <w:t>held a job</w:t>
      </w:r>
      <w:r w:rsidRPr="00BB187C">
        <w:rPr>
          <w:rStyle w:val="StyleUnderline"/>
          <w:rFonts w:asciiTheme="minorHAnsi" w:hAnsiTheme="minorHAnsi" w:cstheme="minorHAnsi"/>
        </w:rPr>
        <w:t xml:space="preserve"> in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where they were not an executive leader </w:t>
      </w:r>
      <w:r w:rsidRPr="00BB187C">
        <w:rPr>
          <w:rStyle w:val="StyleUnderline"/>
          <w:rFonts w:asciiTheme="minorHAnsi" w:hAnsiTheme="minorHAnsi" w:cstheme="minorHAnsi"/>
        </w:rPr>
        <w:t xml:space="preserve">has </w:t>
      </w:r>
      <w:r w:rsidRPr="00BB187C">
        <w:rPr>
          <w:rStyle w:val="StyleUnderline"/>
          <w:rFonts w:asciiTheme="minorHAnsi" w:hAnsiTheme="minorHAnsi" w:cstheme="minorHAnsi"/>
          <w:highlight w:val="cyan"/>
        </w:rPr>
        <w:t>had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taste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life under a </w:t>
      </w:r>
      <w:r w:rsidRPr="00BB187C">
        <w:rPr>
          <w:rStyle w:val="Emphasis"/>
          <w:rFonts w:asciiTheme="minorHAnsi" w:hAnsiTheme="minorHAnsi" w:cstheme="minorHAnsi"/>
          <w:highlight w:val="cyan"/>
        </w:rPr>
        <w:t>dictatorship</w:t>
      </w:r>
      <w:r w:rsidRPr="00BB187C">
        <w:rPr>
          <w:rFonts w:asciiTheme="minorHAnsi" w:hAnsiTheme="minorHAnsi" w:cstheme="minorHAnsi"/>
          <w:sz w:val="16"/>
        </w:rPr>
        <w:t xml:space="preserve">. Indeed, </w:t>
      </w:r>
      <w:r w:rsidRPr="00BB187C">
        <w:rPr>
          <w:rStyle w:val="StyleUnderline"/>
          <w:rFonts w:asciiTheme="minorHAnsi" w:hAnsiTheme="minorHAnsi" w:cstheme="minorHAnsi"/>
          <w:highlight w:val="cyan"/>
        </w:rPr>
        <w:t>work</w:t>
      </w:r>
      <w:r w:rsidRPr="00BB187C">
        <w:rPr>
          <w:rStyle w:val="StyleUnderline"/>
          <w:rFonts w:asciiTheme="minorHAnsi" w:hAnsiTheme="minorHAnsi" w:cstheme="minorHAnsi"/>
        </w:rPr>
        <w:t xml:space="preserve"> for the</w:t>
      </w:r>
      <w:r w:rsidRPr="00BB187C">
        <w:rPr>
          <w:rFonts w:asciiTheme="minorHAnsi" w:hAnsiTheme="minorHAnsi" w:cstheme="minorHAnsi"/>
          <w:sz w:val="16"/>
        </w:rPr>
        <w:t xml:space="preserve"> vast </w:t>
      </w:r>
      <w:r w:rsidRPr="00BB187C">
        <w:rPr>
          <w:rStyle w:val="StyleUnderline"/>
          <w:rFonts w:asciiTheme="minorHAnsi" w:hAnsiTheme="minorHAnsi" w:cstheme="minorHAnsi"/>
        </w:rPr>
        <w:t xml:space="preserve">majority </w:t>
      </w:r>
      <w:r w:rsidRPr="00BB187C">
        <w:rPr>
          <w:rStyle w:val="StyleUnderline"/>
          <w:rFonts w:asciiTheme="minorHAnsi" w:hAnsiTheme="minorHAnsi" w:cstheme="minorHAnsi"/>
          <w:highlight w:val="cyan"/>
        </w:rPr>
        <w:t>entails an</w:t>
      </w:r>
      <w:r w:rsidRPr="00BB187C">
        <w:rPr>
          <w:rFonts w:asciiTheme="minorHAnsi" w:hAnsiTheme="minorHAnsi" w:cstheme="minorHAnsi"/>
          <w:sz w:val="16"/>
        </w:rPr>
        <w:t xml:space="preserve"> 8-, 10- or 12-hour-a-day sojourn in an </w:t>
      </w:r>
      <w:r w:rsidRPr="00BB187C">
        <w:rPr>
          <w:rStyle w:val="Emphasis"/>
          <w:rFonts w:asciiTheme="minorHAnsi" w:hAnsiTheme="minorHAnsi" w:cstheme="minorHAnsi"/>
          <w:highlight w:val="cyan"/>
        </w:rPr>
        <w:t>authoritarian state</w:t>
      </w:r>
      <w:r w:rsidRPr="00BB187C">
        <w:rPr>
          <w:rStyle w:val="StyleUnderline"/>
          <w:rFonts w:asciiTheme="minorHAnsi" w:hAnsiTheme="minorHAnsi" w:cstheme="minorHAnsi"/>
        </w:rPr>
        <w:t xml:space="preserve">. Work is a place where </w:t>
      </w:r>
      <w:r w:rsidRPr="00BB187C">
        <w:rPr>
          <w:rStyle w:val="Emphasis"/>
          <w:rFonts w:asciiTheme="minorHAnsi" w:hAnsiTheme="minorHAnsi" w:cstheme="minorHAnsi"/>
        </w:rPr>
        <w:t>freedom</w:t>
      </w:r>
      <w:r w:rsidRPr="00BB187C">
        <w:rPr>
          <w:rFonts w:asciiTheme="minorHAnsi" w:hAnsiTheme="minorHAnsi" w:cstheme="minorHAnsi"/>
          <w:sz w:val="16"/>
        </w:rPr>
        <w:t xml:space="preserve"> of speech, assembly, or association,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relentlessly curbed</w:t>
      </w:r>
      <w:r w:rsidRPr="00BB187C">
        <w:rPr>
          <w:rFonts w:asciiTheme="minorHAnsi" w:hAnsiTheme="minorHAnsi" w:cstheme="minorHAnsi"/>
          <w:sz w:val="16"/>
        </w:rPr>
        <w:t xml:space="preserve">; where </w:t>
      </w:r>
      <w:r w:rsidRPr="00BB187C">
        <w:rPr>
          <w:rStyle w:val="StyleUnderline"/>
          <w:rFonts w:asciiTheme="minorHAnsi" w:hAnsiTheme="minorHAnsi" w:cstheme="minorHAnsi"/>
        </w:rPr>
        <w:t xml:space="preserve">people are </w:t>
      </w:r>
      <w:r w:rsidRPr="00BB187C">
        <w:rPr>
          <w:rStyle w:val="StyleUnderline"/>
          <w:rFonts w:asciiTheme="minorHAnsi" w:hAnsiTheme="minorHAnsi" w:cstheme="minorHAnsi"/>
          <w:highlight w:val="cyan"/>
        </w:rPr>
        <w:t>subject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panopticon</w:t>
      </w:r>
      <w:r w:rsidRPr="00BB187C">
        <w:rPr>
          <w:rStyle w:val="StyleUnderline"/>
          <w:rFonts w:asciiTheme="minorHAnsi" w:hAnsiTheme="minorHAnsi" w:cstheme="minorHAnsi"/>
        </w:rPr>
        <w:t xml:space="preserve">-like </w:t>
      </w:r>
      <w:r w:rsidRPr="00BB187C">
        <w:rPr>
          <w:rStyle w:val="Emphasis"/>
          <w:rFonts w:asciiTheme="minorHAnsi" w:hAnsiTheme="minorHAnsi" w:cstheme="minorHAnsi"/>
          <w:highlight w:val="cyan"/>
        </w:rPr>
        <w:t>surveillance</w:t>
      </w:r>
      <w:r w:rsidRPr="00BB187C">
        <w:rPr>
          <w:rFonts w:asciiTheme="minorHAnsi" w:hAnsiTheme="minorHAnsi" w:cstheme="minorHAnsi"/>
        </w:rPr>
        <w:t xml:space="preserve"> </w:t>
      </w:r>
      <w:r w:rsidRPr="00BB187C">
        <w:rPr>
          <w:rFonts w:asciiTheme="minorHAnsi" w:hAnsiTheme="minorHAnsi" w:cstheme="minorHAnsi"/>
          <w:sz w:val="16"/>
        </w:rPr>
        <w:t xml:space="preserve">of their movements and communications </w:t>
      </w:r>
      <w:r w:rsidRPr="00BB187C">
        <w:rPr>
          <w:rStyle w:val="StyleUnderline"/>
          <w:rFonts w:asciiTheme="minorHAnsi" w:hAnsiTheme="minorHAnsi" w:cstheme="minorHAnsi"/>
        </w:rPr>
        <w:t xml:space="preserve">by </w:t>
      </w:r>
      <w:r w:rsidRPr="00BB187C">
        <w:rPr>
          <w:rStyle w:val="Emphasis"/>
          <w:rFonts w:asciiTheme="minorHAnsi" w:hAnsiTheme="minorHAnsi" w:cstheme="minorHAnsi"/>
        </w:rPr>
        <w:t>new tech</w:t>
      </w:r>
      <w:r w:rsidRPr="00BB187C">
        <w:rPr>
          <w:rFonts w:asciiTheme="minorHAnsi" w:hAnsiTheme="minorHAnsi" w:cstheme="minorHAnsi"/>
          <w:sz w:val="16"/>
        </w:rPr>
        <w:t xml:space="preserve">nologies; </w:t>
      </w:r>
      <w:r w:rsidRPr="00BB187C">
        <w:rPr>
          <w:rStyle w:val="StyleUnderline"/>
          <w:rFonts w:asciiTheme="minorHAnsi" w:hAnsiTheme="minorHAnsi" w:cstheme="minorHAnsi"/>
        </w:rPr>
        <w:t>where non-compete agreements</w:t>
      </w:r>
      <w:r w:rsidRPr="00BB187C">
        <w:rPr>
          <w:rFonts w:asciiTheme="minorHAnsi" w:hAnsiTheme="minorHAnsi" w:cstheme="minorHAnsi"/>
          <w:sz w:val="16"/>
        </w:rPr>
        <w:t xml:space="preserve">, signed as a condition of employment, </w:t>
      </w:r>
      <w:r w:rsidRPr="00BB187C">
        <w:rPr>
          <w:rStyle w:val="Emphasis"/>
          <w:rFonts w:asciiTheme="minorHAnsi" w:hAnsiTheme="minorHAnsi" w:cstheme="minorHAnsi"/>
          <w:highlight w:val="cyan"/>
        </w:rPr>
        <w:t>curtail</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right</w:t>
      </w:r>
      <w:r w:rsidRPr="00BB187C">
        <w:rPr>
          <w:rFonts w:asciiTheme="minorHAnsi" w:hAnsiTheme="minorHAnsi" w:cstheme="minorHAnsi"/>
          <w:sz w:val="16"/>
        </w:rPr>
        <w:t xml:space="preserve"> of workers </w:t>
      </w:r>
      <w:r w:rsidRPr="00BB187C">
        <w:rPr>
          <w:rStyle w:val="StyleUnderline"/>
          <w:rFonts w:asciiTheme="minorHAnsi" w:hAnsiTheme="minorHAnsi" w:cstheme="minorHAnsi"/>
        </w:rPr>
        <w:t>to leave</w:t>
      </w:r>
      <w:r w:rsidRPr="00BB187C">
        <w:rPr>
          <w:rFonts w:asciiTheme="minorHAnsi" w:hAnsiTheme="minorHAnsi" w:cstheme="minorHAnsi"/>
          <w:sz w:val="16"/>
        </w:rPr>
        <w:t xml:space="preserve"> their jobs to seek better ones, thereby </w:t>
      </w:r>
      <w:r w:rsidRPr="00BB187C">
        <w:rPr>
          <w:rStyle w:val="Emphasis"/>
          <w:rFonts w:asciiTheme="minorHAnsi" w:hAnsiTheme="minorHAnsi" w:cstheme="minorHAnsi"/>
          <w:highlight w:val="cyan"/>
        </w:rPr>
        <w:t>weakening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bargaining</w:t>
      </w:r>
      <w:r w:rsidRPr="00BB187C">
        <w:rPr>
          <w:rStyle w:val="Emphasis"/>
          <w:rFonts w:asciiTheme="minorHAnsi" w:hAnsiTheme="minorHAnsi" w:cstheme="minorHAnsi"/>
        </w:rPr>
        <w:t xml:space="preserve"> power</w:t>
      </w:r>
      <w:r w:rsidRPr="00BB187C">
        <w:rPr>
          <w:rFonts w:asciiTheme="minorHAnsi" w:hAnsiTheme="minorHAnsi" w:cstheme="minorHAnsi"/>
          <w:sz w:val="16"/>
        </w:rPr>
        <w:t xml:space="preserve">, as employer-mandated yellow-dog contracts once did;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where </w:t>
      </w:r>
      <w:r w:rsidRPr="00BB187C">
        <w:rPr>
          <w:rStyle w:val="Emphasis"/>
          <w:rFonts w:asciiTheme="minorHAnsi" w:hAnsiTheme="minorHAnsi" w:cstheme="minorHAnsi"/>
        </w:rPr>
        <w:t>arbitration clauses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strip</w:t>
      </w:r>
      <w:r w:rsidRPr="00BB187C">
        <w:rPr>
          <w:rFonts w:asciiTheme="minorHAnsi" w:hAnsiTheme="minorHAnsi" w:cstheme="minorHAnsi"/>
          <w:sz w:val="16"/>
        </w:rPr>
        <w:t xml:space="preserve"> them of their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highlight w:val="cyan"/>
        </w:rPr>
        <w:t>legal recourse</w:t>
      </w:r>
      <w:r w:rsidRPr="00BB187C">
        <w:rPr>
          <w:rFonts w:asciiTheme="minorHAnsi" w:hAnsiTheme="minorHAnsi" w:cstheme="minorHAnsi"/>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743F314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As </w:t>
      </w:r>
      <w:r w:rsidRPr="00BB187C">
        <w:rPr>
          <w:rStyle w:val="StyleUnderline"/>
          <w:rFonts w:asciiTheme="minorHAnsi" w:hAnsiTheme="minorHAnsi" w:cstheme="minorHAnsi"/>
          <w:highlight w:val="cyan"/>
        </w:rPr>
        <w:t>workers</w:t>
      </w:r>
      <w:r w:rsidRPr="00BB187C">
        <w:rPr>
          <w:rFonts w:asciiTheme="minorHAnsi" w:hAnsiTheme="minorHAnsi" w:cstheme="minorHAnsi"/>
          <w:sz w:val="16"/>
        </w:rPr>
        <w:t xml:space="preserve"> increasingly have become subjects who </w:t>
      </w:r>
      <w:r w:rsidRPr="00BB187C">
        <w:rPr>
          <w:rStyle w:val="Emphasis"/>
          <w:rFonts w:asciiTheme="minorHAnsi" w:hAnsiTheme="minorHAnsi" w:cstheme="minorHAnsi"/>
        </w:rPr>
        <w:t>thrive</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perish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at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whims</w:t>
      </w:r>
      <w:r w:rsidRPr="00BB187C">
        <w:rPr>
          <w:rStyle w:val="StyleUnderline"/>
          <w:rFonts w:asciiTheme="minorHAnsi" w:hAnsiTheme="minorHAnsi" w:cstheme="minorHAnsi"/>
          <w:highlight w:val="cyan"/>
        </w:rPr>
        <w:t xml:space="preserve"> of corporate</w:t>
      </w:r>
      <w:r w:rsidRPr="00BB187C">
        <w:rPr>
          <w:rStyle w:val="StyleUnderline"/>
          <w:rFonts w:asciiTheme="minorHAnsi" w:hAnsiTheme="minorHAnsi" w:cstheme="minorHAnsi"/>
        </w:rPr>
        <w:t xml:space="preserve"> leaders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 is little wonder why one in four now say that their </w:t>
      </w:r>
      <w:r w:rsidRPr="00BB187C">
        <w:rPr>
          <w:rStyle w:val="Emphasis"/>
          <w:rFonts w:asciiTheme="minorHAnsi" w:hAnsiTheme="minorHAnsi" w:cstheme="minorHAnsi"/>
        </w:rPr>
        <w:t>workplace</w:t>
      </w:r>
      <w:r w:rsidRPr="00BB187C">
        <w:rPr>
          <w:rStyle w:val="StyleUnderline"/>
          <w:rFonts w:asciiTheme="minorHAnsi" w:hAnsiTheme="minorHAnsi" w:cstheme="minorHAnsi"/>
        </w:rPr>
        <w:t xml:space="preserve"> is a “</w:t>
      </w:r>
      <w:r w:rsidRPr="00BB187C">
        <w:rPr>
          <w:rStyle w:val="Emphasis"/>
          <w:rFonts w:asciiTheme="minorHAnsi" w:hAnsiTheme="minorHAnsi" w:cstheme="minorHAnsi"/>
        </w:rPr>
        <w:t>dictatorship</w:t>
      </w:r>
      <w:r w:rsidRPr="00BB187C">
        <w:rPr>
          <w:rStyle w:val="StyleUnderline"/>
          <w:rFonts w:asciiTheme="minorHAnsi" w:hAnsiTheme="minorHAnsi" w:cstheme="minorHAnsi"/>
        </w:rPr>
        <w:t>,”</w:t>
      </w:r>
      <w:r w:rsidRPr="00BB187C">
        <w:rPr>
          <w:rFonts w:asciiTheme="minorHAnsi" w:hAnsiTheme="minorHAnsi" w:cstheme="minorHAnsi"/>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BB187C">
        <w:rPr>
          <w:rStyle w:val="StyleUnderline"/>
          <w:rFonts w:asciiTheme="minorHAnsi" w:hAnsiTheme="minorHAnsi" w:cstheme="minorHAnsi"/>
          <w:highlight w:val="cyan"/>
        </w:rPr>
        <w:t>bosses</w:t>
      </w:r>
      <w:r w:rsidRPr="00BB187C">
        <w:rPr>
          <w:rStyle w:val="StyleUnderline"/>
          <w:rFonts w:asciiTheme="minorHAnsi" w:hAnsiTheme="minorHAnsi" w:cstheme="minorHAnsi"/>
        </w:rPr>
        <w:t xml:space="preserve"> govern in ways that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largely </w:t>
      </w:r>
      <w:r w:rsidRPr="00BB187C">
        <w:rPr>
          <w:rStyle w:val="Emphasis"/>
          <w:rFonts w:asciiTheme="minorHAnsi" w:hAnsiTheme="minorHAnsi" w:cstheme="minorHAnsi"/>
          <w:highlight w:val="cyan"/>
        </w:rPr>
        <w:t>unaccountable</w:t>
      </w:r>
      <w:r w:rsidRPr="00BB187C">
        <w:rPr>
          <w:rFonts w:asciiTheme="minorHAnsi" w:hAnsiTheme="minorHAnsi" w:cstheme="minorHAnsi"/>
          <w:sz w:val="16"/>
        </w:rPr>
        <w:t xml:space="preserve"> to those who are governed,” Anderson tells us. What’s more, “</w:t>
      </w:r>
      <w:r w:rsidRPr="00BB187C">
        <w:rPr>
          <w:rStyle w:val="StyleUnderline"/>
          <w:rFonts w:asciiTheme="minorHAnsi" w:hAnsiTheme="minorHAnsi" w:cstheme="minorHAnsi"/>
        </w:rPr>
        <w:t xml:space="preserve">employers don’t merely govern workers; they </w:t>
      </w:r>
      <w:r w:rsidRPr="00BB187C">
        <w:rPr>
          <w:rStyle w:val="Emphasis"/>
          <w:rFonts w:asciiTheme="minorHAnsi" w:hAnsiTheme="minorHAnsi" w:cstheme="minorHAnsi"/>
        </w:rPr>
        <w:t>dominate</w:t>
      </w:r>
      <w:r w:rsidRPr="00BB187C">
        <w:rPr>
          <w:rStyle w:val="StyleUnderline"/>
          <w:rFonts w:asciiTheme="minorHAnsi" w:hAnsiTheme="minorHAnsi" w:cstheme="minorHAnsi"/>
        </w:rPr>
        <w:t xml:space="preserve"> them</w:t>
      </w:r>
      <w:r w:rsidRPr="00BB187C">
        <w:rPr>
          <w:rFonts w:asciiTheme="minorHAnsi" w:hAnsiTheme="minorHAnsi" w:cstheme="minorHAnsi"/>
          <w:sz w:val="16"/>
        </w:rPr>
        <w:t>” (Anderson Reference Anderson2017: xxii).</w:t>
      </w:r>
    </w:p>
    <w:p w14:paraId="3751DF43"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impact </w:t>
      </w:r>
      <w:r w:rsidRPr="00BB187C">
        <w:rPr>
          <w:rStyle w:val="StyleUnderline"/>
          <w:rFonts w:asciiTheme="minorHAnsi" w:hAnsiTheme="minorHAnsi" w:cstheme="minorHAnsi"/>
        </w:rPr>
        <w:t xml:space="preserve">on workers’ lives </w:t>
      </w:r>
      <w:r w:rsidRPr="00BB187C">
        <w:rPr>
          <w:rStyle w:val="StyleUnderline"/>
          <w:rFonts w:asciiTheme="minorHAnsi" w:hAnsiTheme="minorHAnsi" w:cstheme="minorHAnsi"/>
          <w:highlight w:val="cyan"/>
        </w:rPr>
        <w:t>of</w:t>
      </w:r>
      <w:r w:rsidRPr="00BB187C">
        <w:rPr>
          <w:rStyle w:val="StyleUnderline"/>
          <w:rFonts w:asciiTheme="minorHAnsi" w:hAnsiTheme="minorHAnsi" w:cstheme="minorHAnsi"/>
        </w:rPr>
        <w:t xml:space="preserve"> this </w:t>
      </w:r>
      <w:r w:rsidRPr="00BB187C">
        <w:rPr>
          <w:rStyle w:val="Emphasis"/>
          <w:rFonts w:asciiTheme="minorHAnsi" w:hAnsiTheme="minorHAnsi" w:cstheme="minorHAnsi"/>
          <w:highlight w:val="cyan"/>
        </w:rPr>
        <w:t>daily domination</w:t>
      </w:r>
      <w:r w:rsidRPr="00BB187C">
        <w:rPr>
          <w:rStyle w:val="StyleUnderline"/>
          <w:rFonts w:asciiTheme="minorHAnsi" w:hAnsiTheme="minorHAnsi" w:cstheme="minorHAnsi"/>
          <w:highlight w:val="cyan"/>
        </w:rPr>
        <w:t xml:space="preserve"> is</w:t>
      </w:r>
      <w:r w:rsidRPr="00BB187C">
        <w:rPr>
          <w:rFonts w:asciiTheme="minorHAnsi" w:hAnsiTheme="minorHAnsi" w:cstheme="minorHAnsi"/>
          <w:sz w:val="16"/>
        </w:rPr>
        <w:t xml:space="preserve"> both </w:t>
      </w:r>
      <w:r w:rsidRPr="00BB187C">
        <w:rPr>
          <w:rStyle w:val="Emphasis"/>
          <w:rFonts w:asciiTheme="minorHAnsi" w:hAnsiTheme="minorHAnsi" w:cstheme="minorHAnsi"/>
        </w:rPr>
        <w:t>demeaning</w:t>
      </w:r>
      <w:r w:rsidRPr="00BB187C">
        <w:rPr>
          <w:rStyle w:val="StyleUnderline"/>
          <w:rFonts w:asciiTheme="minorHAnsi" w:hAnsiTheme="minorHAnsi" w:cstheme="minorHAnsi"/>
        </w:rPr>
        <w:t xml:space="preserve"> of their </w:t>
      </w:r>
      <w:r w:rsidRPr="00BB187C">
        <w:rPr>
          <w:rStyle w:val="Emphasis"/>
          <w:rFonts w:asciiTheme="minorHAnsi" w:hAnsiTheme="minorHAnsi" w:cstheme="minorHAnsi"/>
        </w:rPr>
        <w:t>dignity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corrosive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democratic spirit</w:t>
      </w:r>
      <w:r w:rsidRPr="00BB187C">
        <w:rPr>
          <w:rStyle w:val="StyleUnderline"/>
          <w:rFonts w:asciiTheme="minorHAnsi" w:hAnsiTheme="minorHAnsi" w:cstheme="minorHAnsi"/>
        </w:rPr>
        <w:t>. Workers</w:t>
      </w:r>
      <w:r w:rsidRPr="00BB187C">
        <w:rPr>
          <w:rFonts w:asciiTheme="minorHAnsi" w:hAnsiTheme="minorHAnsi" w:cstheme="minorHAnsi"/>
          <w:sz w:val="16"/>
        </w:rPr>
        <w:t xml:space="preserve"> in Amazon distribution centers </w:t>
      </w:r>
      <w:r w:rsidRPr="00BB187C">
        <w:rPr>
          <w:rStyle w:val="StyleUnderline"/>
          <w:rFonts w:asciiTheme="minorHAnsi" w:hAnsiTheme="minorHAnsi" w:cstheme="minorHAnsi"/>
        </w:rPr>
        <w:t xml:space="preserve">are systematically </w:t>
      </w:r>
      <w:r w:rsidRPr="00BB187C">
        <w:rPr>
          <w:rStyle w:val="Emphasis"/>
          <w:rFonts w:asciiTheme="minorHAnsi" w:hAnsiTheme="minorHAnsi" w:cstheme="minorHAnsi"/>
        </w:rPr>
        <w:t>tagged</w:t>
      </w:r>
      <w:r w:rsidRPr="00BB187C">
        <w:rPr>
          <w:rFonts w:asciiTheme="minorHAnsi" w:hAnsiTheme="minorHAnsi" w:cstheme="minorHAnsi"/>
          <w:sz w:val="16"/>
        </w:rPr>
        <w:t xml:space="preserve"> </w:t>
      </w:r>
      <w:r w:rsidRPr="00BB187C">
        <w:rPr>
          <w:rStyle w:val="StyleUnderline"/>
          <w:rFonts w:asciiTheme="minorHAnsi" w:hAnsiTheme="minorHAnsi" w:cstheme="minorHAnsi"/>
        </w:rPr>
        <w:t>with</w:t>
      </w:r>
      <w:r w:rsidRPr="00BB187C">
        <w:rPr>
          <w:rFonts w:asciiTheme="minorHAnsi" w:hAnsiTheme="minorHAnsi" w:cstheme="minorHAnsi"/>
          <w:sz w:val="16"/>
        </w:rPr>
        <w:t xml:space="preserve"> personal </w:t>
      </w:r>
      <w:r w:rsidRPr="00BB187C">
        <w:rPr>
          <w:rStyle w:val="Emphasis"/>
          <w:rFonts w:asciiTheme="minorHAnsi" w:hAnsiTheme="minorHAnsi" w:cstheme="minorHAnsi"/>
        </w:rPr>
        <w:t>sat-nav</w:t>
      </w:r>
      <w:r w:rsidRPr="00BB187C">
        <w:rPr>
          <w:rFonts w:asciiTheme="minorHAnsi" w:hAnsiTheme="minorHAnsi" w:cstheme="minorHAnsi"/>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in poultry plants, meanwhile, consistently </w:t>
      </w:r>
      <w:r w:rsidRPr="00BB187C">
        <w:rPr>
          <w:rStyle w:val="StyleUnderline"/>
          <w:rFonts w:asciiTheme="minorHAnsi" w:hAnsiTheme="minorHAnsi" w:cstheme="minorHAnsi"/>
        </w:rPr>
        <w:t xml:space="preserve">report </w:t>
      </w:r>
      <w:r w:rsidRPr="00BB187C">
        <w:rPr>
          <w:rStyle w:val="Emphasis"/>
          <w:rFonts w:asciiTheme="minorHAnsi" w:hAnsiTheme="minorHAnsi" w:cstheme="minorHAnsi"/>
        </w:rPr>
        <w:t>being</w:t>
      </w:r>
      <w:r w:rsidRPr="00BB187C">
        <w:rPr>
          <w:rStyle w:val="StyleUnderline"/>
          <w:rFonts w:asciiTheme="minorHAnsi" w:hAnsiTheme="minorHAnsi" w:cstheme="minorHAnsi"/>
        </w:rPr>
        <w:t xml:space="preserve"> denied bathroom </w:t>
      </w:r>
      <w:r w:rsidRPr="00BB187C">
        <w:rPr>
          <w:rStyle w:val="Emphasis"/>
          <w:rFonts w:asciiTheme="minorHAnsi" w:hAnsiTheme="minorHAnsi" w:cstheme="minorHAnsi"/>
        </w:rPr>
        <w:t>breaks</w:t>
      </w:r>
      <w:r w:rsidRPr="00BB187C">
        <w:rPr>
          <w:rFonts w:asciiTheme="minorHAnsi" w:hAnsiTheme="minorHAnsi" w:cstheme="minorHAnsi"/>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AEED3FF"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highlight w:val="cyan"/>
        </w:rPr>
        <w:t xml:space="preserve">It is a </w:t>
      </w:r>
      <w:r w:rsidRPr="00BB187C">
        <w:rPr>
          <w:rStyle w:val="Emphasis"/>
          <w:rFonts w:asciiTheme="minorHAnsi" w:hAnsiTheme="minorHAnsi" w:cstheme="minorHAnsi"/>
          <w:highlight w:val="cyan"/>
        </w:rPr>
        <w:t>short step</w:t>
      </w:r>
      <w:r w:rsidRPr="00BB187C">
        <w:rPr>
          <w:rStyle w:val="StyleUnderline"/>
          <w:rFonts w:asciiTheme="minorHAnsi" w:hAnsiTheme="minorHAnsi" w:cstheme="minorHAnsi"/>
          <w:highlight w:val="cyan"/>
        </w:rPr>
        <w:t xml:space="preserve"> from </w:t>
      </w:r>
      <w:r w:rsidRPr="00BB187C">
        <w:rPr>
          <w:rStyle w:val="Emphasis"/>
          <w:rFonts w:asciiTheme="minorHAnsi" w:hAnsiTheme="minorHAnsi" w:cstheme="minorHAnsi"/>
        </w:rPr>
        <w:t>domination</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workplace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domination in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phere</w:t>
      </w:r>
      <w:r w:rsidRPr="00BB187C">
        <w:rPr>
          <w:rFonts w:asciiTheme="minorHAnsi" w:hAnsiTheme="minorHAnsi" w:cstheme="minorHAnsi"/>
          <w:sz w:val="16"/>
          <w:szCs w:val="16"/>
        </w:rPr>
        <w:t xml:space="preserve">. </w:t>
      </w:r>
      <w:r w:rsidRPr="00BB187C">
        <w:rPr>
          <w:rFonts w:asciiTheme="minorHAnsi" w:hAnsiTheme="minorHAnsi" w:cstheme="minorHAnsi"/>
          <w:sz w:val="16"/>
        </w:rPr>
        <w:t xml:space="preserve">Alex Hertel-Fernandez finds that since 2010 </w:t>
      </w:r>
      <w:r w:rsidRPr="00BB187C">
        <w:rPr>
          <w:rStyle w:val="StyleUnderline"/>
          <w:rFonts w:asciiTheme="minorHAnsi" w:hAnsiTheme="minorHAnsi" w:cstheme="minorHAnsi"/>
          <w:highlight w:val="cyan"/>
        </w:rPr>
        <w:t>corporations</w:t>
      </w:r>
      <w:r w:rsidRPr="00BB187C">
        <w:rPr>
          <w:rStyle w:val="StyleUnderline"/>
          <w:rFonts w:asciiTheme="minorHAnsi" w:hAnsiTheme="minorHAnsi" w:cstheme="minorHAnsi"/>
        </w:rPr>
        <w:t xml:space="preserve"> have succeeded in </w:t>
      </w:r>
      <w:r w:rsidRPr="00BB187C">
        <w:rPr>
          <w:rStyle w:val="Emphasis"/>
          <w:rFonts w:asciiTheme="minorHAnsi" w:hAnsiTheme="minorHAnsi" w:cstheme="minorHAnsi"/>
          <w:highlight w:val="cyan"/>
        </w:rPr>
        <w:t>coerc</w:t>
      </w:r>
      <w:r w:rsidRPr="00BB187C">
        <w:rPr>
          <w:rStyle w:val="Emphasis"/>
          <w:rFonts w:asciiTheme="minorHAnsi" w:hAnsiTheme="minorHAnsi" w:cstheme="minorHAnsi"/>
        </w:rPr>
        <w:t>ing</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to adopt their</w:t>
      </w:r>
      <w:r w:rsidRPr="00BB187C">
        <w:rPr>
          <w:rStyle w:val="StyleUnderline"/>
          <w:rFonts w:asciiTheme="minorHAnsi" w:hAnsiTheme="minorHAnsi" w:cstheme="minorHAnsi"/>
        </w:rPr>
        <w:t xml:space="preserve"> employers’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causes</w:t>
      </w:r>
      <w:r w:rsidRPr="00BB187C">
        <w:rPr>
          <w:rFonts w:asciiTheme="minorHAnsi" w:hAnsiTheme="minorHAnsi" w:cstheme="minorHAnsi"/>
          <w:sz w:val="16"/>
        </w:rPr>
        <w:t xml:space="preserve"> in ways not much different from those once employed by the steel workers John Fitch interviewed in the pre-World War I years. Whether </w:t>
      </w:r>
      <w:r w:rsidRPr="00BB187C">
        <w:rPr>
          <w:rStyle w:val="StyleUnderline"/>
          <w:rFonts w:asciiTheme="minorHAnsi" w:hAnsiTheme="minorHAnsi" w:cstheme="minorHAnsi"/>
        </w:rPr>
        <w:t xml:space="preserve">they are </w:t>
      </w:r>
      <w:r w:rsidRPr="00BB187C">
        <w:rPr>
          <w:rStyle w:val="Emphasis"/>
          <w:rFonts w:asciiTheme="minorHAnsi" w:hAnsiTheme="minorHAnsi" w:cstheme="minorHAnsi"/>
        </w:rPr>
        <w:t>forced</w:t>
      </w:r>
      <w:r w:rsidRPr="00BB187C">
        <w:rPr>
          <w:rStyle w:val="StyleUnderline"/>
          <w:rFonts w:asciiTheme="minorHAnsi" w:hAnsiTheme="minorHAnsi" w:cstheme="minorHAnsi"/>
        </w:rPr>
        <w:t xml:space="preserve"> to stand behind</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candidates</w:t>
      </w:r>
      <w:r w:rsidRPr="00BB187C">
        <w:rPr>
          <w:rFonts w:asciiTheme="minorHAnsi" w:hAnsiTheme="minorHAnsi" w:cstheme="minorHAnsi"/>
          <w:sz w:val="16"/>
        </w:rPr>
        <w:t xml:space="preserve"> who visit their workplace for a “photo op,” </w:t>
      </w:r>
      <w:r w:rsidRPr="00BB187C">
        <w:rPr>
          <w:rStyle w:val="StyleUnderline"/>
          <w:rFonts w:asciiTheme="minorHAnsi" w:hAnsiTheme="minorHAnsi" w:cstheme="minorHAnsi"/>
        </w:rPr>
        <w:t>asked to write letters</w:t>
      </w:r>
      <w:r w:rsidRPr="00BB187C">
        <w:rPr>
          <w:rFonts w:asciiTheme="minorHAnsi" w:hAnsiTheme="minorHAnsi" w:cstheme="minorHAnsi"/>
          <w:sz w:val="16"/>
        </w:rPr>
        <w:t xml:space="preserve"> to legislators protesting bills their employers oppose, </w:t>
      </w:r>
      <w:r w:rsidRPr="00BB187C">
        <w:rPr>
          <w:rStyle w:val="StyleUnderline"/>
          <w:rFonts w:asciiTheme="minorHAnsi" w:hAnsiTheme="minorHAnsi" w:cstheme="minorHAnsi"/>
        </w:rPr>
        <w:t>or urged to vote for the employers’</w:t>
      </w:r>
      <w:r w:rsidRPr="00BB187C">
        <w:rPr>
          <w:rFonts w:asciiTheme="minorHAnsi" w:hAnsiTheme="minorHAnsi" w:cstheme="minorHAnsi"/>
          <w:sz w:val="16"/>
        </w:rPr>
        <w:t xml:space="preserve"> favored </w:t>
      </w:r>
      <w:r w:rsidRPr="00BB187C">
        <w:rPr>
          <w:rStyle w:val="StyleUnderline"/>
          <w:rFonts w:asciiTheme="minorHAnsi" w:hAnsiTheme="minorHAnsi" w:cstheme="minorHAnsi"/>
        </w:rPr>
        <w:t>candidates, workers are</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subjected to the </w:t>
      </w:r>
      <w:r w:rsidRPr="00BB187C">
        <w:rPr>
          <w:rStyle w:val="Emphasis"/>
          <w:rFonts w:asciiTheme="minorHAnsi" w:hAnsiTheme="minorHAnsi" w:cstheme="minorHAnsi"/>
        </w:rPr>
        <w:t>influence</w:t>
      </w:r>
      <w:r w:rsidRPr="00BB187C">
        <w:rPr>
          <w:rStyle w:val="StyleUnderline"/>
          <w:rFonts w:asciiTheme="minorHAnsi" w:hAnsiTheme="minorHAnsi" w:cstheme="minorHAnsi"/>
        </w:rPr>
        <w:t xml:space="preserve"> of those who sign their paychecks</w:t>
      </w:r>
      <w:r w:rsidRPr="00BB187C">
        <w:rPr>
          <w:rFonts w:asciiTheme="minorHAnsi" w:hAnsiTheme="minorHAnsi" w:cstheme="minorHAnsi"/>
          <w:sz w:val="16"/>
        </w:rPr>
        <w:t xml:space="preserve"> (Hertel-Fernandez Reference Hertel-Fernandez2018).</w:t>
      </w:r>
    </w:p>
    <w:p w14:paraId="1747C27E"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Encroaching </w:t>
      </w:r>
      <w:r w:rsidRPr="00BB187C">
        <w:rPr>
          <w:rStyle w:val="Emphasis"/>
          <w:rFonts w:asciiTheme="minorHAnsi" w:hAnsiTheme="minorHAnsi" w:cstheme="minorHAnsi"/>
          <w:highlight w:val="cyan"/>
        </w:rPr>
        <w:t>authoritarianism</w:t>
      </w:r>
      <w:r w:rsidRPr="00BB187C">
        <w:rPr>
          <w:rStyle w:val="StyleUnderline"/>
          <w:rFonts w:asciiTheme="minorHAnsi" w:hAnsiTheme="minorHAnsi" w:cstheme="minorHAnsi"/>
          <w:highlight w:val="cyan"/>
        </w:rPr>
        <w:t xml:space="preserve"> in work</w:t>
      </w:r>
      <w:r w:rsidRPr="00BB187C">
        <w:rPr>
          <w:rStyle w:val="StyleUnderline"/>
          <w:rFonts w:asciiTheme="minorHAnsi" w:hAnsiTheme="minorHAnsi" w:cstheme="minorHAnsi"/>
        </w:rPr>
        <w:t xml:space="preserve"> relations </w:t>
      </w:r>
      <w:r w:rsidRPr="00BB187C">
        <w:rPr>
          <w:rStyle w:val="StyleUnderline"/>
          <w:rFonts w:asciiTheme="minorHAnsi" w:hAnsiTheme="minorHAnsi" w:cstheme="minorHAnsi"/>
          <w:highlight w:val="cyan"/>
        </w:rPr>
        <w:t>has begotten</w:t>
      </w:r>
      <w:r w:rsidRPr="00BB187C">
        <w:rPr>
          <w:rStyle w:val="StyleUnderline"/>
          <w:rFonts w:asciiTheme="minorHAnsi" w:hAnsiTheme="minorHAnsi" w:cstheme="minorHAnsi"/>
        </w:rPr>
        <w:t xml:space="preserve"> in turn </w:t>
      </w:r>
      <w:r w:rsidRPr="00BB187C">
        <w:rPr>
          <w:rStyle w:val="Emphasis"/>
          <w:rFonts w:asciiTheme="minorHAnsi" w:hAnsiTheme="minorHAnsi" w:cstheme="minorHAnsi"/>
          <w:highlight w:val="cyan"/>
        </w:rPr>
        <w:t>illiberalism</w:t>
      </w:r>
      <w:r w:rsidRPr="00BB187C">
        <w:rPr>
          <w:rStyle w:val="StyleUnderline"/>
          <w:rFonts w:asciiTheme="minorHAnsi" w:hAnsiTheme="minorHAnsi" w:cstheme="minorHAnsi"/>
        </w:rPr>
        <w:t xml:space="preserve"> in the public square,</w:t>
      </w:r>
      <w:r w:rsidRPr="00BB187C">
        <w:rPr>
          <w:rFonts w:asciiTheme="minorHAnsi" w:hAnsiTheme="minorHAnsi" w:cstheme="minorHAnsi"/>
          <w:sz w:val="16"/>
        </w:rPr>
        <w:t xml:space="preserve"> relentlessly </w:t>
      </w:r>
      <w:r w:rsidRPr="00BB187C">
        <w:rPr>
          <w:rStyle w:val="StyleUnderline"/>
          <w:rFonts w:asciiTheme="minorHAnsi" w:hAnsiTheme="minorHAnsi" w:cstheme="minorHAnsi"/>
        </w:rPr>
        <w:t xml:space="preserve">pushing us toward administering government “like a </w:t>
      </w:r>
      <w:r w:rsidRPr="00BB187C">
        <w:rPr>
          <w:rStyle w:val="Emphasis"/>
          <w:rFonts w:asciiTheme="minorHAnsi" w:hAnsiTheme="minorHAnsi" w:cstheme="minorHAnsi"/>
        </w:rPr>
        <w:t>business</w:t>
      </w:r>
      <w:r w:rsidRPr="00BB187C">
        <w:rPr>
          <w:rFonts w:asciiTheme="minorHAnsi" w:hAnsiTheme="minorHAnsi" w:cstheme="minorHAnsi"/>
          <w:sz w:val="16"/>
        </w:rPr>
        <w:t xml:space="preserve">,” </w:t>
      </w:r>
      <w:r w:rsidRPr="00BB187C">
        <w:rPr>
          <w:rStyle w:val="StyleUnderline"/>
          <w:rFonts w:asciiTheme="minorHAnsi" w:hAnsiTheme="minorHAnsi" w:cstheme="minorHAnsi"/>
        </w:rPr>
        <w:t>treating corporations and citizens</w:t>
      </w:r>
      <w:r w:rsidRPr="00BB187C">
        <w:rPr>
          <w:rFonts w:asciiTheme="minorHAnsi" w:hAnsiTheme="minorHAnsi" w:cstheme="minorHAnsi"/>
          <w:sz w:val="16"/>
        </w:rPr>
        <w:t xml:space="preserve"> alike </w:t>
      </w:r>
      <w:r w:rsidRPr="00BB187C">
        <w:rPr>
          <w:rStyle w:val="StyleUnderline"/>
          <w:rFonts w:asciiTheme="minorHAnsi" w:hAnsiTheme="minorHAnsi" w:cstheme="minorHAnsi"/>
        </w:rPr>
        <w:t>as</w:t>
      </w:r>
      <w:r w:rsidRPr="00BB187C">
        <w:rPr>
          <w:rFonts w:asciiTheme="minorHAnsi" w:hAnsiTheme="minorHAnsi" w:cstheme="minorHAnsi"/>
          <w:sz w:val="16"/>
        </w:rPr>
        <w:t xml:space="preserve"> mere </w:t>
      </w:r>
      <w:r w:rsidRPr="00BB187C">
        <w:rPr>
          <w:rStyle w:val="StyleUnderline"/>
          <w:rFonts w:asciiTheme="minorHAnsi" w:hAnsiTheme="minorHAnsi" w:cstheme="minorHAnsi"/>
        </w:rPr>
        <w:t>consumers of its services,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shifting</w:t>
      </w:r>
      <w:r w:rsidRPr="00BB187C">
        <w:rPr>
          <w:rFonts w:asciiTheme="minorHAnsi" w:hAnsiTheme="minorHAnsi" w:cstheme="minorHAnsi"/>
          <w:sz w:val="16"/>
        </w:rPr>
        <w:t xml:space="preserve"> from a “market economy” </w:t>
      </w:r>
      <w:r w:rsidRPr="00BB187C">
        <w:rPr>
          <w:rStyle w:val="StyleUnderline"/>
          <w:rFonts w:asciiTheme="minorHAnsi" w:hAnsiTheme="minorHAnsi" w:cstheme="minorHAnsi"/>
        </w:rPr>
        <w:t>to a “</w:t>
      </w:r>
      <w:r w:rsidRPr="00BB187C">
        <w:rPr>
          <w:rStyle w:val="Emphasis"/>
          <w:rFonts w:asciiTheme="minorHAnsi" w:hAnsiTheme="minorHAnsi" w:cstheme="minorHAnsi"/>
        </w:rPr>
        <w:t>market society</w:t>
      </w:r>
      <w:r w:rsidRPr="00BB187C">
        <w:rPr>
          <w:rStyle w:val="StyleUnderline"/>
          <w:rFonts w:asciiTheme="minorHAnsi" w:hAnsiTheme="minorHAnsi" w:cstheme="minorHAnsi"/>
        </w:rPr>
        <w:t>,”</w:t>
      </w:r>
      <w:r w:rsidRPr="00BB187C">
        <w:rPr>
          <w:rFonts w:asciiTheme="minorHAnsi" w:hAnsiTheme="minorHAnsi" w:cstheme="minorHAnsi"/>
          <w:sz w:val="16"/>
        </w:rPr>
        <w:t xml:space="preserve"> one in which, as Martha Minow observes, “market-style mechanisms are increasingly employed to provide what government had taken as duties” (Minow Reference Minow2002: 1). This is an era of “market triumphalism,” in which the </w:t>
      </w:r>
      <w:r w:rsidRPr="00BB187C">
        <w:rPr>
          <w:rStyle w:val="Emphasis"/>
          <w:rFonts w:asciiTheme="minorHAnsi" w:hAnsiTheme="minorHAnsi" w:cstheme="minorHAnsi"/>
        </w:rPr>
        <w:t>consolidated rule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Emphasis"/>
          <w:rFonts w:asciiTheme="minorHAnsi" w:hAnsiTheme="minorHAnsi" w:cstheme="minorHAnsi"/>
        </w:rPr>
        <w:t>elites</w:t>
      </w:r>
      <w:r w:rsidRPr="00BB187C">
        <w:rPr>
          <w:rFonts w:asciiTheme="minorHAnsi" w:hAnsiTheme="minorHAnsi" w:cstheme="minorHAnsi"/>
          <w:sz w:val="16"/>
        </w:rPr>
        <w:t xml:space="preserve"> in politics, the economy, and culture has </w:t>
      </w:r>
      <w:r w:rsidRPr="00BB187C">
        <w:rPr>
          <w:rStyle w:val="StyleUnderline"/>
          <w:rFonts w:asciiTheme="minorHAnsi" w:hAnsiTheme="minorHAnsi" w:cstheme="minorHAnsi"/>
        </w:rPr>
        <w:t>resulted in</w:t>
      </w:r>
      <w:r w:rsidRPr="00BB187C">
        <w:rPr>
          <w:rFonts w:asciiTheme="minorHAnsi" w:hAnsiTheme="minorHAnsi" w:cstheme="minorHAnsi"/>
          <w:sz w:val="16"/>
        </w:rPr>
        <w:t xml:space="preserve"> what Michael J. Sandel aptly calls “the </w:t>
      </w:r>
      <w:r w:rsidRPr="00BB187C">
        <w:rPr>
          <w:rStyle w:val="Emphasis"/>
          <w:rFonts w:asciiTheme="minorHAnsi" w:hAnsiTheme="minorHAnsi" w:cstheme="minorHAnsi"/>
        </w:rPr>
        <w:t>skyboxification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American </w:t>
      </w:r>
      <w:r w:rsidRPr="00BB187C">
        <w:rPr>
          <w:rStyle w:val="StyleUnderline"/>
          <w:rFonts w:asciiTheme="minorHAnsi" w:hAnsiTheme="minorHAnsi" w:cstheme="minorHAnsi"/>
        </w:rPr>
        <w:t>life</w:t>
      </w:r>
      <w:r w:rsidRPr="00BB187C">
        <w:rPr>
          <w:rFonts w:asciiTheme="minorHAnsi" w:hAnsiTheme="minorHAnsi" w:cstheme="minorHAnsi"/>
          <w:sz w:val="16"/>
        </w:rPr>
        <w:t>” (Reference Sandel2012: 6–11, 203).</w:t>
      </w:r>
    </w:p>
    <w:p w14:paraId="36FD21FB"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vast</w:t>
      </w:r>
      <w:r w:rsidRPr="00BB187C">
        <w:rPr>
          <w:rStyle w:val="StyleUnderline"/>
          <w:rFonts w:asciiTheme="minorHAnsi" w:hAnsiTheme="minorHAnsi" w:cstheme="minorHAnsi"/>
        </w:rPr>
        <w:t xml:space="preserve"> power </w:t>
      </w:r>
      <w:r w:rsidRPr="00BB187C">
        <w:rPr>
          <w:rStyle w:val="Emphasis"/>
          <w:rFonts w:asciiTheme="minorHAnsi" w:hAnsiTheme="minorHAnsi" w:cstheme="minorHAnsi"/>
          <w:highlight w:val="cyan"/>
        </w:rPr>
        <w:t>imbalance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work relations </w:t>
      </w:r>
      <w:r w:rsidRPr="00BB187C">
        <w:rPr>
          <w:rStyle w:val="StyleUnderline"/>
          <w:rFonts w:asciiTheme="minorHAnsi" w:hAnsiTheme="minorHAnsi" w:cstheme="minorHAnsi"/>
          <w:highlight w:val="cyan"/>
        </w:rPr>
        <w:t>acclimates Americans to an</w:t>
      </w:r>
      <w:r w:rsidRPr="00BB187C">
        <w:rPr>
          <w:rStyle w:val="StyleUnderline"/>
          <w:rFonts w:asciiTheme="minorHAnsi" w:hAnsiTheme="minorHAnsi" w:cstheme="minorHAnsi"/>
        </w:rPr>
        <w:t xml:space="preserve"> increasingly </w:t>
      </w:r>
      <w:r w:rsidRPr="00BB187C">
        <w:rPr>
          <w:rStyle w:val="Emphasis"/>
          <w:rFonts w:asciiTheme="minorHAnsi" w:hAnsiTheme="minorHAnsi" w:cstheme="minorHAnsi"/>
          <w:highlight w:val="cyan"/>
        </w:rPr>
        <w:t>undemocratic</w:t>
      </w:r>
      <w:r w:rsidRPr="00BB187C">
        <w:rPr>
          <w:rStyle w:val="StyleUnderline"/>
          <w:rFonts w:asciiTheme="minorHAnsi" w:hAnsiTheme="minorHAnsi" w:cstheme="minorHAnsi"/>
          <w:highlight w:val="cyan"/>
        </w:rPr>
        <w:t xml:space="preserve"> political order</w:t>
      </w:r>
      <w:r w:rsidRPr="00BB187C">
        <w:rPr>
          <w:rStyle w:val="StyleUnderline"/>
          <w:rFonts w:asciiTheme="minorHAnsi" w:hAnsiTheme="minorHAnsi" w:cstheme="minorHAnsi"/>
        </w:rPr>
        <w:t xml:space="preserve"> as well</w:t>
      </w:r>
      <w:r w:rsidRPr="00BB187C">
        <w:rPr>
          <w:rFonts w:asciiTheme="minorHAnsi" w:hAnsiTheme="minorHAnsi" w:cstheme="minorHAnsi"/>
          <w:sz w:val="16"/>
          <w:szCs w:val="16"/>
        </w:rPr>
        <w:t>. I</w:t>
      </w:r>
      <w:r w:rsidRPr="00BB187C">
        <w:rPr>
          <w:rFonts w:asciiTheme="minorHAnsi" w:hAnsiTheme="minorHAnsi" w:cstheme="minorHAnsi"/>
          <w:sz w:val="16"/>
        </w:rPr>
        <w:t xml:space="preserve">t is an </w:t>
      </w:r>
      <w:r w:rsidRPr="00BB187C">
        <w:rPr>
          <w:rFonts w:asciiTheme="minorHAnsi" w:hAnsiTheme="minorHAnsi" w:cstheme="minorHAnsi"/>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280D7B9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This </w:t>
      </w:r>
      <w:r w:rsidRPr="00BB187C">
        <w:rPr>
          <w:rStyle w:val="Emphasis"/>
          <w:rFonts w:asciiTheme="minorHAnsi" w:hAnsiTheme="minorHAnsi" w:cstheme="minorHAnsi"/>
          <w:highlight w:val="cyan"/>
        </w:rPr>
        <w:t>undemocratic</w:t>
      </w:r>
      <w:r w:rsidRPr="00BB187C">
        <w:rPr>
          <w:rStyle w:val="StyleUnderline"/>
          <w:rFonts w:asciiTheme="minorHAnsi" w:hAnsiTheme="minorHAnsi" w:cstheme="minorHAnsi"/>
          <w:highlight w:val="cyan"/>
        </w:rPr>
        <w:t xml:space="preserve"> order gave rise to an</w:t>
      </w:r>
      <w:r w:rsidRPr="00BB187C">
        <w:rPr>
          <w:rStyle w:val="StyleUnderline"/>
          <w:rFonts w:asciiTheme="minorHAnsi" w:hAnsiTheme="minorHAnsi" w:cstheme="minorHAnsi"/>
        </w:rPr>
        <w:t xml:space="preserve"> economy characterized by </w:t>
      </w:r>
      <w:r w:rsidRPr="00BB187C">
        <w:rPr>
          <w:rStyle w:val="Emphasis"/>
          <w:rFonts w:asciiTheme="minorHAnsi" w:hAnsiTheme="minorHAnsi" w:cstheme="minorHAnsi"/>
          <w:highlight w:val="cyan"/>
        </w:rPr>
        <w:t>privatization</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financialization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monopoly</w:t>
      </w:r>
      <w:r w:rsidRPr="00BB187C">
        <w:rPr>
          <w:rFonts w:asciiTheme="minorHAnsi" w:hAnsiTheme="minorHAnsi" w:cstheme="minorHAnsi"/>
          <w:sz w:val="16"/>
        </w:rPr>
        <w:t xml:space="preserve">. Privatization and financialization both arose simultaneously from the economic crisis of the 1970s. As </w:t>
      </w:r>
      <w:r w:rsidRPr="00BB187C">
        <w:rPr>
          <w:rStyle w:val="Emphasis"/>
          <w:rFonts w:asciiTheme="minorHAnsi" w:hAnsiTheme="minorHAnsi" w:cstheme="minorHAnsi"/>
          <w:highlight w:val="cyan"/>
        </w:rPr>
        <w:t>stagflation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ballooned government </w:t>
      </w:r>
      <w:r w:rsidRPr="00BB187C">
        <w:rPr>
          <w:rStyle w:val="Emphasis"/>
          <w:rFonts w:asciiTheme="minorHAnsi" w:hAnsiTheme="minorHAnsi" w:cstheme="minorHAnsi"/>
          <w:highlight w:val="cyan"/>
        </w:rPr>
        <w:t>deficits</w:t>
      </w:r>
      <w:r w:rsidRPr="00BB187C">
        <w:rPr>
          <w:rStyle w:val="StyleUnderline"/>
          <w:rFonts w:asciiTheme="minorHAnsi" w:hAnsiTheme="minorHAnsi" w:cstheme="minorHAnsi"/>
        </w:rPr>
        <w:t>, privatizers launched</w:t>
      </w:r>
      <w:r w:rsidRPr="00BB187C">
        <w:rPr>
          <w:rFonts w:asciiTheme="minorHAnsi" w:hAnsiTheme="minorHAnsi" w:cstheme="minorHAnsi"/>
          <w:sz w:val="16"/>
        </w:rPr>
        <w:t xml:space="preserve"> what Donald Cohen calls </w:t>
      </w:r>
      <w:r w:rsidRPr="00BB187C">
        <w:rPr>
          <w:rStyle w:val="StyleUnderline"/>
          <w:rFonts w:asciiTheme="minorHAnsi" w:hAnsiTheme="minorHAnsi" w:cstheme="minorHAnsi"/>
        </w:rPr>
        <w:t>a</w:t>
      </w:r>
      <w:r w:rsidRPr="00BB187C">
        <w:rPr>
          <w:rFonts w:asciiTheme="minorHAnsi" w:hAnsiTheme="minorHAnsi" w:cstheme="minorHAnsi"/>
          <w:sz w:val="16"/>
        </w:rPr>
        <w:t xml:space="preserve"> </w:t>
      </w:r>
      <w:r w:rsidRPr="00BB187C">
        <w:rPr>
          <w:rStyle w:val="StyleUnderline"/>
          <w:rFonts w:asciiTheme="minorHAnsi" w:hAnsiTheme="minorHAnsi" w:cstheme="minorHAnsi"/>
        </w:rPr>
        <w:t>tireless “</w:t>
      </w:r>
      <w:r w:rsidRPr="00BB187C">
        <w:rPr>
          <w:rStyle w:val="Emphasis"/>
          <w:rFonts w:asciiTheme="minorHAnsi" w:hAnsiTheme="minorHAnsi" w:cstheme="minorHAnsi"/>
        </w:rPr>
        <w:t>assault</w:t>
      </w:r>
      <w:r w:rsidRPr="00BB187C">
        <w:rPr>
          <w:rStyle w:val="StyleUnderline"/>
          <w:rFonts w:asciiTheme="minorHAnsi" w:hAnsiTheme="minorHAnsi" w:cstheme="minorHAnsi"/>
        </w:rPr>
        <w:t xml:space="preserve"> on</w:t>
      </w:r>
      <w:r w:rsidRPr="00BB187C">
        <w:rPr>
          <w:rFonts w:asciiTheme="minorHAnsi" w:hAnsiTheme="minorHAnsi" w:cstheme="minorHAnsi"/>
          <w:sz w:val="16"/>
        </w:rPr>
        <w:t xml:space="preserve"> public solutions and </w:t>
      </w:r>
      <w:r w:rsidRPr="00BB187C">
        <w:rPr>
          <w:rStyle w:val="StyleUnderline"/>
          <w:rFonts w:asciiTheme="minorHAnsi" w:hAnsiTheme="minorHAnsi" w:cstheme="minorHAnsi"/>
        </w:rPr>
        <w:t>the common good”</w:t>
      </w:r>
      <w:r w:rsidRPr="00BB187C">
        <w:rPr>
          <w:rFonts w:asciiTheme="minorHAnsi" w:hAnsiTheme="minorHAnsi" w:cstheme="minorHAnsi"/>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284B2EC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As privatization advanced, so too did financialization as </w:t>
      </w:r>
      <w:r w:rsidRPr="00BB187C">
        <w:rPr>
          <w:rStyle w:val="Emphasis"/>
          <w:rFonts w:asciiTheme="minorHAnsi" w:hAnsiTheme="minorHAnsi" w:cstheme="minorHAnsi"/>
        </w:rPr>
        <w:t>soaring inflation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sent investors searching for</w:t>
      </w:r>
      <w:r w:rsidRPr="00BB187C">
        <w:rPr>
          <w:rFonts w:asciiTheme="minorHAnsi" w:hAnsiTheme="minorHAnsi" w:cstheme="minorHAnsi"/>
          <w:sz w:val="16"/>
        </w:rPr>
        <w:t xml:space="preserve"> those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most </w:t>
      </w:r>
      <w:r w:rsidRPr="00BB187C">
        <w:rPr>
          <w:rStyle w:val="StyleUnderline"/>
          <w:rFonts w:asciiTheme="minorHAnsi" w:hAnsiTheme="minorHAnsi" w:cstheme="minorHAnsi"/>
        </w:rPr>
        <w:t>interested in “</w:t>
      </w:r>
      <w:r w:rsidRPr="00BB187C">
        <w:rPr>
          <w:rStyle w:val="Emphasis"/>
          <w:rFonts w:asciiTheme="minorHAnsi" w:hAnsiTheme="minorHAnsi" w:cstheme="minorHAnsi"/>
        </w:rPr>
        <w:t>maximizing</w:t>
      </w:r>
      <w:r w:rsidRPr="00BB187C">
        <w:rPr>
          <w:rStyle w:val="StyleUnderline"/>
          <w:rFonts w:asciiTheme="minorHAnsi" w:hAnsiTheme="minorHAnsi" w:cstheme="minorHAnsi"/>
        </w:rPr>
        <w:t xml:space="preserve"> shareholder </w:t>
      </w:r>
      <w:r w:rsidRPr="00BB187C">
        <w:rPr>
          <w:rStyle w:val="Emphasis"/>
          <w:rFonts w:asciiTheme="minorHAnsi" w:hAnsiTheme="minorHAnsi" w:cstheme="minorHAnsi"/>
        </w:rPr>
        <w:t>value</w:t>
      </w:r>
      <w:r w:rsidRPr="00BB187C">
        <w:rPr>
          <w:rFonts w:asciiTheme="minorHAnsi" w:hAnsiTheme="minorHAnsi" w:cstheme="minorHAnsi"/>
          <w:sz w:val="16"/>
        </w:rPr>
        <w:t xml:space="preserve">” (Lazonick &amp; O’Sullivan Reference Lazonick and O’Sullivan2000). Thanks to the deregulation of the Reagan years, new </w:t>
      </w:r>
      <w:r w:rsidRPr="00BB187C">
        <w:rPr>
          <w:rStyle w:val="Emphasis"/>
          <w:rFonts w:asciiTheme="minorHAnsi" w:hAnsiTheme="minorHAnsi" w:cstheme="minorHAnsi"/>
          <w:highlight w:val="cyan"/>
        </w:rPr>
        <w:t>pools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capital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in </w:t>
      </w:r>
      <w:r w:rsidRPr="00BB187C">
        <w:rPr>
          <w:rStyle w:val="Emphasis"/>
          <w:rFonts w:asciiTheme="minorHAnsi" w:hAnsiTheme="minorHAnsi" w:cstheme="minorHAnsi"/>
        </w:rPr>
        <w:t>exotic</w:t>
      </w:r>
      <w:r w:rsidRPr="00BB187C">
        <w:rPr>
          <w:rFonts w:asciiTheme="minorHAnsi" w:hAnsiTheme="minorHAnsi" w:cstheme="minorHAnsi"/>
          <w:sz w:val="16"/>
        </w:rPr>
        <w:t xml:space="preserve"> new </w:t>
      </w:r>
      <w:r w:rsidRPr="00BB187C">
        <w:rPr>
          <w:rStyle w:val="Emphasis"/>
          <w:rFonts w:asciiTheme="minorHAnsi" w:hAnsiTheme="minorHAnsi" w:cstheme="minorHAnsi"/>
        </w:rPr>
        <w:t>forms</w:t>
      </w:r>
      <w:r w:rsidRPr="00BB187C">
        <w:rPr>
          <w:rFonts w:asciiTheme="minorHAnsi" w:hAnsiTheme="minorHAnsi" w:cstheme="minorHAnsi"/>
          <w:sz w:val="16"/>
        </w:rPr>
        <w:t xml:space="preserve"> – hedge funds, private equity firms – </w:t>
      </w:r>
      <w:r w:rsidRPr="00BB187C">
        <w:rPr>
          <w:rStyle w:val="StyleUnderline"/>
          <w:rFonts w:asciiTheme="minorHAnsi" w:hAnsiTheme="minorHAnsi" w:cstheme="minorHAnsi"/>
          <w:highlight w:val="cyan"/>
        </w:rPr>
        <w:t xml:space="preserve">began </w:t>
      </w:r>
      <w:r w:rsidRPr="00BB187C">
        <w:rPr>
          <w:rStyle w:val="Emphasis"/>
          <w:rFonts w:asciiTheme="minorHAnsi" w:hAnsiTheme="minorHAnsi" w:cstheme="minorHAnsi"/>
          <w:highlight w:val="cyan"/>
        </w:rPr>
        <w:t>subordinating</w:t>
      </w:r>
      <w:r w:rsidRPr="00BB187C">
        <w:rPr>
          <w:rStyle w:val="StyleUnderline"/>
          <w:rFonts w:asciiTheme="minorHAnsi" w:hAnsiTheme="minorHAnsi" w:cstheme="minorHAnsi"/>
          <w:highlight w:val="cyan"/>
        </w:rPr>
        <w:t xml:space="preserve"> Main Street to Wall Street</w:t>
      </w:r>
      <w:r w:rsidRPr="00BB187C">
        <w:rPr>
          <w:rFonts w:asciiTheme="minorHAnsi" w:hAnsiTheme="minorHAnsi" w:cstheme="minorHAnsi"/>
          <w:sz w:val="16"/>
        </w:rPr>
        <w:t xml:space="preserve"> (Appelbaum &amp; Batt Reference Appelbaum and Batt2014; Jacobs Reference Jacobs2019). Resurgent monopoly was in turn a product of these economic shifts. </w:t>
      </w:r>
      <w:r w:rsidRPr="00BB187C">
        <w:rPr>
          <w:rStyle w:val="StyleUnderline"/>
          <w:rFonts w:asciiTheme="minorHAnsi" w:hAnsiTheme="minorHAnsi" w:cstheme="minorHAnsi"/>
        </w:rPr>
        <w:t>We</w:t>
      </w:r>
      <w:r w:rsidRPr="00BB187C">
        <w:rPr>
          <w:rFonts w:asciiTheme="minorHAnsi" w:hAnsiTheme="minorHAnsi" w:cstheme="minorHAnsi"/>
          <w:sz w:val="16"/>
        </w:rPr>
        <w:t xml:space="preserve"> now </w:t>
      </w:r>
      <w:r w:rsidRPr="00BB187C">
        <w:rPr>
          <w:rStyle w:val="StyleUnderline"/>
          <w:rFonts w:asciiTheme="minorHAnsi" w:hAnsiTheme="minorHAnsi" w:cstheme="minorHAnsi"/>
        </w:rPr>
        <w:t>live in an age of</w:t>
      </w:r>
      <w:r w:rsidRPr="00BB187C">
        <w:rPr>
          <w:rFonts w:asciiTheme="minorHAnsi" w:hAnsiTheme="minorHAnsi" w:cstheme="minorHAnsi"/>
          <w:sz w:val="16"/>
        </w:rPr>
        <w:t xml:space="preserve"> new </w:t>
      </w:r>
      <w:r w:rsidRPr="00BB187C">
        <w:rPr>
          <w:rStyle w:val="Emphasis"/>
          <w:rFonts w:asciiTheme="minorHAnsi" w:hAnsiTheme="minorHAnsi" w:cstheme="minorHAnsi"/>
        </w:rPr>
        <w:t>goliaths</w:t>
      </w:r>
      <w:r w:rsidRPr="00BB187C">
        <w:rPr>
          <w:rFonts w:asciiTheme="minorHAnsi" w:hAnsiTheme="minorHAnsi" w:cstheme="minorHAnsi"/>
          <w:sz w:val="16"/>
        </w:rPr>
        <w:t>, in which “</w:t>
      </w:r>
      <w:r w:rsidRPr="00BB187C">
        <w:rPr>
          <w:rStyle w:val="Emphasis"/>
          <w:rFonts w:asciiTheme="minorHAnsi" w:hAnsiTheme="minorHAnsi" w:cstheme="minorHAnsi"/>
        </w:rPr>
        <w:t>bigness</w:t>
      </w:r>
      <w:r w:rsidRPr="00BB187C">
        <w:rPr>
          <w:rFonts w:asciiTheme="minorHAnsi" w:hAnsiTheme="minorHAnsi" w:cstheme="minorHAnsi"/>
          <w:sz w:val="16"/>
        </w:rPr>
        <w:t xml:space="preserve">” </w:t>
      </w:r>
      <w:r w:rsidRPr="00BB187C">
        <w:rPr>
          <w:rStyle w:val="StyleUnderline"/>
          <w:rFonts w:asciiTheme="minorHAnsi" w:hAnsiTheme="minorHAnsi" w:cstheme="minorHAnsi"/>
        </w:rPr>
        <w:t>has become a “</w:t>
      </w:r>
      <w:r w:rsidRPr="00BB187C">
        <w:rPr>
          <w:rStyle w:val="Emphasis"/>
          <w:rFonts w:asciiTheme="minorHAnsi" w:hAnsiTheme="minorHAnsi" w:cstheme="minorHAnsi"/>
        </w:rPr>
        <w:t>curse</w:t>
      </w:r>
      <w:r w:rsidRPr="00BB187C">
        <w:rPr>
          <w:rStyle w:val="StyleUnderline"/>
          <w:rFonts w:asciiTheme="minorHAnsi" w:hAnsiTheme="minorHAnsi" w:cstheme="minorHAnsi"/>
        </w:rPr>
        <w:t>” for</w:t>
      </w:r>
      <w:r w:rsidRPr="00BB187C">
        <w:rPr>
          <w:rFonts w:asciiTheme="minorHAnsi" w:hAnsiTheme="minorHAnsi" w:cstheme="minorHAnsi"/>
          <w:sz w:val="16"/>
        </w:rPr>
        <w:t xml:space="preserve"> workers and </w:t>
      </w:r>
      <w:r w:rsidRPr="00BB187C">
        <w:rPr>
          <w:rStyle w:val="Emphasis"/>
          <w:rFonts w:asciiTheme="minorHAnsi" w:hAnsiTheme="minorHAnsi" w:cstheme="minorHAnsi"/>
        </w:rPr>
        <w:t>democracy</w:t>
      </w:r>
      <w:r w:rsidRPr="00BB187C">
        <w:rPr>
          <w:rFonts w:asciiTheme="minorHAnsi" w:hAnsiTheme="minorHAnsi" w:cstheme="minorHAnsi"/>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674EDA8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combination of </w:t>
      </w:r>
      <w:r w:rsidRPr="00BB187C">
        <w:rPr>
          <w:rStyle w:val="StyleUnderline"/>
          <w:rFonts w:asciiTheme="minorHAnsi" w:hAnsiTheme="minorHAnsi" w:cstheme="minorHAnsi"/>
        </w:rPr>
        <w:t>privatization, financialization, 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 xml:space="preserve">monopoly places </w:t>
      </w:r>
      <w:r w:rsidRPr="00BB187C">
        <w:rPr>
          <w:rStyle w:val="Emphasis"/>
          <w:rFonts w:asciiTheme="minorHAnsi" w:hAnsiTheme="minorHAnsi" w:cstheme="minorHAnsi"/>
        </w:rPr>
        <w:t>corporate interests</w:t>
      </w:r>
      <w:r w:rsidRPr="00BB187C">
        <w:rPr>
          <w:rStyle w:val="StyleUnderline"/>
          <w:rFonts w:asciiTheme="minorHAnsi" w:hAnsiTheme="minorHAnsi" w:cstheme="minorHAnsi"/>
        </w:rPr>
        <w:t xml:space="preserve"> in 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position to </w:t>
      </w:r>
      <w:r w:rsidRPr="00BB187C">
        <w:rPr>
          <w:rStyle w:val="Emphasis"/>
          <w:rFonts w:asciiTheme="minorHAnsi" w:hAnsiTheme="minorHAnsi" w:cstheme="minorHAnsi"/>
        </w:rPr>
        <w:t>control workers’</w:t>
      </w:r>
      <w:r w:rsidRPr="00BB187C">
        <w:rPr>
          <w:rStyle w:val="StyleUnderline"/>
          <w:rFonts w:asciiTheme="minorHAnsi" w:hAnsiTheme="minorHAnsi" w:cstheme="minorHAnsi"/>
        </w:rPr>
        <w:t xml:space="preserve"> lives far</w:t>
      </w:r>
      <w:r w:rsidRPr="00BB187C">
        <w:rPr>
          <w:rFonts w:asciiTheme="minorHAnsi" w:hAnsiTheme="minorHAnsi" w:cstheme="minorHAnsi"/>
          <w:sz w:val="16"/>
        </w:rPr>
        <w:t xml:space="preserve"> from work itself. Working </w:t>
      </w:r>
      <w:r w:rsidRPr="00BB187C">
        <w:rPr>
          <w:rStyle w:val="StyleUnderline"/>
          <w:rFonts w:asciiTheme="minorHAnsi" w:hAnsiTheme="minorHAnsi" w:cstheme="minorHAnsi"/>
        </w:rPr>
        <w:t>families’ access to housing, education, and healthcare</w:t>
      </w:r>
      <w:r w:rsidRPr="00BB187C">
        <w:rPr>
          <w:rFonts w:asciiTheme="minorHAnsi" w:hAnsiTheme="minorHAnsi" w:cstheme="minorHAnsi"/>
          <w:sz w:val="16"/>
        </w:rPr>
        <w:t xml:space="preserve"> is determined </w:t>
      </w:r>
      <w:r w:rsidRPr="00BB187C">
        <w:rPr>
          <w:rStyle w:val="StyleUnderline"/>
          <w:rFonts w:asciiTheme="minorHAnsi" w:hAnsiTheme="minorHAnsi" w:cstheme="minorHAnsi"/>
        </w:rPr>
        <w:t>by an ever-smaller number of</w:t>
      </w:r>
      <w:r w:rsidRPr="00BB187C">
        <w:rPr>
          <w:rFonts w:asciiTheme="minorHAnsi" w:hAnsiTheme="minorHAnsi" w:cstheme="minorHAnsi"/>
          <w:sz w:val="16"/>
        </w:rPr>
        <w:t xml:space="preserve"> coactive </w:t>
      </w:r>
      <w:r w:rsidRPr="00BB187C">
        <w:rPr>
          <w:rStyle w:val="Emphasis"/>
          <w:rFonts w:asciiTheme="minorHAnsi" w:hAnsiTheme="minorHAnsi" w:cstheme="minorHAnsi"/>
        </w:rPr>
        <w:t>financial actors</w:t>
      </w:r>
      <w:r w:rsidRPr="00BB187C">
        <w:rPr>
          <w:rFonts w:asciiTheme="minorHAnsi" w:hAnsiTheme="minorHAnsi" w:cstheme="minorHAnsi"/>
          <w:sz w:val="16"/>
        </w:rPr>
        <w:t xml:space="preserve"> than witnessed before in US history. Thus, as state and local governments market their bonds, as </w:t>
      </w:r>
      <w:r w:rsidRPr="00BB187C">
        <w:rPr>
          <w:rStyle w:val="StyleUnderline"/>
          <w:rFonts w:asciiTheme="minorHAnsi" w:hAnsiTheme="minorHAnsi" w:cstheme="minorHAnsi"/>
          <w:highlight w:val="cyan"/>
        </w:rPr>
        <w:t>schools face</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threats of </w:t>
      </w:r>
      <w:r w:rsidRPr="00BB187C">
        <w:rPr>
          <w:rStyle w:val="Emphasis"/>
          <w:rFonts w:asciiTheme="minorHAnsi" w:hAnsiTheme="minorHAnsi" w:cstheme="minorHAnsi"/>
          <w:highlight w:val="cyan"/>
        </w:rPr>
        <w:t>privatization</w:t>
      </w:r>
      <w:r w:rsidRPr="00BB187C">
        <w:rPr>
          <w:rFonts w:asciiTheme="minorHAnsi" w:hAnsiTheme="minorHAnsi" w:cstheme="minorHAnsi"/>
          <w:sz w:val="16"/>
        </w:rPr>
        <w:t xml:space="preserve"> and student </w:t>
      </w:r>
      <w:r w:rsidRPr="00BB187C">
        <w:rPr>
          <w:rStyle w:val="Emphasis"/>
          <w:rFonts w:asciiTheme="minorHAnsi" w:hAnsiTheme="minorHAnsi" w:cstheme="minorHAnsi"/>
          <w:highlight w:val="cyan"/>
        </w:rPr>
        <w:t>debt</w:t>
      </w:r>
      <w:r w:rsidRPr="00BB187C">
        <w:rPr>
          <w:rStyle w:val="StyleUnderline"/>
          <w:rFonts w:asciiTheme="minorHAnsi" w:hAnsiTheme="minorHAnsi" w:cstheme="minorHAnsi"/>
          <w:highlight w:val="cyan"/>
        </w:rPr>
        <w:t xml:space="preserve"> mounts</w:t>
      </w:r>
      <w:r w:rsidRPr="00BB187C">
        <w:rPr>
          <w:rFonts w:asciiTheme="minorHAnsi" w:hAnsiTheme="minorHAnsi" w:cstheme="minorHAnsi"/>
          <w:sz w:val="16"/>
        </w:rPr>
        <w:t xml:space="preserve">, as </w:t>
      </w:r>
      <w:r w:rsidRPr="00BB187C">
        <w:rPr>
          <w:rStyle w:val="Emphasis"/>
          <w:rFonts w:asciiTheme="minorHAnsi" w:hAnsiTheme="minorHAnsi" w:cstheme="minorHAnsi"/>
          <w:highlight w:val="cyan"/>
        </w:rPr>
        <w:t>rent</w:t>
      </w:r>
      <w:r w:rsidRPr="00BB187C">
        <w:rPr>
          <w:rStyle w:val="StyleUnderline"/>
          <w:rFonts w:asciiTheme="minorHAnsi" w:hAnsiTheme="minorHAnsi" w:cstheme="minorHAnsi"/>
          <w:highlight w:val="cyan"/>
        </w:rPr>
        <w:t xml:space="preserve"> soars, </w:t>
      </w:r>
      <w:r w:rsidRPr="00BB187C">
        <w:rPr>
          <w:rStyle w:val="Emphasis"/>
          <w:rFonts w:asciiTheme="minorHAnsi" w:hAnsiTheme="minorHAnsi" w:cstheme="minorHAnsi"/>
          <w:highlight w:val="cyan"/>
        </w:rPr>
        <w:t>evictions</w:t>
      </w:r>
      <w:r w:rsidRPr="00BB187C">
        <w:rPr>
          <w:rStyle w:val="StyleUnderline"/>
          <w:rFonts w:asciiTheme="minorHAnsi" w:hAnsiTheme="minorHAnsi" w:cstheme="minorHAnsi"/>
          <w:highlight w:val="cyan"/>
        </w:rPr>
        <w:t xml:space="preserve"> multiply, </w:t>
      </w:r>
      <w:r w:rsidRPr="00BB187C">
        <w:rPr>
          <w:rStyle w:val="Emphasis"/>
          <w:rFonts w:asciiTheme="minorHAnsi" w:hAnsiTheme="minorHAnsi" w:cstheme="minorHAnsi"/>
          <w:highlight w:val="cyan"/>
        </w:rPr>
        <w:t>gentrification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progresses</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medical </w:t>
      </w:r>
      <w:r w:rsidRPr="00BB187C">
        <w:rPr>
          <w:rStyle w:val="Emphasis"/>
          <w:rFonts w:asciiTheme="minorHAnsi" w:hAnsiTheme="minorHAnsi" w:cstheme="minorHAnsi"/>
          <w:highlight w:val="cyan"/>
        </w:rPr>
        <w:t>bills</w:t>
      </w:r>
      <w:r w:rsidRPr="00BB187C">
        <w:rPr>
          <w:rStyle w:val="StyleUnderline"/>
          <w:rFonts w:asciiTheme="minorHAnsi" w:hAnsiTheme="minorHAnsi" w:cstheme="minorHAnsi"/>
          <w:highlight w:val="cyan"/>
        </w:rPr>
        <w:t xml:space="preserve"> accumulate</w:t>
      </w:r>
      <w:r w:rsidRPr="00BB187C">
        <w:rPr>
          <w:rFonts w:asciiTheme="minorHAnsi" w:hAnsiTheme="minorHAnsi" w:cstheme="minorHAnsi"/>
          <w:sz w:val="16"/>
        </w:rPr>
        <w:t xml:space="preserve">, relatively </w:t>
      </w:r>
      <w:r w:rsidRPr="00BB187C">
        <w:rPr>
          <w:rStyle w:val="StyleUnderline"/>
          <w:rFonts w:asciiTheme="minorHAnsi" w:hAnsiTheme="minorHAnsi" w:cstheme="minorHAnsi"/>
        </w:rPr>
        <w:t>few</w:t>
      </w:r>
      <w:r w:rsidRPr="00BB187C">
        <w:rPr>
          <w:rFonts w:asciiTheme="minorHAnsi" w:hAnsiTheme="minorHAnsi" w:cstheme="minorHAnsi"/>
          <w:sz w:val="16"/>
        </w:rPr>
        <w:t xml:space="preserve"> like-minded and </w:t>
      </w:r>
      <w:r w:rsidRPr="00BB187C">
        <w:rPr>
          <w:rStyle w:val="Emphasis"/>
          <w:rFonts w:asciiTheme="minorHAnsi" w:hAnsiTheme="minorHAnsi" w:cstheme="minorHAnsi"/>
        </w:rPr>
        <w:t>powerful</w:t>
      </w:r>
      <w:r w:rsidRPr="00BB187C">
        <w:rPr>
          <w:rFonts w:asciiTheme="minorHAnsi" w:hAnsiTheme="minorHAnsi" w:cstheme="minorHAnsi"/>
          <w:sz w:val="16"/>
        </w:rPr>
        <w:t xml:space="preserve"> financial </w:t>
      </w:r>
      <w:r w:rsidRPr="00BB187C">
        <w:rPr>
          <w:rStyle w:val="StyleUnderline"/>
          <w:rFonts w:asciiTheme="minorHAnsi" w:hAnsiTheme="minorHAnsi" w:cstheme="minorHAnsi"/>
        </w:rPr>
        <w:t>entities</w:t>
      </w:r>
      <w:r w:rsidRPr="00BB187C">
        <w:rPr>
          <w:rFonts w:asciiTheme="minorHAnsi" w:hAnsiTheme="minorHAnsi" w:cstheme="minorHAnsi"/>
          <w:sz w:val="16"/>
        </w:rPr>
        <w:t xml:space="preserve"> such as Blackstone, Wells Fargo, Goldman Sachs, and Citibank often </w:t>
      </w:r>
      <w:r w:rsidRPr="00BB187C">
        <w:rPr>
          <w:rStyle w:val="StyleUnderline"/>
          <w:rFonts w:asciiTheme="minorHAnsi" w:hAnsiTheme="minorHAnsi" w:cstheme="minorHAnsi"/>
        </w:rPr>
        <w:t>drive these</w:t>
      </w:r>
      <w:r w:rsidRPr="00BB187C">
        <w:rPr>
          <w:rFonts w:asciiTheme="minorHAnsi" w:hAnsiTheme="minorHAnsi" w:cstheme="minorHAnsi"/>
          <w:sz w:val="16"/>
        </w:rPr>
        <w:t xml:space="preserve"> and similar </w:t>
      </w:r>
      <w:r w:rsidRPr="00BB187C">
        <w:rPr>
          <w:rStyle w:val="StyleUnderline"/>
          <w:rFonts w:asciiTheme="minorHAnsi" w:hAnsiTheme="minorHAnsi" w:cstheme="minorHAnsi"/>
        </w:rPr>
        <w:t>processes</w:t>
      </w:r>
      <w:r w:rsidRPr="00BB187C">
        <w:rPr>
          <w:rFonts w:asciiTheme="minorHAnsi" w:hAnsiTheme="minorHAnsi" w:cstheme="minorHAnsi"/>
          <w:sz w:val="16"/>
        </w:rPr>
        <w:t xml:space="preserve"> across a wide spectrum of economic activity (Lerner &amp; Bhatti Reference Lerner and Bhatti2016).</w:t>
      </w:r>
    </w:p>
    <w:p w14:paraId="5722D432"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These</w:t>
      </w:r>
      <w:r w:rsidRPr="00BB187C">
        <w:rPr>
          <w:rFonts w:asciiTheme="minorHAnsi" w:hAnsiTheme="minorHAnsi" w:cstheme="minorHAnsi"/>
          <w:sz w:val="16"/>
        </w:rPr>
        <w:t xml:space="preserve"> developments have </w:t>
      </w:r>
      <w:r w:rsidRPr="00BB187C">
        <w:rPr>
          <w:rStyle w:val="StyleUnderline"/>
          <w:rFonts w:asciiTheme="minorHAnsi" w:hAnsiTheme="minorHAnsi" w:cstheme="minorHAnsi"/>
        </w:rPr>
        <w:t>made</w:t>
      </w:r>
      <w:r w:rsidRPr="00BB187C">
        <w:rPr>
          <w:rFonts w:asciiTheme="minorHAnsi" w:hAnsiTheme="minorHAnsi" w:cstheme="minorHAnsi"/>
          <w:sz w:val="16"/>
        </w:rPr>
        <w:t xml:space="preserve"> the form of collective </w:t>
      </w:r>
      <w:r w:rsidRPr="00BB187C">
        <w:rPr>
          <w:rStyle w:val="Emphasis"/>
          <w:rFonts w:asciiTheme="minorHAnsi" w:hAnsiTheme="minorHAnsi" w:cstheme="minorHAnsi"/>
        </w:rPr>
        <w:t>bargaining workers</w:t>
      </w:r>
      <w:r w:rsidRPr="00BB187C">
        <w:rPr>
          <w:rFonts w:asciiTheme="minorHAnsi" w:hAnsiTheme="minorHAnsi" w:cstheme="minorHAnsi"/>
          <w:sz w:val="16"/>
        </w:rPr>
        <w:t xml:space="preserve"> won in the twentieth century increasingly </w:t>
      </w:r>
      <w:r w:rsidRPr="00BB187C">
        <w:rPr>
          <w:rStyle w:val="Emphasis"/>
          <w:rFonts w:asciiTheme="minorHAnsi" w:hAnsiTheme="minorHAnsi" w:cstheme="minorHAnsi"/>
        </w:rPr>
        <w:t>anachronistic</w:t>
      </w:r>
      <w:r w:rsidRPr="00BB187C">
        <w:rPr>
          <w:rFonts w:asciiTheme="minorHAnsi" w:hAnsiTheme="minorHAnsi" w:cstheme="minorHAnsi"/>
          <w:sz w:val="16"/>
        </w:rPr>
        <w:t>. Whether they be in the public or the private sector, when unionized workers sit down at the bargaining table they are often negotiating with “</w:t>
      </w:r>
      <w:r w:rsidRPr="00BB187C">
        <w:rPr>
          <w:rStyle w:val="StyleUnderline"/>
          <w:rFonts w:asciiTheme="minorHAnsi" w:hAnsiTheme="minorHAnsi" w:cstheme="minorHAnsi"/>
          <w:highlight w:val="cyan"/>
        </w:rPr>
        <w:t>employers</w:t>
      </w:r>
      <w:r w:rsidRPr="00BB187C">
        <w:rPr>
          <w:rFonts w:asciiTheme="minorHAnsi" w:hAnsiTheme="minorHAnsi" w:cstheme="minorHAnsi"/>
          <w:sz w:val="16"/>
        </w:rPr>
        <w:t>” who either lack the power to deliver what the workers are seeking, or whose wealth and</w:t>
      </w:r>
      <w:r w:rsidRPr="00BB187C">
        <w:rPr>
          <w:rFonts w:asciiTheme="minorHAnsi" w:hAnsiTheme="minorHAnsi" w:cstheme="minorHAnsi"/>
        </w:rPr>
        <w:t xml:space="preserve">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defies workers’</w:t>
      </w:r>
      <w:r w:rsidRPr="00BB187C">
        <w:rPr>
          <w:rFonts w:asciiTheme="minorHAnsi" w:hAnsiTheme="minorHAnsi" w:cstheme="minorHAnsi"/>
          <w:sz w:val="16"/>
        </w:rPr>
        <w:t xml:space="preserve"> existing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exerting </w:t>
      </w:r>
      <w:r w:rsidRPr="00BB187C">
        <w:rPr>
          <w:rStyle w:val="StyleUnderline"/>
          <w:rFonts w:asciiTheme="minorHAnsi" w:hAnsiTheme="minorHAnsi" w:cstheme="minorHAnsi"/>
          <w:highlight w:val="cyan"/>
        </w:rPr>
        <w:t>leverage</w:t>
      </w:r>
      <w:r w:rsidRPr="00BB187C">
        <w:rPr>
          <w:rFonts w:asciiTheme="minorHAnsi" w:hAnsiTheme="minorHAnsi" w:cstheme="minorHAnsi"/>
          <w:sz w:val="16"/>
        </w:rPr>
        <w:t xml:space="preserve">. Under such conditions </w:t>
      </w:r>
      <w:r w:rsidRPr="00BB187C">
        <w:rPr>
          <w:rStyle w:val="StyleUnderline"/>
          <w:rFonts w:asciiTheme="minorHAnsi" w:hAnsiTheme="minorHAnsi" w:cstheme="minorHAnsi"/>
        </w:rPr>
        <w:t xml:space="preserve">even unionized workers have found it </w:t>
      </w:r>
      <w:r w:rsidRPr="00BB187C">
        <w:rPr>
          <w:rStyle w:val="Emphasis"/>
          <w:rFonts w:asciiTheme="minorHAnsi" w:hAnsiTheme="minorHAnsi" w:cstheme="minorHAnsi"/>
        </w:rPr>
        <w:t>difficult</w:t>
      </w:r>
      <w:r w:rsidRPr="00BB187C">
        <w:rPr>
          <w:rFonts w:asciiTheme="minorHAnsi" w:hAnsiTheme="minorHAnsi" w:cstheme="minorHAnsi"/>
          <w:sz w:val="16"/>
        </w:rPr>
        <w:t xml:space="preserve"> </w:t>
      </w:r>
      <w:r w:rsidRPr="00BB187C">
        <w:rPr>
          <w:rStyle w:val="StyleUnderline"/>
          <w:rFonts w:asciiTheme="minorHAnsi" w:hAnsiTheme="minorHAnsi" w:cstheme="minorHAnsi"/>
        </w:rPr>
        <w:t>to win anything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approximating </w:t>
      </w:r>
      <w:r w:rsidRPr="00BB187C">
        <w:rPr>
          <w:rStyle w:val="Emphasis"/>
          <w:rFonts w:asciiTheme="minorHAnsi" w:hAnsiTheme="minorHAnsi" w:cstheme="minorHAnsi"/>
        </w:rPr>
        <w:t>self-governance</w:t>
      </w:r>
      <w:r w:rsidRPr="00BB187C">
        <w:rPr>
          <w:rFonts w:asciiTheme="minorHAnsi" w:hAnsiTheme="minorHAnsi" w:cstheme="minorHAnsi"/>
          <w:sz w:val="16"/>
        </w:rPr>
        <w:t xml:space="preserve"> </w:t>
      </w:r>
      <w:r w:rsidRPr="00BB187C">
        <w:rPr>
          <w:rStyle w:val="StyleUnderline"/>
          <w:rFonts w:asciiTheme="minorHAnsi" w:hAnsiTheme="minorHAnsi" w:cstheme="minorHAnsi"/>
        </w:rPr>
        <w:t>or</w:t>
      </w:r>
      <w:r w:rsidRPr="00BB187C">
        <w:rPr>
          <w:rFonts w:asciiTheme="minorHAnsi" w:hAnsiTheme="minorHAnsi" w:cstheme="minorHAnsi"/>
          <w:sz w:val="16"/>
        </w:rPr>
        <w:t xml:space="preserve"> to </w:t>
      </w:r>
      <w:r w:rsidRPr="00BB187C">
        <w:rPr>
          <w:rStyle w:val="StyleUnderline"/>
          <w:rFonts w:asciiTheme="minorHAnsi" w:hAnsiTheme="minorHAnsi" w:cstheme="minorHAnsi"/>
        </w:rPr>
        <w:t>practice</w:t>
      </w:r>
      <w:r w:rsidRPr="00BB187C">
        <w:rPr>
          <w:rFonts w:asciiTheme="minorHAnsi" w:hAnsiTheme="minorHAnsi" w:cstheme="minorHAnsi"/>
          <w:sz w:val="16"/>
        </w:rPr>
        <w:t xml:space="preserve"> what Yoni Appelbaum calls </w:t>
      </w:r>
      <w:r w:rsidRPr="00BB187C">
        <w:rPr>
          <w:rStyle w:val="StyleUnderline"/>
          <w:rFonts w:asciiTheme="minorHAnsi" w:hAnsiTheme="minorHAnsi" w:cstheme="minorHAnsi"/>
        </w:rPr>
        <w:t>the “</w:t>
      </w:r>
      <w:r w:rsidRPr="00BB187C">
        <w:rPr>
          <w:rStyle w:val="Emphasis"/>
          <w:rFonts w:asciiTheme="minorHAnsi" w:hAnsiTheme="minorHAnsi" w:cstheme="minorHAnsi"/>
        </w:rPr>
        <w:t>acquired habit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democracy</w:t>
      </w:r>
      <w:r w:rsidRPr="00BB187C">
        <w:rPr>
          <w:rFonts w:asciiTheme="minorHAnsi" w:hAnsiTheme="minorHAnsi" w:cstheme="minorHAnsi"/>
          <w:sz w:val="16"/>
        </w:rPr>
        <w:t xml:space="preserve"> (Appelbaum Reference Appelbaum2018).</w:t>
      </w:r>
    </w:p>
    <w:p w14:paraId="6E3369DD"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Authoritarian cultures are more </w:t>
      </w:r>
      <w:r w:rsidRPr="00BB187C">
        <w:rPr>
          <w:rFonts w:asciiTheme="minorHAnsi" w:hAnsiTheme="minorHAnsi" w:cstheme="minorHAnsi"/>
          <w:u w:val="single"/>
        </w:rPr>
        <w:t>escalatory</w:t>
      </w:r>
      <w:r w:rsidRPr="00BB187C">
        <w:rPr>
          <w:rFonts w:asciiTheme="minorHAnsi" w:hAnsiTheme="minorHAnsi" w:cstheme="minorHAnsi"/>
        </w:rPr>
        <w:t xml:space="preserve"> and </w:t>
      </w:r>
      <w:r w:rsidRPr="00BB187C">
        <w:rPr>
          <w:rFonts w:asciiTheme="minorHAnsi" w:hAnsiTheme="minorHAnsi" w:cstheme="minorHAnsi"/>
          <w:u w:val="single"/>
        </w:rPr>
        <w:t>conflict prone</w:t>
      </w:r>
      <w:r w:rsidRPr="00BB187C">
        <w:rPr>
          <w:rFonts w:asciiTheme="minorHAnsi" w:hAnsiTheme="minorHAnsi" w:cstheme="minorHAnsi"/>
        </w:rPr>
        <w:t xml:space="preserve">. </w:t>
      </w:r>
    </w:p>
    <w:p w14:paraId="45712C1C"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Ferraro ’23</w:t>
      </w:r>
      <w:r w:rsidRPr="00BB187C">
        <w:rPr>
          <w:rFonts w:asciiTheme="minorHAnsi" w:hAnsiTheme="minorHAnsi" w:cstheme="minorHAnsi"/>
        </w:rPr>
        <w:t xml:space="preserve"> [Vicente; December 28</w:t>
      </w:r>
      <w:r w:rsidRPr="00BB187C">
        <w:rPr>
          <w:rFonts w:asciiTheme="minorHAnsi" w:hAnsiTheme="minorHAnsi" w:cstheme="minorHAnsi"/>
          <w:vertAlign w:val="superscript"/>
        </w:rPr>
        <w:t>th</w:t>
      </w:r>
      <w:r w:rsidRPr="00BB187C">
        <w:rPr>
          <w:rFonts w:asciiTheme="minorHAnsi" w:hAnsiTheme="minorHAnsi" w:cstheme="minorHAnsi"/>
        </w:rPr>
        <w:t>;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21B60C8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As Geddes et al. (2018: 1) remark, </w:t>
      </w:r>
      <w:r w:rsidRPr="00BB187C">
        <w:rPr>
          <w:rStyle w:val="Emphasis"/>
          <w:rFonts w:asciiTheme="minorHAnsi" w:hAnsiTheme="minorHAnsi" w:cstheme="minorHAnsi"/>
          <w:highlight w:val="cyan"/>
        </w:rPr>
        <w:t>most</w:t>
      </w:r>
      <w:r w:rsidRPr="00BB187C">
        <w:rPr>
          <w:rFonts w:asciiTheme="minorHAnsi" w:hAnsiTheme="minorHAnsi" w:cstheme="minorHAnsi"/>
          <w:sz w:val="16"/>
        </w:rPr>
        <w:t xml:space="preserve"> political </w:t>
      </w:r>
      <w:r w:rsidRPr="00BB187C">
        <w:rPr>
          <w:rStyle w:val="Emphasis"/>
          <w:rFonts w:asciiTheme="minorHAnsi" w:hAnsiTheme="minorHAnsi" w:cstheme="minorHAnsi"/>
        </w:rPr>
        <w:t>violence</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civil/interstate </w:t>
      </w:r>
      <w:r w:rsidRPr="00BB187C">
        <w:rPr>
          <w:rStyle w:val="Emphasis"/>
          <w:rFonts w:asciiTheme="minorHAnsi" w:hAnsiTheme="minorHAnsi" w:cstheme="minorHAnsi"/>
          <w:highlight w:val="cyan"/>
        </w:rPr>
        <w:t>wars</w:t>
      </w:r>
      <w:r w:rsidRPr="00BB187C">
        <w:rPr>
          <w:rFonts w:asciiTheme="minorHAnsi" w:hAnsiTheme="minorHAnsi" w:cstheme="minorHAnsi"/>
          <w:sz w:val="16"/>
        </w:rPr>
        <w:t xml:space="preserve"> since the early 20th century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involved </w:t>
      </w:r>
      <w:r w:rsidRPr="00BB187C">
        <w:rPr>
          <w:rStyle w:val="Emphasis"/>
          <w:rFonts w:asciiTheme="minorHAnsi" w:hAnsiTheme="minorHAnsi" w:cstheme="minorHAnsi"/>
          <w:highlight w:val="cyan"/>
        </w:rPr>
        <w:t>dictatorships</w:t>
      </w:r>
      <w:r w:rsidRPr="00BB187C">
        <w:rPr>
          <w:rStyle w:val="StyleUnderline"/>
          <w:rFonts w:asciiTheme="minorHAnsi" w:hAnsiTheme="minorHAnsi" w:cstheme="minorHAnsi"/>
          <w:highlight w:val="cyan"/>
        </w:rPr>
        <w:t xml:space="preserve">. Authoritarian </w:t>
      </w:r>
      <w:r w:rsidRPr="00BB187C">
        <w:rPr>
          <w:rStyle w:val="Emphasis"/>
          <w:rFonts w:asciiTheme="minorHAnsi" w:hAnsiTheme="minorHAnsi" w:cstheme="minorHAnsi"/>
          <w:highlight w:val="cyan"/>
        </w:rPr>
        <w:t>legitimation</w:t>
      </w:r>
      <w:r w:rsidRPr="00BB187C">
        <w:rPr>
          <w:rStyle w:val="Emphasis"/>
          <w:rFonts w:asciiTheme="minorHAnsi" w:hAnsiTheme="minorHAnsi" w:cstheme="minorHAnsi"/>
        </w:rPr>
        <w:t xml:space="preserve"> strategies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are major </w:t>
      </w:r>
      <w:r w:rsidRPr="00BB187C">
        <w:rPr>
          <w:rStyle w:val="StyleUnderline"/>
          <w:rFonts w:asciiTheme="minorHAnsi" w:hAnsiTheme="minorHAnsi" w:cstheme="minorHAnsi"/>
          <w:highlight w:val="cyan"/>
        </w:rPr>
        <w:t>cause</w:t>
      </w:r>
      <w:r w:rsidRPr="00BB187C">
        <w:rPr>
          <w:rFonts w:asciiTheme="minorHAnsi" w:hAnsiTheme="minorHAnsi" w:cstheme="minorHAnsi"/>
          <w:sz w:val="16"/>
          <w:szCs w:val="16"/>
        </w:rPr>
        <w:t xml:space="preserve">s of </w:t>
      </w:r>
      <w:r w:rsidRPr="00BB187C">
        <w:rPr>
          <w:rStyle w:val="Emphasis"/>
          <w:rFonts w:asciiTheme="minorHAnsi" w:hAnsiTheme="minorHAnsi" w:cstheme="minorHAnsi"/>
          <w:highlight w:val="cyan"/>
        </w:rPr>
        <w:t>war</w:t>
      </w:r>
      <w:r w:rsidRPr="00BB187C">
        <w:rPr>
          <w:rStyle w:val="StyleUnderline"/>
          <w:rFonts w:asciiTheme="minorHAnsi" w:hAnsiTheme="minorHAnsi" w:cstheme="minorHAnsi"/>
        </w:rPr>
        <w:t>fare</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Domestic conflicts</w:t>
      </w:r>
      <w:r w:rsidRPr="00BB187C">
        <w:rPr>
          <w:rStyle w:val="StyleUnderline"/>
          <w:rFonts w:asciiTheme="minorHAnsi" w:hAnsiTheme="minorHAnsi" w:cstheme="minorHAnsi"/>
        </w:rPr>
        <w:t xml:space="preserve"> against minorities</w:t>
      </w:r>
      <w:r w:rsidRPr="00BB187C">
        <w:rPr>
          <w:rFonts w:asciiTheme="minorHAnsi" w:hAnsiTheme="minorHAnsi" w:cstheme="minorHAnsi"/>
          <w:sz w:val="16"/>
        </w:rPr>
        <w:t xml:space="preserve"> (Gagnon, 1995; Tir and Jasinski, 2008) </w:t>
      </w:r>
      <w:r w:rsidRPr="00BB187C">
        <w:rPr>
          <w:rStyle w:val="StyleUnderline"/>
          <w:rFonts w:asciiTheme="minorHAnsi" w:hAnsiTheme="minorHAnsi" w:cstheme="minorHAnsi"/>
          <w:highlight w:val="cyan"/>
        </w:rPr>
        <w:t xml:space="preserve">and interstate wars </w:t>
      </w:r>
      <w:r w:rsidRPr="00BB187C">
        <w:rPr>
          <w:rStyle w:val="Emphasis"/>
          <w:rFonts w:asciiTheme="minorHAnsi" w:hAnsiTheme="minorHAnsi" w:cstheme="minorHAnsi"/>
          <w:highlight w:val="cyan"/>
        </w:rPr>
        <w:t>enhance</w:t>
      </w:r>
      <w:r w:rsidRPr="00BB187C">
        <w:rPr>
          <w:rFonts w:asciiTheme="minorHAnsi" w:hAnsiTheme="minorHAnsi" w:cstheme="minorHAnsi"/>
          <w:sz w:val="16"/>
        </w:rPr>
        <w:t xml:space="preserve"> the social and electoral </w:t>
      </w:r>
      <w:r w:rsidRPr="00BB187C">
        <w:rPr>
          <w:rStyle w:val="Emphasis"/>
          <w:rFonts w:asciiTheme="minorHAnsi" w:hAnsiTheme="minorHAnsi" w:cstheme="minorHAnsi"/>
          <w:highlight w:val="cyan"/>
        </w:rPr>
        <w:t>support</w:t>
      </w:r>
      <w:r w:rsidRPr="00BB187C">
        <w:rPr>
          <w:rStyle w:val="StyleUnderline"/>
          <w:rFonts w:asciiTheme="minorHAnsi" w:hAnsiTheme="minorHAnsi" w:cstheme="minorHAnsi"/>
        </w:rPr>
        <w:t xml:space="preserve"> for the incumbent</w:t>
      </w:r>
      <w:r w:rsidRPr="00BB187C">
        <w:rPr>
          <w:rFonts w:asciiTheme="minorHAnsi" w:hAnsiTheme="minorHAnsi" w:cstheme="minorHAnsi"/>
          <w:sz w:val="16"/>
        </w:rPr>
        <w:t xml:space="preserve"> (Mueller, 1973) – </w:t>
      </w:r>
      <w:r w:rsidRPr="00BB187C">
        <w:rPr>
          <w:rStyle w:val="StyleUnderline"/>
          <w:rFonts w:asciiTheme="minorHAnsi" w:hAnsiTheme="minorHAnsi" w:cstheme="minorHAnsi"/>
          <w:highlight w:val="cyan"/>
        </w:rPr>
        <w:t>the ‘</w:t>
      </w:r>
      <w:r w:rsidRPr="00BB187C">
        <w:rPr>
          <w:rStyle w:val="Emphasis"/>
          <w:rFonts w:asciiTheme="minorHAnsi" w:hAnsiTheme="minorHAnsi" w:cstheme="minorHAnsi"/>
          <w:highlight w:val="cyan"/>
        </w:rPr>
        <w:t>rally ‘round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flag</w:t>
      </w:r>
      <w:r w:rsidRPr="00BB187C">
        <w:rPr>
          <w:rStyle w:val="StyleUnderline"/>
          <w:rFonts w:asciiTheme="minorHAnsi" w:hAnsiTheme="minorHAnsi" w:cstheme="minorHAnsi"/>
          <w:highlight w:val="cyan"/>
        </w:rPr>
        <w:t>’ effect. Leaders</w:t>
      </w:r>
      <w:r w:rsidRPr="00BB187C">
        <w:rPr>
          <w:rFonts w:asciiTheme="minorHAnsi" w:hAnsiTheme="minorHAnsi" w:cstheme="minorHAnsi"/>
          <w:sz w:val="16"/>
        </w:rPr>
        <w:t xml:space="preserve"> may </w:t>
      </w:r>
      <w:r w:rsidRPr="00BB187C">
        <w:rPr>
          <w:rStyle w:val="StyleUnderline"/>
          <w:rFonts w:asciiTheme="minorHAnsi" w:hAnsiTheme="minorHAnsi" w:cstheme="minorHAnsi"/>
          <w:highlight w:val="cyan"/>
        </w:rPr>
        <w:t xml:space="preserve">perceive </w:t>
      </w:r>
      <w:r w:rsidRPr="00BB187C">
        <w:rPr>
          <w:rStyle w:val="Emphasis"/>
          <w:rFonts w:asciiTheme="minorHAnsi" w:hAnsiTheme="minorHAnsi" w:cstheme="minorHAnsi"/>
          <w:highlight w:val="cyan"/>
        </w:rPr>
        <w:t>diversion</w:t>
      </w:r>
      <w:r w:rsidRPr="00BB187C">
        <w:rPr>
          <w:rStyle w:val="StyleUnderline"/>
          <w:rFonts w:asciiTheme="minorHAnsi" w:hAnsiTheme="minorHAnsi" w:cstheme="minorHAnsi"/>
        </w:rPr>
        <w:t xml:space="preserve">ary </w:t>
      </w:r>
      <w:r w:rsidRPr="00BB187C">
        <w:rPr>
          <w:rStyle w:val="Emphasis"/>
          <w:rFonts w:asciiTheme="minorHAnsi" w:hAnsiTheme="minorHAnsi" w:cstheme="minorHAnsi"/>
        </w:rPr>
        <w:t>wars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as</w:t>
      </w:r>
      <w:r w:rsidRPr="00BB187C">
        <w:rPr>
          <w:rStyle w:val="StyleUnderline"/>
          <w:rFonts w:asciiTheme="minorHAnsi" w:hAnsiTheme="minorHAnsi" w:cstheme="minorHAnsi"/>
        </w:rPr>
        <w:t xml:space="preserve"> attractive </w:t>
      </w:r>
      <w:r w:rsidRPr="00BB187C">
        <w:rPr>
          <w:rStyle w:val="StyleUnderline"/>
          <w:rFonts w:asciiTheme="minorHAnsi" w:hAnsiTheme="minorHAnsi" w:cstheme="minorHAnsi"/>
          <w:highlight w:val="cyan"/>
        </w:rPr>
        <w:t>responses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internal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economic decline </w:t>
      </w:r>
      <w:r w:rsidRPr="00BB187C">
        <w:rPr>
          <w:rStyle w:val="StyleUnderline"/>
          <w:rFonts w:asciiTheme="minorHAnsi" w:hAnsiTheme="minorHAnsi" w:cstheme="minorHAnsi"/>
        </w:rPr>
        <w:t>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domestic opposition</w:t>
      </w:r>
      <w:r w:rsidRPr="00BB187C">
        <w:rPr>
          <w:rFonts w:asciiTheme="minorHAnsi" w:hAnsiTheme="minorHAnsi" w:cstheme="minorHAnsi"/>
          <w:sz w:val="16"/>
        </w:rPr>
        <w:t xml:space="preserve"> (Oakes, 2012).</w:t>
      </w:r>
    </w:p>
    <w:p w14:paraId="600AA50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BB187C">
        <w:rPr>
          <w:rStyle w:val="StyleUnderline"/>
          <w:rFonts w:asciiTheme="minorHAnsi" w:hAnsiTheme="minorHAnsi" w:cstheme="minorHAnsi"/>
        </w:rPr>
        <w:t>Given</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fear</w:t>
      </w:r>
      <w:r w:rsidRPr="00BB187C">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domestic challenges and </w:t>
      </w:r>
      <w:r w:rsidRPr="00BB187C">
        <w:rPr>
          <w:rStyle w:val="Emphasis"/>
          <w:rFonts w:asciiTheme="minorHAnsi" w:hAnsiTheme="minorHAnsi" w:cstheme="minorHAnsi"/>
          <w:highlight w:val="cyan"/>
        </w:rPr>
        <w:t>authoritarian breakdowns</w:t>
      </w:r>
      <w:r w:rsidRPr="00BB187C">
        <w:rPr>
          <w:rStyle w:val="StyleUnderline"/>
          <w:rFonts w:asciiTheme="minorHAnsi" w:hAnsiTheme="minorHAnsi" w:cstheme="minorHAnsi"/>
        </w:rPr>
        <w:t xml:space="preserve">, they are more likely to </w:t>
      </w:r>
      <w:r w:rsidRPr="00BB187C">
        <w:rPr>
          <w:rStyle w:val="StyleUnderline"/>
          <w:rFonts w:asciiTheme="minorHAnsi" w:hAnsiTheme="minorHAnsi" w:cstheme="minorHAnsi"/>
          <w:highlight w:val="cyan"/>
        </w:rPr>
        <w:t xml:space="preserve">engage in </w:t>
      </w:r>
      <w:r w:rsidRPr="00BB187C">
        <w:rPr>
          <w:rStyle w:val="Emphasis"/>
          <w:rFonts w:asciiTheme="minorHAnsi" w:hAnsiTheme="minorHAnsi" w:cstheme="minorHAnsi"/>
          <w:highlight w:val="cyan"/>
        </w:rPr>
        <w:t>military conflicts</w:t>
      </w:r>
      <w:r w:rsidRPr="00BB187C">
        <w:rPr>
          <w:rStyle w:val="StyleUnderline"/>
          <w:rFonts w:asciiTheme="minorHAnsi" w:hAnsiTheme="minorHAnsi" w:cstheme="minorHAnsi"/>
        </w:rPr>
        <w:t xml:space="preserve"> aimed at unifying society</w:t>
      </w:r>
      <w:r w:rsidRPr="00BB187C">
        <w:rPr>
          <w:rFonts w:asciiTheme="minorHAnsi" w:hAnsiTheme="minorHAnsi" w:cstheme="minorHAnsi"/>
          <w:sz w:val="16"/>
        </w:rPr>
        <w:t xml:space="preserve"> and the military.</w:t>
      </w:r>
    </w:p>
    <w:p w14:paraId="1368DFA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Weeks (2012) pointed out the role of domestic audiences in their decisions to initiate war. Political leaders are usually constrained by actors who punish them for making such decisions. However, </w:t>
      </w:r>
      <w:r w:rsidRPr="00BB187C">
        <w:rPr>
          <w:rStyle w:val="StyleUnderline"/>
          <w:rFonts w:asciiTheme="minorHAnsi" w:hAnsiTheme="minorHAnsi" w:cstheme="minorHAnsi"/>
        </w:rPr>
        <w:t>when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power is </w:t>
      </w:r>
      <w:r w:rsidRPr="00BB187C">
        <w:rPr>
          <w:rStyle w:val="Emphasis"/>
          <w:rFonts w:asciiTheme="minorHAnsi" w:hAnsiTheme="minorHAnsi" w:cstheme="minorHAnsi"/>
        </w:rPr>
        <w:t>concentrated</w:t>
      </w:r>
      <w:r w:rsidRPr="00BB187C">
        <w:rPr>
          <w:rFonts w:asciiTheme="minorHAnsi" w:hAnsiTheme="minorHAnsi" w:cstheme="minorHAnsi"/>
          <w:sz w:val="16"/>
        </w:rPr>
        <w:t xml:space="preserve"> in their hands by eliminating elite and popular resistance, the </w:t>
      </w:r>
      <w:r w:rsidRPr="00BB187C">
        <w:rPr>
          <w:rStyle w:val="Emphasis"/>
          <w:rFonts w:asciiTheme="minorHAnsi" w:hAnsiTheme="minorHAnsi" w:cstheme="minorHAnsi"/>
          <w:highlight w:val="cyan"/>
        </w:rPr>
        <w:t>propensity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initiate war</w:t>
      </w:r>
      <w:r w:rsidRPr="00BB187C">
        <w:rPr>
          <w:rStyle w:val="StyleUnderline"/>
          <w:rFonts w:asciiTheme="minorHAnsi" w:hAnsiTheme="minorHAnsi" w:cstheme="minorHAnsi"/>
          <w:highlight w:val="cyan"/>
        </w:rPr>
        <w:t xml:space="preserve"> is high</w:t>
      </w:r>
      <w:r w:rsidRPr="00BB187C">
        <w:rPr>
          <w:rFonts w:asciiTheme="minorHAnsi" w:hAnsiTheme="minorHAnsi" w:cstheme="minorHAnsi"/>
          <w:sz w:val="16"/>
        </w:rPr>
        <w:t xml:space="preserve">. Advancing Weeks’ arguments, I further show that Putin’s </w:t>
      </w:r>
      <w:r w:rsidRPr="00BB187C">
        <w:rPr>
          <w:rStyle w:val="Emphasis"/>
          <w:rFonts w:asciiTheme="minorHAnsi" w:hAnsiTheme="minorHAnsi" w:cstheme="minorHAnsi"/>
          <w:highlight w:val="cyan"/>
        </w:rPr>
        <w:t>personalist regime</w:t>
      </w:r>
      <w:r w:rsidRPr="00BB187C">
        <w:rPr>
          <w:rStyle w:val="StyleUnderline"/>
          <w:rFonts w:asciiTheme="minorHAnsi" w:hAnsiTheme="minorHAnsi" w:cstheme="minorHAnsi"/>
          <w:highlight w:val="cyan"/>
        </w:rPr>
        <w:t xml:space="preserve"> engages in </w:t>
      </w:r>
      <w:r w:rsidRPr="00BB187C">
        <w:rPr>
          <w:rStyle w:val="Emphasis"/>
          <w:rFonts w:asciiTheme="minorHAnsi" w:hAnsiTheme="minorHAnsi" w:cstheme="minorHAnsi"/>
          <w:highlight w:val="cyan"/>
        </w:rPr>
        <w:t>conflicts</w:t>
      </w:r>
      <w:r w:rsidRPr="00BB187C">
        <w:rPr>
          <w:rFonts w:asciiTheme="minorHAnsi" w:hAnsiTheme="minorHAnsi" w:cstheme="minorHAnsi"/>
          <w:sz w:val="16"/>
        </w:rPr>
        <w:t xml:space="preserve"> not only </w:t>
      </w:r>
      <w:r w:rsidRPr="00BB187C">
        <w:rPr>
          <w:rStyle w:val="StyleUnderline"/>
          <w:rFonts w:asciiTheme="minorHAnsi" w:hAnsiTheme="minorHAnsi" w:cstheme="minorHAnsi"/>
        </w:rPr>
        <w:t>because of</w:t>
      </w:r>
      <w:r w:rsidRPr="00BB187C">
        <w:rPr>
          <w:rFonts w:asciiTheme="minorHAnsi" w:hAnsiTheme="minorHAnsi" w:cstheme="minorHAnsi"/>
          <w:sz w:val="16"/>
        </w:rPr>
        <w:t xml:space="preserve"> the </w:t>
      </w:r>
      <w:r w:rsidRPr="00BB187C">
        <w:rPr>
          <w:rStyle w:val="StyleUnderline"/>
          <w:rFonts w:asciiTheme="minorHAnsi" w:hAnsiTheme="minorHAnsi" w:cstheme="minorHAnsi"/>
        </w:rPr>
        <w:t>absence of domestic</w:t>
      </w:r>
      <w:r w:rsidRPr="00BB187C">
        <w:rPr>
          <w:rFonts w:asciiTheme="minorHAnsi" w:hAnsiTheme="minorHAnsi" w:cstheme="minorHAnsi"/>
          <w:sz w:val="16"/>
        </w:rPr>
        <w:t xml:space="preserve"> </w:t>
      </w:r>
      <w:r w:rsidRPr="00BB187C">
        <w:rPr>
          <w:rStyle w:val="Emphasis"/>
          <w:rFonts w:asciiTheme="minorHAnsi" w:hAnsiTheme="minorHAnsi" w:cstheme="minorHAnsi"/>
        </w:rPr>
        <w:t>constraints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also as a </w:t>
      </w:r>
      <w:r w:rsidRPr="00BB187C">
        <w:rPr>
          <w:rStyle w:val="Emphasis"/>
          <w:rFonts w:asciiTheme="minorHAnsi" w:hAnsiTheme="minorHAnsi" w:cstheme="minorHAnsi"/>
        </w:rPr>
        <w:t>resource</w:t>
      </w:r>
      <w:r w:rsidRPr="00BB187C">
        <w:rPr>
          <w:rStyle w:val="StyleUnderline"/>
          <w:rFonts w:asciiTheme="minorHAnsi" w:hAnsiTheme="minorHAnsi" w:cstheme="minorHAnsi"/>
        </w:rPr>
        <w:t xml:space="preserve"> to undermine</w:t>
      </w:r>
      <w:r w:rsidRPr="00BB187C">
        <w:rPr>
          <w:rFonts w:asciiTheme="minorHAnsi" w:hAnsiTheme="minorHAnsi" w:cstheme="minorHAnsi"/>
          <w:sz w:val="16"/>
        </w:rPr>
        <w:t xml:space="preserve"> these </w:t>
      </w:r>
      <w:r w:rsidRPr="00BB187C">
        <w:rPr>
          <w:rStyle w:val="StyleUnderline"/>
          <w:rFonts w:asciiTheme="minorHAnsi" w:hAnsiTheme="minorHAnsi" w:cstheme="minorHAnsi"/>
        </w:rPr>
        <w:t>constraints</w:t>
      </w:r>
      <w:r w:rsidRPr="00BB187C">
        <w:rPr>
          <w:rFonts w:asciiTheme="minorHAnsi" w:hAnsiTheme="minorHAnsi" w:cstheme="minorHAnsi"/>
          <w:sz w:val="16"/>
        </w:rPr>
        <w:t>, hindering any vestige of institutional checks and balances.</w:t>
      </w:r>
    </w:p>
    <w:p w14:paraId="395987D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impact of wars on authoritarianism</w:t>
      </w:r>
    </w:p>
    <w:p w14:paraId="3ABC884A"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highlight w:val="cyan"/>
        </w:rPr>
        <w:t>Wars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boost autocrats</w:t>
      </w:r>
      <w:r w:rsidRPr="00BB187C">
        <w:rPr>
          <w:rStyle w:val="StyleUnderline"/>
          <w:rFonts w:asciiTheme="minorHAnsi" w:hAnsiTheme="minorHAnsi" w:cstheme="minorHAnsi"/>
        </w:rPr>
        <w:t xml:space="preserve"> by </w:t>
      </w:r>
      <w:r w:rsidRPr="00BB187C">
        <w:rPr>
          <w:rStyle w:val="StyleUnderline"/>
          <w:rFonts w:asciiTheme="minorHAnsi" w:hAnsiTheme="minorHAnsi" w:cstheme="minorHAnsi"/>
          <w:highlight w:val="cyan"/>
        </w:rPr>
        <w:t>reinforcing</w:t>
      </w:r>
      <w:r w:rsidRPr="00BB187C">
        <w:rPr>
          <w:rFonts w:asciiTheme="minorHAnsi" w:hAnsiTheme="minorHAnsi" w:cstheme="minorHAnsi"/>
          <w:sz w:val="16"/>
        </w:rPr>
        <w:t xml:space="preserve"> their overall </w:t>
      </w:r>
      <w:r w:rsidRPr="00BB187C">
        <w:rPr>
          <w:rStyle w:val="Emphasis"/>
          <w:rFonts w:asciiTheme="minorHAnsi" w:hAnsiTheme="minorHAnsi" w:cstheme="minorHAnsi"/>
          <w:highlight w:val="cyan"/>
        </w:rPr>
        <w:t>support</w:t>
      </w:r>
      <w:r w:rsidRPr="00BB187C">
        <w:rPr>
          <w:rStyle w:val="StyleUnderline"/>
          <w:rFonts w:asciiTheme="minorHAnsi" w:hAnsiTheme="minorHAnsi" w:cstheme="minorHAnsi"/>
          <w:highlight w:val="cyan"/>
        </w:rPr>
        <w:t xml:space="preserve">, authoritarian attitudes, ideologies, </w:t>
      </w:r>
      <w:r w:rsidRPr="00BB187C">
        <w:rPr>
          <w:rStyle w:val="Emphasis"/>
          <w:rFonts w:asciiTheme="minorHAnsi" w:hAnsiTheme="minorHAnsi" w:cstheme="minorHAnsi"/>
          <w:highlight w:val="cyan"/>
        </w:rPr>
        <w:t>nationalism</w:t>
      </w:r>
      <w:r w:rsidRPr="00BB187C">
        <w:rPr>
          <w:rStyle w:val="StyleUnderline"/>
          <w:rFonts w:asciiTheme="minorHAnsi" w:hAnsiTheme="minorHAnsi" w:cstheme="minorHAnsi"/>
        </w:rPr>
        <w:t xml:space="preserve"> and repressive policies. </w:t>
      </w:r>
      <w:r w:rsidRPr="00BB187C">
        <w:rPr>
          <w:rStyle w:val="StyleUnderline"/>
          <w:rFonts w:asciiTheme="minorHAnsi" w:hAnsiTheme="minorHAnsi" w:cstheme="minorHAnsi"/>
          <w:highlight w:val="cyan"/>
        </w:rPr>
        <w:t>During</w:t>
      </w:r>
      <w:r w:rsidRPr="00BB187C">
        <w:rPr>
          <w:rStyle w:val="StyleUnderline"/>
          <w:rFonts w:asciiTheme="minorHAnsi" w:hAnsiTheme="minorHAnsi" w:cstheme="minorHAnsi"/>
        </w:rPr>
        <w:t xml:space="preserve"> periods of </w:t>
      </w:r>
      <w:r w:rsidRPr="00BB187C">
        <w:rPr>
          <w:rStyle w:val="Emphasis"/>
          <w:rFonts w:asciiTheme="minorHAnsi" w:hAnsiTheme="minorHAnsi" w:cstheme="minorHAnsi"/>
          <w:highlight w:val="cyan"/>
        </w:rPr>
        <w:t>conflict</w:t>
      </w:r>
      <w:r w:rsidRPr="00BB187C">
        <w:rPr>
          <w:rFonts w:asciiTheme="minorHAnsi" w:hAnsiTheme="minorHAnsi" w:cstheme="minorHAnsi"/>
          <w:sz w:val="16"/>
        </w:rPr>
        <w:t xml:space="preserve"> and major threats, </w:t>
      </w:r>
      <w:r w:rsidRPr="00BB187C">
        <w:rPr>
          <w:rStyle w:val="StyleUnderline"/>
          <w:rFonts w:asciiTheme="minorHAnsi" w:hAnsiTheme="minorHAnsi" w:cstheme="minorHAnsi"/>
          <w:highlight w:val="cyan"/>
        </w:rPr>
        <w:t>society</w:t>
      </w:r>
      <w:r w:rsidRPr="00BB187C">
        <w:rPr>
          <w:rStyle w:val="StyleUnderline"/>
          <w:rFonts w:asciiTheme="minorHAnsi" w:hAnsiTheme="minorHAnsi" w:cstheme="minorHAnsi"/>
        </w:rPr>
        <w:t xml:space="preserve"> 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more prone to </w:t>
      </w:r>
      <w:r w:rsidRPr="00BB187C">
        <w:rPr>
          <w:rStyle w:val="Emphasis"/>
          <w:rFonts w:asciiTheme="minorHAnsi" w:hAnsiTheme="minorHAnsi" w:cstheme="minorHAnsi"/>
          <w:highlight w:val="cyan"/>
        </w:rPr>
        <w:t>agree</w:t>
      </w:r>
      <w:r w:rsidRPr="00BB187C">
        <w:rPr>
          <w:rStyle w:val="StyleUnderline"/>
          <w:rFonts w:asciiTheme="minorHAnsi" w:hAnsiTheme="minorHAnsi" w:cstheme="minorHAnsi"/>
          <w:highlight w:val="cyan"/>
        </w:rPr>
        <w:t xml:space="preserve"> with limits on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civil </w:t>
      </w:r>
      <w:r w:rsidRPr="00BB187C">
        <w:rPr>
          <w:rStyle w:val="Emphasis"/>
          <w:rFonts w:asciiTheme="minorHAnsi" w:hAnsiTheme="minorHAnsi" w:cstheme="minorHAnsi"/>
          <w:highlight w:val="cyan"/>
        </w:rPr>
        <w:t>liberties</w:t>
      </w:r>
      <w:r w:rsidRPr="00BB187C">
        <w:rPr>
          <w:rFonts w:asciiTheme="minorHAnsi" w:hAnsiTheme="minorHAnsi" w:cstheme="minorHAnsi"/>
          <w:sz w:val="16"/>
        </w:rPr>
        <w:t xml:space="preserve"> in exchange for security measures, as noted after 11 September in the US (Davis and Silver, 2004). Political psychology </w:t>
      </w:r>
      <w:r w:rsidRPr="00BB187C">
        <w:rPr>
          <w:rStyle w:val="StyleUnderline"/>
          <w:rFonts w:asciiTheme="minorHAnsi" w:hAnsiTheme="minorHAnsi" w:cstheme="minorHAnsi"/>
          <w:highlight w:val="cyan"/>
        </w:rPr>
        <w:t>scholars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pointed to</w:t>
      </w:r>
      <w:r w:rsidRPr="00BB187C">
        <w:rPr>
          <w:rFonts w:asciiTheme="minorHAnsi" w:hAnsiTheme="minorHAnsi" w:cstheme="minorHAnsi"/>
          <w:sz w:val="16"/>
        </w:rPr>
        <w:t xml:space="preserve"> a </w:t>
      </w:r>
      <w:r w:rsidRPr="00BB187C">
        <w:rPr>
          <w:rStyle w:val="Emphasis"/>
          <w:rFonts w:asciiTheme="minorHAnsi" w:hAnsiTheme="minorHAnsi" w:cstheme="minorHAnsi"/>
          <w:highlight w:val="cyan"/>
        </w:rPr>
        <w:t>remarkable relationship</w:t>
      </w:r>
      <w:r w:rsidRPr="00BB187C">
        <w:rPr>
          <w:rStyle w:val="StyleUnderline"/>
          <w:rFonts w:asciiTheme="minorHAnsi" w:hAnsiTheme="minorHAnsi" w:cstheme="minorHAnsi"/>
          <w:highlight w:val="cyan"/>
        </w:rPr>
        <w:t xml:space="preserve"> between perceptions of</w:t>
      </w:r>
      <w:r w:rsidRPr="00BB187C">
        <w:rPr>
          <w:rFonts w:asciiTheme="minorHAnsi" w:hAnsiTheme="minorHAnsi" w:cstheme="minorHAnsi"/>
          <w:sz w:val="16"/>
        </w:rPr>
        <w:t xml:space="preserve"> societal </w:t>
      </w:r>
      <w:r w:rsidRPr="00BB187C">
        <w:rPr>
          <w:rStyle w:val="Emphasis"/>
          <w:rFonts w:asciiTheme="minorHAnsi" w:hAnsiTheme="minorHAnsi" w:cstheme="minorHAnsi"/>
          <w:highlight w:val="cyan"/>
        </w:rPr>
        <w:t>threats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authoritarian attitudes</w:t>
      </w:r>
      <w:r w:rsidRPr="00BB187C">
        <w:rPr>
          <w:rFonts w:asciiTheme="minorHAnsi" w:hAnsiTheme="minorHAnsi" w:cstheme="minorHAnsi"/>
          <w:sz w:val="16"/>
        </w:rPr>
        <w:t xml:space="preserve"> (Duckitt and Fisher, 2003; Feldman and Stenner, 1997). </w:t>
      </w:r>
      <w:r w:rsidRPr="00BB187C">
        <w:rPr>
          <w:rStyle w:val="StyleUnderline"/>
          <w:rFonts w:asciiTheme="minorHAnsi" w:hAnsiTheme="minorHAnsi" w:cstheme="minorHAnsi"/>
          <w:highlight w:val="cyan"/>
        </w:rPr>
        <w:t>Conflicts stimulate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siege mentality</w:t>
      </w:r>
      <w:r w:rsidRPr="00BB187C">
        <w:rPr>
          <w:rFonts w:asciiTheme="minorHAnsi" w:hAnsiTheme="minorHAnsi" w:cstheme="minorHAnsi"/>
          <w:sz w:val="16"/>
        </w:rPr>
        <w:t xml:space="preserve">’ when society perceives itself surrounded by enemies and a hostile world. These </w:t>
      </w:r>
      <w:r w:rsidRPr="00BB187C">
        <w:rPr>
          <w:rStyle w:val="StyleUnderline"/>
          <w:rFonts w:asciiTheme="minorHAnsi" w:hAnsiTheme="minorHAnsi" w:cstheme="minorHAnsi"/>
        </w:rPr>
        <w:t>beliefs</w:t>
      </w:r>
      <w:r w:rsidRPr="00BB187C">
        <w:rPr>
          <w:rFonts w:asciiTheme="minorHAnsi" w:hAnsiTheme="minorHAnsi" w:cstheme="minorHAnsi"/>
          <w:sz w:val="16"/>
        </w:rPr>
        <w:t xml:space="preserve"> may </w:t>
      </w:r>
      <w:r w:rsidRPr="00BB187C">
        <w:rPr>
          <w:rStyle w:val="StyleUnderline"/>
          <w:rFonts w:asciiTheme="minorHAnsi" w:hAnsiTheme="minorHAnsi" w:cstheme="minorHAnsi"/>
        </w:rPr>
        <w:t>facilitate</w:t>
      </w:r>
      <w:r w:rsidRPr="00BB187C">
        <w:rPr>
          <w:rFonts w:asciiTheme="minorHAnsi" w:hAnsiTheme="minorHAnsi" w:cstheme="minorHAnsi"/>
          <w:sz w:val="16"/>
        </w:rPr>
        <w:t xml:space="preserve"> group </w:t>
      </w:r>
      <w:r w:rsidRPr="00BB187C">
        <w:rPr>
          <w:rStyle w:val="Emphasis"/>
          <w:rFonts w:asciiTheme="minorHAnsi" w:hAnsiTheme="minorHAnsi" w:cstheme="minorHAnsi"/>
        </w:rPr>
        <w:t>solidarity</w:t>
      </w:r>
      <w:r w:rsidRPr="00BB187C">
        <w:rPr>
          <w:rFonts w:asciiTheme="minorHAnsi" w:hAnsiTheme="minorHAnsi" w:cstheme="minorHAnsi"/>
          <w:sz w:val="16"/>
        </w:rPr>
        <w:t>, identity, unity and mobilization (Bar-Tal, 2011).</w:t>
      </w:r>
    </w:p>
    <w:p w14:paraId="6DC5422A"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438849C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5E844A1D"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141C120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Bearing in mind the aforementioned literature, my argument entails that the instrumentalization of warfare to enhance Putin’s legitimation is based on three assumptions:</w:t>
      </w:r>
    </w:p>
    <w:p w14:paraId="13ED5C8F"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I. </w:t>
      </w:r>
      <w:r w:rsidRPr="00BB187C">
        <w:rPr>
          <w:rStyle w:val="StyleUnderline"/>
          <w:rFonts w:asciiTheme="minorHAnsi" w:hAnsiTheme="minorHAnsi" w:cstheme="minorHAnsi"/>
          <w:highlight w:val="cyan"/>
        </w:rPr>
        <w:t xml:space="preserve">Conflicts boost </w:t>
      </w:r>
      <w:r w:rsidRPr="00BB187C">
        <w:rPr>
          <w:rStyle w:val="Emphasis"/>
          <w:rFonts w:asciiTheme="minorHAnsi" w:hAnsiTheme="minorHAnsi" w:cstheme="minorHAnsi"/>
          <w:highlight w:val="cyan"/>
        </w:rPr>
        <w:t>nationalist emotions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popular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for</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(the ‘rally ‘round the flag’ effect), </w:t>
      </w:r>
      <w:r w:rsidRPr="00BB187C">
        <w:rPr>
          <w:rStyle w:val="StyleUnderline"/>
          <w:rFonts w:asciiTheme="minorHAnsi" w:hAnsiTheme="minorHAnsi" w:cstheme="minorHAnsi"/>
        </w:rPr>
        <w:t xml:space="preserve">which </w:t>
      </w:r>
      <w:r w:rsidRPr="00BB187C">
        <w:rPr>
          <w:rStyle w:val="StyleUnderline"/>
          <w:rFonts w:asciiTheme="minorHAnsi" w:hAnsiTheme="minorHAnsi" w:cstheme="minorHAnsi"/>
          <w:highlight w:val="cyan"/>
        </w:rPr>
        <w:t>facilitates</w:t>
      </w:r>
      <w:r w:rsidRPr="00BB187C">
        <w:rPr>
          <w:rFonts w:asciiTheme="minorHAnsi" w:hAnsiTheme="minorHAnsi" w:cstheme="minorHAnsi"/>
          <w:sz w:val="16"/>
        </w:rPr>
        <w:t xml:space="preserve"> the legitimation of their authoritarian regime and </w:t>
      </w:r>
      <w:r w:rsidRPr="00BB187C">
        <w:rPr>
          <w:rStyle w:val="StyleUnderline"/>
          <w:rFonts w:asciiTheme="minorHAnsi" w:hAnsiTheme="minorHAnsi" w:cstheme="minorHAnsi"/>
        </w:rPr>
        <w:t>repressive policies</w:t>
      </w:r>
      <w:r w:rsidRPr="00BB187C">
        <w:rPr>
          <w:rFonts w:asciiTheme="minorHAnsi" w:hAnsiTheme="minorHAnsi" w:cstheme="minorHAnsi"/>
          <w:sz w:val="16"/>
        </w:rPr>
        <w:t>. As Oakes (2012: 40) argues, ‘</w:t>
      </w:r>
      <w:r w:rsidRPr="00BB187C">
        <w:rPr>
          <w:rStyle w:val="StyleUnderline"/>
          <w:rFonts w:asciiTheme="minorHAnsi" w:hAnsiTheme="minorHAnsi" w:cstheme="minorHAnsi"/>
        </w:rPr>
        <w:t>leaders instigate</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armed</w:t>
      </w:r>
      <w:r w:rsidRPr="00BB187C">
        <w:rPr>
          <w:rFonts w:asciiTheme="minorHAnsi" w:hAnsiTheme="minorHAnsi" w:cstheme="minorHAnsi"/>
          <w:sz w:val="16"/>
        </w:rPr>
        <w:t xml:space="preserve"> international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highlight w:val="cyan"/>
        </w:rPr>
        <w:t xml:space="preserve"> to distract</w:t>
      </w:r>
      <w:r w:rsidRPr="00BB187C">
        <w:rPr>
          <w:rStyle w:val="StyleUnderline"/>
          <w:rFonts w:asciiTheme="minorHAnsi" w:hAnsiTheme="minorHAnsi" w:cstheme="minorHAnsi"/>
        </w:rPr>
        <w:t xml:space="preserve"> the public</w:t>
      </w:r>
      <w:r w:rsidRPr="00BB187C">
        <w:rPr>
          <w:rFonts w:asciiTheme="minorHAnsi" w:hAnsiTheme="minorHAnsi" w:cstheme="minorHAnsi"/>
          <w:sz w:val="16"/>
        </w:rPr>
        <w:t xml:space="preserve"> from its woes, </w:t>
      </w:r>
      <w:r w:rsidRPr="00BB187C">
        <w:rPr>
          <w:rStyle w:val="Emphasis"/>
          <w:rFonts w:asciiTheme="minorHAnsi" w:hAnsiTheme="minorHAnsi" w:cstheme="minorHAnsi"/>
          <w:highlight w:val="cyan"/>
        </w:rPr>
        <w:t>whip up</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nationalist sentiment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rally</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populace</w:t>
      </w:r>
      <w:r w:rsidRPr="00BB187C">
        <w:rPr>
          <w:rFonts w:asciiTheme="minorHAnsi" w:hAnsiTheme="minorHAnsi" w:cstheme="minorHAnsi"/>
          <w:sz w:val="16"/>
        </w:rPr>
        <w:t xml:space="preserve"> behind the government, </w:t>
      </w:r>
      <w:r w:rsidRPr="00BB187C">
        <w:rPr>
          <w:rStyle w:val="Emphasis"/>
          <w:rFonts w:asciiTheme="minorHAnsi" w:hAnsiTheme="minorHAnsi" w:cstheme="minorHAnsi"/>
          <w:highlight w:val="cyan"/>
        </w:rPr>
        <w:t>shift blame</w:t>
      </w:r>
      <w:r w:rsidRPr="00BB187C">
        <w:rPr>
          <w:rFonts w:asciiTheme="minorHAnsi" w:hAnsiTheme="minorHAnsi" w:cstheme="minorHAnsi"/>
          <w:sz w:val="16"/>
        </w:rPr>
        <w:t xml:space="preserve"> for internal troubles </w:t>
      </w:r>
      <w:r w:rsidRPr="00BB187C">
        <w:rPr>
          <w:rStyle w:val="StyleUnderline"/>
          <w:rFonts w:asciiTheme="minorHAnsi" w:hAnsiTheme="minorHAnsi" w:cstheme="minorHAnsi"/>
          <w:highlight w:val="cyan"/>
        </w:rPr>
        <w:t>to a</w:t>
      </w:r>
      <w:r w:rsidRPr="00BB187C">
        <w:rPr>
          <w:rFonts w:asciiTheme="minorHAnsi" w:hAnsiTheme="minorHAnsi" w:cstheme="minorHAnsi"/>
          <w:sz w:val="16"/>
        </w:rPr>
        <w:t xml:space="preserve">n external </w:t>
      </w:r>
      <w:r w:rsidRPr="00BB187C">
        <w:rPr>
          <w:rStyle w:val="Emphasis"/>
          <w:rFonts w:asciiTheme="minorHAnsi" w:hAnsiTheme="minorHAnsi" w:cstheme="minorHAnsi"/>
          <w:highlight w:val="cyan"/>
        </w:rPr>
        <w:t>scapegoat</w:t>
      </w:r>
      <w:r w:rsidRPr="00BB187C">
        <w:rPr>
          <w:rStyle w:val="StyleUnderline"/>
          <w:rFonts w:asciiTheme="minorHAnsi" w:hAnsiTheme="minorHAnsi" w:cstheme="minorHAnsi"/>
        </w:rPr>
        <w:t>, and</w:t>
      </w:r>
      <w:r w:rsidRPr="00BB187C">
        <w:rPr>
          <w:rFonts w:asciiTheme="minorHAnsi" w:hAnsiTheme="minorHAnsi" w:cstheme="minorHAnsi"/>
          <w:sz w:val="16"/>
        </w:rPr>
        <w:t xml:space="preserve">/or demonstrate the government’s competence in foreign policy to </w:t>
      </w:r>
      <w:r w:rsidRPr="00BB187C">
        <w:rPr>
          <w:rStyle w:val="StyleUnderline"/>
          <w:rFonts w:asciiTheme="minorHAnsi" w:hAnsiTheme="minorHAnsi" w:cstheme="minorHAnsi"/>
        </w:rPr>
        <w:t>improve its image’</w:t>
      </w:r>
      <w:r w:rsidRPr="00BB187C">
        <w:rPr>
          <w:rFonts w:asciiTheme="minorHAnsi" w:hAnsiTheme="minorHAnsi" w:cstheme="minorHAnsi"/>
          <w:sz w:val="16"/>
        </w:rPr>
        <w:t>.</w:t>
      </w:r>
    </w:p>
    <w:p w14:paraId="140499A4"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II. </w:t>
      </w:r>
      <w:r w:rsidRPr="00BB187C">
        <w:rPr>
          <w:rStyle w:val="StyleUnderline"/>
          <w:rFonts w:asciiTheme="minorHAnsi" w:hAnsiTheme="minorHAnsi" w:cstheme="minorHAnsi"/>
        </w:rPr>
        <w:t xml:space="preserve">Conflicts stimulate perceptions of </w:t>
      </w:r>
      <w:r w:rsidRPr="00BB187C">
        <w:rPr>
          <w:rStyle w:val="Emphasis"/>
          <w:rFonts w:asciiTheme="minorHAnsi" w:hAnsiTheme="minorHAnsi" w:cstheme="minorHAnsi"/>
        </w:rPr>
        <w:t>threats</w:t>
      </w:r>
      <w:r w:rsidRPr="00BB187C">
        <w:rPr>
          <w:rFonts w:asciiTheme="minorHAnsi" w:hAnsiTheme="minorHAnsi" w:cstheme="minorHAnsi"/>
          <w:sz w:val="16"/>
        </w:rPr>
        <w:t xml:space="preserve"> in society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in turn, </w:t>
      </w:r>
      <w:r w:rsidRPr="00BB187C">
        <w:rPr>
          <w:rStyle w:val="StyleUnderline"/>
          <w:rFonts w:asciiTheme="minorHAnsi" w:hAnsiTheme="minorHAnsi" w:cstheme="minorHAnsi"/>
        </w:rPr>
        <w:t>increases</w:t>
      </w:r>
      <w:r w:rsidRPr="00BB187C">
        <w:rPr>
          <w:rFonts w:asciiTheme="minorHAnsi" w:hAnsiTheme="minorHAnsi" w:cstheme="minorHAnsi"/>
          <w:sz w:val="16"/>
        </w:rPr>
        <w:t xml:space="preserve"> overall </w:t>
      </w:r>
      <w:r w:rsidRPr="00BB187C">
        <w:rPr>
          <w:rStyle w:val="Emphasis"/>
          <w:rFonts w:asciiTheme="minorHAnsi" w:hAnsiTheme="minorHAnsi" w:cstheme="minorHAnsi"/>
        </w:rPr>
        <w:t>authoritarian preferences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facilitates</w:t>
      </w:r>
      <w:r w:rsidRPr="00BB187C">
        <w:rPr>
          <w:rFonts w:asciiTheme="minorHAnsi" w:hAnsiTheme="minorHAnsi" w:cstheme="minorHAnsi"/>
          <w:sz w:val="16"/>
        </w:rPr>
        <w:t xml:space="preserve"> both regime </w:t>
      </w:r>
      <w:r w:rsidRPr="00BB187C">
        <w:rPr>
          <w:rStyle w:val="Emphasis"/>
          <w:rFonts w:asciiTheme="minorHAnsi" w:hAnsiTheme="minorHAnsi" w:cstheme="minorHAnsi"/>
        </w:rPr>
        <w:t>legitimation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 consent</w:t>
      </w:r>
      <w:r w:rsidRPr="00BB187C">
        <w:rPr>
          <w:rFonts w:asciiTheme="minorHAnsi" w:hAnsiTheme="minorHAnsi" w:cstheme="minorHAnsi"/>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0F86EB31"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III. </w:t>
      </w:r>
      <w:r w:rsidRPr="00BB187C">
        <w:rPr>
          <w:rStyle w:val="StyleUnderline"/>
          <w:rFonts w:asciiTheme="minorHAnsi" w:hAnsiTheme="minorHAnsi" w:cstheme="minorHAnsi"/>
        </w:rPr>
        <w:t>Political leaders aware of</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conflict’s </w:t>
      </w:r>
      <w:r w:rsidRPr="00BB187C">
        <w:rPr>
          <w:rStyle w:val="Emphasis"/>
          <w:rFonts w:asciiTheme="minorHAnsi" w:hAnsiTheme="minorHAnsi" w:cstheme="minorHAnsi"/>
        </w:rPr>
        <w:t>legitimation effects</w:t>
      </w:r>
      <w:r w:rsidRPr="00BB187C">
        <w:rPr>
          <w:rStyle w:val="StyleUnderline"/>
          <w:rFonts w:asciiTheme="minorHAnsi" w:hAnsiTheme="minorHAnsi" w:cstheme="minorHAnsi"/>
        </w:rPr>
        <w:t xml:space="preserve"> and counting on</w:t>
      </w:r>
      <w:r w:rsidRPr="00BB187C">
        <w:rPr>
          <w:rFonts w:asciiTheme="minorHAnsi" w:hAnsiTheme="minorHAnsi" w:cstheme="minorHAnsi"/>
          <w:sz w:val="16"/>
        </w:rPr>
        <w:t xml:space="preserve"> significant </w:t>
      </w:r>
      <w:r w:rsidRPr="00BB187C">
        <w:rPr>
          <w:rStyle w:val="Emphasis"/>
          <w:rFonts w:asciiTheme="minorHAnsi" w:hAnsiTheme="minorHAnsi" w:cstheme="minorHAnsi"/>
        </w:rPr>
        <w:t>military power</w:t>
      </w:r>
      <w:r w:rsidRPr="00BB187C">
        <w:rPr>
          <w:rStyle w:val="StyleUnderline"/>
          <w:rFonts w:asciiTheme="minorHAnsi" w:hAnsiTheme="minorHAnsi" w:cstheme="minorHAnsi"/>
        </w:rPr>
        <w:t xml:space="preserve"> resort to </w:t>
      </w:r>
      <w:r w:rsidRPr="00BB187C">
        <w:rPr>
          <w:rStyle w:val="Emphasis"/>
          <w:rFonts w:asciiTheme="minorHAnsi" w:hAnsiTheme="minorHAnsi" w:cstheme="minorHAnsi"/>
        </w:rPr>
        <w:t>war</w:t>
      </w:r>
      <w:r w:rsidRPr="00BB187C">
        <w:rPr>
          <w:rStyle w:val="StyleUnderline"/>
          <w:rFonts w:asciiTheme="minorHAnsi" w:hAnsiTheme="minorHAnsi" w:cstheme="minorHAnsi"/>
        </w:rPr>
        <w:t>fare as a</w:t>
      </w:r>
      <w:r w:rsidRPr="00BB187C">
        <w:rPr>
          <w:rFonts w:asciiTheme="minorHAnsi" w:hAnsiTheme="minorHAnsi" w:cstheme="minorHAnsi"/>
          <w:sz w:val="16"/>
        </w:rPr>
        <w:t xml:space="preserve"> recurrent </w:t>
      </w:r>
      <w:r w:rsidRPr="00BB187C">
        <w:rPr>
          <w:rStyle w:val="StyleUnderline"/>
          <w:rFonts w:asciiTheme="minorHAnsi" w:hAnsiTheme="minorHAnsi" w:cstheme="minorHAnsi"/>
        </w:rPr>
        <w:t xml:space="preserve">strategy to </w:t>
      </w:r>
      <w:r w:rsidRPr="00BB187C">
        <w:rPr>
          <w:rStyle w:val="Emphasis"/>
          <w:rFonts w:asciiTheme="minorHAnsi" w:hAnsiTheme="minorHAnsi" w:cstheme="minorHAnsi"/>
        </w:rPr>
        <w:t>divert attention</w:t>
      </w:r>
      <w:r w:rsidRPr="00BB187C">
        <w:rPr>
          <w:rFonts w:asciiTheme="minorHAnsi" w:hAnsiTheme="minorHAnsi" w:cstheme="minorHAnsi"/>
          <w:sz w:val="16"/>
        </w:rPr>
        <w:t xml:space="preserve"> from social dissatisfaction </w:t>
      </w:r>
      <w:r w:rsidRPr="00BB187C">
        <w:rPr>
          <w:rStyle w:val="StyleUnderline"/>
          <w:rFonts w:asciiTheme="minorHAnsi" w:hAnsiTheme="minorHAnsi" w:cstheme="minorHAnsi"/>
        </w:rPr>
        <w:t>and</w:t>
      </w:r>
      <w:r w:rsidRPr="00BB187C">
        <w:rPr>
          <w:rFonts w:asciiTheme="minorHAnsi" w:hAnsiTheme="minorHAnsi" w:cstheme="minorHAnsi"/>
          <w:sz w:val="16"/>
        </w:rPr>
        <w:t xml:space="preserve"> to </w:t>
      </w:r>
      <w:r w:rsidRPr="00BB187C">
        <w:rPr>
          <w:rStyle w:val="StyleUnderline"/>
          <w:rFonts w:asciiTheme="minorHAnsi" w:hAnsiTheme="minorHAnsi" w:cstheme="minorHAnsi"/>
        </w:rPr>
        <w:t>promote</w:t>
      </w:r>
      <w:r w:rsidRPr="00BB187C">
        <w:rPr>
          <w:rFonts w:asciiTheme="minorHAnsi" w:hAnsiTheme="minorHAnsi" w:cstheme="minorHAnsi"/>
          <w:sz w:val="16"/>
        </w:rPr>
        <w:t xml:space="preserve"> more </w:t>
      </w:r>
      <w:r w:rsidRPr="00BB187C">
        <w:rPr>
          <w:rStyle w:val="Emphasis"/>
          <w:rFonts w:asciiTheme="minorHAnsi" w:hAnsiTheme="minorHAnsi" w:cstheme="minorHAnsi"/>
        </w:rPr>
        <w:t>authoritarian policies</w:t>
      </w:r>
      <w:r w:rsidRPr="00BB187C">
        <w:rPr>
          <w:rFonts w:asciiTheme="minorHAnsi" w:hAnsiTheme="minorHAnsi" w:cstheme="minorHAnsi"/>
          <w:sz w:val="16"/>
        </w:rPr>
        <w:t xml:space="preserve"> devoted to the regime’s sustainability.</w:t>
      </w:r>
    </w:p>
    <w:p w14:paraId="45F97CA2"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Electoral incentives minimize </w:t>
      </w:r>
      <w:r w:rsidRPr="00BB187C">
        <w:rPr>
          <w:rFonts w:asciiTheme="minorHAnsi" w:hAnsiTheme="minorHAnsi" w:cstheme="minorHAnsi"/>
          <w:u w:val="single"/>
        </w:rPr>
        <w:t>exposure</w:t>
      </w:r>
      <w:r w:rsidRPr="00BB187C">
        <w:rPr>
          <w:rFonts w:asciiTheme="minorHAnsi" w:hAnsiTheme="minorHAnsi" w:cstheme="minorHAnsi"/>
        </w:rPr>
        <w:t xml:space="preserve"> and </w:t>
      </w:r>
      <w:r w:rsidRPr="00BB187C">
        <w:rPr>
          <w:rFonts w:asciiTheme="minorHAnsi" w:hAnsiTheme="minorHAnsi" w:cstheme="minorHAnsi"/>
          <w:u w:val="single"/>
        </w:rPr>
        <w:t>casualties</w:t>
      </w:r>
      <w:r w:rsidRPr="00BB187C">
        <w:rPr>
          <w:rFonts w:asciiTheme="minorHAnsi" w:hAnsiTheme="minorHAnsi" w:cstheme="minorHAnsi"/>
        </w:rPr>
        <w:t xml:space="preserve">, but autocracies </w:t>
      </w:r>
      <w:r w:rsidRPr="00BB187C">
        <w:rPr>
          <w:rFonts w:asciiTheme="minorHAnsi" w:hAnsiTheme="minorHAnsi" w:cstheme="minorHAnsi"/>
          <w:u w:val="single"/>
        </w:rPr>
        <w:t>draw out</w:t>
      </w:r>
      <w:r w:rsidRPr="00BB187C">
        <w:rPr>
          <w:rFonts w:asciiTheme="minorHAnsi" w:hAnsiTheme="minorHAnsi" w:cstheme="minorHAnsi"/>
        </w:rPr>
        <w:t xml:space="preserve"> bloody conflicts.</w:t>
      </w:r>
    </w:p>
    <w:p w14:paraId="0F2F37C9"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Newsome ’24</w:t>
      </w:r>
      <w:r w:rsidRPr="00BB187C">
        <w:rPr>
          <w:rFonts w:asciiTheme="minorHAnsi" w:hAnsiTheme="minorHAnsi" w:cstheme="minorHAnsi"/>
        </w:rPr>
        <w:t xml:space="preserve"> [Bruce Oliver; March 20; PhD in International &amp; Strategic Studies from University of Reading and Masters in Political Science and Government from University of Pennsylvania; Hungarian Conservative, “How Democracies and Autocracies Fight Wars,” vol. 3]</w:t>
      </w:r>
    </w:p>
    <w:p w14:paraId="217BC0D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Material Power and Long, Remote Wars</w:t>
      </w:r>
    </w:p>
    <w:p w14:paraId="23A188AB" w14:textId="77777777" w:rsidR="00E50E6A" w:rsidRPr="00BB187C" w:rsidRDefault="00E50E6A" w:rsidP="00E50E6A">
      <w:pPr>
        <w:rPr>
          <w:rFonts w:asciiTheme="minorHAnsi" w:hAnsiTheme="minorHAnsi" w:cstheme="minorHAnsi"/>
          <w:sz w:val="16"/>
        </w:rPr>
      </w:pPr>
      <w:r w:rsidRPr="00BB187C">
        <w:rPr>
          <w:rStyle w:val="Emphasis"/>
          <w:rFonts w:asciiTheme="minorHAnsi" w:hAnsiTheme="minorHAnsi" w:cstheme="minorHAnsi"/>
          <w:highlight w:val="cyan"/>
        </w:rPr>
        <w:t>Democracies</w:t>
      </w:r>
      <w:r w:rsidRPr="00BB187C">
        <w:rPr>
          <w:rStyle w:val="StyleUnderline"/>
          <w:rFonts w:asciiTheme="minorHAnsi" w:hAnsiTheme="minorHAnsi" w:cstheme="minorHAnsi"/>
        </w:rPr>
        <w:t xml:space="preserve"> tend to possess </w:t>
      </w:r>
      <w:r w:rsidRPr="00BB187C">
        <w:rPr>
          <w:rStyle w:val="Emphasis"/>
          <w:rFonts w:asciiTheme="minorHAnsi" w:hAnsiTheme="minorHAnsi" w:cstheme="minorHAnsi"/>
          <w:highlight w:val="cyan"/>
        </w:rPr>
        <w:t>larger econ</w:t>
      </w:r>
      <w:r w:rsidRPr="00BB187C">
        <w:rPr>
          <w:rStyle w:val="StyleUnderline"/>
          <w:rFonts w:asciiTheme="minorHAnsi" w:hAnsiTheme="minorHAnsi" w:cstheme="minorHAnsi"/>
        </w:rPr>
        <w:t>omies</w:t>
      </w:r>
      <w:r w:rsidRPr="00BB187C">
        <w:rPr>
          <w:rFonts w:asciiTheme="minorHAnsi" w:hAnsiTheme="minorHAnsi" w:cstheme="minorHAnsi"/>
          <w:sz w:val="16"/>
        </w:rPr>
        <w:t xml:space="preserve">, with more wealth and technological innovation. </w:t>
      </w:r>
      <w:r w:rsidRPr="00BB187C">
        <w:rPr>
          <w:rStyle w:val="StyleUnderline"/>
          <w:rFonts w:asciiTheme="minorHAnsi" w:hAnsiTheme="minorHAnsi" w:cstheme="minorHAnsi"/>
        </w:rPr>
        <w:t xml:space="preserve">They tend to </w:t>
      </w:r>
      <w:r w:rsidRPr="00BB187C">
        <w:rPr>
          <w:rStyle w:val="StyleUnderline"/>
          <w:rFonts w:asciiTheme="minorHAnsi" w:hAnsiTheme="minorHAnsi" w:cstheme="minorHAnsi"/>
          <w:highlight w:val="cyan"/>
        </w:rPr>
        <w:t>convert</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lower proportion</w:t>
      </w:r>
      <w:r w:rsidRPr="00BB187C">
        <w:rPr>
          <w:rStyle w:val="StyleUnderline"/>
          <w:rFonts w:asciiTheme="minorHAnsi" w:hAnsiTheme="minorHAnsi" w:cstheme="minorHAnsi"/>
        </w:rPr>
        <w:t xml:space="preserve"> of economic capacity </w:t>
      </w:r>
      <w:r w:rsidRPr="00BB187C">
        <w:rPr>
          <w:rStyle w:val="StyleUnderline"/>
          <w:rFonts w:asciiTheme="minorHAnsi" w:hAnsiTheme="minorHAnsi" w:cstheme="minorHAnsi"/>
          <w:highlight w:val="cyan"/>
        </w:rPr>
        <w:t xml:space="preserve">into </w:t>
      </w:r>
      <w:r w:rsidRPr="00BB187C">
        <w:rPr>
          <w:rStyle w:val="Emphasis"/>
          <w:rFonts w:asciiTheme="minorHAnsi" w:hAnsiTheme="minorHAnsi" w:cstheme="minorHAnsi"/>
          <w:highlight w:val="cyan"/>
        </w:rPr>
        <w:t>military</w:t>
      </w:r>
      <w:r w:rsidRPr="00BB187C">
        <w:rPr>
          <w:rStyle w:val="StyleUnderline"/>
          <w:rFonts w:asciiTheme="minorHAnsi" w:hAnsiTheme="minorHAnsi" w:cstheme="minorHAnsi"/>
        </w:rPr>
        <w:t xml:space="preserve"> capabilities </w:t>
      </w:r>
      <w:r w:rsidRPr="00BB187C">
        <w:rPr>
          <w:rStyle w:val="StyleUnderline"/>
          <w:rFonts w:asciiTheme="minorHAnsi" w:hAnsiTheme="minorHAnsi" w:cstheme="minorHAnsi"/>
          <w:highlight w:val="cyan"/>
        </w:rPr>
        <w:t xml:space="preserve">during </w:t>
      </w:r>
      <w:r w:rsidRPr="00BB187C">
        <w:rPr>
          <w:rStyle w:val="Emphasis"/>
          <w:rFonts w:asciiTheme="minorHAnsi" w:hAnsiTheme="minorHAnsi" w:cstheme="minorHAnsi"/>
          <w:highlight w:val="cyan"/>
        </w:rPr>
        <w:t>peacetime</w:t>
      </w:r>
      <w:r w:rsidRPr="00BB187C">
        <w:rPr>
          <w:rStyle w:val="StyleUnderline"/>
          <w:rFonts w:asciiTheme="minorHAnsi" w:hAnsiTheme="minorHAnsi" w:cstheme="minorHAnsi"/>
        </w:rPr>
        <w:t xml:space="preserve">, but a </w:t>
      </w:r>
      <w:r w:rsidRPr="00BB187C">
        <w:rPr>
          <w:rStyle w:val="Emphasis"/>
          <w:rFonts w:asciiTheme="minorHAnsi" w:hAnsiTheme="minorHAnsi" w:cstheme="minorHAnsi"/>
          <w:highlight w:val="cyan"/>
        </w:rPr>
        <w:t>greater</w:t>
      </w:r>
      <w:r w:rsidRPr="00BB187C">
        <w:rPr>
          <w:rStyle w:val="StyleUnderline"/>
          <w:rFonts w:asciiTheme="minorHAnsi" w:hAnsiTheme="minorHAnsi" w:cstheme="minorHAnsi"/>
        </w:rPr>
        <w:t xml:space="preserve"> proportion </w:t>
      </w:r>
      <w:r w:rsidRPr="00BB187C">
        <w:rPr>
          <w:rStyle w:val="StyleUnderline"/>
          <w:rFonts w:asciiTheme="minorHAnsi" w:hAnsiTheme="minorHAnsi" w:cstheme="minorHAnsi"/>
          <w:highlight w:val="cyan"/>
        </w:rPr>
        <w:t xml:space="preserve">during </w:t>
      </w:r>
      <w:r w:rsidRPr="00BB187C">
        <w:rPr>
          <w:rStyle w:val="Emphasis"/>
          <w:rFonts w:asciiTheme="minorHAnsi" w:hAnsiTheme="minorHAnsi" w:cstheme="minorHAnsi"/>
          <w:highlight w:val="cyan"/>
        </w:rPr>
        <w:t>war</w:t>
      </w:r>
      <w:r w:rsidRPr="00BB187C">
        <w:rPr>
          <w:rStyle w:val="StyleUnderline"/>
          <w:rFonts w:asciiTheme="minorHAnsi" w:hAnsiTheme="minorHAnsi" w:cstheme="minorHAnsi"/>
        </w:rPr>
        <w:t xml:space="preserve">time. As such, they tend to fight with </w:t>
      </w:r>
      <w:r w:rsidRPr="00BB187C">
        <w:rPr>
          <w:rStyle w:val="Emphasis"/>
          <w:rFonts w:asciiTheme="minorHAnsi" w:hAnsiTheme="minorHAnsi" w:cstheme="minorHAnsi"/>
        </w:rPr>
        <w:t>material preponderance</w:t>
      </w:r>
      <w:r w:rsidRPr="00BB187C">
        <w:rPr>
          <w:rFonts w:asciiTheme="minorHAnsi" w:hAnsiTheme="minorHAnsi" w:cstheme="minorHAnsi"/>
          <w:sz w:val="16"/>
        </w:rPr>
        <w:t>.3 An aggregate index of military personnel count, total military expenditure, and military expenditure per soldier suggests that wartime democracies are 1.35 times more powerful than wartime autocracies.4</w:t>
      </w:r>
    </w:p>
    <w:p w14:paraId="0704C11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commonest premise across theories for democratic peace and democratic victory is that </w:t>
      </w:r>
      <w:r w:rsidRPr="00BB187C">
        <w:rPr>
          <w:rStyle w:val="StyleUnderline"/>
          <w:rFonts w:asciiTheme="minorHAnsi" w:hAnsiTheme="minorHAnsi" w:cstheme="minorHAnsi"/>
        </w:rPr>
        <w:t xml:space="preserve">democratic leaders fear </w:t>
      </w:r>
      <w:r w:rsidRPr="00BB187C">
        <w:rPr>
          <w:rStyle w:val="Emphasis"/>
          <w:rFonts w:asciiTheme="minorHAnsi" w:hAnsiTheme="minorHAnsi" w:cstheme="minorHAnsi"/>
          <w:highlight w:val="cyan"/>
        </w:rPr>
        <w:t>electoral punishment</w:t>
      </w:r>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failure</w:t>
      </w:r>
      <w:r w:rsidRPr="00BB187C">
        <w:rPr>
          <w:rFonts w:asciiTheme="minorHAnsi" w:hAnsiTheme="minorHAnsi" w:cstheme="minorHAnsi"/>
          <w:sz w:val="16"/>
        </w:rPr>
        <w:t xml:space="preserve">. The same premise explains monadic democratic peace (democratic leaders </w:t>
      </w:r>
      <w:r w:rsidRPr="00BB187C">
        <w:rPr>
          <w:rStyle w:val="Emphasis"/>
          <w:rFonts w:asciiTheme="minorHAnsi" w:hAnsiTheme="minorHAnsi" w:cstheme="minorHAnsi"/>
        </w:rPr>
        <w:t>cannot convert</w:t>
      </w:r>
      <w:r w:rsidRPr="00BB187C">
        <w:rPr>
          <w:rStyle w:val="StyleUnderline"/>
          <w:rFonts w:asciiTheme="minorHAnsi" w:hAnsiTheme="minorHAnsi" w:cstheme="minorHAnsi"/>
        </w:rPr>
        <w:t xml:space="preserve"> enough resources to wage </w:t>
      </w:r>
      <w:r w:rsidRPr="00BB187C">
        <w:rPr>
          <w:rStyle w:val="Emphasis"/>
          <w:rFonts w:asciiTheme="minorHAnsi" w:hAnsiTheme="minorHAnsi" w:cstheme="minorHAnsi"/>
        </w:rPr>
        <w:t>unpopular wars</w:t>
      </w:r>
      <w:r w:rsidRPr="00BB187C">
        <w:rPr>
          <w:rFonts w:asciiTheme="minorHAnsi" w:hAnsiTheme="minorHAnsi" w:cstheme="minorHAnsi"/>
          <w:sz w:val="16"/>
        </w:rPr>
        <w:t>), dyadic democratic peace (</w:t>
      </w:r>
      <w:r w:rsidRPr="00BB187C">
        <w:rPr>
          <w:rStyle w:val="StyleUnderline"/>
          <w:rFonts w:asciiTheme="minorHAnsi" w:hAnsiTheme="minorHAnsi" w:cstheme="minorHAnsi"/>
        </w:rPr>
        <w:t xml:space="preserve">capacity </w:t>
      </w:r>
      <w:r w:rsidRPr="00BB187C">
        <w:rPr>
          <w:rStyle w:val="Emphasis"/>
          <w:rFonts w:asciiTheme="minorHAnsi" w:hAnsiTheme="minorHAnsi" w:cstheme="minorHAnsi"/>
          <w:highlight w:val="cyan"/>
        </w:rPr>
        <w:t>discourages attackers</w:t>
      </w:r>
      <w:r w:rsidRPr="00BB187C">
        <w:rPr>
          <w:rFonts w:asciiTheme="minorHAnsi" w:hAnsiTheme="minorHAnsi" w:cstheme="minorHAnsi"/>
          <w:sz w:val="16"/>
        </w:rPr>
        <w:t>), and democratic victory (once permitted by the electorate, democratic leaders convert more capacity).5</w:t>
      </w:r>
    </w:p>
    <w:p w14:paraId="5C6F84D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Even if a democracy is not materially powerful on its own, democracies make </w:t>
      </w:r>
      <w:r w:rsidRPr="00BB187C">
        <w:rPr>
          <w:rStyle w:val="StyleUnderline"/>
          <w:rFonts w:asciiTheme="minorHAnsi" w:hAnsiTheme="minorHAnsi" w:cstheme="minorHAnsi"/>
        </w:rPr>
        <w:t xml:space="preserve">wider and </w:t>
      </w:r>
      <w:r w:rsidRPr="00BB187C">
        <w:rPr>
          <w:rStyle w:val="StyleUnderline"/>
          <w:rFonts w:asciiTheme="minorHAnsi" w:hAnsiTheme="minorHAnsi" w:cstheme="minorHAnsi"/>
          <w:highlight w:val="cyan"/>
        </w:rPr>
        <w:t xml:space="preserve">longer lasting </w:t>
      </w:r>
      <w:r w:rsidRPr="00BB187C">
        <w:rPr>
          <w:rStyle w:val="Emphasis"/>
          <w:rFonts w:asciiTheme="minorHAnsi" w:hAnsiTheme="minorHAnsi" w:cstheme="minorHAnsi"/>
          <w:highlight w:val="cyan"/>
        </w:rPr>
        <w:t>alliances</w:t>
      </w:r>
      <w:r w:rsidRPr="00BB187C">
        <w:rPr>
          <w:rFonts w:asciiTheme="minorHAnsi" w:hAnsiTheme="minorHAnsi" w:cstheme="minorHAnsi"/>
          <w:sz w:val="16"/>
        </w:rPr>
        <w:t xml:space="preserve">.6 According to the aggregate index of military personnel count, total military expenditure, and military expenditure per soldier, democratic wartime coalitions are </w:t>
      </w:r>
      <w:r w:rsidRPr="00BB187C">
        <w:rPr>
          <w:rStyle w:val="Emphasis"/>
          <w:rFonts w:asciiTheme="minorHAnsi" w:hAnsiTheme="minorHAnsi" w:cstheme="minorHAnsi"/>
        </w:rPr>
        <w:t>1.8 times stronger</w:t>
      </w:r>
      <w:r w:rsidRPr="00BB187C">
        <w:rPr>
          <w:rStyle w:val="StyleUnderline"/>
          <w:rFonts w:asciiTheme="minorHAnsi" w:hAnsiTheme="minorHAnsi" w:cstheme="minorHAnsi"/>
        </w:rPr>
        <w:t xml:space="preserve"> than non-democratic wartime coalitions</w:t>
      </w:r>
      <w:r w:rsidRPr="00BB187C">
        <w:rPr>
          <w:rFonts w:asciiTheme="minorHAnsi" w:hAnsiTheme="minorHAnsi" w:cstheme="minorHAnsi"/>
          <w:sz w:val="16"/>
        </w:rPr>
        <w:t>.7</w:t>
      </w:r>
    </w:p>
    <w:p w14:paraId="3D46FF0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Dan Reiter and Allan Stam counter the material explanation for democratic victory with non-material factors, such as strategy.8 Nevertheless, they prove </w:t>
      </w:r>
      <w:r w:rsidRPr="00BB187C">
        <w:rPr>
          <w:rStyle w:val="Emphasis"/>
          <w:rFonts w:asciiTheme="minorHAnsi" w:hAnsiTheme="minorHAnsi" w:cstheme="minorHAnsi"/>
        </w:rPr>
        <w:t>statistically</w:t>
      </w:r>
      <w:r w:rsidRPr="00BB187C">
        <w:rPr>
          <w:rFonts w:asciiTheme="minorHAnsi" w:hAnsiTheme="minorHAnsi" w:cstheme="minorHAnsi"/>
          <w:sz w:val="16"/>
        </w:rPr>
        <w:t xml:space="preserve"> that COW’s CINC scores (Composite Index of </w:t>
      </w:r>
      <w:r w:rsidRPr="00BB187C">
        <w:rPr>
          <w:rStyle w:val="Emphasis"/>
          <w:rFonts w:asciiTheme="minorHAnsi" w:hAnsiTheme="minorHAnsi" w:cstheme="minorHAnsi"/>
        </w:rPr>
        <w:t>National Capability</w:t>
      </w:r>
      <w:r w:rsidRPr="00BB187C">
        <w:rPr>
          <w:rStyle w:val="StyleUnderline"/>
          <w:rFonts w:asciiTheme="minorHAnsi" w:hAnsiTheme="minorHAnsi" w:cstheme="minorHAnsi"/>
        </w:rPr>
        <w:t xml:space="preserve"> scores</w:t>
      </w:r>
      <w:r w:rsidRPr="00BB187C">
        <w:rPr>
          <w:rFonts w:asciiTheme="minorHAnsi" w:hAnsiTheme="minorHAnsi" w:cstheme="minorHAnsi"/>
          <w:sz w:val="16"/>
        </w:rPr>
        <w:t xml:space="preserve">, economic and military, by state-year), both domestic and allied, </w:t>
      </w:r>
      <w:r w:rsidRPr="00BB187C">
        <w:rPr>
          <w:rStyle w:val="Emphasis"/>
          <w:rFonts w:asciiTheme="minorHAnsi" w:hAnsiTheme="minorHAnsi" w:cstheme="minorHAnsi"/>
        </w:rPr>
        <w:t>correlate significantly</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democratic</w:t>
      </w:r>
      <w:r w:rsidRPr="00BB187C">
        <w:rPr>
          <w:rStyle w:val="StyleUnderline"/>
          <w:rFonts w:asciiTheme="minorHAnsi" w:hAnsiTheme="minorHAnsi" w:cstheme="minorHAnsi"/>
        </w:rPr>
        <w:t xml:space="preserve"> victory</w:t>
      </w:r>
      <w:r w:rsidRPr="00BB187C">
        <w:rPr>
          <w:rFonts w:asciiTheme="minorHAnsi" w:hAnsiTheme="minorHAnsi" w:cstheme="minorHAnsi"/>
          <w:sz w:val="16"/>
        </w:rPr>
        <w:t>. True, their models produce a weaker correlation than preceding models, but their added controls (particularly their judgements of strategy, leadership, and initiative) are hardly valid.9 Later, Reiter and Stam reported statistically that ‘democratic belligerents did not enjoy larger economies or greater industrial production than did non-democratic belligerents’ (for the years 1816 to 1990). However, they tested state-years rather than sides in a war.10</w:t>
      </w:r>
    </w:p>
    <w:p w14:paraId="67B24C6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Clearly, democracies are likely to wage war with more material power than autocratic enemies. Here we get to the hitherto unexplored implications for how democracies fight. The materially powerful are in no hurry, knowing that they have more capacity. Autocracies must win quickly, before </w:t>
      </w:r>
      <w:r w:rsidRPr="00BB187C">
        <w:rPr>
          <w:rStyle w:val="Emphasis"/>
          <w:rFonts w:asciiTheme="minorHAnsi" w:hAnsiTheme="minorHAnsi" w:cstheme="minorHAnsi"/>
        </w:rPr>
        <w:t>democracies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convert</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superior capacity</w:t>
      </w:r>
      <w:r w:rsidRPr="00BB187C">
        <w:rPr>
          <w:rStyle w:val="StyleUnderline"/>
          <w:rFonts w:asciiTheme="minorHAnsi" w:hAnsiTheme="minorHAnsi" w:cstheme="minorHAnsi"/>
          <w:highlight w:val="cyan"/>
        </w:rPr>
        <w:t xml:space="preserve"> into</w:t>
      </w:r>
      <w:r w:rsidRPr="00BB187C">
        <w:rPr>
          <w:rStyle w:val="StyleUnderline"/>
          <w:rFonts w:asciiTheme="minorHAnsi" w:hAnsiTheme="minorHAnsi" w:cstheme="minorHAnsi"/>
        </w:rPr>
        <w:t xml:space="preserve"> superior </w:t>
      </w:r>
      <w:r w:rsidRPr="00BB187C">
        <w:rPr>
          <w:rStyle w:val="Emphasis"/>
          <w:rFonts w:asciiTheme="minorHAnsi" w:hAnsiTheme="minorHAnsi" w:cstheme="minorHAnsi"/>
        </w:rPr>
        <w:t>capability</w:t>
      </w:r>
      <w:r w:rsidRPr="00BB187C">
        <w:rPr>
          <w:rFonts w:asciiTheme="minorHAnsi" w:hAnsiTheme="minorHAnsi" w:cstheme="minorHAnsi"/>
          <w:sz w:val="16"/>
        </w:rPr>
        <w:t xml:space="preserve">. If you are in no hurry, you can afford a </w:t>
      </w:r>
      <w:r w:rsidRPr="00BB187C">
        <w:rPr>
          <w:rStyle w:val="StyleUnderline"/>
          <w:rFonts w:asciiTheme="minorHAnsi" w:hAnsiTheme="minorHAnsi" w:cstheme="minorHAnsi"/>
        </w:rPr>
        <w:t xml:space="preserve">long, </w:t>
      </w:r>
      <w:r w:rsidRPr="00BB187C">
        <w:rPr>
          <w:rStyle w:val="Emphasis"/>
          <w:rFonts w:asciiTheme="minorHAnsi" w:hAnsiTheme="minorHAnsi" w:cstheme="minorHAnsi"/>
          <w:highlight w:val="cyan"/>
        </w:rPr>
        <w:t>remote war</w:t>
      </w:r>
      <w:r w:rsidRPr="00BB187C">
        <w:rPr>
          <w:rStyle w:val="StyleUnderline"/>
          <w:rFonts w:asciiTheme="minorHAnsi" w:hAnsiTheme="minorHAnsi" w:cstheme="minorHAnsi"/>
        </w:rPr>
        <w:t xml:space="preserve">, with economic </w:t>
      </w:r>
      <w:r w:rsidRPr="00BB187C">
        <w:rPr>
          <w:rStyle w:val="Emphasis"/>
          <w:rFonts w:asciiTheme="minorHAnsi" w:hAnsiTheme="minorHAnsi" w:cstheme="minorHAnsi"/>
        </w:rPr>
        <w:t>sanctions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proxies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remote strike</w:t>
      </w:r>
      <w:r w:rsidRPr="00BB187C">
        <w:rPr>
          <w:rStyle w:val="StyleUnderline"/>
          <w:rFonts w:asciiTheme="minorHAnsi" w:hAnsiTheme="minorHAnsi" w:cstheme="minorHAnsi"/>
        </w:rPr>
        <w:t xml:space="preserve"> weapons, such as cruise missiles</w:t>
      </w:r>
      <w:r w:rsidRPr="00BB187C">
        <w:rPr>
          <w:rFonts w:asciiTheme="minorHAnsi" w:hAnsiTheme="minorHAnsi" w:cstheme="minorHAnsi"/>
          <w:sz w:val="16"/>
        </w:rPr>
        <w:t xml:space="preserve">. Long-duration, remote strategies also </w:t>
      </w:r>
      <w:r w:rsidRPr="00BB187C">
        <w:rPr>
          <w:rStyle w:val="Emphasis"/>
          <w:rFonts w:asciiTheme="minorHAnsi" w:hAnsiTheme="minorHAnsi" w:cstheme="minorHAnsi"/>
          <w:highlight w:val="cyan"/>
        </w:rPr>
        <w:t>reduce exposure</w:t>
      </w:r>
      <w:r w:rsidRPr="00BB187C">
        <w:rPr>
          <w:rStyle w:val="StyleUnderline"/>
          <w:rFonts w:asciiTheme="minorHAnsi" w:hAnsiTheme="minorHAnsi" w:cstheme="minorHAnsi"/>
        </w:rPr>
        <w:t xml:space="preserve"> of friendly personnel</w:t>
      </w:r>
      <w:r w:rsidRPr="00BB187C">
        <w:rPr>
          <w:rFonts w:asciiTheme="minorHAnsi" w:hAnsiTheme="minorHAnsi" w:cstheme="minorHAnsi"/>
          <w:sz w:val="16"/>
        </w:rPr>
        <w:t>—the focus of the section below.</w:t>
      </w:r>
    </w:p>
    <w:p w14:paraId="3E296F8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Casualty Sensitivity and Low-Exposure Strategies</w:t>
      </w:r>
    </w:p>
    <w:p w14:paraId="56A911D1"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Reiter and Stam have done most to push the theory that democracies choose ‘manoeuvre strategy’ in pursuit of quick, decisive victory, for </w:t>
      </w:r>
      <w:r w:rsidRPr="00BB187C">
        <w:rPr>
          <w:rStyle w:val="StyleUnderline"/>
          <w:rFonts w:asciiTheme="minorHAnsi" w:hAnsiTheme="minorHAnsi" w:cstheme="minorHAnsi"/>
        </w:rPr>
        <w:t xml:space="preserve">fear of </w:t>
      </w:r>
      <w:r w:rsidRPr="00BB187C">
        <w:rPr>
          <w:rStyle w:val="Emphasis"/>
          <w:rFonts w:asciiTheme="minorHAnsi" w:hAnsiTheme="minorHAnsi" w:cstheme="minorHAnsi"/>
        </w:rPr>
        <w:t>electoral punishment</w:t>
      </w:r>
      <w:r w:rsidRPr="00BB187C">
        <w:rPr>
          <w:rStyle w:val="StyleUnderline"/>
          <w:rFonts w:asciiTheme="minorHAnsi" w:hAnsiTheme="minorHAnsi" w:cstheme="minorHAnsi"/>
        </w:rPr>
        <w:t xml:space="preserve"> for costly wars</w:t>
      </w:r>
      <w:r w:rsidRPr="00BB187C">
        <w:rPr>
          <w:rFonts w:asciiTheme="minorHAnsi" w:hAnsiTheme="minorHAnsi" w:cstheme="minorHAnsi"/>
          <w:sz w:val="16"/>
        </w:rPr>
        <w:t xml:space="preserve">. However, another incentive for manoeuvre is to </w:t>
      </w:r>
      <w:r w:rsidRPr="00BB187C">
        <w:rPr>
          <w:rStyle w:val="Emphasis"/>
          <w:rFonts w:asciiTheme="minorHAnsi" w:hAnsiTheme="minorHAnsi" w:cstheme="minorHAnsi"/>
          <w:highlight w:val="cyan"/>
        </w:rPr>
        <w:t>avoid</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decisive confrontation</w:t>
      </w:r>
      <w:r w:rsidRPr="00BB187C">
        <w:rPr>
          <w:rStyle w:val="StyleUnderline"/>
          <w:rFonts w:asciiTheme="minorHAnsi" w:hAnsiTheme="minorHAnsi" w:cstheme="minorHAnsi"/>
        </w:rPr>
        <w:t xml:space="preserve">, for fear of high </w:t>
      </w:r>
      <w:r w:rsidRPr="00BB187C">
        <w:rPr>
          <w:rStyle w:val="Emphasis"/>
          <w:rFonts w:asciiTheme="minorHAnsi" w:hAnsiTheme="minorHAnsi" w:cstheme="minorHAnsi"/>
        </w:rPr>
        <w:t>casualties</w:t>
      </w:r>
      <w:r w:rsidRPr="00BB187C">
        <w:rPr>
          <w:rFonts w:asciiTheme="minorHAnsi" w:hAnsiTheme="minorHAnsi" w:cstheme="minorHAnsi"/>
          <w:sz w:val="16"/>
        </w:rPr>
        <w:t xml:space="preserve"> and thence electoral punishment.</w:t>
      </w:r>
    </w:p>
    <w:p w14:paraId="2F1D7577"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Democratic triumphalists ignore this antinomy. Methodologically, they do not recognize remote, long-duration, or low-exposure strategies. Indeed, they recognize only three strategies, of which ‘attrition’ and ‘punishment’ are closer to remote, long-duration, low-exposure strategies than to the ‘manoeuvre strategy’ that they theorize as the democratic preference.</w:t>
      </w:r>
    </w:p>
    <w:p w14:paraId="18301759"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methodology that Stam invented, and various co-authors took up, has tended to dazzle readers, so its invalidity needs some exposure here. John Mearsheimer was first to reduce all military strategies to three mutually exclusive types: (‘Blitzkrieg’, ‘attrition’, and ‘limited aims’). Edward Luttwak re-termed the types. Stam and co-authors use Luttwak’s terms, but cite Mearsheimer.11 The typology is a reductionist caricature.12 A military might try all strategies at once, or each at different times, or each in different media (such as: to fight attritionally on land while seeking to manoeuvre at sea). Nevertheless, Stam and co-authors code each side’s strategy as if it were common across allies, forces, time, and media, for each war.</w:t>
      </w:r>
    </w:p>
    <w:p w14:paraId="07FC5EE4"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Stam was first to use the typology to create a dataset large enough for statistical analysis, which is admirable, but does not escape the invalidity of the typology. Stam compounds the invalidity by expressing strategy per dyad—as a combination of one side’s and the other’s supposed strategy. He also adds each side’s posture (either defensive or offensive). In some models, Stam adds the dominant terrain, which, he argues, favours one strategy over another (such as: open ground favours ground manoeuvre). Thus, each ‘strategy’ is actually a combination of four to five codes (one side’s posture, one side’s strategy, other side’s posture, other side’s strategy, dominant terrain). Stam produces 18 combinations, where nine combinations reverse the direction of the other nine (e.g., offensive-manoeuvre versus defensive-attrition is the reverse of offensive-attrition versus defensive-manoeuvre). Stam ranks each set of nine ordinally, according to his judgement of the likelihood of one side’s strategy beating the other’s. For instance, he ranks offensive manoeuvre as better (rank 9) than offensive punishment (rank 7) against defensive attrition, and ranks defensive punishment as better (rank 9) than defensive manoeuvre (rank 7) against offensive attrition. In each set of nine, he expects ranks 9, 8, and 7 to win, ranks 6, 5, and 4 to draw, and ranks 3, 2, and 1 to lose.13 Later, Reiter and Stam reduced the nine ranks to five.14</w:t>
      </w:r>
    </w:p>
    <w:p w14:paraId="77D1151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Stam and co-authors never published justifications for more than a few ranks. Some combinations do not arise in any dataset. Some are statistically significant, but with variations in coefficient or significance that do not align, a fact which the authors do not fully explain.15</w:t>
      </w:r>
    </w:p>
    <w:p w14:paraId="2B22D90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In some of Stam’s combinations, he ranks manoeuvre as the inferior strategy. However, Reiter and Stam argue that democratic leaders prefer manoeuvre strategy, on the promise of shorter and cheaper wars, for fear of electoral punishment for long or costly wars.16 They define manoeuvre strategy in several vague, non-operational ways. Conceptually and operationally, they focus on ground warfare, even though maritime or aerial manoeuvres might suffice for the code. They usually describe or illustrate manoeuvre with the word ‘Blitzkrieg.’ The closest they come to specification is the clause ‘armour and airpower-intensive’. ‘Manoeuvre strategies require highly mobile forces, which usually means motorized armoured vehicles and a substantial air force.’17</w:t>
      </w:r>
    </w:p>
    <w:p w14:paraId="72ED2BC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Democratic manoeuvre theorists ignore theories, from ancient to modern, that expect democracies to be suspicious of ground manoeuvre forces because of their potential use domestically. For instance, Aristotle believed that ‘states whose strength lay in cavalry were in former times the homes of oligarchies’.18 To prepare more infantry, the elite recognized a larger proportion of the population as full citizens, thereby making the state more democratic.19 The ancient Greeks romanticized infantry and suppressed cavalry.20 Niccolo Machiavelli (1469–1527) wrote that democracies favour a citizen militia over professional cavalry for their defensive capabilities, despite the offensive capabilities of the latter.21</w:t>
      </w:r>
    </w:p>
    <w:p w14:paraId="0FB52E4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‘Democracies trend towards long-duration, remote, low-exposure, naval, air, and space warfare’</w:t>
      </w:r>
    </w:p>
    <w:p w14:paraId="34BD7AF7"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From 1916 to the 1930s, J. F. C. Fuller (1878–1966) was Britain’s foremost authority on ground manoeuvre warfare. He argued that democratic policy reflects the passion of the mob rather than the deliberative reason of the autocrat.22 The following year he joined the British Fascist Party. He often visited Nazi Germany, where he celebrated its young tank force and air force as proof of his military and political prescriptions.23 At the same time, an American historian observed that armoured vehicles, aircraft, and airborne infantry enable governmental coercion and thence autocracies.24 Decades later, Richard Simpkin concluded: ‘Historically the tank and Blitzkrieg are linked with authoritarian regimes.’25</w:t>
      </w:r>
    </w:p>
    <w:p w14:paraId="64232467"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True, democracies have </w:t>
      </w:r>
      <w:r w:rsidRPr="00BB187C">
        <w:rPr>
          <w:rStyle w:val="Emphasis"/>
          <w:rFonts w:asciiTheme="minorHAnsi" w:hAnsiTheme="minorHAnsi" w:cstheme="minorHAnsi"/>
        </w:rPr>
        <w:t>capacity</w:t>
      </w:r>
      <w:r w:rsidRPr="00BB187C">
        <w:rPr>
          <w:rStyle w:val="StyleUnderline"/>
          <w:rFonts w:asciiTheme="minorHAnsi" w:hAnsiTheme="minorHAnsi" w:cstheme="minorHAnsi"/>
        </w:rPr>
        <w:t xml:space="preserve"> and incentives to </w:t>
      </w:r>
      <w:r w:rsidRPr="00BB187C">
        <w:rPr>
          <w:rStyle w:val="Emphasis"/>
          <w:rFonts w:asciiTheme="minorHAnsi" w:hAnsiTheme="minorHAnsi" w:cstheme="minorHAnsi"/>
        </w:rPr>
        <w:t>mechanize armies</w:t>
      </w:r>
      <w:r w:rsidRPr="00BB187C">
        <w:rPr>
          <w:rStyle w:val="StyleUnderline"/>
          <w:rFonts w:asciiTheme="minorHAnsi" w:hAnsiTheme="minorHAnsi" w:cstheme="minorHAnsi"/>
        </w:rPr>
        <w:t>,</w:t>
      </w:r>
      <w:r w:rsidRPr="00BB187C">
        <w:rPr>
          <w:rFonts w:asciiTheme="minorHAnsi" w:hAnsiTheme="minorHAnsi" w:cstheme="minorHAnsi"/>
          <w:sz w:val="16"/>
        </w:rPr>
        <w:t xml:space="preserve"> but they are </w:t>
      </w:r>
      <w:r w:rsidRPr="00BB187C">
        <w:rPr>
          <w:rStyle w:val="StyleUnderline"/>
          <w:rFonts w:asciiTheme="minorHAnsi" w:hAnsiTheme="minorHAnsi" w:cstheme="minorHAnsi"/>
        </w:rPr>
        <w:t xml:space="preserve">motivated to </w:t>
      </w:r>
      <w:r w:rsidRPr="00BB187C">
        <w:rPr>
          <w:rStyle w:val="Emphasis"/>
          <w:rFonts w:asciiTheme="minorHAnsi" w:hAnsiTheme="minorHAnsi" w:cstheme="minorHAnsi"/>
          <w:highlight w:val="cyan"/>
        </w:rPr>
        <w:t>reduce exposure</w:t>
      </w:r>
      <w:r w:rsidRPr="00BB187C">
        <w:rPr>
          <w:rStyle w:val="StyleUnderline"/>
          <w:rFonts w:asciiTheme="minorHAnsi" w:hAnsiTheme="minorHAnsi" w:cstheme="minorHAnsi"/>
          <w:highlight w:val="cyan"/>
        </w:rPr>
        <w:t xml:space="preserve"> more than</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hasten war</w:t>
      </w:r>
      <w:r w:rsidRPr="00BB187C">
        <w:rPr>
          <w:rStyle w:val="StyleUnderline"/>
          <w:rFonts w:asciiTheme="minorHAnsi" w:hAnsiTheme="minorHAnsi" w:cstheme="minorHAnsi"/>
        </w:rPr>
        <w:t xml:space="preserve"> outcomes</w:t>
      </w:r>
      <w:r w:rsidRPr="00BB187C">
        <w:rPr>
          <w:rFonts w:asciiTheme="minorHAnsi" w:hAnsiTheme="minorHAnsi" w:cstheme="minorHAnsi"/>
          <w:sz w:val="16"/>
        </w:rPr>
        <w:t>. ‘Mechanization’ means the substitution of machines for bio-locomotion. Jonathan Caverley theorizes that democracies are keenest on mechanization against insurgents and failing states, which do not justify high friendly casualties. Democracies reduce friendly exposure by replacing soldiers with machines, and by deploying armoured vehicles.26</w:t>
      </w:r>
    </w:p>
    <w:p w14:paraId="333878F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Similarly, Todd Sechser and Elizabeth Saunders theorize that democracies favour mechanization, for three reasons: First, mechanization </w:t>
      </w:r>
      <w:r w:rsidRPr="00BB187C">
        <w:rPr>
          <w:rStyle w:val="Emphasis"/>
          <w:rFonts w:asciiTheme="minorHAnsi" w:hAnsiTheme="minorHAnsi" w:cstheme="minorHAnsi"/>
        </w:rPr>
        <w:t>reduces</w:t>
      </w:r>
      <w:r w:rsidRPr="00BB187C">
        <w:rPr>
          <w:rStyle w:val="StyleUnderline"/>
          <w:rFonts w:asciiTheme="minorHAnsi" w:hAnsiTheme="minorHAnsi" w:cstheme="minorHAnsi"/>
        </w:rPr>
        <w:t xml:space="preserve"> the number of soldiers exposed to </w:t>
      </w:r>
      <w:r w:rsidRPr="00BB187C">
        <w:rPr>
          <w:rStyle w:val="Emphasis"/>
          <w:rFonts w:asciiTheme="minorHAnsi" w:hAnsiTheme="minorHAnsi" w:cstheme="minorHAnsi"/>
        </w:rPr>
        <w:t>danger</w:t>
      </w:r>
      <w:r w:rsidRPr="00BB187C">
        <w:rPr>
          <w:rFonts w:asciiTheme="minorHAnsi" w:hAnsiTheme="minorHAnsi" w:cstheme="minorHAnsi"/>
          <w:sz w:val="16"/>
        </w:rPr>
        <w:t xml:space="preserve">. Second, </w:t>
      </w:r>
      <w:r w:rsidRPr="00BB187C">
        <w:rPr>
          <w:rStyle w:val="Emphasis"/>
          <w:rFonts w:asciiTheme="minorHAnsi" w:hAnsiTheme="minorHAnsi" w:cstheme="minorHAnsi"/>
          <w:highlight w:val="cyan"/>
        </w:rPr>
        <w:t>electorates</w:t>
      </w:r>
      <w:r w:rsidRPr="00BB187C">
        <w:rPr>
          <w:rStyle w:val="StyleUnderline"/>
          <w:rFonts w:asciiTheme="minorHAnsi" w:hAnsiTheme="minorHAnsi" w:cstheme="minorHAnsi"/>
        </w:rPr>
        <w:t xml:space="preserve"> support manoeuvres </w:t>
      </w:r>
      <w:r w:rsidRPr="00BB187C">
        <w:rPr>
          <w:rStyle w:val="Emphasis"/>
          <w:rFonts w:asciiTheme="minorHAnsi" w:hAnsiTheme="minorHAnsi" w:cstheme="minorHAnsi"/>
          <w:highlight w:val="cyan"/>
        </w:rPr>
        <w:t>against aggress</w:t>
      </w:r>
      <w:r w:rsidRPr="00BB187C">
        <w:rPr>
          <w:rStyle w:val="StyleUnderline"/>
          <w:rFonts w:asciiTheme="minorHAnsi" w:hAnsiTheme="minorHAnsi" w:cstheme="minorHAnsi"/>
          <w:highlight w:val="cyan"/>
        </w:rPr>
        <w:t>ive states</w:t>
      </w:r>
      <w:r w:rsidRPr="00BB187C">
        <w:rPr>
          <w:rStyle w:val="StyleUnderline"/>
          <w:rFonts w:asciiTheme="minorHAnsi" w:hAnsiTheme="minorHAnsi" w:cstheme="minorHAnsi"/>
        </w:rPr>
        <w:t xml:space="preserve"> over pedestrian, labour-intensive wars against insurgents and failing states</w:t>
      </w:r>
      <w:r w:rsidRPr="00BB187C">
        <w:rPr>
          <w:rFonts w:asciiTheme="minorHAnsi" w:hAnsiTheme="minorHAnsi" w:cstheme="minorHAnsi"/>
          <w:sz w:val="16"/>
        </w:rPr>
        <w:t xml:space="preserve">. Third, mechanized capabilities enable offensive strategies, which militaries favour. Sechser and Saunders theorize that full democracies, </w:t>
      </w:r>
      <w:r w:rsidRPr="00BB187C">
        <w:rPr>
          <w:rStyle w:val="StyleUnderline"/>
          <w:rFonts w:asciiTheme="minorHAnsi" w:hAnsiTheme="minorHAnsi" w:cstheme="minorHAnsi"/>
        </w:rPr>
        <w:t xml:space="preserve">military </w:t>
      </w:r>
      <w:r w:rsidRPr="00BB187C">
        <w:rPr>
          <w:rStyle w:val="Emphasis"/>
          <w:rFonts w:asciiTheme="minorHAnsi" w:hAnsiTheme="minorHAnsi" w:cstheme="minorHAnsi"/>
        </w:rPr>
        <w:t>autocracies</w:t>
      </w:r>
      <w:r w:rsidRPr="00BB187C">
        <w:rPr>
          <w:rFonts w:asciiTheme="minorHAnsi" w:hAnsiTheme="minorHAnsi" w:cstheme="minorHAnsi"/>
          <w:sz w:val="16"/>
        </w:rPr>
        <w:t xml:space="preserve">, and developing and unstable countries (where military influence tends to be strong) </w:t>
      </w:r>
      <w:r w:rsidRPr="00BB187C">
        <w:rPr>
          <w:rStyle w:val="Emphasis"/>
          <w:rFonts w:asciiTheme="minorHAnsi" w:hAnsiTheme="minorHAnsi" w:cstheme="minorHAnsi"/>
        </w:rPr>
        <w:t>trend</w:t>
      </w:r>
      <w:r w:rsidRPr="00BB187C">
        <w:rPr>
          <w:rStyle w:val="StyleUnderline"/>
          <w:rFonts w:asciiTheme="minorHAnsi" w:hAnsiTheme="minorHAnsi" w:cstheme="minorHAnsi"/>
        </w:rPr>
        <w:t xml:space="preserve"> towards mechanization, although </w:t>
      </w:r>
      <w:r w:rsidRPr="00BB187C">
        <w:rPr>
          <w:rStyle w:val="Emphasis"/>
          <w:rFonts w:asciiTheme="minorHAnsi" w:hAnsiTheme="minorHAnsi" w:cstheme="minorHAnsi"/>
        </w:rPr>
        <w:t>only democratic</w:t>
      </w:r>
      <w:r w:rsidRPr="00BB187C">
        <w:rPr>
          <w:rStyle w:val="StyleUnderline"/>
          <w:rFonts w:asciiTheme="minorHAnsi" w:hAnsiTheme="minorHAnsi" w:cstheme="minorHAnsi"/>
        </w:rPr>
        <w:t xml:space="preserve"> leaders have </w:t>
      </w:r>
      <w:r w:rsidRPr="00BB187C">
        <w:rPr>
          <w:rStyle w:val="StyleUnderline"/>
          <w:rFonts w:asciiTheme="minorHAnsi" w:hAnsiTheme="minorHAnsi" w:cstheme="minorHAnsi"/>
          <w:highlight w:val="cyan"/>
        </w:rPr>
        <w:t xml:space="preserve">electoral incentives to </w:t>
      </w:r>
      <w:r w:rsidRPr="00BB187C">
        <w:rPr>
          <w:rStyle w:val="Emphasis"/>
          <w:rFonts w:asciiTheme="minorHAnsi" w:hAnsiTheme="minorHAnsi" w:cstheme="minorHAnsi"/>
          <w:highlight w:val="cyan"/>
        </w:rPr>
        <w:t>minimize exposure</w:t>
      </w:r>
      <w:r w:rsidRPr="00BB187C">
        <w:rPr>
          <w:rFonts w:asciiTheme="minorHAnsi" w:hAnsiTheme="minorHAnsi" w:cstheme="minorHAnsi"/>
          <w:sz w:val="16"/>
        </w:rPr>
        <w:t>.27 (Sechser and Saunders should have added economic capacity as a democratic enabler.) They find that democracy does not correlate significantly with armoured vehicles per soldier (1979–2001). Foreign and insurgent threats, mechanized experiences, and mechanized requirements are drivers.28</w:t>
      </w:r>
    </w:p>
    <w:p w14:paraId="18860ECD"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u w:val="single"/>
        </w:rPr>
        <w:t>Extinction</w:t>
      </w:r>
      <w:r w:rsidRPr="00BB187C">
        <w:rPr>
          <w:rFonts w:asciiTheme="minorHAnsi" w:hAnsiTheme="minorHAnsi" w:cstheme="minorHAnsi"/>
        </w:rPr>
        <w:t xml:space="preserve">. </w:t>
      </w:r>
    </w:p>
    <w:p w14:paraId="69F28B3D"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 xml:space="preserve">Nastranis 22 </w:t>
      </w:r>
      <w:r w:rsidRPr="00BB187C">
        <w:rPr>
          <w:rFonts w:asciiTheme="minorHAnsi" w:hAnsiTheme="minorHAnsi" w:cstheme="minorHAnsi"/>
        </w:rPr>
        <w:t>[J., Eurasia Review, citing Admiral Charles Richard, the director of STRATCOM, “The US Builds A 'Systemic' Pact to Counter China's Growing Influence”, https://www.nuclearabolition.info/documents/Toward_a_World_without_Nuclear_Weapons_2022.pdf]</w:t>
      </w:r>
    </w:p>
    <w:p w14:paraId="18D488E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Also, </w:t>
      </w:r>
      <w:r w:rsidRPr="00BB187C">
        <w:rPr>
          <w:rStyle w:val="StyleUnderline"/>
          <w:rFonts w:asciiTheme="minorHAnsi" w:hAnsiTheme="minorHAnsi" w:cstheme="minorHAnsi"/>
        </w:rPr>
        <w:t>Adm</w:t>
      </w:r>
      <w:r w:rsidRPr="00BB187C">
        <w:rPr>
          <w:rFonts w:asciiTheme="minorHAnsi" w:hAnsiTheme="minorHAnsi" w:cstheme="minorHAnsi"/>
          <w:sz w:val="16"/>
        </w:rPr>
        <w:t xml:space="preserve">. Charles </w:t>
      </w:r>
      <w:r w:rsidRPr="00BB187C">
        <w:rPr>
          <w:rStyle w:val="StyleUnderline"/>
          <w:rFonts w:asciiTheme="minorHAnsi" w:hAnsiTheme="minorHAnsi" w:cstheme="minorHAnsi"/>
        </w:rPr>
        <w:t>Richard</w:t>
      </w:r>
      <w:r w:rsidRPr="00BB187C">
        <w:rPr>
          <w:rFonts w:asciiTheme="minorHAnsi" w:hAnsiTheme="minorHAnsi" w:cstheme="minorHAnsi"/>
          <w:sz w:val="16"/>
        </w:rPr>
        <w:t xml:space="preserve">, </w:t>
      </w:r>
      <w:r w:rsidRPr="00BB187C">
        <w:rPr>
          <w:rStyle w:val="StyleUnderline"/>
          <w:rFonts w:asciiTheme="minorHAnsi" w:hAnsiTheme="minorHAnsi" w:cstheme="minorHAnsi"/>
        </w:rPr>
        <w:t>head of U.S. Strategic Command</w:t>
      </w:r>
      <w:r w:rsidRPr="00BB187C">
        <w:rPr>
          <w:rFonts w:asciiTheme="minorHAnsi" w:hAnsiTheme="minorHAnsi" w:cstheme="minorHAnsi"/>
          <w:sz w:val="16"/>
        </w:rPr>
        <w:t xml:space="preserve">, </w:t>
      </w:r>
      <w:r w:rsidRPr="00BB187C">
        <w:rPr>
          <w:rStyle w:val="StyleUnderline"/>
          <w:rFonts w:asciiTheme="minorHAnsi" w:hAnsiTheme="minorHAnsi" w:cstheme="minorHAnsi"/>
        </w:rPr>
        <w:t>warned</w:t>
      </w:r>
      <w:r w:rsidRPr="00BB187C">
        <w:rPr>
          <w:rFonts w:asciiTheme="minorHAnsi" w:hAnsiTheme="minorHAnsi" w:cstheme="minorHAnsi"/>
          <w:sz w:val="16"/>
        </w:rPr>
        <w:t xml:space="preserve"> in February: "</w:t>
      </w:r>
      <w:r w:rsidRPr="00BB187C">
        <w:rPr>
          <w:rStyle w:val="StyleUnderline"/>
          <w:rFonts w:asciiTheme="minorHAnsi" w:hAnsiTheme="minorHAnsi" w:cstheme="minorHAnsi"/>
        </w:rPr>
        <w:t xml:space="preserve">There is a </w:t>
      </w:r>
      <w:r w:rsidRPr="00BB187C">
        <w:rPr>
          <w:rStyle w:val="Emphasis"/>
          <w:rFonts w:asciiTheme="minorHAnsi" w:hAnsiTheme="minorHAnsi" w:cstheme="minorHAnsi"/>
        </w:rPr>
        <w:t>real possibility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that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regional crisis</w:t>
      </w:r>
      <w:r w:rsidRPr="00BB187C">
        <w:rPr>
          <w:rStyle w:val="StyleUnderline"/>
          <w:rFonts w:asciiTheme="minorHAnsi" w:hAnsiTheme="minorHAnsi" w:cstheme="minorHAnsi"/>
          <w:highlight w:val="cyan"/>
        </w:rPr>
        <w:t xml:space="preserve"> with </w:t>
      </w:r>
      <w:r w:rsidRPr="00BB187C">
        <w:rPr>
          <w:rStyle w:val="Emphasis"/>
          <w:rFonts w:asciiTheme="minorHAnsi" w:hAnsiTheme="minorHAnsi" w:cstheme="minorHAnsi"/>
          <w:highlight w:val="cyan"/>
        </w:rPr>
        <w:t>Russia or China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could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escalate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quickly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conflict involving </w:t>
      </w:r>
      <w:r w:rsidRPr="00BB187C">
        <w:rPr>
          <w:rStyle w:val="Emphasis"/>
          <w:rFonts w:asciiTheme="minorHAnsi" w:hAnsiTheme="minorHAnsi" w:cstheme="minorHAnsi"/>
          <w:highlight w:val="cyan"/>
        </w:rPr>
        <w:t>nuclear weapons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if they perceived a </w:t>
      </w:r>
      <w:r w:rsidRPr="00BB187C">
        <w:rPr>
          <w:rStyle w:val="Emphasis"/>
          <w:rFonts w:asciiTheme="minorHAnsi" w:hAnsiTheme="minorHAnsi" w:cstheme="minorHAnsi"/>
          <w:highlight w:val="cyan"/>
        </w:rPr>
        <w:t>conventional loss</w:t>
      </w:r>
      <w:r w:rsidRPr="00BB187C">
        <w:rPr>
          <w:rStyle w:val="StyleUnderline"/>
          <w:rFonts w:asciiTheme="minorHAnsi" w:hAnsiTheme="minorHAnsi" w:cstheme="minorHAnsi"/>
          <w:highlight w:val="cyan"/>
        </w:rPr>
        <w:t xml:space="preserve"> would </w:t>
      </w:r>
      <w:r w:rsidRPr="00BB187C">
        <w:rPr>
          <w:rStyle w:val="Emphasis"/>
          <w:rFonts w:asciiTheme="minorHAnsi" w:hAnsiTheme="minorHAnsi" w:cstheme="minorHAnsi"/>
          <w:highlight w:val="cyan"/>
        </w:rPr>
        <w:t xml:space="preserve">threaten the regime </w:t>
      </w:r>
      <w:r w:rsidRPr="00BB187C">
        <w:rPr>
          <w:rStyle w:val="StyleUnderline"/>
          <w:rFonts w:asciiTheme="minorHAnsi" w:hAnsiTheme="minorHAnsi" w:cstheme="minorHAnsi"/>
        </w:rPr>
        <w:t>or state</w:t>
      </w:r>
      <w:r w:rsidRPr="00BB187C">
        <w:rPr>
          <w:rFonts w:asciiTheme="minorHAnsi" w:hAnsiTheme="minorHAnsi" w:cstheme="minorHAnsi"/>
          <w:sz w:val="16"/>
        </w:rPr>
        <w:t>."</w:t>
      </w:r>
    </w:p>
    <w:p w14:paraId="2C95461C"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US democracy solves </w:t>
      </w:r>
      <w:r w:rsidRPr="00BB187C">
        <w:rPr>
          <w:rFonts w:asciiTheme="minorHAnsi" w:hAnsiTheme="minorHAnsi" w:cstheme="minorHAnsi"/>
          <w:u w:val="single"/>
        </w:rPr>
        <w:t>globally</w:t>
      </w:r>
      <w:r w:rsidRPr="00BB187C">
        <w:rPr>
          <w:rFonts w:asciiTheme="minorHAnsi" w:hAnsiTheme="minorHAnsi" w:cstheme="minorHAnsi"/>
        </w:rPr>
        <w:t>.</w:t>
      </w:r>
    </w:p>
    <w:p w14:paraId="75AF767C"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Diamond '22</w:t>
      </w:r>
      <w:r w:rsidRPr="00BB187C">
        <w:rPr>
          <w:rFonts w:asciiTheme="minorHAnsi" w:hAnsiTheme="minorHAnsi" w:cstheme="minorHAnsi"/>
        </w:rPr>
        <w:t xml:space="preserve"> [Larry; September 6</w:t>
      </w:r>
      <w:r w:rsidRPr="00BB187C">
        <w:rPr>
          <w:rFonts w:asciiTheme="minorHAnsi" w:hAnsiTheme="minorHAnsi" w:cstheme="minorHAnsi"/>
          <w:vertAlign w:val="superscript"/>
        </w:rPr>
        <w:t>th</w:t>
      </w:r>
      <w:r w:rsidRPr="00BB187C">
        <w:rPr>
          <w:rFonts w:asciiTheme="minorHAnsi" w:hAnsiTheme="minorHAnsi" w:cstheme="minorHAnsi"/>
        </w:rPr>
        <w:t>; PhD is Sociology, Stanford; Foreign Affairs, "All Democracy Is Global," https://www.foreignaffairs.com/united-states/all-democracy-global-america-cant-shrink-fight-freedom-larry-diamond]</w:t>
      </w:r>
    </w:p>
    <w:p w14:paraId="67617CD7" w14:textId="77777777" w:rsidR="00E50E6A" w:rsidRPr="00BB187C" w:rsidRDefault="00E50E6A" w:rsidP="00E50E6A">
      <w:pPr>
        <w:rPr>
          <w:rStyle w:val="StyleUnderline"/>
          <w:rFonts w:asciiTheme="minorHAnsi" w:hAnsiTheme="minorHAnsi" w:cstheme="minorHAnsi"/>
        </w:rPr>
      </w:pPr>
      <w:r w:rsidRPr="00BB187C">
        <w:rPr>
          <w:rStyle w:val="StyleUnderline"/>
          <w:rFonts w:asciiTheme="minorHAnsi" w:hAnsiTheme="minorHAnsi" w:cstheme="minorHAnsi"/>
        </w:rPr>
        <w:t>IT STARTS AT HOME</w:t>
      </w:r>
    </w:p>
    <w:p w14:paraId="21FF1F7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To be sure, 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w:t>
      </w:r>
      <w:r w:rsidRPr="00BB187C">
        <w:rPr>
          <w:rStyle w:val="StyleUnderline"/>
          <w:rFonts w:asciiTheme="minorHAnsi" w:hAnsiTheme="minorHAnsi" w:cstheme="minorHAnsi"/>
          <w:highlight w:val="cyan"/>
        </w:rPr>
        <w:t>ability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promote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democratic values and practices abroad</w:t>
      </w:r>
      <w:r w:rsidRPr="00BB187C">
        <w:rPr>
          <w:rFonts w:asciiTheme="minorHAnsi" w:hAnsiTheme="minorHAnsi" w:cstheme="minorHAnsi"/>
          <w:sz w:val="16"/>
        </w:rPr>
        <w:t xml:space="preserve"> will be </w:t>
      </w:r>
      <w:r w:rsidRPr="00BB187C">
        <w:rPr>
          <w:rStyle w:val="Emphasis"/>
          <w:rFonts w:asciiTheme="minorHAnsi" w:hAnsiTheme="minorHAnsi" w:cstheme="minorHAnsi"/>
          <w:highlight w:val="cyan"/>
        </w:rPr>
        <w:t>difficult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if</w:t>
      </w:r>
      <w:r w:rsidRPr="00BB187C">
        <w:rPr>
          <w:rStyle w:val="StyleUnderline"/>
          <w:rFonts w:asciiTheme="minorHAnsi" w:hAnsiTheme="minorHAnsi" w:cstheme="minorHAnsi"/>
        </w:rPr>
        <w:t xml:space="preserve"> U.S. </w:t>
      </w:r>
      <w:r w:rsidRPr="00BB187C">
        <w:rPr>
          <w:rStyle w:val="StyleUnderline"/>
          <w:rFonts w:asciiTheme="minorHAnsi" w:hAnsiTheme="minorHAnsi" w:cstheme="minorHAnsi"/>
          <w:highlight w:val="cyan"/>
        </w:rPr>
        <w:t>citizens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do 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revive</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commitment</w:t>
      </w:r>
      <w:r w:rsidRPr="00BB187C">
        <w:rPr>
          <w:rFonts w:asciiTheme="minorHAnsi" w:hAnsiTheme="minorHAnsi" w:cstheme="minorHAnsi"/>
          <w:sz w:val="16"/>
        </w:rPr>
        <w:t xml:space="preserve"> to them </w:t>
      </w:r>
      <w:r w:rsidRPr="00BB187C">
        <w:rPr>
          <w:rStyle w:val="StyleUnderline"/>
          <w:rFonts w:asciiTheme="minorHAnsi" w:hAnsiTheme="minorHAnsi" w:cstheme="minorHAnsi"/>
          <w:highlight w:val="cyan"/>
        </w:rPr>
        <w:t>at home</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If</w:t>
      </w:r>
      <w:r w:rsidRPr="00BB187C">
        <w:rPr>
          <w:rFonts w:asciiTheme="minorHAnsi" w:hAnsiTheme="minorHAnsi" w:cstheme="minorHAnsi"/>
          <w:sz w:val="16"/>
        </w:rPr>
        <w:t xml:space="preserve"> American </w:t>
      </w:r>
      <w:r w:rsidRPr="00BB187C">
        <w:rPr>
          <w:rStyle w:val="StyleUnderline"/>
          <w:rFonts w:asciiTheme="minorHAnsi" w:hAnsiTheme="minorHAnsi" w:cstheme="minorHAnsi"/>
          <w:highlight w:val="cyan"/>
        </w:rPr>
        <w:t>democracy sinks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ever deeper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into polarization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stalemate</w:t>
      </w:r>
      <w:r w:rsidRPr="00BB187C">
        <w:rPr>
          <w:rFonts w:asciiTheme="minorHAnsi" w:hAnsiTheme="minorHAnsi" w:cstheme="minorHAnsi"/>
          <w:sz w:val="16"/>
        </w:rPr>
        <w:t xml:space="preserve">, </w:t>
      </w:r>
      <w:r w:rsidRPr="00BB187C">
        <w:rPr>
          <w:rStyle w:val="StyleUnderline"/>
          <w:rFonts w:asciiTheme="minorHAnsi" w:hAnsiTheme="minorHAnsi" w:cstheme="minorHAnsi"/>
        </w:rPr>
        <w:t>subversion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violence</w:t>
      </w:r>
      <w:r w:rsidRPr="00BB187C">
        <w:rPr>
          <w:rFonts w:asciiTheme="minorHAnsi" w:hAnsiTheme="minorHAnsi" w:cstheme="minorHAnsi"/>
          <w:sz w:val="16"/>
        </w:rPr>
        <w:t xml:space="preserve">, the </w:t>
      </w:r>
      <w:r w:rsidRPr="00BB187C">
        <w:rPr>
          <w:rStyle w:val="StyleUnderline"/>
          <w:rFonts w:asciiTheme="minorHAnsi" w:hAnsiTheme="minorHAnsi" w:cstheme="minorHAnsi"/>
        </w:rPr>
        <w:t>U.S.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message</w:t>
      </w:r>
      <w:r w:rsidRPr="00BB187C">
        <w:rPr>
          <w:rFonts w:asciiTheme="minorHAnsi" w:hAnsiTheme="minorHAnsi" w:cstheme="minorHAnsi"/>
          <w:sz w:val="16"/>
        </w:rPr>
        <w:t xml:space="preserve"> will </w:t>
      </w:r>
      <w:r w:rsidRPr="00BB187C">
        <w:rPr>
          <w:rStyle w:val="StyleUnderline"/>
          <w:rFonts w:asciiTheme="minorHAnsi" w:hAnsiTheme="minorHAnsi" w:cstheme="minorHAnsi"/>
          <w:highlight w:val="cyan"/>
        </w:rPr>
        <w:t>appear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hypocritical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U.S. </w:t>
      </w:r>
      <w:r w:rsidRPr="00BB187C">
        <w:rPr>
          <w:rStyle w:val="StyleUnderline"/>
          <w:rFonts w:asciiTheme="minorHAnsi" w:hAnsiTheme="minorHAnsi" w:cstheme="minorHAnsi"/>
          <w:highlight w:val="cyan"/>
        </w:rPr>
        <w:t>allies will be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demoralized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Democrats and Republicans</w:t>
      </w:r>
      <w:r w:rsidRPr="00BB187C">
        <w:rPr>
          <w:rFonts w:asciiTheme="minorHAnsi" w:hAnsiTheme="minorHAnsi" w:cstheme="minorHAnsi"/>
          <w:sz w:val="16"/>
        </w:rPr>
        <w:t xml:space="preserve"> </w:t>
      </w:r>
      <w:r w:rsidRPr="00BB187C">
        <w:rPr>
          <w:rStyle w:val="Emphasis"/>
          <w:rFonts w:asciiTheme="minorHAnsi" w:hAnsiTheme="minorHAnsi" w:cstheme="minorHAnsi"/>
        </w:rPr>
        <w:t>cannot agree</w:t>
      </w:r>
      <w:r w:rsidRPr="00BB187C">
        <w:rPr>
          <w:rFonts w:asciiTheme="minorHAnsi" w:hAnsiTheme="minorHAnsi" w:cstheme="minorHAnsi"/>
          <w:sz w:val="16"/>
        </w:rPr>
        <w:t xml:space="preserve"> </w:t>
      </w:r>
      <w:r w:rsidRPr="00BB187C">
        <w:rPr>
          <w:rStyle w:val="StyleUnderline"/>
          <w:rFonts w:asciiTheme="minorHAnsi" w:hAnsiTheme="minorHAnsi" w:cstheme="minorHAnsi"/>
        </w:rPr>
        <w:t>about how their own country should be governed</w:t>
      </w:r>
      <w:r w:rsidRPr="00BB187C">
        <w:rPr>
          <w:rFonts w:asciiTheme="minorHAnsi" w:hAnsiTheme="minorHAnsi" w:cstheme="minorHAnsi"/>
          <w:sz w:val="16"/>
        </w:rPr>
        <w:t xml:space="preserve">, but they both favor peaceful efforts to promote democracy abroad, and they both recognize that the world’s most powerful </w:t>
      </w:r>
      <w:r w:rsidRPr="00BB187C">
        <w:rPr>
          <w:rStyle w:val="Emphasis"/>
          <w:rFonts w:asciiTheme="minorHAnsi" w:hAnsiTheme="minorHAnsi" w:cstheme="minorHAnsi"/>
        </w:rPr>
        <w:t>autocracies</w:t>
      </w:r>
      <w:r w:rsidRPr="00BB187C">
        <w:rPr>
          <w:rFonts w:asciiTheme="minorHAnsi" w:hAnsiTheme="minorHAnsi" w:cstheme="minorHAnsi"/>
          <w:sz w:val="16"/>
        </w:rPr>
        <w:t xml:space="preserve">—particularly </w:t>
      </w:r>
      <w:r w:rsidRPr="00BB187C">
        <w:rPr>
          <w:rStyle w:val="StyleUnderline"/>
          <w:rFonts w:asciiTheme="minorHAnsi" w:hAnsiTheme="minorHAnsi" w:cstheme="minorHAnsi"/>
          <w:highlight w:val="cyan"/>
        </w:rPr>
        <w:t>China and Russia</w:t>
      </w:r>
      <w:r w:rsidRPr="00BB187C">
        <w:rPr>
          <w:rFonts w:asciiTheme="minorHAnsi" w:hAnsiTheme="minorHAnsi" w:cstheme="minorHAnsi"/>
          <w:sz w:val="16"/>
        </w:rPr>
        <w:t>—</w:t>
      </w:r>
      <w:r w:rsidRPr="00BB187C">
        <w:rPr>
          <w:rStyle w:val="StyleUnderline"/>
          <w:rFonts w:asciiTheme="minorHAnsi" w:hAnsiTheme="minorHAnsi" w:cstheme="minorHAnsi"/>
        </w:rPr>
        <w:t>pose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grave danger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U.S.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national</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security</w:t>
      </w:r>
      <w:r w:rsidRPr="00BB187C">
        <w:rPr>
          <w:rFonts w:asciiTheme="minorHAnsi" w:hAnsiTheme="minorHAnsi" w:cstheme="minorHAnsi"/>
          <w:sz w:val="16"/>
        </w:rPr>
        <w:t xml:space="preserve"> </w:t>
      </w:r>
      <w:r w:rsidRPr="00BB187C">
        <w:rPr>
          <w:rStyle w:val="StyleUnderline"/>
          <w:rFonts w:asciiTheme="minorHAnsi" w:hAnsiTheme="minorHAnsi" w:cstheme="minorHAnsi"/>
        </w:rPr>
        <w:t>and the American way of life</w:t>
      </w:r>
      <w:r w:rsidRPr="00BB187C">
        <w:rPr>
          <w:rFonts w:asciiTheme="minorHAnsi" w:hAnsiTheme="minorHAnsi" w:cstheme="minorHAnsi"/>
          <w:sz w:val="16"/>
        </w:rPr>
        <w:t xml:space="preserve">. What </w:t>
      </w:r>
      <w:r w:rsidRPr="00BB187C">
        <w:rPr>
          <w:rStyle w:val="StyleUnderline"/>
          <w:rFonts w:asciiTheme="minorHAnsi" w:hAnsiTheme="minorHAnsi" w:cstheme="minorHAnsi"/>
          <w:highlight w:val="cyan"/>
        </w:rPr>
        <w:t>Washington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needs</w:t>
      </w:r>
      <w:r w:rsidRPr="00BB187C">
        <w:rPr>
          <w:rFonts w:asciiTheme="minorHAnsi" w:hAnsiTheme="minorHAnsi" w:cstheme="minorHAnsi"/>
          <w:sz w:val="16"/>
        </w:rPr>
        <w:t xml:space="preserve"> is a </w:t>
      </w:r>
      <w:r w:rsidRPr="00BB187C">
        <w:rPr>
          <w:rStyle w:val="Emphasis"/>
          <w:rFonts w:asciiTheme="minorHAnsi" w:hAnsiTheme="minorHAnsi" w:cstheme="minorHAnsi"/>
          <w:highlight w:val="cyan"/>
        </w:rPr>
        <w:t>return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Fonts w:asciiTheme="minorHAnsi" w:hAnsiTheme="minorHAnsi" w:cstheme="minorHAnsi"/>
          <w:sz w:val="16"/>
        </w:rPr>
        <w:t xml:space="preserve"> the essential </w:t>
      </w:r>
      <w:r w:rsidRPr="00BB187C">
        <w:rPr>
          <w:rStyle w:val="Emphasis"/>
          <w:rFonts w:asciiTheme="minorHAnsi" w:hAnsiTheme="minorHAnsi" w:cstheme="minorHAnsi"/>
          <w:highlight w:val="cyan"/>
        </w:rPr>
        <w:t>democratic norms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mutual tolerance</w:t>
      </w:r>
      <w:r w:rsidRPr="00BB187C">
        <w:rPr>
          <w:rFonts w:asciiTheme="minorHAnsi" w:hAnsiTheme="minorHAnsi" w:cstheme="minorHAnsi"/>
          <w:sz w:val="16"/>
        </w:rPr>
        <w:t xml:space="preserve"> </w:t>
      </w:r>
      <w:r w:rsidRPr="00BB187C">
        <w:rPr>
          <w:rStyle w:val="StyleUnderline"/>
          <w:rFonts w:asciiTheme="minorHAnsi" w:hAnsiTheme="minorHAnsi" w:cstheme="minorHAnsi"/>
        </w:rPr>
        <w:t>and restraint in the exercise of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coupled with</w:t>
      </w:r>
      <w:r w:rsidRPr="00BB187C">
        <w:rPr>
          <w:rFonts w:asciiTheme="minorHAnsi" w:hAnsiTheme="minorHAnsi" w:cstheme="minorHAnsi"/>
          <w:sz w:val="16"/>
        </w:rPr>
        <w:t xml:space="preserve"> an unequivocal </w:t>
      </w:r>
      <w:r w:rsidRPr="00BB187C">
        <w:rPr>
          <w:rStyle w:val="StyleUnderline"/>
          <w:rFonts w:asciiTheme="minorHAnsi" w:hAnsiTheme="minorHAnsi" w:cstheme="minorHAnsi"/>
        </w:rPr>
        <w:t>commitment</w:t>
      </w:r>
      <w:r w:rsidRPr="00BB187C">
        <w:rPr>
          <w:rFonts w:asciiTheme="minorHAnsi" w:hAnsiTheme="minorHAnsi" w:cstheme="minorHAnsi"/>
          <w:sz w:val="16"/>
        </w:rPr>
        <w:t xml:space="preserve"> by all Republicans </w:t>
      </w:r>
      <w:r w:rsidRPr="00BB187C">
        <w:rPr>
          <w:rStyle w:val="StyleUnderline"/>
          <w:rFonts w:asciiTheme="minorHAnsi" w:hAnsiTheme="minorHAnsi" w:cstheme="minorHAnsi"/>
        </w:rPr>
        <w:t>to accept</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election outcomes</w:t>
      </w:r>
      <w:r w:rsidRPr="00BB187C">
        <w:rPr>
          <w:rFonts w:asciiTheme="minorHAnsi" w:hAnsiTheme="minorHAnsi" w:cstheme="minorHAnsi"/>
          <w:sz w:val="16"/>
        </w:rPr>
        <w:t>.</w:t>
      </w:r>
    </w:p>
    <w:p w14:paraId="53661C00"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U.S. policy must</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expose and rebuff authoritarian efforts</w:t>
      </w:r>
      <w:r w:rsidRPr="00BB187C">
        <w:rPr>
          <w:rFonts w:asciiTheme="minorHAnsi" w:hAnsiTheme="minorHAnsi" w:cstheme="minorHAnsi"/>
          <w:sz w:val="16"/>
        </w:rPr>
        <w:t xml:space="preserve">, particularly by China and Russia, to subvert open societies. This malign influence falls between the hard power of military and economic might and the soft power of engagement and persuasion. These states’ covert tactics include pushing their propaganda as legitimate news, buying up local media companies, bribing politicians, intimidating businesses, forging partnerships with hidden agendas and secret conditions, threatening their own citizens abroad, and influencing what universities teach and think tanks publish. These forms of </w:t>
      </w:r>
      <w:r w:rsidRPr="00BB187C">
        <w:rPr>
          <w:rStyle w:val="StyleUnderline"/>
          <w:rFonts w:asciiTheme="minorHAnsi" w:hAnsiTheme="minorHAnsi" w:cstheme="minorHAnsi"/>
          <w:highlight w:val="cyan"/>
        </w:rPr>
        <w:t>subversion</w:t>
      </w:r>
      <w:r w:rsidRPr="00BB187C">
        <w:rPr>
          <w:rFonts w:asciiTheme="minorHAnsi" w:hAnsiTheme="minorHAnsi" w:cstheme="minorHAnsi"/>
          <w:sz w:val="16"/>
        </w:rPr>
        <w:t xml:space="preserve"> seek not only to </w:t>
      </w:r>
      <w:r w:rsidRPr="00BB187C">
        <w:rPr>
          <w:rStyle w:val="StyleUnderline"/>
          <w:rFonts w:asciiTheme="minorHAnsi" w:hAnsiTheme="minorHAnsi" w:cstheme="minorHAnsi"/>
        </w:rPr>
        <w:t xml:space="preserve">degrade resistance to Chinese and Russian global ambitions but also to </w:t>
      </w:r>
      <w:r w:rsidRPr="00BB187C">
        <w:rPr>
          <w:rStyle w:val="StyleUnderline"/>
          <w:rFonts w:asciiTheme="minorHAnsi" w:hAnsiTheme="minorHAnsi" w:cstheme="minorHAnsi"/>
          <w:highlight w:val="cyan"/>
        </w:rPr>
        <w:t>erode democratic norms</w:t>
      </w:r>
      <w:r w:rsidRPr="00BB187C">
        <w:rPr>
          <w:rFonts w:asciiTheme="minorHAnsi" w:hAnsiTheme="minorHAnsi" w:cstheme="minorHAnsi"/>
          <w:sz w:val="16"/>
          <w:highlight w:val="cyan"/>
        </w:rPr>
        <w:t>.</w:t>
      </w:r>
    </w:p>
    <w:p w14:paraId="0F4CFFB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To fight disinformation and authoritarian propaganda, democracy education is crucial. Schools should teach the principles of human rights, free and fair elections, the </w:t>
      </w:r>
      <w:r w:rsidRPr="00BB187C">
        <w:rPr>
          <w:rStyle w:val="StyleUnderline"/>
          <w:rFonts w:asciiTheme="minorHAnsi" w:hAnsiTheme="minorHAnsi" w:cstheme="minorHAnsi"/>
        </w:rPr>
        <w:t>rule of law, accountability, transparency, and good governance</w:t>
      </w:r>
      <w:r w:rsidRPr="00BB187C">
        <w:rPr>
          <w:rFonts w:asciiTheme="minorHAnsi" w:hAnsiTheme="minorHAnsi" w:cstheme="minorHAnsi"/>
          <w:sz w:val="16"/>
        </w:rPr>
        <w:t xml:space="preserve"> and do so as much as possible through the lens of each country’s history and culture. Students should learn the history of these ideas, their roots in diverse cultural and religious traditions, and their universal relevance. Through innovative techniques of instruction and engagement, young </w:t>
      </w:r>
      <w:r w:rsidRPr="00BB187C">
        <w:rPr>
          <w:rStyle w:val="StyleUnderline"/>
          <w:rFonts w:asciiTheme="minorHAnsi" w:hAnsiTheme="minorHAnsi" w:cstheme="minorHAnsi"/>
        </w:rPr>
        <w:t>people should be</w:t>
      </w:r>
      <w:r w:rsidRPr="00BB187C">
        <w:rPr>
          <w:rFonts w:asciiTheme="minorHAnsi" w:hAnsiTheme="minorHAnsi" w:cstheme="minorHAnsi"/>
          <w:sz w:val="16"/>
        </w:rPr>
        <w:t xml:space="preserve"> </w:t>
      </w:r>
      <w:r w:rsidRPr="00BB187C">
        <w:rPr>
          <w:rStyle w:val="Emphasis"/>
          <w:rFonts w:asciiTheme="minorHAnsi" w:hAnsiTheme="minorHAnsi" w:cstheme="minorHAnsi"/>
        </w:rPr>
        <w:t>equipped</w:t>
      </w:r>
      <w:r w:rsidRPr="00BB187C">
        <w:rPr>
          <w:rFonts w:asciiTheme="minorHAnsi" w:hAnsiTheme="minorHAnsi" w:cstheme="minorHAnsi"/>
          <w:sz w:val="16"/>
        </w:rPr>
        <w:t xml:space="preserve"> and inspired </w:t>
      </w:r>
      <w:r w:rsidRPr="00BB187C">
        <w:rPr>
          <w:rStyle w:val="StyleUnderline"/>
          <w:rFonts w:asciiTheme="minorHAnsi" w:hAnsiTheme="minorHAnsi" w:cstheme="minorHAnsi"/>
        </w:rPr>
        <w:t>to participate in</w:t>
      </w:r>
      <w:r w:rsidRPr="00BB187C">
        <w:rPr>
          <w:rFonts w:asciiTheme="minorHAnsi" w:hAnsiTheme="minorHAnsi" w:cstheme="minorHAnsi"/>
          <w:sz w:val="16"/>
        </w:rPr>
        <w:t xml:space="preserve"> </w:t>
      </w:r>
      <w:r w:rsidRPr="00BB187C">
        <w:rPr>
          <w:rStyle w:val="Emphasis"/>
          <w:rFonts w:asciiTheme="minorHAnsi" w:hAnsiTheme="minorHAnsi" w:cstheme="minorHAnsi"/>
        </w:rPr>
        <w:t>civic life</w:t>
      </w:r>
      <w:r w:rsidRPr="00BB187C">
        <w:rPr>
          <w:rFonts w:asciiTheme="minorHAnsi" w:hAnsiTheme="minorHAnsi" w:cstheme="minorHAnsi"/>
          <w:sz w:val="16"/>
        </w:rPr>
        <w:t xml:space="preserve">. </w:t>
      </w:r>
      <w:r w:rsidRPr="00BB187C">
        <w:rPr>
          <w:rStyle w:val="StyleUnderline"/>
          <w:rFonts w:asciiTheme="minorHAnsi" w:hAnsiTheme="minorHAnsi" w:cstheme="minorHAnsi"/>
        </w:rPr>
        <w:t>Authoritarian and illiberal governments will resist</w:t>
      </w:r>
      <w:r w:rsidRPr="00BB187C">
        <w:rPr>
          <w:rFonts w:asciiTheme="minorHAnsi" w:hAnsiTheme="minorHAnsi" w:cstheme="minorHAnsi"/>
          <w:sz w:val="16"/>
        </w:rPr>
        <w:t xml:space="preserve"> these educational endeavors. In some countries, democracy education may need to proceed entirely outside state-controlled classrooms.</w:t>
      </w:r>
    </w:p>
    <w:p w14:paraId="17FA2563"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Finally, U.S. policymakers should approach countries with empathy. It is imperative to strive to understand the ideologies, emotions, anxieties, and ambitions that motivate other states. Autocrats will never welcome Western demands that they, in essence, give up power. But wanton abusers of human rights must see that there is a price to pay for crushing dissent. Through resilient diplomacy and an artful application of carrots and sticks, U.S. policymakers should seek to persuade authoritarian rulers that if they ease repression and accept greater political pluralism, their countries will benefit economically. Then the United States will be better able to help them preserve their sovereignty and national security, and leaders will be more effective at governing.</w:t>
      </w:r>
    </w:p>
    <w:p w14:paraId="7278F2A5"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WHAT'S IN IT FOR THEM?</w:t>
      </w:r>
    </w:p>
    <w:p w14:paraId="2501A02D"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A major reason China has won adherents abroad is that the country has offered lending, investment, and technological assistance through its Belt and Road Initiative. Of course, the roads, bridges, ports, and telecommunications networks across Africa, Asia, and Latin America come with strings attached. To participate in the Belt and Road Initiative, recipient countries must contract with Chinese construction firms and borrow money from China at commercial rates. This arrangement can land states in the kind of debt crisis that recently cost Sri Lanka its economic and political stability. Inflation in Sri Lanka is set to peak at 70 percent, and President Gotabaya Rajapaksa fled the country in July after nationwide protests.</w:t>
      </w:r>
    </w:p>
    <w:p w14:paraId="4A6A981E"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The United States has long warned countries against entering into financial agreements with China but has offered little in the way of alternatives. Fortunately, that may be changing: U.S. President Joe Biden and the leaders of the other G-7 countries announced in 2022 that they would work with the private sector to invest $600 billion over the next five years in infrastructure projects in low- and middle-income countries. The U.S. government has pledged $200 billion to this effort, under the rubric of the Partnership for Global Infrastructure and Investment. Now the G-7 must follow through with these commitments.</w:t>
      </w:r>
    </w:p>
    <w:p w14:paraId="765A9275"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The United States must also reform development assistance. Congress should reduce its earmarking of U.S. aid so that more of it can respond to the needs and priorities that recipient countries identify. This is, after all, in the spirit of the U.S. Millennium Challenge Corporation, which gives development aid in the form of grants to poor countries that adopt economic and political reforms and then facilitates society-wide consultations to select specific development projects to fund. Such development partnerships will make aid more effective and will make foreign leaders more receptive to an important warning: societies incur enormous risks to their privacy, freedom, and national sovereignty when Chinese companies such as Huawei build their telecommunications infrastructure or provide their police and state security with digital surveillance and facial recognition systems.</w:t>
      </w:r>
    </w:p>
    <w:p w14:paraId="0BB1915C"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These initiatives can guide and sustain a grand strategy for democracy over the medium to the long run. But in the short run, democracy faces specific threats and challenges, the outcomes of which will greatly influence the future of world order.</w:t>
      </w:r>
    </w:p>
    <w:p w14:paraId="36223DD4"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WIN THE WARS</w:t>
      </w:r>
    </w:p>
    <w:p w14:paraId="5AAACBD3"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There is no more important priority than ensuring that Russia’s brutal war against Ukraine’s democracy ends in Moscow’s defeat. In the four months following Russia’s February 24 invasion, the United States committed $5.6 billion in military aid to Ukraine, including heavy artillery, drones, missiles, and aircraft. But U.S. delivery of that military aid has often been slow, and some of Ukraine’s requests for advanced weapons have not been met. Meanwhile, Russia has continued its withering assault. Led by the United States, the NATO alliance must provide Ukraine with the arms, ammunition, and intelligence it needs to successfully counter Russian aggression.</w:t>
      </w:r>
    </w:p>
    <w:p w14:paraId="655A476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Victory is not just imperative to protect the Ukrainians’ right to self-governance. How the war ends will prompt other countries to draw conclusions about which way global politics is heading and which type of political system has the greater will and tenacity. If Ukraine emerges from this conflict substantially free and secure, with its prewar territory intact and with aid and investment flowing in to rebuild, several powerful lessons will become clear. </w:t>
      </w:r>
      <w:r w:rsidRPr="00BB187C">
        <w:rPr>
          <w:rStyle w:val="StyleUnderline"/>
          <w:rFonts w:asciiTheme="minorHAnsi" w:hAnsiTheme="minorHAnsi" w:cstheme="minorHAnsi"/>
        </w:rPr>
        <w:t>Bystanders will realize that democracy is not a weak system but provides the legitimacy, solidarity, and steadfastness necessary for victory</w:t>
      </w:r>
      <w:r w:rsidRPr="00BB187C">
        <w:rPr>
          <w:rFonts w:asciiTheme="minorHAnsi" w:hAnsiTheme="minorHAnsi" w:cstheme="minorHAnsi"/>
          <w:sz w:val="16"/>
        </w:rPr>
        <w:t xml:space="preserve">, </w:t>
      </w:r>
      <w:r w:rsidRPr="00BB187C">
        <w:rPr>
          <w:rStyle w:val="StyleUnderline"/>
          <w:rFonts w:asciiTheme="minorHAnsi" w:hAnsiTheme="minorHAnsi" w:cstheme="minorHAnsi"/>
        </w:rPr>
        <w:t>just as it did for the</w:t>
      </w:r>
      <w:r w:rsidRPr="00BB187C">
        <w:rPr>
          <w:rFonts w:asciiTheme="minorHAnsi" w:hAnsiTheme="minorHAnsi" w:cstheme="minorHAnsi"/>
          <w:sz w:val="16"/>
        </w:rPr>
        <w:t xml:space="preserve"> </w:t>
      </w:r>
      <w:r w:rsidRPr="00BB187C">
        <w:rPr>
          <w:rStyle w:val="Emphasis"/>
          <w:rFonts w:asciiTheme="minorHAnsi" w:hAnsiTheme="minorHAnsi" w:cstheme="minorHAnsi"/>
        </w:rPr>
        <w:t>United Kingdom</w:t>
      </w:r>
      <w:r w:rsidRPr="00BB187C">
        <w:rPr>
          <w:rFonts w:asciiTheme="minorHAnsi" w:hAnsiTheme="minorHAnsi" w:cstheme="minorHAnsi"/>
          <w:sz w:val="16"/>
        </w:rPr>
        <w:t xml:space="preserve"> </w:t>
      </w:r>
      <w:r w:rsidRPr="00BB187C">
        <w:rPr>
          <w:rStyle w:val="StyleUnderline"/>
          <w:rFonts w:asciiTheme="minorHAnsi" w:hAnsiTheme="minorHAnsi" w:cstheme="minorHAnsi"/>
        </w:rPr>
        <w:t>in World War II</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world will</w:t>
      </w:r>
      <w:r w:rsidRPr="00BB187C">
        <w:rPr>
          <w:rFonts w:asciiTheme="minorHAnsi" w:hAnsiTheme="minorHAnsi" w:cstheme="minorHAnsi"/>
          <w:sz w:val="16"/>
        </w:rPr>
        <w:t xml:space="preserve"> also </w:t>
      </w:r>
      <w:r w:rsidRPr="00BB187C">
        <w:rPr>
          <w:rStyle w:val="StyleUnderline"/>
          <w:rFonts w:asciiTheme="minorHAnsi" w:hAnsiTheme="minorHAnsi" w:cstheme="minorHAnsi"/>
        </w:rPr>
        <w:t>see that</w:t>
      </w:r>
      <w:r w:rsidRPr="00BB187C">
        <w:rPr>
          <w:rFonts w:asciiTheme="minorHAnsi" w:hAnsiTheme="minorHAnsi" w:cstheme="minorHAnsi"/>
          <w:sz w:val="16"/>
        </w:rPr>
        <w:t xml:space="preserve"> the </w:t>
      </w:r>
      <w:r w:rsidRPr="00BB187C">
        <w:rPr>
          <w:rStyle w:val="StyleUnderline"/>
          <w:rFonts w:asciiTheme="minorHAnsi" w:hAnsiTheme="minorHAnsi" w:cstheme="minorHAnsi"/>
        </w:rPr>
        <w:t>U</w:t>
      </w:r>
      <w:r w:rsidRPr="00BB187C">
        <w:rPr>
          <w:rFonts w:asciiTheme="minorHAnsi" w:hAnsiTheme="minorHAnsi" w:cstheme="minorHAnsi"/>
          <w:sz w:val="16"/>
        </w:rPr>
        <w:t xml:space="preserve">nited </w:t>
      </w:r>
      <w:r w:rsidRPr="00BB187C">
        <w:rPr>
          <w:rStyle w:val="StyleUnderline"/>
          <w:rFonts w:asciiTheme="minorHAnsi" w:hAnsiTheme="minorHAnsi" w:cstheme="minorHAnsi"/>
        </w:rPr>
        <w:t>S</w:t>
      </w:r>
      <w:r w:rsidRPr="00BB187C">
        <w:rPr>
          <w:rFonts w:asciiTheme="minorHAnsi" w:hAnsiTheme="minorHAnsi" w:cstheme="minorHAnsi"/>
          <w:sz w:val="16"/>
        </w:rPr>
        <w:t xml:space="preserve">tates, its European allies,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democratic partners will sacrifice to help an</w:t>
      </w:r>
      <w:r w:rsidRPr="00BB187C">
        <w:rPr>
          <w:rFonts w:asciiTheme="minorHAnsi" w:hAnsiTheme="minorHAnsi" w:cstheme="minorHAnsi"/>
          <w:sz w:val="16"/>
        </w:rPr>
        <w:t xml:space="preserve"> </w:t>
      </w:r>
      <w:r w:rsidRPr="00BB187C">
        <w:rPr>
          <w:rStyle w:val="Emphasis"/>
          <w:rFonts w:asciiTheme="minorHAnsi" w:hAnsiTheme="minorHAnsi" w:cstheme="minorHAnsi"/>
        </w:rPr>
        <w:t>embattled democracy</w:t>
      </w:r>
      <w:r w:rsidRPr="00BB187C">
        <w:rPr>
          <w:rFonts w:asciiTheme="minorHAnsi" w:hAnsiTheme="minorHAnsi" w:cstheme="minorHAnsi"/>
          <w:sz w:val="16"/>
        </w:rPr>
        <w:t xml:space="preserve"> </w:t>
      </w:r>
      <w:r w:rsidRPr="00BB187C">
        <w:rPr>
          <w:rStyle w:val="StyleUnderline"/>
          <w:rFonts w:asciiTheme="minorHAnsi" w:hAnsiTheme="minorHAnsi" w:cstheme="minorHAnsi"/>
        </w:rPr>
        <w:t>defend itself and</w:t>
      </w:r>
      <w:r w:rsidRPr="00BB187C">
        <w:rPr>
          <w:rFonts w:asciiTheme="minorHAnsi" w:hAnsiTheme="minorHAnsi" w:cstheme="minorHAnsi"/>
          <w:sz w:val="16"/>
        </w:rPr>
        <w:t xml:space="preserve"> to </w:t>
      </w:r>
      <w:r w:rsidRPr="00BB187C">
        <w:rPr>
          <w:rStyle w:val="StyleUnderline"/>
          <w:rFonts w:asciiTheme="minorHAnsi" w:hAnsiTheme="minorHAnsi" w:cstheme="minorHAnsi"/>
        </w:rPr>
        <w:t>reaffirm</w:t>
      </w:r>
      <w:r w:rsidRPr="00BB187C">
        <w:rPr>
          <w:rFonts w:asciiTheme="minorHAnsi" w:hAnsiTheme="minorHAnsi" w:cstheme="minorHAnsi"/>
          <w:sz w:val="16"/>
        </w:rPr>
        <w:t xml:space="preserve"> the most vital principle of the </w:t>
      </w:r>
      <w:r w:rsidRPr="00BB187C">
        <w:rPr>
          <w:rStyle w:val="Emphasis"/>
          <w:rFonts w:asciiTheme="minorHAnsi" w:hAnsiTheme="minorHAnsi" w:cstheme="minorHAnsi"/>
        </w:rPr>
        <w:t>international order</w:t>
      </w:r>
      <w:r w:rsidRPr="00BB187C">
        <w:rPr>
          <w:rFonts w:asciiTheme="minorHAnsi" w:hAnsiTheme="minorHAnsi" w:cstheme="minorHAnsi"/>
          <w:sz w:val="16"/>
        </w:rPr>
        <w:t xml:space="preserve">, </w:t>
      </w:r>
      <w:r w:rsidRPr="00BB187C">
        <w:rPr>
          <w:rStyle w:val="StyleUnderline"/>
          <w:rFonts w:asciiTheme="minorHAnsi" w:hAnsiTheme="minorHAnsi" w:cstheme="minorHAnsi"/>
        </w:rPr>
        <w:t>that territorial aggression will not stand</w:t>
      </w:r>
      <w:r w:rsidRPr="00BB187C">
        <w:rPr>
          <w:rFonts w:asciiTheme="minorHAnsi" w:hAnsiTheme="minorHAnsi" w:cstheme="minorHAnsi"/>
          <w:sz w:val="16"/>
        </w:rPr>
        <w:t>. Finally, it will demonstrate the disastrous incompetence and miscalculation of Putin’s authoritarian state and thus illustrate a larger lesson: when leaders are not constrained by checks and balances and alternative flows of information, they are prone to ruinous blunders.</w:t>
      </w:r>
    </w:p>
    <w:p w14:paraId="53711307"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There is another reason why failure is not an option in Ukraine, and it is the next and possibly </w:t>
      </w:r>
      <w:r w:rsidRPr="00BB187C">
        <w:rPr>
          <w:rStyle w:val="StyleUnderline"/>
          <w:rFonts w:asciiTheme="minorHAnsi" w:hAnsiTheme="minorHAnsi" w:cstheme="minorHAnsi"/>
        </w:rPr>
        <w:t>imminent existential priority</w:t>
      </w:r>
      <w:r w:rsidRPr="00BB187C">
        <w:rPr>
          <w:rFonts w:asciiTheme="minorHAnsi" w:hAnsiTheme="minorHAnsi" w:cstheme="minorHAnsi"/>
          <w:sz w:val="16"/>
        </w:rPr>
        <w:t xml:space="preserve">: </w:t>
      </w:r>
      <w:r w:rsidRPr="00BB187C">
        <w:rPr>
          <w:rStyle w:val="Emphasis"/>
          <w:rFonts w:asciiTheme="minorHAnsi" w:hAnsiTheme="minorHAnsi" w:cstheme="minorHAnsi"/>
        </w:rPr>
        <w:t>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China appears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 determined</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StyleUnderline"/>
          <w:rFonts w:asciiTheme="minorHAnsi" w:hAnsiTheme="minorHAnsi" w:cstheme="minorHAnsi"/>
        </w:rPr>
        <w:t>“reunify”</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 with</w:t>
      </w:r>
      <w:r w:rsidRPr="00BB187C">
        <w:rPr>
          <w:rFonts w:asciiTheme="minorHAnsi" w:hAnsiTheme="minorHAnsi" w:cstheme="minorHAnsi"/>
          <w:sz w:val="16"/>
        </w:rPr>
        <w:t xml:space="preserve"> the mainland </w:t>
      </w:r>
      <w:r w:rsidRPr="00BB187C">
        <w:rPr>
          <w:rStyle w:val="StyleUnderline"/>
          <w:rFonts w:asciiTheme="minorHAnsi" w:hAnsiTheme="minorHAnsi" w:cstheme="minorHAnsi"/>
        </w:rPr>
        <w:t>for symbolic, political, economic, and strategic reasons</w:t>
      </w:r>
      <w:r w:rsidRPr="00BB187C">
        <w:rPr>
          <w:rFonts w:asciiTheme="minorHAnsi" w:hAnsiTheme="minorHAnsi" w:cstheme="minorHAnsi"/>
          <w:sz w:val="16"/>
        </w:rPr>
        <w:t>. Symbolically, the Chinese Communist Party’s rulers claim that annexing Taiwan would end a long humiliation and restore China’s rightful status as the dominant power in Asia. Politically, the Chinese leadership’s absorption of Taiwan would extinguish the living proof that a Chinese society can govern itself as a liberal democracy. Economically, Taiwan hosts the world’s most advanced semiconductor manufacturing facilities, producing roughly 90 percent of the world’s most powerful chips. And strategically, taking Taiwan would enable China to break past the first island chain—the first chain of archipelagoes out from the East Asian continental mainland—and assert control over not only the South China Sea and its passageways to the Indian Ocean but also the entire western Pacific. China could then push the United States out of Asia and become the hegemon of the Indo-Pacific.</w:t>
      </w:r>
    </w:p>
    <w:p w14:paraId="33F3D5A0"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This prospect horrifies the countries of the region, beginning with Washington’s vital democratic partner in East Asia, Japan. But if conquest looks inevitable or if Taiwan eventually falls, most regional states will opt to ride the wave of China’s hegemonic ascent rather than be drowned by it. For this reason, preserving Taiwan’s autonomy as a thriving democracy is an overriding strategic priority not just for the region but for the entire world. If Taiwan can maintain its current course of moderation, avoiding any hint of movement toward de jure independence, and if China can be deterred from attacking Taiwan, crucial time will be purchased for China to change politically. With a rapidly shrinking and aging population and huge contradictions in its excessively state-dominated economy, China will increasingly face deep domestic challenges that may press it in the direction of pragmatism, reform, and a more enlightened vision of what constitutes national greatness.</w:t>
      </w:r>
    </w:p>
    <w:p w14:paraId="2C572C0D"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To secure a democratic Taiwan, the United States and its strategic partners—including Australia, Japan, and allies in Europe—must avoid pointless provocation. This means adhering to the diplomatic status quo, including the “one China” policy, and avoiding the temptation to take steps such as announcing formal diplomatic recognition of Taiwan, which would be symbolically gratifying but would back China’s leaders into a corner. It will also be important for Taiwanese President Tsai Ing-wen’s successor to continue her stance of pragmatism and restraint in cross-strait relations.</w:t>
      </w:r>
    </w:p>
    <w:p w14:paraId="2741A8CB"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At the same time, both the United States and Taiwan must address the deteriorating military balance with Beijing. China is modernizing militarily, acquiring the ships and weapons systems it would need to mount a cross-strait invasion of Taiwan. It is stepping up disinformation in Taiwan, with a continuous barrage of “news” and social media messages smearing Taiwan’s democracy, trying to tilt its politics toward Beijing-friendly politicians, and portraying other democracies as weak and incompetent. Beijing is also escalating military intimidation, including repeated incursions into Taiwan’s air defense identification zone. With support from Japan, the United States, and Europe, Taiwan needs to reshuffle this strategic picture. That means more emphasis on asymmetric warfare and larger military reserves. Above all, it means spending more on defense, which, at roughly 2.1 percent of GDP, is still a fraction of the 5.2 percent Taiwan spent in 1990.</w:t>
      </w:r>
    </w:p>
    <w:p w14:paraId="1CF544D2"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Finally, Taiwan could change the dynamic of the political impasse with a dramatic gesture. Taking a page from the National Unification Guidelines adopted by Taiwanese President Lee Teng-hui in 1991, Taiwan could establish that as a condition for negotiations on the future shape of its sovereignty, mainland China would have to be a democracy and guarantee fundamental human rights to its citizens. This would signal to the people of mainland China that the real obstacle to dialogue is China’s authoritarian Communist Party, which does not respect the rule of law or political accountability and, therefore, as it showed in Hong Kong, cannot credibly commit to “one country, two systems.” A U.S. information campaign could then puncture Beijing’s social media firewall to amplify this message to the Chinese people.</w:t>
      </w:r>
    </w:p>
    <w:p w14:paraId="085DF44D" w14:textId="77777777" w:rsidR="00E50E6A" w:rsidRPr="00BB187C" w:rsidRDefault="00E50E6A" w:rsidP="00E50E6A">
      <w:pPr>
        <w:rPr>
          <w:rFonts w:asciiTheme="minorHAnsi" w:hAnsiTheme="minorHAnsi" w:cstheme="minorHAnsi"/>
          <w:b/>
          <w:bCs/>
          <w:sz w:val="10"/>
          <w:szCs w:val="10"/>
        </w:rPr>
      </w:pPr>
      <w:r w:rsidRPr="00BB187C">
        <w:rPr>
          <w:rFonts w:asciiTheme="minorHAnsi" w:hAnsiTheme="minorHAnsi" w:cstheme="minorHAnsi"/>
          <w:b/>
          <w:bCs/>
          <w:sz w:val="10"/>
          <w:szCs w:val="10"/>
        </w:rPr>
        <w:t>DON'T FEED THE AUTHORITARIANS</w:t>
      </w:r>
    </w:p>
    <w:p w14:paraId="1771D071"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In addition to helping those populations living in the shadow of authoritarian great powers, U.S. policymakers must pay attention to strategically important countries where democracy is struggling. The United States should prioritize Brazil, Indonesia, Mexico, Nigeria, and—most of all—India, given the size of their populations, their economic potential, and their geopolitical heft. In all these countries, the United States should find innovative ways to support democratic principles, voices, and organizations that do not feed the illiberal nationalist discourses of authoritarian populists.</w:t>
      </w:r>
    </w:p>
    <w:p w14:paraId="045647CF"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India poses the hardest challenge. For one thing, the Modi government has made it very difficult for its nongovernmental organizations to receive foreign funding. For another, India is part of the Quad (the Quadrilateral Security Dialogue), a strategic partnership that also includes Australia, Japan, and the United States and provides a crucial counterweight to China’s hegemonic ambitions in the region. Thus, U.S. diplomats are wary of ruffling Modi’s feathers. As it balances the tension between calling out Modi’s authoritarian transgressions and maintaining his support on U.S. Indo-Pacific policy, the United States must signal that this new era of strategic cooperation is a long-run bet. But at the same time, the United States must make clear how much more would be possible in trade, investment, and technological cooperation if the current illiberal assaults on critics, opponents, and religious minorities in India were to abate.</w:t>
      </w:r>
    </w:p>
    <w:p w14:paraId="7D0D91FC" w14:textId="77777777" w:rsidR="00E50E6A" w:rsidRPr="00BB187C" w:rsidRDefault="00E50E6A" w:rsidP="00E50E6A">
      <w:pPr>
        <w:rPr>
          <w:rFonts w:asciiTheme="minorHAnsi" w:hAnsiTheme="minorHAnsi" w:cstheme="minorHAnsi"/>
          <w:sz w:val="10"/>
          <w:szCs w:val="10"/>
        </w:rPr>
      </w:pPr>
      <w:r w:rsidRPr="00BB187C">
        <w:rPr>
          <w:rFonts w:asciiTheme="minorHAnsi" w:hAnsiTheme="minorHAnsi" w:cstheme="minorHAnsi"/>
          <w:sz w:val="10"/>
          <w:szCs w:val="10"/>
        </w:rPr>
        <w:t>The United States also needs to be more agile in response to threats and opportunities—even in countries with less geopolitical weight. Since July 2021, when Tunisian President Kais Saied suspended parliament and seized emergency powers, his actions have increasingly constituted an executive coup against democracy. To make clear the price that will be paid for a failure to restore democracy, the wealthy established democracies should block the International Monetary Fund bailout that Saied needs to manage the country’s economic crisis. More generally, the U.S. government needs to be ready to move quickly, with its democratic allies and with democratic forces in these countries, to label coups for what they are and to preempt and reverse rollbacks of democracy before they congeal into new autocracies. And the United States needs to respond nimbly with incentives and aid when authoritarian divisions and mass demonstrations open new possibilities for democratic transitions.</w:t>
      </w:r>
    </w:p>
    <w:p w14:paraId="0CA65CD2" w14:textId="77777777" w:rsidR="00E50E6A" w:rsidRPr="00BB187C" w:rsidRDefault="00E50E6A" w:rsidP="00E50E6A">
      <w:pPr>
        <w:rPr>
          <w:rFonts w:asciiTheme="minorHAnsi" w:hAnsiTheme="minorHAnsi" w:cstheme="minorHAnsi"/>
          <w:b/>
          <w:bCs/>
          <w:sz w:val="16"/>
        </w:rPr>
      </w:pPr>
      <w:r w:rsidRPr="00BB187C">
        <w:rPr>
          <w:rFonts w:asciiTheme="minorHAnsi" w:hAnsiTheme="minorHAnsi" w:cstheme="minorHAnsi"/>
          <w:b/>
          <w:bCs/>
          <w:sz w:val="16"/>
        </w:rPr>
        <w:t>THE TWILIGHT STRUGGLE</w:t>
      </w:r>
    </w:p>
    <w:p w14:paraId="6543A9E5" w14:textId="77777777" w:rsidR="00E50E6A" w:rsidRPr="00BB187C" w:rsidRDefault="00E50E6A" w:rsidP="00E50E6A">
      <w:pPr>
        <w:rPr>
          <w:rFonts w:asciiTheme="minorHAnsi" w:hAnsiTheme="minorHAnsi" w:cstheme="minorHAnsi"/>
          <w:sz w:val="16"/>
        </w:rPr>
      </w:pPr>
      <w:r w:rsidRPr="00BB187C">
        <w:rPr>
          <w:rStyle w:val="Emphasis"/>
          <w:rFonts w:asciiTheme="minorHAnsi" w:hAnsiTheme="minorHAnsi" w:cstheme="minorHAnsi"/>
          <w:highlight w:val="cyan"/>
        </w:rPr>
        <w:t>Global 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for democracy are</w:t>
      </w:r>
      <w:r w:rsidRPr="00BB187C">
        <w:rPr>
          <w:rFonts w:asciiTheme="minorHAnsi" w:hAnsiTheme="minorHAnsi" w:cstheme="minorHAnsi"/>
          <w:sz w:val="16"/>
        </w:rPr>
        <w:t xml:space="preserve"> bad and </w:t>
      </w:r>
      <w:r w:rsidRPr="00BB187C">
        <w:rPr>
          <w:rStyle w:val="Emphasis"/>
          <w:rFonts w:asciiTheme="minorHAnsi" w:hAnsiTheme="minorHAnsi" w:cstheme="minorHAnsi"/>
          <w:highlight w:val="cyan"/>
        </w:rPr>
        <w:t>getting worse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StyleUnderline"/>
          <w:rFonts w:asciiTheme="minorHAnsi" w:hAnsiTheme="minorHAnsi" w:cstheme="minorHAnsi"/>
          <w:highlight w:val="cyan"/>
        </w:rPr>
        <w:t>S</w:t>
      </w:r>
      <w:r w:rsidRPr="00BB187C">
        <w:rPr>
          <w:rStyle w:val="StyleUnderline"/>
          <w:rFonts w:asciiTheme="minorHAnsi" w:hAnsiTheme="minorHAnsi" w:cstheme="minorHAnsi"/>
        </w:rPr>
        <w:t xml:space="preserve">tates </w:t>
      </w:r>
      <w:r w:rsidRPr="00BB187C">
        <w:rPr>
          <w:rStyle w:val="StyleUnderline"/>
          <w:rFonts w:asciiTheme="minorHAnsi" w:hAnsiTheme="minorHAnsi" w:cstheme="minorHAnsi"/>
          <w:highlight w:val="cyan"/>
        </w:rPr>
        <w:t>needs to</w:t>
      </w:r>
      <w:r w:rsidRPr="00BB187C">
        <w:rPr>
          <w:rStyle w:val="StyleUnderline"/>
          <w:rFonts w:asciiTheme="minorHAnsi" w:hAnsiTheme="minorHAnsi" w:cstheme="minorHAnsi"/>
        </w:rPr>
        <w:t xml:space="preserve"> politically and financially </w:t>
      </w:r>
      <w:r w:rsidRPr="00BB187C">
        <w:rPr>
          <w:rStyle w:val="StyleUnderline"/>
          <w:rFonts w:asciiTheme="minorHAnsi" w:hAnsiTheme="minorHAnsi" w:cstheme="minorHAnsi"/>
          <w:highlight w:val="cyan"/>
        </w:rPr>
        <w:t>support</w:t>
      </w:r>
      <w:r w:rsidRPr="00BB187C">
        <w:rPr>
          <w:rFonts w:asciiTheme="minorHAnsi" w:hAnsiTheme="minorHAnsi" w:cstheme="minorHAnsi"/>
          <w:sz w:val="16"/>
        </w:rPr>
        <w:t xml:space="preserve"> the people and </w:t>
      </w:r>
      <w:r w:rsidRPr="00BB187C">
        <w:rPr>
          <w:rStyle w:val="StyleUnderline"/>
          <w:rFonts w:asciiTheme="minorHAnsi" w:hAnsiTheme="minorHAnsi" w:cstheme="minorHAnsi"/>
          <w:highlight w:val="cyan"/>
        </w:rPr>
        <w:t>organizations struggling</w:t>
      </w:r>
      <w:r w:rsidRPr="00BB187C">
        <w:rPr>
          <w:rFonts w:asciiTheme="minorHAnsi" w:hAnsiTheme="minorHAnsi" w:cstheme="minorHAnsi"/>
          <w:sz w:val="16"/>
        </w:rPr>
        <w:t xml:space="preserve">, often at great risk, for freedom. This is a moral imperative. And it is </w:t>
      </w:r>
      <w:r w:rsidRPr="00BB187C">
        <w:rPr>
          <w:rStyle w:val="StyleUnderline"/>
          <w:rFonts w:asciiTheme="minorHAnsi" w:hAnsiTheme="minorHAnsi" w:cstheme="minorHAnsi"/>
        </w:rPr>
        <w:t>in the</w:t>
      </w:r>
      <w:r w:rsidRPr="00BB187C">
        <w:rPr>
          <w:rFonts w:asciiTheme="minorHAnsi" w:hAnsiTheme="minorHAnsi" w:cstheme="minorHAnsi"/>
          <w:sz w:val="16"/>
        </w:rPr>
        <w:t xml:space="preserve"> United States’ </w:t>
      </w:r>
      <w:r w:rsidRPr="00BB187C">
        <w:rPr>
          <w:rStyle w:val="Emphasis"/>
          <w:rFonts w:asciiTheme="minorHAnsi" w:hAnsiTheme="minorHAnsi" w:cstheme="minorHAnsi"/>
        </w:rPr>
        <w:t>national interest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StyleUnderline"/>
          <w:rFonts w:asciiTheme="minorHAnsi" w:hAnsiTheme="minorHAnsi" w:cstheme="minorHAnsi"/>
          <w:highlight w:val="cyan"/>
        </w:rPr>
        <w:t>encourage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transitions</w:t>
      </w:r>
      <w:r w:rsidRPr="00BB187C">
        <w:rPr>
          <w:rStyle w:val="StyleUnderline"/>
          <w:rFonts w:asciiTheme="minorHAnsi" w:hAnsiTheme="minorHAnsi" w:cstheme="minorHAnsi"/>
        </w:rPr>
        <w:t xml:space="preserve"> to more democratic, lawful, and accountable</w:t>
      </w:r>
      <w:r w:rsidRPr="00BB187C">
        <w:rPr>
          <w:rFonts w:asciiTheme="minorHAnsi" w:hAnsiTheme="minorHAnsi" w:cstheme="minorHAnsi"/>
          <w:sz w:val="16"/>
        </w:rPr>
        <w:t xml:space="preserve"> governments around the world. Policymakers can’t predict when pivotal opportunities will </w:t>
      </w:r>
      <w:r w:rsidRPr="00BB187C">
        <w:rPr>
          <w:rStyle w:val="StyleUnderline"/>
          <w:rFonts w:asciiTheme="minorHAnsi" w:hAnsiTheme="minorHAnsi" w:cstheme="minorHAnsi"/>
        </w:rPr>
        <w:t>emerge to champion democratic campaigns</w:t>
      </w:r>
      <w:r w:rsidRPr="00BB187C">
        <w:rPr>
          <w:rFonts w:asciiTheme="minorHAnsi" w:hAnsiTheme="minorHAnsi" w:cstheme="minorHAnsi"/>
          <w:sz w:val="16"/>
        </w:rPr>
        <w:t xml:space="preserve"> or when a backsliding democratic government might confront a crisis that would enable democrats to regain the momentum. Moreover, </w:t>
      </w:r>
      <w:r w:rsidRPr="00BB187C">
        <w:rPr>
          <w:rStyle w:val="StyleUnderline"/>
          <w:rFonts w:asciiTheme="minorHAnsi" w:hAnsiTheme="minorHAnsi" w:cstheme="minorHAnsi"/>
          <w:highlight w:val="cyan"/>
        </w:rPr>
        <w:t>democrats</w:t>
      </w:r>
      <w:r w:rsidRPr="00BB187C">
        <w:rPr>
          <w:rStyle w:val="StyleUnderline"/>
          <w:rFonts w:asciiTheme="minorHAnsi" w:hAnsiTheme="minorHAnsi" w:cstheme="minorHAnsi"/>
        </w:rPr>
        <w:t xml:space="preserve"> around the world </w:t>
      </w:r>
      <w:r w:rsidRPr="00BB187C">
        <w:rPr>
          <w:rStyle w:val="StyleUnderline"/>
          <w:rFonts w:asciiTheme="minorHAnsi" w:hAnsiTheme="minorHAnsi" w:cstheme="minorHAnsi"/>
          <w:highlight w:val="cyan"/>
        </w:rPr>
        <w:t>draw hope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institutional lessons</w:t>
      </w:r>
      <w:r w:rsidRPr="00BB187C">
        <w:rPr>
          <w:rFonts w:asciiTheme="minorHAnsi" w:hAnsiTheme="minorHAnsi" w:cstheme="minorHAnsi"/>
          <w:sz w:val="16"/>
          <w:highlight w:val="cyan"/>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tactical insights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from</w:t>
      </w:r>
      <w:r w:rsidRPr="00BB187C">
        <w:rPr>
          <w:rStyle w:val="StyleUnderline"/>
          <w:rFonts w:asciiTheme="minorHAnsi" w:hAnsiTheme="minorHAnsi" w:cstheme="minorHAnsi"/>
        </w:rPr>
        <w:t xml:space="preserve"> interactions with </w:t>
      </w:r>
      <w:r w:rsidRPr="00BB187C">
        <w:rPr>
          <w:rStyle w:val="StyleUnderline"/>
          <w:rFonts w:asciiTheme="minorHAnsi" w:hAnsiTheme="minorHAnsi" w:cstheme="minorHAnsi"/>
          <w:highlight w:val="cyan"/>
        </w:rPr>
        <w:t>one another</w:t>
      </w:r>
      <w:r w:rsidRPr="00BB187C">
        <w:rPr>
          <w:rFonts w:asciiTheme="minorHAnsi" w:hAnsiTheme="minorHAnsi" w:cstheme="minorHAnsi"/>
          <w:sz w:val="16"/>
        </w:rPr>
        <w:t xml:space="preserve">. </w:t>
      </w:r>
      <w:r w:rsidRPr="00BB187C">
        <w:rPr>
          <w:rStyle w:val="StyleUnderline"/>
          <w:rFonts w:asciiTheme="minorHAnsi" w:hAnsiTheme="minorHAnsi" w:cstheme="minorHAnsi"/>
        </w:rPr>
        <w:t>Support</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also</w:t>
      </w:r>
      <w:r w:rsidRPr="00BB187C">
        <w:rPr>
          <w:rFonts w:asciiTheme="minorHAnsi" w:hAnsiTheme="minorHAnsi" w:cstheme="minorHAnsi"/>
          <w:sz w:val="16"/>
        </w:rPr>
        <w:t xml:space="preserve"> </w:t>
      </w:r>
      <w:r w:rsidRPr="00BB187C">
        <w:rPr>
          <w:rStyle w:val="Emphasis"/>
          <w:rFonts w:asciiTheme="minorHAnsi" w:hAnsiTheme="minorHAnsi" w:cstheme="minorHAnsi"/>
        </w:rPr>
        <w:t>reaffirms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political freedom and civil liberties are universal rights</w:t>
      </w:r>
      <w:r w:rsidRPr="00BB187C">
        <w:rPr>
          <w:rFonts w:asciiTheme="minorHAnsi" w:hAnsiTheme="minorHAnsi" w:cstheme="minorHAnsi"/>
          <w:sz w:val="16"/>
        </w:rPr>
        <w:t xml:space="preserve"> to which all people are entitled, irrespective of region and culture.</w:t>
      </w:r>
    </w:p>
    <w:p w14:paraId="6FD9AC9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In his inaugural address, U.S. </w:t>
      </w:r>
      <w:r w:rsidRPr="00BB187C">
        <w:rPr>
          <w:rFonts w:asciiTheme="minorHAnsi" w:hAnsiTheme="minorHAnsi" w:cstheme="minorHAnsi"/>
          <w:sz w:val="14"/>
          <w:szCs w:val="14"/>
        </w:rPr>
        <w:t>President John F. Kennedy called on Americans to carry on “a long twilight struggle” against tyranny. When he spoke those words in 1961, democracy was far worse off than it is now. Most</w:t>
      </w:r>
      <w:r w:rsidRPr="00BB187C">
        <w:rPr>
          <w:rFonts w:asciiTheme="minorHAnsi" w:hAnsiTheme="minorHAnsi" w:cstheme="minorHAnsi"/>
          <w:sz w:val="16"/>
        </w:rPr>
        <w:t xml:space="preserve"> countries were autocracies, nearly half of Europe was under Soviet domination, and it was not clear whether free or communist societies would win the Cold War. Today, </w:t>
      </w:r>
      <w:r w:rsidRPr="00BB187C">
        <w:rPr>
          <w:rStyle w:val="StyleUnderline"/>
          <w:rFonts w:asciiTheme="minorHAnsi" w:hAnsiTheme="minorHAnsi" w:cstheme="minorHAnsi"/>
        </w:rPr>
        <w:t>despite a decade and a half of democratic erosion and recession, the picture is much brighter</w:t>
      </w:r>
      <w:r w:rsidRPr="00BB187C">
        <w:rPr>
          <w:rFonts w:asciiTheme="minorHAnsi" w:hAnsiTheme="minorHAnsi" w:cstheme="minorHAnsi"/>
          <w:sz w:val="16"/>
        </w:rPr>
        <w:t xml:space="preserve">. About half of all countries are democracies, and even where authoritarian regimes predominate, opinion polls show broad popular support for democracy and the rule of law. Hence, </w:t>
      </w:r>
      <w:r w:rsidRPr="00BB187C">
        <w:rPr>
          <w:rStyle w:val="StyleUnderline"/>
          <w:rFonts w:asciiTheme="minorHAnsi" w:hAnsiTheme="minorHAnsi" w:cstheme="minorHAnsi"/>
        </w:rPr>
        <w:t xml:space="preserve">most </w:t>
      </w:r>
      <w:r w:rsidRPr="00BB187C">
        <w:rPr>
          <w:rStyle w:val="StyleUnderline"/>
          <w:rFonts w:asciiTheme="minorHAnsi" w:hAnsiTheme="minorHAnsi" w:cstheme="minorHAnsi"/>
          <w:highlight w:val="cyan"/>
        </w:rPr>
        <w:t>governments that are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 democratic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believe</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legitimacy depends on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claiming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that </w:t>
      </w:r>
      <w:r w:rsidRPr="00BB187C">
        <w:rPr>
          <w:rStyle w:val="StyleUnderline"/>
          <w:rFonts w:asciiTheme="minorHAnsi" w:hAnsiTheme="minorHAnsi" w:cstheme="minorHAnsi"/>
          <w:highlight w:val="cyan"/>
        </w:rPr>
        <w:t>they are</w:t>
      </w:r>
      <w:r w:rsidRPr="00BB187C">
        <w:rPr>
          <w:rFonts w:asciiTheme="minorHAnsi" w:hAnsiTheme="minorHAnsi" w:cstheme="minorHAnsi"/>
          <w:sz w:val="16"/>
        </w:rPr>
        <w:t>.</w:t>
      </w:r>
    </w:p>
    <w:p w14:paraId="0CBE834F"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 xml:space="preserve">gap between </w:t>
      </w:r>
      <w:r w:rsidRPr="00BB187C">
        <w:rPr>
          <w:rStyle w:val="StyleUnderline"/>
          <w:rFonts w:asciiTheme="minorHAnsi" w:hAnsiTheme="minorHAnsi" w:cstheme="minorHAnsi"/>
        </w:rPr>
        <w:t xml:space="preserve">their </w:t>
      </w:r>
      <w:r w:rsidRPr="00BB187C">
        <w:rPr>
          <w:rStyle w:val="Emphasis"/>
          <w:rFonts w:asciiTheme="minorHAnsi" w:hAnsiTheme="minorHAnsi" w:cstheme="minorHAnsi"/>
          <w:highlight w:val="cyan"/>
        </w:rPr>
        <w:t>claims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reality</w:t>
      </w:r>
      <w:r w:rsidRPr="00BB187C">
        <w:rPr>
          <w:rStyle w:val="StyleUnderline"/>
          <w:rFonts w:asciiTheme="minorHAnsi" w:hAnsiTheme="minorHAnsi" w:cstheme="minorHAnsi"/>
          <w:highlight w:val="cyan"/>
        </w:rPr>
        <w:t xml:space="preserve"> renders them vulnerable</w:t>
      </w:r>
      <w:r w:rsidRPr="00BB187C">
        <w:rPr>
          <w:rFonts w:asciiTheme="minorHAnsi" w:hAnsiTheme="minorHAnsi" w:cstheme="minorHAnsi"/>
          <w:sz w:val="16"/>
        </w:rPr>
        <w:t xml:space="preserve">. Even if they are dissatisfied with democratic politicians and institutions, most people would still rather live in a democracy that offers protection for their rights. They want a democracy that is real and that works. The autocracies of the world—China, Egypt, Iran, and Russia, not to mention Venezuela and Zimbabwe and their unfolding calamities—face </w:t>
      </w:r>
      <w:r w:rsidRPr="00BB187C">
        <w:rPr>
          <w:rStyle w:val="Emphasis"/>
          <w:rFonts w:asciiTheme="minorHAnsi" w:hAnsiTheme="minorHAnsi" w:cstheme="minorHAnsi"/>
        </w:rPr>
        <w:t>severe challenges</w:t>
      </w:r>
      <w:r w:rsidRPr="00BB187C">
        <w:rPr>
          <w:rFonts w:asciiTheme="minorHAnsi" w:hAnsiTheme="minorHAnsi" w:cstheme="minorHAnsi"/>
          <w:sz w:val="16"/>
        </w:rPr>
        <w:t xml:space="preserve"> precisely </w:t>
      </w:r>
      <w:r w:rsidRPr="00BB187C">
        <w:rPr>
          <w:rStyle w:val="StyleUnderline"/>
          <w:rFonts w:asciiTheme="minorHAnsi" w:hAnsiTheme="minorHAnsi" w:cstheme="minorHAnsi"/>
        </w:rPr>
        <w:t>because of</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 xml:space="preserve">lack of </w:t>
      </w:r>
      <w:r w:rsidRPr="00BB187C">
        <w:rPr>
          <w:rStyle w:val="StyleUnderline"/>
          <w:rFonts w:asciiTheme="minorHAnsi" w:hAnsiTheme="minorHAnsi" w:cstheme="minorHAnsi"/>
          <w:highlight w:val="cyan"/>
        </w:rPr>
        <w:t>accountability</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w:t>
      </w:r>
      <w:r w:rsidRPr="00BB187C">
        <w:rPr>
          <w:rStyle w:val="Emphasis"/>
          <w:rFonts w:asciiTheme="minorHAnsi" w:hAnsiTheme="minorHAnsi" w:cstheme="minorHAnsi"/>
        </w:rPr>
        <w:t>open debate</w:t>
      </w:r>
      <w:r w:rsidRPr="00BB187C">
        <w:rPr>
          <w:rFonts w:asciiTheme="minorHAnsi" w:hAnsiTheme="minorHAnsi" w:cstheme="minorHAnsi"/>
          <w:sz w:val="16"/>
        </w:rPr>
        <w:t xml:space="preserve">. All this </w:t>
      </w:r>
      <w:r w:rsidRPr="00BB187C">
        <w:rPr>
          <w:rStyle w:val="StyleUnderline"/>
          <w:rFonts w:asciiTheme="minorHAnsi" w:hAnsiTheme="minorHAnsi" w:cstheme="minorHAnsi"/>
        </w:rPr>
        <w:t>suggests</w:t>
      </w:r>
      <w:r w:rsidRPr="00BB187C">
        <w:rPr>
          <w:rFonts w:asciiTheme="minorHAnsi" w:hAnsiTheme="minorHAnsi" w:cstheme="minorHAnsi"/>
          <w:sz w:val="16"/>
        </w:rPr>
        <w:t xml:space="preserve"> that the </w:t>
      </w:r>
      <w:r w:rsidRPr="00BB187C">
        <w:rPr>
          <w:rStyle w:val="StyleUnderline"/>
          <w:rFonts w:asciiTheme="minorHAnsi" w:hAnsiTheme="minorHAnsi" w:cstheme="minorHAnsi"/>
        </w:rPr>
        <w:t xml:space="preserve">Zeitgeist </w:t>
      </w:r>
      <w:r w:rsidRPr="00BB187C">
        <w:rPr>
          <w:rStyle w:val="StyleUnderline"/>
          <w:rFonts w:asciiTheme="minorHAnsi" w:hAnsiTheme="minorHAnsi" w:cstheme="minorHAnsi"/>
          <w:highlight w:val="cyan"/>
        </w:rPr>
        <w:t>can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 back</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democracy</w:t>
      </w:r>
      <w:r w:rsidRPr="00BB187C">
        <w:rPr>
          <w:rFonts w:asciiTheme="minorHAnsi" w:hAnsiTheme="minorHAnsi" w:cstheme="minorHAnsi"/>
          <w:sz w:val="16"/>
        </w:rPr>
        <w: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it won’t do so on its own. It </w:t>
      </w:r>
      <w:r w:rsidRPr="00BB187C">
        <w:rPr>
          <w:rStyle w:val="Emphasis"/>
          <w:rFonts w:asciiTheme="minorHAnsi" w:hAnsiTheme="minorHAnsi" w:cstheme="minorHAnsi"/>
          <w:highlight w:val="cyan"/>
        </w:rPr>
        <w:t>requires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American power</w:t>
      </w:r>
      <w:r w:rsidRPr="00BB187C">
        <w:rPr>
          <w:rFonts w:asciiTheme="minorHAnsi" w:hAnsiTheme="minorHAnsi" w:cstheme="minorHAnsi"/>
          <w:sz w:val="16"/>
          <w:highlight w:val="cyan"/>
        </w:rPr>
        <w:t>,</w:t>
      </w:r>
      <w:r w:rsidRPr="00BB187C">
        <w:rPr>
          <w:rFonts w:asciiTheme="minorHAnsi" w:hAnsiTheme="minorHAnsi" w:cstheme="minorHAnsi"/>
          <w:sz w:val="16"/>
        </w:rPr>
        <w:t xml:space="preserve"> and a </w:t>
      </w:r>
      <w:r w:rsidRPr="00BB187C">
        <w:rPr>
          <w:rStyle w:val="StyleUnderline"/>
          <w:rFonts w:asciiTheme="minorHAnsi" w:hAnsiTheme="minorHAnsi" w:cstheme="minorHAnsi"/>
          <w:highlight w:val="cyan"/>
        </w:rPr>
        <w:t>renewal of</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America’s </w:t>
      </w:r>
      <w:r w:rsidRPr="00BB187C">
        <w:rPr>
          <w:rStyle w:val="Emphasis"/>
          <w:rFonts w:asciiTheme="minorHAnsi" w:hAnsiTheme="minorHAnsi" w:cstheme="minorHAnsi"/>
          <w:highlight w:val="cyan"/>
        </w:rPr>
        <w:t>democratic purpose</w:t>
      </w:r>
      <w:r w:rsidRPr="00BB187C">
        <w:rPr>
          <w:rFonts w:asciiTheme="minorHAnsi" w:hAnsiTheme="minorHAnsi" w:cstheme="minorHAnsi"/>
          <w:sz w:val="16"/>
        </w:rPr>
        <w:t xml:space="preserve"> </w:t>
      </w:r>
      <w:r w:rsidRPr="00BB187C">
        <w:rPr>
          <w:rStyle w:val="StyleUnderline"/>
          <w:rFonts w:asciiTheme="minorHAnsi" w:hAnsiTheme="minorHAnsi" w:cstheme="minorHAnsi"/>
        </w:rPr>
        <w:t>at home and abroad</w:t>
      </w:r>
      <w:r w:rsidRPr="00BB187C">
        <w:rPr>
          <w:rFonts w:asciiTheme="minorHAnsi" w:hAnsiTheme="minorHAnsi" w:cstheme="minorHAnsi"/>
          <w:sz w:val="16"/>
        </w:rPr>
        <w:t>.</w:t>
      </w:r>
    </w:p>
    <w:p w14:paraId="03C02394"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Democracy </w:t>
      </w:r>
      <w:r w:rsidRPr="00BB187C">
        <w:rPr>
          <w:rFonts w:asciiTheme="minorHAnsi" w:hAnsiTheme="minorHAnsi" w:cstheme="minorHAnsi"/>
          <w:u w:val="single"/>
        </w:rPr>
        <w:t>safeguards</w:t>
      </w:r>
      <w:r w:rsidRPr="00BB187C">
        <w:rPr>
          <w:rFonts w:asciiTheme="minorHAnsi" w:hAnsiTheme="minorHAnsi" w:cstheme="minorHAnsi"/>
        </w:rPr>
        <w:t xml:space="preserve"> humanity from </w:t>
      </w:r>
      <w:r w:rsidRPr="00BB187C">
        <w:rPr>
          <w:rFonts w:asciiTheme="minorHAnsi" w:hAnsiTheme="minorHAnsi" w:cstheme="minorHAnsi"/>
          <w:u w:val="single"/>
        </w:rPr>
        <w:t>all existential</w:t>
      </w:r>
      <w:r w:rsidRPr="00BB187C">
        <w:rPr>
          <w:rFonts w:asciiTheme="minorHAnsi" w:hAnsiTheme="minorHAnsi" w:cstheme="minorHAnsi"/>
        </w:rPr>
        <w:t xml:space="preserve"> risks.</w:t>
      </w:r>
    </w:p>
    <w:p w14:paraId="7D2188E1"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Cremer ’24</w:t>
      </w:r>
      <w:r w:rsidRPr="00BB187C">
        <w:rPr>
          <w:rFonts w:asciiTheme="minorHAnsi" w:hAnsiTheme="minorHAnsi" w:cstheme="minorHAnsi"/>
        </w:rP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0A8D0EB6"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highlight w:val="cyan"/>
        </w:rPr>
        <w:t xml:space="preserve">There is an </w:t>
      </w:r>
      <w:r w:rsidRPr="00BB187C">
        <w:rPr>
          <w:rStyle w:val="Emphasis"/>
          <w:rFonts w:asciiTheme="minorHAnsi" w:hAnsiTheme="minorHAnsi" w:cstheme="minorHAnsi"/>
          <w:highlight w:val="cyan"/>
        </w:rPr>
        <w:t>intimate</w:t>
      </w:r>
      <w:r w:rsidRPr="00BB187C">
        <w:rPr>
          <w:rFonts w:asciiTheme="minorHAnsi" w:hAnsiTheme="minorHAnsi" w:cstheme="minorHAnsi"/>
          <w:sz w:val="16"/>
        </w:rPr>
        <w:t xml:space="preserve"> and neglected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highlight w:val="cyan"/>
        </w:rPr>
        <w:t xml:space="preserve"> between</w:t>
      </w:r>
      <w:r w:rsidRPr="00BB187C">
        <w:rPr>
          <w:rStyle w:val="StyleUnderline"/>
          <w:rFonts w:asciiTheme="minorHAnsi" w:hAnsiTheme="minorHAnsi" w:cstheme="minorHAnsi"/>
        </w:rPr>
        <w:t xml:space="preserve"> e</w:t>
      </w:r>
      <w:r w:rsidRPr="00BB187C">
        <w:rPr>
          <w:rStyle w:val="Emphasis"/>
          <w:rFonts w:asciiTheme="minorHAnsi" w:hAnsiTheme="minorHAnsi" w:cstheme="minorHAnsi"/>
          <w:highlight w:val="cyan"/>
        </w:rPr>
        <w:t>x</w:t>
      </w:r>
      <w:r w:rsidRPr="00BB187C">
        <w:rPr>
          <w:rStyle w:val="StyleUnderline"/>
          <w:rFonts w:asciiTheme="minorHAnsi" w:hAnsiTheme="minorHAnsi" w:cstheme="minorHAnsi"/>
        </w:rPr>
        <w:t xml:space="preserve">istential </w:t>
      </w:r>
      <w:r w:rsidRPr="00BB187C">
        <w:rPr>
          <w:rStyle w:val="Emphasis"/>
          <w:rFonts w:asciiTheme="minorHAnsi" w:hAnsiTheme="minorHAnsi" w:cstheme="minorHAnsi"/>
          <w:highlight w:val="cyan"/>
        </w:rPr>
        <w:t>risk</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dem</w:t>
      </w:r>
      <w:r w:rsidRPr="00BB187C">
        <w:rPr>
          <w:rStyle w:val="StyleUnderline"/>
          <w:rFonts w:asciiTheme="minorHAnsi" w:hAnsiTheme="minorHAnsi" w:cstheme="minorHAnsi"/>
        </w:rPr>
        <w:t xml:space="preserve">ocracy. </w:t>
      </w:r>
      <w:r w:rsidRPr="00BB187C">
        <w:rPr>
          <w:rStyle w:val="Emphasis"/>
          <w:rFonts w:asciiTheme="minorHAnsi" w:hAnsiTheme="minorHAnsi" w:cstheme="minorHAnsi"/>
          <w:highlight w:val="cyan"/>
        </w:rPr>
        <w:t>Dem</w:t>
      </w:r>
      <w:r w:rsidRPr="00BB187C">
        <w:rPr>
          <w:rStyle w:val="StyleUnderline"/>
          <w:rFonts w:asciiTheme="minorHAnsi" w:hAnsiTheme="minorHAnsi" w:cstheme="minorHAnsi"/>
        </w:rPr>
        <w:t xml:space="preserve">ocracy must be central to efforts to prevent and </w:t>
      </w:r>
      <w:r w:rsidRPr="00BB187C">
        <w:rPr>
          <w:rStyle w:val="StyleUnderline"/>
          <w:rFonts w:asciiTheme="minorHAnsi" w:hAnsiTheme="minorHAnsi" w:cstheme="minorHAnsi"/>
          <w:highlight w:val="cyan"/>
        </w:rPr>
        <w:t xml:space="preserve">mitigate </w:t>
      </w:r>
      <w:r w:rsidRPr="00BB187C">
        <w:rPr>
          <w:rStyle w:val="Emphasis"/>
          <w:rFonts w:asciiTheme="minorHAnsi" w:hAnsiTheme="minorHAnsi" w:cstheme="minorHAnsi"/>
          <w:highlight w:val="cyan"/>
        </w:rPr>
        <w:t>catastrophic risks</w:t>
      </w:r>
      <w:r w:rsidRPr="00BB187C">
        <w:rPr>
          <w:rStyle w:val="StyleUnderline"/>
          <w:rFonts w:asciiTheme="minorHAnsi" w:hAnsiTheme="minorHAnsi" w:cstheme="minorHAnsi"/>
        </w:rPr>
        <w:t>. It is</w:t>
      </w:r>
      <w:r w:rsidRPr="00BB187C">
        <w:rPr>
          <w:rFonts w:asciiTheme="minorHAnsi" w:hAnsiTheme="minorHAnsi" w:cstheme="minorHAnsi"/>
          <w:sz w:val="16"/>
        </w:rPr>
        <w:t xml:space="preserve"> also </w:t>
      </w:r>
      <w:r w:rsidRPr="00BB187C">
        <w:rPr>
          <w:rStyle w:val="StyleUnderline"/>
          <w:rFonts w:asciiTheme="minorHAnsi" w:hAnsiTheme="minorHAnsi" w:cstheme="minorHAnsi"/>
        </w:rPr>
        <w:t xml:space="preserve">an </w:t>
      </w:r>
      <w:r w:rsidRPr="00BB187C">
        <w:rPr>
          <w:rStyle w:val="Emphasis"/>
          <w:rFonts w:asciiTheme="minorHAnsi" w:hAnsiTheme="minorHAnsi" w:cstheme="minorHAnsi"/>
        </w:rPr>
        <w:t>antidote</w:t>
      </w:r>
      <w:r w:rsidRPr="00BB187C">
        <w:rPr>
          <w:rStyle w:val="StyleUnderline"/>
          <w:rFonts w:asciiTheme="minorHAnsi" w:hAnsiTheme="minorHAnsi" w:cstheme="minorHAnsi"/>
        </w:rPr>
        <w:t xml:space="preserve"> to many</w:t>
      </w:r>
      <w:r w:rsidRPr="00BB187C">
        <w:rPr>
          <w:rFonts w:asciiTheme="minorHAnsi" w:hAnsiTheme="minorHAnsi" w:cstheme="minorHAnsi"/>
          <w:sz w:val="16"/>
        </w:rPr>
        <w:t xml:space="preserve"> of the </w:t>
      </w:r>
      <w:r w:rsidRPr="00BB187C">
        <w:rPr>
          <w:rStyle w:val="Emphasis"/>
          <w:rFonts w:asciiTheme="minorHAnsi" w:hAnsiTheme="minorHAnsi" w:cstheme="minorHAnsi"/>
        </w:rPr>
        <w:t>problems</w:t>
      </w:r>
      <w:r w:rsidRPr="00BB187C">
        <w:rPr>
          <w:rFonts w:asciiTheme="minorHAnsi" w:hAnsiTheme="minorHAnsi" w:cstheme="minorHAnsi"/>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607A100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45C64B1D"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633C7E8F"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highlight w:val="cyan"/>
        </w:rPr>
        <w:t>Avoiding</w:t>
      </w:r>
      <w:r w:rsidRPr="00BB187C">
        <w:rPr>
          <w:rFonts w:asciiTheme="minorHAnsi" w:hAnsiTheme="minorHAnsi" w:cstheme="minorHAnsi"/>
          <w:sz w:val="16"/>
        </w:rPr>
        <w:t xml:space="preserve"> human </w:t>
      </w:r>
      <w:r w:rsidRPr="00BB187C">
        <w:rPr>
          <w:rStyle w:val="Emphasis"/>
          <w:rFonts w:asciiTheme="minorHAnsi" w:hAnsiTheme="minorHAnsi" w:cstheme="minorHAnsi"/>
          <w:highlight w:val="cyan"/>
        </w:rPr>
        <w:t>extinction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 crafting a desirable </w:t>
      </w:r>
      <w:r w:rsidRPr="00BB187C">
        <w:rPr>
          <w:rStyle w:val="Emphasis"/>
          <w:rFonts w:asciiTheme="minorHAnsi" w:hAnsiTheme="minorHAnsi" w:cstheme="minorHAnsi"/>
        </w:rPr>
        <w:t>long-term future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communal</w:t>
      </w:r>
      <w:r w:rsidRPr="00BB187C">
        <w:rPr>
          <w:rStyle w:val="Emphasis"/>
          <w:rFonts w:asciiTheme="minorHAnsi" w:hAnsiTheme="minorHAnsi" w:cstheme="minorHAnsi"/>
        </w:rPr>
        <w:t xml:space="preserve"> project</w:t>
      </w:r>
      <w:r w:rsidRPr="00BB187C">
        <w:rPr>
          <w:rFonts w:asciiTheme="minorHAnsi" w:hAnsiTheme="minorHAnsi" w:cstheme="minorHAnsi"/>
          <w:sz w:val="16"/>
        </w:rPr>
        <w:t xml:space="preserve">. Scholars of existential risk who take an interest in the future of Homo sapiens are choosing to consider the species in its entirety. If certain views are excluded, the arguments for doing so must be compelling. </w:t>
      </w:r>
    </w:p>
    <w:p w14:paraId="22D02ACA" w14:textId="77777777" w:rsidR="00E50E6A" w:rsidRPr="00BB187C" w:rsidRDefault="00E50E6A" w:rsidP="00E50E6A">
      <w:pPr>
        <w:rPr>
          <w:rFonts w:asciiTheme="minorHAnsi" w:hAnsiTheme="minorHAnsi" w:cstheme="minorHAnsi"/>
          <w:sz w:val="16"/>
        </w:rPr>
      </w:pP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will </w:t>
      </w:r>
      <w:r w:rsidRPr="00BB187C">
        <w:rPr>
          <w:rStyle w:val="StyleUnderline"/>
          <w:rFonts w:asciiTheme="minorHAnsi" w:hAnsiTheme="minorHAnsi" w:cstheme="minorHAnsi"/>
          <w:highlight w:val="cyan"/>
        </w:rPr>
        <w:t>improve</w:t>
      </w:r>
      <w:r w:rsidRPr="00BB187C">
        <w:rPr>
          <w:rFonts w:asciiTheme="minorHAnsi" w:hAnsiTheme="minorHAnsi" w:cstheme="minorHAnsi"/>
          <w:sz w:val="16"/>
        </w:rPr>
        <w:t xml:space="preserve"> our </w:t>
      </w:r>
      <w:r w:rsidRPr="00BB187C">
        <w:rPr>
          <w:rStyle w:val="StyleUnderline"/>
          <w:rFonts w:asciiTheme="minorHAnsi" w:hAnsiTheme="minorHAnsi" w:cstheme="minorHAnsi"/>
        </w:rPr>
        <w:t>judgments in</w:t>
      </w:r>
      <w:r w:rsidRPr="00BB187C">
        <w:rPr>
          <w:rFonts w:asciiTheme="minorHAnsi" w:hAnsiTheme="minorHAnsi" w:cstheme="minorHAnsi"/>
          <w:sz w:val="16"/>
        </w:rPr>
        <w:t xml:space="preserve"> both the </w:t>
      </w:r>
      <w:r w:rsidRPr="00BB187C">
        <w:rPr>
          <w:rStyle w:val="Emphasis"/>
          <w:rFonts w:asciiTheme="minorHAnsi" w:hAnsiTheme="minorHAnsi" w:cstheme="minorHAnsi"/>
          <w:highlight w:val="cyan"/>
        </w:rPr>
        <w:t>governance</w:t>
      </w:r>
      <w:r w:rsidRPr="00BB187C">
        <w:rPr>
          <w:rFonts w:asciiTheme="minorHAnsi" w:hAnsiTheme="minorHAnsi" w:cstheme="minorHAnsi"/>
          <w:sz w:val="16"/>
        </w:rPr>
        <w:t xml:space="preserve"> and the study of existential risks. Asking how our actions today influence the long-term future is one of the most difficult intellectual tasks to unravel, </w:t>
      </w:r>
      <w:r w:rsidRPr="00BB187C">
        <w:rPr>
          <w:rStyle w:val="StyleUnderline"/>
          <w:rFonts w:asciiTheme="minorHAnsi" w:hAnsiTheme="minorHAnsi" w:cstheme="minorHAnsi"/>
        </w:rPr>
        <w:t xml:space="preserve">and if there is a </w:t>
      </w:r>
      <w:r w:rsidRPr="00BB187C">
        <w:rPr>
          <w:rStyle w:val="Emphasis"/>
          <w:rFonts w:asciiTheme="minorHAnsi" w:hAnsiTheme="minorHAnsi" w:cstheme="minorHAnsi"/>
        </w:rPr>
        <w:t>right path</w:t>
      </w:r>
      <w:r w:rsidRPr="00BB187C">
        <w:rPr>
          <w:rStyle w:val="StyleUnderline"/>
          <w:rFonts w:asciiTheme="minorHAnsi" w:hAnsiTheme="minorHAnsi" w:cstheme="minorHAnsi"/>
        </w:rPr>
        <w:t>, democratic procedures</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the </w:t>
      </w:r>
      <w:r w:rsidRPr="00BB187C">
        <w:rPr>
          <w:rStyle w:val="Emphasis"/>
          <w:rFonts w:asciiTheme="minorHAnsi" w:hAnsiTheme="minorHAnsi" w:cstheme="minorHAnsi"/>
        </w:rPr>
        <w:t>best shot</w:t>
      </w:r>
      <w:r w:rsidRPr="00BB187C">
        <w:rPr>
          <w:rFonts w:asciiTheme="minorHAnsi" w:hAnsiTheme="minorHAnsi" w:cstheme="minorHAnsi"/>
          <w:sz w:val="16"/>
        </w:rPr>
        <w:t xml:space="preserve"> </w:t>
      </w:r>
      <w:r w:rsidRPr="00BB187C">
        <w:rPr>
          <w:rStyle w:val="StyleUnderline"/>
          <w:rFonts w:asciiTheme="minorHAnsi" w:hAnsiTheme="minorHAnsi" w:cstheme="minorHAnsi"/>
        </w:rPr>
        <w:t>at finding it</w:t>
      </w:r>
      <w:r w:rsidRPr="00BB187C">
        <w:rPr>
          <w:rFonts w:asciiTheme="minorHAnsi" w:hAnsiTheme="minorHAnsi" w:cstheme="minorHAnsi"/>
          <w:sz w:val="16"/>
        </w:rPr>
        <w:t xml:space="preserve">. Hong and Page179 demonstrate both theoretically and computationally that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diverse group</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problem-solving </w:t>
      </w:r>
      <w:r w:rsidRPr="00BB187C">
        <w:rPr>
          <w:rStyle w:val="Emphasis"/>
          <w:rFonts w:asciiTheme="minorHAnsi" w:hAnsiTheme="minorHAnsi" w:cstheme="minorHAnsi"/>
          <w:highlight w:val="cyan"/>
        </w:rPr>
        <w:t>agents</w:t>
      </w:r>
      <w:r w:rsidRPr="00BB187C">
        <w:rPr>
          <w:rStyle w:val="StyleUnderline"/>
          <w:rFonts w:asciiTheme="minorHAnsi" w:hAnsiTheme="minorHAnsi" w:cstheme="minorHAnsi"/>
        </w:rPr>
        <w:t xml:space="preserve"> will </w:t>
      </w:r>
      <w:r w:rsidRPr="00BB187C">
        <w:rPr>
          <w:rStyle w:val="StyleUnderline"/>
          <w:rFonts w:asciiTheme="minorHAnsi" w:hAnsiTheme="minorHAnsi" w:cstheme="minorHAnsi"/>
          <w:highlight w:val="cyan"/>
        </w:rPr>
        <w:t xml:space="preserve">show </w:t>
      </w:r>
      <w:r w:rsidRPr="00BB187C">
        <w:rPr>
          <w:rStyle w:val="Emphasis"/>
          <w:rFonts w:asciiTheme="minorHAnsi" w:hAnsiTheme="minorHAnsi" w:cstheme="minorHAnsi"/>
        </w:rPr>
        <w:t xml:space="preserve">greater </w:t>
      </w:r>
      <w:r w:rsidRPr="00BB187C">
        <w:rPr>
          <w:rStyle w:val="Emphasis"/>
          <w:rFonts w:asciiTheme="minorHAnsi" w:hAnsiTheme="minorHAnsi" w:cstheme="minorHAnsi"/>
          <w:highlight w:val="cyan"/>
        </w:rPr>
        <w:t>accuracy</w:t>
      </w:r>
      <w:r w:rsidRPr="00BB187C">
        <w:rPr>
          <w:rStyle w:val="StyleUnderline"/>
          <w:rFonts w:asciiTheme="minorHAnsi" w:hAnsiTheme="minorHAnsi" w:cstheme="minorHAnsi"/>
        </w:rPr>
        <w:t xml:space="preserve"> than a </w:t>
      </w:r>
      <w:r w:rsidRPr="00BB187C">
        <w:rPr>
          <w:rStyle w:val="Emphasis"/>
          <w:rFonts w:asciiTheme="minorHAnsi" w:hAnsiTheme="minorHAnsi" w:cstheme="minorHAnsi"/>
        </w:rPr>
        <w:t>less diverse</w:t>
      </w:r>
      <w:r w:rsidRPr="00BB187C">
        <w:rPr>
          <w:rStyle w:val="StyleUnderline"/>
          <w:rFonts w:asciiTheme="minorHAnsi" w:hAnsiTheme="minorHAnsi" w:cstheme="minorHAnsi"/>
        </w:rPr>
        <w:t xml:space="preserve"> group, </w:t>
      </w:r>
      <w:r w:rsidRPr="00BB187C">
        <w:rPr>
          <w:rStyle w:val="Emphasis"/>
          <w:rFonts w:asciiTheme="minorHAnsi" w:hAnsiTheme="minorHAnsi" w:cstheme="minorHAnsi"/>
        </w:rPr>
        <w:t>even</w:t>
      </w:r>
      <w:r w:rsidRPr="00BB187C">
        <w:rPr>
          <w:rStyle w:val="StyleUnderline"/>
          <w:rFonts w:asciiTheme="minorHAnsi" w:hAnsiTheme="minorHAnsi" w:cstheme="minorHAnsi"/>
        </w:rPr>
        <w:t xml:space="preserve"> if the </w:t>
      </w:r>
      <w:r w:rsidRPr="00BB187C">
        <w:rPr>
          <w:rStyle w:val="Emphasis"/>
          <w:rFonts w:asciiTheme="minorHAnsi" w:hAnsiTheme="minorHAnsi" w:cstheme="minorHAnsi"/>
        </w:rPr>
        <w:t>individual</w:t>
      </w:r>
      <w:r w:rsidRPr="00BB187C">
        <w:rPr>
          <w:rStyle w:val="StyleUnderline"/>
          <w:rFonts w:asciiTheme="minorHAnsi" w:hAnsiTheme="minorHAnsi" w:cstheme="minorHAnsi"/>
        </w:rPr>
        <w:t xml:space="preserve"> member</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 of the diverse group were each </w:t>
      </w:r>
      <w:r w:rsidRPr="00BB187C">
        <w:rPr>
          <w:rStyle w:val="Emphasis"/>
          <w:rFonts w:asciiTheme="minorHAnsi" w:hAnsiTheme="minorHAnsi" w:cstheme="minorHAnsi"/>
        </w:rPr>
        <w:t>less accurate</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Accuracy </w:t>
      </w:r>
      <w:r w:rsidRPr="00BB187C">
        <w:rPr>
          <w:rStyle w:val="Emphasis"/>
          <w:rFonts w:asciiTheme="minorHAnsi" w:hAnsiTheme="minorHAnsi" w:cstheme="minorHAnsi"/>
        </w:rPr>
        <w:t>gains</w:t>
      </w:r>
      <w:r w:rsidRPr="00BB187C">
        <w:rPr>
          <w:rStyle w:val="StyleUnderline"/>
          <w:rFonts w:asciiTheme="minorHAnsi" w:hAnsiTheme="minorHAnsi" w:cstheme="minorHAnsi"/>
        </w:rPr>
        <w:t xml:space="preserve"> from diversity </w:t>
      </w:r>
      <w:r w:rsidRPr="00BB187C">
        <w:rPr>
          <w:rStyle w:val="Emphasis"/>
          <w:rFonts w:asciiTheme="minorHAnsi" w:hAnsiTheme="minorHAnsi" w:cstheme="minorHAnsi"/>
        </w:rPr>
        <w:t>trump</w:t>
      </w:r>
      <w:r w:rsidRPr="00BB187C">
        <w:rPr>
          <w:rFonts w:asciiTheme="minorHAnsi" w:hAnsiTheme="minorHAnsi" w:cstheme="minorHAnsi"/>
          <w:sz w:val="16"/>
        </w:rPr>
        <w:t xml:space="preserve"> the gains from improving </w:t>
      </w:r>
      <w:r w:rsidRPr="00BB187C">
        <w:rPr>
          <w:rStyle w:val="Emphasis"/>
          <w:rFonts w:asciiTheme="minorHAnsi" w:hAnsiTheme="minorHAnsi" w:cstheme="minorHAnsi"/>
        </w:rPr>
        <w:t>individual accuracy</w:t>
      </w:r>
      <w:r w:rsidRPr="00BB187C">
        <w:rPr>
          <w:rFonts w:asciiTheme="minorHAnsi" w:hAnsiTheme="minorHAnsi" w:cstheme="minorHAnsi"/>
          <w:sz w:val="16"/>
        </w:rPr>
        <w:t xml:space="preserve">. Landemore180 builds on this work to advance a probabilistic argument that </w:t>
      </w:r>
      <w:r w:rsidRPr="00BB187C">
        <w:rPr>
          <w:rStyle w:val="StyleUnderline"/>
          <w:rFonts w:asciiTheme="minorHAnsi" w:hAnsiTheme="minorHAnsi" w:cstheme="minorHAnsi"/>
        </w:rPr>
        <w:t xml:space="preserve">inclusive </w:t>
      </w:r>
      <w:r w:rsidRPr="00BB187C">
        <w:rPr>
          <w:rStyle w:val="Emphasis"/>
          <w:rFonts w:asciiTheme="minorHAnsi" w:hAnsiTheme="minorHAnsi" w:cstheme="minorHAnsi"/>
          <w:highlight w:val="cyan"/>
        </w:rPr>
        <w:t>democracies</w:t>
      </w:r>
      <w:r w:rsidRPr="00BB187C">
        <w:rPr>
          <w:rStyle w:val="StyleUnderline"/>
          <w:rFonts w:asciiTheme="minorHAnsi" w:hAnsiTheme="minorHAnsi" w:cstheme="minorHAnsi"/>
        </w:rPr>
        <w:t xml:space="preserve"> will</w:t>
      </w:r>
      <w:r w:rsidRPr="00BB187C">
        <w:rPr>
          <w:rFonts w:asciiTheme="minorHAnsi" w:hAnsiTheme="minorHAnsi" w:cstheme="minorHAnsi"/>
          <w:sz w:val="16"/>
        </w:rPr>
        <w:t xml:space="preserve">, in expectation, </w:t>
      </w:r>
      <w:r w:rsidRPr="00BB187C">
        <w:rPr>
          <w:rStyle w:val="StyleUnderline"/>
          <w:rFonts w:asciiTheme="minorHAnsi" w:hAnsiTheme="minorHAnsi" w:cstheme="minorHAnsi"/>
          <w:highlight w:val="cyan"/>
        </w:rPr>
        <w:t xml:space="preserve">make </w:t>
      </w:r>
      <w:r w:rsidRPr="00BB187C">
        <w:rPr>
          <w:rStyle w:val="Emphasis"/>
          <w:rFonts w:asciiTheme="minorHAnsi" w:hAnsiTheme="minorHAnsi" w:cstheme="minorHAnsi"/>
          <w:highlight w:val="cyan"/>
        </w:rPr>
        <w:t>epistemically superior</w:t>
      </w:r>
      <w:r w:rsidRPr="00BB187C">
        <w:rPr>
          <w:rStyle w:val="StyleUnderline"/>
          <w:rFonts w:asciiTheme="minorHAnsi" w:hAnsiTheme="minorHAnsi" w:cstheme="minorHAnsi"/>
          <w:highlight w:val="cyan"/>
        </w:rPr>
        <w:t xml:space="preserve"> choices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oligarchies</w:t>
      </w:r>
      <w:r w:rsidRPr="00BB187C">
        <w:rPr>
          <w:rStyle w:val="StyleUnderline"/>
          <w:rFonts w:asciiTheme="minorHAnsi" w:hAnsiTheme="minorHAnsi" w:cstheme="minorHAnsi"/>
        </w:rPr>
        <w:t xml:space="preserve"> or even the wise few. This is supported by</w:t>
      </w:r>
      <w:r w:rsidRPr="00BB187C">
        <w:rPr>
          <w:rFonts w:asciiTheme="minorHAnsi" w:hAnsiTheme="minorHAnsi" w:cstheme="minorHAnsi"/>
          <w:sz w:val="16"/>
        </w:rPr>
        <w:t xml:space="preserve"> promising results in inclusive, </w:t>
      </w:r>
      <w:r w:rsidRPr="00BB187C">
        <w:rPr>
          <w:rStyle w:val="Emphasis"/>
          <w:rFonts w:asciiTheme="minorHAnsi" w:hAnsiTheme="minorHAnsi" w:cstheme="minorHAnsi"/>
        </w:rPr>
        <w:t>deliberative democratic</w:t>
      </w:r>
      <w:r w:rsidRPr="00BB187C">
        <w:rPr>
          <w:rFonts w:asciiTheme="minorHAnsi" w:hAnsiTheme="minorHAnsi" w:cstheme="minorHAnsi"/>
          <w:sz w:val="16"/>
        </w:rPr>
        <w:t xml:space="preserve"> </w:t>
      </w:r>
      <w:r w:rsidRPr="00BB187C">
        <w:rPr>
          <w:rStyle w:val="StyleUnderline"/>
          <w:rFonts w:asciiTheme="minorHAnsi" w:hAnsiTheme="minorHAnsi" w:cstheme="minorHAnsi"/>
        </w:rPr>
        <w:t>experiments</w:t>
      </w:r>
      <w:r w:rsidRPr="00BB187C">
        <w:rPr>
          <w:rFonts w:asciiTheme="minorHAnsi" w:hAnsiTheme="minorHAnsi" w:cstheme="minorHAnsi"/>
          <w:sz w:val="16"/>
        </w:rPr>
        <w:t xml:space="preserve"> from around the world.181 In the long run, </w:t>
      </w:r>
      <w:r w:rsidRPr="00BB187C">
        <w:rPr>
          <w:rStyle w:val="Emphasis"/>
          <w:rFonts w:asciiTheme="minorHAnsi" w:hAnsiTheme="minorHAnsi" w:cstheme="minorHAnsi"/>
        </w:rPr>
        <w:t>democracies</w:t>
      </w:r>
      <w:r w:rsidRPr="00BB187C">
        <w:rPr>
          <w:rFonts w:asciiTheme="minorHAnsi" w:hAnsiTheme="minorHAnsi" w:cstheme="minorHAnsi"/>
          <w:sz w:val="16"/>
        </w:rPr>
        <w:t xml:space="preserve"> should </w:t>
      </w:r>
      <w:r w:rsidRPr="00BB187C">
        <w:rPr>
          <w:rStyle w:val="StyleUnderline"/>
          <w:rFonts w:asciiTheme="minorHAnsi" w:hAnsiTheme="minorHAnsi" w:cstheme="minorHAnsi"/>
          <w:highlight w:val="cyan"/>
        </w:rPr>
        <w:t xml:space="preserve">commit </w:t>
      </w:r>
      <w:r w:rsidRPr="00BB187C">
        <w:rPr>
          <w:rStyle w:val="Emphasis"/>
          <w:rFonts w:asciiTheme="minorHAnsi" w:hAnsiTheme="minorHAnsi" w:cstheme="minorHAnsi"/>
          <w:highlight w:val="cyan"/>
        </w:rPr>
        <w:t>fewer mistakes</w:t>
      </w:r>
      <w:r w:rsidRPr="00BB187C">
        <w:rPr>
          <w:rFonts w:asciiTheme="minorHAnsi" w:hAnsiTheme="minorHAnsi" w:cstheme="minorHAnsi"/>
          <w:sz w:val="16"/>
        </w:rPr>
        <w:t xml:space="preserve"> than alternative decision-making procedures. If this is true, it should </w:t>
      </w:r>
      <w:r w:rsidRPr="00BB187C">
        <w:rPr>
          <w:rStyle w:val="StyleUnderline"/>
          <w:rFonts w:asciiTheme="minorHAnsi" w:hAnsiTheme="minorHAnsi" w:cstheme="minorHAnsi"/>
          <w:highlight w:val="cyan"/>
        </w:rPr>
        <w:t>improve</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accuracy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rPr>
        <w:t xml:space="preserve"> research efforts and </w:t>
      </w:r>
      <w:r w:rsidRPr="00BB187C">
        <w:rPr>
          <w:rStyle w:val="Emphasis"/>
          <w:rFonts w:asciiTheme="minorHAnsi" w:hAnsiTheme="minorHAnsi" w:cstheme="minorHAnsi"/>
          <w:highlight w:val="cyan"/>
        </w:rPr>
        <w:t>decision-making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We are </w:t>
      </w:r>
      <w:r w:rsidRPr="00BB187C">
        <w:rPr>
          <w:rStyle w:val="StyleUnderline"/>
          <w:rFonts w:asciiTheme="minorHAnsi" w:hAnsiTheme="minorHAnsi" w:cstheme="minorHAnsi"/>
          <w:highlight w:val="cyan"/>
        </w:rPr>
        <w:t xml:space="preserve">more </w:t>
      </w:r>
      <w:r w:rsidRPr="00BB187C">
        <w:rPr>
          <w:rStyle w:val="Emphasis"/>
          <w:rFonts w:asciiTheme="minorHAnsi" w:hAnsiTheme="minorHAnsi" w:cstheme="minorHAnsi"/>
          <w:highlight w:val="cyan"/>
        </w:rPr>
        <w:t>likely</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make accurate </w:t>
      </w:r>
      <w:r w:rsidRPr="00BB187C">
        <w:rPr>
          <w:rStyle w:val="Emphasis"/>
          <w:rFonts w:asciiTheme="minorHAnsi" w:hAnsiTheme="minorHAnsi" w:cstheme="minorHAnsi"/>
          <w:highlight w:val="cyan"/>
        </w:rPr>
        <w:t>predict</w:t>
      </w:r>
      <w:r w:rsidRPr="00BB187C">
        <w:rPr>
          <w:rStyle w:val="StyleUnderline"/>
          <w:rFonts w:asciiTheme="minorHAnsi" w:hAnsiTheme="minorHAnsi" w:cstheme="minorHAnsi"/>
        </w:rPr>
        <w:t xml:space="preserve">ions about the mechanisms of </w:t>
      </w:r>
      <w:r w:rsidRPr="00BB187C">
        <w:rPr>
          <w:rStyle w:val="Emphasis"/>
          <w:rFonts w:asciiTheme="minorHAnsi" w:hAnsiTheme="minorHAnsi" w:cstheme="minorHAnsi"/>
          <w:highlight w:val="cyan"/>
        </w:rPr>
        <w:t>extinction</w:t>
      </w:r>
      <w:r w:rsidRPr="00BB187C">
        <w:rPr>
          <w:rStyle w:val="StyleUnderline"/>
          <w:rFonts w:asciiTheme="minorHAnsi" w:hAnsiTheme="minorHAnsi" w:cstheme="minorHAnsi"/>
        </w:rPr>
        <w:t xml:space="preserve">, probable </w:t>
      </w:r>
      <w:r w:rsidRPr="00BB187C">
        <w:rPr>
          <w:rStyle w:val="Emphasis"/>
          <w:rFonts w:asciiTheme="minorHAnsi" w:hAnsiTheme="minorHAnsi" w:cstheme="minorHAnsi"/>
        </w:rPr>
        <w:t>futures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risk prevention</w:t>
      </w:r>
      <w:r w:rsidRPr="00BB187C">
        <w:rPr>
          <w:rFonts w:asciiTheme="minorHAnsi" w:hAnsiTheme="minorHAnsi" w:cstheme="minorHAnsi"/>
          <w:sz w:val="16"/>
        </w:rPr>
        <w:t xml:space="preserve"> if the field invites cognitive diversity, builds flat institutional structures, and avoids conflicts of interest. </w:t>
      </w:r>
    </w:p>
    <w:p w14:paraId="27063E0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There are many ways to consider the interests of the many. </w:t>
      </w:r>
      <w:r w:rsidRPr="00BB187C">
        <w:rPr>
          <w:rStyle w:val="StyleUnderline"/>
          <w:rFonts w:asciiTheme="minorHAnsi" w:hAnsiTheme="minorHAnsi" w:cstheme="minorHAnsi"/>
        </w:rPr>
        <w:t>Democratic assemblies</w:t>
      </w:r>
      <w:r w:rsidRPr="00BB187C">
        <w:rPr>
          <w:rFonts w:asciiTheme="minorHAnsi" w:hAnsiTheme="minorHAnsi" w:cstheme="minorHAnsi"/>
          <w:sz w:val="16"/>
        </w:rPr>
        <w:t xml:space="preserve"> could </w:t>
      </w:r>
      <w:r w:rsidRPr="00BB187C">
        <w:rPr>
          <w:rStyle w:val="StyleUnderline"/>
          <w:rFonts w:asciiTheme="minorHAnsi" w:hAnsiTheme="minorHAnsi" w:cstheme="minorHAnsi"/>
        </w:rPr>
        <w:t>allow</w:t>
      </w:r>
      <w:r w:rsidRPr="00BB187C">
        <w:rPr>
          <w:rFonts w:asciiTheme="minorHAnsi" w:hAnsiTheme="minorHAnsi" w:cstheme="minorHAnsi"/>
          <w:sz w:val="16"/>
        </w:rPr>
        <w:t xml:space="preserve"> global </w:t>
      </w:r>
      <w:r w:rsidRPr="00BB187C">
        <w:rPr>
          <w:rStyle w:val="StyleUnderline"/>
          <w:rFonts w:asciiTheme="minorHAnsi" w:hAnsiTheme="minorHAnsi" w:cstheme="minorHAnsi"/>
        </w:rPr>
        <w:t>citizens to</w:t>
      </w:r>
      <w:r w:rsidRPr="00BB187C">
        <w:rPr>
          <w:rFonts w:asciiTheme="minorHAnsi" w:hAnsiTheme="minorHAnsi" w:cstheme="minorHAnsi"/>
          <w:sz w:val="16"/>
        </w:rPr>
        <w:t xml:space="preserve"> </w:t>
      </w:r>
      <w:r w:rsidRPr="00BB187C">
        <w:rPr>
          <w:rStyle w:val="Emphasis"/>
          <w:rFonts w:asciiTheme="minorHAnsi" w:hAnsiTheme="minorHAnsi" w:cstheme="minorHAnsi"/>
        </w:rPr>
        <w:t>deliberate</w:t>
      </w:r>
      <w:r w:rsidRPr="00BB187C">
        <w:rPr>
          <w:rFonts w:asciiTheme="minorHAnsi" w:hAnsiTheme="minorHAnsi" w:cstheme="minorHAnsi"/>
          <w:sz w:val="16"/>
        </w:rPr>
        <w:t xml:space="preserve"> </w:t>
      </w:r>
      <w:r w:rsidRPr="00BB187C">
        <w:rPr>
          <w:rStyle w:val="StyleUnderline"/>
          <w:rFonts w:asciiTheme="minorHAnsi" w:hAnsiTheme="minorHAnsi" w:cstheme="minorHAnsi"/>
        </w:rPr>
        <w:t>about</w:t>
      </w:r>
      <w:r w:rsidRPr="00BB187C">
        <w:rPr>
          <w:rFonts w:asciiTheme="minorHAnsi" w:hAnsiTheme="minorHAnsi" w:cstheme="minorHAnsi"/>
          <w:sz w:val="16"/>
        </w:rPr>
        <w:t xml:space="preserve"> the </w:t>
      </w:r>
      <w:r w:rsidRPr="00BB187C">
        <w:rPr>
          <w:rStyle w:val="Emphasis"/>
          <w:rFonts w:asciiTheme="minorHAnsi" w:hAnsiTheme="minorHAnsi" w:cstheme="minorHAnsi"/>
        </w:rPr>
        <w:t>futures</w:t>
      </w:r>
      <w:r w:rsidRPr="00BB187C">
        <w:rPr>
          <w:rFonts w:asciiTheme="minorHAnsi" w:hAnsiTheme="minorHAnsi" w:cstheme="minorHAnsi"/>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3585962A" w14:textId="77777777" w:rsidR="00E50E6A" w:rsidRPr="00BB187C" w:rsidRDefault="00E50E6A" w:rsidP="00E50E6A">
      <w:pPr>
        <w:rPr>
          <w:rFonts w:asciiTheme="minorHAnsi" w:hAnsiTheme="minorHAnsi" w:cstheme="minorHAnsi"/>
          <w:sz w:val="16"/>
        </w:rPr>
      </w:pPr>
      <w:r w:rsidRPr="00BB187C">
        <w:rPr>
          <w:rStyle w:val="Emphasis"/>
          <w:rFonts w:asciiTheme="minorHAnsi" w:hAnsiTheme="minorHAnsi" w:cstheme="minorHAnsi"/>
        </w:rPr>
        <w:t>Democracies</w:t>
      </w:r>
      <w:r w:rsidRPr="00BB187C">
        <w:rPr>
          <w:rFonts w:asciiTheme="minorHAnsi" w:hAnsiTheme="minorHAnsi" w:cstheme="minorHAnsi"/>
          <w:sz w:val="16"/>
        </w:rPr>
        <w:t xml:space="preserve"> can </w:t>
      </w:r>
      <w:r w:rsidRPr="00BB187C">
        <w:rPr>
          <w:rStyle w:val="StyleUnderline"/>
          <w:rFonts w:asciiTheme="minorHAnsi" w:hAnsiTheme="minorHAnsi" w:cstheme="minorHAnsi"/>
        </w:rPr>
        <w:t xml:space="preserve">limit </w:t>
      </w:r>
      <w:r w:rsidRPr="00BB187C">
        <w:rPr>
          <w:rStyle w:val="Emphasis"/>
          <w:rFonts w:asciiTheme="minorHAnsi" w:hAnsiTheme="minorHAnsi" w:cstheme="minorHAnsi"/>
        </w:rPr>
        <w:t>harms</w:t>
      </w:r>
      <w:r w:rsidRPr="00BB187C">
        <w:rPr>
          <w:rFonts w:asciiTheme="minorHAnsi" w:hAnsiTheme="minorHAnsi" w:cstheme="minorHAnsi"/>
          <w:sz w:val="16"/>
        </w:rPr>
        <w:t xml:space="preserve">. Any approach to mitigating existential </w:t>
      </w:r>
      <w:r w:rsidRPr="00BB187C">
        <w:rPr>
          <w:rStyle w:val="Emphasis"/>
          <w:rFonts w:asciiTheme="minorHAnsi" w:hAnsiTheme="minorHAnsi" w:cstheme="minorHAnsi"/>
          <w:highlight w:val="cyan"/>
        </w:rPr>
        <w:t>threats</w:t>
      </w:r>
      <w:r w:rsidRPr="00BB187C">
        <w:rPr>
          <w:rStyle w:val="StyleUnderline"/>
          <w:rFonts w:asciiTheme="minorHAnsi" w:hAnsiTheme="minorHAnsi" w:cstheme="minorHAnsi"/>
        </w:rPr>
        <w:t xml:space="preserve"> could </w:t>
      </w:r>
      <w:r w:rsidRPr="00BB187C">
        <w:rPr>
          <w:rStyle w:val="StyleUnderline"/>
          <w:rFonts w:asciiTheme="minorHAnsi" w:hAnsiTheme="minorHAnsi" w:cstheme="minorHAnsi"/>
          <w:highlight w:val="cyan"/>
        </w:rPr>
        <w:t>create</w:t>
      </w:r>
      <w:r w:rsidRPr="00BB187C">
        <w:rPr>
          <w:rFonts w:asciiTheme="minorHAnsi" w:hAnsiTheme="minorHAnsi" w:cstheme="minorHAnsi"/>
          <w:sz w:val="16"/>
        </w:rPr>
        <w:t xml:space="preserve"> response risks, and the TUA seems particularly vulnerable to this. Despite good intentions and curiosity-driven research, it could justify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highlight w:val="cyan"/>
        </w:rPr>
        <w:t xml:space="preserve">, dangerous </w:t>
      </w:r>
      <w:r w:rsidRPr="00BB187C">
        <w:rPr>
          <w:rStyle w:val="Emphasis"/>
          <w:rFonts w:asciiTheme="minorHAnsi" w:hAnsiTheme="minorHAnsi" w:cstheme="minorHAnsi"/>
          <w:highlight w:val="cyan"/>
        </w:rPr>
        <w:t>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rPr>
        <w:t>developments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 drastically </w:t>
      </w:r>
      <w:r w:rsidRPr="00BB187C">
        <w:rPr>
          <w:rStyle w:val="Emphasis"/>
          <w:rFonts w:asciiTheme="minorHAnsi" w:hAnsiTheme="minorHAnsi" w:cstheme="minorHAnsi"/>
        </w:rPr>
        <w:t>constrain freedom</w:t>
      </w:r>
      <w:r w:rsidRPr="00BB187C">
        <w:rPr>
          <w:rFonts w:asciiTheme="minorHAnsi" w:hAnsiTheme="minorHAnsi" w:cstheme="minorHAnsi"/>
          <w:sz w:val="16"/>
        </w:rPr>
        <w:t xml:space="preserve"> in favour of (perceived) security. If we hope to explore ideas but minimise harms, </w:t>
      </w:r>
      <w:r w:rsidRPr="00BB187C">
        <w:rPr>
          <w:rStyle w:val="Emphasis"/>
          <w:rFonts w:asciiTheme="minorHAnsi" w:hAnsiTheme="minorHAnsi" w:cstheme="minorHAnsi"/>
          <w:highlight w:val="cyan"/>
        </w:rPr>
        <w:t>democracies</w:t>
      </w:r>
      <w:r w:rsidRPr="00BB187C">
        <w:rPr>
          <w:rFonts w:asciiTheme="minorHAnsi" w:hAnsiTheme="minorHAnsi" w:cstheme="minorHAnsi"/>
          <w:sz w:val="16"/>
        </w:rPr>
        <w:t xml:space="preserve"> can be used to </w:t>
      </w:r>
      <w:r w:rsidRPr="00BB187C">
        <w:rPr>
          <w:rStyle w:val="Emphasis"/>
          <w:rFonts w:asciiTheme="minorHAnsi" w:hAnsiTheme="minorHAnsi" w:cstheme="minorHAnsi"/>
          <w:highlight w:val="cyan"/>
        </w:rPr>
        <w:t>moderate</w:t>
      </w:r>
      <w:r w:rsidRPr="00BB187C">
        <w:rPr>
          <w:rFonts w:asciiTheme="minorHAnsi" w:hAnsiTheme="minorHAnsi" w:cstheme="minorHAnsi"/>
          <w:sz w:val="16"/>
        </w:rPr>
        <w:t xml:space="preserve"> the measures taken in response to </w:t>
      </w:r>
      <w:r w:rsidRPr="00BB187C">
        <w:rPr>
          <w:rStyle w:val="Emphasis"/>
          <w:rFonts w:asciiTheme="minorHAnsi" w:hAnsiTheme="minorHAnsi" w:cstheme="minorHAnsi"/>
          <w:highlight w:val="cyan"/>
        </w:rPr>
        <w:t>harmful ideas</w:t>
      </w:r>
      <w:r w:rsidRPr="00BB187C">
        <w:rPr>
          <w:rFonts w:asciiTheme="minorHAnsi" w:hAnsiTheme="minorHAnsi" w:cstheme="minorHAnsi"/>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60DE8F04"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democratic constraint</w:t>
      </w:r>
      <w:r w:rsidRPr="00BB187C">
        <w:rPr>
          <w:rFonts w:asciiTheme="minorHAnsi" w:hAnsiTheme="minorHAnsi" w:cstheme="minorHAnsi"/>
          <w:sz w:val="16"/>
        </w:rPr>
        <w:t xml:space="preserve"> of extreme measures </w:t>
      </w:r>
      <w:r w:rsidRPr="00BB187C">
        <w:rPr>
          <w:rStyle w:val="StyleUnderline"/>
          <w:rFonts w:asciiTheme="minorHAnsi" w:hAnsiTheme="minorHAnsi" w:cstheme="minorHAnsi"/>
        </w:rPr>
        <w:t>may</w:t>
      </w:r>
      <w:r w:rsidRPr="00BB187C">
        <w:rPr>
          <w:rFonts w:asciiTheme="minorHAnsi" w:hAnsiTheme="minorHAnsi" w:cstheme="minorHAnsi"/>
          <w:sz w:val="16"/>
        </w:rPr>
        <w:t xml:space="preserve"> simply </w:t>
      </w:r>
      <w:r w:rsidRPr="00BB187C">
        <w:rPr>
          <w:rStyle w:val="StyleUnderline"/>
          <w:rFonts w:asciiTheme="minorHAnsi" w:hAnsiTheme="minorHAnsi" w:cstheme="minorHAnsi"/>
        </w:rPr>
        <w:t xml:space="preserve">be a form of </w:t>
      </w:r>
      <w:r w:rsidRPr="00BB187C">
        <w:rPr>
          <w:rStyle w:val="Emphasis"/>
          <w:rFonts w:asciiTheme="minorHAnsi" w:hAnsiTheme="minorHAnsi" w:cstheme="minorHAnsi"/>
        </w:rPr>
        <w:t>collective</w:t>
      </w:r>
      <w:r w:rsidRPr="00BB187C">
        <w:rPr>
          <w:rStyle w:val="StyleUnderline"/>
          <w:rFonts w:asciiTheme="minorHAnsi" w:hAnsiTheme="minorHAnsi" w:cstheme="minorHAnsi"/>
        </w:rPr>
        <w:t xml:space="preserve"> self-</w:t>
      </w:r>
      <w:r w:rsidRPr="00BB187C">
        <w:rPr>
          <w:rStyle w:val="Emphasis"/>
          <w:rFonts w:asciiTheme="minorHAnsi" w:hAnsiTheme="minorHAnsi" w:cstheme="minorHAnsi"/>
        </w:rPr>
        <w:t>interest</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Voters are </w:t>
      </w:r>
      <w:r w:rsidRPr="00BB187C">
        <w:rPr>
          <w:rStyle w:val="Emphasis"/>
          <w:rFonts w:asciiTheme="minorHAnsi" w:hAnsiTheme="minorHAnsi" w:cstheme="minorHAnsi"/>
          <w:highlight w:val="cyan"/>
        </w:rPr>
        <w:t>unlikely</w:t>
      </w:r>
      <w:r w:rsidRPr="00BB187C">
        <w:rPr>
          <w:rStyle w:val="StyleUnderline"/>
          <w:rFonts w:asciiTheme="minorHAnsi" w:hAnsiTheme="minorHAnsi" w:cstheme="minorHAnsi"/>
          <w:highlight w:val="cyan"/>
        </w:rPr>
        <w:t xml:space="preserve"> to tolerate</w:t>
      </w:r>
      <w:r w:rsidRPr="00BB187C">
        <w:rPr>
          <w:rStyle w:val="StyleUnderline"/>
          <w:rFonts w:asciiTheme="minorHAnsi" w:hAnsiTheme="minorHAnsi" w:cstheme="minorHAnsi"/>
        </w:rPr>
        <w:t xml:space="preserve"> global catastrophic risks (</w:t>
      </w:r>
      <w:r w:rsidRPr="00BB187C">
        <w:rPr>
          <w:rStyle w:val="Emphasis"/>
          <w:rFonts w:asciiTheme="minorHAnsi" w:hAnsiTheme="minorHAnsi" w:cstheme="minorHAnsi"/>
          <w:highlight w:val="cyan"/>
        </w:rPr>
        <w:t>GCRs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which incur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death</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sizeable</w:t>
      </w:r>
      <w:r w:rsidRPr="00BB187C">
        <w:rPr>
          <w:rStyle w:val="StyleUnderline"/>
          <w:rFonts w:asciiTheme="minorHAnsi" w:hAnsiTheme="minorHAnsi" w:cstheme="minorHAnsi"/>
        </w:rPr>
        <w:t xml:space="preserve"> portion of the </w:t>
      </w:r>
      <w:r w:rsidRPr="00BB187C">
        <w:rPr>
          <w:rStyle w:val="StyleUnderline"/>
          <w:rFonts w:asciiTheme="minorHAnsi" w:hAnsiTheme="minorHAnsi" w:cstheme="minorHAnsi"/>
          <w:highlight w:val="cyan"/>
        </w:rPr>
        <w:t>electorate</w:t>
      </w:r>
      <w:r w:rsidRPr="00BB187C">
        <w:rPr>
          <w:rStyle w:val="StyleUnderline"/>
          <w:rFonts w:asciiTheme="minorHAnsi" w:hAnsiTheme="minorHAnsi" w:cstheme="minorHAnsi"/>
        </w:rPr>
        <w:t>,</w:t>
      </w:r>
      <w:r w:rsidRPr="00BB187C">
        <w:rPr>
          <w:rFonts w:asciiTheme="minorHAnsi" w:hAnsiTheme="minorHAnsi" w:cstheme="minorHAnsi"/>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5216A6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Empirically,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rPr>
        <w:t>fail-safe</w:t>
      </w:r>
      <w:r w:rsidRPr="00BB187C">
        <w:rPr>
          <w:rStyle w:val="StyleUnderline"/>
          <w:rFonts w:asciiTheme="minorHAnsi" w:hAnsiTheme="minorHAnsi" w:cstheme="minorHAnsi"/>
        </w:rPr>
        <w:t xml:space="preserve"> mechanism seems to</w:t>
      </w:r>
      <w:r w:rsidRPr="00BB187C">
        <w:rPr>
          <w:rFonts w:asciiTheme="minorHAnsi" w:hAnsiTheme="minorHAnsi" w:cstheme="minorHAnsi"/>
          <w:sz w:val="16"/>
        </w:rPr>
        <w:t xml:space="preserve"> </w:t>
      </w:r>
      <w:r w:rsidRPr="00BB187C">
        <w:rPr>
          <w:rStyle w:val="Emphasis"/>
          <w:rFonts w:asciiTheme="minorHAnsi" w:hAnsiTheme="minorHAnsi" w:cstheme="minorHAnsi"/>
        </w:rPr>
        <w:t>work</w:t>
      </w:r>
      <w:r w:rsidRPr="00BB187C">
        <w:rPr>
          <w:rFonts w:asciiTheme="minorHAnsi" w:hAnsiTheme="minorHAnsi" w:cstheme="minorHAnsi"/>
          <w:sz w:val="16"/>
        </w:rPr>
        <w:t xml:space="preserve">. Even deeply imperfect </w:t>
      </w:r>
      <w:r w:rsidRPr="00BB187C">
        <w:rPr>
          <w:rStyle w:val="Emphasis"/>
          <w:rFonts w:asciiTheme="minorHAnsi" w:hAnsiTheme="minorHAnsi" w:cstheme="minorHAnsi"/>
          <w:highlight w:val="cyan"/>
        </w:rPr>
        <w:t>dem</w:t>
      </w:r>
      <w:r w:rsidRPr="00BB187C">
        <w:rPr>
          <w:rStyle w:val="StyleUnderline"/>
          <w:rFonts w:asciiTheme="minorHAnsi" w:hAnsiTheme="minorHAnsi" w:cstheme="minorHAnsi"/>
        </w:rPr>
        <w:t>ocracies</w:t>
      </w:r>
      <w:r w:rsidRPr="00BB187C">
        <w:rPr>
          <w:rFonts w:asciiTheme="minorHAnsi" w:hAnsiTheme="minorHAnsi" w:cstheme="minorHAnsi"/>
          <w:sz w:val="16"/>
        </w:rPr>
        <w:t xml:space="preserve">, like the ones we inhabit now, often </w:t>
      </w:r>
      <w:r w:rsidRPr="00BB187C">
        <w:rPr>
          <w:rStyle w:val="StyleUnderline"/>
          <w:rFonts w:asciiTheme="minorHAnsi" w:hAnsiTheme="minorHAnsi" w:cstheme="minorHAnsi"/>
        </w:rPr>
        <w:t>avert</w:t>
      </w:r>
      <w:r w:rsidRPr="00BB187C">
        <w:rPr>
          <w:rFonts w:asciiTheme="minorHAnsi" w:hAnsiTheme="minorHAnsi" w:cstheme="minorHAnsi"/>
          <w:sz w:val="16"/>
        </w:rPr>
        <w:t xml:space="preserve"> </w:t>
      </w:r>
      <w:r w:rsidRPr="00BB187C">
        <w:rPr>
          <w:rStyle w:val="Emphasis"/>
          <w:rFonts w:asciiTheme="minorHAnsi" w:hAnsiTheme="minorHAnsi" w:cstheme="minorHAnsi"/>
        </w:rPr>
        <w:t>detrimental outcomes</w:t>
      </w:r>
      <w:r w:rsidRPr="00BB187C">
        <w:rPr>
          <w:rStyle w:val="StyleUnderline"/>
          <w:rFonts w:asciiTheme="minorHAnsi" w:hAnsiTheme="minorHAnsi" w:cstheme="minorHAnsi"/>
        </w:rPr>
        <w:t xml:space="preserve">. Democracies </w:t>
      </w:r>
      <w:r w:rsidRPr="00BB187C">
        <w:rPr>
          <w:rStyle w:val="StyleUnderline"/>
          <w:rFonts w:asciiTheme="minorHAnsi" w:hAnsiTheme="minorHAnsi" w:cstheme="minorHAnsi"/>
          <w:highlight w:val="cyan"/>
        </w:rPr>
        <w:t xml:space="preserve">prevent </w:t>
      </w:r>
      <w:r w:rsidRPr="00BB187C">
        <w:rPr>
          <w:rStyle w:val="Emphasis"/>
          <w:rFonts w:asciiTheme="minorHAnsi" w:hAnsiTheme="minorHAnsi" w:cstheme="minorHAnsi"/>
          <w:highlight w:val="cyan"/>
        </w:rPr>
        <w:t>famines</w:t>
      </w:r>
      <w:r w:rsidRPr="00BB187C">
        <w:rPr>
          <w:rFonts w:asciiTheme="minorHAnsi" w:hAnsiTheme="minorHAnsi" w:cstheme="minorHAnsi"/>
          <w:sz w:val="16"/>
        </w:rPr>
        <w:t xml:space="preserve">182 (although not malnutrition).183 They make </w:t>
      </w:r>
      <w:r w:rsidRPr="00BB187C">
        <w:rPr>
          <w:rStyle w:val="Emphasis"/>
          <w:rFonts w:asciiTheme="minorHAnsi" w:hAnsiTheme="minorHAnsi" w:cstheme="minorHAnsi"/>
          <w:highlight w:val="cyan"/>
        </w:rPr>
        <w:t>war</w:t>
      </w:r>
      <w:r w:rsidRPr="00BB187C">
        <w:rPr>
          <w:rFonts w:asciiTheme="minorHAnsi" w:hAnsiTheme="minorHAnsi" w:cstheme="minorHAnsi"/>
          <w:sz w:val="16"/>
        </w:rPr>
        <w:t xml:space="preserve"> — a significant driver of GCRs — less likely.184 The inclusion of diverse preferences in democracies, such as those achieved through women’s suffrage, further decreases the likelihood of </w:t>
      </w:r>
      <w:r w:rsidRPr="00BB187C">
        <w:rPr>
          <w:rStyle w:val="Emphasis"/>
          <w:rFonts w:asciiTheme="minorHAnsi" w:hAnsiTheme="minorHAnsi" w:cstheme="minorHAnsi"/>
        </w:rPr>
        <w:t xml:space="preserve">violent </w:t>
      </w:r>
      <w:r w:rsidRPr="00BB187C">
        <w:rPr>
          <w:rStyle w:val="Emphasis"/>
          <w:rFonts w:asciiTheme="minorHAnsi" w:hAnsiTheme="minorHAnsi" w:cstheme="minorHAnsi"/>
          <w:highlight w:val="cyan"/>
        </w:rPr>
        <w:t>conflict</w:t>
      </w:r>
      <w:r w:rsidRPr="00BB187C">
        <w:rPr>
          <w:rFonts w:asciiTheme="minorHAnsi" w:hAnsiTheme="minorHAnsi" w:cstheme="minorHAnsi"/>
          <w:sz w:val="16"/>
        </w:rPr>
        <w:t xml:space="preserve">.185 </w:t>
      </w:r>
      <w:r w:rsidRPr="00BB187C">
        <w:rPr>
          <w:rStyle w:val="Emphasis"/>
          <w:rFonts w:asciiTheme="minorHAnsi" w:hAnsiTheme="minorHAnsi" w:cstheme="minorHAnsi"/>
        </w:rPr>
        <w:t>Citizens</w:t>
      </w:r>
      <w:r w:rsidRPr="00BB187C">
        <w:rPr>
          <w:rFonts w:asciiTheme="minorHAnsi" w:hAnsiTheme="minorHAnsi" w:cstheme="minorHAnsi"/>
          <w:sz w:val="16"/>
        </w:rPr>
        <w:t xml:space="preserve"> often </w:t>
      </w:r>
      <w:r w:rsidRPr="00BB187C">
        <w:rPr>
          <w:rStyle w:val="StyleUnderline"/>
          <w:rFonts w:asciiTheme="minorHAnsi" w:hAnsiTheme="minorHAnsi" w:cstheme="minorHAnsi"/>
          <w:highlight w:val="cyan"/>
        </w:rPr>
        <w:t>show</w:t>
      </w:r>
      <w:r w:rsidRPr="00BB187C">
        <w:rPr>
          <w:rStyle w:val="StyleUnderline"/>
          <w:rFonts w:asciiTheme="minorHAnsi" w:hAnsiTheme="minorHAnsi" w:cstheme="minorHAnsi"/>
        </w:rPr>
        <w:t xml:space="preserve"> a significant </w:t>
      </w:r>
      <w:r w:rsidRPr="00BB187C">
        <w:rPr>
          <w:rStyle w:val="Emphasis"/>
          <w:rFonts w:asciiTheme="minorHAnsi" w:hAnsiTheme="minorHAnsi" w:cstheme="minorHAnsi"/>
        </w:rPr>
        <w:t xml:space="preserve">risk </w:t>
      </w:r>
      <w:r w:rsidRPr="00BB187C">
        <w:rPr>
          <w:rStyle w:val="Emphasis"/>
          <w:rFonts w:asciiTheme="minorHAnsi" w:hAnsiTheme="minorHAnsi" w:cstheme="minorHAnsi"/>
          <w:highlight w:val="cyan"/>
        </w:rPr>
        <w:t>aversion</w:t>
      </w:r>
      <w:r w:rsidRPr="00BB187C">
        <w:rPr>
          <w:rStyle w:val="StyleUnderline"/>
          <w:rFonts w:asciiTheme="minorHAnsi" w:hAnsiTheme="minorHAnsi" w:cstheme="minorHAnsi"/>
        </w:rPr>
        <w:t xml:space="preserve"> in comparison to their </w:t>
      </w:r>
      <w:r w:rsidRPr="00BB187C">
        <w:rPr>
          <w:rStyle w:val="Emphasis"/>
          <w:rFonts w:asciiTheme="minorHAnsi" w:hAnsiTheme="minorHAnsi" w:cstheme="minorHAnsi"/>
        </w:rPr>
        <w:t>government</w:t>
      </w:r>
      <w:r w:rsidRPr="00BB187C">
        <w:rPr>
          <w:rFonts w:asciiTheme="minorHAnsi" w:hAnsiTheme="minorHAnsi" w:cstheme="minorHAnsi"/>
          <w:sz w:val="16"/>
        </w:rPr>
        <w:t xml:space="preserve">. While surveys are notoriously difficult to collect and interpret, existing data suggest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public has </w:t>
      </w:r>
      <w:r w:rsidRPr="00BB187C">
        <w:rPr>
          <w:rStyle w:val="Emphasis"/>
          <w:rFonts w:asciiTheme="minorHAnsi" w:hAnsiTheme="minorHAnsi" w:cstheme="minorHAnsi"/>
          <w:highlight w:val="cyan"/>
        </w:rPr>
        <w:t>little support</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nuc</w:t>
      </w:r>
      <w:r w:rsidRPr="00BB187C">
        <w:rPr>
          <w:rStyle w:val="StyleUnderline"/>
          <w:rFonts w:asciiTheme="minorHAnsi" w:hAnsiTheme="minorHAnsi" w:cstheme="minorHAnsi"/>
        </w:rPr>
        <w:t>lear weapon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use</w:t>
      </w:r>
      <w:r w:rsidRPr="00BB187C">
        <w:rPr>
          <w:rFonts w:asciiTheme="minorHAnsi" w:hAnsiTheme="minorHAnsi" w:cstheme="minorHAnsi"/>
          <w:sz w:val="16"/>
        </w:rPr>
        <w:t xml:space="preserve">,186 </w:t>
      </w:r>
      <w:r w:rsidRPr="00BB187C">
        <w:rPr>
          <w:rStyle w:val="StyleUnderline"/>
          <w:rFonts w:asciiTheme="minorHAnsi" w:hAnsiTheme="minorHAnsi" w:cstheme="minorHAnsi"/>
        </w:rPr>
        <w:t xml:space="preserve">but strong </w:t>
      </w:r>
      <w:r w:rsidRPr="00BB187C">
        <w:rPr>
          <w:rStyle w:val="StyleUnderline"/>
          <w:rFonts w:asciiTheme="minorHAnsi" w:hAnsiTheme="minorHAnsi" w:cstheme="minorHAnsi"/>
          <w:highlight w:val="cyan"/>
        </w:rPr>
        <w:t>support</w:t>
      </w:r>
      <w:r w:rsidRPr="00BB187C">
        <w:rPr>
          <w:rStyle w:val="StyleUnderline"/>
          <w:rFonts w:asciiTheme="minorHAnsi" w:hAnsiTheme="minorHAnsi" w:cstheme="minorHAnsi"/>
        </w:rPr>
        <w:t xml:space="preserve"> for action </w:t>
      </w:r>
      <w:r w:rsidRPr="00BB187C">
        <w:rPr>
          <w:rStyle w:val="StyleUnderline"/>
          <w:rFonts w:asciiTheme="minorHAnsi" w:hAnsiTheme="minorHAnsi" w:cstheme="minorHAnsi"/>
          <w:highlight w:val="cyan"/>
        </w:rPr>
        <w:t xml:space="preserve">against </w:t>
      </w:r>
      <w:r w:rsidRPr="00BB187C">
        <w:rPr>
          <w:rStyle w:val="Emphasis"/>
          <w:rFonts w:asciiTheme="minorHAnsi" w:hAnsiTheme="minorHAnsi" w:cstheme="minorHAnsi"/>
          <w:highlight w:val="cyan"/>
        </w:rPr>
        <w:t xml:space="preserve">climate </w:t>
      </w:r>
      <w:r w:rsidRPr="00BB187C">
        <w:rPr>
          <w:rStyle w:val="Emphasis"/>
          <w:rFonts w:asciiTheme="minorHAnsi" w:hAnsiTheme="minorHAnsi" w:cstheme="minorHAnsi"/>
        </w:rPr>
        <w:t>catastrophe</w:t>
      </w:r>
      <w:r w:rsidRPr="00BB187C">
        <w:rPr>
          <w:rFonts w:asciiTheme="minorHAnsi" w:hAnsiTheme="minorHAnsi" w:cstheme="minorHAnsi"/>
          <w:sz w:val="16"/>
        </w:rPr>
        <w:t xml:space="preserve">.187 We can further show </w:t>
      </w:r>
      <w:r w:rsidRPr="00BB187C">
        <w:rPr>
          <w:rFonts w:asciiTheme="minorHAnsi" w:hAnsiTheme="minorHAnsi" w:cstheme="minorHAnsi"/>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7DFC35CD"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Restoring the </w:t>
      </w:r>
      <w:r w:rsidRPr="00BB187C">
        <w:rPr>
          <w:rFonts w:asciiTheme="minorHAnsi" w:hAnsiTheme="minorHAnsi" w:cstheme="minorHAnsi"/>
          <w:u w:val="single"/>
        </w:rPr>
        <w:t>right</w:t>
      </w:r>
      <w:r w:rsidRPr="00BB187C">
        <w:rPr>
          <w:rFonts w:asciiTheme="minorHAnsi" w:hAnsiTheme="minorHAnsi" w:cstheme="minorHAnsi"/>
        </w:rPr>
        <w:t xml:space="preserve"> to secondary strikes </w:t>
      </w:r>
      <w:r w:rsidRPr="00BB187C">
        <w:rPr>
          <w:rFonts w:asciiTheme="minorHAnsi" w:hAnsiTheme="minorHAnsi" w:cstheme="minorHAnsi"/>
          <w:u w:val="single"/>
        </w:rPr>
        <w:t>revitalizes</w:t>
      </w:r>
      <w:r w:rsidRPr="00BB187C">
        <w:rPr>
          <w:rFonts w:asciiTheme="minorHAnsi" w:hAnsiTheme="minorHAnsi" w:cstheme="minorHAnsi"/>
        </w:rPr>
        <w:t xml:space="preserve"> labor democracy and </w:t>
      </w:r>
      <w:r w:rsidRPr="00BB187C">
        <w:rPr>
          <w:rFonts w:asciiTheme="minorHAnsi" w:hAnsiTheme="minorHAnsi" w:cstheme="minorHAnsi"/>
          <w:u w:val="single"/>
        </w:rPr>
        <w:t>unlocks foundational</w:t>
      </w:r>
      <w:r w:rsidRPr="00BB187C">
        <w:rPr>
          <w:rFonts w:asciiTheme="minorHAnsi" w:hAnsiTheme="minorHAnsi" w:cstheme="minorHAnsi"/>
        </w:rPr>
        <w:t xml:space="preserve"> legal protections.</w:t>
      </w:r>
    </w:p>
    <w:p w14:paraId="4FA8FCBF"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Poydock ’25</w:t>
      </w:r>
      <w:r w:rsidRPr="00BB187C">
        <w:rPr>
          <w:rFonts w:asciiTheme="minorHAnsi" w:hAnsiTheme="minorHAnsi" w:cstheme="minorHAnsi"/>
        </w:rPr>
        <w:t xml:space="preserve"> [Margaret, Joe Fast, and Daniel Perez; February 20; Senior Policy Analyst at EPI; Research Assistant at EPI, BA in Economics from Princeton; State Economic Analyst at EPI, BA in Economics and Mathematics, University of California, Santa Cruz; Economic Policy Institute, “271,500 workers went on strike in 2024,” https://www.epi.org/publication/271500-workers-went-on-strike-in-2024-current-labor-law-doesnt-adequately-protect-workers-fundamental-right-to-strike/]</w:t>
      </w:r>
    </w:p>
    <w:p w14:paraId="20F50E3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However, current </w:t>
      </w:r>
      <w:r w:rsidRPr="00BB187C">
        <w:rPr>
          <w:rStyle w:val="Emphasis"/>
          <w:rFonts w:asciiTheme="minorHAnsi" w:hAnsiTheme="minorHAnsi" w:cstheme="minorHAnsi"/>
        </w:rPr>
        <w:t>labor law</w:t>
      </w:r>
      <w:r w:rsidRPr="00BB187C">
        <w:rPr>
          <w:rStyle w:val="StyleUnderline"/>
          <w:rFonts w:asciiTheme="minorHAnsi" w:hAnsiTheme="minorHAnsi" w:cstheme="minorHAnsi"/>
        </w:rPr>
        <w:t xml:space="preserve"> doesn’t</w:t>
      </w:r>
      <w:r w:rsidRPr="00BB187C">
        <w:rPr>
          <w:rFonts w:asciiTheme="minorHAnsi" w:hAnsiTheme="minorHAnsi" w:cstheme="minorHAnsi"/>
          <w:sz w:val="16"/>
        </w:rPr>
        <w:t xml:space="preserve"> adequately </w:t>
      </w:r>
      <w:r w:rsidRPr="00BB187C">
        <w:rPr>
          <w:rStyle w:val="StyleUnderline"/>
          <w:rFonts w:asciiTheme="minorHAnsi" w:hAnsiTheme="minorHAnsi" w:cstheme="minorHAnsi"/>
        </w:rPr>
        <w:t xml:space="preserve">protect workers’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Strikes provide </w:t>
      </w:r>
      <w:r w:rsidRPr="00BB187C">
        <w:rPr>
          <w:rStyle w:val="Emphasis"/>
          <w:rFonts w:asciiTheme="minorHAnsi" w:hAnsiTheme="minorHAnsi" w:cstheme="minorHAnsi"/>
        </w:rPr>
        <w:t>critical leverage</w:t>
      </w:r>
      <w:r w:rsidRPr="00BB187C">
        <w:rPr>
          <w:rStyle w:val="StyleUnderline"/>
          <w:rFonts w:asciiTheme="minorHAnsi" w:hAnsiTheme="minorHAnsi" w:cstheme="minorHAnsi"/>
        </w:rPr>
        <w:t xml:space="preserve"> to workers seeking to improve pay and</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conditions</w:t>
      </w:r>
      <w:r w:rsidRPr="00BB187C">
        <w:rPr>
          <w:rFonts w:asciiTheme="minorHAnsi" w:hAnsiTheme="minorHAnsi" w:cstheme="minorHAnsi"/>
          <w:sz w:val="16"/>
        </w:rPr>
        <w:t xml:space="preserve"> when their employer violates labor law or refuses to recognize their union. </w:t>
      </w:r>
      <w:r w:rsidRPr="00BB187C">
        <w:rPr>
          <w:rStyle w:val="StyleUnderline"/>
          <w:rFonts w:asciiTheme="minorHAnsi" w:hAnsiTheme="minorHAnsi" w:cstheme="minorHAnsi"/>
        </w:rPr>
        <w:t xml:space="preserve">Decades of </w:t>
      </w:r>
      <w:r w:rsidRPr="00BB187C">
        <w:rPr>
          <w:rStyle w:val="Emphasis"/>
          <w:rFonts w:asciiTheme="minorHAnsi" w:hAnsiTheme="minorHAnsi" w:cstheme="minorHAnsi"/>
          <w:highlight w:val="cyan"/>
        </w:rPr>
        <w:t>federal policy</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court</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decisions</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highlight w:val="cyan"/>
        </w:rPr>
        <w:t>limited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 strike</w:t>
      </w:r>
      <w:r w:rsidRPr="00BB187C">
        <w:rPr>
          <w:rFonts w:asciiTheme="minorHAnsi" w:hAnsiTheme="minorHAnsi" w:cstheme="minorHAnsi"/>
          <w:sz w:val="16"/>
        </w:rPr>
        <w:t xml:space="preserve"> under the National Labor Relations Act (NLRA). Further, millions of workers who are excluded from the NLRA either have limited or no right to strike.1 Despite this, thousands of workers go on strike each year.</w:t>
      </w:r>
    </w:p>
    <w:p w14:paraId="742F443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In this report, we highlight work stoppages that occurred in 2024 and discuss the policies that are needed to strengthen the right to strike in the United States.</w:t>
      </w:r>
    </w:p>
    <w:p w14:paraId="54591C4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What is a strike?</w:t>
      </w:r>
    </w:p>
    <w:p w14:paraId="799F3E2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 strike is when workers withhold their labor from their employer during a labor dispute. </w:t>
      </w:r>
      <w:r w:rsidRPr="00BB187C">
        <w:rPr>
          <w:rStyle w:val="StyleUnderline"/>
          <w:rFonts w:asciiTheme="minorHAnsi" w:hAnsiTheme="minorHAnsi" w:cstheme="minorHAnsi"/>
        </w:rPr>
        <w:t>By withholding</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labor</w:t>
      </w:r>
      <w:r w:rsidRPr="00BB187C">
        <w:rPr>
          <w:rFonts w:asciiTheme="minorHAnsi" w:hAnsiTheme="minorHAnsi" w:cstheme="minorHAnsi"/>
          <w:sz w:val="16"/>
        </w:rPr>
        <w:t>—labor that employers depend on to produce goods and provide services—</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can </w:t>
      </w:r>
      <w:r w:rsidRPr="00BB187C">
        <w:rPr>
          <w:rStyle w:val="Emphasis"/>
          <w:rFonts w:asciiTheme="minorHAnsi" w:hAnsiTheme="minorHAnsi" w:cstheme="minorHAnsi"/>
        </w:rPr>
        <w:t>counteract</w:t>
      </w:r>
      <w:r w:rsidRPr="00BB187C">
        <w:rPr>
          <w:rFonts w:asciiTheme="minorHAnsi" w:hAnsiTheme="minorHAnsi" w:cstheme="minorHAnsi"/>
          <w:sz w:val="16"/>
        </w:rPr>
        <w:t xml:space="preserve"> existing </w:t>
      </w:r>
      <w:r w:rsidRPr="00BB187C">
        <w:rPr>
          <w:rStyle w:val="Emphasis"/>
          <w:rFonts w:asciiTheme="minorHAnsi" w:hAnsiTheme="minorHAnsi" w:cstheme="minorHAnsi"/>
        </w:rPr>
        <w:t>power imbalances</w:t>
      </w:r>
      <w:r w:rsidRPr="00BB187C">
        <w:rPr>
          <w:rStyle w:val="StyleUnderline"/>
          <w:rFonts w:asciiTheme="minorHAnsi" w:hAnsiTheme="minorHAnsi" w:cstheme="minorHAnsi"/>
        </w:rPr>
        <w:t xml:space="preserve"> between themselves and their employer. </w:t>
      </w:r>
      <w:r w:rsidRPr="00BB187C">
        <w:rPr>
          <w:rStyle w:val="StyleUnderline"/>
          <w:rFonts w:asciiTheme="minorHAnsi" w:hAnsiTheme="minorHAnsi" w:cstheme="minorHAnsi"/>
          <w:highlight w:val="cyan"/>
        </w:rPr>
        <w:t xml:space="preserve">Strikes provide </w:t>
      </w:r>
      <w:r w:rsidRPr="00BB187C">
        <w:rPr>
          <w:rStyle w:val="Emphasis"/>
          <w:rFonts w:asciiTheme="minorHAnsi" w:hAnsiTheme="minorHAnsi" w:cstheme="minorHAnsi"/>
          <w:highlight w:val="cyan"/>
        </w:rPr>
        <w:t>critical</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leverage</w:t>
      </w:r>
      <w:r w:rsidRPr="00BB187C">
        <w:rPr>
          <w:rFonts w:asciiTheme="minorHAnsi" w:hAnsiTheme="minorHAnsi" w:cstheme="minorHAnsi"/>
          <w:sz w:val="16"/>
        </w:rPr>
        <w:t xml:space="preserve"> </w:t>
      </w:r>
      <w:r w:rsidRPr="00BB187C">
        <w:rPr>
          <w:rStyle w:val="StyleUnderline"/>
          <w:rFonts w:asciiTheme="minorHAnsi" w:hAnsiTheme="minorHAnsi" w:cstheme="minorHAnsi"/>
        </w:rPr>
        <w:t>to workers when they bargain</w:t>
      </w:r>
      <w:r w:rsidRPr="00BB187C">
        <w:rPr>
          <w:rFonts w:asciiTheme="minorHAnsi" w:hAnsiTheme="minorHAnsi" w:cstheme="minorHAnsi"/>
          <w:sz w:val="16"/>
        </w:rPr>
        <w:t xml:space="preserve"> </w:t>
      </w:r>
      <w:r w:rsidRPr="00BB187C">
        <w:rPr>
          <w:rStyle w:val="StyleUnderline"/>
          <w:rFonts w:asciiTheme="minorHAnsi" w:hAnsiTheme="minorHAnsi" w:cstheme="minorHAnsi"/>
        </w:rPr>
        <w:t>with employers over</w:t>
      </w:r>
      <w:r w:rsidRPr="00BB187C">
        <w:rPr>
          <w:rFonts w:asciiTheme="minorHAnsi" w:hAnsiTheme="minorHAnsi" w:cstheme="minorHAnsi"/>
          <w:sz w:val="16"/>
        </w:rPr>
        <w:t xml:space="preserve"> fair </w:t>
      </w:r>
      <w:r w:rsidRPr="00BB187C">
        <w:rPr>
          <w:rStyle w:val="Emphasis"/>
          <w:rFonts w:asciiTheme="minorHAnsi" w:hAnsiTheme="minorHAnsi" w:cstheme="minorHAnsi"/>
        </w:rPr>
        <w:t>pay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working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when employers violate </w:t>
      </w:r>
      <w:r w:rsidRPr="00BB187C">
        <w:rPr>
          <w:rStyle w:val="Emphasis"/>
          <w:rFonts w:asciiTheme="minorHAnsi" w:hAnsiTheme="minorHAnsi" w:cstheme="minorHAnsi"/>
        </w:rPr>
        <w:t>labor law</w:t>
      </w:r>
      <w:r w:rsidRPr="00BB187C">
        <w:rPr>
          <w:rStyle w:val="StyleUnderline"/>
          <w:rFonts w:asciiTheme="minorHAnsi" w:hAnsiTheme="minorHAnsi" w:cstheme="minorHAnsi"/>
        </w:rPr>
        <w:t>, or when they refuse to</w:t>
      </w:r>
      <w:r w:rsidRPr="00BB187C">
        <w:rPr>
          <w:rFonts w:asciiTheme="minorHAnsi" w:hAnsiTheme="minorHAnsi" w:cstheme="minorHAnsi"/>
          <w:sz w:val="16"/>
        </w:rPr>
        <w:t xml:space="preserve"> voluntarily </w:t>
      </w:r>
      <w:r w:rsidRPr="00BB187C">
        <w:rPr>
          <w:rStyle w:val="Emphasis"/>
          <w:rFonts w:asciiTheme="minorHAnsi" w:hAnsiTheme="minorHAnsi" w:cstheme="minorHAnsi"/>
        </w:rPr>
        <w:t>recognize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unions. Even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credible </w:t>
      </w:r>
      <w:r w:rsidRPr="00BB187C">
        <w:rPr>
          <w:rStyle w:val="Emphasis"/>
          <w:rFonts w:asciiTheme="minorHAnsi" w:hAnsiTheme="minorHAnsi" w:cstheme="minorHAnsi"/>
          <w:highlight w:val="cyan"/>
        </w:rPr>
        <w:t>threat</w:t>
      </w:r>
      <w:r w:rsidRPr="00BB187C">
        <w:rPr>
          <w:rStyle w:val="StyleUnderline"/>
          <w:rFonts w:asciiTheme="minorHAnsi" w:hAnsiTheme="minorHAnsi" w:cstheme="minorHAnsi"/>
          <w:highlight w:val="cyan"/>
        </w:rPr>
        <w:t xml:space="preserve"> strike can be</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powerful</w:t>
      </w:r>
      <w:r w:rsidRPr="00BB187C">
        <w:rPr>
          <w:rStyle w:val="StyleUnderline"/>
          <w:rFonts w:asciiTheme="minorHAnsi" w:hAnsiTheme="minorHAnsi" w:cstheme="minorHAnsi"/>
        </w:rPr>
        <w:t xml:space="preserve"> as the strike itself</w:t>
      </w:r>
      <w:r w:rsidRPr="00BB187C">
        <w:rPr>
          <w:rFonts w:asciiTheme="minorHAnsi" w:hAnsiTheme="minorHAnsi" w:cstheme="minorHAnsi"/>
          <w:sz w:val="16"/>
        </w:rPr>
        <w:t>, as demonstrated by the 4,500 public transit (SEPTA) workers in Philadelphia who secured a 5% wage increase after authorizing a strike in fall 2024 (ABC 6 2024).</w:t>
      </w:r>
    </w:p>
    <w:p w14:paraId="6D1FBD3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Strikes can also be a powerful tool to help workers reach a first contract agreement, which under weakened labor laws, can otherwise be a lengthy and delayed process (McNicholas, Poydock, and Schmitt 2023). Security workers at the Seattle Art Museum (SAM) reached a first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75AA2A5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Who has the right to strike?</w:t>
      </w:r>
    </w:p>
    <w:p w14:paraId="1C280DBA" w14:textId="77777777" w:rsidR="00E50E6A" w:rsidRPr="00BB187C" w:rsidRDefault="00E50E6A" w:rsidP="00E50E6A">
      <w:pPr>
        <w:rPr>
          <w:rFonts w:asciiTheme="minorHAnsi" w:hAnsiTheme="minorHAnsi" w:cstheme="minorHAnsi"/>
          <w:u w:val="single"/>
        </w:rPr>
      </w:pPr>
      <w:r w:rsidRPr="00BB187C">
        <w:rPr>
          <w:rFonts w:asciiTheme="minorHAnsi" w:hAnsiTheme="minorHAnsi" w:cstheme="minorHAnsi"/>
          <w:sz w:val="16"/>
        </w:rPr>
        <w:t xml:space="preserve">The National Labor Relations Act gives most private-sector workers the right to strike under Section 7 of the act.2 However, </w:t>
      </w:r>
      <w:r w:rsidRPr="00BB187C">
        <w:rPr>
          <w:rStyle w:val="Emphasis"/>
          <w:rFonts w:asciiTheme="minorHAnsi" w:hAnsiTheme="minorHAnsi" w:cstheme="minorHAnsi"/>
        </w:rPr>
        <w:t>federal policy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court decisions</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limited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Fonts w:asciiTheme="minorHAnsi" w:hAnsiTheme="minorHAnsi" w:cstheme="minorHAnsi"/>
          <w:sz w:val="16"/>
        </w:rPr>
        <w:t xml:space="preserve"> over the past several decades. For example, the passage of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Taft-Hartley</w:t>
      </w:r>
      <w:r w:rsidRPr="00BB187C">
        <w:rPr>
          <w:rStyle w:val="StyleUnderline"/>
          <w:rFonts w:asciiTheme="minorHAnsi" w:hAnsiTheme="minorHAnsi" w:cstheme="minorHAnsi"/>
        </w:rPr>
        <w:t xml:space="preserve"> Act</w:t>
      </w:r>
      <w:r w:rsidRPr="00BB187C">
        <w:rPr>
          <w:rFonts w:asciiTheme="minorHAnsi" w:hAnsiTheme="minorHAnsi" w:cstheme="minorHAnsi"/>
          <w:sz w:val="16"/>
        </w:rPr>
        <w:t xml:space="preserve"> in 1947 </w:t>
      </w:r>
      <w:r w:rsidRPr="00BB187C">
        <w:rPr>
          <w:rStyle w:val="StyleUnderline"/>
          <w:rFonts w:asciiTheme="minorHAnsi" w:hAnsiTheme="minorHAnsi" w:cstheme="minorHAnsi"/>
          <w:highlight w:val="cyan"/>
        </w:rPr>
        <w:t>made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.3 Most recently in 2023, the Supreme Court ruled in Glacier Northwest v. International Brotherhood of Teamsters that </w:t>
      </w:r>
      <w:r w:rsidRPr="00BB187C">
        <w:rPr>
          <w:rStyle w:val="StyleUnderline"/>
          <w:rFonts w:asciiTheme="minorHAnsi" w:hAnsiTheme="minorHAnsi" w:cstheme="minorHAnsi"/>
          <w:highlight w:val="cyan"/>
        </w:rPr>
        <w:t xml:space="preserve">workers can be </w:t>
      </w:r>
      <w:r w:rsidRPr="00BB187C">
        <w:rPr>
          <w:rStyle w:val="Emphasis"/>
          <w:rFonts w:asciiTheme="minorHAnsi" w:hAnsiTheme="minorHAnsi" w:cstheme="minorHAnsi"/>
          <w:highlight w:val="cyan"/>
        </w:rPr>
        <w:t>liable</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economic 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caused by </w:t>
      </w:r>
      <w:r w:rsidRPr="00BB187C">
        <w:rPr>
          <w:rStyle w:val="Emphasis"/>
          <w:rFonts w:asciiTheme="minorHAnsi" w:hAnsiTheme="minorHAnsi" w:cstheme="minorHAnsi"/>
          <w:highlight w:val="cyan"/>
        </w:rPr>
        <w:t>strikes</w:t>
      </w:r>
      <w:r w:rsidRPr="00BB187C">
        <w:rPr>
          <w:rFonts w:asciiTheme="minorHAnsi" w:hAnsiTheme="minorHAnsi" w:cstheme="minorHAnsi"/>
          <w:sz w:val="16"/>
        </w:rPr>
        <w:t xml:space="preserve"> in certain cases.</w:t>
      </w:r>
    </w:p>
    <w:p w14:paraId="47A34740"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There is </w:t>
      </w:r>
      <w:r w:rsidRPr="00BB187C">
        <w:rPr>
          <w:rStyle w:val="Emphasis"/>
          <w:rFonts w:asciiTheme="minorHAnsi" w:hAnsiTheme="minorHAnsi" w:cstheme="minorHAnsi"/>
          <w:highlight w:val="cyan"/>
        </w:rPr>
        <w:t>no federal law</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provides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public-sector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workers</w:t>
      </w:r>
      <w:r w:rsidRPr="00BB187C">
        <w:rPr>
          <w:rFonts w:asciiTheme="minorHAnsi" w:hAnsiTheme="minorHAnsi" w:cstheme="minorHAnsi"/>
          <w:sz w:val="16"/>
        </w:rPr>
        <w:t xml:space="preserve"> with 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w:t>
      </w:r>
      <w:r w:rsidRPr="00BB187C">
        <w:rPr>
          <w:rFonts w:asciiTheme="minorHAnsi" w:hAnsiTheme="minorHAnsi" w:cstheme="minorHAnsi"/>
          <w:sz w:val="16"/>
        </w:rPr>
        <w:t xml:space="preserve"> form unions or </w:t>
      </w:r>
      <w:r w:rsidRPr="00BB187C">
        <w:rPr>
          <w:rStyle w:val="StyleUnderline"/>
          <w:rFonts w:asciiTheme="minorHAnsi" w:hAnsiTheme="minorHAnsi" w:cstheme="minorHAnsi"/>
          <w:highlight w:val="cyan"/>
        </w:rPr>
        <w:t xml:space="preserve">engage in </w:t>
      </w:r>
      <w:r w:rsidRPr="00BB187C">
        <w:rPr>
          <w:rStyle w:val="Emphasis"/>
          <w:rFonts w:asciiTheme="minorHAnsi" w:hAnsiTheme="minorHAnsi" w:cstheme="minorHAnsi"/>
          <w:highlight w:val="cyan"/>
        </w:rPr>
        <w:t>collective bargaining</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result is a </w:t>
      </w:r>
      <w:r w:rsidRPr="00BB187C">
        <w:rPr>
          <w:rStyle w:val="Emphasis"/>
          <w:rFonts w:asciiTheme="minorHAnsi" w:hAnsiTheme="minorHAnsi" w:cstheme="minorHAnsi"/>
        </w:rPr>
        <w:t>patchwork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state laws</w:t>
      </w:r>
      <w:r w:rsidRPr="00BB187C">
        <w:rPr>
          <w:rFonts w:asciiTheme="minorHAnsi" w:hAnsiTheme="minorHAnsi" w:cstheme="minorHAnsi"/>
          <w:sz w:val="16"/>
        </w:rPr>
        <w:t>, many of which make it unlawful for public-sector workers to go on strike.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(Poydock and Sherer 2024).</w:t>
      </w:r>
    </w:p>
    <w:p w14:paraId="5DF1424E"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0B89A54C"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3A970ADC" w14:textId="77777777" w:rsidR="00E50E6A" w:rsidRPr="00BB187C" w:rsidRDefault="00E50E6A" w:rsidP="00E50E6A">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F8860E1" w14:textId="77777777" w:rsidR="00E50E6A" w:rsidRPr="00BB187C" w:rsidRDefault="00E50E6A" w:rsidP="00E50E6A">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3DF9721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259B2B89"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4CE1E350" w14:textId="77777777" w:rsidR="00E50E6A" w:rsidRPr="00BB187C" w:rsidRDefault="00E50E6A" w:rsidP="00E50E6A">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0DA44E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2092781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2E169F5E" w14:textId="77777777" w:rsidR="00E50E6A" w:rsidRPr="00BB187C" w:rsidRDefault="00E50E6A" w:rsidP="00E50E6A">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34ECA0C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74E0E501"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72BE5B16"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0BB9416C"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5D0F8B66"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u w:val="single"/>
        </w:rPr>
        <w:t>CONSCIOUSNESS</w:t>
      </w:r>
      <w:r w:rsidRPr="00BB187C">
        <w:rPr>
          <w:rFonts w:asciiTheme="minorHAnsi" w:hAnsiTheme="minorHAnsi" w:cstheme="minorHAnsi"/>
        </w:rPr>
        <w:t xml:space="preserve">---Secondary actions unlock </w:t>
      </w:r>
      <w:r w:rsidRPr="00BB187C">
        <w:rPr>
          <w:rFonts w:asciiTheme="minorHAnsi" w:hAnsiTheme="minorHAnsi" w:cstheme="minorHAnsi"/>
          <w:u w:val="single"/>
        </w:rPr>
        <w:t>political strikes</w:t>
      </w:r>
      <w:r w:rsidRPr="00BB187C">
        <w:rPr>
          <w:rFonts w:asciiTheme="minorHAnsi" w:hAnsiTheme="minorHAnsi" w:cstheme="minorHAnsi"/>
        </w:rPr>
        <w:t xml:space="preserve">---that </w:t>
      </w:r>
      <w:r w:rsidRPr="00BB187C">
        <w:rPr>
          <w:rFonts w:asciiTheme="minorHAnsi" w:hAnsiTheme="minorHAnsi" w:cstheme="minorHAnsi"/>
          <w:u w:val="single"/>
        </w:rPr>
        <w:t>galvanizes</w:t>
      </w:r>
      <w:r w:rsidRPr="00BB187C">
        <w:rPr>
          <w:rFonts w:asciiTheme="minorHAnsi" w:hAnsiTheme="minorHAnsi" w:cstheme="minorHAnsi"/>
        </w:rPr>
        <w:t xml:space="preserve"> labor and raises </w:t>
      </w:r>
      <w:r w:rsidRPr="00BB187C">
        <w:rPr>
          <w:rFonts w:asciiTheme="minorHAnsi" w:hAnsiTheme="minorHAnsi" w:cstheme="minorHAnsi"/>
          <w:u w:val="single"/>
        </w:rPr>
        <w:t>public support</w:t>
      </w:r>
      <w:r w:rsidRPr="00BB187C">
        <w:rPr>
          <w:rFonts w:asciiTheme="minorHAnsi" w:hAnsiTheme="minorHAnsi" w:cstheme="minorHAnsi"/>
        </w:rPr>
        <w:t>.</w:t>
      </w:r>
    </w:p>
    <w:p w14:paraId="3863A69D"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1FBB7B7" w14:textId="77777777" w:rsidR="00E50E6A" w:rsidRPr="00BB187C" w:rsidRDefault="00E50E6A" w:rsidP="00E50E6A">
      <w:pPr>
        <w:rPr>
          <w:rFonts w:asciiTheme="minorHAnsi" w:hAnsiTheme="minorHAnsi" w:cstheme="minorHAnsi"/>
          <w:sz w:val="16"/>
        </w:rPr>
      </w:pPr>
      <w:bookmarkStart w:id="2" w:name="_Hlk201832551"/>
      <w:r w:rsidRPr="00BB187C">
        <w:rPr>
          <w:rFonts w:asciiTheme="minorHAnsi" w:hAnsiTheme="minorHAnsi" w:cstheme="minorHAnsi"/>
          <w:sz w:val="16"/>
        </w:rPr>
        <w:t xml:space="preserve">This more nuanced account of the relationship between law, power, and culture is particularly important in the current historical moment. While the law of the strike has not changed in recent years, </w:t>
      </w:r>
      <w:r w:rsidRPr="00BB187C">
        <w:rPr>
          <w:rStyle w:val="Emphasis"/>
          <w:rFonts w:asciiTheme="minorHAnsi" w:hAnsiTheme="minorHAnsi" w:cstheme="minorHAnsi"/>
          <w:highlight w:val="cyan"/>
        </w:rPr>
        <w:t>public consciousness</w:t>
      </w:r>
      <w:r w:rsidRPr="00BB187C">
        <w:rPr>
          <w:rStyle w:val="StyleUnderline"/>
          <w:rFonts w:asciiTheme="minorHAnsi" w:hAnsiTheme="minorHAnsi" w:cstheme="minorHAnsi"/>
          <w:highlight w:val="cyan"/>
        </w:rPr>
        <w:t xml:space="preserve"> about</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potential role of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unions</w:t>
      </w:r>
      <w:r w:rsidRPr="00BB187C">
        <w:rPr>
          <w:rStyle w:val="StyleUnderline"/>
          <w:rFonts w:asciiTheme="minorHAnsi" w:hAnsiTheme="minorHAnsi" w:cstheme="minorHAnsi"/>
        </w:rPr>
        <w:t xml:space="preserve"> in combatting it has </w:t>
      </w:r>
      <w:r w:rsidRPr="00BB187C">
        <w:rPr>
          <w:rStyle w:val="Emphasis"/>
          <w:rFonts w:asciiTheme="minorHAnsi" w:hAnsiTheme="minorHAnsi" w:cstheme="minorHAnsi"/>
          <w:highlight w:val="cyan"/>
        </w:rPr>
        <w:t>changed</w:t>
      </w:r>
      <w:r w:rsidRPr="00BB187C">
        <w:rPr>
          <w:rStyle w:val="StyleUnderline"/>
          <w:rFonts w:asciiTheme="minorHAnsi" w:hAnsiTheme="minorHAnsi" w:cstheme="minorHAnsi"/>
        </w:rPr>
        <w:t>—dramatically</w:t>
      </w:r>
      <w:r w:rsidRPr="00BB187C">
        <w:rPr>
          <w:rFonts w:asciiTheme="minorHAnsi" w:hAnsiTheme="minorHAnsi" w:cstheme="minorHAnsi"/>
          <w:sz w:val="16"/>
        </w:rPr>
        <w:t xml:space="preserve">.147 Sociological research traces the origins of this shift, in significant part, to the </w:t>
      </w:r>
      <w:r w:rsidRPr="00BB187C">
        <w:rPr>
          <w:rStyle w:val="StyleUnderline"/>
          <w:rFonts w:asciiTheme="minorHAnsi" w:hAnsiTheme="minorHAnsi" w:cstheme="minorHAnsi"/>
          <w:highlight w:val="cyan"/>
        </w:rPr>
        <w:t>Occupy</w:t>
      </w:r>
      <w:r w:rsidRPr="00BB187C">
        <w:rPr>
          <w:rStyle w:val="StyleUnderline"/>
          <w:rFonts w:asciiTheme="minorHAnsi" w:hAnsiTheme="minorHAnsi" w:cstheme="minorHAnsi"/>
        </w:rPr>
        <w:t xml:space="preserve"> Wall Street protests</w:t>
      </w:r>
      <w:r w:rsidRPr="00BB187C">
        <w:rPr>
          <w:rFonts w:asciiTheme="minorHAnsi" w:hAnsiTheme="minorHAnsi" w:cstheme="minorHAnsi"/>
          <w:sz w:val="16"/>
        </w:rPr>
        <w:t xml:space="preserve"> of 2011. These broad, public-facing protests did not change law, but they </w:t>
      </w:r>
      <w:r w:rsidRPr="00BB187C">
        <w:rPr>
          <w:rStyle w:val="StyleUnderline"/>
          <w:rFonts w:asciiTheme="minorHAnsi" w:hAnsiTheme="minorHAnsi" w:cstheme="minorHAnsi"/>
        </w:rPr>
        <w:t xml:space="preserve">did </w:t>
      </w:r>
      <w:r w:rsidRPr="00BB187C">
        <w:rPr>
          <w:rStyle w:val="Emphasis"/>
          <w:rFonts w:asciiTheme="minorHAnsi" w:hAnsiTheme="minorHAnsi" w:cstheme="minorHAnsi"/>
          <w:highlight w:val="cyan"/>
        </w:rPr>
        <w:t>propel</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back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public </w:t>
      </w:r>
      <w:r w:rsidRPr="00BB187C">
        <w:rPr>
          <w:rStyle w:val="Emphasis"/>
          <w:rFonts w:asciiTheme="minorHAnsi" w:hAnsiTheme="minorHAnsi" w:cstheme="minorHAnsi"/>
          <w:highlight w:val="cyan"/>
        </w:rPr>
        <w:t>discourse</w:t>
      </w:r>
      <w:r w:rsidRPr="00BB187C">
        <w:rPr>
          <w:rFonts w:asciiTheme="minorHAnsi" w:hAnsiTheme="minorHAnsi" w:cstheme="minorHAnsi"/>
          <w:sz w:val="16"/>
        </w:rPr>
        <w:t xml:space="preserve">.148 Given that </w:t>
      </w:r>
      <w:r w:rsidRPr="00BB187C">
        <w:rPr>
          <w:rStyle w:val="Emphasis"/>
          <w:rFonts w:asciiTheme="minorHAnsi" w:hAnsiTheme="minorHAnsi" w:cstheme="minorHAnsi"/>
          <w:highlight w:val="cyan"/>
        </w:rPr>
        <w:t>awareness</w:t>
      </w:r>
      <w:r w:rsidRPr="00BB187C">
        <w:rPr>
          <w:rStyle w:val="StyleUnderline"/>
          <w:rFonts w:asciiTheme="minorHAnsi" w:hAnsiTheme="minorHAnsi" w:cstheme="minorHAnsi"/>
        </w:rPr>
        <w:t xml:space="preserve"> of inequality </w:t>
      </w:r>
      <w:r w:rsidRPr="00BB187C">
        <w:rPr>
          <w:rStyle w:val="Emphasis"/>
          <w:rFonts w:asciiTheme="minorHAnsi" w:hAnsiTheme="minorHAnsi" w:cstheme="minorHAnsi"/>
          <w:highlight w:val="cyan"/>
        </w:rPr>
        <w:t>increases</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support</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unions</w:t>
      </w:r>
      <w:r w:rsidRPr="00BB187C">
        <w:rPr>
          <w:rFonts w:asciiTheme="minorHAnsi" w:hAnsiTheme="minorHAnsi" w:cstheme="minorHAnsi"/>
          <w:sz w:val="16"/>
        </w:rPr>
        <w:t xml:space="preserve">,149 it is perhaps not surprising that </w:t>
      </w:r>
      <w:r w:rsidRPr="00BB187C">
        <w:rPr>
          <w:rStyle w:val="StyleUnderline"/>
          <w:rFonts w:asciiTheme="minorHAnsi" w:hAnsiTheme="minorHAnsi" w:cstheme="minorHAnsi"/>
          <w:highlight w:val="cyan"/>
        </w:rPr>
        <w:t>public support</w:t>
      </w:r>
      <w:r w:rsidRPr="00BB187C">
        <w:rPr>
          <w:rStyle w:val="StyleUnderline"/>
          <w:rFonts w:asciiTheme="minorHAnsi" w:hAnsiTheme="minorHAnsi" w:cstheme="minorHAnsi"/>
        </w:rPr>
        <w:t xml:space="preserve"> for organized labor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now </w:t>
      </w:r>
      <w:r w:rsidRPr="00BB187C">
        <w:rPr>
          <w:rStyle w:val="StyleUnderline"/>
          <w:rFonts w:asciiTheme="minorHAnsi" w:hAnsiTheme="minorHAnsi" w:cstheme="minorHAnsi"/>
          <w:highlight w:val="cyan"/>
        </w:rPr>
        <w:t xml:space="preserve">at a </w:t>
      </w:r>
      <w:r w:rsidRPr="00BB187C">
        <w:rPr>
          <w:rStyle w:val="Emphasis"/>
          <w:rFonts w:asciiTheme="minorHAnsi" w:hAnsiTheme="minorHAnsi" w:cstheme="minorHAnsi"/>
          <w:highlight w:val="cyan"/>
        </w:rPr>
        <w:t>fifteen-year-high</w:t>
      </w:r>
      <w:r w:rsidRPr="00BB187C">
        <w:rPr>
          <w:rFonts w:asciiTheme="minorHAnsi" w:hAnsiTheme="minorHAnsi" w:cstheme="minorHAnsi"/>
          <w:sz w:val="16"/>
        </w:rPr>
        <w:t>.150 That this sea change in public consciousness was led not by the labor movement, but by a motley crew of unorganized middle-class precariat151 says much about labor’s long turn away from the public sphere.</w:t>
      </w:r>
    </w:p>
    <w:p w14:paraId="10C3C9C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Consistent with an understanding of labor law and political economy as mutually constitutive (but not with a legal formalist account), in the past few years, </w:t>
      </w:r>
      <w:r w:rsidRPr="00BB187C">
        <w:rPr>
          <w:rStyle w:val="StyleUnderline"/>
          <w:rFonts w:asciiTheme="minorHAnsi" w:hAnsiTheme="minorHAnsi" w:cstheme="minorHAnsi"/>
        </w:rPr>
        <w:t xml:space="preserve">there has been an </w:t>
      </w:r>
      <w:r w:rsidRPr="00BB187C">
        <w:rPr>
          <w:rStyle w:val="Emphasis"/>
          <w:rFonts w:asciiTheme="minorHAnsi" w:hAnsiTheme="minorHAnsi" w:cstheme="minorHAnsi"/>
          <w:highlight w:val="cyan"/>
        </w:rPr>
        <w:t>uptick</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strikes</w:t>
      </w:r>
      <w:r w:rsidRPr="00BB187C">
        <w:rPr>
          <w:rFonts w:asciiTheme="minorHAnsi" w:hAnsiTheme="minorHAnsi" w:cstheme="minorHAnsi"/>
          <w:sz w:val="16"/>
        </w:rPr>
        <w:t xml:space="preserve">.152 </w:t>
      </w:r>
      <w:r w:rsidRPr="00BB187C">
        <w:rPr>
          <w:rStyle w:val="StyleUnderline"/>
          <w:rFonts w:asciiTheme="minorHAnsi" w:hAnsiTheme="minorHAnsi" w:cstheme="minorHAnsi"/>
        </w:rPr>
        <w:t>The trend</w:t>
      </w:r>
      <w:r w:rsidRPr="00BB187C">
        <w:rPr>
          <w:rFonts w:asciiTheme="minorHAnsi" w:hAnsiTheme="minorHAnsi" w:cstheme="minorHAnsi"/>
          <w:sz w:val="16"/>
        </w:rPr>
        <w:t xml:space="preserve"> thus far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meaningful</w:t>
      </w:r>
      <w:r w:rsidRPr="00BB187C">
        <w:rPr>
          <w:rFonts w:asciiTheme="minorHAnsi" w:hAnsiTheme="minorHAnsi" w:cstheme="minorHAnsi"/>
          <w:sz w:val="16"/>
        </w:rPr>
        <w:t xml:space="preserve">, albeit short.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number</w:t>
      </w:r>
      <w:r w:rsidRPr="00BB187C">
        <w:rPr>
          <w:rStyle w:val="StyleUnderline"/>
          <w:rFonts w:asciiTheme="minorHAnsi" w:hAnsiTheme="minorHAnsi" w:cstheme="minorHAnsi"/>
        </w:rPr>
        <w:t xml:space="preserve"> of workers </w:t>
      </w:r>
      <w:r w:rsidRPr="00BB187C">
        <w:rPr>
          <w:rStyle w:val="StyleUnderline"/>
          <w:rFonts w:asciiTheme="minorHAnsi" w:hAnsiTheme="minorHAnsi" w:cstheme="minorHAnsi"/>
          <w:highlight w:val="cyan"/>
        </w:rPr>
        <w:t>who went on strike</w:t>
      </w:r>
      <w:r w:rsidRPr="00BB187C">
        <w:rPr>
          <w:rFonts w:asciiTheme="minorHAnsi" w:hAnsiTheme="minorHAnsi" w:cstheme="minorHAnsi"/>
          <w:sz w:val="16"/>
        </w:rPr>
        <w:t xml:space="preserve"> in 2018 and 2019—485,200 and 425,500 respectively—</w:t>
      </w:r>
      <w:r w:rsidRPr="00BB187C">
        <w:rPr>
          <w:rStyle w:val="StyleUnderline"/>
          <w:rFonts w:asciiTheme="minorHAnsi" w:hAnsiTheme="minorHAnsi" w:cstheme="minorHAnsi"/>
          <w:highlight w:val="cyan"/>
        </w:rPr>
        <w:t>reflects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largest</w:t>
      </w:r>
      <w:r w:rsidRPr="00BB187C">
        <w:rPr>
          <w:rStyle w:val="StyleUnderline"/>
          <w:rFonts w:asciiTheme="minorHAnsi" w:hAnsiTheme="minorHAnsi" w:cstheme="minorHAnsi"/>
        </w:rPr>
        <w:t xml:space="preserve"> two-year-</w:t>
      </w:r>
      <w:r w:rsidRPr="00BB187C">
        <w:rPr>
          <w:rStyle w:val="Emphasis"/>
          <w:rFonts w:asciiTheme="minorHAnsi" w:hAnsiTheme="minorHAnsi" w:cstheme="minorHAnsi"/>
          <w:highlight w:val="cyan"/>
        </w:rPr>
        <w:t>average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in </w:t>
      </w:r>
      <w:r w:rsidRPr="00BB187C">
        <w:rPr>
          <w:rStyle w:val="Emphasis"/>
          <w:rFonts w:asciiTheme="minorHAnsi" w:hAnsiTheme="minorHAnsi" w:cstheme="minorHAnsi"/>
          <w:highlight w:val="cyan"/>
        </w:rPr>
        <w:t>thirty-five years</w:t>
      </w:r>
      <w:r w:rsidRPr="00BB187C">
        <w:rPr>
          <w:rFonts w:asciiTheme="minorHAnsi" w:hAnsiTheme="minorHAnsi" w:cstheme="minorHAnsi"/>
          <w:sz w:val="16"/>
        </w:rPr>
        <w:t>.153 Some of these strikes adhere to the narrow confines of labor law; many do not. Yet, like one hundred years ago, the efficacy of these strikes is not determined by their adherence to legal rules.</w:t>
      </w:r>
    </w:p>
    <w:bookmarkEnd w:id="2"/>
    <w:p w14:paraId="422109D9"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B. Striking as Political</w:t>
      </w:r>
    </w:p>
    <w:p w14:paraId="08839DE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3C4D791D"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As noted above, under current labor law, </w:t>
      </w:r>
      <w:r w:rsidRPr="00BB187C">
        <w:rPr>
          <w:rStyle w:val="StyleUnderline"/>
          <w:rFonts w:asciiTheme="minorHAnsi" w:hAnsiTheme="minorHAnsi" w:cstheme="minorHAnsi"/>
        </w:rPr>
        <w:t>strikes are conceptualized as “</w:t>
      </w:r>
      <w:r w:rsidRPr="00BB187C">
        <w:rPr>
          <w:rStyle w:val="Emphasis"/>
          <w:rFonts w:asciiTheme="minorHAnsi" w:hAnsiTheme="minorHAnsi" w:cstheme="minorHAnsi"/>
        </w:rPr>
        <w:t>economic weapons</w:t>
      </w:r>
      <w:r w:rsidRPr="00BB187C">
        <w:rPr>
          <w:rStyle w:val="StyleUnderline"/>
          <w:rFonts w:asciiTheme="minorHAnsi" w:hAnsiTheme="minorHAnsi" w:cstheme="minorHAnsi"/>
        </w:rPr>
        <w:t>,”</w:t>
      </w:r>
      <w:r w:rsidRPr="00BB187C">
        <w:rPr>
          <w:rFonts w:asciiTheme="minorHAnsi" w:hAnsiTheme="minorHAnsi" w:cstheme="minorHAnsi"/>
          <w:sz w:val="16"/>
        </w:rPr>
        <w:t xml:space="preserve"> as hard bargaining.156 And while legal terminology is distinct from on-the-ground understandings, </w:t>
      </w:r>
      <w:r w:rsidRPr="00BB187C">
        <w:rPr>
          <w:rStyle w:val="StyleUnderline"/>
          <w:rFonts w:asciiTheme="minorHAnsi" w:hAnsiTheme="minorHAnsi" w:cstheme="minorHAnsi"/>
        </w:rPr>
        <w:t xml:space="preserve">unions have often </w:t>
      </w:r>
      <w:r w:rsidRPr="00BB187C">
        <w:rPr>
          <w:rStyle w:val="Emphasis"/>
          <w:rFonts w:asciiTheme="minorHAnsi" w:hAnsiTheme="minorHAnsi" w:cstheme="minorHAnsi"/>
        </w:rPr>
        <w:t>emphasized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nature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strike</w:t>
      </w:r>
      <w:r w:rsidRPr="00BB187C">
        <w:rPr>
          <w:rFonts w:asciiTheme="minorHAnsi" w:hAnsiTheme="minorHAnsi" w:cstheme="minorHAnsi"/>
          <w:sz w:val="16"/>
        </w:rPr>
        <w:t xml:space="preserve"> as well. Strikes are “[t]he power to stop production, distribution and exchange, whether of goods or services.”157 A strike works because “we withhold something that the employer needs.”158 At the same time, </w:t>
      </w:r>
      <w:r w:rsidRPr="00BB187C">
        <w:rPr>
          <w:rStyle w:val="StyleUnderline"/>
          <w:rFonts w:asciiTheme="minorHAnsi" w:hAnsiTheme="minorHAnsi" w:cstheme="minorHAnsi"/>
        </w:rPr>
        <w:t>there has been a</w:t>
      </w:r>
      <w:r w:rsidRPr="00BB187C">
        <w:rPr>
          <w:rFonts w:asciiTheme="minorHAnsi" w:hAnsiTheme="minorHAnsi" w:cstheme="minorHAnsi"/>
          <w:sz w:val="16"/>
        </w:rPr>
        <w:t xml:space="preserve"> corresponding </w:t>
      </w:r>
      <w:r w:rsidRPr="00BB187C">
        <w:rPr>
          <w:rStyle w:val="StyleUnderline"/>
          <w:rFonts w:asciiTheme="minorHAnsi" w:hAnsiTheme="minorHAnsi" w:cstheme="minorHAnsi"/>
        </w:rPr>
        <w:t xml:space="preserve">tendency to </w:t>
      </w:r>
      <w:r w:rsidRPr="00BB187C">
        <w:rPr>
          <w:rStyle w:val="Emphasis"/>
          <w:rFonts w:asciiTheme="minorHAnsi" w:hAnsiTheme="minorHAnsi" w:cstheme="minorHAnsi"/>
        </w:rPr>
        <w:t>dismiss</w:t>
      </w:r>
      <w:r w:rsidRPr="00BB187C">
        <w:rPr>
          <w:rFonts w:asciiTheme="minorHAnsi" w:hAnsiTheme="minorHAnsi" w:cstheme="minorHAnsi"/>
          <w:sz w:val="16"/>
        </w:rPr>
        <w:t xml:space="preserve"> the more </w:t>
      </w:r>
      <w:r w:rsidRPr="00BB187C">
        <w:rPr>
          <w:rStyle w:val="Emphasis"/>
          <w:rFonts w:asciiTheme="minorHAnsi" w:hAnsiTheme="minorHAnsi" w:cstheme="minorHAnsi"/>
        </w:rPr>
        <w:t>symbolic aspects</w:t>
      </w:r>
      <w:r w:rsidRPr="00BB187C">
        <w:rPr>
          <w:rFonts w:asciiTheme="minorHAnsi" w:hAnsiTheme="minorHAnsi" w:cstheme="minorHAnsi"/>
          <w:sz w:val="16"/>
        </w:rPr>
        <w:t xml:space="preserve"> </w:t>
      </w:r>
      <w:r w:rsidRPr="00BB187C">
        <w:rPr>
          <w:rStyle w:val="StyleUnderline"/>
          <w:rFonts w:asciiTheme="minorHAnsi" w:hAnsiTheme="minorHAnsi" w:cstheme="minorHAnsi"/>
        </w:rPr>
        <w:t>of the strike</w:t>
      </w:r>
      <w:r w:rsidRPr="00BB187C">
        <w:rPr>
          <w:rFonts w:asciiTheme="minorHAnsi" w:hAnsiTheme="minorHAnsi" w:cstheme="minorHAnsi"/>
          <w:sz w:val="16"/>
        </w:rPr>
        <w:t>. To quote White again, “while publicity and morale are not irrelevant, in the end, they are not effective weapons in their own right.”159</w:t>
      </w:r>
    </w:p>
    <w:p w14:paraId="032C315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These arguments are important. </w:t>
      </w:r>
      <w:r w:rsidRPr="00BB187C">
        <w:rPr>
          <w:rStyle w:val="StyleUnderline"/>
          <w:rFonts w:asciiTheme="minorHAnsi" w:hAnsiTheme="minorHAnsi" w:cstheme="minorHAnsi"/>
        </w:rPr>
        <w:t>A strike is</w:t>
      </w:r>
      <w:r w:rsidRPr="00BB187C">
        <w:rPr>
          <w:rFonts w:asciiTheme="minorHAnsi" w:hAnsiTheme="minorHAnsi" w:cstheme="minorHAnsi"/>
          <w:sz w:val="16"/>
        </w:rPr>
        <w:t xml:space="preserve"> not simply protest; it is </w:t>
      </w:r>
      <w:r w:rsidRPr="00BB187C">
        <w:rPr>
          <w:rStyle w:val="Emphasis"/>
          <w:rFonts w:asciiTheme="minorHAnsi" w:hAnsiTheme="minorHAnsi" w:cstheme="minorHAnsi"/>
        </w:rPr>
        <w:t>direct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material </w:t>
      </w:r>
      <w:r w:rsidRPr="00BB187C">
        <w:rPr>
          <w:rStyle w:val="Emphasis"/>
          <w:rFonts w:asciiTheme="minorHAnsi" w:hAnsiTheme="minorHAnsi" w:cstheme="minorHAnsi"/>
        </w:rPr>
        <w:t>pressure</w:t>
      </w:r>
      <w:r w:rsidRPr="00BB187C">
        <w:rPr>
          <w:rFonts w:asciiTheme="minorHAnsi" w:hAnsiTheme="minorHAnsi" w:cstheme="minorHAnsi"/>
          <w:sz w:val="16"/>
        </w:rPr>
        <w:t>. But with union density lower than ever, ongoing automation of work tasks that renders employees increasingly replaceable, and decades of neoliberal cultural tropes celebrating capital as the driver of all economic growth and innovation</w:t>
      </w:r>
      <w:r w:rsidRPr="00BB187C">
        <w:rPr>
          <w:rStyle w:val="StyleUnderline"/>
          <w:rFonts w:asciiTheme="minorHAnsi" w:hAnsiTheme="minorHAnsi" w:cstheme="minorHAnsi"/>
        </w:rPr>
        <w:t xml:space="preserve">, it is a </w:t>
      </w:r>
      <w:r w:rsidRPr="00BB187C">
        <w:rPr>
          <w:rStyle w:val="Emphasis"/>
          <w:rFonts w:asciiTheme="minorHAnsi" w:hAnsiTheme="minorHAnsi" w:cstheme="minorHAnsi"/>
        </w:rPr>
        <w:t>mistake</w:t>
      </w:r>
      <w:r w:rsidRPr="00BB187C">
        <w:rPr>
          <w:rStyle w:val="StyleUnderline"/>
          <w:rFonts w:asciiTheme="minorHAnsi" w:hAnsiTheme="minorHAnsi" w:cstheme="minorHAnsi"/>
        </w:rPr>
        <w:t xml:space="preserve"> to think of </w:t>
      </w:r>
      <w:r w:rsidRPr="00BB187C">
        <w:rPr>
          <w:rStyle w:val="Emphasis"/>
          <w:rFonts w:asciiTheme="minorHAnsi" w:hAnsiTheme="minorHAnsi" w:cstheme="minorHAnsi"/>
        </w:rPr>
        <w:t>publicity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morale</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nice</w:t>
      </w:r>
      <w:r w:rsidRPr="00BB187C">
        <w:rPr>
          <w:rStyle w:val="StyleUnderline"/>
          <w:rFonts w:asciiTheme="minorHAnsi" w:hAnsiTheme="minorHAnsi" w:cstheme="minorHAnsi"/>
        </w:rPr>
        <w:t>-to-</w:t>
      </w:r>
      <w:r w:rsidRPr="00BB187C">
        <w:rPr>
          <w:rStyle w:val="Emphasis"/>
          <w:rFonts w:asciiTheme="minorHAnsi" w:hAnsiTheme="minorHAnsi" w:cstheme="minorHAnsi"/>
        </w:rPr>
        <w:t>haves</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rather than </w:t>
      </w:r>
      <w:r w:rsidRPr="00BB187C">
        <w:rPr>
          <w:rStyle w:val="Emphasis"/>
          <w:rFonts w:asciiTheme="minorHAnsi" w:hAnsiTheme="minorHAnsi" w:cstheme="minorHAnsi"/>
        </w:rPr>
        <w:t>necessities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Instead, </w:t>
      </w:r>
      <w:r w:rsidRPr="00BB187C">
        <w:rPr>
          <w:rStyle w:val="StyleUnderline"/>
          <w:rFonts w:asciiTheme="minorHAnsi" w:hAnsiTheme="minorHAnsi" w:cstheme="minorHAnsi"/>
          <w:highlight w:val="cyan"/>
        </w:rPr>
        <w:t>striking</w:t>
      </w:r>
      <w:r w:rsidRPr="00BB187C">
        <w:rPr>
          <w:rStyle w:val="StyleUnderline"/>
          <w:rFonts w:asciiTheme="minorHAnsi" w:hAnsiTheme="minorHAnsi" w:cstheme="minorHAnsi"/>
        </w:rPr>
        <w:t xml:space="preserve"> must be part of </w:t>
      </w:r>
      <w:r w:rsidRPr="00BB187C">
        <w:rPr>
          <w:rStyle w:val="StyleUnderline"/>
          <w:rFonts w:asciiTheme="minorHAnsi" w:hAnsiTheme="minorHAnsi" w:cstheme="minorHAnsi"/>
          <w:highlight w:val="cyan"/>
        </w:rPr>
        <w:t>build</w:t>
      </w:r>
      <w:r w:rsidRPr="00BB187C">
        <w:rPr>
          <w:rStyle w:val="StyleUnderline"/>
          <w:rFonts w:asciiTheme="minorHAnsi" w:hAnsiTheme="minorHAnsi" w:cstheme="minorHAnsi"/>
        </w:rPr>
        <w:t>ing</w:t>
      </w:r>
      <w:r w:rsidRPr="00BB187C">
        <w:rPr>
          <w:rFonts w:asciiTheme="minorHAnsi" w:hAnsiTheme="minorHAnsi" w:cstheme="minorHAnsi"/>
          <w:sz w:val="16"/>
        </w:rPr>
        <w:t xml:space="preserve"> what sociologists have described as </w:t>
      </w:r>
      <w:r w:rsidRPr="00BB187C">
        <w:rPr>
          <w:rStyle w:val="StyleUnderline"/>
          <w:rFonts w:asciiTheme="minorHAnsi" w:hAnsiTheme="minorHAnsi" w:cstheme="minorHAnsi"/>
          <w:highlight w:val="cyan"/>
        </w:rPr>
        <w:t>the “</w:t>
      </w:r>
      <w:r w:rsidRPr="00BB187C">
        <w:rPr>
          <w:rStyle w:val="Emphasis"/>
          <w:rFonts w:asciiTheme="minorHAnsi" w:hAnsiTheme="minorHAnsi" w:cstheme="minorHAnsi"/>
          <w:highlight w:val="cyan"/>
        </w:rPr>
        <w:t>moral economy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cultural beliefs</w:t>
      </w:r>
      <w:r w:rsidRPr="00BB187C">
        <w:rPr>
          <w:rStyle w:val="StyleUnderline"/>
          <w:rFonts w:asciiTheme="minorHAnsi" w:hAnsiTheme="minorHAnsi" w:cstheme="minorHAnsi"/>
        </w:rPr>
        <w:t xml:space="preserve"> about fair distribution </w:t>
      </w:r>
      <w:r w:rsidRPr="00BB187C">
        <w:rPr>
          <w:rStyle w:val="Emphasis"/>
          <w:rFonts w:asciiTheme="minorHAnsi" w:hAnsiTheme="minorHAnsi" w:cstheme="minorHAnsi"/>
        </w:rPr>
        <w:t>untethered</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technocratic arguments</w:t>
      </w:r>
      <w:r w:rsidRPr="00BB187C">
        <w:rPr>
          <w:rStyle w:val="StyleUnderline"/>
          <w:rFonts w:asciiTheme="minorHAnsi" w:hAnsiTheme="minorHAnsi" w:cstheme="minorHAnsi"/>
        </w:rPr>
        <w:t xml:space="preserve"> about what is most efficient</w:t>
      </w:r>
      <w:r w:rsidRPr="00BB187C">
        <w:rPr>
          <w:rFonts w:asciiTheme="minorHAnsi" w:hAnsiTheme="minorHAnsi" w:cstheme="minorHAnsi"/>
          <w:sz w:val="16"/>
        </w:rPr>
        <w:t xml:space="preserve">.160 And in that way, </w:t>
      </w:r>
      <w:r w:rsidRPr="00BB187C">
        <w:rPr>
          <w:rStyle w:val="StyleUnderline"/>
          <w:rFonts w:asciiTheme="minorHAnsi" w:hAnsiTheme="minorHAnsi" w:cstheme="minorHAnsi"/>
        </w:rPr>
        <w:t>striking</w:t>
      </w:r>
      <w:r w:rsidRPr="00BB187C">
        <w:rPr>
          <w:rFonts w:asciiTheme="minorHAnsi" w:hAnsiTheme="minorHAnsi" w:cstheme="minorHAnsi"/>
          <w:sz w:val="16"/>
        </w:rPr>
        <w:t xml:space="preserve"> is and </w:t>
      </w:r>
      <w:r w:rsidRPr="00BB187C">
        <w:rPr>
          <w:rStyle w:val="StyleUnderline"/>
          <w:rFonts w:asciiTheme="minorHAnsi" w:hAnsiTheme="minorHAnsi" w:cstheme="minorHAnsi"/>
        </w:rPr>
        <w:t xml:space="preserve">must be understood as </w:t>
      </w:r>
      <w:r w:rsidRPr="00BB187C">
        <w:rPr>
          <w:rStyle w:val="Emphasis"/>
          <w:rFonts w:asciiTheme="minorHAnsi" w:hAnsiTheme="minorHAnsi" w:cstheme="minorHAnsi"/>
        </w:rPr>
        <w:t>political</w:t>
      </w:r>
      <w:r w:rsidRPr="00BB187C">
        <w:rPr>
          <w:rFonts w:asciiTheme="minorHAnsi" w:hAnsiTheme="minorHAnsi" w:cstheme="minorHAnsi"/>
          <w:sz w:val="16"/>
        </w:rPr>
        <w:t>.</w:t>
      </w:r>
    </w:p>
    <w:p w14:paraId="516DAE59"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term political, of course, has many meanings—engendered by law, culture, and the relationship between the two. Building on the work of other scholars, I have argued that </w:t>
      </w:r>
      <w:r w:rsidRPr="00BB187C">
        <w:rPr>
          <w:rStyle w:val="Emphasis"/>
          <w:rFonts w:asciiTheme="minorHAnsi" w:hAnsiTheme="minorHAnsi" w:cstheme="minorHAnsi"/>
        </w:rPr>
        <w:t>neo-Lochnerian</w:t>
      </w:r>
      <w:r w:rsidRPr="00BB187C">
        <w:rPr>
          <w:rStyle w:val="StyleUnderline"/>
          <w:rFonts w:asciiTheme="minorHAnsi" w:hAnsiTheme="minorHAnsi" w:cstheme="minorHAnsi"/>
        </w:rPr>
        <w:t xml:space="preserve"> readings of the </w:t>
      </w:r>
      <w:r w:rsidRPr="00BB187C">
        <w:rPr>
          <w:rStyle w:val="Emphasis"/>
          <w:rFonts w:asciiTheme="minorHAnsi" w:hAnsiTheme="minorHAnsi" w:cstheme="minorHAnsi"/>
        </w:rPr>
        <w:t>First Amendment</w:t>
      </w:r>
      <w:r w:rsidRPr="00BB187C">
        <w:rPr>
          <w:rStyle w:val="StyleUnderline"/>
          <w:rFonts w:asciiTheme="minorHAnsi" w:hAnsiTheme="minorHAnsi" w:cstheme="minorHAnsi"/>
        </w:rPr>
        <w:t xml:space="preserve"> which have categorized labor protest as </w:t>
      </w:r>
      <w:r w:rsidRPr="00BB187C">
        <w:rPr>
          <w:rStyle w:val="Emphasis"/>
          <w:rFonts w:asciiTheme="minorHAnsi" w:hAnsiTheme="minorHAnsi" w:cstheme="minorHAnsi"/>
        </w:rPr>
        <w:t>solely economic</w:t>
      </w:r>
      <w:r w:rsidRPr="00BB187C">
        <w:rPr>
          <w:rStyle w:val="StyleUnderline"/>
          <w:rFonts w:asciiTheme="minorHAnsi" w:hAnsiTheme="minorHAnsi" w:cstheme="minorHAnsi"/>
        </w:rPr>
        <w:t xml:space="preserve">, and therefore </w:t>
      </w:r>
      <w:r w:rsidRPr="00BB187C">
        <w:rPr>
          <w:rStyle w:val="Emphasis"/>
          <w:rFonts w:asciiTheme="minorHAnsi" w:hAnsiTheme="minorHAnsi" w:cstheme="minorHAnsi"/>
        </w:rPr>
        <w:t>apolitical</w:t>
      </w:r>
      <w:r w:rsidRPr="00BB187C">
        <w:rPr>
          <w:rStyle w:val="StyleUnderline"/>
          <w:rFonts w:asciiTheme="minorHAnsi" w:hAnsiTheme="minorHAnsi" w:cstheme="minorHAnsi"/>
        </w:rPr>
        <w:t xml:space="preserve">, are one mechanism by which unions have </w:t>
      </w:r>
      <w:r w:rsidRPr="00BB187C">
        <w:rPr>
          <w:rStyle w:val="Emphasis"/>
          <w:rFonts w:asciiTheme="minorHAnsi" w:hAnsiTheme="minorHAnsi" w:cstheme="minorHAnsi"/>
        </w:rPr>
        <w:t>lost legitimacy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legal protection</w:t>
      </w:r>
      <w:r w:rsidRPr="00BB187C">
        <w:rPr>
          <w:rStyle w:val="StyleUnderline"/>
          <w:rFonts w:asciiTheme="minorHAnsi" w:hAnsiTheme="minorHAnsi" w:cstheme="minorHAnsi"/>
        </w:rPr>
        <w:t>) as a social movement</w:t>
      </w:r>
      <w:r w:rsidRPr="00BB187C">
        <w:rPr>
          <w:rFonts w:asciiTheme="minorHAnsi" w:hAnsiTheme="minorHAnsi" w:cstheme="minorHAnsi"/>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BB187C">
        <w:rPr>
          <w:rStyle w:val="StyleUnderline"/>
          <w:rFonts w:asciiTheme="minorHAnsi" w:hAnsiTheme="minorHAnsi" w:cstheme="minorHAnsi"/>
        </w:rPr>
        <w:t>Within labor parlance</w:t>
      </w:r>
      <w:r w:rsidRPr="00BB187C">
        <w:rPr>
          <w:rFonts w:asciiTheme="minorHAnsi" w:hAnsiTheme="minorHAnsi" w:cstheme="minorHAnsi"/>
          <w:sz w:val="16"/>
        </w:rPr>
        <w:t xml:space="preserve">, by contrast, </w:t>
      </w:r>
      <w:r w:rsidRPr="00BB187C">
        <w:rPr>
          <w:rStyle w:val="StyleUnderline"/>
          <w:rFonts w:asciiTheme="minorHAnsi" w:hAnsiTheme="minorHAnsi" w:cstheme="minorHAnsi"/>
        </w:rPr>
        <w:t>the</w:t>
      </w:r>
      <w:r w:rsidRPr="00BB187C">
        <w:rPr>
          <w:rFonts w:asciiTheme="minorHAnsi" w:hAnsiTheme="minorHAnsi" w:cstheme="minorHAnsi"/>
          <w:sz w:val="16"/>
        </w:rPr>
        <w:t xml:space="preserve"> term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political 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specifically </w:t>
      </w:r>
      <w:r w:rsidRPr="00BB187C">
        <w:rPr>
          <w:rStyle w:val="StyleUnderline"/>
          <w:rFonts w:asciiTheme="minorHAnsi" w:hAnsiTheme="minorHAnsi" w:cstheme="minorHAnsi"/>
        </w:rPr>
        <w:t xml:space="preserve">used to refer to strikes that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designed to win a</w:t>
      </w:r>
      <w:r w:rsidRPr="00BB187C">
        <w:rPr>
          <w:rFonts w:asciiTheme="minorHAnsi" w:hAnsiTheme="minorHAnsi" w:cstheme="minorHAnsi"/>
          <w:sz w:val="16"/>
        </w:rPr>
        <w:t xml:space="preserve"> specific </w:t>
      </w:r>
      <w:r w:rsidRPr="00BB187C">
        <w:rPr>
          <w:rStyle w:val="Emphasis"/>
          <w:rFonts w:asciiTheme="minorHAnsi" w:hAnsiTheme="minorHAnsi" w:cstheme="minorHAnsi"/>
          <w:highlight w:val="cyan"/>
        </w:rPr>
        <w:t>political outcome</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such as</w:t>
      </w:r>
      <w:r w:rsidRPr="00BB187C">
        <w:rPr>
          <w:rFonts w:asciiTheme="minorHAnsi" w:hAnsiTheme="minorHAnsi" w:cstheme="minorHAnsi"/>
          <w:sz w:val="16"/>
        </w:rPr>
        <w:t xml:space="preserve"> the passage of </w:t>
      </w:r>
      <w:r w:rsidRPr="00BB187C">
        <w:rPr>
          <w:rStyle w:val="Emphasis"/>
          <w:rFonts w:asciiTheme="minorHAnsi" w:hAnsiTheme="minorHAnsi" w:cstheme="minorHAnsi"/>
        </w:rPr>
        <w:t>legislation</w:t>
      </w:r>
      <w:r w:rsidRPr="00BB187C">
        <w:rPr>
          <w:rStyle w:val="StyleUnderline"/>
          <w:rFonts w:asciiTheme="minorHAnsi" w:hAnsiTheme="minorHAnsi" w:cstheme="minorHAnsi"/>
        </w:rPr>
        <w:t xml:space="preserve"> or</w:t>
      </w:r>
      <w:r w:rsidRPr="00BB187C">
        <w:rPr>
          <w:rFonts w:asciiTheme="minorHAnsi" w:hAnsiTheme="minorHAnsi" w:cstheme="minorHAnsi"/>
          <w:sz w:val="16"/>
        </w:rPr>
        <w:t xml:space="preserve"> a </w:t>
      </w:r>
      <w:r w:rsidRPr="00BB187C">
        <w:rPr>
          <w:rStyle w:val="StyleUnderline"/>
          <w:rFonts w:asciiTheme="minorHAnsi" w:hAnsiTheme="minorHAnsi" w:cstheme="minorHAnsi"/>
        </w:rPr>
        <w:t xml:space="preserve">change in </w:t>
      </w:r>
      <w:r w:rsidRPr="00BB187C">
        <w:rPr>
          <w:rStyle w:val="Emphasis"/>
          <w:rFonts w:asciiTheme="minorHAnsi" w:hAnsiTheme="minorHAnsi" w:cstheme="minorHAnsi"/>
        </w:rPr>
        <w:t>regulation</w:t>
      </w:r>
      <w:r w:rsidRPr="00BB187C">
        <w:rPr>
          <w:rFonts w:asciiTheme="minorHAnsi" w:hAnsiTheme="minorHAnsi" w:cstheme="minorHAnsi"/>
          <w:sz w:val="16"/>
        </w:rPr>
        <w:t xml:space="preserve">.”165 Consistent with the NLRA’s construction of unions as economic entities, </w:t>
      </w:r>
      <w:r w:rsidRPr="00BB187C">
        <w:rPr>
          <w:rStyle w:val="StyleUnderline"/>
          <w:rFonts w:asciiTheme="minorHAnsi" w:hAnsiTheme="minorHAnsi" w:cstheme="minorHAnsi"/>
          <w:highlight w:val="cyan"/>
        </w:rPr>
        <w:t>strikes which are</w:t>
      </w:r>
      <w:r w:rsidRPr="00BB187C">
        <w:rPr>
          <w:rFonts w:asciiTheme="minorHAnsi" w:hAnsiTheme="minorHAnsi" w:cstheme="minorHAnsi"/>
          <w:sz w:val="16"/>
        </w:rPr>
        <w:t xml:space="preserve"> solely “</w:t>
      </w:r>
      <w:r w:rsidRPr="00BB187C">
        <w:rPr>
          <w:rStyle w:val="Emphasis"/>
          <w:rFonts w:asciiTheme="minorHAnsi" w:hAnsiTheme="minorHAnsi" w:cstheme="minorHAnsi"/>
          <w:highlight w:val="cyan"/>
        </w:rPr>
        <w:t>political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without</w:t>
      </w:r>
      <w:r w:rsidRPr="00BB187C">
        <w:rPr>
          <w:rStyle w:val="StyleUnderline"/>
          <w:rFonts w:asciiTheme="minorHAnsi" w:hAnsiTheme="minorHAnsi" w:cstheme="minorHAnsi"/>
        </w:rPr>
        <w:t xml:space="preserve"> sufficient </w:t>
      </w:r>
      <w:r w:rsidRPr="00BB187C">
        <w:rPr>
          <w:rStyle w:val="Emphasis"/>
          <w:rFonts w:asciiTheme="minorHAnsi" w:hAnsiTheme="minorHAnsi" w:cstheme="minorHAnsi"/>
        </w:rPr>
        <w:t>nexus</w:t>
      </w:r>
      <w:r w:rsidRPr="00BB187C">
        <w:rPr>
          <w:rStyle w:val="StyleUnderline"/>
          <w:rFonts w:asciiTheme="minorHAnsi" w:hAnsiTheme="minorHAnsi" w:cstheme="minorHAnsi"/>
        </w:rPr>
        <w:t xml:space="preserve"> to the employment relationship, </w:t>
      </w:r>
      <w:r w:rsidRPr="00BB187C">
        <w:rPr>
          <w:rStyle w:val="StyleUnderline"/>
          <w:rFonts w:asciiTheme="minorHAnsi" w:hAnsiTheme="minorHAnsi" w:cstheme="minorHAnsi"/>
          <w:highlight w:val="cyan"/>
        </w:rPr>
        <w:t xml:space="preserve">are deemed </w:t>
      </w:r>
      <w:r w:rsidRPr="00BB187C">
        <w:rPr>
          <w:rStyle w:val="Emphasis"/>
          <w:rFonts w:asciiTheme="minorHAnsi" w:hAnsiTheme="minorHAnsi" w:cstheme="minorHAnsi"/>
          <w:highlight w:val="cyan"/>
        </w:rPr>
        <w:t>unlawful</w:t>
      </w:r>
      <w:r w:rsidRPr="00BB187C">
        <w:rPr>
          <w:rStyle w:val="StyleUnderline"/>
          <w:rFonts w:asciiTheme="minorHAnsi" w:hAnsiTheme="minorHAnsi" w:cstheme="minorHAnsi"/>
        </w:rPr>
        <w:t xml:space="preserve"> secondary boycotts</w:t>
      </w:r>
      <w:r w:rsidRPr="00BB187C">
        <w:rPr>
          <w:rFonts w:asciiTheme="minorHAnsi" w:hAnsiTheme="minorHAnsi" w:cstheme="minorHAnsi"/>
          <w:sz w:val="16"/>
        </w:rPr>
        <w:t>.166</w:t>
      </w:r>
    </w:p>
    <w:p w14:paraId="77C65AB5" w14:textId="77777777" w:rsidR="00E50E6A" w:rsidRPr="00BB187C" w:rsidRDefault="00E50E6A" w:rsidP="00E50E6A">
      <w:pPr>
        <w:rPr>
          <w:rStyle w:val="StyleUnderline"/>
          <w:rFonts w:asciiTheme="minorHAnsi" w:hAnsiTheme="minorHAnsi" w:cstheme="minorHAnsi"/>
        </w:rPr>
      </w:pPr>
      <w:r w:rsidRPr="00BB187C">
        <w:rPr>
          <w:rFonts w:asciiTheme="minorHAnsi" w:hAnsiTheme="minorHAnsi" w:cstheme="minorHAnsi"/>
          <w:sz w:val="16"/>
        </w:rPr>
        <w:t xml:space="preserve">But my argument here for </w:t>
      </w:r>
      <w:r w:rsidRPr="00BB187C">
        <w:rPr>
          <w:rStyle w:val="Emphasis"/>
          <w:rFonts w:asciiTheme="minorHAnsi" w:hAnsiTheme="minorHAnsi" w:cstheme="minorHAnsi"/>
          <w:highlight w:val="cyan"/>
        </w:rPr>
        <w:t>reconceptualizing</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strike as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rPr>
        <w:t xml:space="preserve"> is</w:t>
      </w:r>
      <w:r w:rsidRPr="00BB187C">
        <w:rPr>
          <w:rFonts w:asciiTheme="minorHAnsi" w:hAnsiTheme="minorHAnsi" w:cstheme="minorHAnsi"/>
          <w:sz w:val="16"/>
        </w:rPr>
        <w:t xml:space="preserve"> not about more “political strikes,” or about electoral politics, or even necessarily about state action. </w:t>
      </w:r>
      <w:r w:rsidRPr="00BB187C">
        <w:rPr>
          <w:rStyle w:val="StyleUnderline"/>
          <w:rFonts w:asciiTheme="minorHAnsi" w:hAnsiTheme="minorHAnsi" w:cstheme="minorHAnsi"/>
        </w:rPr>
        <w:t xml:space="preserve">Based on a vision of the “political” as normative engagement </w:t>
      </w:r>
      <w:r w:rsidRPr="00BB187C">
        <w:rPr>
          <w:rStyle w:val="StyleUnderline"/>
          <w:rFonts w:asciiTheme="minorHAnsi" w:hAnsiTheme="minorHAnsi" w:cstheme="minorHAnsi"/>
          <w:highlight w:val="cyan"/>
        </w:rPr>
        <w:t xml:space="preserve">directed towards </w:t>
      </w:r>
      <w:r w:rsidRPr="00BB187C">
        <w:rPr>
          <w:rStyle w:val="Emphasis"/>
          <w:rFonts w:asciiTheme="minorHAnsi" w:hAnsiTheme="minorHAnsi" w:cstheme="minorHAnsi"/>
          <w:highlight w:val="cyan"/>
        </w:rPr>
        <w:t>collective decision-making</w:t>
      </w:r>
      <w:r w:rsidRPr="00BB187C">
        <w:rPr>
          <w:rFonts w:asciiTheme="minorHAnsi" w:hAnsiTheme="minorHAnsi" w:cstheme="minorHAnsi"/>
          <w:sz w:val="16"/>
        </w:rPr>
        <w:t xml:space="preserve">—it is about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jurisprudential </w:t>
      </w:r>
      <w:r w:rsidRPr="00BB187C">
        <w:rPr>
          <w:rStyle w:val="Emphasis"/>
          <w:rFonts w:asciiTheme="minorHAnsi" w:hAnsiTheme="minorHAnsi" w:cstheme="minorHAnsi"/>
        </w:rPr>
        <w:t>line drawing</w:t>
      </w:r>
      <w:r w:rsidRPr="00BB187C">
        <w:rPr>
          <w:rFonts w:asciiTheme="minorHAnsi" w:hAnsiTheme="minorHAnsi" w:cstheme="minorHAnsi"/>
          <w:sz w:val="16"/>
        </w:rPr>
        <w:t xml:space="preserve"> </w:t>
      </w:r>
      <w:r w:rsidRPr="00BB187C">
        <w:rPr>
          <w:rStyle w:val="StyleUnderline"/>
          <w:rFonts w:asciiTheme="minorHAnsi" w:hAnsiTheme="minorHAnsi" w:cstheme="minorHAnsi"/>
        </w:rPr>
        <w:t>between the economic and the political</w:t>
      </w:r>
      <w:r w:rsidRPr="00BB187C">
        <w:rPr>
          <w:rFonts w:asciiTheme="minorHAnsi" w:hAnsiTheme="minorHAnsi" w:cstheme="minorHAnsi"/>
          <w:sz w:val="16"/>
        </w:rPr>
        <w:t xml:space="preserve"> in the first place.167 It is recognizing that </w:t>
      </w:r>
      <w:r w:rsidRPr="00BB187C">
        <w:rPr>
          <w:rStyle w:val="Emphasis"/>
          <w:rFonts w:asciiTheme="minorHAnsi" w:hAnsiTheme="minorHAnsi" w:cstheme="minorHAnsi"/>
        </w:rPr>
        <w:t>all strikes</w:t>
      </w:r>
      <w:r w:rsidRPr="00BB187C">
        <w:rPr>
          <w:rFonts w:asciiTheme="minorHAnsi" w:hAnsiTheme="minorHAnsi" w:cstheme="minorHAnsi"/>
          <w:sz w:val="16"/>
        </w:rPr>
        <w:t xml:space="preserve"> </w:t>
      </w:r>
      <w:r w:rsidRPr="00BB187C">
        <w:rPr>
          <w:rStyle w:val="StyleUnderline"/>
          <w:rFonts w:asciiTheme="minorHAnsi" w:hAnsiTheme="minorHAnsi" w:cstheme="minorHAnsi"/>
        </w:rPr>
        <w:t>are political or have the potential to be</w:t>
      </w:r>
      <w:r w:rsidRPr="00BB187C">
        <w:rPr>
          <w:rFonts w:asciiTheme="minorHAnsi" w:hAnsiTheme="minorHAnsi" w:cstheme="minorHAnsi"/>
          <w:sz w:val="16"/>
        </w:rPr>
        <w:t xml:space="preserve">—in that </w:t>
      </w:r>
      <w:r w:rsidRPr="00BB187C">
        <w:rPr>
          <w:rStyle w:val="Emphasis"/>
          <w:rFonts w:asciiTheme="minorHAnsi" w:hAnsiTheme="minorHAnsi" w:cstheme="minorHAnsi"/>
          <w:highlight w:val="cyan"/>
        </w:rPr>
        <w:t>all 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are </w:t>
      </w:r>
      <w:r w:rsidRPr="00BB187C">
        <w:rPr>
          <w:rStyle w:val="Emphasis"/>
          <w:rFonts w:asciiTheme="minorHAnsi" w:hAnsiTheme="minorHAnsi" w:cstheme="minorHAnsi"/>
          <w:highlight w:val="cyan"/>
        </w:rPr>
        <w:t>protest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meant to </w:t>
      </w:r>
      <w:r w:rsidRPr="00BB187C">
        <w:rPr>
          <w:rStyle w:val="Emphasis"/>
          <w:rFonts w:asciiTheme="minorHAnsi" w:hAnsiTheme="minorHAnsi" w:cstheme="minorHAnsi"/>
        </w:rPr>
        <w:t>transform</w:t>
      </w:r>
      <w:r w:rsidRPr="00BB187C">
        <w:rPr>
          <w:rStyle w:val="StyleUnderline"/>
          <w:rFonts w:asciiTheme="minorHAnsi" w:hAnsiTheme="minorHAnsi" w:cstheme="minorHAnsi"/>
        </w:rPr>
        <w:t xml:space="preserve"> collective</w:t>
      </w:r>
      <w:r w:rsidRPr="00BB187C">
        <w:rPr>
          <w:rFonts w:asciiTheme="minorHAnsi" w:hAnsiTheme="minorHAnsi" w:cstheme="minorHAnsi"/>
          <w:sz w:val="16"/>
        </w:rPr>
        <w:t xml:space="preserve">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not merely </w:t>
      </w:r>
      <w:r w:rsidRPr="00BB187C">
        <w:rPr>
          <w:rStyle w:val="Emphasis"/>
          <w:rFonts w:asciiTheme="minorHAnsi" w:hAnsiTheme="minorHAnsi" w:cstheme="minorHAnsi"/>
        </w:rPr>
        <w:t>bargaining</w:t>
      </w:r>
      <w:r w:rsidRPr="00BB187C">
        <w:rPr>
          <w:rFonts w:asciiTheme="minorHAnsi" w:hAnsiTheme="minorHAnsi" w:cstheme="minorHAnsi"/>
          <w:sz w:val="16"/>
        </w:rPr>
        <w:t xml:space="preserve"> towards immediate, transactional ends. To use political science terminology, </w:t>
      </w:r>
      <w:r w:rsidRPr="00BB187C">
        <w:rPr>
          <w:rStyle w:val="StyleUnderline"/>
          <w:rFonts w:asciiTheme="minorHAnsi" w:hAnsiTheme="minorHAnsi" w:cstheme="minorHAnsi"/>
        </w:rPr>
        <w:t xml:space="preserve">strikes are </w:t>
      </w:r>
      <w:r w:rsidRPr="00BB187C">
        <w:rPr>
          <w:rStyle w:val="Emphasis"/>
          <w:rFonts w:asciiTheme="minorHAnsi" w:hAnsiTheme="minorHAnsi" w:cstheme="minorHAnsi"/>
        </w:rPr>
        <w:t>contentious politics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“[E]pisodic, public, </w:t>
      </w:r>
      <w:r w:rsidRPr="00BB187C">
        <w:rPr>
          <w:rStyle w:val="Emphasis"/>
          <w:rFonts w:asciiTheme="minorHAnsi" w:hAnsiTheme="minorHAnsi" w:cstheme="minorHAnsi"/>
        </w:rPr>
        <w:t>collective interaction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among makers of claims and their objects</w:t>
      </w:r>
      <w:r w:rsidRPr="00BB187C">
        <w:rPr>
          <w:rFonts w:asciiTheme="minorHAnsi" w:hAnsiTheme="minorHAnsi" w:cstheme="minorHAnsi"/>
          <w:sz w:val="16"/>
        </w:rPr>
        <w:t xml:space="preserve">.”168 </w:t>
      </w:r>
      <w:r w:rsidRPr="00BB187C">
        <w:rPr>
          <w:rStyle w:val="StyleUnderline"/>
          <w:rFonts w:asciiTheme="minorHAnsi" w:hAnsiTheme="minorHAnsi" w:cstheme="minorHAnsi"/>
        </w:rPr>
        <w:t xml:space="preserve">They are a way through which workers engage in </w:t>
      </w:r>
      <w:r w:rsidRPr="00BB187C">
        <w:rPr>
          <w:rStyle w:val="Emphasis"/>
          <w:rFonts w:asciiTheme="minorHAnsi" w:hAnsiTheme="minorHAnsi" w:cstheme="minorHAnsi"/>
        </w:rPr>
        <w:t>claims-making</w:t>
      </w:r>
      <w:r w:rsidRPr="00BB187C">
        <w:rPr>
          <w:rFonts w:asciiTheme="minorHAnsi" w:hAnsiTheme="minorHAnsi" w:cstheme="minorHAnsi"/>
          <w:sz w:val="16"/>
        </w:rPr>
        <w:t xml:space="preserve"> </w:t>
      </w:r>
      <w:r w:rsidRPr="00BB187C">
        <w:rPr>
          <w:rStyle w:val="StyleUnderline"/>
          <w:rFonts w:asciiTheme="minorHAnsi" w:hAnsiTheme="minorHAnsi" w:cstheme="minorHAnsi"/>
        </w:rPr>
        <w:t>when business and politics as usual have proven nonresponsive</w:t>
      </w:r>
      <w:r w:rsidRPr="00BB187C">
        <w:rPr>
          <w:rFonts w:asciiTheme="minorHAnsi" w:hAnsiTheme="minorHAnsi" w:cstheme="minorHAnsi"/>
          <w:sz w:val="16"/>
        </w:rPr>
        <w:t xml:space="preserve">.169 </w:t>
      </w:r>
      <w:r w:rsidRPr="00BB187C">
        <w:rPr>
          <w:rStyle w:val="StyleUnderline"/>
          <w:rFonts w:asciiTheme="minorHAnsi" w:hAnsiTheme="minorHAnsi" w:cstheme="minorHAnsi"/>
        </w:rPr>
        <w:t xml:space="preserve">They do not only address the employer; they </w:t>
      </w:r>
      <w:r w:rsidRPr="00BB187C">
        <w:rPr>
          <w:rStyle w:val="Emphasis"/>
          <w:rFonts w:asciiTheme="minorHAnsi" w:hAnsiTheme="minorHAnsi" w:cstheme="minorHAnsi"/>
        </w:rPr>
        <w:t>engage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polity</w:t>
      </w:r>
      <w:r w:rsidRPr="00BB187C">
        <w:rPr>
          <w:rStyle w:val="StyleUnderline"/>
          <w:rFonts w:asciiTheme="minorHAnsi" w:hAnsiTheme="minorHAnsi" w:cstheme="minorHAnsi"/>
        </w:rPr>
        <w:t>.</w:t>
      </w:r>
    </w:p>
    <w:p w14:paraId="0F92C273"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need to reconceptualize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strike as </w:t>
      </w:r>
      <w:r w:rsidRPr="00BB187C">
        <w:rPr>
          <w:rStyle w:val="Emphasis"/>
          <w:rFonts w:asciiTheme="minorHAnsi" w:hAnsiTheme="minorHAnsi" w:cstheme="minorHAnsi"/>
          <w:highlight w:val="cyan"/>
        </w:rPr>
        <w:t>outward-facing</w:t>
      </w:r>
      <w:r w:rsidRPr="00BB187C">
        <w:rPr>
          <w:rStyle w:val="StyleUnderline"/>
          <w:rFonts w:asciiTheme="minorHAnsi" w:hAnsiTheme="minorHAnsi" w:cstheme="minorHAnsi"/>
        </w:rPr>
        <w:t xml:space="preserve"> towards the </w:t>
      </w:r>
      <w:r w:rsidRPr="00BB187C">
        <w:rPr>
          <w:rStyle w:val="Emphasis"/>
          <w:rFonts w:asciiTheme="minorHAnsi" w:hAnsiTheme="minorHAnsi" w:cstheme="minorHAnsi"/>
        </w:rPr>
        <w:t>public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not just inward-facing towards the employer, is partly a function of </w:t>
      </w:r>
      <w:r w:rsidRPr="00BB187C">
        <w:rPr>
          <w:rStyle w:val="Emphasis"/>
          <w:rFonts w:asciiTheme="minorHAnsi" w:hAnsiTheme="minorHAnsi" w:cstheme="minorHAnsi"/>
        </w:rPr>
        <w:t>material changes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both in economic production and </w:t>
      </w:r>
      <w:r w:rsidRPr="00BB187C">
        <w:rPr>
          <w:rStyle w:val="Emphasis"/>
          <w:rFonts w:asciiTheme="minorHAnsi" w:hAnsiTheme="minorHAnsi" w:cstheme="minorHAnsi"/>
        </w:rPr>
        <w:t>union density</w:t>
      </w:r>
      <w:r w:rsidRPr="00BB187C">
        <w:rPr>
          <w:rFonts w:asciiTheme="minorHAnsi" w:hAnsiTheme="minorHAnsi" w:cstheme="minorHAnsi"/>
          <w:sz w:val="16"/>
        </w:rPr>
        <w:t>. As labor scholar Jane McAlevey points out, “</w:t>
      </w:r>
      <w:r w:rsidRPr="00BB187C">
        <w:rPr>
          <w:rStyle w:val="StyleUnderline"/>
          <w:rFonts w:asciiTheme="minorHAnsi" w:hAnsiTheme="minorHAnsi" w:cstheme="minorHAnsi"/>
        </w:rPr>
        <w:t>Today’s</w:t>
      </w:r>
      <w:r w:rsidRPr="00BB187C">
        <w:rPr>
          <w:rFonts w:asciiTheme="minorHAnsi" w:hAnsiTheme="minorHAnsi" w:cstheme="minorHAnsi"/>
          <w:sz w:val="16"/>
        </w:rPr>
        <w:t xml:space="preserve"> service </w:t>
      </w:r>
      <w:r w:rsidRPr="00BB187C">
        <w:rPr>
          <w:rStyle w:val="Emphasis"/>
          <w:rFonts w:asciiTheme="minorHAnsi" w:hAnsiTheme="minorHAnsi" w:cstheme="minorHAnsi"/>
        </w:rPr>
        <w:t>worker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a </w:t>
      </w:r>
      <w:r w:rsidRPr="00BB187C">
        <w:rPr>
          <w:rStyle w:val="Emphasis"/>
          <w:rFonts w:asciiTheme="minorHAnsi" w:hAnsiTheme="minorHAnsi" w:cstheme="minorHAnsi"/>
        </w:rPr>
        <w:t>radically different</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 to the</w:t>
      </w:r>
      <w:r w:rsidRPr="00BB187C">
        <w:rPr>
          <w:rFonts w:asciiTheme="minorHAnsi" w:hAnsiTheme="minorHAnsi" w:cstheme="minorHAnsi"/>
          <w:sz w:val="16"/>
        </w:rPr>
        <w:t xml:space="preserve"> consuming </w:t>
      </w:r>
      <w:r w:rsidRPr="00BB187C">
        <w:rPr>
          <w:rStyle w:val="StyleUnderline"/>
          <w:rFonts w:asciiTheme="minorHAnsi" w:hAnsiTheme="minorHAnsi" w:cstheme="minorHAnsi"/>
        </w:rPr>
        <w:t>public than last century’s</w:t>
      </w:r>
      <w:r w:rsidRPr="00BB187C">
        <w:rPr>
          <w:rFonts w:asciiTheme="minorHAnsi" w:hAnsiTheme="minorHAnsi" w:cstheme="minorHAnsi"/>
          <w:sz w:val="16"/>
        </w:rPr>
        <w:t xml:space="preserve"> manufacturing worker had . . . </w:t>
      </w:r>
      <w:r w:rsidRPr="00BB187C">
        <w:rPr>
          <w:rStyle w:val="StyleUnderline"/>
          <w:rFonts w:asciiTheme="minorHAnsi" w:hAnsiTheme="minorHAnsi" w:cstheme="minorHAnsi"/>
        </w:rPr>
        <w:t>In</w:t>
      </w:r>
      <w:r w:rsidRPr="00BB187C">
        <w:rPr>
          <w:rFonts w:asciiTheme="minorHAnsi" w:hAnsiTheme="minorHAnsi" w:cstheme="minorHAnsi"/>
          <w:sz w:val="16"/>
        </w:rPr>
        <w:t xml:space="preserve"> large swaths of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service economy</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point of </w:t>
      </w:r>
      <w:r w:rsidRPr="00BB187C">
        <w:rPr>
          <w:rStyle w:val="Emphasis"/>
          <w:rFonts w:asciiTheme="minorHAnsi" w:hAnsiTheme="minorHAnsi" w:cstheme="minorHAnsi"/>
        </w:rPr>
        <w:t>production</w:t>
      </w:r>
      <w:r w:rsidRPr="00BB187C">
        <w:rPr>
          <w:rStyle w:val="StyleUnderline"/>
          <w:rFonts w:asciiTheme="minorHAnsi" w:hAnsiTheme="minorHAnsi" w:cstheme="minorHAnsi"/>
        </w:rPr>
        <w:t xml:space="preserve"> is the </w:t>
      </w:r>
      <w:r w:rsidRPr="00BB187C">
        <w:rPr>
          <w:rStyle w:val="Emphasis"/>
          <w:rFonts w:asciiTheme="minorHAnsi" w:hAnsiTheme="minorHAnsi" w:cstheme="minorHAnsi"/>
        </w:rPr>
        <w:t>community</w:t>
      </w:r>
      <w:r w:rsidRPr="00BB187C">
        <w:rPr>
          <w:rFonts w:asciiTheme="minorHAnsi" w:hAnsiTheme="minorHAnsi" w:cstheme="minorHAnsi"/>
          <w:sz w:val="16"/>
        </w:rPr>
        <w:t xml:space="preserve">.”170 For this reason, she argues that </w:t>
      </w:r>
      <w:r w:rsidRPr="00BB187C">
        <w:rPr>
          <w:rStyle w:val="Emphasis"/>
          <w:rFonts w:asciiTheme="minorHAnsi" w:hAnsiTheme="minorHAnsi" w:cstheme="minorHAnsi"/>
        </w:rPr>
        <w:t>effective strikes</w:t>
      </w:r>
      <w:r w:rsidRPr="00BB187C">
        <w:rPr>
          <w:rFonts w:asciiTheme="minorHAnsi" w:hAnsiTheme="minorHAnsi" w:cstheme="minorHAnsi"/>
          <w:sz w:val="16"/>
        </w:rPr>
        <w:t xml:space="preserve"> today </w:t>
      </w:r>
      <w:r w:rsidRPr="00BB187C">
        <w:rPr>
          <w:rStyle w:val="Emphasis"/>
          <w:rFonts w:asciiTheme="minorHAnsi" w:hAnsiTheme="minorHAnsi" w:cstheme="minorHAnsi"/>
        </w:rPr>
        <w:t>must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engage the </w:t>
      </w:r>
      <w:r w:rsidRPr="00BB187C">
        <w:rPr>
          <w:rStyle w:val="Emphasis"/>
          <w:rFonts w:asciiTheme="minorHAnsi" w:hAnsiTheme="minorHAnsi" w:cstheme="minorHAnsi"/>
        </w:rPr>
        <w:t>public</w:t>
      </w:r>
      <w:r w:rsidRPr="00BB187C">
        <w:rPr>
          <w:rStyle w:val="StyleUnderline"/>
          <w:rFonts w:asciiTheme="minorHAnsi" w:hAnsiTheme="minorHAnsi" w:cstheme="minorHAnsi"/>
        </w:rPr>
        <w:t xml:space="preserve"> to be successful</w:t>
      </w:r>
      <w:r w:rsidRPr="00BB187C">
        <w:rPr>
          <w:rFonts w:asciiTheme="minorHAnsi" w:hAnsiTheme="minorHAnsi" w:cstheme="minorHAnsi"/>
          <w:sz w:val="16"/>
        </w:rPr>
        <w:t xml:space="preserve">.171 Union density is also many times higher now in the public sector than in the private one, an upending of the realities of unionization mid-century.172 As illustrated by the Supreme Court’s decision in Janus v. AFSCME, </w:t>
      </w:r>
      <w:r w:rsidRPr="00BB187C">
        <w:rPr>
          <w:rStyle w:val="StyleUnderline"/>
          <w:rFonts w:asciiTheme="minorHAnsi" w:hAnsiTheme="minorHAnsi" w:cstheme="minorHAnsi"/>
        </w:rPr>
        <w:t xml:space="preserve">it is easier to see the economic work of unions as </w:t>
      </w:r>
      <w:r w:rsidRPr="00BB187C">
        <w:rPr>
          <w:rStyle w:val="Emphasis"/>
          <w:rFonts w:asciiTheme="minorHAnsi" w:hAnsiTheme="minorHAnsi" w:cstheme="minorHAnsi"/>
        </w:rPr>
        <w:t>political</w:t>
      </w:r>
      <w:r w:rsidRPr="00BB187C">
        <w:rPr>
          <w:rFonts w:asciiTheme="minorHAnsi" w:hAnsiTheme="minorHAnsi" w:cstheme="minorHAnsi"/>
          <w:sz w:val="16"/>
        </w:rPr>
        <w:t xml:space="preserve"> (qua affecting government policy, spending, and debt) </w:t>
      </w:r>
      <w:r w:rsidRPr="00BB187C">
        <w:rPr>
          <w:rStyle w:val="StyleUnderline"/>
          <w:rFonts w:asciiTheme="minorHAnsi" w:hAnsiTheme="minorHAnsi" w:cstheme="minorHAnsi"/>
        </w:rPr>
        <w:t>in the</w:t>
      </w:r>
      <w:r w:rsidRPr="00BB187C">
        <w:rPr>
          <w:rFonts w:asciiTheme="minorHAnsi" w:hAnsiTheme="minorHAnsi" w:cstheme="minorHAnsi"/>
          <w:sz w:val="16"/>
        </w:rPr>
        <w:t xml:space="preserve"> </w:t>
      </w:r>
      <w:r w:rsidRPr="00BB187C">
        <w:rPr>
          <w:rStyle w:val="Emphasis"/>
          <w:rFonts w:asciiTheme="minorHAnsi" w:hAnsiTheme="minorHAnsi" w:cstheme="minorHAnsi"/>
        </w:rPr>
        <w:t>public sector</w:t>
      </w:r>
      <w:r w:rsidRPr="00BB187C">
        <w:rPr>
          <w:rFonts w:asciiTheme="minorHAnsi" w:hAnsiTheme="minorHAnsi" w:cstheme="minorHAnsi"/>
          <w:sz w:val="16"/>
        </w:rPr>
        <w:t>.173</w:t>
      </w:r>
    </w:p>
    <w:p w14:paraId="0C3A7073" w14:textId="77777777" w:rsidR="00E50E6A" w:rsidRPr="00BB187C" w:rsidRDefault="00E50E6A" w:rsidP="00E50E6A">
      <w:pPr>
        <w:rPr>
          <w:rFonts w:asciiTheme="minorHAnsi" w:hAnsiTheme="minorHAnsi" w:cstheme="minorHAnsi"/>
          <w:u w:val="single"/>
        </w:rPr>
      </w:pPr>
      <w:r w:rsidRPr="00BB187C">
        <w:rPr>
          <w:rFonts w:asciiTheme="minorHAnsi" w:hAnsiTheme="minorHAnsi" w:cstheme="minorHAnsi"/>
          <w:sz w:val="16"/>
        </w:rPr>
        <w:t xml:space="preserve">Yet, the shift is also about recognizing that it was a legal and an ideological accommodation that made the work of unions in their representative capacity appear as “economic,” and thus outside politics. </w:t>
      </w:r>
      <w:r w:rsidRPr="00BB187C">
        <w:rPr>
          <w:rStyle w:val="StyleUnderline"/>
          <w:rFonts w:asciiTheme="minorHAnsi" w:hAnsiTheme="minorHAnsi" w:cstheme="minorHAnsi"/>
        </w:rPr>
        <w:t>The work of unions has been artificially “</w:t>
      </w:r>
      <w:r w:rsidRPr="00BB187C">
        <w:rPr>
          <w:rStyle w:val="Emphasis"/>
          <w:rFonts w:asciiTheme="minorHAnsi" w:hAnsiTheme="minorHAnsi" w:cstheme="minorHAnsi"/>
        </w:rPr>
        <w:t>bifurcated</w:t>
      </w:r>
      <w:r w:rsidRPr="00BB187C">
        <w:rPr>
          <w:rFonts w:asciiTheme="minorHAnsi" w:hAnsiTheme="minorHAnsi" w:cstheme="minorHAnsi"/>
          <w:sz w:val="16"/>
        </w:rPr>
        <w:t xml:space="preserve">” </w:t>
      </w:r>
      <w:r w:rsidRPr="00BB187C">
        <w:rPr>
          <w:rStyle w:val="StyleUnderline"/>
          <w:rFonts w:asciiTheme="minorHAnsi" w:hAnsiTheme="minorHAnsi" w:cstheme="minorHAnsi"/>
        </w:rPr>
        <w:t>vis-à-vis the</w:t>
      </w:r>
      <w:r w:rsidRPr="00BB187C">
        <w:rPr>
          <w:rFonts w:asciiTheme="minorHAnsi" w:hAnsiTheme="minorHAnsi" w:cstheme="minorHAnsi"/>
          <w:sz w:val="16"/>
        </w:rPr>
        <w:t xml:space="preserve"> </w:t>
      </w:r>
      <w:r w:rsidRPr="00BB187C">
        <w:rPr>
          <w:rStyle w:val="Emphasis"/>
          <w:rFonts w:asciiTheme="minorHAnsi" w:hAnsiTheme="minorHAnsi" w:cstheme="minorHAnsi"/>
        </w:rPr>
        <w:t>political realm.</w:t>
      </w:r>
      <w:r w:rsidRPr="00BB187C">
        <w:rPr>
          <w:rFonts w:asciiTheme="minorHAnsi" w:hAnsiTheme="minorHAnsi" w:cstheme="minorHAnsi"/>
          <w:sz w:val="16"/>
        </w:rPr>
        <w:t xml:space="preserve">174 For years, as Reuel Schiller has argued, unions </w:t>
      </w:r>
      <w:r w:rsidRPr="00BB187C">
        <w:rPr>
          <w:rStyle w:val="StyleUnderline"/>
          <w:rFonts w:asciiTheme="minorHAnsi" w:hAnsiTheme="minorHAnsi" w:cstheme="minorHAnsi"/>
        </w:rPr>
        <w:t>have engaged in</w:t>
      </w:r>
      <w:r w:rsidRPr="00BB187C">
        <w:rPr>
          <w:rFonts w:asciiTheme="minorHAnsi" w:hAnsiTheme="minorHAnsi" w:cstheme="minorHAnsi"/>
          <w:sz w:val="16"/>
        </w:rPr>
        <w:t xml:space="preserve"> “two sets of activities that appear barely related to one another”: </w:t>
      </w:r>
      <w:r w:rsidRPr="00BB187C">
        <w:rPr>
          <w:rStyle w:val="Emphasis"/>
          <w:rFonts w:asciiTheme="minorHAnsi" w:hAnsiTheme="minorHAnsi" w:cstheme="minorHAnsi"/>
        </w:rPr>
        <w:t>private</w:t>
      </w:r>
      <w:r w:rsidRPr="00BB187C">
        <w:rPr>
          <w:rFonts w:asciiTheme="minorHAnsi" w:hAnsiTheme="minorHAnsi" w:cstheme="minorHAnsi"/>
          <w:sz w:val="16"/>
        </w:rPr>
        <w:t xml:space="preserve">, transaction </w:t>
      </w:r>
      <w:r w:rsidRPr="00BB187C">
        <w:rPr>
          <w:rStyle w:val="StyleUnderline"/>
          <w:rFonts w:asciiTheme="minorHAnsi" w:hAnsiTheme="minorHAnsi" w:cstheme="minorHAnsi"/>
        </w:rPr>
        <w:t>bargaining</w:t>
      </w:r>
      <w:r w:rsidRPr="00BB187C">
        <w:rPr>
          <w:rFonts w:asciiTheme="minorHAnsi" w:hAnsiTheme="minorHAnsi" w:cstheme="minorHAnsi"/>
          <w:sz w:val="16"/>
        </w:rPr>
        <w:t xml:space="preserve"> in the workplace; </w:t>
      </w:r>
      <w:r w:rsidRPr="00BB187C">
        <w:rPr>
          <w:rStyle w:val="StyleUnderline"/>
          <w:rFonts w:asciiTheme="minorHAnsi" w:hAnsiTheme="minorHAnsi" w:cstheme="minorHAnsi"/>
        </w:rPr>
        <w:t>combined with</w:t>
      </w:r>
      <w:r w:rsidRPr="00BB187C">
        <w:rPr>
          <w:rFonts w:asciiTheme="minorHAnsi" w:hAnsiTheme="minorHAnsi" w:cstheme="minorHAnsi"/>
          <w:sz w:val="16"/>
        </w:rPr>
        <w:t xml:space="preserve"> broad, </w:t>
      </w:r>
      <w:r w:rsidRPr="00BB187C">
        <w:rPr>
          <w:rStyle w:val="Emphasis"/>
          <w:rFonts w:asciiTheme="minorHAnsi" w:hAnsiTheme="minorHAnsi" w:cstheme="minorHAnsi"/>
        </w:rPr>
        <w:t>public mobilization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around electoral politics. But there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were always </w:t>
      </w:r>
      <w:r w:rsidRPr="00BB187C">
        <w:rPr>
          <w:rStyle w:val="Emphasis"/>
          <w:rFonts w:asciiTheme="minorHAnsi" w:hAnsiTheme="minorHAnsi" w:cstheme="minorHAnsi"/>
        </w:rPr>
        <w:t>alternate visions</w:t>
      </w:r>
      <w:r w:rsidRPr="00BB187C">
        <w:rPr>
          <w:rStyle w:val="StyleUnderline"/>
          <w:rFonts w:asciiTheme="minorHAnsi" w:hAnsiTheme="minorHAnsi" w:cstheme="minorHAnsi"/>
        </w:rPr>
        <w:t xml:space="preserve"> of the relationship between the </w:t>
      </w:r>
      <w:r w:rsidRPr="00BB187C">
        <w:rPr>
          <w:rStyle w:val="Emphasis"/>
          <w:rFonts w:asciiTheme="minorHAnsi" w:hAnsiTheme="minorHAnsi" w:cstheme="minorHAnsi"/>
        </w:rPr>
        <w:t>economic</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political</w:t>
      </w:r>
      <w:r w:rsidRPr="00BB187C">
        <w:rPr>
          <w:rStyle w:val="StyleUnderline"/>
          <w:rFonts w:asciiTheme="minorHAnsi" w:hAnsiTheme="minorHAnsi" w:cstheme="minorHAnsi"/>
        </w:rPr>
        <w:t xml:space="preserve"> within </w:t>
      </w:r>
      <w:r w:rsidRPr="00BB187C">
        <w:rPr>
          <w:rStyle w:val="Emphasis"/>
          <w:rFonts w:asciiTheme="minorHAnsi" w:hAnsiTheme="minorHAnsi" w:cstheme="minorHAnsi"/>
        </w:rPr>
        <w:t>union advocacy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workplace governance</w:t>
      </w:r>
      <w:r w:rsidRPr="00BB187C">
        <w:rPr>
          <w:rFonts w:asciiTheme="minorHAnsi" w:hAnsiTheme="minorHAnsi" w:cstheme="minorHAnsi"/>
          <w:sz w:val="16"/>
        </w:rPr>
        <w:t>.175 If “</w:t>
      </w:r>
      <w:r w:rsidRPr="00BB187C">
        <w:rPr>
          <w:rStyle w:val="StyleUnderline"/>
          <w:rFonts w:asciiTheme="minorHAnsi" w:hAnsiTheme="minorHAnsi" w:cstheme="minorHAnsi"/>
        </w:rPr>
        <w:t>establishing terms</w:t>
      </w:r>
      <w:r w:rsidRPr="00BB187C">
        <w:rPr>
          <w:rFonts w:asciiTheme="minorHAnsi" w:hAnsiTheme="minorHAnsi" w:cstheme="minorHAnsi"/>
          <w:sz w:val="16"/>
        </w:rPr>
        <w:t xml:space="preserve"> and conditions </w:t>
      </w:r>
      <w:r w:rsidRPr="00BB187C">
        <w:rPr>
          <w:rStyle w:val="StyleUnderline"/>
          <w:rFonts w:asciiTheme="minorHAnsi" w:hAnsiTheme="minorHAnsi" w:cstheme="minorHAnsi"/>
        </w:rPr>
        <w:t>of employment</w:t>
      </w:r>
      <w:r w:rsidRPr="00BB187C">
        <w:rPr>
          <w:rFonts w:asciiTheme="minorHAnsi" w:hAnsiTheme="minorHAnsi" w:cstheme="minorHAnsi"/>
          <w:sz w:val="16"/>
        </w:rPr>
        <w:t xml:space="preserve">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political act</w:t>
      </w:r>
      <w:r w:rsidRPr="00BB187C">
        <w:rPr>
          <w:rFonts w:asciiTheme="minorHAnsi" w:hAnsiTheme="minorHAnsi" w:cstheme="minorHAnsi"/>
          <w:sz w:val="16"/>
        </w:rPr>
        <w:t xml:space="preserve"> involving not just a worker and an employer, but also a union, an industry as a whole, and the state,” then </w:t>
      </w:r>
      <w:r w:rsidRPr="00BB187C">
        <w:rPr>
          <w:rStyle w:val="Emphasis"/>
          <w:rFonts w:asciiTheme="minorHAnsi" w:hAnsiTheme="minorHAnsi" w:cstheme="minorHAnsi"/>
          <w:highlight w:val="cyan"/>
        </w:rPr>
        <w:t>union advocacy</w:t>
      </w:r>
      <w:r w:rsidRPr="00BB187C">
        <w:rPr>
          <w:rStyle w:val="StyleUnderline"/>
          <w:rFonts w:asciiTheme="minorHAnsi" w:hAnsiTheme="minorHAnsi" w:cstheme="minorHAnsi"/>
          <w:highlight w:val="cyan"/>
        </w:rPr>
        <w:t xml:space="preserve"> is a </w:t>
      </w:r>
      <w:r w:rsidRPr="00BB187C">
        <w:rPr>
          <w:rStyle w:val="Emphasis"/>
          <w:rFonts w:asciiTheme="minorHAnsi" w:hAnsiTheme="minorHAnsi" w:cstheme="minorHAnsi"/>
          <w:highlight w:val="cyan"/>
        </w:rPr>
        <w:t>political act</w:t>
      </w:r>
      <w:r w:rsidRPr="00BB187C">
        <w:rPr>
          <w:rStyle w:val="StyleUnderline"/>
          <w:rFonts w:asciiTheme="minorHAnsi" w:hAnsiTheme="minorHAnsi" w:cstheme="minorHAnsi"/>
        </w:rPr>
        <w:t xml:space="preserve"> too</w:t>
      </w:r>
      <w:r w:rsidRPr="00BB187C">
        <w:rPr>
          <w:rFonts w:asciiTheme="minorHAnsi" w:hAnsiTheme="minorHAnsi" w:cstheme="minorHAnsi"/>
          <w:sz w:val="16"/>
        </w:rPr>
        <w:t xml:space="preserve">.176 </w:t>
      </w:r>
      <w:r w:rsidRPr="00BB187C">
        <w:rPr>
          <w:rStyle w:val="StyleUnderline"/>
          <w:rFonts w:asciiTheme="minorHAnsi" w:hAnsiTheme="minorHAnsi" w:cstheme="minorHAnsi"/>
          <w:highlight w:val="cyan"/>
        </w:rPr>
        <w:t>Strikes are part of the “</w:t>
      </w:r>
      <w:r w:rsidRPr="00BB187C">
        <w:rPr>
          <w:rStyle w:val="Emphasis"/>
          <w:rFonts w:asciiTheme="minorHAnsi" w:hAnsiTheme="minorHAnsi" w:cstheme="minorHAnsi"/>
          <w:highlight w:val="cyan"/>
        </w:rPr>
        <w:t>contest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ideas</w:t>
      </w:r>
      <w:r w:rsidRPr="00BB187C">
        <w:rPr>
          <w:rStyle w:val="StyleUnderline"/>
          <w:rFonts w:asciiTheme="minorHAnsi" w:hAnsiTheme="minorHAnsi" w:cstheme="minorHAnsi"/>
          <w:highlight w:val="cyan"/>
        </w:rPr>
        <w:t>.”</w:t>
      </w:r>
    </w:p>
    <w:p w14:paraId="38F8A7DF" w14:textId="77777777" w:rsidR="00E50E6A" w:rsidRPr="00BB187C" w:rsidRDefault="00E50E6A" w:rsidP="00E50E6A">
      <w:pPr>
        <w:rPr>
          <w:rStyle w:val="StyleUnderline"/>
          <w:rFonts w:asciiTheme="minorHAnsi" w:hAnsiTheme="minorHAnsi" w:cstheme="minorHAnsi"/>
        </w:rPr>
      </w:pPr>
      <w:r w:rsidRPr="00BB187C">
        <w:rPr>
          <w:rStyle w:val="StyleUnderline"/>
          <w:rFonts w:asciiTheme="minorHAnsi" w:hAnsiTheme="minorHAnsi" w:cstheme="minorHAnsi"/>
          <w:highlight w:val="cyan"/>
        </w:rPr>
        <w:t>Reconstructing a</w:t>
      </w:r>
      <w:r w:rsidRPr="00BB187C">
        <w:rPr>
          <w:rFonts w:asciiTheme="minorHAnsi" w:hAnsiTheme="minorHAnsi" w:cstheme="minorHAnsi"/>
          <w:sz w:val="16"/>
        </w:rPr>
        <w:t xml:space="preserve"> purposefully </w:t>
      </w:r>
      <w:r w:rsidRPr="00BB187C">
        <w:rPr>
          <w:rStyle w:val="StyleUnderline"/>
          <w:rFonts w:asciiTheme="minorHAnsi" w:hAnsiTheme="minorHAnsi" w:cstheme="minorHAnsi"/>
        </w:rPr>
        <w:t>political philosophy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jurisprudence</w:t>
      </w:r>
      <w:r w:rsidRPr="00BB187C">
        <w:rPr>
          <w:rStyle w:val="StyleUnderline"/>
          <w:rFonts w:asciiTheme="minorHAnsi" w:hAnsiTheme="minorHAnsi" w:cstheme="minorHAnsi"/>
        </w:rPr>
        <w:t>, and tactical repertoire of</w:t>
      </w:r>
      <w:r w:rsidRPr="00BB187C">
        <w:rPr>
          <w:rFonts w:asciiTheme="minorHAnsi" w:hAnsiTheme="minorHAnsi" w:cstheme="minorHAnsi"/>
          <w:sz w:val="16"/>
        </w:rPr>
        <w:t xml:space="preserve"> collective-</w:t>
      </w:r>
      <w:r w:rsidRPr="00BB187C">
        <w:rPr>
          <w:rStyle w:val="Emphasis"/>
          <w:rFonts w:asciiTheme="minorHAnsi" w:hAnsiTheme="minorHAnsi" w:cstheme="minorHAnsi"/>
        </w:rPr>
        <w:t>labor advocacy</w:t>
      </w:r>
      <w:r w:rsidRPr="00BB187C">
        <w:rPr>
          <w:rFonts w:asciiTheme="minorHAnsi" w:hAnsiTheme="minorHAnsi" w:cstheme="minorHAnsi"/>
          <w:sz w:val="16"/>
        </w:rPr>
        <w:t xml:space="preserve"> is a project that is new again; and it will inevitably </w:t>
      </w:r>
      <w:r w:rsidRPr="00BB187C">
        <w:rPr>
          <w:rStyle w:val="StyleUnderline"/>
          <w:rFonts w:asciiTheme="minorHAnsi" w:hAnsiTheme="minorHAnsi" w:cstheme="minorHAnsi"/>
          <w:highlight w:val="cyan"/>
        </w:rPr>
        <w:t xml:space="preserve">require </w:t>
      </w:r>
      <w:r w:rsidRPr="00BB187C">
        <w:rPr>
          <w:rStyle w:val="Emphasis"/>
          <w:rFonts w:asciiTheme="minorHAnsi" w:hAnsiTheme="minorHAnsi" w:cstheme="minorHAnsi"/>
          <w:highlight w:val="cyan"/>
        </w:rPr>
        <w:t>deliberation</w:t>
      </w:r>
      <w:r w:rsidRPr="00BB187C">
        <w:rPr>
          <w:rFonts w:asciiTheme="minorHAnsi" w:hAnsiTheme="minorHAnsi" w:cstheme="minorHAnsi"/>
          <w:sz w:val="16"/>
        </w:rPr>
        <w:t xml:space="preserve">, debate, and compromise.177 For the time being, though, one thing seems apparent.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must be a part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engaging</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broad swath</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highlight w:val="cyan"/>
        </w:rPr>
        <w:t xml:space="preserve"> in reconceptualizing </w:t>
      </w:r>
      <w:r w:rsidRPr="00BB187C">
        <w:rPr>
          <w:rStyle w:val="Emphasis"/>
          <w:rFonts w:asciiTheme="minorHAnsi" w:hAnsiTheme="minorHAnsi" w:cstheme="minorHAnsi"/>
          <w:highlight w:val="cyan"/>
        </w:rPr>
        <w:t>political economy</w:t>
      </w:r>
      <w:r w:rsidRPr="00BB187C">
        <w:rPr>
          <w:rStyle w:val="StyleUnderline"/>
          <w:rFonts w:asciiTheme="minorHAnsi" w:hAnsiTheme="minorHAnsi" w:cstheme="minorHAnsi"/>
        </w:rPr>
        <w:t>.</w:t>
      </w:r>
    </w:p>
    <w:p w14:paraId="364CE36A"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Allowing workers to petition both employers and the government is key to solve </w:t>
      </w:r>
      <w:r w:rsidRPr="00BB187C">
        <w:rPr>
          <w:rFonts w:asciiTheme="minorHAnsi" w:hAnsiTheme="minorHAnsi" w:cstheme="minorHAnsi"/>
          <w:u w:val="single"/>
        </w:rPr>
        <w:t>inequality</w:t>
      </w:r>
      <w:r w:rsidRPr="00BB187C">
        <w:rPr>
          <w:rFonts w:asciiTheme="minorHAnsi" w:hAnsiTheme="minorHAnsi" w:cstheme="minorHAnsi"/>
        </w:rPr>
        <w:t>.</w:t>
      </w:r>
    </w:p>
    <w:p w14:paraId="3EBD2556"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94E272F"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In recent years, consistent with this vision, </w:t>
      </w:r>
      <w:r w:rsidRPr="00BB187C">
        <w:rPr>
          <w:rStyle w:val="StyleUnderline"/>
          <w:rFonts w:asciiTheme="minorHAnsi" w:hAnsiTheme="minorHAnsi" w:cstheme="minorHAnsi"/>
          <w:highlight w:val="cyan"/>
        </w:rPr>
        <w:t xml:space="preserve">there has been a </w:t>
      </w:r>
      <w:r w:rsidRPr="00BB187C">
        <w:rPr>
          <w:rStyle w:val="Emphasis"/>
          <w:rFonts w:asciiTheme="minorHAnsi" w:hAnsiTheme="minorHAnsi" w:cstheme="minorHAnsi"/>
          <w:highlight w:val="cyan"/>
        </w:rPr>
        <w:t>shift</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kinds</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rPr>
        <w:t xml:space="preserve"> workers </w:t>
      </w:r>
      <w:r w:rsidRPr="00BB187C">
        <w:rPr>
          <w:rFonts w:asciiTheme="minorHAnsi" w:hAnsiTheme="minorHAnsi" w:cstheme="minorHAnsi"/>
          <w:sz w:val="16"/>
        </w:rPr>
        <w:t xml:space="preserve">and their organizations </w:t>
      </w:r>
      <w:r w:rsidRPr="00BB187C">
        <w:rPr>
          <w:rStyle w:val="StyleUnderline"/>
          <w:rFonts w:asciiTheme="minorHAnsi" w:hAnsiTheme="minorHAnsi" w:cstheme="minorHAnsi"/>
        </w:rPr>
        <w:t>engage in</w:t>
      </w:r>
      <w:r w:rsidRPr="00BB187C">
        <w:rPr>
          <w:rFonts w:asciiTheme="minorHAnsi" w:hAnsiTheme="minorHAnsi" w:cstheme="minorHAnsi"/>
          <w:sz w:val="16"/>
        </w:rPr>
        <w:t>—</w:t>
      </w:r>
      <w:r w:rsidRPr="00BB187C">
        <w:rPr>
          <w:rStyle w:val="StyleUnderline"/>
          <w:rFonts w:asciiTheme="minorHAnsi" w:hAnsiTheme="minorHAnsi" w:cstheme="minorHAnsi"/>
        </w:rPr>
        <w:t xml:space="preserve">increasingly </w:t>
      </w:r>
      <w:r w:rsidRPr="00BB187C">
        <w:rPr>
          <w:rStyle w:val="Emphasis"/>
          <w:rFonts w:asciiTheme="minorHAnsi" w:hAnsiTheme="minorHAnsi" w:cstheme="minorHAnsi"/>
        </w:rPr>
        <w:t>public-facing</w:t>
      </w:r>
      <w:r w:rsidRPr="00BB187C">
        <w:rPr>
          <w:rFonts w:asciiTheme="minorHAnsi" w:hAnsiTheme="minorHAnsi" w:cstheme="minorHAnsi"/>
          <w:sz w:val="16"/>
        </w:rPr>
        <w:t xml:space="preserve">, </w:t>
      </w:r>
      <w:r w:rsidRPr="00BB187C">
        <w:rPr>
          <w:rStyle w:val="StyleUnderline"/>
          <w:rFonts w:asciiTheme="minorHAnsi" w:hAnsiTheme="minorHAnsi" w:cstheme="minorHAnsi"/>
        </w:rPr>
        <w:t>engaged with the community, and capacious</w:t>
      </w:r>
      <w:r w:rsidRPr="00BB187C">
        <w:rPr>
          <w:rFonts w:asciiTheme="minorHAnsi" w:hAnsiTheme="minorHAnsi" w:cstheme="minorHAnsi"/>
          <w:sz w:val="16"/>
        </w:rPr>
        <w:t xml:space="preserve"> in their concerns.178 </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transcended</w:t>
      </w:r>
      <w:r w:rsidRPr="00BB187C">
        <w:rPr>
          <w:rFonts w:asciiTheme="minorHAnsi" w:hAnsiTheme="minorHAnsi" w:cstheme="minorHAnsi"/>
          <w:sz w:val="16"/>
        </w:rPr>
        <w:t xml:space="preserve"> the ostensible </w:t>
      </w:r>
      <w:r w:rsidRPr="00BB187C">
        <w:rPr>
          <w:rStyle w:val="Emphasis"/>
          <w:rFonts w:asciiTheme="minorHAnsi" w:hAnsiTheme="minorHAnsi" w:cstheme="minorHAnsi"/>
        </w:rPr>
        <w:t>apoliticism</w:t>
      </w:r>
      <w:r w:rsidRPr="00BB187C">
        <w:rPr>
          <w:rFonts w:asciiTheme="minorHAnsi" w:hAnsiTheme="minorHAnsi" w:cstheme="minorHAnsi"/>
          <w:sz w:val="16"/>
        </w:rPr>
        <w:t xml:space="preserve"> of their forebearers in two ways, less voluntaristic and less economistic</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are less voluntaristic in that they </w:t>
      </w:r>
      <w:r w:rsidRPr="00BB187C">
        <w:rPr>
          <w:rStyle w:val="StyleUnderline"/>
          <w:rFonts w:asciiTheme="minorHAnsi" w:hAnsiTheme="minorHAnsi" w:cstheme="minorHAnsi"/>
          <w:highlight w:val="cyan"/>
        </w:rPr>
        <w:t>seek to</w:t>
      </w:r>
      <w:r w:rsidRPr="00BB187C">
        <w:rPr>
          <w:rStyle w:val="StyleUnderline"/>
          <w:rFonts w:asciiTheme="minorHAnsi" w:hAnsiTheme="minorHAnsi" w:cstheme="minorHAnsi"/>
        </w:rPr>
        <w:t xml:space="preserve"> engage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highlight w:val="cyan"/>
        </w:rPr>
        <w:t>mobilize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broader </w:t>
      </w:r>
      <w:r w:rsidRPr="00BB187C">
        <w:rPr>
          <w:rStyle w:val="Emphasis"/>
          <w:rFonts w:asciiTheme="minorHAnsi" w:hAnsiTheme="minorHAnsi" w:cstheme="minorHAnsi"/>
          <w:highlight w:val="cyan"/>
        </w:rPr>
        <w:t>community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in</w:t>
      </w:r>
      <w:r w:rsidRPr="00BB187C">
        <w:rPr>
          <w:rStyle w:val="StyleUnderline"/>
          <w:rFonts w:asciiTheme="minorHAnsi" w:hAnsiTheme="minorHAnsi" w:cstheme="minorHAnsi"/>
        </w:rPr>
        <w:t xml:space="preserve"> support of labor’s goals</w:t>
      </w:r>
      <w:r w:rsidRPr="00BB187C">
        <w:rPr>
          <w:rFonts w:asciiTheme="minorHAnsi" w:hAnsiTheme="minorHAnsi" w:cstheme="minorHAnsi"/>
          <w:sz w:val="16"/>
        </w:rPr>
        <w:t xml:space="preserve">, and those goals often include community, if not state, action. </w:t>
      </w:r>
      <w:r w:rsidRPr="00BB187C">
        <w:rPr>
          <w:rStyle w:val="StyleUnderline"/>
          <w:rFonts w:asciiTheme="minorHAnsi" w:hAnsiTheme="minorHAnsi" w:cstheme="minorHAnsi"/>
        </w:rPr>
        <w:t>They are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less economistic</w:t>
      </w:r>
      <w:r w:rsidRPr="00BB187C">
        <w:rPr>
          <w:rFonts w:asciiTheme="minorHAnsi" w:hAnsiTheme="minorHAnsi" w:cstheme="minorHAnsi"/>
          <w:sz w:val="16"/>
        </w:rPr>
        <w:t xml:space="preserve"> in that </w:t>
      </w:r>
      <w:r w:rsidRPr="00BB187C">
        <w:rPr>
          <w:rStyle w:val="StyleUnderline"/>
          <w:rFonts w:asciiTheme="minorHAnsi" w:hAnsiTheme="minorHAnsi" w:cstheme="minorHAnsi"/>
        </w:rPr>
        <w:t xml:space="preserve">they draw through </w:t>
      </w:r>
      <w:r w:rsidRPr="00BB187C">
        <w:rPr>
          <w:rStyle w:val="StyleUnderline"/>
          <w:rFonts w:asciiTheme="minorHAnsi" w:hAnsiTheme="minorHAnsi" w:cstheme="minorHAnsi"/>
          <w:highlight w:val="cyan"/>
        </w:rPr>
        <w:t>lines</w:t>
      </w:r>
      <w:r w:rsidRPr="00BB187C">
        <w:rPr>
          <w:rFonts w:asciiTheme="minorHAnsi" w:hAnsiTheme="minorHAnsi" w:cstheme="minorHAnsi"/>
          <w:sz w:val="16"/>
        </w:rPr>
        <w:t xml:space="preserve"> between workplace-based economic issues and other forms of exploitation and subjugation </w:t>
      </w:r>
      <w:r w:rsidRPr="00BB187C">
        <w:rPr>
          <w:rStyle w:val="StyleUnderline"/>
          <w:rFonts w:asciiTheme="minorHAnsi" w:hAnsiTheme="minorHAnsi" w:cstheme="minorHAnsi"/>
        </w:rPr>
        <w:t xml:space="preserve">that have been </w:t>
      </w:r>
      <w:r w:rsidRPr="00BB187C">
        <w:rPr>
          <w:rStyle w:val="StyleUnderline"/>
          <w:rFonts w:asciiTheme="minorHAnsi" w:hAnsiTheme="minorHAnsi" w:cstheme="minorHAnsi"/>
          <w:highlight w:val="cyan"/>
        </w:rPr>
        <w:t>constructed as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w:t>
      </w:r>
      <w:r w:rsidRPr="00BB187C">
        <w:rPr>
          <w:rFonts w:asciiTheme="minorHAnsi" w:hAnsiTheme="minorHAnsi" w:cstheme="minorHAnsi"/>
          <w:sz w:val="16"/>
          <w:highlight w:val="cyan"/>
        </w:rPr>
        <w:t xml:space="preserve"> </w:t>
      </w:r>
      <w:r w:rsidRPr="00BB187C">
        <w:rPr>
          <w:rFonts w:asciiTheme="minorHAnsi" w:hAnsiTheme="minorHAnsi" w:cstheme="minorHAnsi"/>
          <w:sz w:val="16"/>
        </w:rPr>
        <w:t>These strikes do not necessarily look like what strikes looked like fifty years ago, and they often skirt—or at times, flatly defy—legal rules. Yet, they have often been successful.</w:t>
      </w:r>
    </w:p>
    <w:p w14:paraId="46423933" w14:textId="77777777" w:rsidR="00E50E6A" w:rsidRPr="00BB187C" w:rsidRDefault="00E50E6A" w:rsidP="00E50E6A">
      <w:pPr>
        <w:rPr>
          <w:rFonts w:asciiTheme="minorHAnsi" w:hAnsiTheme="minorHAnsi" w:cstheme="minorHAnsi"/>
          <w:u w:val="single"/>
        </w:rPr>
      </w:pPr>
      <w:r w:rsidRPr="00BB187C">
        <w:rPr>
          <w:rFonts w:asciiTheme="minorHAnsi" w:hAnsiTheme="minorHAnsi" w:cstheme="minorHAnsi"/>
          <w:sz w:val="16"/>
        </w:rPr>
        <w:t xml:space="preserve">Since 2012, </w:t>
      </w:r>
      <w:r w:rsidRPr="00BB187C">
        <w:rPr>
          <w:rStyle w:val="Emphasis"/>
          <w:rFonts w:asciiTheme="minorHAnsi" w:hAnsiTheme="minorHAnsi" w:cstheme="minorHAnsi"/>
          <w:highlight w:val="cyan"/>
        </w:rPr>
        <w:t>tens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thousands</w:t>
      </w:r>
      <w:r w:rsidRPr="00BB187C">
        <w:rPr>
          <w:rStyle w:val="StyleUnderline"/>
          <w:rFonts w:asciiTheme="minorHAnsi" w:hAnsiTheme="minorHAnsi" w:cstheme="minorHAnsi"/>
          <w:highlight w:val="cyan"/>
        </w:rPr>
        <w:t xml:space="preserve"> of workers</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$15</w:t>
      </w:r>
      <w:r w:rsidRPr="00BB187C">
        <w:rPr>
          <w:rStyle w:val="StyleUnderline"/>
          <w:rFonts w:asciiTheme="minorHAnsi" w:hAnsiTheme="minorHAnsi" w:cstheme="minorHAnsi"/>
        </w:rPr>
        <w:t xml:space="preserve"> movement have </w:t>
      </w:r>
      <w:r w:rsidRPr="00BB187C">
        <w:rPr>
          <w:rStyle w:val="StyleUnderline"/>
          <w:rFonts w:asciiTheme="minorHAnsi" w:hAnsiTheme="minorHAnsi" w:cstheme="minorHAnsi"/>
          <w:highlight w:val="cyan"/>
        </w:rPr>
        <w:t xml:space="preserve">engaged in </w:t>
      </w:r>
      <w:r w:rsidRPr="00BB187C">
        <w:rPr>
          <w:rStyle w:val="Emphasis"/>
          <w:rFonts w:asciiTheme="minorHAnsi" w:hAnsiTheme="minorHAnsi" w:cstheme="minorHAnsi"/>
          <w:highlight w:val="cyan"/>
        </w:rPr>
        <w:t>discourse-changing</w:t>
      </w:r>
      <w:r w:rsidRPr="00BB187C">
        <w:rPr>
          <w:rStyle w:val="StyleUnderline"/>
          <w:rFonts w:asciiTheme="minorHAnsi" w:hAnsiTheme="minorHAnsi" w:cstheme="minorHAnsi"/>
        </w:rPr>
        <w:t xml:space="preserve">, public law-building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rPr>
        <w:t>.</w:t>
      </w:r>
      <w:r w:rsidRPr="00BB187C">
        <w:rPr>
          <w:rFonts w:asciiTheme="minorHAnsi" w:hAnsiTheme="minorHAnsi" w:cstheme="minorHAnsi"/>
          <w:sz w:val="16"/>
        </w:rPr>
        <w:t xml:space="preserve"> They do not shut down production, and </w:t>
      </w:r>
      <w:r w:rsidRPr="00BB187C">
        <w:rPr>
          <w:rStyle w:val="StyleUnderline"/>
          <w:rFonts w:asciiTheme="minorHAnsi" w:hAnsiTheme="minorHAnsi" w:cstheme="minorHAnsi"/>
          <w:highlight w:val="cyan"/>
        </w:rPr>
        <w:t xml:space="preserve">their </w:t>
      </w:r>
      <w:r w:rsidRPr="00BB187C">
        <w:rPr>
          <w:rStyle w:val="Emphasis"/>
          <w:rFonts w:asciiTheme="minorHAnsi" w:hAnsiTheme="minorHAnsi" w:cstheme="minorHAnsi"/>
        </w:rPr>
        <w:t xml:space="preserve">primary </w:t>
      </w:r>
      <w:r w:rsidRPr="00BB187C">
        <w:rPr>
          <w:rStyle w:val="Emphasis"/>
          <w:rFonts w:asciiTheme="minorHAnsi" w:hAnsiTheme="minorHAnsi" w:cstheme="minorHAnsi"/>
          <w:highlight w:val="cyan"/>
        </w:rPr>
        <w:t>targets</w:t>
      </w:r>
      <w:r w:rsidRPr="00BB187C">
        <w:rPr>
          <w:rStyle w:val="StyleUnderline"/>
          <w:rFonts w:asciiTheme="minorHAnsi" w:hAnsiTheme="minorHAnsi" w:cstheme="minorHAnsi"/>
          <w:highlight w:val="cyan"/>
        </w:rPr>
        <w:t xml:space="preserve"> are not </w:t>
      </w:r>
      <w:r w:rsidRPr="00BB187C">
        <w:rPr>
          <w:rStyle w:val="Emphasis"/>
          <w:rFonts w:asciiTheme="minorHAnsi" w:hAnsiTheme="minorHAnsi" w:cstheme="minorHAnsi"/>
          <w:highlight w:val="cyan"/>
        </w:rPr>
        <w:t>direct</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employers</w:t>
      </w:r>
      <w:r w:rsidRPr="00BB187C">
        <w:rPr>
          <w:rFonts w:asciiTheme="minorHAnsi" w:hAnsiTheme="minorHAnsi" w:cstheme="minorHAnsi"/>
          <w:sz w:val="16"/>
        </w:rPr>
        <w:t xml:space="preserve">. For these reasons,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push</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boundaries</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exiting </w:t>
      </w:r>
      <w:r w:rsidRPr="00BB187C">
        <w:rPr>
          <w:rStyle w:val="Emphasis"/>
          <w:rFonts w:asciiTheme="minorHAnsi" w:hAnsiTheme="minorHAnsi" w:cstheme="minorHAnsi"/>
          <w:highlight w:val="cyan"/>
        </w:rPr>
        <w:t>labor law</w:t>
      </w:r>
      <w:r w:rsidRPr="00BB187C">
        <w:rPr>
          <w:rFonts w:asciiTheme="minorHAnsi" w:hAnsiTheme="minorHAnsi" w:cstheme="minorHAnsi"/>
          <w:sz w:val="16"/>
        </w:rPr>
        <w:t xml:space="preserve">.179 Still, the risks appear to have been worth it. A 2018 report by the National Employment Law Center found that </w:t>
      </w:r>
      <w:r w:rsidRPr="00BB187C">
        <w:rPr>
          <w:rStyle w:val="StyleUnderline"/>
          <w:rFonts w:asciiTheme="minorHAnsi" w:hAnsiTheme="minorHAnsi" w:cstheme="minorHAnsi"/>
        </w:rPr>
        <w:t xml:space="preserve">these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had </w:t>
      </w:r>
      <w:r w:rsidRPr="00BB187C">
        <w:rPr>
          <w:rStyle w:val="StyleUnderline"/>
          <w:rFonts w:asciiTheme="minorHAnsi" w:hAnsiTheme="minorHAnsi" w:cstheme="minorHAnsi"/>
          <w:highlight w:val="cyan"/>
        </w:rPr>
        <w:t>helped</w:t>
      </w:r>
      <w:r w:rsidRPr="00BB187C">
        <w:rPr>
          <w:rFonts w:asciiTheme="minorHAnsi" w:hAnsiTheme="minorHAnsi" w:cstheme="minorHAnsi"/>
          <w:sz w:val="16"/>
        </w:rPr>
        <w:t xml:space="preserve"> </w:t>
      </w:r>
      <w:r w:rsidRPr="00BB187C">
        <w:rPr>
          <w:rStyle w:val="Emphasis"/>
          <w:rFonts w:asciiTheme="minorHAnsi" w:hAnsiTheme="minorHAnsi" w:cstheme="minorHAnsi"/>
        </w:rPr>
        <w:t>twenty-two million</w:t>
      </w:r>
      <w:r w:rsidRPr="00BB187C">
        <w:rPr>
          <w:rFonts w:asciiTheme="minorHAnsi" w:hAnsiTheme="minorHAnsi" w:cstheme="minorHAnsi"/>
          <w:sz w:val="16"/>
        </w:rPr>
        <w:t xml:space="preserve"> low</w:t>
      </w:r>
      <w:r w:rsidRPr="00BB187C">
        <w:rPr>
          <w:rStyle w:val="StyleUnderline"/>
          <w:rFonts w:asciiTheme="minorHAnsi" w:hAnsiTheme="minorHAnsi" w:cstheme="minorHAnsi"/>
        </w:rPr>
        <w:t>-wage workers win</w:t>
      </w:r>
      <w:r w:rsidRPr="00BB187C">
        <w:rPr>
          <w:rFonts w:asciiTheme="minorHAnsi" w:hAnsiTheme="minorHAnsi" w:cstheme="minorHAnsi"/>
          <w:sz w:val="16"/>
        </w:rPr>
        <w:t xml:space="preserve"> </w:t>
      </w:r>
      <w:r w:rsidRPr="00BB187C">
        <w:rPr>
          <w:rStyle w:val="Emphasis"/>
          <w:rFonts w:asciiTheme="minorHAnsi" w:hAnsiTheme="minorHAnsi" w:cstheme="minorHAnsi"/>
        </w:rPr>
        <w:t>$68 billion</w:t>
      </w:r>
      <w:r w:rsidRPr="00BB187C">
        <w:rPr>
          <w:rFonts w:asciiTheme="minorHAnsi" w:hAnsiTheme="minorHAnsi" w:cstheme="minorHAnsi"/>
          <w:sz w:val="16"/>
        </w:rPr>
        <w:t xml:space="preserve"> </w:t>
      </w:r>
      <w:r w:rsidRPr="00BB187C">
        <w:rPr>
          <w:rStyle w:val="StyleUnderline"/>
          <w:rFonts w:asciiTheme="minorHAnsi" w:hAnsiTheme="minorHAnsi" w:cstheme="minorHAnsi"/>
        </w:rPr>
        <w:t>in</w:t>
      </w:r>
      <w:r w:rsidRPr="00BB187C">
        <w:rPr>
          <w:rFonts w:asciiTheme="minorHAnsi" w:hAnsiTheme="minorHAnsi" w:cstheme="minorHAnsi"/>
          <w:sz w:val="16"/>
        </w:rPr>
        <w:t xml:space="preserve"> </w:t>
      </w:r>
      <w:r w:rsidRPr="00BB187C">
        <w:rPr>
          <w:rStyle w:val="Emphasis"/>
          <w:rFonts w:asciiTheme="minorHAnsi" w:hAnsiTheme="minorHAnsi" w:cstheme="minorHAnsi"/>
        </w:rPr>
        <w:t>raises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redistribution</w:t>
      </w:r>
      <w:r w:rsidRPr="00BB187C">
        <w:rPr>
          <w:rStyle w:val="StyleUnderline"/>
          <w:rFonts w:asciiTheme="minorHAnsi" w:hAnsiTheme="minorHAnsi" w:cstheme="minorHAnsi"/>
          <w:highlight w:val="cyan"/>
        </w:rPr>
        <w:t xml:space="preserve"> of wealth </w:t>
      </w:r>
      <w:r w:rsidRPr="00BB187C">
        <w:rPr>
          <w:rStyle w:val="Emphasis"/>
          <w:rFonts w:asciiTheme="minorHAnsi" w:hAnsiTheme="minorHAnsi" w:cstheme="minorHAnsi"/>
          <w:highlight w:val="cyan"/>
        </w:rPr>
        <w:t>fourteen times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greater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w:t>
      </w:r>
      <w:r w:rsidRPr="00BB187C">
        <w:rPr>
          <w:rStyle w:val="StyleUnderline"/>
          <w:rFonts w:asciiTheme="minorHAnsi" w:hAnsiTheme="minorHAnsi" w:cstheme="minorHAnsi"/>
        </w:rPr>
        <w:t xml:space="preserve"> the value of the </w:t>
      </w:r>
      <w:r w:rsidRPr="00BB187C">
        <w:rPr>
          <w:rStyle w:val="Emphasis"/>
          <w:rFonts w:asciiTheme="minorHAnsi" w:hAnsiTheme="minorHAnsi" w:cstheme="minorHAnsi"/>
          <w:highlight w:val="cyan"/>
        </w:rPr>
        <w:t>last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federal </w:t>
      </w:r>
      <w:r w:rsidRPr="00BB187C">
        <w:rPr>
          <w:rStyle w:val="Emphasis"/>
          <w:rFonts w:asciiTheme="minorHAnsi" w:hAnsiTheme="minorHAnsi" w:cstheme="minorHAnsi"/>
          <w:highlight w:val="cyan"/>
        </w:rPr>
        <w:t>minimum wage</w:t>
      </w:r>
      <w:r w:rsidRPr="00BB187C">
        <w:rPr>
          <w:rFonts w:asciiTheme="minorHAnsi" w:hAnsiTheme="minorHAnsi" w:cstheme="minorHAnsi"/>
          <w:sz w:val="16"/>
        </w:rPr>
        <w:t xml:space="preserve"> </w:t>
      </w:r>
      <w:r w:rsidRPr="00BB187C">
        <w:rPr>
          <w:rStyle w:val="StyleUnderline"/>
          <w:rFonts w:asciiTheme="minorHAnsi" w:hAnsiTheme="minorHAnsi" w:cstheme="minorHAnsi"/>
        </w:rPr>
        <w:t>increase</w:t>
      </w:r>
      <w:r w:rsidRPr="00BB187C">
        <w:rPr>
          <w:rFonts w:asciiTheme="minorHAnsi" w:hAnsiTheme="minorHAnsi" w:cstheme="minorHAnsi"/>
          <w:sz w:val="16"/>
        </w:rPr>
        <w:t xml:space="preserve"> in 2007.180 They have demonstrated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strikes</w:t>
      </w:r>
      <w:r w:rsidRPr="00BB187C">
        <w:rPr>
          <w:rStyle w:val="StyleUnderline"/>
          <w:rFonts w:asciiTheme="minorHAnsi" w:hAnsiTheme="minorHAnsi" w:cstheme="minorHAnsi"/>
        </w:rPr>
        <w:t xml:space="preserve"> to do </w:t>
      </w:r>
      <w:r w:rsidRPr="00BB187C">
        <w:rPr>
          <w:rStyle w:val="Emphasis"/>
          <w:rFonts w:asciiTheme="minorHAnsi" w:hAnsiTheme="minorHAnsi" w:cstheme="minorHAnsi"/>
        </w:rPr>
        <w:t>more</w:t>
      </w:r>
      <w:r w:rsidRPr="00BB187C">
        <w:rPr>
          <w:rStyle w:val="StyleUnderline"/>
          <w:rFonts w:asciiTheme="minorHAnsi" w:hAnsiTheme="minorHAnsi" w:cstheme="minorHAnsi"/>
        </w:rPr>
        <w:t xml:space="preserve"> than challenge </w:t>
      </w:r>
      <w:r w:rsidRPr="00BB187C">
        <w:rPr>
          <w:rStyle w:val="Emphasis"/>
          <w:rFonts w:asciiTheme="minorHAnsi" w:hAnsiTheme="minorHAnsi" w:cstheme="minorHAnsi"/>
        </w:rPr>
        <w:t>employer behavior</w:t>
      </w:r>
      <w:r w:rsidRPr="00BB187C">
        <w:rPr>
          <w:rFonts w:asciiTheme="minorHAnsi" w:hAnsiTheme="minorHAnsi" w:cstheme="minorHAnsi"/>
          <w:sz w:val="16"/>
        </w:rPr>
        <w:t>. As Kate Andrias has argued:</w:t>
      </w:r>
    </w:p>
    <w:p w14:paraId="75992E91"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w:t>
      </w:r>
      <w:r w:rsidRPr="00BB187C">
        <w:rPr>
          <w:rStyle w:val="StyleUnderline"/>
          <w:rFonts w:asciiTheme="minorHAnsi" w:hAnsiTheme="minorHAnsi" w:cstheme="minorHAnsi"/>
        </w:rPr>
        <w:t xml:space="preserve">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$15 . . . </w:t>
      </w:r>
      <w:r w:rsidRPr="00BB187C">
        <w:rPr>
          <w:rStyle w:val="Emphasis"/>
          <w:rFonts w:asciiTheme="minorHAnsi" w:hAnsiTheme="minorHAnsi" w:cstheme="minorHAnsi"/>
        </w:rPr>
        <w:t>reject</w:t>
      </w:r>
      <w:r w:rsidRPr="00BB187C">
        <w:rPr>
          <w:rStyle w:val="StyleUnderline"/>
          <w:rFonts w:asciiTheme="minorHAnsi" w:hAnsiTheme="minorHAnsi" w:cstheme="minorHAnsi"/>
        </w:rPr>
        <w:t xml:space="preserve">[s] the notion that unions’ </w:t>
      </w:r>
      <w:r w:rsidRPr="00BB187C">
        <w:rPr>
          <w:rStyle w:val="Emphasis"/>
          <w:rFonts w:asciiTheme="minorHAnsi" w:hAnsiTheme="minorHAnsi" w:cstheme="minorHAnsi"/>
        </w:rPr>
        <w:t>primary role</w:t>
      </w:r>
      <w:r w:rsidRPr="00BB187C">
        <w:rPr>
          <w:rStyle w:val="StyleUnderline"/>
          <w:rFonts w:asciiTheme="minorHAnsi" w:hAnsiTheme="minorHAnsi" w:cstheme="minorHAnsi"/>
        </w:rPr>
        <w:t xml:space="preserve"> is to negotiate traditional </w:t>
      </w:r>
      <w:r w:rsidRPr="00BB187C">
        <w:rPr>
          <w:rStyle w:val="Emphasis"/>
          <w:rFonts w:asciiTheme="minorHAnsi" w:hAnsiTheme="minorHAnsi" w:cstheme="minorHAnsi"/>
        </w:rPr>
        <w:t>private</w:t>
      </w:r>
      <w:r w:rsidRPr="00BB187C">
        <w:rPr>
          <w:rStyle w:val="StyleUnderline"/>
          <w:rFonts w:asciiTheme="minorHAnsi" w:hAnsiTheme="minorHAnsi" w:cstheme="minorHAnsi"/>
        </w:rPr>
        <w:t xml:space="preserve"> collective bargaining </w:t>
      </w:r>
      <w:r w:rsidRPr="00BB187C">
        <w:rPr>
          <w:rStyle w:val="Emphasis"/>
          <w:rFonts w:asciiTheme="minorHAnsi" w:hAnsiTheme="minorHAnsi" w:cstheme="minorHAnsi"/>
        </w:rPr>
        <w:t>agreements</w:t>
      </w:r>
      <w:r w:rsidRPr="00BB187C">
        <w:rPr>
          <w:rStyle w:val="StyleUnderline"/>
          <w:rFonts w:asciiTheme="minorHAnsi" w:hAnsiTheme="minorHAnsi" w:cstheme="minorHAnsi"/>
        </w:rPr>
        <w:t>, with the state playing a neutral mediating and enforcing</w:t>
      </w:r>
      <w:r w:rsidRPr="00BB187C">
        <w:rPr>
          <w:rFonts w:asciiTheme="minorHAnsi" w:hAnsiTheme="minorHAnsi" w:cstheme="minorHAnsi"/>
          <w:sz w:val="16"/>
        </w:rPr>
        <w:t xml:space="preserve"> role. Instead, the </w:t>
      </w:r>
      <w:r w:rsidRPr="00BB187C">
        <w:rPr>
          <w:rStyle w:val="StyleUnderline"/>
          <w:rFonts w:asciiTheme="minorHAnsi" w:hAnsiTheme="minorHAnsi" w:cstheme="minorHAnsi"/>
        </w:rPr>
        <w:t xml:space="preserve">movements are seeking to </w:t>
      </w:r>
      <w:r w:rsidRPr="00BB187C">
        <w:rPr>
          <w:rStyle w:val="Emphasis"/>
          <w:rFonts w:asciiTheme="minorHAnsi" w:hAnsiTheme="minorHAnsi" w:cstheme="minorHAnsi"/>
        </w:rPr>
        <w:t>bargain</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public arena</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they are engaging in </w:t>
      </w:r>
      <w:r w:rsidRPr="00BB187C">
        <w:rPr>
          <w:rStyle w:val="Emphasis"/>
          <w:rFonts w:asciiTheme="minorHAnsi" w:hAnsiTheme="minorHAnsi" w:cstheme="minorHAnsi"/>
        </w:rPr>
        <w:t>social bargaining</w:t>
      </w:r>
      <w:r w:rsidRPr="00BB187C">
        <w:rPr>
          <w:rStyle w:val="StyleUnderline"/>
          <w:rFonts w:asciiTheme="minorHAnsi" w:hAnsiTheme="minorHAnsi" w:cstheme="minorHAnsi"/>
        </w:rPr>
        <w:t xml:space="preserve"> with the </w:t>
      </w:r>
      <w:r w:rsidRPr="00BB187C">
        <w:rPr>
          <w:rStyle w:val="Emphasis"/>
          <w:rFonts w:asciiTheme="minorHAnsi" w:hAnsiTheme="minorHAnsi" w:cstheme="minorHAnsi"/>
        </w:rPr>
        <w:t>state</w:t>
      </w:r>
      <w:r w:rsidRPr="00BB187C">
        <w:rPr>
          <w:rStyle w:val="StyleUnderline"/>
          <w:rFonts w:asciiTheme="minorHAnsi" w:hAnsiTheme="minorHAnsi" w:cstheme="minorHAnsi"/>
        </w:rPr>
        <w:t xml:space="preserve"> on behalf of all workers</w:t>
      </w:r>
      <w:r w:rsidRPr="00BB187C">
        <w:rPr>
          <w:rFonts w:asciiTheme="minorHAnsi" w:hAnsiTheme="minorHAnsi" w:cstheme="minorHAnsi"/>
          <w:sz w:val="16"/>
        </w:rPr>
        <w:t>.”181</w:t>
      </w:r>
    </w:p>
    <w:p w14:paraId="109C771A" w14:textId="77777777" w:rsidR="00E50E6A" w:rsidRPr="00BB187C" w:rsidRDefault="00E50E6A" w:rsidP="00E50E6A">
      <w:pPr>
        <w:rPr>
          <w:rFonts w:asciiTheme="minorHAnsi" w:hAnsiTheme="minorHAnsi" w:cstheme="minorHAnsi"/>
          <w:u w:val="single"/>
        </w:rPr>
      </w:pPr>
      <w:r w:rsidRPr="00BB187C">
        <w:rPr>
          <w:rFonts w:asciiTheme="minorHAnsi" w:hAnsiTheme="minorHAnsi" w:cstheme="minorHAnsi"/>
          <w:sz w:val="16"/>
        </w:rPr>
        <w:t xml:space="preserve">In the so-called “red state” </w:t>
      </w:r>
      <w:r w:rsidRPr="00BB187C">
        <w:rPr>
          <w:rStyle w:val="Emphasis"/>
          <w:rFonts w:asciiTheme="minorHAnsi" w:hAnsiTheme="minorHAnsi" w:cstheme="minorHAnsi"/>
          <w:highlight w:val="cyan"/>
        </w:rPr>
        <w:t>teacher strikes</w:t>
      </w:r>
      <w:r w:rsidRPr="00BB187C">
        <w:rPr>
          <w:rFonts w:asciiTheme="minorHAnsi" w:hAnsiTheme="minorHAnsi" w:cstheme="minorHAnsi"/>
          <w:sz w:val="16"/>
        </w:rPr>
        <w:t xml:space="preserve"> of 2018, more than a hundred thousand educators in West Virginia, Oklahoma, Arizona, and other states struck to </w:t>
      </w:r>
      <w:r w:rsidRPr="00BB187C">
        <w:rPr>
          <w:rStyle w:val="Emphasis"/>
          <w:rFonts w:asciiTheme="minorHAnsi" w:hAnsiTheme="minorHAnsi" w:cstheme="minorHAnsi"/>
          <w:highlight w:val="cyan"/>
        </w:rPr>
        <w:t>challenge</w:t>
      </w:r>
      <w:r w:rsidRPr="00BB187C">
        <w:rPr>
          <w:rFonts w:asciiTheme="minorHAnsi" w:hAnsiTheme="minorHAnsi" w:cstheme="minorHAnsi"/>
          <w:sz w:val="16"/>
        </w:rPr>
        <w:t xml:space="preserve"> post-Great Recession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measures, which they argued hurt teachers and students, alike.182 These strikes were illegal; yet, no penalties were imposed.183 Rather, the </w:t>
      </w:r>
      <w:r w:rsidRPr="00BB187C">
        <w:rPr>
          <w:rStyle w:val="StyleUnderline"/>
          <w:rFonts w:asciiTheme="minorHAnsi" w:hAnsiTheme="minorHAnsi" w:cstheme="minorHAnsi"/>
        </w:rPr>
        <w:t xml:space="preserve">strikes </w:t>
      </w:r>
      <w:r w:rsidRPr="00BB187C">
        <w:rPr>
          <w:rStyle w:val="Emphasis"/>
          <w:rFonts w:asciiTheme="minorHAnsi" w:hAnsiTheme="minorHAnsi" w:cstheme="minorHAnsi"/>
        </w:rPr>
        <w:t>grew</w:t>
      </w:r>
      <w:r w:rsidRPr="00BB187C">
        <w:rPr>
          <w:rStyle w:val="StyleUnderline"/>
          <w:rFonts w:asciiTheme="minorHAnsi" w:hAnsiTheme="minorHAnsi" w:cstheme="minorHAnsi"/>
        </w:rPr>
        <w:t xml:space="preserve"> workers’ </w:t>
      </w:r>
      <w:r w:rsidRPr="00BB187C">
        <w:rPr>
          <w:rStyle w:val="Emphasis"/>
          <w:rFonts w:asciiTheme="minorHAnsi" w:hAnsiTheme="minorHAnsi" w:cstheme="minorHAnsi"/>
        </w:rPr>
        <w:t>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won </w:t>
      </w:r>
      <w:r w:rsidRPr="00BB187C">
        <w:rPr>
          <w:rStyle w:val="Emphasis"/>
          <w:rFonts w:asciiTheme="minorHAnsi" w:hAnsiTheme="minorHAnsi" w:cstheme="minorHAnsi"/>
        </w:rPr>
        <w:t>meaningful concessions</w:t>
      </w:r>
      <w:r w:rsidRPr="00BB187C">
        <w:rPr>
          <w:rFonts w:asciiTheme="minorHAnsi" w:hAnsiTheme="minorHAnsi" w:cstheme="minorHAnsi"/>
          <w:sz w:val="16"/>
        </w:rPr>
        <w:t xml:space="preserve"> from state governments, </w:t>
      </w:r>
      <w:r w:rsidRPr="00BB187C">
        <w:rPr>
          <w:rStyle w:val="StyleUnderline"/>
          <w:rFonts w:asciiTheme="minorHAnsi" w:hAnsiTheme="minorHAnsi" w:cstheme="minorHAnsi"/>
          <w:highlight w:val="cyan"/>
        </w:rPr>
        <w:t xml:space="preserve">and built </w:t>
      </w:r>
      <w:r w:rsidRPr="00BB187C">
        <w:rPr>
          <w:rStyle w:val="Emphasis"/>
          <w:rFonts w:asciiTheme="minorHAnsi" w:hAnsiTheme="minorHAnsi" w:cstheme="minorHAnsi"/>
          <w:highlight w:val="cyan"/>
        </w:rPr>
        <w:t>public support</w:t>
      </w:r>
      <w:r w:rsidRPr="00BB187C">
        <w:rPr>
          <w:rFonts w:asciiTheme="minorHAnsi" w:hAnsiTheme="minorHAnsi" w:cstheme="minorHAnsi"/>
          <w:sz w:val="16"/>
        </w:rPr>
        <w:t xml:space="preserve">. As noted above, </w:t>
      </w:r>
      <w:r w:rsidRPr="00BB187C">
        <w:rPr>
          <w:rStyle w:val="Emphasis"/>
          <w:rFonts w:asciiTheme="minorHAnsi" w:hAnsiTheme="minorHAnsi" w:cstheme="minorHAnsi"/>
          <w:highlight w:val="cyan"/>
        </w:rPr>
        <w:t>public-sector</w:t>
      </w:r>
      <w:r w:rsidRPr="00BB187C">
        <w:rPr>
          <w:rStyle w:val="StyleUnderline"/>
          <w:rFonts w:asciiTheme="minorHAnsi" w:hAnsiTheme="minorHAnsi" w:cstheme="minorHAnsi"/>
        </w:rPr>
        <w:t xml:space="preserve"> work stoppages </w:t>
      </w:r>
      <w:r w:rsidRPr="00BB187C">
        <w:rPr>
          <w:rStyle w:val="StyleUnderline"/>
          <w:rFonts w:asciiTheme="minorHAnsi" w:hAnsiTheme="minorHAnsi" w:cstheme="minorHAnsi"/>
          <w:highlight w:val="cyan"/>
        </w:rPr>
        <w:t xml:space="preserve">are easier to conceive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political</w:t>
      </w:r>
      <w:r w:rsidRPr="00BB187C">
        <w:rPr>
          <w:rFonts w:asciiTheme="minorHAnsi" w:hAnsiTheme="minorHAnsi" w:cstheme="minorHAnsi"/>
          <w:sz w:val="16"/>
        </w:rPr>
        <w:t xml:space="preserve">, even under existing jurisprudential categories.184 But these strikes were political in the broader sense as well. </w:t>
      </w:r>
      <w:r w:rsidRPr="00BB187C">
        <w:rPr>
          <w:rStyle w:val="StyleUnderline"/>
          <w:rFonts w:asciiTheme="minorHAnsi" w:hAnsiTheme="minorHAnsi" w:cstheme="minorHAnsi"/>
        </w:rPr>
        <w:t xml:space="preserve">Educators worked with </w:t>
      </w:r>
      <w:r w:rsidRPr="00BB187C">
        <w:rPr>
          <w:rStyle w:val="Emphasis"/>
          <w:rFonts w:asciiTheme="minorHAnsi" w:hAnsiTheme="minorHAnsi" w:cstheme="minorHAnsi"/>
        </w:rPr>
        <w:t>parents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students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cultivate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they </w:t>
      </w:r>
      <w:r w:rsidRPr="00BB187C">
        <w:rPr>
          <w:rStyle w:val="StyleUnderline"/>
          <w:rFonts w:asciiTheme="minorHAnsi" w:hAnsiTheme="minorHAnsi" w:cstheme="minorHAnsi"/>
        </w:rPr>
        <w:t>explained how their struggles were connected to</w:t>
      </w:r>
      <w:r w:rsidRPr="00BB187C">
        <w:rPr>
          <w:rFonts w:asciiTheme="minorHAnsi" w:hAnsiTheme="minorHAnsi" w:cstheme="minorHAnsi"/>
          <w:sz w:val="16"/>
        </w:rPr>
        <w:t xml:space="preserve"> the </w:t>
      </w:r>
      <w:r w:rsidRPr="00BB187C">
        <w:rPr>
          <w:rStyle w:val="Emphasis"/>
          <w:rFonts w:asciiTheme="minorHAnsi" w:hAnsiTheme="minorHAnsi" w:cstheme="minorHAnsi"/>
        </w:rPr>
        <w:t>needs</w:t>
      </w:r>
      <w:r w:rsidRPr="00BB187C">
        <w:rPr>
          <w:rStyle w:val="StyleUnderline"/>
          <w:rFonts w:asciiTheme="minorHAnsi" w:hAnsiTheme="minorHAnsi" w:cstheme="minorHAnsi"/>
        </w:rPr>
        <w:t xml:space="preserve"> of those </w:t>
      </w:r>
      <w:r w:rsidRPr="00BB187C">
        <w:rPr>
          <w:rStyle w:val="Emphasis"/>
          <w:rFonts w:asciiTheme="minorHAnsi" w:hAnsiTheme="minorHAnsi" w:cstheme="minorHAnsi"/>
        </w:rPr>
        <w:t>communities</w:t>
      </w:r>
      <w:r w:rsidRPr="00BB187C">
        <w:rPr>
          <w:rFonts w:asciiTheme="minorHAnsi" w:hAnsiTheme="minorHAnsi" w:cstheme="minorHAnsi"/>
          <w:sz w:val="16"/>
        </w:rPr>
        <w:t xml:space="preserve">.185 </w:t>
      </w:r>
      <w:r w:rsidRPr="00BB187C">
        <w:rPr>
          <w:rStyle w:val="StyleUnderline"/>
          <w:rFonts w:asciiTheme="minorHAnsi" w:hAnsiTheme="minorHAnsi" w:cstheme="minorHAnsi"/>
        </w:rPr>
        <w:t>Their power was</w:t>
      </w:r>
      <w:r w:rsidRPr="00BB187C">
        <w:rPr>
          <w:rFonts w:asciiTheme="minorHAnsi" w:hAnsiTheme="minorHAnsi" w:cstheme="minorHAnsi"/>
          <w:sz w:val="16"/>
        </w:rPr>
        <w:t xml:space="preserve"> not only in depriving schools of their labor power, but </w:t>
      </w:r>
      <w:r w:rsidRPr="00BB187C">
        <w:rPr>
          <w:rStyle w:val="StyleUnderline"/>
          <w:rFonts w:asciiTheme="minorHAnsi" w:hAnsiTheme="minorHAnsi" w:cstheme="minorHAnsi"/>
        </w:rPr>
        <w:t>in making</w:t>
      </w:r>
      <w:r w:rsidRPr="00BB187C">
        <w:rPr>
          <w:rFonts w:asciiTheme="minorHAnsi" w:hAnsiTheme="minorHAnsi" w:cstheme="minorHAnsi"/>
          <w:sz w:val="16"/>
        </w:rPr>
        <w:t xml:space="preserve"> normative </w:t>
      </w:r>
      <w:r w:rsidRPr="00BB187C">
        <w:rPr>
          <w:rStyle w:val="StyleUnderline"/>
          <w:rFonts w:asciiTheme="minorHAnsi" w:hAnsiTheme="minorHAnsi" w:cstheme="minorHAnsi"/>
        </w:rPr>
        <w:t xml:space="preserve">claims about the </w:t>
      </w:r>
      <w:r w:rsidRPr="00BB187C">
        <w:rPr>
          <w:rStyle w:val="Emphasis"/>
          <w:rFonts w:asciiTheme="minorHAnsi" w:hAnsiTheme="minorHAnsi" w:cstheme="minorHAnsi"/>
        </w:rPr>
        <w:t>value</w:t>
      </w:r>
      <w:r w:rsidRPr="00BB187C">
        <w:rPr>
          <w:rStyle w:val="StyleUnderline"/>
          <w:rFonts w:asciiTheme="minorHAnsi" w:hAnsiTheme="minorHAnsi" w:cstheme="minorHAnsi"/>
        </w:rPr>
        <w:t xml:space="preserve"> of that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to the </w:t>
      </w:r>
      <w:r w:rsidRPr="00BB187C">
        <w:rPr>
          <w:rStyle w:val="Emphasis"/>
          <w:rFonts w:asciiTheme="minorHAnsi" w:hAnsiTheme="minorHAnsi" w:cstheme="minorHAnsi"/>
        </w:rPr>
        <w:t>community</w:t>
      </w:r>
      <w:r w:rsidRPr="00BB187C">
        <w:rPr>
          <w:rStyle w:val="StyleUnderline"/>
          <w:rFonts w:asciiTheme="minorHAnsi" w:hAnsiTheme="minorHAnsi" w:cstheme="minorHAnsi"/>
        </w:rPr>
        <w:t>.</w:t>
      </w:r>
    </w:p>
    <w:p w14:paraId="5D91CED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Most recently, </w:t>
      </w:r>
      <w:r w:rsidRPr="00BB187C">
        <w:rPr>
          <w:rStyle w:val="StyleUnderline"/>
          <w:rFonts w:asciiTheme="minorHAnsi" w:hAnsiTheme="minorHAnsi" w:cstheme="minorHAnsi"/>
        </w:rPr>
        <w:t xml:space="preserve">2020 saw a </w:t>
      </w:r>
      <w:r w:rsidRPr="00BB187C">
        <w:rPr>
          <w:rStyle w:val="Emphasis"/>
          <w:rFonts w:asciiTheme="minorHAnsi" w:hAnsiTheme="minorHAnsi" w:cstheme="minorHAnsi"/>
          <w:highlight w:val="cyan"/>
        </w:rPr>
        <w:t>flurry</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work stoppages</w:t>
      </w:r>
      <w:r w:rsidRPr="00BB187C">
        <w:rPr>
          <w:rStyle w:val="StyleUnderline"/>
          <w:rFonts w:asciiTheme="minorHAnsi" w:hAnsiTheme="minorHAnsi" w:cstheme="minorHAnsi"/>
          <w:highlight w:val="cyan"/>
        </w:rPr>
        <w:t xml:space="preserve"> in support of</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lack </w:t>
      </w:r>
      <w:r w:rsidRPr="00BB187C">
        <w:rPr>
          <w:rStyle w:val="Emphasis"/>
          <w:rFonts w:asciiTheme="minorHAnsi" w:hAnsiTheme="minorHAnsi" w:cstheme="minorHAnsi"/>
          <w:highlight w:val="cyan"/>
        </w:rPr>
        <w:t>L</w:t>
      </w:r>
      <w:r w:rsidRPr="00BB187C">
        <w:rPr>
          <w:rFonts w:asciiTheme="minorHAnsi" w:hAnsiTheme="minorHAnsi" w:cstheme="minorHAnsi"/>
          <w:sz w:val="16"/>
          <w:highlight w:val="cyan"/>
        </w:rPr>
        <w:t>i</w:t>
      </w:r>
      <w:r w:rsidRPr="00BB187C">
        <w:rPr>
          <w:rFonts w:asciiTheme="minorHAnsi" w:hAnsiTheme="minorHAnsi" w:cstheme="minorHAnsi"/>
          <w:sz w:val="16"/>
        </w:rPr>
        <w:t xml:space="preserve">ves </w:t>
      </w:r>
      <w:r w:rsidRPr="00BB187C">
        <w:rPr>
          <w:rStyle w:val="Emphasis"/>
          <w:rFonts w:asciiTheme="minorHAnsi" w:hAnsiTheme="minorHAnsi" w:cstheme="minorHAnsi"/>
          <w:highlight w:val="cyan"/>
        </w:rPr>
        <w:t>M</w:t>
      </w:r>
      <w:r w:rsidRPr="00BB187C">
        <w:rPr>
          <w:rFonts w:asciiTheme="minorHAnsi" w:hAnsiTheme="minorHAnsi" w:cstheme="minorHAnsi"/>
          <w:sz w:val="16"/>
        </w:rPr>
        <w:t xml:space="preserve">atter movement.186 </w:t>
      </w:r>
      <w:r w:rsidRPr="00BB187C">
        <w:rPr>
          <w:rStyle w:val="StyleUnderline"/>
          <w:rFonts w:asciiTheme="minorHAnsi" w:hAnsiTheme="minorHAnsi" w:cstheme="minorHAnsi"/>
        </w:rPr>
        <w:t>These ranged from Minneapolis</w:t>
      </w:r>
      <w:r w:rsidRPr="00BB187C">
        <w:rPr>
          <w:rFonts w:asciiTheme="minorHAnsi" w:hAnsiTheme="minorHAnsi" w:cstheme="minorHAnsi"/>
          <w:sz w:val="16"/>
        </w:rPr>
        <w:t xml:space="preserve"> </w:t>
      </w:r>
      <w:r w:rsidRPr="00BB187C">
        <w:rPr>
          <w:rStyle w:val="Emphasis"/>
          <w:rFonts w:asciiTheme="minorHAnsi" w:hAnsiTheme="minorHAnsi" w:cstheme="minorHAnsi"/>
        </w:rPr>
        <w:t>bus drivers’</w:t>
      </w:r>
      <w:r w:rsidRPr="00BB187C">
        <w:rPr>
          <w:rFonts w:asciiTheme="minorHAnsi" w:hAnsiTheme="minorHAnsi" w:cstheme="minorHAnsi"/>
          <w:sz w:val="16"/>
        </w:rPr>
        <w:t xml:space="preserve"> </w:t>
      </w:r>
      <w:r w:rsidRPr="00BB187C">
        <w:rPr>
          <w:rStyle w:val="StyleUnderline"/>
          <w:rFonts w:asciiTheme="minorHAnsi" w:hAnsiTheme="minorHAnsi" w:cstheme="minorHAnsi"/>
        </w:rPr>
        <w:t>refusal to transport protesters to jail,</w:t>
      </w:r>
      <w:r w:rsidRPr="00BB187C">
        <w:rPr>
          <w:rFonts w:asciiTheme="minorHAnsi" w:hAnsiTheme="minorHAnsi" w:cstheme="minorHAnsi"/>
          <w:sz w:val="16"/>
        </w:rPr>
        <w:t xml:space="preserve"> to </w:t>
      </w:r>
      <w:r w:rsidRPr="00BB187C">
        <w:rPr>
          <w:rStyle w:val="Emphasis"/>
          <w:rFonts w:asciiTheme="minorHAnsi" w:hAnsiTheme="minorHAnsi" w:cstheme="minorHAnsi"/>
        </w:rPr>
        <w:t>Service Employees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International Union’s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for Black Lives, to the NBA players’</w:t>
      </w:r>
      <w:r w:rsidRPr="00BB187C">
        <w:rPr>
          <w:rFonts w:asciiTheme="minorHAnsi" w:hAnsiTheme="minorHAnsi" w:cstheme="minorHAnsi"/>
          <w:sz w:val="16"/>
        </w:rPr>
        <w:t xml:space="preserve"> </w:t>
      </w:r>
      <w:r w:rsidRPr="00BB187C">
        <w:rPr>
          <w:rStyle w:val="Emphasis"/>
          <w:rFonts w:asciiTheme="minorHAnsi" w:hAnsiTheme="minorHAnsi" w:cstheme="minorHAnsi"/>
        </w:rPr>
        <w:t>wildcat strike</w:t>
      </w:r>
      <w:r w:rsidRPr="00BB187C">
        <w:rPr>
          <w:rFonts w:asciiTheme="minorHAnsi" w:hAnsiTheme="minorHAnsi" w:cstheme="minorHAnsi"/>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BB187C">
        <w:rPr>
          <w:rStyle w:val="StyleUnderline"/>
          <w:rFonts w:asciiTheme="minorHAnsi" w:hAnsiTheme="minorHAnsi" w:cstheme="minorHAnsi"/>
        </w:rPr>
        <w:t xml:space="preserve">striking workers </w:t>
      </w:r>
      <w:r w:rsidRPr="00BB187C">
        <w:rPr>
          <w:rStyle w:val="Emphasis"/>
          <w:rFonts w:asciiTheme="minorHAnsi" w:hAnsiTheme="minorHAnsi" w:cstheme="minorHAnsi"/>
          <w:highlight w:val="cyan"/>
        </w:rPr>
        <w:t>demonstrated</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 between</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workplaces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broader </w:t>
      </w:r>
      <w:r w:rsidRPr="00BB187C">
        <w:rPr>
          <w:rStyle w:val="Emphasis"/>
          <w:rFonts w:asciiTheme="minorHAnsi" w:hAnsiTheme="minorHAnsi" w:cstheme="minorHAnsi"/>
          <w:highlight w:val="cyan"/>
        </w:rPr>
        <w:t>political concerns</w:t>
      </w:r>
      <w:r w:rsidRPr="00BB187C">
        <w:rPr>
          <w:rFonts w:asciiTheme="minorHAnsi" w:hAnsiTheme="minorHAnsi" w:cstheme="minorHAnsi"/>
          <w:sz w:val="16"/>
        </w:rPr>
        <w:t xml:space="preserve">. The NBA players’ strike was resolved in part through an agreement that NBA arenas would be used as polling places and sites of civic engagement.190 </w:t>
      </w:r>
      <w:r w:rsidRPr="00BB187C">
        <w:rPr>
          <w:rStyle w:val="StyleUnderline"/>
          <w:rFonts w:asciiTheme="minorHAnsi" w:hAnsiTheme="minorHAnsi" w:cstheme="minorHAnsi"/>
        </w:rPr>
        <w:t xml:space="preserve">Workers </w:t>
      </w:r>
      <w:r w:rsidRPr="00BB187C">
        <w:rPr>
          <w:rStyle w:val="Emphasis"/>
          <w:rFonts w:asciiTheme="minorHAnsi" w:hAnsiTheme="minorHAnsi" w:cstheme="minorHAnsi"/>
        </w:rPr>
        <w:t>withheld</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in order to insist that </w:t>
      </w:r>
      <w:r w:rsidRPr="00BB187C">
        <w:rPr>
          <w:rStyle w:val="Emphasis"/>
          <w:rFonts w:asciiTheme="minorHAnsi" w:hAnsiTheme="minorHAnsi" w:cstheme="minorHAnsi"/>
        </w:rPr>
        <w:t>private capital</w:t>
      </w:r>
      <w:r w:rsidRPr="00BB187C">
        <w:rPr>
          <w:rStyle w:val="StyleUnderline"/>
          <w:rFonts w:asciiTheme="minorHAnsi" w:hAnsiTheme="minorHAnsi" w:cstheme="minorHAnsi"/>
        </w:rPr>
        <w:t xml:space="preserve"> be used for public, </w:t>
      </w:r>
      <w:r w:rsidRPr="00BB187C">
        <w:rPr>
          <w:rStyle w:val="Emphasis"/>
          <w:rFonts w:asciiTheme="minorHAnsi" w:hAnsiTheme="minorHAnsi" w:cstheme="minorHAnsi"/>
        </w:rPr>
        <w:t>democratic purposes</w:t>
      </w:r>
      <w:r w:rsidRPr="00BB187C">
        <w:rPr>
          <w:rFonts w:asciiTheme="minorHAnsi" w:hAnsiTheme="minorHAnsi" w:cstheme="minorHAnsi"/>
          <w:sz w:val="16"/>
        </w:rPr>
        <w:t>. And in refusing to transport arrested protestors to jail, Minneapolis bus drivers made claims about their vision for public transport.</w:t>
      </w:r>
    </w:p>
    <w:p w14:paraId="3DB85F3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Collectively, </w:t>
      </w:r>
      <w:r w:rsidRPr="00BB187C">
        <w:rPr>
          <w:rStyle w:val="StyleUnderline"/>
          <w:rFonts w:asciiTheme="minorHAnsi" w:hAnsiTheme="minorHAnsi" w:cstheme="minorHAnsi"/>
        </w:rPr>
        <w:t xml:space="preserve">all of these strikes have </w:t>
      </w:r>
      <w:r w:rsidRPr="00BB187C">
        <w:rPr>
          <w:rStyle w:val="Emphasis"/>
          <w:rFonts w:asciiTheme="minorHAnsi" w:hAnsiTheme="minorHAnsi" w:cstheme="minorHAnsi"/>
        </w:rPr>
        <w:t>prompted debates</w:t>
      </w:r>
      <w:r w:rsidRPr="00BB187C">
        <w:rPr>
          <w:rStyle w:val="StyleUnderline"/>
          <w:rFonts w:asciiTheme="minorHAnsi" w:hAnsiTheme="minorHAnsi" w:cstheme="minorHAnsi"/>
        </w:rPr>
        <w:t xml:space="preserve"> within the labor movement about what a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and what its role should be. </w:t>
      </w:r>
      <w:r w:rsidRPr="00BB187C">
        <w:rPr>
          <w:rStyle w:val="StyleUnderline"/>
          <w:rFonts w:asciiTheme="minorHAnsi" w:hAnsiTheme="minorHAnsi" w:cstheme="minorHAnsi"/>
        </w:rPr>
        <w:t>These strikes are</w:t>
      </w:r>
      <w:r w:rsidRPr="00BB187C">
        <w:rPr>
          <w:rFonts w:asciiTheme="minorHAnsi" w:hAnsiTheme="minorHAnsi" w:cstheme="minorHAnsi"/>
          <w:sz w:val="16"/>
        </w:rPr>
        <w:t xml:space="preserve"> so </w:t>
      </w:r>
      <w:r w:rsidRPr="00BB187C">
        <w:rPr>
          <w:rStyle w:val="Emphasis"/>
          <w:rFonts w:asciiTheme="minorHAnsi" w:hAnsiTheme="minorHAnsi" w:cstheme="minorHAnsi"/>
        </w:rPr>
        <w:t>outside</w:t>
      </w:r>
      <w:r w:rsidRPr="00BB187C">
        <w:rPr>
          <w:rFonts w:asciiTheme="minorHAnsi" w:hAnsiTheme="minorHAnsi" w:cstheme="minorHAnsi"/>
          <w:sz w:val="16"/>
        </w:rPr>
        <w:t xml:space="preserve"> the bounds of </w:t>
      </w:r>
      <w:r w:rsidRPr="00BB187C">
        <w:rPr>
          <w:rStyle w:val="Emphasis"/>
          <w:rFonts w:asciiTheme="minorHAnsi" w:hAnsiTheme="minorHAnsi" w:cstheme="minorHAnsi"/>
        </w:rPr>
        <w:t>institutionalized categories</w:t>
      </w:r>
      <w:r w:rsidRPr="00BB187C">
        <w:rPr>
          <w:rFonts w:asciiTheme="minorHAnsi" w:hAnsiTheme="minorHAnsi" w:cstheme="minorHAnsi"/>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5290C9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As Catherine Fisk and I recently argued,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w:t>
      </w:r>
      <w:r w:rsidRPr="00BB187C">
        <w:rPr>
          <w:rStyle w:val="StyleUnderline"/>
          <w:rFonts w:asciiTheme="minorHAnsi" w:hAnsiTheme="minorHAnsi" w:cstheme="minorHAnsi"/>
          <w:highlight w:val="cyan"/>
        </w:rPr>
        <w:t>played a</w:t>
      </w:r>
      <w:r w:rsidRPr="00BB187C">
        <w:rPr>
          <w:rFonts w:asciiTheme="minorHAnsi" w:hAnsiTheme="minorHAnsi" w:cstheme="minorHAnsi"/>
          <w:sz w:val="16"/>
        </w:rPr>
        <w:t xml:space="preserve">n undertheorized </w:t>
      </w:r>
      <w:r w:rsidRPr="00BB187C">
        <w:rPr>
          <w:rStyle w:val="Emphasis"/>
          <w:rFonts w:asciiTheme="minorHAnsi" w:hAnsiTheme="minorHAnsi" w:cstheme="minorHAnsi"/>
          <w:highlight w:val="cyan"/>
        </w:rPr>
        <w:t>role</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constructing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labor</w:t>
      </w:r>
      <w:r w:rsidRPr="00BB187C">
        <w:rPr>
          <w:rStyle w:val="StyleUnderline"/>
          <w:rFonts w:asciiTheme="minorHAnsi" w:hAnsiTheme="minorHAnsi" w:cstheme="minorHAnsi"/>
        </w:rPr>
        <w:t xml:space="preserve"> movement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civil-rights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movement</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separate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apart</w:t>
      </w:r>
      <w:r w:rsidRPr="00BB187C">
        <w:rPr>
          <w:rStyle w:val="StyleUnderline"/>
          <w:rFonts w:asciiTheme="minorHAnsi" w:hAnsiTheme="minorHAnsi" w:cstheme="minorHAnsi"/>
        </w:rPr>
        <w:t xml:space="preserve"> from each other,</w:t>
      </w:r>
      <w:r w:rsidRPr="00BB187C">
        <w:rPr>
          <w:rFonts w:asciiTheme="minorHAnsi" w:hAnsiTheme="minorHAnsi" w:cstheme="minorHAnsi"/>
          <w:sz w:val="16"/>
        </w:rPr>
        <w:t xml:space="preserve"> by </w:t>
      </w:r>
      <w:r w:rsidRPr="00BB187C">
        <w:rPr>
          <w:rStyle w:val="StyleUnderline"/>
          <w:rFonts w:asciiTheme="minorHAnsi" w:hAnsiTheme="minorHAnsi" w:cstheme="minorHAnsi"/>
          <w:highlight w:val="cyan"/>
        </w:rPr>
        <w:t>affording</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protections to </w:t>
      </w:r>
      <w:r w:rsidRPr="00BB187C">
        <w:rPr>
          <w:rStyle w:val="Emphasis"/>
          <w:rFonts w:asciiTheme="minorHAnsi" w:hAnsiTheme="minorHAnsi" w:cstheme="minorHAnsi"/>
          <w:highlight w:val="cyan"/>
        </w:rPr>
        <w:t>civil 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groups</w:t>
      </w:r>
      <w:r w:rsidRPr="00BB187C">
        <w:rPr>
          <w:rFonts w:asciiTheme="minorHAnsi" w:hAnsiTheme="minorHAnsi" w:cstheme="minorHAnsi"/>
          <w:sz w:val="16"/>
        </w:rPr>
        <w:t xml:space="preserve">, who engage in “political” activity, </w:t>
      </w:r>
      <w:r w:rsidRPr="00BB187C">
        <w:rPr>
          <w:rStyle w:val="StyleUnderline"/>
          <w:rFonts w:asciiTheme="minorHAnsi" w:hAnsiTheme="minorHAnsi" w:cstheme="minorHAnsi"/>
          <w:highlight w:val="cyan"/>
        </w:rPr>
        <w:t>that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are </w:t>
      </w:r>
      <w:r w:rsidRPr="00BB187C">
        <w:rPr>
          <w:rStyle w:val="Emphasis"/>
          <w:rFonts w:asciiTheme="minorHAnsi" w:hAnsiTheme="minorHAnsi" w:cstheme="minorHAnsi"/>
          <w:highlight w:val="cyan"/>
        </w:rPr>
        <w:t>denied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Fonts w:asciiTheme="minorHAnsi" w:hAnsiTheme="minorHAnsi" w:cstheme="minorHAnsi"/>
          <w:sz w:val="16"/>
        </w:rPr>
        <w:t xml:space="preserve"> labor </w:t>
      </w:r>
      <w:r w:rsidRPr="00BB187C">
        <w:rPr>
          <w:rStyle w:val="Emphasis"/>
          <w:rFonts w:asciiTheme="minorHAnsi" w:hAnsiTheme="minorHAnsi" w:cstheme="minorHAnsi"/>
          <w:highlight w:val="cyan"/>
        </w:rPr>
        <w:t>unions</w:t>
      </w:r>
      <w:r w:rsidRPr="00BB187C">
        <w:rPr>
          <w:rFonts w:asciiTheme="minorHAnsi" w:hAnsiTheme="minorHAnsi" w:cstheme="minorHAnsi"/>
          <w:sz w:val="16"/>
        </w:rPr>
        <w:t xml:space="preserve">, engaging in “economic” activity.194 </w:t>
      </w:r>
      <w:r w:rsidRPr="00BB187C">
        <w:rPr>
          <w:rStyle w:val="StyleUnderline"/>
          <w:rFonts w:asciiTheme="minorHAnsi" w:hAnsiTheme="minorHAnsi" w:cstheme="minorHAnsi"/>
        </w:rPr>
        <w:t xml:space="preserve">Labor unions who have strayed from the </w:t>
      </w:r>
      <w:r w:rsidRPr="00BB187C">
        <w:rPr>
          <w:rStyle w:val="Emphasis"/>
          <w:rFonts w:asciiTheme="minorHAnsi" w:hAnsiTheme="minorHAnsi" w:cstheme="minorHAnsi"/>
        </w:rPr>
        <w:t>lawful parameters</w:t>
      </w:r>
      <w:r w:rsidRPr="00BB187C">
        <w:rPr>
          <w:rFonts w:asciiTheme="minorHAnsi" w:hAnsiTheme="minorHAnsi" w:cstheme="minorHAnsi"/>
          <w:sz w:val="16"/>
        </w:rPr>
        <w:t xml:space="preserve"> </w:t>
      </w:r>
      <w:r w:rsidRPr="00BB187C">
        <w:rPr>
          <w:rStyle w:val="StyleUnderline"/>
          <w:rFonts w:asciiTheme="minorHAnsi" w:hAnsiTheme="minorHAnsi" w:cstheme="minorHAnsi"/>
        </w:rPr>
        <w:t>of protest</w:t>
      </w:r>
      <w:r w:rsidRPr="00BB187C">
        <w:rPr>
          <w:rFonts w:asciiTheme="minorHAnsi" w:hAnsiTheme="minorHAnsi" w:cstheme="minorHAnsi"/>
          <w:sz w:val="16"/>
        </w:rPr>
        <w:t xml:space="preserve"> have </w:t>
      </w:r>
      <w:r w:rsidRPr="00BB187C">
        <w:rPr>
          <w:rStyle w:val="Emphasis"/>
          <w:rFonts w:asciiTheme="minorHAnsi" w:hAnsiTheme="minorHAnsi" w:cstheme="minorHAnsi"/>
        </w:rPr>
        <w:t>paid</w:t>
      </w:r>
      <w:r w:rsidRPr="00BB187C">
        <w:rPr>
          <w:rFonts w:asciiTheme="minorHAnsi" w:hAnsiTheme="minorHAnsi" w:cstheme="minorHAnsi"/>
          <w:sz w:val="16"/>
        </w:rPr>
        <w:t xml:space="preserve"> </w:t>
      </w:r>
      <w:r w:rsidRPr="00BB187C">
        <w:rPr>
          <w:rStyle w:val="StyleUnderline"/>
          <w:rFonts w:asciiTheme="minorHAnsi" w:hAnsiTheme="minorHAnsi" w:cstheme="minorHAnsi"/>
        </w:rPr>
        <w:t>for it dearly</w:t>
      </w:r>
      <w:r w:rsidRPr="00BB187C">
        <w:rPr>
          <w:rFonts w:asciiTheme="minorHAnsi" w:hAnsiTheme="minorHAnsi" w:cstheme="minorHAnsi"/>
          <w:sz w:val="16"/>
        </w:rPr>
        <w:t xml:space="preserve">.195 As such, </w:t>
      </w:r>
      <w:r w:rsidRPr="00BB187C">
        <w:rPr>
          <w:rStyle w:val="StyleUnderline"/>
          <w:rFonts w:asciiTheme="minorHAnsi" w:hAnsiTheme="minorHAnsi" w:cstheme="minorHAnsi"/>
        </w:rPr>
        <w:t xml:space="preserve">it is no surprise that some unions are </w:t>
      </w:r>
      <w:r w:rsidRPr="00BB187C">
        <w:rPr>
          <w:rStyle w:val="Emphasis"/>
          <w:rFonts w:asciiTheme="minorHAnsi" w:hAnsiTheme="minorHAnsi" w:cstheme="minorHAnsi"/>
        </w:rPr>
        <w:t>reluctant</w:t>
      </w:r>
      <w:r w:rsidRPr="00BB187C">
        <w:rPr>
          <w:rStyle w:val="StyleUnderline"/>
          <w:rFonts w:asciiTheme="minorHAnsi" w:hAnsiTheme="minorHAnsi" w:cstheme="minorHAnsi"/>
        </w:rPr>
        <w:t xml:space="preserve"> to embrace a </w:t>
      </w:r>
      <w:r w:rsidRPr="00BB187C">
        <w:rPr>
          <w:rStyle w:val="Emphasis"/>
          <w:rFonts w:asciiTheme="minorHAnsi" w:hAnsiTheme="minorHAnsi" w:cstheme="minorHAnsi"/>
        </w:rPr>
        <w:t>broader vision</w:t>
      </w:r>
      <w:r w:rsidRPr="00BB187C">
        <w:rPr>
          <w:rStyle w:val="StyleUnderline"/>
          <w:rFonts w:asciiTheme="minorHAnsi" w:hAnsiTheme="minorHAnsi" w:cstheme="minorHAnsi"/>
        </w:rPr>
        <w:t xml:space="preserve"> of what the strike can be</w:t>
      </w:r>
      <w:r w:rsidRPr="00BB187C">
        <w:rPr>
          <w:rFonts w:asciiTheme="minorHAnsi" w:hAnsiTheme="minorHAnsi" w:cstheme="minorHAnsi"/>
          <w:sz w:val="16"/>
        </w:rPr>
        <w:t>. Under current law, worker protest that defies acceptable legal parameters can destroy a union.</w:t>
      </w:r>
    </w:p>
    <w:p w14:paraId="72D5716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16D114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And yet, </w:t>
      </w:r>
      <w:r w:rsidRPr="00BB187C">
        <w:rPr>
          <w:rStyle w:val="StyleUnderline"/>
          <w:rFonts w:asciiTheme="minorHAnsi" w:hAnsiTheme="minorHAnsi" w:cstheme="minorHAnsi"/>
        </w:rPr>
        <w:t xml:space="preserve">labor’s </w:t>
      </w:r>
      <w:r w:rsidRPr="00BB187C">
        <w:rPr>
          <w:rStyle w:val="Emphasis"/>
          <w:rFonts w:asciiTheme="minorHAnsi" w:hAnsiTheme="minorHAnsi" w:cstheme="minorHAnsi"/>
        </w:rPr>
        <w:t>reluctance</w:t>
      </w:r>
      <w:r w:rsidRPr="00BB187C">
        <w:rPr>
          <w:rStyle w:val="StyleUnderline"/>
          <w:rFonts w:asciiTheme="minorHAnsi" w:hAnsiTheme="minorHAnsi" w:cstheme="minorHAnsi"/>
        </w:rPr>
        <w:t xml:space="preserve"> to engage in the “</w:t>
      </w:r>
      <w:r w:rsidRPr="00BB187C">
        <w:rPr>
          <w:rStyle w:val="Emphasis"/>
          <w:rFonts w:asciiTheme="minorHAnsi" w:hAnsiTheme="minorHAnsi" w:cstheme="minorHAnsi"/>
        </w:rPr>
        <w:t>contest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ideas</w:t>
      </w:r>
      <w:r w:rsidRPr="00BB187C">
        <w:rPr>
          <w:rStyle w:val="StyleUnderline"/>
          <w:rFonts w:asciiTheme="minorHAnsi" w:hAnsiTheme="minorHAnsi" w:cstheme="minorHAnsi"/>
        </w:rPr>
        <w:t>”</w:t>
      </w:r>
      <w:r w:rsidRPr="00BB187C">
        <w:rPr>
          <w:rFonts w:asciiTheme="minorHAnsi" w:hAnsiTheme="minorHAnsi" w:cstheme="minorHAnsi"/>
          <w:sz w:val="16"/>
        </w:rPr>
        <w:t xml:space="preserve"> has inhibited more than its cultivation of broader allies; it has </w:t>
      </w:r>
      <w:r w:rsidRPr="00BB187C">
        <w:rPr>
          <w:rStyle w:val="Emphasis"/>
          <w:rFonts w:asciiTheme="minorHAnsi" w:hAnsiTheme="minorHAnsi" w:cstheme="minorHAnsi"/>
        </w:rPr>
        <w:t>inhibited</w:t>
      </w:r>
      <w:r w:rsidRPr="00BB187C">
        <w:rPr>
          <w:rFonts w:asciiTheme="minorHAnsi" w:hAnsiTheme="minorHAnsi" w:cstheme="minorHAnsi"/>
          <w:sz w:val="16"/>
        </w:rPr>
        <w:t xml:space="preserve"> its own </w:t>
      </w:r>
      <w:r w:rsidRPr="00BB187C">
        <w:rPr>
          <w:rStyle w:val="Emphasis"/>
          <w:rFonts w:asciiTheme="minorHAnsi" w:hAnsiTheme="minorHAnsi" w:cstheme="minorHAnsi"/>
        </w:rPr>
        <w:t>organizing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If working people have </w:t>
      </w:r>
      <w:r w:rsidRPr="00BB187C">
        <w:rPr>
          <w:rStyle w:val="Emphasis"/>
          <w:rFonts w:asciiTheme="minorHAnsi" w:hAnsiTheme="minorHAnsi" w:cstheme="minorHAnsi"/>
        </w:rPr>
        <w:t>no exposure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alternative visions</w:t>
      </w:r>
      <w:r w:rsidRPr="00BB187C">
        <w:rPr>
          <w:rStyle w:val="StyleUnderline"/>
          <w:rFonts w:asciiTheme="minorHAnsi" w:hAnsiTheme="minorHAnsi" w:cstheme="minorHAnsi"/>
        </w:rPr>
        <w:t xml:space="preserve"> of political economy or what </w:t>
      </w:r>
      <w:r w:rsidRPr="00BB187C">
        <w:rPr>
          <w:rStyle w:val="Emphasis"/>
          <w:rFonts w:asciiTheme="minorHAnsi" w:hAnsiTheme="minorHAnsi" w:cstheme="minorHAnsi"/>
        </w:rPr>
        <w:t>workplace democracy</w:t>
      </w:r>
      <w:r w:rsidRPr="00BB187C">
        <w:rPr>
          <w:rStyle w:val="StyleUnderline"/>
          <w:rFonts w:asciiTheme="minorHAnsi" w:hAnsiTheme="minorHAnsi" w:cstheme="minorHAnsi"/>
        </w:rPr>
        <w:t xml:space="preserve"> entails, it is that much </w:t>
      </w:r>
      <w:r w:rsidRPr="00BB187C">
        <w:rPr>
          <w:rStyle w:val="Emphasis"/>
          <w:rFonts w:asciiTheme="minorHAnsi" w:hAnsiTheme="minorHAnsi" w:cstheme="minorHAnsi"/>
        </w:rPr>
        <w:t>harder</w:t>
      </w:r>
      <w:r w:rsidRPr="00BB187C">
        <w:rPr>
          <w:rStyle w:val="StyleUnderline"/>
          <w:rFonts w:asciiTheme="minorHAnsi" w:hAnsiTheme="minorHAnsi" w:cstheme="minorHAnsi"/>
        </w:rPr>
        <w:t xml:space="preserve"> to convince them to </w:t>
      </w:r>
      <w:r w:rsidRPr="00BB187C">
        <w:rPr>
          <w:rStyle w:val="Emphasis"/>
          <w:rFonts w:asciiTheme="minorHAnsi" w:hAnsiTheme="minorHAnsi" w:cstheme="minorHAnsi"/>
        </w:rPr>
        <w:t>join unions</w:t>
      </w:r>
      <w:r w:rsidRPr="00BB187C">
        <w:rPr>
          <w:rFonts w:asciiTheme="minorHAnsi" w:hAnsiTheme="minorHAnsi" w:cstheme="minorHAnsi"/>
          <w:sz w:val="16"/>
        </w:rPr>
        <w:t xml:space="preserve">. Similarly, </w:t>
      </w:r>
      <w:r w:rsidRPr="00BB187C">
        <w:rPr>
          <w:rStyle w:val="StyleUnderline"/>
          <w:rFonts w:asciiTheme="minorHAnsi" w:hAnsiTheme="minorHAnsi" w:cstheme="minorHAnsi"/>
        </w:rPr>
        <w:t>labor’s desire to organize around a</w:t>
      </w:r>
      <w:r w:rsidRPr="00BB187C">
        <w:rPr>
          <w:rFonts w:asciiTheme="minorHAnsi" w:hAnsiTheme="minorHAnsi" w:cstheme="minorHAnsi"/>
          <w:sz w:val="16"/>
        </w:rPr>
        <w:t xml:space="preserve"> </w:t>
      </w:r>
      <w:r w:rsidRPr="00BB187C">
        <w:rPr>
          <w:rStyle w:val="Emphasis"/>
          <w:rFonts w:asciiTheme="minorHAnsi" w:hAnsiTheme="minorHAnsi" w:cstheme="minorHAnsi"/>
        </w:rPr>
        <w:t>decontextualized</w:t>
      </w:r>
      <w:r w:rsidRPr="00BB187C">
        <w:rPr>
          <w:rFonts w:asciiTheme="minorHAnsi" w:hAnsiTheme="minorHAnsi" w:cstheme="minorHAnsi"/>
          <w:sz w:val="16"/>
        </w:rPr>
        <w:t xml:space="preserve"> “</w:t>
      </w:r>
      <w:r w:rsidRPr="00BB187C">
        <w:rPr>
          <w:rStyle w:val="Emphasis"/>
          <w:rFonts w:asciiTheme="minorHAnsi" w:hAnsiTheme="minorHAnsi" w:cstheme="minorHAnsi"/>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has</w:t>
      </w:r>
      <w:r w:rsidRPr="00BB187C">
        <w:rPr>
          <w:rFonts w:asciiTheme="minorHAnsi" w:hAnsiTheme="minorHAnsi" w:cstheme="minorHAnsi"/>
          <w:sz w:val="16"/>
        </w:rPr>
        <w:t xml:space="preserve"> always </w:t>
      </w:r>
      <w:r w:rsidRPr="00BB187C">
        <w:rPr>
          <w:rStyle w:val="Emphasis"/>
          <w:rFonts w:asciiTheme="minorHAnsi" w:hAnsiTheme="minorHAnsi" w:cstheme="minorHAnsi"/>
        </w:rPr>
        <w:t>diminished</w:t>
      </w:r>
      <w:r w:rsidRPr="00BB187C">
        <w:rPr>
          <w:rFonts w:asciiTheme="minorHAnsi" w:hAnsiTheme="minorHAnsi" w:cstheme="minorHAnsi"/>
          <w:sz w:val="16"/>
        </w:rPr>
        <w:t xml:space="preserve"> </w:t>
      </w:r>
      <w:r w:rsidRPr="00BB187C">
        <w:rPr>
          <w:rStyle w:val="StyleUnderline"/>
          <w:rFonts w:asciiTheme="minorHAnsi" w:hAnsiTheme="minorHAnsi" w:cstheme="minorHAnsi"/>
        </w:rPr>
        <w:t>its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moral authority</w:t>
      </w:r>
      <w:r w:rsidRPr="00BB187C">
        <w:rPr>
          <w:rFonts w:asciiTheme="minorHAnsi" w:hAnsiTheme="minorHAnsi" w:cstheme="minorHAnsi"/>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03CB0ED"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435C4FA9"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4768EA59"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1EF33E03"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749EBF3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091AC82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637D169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50D7C4C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00A56CD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654D972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6CAC703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2E5A948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6400B3B7"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09FB67E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0CCE868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A0CA371"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01E7063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16E514A4"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6D5589B4"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0590C318"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1D991735"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151C1B88"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7258EA9F"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582DDB22" w14:textId="77777777" w:rsidR="00E50E6A" w:rsidRPr="00BB187C" w:rsidRDefault="00E50E6A" w:rsidP="00E50E6A">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723C8D7A"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180C7144"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061FF91"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3A962A8E"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DEB4B00"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36A9086E"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0DB53E1A"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7D1C32A0"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DCF1365"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4C27D97D" w14:textId="77777777" w:rsidR="00E50E6A" w:rsidRPr="00BB187C" w:rsidRDefault="00E50E6A" w:rsidP="00E50E6A">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FCF7B69" w14:textId="77777777" w:rsidR="00E50E6A" w:rsidRPr="00BB187C" w:rsidRDefault="00E50E6A" w:rsidP="00E50E6A">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5BE2D4E"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2BDCF216"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6400D48"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24A7472"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D622BD5"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2A384BF1"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CC633EB" w14:textId="77777777" w:rsidR="00E50E6A" w:rsidRPr="00BB187C" w:rsidRDefault="00E50E6A" w:rsidP="00E50E6A">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BB187C">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AC29044"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45256EFF"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482014DD" w14:textId="77777777" w:rsidR="00E50E6A" w:rsidRPr="00BB187C"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sz w:val="22"/>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sz w:val="22"/>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sz w:val="22"/>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11CD2F2A" w14:textId="77777777" w:rsidR="00E50E6A" w:rsidRPr="00BB187C"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07971FAD" w14:textId="77777777" w:rsidR="00E50E6A" w:rsidRPr="00BB187C"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sz w:val="22"/>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sz w:val="22"/>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sz w:val="22"/>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sz w:val="22"/>
          <w:highlight w:val="cyan"/>
        </w:rPr>
        <w:t>pandemic</w:t>
      </w:r>
      <w:r w:rsidRPr="00BB187C">
        <w:rPr>
          <w:rFonts w:asciiTheme="minorHAnsi" w:hAnsiTheme="minorHAnsi" w:cstheme="minorHAnsi"/>
          <w:sz w:val="16"/>
        </w:rPr>
        <w:t xml:space="preserve">. But in reality,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4BA6D2EA" w14:textId="77777777" w:rsidR="00E50E6A" w:rsidRPr="00BB187C"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Extinction risk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59F63525"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5561B9FC"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szCs w:val="14"/>
          <w:u w:val="single"/>
        </w:rPr>
        <w:t>we have another one billion years before the increasing heat of our sun brings most plant life to an end</w:t>
      </w:r>
      <w:r w:rsidRPr="00BB187C">
        <w:rPr>
          <w:rFonts w:asciiTheme="minorHAnsi" w:hAnsiTheme="minorHAnsi" w:cstheme="minorHAnsi"/>
          <w:sz w:val="14"/>
          <w:szCs w:val="14"/>
        </w:rPr>
        <w:t xml:space="preserve">.1 </w:t>
      </w:r>
      <w:r w:rsidRPr="00BB187C">
        <w:rPr>
          <w:rFonts w:asciiTheme="minorHAnsi" w:hAnsiTheme="minorHAnsi" w:cstheme="minorHAnsi"/>
          <w:sz w:val="14"/>
          <w:szCs w:val="14"/>
          <w:u w:val="single"/>
        </w:rPr>
        <w:t>That’s plenty of time to figure out how to become an interstellar species and move to a more suitable solar system</w:t>
      </w:r>
      <w:r w:rsidRPr="00BB187C">
        <w:rPr>
          <w:rFonts w:asciiTheme="minorHAnsi" w:hAnsiTheme="minorHAnsi" w:cstheme="minorHAnsi"/>
          <w:sz w:val="14"/>
          <w:szCs w:val="14"/>
        </w:rPr>
        <w:t>. Humans could live to enjoy another thirty million generations on earth.</w:t>
      </w:r>
    </w:p>
    <w:p w14:paraId="2128E7D1"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39520CA6"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BBC2056"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1B314987"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4CDE820E"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0F302DE7"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465DB017"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For companies and governments, </w:t>
      </w:r>
      <w:r w:rsidRPr="00BB187C">
        <w:rPr>
          <w:rFonts w:asciiTheme="minorHAnsi" w:hAnsiTheme="minorHAnsi" w:cstheme="minorHAnsi"/>
          <w:sz w:val="14"/>
          <w:szCs w:val="14"/>
          <w:u w:val="single"/>
        </w:rPr>
        <w:t>a major impediment to long- term thinking is the idea of discounting the future</w:t>
      </w:r>
      <w:r w:rsidRPr="00BB187C">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13392C8A"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136E56DE"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0B0746FD"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313AFE33"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3F36BD66"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320CC7D9" w14:textId="77777777" w:rsidR="00E50E6A" w:rsidRPr="00BB187C"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humans aren’t good at understanding extinction risk</w:t>
      </w:r>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2F5BA8D9"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6A695E94" w14:textId="77777777" w:rsidR="00E50E6A" w:rsidRPr="00BB187C"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sz w:val="22"/>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precisely.—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sz w:val="22"/>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675E341F" w14:textId="77777777" w:rsidR="00E50E6A" w:rsidRPr="00BB187C" w:rsidRDefault="00E50E6A" w:rsidP="00E50E6A">
      <w:pPr>
        <w:pStyle w:val="NormalWeb"/>
        <w:spacing w:before="0" w:beforeAutospacing="0" w:after="160" w:afterAutospacing="0"/>
        <w:rPr>
          <w:rStyle w:val="Emphasis"/>
          <w:rFonts w:asciiTheme="minorHAnsi" w:eastAsiaTheme="majorEastAsia" w:hAnsiTheme="minorHAnsi" w:cstheme="minorHAnsi"/>
          <w:sz w:val="22"/>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sz w:val="22"/>
          <w:highlight w:val="cyan"/>
        </w:rPr>
        <w:t>critiq</w:t>
      </w:r>
      <w:r w:rsidRPr="00BB187C">
        <w:rPr>
          <w:rStyle w:val="Emphasis"/>
          <w:rFonts w:asciiTheme="minorHAnsi" w:eastAsiaTheme="majorEastAsia" w:hAnsiTheme="minorHAnsi" w:cstheme="minorHAnsi"/>
          <w:sz w:val="22"/>
        </w:rPr>
        <w:t xml:space="preserve">uing intellectuals, </w:t>
      </w:r>
      <w:r w:rsidRPr="00BB187C">
        <w:rPr>
          <w:rStyle w:val="Emphasis"/>
          <w:rFonts w:asciiTheme="minorHAnsi" w:eastAsiaTheme="majorEastAsia" w:hAnsiTheme="minorHAnsi" w:cstheme="minorHAnsi"/>
          <w:sz w:val="22"/>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sz w:val="22"/>
          <w:highlight w:val="cyan"/>
        </w:rPr>
        <w:t>sideline work</w:t>
      </w:r>
      <w:r w:rsidRPr="00BB187C">
        <w:rPr>
          <w:rStyle w:val="Emphasis"/>
          <w:rFonts w:asciiTheme="minorHAnsi" w:eastAsiaTheme="majorEastAsia" w:hAnsiTheme="minorHAnsi" w:cstheme="minorHAnsi"/>
          <w:sz w:val="22"/>
        </w:rPr>
        <w:t xml:space="preserve"> </w:t>
      </w:r>
      <w:r w:rsidRPr="00BB187C">
        <w:rPr>
          <w:rStyle w:val="Emphasis"/>
          <w:rFonts w:asciiTheme="minorHAnsi" w:eastAsiaTheme="majorEastAsia" w:hAnsiTheme="minorHAnsi" w:cstheme="minorHAnsi"/>
          <w:sz w:val="22"/>
          <w:highlight w:val="cyan"/>
        </w:rPr>
        <w:t>on</w:t>
      </w:r>
      <w:r w:rsidRPr="00BB187C">
        <w:rPr>
          <w:rStyle w:val="Emphasis"/>
          <w:rFonts w:asciiTheme="minorHAnsi" w:eastAsiaTheme="majorEastAsia" w:hAnsiTheme="minorHAnsi" w:cstheme="minorHAnsi"/>
          <w:sz w:val="22"/>
        </w:rPr>
        <w:t xml:space="preserve"> long-term dangers such as </w:t>
      </w:r>
      <w:r w:rsidRPr="00BB187C">
        <w:rPr>
          <w:rStyle w:val="Emphasis"/>
          <w:rFonts w:asciiTheme="minorHAnsi" w:eastAsiaTheme="majorEastAsia" w:hAnsiTheme="minorHAnsi" w:cstheme="minorHAnsi"/>
          <w:sz w:val="22"/>
          <w:highlight w:val="cyan"/>
        </w:rPr>
        <w:t>climate change and nuclear war.</w:t>
      </w:r>
    </w:p>
    <w:p w14:paraId="240279BB" w14:textId="77777777" w:rsidR="00E50E6A" w:rsidRPr="00BB187C"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sz w:val="22"/>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sz w:val="22"/>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sz w:val="22"/>
        </w:rPr>
        <w:t>transformed the Republican Party</w:t>
      </w:r>
      <w:r w:rsidRPr="00BB187C">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0E04C710" w14:textId="77777777" w:rsidR="00E50E6A" w:rsidRPr="00BB187C"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8557944" w14:textId="77777777" w:rsidR="00E50E6A" w:rsidRPr="00BB187C"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321A1858"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E24BE5D" w14:textId="77777777" w:rsidR="00E50E6A" w:rsidRPr="00BB187C" w:rsidRDefault="00E50E6A" w:rsidP="00E50E6A">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2A7B9D2" w14:textId="77777777" w:rsidR="00E50E6A" w:rsidRPr="00BB187C"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risk more seriously and placing greater emphasis on </w:t>
      </w:r>
      <w:r w:rsidRPr="00BB187C">
        <w:rPr>
          <w:rStyle w:val="Emphasis"/>
          <w:rFonts w:asciiTheme="minorHAnsi" w:eastAsiaTheme="majorEastAsia" w:hAnsiTheme="minorHAnsi" w:cstheme="minorHAnsi"/>
          <w:sz w:val="22"/>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0790846F" w14:textId="77777777" w:rsidR="00E50E6A" w:rsidRPr="00292672" w:rsidRDefault="00E50E6A" w:rsidP="00E50E6A">
      <w:pPr>
        <w:pStyle w:val="NormalWeb"/>
        <w:spacing w:before="0" w:beforeAutospacing="0" w:after="160" w:afterAutospacing="0"/>
        <w:rPr>
          <w:rFonts w:asciiTheme="minorHAnsi" w:hAnsiTheme="minorHAnsi" w:cstheme="minorHAnsi"/>
          <w:sz w:val="14"/>
          <w:szCs w:val="14"/>
        </w:rPr>
      </w:pPr>
      <w:r w:rsidRPr="0029267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E355351" w14:textId="77777777" w:rsidR="00E50E6A" w:rsidRPr="00292672" w:rsidRDefault="00E50E6A" w:rsidP="00E50E6A">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sz w:val="22"/>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sz w:val="22"/>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ment, and create surge capacity in hospitals? I’ll then delve into </w:t>
      </w:r>
      <w:r w:rsidRPr="00BB187C">
        <w:rPr>
          <w:rStyle w:val="Emphasis"/>
          <w:rFonts w:asciiTheme="minorHAnsi" w:eastAsiaTheme="majorEastAsia" w:hAnsiTheme="minorHAnsi" w:cstheme="minorHAnsi"/>
          <w:sz w:val="22"/>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How difficult is it for them to create these devilish diseases, and what can we do to prevent it?</w:t>
      </w:r>
    </w:p>
    <w:p w14:paraId="6ECA1EB8" w14:textId="77777777" w:rsidR="00E50E6A" w:rsidRPr="00292672" w:rsidRDefault="00E50E6A" w:rsidP="00E50E6A">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sz w:val="22"/>
          <w:highlight w:val="cyan"/>
        </w:rPr>
        <w:t>climate change</w:t>
      </w:r>
      <w:r w:rsidRPr="0029267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sz w:val="22"/>
        </w:rPr>
        <w:t>catastrophic</w:t>
      </w:r>
      <w:r w:rsidRPr="00292672">
        <w:rPr>
          <w:rFonts w:asciiTheme="minorHAnsi" w:hAnsiTheme="minorHAnsi" w:cstheme="minorHAnsi"/>
          <w:sz w:val="16"/>
        </w:rPr>
        <w:t xml:space="preserve">. This isn’t about climate change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5B095FF2" w14:textId="77777777" w:rsidR="00E50E6A" w:rsidRPr="00292672" w:rsidRDefault="00E50E6A" w:rsidP="00E50E6A">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sz w:val="22"/>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sz w:val="22"/>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sz w:val="22"/>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there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sz w:val="22"/>
        </w:rPr>
        <w:t xml:space="preserve">reduce the odds of </w:t>
      </w:r>
      <w:r w:rsidRPr="00BB187C">
        <w:rPr>
          <w:rStyle w:val="Emphasis"/>
          <w:rFonts w:asciiTheme="minorHAnsi" w:eastAsiaTheme="majorEastAsia" w:hAnsiTheme="minorHAnsi" w:cstheme="minorHAnsi"/>
          <w:sz w:val="22"/>
          <w:highlight w:val="cyan"/>
        </w:rPr>
        <w:t>nuclear catastrophe</w:t>
      </w:r>
      <w:r w:rsidRPr="00292672">
        <w:rPr>
          <w:rFonts w:asciiTheme="minorHAnsi" w:hAnsiTheme="minorHAnsi" w:cstheme="minorHAnsi"/>
          <w:sz w:val="16"/>
        </w:rPr>
        <w:t xml:space="preserve"> (adopt a “no first use" policy, reduce the stockpiles, control loose nukes).</w:t>
      </w:r>
    </w:p>
    <w:p w14:paraId="11B29E5C" w14:textId="77777777" w:rsidR="00E50E6A" w:rsidRPr="00292672" w:rsidRDefault="00E50E6A" w:rsidP="00E50E6A">
      <w:pPr>
        <w:rPr>
          <w:rFonts w:asciiTheme="minorHAnsi" w:hAnsiTheme="minorHAnsi" w:cstheme="minorHAnsi"/>
          <w:sz w:val="14"/>
          <w:szCs w:val="14"/>
        </w:rPr>
      </w:pPr>
      <w:r w:rsidRPr="00292672">
        <w:rPr>
          <w:rFonts w:asciiTheme="minorHAnsi" w:hAnsiTheme="minorHAnsi" w:cstheme="minorHAnsi"/>
          <w:sz w:val="14"/>
          <w:szCs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0C71E1ED" w14:textId="77777777" w:rsidR="00E50E6A" w:rsidRPr="00292672" w:rsidRDefault="00E50E6A" w:rsidP="00E50E6A">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sz w:val="22"/>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sz w:val="22"/>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sz w:val="22"/>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sz w:val="22"/>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07F504E9" w14:textId="77777777" w:rsidR="00E50E6A" w:rsidRPr="00292672" w:rsidRDefault="00E50E6A" w:rsidP="00E50E6A">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sz w:val="22"/>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sz w:val="22"/>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fundamentally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So </w:t>
      </w:r>
      <w:r w:rsidRPr="00BB187C">
        <w:rPr>
          <w:rFonts w:asciiTheme="minorHAnsi" w:hAnsiTheme="minorHAnsi" w:cstheme="minorHAnsi"/>
          <w:sz w:val="22"/>
          <w:u w:val="single"/>
        </w:rPr>
        <w:t xml:space="preserve">the </w:t>
      </w:r>
      <w:r w:rsidRPr="00292672">
        <w:rPr>
          <w:rStyle w:val="Emphasis"/>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5DCA20E1" w14:textId="77777777" w:rsidR="00E50E6A" w:rsidRPr="00292672"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sz w:val="22"/>
          <w:highlight w:val="cyan"/>
        </w:rPr>
        <w:t>rise of populists is crucial to</w:t>
      </w:r>
      <w:r w:rsidRPr="00BB187C">
        <w:rPr>
          <w:rStyle w:val="Emphasis"/>
          <w:rFonts w:asciiTheme="minorHAnsi" w:eastAsiaTheme="majorEastAsia" w:hAnsiTheme="minorHAnsi" w:cstheme="minorHAnsi"/>
          <w:sz w:val="22"/>
        </w:rPr>
        <w:t xml:space="preserve"> humanity’s long- term </w:t>
      </w:r>
      <w:r w:rsidRPr="00BB187C">
        <w:rPr>
          <w:rStyle w:val="Emphasis"/>
          <w:rFonts w:asciiTheme="minorHAnsi" w:eastAsiaTheme="majorEastAsia" w:hAnsiTheme="minorHAnsi" w:cstheme="minorHAnsi"/>
          <w:sz w:val="22"/>
          <w:highlight w:val="cyan"/>
        </w:rPr>
        <w:t>survival</w:t>
      </w:r>
      <w:r w:rsidRPr="00292672">
        <w:rPr>
          <w:rFonts w:asciiTheme="minorHAnsi" w:hAnsiTheme="minorHAnsi" w:cstheme="minorHAnsi"/>
          <w:sz w:val="16"/>
        </w:rPr>
        <w:t xml:space="preserve">. In chapter 7,1 discuss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sz w:val="22"/>
          <w:highlight w:val="cyan"/>
        </w:rPr>
        <w:t>uninterested in</w:t>
      </w:r>
      <w:r w:rsidRPr="00BB187C">
        <w:rPr>
          <w:rStyle w:val="Emphasis"/>
          <w:rFonts w:asciiTheme="minorHAnsi" w:eastAsiaTheme="majorEastAsia" w:hAnsiTheme="minorHAnsi" w:cstheme="minorHAnsi"/>
          <w:sz w:val="22"/>
        </w:rPr>
        <w:t xml:space="preserve"> dealing with </w:t>
      </w:r>
      <w:r w:rsidRPr="00BB187C">
        <w:rPr>
          <w:rStyle w:val="Emphasis"/>
          <w:rFonts w:asciiTheme="minorHAnsi" w:eastAsiaTheme="majorEastAsia" w:hAnsiTheme="minorHAnsi" w:cstheme="minorHAnsi"/>
          <w:sz w:val="22"/>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sz w:val="22"/>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They’re missing the bigger picture. Populists are primarily </w:t>
      </w:r>
      <w:r w:rsidRPr="00BB187C">
        <w:rPr>
          <w:rStyle w:val="Emphasis"/>
          <w:rFonts w:asciiTheme="minorHAnsi" w:eastAsiaTheme="majorEastAsia" w:hAnsiTheme="minorHAnsi" w:cstheme="minorHAnsi"/>
          <w:sz w:val="22"/>
        </w:rPr>
        <w:t>endangering the unborn</w:t>
      </w:r>
      <w:r w:rsidRPr="00292672">
        <w:rPr>
          <w:rFonts w:asciiTheme="minorHAnsi" w:hAnsiTheme="minorHAnsi" w:cstheme="minorHAnsi"/>
          <w:sz w:val="16"/>
        </w:rPr>
        <w:t>.</w:t>
      </w:r>
    </w:p>
    <w:p w14:paraId="2E5C4775" w14:textId="77777777" w:rsidR="00E50E6A" w:rsidRPr="00292672"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sz w:val="22"/>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sz w:val="22"/>
          <w:highlight w:val="cyan"/>
        </w:rPr>
        <w:t>risk factor in itself</w:t>
      </w:r>
      <w:r w:rsidRPr="00292672">
        <w:rPr>
          <w:sz w:val="16"/>
        </w:rPr>
        <w:t xml:space="preserve"> </w:t>
      </w:r>
      <w:r w:rsidRPr="00BB187C">
        <w:rPr>
          <w:rFonts w:asciiTheme="minorHAnsi" w:hAnsiTheme="minorHAnsi" w:cstheme="minorHAnsi"/>
          <w:sz w:val="22"/>
          <w:u w:val="single"/>
        </w:rPr>
        <w:t>through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252E26AD" w14:textId="77777777" w:rsidR="00E50E6A" w:rsidRPr="00292672" w:rsidRDefault="00E50E6A" w:rsidP="00E50E6A">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768E8626" w14:textId="77777777" w:rsidR="00E50E6A" w:rsidRPr="00292672" w:rsidRDefault="00E50E6A" w:rsidP="00E50E6A">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the conclusion,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sz w:val="22"/>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Strength comes from civility, courage, and endurance. Stoics make a sharp distinction between the things they can change and those they cannot.</w:t>
      </w:r>
    </w:p>
    <w:p w14:paraId="54BD4EB3"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7D80FC45"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an assistant professor of labor studies at Rutgers University; "Want to defeat Trump? Support unions," Guardian, https://www.theguardian.com/commentisfree/2025/feb/14/trump-unions-fighting-back]</w:t>
      </w:r>
    </w:p>
    <w:p w14:paraId="585ADBB3"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30AB4CF4"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But there’s no need to despair.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powerful </w:t>
      </w:r>
      <w:r w:rsidRPr="00BB187C">
        <w:rPr>
          <w:rStyle w:val="Emphasis"/>
          <w:rFonts w:asciiTheme="minorHAnsi" w:hAnsiTheme="minorHAnsi" w:cstheme="minorHAnsi"/>
          <w:highlight w:val="cyan"/>
        </w:rPr>
        <w:t>force</w:t>
      </w:r>
      <w:r w:rsidRPr="00BB187C">
        <w:rPr>
          <w:rStyle w:val="StyleUnderline"/>
          <w:rFonts w:asciiTheme="minorHAnsi" w:hAnsiTheme="minorHAnsi" w:cstheme="minorHAnsi"/>
          <w:highlight w:val="cyan"/>
        </w:rPr>
        <w:t xml:space="preserve"> </w:t>
      </w:r>
      <w:r w:rsidRPr="00BB187C">
        <w:rPr>
          <w:rStyle w:val="StyleUnderline"/>
          <w:rFonts w:asciiTheme="minorHAnsi" w:hAnsiTheme="minorHAnsi" w:cstheme="minorHAnsi"/>
        </w:rPr>
        <w:t xml:space="preserve">in our society </w:t>
      </w:r>
      <w:r w:rsidRPr="00BB187C">
        <w:rPr>
          <w:rStyle w:val="StyleUnderline"/>
          <w:rFonts w:asciiTheme="minorHAnsi" w:hAnsiTheme="minorHAnsi" w:cstheme="minorHAnsi"/>
          <w:highlight w:val="cyan"/>
        </w:rPr>
        <w:t xml:space="preserve">has the </w:t>
      </w:r>
      <w:r w:rsidRPr="00BB187C">
        <w:rPr>
          <w:rStyle w:val="Emphasis"/>
          <w:rFonts w:asciiTheme="minorHAnsi" w:hAnsiTheme="minorHAnsi" w:cstheme="minorHAnsi"/>
          <w:highlight w:val="cyan"/>
        </w:rPr>
        <w:t>legitimacy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resources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leverage</w:t>
      </w:r>
      <w:r w:rsidRPr="00BB187C">
        <w:rPr>
          <w:rStyle w:val="StyleUnderline"/>
          <w:rFonts w:asciiTheme="minorHAnsi" w:hAnsiTheme="minorHAnsi" w:cstheme="minorHAnsi"/>
          <w:highlight w:val="cyan"/>
        </w:rPr>
        <w:t xml:space="preserve"> to </w:t>
      </w:r>
      <w:r w:rsidRPr="00BB187C">
        <w:rPr>
          <w:rStyle w:val="StyleUnderline"/>
          <w:rFonts w:asciiTheme="minorHAnsi" w:hAnsiTheme="minorHAnsi" w:cstheme="minorHAnsi"/>
        </w:rPr>
        <w:t>turn things around:</w:t>
      </w:r>
      <w:r w:rsidRPr="00BB187C">
        <w:rPr>
          <w:rFonts w:asciiTheme="minorHAnsi" w:hAnsiTheme="minorHAnsi" w:cstheme="minorHAnsi"/>
          <w:sz w:val="16"/>
        </w:rPr>
        <w:t xml:space="preserve"> organized labor. </w:t>
      </w:r>
      <w:hyperlink r:id="rId8" w:history="1">
        <w:r w:rsidRPr="00BB187C">
          <w:rPr>
            <w:rStyle w:val="Emphasis"/>
            <w:rFonts w:asciiTheme="minorHAnsi" w:hAnsiTheme="minorHAnsi" w:cstheme="minorHAnsi"/>
          </w:rPr>
          <w:t>Unions</w:t>
        </w:r>
      </w:hyperlink>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BB187C">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BB187C">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36B3E7D6" w14:textId="77777777" w:rsidR="00E50E6A" w:rsidRPr="00BB187C" w:rsidRDefault="00E50E6A" w:rsidP="00E50E6A">
      <w:pPr>
        <w:rPr>
          <w:rFonts w:asciiTheme="minorHAnsi" w:hAnsiTheme="minorHAnsi" w:cstheme="minorHAnsi"/>
          <w:sz w:val="14"/>
          <w:szCs w:val="14"/>
        </w:rPr>
      </w:pPr>
      <w:r w:rsidRPr="00BB187C">
        <w:rPr>
          <w:rFonts w:asciiTheme="minorHAnsi" w:hAnsiTheme="minorHAnsi" w:cstheme="minorHAnsi"/>
          <w:sz w:val="14"/>
          <w:szCs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szCs w:val="14"/>
          </w:rPr>
          <w:t>unionizing our own workplaces</w:t>
        </w:r>
      </w:hyperlink>
      <w:r w:rsidRPr="00BB187C">
        <w:rPr>
          <w:rFonts w:asciiTheme="minorHAnsi" w:hAnsiTheme="minorHAnsi" w:cstheme="minorHAnsi"/>
          <w:sz w:val="14"/>
          <w:szCs w:val="14"/>
        </w:rPr>
        <w:t>. It won’t be easy to counter Trump’s shock-and-awe offensive, or to fill the void left by the </w:t>
      </w:r>
      <w:hyperlink r:id="rId10" w:history="1">
        <w:r w:rsidRPr="00BB187C">
          <w:rPr>
            <w:rStyle w:val="Hyperlink"/>
            <w:rFonts w:asciiTheme="minorHAnsi" w:hAnsiTheme="minorHAnsi" w:cstheme="minorHAnsi"/>
            <w:sz w:val="14"/>
            <w:szCs w:val="14"/>
          </w:rPr>
          <w:t>Democrats’ disarray</w:t>
        </w:r>
      </w:hyperlink>
      <w:r w:rsidRPr="00BB187C">
        <w:rPr>
          <w:rFonts w:asciiTheme="minorHAnsi" w:hAnsiTheme="minorHAnsi" w:cstheme="minorHAnsi"/>
          <w:sz w:val="14"/>
          <w:szCs w:val="14"/>
        </w:rPr>
        <w:t>. But it’s both necessary and</w:t>
      </w:r>
      <w:r w:rsidRPr="00BB187C">
        <w:rPr>
          <w:rFonts w:asciiTheme="minorHAnsi" w:hAnsiTheme="minorHAnsi" w:cstheme="minorHAnsi"/>
          <w:i/>
          <w:iCs/>
          <w:sz w:val="14"/>
          <w:szCs w:val="14"/>
        </w:rPr>
        <w:t> </w:t>
      </w:r>
      <w:r w:rsidRPr="00BB187C">
        <w:rPr>
          <w:rFonts w:asciiTheme="minorHAnsi" w:hAnsiTheme="minorHAnsi" w:cstheme="minorHAnsi"/>
          <w:sz w:val="14"/>
          <w:szCs w:val="14"/>
        </w:rPr>
        <w:t>possible.</w:t>
      </w:r>
    </w:p>
    <w:p w14:paraId="2ED1C34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Consider Trump’s latest moves. </w:t>
      </w:r>
      <w:r w:rsidRPr="00BB187C">
        <w:rPr>
          <w:rStyle w:val="StyleUnderline"/>
          <w:rFonts w:asciiTheme="minorHAnsi" w:hAnsiTheme="minorHAnsi" w:cstheme="minorHAnsi"/>
          <w:highlight w:val="cyan"/>
        </w:rPr>
        <w:t>While he can appoint</w:t>
      </w:r>
      <w:r w:rsidRPr="00BB187C">
        <w:rPr>
          <w:rFonts w:asciiTheme="minorHAnsi" w:hAnsiTheme="minorHAnsi" w:cstheme="minorHAnsi"/>
          <w:sz w:val="16"/>
        </w:rPr>
        <w:t xml:space="preserve"> his </w:t>
      </w:r>
      <w:r w:rsidRPr="00BB187C">
        <w:rPr>
          <w:rStyle w:val="Emphasis"/>
          <w:rFonts w:asciiTheme="minorHAnsi" w:hAnsiTheme="minorHAnsi" w:cstheme="minorHAnsi"/>
          <w:highlight w:val="cyan"/>
        </w:rPr>
        <w:t>cronies</w:t>
      </w:r>
      <w:r w:rsidRPr="00BB187C">
        <w:rPr>
          <w:rFonts w:asciiTheme="minorHAnsi" w:hAnsiTheme="minorHAnsi" w:cstheme="minorHAnsi"/>
          <w:sz w:val="16"/>
        </w:rPr>
        <w:t xml:space="preserve"> to head crucial civil service agencies, </w:t>
      </w:r>
      <w:r w:rsidRPr="00BB187C">
        <w:rPr>
          <w:rStyle w:val="StyleUnderline"/>
          <w:rFonts w:asciiTheme="minorHAnsi" w:hAnsiTheme="minorHAnsi" w:cstheme="minorHAnsi"/>
          <w:highlight w:val="cyan"/>
        </w:rPr>
        <w:t xml:space="preserve">it is still </w:t>
      </w:r>
      <w:r w:rsidRPr="00BB187C">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who make </w:t>
      </w:r>
      <w:r w:rsidRPr="00BB187C">
        <w:rPr>
          <w:rStyle w:val="StyleUnderline"/>
          <w:rFonts w:asciiTheme="minorHAnsi" w:hAnsiTheme="minorHAnsi" w:cstheme="minorHAnsi"/>
        </w:rPr>
        <w:t xml:space="preserve">these </w:t>
      </w:r>
      <w:r w:rsidRPr="00BB187C">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run</w:t>
      </w:r>
      <w:r w:rsidRPr="00BB187C">
        <w:rPr>
          <w:rFonts w:asciiTheme="minorHAnsi" w:hAnsiTheme="minorHAnsi" w:cstheme="minorHAnsi"/>
          <w:sz w:val="16"/>
        </w:rPr>
        <w:t xml:space="preserve">. And </w:t>
      </w:r>
      <w:r w:rsidRPr="00BB187C">
        <w:rPr>
          <w:rStyle w:val="StyleUnderline"/>
          <w:rFonts w:asciiTheme="minorHAnsi" w:hAnsiTheme="minorHAnsi" w:cstheme="minorHAnsi"/>
          <w:highlight w:val="cyan"/>
        </w:rPr>
        <w:t>their resistance</w:t>
      </w:r>
      <w:r w:rsidRPr="00BB187C">
        <w:rPr>
          <w:rFonts w:asciiTheme="minorHAnsi" w:hAnsiTheme="minorHAnsi" w:cstheme="minorHAnsi"/>
          <w:sz w:val="16"/>
        </w:rPr>
        <w:t xml:space="preserve"> to his power grab – through defying the new administration and enlisting public support – </w:t>
      </w:r>
      <w:r w:rsidRPr="00BB187C">
        <w:rPr>
          <w:rStyle w:val="StyleUnderline"/>
          <w:rFonts w:asciiTheme="minorHAnsi" w:hAnsiTheme="minorHAnsi" w:cstheme="minorHAnsi"/>
          <w:highlight w:val="cyan"/>
        </w:rPr>
        <w:t>constitutes</w:t>
      </w:r>
      <w:r w:rsidRPr="00BB187C">
        <w:rPr>
          <w:rFonts w:asciiTheme="minorHAnsi" w:hAnsiTheme="minorHAnsi" w:cstheme="minorHAnsi"/>
          <w:sz w:val="16"/>
        </w:rPr>
        <w:t xml:space="preserve"> our best </w:t>
      </w:r>
      <w:r w:rsidRPr="00BB187C">
        <w:rPr>
          <w:rStyle w:val="StyleUnderline"/>
          <w:rFonts w:asciiTheme="minorHAnsi" w:hAnsiTheme="minorHAnsi" w:cstheme="minorHAnsi"/>
          <w:highlight w:val="cyan"/>
        </w:rPr>
        <w:t xml:space="preserve">hope for protecting </w:t>
      </w:r>
      <w:r w:rsidRPr="00BB187C">
        <w:rPr>
          <w:rStyle w:val="StyleUnderline"/>
          <w:rFonts w:asciiTheme="minorHAnsi" w:hAnsiTheme="minorHAnsi" w:cstheme="minorHAnsi"/>
        </w:rPr>
        <w:t xml:space="preserve">these </w:t>
      </w:r>
      <w:r w:rsidRPr="00BB187C">
        <w:rPr>
          <w:rStyle w:val="Emphasis"/>
          <w:rFonts w:asciiTheme="minorHAnsi" w:hAnsiTheme="minorHAnsi" w:cstheme="minorHAnsi"/>
          <w:highlight w:val="cyan"/>
        </w:rPr>
        <w:t>services</w:t>
      </w:r>
      <w:r w:rsidRPr="00BB187C">
        <w:rPr>
          <w:rFonts w:asciiTheme="minorHAnsi" w:hAnsiTheme="minorHAnsi" w:cstheme="minorHAnsi"/>
          <w:sz w:val="16"/>
        </w:rPr>
        <w:t xml:space="preserve"> upon which millions of Americans depend.</w:t>
      </w:r>
    </w:p>
    <w:p w14:paraId="403C452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Remember </w:t>
      </w:r>
      <w:r w:rsidRPr="00BB187C">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BB187C">
        <w:rPr>
          <w:rStyle w:val="Emphasis"/>
          <w:rFonts w:asciiTheme="minorHAnsi" w:hAnsiTheme="minorHAnsi" w:cstheme="minorHAnsi"/>
          <w:highlight w:val="cyan"/>
        </w:rPr>
        <w:t>shutdown</w:t>
      </w:r>
      <w:r w:rsidRPr="00BB187C">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BB187C">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BB187C">
        <w:rPr>
          <w:rStyle w:val="StyleUnderline"/>
          <w:rFonts w:asciiTheme="minorHAnsi" w:hAnsiTheme="minorHAnsi" w:cstheme="minorHAnsi"/>
          <w:highlight w:val="cyan"/>
        </w:rPr>
        <w:t xml:space="preserve">lasted a </w:t>
      </w:r>
      <w:r w:rsidRPr="00BB187C">
        <w:rPr>
          <w:rStyle w:val="Emphasis"/>
          <w:rFonts w:asciiTheme="minorHAnsi" w:hAnsiTheme="minorHAnsi" w:cstheme="minorHAnsi"/>
          <w:highlight w:val="cyan"/>
        </w:rPr>
        <w:t>month</w:t>
      </w:r>
      <w:r w:rsidRPr="00BB187C">
        <w:rPr>
          <w:rStyle w:val="StyleUnderline"/>
          <w:rFonts w:asciiTheme="minorHAnsi" w:hAnsiTheme="minorHAnsi" w:cstheme="minorHAnsi"/>
          <w:highlight w:val="cyan"/>
        </w:rPr>
        <w:t xml:space="preserve">, with </w:t>
      </w:r>
      <w:r w:rsidRPr="00BB187C">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BB187C">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BB187C">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the public safety dangers of not paying the people whose labor makes air travel possible. On 25 January, various air traffic controllers refused to come into work, </w:t>
      </w:r>
      <w:r w:rsidRPr="00BB187C">
        <w:rPr>
          <w:rStyle w:val="StyleUnderline"/>
          <w:rFonts w:asciiTheme="minorHAnsi" w:hAnsiTheme="minorHAnsi" w:cstheme="minorHAnsi"/>
          <w:highlight w:val="cyan"/>
        </w:rPr>
        <w:t>resulting in a</w:t>
      </w:r>
      <w:r w:rsidRPr="00BB187C">
        <w:rPr>
          <w:rFonts w:asciiTheme="minorHAnsi" w:hAnsiTheme="minorHAnsi" w:cstheme="minorHAnsi"/>
          <w:sz w:val="16"/>
        </w:rPr>
        <w:t xml:space="preserve"> temporary </w:t>
      </w:r>
      <w:r w:rsidRPr="00BB187C">
        <w:rPr>
          <w:rStyle w:val="Emphasis"/>
          <w:rFonts w:asciiTheme="minorHAnsi" w:hAnsiTheme="minorHAnsi" w:cstheme="minorHAnsi"/>
          <w:highlight w:val="cyan"/>
        </w:rPr>
        <w:t>grounding</w:t>
      </w:r>
      <w:r w:rsidRPr="00BB187C">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New York </w:t>
      </w:r>
      <w:r w:rsidRPr="00BB187C">
        <w:rPr>
          <w:rStyle w:val="StyleUnderline"/>
          <w:rFonts w:asciiTheme="minorHAnsi" w:hAnsiTheme="minorHAnsi" w:cstheme="minorHAnsi"/>
          <w:highlight w:val="cyan"/>
        </w:rPr>
        <w:t>flights</w:t>
      </w:r>
      <w:r w:rsidRPr="00BB187C">
        <w:rPr>
          <w:rFonts w:asciiTheme="minorHAnsi" w:hAnsiTheme="minorHAnsi" w:cstheme="minorHAnsi"/>
          <w:sz w:val="16"/>
        </w:rPr>
        <w:t xml:space="preserve">. Only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few hours</w:t>
      </w:r>
      <w:r w:rsidRPr="00BB187C">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Trump announced a </w:t>
      </w:r>
      <w:r w:rsidRPr="00BB187C">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6336511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BB187C">
        <w:rPr>
          <w:rStyle w:val="StyleUnderline"/>
          <w:rFonts w:asciiTheme="minorHAnsi" w:hAnsiTheme="minorHAnsi" w:cstheme="minorHAnsi"/>
          <w:highlight w:val="cyan"/>
        </w:rPr>
        <w:t xml:space="preserve">Trump’s achilles heel is that he </w:t>
      </w:r>
      <w:r w:rsidRPr="00BB187C">
        <w:rPr>
          <w:rStyle w:val="Emphasis"/>
          <w:rFonts w:asciiTheme="minorHAnsi" w:hAnsiTheme="minorHAnsi" w:cstheme="minorHAnsi"/>
          <w:highlight w:val="cyan"/>
        </w:rPr>
        <w:t>won</w:t>
      </w:r>
      <w:r w:rsidRPr="00BB187C">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but heads an </w:t>
      </w:r>
      <w:r w:rsidRPr="00BB187C">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BB187C">
        <w:rPr>
          <w:rStyle w:val="StyleUnderline"/>
          <w:rFonts w:asciiTheme="minorHAnsi" w:hAnsiTheme="minorHAnsi" w:cstheme="minorHAnsi"/>
          <w:highlight w:val="cyan"/>
        </w:rPr>
        <w:t xml:space="preserve">for </w:t>
      </w:r>
      <w:r w:rsidRPr="00BB187C">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35D10033"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BB187C">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BB187C">
        <w:rPr>
          <w:rStyle w:val="StyleUnderline"/>
          <w:rFonts w:asciiTheme="minorHAnsi" w:hAnsiTheme="minorHAnsi" w:cstheme="minorHAnsi"/>
          <w:highlight w:val="cyan"/>
        </w:rPr>
        <w:t xml:space="preserve">makes it </w:t>
      </w:r>
      <w:r w:rsidRPr="00BB187C">
        <w:rPr>
          <w:rStyle w:val="Emphasis"/>
          <w:rFonts w:asciiTheme="minorHAnsi" w:hAnsiTheme="minorHAnsi" w:cstheme="minorHAnsi"/>
          <w:highlight w:val="cyan"/>
        </w:rPr>
        <w:t>easier</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anti-Trump</w:t>
      </w:r>
      <w:r w:rsidRPr="00BB187C">
        <w:rPr>
          <w:rStyle w:val="StyleUnderline"/>
          <w:rFonts w:asciiTheme="minorHAnsi" w:hAnsiTheme="minorHAnsi" w:cstheme="minorHAnsi"/>
          <w:highlight w:val="cyan"/>
        </w:rPr>
        <w:t xml:space="preserve"> sentiment to channel into </w:t>
      </w:r>
      <w:r w:rsidRPr="00BB187C">
        <w:rPr>
          <w:rStyle w:val="Emphasis"/>
          <w:rFonts w:asciiTheme="minorHAnsi" w:hAnsiTheme="minorHAnsi" w:cstheme="minorHAnsi"/>
          <w:highlight w:val="cyan"/>
        </w:rPr>
        <w:t>workplace</w:t>
      </w:r>
      <w:r w:rsidRPr="00BB187C">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BB187C">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BB187C">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BB187C">
        <w:rPr>
          <w:rStyle w:val="StyleUnderline"/>
          <w:rFonts w:asciiTheme="minorHAnsi" w:hAnsiTheme="minorHAnsi" w:cstheme="minorHAnsi"/>
          <w:highlight w:val="cyan"/>
        </w:rPr>
        <w:t>a</w:t>
      </w:r>
      <w:r w:rsidRPr="00BB187C">
        <w:rPr>
          <w:rStyle w:val="Emphasis"/>
          <w:rFonts w:asciiTheme="minorHAnsi" w:hAnsiTheme="minorHAnsi" w:cstheme="minorHAnsi"/>
          <w:highlight w:val="cyan"/>
        </w:rPr>
        <w:t xml:space="preserve"> confrontation</w:t>
      </w:r>
      <w:r w:rsidRPr="00BB187C">
        <w:rPr>
          <w:rStyle w:val="StyleUnderline"/>
          <w:rFonts w:asciiTheme="minorHAnsi" w:hAnsiTheme="minorHAnsi" w:cstheme="minorHAnsi"/>
          <w:highlight w:val="cyan"/>
        </w:rPr>
        <w:t xml:space="preserve"> with the </w:t>
      </w:r>
      <w:r w:rsidRPr="00BB187C">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BB187C">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union drives and strikes</w:t>
      </w:r>
      <w:r w:rsidRPr="00BB187C">
        <w:rPr>
          <w:rFonts w:asciiTheme="minorHAnsi" w:hAnsiTheme="minorHAnsi" w:cstheme="minorHAnsi"/>
          <w:sz w:val="16"/>
        </w:rPr>
        <w:t xml:space="preserve"> for economic dignity across the country, labor and its supporters </w:t>
      </w:r>
      <w:r w:rsidRPr="00BB187C">
        <w:rPr>
          <w:rStyle w:val="StyleUnderline"/>
          <w:rFonts w:asciiTheme="minorHAnsi" w:hAnsiTheme="minorHAnsi" w:cstheme="minorHAnsi"/>
          <w:highlight w:val="cyan"/>
        </w:rPr>
        <w:t xml:space="preserve">can </w:t>
      </w:r>
      <w:r w:rsidRPr="00BB187C">
        <w:rPr>
          <w:rStyle w:val="Emphasis"/>
          <w:rFonts w:asciiTheme="minorHAnsi" w:hAnsiTheme="minorHAnsi" w:cstheme="minorHAnsi"/>
          <w:highlight w:val="cyan"/>
        </w:rPr>
        <w:t>force politicians</w:t>
      </w:r>
      <w:r w:rsidRPr="00BB187C">
        <w:rPr>
          <w:rStyle w:val="StyleUnderline"/>
          <w:rFonts w:asciiTheme="minorHAnsi" w:hAnsiTheme="minorHAnsi" w:cstheme="minorHAnsi"/>
          <w:highlight w:val="cyan"/>
        </w:rPr>
        <w:t xml:space="preserve"> to show </w:t>
      </w:r>
      <w:r w:rsidRPr="00BB187C">
        <w:rPr>
          <w:rStyle w:val="Emphasis"/>
          <w:rFonts w:asciiTheme="minorHAnsi" w:hAnsiTheme="minorHAnsi" w:cstheme="minorHAnsi"/>
          <w:highlight w:val="cyan"/>
        </w:rPr>
        <w:t>which side</w:t>
      </w:r>
      <w:r w:rsidRPr="00BB187C">
        <w:rPr>
          <w:rStyle w:val="StyleUnderline"/>
          <w:rFonts w:asciiTheme="minorHAnsi" w:hAnsiTheme="minorHAnsi" w:cstheme="minorHAnsi"/>
          <w:highlight w:val="cyan"/>
        </w:rPr>
        <w:t xml:space="preserve"> they’re really on.</w:t>
      </w:r>
    </w:p>
    <w:p w14:paraId="2E016425"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066B9B17"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BB187C">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BB187C">
        <w:rPr>
          <w:rStyle w:val="StyleUnderline"/>
          <w:rFonts w:asciiTheme="minorHAnsi" w:hAnsiTheme="minorHAnsi" w:cstheme="minorHAnsi"/>
          <w:highlight w:val="cyan"/>
        </w:rPr>
        <w:t xml:space="preserve">Americans to direct their </w:t>
      </w:r>
      <w:r w:rsidRPr="00BB187C">
        <w:rPr>
          <w:rStyle w:val="Emphasis"/>
          <w:rFonts w:asciiTheme="minorHAnsi" w:hAnsiTheme="minorHAnsi" w:cstheme="minorHAnsi"/>
          <w:highlight w:val="cyan"/>
        </w:rPr>
        <w:t>anger</w:t>
      </w:r>
      <w:r w:rsidRPr="00BB187C">
        <w:rPr>
          <w:rStyle w:val="StyleUnderline"/>
          <w:rFonts w:asciiTheme="minorHAnsi" w:hAnsiTheme="minorHAnsi" w:cstheme="minorHAnsi"/>
          <w:highlight w:val="cyan"/>
        </w:rPr>
        <w:t xml:space="preserve"> at the </w:t>
      </w:r>
      <w:r w:rsidRPr="00BB187C">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BB187C">
        <w:rPr>
          <w:rStyle w:val="StyleUnderline"/>
          <w:rFonts w:asciiTheme="minorHAnsi" w:hAnsiTheme="minorHAnsi" w:cstheme="minorHAnsi"/>
          <w:highlight w:val="cyan"/>
        </w:rPr>
        <w:t xml:space="preserve">instead of </w:t>
      </w:r>
      <w:r w:rsidRPr="00BB187C">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BB187C">
        <w:rPr>
          <w:rStyle w:val="StyleUnderline"/>
          <w:rFonts w:asciiTheme="minorHAnsi" w:hAnsiTheme="minorHAnsi" w:cstheme="minorHAnsi"/>
          <w:highlight w:val="cyan"/>
        </w:rPr>
        <w:t>Harris by a </w:t>
      </w:r>
      <w:hyperlink r:id="rId13" w:history="1">
        <w:r w:rsidRPr="00BB187C">
          <w:rPr>
            <w:rStyle w:val="Emphasis"/>
            <w:rFonts w:asciiTheme="minorHAnsi" w:hAnsiTheme="minorHAnsi" w:cstheme="minorHAnsi"/>
            <w:highlight w:val="cyan"/>
          </w:rPr>
          <w:t>16-point</w:t>
        </w:r>
        <w:r w:rsidRPr="00BB187C">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692964F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Despite Trump’s constriction of labor rights, </w:t>
      </w:r>
      <w:r w:rsidRPr="00BB187C">
        <w:rPr>
          <w:rStyle w:val="StyleUnderline"/>
          <w:rFonts w:asciiTheme="minorHAnsi" w:hAnsiTheme="minorHAnsi" w:cstheme="minorHAnsi"/>
        </w:rPr>
        <w:t>conditions overall remain </w:t>
      </w:r>
      <w:hyperlink r:id="rId14" w:history="1">
        <w:r w:rsidRPr="00BB187C">
          <w:rPr>
            <w:rStyle w:val="StyleUnderline"/>
            <w:rFonts w:asciiTheme="minorHAnsi" w:hAnsiTheme="minorHAnsi" w:cstheme="minorHAnsi"/>
          </w:rPr>
          <w:t>favorable</w:t>
        </w:r>
      </w:hyperlink>
      <w:r w:rsidRPr="00BB187C">
        <w:rPr>
          <w:rStyle w:val="StyleUnderline"/>
          <w:rFonts w:asciiTheme="minorHAnsi" w:hAnsiTheme="minorHAnsi" w:cstheme="minorHAnsi"/>
        </w:rPr>
        <w:t> for union growth</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Organized labor</w:t>
      </w:r>
      <w:r w:rsidRPr="00BB187C">
        <w:rPr>
          <w:rFonts w:asciiTheme="minorHAnsi" w:hAnsiTheme="minorHAnsi" w:cstheme="minorHAnsi"/>
          <w:sz w:val="16"/>
        </w:rPr>
        <w:t xml:space="preserve">, for example, </w:t>
      </w:r>
      <w:r w:rsidRPr="00BB187C">
        <w:rPr>
          <w:rStyle w:val="StyleUnderline"/>
          <w:rFonts w:asciiTheme="minorHAnsi" w:hAnsiTheme="minorHAnsi" w:cstheme="minorHAnsi"/>
          <w:highlight w:val="cyan"/>
        </w:rPr>
        <w:t>is</w:t>
      </w:r>
      <w:r w:rsidRPr="00BB187C">
        <w:rPr>
          <w:rFonts w:asciiTheme="minorHAnsi" w:hAnsiTheme="minorHAnsi" w:cstheme="minorHAnsi"/>
          <w:sz w:val="16"/>
        </w:rPr>
        <w:t> </w:t>
      </w:r>
      <w:hyperlink r:id="rId15" w:history="1">
        <w:r w:rsidRPr="00BB187C">
          <w:rPr>
            <w:rStyle w:val="StyleUnderline"/>
            <w:rFonts w:asciiTheme="minorHAnsi" w:hAnsiTheme="minorHAnsi" w:cstheme="minorHAnsi"/>
            <w:highlight w:val="cyan"/>
          </w:rPr>
          <w:t>sitting on</w:t>
        </w:r>
      </w:hyperlink>
      <w:r w:rsidRPr="00BB187C">
        <w:rPr>
          <w:rStyle w:val="StyleUnderline"/>
          <w:rFonts w:asciiTheme="minorHAnsi" w:hAnsiTheme="minorHAnsi" w:cstheme="minorHAnsi"/>
          <w:highlight w:val="cyan"/>
        </w:rPr>
        <w:t xml:space="preserve"> an </w:t>
      </w:r>
      <w:r w:rsidRPr="00BB187C">
        <w:rPr>
          <w:rStyle w:val="Emphasis"/>
          <w:rFonts w:asciiTheme="minorHAnsi" w:hAnsiTheme="minorHAnsi" w:cstheme="minorHAnsi"/>
          <w:highlight w:val="cyan"/>
        </w:rPr>
        <w:t>unprecedented</w:t>
      </w:r>
      <w:r w:rsidRPr="00BB187C">
        <w:rPr>
          <w:rStyle w:val="StyleUnderline"/>
          <w:rFonts w:asciiTheme="minorHAnsi" w:hAnsiTheme="minorHAnsi" w:cstheme="minorHAnsi"/>
          <w:highlight w:val="cyan"/>
        </w:rPr>
        <w:t xml:space="preserve"> war chest of </w:t>
      </w:r>
      <w:r w:rsidRPr="00BB187C">
        <w:rPr>
          <w:rStyle w:val="StyleUnderline"/>
          <w:rFonts w:asciiTheme="minorHAnsi" w:hAnsiTheme="minorHAnsi" w:cstheme="minorHAnsi"/>
        </w:rPr>
        <w:t xml:space="preserve">roughly </w:t>
      </w:r>
      <w:r w:rsidRPr="00BB187C">
        <w:rPr>
          <w:rStyle w:val="Emphasis"/>
          <w:rFonts w:asciiTheme="minorHAnsi" w:hAnsiTheme="minorHAnsi" w:cstheme="minorHAnsi"/>
          <w:highlight w:val="cyan"/>
        </w:rPr>
        <w:t>$38bn</w:t>
      </w:r>
      <w:r w:rsidRPr="00BB187C">
        <w:rPr>
          <w:rFonts w:asciiTheme="minorHAnsi" w:hAnsiTheme="minorHAnsi" w:cstheme="minorHAnsi"/>
          <w:sz w:val="16"/>
        </w:rPr>
        <w:t xml:space="preserve"> in assets, over a third of which are highly liquid. This is </w:t>
      </w:r>
      <w:r w:rsidRPr="00BB187C">
        <w:rPr>
          <w:rStyle w:val="StyleUnderline"/>
          <w:rFonts w:asciiTheme="minorHAnsi" w:hAnsiTheme="minorHAnsi" w:cstheme="minorHAnsi"/>
          <w:highlight w:val="cyan"/>
        </w:rPr>
        <w:t xml:space="preserve">more than </w:t>
      </w:r>
      <w:r w:rsidRPr="00BB187C">
        <w:rPr>
          <w:rStyle w:val="Emphasis"/>
          <w:rFonts w:asciiTheme="minorHAnsi" w:hAnsiTheme="minorHAnsi" w:cstheme="minorHAnsi"/>
          <w:highlight w:val="cyan"/>
        </w:rPr>
        <w:t>enough</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defend</w:t>
      </w:r>
      <w:r w:rsidRPr="00BB187C">
        <w:rPr>
          <w:rStyle w:val="StyleUnderline"/>
          <w:rFonts w:asciiTheme="minorHAnsi" w:hAnsiTheme="minorHAnsi" w:cstheme="minorHAnsi"/>
          <w:highlight w:val="cyan"/>
        </w:rPr>
        <w:t xml:space="preserve"> against </w:t>
      </w:r>
      <w:hyperlink r:id="rId16" w:history="1">
        <w:r w:rsidRPr="00BB187C">
          <w:rPr>
            <w:rStyle w:val="Emphasis"/>
            <w:rFonts w:asciiTheme="minorHAnsi" w:hAnsiTheme="minorHAnsi" w:cstheme="minorHAnsi"/>
            <w:highlight w:val="cyan"/>
          </w:rPr>
          <w:t>Project 2025</w:t>
        </w:r>
      </w:hyperlink>
      <w:r w:rsidRPr="00BB187C">
        <w:rPr>
          <w:rFonts w:asciiTheme="minorHAnsi" w:hAnsiTheme="minorHAnsi" w:cstheme="minorHAnsi"/>
          <w:sz w:val="16"/>
        </w:rPr>
        <w:t> while simultaneously going on the offensive against corporate America. Big, assertive unionization battles could lay bare Trump’s oligarchic allegiances, while pressuring Democratic politicians to champion economic populism.</w:t>
      </w:r>
    </w:p>
    <w:p w14:paraId="74127C77" w14:textId="77777777" w:rsidR="00E50E6A" w:rsidRPr="00BB187C" w:rsidRDefault="00E50E6A" w:rsidP="00E50E6A">
      <w:pPr>
        <w:rPr>
          <w:rFonts w:asciiTheme="minorHAnsi" w:hAnsiTheme="minorHAnsi" w:cstheme="minorHAnsi"/>
          <w:sz w:val="14"/>
          <w:szCs w:val="14"/>
        </w:rPr>
      </w:pPr>
      <w:r w:rsidRPr="00BB187C">
        <w:rPr>
          <w:rFonts w:asciiTheme="minorHAnsi" w:hAnsiTheme="minorHAnsi" w:cstheme="minorHAnsi"/>
          <w:sz w:val="14"/>
          <w:szCs w:val="14"/>
        </w:rPr>
        <w:t>Unfortunately, it’s unclear whether union officials will finally find the chutzpah to break from business as usual. Most remain exceedingly risk averse, narrowly focused, and deferential to establishment politicians. For that reason, labor’s post-pandemic upsurge has been driven from below, with young, left-leaning workers taking the lead – most recently at the </w:t>
      </w:r>
      <w:hyperlink r:id="rId17" w:history="1">
        <w:r w:rsidRPr="00BB187C">
          <w:rPr>
            <w:rStyle w:val="Hyperlink"/>
            <w:rFonts w:asciiTheme="minorHAnsi" w:hAnsiTheme="minorHAnsi" w:cstheme="minorHAnsi"/>
            <w:sz w:val="14"/>
            <w:szCs w:val="14"/>
          </w:rPr>
          <w:t>Whole Foods</w:t>
        </w:r>
      </w:hyperlink>
      <w:r w:rsidRPr="00BB187C">
        <w:rPr>
          <w:rFonts w:asciiTheme="minorHAnsi" w:hAnsiTheme="minorHAnsi" w:cstheme="minorHAnsi"/>
          <w:sz w:val="14"/>
          <w:szCs w:val="14"/>
        </w:rPr>
        <w:t> in Philadelphia that voted for a union last Monday. But to scale up widely enough to transform the US, this grassroots uptick will need deep-pocketed labor leaders to fully jump into the fight.</w:t>
      </w:r>
    </w:p>
    <w:p w14:paraId="043DD84C" w14:textId="77777777" w:rsidR="00E50E6A" w:rsidRPr="00BB187C" w:rsidRDefault="00E50E6A" w:rsidP="00E50E6A">
      <w:pPr>
        <w:rPr>
          <w:rFonts w:asciiTheme="minorHAnsi" w:hAnsiTheme="minorHAnsi" w:cstheme="minorHAnsi"/>
          <w:sz w:val="14"/>
          <w:szCs w:val="14"/>
        </w:rPr>
      </w:pPr>
      <w:r w:rsidRPr="00BB187C">
        <w:rPr>
          <w:rStyle w:val="StyleUnderline"/>
          <w:rFonts w:asciiTheme="minorHAnsi" w:hAnsiTheme="minorHAnsi" w:cstheme="minorHAnsi"/>
          <w:highlight w:val="cyan"/>
        </w:rPr>
        <w:t xml:space="preserve">It </w:t>
      </w:r>
      <w:r w:rsidRPr="00BB187C">
        <w:rPr>
          <w:rStyle w:val="Emphasis"/>
          <w:rFonts w:asciiTheme="minorHAnsi" w:hAnsiTheme="minorHAnsi" w:cstheme="minorHAnsi"/>
          <w:highlight w:val="cyan"/>
        </w:rPr>
        <w:t>remains</w:t>
      </w:r>
      <w:r w:rsidRPr="00BB187C">
        <w:rPr>
          <w:rStyle w:val="StyleUnderline"/>
          <w:rFonts w:asciiTheme="minorHAnsi" w:hAnsiTheme="minorHAnsi" w:cstheme="minorHAnsi"/>
          <w:highlight w:val="cyan"/>
        </w:rPr>
        <w:t xml:space="preserve"> to be </w:t>
      </w:r>
      <w:r w:rsidRPr="00BB187C">
        <w:rPr>
          <w:rStyle w:val="Emphasis"/>
          <w:rFonts w:asciiTheme="minorHAnsi" w:hAnsiTheme="minorHAnsi" w:cstheme="minorHAnsi"/>
          <w:highlight w:val="cyan"/>
        </w:rPr>
        <w:t>seen</w:t>
      </w:r>
      <w:r w:rsidRPr="00BB187C">
        <w:rPr>
          <w:rStyle w:val="StyleUnderline"/>
          <w:rFonts w:asciiTheme="minorHAnsi" w:hAnsiTheme="minorHAnsi" w:cstheme="minorHAnsi"/>
          <w:highlight w:val="cyan"/>
        </w:rPr>
        <w:t xml:space="preserve"> whether unions </w:t>
      </w:r>
      <w:r w:rsidRPr="00BB187C">
        <w:rPr>
          <w:rStyle w:val="Emphasis"/>
          <w:rFonts w:asciiTheme="minorHAnsi" w:hAnsiTheme="minorHAnsi" w:cstheme="minorHAnsi"/>
          <w:highlight w:val="cyan"/>
        </w:rPr>
        <w:t>can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rise to the challenge of </w:t>
      </w:r>
      <w:r w:rsidRPr="00BB187C">
        <w:rPr>
          <w:rStyle w:val="Emphasis"/>
          <w:rFonts w:asciiTheme="minorHAnsi" w:hAnsiTheme="minorHAnsi" w:cstheme="minorHAnsi"/>
        </w:rPr>
        <w:t>Trumpism</w:t>
      </w:r>
      <w:r w:rsidRPr="00BB187C">
        <w:rPr>
          <w:rFonts w:asciiTheme="minorHAnsi" w:hAnsiTheme="minorHAnsi" w:cstheme="minorHAnsi"/>
          <w:sz w:val="16"/>
        </w:rPr>
        <w:t xml:space="preserve">. </w:t>
      </w:r>
      <w:r w:rsidRPr="00BB187C">
        <w:rPr>
          <w:rStyle w:val="StyleUnderline"/>
          <w:rFonts w:asciiTheme="minorHAnsi" w:hAnsiTheme="minorHAnsi" w:cstheme="minorHAnsi"/>
        </w:rPr>
        <w:t>For the sake of</w:t>
      </w:r>
      <w:r w:rsidRPr="00BB187C">
        <w:rPr>
          <w:rFonts w:asciiTheme="minorHAnsi" w:hAnsiTheme="minorHAnsi" w:cstheme="minorHAnsi"/>
          <w:sz w:val="16"/>
        </w:rPr>
        <w:t xml:space="preserve"> our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our </w:t>
      </w:r>
      <w:r w:rsidRPr="00BB187C">
        <w:rPr>
          <w:rFonts w:asciiTheme="minorHAnsi" w:hAnsiTheme="minorHAnsi" w:cstheme="minorHAnsi"/>
          <w:sz w:val="14"/>
          <w:szCs w:val="14"/>
        </w:rPr>
        <w:t xml:space="preserve">livelihoods, and our planet, </w:t>
      </w:r>
      <w:r w:rsidRPr="00BB187C">
        <w:rPr>
          <w:rStyle w:val="StyleUnderline"/>
          <w:rFonts w:asciiTheme="minorHAnsi" w:hAnsiTheme="minorHAnsi" w:cstheme="minorHAnsi"/>
          <w:sz w:val="14"/>
          <w:szCs w:val="14"/>
        </w:rPr>
        <w:t>let’s hope they do.</w:t>
      </w:r>
    </w:p>
    <w:p w14:paraId="539F80D9" w14:textId="77777777" w:rsidR="00E50E6A" w:rsidRPr="00BB187C" w:rsidRDefault="00E50E6A" w:rsidP="00E50E6A">
      <w:pPr>
        <w:rPr>
          <w:rFonts w:asciiTheme="minorHAnsi" w:hAnsiTheme="minorHAnsi" w:cstheme="minorHAnsi"/>
          <w:sz w:val="14"/>
          <w:szCs w:val="14"/>
        </w:rPr>
      </w:pPr>
      <w:r w:rsidRPr="00BB187C">
        <w:rPr>
          <w:rFonts w:asciiTheme="minorHAnsi" w:hAnsiTheme="minorHAnsi" w:cstheme="minorHAnsi"/>
          <w:sz w:val="14"/>
          <w:szCs w:val="14"/>
        </w:rPr>
        <w:t>What’s giving me hope now</w:t>
      </w:r>
    </w:p>
    <w:p w14:paraId="291EE93D" w14:textId="77777777" w:rsidR="00E50E6A" w:rsidRPr="00BB187C" w:rsidRDefault="00E50E6A" w:rsidP="00E50E6A">
      <w:pPr>
        <w:rPr>
          <w:rFonts w:asciiTheme="minorHAnsi" w:hAnsiTheme="minorHAnsi" w:cstheme="minorHAnsi"/>
          <w:sz w:val="14"/>
          <w:szCs w:val="14"/>
        </w:rPr>
      </w:pPr>
      <w:r w:rsidRPr="00BB187C">
        <w:rPr>
          <w:rFonts w:asciiTheme="minorHAnsi" w:hAnsiTheme="minorHAnsi" w:cstheme="minorHAnsi"/>
          <w:sz w:val="14"/>
          <w:szCs w:val="14"/>
        </w:rPr>
        <w:t>What’s giving me hope is that Philadelphia </w:t>
      </w:r>
      <w:hyperlink r:id="rId18" w:history="1">
        <w:r w:rsidRPr="00BB187C">
          <w:rPr>
            <w:rStyle w:val="Hyperlink"/>
            <w:rFonts w:asciiTheme="minorHAnsi" w:hAnsiTheme="minorHAnsi" w:cstheme="minorHAnsi"/>
            <w:sz w:val="14"/>
            <w:szCs w:val="14"/>
          </w:rPr>
          <w:t>Whole Foods</w:t>
        </w:r>
      </w:hyperlink>
      <w:r w:rsidRPr="00BB187C">
        <w:rPr>
          <w:rFonts w:asciiTheme="minorHAnsi" w:hAnsiTheme="minorHAnsi" w:cstheme="minorHAnsi"/>
          <w:sz w:val="14"/>
          <w:szCs w:val="14"/>
        </w:rPr>
        <w:t> workers last Monday voted to unionize, 130 to 100. It’s a really big deal: this was only the second time American workers have defeated Amazon in a union election. Many in the labor movement were expecting a loss, since Maga is now in office and since management – headed by Trump’s new billionaire buddy Bezos – went scorched earth against the nascent union effort. But a multiracial crew of young, self-organized, left-leaning workers proved the skeptics wrong, as so often has been the case since 2021. Labor passed its first big test under Trump, and hopefully we’ll see many similar wins in the months to come.</w:t>
      </w:r>
    </w:p>
    <w:p w14:paraId="21E68BEC"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Thus the plan: The United States federal government should substantially strengthen collective bargaining rights for secondary actions.</w:t>
      </w:r>
    </w:p>
    <w:p w14:paraId="2492B082"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2A8A218D"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1035EC27" w14:textId="77777777" w:rsidR="00E50E6A" w:rsidRPr="00BB187C" w:rsidRDefault="00E50E6A" w:rsidP="00E50E6A">
      <w:pPr>
        <w:rPr>
          <w:rFonts w:asciiTheme="minorHAnsi" w:hAnsiTheme="minorHAnsi" w:cstheme="minorHAnsi"/>
          <w:sz w:val="16"/>
        </w:rPr>
      </w:pPr>
      <w:bookmarkStart w:id="3"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3"/>
    <w:p w14:paraId="7FB1440B"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4E8C5CD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79D1C3D2"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7F523FD4"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1167A1A1"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4FB0497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38FF725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AD21CBE" w14:textId="77777777" w:rsidR="00E50E6A" w:rsidRPr="00BB187C" w:rsidRDefault="00E50E6A" w:rsidP="00E50E6A">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29A57426"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4B65A873"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15FC2B0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060B90ED"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04C37E5C"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5AD353F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849A5BD"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3C683088"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041AA867"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0DBB267A"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5FBFCC7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5C14E420" w14:textId="77777777" w:rsidR="00E50E6A" w:rsidRPr="00BB187C" w:rsidRDefault="00E50E6A" w:rsidP="00E50E6A">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28807E1D" w14:textId="77777777" w:rsidR="00E50E6A" w:rsidRPr="00BB187C" w:rsidRDefault="00E50E6A" w:rsidP="00E50E6A">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6472D3E2" w14:textId="77777777" w:rsidR="00E50E6A" w:rsidRPr="00BB187C" w:rsidRDefault="00E50E6A" w:rsidP="00E50E6A">
      <w:pPr>
        <w:rPr>
          <w:rFonts w:asciiTheme="minorHAnsi" w:hAnsiTheme="minorHAnsi" w:cstheme="minorHAnsi"/>
        </w:rPr>
      </w:pPr>
      <w:r w:rsidRPr="00BB187C">
        <w:rPr>
          <w:rFonts w:asciiTheme="minorHAnsi" w:hAnsiTheme="minorHAnsi" w:cstheme="minorHAnsi"/>
        </w:rPr>
        <w:t>IV. Look Who’s Talking: Citizens United And Speaker Discrimination</w:t>
      </w:r>
    </w:p>
    <w:p w14:paraId="24376B88"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7D24FF7E"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0F6A82BB" w14:textId="77777777" w:rsidR="00E50E6A" w:rsidRPr="00BB187C" w:rsidRDefault="00E50E6A" w:rsidP="00E50E6A">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04260073" w14:textId="77777777" w:rsidR="00E50E6A" w:rsidRPr="00BB187C" w:rsidRDefault="00E50E6A" w:rsidP="00E50E6A">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40EBFE5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It is certainly true that </w:t>
      </w:r>
      <w:r w:rsidRPr="00BB187C">
        <w:rPr>
          <w:rStyle w:val="Emphasis"/>
          <w:rFonts w:asciiTheme="minorHAnsi" w:hAnsiTheme="minorHAnsi" w:cstheme="minorHAnsi"/>
        </w:rPr>
        <w:t>proponents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labor speech restrictions </w:t>
      </w:r>
      <w:r w:rsidRPr="00BB187C">
        <w:rPr>
          <w:rStyle w:val="Emphasis"/>
          <w:rFonts w:asciiTheme="minorHAnsi" w:hAnsiTheme="minorHAnsi" w:cstheme="minorHAnsi"/>
        </w:rPr>
        <w:t>could</w:t>
      </w:r>
      <w:r w:rsidRPr="00BB187C">
        <w:rPr>
          <w:rFonts w:asciiTheme="minorHAnsi" w:hAnsiTheme="minorHAnsi" w:cstheme="minorHAnsi"/>
          <w:sz w:val="16"/>
        </w:rPr>
        <w:t xml:space="preserve"> reasonably </w:t>
      </w:r>
      <w:r w:rsidRPr="00BB187C">
        <w:rPr>
          <w:rStyle w:val="StyleUnderline"/>
          <w:rFonts w:asciiTheme="minorHAnsi" w:hAnsiTheme="minorHAnsi" w:cstheme="minorHAnsi"/>
        </w:rPr>
        <w:t>argue</w:t>
      </w:r>
      <w:r w:rsidRPr="00BB187C">
        <w:rPr>
          <w:rFonts w:asciiTheme="minorHAnsi" w:hAnsiTheme="minorHAnsi" w:cstheme="minorHAnsi"/>
          <w:sz w:val="16"/>
        </w:rPr>
        <w:t xml:space="preserve"> that such a </w:t>
      </w:r>
      <w:r w:rsidRPr="00BB187C">
        <w:rPr>
          <w:rStyle w:val="Emphasis"/>
          <w:rFonts w:asciiTheme="minorHAnsi" w:hAnsiTheme="minorHAnsi" w:cstheme="minorHAnsi"/>
        </w:rPr>
        <w:t>broad</w:t>
      </w:r>
      <w:r w:rsidRPr="00BB187C">
        <w:rPr>
          <w:rFonts w:asciiTheme="minorHAnsi" w:hAnsiTheme="minorHAnsi" w:cstheme="minorHAnsi"/>
          <w:sz w:val="16"/>
        </w:rPr>
        <w:t xml:space="preserve">, categorical </w:t>
      </w:r>
      <w:r w:rsidRPr="00BB187C">
        <w:rPr>
          <w:rStyle w:val="StyleUnderline"/>
          <w:rFonts w:asciiTheme="minorHAnsi" w:hAnsiTheme="minorHAnsi" w:cstheme="minorHAnsi"/>
        </w:rPr>
        <w:t>reading of</w:t>
      </w:r>
      <w:r w:rsidRPr="00BB187C">
        <w:rPr>
          <w:rFonts w:asciiTheme="minorHAnsi" w:hAnsiTheme="minorHAnsi" w:cstheme="minorHAnsi"/>
          <w:sz w:val="16"/>
        </w:rPr>
        <w:t xml:space="preserve"> the holdings of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is misplaced</w:t>
      </w:r>
      <w:r w:rsidRPr="00BB187C">
        <w:rPr>
          <w:rFonts w:asciiTheme="minorHAnsi" w:hAnsiTheme="minorHAnsi" w:cstheme="minorHAnsi"/>
          <w:sz w:val="16"/>
        </w:rPr>
        <w:t xml:space="preserve">. The case, they would argue, dealt only with issues of corporate campaign expenditures, and any language in broader terms is mere dicta. While that may be true,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method</w:t>
      </w:r>
      <w:r w:rsidRPr="00BB187C">
        <w:rPr>
          <w:rStyle w:val="StyleUnderline"/>
          <w:rFonts w:asciiTheme="minorHAnsi" w:hAnsiTheme="minorHAnsi" w:cstheme="minorHAnsi"/>
        </w:rPr>
        <w:t xml:space="preserve"> by which the </w:t>
      </w:r>
      <w:r w:rsidRPr="00BB187C">
        <w:rPr>
          <w:rStyle w:val="Emphasis"/>
          <w:rFonts w:asciiTheme="minorHAnsi" w:hAnsiTheme="minorHAnsi" w:cstheme="minorHAnsi"/>
        </w:rPr>
        <w:t>Court</w:t>
      </w:r>
      <w:r w:rsidRPr="00BB187C">
        <w:rPr>
          <w:rStyle w:val="StyleUnderline"/>
          <w:rFonts w:asciiTheme="minorHAnsi" w:hAnsiTheme="minorHAnsi" w:cstheme="minorHAnsi"/>
        </w:rPr>
        <w:t xml:space="preserve"> comes to its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is just as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as those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themselves</w:t>
      </w:r>
      <w:r w:rsidRPr="00BB187C">
        <w:rPr>
          <w:rFonts w:asciiTheme="minorHAnsi" w:hAnsiTheme="minorHAnsi" w:cstheme="minorHAnsi"/>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BB187C">
        <w:rPr>
          <w:rStyle w:val="StyleUnderline"/>
          <w:rFonts w:asciiTheme="minorHAnsi" w:hAnsiTheme="minorHAnsi" w:cstheme="minorHAnsi"/>
        </w:rPr>
        <w:t>Kennedy</w:t>
      </w:r>
      <w:r w:rsidRPr="00BB187C">
        <w:rPr>
          <w:rFonts w:asciiTheme="minorHAnsi" w:hAnsiTheme="minorHAnsi" w:cstheme="minorHAnsi"/>
          <w:sz w:val="16"/>
        </w:rPr>
        <w:t xml:space="preserve">, not advocates of the broad reading of the case, who </w:t>
      </w:r>
      <w:r w:rsidRPr="00BB187C">
        <w:rPr>
          <w:rStyle w:val="StyleUnderline"/>
          <w:rFonts w:asciiTheme="minorHAnsi" w:hAnsiTheme="minorHAnsi" w:cstheme="minorHAnsi"/>
        </w:rPr>
        <w:t>raised</w:t>
      </w:r>
      <w:r w:rsidRPr="00BB187C">
        <w:rPr>
          <w:rFonts w:asciiTheme="minorHAnsi" w:hAnsiTheme="minorHAnsi" w:cstheme="minorHAnsi"/>
          <w:sz w:val="16"/>
        </w:rPr>
        <w:t xml:space="preserve"> </w:t>
      </w:r>
      <w:r w:rsidRPr="00BB187C">
        <w:rPr>
          <w:rStyle w:val="Emphasis"/>
          <w:rFonts w:asciiTheme="minorHAnsi" w:hAnsiTheme="minorHAnsi" w:cstheme="minorHAnsi"/>
        </w:rPr>
        <w:t>labor 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as the</w:t>
      </w:r>
      <w:r w:rsidRPr="00BB187C">
        <w:rPr>
          <w:rFonts w:asciiTheme="minorHAnsi" w:hAnsiTheme="minorHAnsi" w:cstheme="minorHAnsi"/>
          <w:sz w:val="16"/>
        </w:rPr>
        <w:t xml:space="preserve"> </w:t>
      </w:r>
      <w:r w:rsidRPr="00BB187C">
        <w:rPr>
          <w:rStyle w:val="Emphasis"/>
          <w:rFonts w:asciiTheme="minorHAnsi" w:hAnsiTheme="minorHAnsi" w:cstheme="minorHAnsi"/>
        </w:rPr>
        <w:t>legal equivalent</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w:t>
      </w:r>
      <w:r w:rsidRPr="00BB187C">
        <w:rPr>
          <w:rStyle w:val="Emphasis"/>
          <w:rFonts w:asciiTheme="minorHAnsi" w:hAnsiTheme="minorHAnsi" w:cstheme="minorHAnsi"/>
        </w:rPr>
        <w:t>corporations</w:t>
      </w:r>
      <w:r w:rsidRPr="00BB187C">
        <w:rPr>
          <w:rFonts w:asciiTheme="minorHAnsi" w:hAnsiTheme="minorHAnsi" w:cstheme="minorHAnsi"/>
          <w:sz w:val="16"/>
        </w:rPr>
        <w:t xml:space="preserve">, and it was Justice Kennedy who </w:t>
      </w:r>
      <w:r w:rsidRPr="00BB187C">
        <w:rPr>
          <w:rStyle w:val="Emphasis"/>
          <w:rFonts w:asciiTheme="minorHAnsi" w:hAnsiTheme="minorHAnsi" w:cstheme="minorHAnsi"/>
        </w:rPr>
        <w:t>phrased</w:t>
      </w:r>
      <w:r w:rsidRPr="00BB187C">
        <w:rPr>
          <w:rFonts w:asciiTheme="minorHAnsi" w:hAnsiTheme="minorHAnsi" w:cstheme="minorHAnsi"/>
          <w:sz w:val="16"/>
        </w:rPr>
        <w:t xml:space="preserve"> his </w:t>
      </w:r>
      <w:r w:rsidRPr="00BB187C">
        <w:rPr>
          <w:rStyle w:val="StyleUnderline"/>
          <w:rFonts w:asciiTheme="minorHAnsi" w:hAnsiTheme="minorHAnsi" w:cstheme="minorHAnsi"/>
        </w:rPr>
        <w:t>opinion in</w:t>
      </w:r>
      <w:r w:rsidRPr="00BB187C">
        <w:rPr>
          <w:rFonts w:asciiTheme="minorHAnsi" w:hAnsiTheme="minorHAnsi" w:cstheme="minorHAnsi"/>
          <w:sz w:val="16"/>
        </w:rPr>
        <w:t xml:space="preserve"> such </w:t>
      </w:r>
      <w:r w:rsidRPr="00BB187C">
        <w:rPr>
          <w:rStyle w:val="Emphasis"/>
          <w:rFonts w:asciiTheme="minorHAnsi" w:hAnsiTheme="minorHAnsi" w:cstheme="minorHAnsi"/>
        </w:rPr>
        <w:t>broad terms</w:t>
      </w:r>
      <w:r w:rsidRPr="00BB187C">
        <w:rPr>
          <w:rFonts w:asciiTheme="minorHAnsi" w:hAnsiTheme="minorHAnsi" w:cstheme="minorHAnsi"/>
          <w:sz w:val="16"/>
        </w:rPr>
        <w:t xml:space="preserve">. While the case does have narrow holdings, it is important to understand the rules that the Court used to reach those holdings. In this case, though the rules lead to certain specific results in the instant case, the </w:t>
      </w:r>
      <w:r w:rsidRPr="00BB187C">
        <w:rPr>
          <w:rStyle w:val="StyleUnderline"/>
          <w:rFonts w:asciiTheme="minorHAnsi" w:hAnsiTheme="minorHAnsi" w:cstheme="minorHAnsi"/>
        </w:rPr>
        <w:t>rules</w:t>
      </w:r>
      <w:r w:rsidRPr="00BB187C">
        <w:rPr>
          <w:rFonts w:asciiTheme="minorHAnsi" w:hAnsiTheme="minorHAnsi" w:cstheme="minorHAnsi"/>
          <w:sz w:val="16"/>
        </w:rPr>
        <w:t xml:space="preserve"> themselves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Emphasis"/>
          <w:rFonts w:asciiTheme="minorHAnsi" w:hAnsiTheme="minorHAnsi" w:cstheme="minorHAnsi"/>
        </w:rPr>
        <w:t>expressed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terms which are </w:t>
      </w:r>
      <w:r w:rsidRPr="00BB187C">
        <w:rPr>
          <w:rStyle w:val="Emphasis"/>
          <w:rFonts w:asciiTheme="minorHAnsi" w:hAnsiTheme="minorHAnsi" w:cstheme="minorHAnsi"/>
        </w:rPr>
        <w:t>applicable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a </w:t>
      </w:r>
      <w:r w:rsidRPr="00BB187C">
        <w:rPr>
          <w:rStyle w:val="Emphasis"/>
          <w:rFonts w:asciiTheme="minorHAnsi" w:hAnsiTheme="minorHAnsi" w:cstheme="minorHAnsi"/>
        </w:rPr>
        <w:t>greater array</w:t>
      </w:r>
      <w:r w:rsidRPr="00BB187C">
        <w:rPr>
          <w:rFonts w:asciiTheme="minorHAnsi" w:hAnsiTheme="minorHAnsi" w:cstheme="minorHAnsi"/>
          <w:sz w:val="16"/>
        </w:rPr>
        <w:t xml:space="preserve"> </w:t>
      </w:r>
      <w:r w:rsidRPr="00BB187C">
        <w:rPr>
          <w:rStyle w:val="StyleUnderline"/>
          <w:rFonts w:asciiTheme="minorHAnsi" w:hAnsiTheme="minorHAnsi" w:cstheme="minorHAnsi"/>
        </w:rPr>
        <w:t>of situations</w:t>
      </w:r>
      <w:r w:rsidRPr="00BB187C">
        <w:rPr>
          <w:rFonts w:asciiTheme="minorHAnsi" w:hAnsiTheme="minorHAnsi" w:cstheme="minorHAnsi"/>
          <w:sz w:val="16"/>
        </w:rPr>
        <w:t xml:space="preserve">. Thus far, </w:t>
      </w:r>
      <w:r w:rsidRPr="00BB187C">
        <w:rPr>
          <w:rStyle w:val="Emphasis"/>
          <w:rFonts w:asciiTheme="minorHAnsi" w:hAnsiTheme="minorHAnsi" w:cstheme="minorHAnsi"/>
          <w:highlight w:val="cyan"/>
        </w:rPr>
        <w:t>advocates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of</w:t>
      </w:r>
      <w:r w:rsidRPr="00BB187C">
        <w:rPr>
          <w:rFonts w:asciiTheme="minorHAnsi" w:hAnsiTheme="minorHAnsi" w:cstheme="minorHAnsi"/>
          <w:sz w:val="16"/>
        </w:rPr>
        <w:t xml:space="preserve"> the narrow </w:t>
      </w:r>
      <w:r w:rsidRPr="00BB187C">
        <w:rPr>
          <w:rStyle w:val="StyleUnderline"/>
          <w:rFonts w:asciiTheme="minorHAnsi" w:hAnsiTheme="minorHAnsi" w:cstheme="minorHAnsi"/>
        </w:rPr>
        <w:t xml:space="preserve">reading of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highlight w:val="cyan"/>
        </w:rPr>
        <w:t>have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cogently </w:t>
      </w:r>
      <w:r w:rsidRPr="00BB187C">
        <w:rPr>
          <w:rStyle w:val="StyleUnderline"/>
          <w:rFonts w:asciiTheme="minorHAnsi" w:hAnsiTheme="minorHAnsi" w:cstheme="minorHAnsi"/>
          <w:highlight w:val="cyan"/>
        </w:rPr>
        <w:t>expressed</w:t>
      </w:r>
      <w:r w:rsidRPr="00BB187C">
        <w:rPr>
          <w:rFonts w:asciiTheme="minorHAnsi" w:hAnsiTheme="minorHAnsi" w:cstheme="minorHAnsi"/>
          <w:sz w:val="16"/>
        </w:rPr>
        <w:t xml:space="preserve"> a compelling </w:t>
      </w:r>
      <w:r w:rsidRPr="00BB187C">
        <w:rPr>
          <w:rStyle w:val="StyleUnderline"/>
          <w:rFonts w:asciiTheme="minorHAnsi" w:hAnsiTheme="minorHAnsi" w:cstheme="minorHAnsi"/>
          <w:highlight w:val="cyan"/>
        </w:rPr>
        <w:t>argument 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broad terms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 opinion</w:t>
      </w:r>
      <w:r w:rsidRPr="00BB187C">
        <w:rPr>
          <w:rStyle w:val="StyleUnderline"/>
          <w:rFonts w:asciiTheme="minorHAnsi" w:hAnsiTheme="minorHAnsi" w:cstheme="minorHAnsi"/>
        </w:rPr>
        <w:t>.</w:t>
      </w:r>
    </w:p>
    <w:p w14:paraId="3888284B"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 xml:space="preserve">Where Citizens United merely questioned the regulatory distinctions between commercial and political speech,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Court further </w:t>
      </w:r>
      <w:r w:rsidRPr="00BB187C">
        <w:rPr>
          <w:rStyle w:val="Emphasis"/>
          <w:rFonts w:asciiTheme="minorHAnsi" w:hAnsiTheme="minorHAnsi" w:cstheme="minorHAnsi"/>
          <w:highlight w:val="cyan"/>
        </w:rPr>
        <w:t>eroded</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distinction and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commercial </w:t>
      </w:r>
      <w:r w:rsidRPr="00BB187C">
        <w:rPr>
          <w:rStyle w:val="StyleUnderline"/>
          <w:rFonts w:asciiTheme="minorHAnsi" w:hAnsiTheme="minorHAnsi" w:cstheme="minorHAnsi"/>
          <w:highlight w:val="cyan"/>
        </w:rPr>
        <w:t>speech 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Sorrell</w:t>
      </w:r>
      <w:r w:rsidRPr="00BB187C">
        <w:rPr>
          <w:rFonts w:asciiTheme="minorHAnsi" w:hAnsiTheme="minorHAnsi" w:cstheme="minorHAnsi"/>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BB187C">
        <w:rPr>
          <w:rStyle w:val="Emphasis"/>
          <w:rFonts w:asciiTheme="minorHAnsi" w:hAnsiTheme="minorHAnsi" w:cstheme="minorHAnsi"/>
          <w:highlight w:val="cyan"/>
        </w:rPr>
        <w:t>Political</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issues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overlap</w:t>
      </w:r>
      <w:r w:rsidRPr="00BB187C">
        <w:rPr>
          <w:rFonts w:asciiTheme="minorHAnsi" w:hAnsiTheme="minorHAnsi" w:cstheme="minorHAnsi"/>
          <w:sz w:val="16"/>
        </w:rPr>
        <w:t xml:space="preserve">. By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speaker’s identity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motivations</w:t>
      </w:r>
      <w:r w:rsidRPr="00BB187C">
        <w:rPr>
          <w:rStyle w:val="StyleUnderline"/>
          <w:rFonts w:asciiTheme="minorHAnsi" w:hAnsiTheme="minorHAnsi" w:cstheme="minorHAnsi"/>
        </w:rPr>
        <w:t>, be they economic or political,</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speech becomes</w:t>
      </w:r>
      <w:r w:rsidRPr="00BB187C">
        <w:rPr>
          <w:rStyle w:val="StyleUnderline"/>
          <w:rFonts w:asciiTheme="minorHAnsi" w:hAnsiTheme="minorHAnsi" w:cstheme="minorHAnsi"/>
        </w:rPr>
        <w:t xml:space="preserve"> the focus of the inquiry and can be </w:t>
      </w:r>
      <w:r w:rsidRPr="00BB187C">
        <w:rPr>
          <w:rStyle w:val="Emphasis"/>
          <w:rFonts w:asciiTheme="minorHAnsi" w:hAnsiTheme="minorHAnsi" w:cstheme="minorHAnsi"/>
          <w:highlight w:val="cyan"/>
        </w:rPr>
        <w:t>scrutinized</w:t>
      </w:r>
      <w:r w:rsidRPr="00BB187C">
        <w:rPr>
          <w:rStyle w:val="StyleUnderline"/>
          <w:rFonts w:asciiTheme="minorHAnsi" w:hAnsiTheme="minorHAnsi" w:cstheme="minorHAnsi"/>
          <w:highlight w:val="cyan"/>
        </w:rPr>
        <w:t xml:space="preserve"> without </w:t>
      </w:r>
      <w:r w:rsidRPr="00BB187C">
        <w:rPr>
          <w:rStyle w:val="Emphasis"/>
          <w:rFonts w:asciiTheme="minorHAnsi" w:hAnsiTheme="minorHAnsi" w:cstheme="minorHAnsi"/>
          <w:highlight w:val="cyan"/>
        </w:rPr>
        <w:t>discrimination</w:t>
      </w:r>
      <w:r w:rsidRPr="00BB187C">
        <w:rPr>
          <w:rFonts w:asciiTheme="minorHAnsi" w:hAnsiTheme="minorHAnsi" w:cstheme="minorHAnsi"/>
          <w:sz w:val="16"/>
        </w:rPr>
        <w:t>.</w:t>
      </w:r>
    </w:p>
    <w:p w14:paraId="5A7E87EE" w14:textId="77777777" w:rsidR="00E50E6A" w:rsidRPr="00BB187C" w:rsidRDefault="00E50E6A" w:rsidP="00E50E6A">
      <w:pPr>
        <w:tabs>
          <w:tab w:val="left" w:pos="2191"/>
        </w:tabs>
        <w:rPr>
          <w:rStyle w:val="StyleUnderline"/>
          <w:rFonts w:asciiTheme="minorHAnsi" w:hAnsiTheme="minorHAnsi" w:cstheme="minorHAnsi"/>
        </w:rPr>
      </w:pPr>
      <w:r w:rsidRPr="00BB187C">
        <w:rPr>
          <w:rFonts w:asciiTheme="minorHAnsi" w:hAnsiTheme="minorHAnsi" w:cstheme="minorHAnsi"/>
          <w:sz w:val="16"/>
        </w:rPr>
        <w:t xml:space="preserve">Under this framework, even if the economic-political dichotomy discussed earlier in this paper were a practicable justification for sustaining §8(b)(4)(ii)(B), it is now inconsistent with and overruled by Citizens United and Sorrell. </w:t>
      </w:r>
      <w:r w:rsidRPr="00BB187C">
        <w:rPr>
          <w:rStyle w:val="Emphasis"/>
          <w:rFonts w:asciiTheme="minorHAnsi" w:hAnsiTheme="minorHAnsi" w:cstheme="minorHAnsi"/>
          <w:highlight w:val="cyan"/>
        </w:rPr>
        <w:t>Commercial</w:t>
      </w:r>
      <w:r w:rsidRPr="00BB187C">
        <w:rPr>
          <w:rStyle w:val="StyleUnderline"/>
          <w:rFonts w:asciiTheme="minorHAnsi" w:hAnsiTheme="minorHAnsi" w:cstheme="minorHAnsi"/>
          <w:highlight w:val="cyan"/>
        </w:rPr>
        <w:t xml:space="preserve"> speech and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in the same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category </w:t>
      </w:r>
      <w:r w:rsidRPr="00BB187C">
        <w:rPr>
          <w:rStyle w:val="StyleUnderline"/>
          <w:rFonts w:asciiTheme="minorHAnsi" w:hAnsiTheme="minorHAnsi" w:cstheme="minorHAnsi"/>
          <w:highlight w:val="cyan"/>
        </w:rPr>
        <w:t xml:space="preserve">under this new </w:t>
      </w:r>
      <w:r w:rsidRPr="00BB187C">
        <w:rPr>
          <w:rStyle w:val="Emphasis"/>
          <w:rFonts w:asciiTheme="minorHAnsi" w:hAnsiTheme="minorHAnsi" w:cstheme="minorHAnsi"/>
          <w:highlight w:val="cyan"/>
        </w:rPr>
        <w:t>framework</w:t>
      </w:r>
      <w:r w:rsidRPr="00BB187C">
        <w:rPr>
          <w:rFonts w:asciiTheme="minorHAnsi" w:hAnsiTheme="minorHAnsi" w:cstheme="minorHAnsi"/>
          <w:sz w:val="16"/>
        </w:rPr>
        <w:t xml:space="preserve">: namely, speech in general, regardless of motivation. That the </w:t>
      </w:r>
      <w:r w:rsidRPr="00BB187C">
        <w:rPr>
          <w:rStyle w:val="StyleUnderline"/>
          <w:rFonts w:asciiTheme="minorHAnsi" w:hAnsiTheme="minorHAnsi" w:cstheme="minorHAnsi"/>
          <w:highlight w:val="cyan"/>
        </w:rPr>
        <w:t>organizer behind</w:t>
      </w:r>
      <w:r w:rsidRPr="00BB187C">
        <w:rPr>
          <w:rFonts w:asciiTheme="minorHAnsi" w:hAnsiTheme="minorHAnsi" w:cstheme="minorHAnsi"/>
          <w:sz w:val="16"/>
        </w:rPr>
        <w:t xml:space="preserve"> an otherwise-protected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 a labor</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organization</w:t>
      </w:r>
      <w:r w:rsidRPr="00BB187C">
        <w:rPr>
          <w:rStyle w:val="StyleUnderline"/>
          <w:rFonts w:asciiTheme="minorHAnsi" w:hAnsiTheme="minorHAnsi" w:cstheme="minorHAnsi"/>
        </w:rPr>
        <w:t xml:space="preserve"> or that such a boycott is </w:t>
      </w:r>
      <w:r w:rsidRPr="00BB187C">
        <w:rPr>
          <w:rStyle w:val="StyleUnderline"/>
          <w:rFonts w:asciiTheme="minorHAnsi" w:hAnsiTheme="minorHAnsi" w:cstheme="minorHAnsi"/>
          <w:highlight w:val="cyan"/>
        </w:rPr>
        <w:t xml:space="preserve">motivated by the </w:t>
      </w:r>
      <w:r w:rsidRPr="00BB187C">
        <w:rPr>
          <w:rStyle w:val="Emphasis"/>
          <w:rFonts w:asciiTheme="minorHAnsi" w:hAnsiTheme="minorHAnsi" w:cstheme="minorHAnsi"/>
          <w:highlight w:val="cyan"/>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central to labor relations </w:t>
      </w:r>
      <w:r w:rsidRPr="00BB187C">
        <w:rPr>
          <w:rStyle w:val="StyleUnderline"/>
          <w:rFonts w:asciiTheme="minorHAnsi" w:hAnsiTheme="minorHAnsi" w:cstheme="minorHAnsi"/>
          <w:highlight w:val="cyan"/>
        </w:rPr>
        <w:t>is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now</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xml:space="preserve"> to the analysis. Rather,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 xml:space="preserve">and Sorrell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we look only at</w:t>
      </w:r>
      <w:r w:rsidRPr="00BB187C">
        <w:rPr>
          <w:rFonts w:asciiTheme="minorHAnsi" w:hAnsiTheme="minorHAnsi" w:cstheme="minorHAnsi"/>
          <w:sz w:val="16"/>
        </w:rPr>
        <w:t xml:space="preserve"> the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apply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in analyzing any restriction of that speech</w:t>
      </w:r>
      <w:r w:rsidRPr="00BB187C">
        <w:rPr>
          <w:rFonts w:asciiTheme="minorHAnsi" w:hAnsiTheme="minorHAnsi" w:cstheme="minorHAnsi"/>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BB187C">
        <w:rPr>
          <w:rStyle w:val="StyleUnderline"/>
          <w:rFonts w:asciiTheme="minorHAnsi" w:hAnsiTheme="minorHAnsi" w:cstheme="minorHAnsi"/>
          <w:highlight w:val="cyan"/>
        </w:rPr>
        <w:t>Court</w:t>
      </w:r>
      <w:r w:rsidRPr="00BB187C">
        <w:rPr>
          <w:rFonts w:asciiTheme="minorHAnsi" w:hAnsiTheme="minorHAnsi" w:cstheme="minorHAnsi"/>
          <w:sz w:val="16"/>
        </w:rPr>
        <w:t xml:space="preserve"> that decided Citizens United, however, has already </w:t>
      </w:r>
      <w:r w:rsidRPr="00BB187C">
        <w:rPr>
          <w:rStyle w:val="StyleUnderline"/>
          <w:rFonts w:asciiTheme="minorHAnsi" w:hAnsiTheme="minorHAnsi" w:cstheme="minorHAnsi"/>
          <w:highlight w:val="cyan"/>
        </w:rPr>
        <w:t>held</w:t>
      </w:r>
      <w:r w:rsidRPr="00BB187C">
        <w:rPr>
          <w:rFonts w:asciiTheme="minorHAnsi" w:hAnsiTheme="minorHAnsi" w:cstheme="minorHAnsi"/>
          <w:sz w:val="16"/>
        </w:rPr>
        <w:t xml:space="preserve"> that the </w:t>
      </w:r>
      <w:r w:rsidRPr="00BB187C">
        <w:rPr>
          <w:rStyle w:val="StyleUnderline"/>
          <w:rFonts w:asciiTheme="minorHAnsi" w:hAnsiTheme="minorHAnsi" w:cstheme="minorHAnsi"/>
          <w:highlight w:val="cyan"/>
        </w:rPr>
        <w:t>public harm</w:t>
      </w:r>
      <w:r w:rsidRPr="00BB187C">
        <w:rPr>
          <w:rFonts w:asciiTheme="minorHAnsi" w:hAnsiTheme="minorHAnsi" w:cstheme="minorHAnsi"/>
          <w:sz w:val="16"/>
        </w:rPr>
        <w:t xml:space="preserve"> done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restricting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must be </w:t>
      </w:r>
      <w:r w:rsidRPr="00BB187C">
        <w:rPr>
          <w:rStyle w:val="Emphasis"/>
          <w:rFonts w:asciiTheme="minorHAnsi" w:hAnsiTheme="minorHAnsi" w:cstheme="minorHAnsi"/>
          <w:highlight w:val="cyan"/>
        </w:rPr>
        <w:t>offset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some </w:t>
      </w:r>
      <w:r w:rsidRPr="00BB187C">
        <w:rPr>
          <w:rStyle w:val="Emphasis"/>
          <w:rFonts w:asciiTheme="minorHAnsi" w:hAnsiTheme="minorHAnsi" w:cstheme="minorHAnsi"/>
          <w:highlight w:val="cyan"/>
        </w:rPr>
        <w:t>greater</w:t>
      </w:r>
      <w:r w:rsidRPr="00BB187C">
        <w:rPr>
          <w:rStyle w:val="StyleUnderline"/>
          <w:rFonts w:asciiTheme="minorHAnsi" w:hAnsiTheme="minorHAnsi" w:cstheme="minorHAnsi"/>
          <w:highlight w:val="cyan"/>
        </w:rPr>
        <w:t xml:space="preserve"> public </w:t>
      </w:r>
      <w:r w:rsidRPr="00BB187C">
        <w:rPr>
          <w:rStyle w:val="Emphasis"/>
          <w:rFonts w:asciiTheme="minorHAnsi" w:hAnsiTheme="minorHAnsi" w:cstheme="minorHAnsi"/>
          <w:highlight w:val="cyan"/>
        </w:rPr>
        <w:t>harm</w:t>
      </w:r>
      <w:r w:rsidRPr="00BB187C">
        <w:rPr>
          <w:rFonts w:asciiTheme="minorHAnsi" w:hAnsiTheme="minorHAnsi" w:cstheme="minorHAnsi"/>
          <w:sz w:val="16"/>
        </w:rPr>
        <w:t xml:space="preserve"> if the speech were permitted to continue; </w:t>
      </w:r>
      <w:r w:rsidRPr="00BB187C">
        <w:rPr>
          <w:rStyle w:val="Emphasis"/>
          <w:rFonts w:asciiTheme="minorHAnsi" w:hAnsiTheme="minorHAnsi" w:cstheme="minorHAnsi"/>
        </w:rPr>
        <w:t>private harm</w:t>
      </w:r>
      <w:r w:rsidRPr="00BB187C">
        <w:rPr>
          <w:rFonts w:asciiTheme="minorHAnsi" w:hAnsiTheme="minorHAnsi" w:cstheme="minorHAnsi"/>
          <w:sz w:val="16"/>
        </w:rPr>
        <w:t xml:space="preserve"> </w:t>
      </w:r>
      <w:r w:rsidRPr="00BB187C">
        <w:rPr>
          <w:rStyle w:val="StyleUnderline"/>
          <w:rFonts w:asciiTheme="minorHAnsi" w:hAnsiTheme="minorHAnsi" w:cstheme="minorHAnsi"/>
        </w:rPr>
        <w:t>alone</w:t>
      </w:r>
      <w:r w:rsidRPr="00BB187C">
        <w:rPr>
          <w:rFonts w:asciiTheme="minorHAnsi" w:hAnsiTheme="minorHAnsi" w:cstheme="minorHAnsi"/>
          <w:sz w:val="16"/>
        </w:rPr>
        <w:t xml:space="preserve">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per se </w:t>
      </w:r>
      <w:r w:rsidRPr="00BB187C">
        <w:rPr>
          <w:rStyle w:val="Emphasis"/>
          <w:rFonts w:asciiTheme="minorHAnsi" w:hAnsiTheme="minorHAnsi" w:cstheme="minorHAnsi"/>
        </w:rPr>
        <w:t>offset</w:t>
      </w:r>
      <w:r w:rsidRPr="00BB187C">
        <w:rPr>
          <w:rStyle w:val="StyleUnderline"/>
          <w:rFonts w:asciiTheme="minorHAnsi" w:hAnsiTheme="minorHAnsi" w:cstheme="minorHAnsi"/>
        </w:rPr>
        <w:t xml:space="preserve"> the public </w:t>
      </w:r>
      <w:r w:rsidRPr="00BB187C">
        <w:rPr>
          <w:rStyle w:val="Emphasis"/>
          <w:rFonts w:asciiTheme="minorHAnsi" w:hAnsiTheme="minorHAnsi" w:cstheme="minorHAnsi"/>
        </w:rPr>
        <w:t>harm</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chilling speech</w:t>
      </w:r>
      <w:r w:rsidRPr="00BB187C">
        <w:rPr>
          <w:rFonts w:asciiTheme="minorHAnsi" w:hAnsiTheme="minorHAnsi" w:cstheme="minorHAnsi"/>
          <w:sz w:val="16"/>
        </w:rPr>
        <w:t xml:space="preserve">. 105 </w:t>
      </w:r>
      <w:r w:rsidRPr="00BB187C">
        <w:rPr>
          <w:rStyle w:val="StyleUnderline"/>
          <w:rFonts w:asciiTheme="minorHAnsi" w:hAnsiTheme="minorHAnsi" w:cstheme="minorHAnsi"/>
        </w:rPr>
        <w:t>Even if the Court’s</w:t>
      </w:r>
      <w:r w:rsidRPr="00BB187C">
        <w:rPr>
          <w:rFonts w:asciiTheme="minorHAnsi" w:hAnsiTheme="minorHAnsi" w:cstheme="minorHAnsi"/>
          <w:sz w:val="16"/>
        </w:rPr>
        <w:t xml:space="preserve"> earlier </w:t>
      </w:r>
      <w:r w:rsidRPr="00BB187C">
        <w:rPr>
          <w:rStyle w:val="Emphasis"/>
          <w:rFonts w:asciiTheme="minorHAnsi" w:hAnsiTheme="minorHAnsi" w:cstheme="minorHAnsi"/>
        </w:rPr>
        <w:t>jurisprudence</w:t>
      </w:r>
      <w:r w:rsidRPr="00BB187C">
        <w:rPr>
          <w:rFonts w:asciiTheme="minorHAnsi" w:hAnsiTheme="minorHAnsi" w:cstheme="minorHAnsi"/>
          <w:sz w:val="16"/>
        </w:rPr>
        <w:t xml:space="preserve"> </w:t>
      </w:r>
      <w:r w:rsidRPr="00BB187C">
        <w:rPr>
          <w:rStyle w:val="StyleUnderline"/>
          <w:rFonts w:asciiTheme="minorHAnsi" w:hAnsiTheme="minorHAnsi" w:cstheme="minorHAnsi"/>
        </w:rPr>
        <w:t>were wrongfully</w:t>
      </w:r>
      <w:r w:rsidRPr="00BB187C">
        <w:rPr>
          <w:rFonts w:asciiTheme="minorHAnsi" w:hAnsiTheme="minorHAnsi" w:cstheme="minorHAnsi"/>
          <w:sz w:val="16"/>
        </w:rPr>
        <w:t xml:space="preserve"> deemed </w:t>
      </w:r>
      <w:r w:rsidRPr="00BB187C">
        <w:rPr>
          <w:rStyle w:val="StyleUnderline"/>
          <w:rFonts w:asciiTheme="minorHAnsi" w:hAnsiTheme="minorHAnsi" w:cstheme="minorHAnsi"/>
        </w:rPr>
        <w:t>consistent</w:t>
      </w:r>
      <w:r w:rsidRPr="00BB187C">
        <w:rPr>
          <w:rFonts w:asciiTheme="minorHAnsi" w:hAnsiTheme="minorHAnsi" w:cstheme="minorHAnsi"/>
          <w:sz w:val="16"/>
        </w:rPr>
        <w:t xml:space="preserve"> and practicable, the rules </w:t>
      </w:r>
      <w:r w:rsidRPr="00BB187C">
        <w:rPr>
          <w:rStyle w:val="StyleUnderline"/>
          <w:rFonts w:asciiTheme="minorHAnsi" w:hAnsiTheme="minorHAnsi" w:cstheme="minorHAnsi"/>
        </w:rPr>
        <w:t>developed in</w:t>
      </w:r>
      <w:r w:rsidRPr="00BB187C">
        <w:rPr>
          <w:rFonts w:asciiTheme="minorHAnsi" w:hAnsiTheme="minorHAnsi" w:cstheme="minorHAnsi"/>
          <w:sz w:val="16"/>
        </w:rPr>
        <w:t xml:space="preserve">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and its progeny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§8(b)(4)(ii)(B) be </w:t>
      </w:r>
      <w:r w:rsidRPr="00BB187C">
        <w:rPr>
          <w:rStyle w:val="Emphasis"/>
          <w:rFonts w:asciiTheme="minorHAnsi" w:hAnsiTheme="minorHAnsi" w:cstheme="minorHAnsi"/>
        </w:rPr>
        <w:t>struck down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as </w:t>
      </w:r>
      <w:r w:rsidRPr="00BB187C">
        <w:rPr>
          <w:rStyle w:val="Emphasis"/>
          <w:rFonts w:asciiTheme="minorHAnsi" w:hAnsiTheme="minorHAnsi" w:cstheme="minorHAnsi"/>
        </w:rPr>
        <w:t>unconstitutional</w:t>
      </w:r>
      <w:r w:rsidRPr="00BB187C">
        <w:rPr>
          <w:rStyle w:val="StyleUnderline"/>
          <w:rFonts w:asciiTheme="minorHAnsi" w:hAnsiTheme="minorHAnsi" w:cstheme="minorHAnsi"/>
        </w:rPr>
        <w:t xml:space="preserve"> identity-based </w:t>
      </w:r>
      <w:r w:rsidRPr="00BB187C">
        <w:rPr>
          <w:rStyle w:val="Emphasis"/>
          <w:rFonts w:asciiTheme="minorHAnsi" w:hAnsiTheme="minorHAnsi" w:cstheme="minorHAnsi"/>
        </w:rPr>
        <w:t>censorship</w:t>
      </w:r>
      <w:r w:rsidRPr="00BB187C">
        <w:rPr>
          <w:rStyle w:val="StyleUnderline"/>
          <w:rFonts w:asciiTheme="minorHAnsi" w:hAnsiTheme="minorHAnsi" w:cstheme="minorHAnsi"/>
        </w:rPr>
        <w:t>.</w:t>
      </w:r>
    </w:p>
    <w:p w14:paraId="4331A8A0" w14:textId="77777777" w:rsidR="00E50E6A" w:rsidRPr="00BB187C" w:rsidRDefault="00E50E6A" w:rsidP="00E50E6A">
      <w:pPr>
        <w:rPr>
          <w:rFonts w:asciiTheme="minorHAnsi" w:hAnsiTheme="minorHAnsi" w:cstheme="minorHAnsi"/>
          <w:sz w:val="16"/>
        </w:rPr>
      </w:pPr>
      <w:r w:rsidRPr="00BB187C">
        <w:rPr>
          <w:rFonts w:asciiTheme="minorHAnsi" w:hAnsiTheme="minorHAnsi" w:cstheme="minorHAnsi"/>
          <w:sz w:val="16"/>
        </w:rPr>
        <w:t>V. Conclusion: A Long Road Ahead</w:t>
      </w:r>
    </w:p>
    <w:p w14:paraId="631EE2EE" w14:textId="77777777" w:rsidR="00E50E6A" w:rsidRPr="00BB187C" w:rsidRDefault="00E50E6A" w:rsidP="00E50E6A">
      <w:pPr>
        <w:rPr>
          <w:rFonts w:asciiTheme="minorHAnsi" w:hAnsiTheme="minorHAnsi" w:cstheme="minorHAnsi"/>
          <w:u w:val="single"/>
        </w:rPr>
      </w:pPr>
      <w:r w:rsidRPr="00BB187C">
        <w:rPr>
          <w:rFonts w:asciiTheme="minorHAnsi" w:hAnsiTheme="minorHAnsi" w:cstheme="minorHAnsi"/>
          <w:sz w:val="16"/>
        </w:rPr>
        <w:t xml:space="preserve">The Supreme Court’s jurisprudence on secondary pickets and boycotts as First Amendment speech outside the labor context is quite straightforward. As best exemplified in the Claiborne Hardware case, the Court has found that </w:t>
      </w:r>
      <w:r w:rsidRPr="00BB187C">
        <w:rPr>
          <w:rStyle w:val="Emphasis"/>
          <w:rFonts w:asciiTheme="minorHAnsi" w:hAnsiTheme="minorHAnsi" w:cstheme="minorHAnsi"/>
          <w:highlight w:val="cyan"/>
        </w:rPr>
        <w:t>boycotts</w:t>
      </w:r>
      <w:r w:rsidRPr="00BB187C">
        <w:rPr>
          <w:rStyle w:val="StyleUnderline"/>
          <w:rFonts w:asciiTheme="minorHAnsi" w:hAnsiTheme="minorHAnsi" w:cstheme="minorHAnsi"/>
          <w:highlight w:val="cyan"/>
        </w:rPr>
        <w:t xml:space="preserve"> are </w:t>
      </w:r>
      <w:r w:rsidRPr="00BB187C">
        <w:rPr>
          <w:rStyle w:val="Emphasis"/>
          <w:rFonts w:asciiTheme="minorHAnsi" w:hAnsiTheme="minorHAnsi" w:cstheme="minorHAnsi"/>
          <w:highlight w:val="cyan"/>
        </w:rPr>
        <w:t>critical vehicles</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has afforded them the full extent of the First Amendment’s protections, even where they target purportedly neutral secondary businesses. Those </w:t>
      </w:r>
      <w:r w:rsidRPr="00BB187C">
        <w:rPr>
          <w:rStyle w:val="StyleUnderline"/>
          <w:rFonts w:asciiTheme="minorHAnsi" w:hAnsiTheme="minorHAnsi" w:cstheme="minorHAnsi"/>
        </w:rPr>
        <w:t>protections</w:t>
      </w:r>
      <w:r w:rsidRPr="00BB187C">
        <w:rPr>
          <w:rFonts w:asciiTheme="minorHAnsi" w:hAnsiTheme="minorHAnsi" w:cstheme="minorHAnsi"/>
          <w:sz w:val="16"/>
        </w:rPr>
        <w:t xml:space="preserve">, under the Court’s doctrines,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be</w:t>
      </w:r>
      <w:r w:rsidRPr="00BB187C">
        <w:rPr>
          <w:rFonts w:asciiTheme="minorHAnsi" w:hAnsiTheme="minorHAnsi" w:cstheme="minorHAnsi"/>
          <w:sz w:val="16"/>
        </w:rPr>
        <w:t xml:space="preserve"> permissibly </w:t>
      </w:r>
      <w:r w:rsidRPr="00BB187C">
        <w:rPr>
          <w:rStyle w:val="StyleUnderline"/>
          <w:rFonts w:asciiTheme="minorHAnsi" w:hAnsiTheme="minorHAnsi" w:cstheme="minorHAnsi"/>
        </w:rPr>
        <w:t>withheld based only on the speaker’s identity</w:t>
      </w:r>
      <w:r w:rsidRPr="00BB187C">
        <w:rPr>
          <w:rFonts w:asciiTheme="minorHAnsi" w:hAnsiTheme="minorHAnsi" w:cstheme="minorHAnsi"/>
          <w:sz w:val="16"/>
        </w:rPr>
        <w:t xml:space="preserve"> or the speech’s content. The Court has recognized that </w:t>
      </w:r>
      <w:r w:rsidRPr="00BB187C">
        <w:rPr>
          <w:rStyle w:val="Emphasis"/>
          <w:rFonts w:asciiTheme="minorHAnsi" w:hAnsiTheme="minorHAnsi" w:cstheme="minorHAnsi"/>
          <w:highlight w:val="cyan"/>
        </w:rPr>
        <w:t>categorical bans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w:t>
      </w:r>
      <w:r w:rsidRPr="00BB187C">
        <w:rPr>
          <w:rFonts w:asciiTheme="minorHAnsi" w:hAnsiTheme="minorHAnsi" w:cstheme="minorHAnsi"/>
          <w:sz w:val="16"/>
        </w:rPr>
        <w:t xml:space="preserve"> certain </w:t>
      </w:r>
      <w:r w:rsidRPr="00BB187C">
        <w:rPr>
          <w:rStyle w:val="StyleUnderline"/>
          <w:rFonts w:asciiTheme="minorHAnsi" w:hAnsiTheme="minorHAnsi" w:cstheme="minorHAnsi"/>
        </w:rPr>
        <w:t xml:space="preserve">types of </w:t>
      </w:r>
      <w:r w:rsidRPr="00BB187C">
        <w:rPr>
          <w:rStyle w:val="StyleUnderline"/>
          <w:rFonts w:asciiTheme="minorHAnsi" w:hAnsiTheme="minorHAnsi" w:cstheme="minorHAnsi"/>
          <w:highlight w:val="cyan"/>
        </w:rPr>
        <w:t>speech</w:t>
      </w:r>
      <w:r w:rsidRPr="00BB187C">
        <w:rPr>
          <w:rFonts w:asciiTheme="minorHAnsi" w:hAnsiTheme="minorHAnsi" w:cstheme="minorHAnsi"/>
          <w:sz w:val="16"/>
        </w:rPr>
        <w:t xml:space="preserve"> – whether based on content or speaker – </w:t>
      </w:r>
      <w:r w:rsidRPr="00BB187C">
        <w:rPr>
          <w:rStyle w:val="StyleUnderline"/>
          <w:rFonts w:asciiTheme="minorHAnsi" w:hAnsiTheme="minorHAnsi" w:cstheme="minorHAnsi"/>
        </w:rPr>
        <w:t xml:space="preserve">serves to </w:t>
      </w:r>
      <w:r w:rsidRPr="00BB187C">
        <w:rPr>
          <w:rStyle w:val="Emphasis"/>
          <w:rFonts w:asciiTheme="minorHAnsi" w:hAnsiTheme="minorHAnsi" w:cstheme="minorHAnsi"/>
          <w:highlight w:val="cyan"/>
        </w:rPr>
        <w:t>censor</w:t>
      </w:r>
      <w:r w:rsidRPr="00BB187C">
        <w:rPr>
          <w:rFonts w:asciiTheme="minorHAnsi" w:hAnsiTheme="minorHAnsi" w:cstheme="minorHAnsi"/>
          <w:sz w:val="16"/>
        </w:rPr>
        <w:t xml:space="preserve"> particular </w:t>
      </w:r>
      <w:r w:rsidRPr="00BB187C">
        <w:rPr>
          <w:rStyle w:val="StyleUnderline"/>
          <w:rFonts w:asciiTheme="minorHAnsi" w:hAnsiTheme="minorHAnsi" w:cstheme="minorHAnsi"/>
          <w:highlight w:val="cyan"/>
        </w:rPr>
        <w:t xml:space="preserve">viewpoints and </w:t>
      </w:r>
      <w:r w:rsidRPr="00BB187C">
        <w:rPr>
          <w:rStyle w:val="Emphasis"/>
          <w:rFonts w:asciiTheme="minorHAnsi" w:hAnsiTheme="minorHAnsi" w:cstheme="minorHAnsi"/>
          <w:highlight w:val="cyan"/>
        </w:rPr>
        <w:t>chill speech</w:t>
      </w:r>
      <w:r w:rsidRPr="00BB187C">
        <w:rPr>
          <w:rFonts w:asciiTheme="minorHAnsi" w:hAnsiTheme="minorHAnsi" w:cstheme="minorHAnsi"/>
          <w:sz w:val="16"/>
        </w:rPr>
        <w:t xml:space="preserve"> generally. </w:t>
      </w:r>
      <w:r w:rsidRPr="00BB187C">
        <w:rPr>
          <w:rStyle w:val="StyleUnderline"/>
          <w:rFonts w:asciiTheme="minorHAnsi" w:hAnsiTheme="minorHAnsi" w:cstheme="minorHAnsi"/>
          <w:highlight w:val="cyan"/>
        </w:rPr>
        <w:t>This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violates</w:t>
      </w:r>
      <w:r w:rsidRPr="00BB187C">
        <w:rPr>
          <w:rStyle w:val="StyleUnderline"/>
          <w:rFonts w:asciiTheme="minorHAnsi" w:hAnsiTheme="minorHAnsi" w:cstheme="minorHAnsi"/>
        </w:rPr>
        <w:t xml:space="preserve"> the fundamental </w:t>
      </w:r>
      <w:r w:rsidRPr="00BB187C">
        <w:rPr>
          <w:rStyle w:val="Emphasis"/>
          <w:rFonts w:asciiTheme="minorHAnsi" w:hAnsiTheme="minorHAnsi" w:cstheme="minorHAnsi"/>
          <w:highlight w:val="cyan"/>
        </w:rPr>
        <w:t>principles</w:t>
      </w:r>
      <w:r w:rsidRPr="00BB187C">
        <w:rPr>
          <w:rStyle w:val="StyleUnderline"/>
          <w:rFonts w:asciiTheme="minorHAnsi" w:hAnsiTheme="minorHAnsi" w:cstheme="minorHAnsi"/>
          <w:highlight w:val="cyan"/>
        </w:rPr>
        <w:t xml:space="preserve"> underlying the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highlight w:val="cyan"/>
        </w:rPr>
        <w:t>.</w:t>
      </w:r>
    </w:p>
    <w:p w14:paraId="776A5BC6" w14:textId="77777777" w:rsidR="00E50E6A" w:rsidRPr="00E50E6A" w:rsidRDefault="00E50E6A" w:rsidP="00E50E6A"/>
    <w:p w14:paraId="4E5DE961" w14:textId="18619CFF" w:rsidR="00E50E6A" w:rsidRDefault="00E50E6A" w:rsidP="00E50E6A">
      <w:pPr>
        <w:pStyle w:val="Heading2"/>
      </w:pPr>
      <w:r>
        <w:t>2AC</w:t>
      </w:r>
    </w:p>
    <w:p w14:paraId="691FAC31" w14:textId="667FC2B8" w:rsidR="005D388F" w:rsidRDefault="0036574A" w:rsidP="00E50E6A">
      <w:pPr>
        <w:pStyle w:val="Heading3"/>
      </w:pPr>
      <w:r>
        <w:t>Case</w:t>
      </w:r>
    </w:p>
    <w:p w14:paraId="2D690F21" w14:textId="77777777" w:rsidR="0036574A" w:rsidRDefault="0036574A" w:rsidP="0036574A"/>
    <w:p w14:paraId="28DE19F3" w14:textId="77777777" w:rsidR="0036574A" w:rsidRDefault="0036574A" w:rsidP="0036574A">
      <w:pPr>
        <w:pStyle w:val="Heading4"/>
      </w:pPr>
      <w:r>
        <w:t xml:space="preserve">It is too early to predict. </w:t>
      </w:r>
    </w:p>
    <w:p w14:paraId="6B9635AC" w14:textId="77777777" w:rsidR="0036574A" w:rsidRPr="001C2E40" w:rsidRDefault="0036574A" w:rsidP="0036574A">
      <w:r w:rsidRPr="001C2E40">
        <w:rPr>
          <w:rStyle w:val="Style13ptBold"/>
        </w:rPr>
        <w:t>Pergram '8/24</w:t>
      </w:r>
      <w:r>
        <w:t xml:space="preserve"> [Chad; August 24, 2025; Fox News; "Politics Midterm elections are as unpredictable as ever, as 2026 looms;" https://www.foxnews.com/politics/midterm-elections-unpredictable-ever-2026-looms]</w:t>
      </w:r>
    </w:p>
    <w:p w14:paraId="7C9602BD" w14:textId="77777777" w:rsidR="0036574A" w:rsidRPr="001C2E40" w:rsidRDefault="0036574A" w:rsidP="0036574A">
      <w:pPr>
        <w:rPr>
          <w:sz w:val="16"/>
        </w:rPr>
      </w:pPr>
      <w:r w:rsidRPr="001D268D">
        <w:rPr>
          <w:rStyle w:val="StyleUnderline"/>
          <w:highlight w:val="cyan"/>
        </w:rPr>
        <w:t>Determining the political landscape for</w:t>
      </w:r>
      <w:r w:rsidRPr="001C2E40">
        <w:rPr>
          <w:rStyle w:val="StyleUnderline"/>
        </w:rPr>
        <w:t xml:space="preserve"> next year’s </w:t>
      </w:r>
      <w:r w:rsidRPr="001D268D">
        <w:rPr>
          <w:rStyle w:val="StyleUnderline"/>
          <w:highlight w:val="cyan"/>
        </w:rPr>
        <w:t>midterm elections may prove</w:t>
      </w:r>
      <w:r w:rsidRPr="001C2E40">
        <w:rPr>
          <w:rStyle w:val="StyleUnderline"/>
        </w:rPr>
        <w:t xml:space="preserve"> to be </w:t>
      </w:r>
      <w:r w:rsidRPr="001D268D">
        <w:rPr>
          <w:rStyle w:val="StyleUnderline"/>
          <w:highlight w:val="cyan"/>
        </w:rPr>
        <w:t>impossible</w:t>
      </w:r>
      <w:r w:rsidRPr="001D268D">
        <w:rPr>
          <w:sz w:val="16"/>
          <w:highlight w:val="cyan"/>
        </w:rPr>
        <w:t>.</w:t>
      </w:r>
    </w:p>
    <w:p w14:paraId="21F40539" w14:textId="77777777" w:rsidR="0036574A" w:rsidRPr="001C2E40" w:rsidRDefault="0036574A" w:rsidP="0036574A">
      <w:pPr>
        <w:rPr>
          <w:sz w:val="16"/>
        </w:rPr>
      </w:pPr>
      <w:r w:rsidRPr="001C2E40">
        <w:rPr>
          <w:sz w:val="16"/>
        </w:rPr>
        <w:t>At least right now.</w:t>
      </w:r>
    </w:p>
    <w:p w14:paraId="2979193A" w14:textId="77777777" w:rsidR="0036574A" w:rsidRPr="001C2E40" w:rsidRDefault="0036574A" w:rsidP="0036574A">
      <w:pPr>
        <w:rPr>
          <w:sz w:val="16"/>
        </w:rPr>
      </w:pPr>
      <w:r w:rsidRPr="001D268D">
        <w:rPr>
          <w:rStyle w:val="StyleUnderline"/>
          <w:highlight w:val="cyan"/>
        </w:rPr>
        <w:t>Midterms have become increasingly challenging</w:t>
      </w:r>
      <w:r w:rsidRPr="001C2E40">
        <w:rPr>
          <w:rStyle w:val="StyleUnderline"/>
        </w:rPr>
        <w:t xml:space="preserve"> to decipher in recent cycles.</w:t>
      </w:r>
      <w:r w:rsidRPr="001C2E40">
        <w:rPr>
          <w:sz w:val="16"/>
        </w:rPr>
        <w:t xml:space="preserve"> A learned, Democratic Capitol Hill hand told me after the historic, 63-seat bloodletting by House Democrats in 2010 that the election was "un-modellable."</w:t>
      </w:r>
    </w:p>
    <w:p w14:paraId="25C97E6B" w14:textId="77777777" w:rsidR="0036574A" w:rsidRPr="001C2E40" w:rsidRDefault="0036574A" w:rsidP="0036574A">
      <w:pPr>
        <w:rPr>
          <w:sz w:val="16"/>
        </w:rPr>
      </w:pPr>
      <w:r w:rsidRPr="001C2E40">
        <w:rPr>
          <w:sz w:val="16"/>
        </w:rPr>
        <w:t>Midterms are usually a problem for the party of the president.</w:t>
      </w:r>
    </w:p>
    <w:p w14:paraId="3E039920" w14:textId="77777777" w:rsidR="0036574A" w:rsidRPr="001C2E40" w:rsidRDefault="0036574A" w:rsidP="0036574A">
      <w:pPr>
        <w:rPr>
          <w:sz w:val="16"/>
        </w:rPr>
      </w:pPr>
      <w:r w:rsidRPr="001C2E40">
        <w:rPr>
          <w:sz w:val="16"/>
        </w:rPr>
        <w:t>That said, Democrats only lost a few House seats in 1962 – immediately following the Cuban Missile Crisis – which nearly brought the U.S. and Soviet Union to nuclear blows.</w:t>
      </w:r>
    </w:p>
    <w:p w14:paraId="2B163AB1" w14:textId="77777777" w:rsidR="0036574A" w:rsidRPr="001C2E40" w:rsidRDefault="0036574A" w:rsidP="0036574A">
      <w:pPr>
        <w:rPr>
          <w:sz w:val="16"/>
        </w:rPr>
      </w:pPr>
      <w:r w:rsidRPr="001C2E40">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0ED65885" w14:textId="77777777" w:rsidR="0036574A" w:rsidRPr="001C2E40" w:rsidRDefault="0036574A" w:rsidP="0036574A">
      <w:pPr>
        <w:rPr>
          <w:sz w:val="16"/>
        </w:rPr>
      </w:pPr>
      <w:r w:rsidRPr="001C2E40">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00E8CFB" w14:textId="77777777" w:rsidR="0036574A" w:rsidRPr="001C2E40" w:rsidRDefault="0036574A" w:rsidP="0036574A">
      <w:pPr>
        <w:rPr>
          <w:sz w:val="16"/>
        </w:rPr>
      </w:pPr>
      <w:r w:rsidRPr="001C2E40">
        <w:rPr>
          <w:sz w:val="16"/>
        </w:rPr>
        <w:t>Barone was right, as Republicans collected 54 seats.</w:t>
      </w:r>
    </w:p>
    <w:p w14:paraId="59434888" w14:textId="77777777" w:rsidR="0036574A" w:rsidRPr="001C2E40" w:rsidRDefault="0036574A" w:rsidP="0036574A">
      <w:pPr>
        <w:rPr>
          <w:sz w:val="16"/>
        </w:rPr>
      </w:pPr>
      <w:r w:rsidRPr="001C2E40">
        <w:rPr>
          <w:sz w:val="16"/>
        </w:rPr>
        <w:t>Republicans nearly lost control of the House in the 1998 midterms – after they impeached former President Clinton. Republicans then bested the historic norms in 2002 and held the House, boosted by pro-GOP sentiment following 9/11.</w:t>
      </w:r>
    </w:p>
    <w:p w14:paraId="054270F6" w14:textId="77777777" w:rsidR="0036574A" w:rsidRPr="001C2E40" w:rsidRDefault="0036574A" w:rsidP="0036574A">
      <w:pPr>
        <w:rPr>
          <w:sz w:val="16"/>
        </w:rPr>
      </w:pPr>
      <w:r w:rsidRPr="001C2E40">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60F441E4" w14:textId="77777777" w:rsidR="0036574A" w:rsidRPr="001C2E40" w:rsidRDefault="0036574A" w:rsidP="0036574A">
      <w:pPr>
        <w:rPr>
          <w:sz w:val="16"/>
        </w:rPr>
      </w:pPr>
      <w:r w:rsidRPr="001C2E40">
        <w:rPr>
          <w:sz w:val="16"/>
        </w:rPr>
        <w:t>Former House Speaker Kevin McCarthy, R-Calif., and former House Speaker Newt Gingrich, R-Ga., boasted that Republicans may capture anywhere from 40-60 seats in the 2022 midterms. Republicans did win the House – but barely.</w:t>
      </w:r>
    </w:p>
    <w:p w14:paraId="1590AE55" w14:textId="77777777" w:rsidR="0036574A" w:rsidRPr="001C2E40" w:rsidRDefault="0036574A" w:rsidP="0036574A">
      <w:pPr>
        <w:rPr>
          <w:sz w:val="16"/>
        </w:rPr>
      </w:pPr>
      <w:r w:rsidRPr="001C2E40">
        <w:rPr>
          <w:sz w:val="16"/>
        </w:rPr>
        <w:t>Which brings us to 2026.</w:t>
      </w:r>
    </w:p>
    <w:p w14:paraId="6A7CB8EF" w14:textId="77777777" w:rsidR="0036574A" w:rsidRPr="001C2E40" w:rsidRDefault="0036574A" w:rsidP="0036574A">
      <w:pPr>
        <w:rPr>
          <w:sz w:val="16"/>
        </w:rPr>
      </w:pPr>
      <w:r w:rsidRPr="001C2E40">
        <w:rPr>
          <w:sz w:val="16"/>
        </w:rPr>
        <w:t>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calculating what to expect next year is nearly impossible.</w:t>
      </w:r>
    </w:p>
    <w:p w14:paraId="4DCFA2A8" w14:textId="77777777" w:rsidR="0036574A" w:rsidRPr="001C2E40" w:rsidRDefault="0036574A" w:rsidP="0036574A">
      <w:pPr>
        <w:rPr>
          <w:sz w:val="16"/>
        </w:rPr>
      </w:pPr>
      <w:r w:rsidRPr="001C2E40">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319FEE35" w14:textId="77777777" w:rsidR="0036574A" w:rsidRPr="001C2E40" w:rsidRDefault="0036574A" w:rsidP="0036574A">
      <w:pPr>
        <w:rPr>
          <w:sz w:val="16"/>
        </w:rPr>
      </w:pPr>
      <w:r w:rsidRPr="001C2E40">
        <w:rPr>
          <w:sz w:val="16"/>
        </w:rPr>
        <w:t>It’s not that easy.</w:t>
      </w:r>
    </w:p>
    <w:p w14:paraId="5F8245A9" w14:textId="77777777" w:rsidR="0036574A" w:rsidRPr="001C2E40" w:rsidRDefault="0036574A" w:rsidP="0036574A">
      <w:pPr>
        <w:rPr>
          <w:sz w:val="16"/>
        </w:rPr>
      </w:pPr>
      <w:r w:rsidRPr="001C2E40">
        <w:rPr>
          <w:sz w:val="16"/>
        </w:rPr>
        <w:t>First off, we barely understand the 2026 playing field.</w:t>
      </w:r>
    </w:p>
    <w:p w14:paraId="23B75F81" w14:textId="77777777" w:rsidR="0036574A" w:rsidRPr="001C2E40" w:rsidRDefault="0036574A" w:rsidP="0036574A">
      <w:pPr>
        <w:rPr>
          <w:sz w:val="16"/>
        </w:rPr>
      </w:pPr>
      <w:r w:rsidRPr="001C2E40">
        <w:rPr>
          <w:sz w:val="16"/>
        </w:rPr>
        <w:t>In baseball, it’s 90 feet between the bases. 60 feet, 6 inches to the pitcher's mound. Major League Baseball even standardized the size of the dirt infield a couple of years ago.</w:t>
      </w:r>
    </w:p>
    <w:p w14:paraId="4CD79C0C" w14:textId="77777777" w:rsidR="0036574A" w:rsidRPr="001C2E40" w:rsidRDefault="0036574A" w:rsidP="0036574A">
      <w:pPr>
        <w:rPr>
          <w:sz w:val="16"/>
        </w:rPr>
      </w:pPr>
      <w:r w:rsidRPr="001C2E40">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068A5D71" w14:textId="77777777" w:rsidR="0036574A" w:rsidRPr="001C2E40" w:rsidRDefault="0036574A" w:rsidP="0036574A">
      <w:pPr>
        <w:rPr>
          <w:sz w:val="16"/>
        </w:rPr>
      </w:pPr>
      <w:r w:rsidRPr="001C2E40">
        <w:rPr>
          <w:sz w:val="16"/>
        </w:rPr>
        <w:t>That is not the case with the 2026 midterms.</w:t>
      </w:r>
    </w:p>
    <w:p w14:paraId="052F6CCE" w14:textId="77777777" w:rsidR="0036574A" w:rsidRPr="001C2E40" w:rsidRDefault="0036574A" w:rsidP="0036574A">
      <w:pPr>
        <w:rPr>
          <w:sz w:val="16"/>
        </w:rPr>
      </w:pPr>
      <w:r w:rsidRPr="001C2E40">
        <w:rPr>
          <w:rStyle w:val="StyleUnderline"/>
        </w:rPr>
        <w:t xml:space="preserve">Texas </w:t>
      </w:r>
      <w:r w:rsidRPr="001D268D">
        <w:rPr>
          <w:rStyle w:val="StyleUnderline"/>
          <w:highlight w:val="cyan"/>
        </w:rPr>
        <w:t>Republicans are now determined to redraw congressional districts to favor a GOP</w:t>
      </w:r>
      <w:r w:rsidRPr="001C2E40">
        <w:rPr>
          <w:sz w:val="16"/>
        </w:rPr>
        <w:t xml:space="preserve"> pickup of five seats. President </w:t>
      </w:r>
      <w:r w:rsidRPr="001C2E40">
        <w:rPr>
          <w:rStyle w:val="StyleUnderline"/>
        </w:rPr>
        <w:t xml:space="preserve">Trump has endorsed similar efforts to tilt the field in favor of Republicans </w:t>
      </w:r>
      <w:r w:rsidRPr="001D268D">
        <w:rPr>
          <w:rStyle w:val="StyleUnderline"/>
          <w:highlight w:val="cyan"/>
        </w:rPr>
        <w:t>in GOP-strongholds</w:t>
      </w:r>
      <w:r w:rsidRPr="001C2E40">
        <w:rPr>
          <w:rStyle w:val="StyleUnderline"/>
        </w:rPr>
        <w:t xml:space="preserve"> like Missouri, Ohio and Indiana</w:t>
      </w:r>
      <w:r w:rsidRPr="001C2E40">
        <w:rPr>
          <w:sz w:val="16"/>
        </w:rPr>
        <w:t>. California Gov. Gavin Newsom is threatening to upend the present maps in favor of Democrats in the Golden State. New York Democrats may try the same in the Empire State.</w:t>
      </w:r>
    </w:p>
    <w:p w14:paraId="076DC985" w14:textId="77777777" w:rsidR="0036574A" w:rsidRDefault="0036574A" w:rsidP="0036574A">
      <w:pPr>
        <w:rPr>
          <w:sz w:val="16"/>
        </w:rPr>
      </w:pPr>
      <w:r w:rsidRPr="001C2E40">
        <w:rPr>
          <w:sz w:val="16"/>
        </w:rPr>
        <w:t xml:space="preserve">So, </w:t>
      </w:r>
      <w:r w:rsidRPr="001D268D">
        <w:rPr>
          <w:rStyle w:val="StyleUnderline"/>
          <w:highlight w:val="cyan"/>
        </w:rPr>
        <w:t>we don’t even know the basics</w:t>
      </w:r>
      <w:r w:rsidRPr="001C2E40">
        <w:rPr>
          <w:rStyle w:val="StyleUnderline"/>
        </w:rPr>
        <w:t>. How far from the plate to the mound in the 2026 midterms? How large is the strike zone? F</w:t>
      </w:r>
      <w:r w:rsidRPr="001C2E40">
        <w:rPr>
          <w:sz w:val="16"/>
        </w:rPr>
        <w:t>ive balls for a walk or the standard four? Twelve players in the field or nine?</w:t>
      </w:r>
    </w:p>
    <w:p w14:paraId="19D8AD04" w14:textId="77777777" w:rsidR="0036574A" w:rsidRDefault="0036574A" w:rsidP="0036574A">
      <w:pPr>
        <w:pStyle w:val="Heading4"/>
      </w:pPr>
      <w:r>
        <w:t>Republicans will cheat to win the midterms.</w:t>
      </w:r>
    </w:p>
    <w:p w14:paraId="287220B0" w14:textId="77777777" w:rsidR="0036574A" w:rsidRPr="001C2E40" w:rsidRDefault="0036574A" w:rsidP="0036574A">
      <w:r w:rsidRPr="001C2E40">
        <w:rPr>
          <w:rStyle w:val="Style13ptBold"/>
        </w:rPr>
        <w:t>Donegan '8/19</w:t>
      </w:r>
      <w:r>
        <w:t xml:space="preserve"> [Moira; August 19, 2025; staff writer at The Guardian; "Republicans want to rig the midterm elections. Will they succeed?;" https://www.theguardian.com/commentisfree/2025/aug/19/republicans-midterm-elections</w:t>
      </w:r>
    </w:p>
    <w:p w14:paraId="3D5CB630" w14:textId="77777777" w:rsidR="0036574A" w:rsidRPr="001C2E40" w:rsidRDefault="0036574A" w:rsidP="0036574A">
      <w:pPr>
        <w:rPr>
          <w:sz w:val="16"/>
        </w:rPr>
      </w:pPr>
      <w:r w:rsidRPr="001C2E40">
        <w:rPr>
          <w:sz w:val="16"/>
        </w:rPr>
        <w:t xml:space="preserve">Ahead of the 2026 midterms, </w:t>
      </w:r>
      <w:r w:rsidRPr="001D268D">
        <w:rPr>
          <w:rStyle w:val="StyleUnderline"/>
          <w:highlight w:val="cyan"/>
        </w:rPr>
        <w:t>Republicans are pursuing this agenda with renewed zeal</w:t>
      </w:r>
      <w:r w:rsidRPr="001C2E40">
        <w:rPr>
          <w:sz w:val="16"/>
        </w:rPr>
        <w:t xml:space="preserve">. At Trump’s direction, </w:t>
      </w:r>
      <w:r w:rsidRPr="001C2E40">
        <w:rPr>
          <w:rStyle w:val="StyleUnderline"/>
        </w:rPr>
        <w:t xml:space="preserve">Republicans in Texas are </w:t>
      </w:r>
      <w:r w:rsidRPr="001D268D">
        <w:rPr>
          <w:rStyle w:val="StyleUnderline"/>
          <w:highlight w:val="cyan"/>
        </w:rPr>
        <w:t>looking to redraw their state’s congressional maps t</w:t>
      </w:r>
      <w:r w:rsidRPr="001C2E40">
        <w:rPr>
          <w:rStyle w:val="StyleUnderline"/>
        </w:rPr>
        <w:t>o be more favorable to the Republican party,</w:t>
      </w:r>
      <w:r w:rsidRPr="001C2E40">
        <w:rPr>
          <w:sz w:val="16"/>
        </w:rPr>
        <w:t xml:space="preserve"> allowing the party to gain more seats in the House of Representatives not by persuading voters, but by choosing who their voters will be. </w:t>
      </w:r>
      <w:r w:rsidRPr="001D268D">
        <w:rPr>
          <w:rStyle w:val="StyleUnderline"/>
          <w:highlight w:val="cyan"/>
        </w:rPr>
        <w:t>The</w:t>
      </w:r>
      <w:r w:rsidRPr="001C2E40">
        <w:rPr>
          <w:sz w:val="16"/>
        </w:rPr>
        <w:t xml:space="preserve"> US </w:t>
      </w:r>
      <w:r w:rsidRPr="001C2E40">
        <w:rPr>
          <w:rStyle w:val="StyleUnderline"/>
        </w:rPr>
        <w:t xml:space="preserve">supreme </w:t>
      </w:r>
      <w:r w:rsidRPr="001D268D">
        <w:rPr>
          <w:rStyle w:val="StyleUnderline"/>
          <w:highlight w:val="cyan"/>
        </w:rPr>
        <w:t>court,</w:t>
      </w:r>
      <w:r w:rsidRPr="001C2E40">
        <w:rPr>
          <w:rStyle w:val="StyleUnderline"/>
        </w:rPr>
        <w:t xml:space="preserve"> </w:t>
      </w:r>
      <w:r w:rsidRPr="001C2E40">
        <w:rPr>
          <w:sz w:val="16"/>
        </w:rPr>
        <w:t xml:space="preserve">meanwhile, </w:t>
      </w:r>
      <w:r w:rsidRPr="001C2E40">
        <w:rPr>
          <w:rStyle w:val="StyleUnderline"/>
        </w:rPr>
        <w:t xml:space="preserve">has </w:t>
      </w:r>
      <w:r w:rsidRPr="001D268D">
        <w:rPr>
          <w:rStyle w:val="StyleUnderline"/>
          <w:highlight w:val="cyan"/>
        </w:rPr>
        <w:t>chosen to continue its own efforts to rewrite election law in the Republicans favor</w:t>
      </w:r>
      <w:r w:rsidRPr="001C2E40">
        <w:rPr>
          <w:rStyle w:val="StyleUnderline"/>
        </w:rPr>
        <w:t>,</w:t>
      </w:r>
      <w:r w:rsidRPr="001C2E40">
        <w:rPr>
          <w:sz w:val="16"/>
        </w:rPr>
        <w:t xml:space="preserve"> taking up a long-languishing case out of Louisiana </w:t>
      </w:r>
      <w:r w:rsidRPr="001D268D">
        <w:rPr>
          <w:rStyle w:val="StyleUnderline"/>
          <w:highlight w:val="cyan"/>
        </w:rPr>
        <w:t xml:space="preserve">challenging the </w:t>
      </w:r>
      <w:r w:rsidRPr="001D268D">
        <w:rPr>
          <w:rStyle w:val="StyleUnderline"/>
        </w:rPr>
        <w:t xml:space="preserve">remainder of </w:t>
      </w:r>
      <w:r w:rsidRPr="001D268D">
        <w:rPr>
          <w:rStyle w:val="StyleUnderline"/>
          <w:highlight w:val="cyan"/>
        </w:rPr>
        <w:t>the Voting Rights Act</w:t>
      </w:r>
      <w:r w:rsidRPr="001C2E40">
        <w:rPr>
          <w:sz w:val="16"/>
        </w:rPr>
        <w:t xml:space="preserve"> and accelerating argument so that a decision can be released in time for Republican-leaning states to redraw their maps ahead of the November 2026 contests.</w:t>
      </w:r>
    </w:p>
    <w:p w14:paraId="28C61665" w14:textId="77777777" w:rsidR="0036574A" w:rsidRPr="001C2E40" w:rsidRDefault="0036574A" w:rsidP="0036574A">
      <w:pPr>
        <w:rPr>
          <w:sz w:val="16"/>
        </w:rPr>
      </w:pPr>
      <w:r w:rsidRPr="001C2E40">
        <w:rPr>
          <w:sz w:val="16"/>
        </w:rPr>
        <w:t>In Texas, the effort to ensure that the voters’ actual preferences will have no bearing on the outcome of the House races has unfolded in dramatic fashion. In early August, Trump told Texas’s governor, Greg Abbott, to redraw his state’s congressional district maps – an unusual move in the middle of the decade – to ensure that Republicans picked up as many as five additional seats in Congress. “We” – the Republicans – “are entitled to five more seats”, the president said. Trump cited his own victory in Texas in the 2024 election as evidence that the state’s congressional seats belonged to his party – furthering his claim, often amorphous but repeatedly asserted, that his victory in 2024 amounts to a total and permanent grant of authority over all American policy and political jurisdictions.</w:t>
      </w:r>
    </w:p>
    <w:p w14:paraId="5255FB0E" w14:textId="77777777" w:rsidR="0036574A" w:rsidRPr="001C2E40" w:rsidRDefault="0036574A" w:rsidP="0036574A">
      <w:pPr>
        <w:rPr>
          <w:sz w:val="16"/>
        </w:rPr>
      </w:pPr>
      <w:r w:rsidRPr="001C2E40">
        <w:rPr>
          <w:sz w:val="16"/>
        </w:rPr>
        <w:t>The Texas governor quickly called the state legislature into a special session to vote on a proposed new set of districts for 2026. In a bit of political theater meant to draw attention to the move, the state legislature’s Democrats then left Texas in protest in order to deny the body a quorum to move on the vote, seeking sanctuary in Democratic-controlled Illinois. The standoff came to an end when the Democrats gave in and agreed to return to the state on Friday, following the announcement by the California governor, Gavin Newsom, that he would encourage legislators in his own state to redraw maps in Democrats’ favor. The new Texas maps are likely to be passed by Labor Day, allowing the state to secure the outcomes in their 2026 congressional contests more than a year before a single vote is cast.</w:t>
      </w:r>
    </w:p>
    <w:p w14:paraId="478D242C" w14:textId="77777777" w:rsidR="0036574A" w:rsidRPr="001C2E40" w:rsidRDefault="0036574A" w:rsidP="0036574A">
      <w:pPr>
        <w:rPr>
          <w:sz w:val="16"/>
        </w:rPr>
      </w:pPr>
      <w:r w:rsidRPr="001C2E40">
        <w:rPr>
          <w:rStyle w:val="StyleUnderline"/>
        </w:rPr>
        <w:t>Such moves are likely to become more common in the near future. The supreme court</w:t>
      </w:r>
      <w:r w:rsidRPr="001C2E40">
        <w:rPr>
          <w:sz w:val="16"/>
        </w:rPr>
        <w:t xml:space="preserve">, not satisfied with having declared large portions of the Voting Rights Act unconstitutional in 2013, </w:t>
      </w:r>
      <w:r w:rsidRPr="001C2E40">
        <w:rPr>
          <w:rStyle w:val="StyleUnderline"/>
        </w:rPr>
        <w:t>is now moving to strike down section 2, the law’s last remaining edifice. Th</w:t>
      </w:r>
      <w:r w:rsidRPr="001C2E40">
        <w:rPr>
          <w:sz w:val="16"/>
        </w:rPr>
        <w:t>e law allows states to draw so-called “majority minority” districts, so that Black voters can express political power in areas where they are concentrated instead of having their voting preferences diluted by spreading their votes out across majority-white districts.</w:t>
      </w:r>
    </w:p>
    <w:p w14:paraId="0CB18EE5" w14:textId="77777777" w:rsidR="0036574A" w:rsidRPr="001C2E40" w:rsidRDefault="0036574A" w:rsidP="0036574A">
      <w:pPr>
        <w:rPr>
          <w:sz w:val="16"/>
        </w:rPr>
      </w:pPr>
      <w:r w:rsidRPr="001C2E40">
        <w:rPr>
          <w:sz w:val="16"/>
        </w:rPr>
        <w:t xml:space="preserve">The justices are now poised to strike down this last remaining vestige of the monumental 20th-century law that was meant to remedially constitute Black voting power amid a long history of political repression, and finally make the 15th amendment meaningful in practice. </w:t>
      </w:r>
      <w:r w:rsidRPr="001D268D">
        <w:rPr>
          <w:rStyle w:val="StyleUnderline"/>
          <w:highlight w:val="cyan"/>
        </w:rPr>
        <w:t>Without this law, Republican-controlled states are likely to redraw their maps</w:t>
      </w:r>
      <w:r w:rsidRPr="001C2E40">
        <w:rPr>
          <w:rStyle w:val="StyleUnderline"/>
        </w:rPr>
        <w:t xml:space="preserve"> in order </w:t>
      </w:r>
      <w:r w:rsidRPr="001D268D">
        <w:rPr>
          <w:rStyle w:val="StyleUnderline"/>
          <w:highlight w:val="cyan"/>
        </w:rPr>
        <w:t>to eliminate “majority-minority” districts</w:t>
      </w:r>
      <w:r w:rsidRPr="001C2E40">
        <w:rPr>
          <w:rStyle w:val="StyleUnderline"/>
        </w:rPr>
        <w:t xml:space="preserve">, thereby </w:t>
      </w:r>
      <w:r w:rsidRPr="001D268D">
        <w:rPr>
          <w:rStyle w:val="StyleUnderline"/>
          <w:highlight w:val="cyan"/>
        </w:rPr>
        <w:t>making it all but impossible for Black voters to elect their preferred candidates</w:t>
      </w:r>
      <w:r w:rsidRPr="001C2E40">
        <w:rPr>
          <w:rStyle w:val="StyleUnderline"/>
        </w:rPr>
        <w:t xml:space="preserve"> in many states</w:t>
      </w:r>
      <w:r w:rsidRPr="001C2E40">
        <w:rPr>
          <w:sz w:val="16"/>
        </w:rPr>
        <w:t>, particularly across the former Confederacy.</w:t>
      </w:r>
    </w:p>
    <w:p w14:paraId="12C391AE" w14:textId="77777777" w:rsidR="0036574A" w:rsidRPr="001C2E40" w:rsidRDefault="0036574A" w:rsidP="0036574A">
      <w:pPr>
        <w:rPr>
          <w:sz w:val="16"/>
        </w:rPr>
      </w:pPr>
      <w:r w:rsidRPr="001C2E40">
        <w:rPr>
          <w:sz w:val="16"/>
        </w:rPr>
        <w:t>There was no need for the justices to take this case. The issue in question – a redistricting in Louisiana that created a second majority-minority congressional district in a state with six congressional districts that is more than 30% Black – had already been declared constitutional by an appellate court, in deference to the supreme court’s longstanding precedent. But John Roberts – depressingly, now the court’s moderate – has had a career-long vendetta against the Voting Rights Act, and will not resist an opportunity to finally strike it down in full. That the court expedited argument so as to be able to issue an opinion in June 2026 – just in time for states to redistrict before the midterms. It is yet another signal that the justices in the court’s majority consider themselves to be Republican party operatives – and the Republican party, as a whole, is becoming less and less interested in running in competitive elections.</w:t>
      </w:r>
    </w:p>
    <w:p w14:paraId="73B8734F" w14:textId="77777777" w:rsidR="0036574A" w:rsidRPr="001C2E40" w:rsidRDefault="0036574A" w:rsidP="0036574A">
      <w:pPr>
        <w:rPr>
          <w:sz w:val="16"/>
        </w:rPr>
      </w:pPr>
      <w:r w:rsidRPr="001C2E40">
        <w:rPr>
          <w:sz w:val="16"/>
        </w:rPr>
        <w:t>It is yet to be seen whether these efforts will succeed in swinging the midterm elections decisively in Republicans’ favor. Maybe the redistricting in Texas and the retaliation planned by California will not prompt a nationwide tit-for-tat of gerrymandering across the states; maybe the supreme court will show uncharacteristic restraint, and not overturn a decades-old precedent in order to further erode Black Americans’ voting rights.</w:t>
      </w:r>
    </w:p>
    <w:p w14:paraId="062C9943" w14:textId="77777777" w:rsidR="0036574A" w:rsidRPr="001C2E40" w:rsidRDefault="0036574A" w:rsidP="0036574A">
      <w:pPr>
        <w:rPr>
          <w:sz w:val="16"/>
        </w:rPr>
      </w:pPr>
      <w:r w:rsidRPr="001C2E40">
        <w:rPr>
          <w:sz w:val="16"/>
        </w:rPr>
        <w:t xml:space="preserve">But the odds are slim, and at any rate, </w:t>
      </w:r>
      <w:r w:rsidRPr="001D268D">
        <w:rPr>
          <w:rStyle w:val="StyleUnderline"/>
          <w:highlight w:val="cyan"/>
        </w:rPr>
        <w:t>the Republican party has</w:t>
      </w:r>
      <w:r w:rsidRPr="001C2E40">
        <w:rPr>
          <w:rStyle w:val="StyleUnderline"/>
        </w:rPr>
        <w:t xml:space="preserve"> already </w:t>
      </w:r>
      <w:r w:rsidRPr="001D268D">
        <w:rPr>
          <w:rStyle w:val="StyleUnderline"/>
          <w:highlight w:val="cyan"/>
        </w:rPr>
        <w:t>shown that its commitment to democratic elections</w:t>
      </w:r>
      <w:r w:rsidRPr="001C2E40">
        <w:rPr>
          <w:rStyle w:val="StyleUnderline"/>
        </w:rPr>
        <w:t xml:space="preserve"> – that is, the kind that they might lose – </w:t>
      </w:r>
      <w:r w:rsidRPr="001D268D">
        <w:rPr>
          <w:rStyle w:val="StyleUnderline"/>
          <w:highlight w:val="cyan"/>
        </w:rPr>
        <w:t>is paper thin</w:t>
      </w:r>
      <w:r w:rsidRPr="001C2E40">
        <w:rPr>
          <w:rStyle w:val="StyleUnderline"/>
        </w:rPr>
        <w:t>.</w:t>
      </w:r>
      <w:r w:rsidRPr="001C2E40">
        <w:rPr>
          <w:sz w:val="16"/>
        </w:rPr>
        <w:t xml:space="preserve"> The Trump administration, meanwhile, is reviving their first-term effort to rewrite the rules of the census. In 2030, they hope, many Americans in Democratic-leaning districts simply won’t count at all.</w:t>
      </w:r>
    </w:p>
    <w:p w14:paraId="780040AE" w14:textId="77777777" w:rsidR="0036574A" w:rsidRPr="00AC6E5B" w:rsidRDefault="0036574A" w:rsidP="0036574A">
      <w:pPr>
        <w:pStyle w:val="Heading4"/>
      </w:pPr>
      <w:r>
        <w:t xml:space="preserve">Courts </w:t>
      </w:r>
      <w:r>
        <w:rPr>
          <w:u w:val="single"/>
        </w:rPr>
        <w:t>neutralize</w:t>
      </w:r>
      <w:r>
        <w:t xml:space="preserve"> backlash.</w:t>
      </w:r>
    </w:p>
    <w:p w14:paraId="3CBE4CE5" w14:textId="77777777" w:rsidR="0036574A" w:rsidRPr="007F44AE" w:rsidRDefault="0036574A" w:rsidP="0036574A">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6B98C66E" w14:textId="77777777" w:rsidR="0036574A" w:rsidRPr="0095223B" w:rsidRDefault="0036574A" w:rsidP="0036574A">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5F01509C" w14:textId="77777777" w:rsidR="0036574A" w:rsidRPr="0095223B" w:rsidRDefault="0036574A" w:rsidP="0036574A">
      <w:pPr>
        <w:rPr>
          <w:sz w:val="16"/>
        </w:rPr>
      </w:pPr>
      <w:r w:rsidRPr="0095223B">
        <w:rPr>
          <w:sz w:val="16"/>
        </w:rPr>
        <w:t xml:space="preserve">Conclusion </w:t>
      </w:r>
    </w:p>
    <w:p w14:paraId="507E6B07" w14:textId="77777777" w:rsidR="0036574A" w:rsidRDefault="0036574A" w:rsidP="0036574A">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1CDCDD23" w14:textId="77777777" w:rsidR="0036574A" w:rsidRDefault="0036574A" w:rsidP="0036574A">
      <w:pPr>
        <w:pStyle w:val="Heading4"/>
      </w:pPr>
      <w:r>
        <w:t xml:space="preserve">They’re </w:t>
      </w:r>
      <w:r>
        <w:rPr>
          <w:u w:val="single"/>
        </w:rPr>
        <w:t>politically detached</w:t>
      </w:r>
      <w:r>
        <w:t xml:space="preserve">. </w:t>
      </w:r>
    </w:p>
    <w:p w14:paraId="601C4947" w14:textId="77777777" w:rsidR="0036574A" w:rsidRPr="00EA3DBA" w:rsidRDefault="0036574A" w:rsidP="0036574A">
      <w:pPr>
        <w:rPr>
          <w:rFonts w:asciiTheme="minorHAnsi" w:hAnsiTheme="minorHAnsi" w:cstheme="minorHAnsi"/>
        </w:rPr>
      </w:pPr>
      <w:r w:rsidRPr="007F44AE">
        <w:rPr>
          <w:rStyle w:val="Style13ptBold"/>
          <w:rFonts w:asciiTheme="minorHAnsi" w:hAnsiTheme="minorHAnsi" w:cstheme="minorHAnsi"/>
        </w:rPr>
        <w:t xml:space="preserve">Chemerinsky ’17 </w:t>
      </w:r>
      <w:r w:rsidRPr="007F44AE">
        <w:rPr>
          <w:rFonts w:asciiTheme="minorHAnsi" w:hAnsiTheme="minorHAnsi" w:cstheme="minorHAnsi"/>
        </w:rPr>
        <w:t xml:space="preserve">[Erwin; April 1; Professor of Law at UC-Berkeley, J.D. from Harvard University; William &amp; Mary Law Review, “In Defense of Judicial Supremacy,” </w:t>
      </w:r>
      <w:r w:rsidRPr="00EA3273">
        <w:rPr>
          <w:rFonts w:asciiTheme="minorHAnsi" w:hAnsiTheme="minorHAnsi" w:cstheme="minorHAnsi"/>
        </w:rPr>
        <w:t>vol.</w:t>
      </w:r>
      <w:r>
        <w:rPr>
          <w:rStyle w:val="Hyperlink"/>
          <w:rFonts w:asciiTheme="minorHAnsi" w:hAnsiTheme="minorHAnsi" w:cstheme="minorHAnsi"/>
        </w:rPr>
        <w:t xml:space="preserve"> 58</w:t>
      </w:r>
      <w:r w:rsidRPr="007F44AE">
        <w:rPr>
          <w:rFonts w:asciiTheme="minorHAnsi" w:hAnsiTheme="minorHAnsi" w:cstheme="minorHAnsi"/>
        </w:rPr>
        <w:t>]</w:t>
      </w:r>
    </w:p>
    <w:p w14:paraId="38340029" w14:textId="77777777" w:rsidR="0036574A" w:rsidRPr="00AC6E5B" w:rsidRDefault="0036574A" w:rsidP="0036574A">
      <w:pPr>
        <w:rPr>
          <w:sz w:val="16"/>
        </w:rPr>
      </w:pPr>
      <w:r w:rsidRPr="00AC6E5B">
        <w:rPr>
          <w:sz w:val="16"/>
        </w:rPr>
        <w:t xml:space="preserve">Constitutional </w:t>
      </w:r>
      <w:r w:rsidRPr="00AC6E5B">
        <w:rPr>
          <w:rStyle w:val="StyleUnderline"/>
          <w:highlight w:val="cyan"/>
        </w:rPr>
        <w:t>interpretation</w:t>
      </w:r>
      <w:r w:rsidRPr="00AC6E5B">
        <w:rPr>
          <w:sz w:val="16"/>
        </w:rPr>
        <w:t xml:space="preserve"> is a process of deciding what values are so fundamental that they </w:t>
      </w:r>
      <w:r w:rsidRPr="00AC6E5B">
        <w:rPr>
          <w:rStyle w:val="StyleUnderline"/>
          <w:highlight w:val="cyan"/>
        </w:rPr>
        <w:t xml:space="preserve">should be </w:t>
      </w:r>
      <w:r w:rsidRPr="00AC6E5B">
        <w:rPr>
          <w:rStyle w:val="Emphasis"/>
          <w:highlight w:val="cyan"/>
        </w:rPr>
        <w:t>safeguarded</w:t>
      </w:r>
      <w:r w:rsidRPr="00AC6E5B">
        <w:rPr>
          <w:rStyle w:val="StyleUnderline"/>
          <w:highlight w:val="cyan"/>
        </w:rPr>
        <w:t xml:space="preserve"> from</w:t>
      </w:r>
      <w:r w:rsidRPr="00AC6E5B">
        <w:rPr>
          <w:rStyle w:val="StyleUnderline"/>
        </w:rPr>
        <w:t xml:space="preserve"> </w:t>
      </w:r>
      <w:r w:rsidRPr="00AC6E5B">
        <w:rPr>
          <w:rStyle w:val="Emphasis"/>
        </w:rPr>
        <w:t xml:space="preserve">political </w:t>
      </w:r>
      <w:r w:rsidRPr="00AC6E5B">
        <w:rPr>
          <w:rStyle w:val="Emphasis"/>
          <w:highlight w:val="cyan"/>
        </w:rPr>
        <w:t>majorities</w:t>
      </w:r>
      <w:r w:rsidRPr="00AC6E5B">
        <w:rPr>
          <w:sz w:val="16"/>
        </w:rPr>
        <w:t xml:space="preserve">.48 It makes little sense to entrust these decisions to those same political majorities. </w:t>
      </w:r>
      <w:r w:rsidRPr="00AC6E5B">
        <w:rPr>
          <w:rStyle w:val="StyleUnderline"/>
        </w:rPr>
        <w:t xml:space="preserve">The </w:t>
      </w:r>
      <w:r w:rsidRPr="00AC6E5B">
        <w:rPr>
          <w:rStyle w:val="StyleUnderline"/>
          <w:highlight w:val="cyan"/>
        </w:rPr>
        <w:t>judiciary’s</w:t>
      </w:r>
      <w:r w:rsidRPr="00AC6E5B">
        <w:rPr>
          <w:rStyle w:val="StyleUnderline"/>
        </w:rPr>
        <w:t xml:space="preserve"> </w:t>
      </w:r>
      <w:r w:rsidRPr="00AC6E5B">
        <w:rPr>
          <w:rStyle w:val="Emphasis"/>
        </w:rPr>
        <w:t>insulation</w:t>
      </w:r>
      <w:r w:rsidRPr="00AC6E5B">
        <w:rPr>
          <w:rStyle w:val="StyleUnderline"/>
        </w:rPr>
        <w:t xml:space="preserve"> and </w:t>
      </w:r>
      <w:r w:rsidRPr="00AC6E5B">
        <w:rPr>
          <w:rStyle w:val="Emphasis"/>
          <w:highlight w:val="cyan"/>
        </w:rPr>
        <w:t>commitment</w:t>
      </w:r>
      <w:r w:rsidRPr="00AC6E5B">
        <w:rPr>
          <w:rStyle w:val="StyleUnderline"/>
          <w:highlight w:val="cyan"/>
        </w:rPr>
        <w:t xml:space="preserve"> to decisions</w:t>
      </w:r>
      <w:r w:rsidRPr="00AC6E5B">
        <w:rPr>
          <w:rStyle w:val="StyleUnderline"/>
        </w:rPr>
        <w:t xml:space="preserve"> based </w:t>
      </w:r>
      <w:r w:rsidRPr="00AC6E5B">
        <w:rPr>
          <w:rStyle w:val="Emphasis"/>
        </w:rPr>
        <w:t>on the merits</w:t>
      </w:r>
      <w:r w:rsidRPr="00AC6E5B">
        <w:rPr>
          <w:rStyle w:val="StyleUnderline"/>
        </w:rPr>
        <w:t xml:space="preserve"> </w:t>
      </w:r>
      <w:r w:rsidRPr="00AC6E5B">
        <w:rPr>
          <w:rStyle w:val="StyleUnderline"/>
          <w:highlight w:val="cyan"/>
        </w:rPr>
        <w:t>make it</w:t>
      </w:r>
      <w:r w:rsidRPr="00AC6E5B">
        <w:rPr>
          <w:rStyle w:val="StyleUnderline"/>
        </w:rPr>
        <w:t xml:space="preserve"> far </w:t>
      </w:r>
      <w:r w:rsidRPr="00AC6E5B">
        <w:rPr>
          <w:rStyle w:val="Emphasis"/>
        </w:rPr>
        <w:t xml:space="preserve">better </w:t>
      </w:r>
      <w:r w:rsidRPr="00AC6E5B">
        <w:rPr>
          <w:rStyle w:val="Emphasis"/>
          <w:highlight w:val="cyan"/>
        </w:rPr>
        <w:t>suite</w:t>
      </w:r>
      <w:r w:rsidRPr="00AC6E5B">
        <w:rPr>
          <w:sz w:val="16"/>
          <w:highlight w:val="cyan"/>
        </w:rPr>
        <w:t>d</w:t>
      </w:r>
      <w:r w:rsidRPr="00AC6E5B">
        <w:rPr>
          <w:sz w:val="16"/>
        </w:rPr>
        <w:t xml:space="preserve"> for this task.49 Professor Alexander Bickel remarked: </w:t>
      </w:r>
    </w:p>
    <w:p w14:paraId="3DF6F6CB" w14:textId="77777777" w:rsidR="0036574A" w:rsidRPr="00AC6E5B" w:rsidRDefault="0036574A" w:rsidP="0036574A">
      <w:pPr>
        <w:ind w:left="720"/>
        <w:rPr>
          <w:sz w:val="16"/>
        </w:rPr>
      </w:pPr>
      <w:r w:rsidRPr="00AC6E5B">
        <w:rPr>
          <w:rStyle w:val="StyleUnderline"/>
          <w:highlight w:val="cyan"/>
        </w:rPr>
        <w:t>[C]ourts have</w:t>
      </w:r>
      <w:r w:rsidRPr="00AC6E5B">
        <w:rPr>
          <w:rStyle w:val="StyleUnderline"/>
        </w:rPr>
        <w:t xml:space="preserve"> certain </w:t>
      </w:r>
      <w:r w:rsidRPr="00AC6E5B">
        <w:rPr>
          <w:rStyle w:val="Emphasis"/>
        </w:rPr>
        <w:t>capacities</w:t>
      </w:r>
      <w:r w:rsidRPr="00AC6E5B">
        <w:rPr>
          <w:rStyle w:val="StyleUnderline"/>
        </w:rPr>
        <w:t xml:space="preserve"> for dealing with matters</w:t>
      </w:r>
      <w:r w:rsidRPr="00AC6E5B">
        <w:rPr>
          <w:sz w:val="16"/>
        </w:rPr>
        <w:t xml:space="preserve"> of principle </w:t>
      </w:r>
      <w:r w:rsidRPr="00AC6E5B">
        <w:rPr>
          <w:rStyle w:val="StyleUnderline"/>
        </w:rPr>
        <w:t>that legislatures</w:t>
      </w:r>
      <w:r w:rsidRPr="00AC6E5B">
        <w:rPr>
          <w:sz w:val="16"/>
        </w:rPr>
        <w:t xml:space="preserve"> and executives </w:t>
      </w:r>
      <w:r w:rsidRPr="00AC6E5B">
        <w:rPr>
          <w:rStyle w:val="StyleUnderline"/>
        </w:rPr>
        <w:t>do not possess. Judges have</w:t>
      </w:r>
      <w:r w:rsidRPr="00AC6E5B">
        <w:rPr>
          <w:sz w:val="16"/>
        </w:rPr>
        <w:t xml:space="preserve">, or should have, </w:t>
      </w:r>
      <w:r w:rsidRPr="00AC6E5B">
        <w:rPr>
          <w:rStyle w:val="StyleUnderline"/>
        </w:rPr>
        <w:t xml:space="preserve">the </w:t>
      </w:r>
      <w:r w:rsidRPr="00AC6E5B">
        <w:rPr>
          <w:rStyle w:val="Emphasis"/>
        </w:rPr>
        <w:t>leisure</w:t>
      </w:r>
      <w:r w:rsidRPr="00AC6E5B">
        <w:rPr>
          <w:rStyle w:val="StyleUnderline"/>
        </w:rPr>
        <w:t xml:space="preserve">, the </w:t>
      </w:r>
      <w:r w:rsidRPr="00AC6E5B">
        <w:rPr>
          <w:rStyle w:val="Emphasis"/>
          <w:highlight w:val="cyan"/>
        </w:rPr>
        <w:t>training</w:t>
      </w:r>
      <w:r w:rsidRPr="00AC6E5B">
        <w:rPr>
          <w:rStyle w:val="StyleUnderline"/>
          <w:highlight w:val="cyan"/>
        </w:rPr>
        <w:t>, and</w:t>
      </w:r>
      <w:r w:rsidRPr="00AC6E5B">
        <w:rPr>
          <w:rStyle w:val="StyleUnderline"/>
        </w:rPr>
        <w:t xml:space="preserve"> the </w:t>
      </w:r>
      <w:r w:rsidRPr="00AC6E5B">
        <w:rPr>
          <w:rStyle w:val="Emphasis"/>
          <w:highlight w:val="cyan"/>
        </w:rPr>
        <w:t>insulation</w:t>
      </w:r>
      <w:r w:rsidRPr="00AC6E5B">
        <w:rPr>
          <w:sz w:val="16"/>
        </w:rPr>
        <w:t xml:space="preserve"> to follow the ways of the scholar in pursuing the ends of government. </w:t>
      </w:r>
      <w:r w:rsidRPr="00AC6E5B">
        <w:rPr>
          <w:rStyle w:val="StyleUnderline"/>
        </w:rPr>
        <w:t>This is crucial</w:t>
      </w:r>
      <w:r w:rsidRPr="00AC6E5B">
        <w:rPr>
          <w:sz w:val="16"/>
        </w:rPr>
        <w:t xml:space="preserve"> in sorting out the enduring values of a society.50 </w:t>
      </w:r>
    </w:p>
    <w:p w14:paraId="466691AD" w14:textId="77777777" w:rsidR="0036574A" w:rsidRPr="00AC6E5B" w:rsidRDefault="0036574A" w:rsidP="0036574A">
      <w:pPr>
        <w:rPr>
          <w:sz w:val="16"/>
        </w:rPr>
      </w:pPr>
      <w:r w:rsidRPr="00AC6E5B">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67EF8212" w14:textId="77777777" w:rsidR="0036574A" w:rsidRPr="002E47AF" w:rsidRDefault="0036574A" w:rsidP="0036574A">
      <w:pPr>
        <w:rPr>
          <w:sz w:val="16"/>
        </w:rPr>
      </w:pPr>
      <w:r w:rsidRPr="00AC6E5B">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AC6E5B">
        <w:rPr>
          <w:rStyle w:val="StyleUnderline"/>
          <w:highlight w:val="cyan"/>
        </w:rPr>
        <w:t>Review</w:t>
      </w:r>
      <w:r w:rsidRPr="00AC6E5B">
        <w:rPr>
          <w:rStyle w:val="StyleUnderline"/>
        </w:rPr>
        <w:t xml:space="preserve"> by another branch</w:t>
      </w:r>
      <w:r w:rsidRPr="00AC6E5B">
        <w:rPr>
          <w:sz w:val="16"/>
        </w:rPr>
        <w:t xml:space="preserve"> of government </w:t>
      </w:r>
      <w:r w:rsidRPr="00AC6E5B">
        <w:rPr>
          <w:rStyle w:val="StyleUnderline"/>
          <w:highlight w:val="cyan"/>
        </w:rPr>
        <w:t>creates a</w:t>
      </w:r>
      <w:r w:rsidRPr="00AC6E5B">
        <w:rPr>
          <w:rStyle w:val="StyleUnderline"/>
        </w:rPr>
        <w:t xml:space="preserve"> </w:t>
      </w:r>
      <w:r w:rsidRPr="00AC6E5B">
        <w:rPr>
          <w:rStyle w:val="Emphasis"/>
        </w:rPr>
        <w:t xml:space="preserve">necessary </w:t>
      </w:r>
      <w:r w:rsidRPr="00AC6E5B">
        <w:rPr>
          <w:rStyle w:val="Emphasis"/>
          <w:highlight w:val="cyan"/>
        </w:rPr>
        <w:t>check</w:t>
      </w:r>
      <w:r w:rsidRPr="00AC6E5B">
        <w:rPr>
          <w:rStyle w:val="StyleUnderline"/>
        </w:rPr>
        <w:t xml:space="preserve"> on the majority</w:t>
      </w:r>
      <w:r w:rsidRPr="00AC6E5B">
        <w:rPr>
          <w:sz w:val="16"/>
        </w:rPr>
        <w:t xml:space="preserve">.52 The executive veto provides something of a check, but Congress can override a veto.53 Moreover, </w:t>
      </w:r>
      <w:r w:rsidRPr="00AC6E5B">
        <w:rPr>
          <w:rStyle w:val="StyleUnderline"/>
          <w:highlight w:val="cyan"/>
        </w:rPr>
        <w:t>the President is</w:t>
      </w:r>
      <w:r w:rsidRPr="00AC6E5B">
        <w:rPr>
          <w:rStyle w:val="StyleUnderline"/>
        </w:rPr>
        <w:t xml:space="preserve"> </w:t>
      </w:r>
      <w:r w:rsidRPr="00AC6E5B">
        <w:rPr>
          <w:rStyle w:val="Emphasis"/>
        </w:rPr>
        <w:t xml:space="preserve">electorally </w:t>
      </w:r>
      <w:r w:rsidRPr="00AC6E5B">
        <w:rPr>
          <w:rStyle w:val="Emphasis"/>
          <w:highlight w:val="cyan"/>
        </w:rPr>
        <w:t>accountable</w:t>
      </w:r>
      <w:r w:rsidRPr="00AC6E5B">
        <w:rPr>
          <w:sz w:val="16"/>
        </w:rPr>
        <w:t xml:space="preserve">, at least in his first term, </w:t>
      </w:r>
      <w:r w:rsidRPr="00AC6E5B">
        <w:rPr>
          <w:rStyle w:val="StyleUnderline"/>
          <w:highlight w:val="cyan"/>
        </w:rPr>
        <w:t>and</w:t>
      </w:r>
      <w:r w:rsidRPr="00AC6E5B">
        <w:rPr>
          <w:rStyle w:val="StyleUnderline"/>
        </w:rPr>
        <w:t xml:space="preserve"> may </w:t>
      </w:r>
      <w:r w:rsidRPr="00AC6E5B">
        <w:rPr>
          <w:rStyle w:val="StyleUnderline"/>
          <w:highlight w:val="cyan"/>
        </w:rPr>
        <w:t>feel</w:t>
      </w:r>
      <w:r w:rsidRPr="00AC6E5B">
        <w:rPr>
          <w:rStyle w:val="StyleUnderline"/>
        </w:rPr>
        <w:t xml:space="preserve"> the </w:t>
      </w:r>
      <w:r w:rsidRPr="00AC6E5B">
        <w:rPr>
          <w:rStyle w:val="Emphasis"/>
        </w:rPr>
        <w:t xml:space="preserve">same </w:t>
      </w:r>
      <w:r w:rsidRPr="00AC6E5B">
        <w:rPr>
          <w:rStyle w:val="Emphasis"/>
          <w:highlight w:val="cyan"/>
        </w:rPr>
        <w:t>pressures</w:t>
      </w:r>
      <w:r w:rsidRPr="00AC6E5B">
        <w:rPr>
          <w:rStyle w:val="StyleUnderline"/>
          <w:highlight w:val="cyan"/>
        </w:rPr>
        <w:t xml:space="preserve"> as </w:t>
      </w:r>
      <w:r w:rsidRPr="00AC6E5B">
        <w:rPr>
          <w:rStyle w:val="Emphasis"/>
          <w:highlight w:val="cyan"/>
        </w:rPr>
        <w:t>Congress</w:t>
      </w:r>
      <w:r w:rsidRPr="00AC6E5B">
        <w:rPr>
          <w:sz w:val="16"/>
        </w:rPr>
        <w:t xml:space="preserve">.54 </w:t>
      </w:r>
      <w:r w:rsidRPr="00AC6E5B">
        <w:rPr>
          <w:rStyle w:val="StyleUnderline"/>
        </w:rPr>
        <w:t xml:space="preserve">The </w:t>
      </w:r>
      <w:r w:rsidRPr="00AC6E5B">
        <w:rPr>
          <w:rStyle w:val="StyleUnderline"/>
          <w:highlight w:val="cyan"/>
        </w:rPr>
        <w:t>judiciary is</w:t>
      </w:r>
      <w:r w:rsidRPr="00AC6E5B">
        <w:rPr>
          <w:rStyle w:val="StyleUnderline"/>
        </w:rPr>
        <w:t xml:space="preserve"> </w:t>
      </w:r>
      <w:r w:rsidRPr="00AC6E5B">
        <w:rPr>
          <w:rStyle w:val="Emphasis"/>
        </w:rPr>
        <w:t xml:space="preserve">most </w:t>
      </w:r>
      <w:r w:rsidRPr="00AC6E5B">
        <w:rPr>
          <w:rStyle w:val="Emphasis"/>
          <w:highlight w:val="cyan"/>
        </w:rPr>
        <w:t>detached</w:t>
      </w:r>
      <w:r w:rsidRPr="00AC6E5B">
        <w:rPr>
          <w:rStyle w:val="StyleUnderline"/>
          <w:highlight w:val="cyan"/>
        </w:rPr>
        <w:t xml:space="preserve"> from</w:t>
      </w:r>
      <w:r w:rsidRPr="00AC6E5B">
        <w:rPr>
          <w:sz w:val="16"/>
        </w:rPr>
        <w:t xml:space="preserve"> both </w:t>
      </w:r>
      <w:r w:rsidRPr="00AC6E5B">
        <w:rPr>
          <w:rStyle w:val="StyleUnderline"/>
        </w:rPr>
        <w:t xml:space="preserve">the </w:t>
      </w:r>
      <w:r w:rsidRPr="00AC6E5B">
        <w:rPr>
          <w:rStyle w:val="Emphasis"/>
        </w:rPr>
        <w:t>enactment</w:t>
      </w:r>
      <w:r w:rsidRPr="00AC6E5B">
        <w:rPr>
          <w:rStyle w:val="StyleUnderline"/>
        </w:rPr>
        <w:t xml:space="preserve"> of laws and the </w:t>
      </w:r>
      <w:r w:rsidRPr="00AC6E5B">
        <w:rPr>
          <w:rStyle w:val="Emphasis"/>
          <w:highlight w:val="cyan"/>
        </w:rPr>
        <w:t>implementation</w:t>
      </w:r>
      <w:r w:rsidRPr="00AC6E5B">
        <w:rPr>
          <w:rStyle w:val="StyleUnderline"/>
        </w:rPr>
        <w:t xml:space="preserve"> of </w:t>
      </w:r>
      <w:r w:rsidRPr="00AC6E5B">
        <w:rPr>
          <w:rStyle w:val="Emphasis"/>
        </w:rPr>
        <w:t>policies</w:t>
      </w:r>
      <w:r w:rsidRPr="00AC6E5B">
        <w:rPr>
          <w:sz w:val="16"/>
        </w:rPr>
        <w:t xml:space="preserve">. </w:t>
      </w:r>
    </w:p>
    <w:p w14:paraId="6A5DDFC7" w14:textId="77777777" w:rsidR="0036574A" w:rsidRPr="00D5616A" w:rsidRDefault="0036574A" w:rsidP="0036574A">
      <w:pPr>
        <w:pStyle w:val="Heading4"/>
      </w:pPr>
      <w:r>
        <w:t xml:space="preserve">No shot Trump takes credit – he LITERALLY said it was a danger to the country and stripped agreements. </w:t>
      </w:r>
    </w:p>
    <w:p w14:paraId="2E5EBD12" w14:textId="77777777" w:rsidR="0036574A" w:rsidRPr="00D5616A" w:rsidRDefault="0036574A" w:rsidP="0036574A">
      <w:r w:rsidRPr="00D5616A">
        <w:rPr>
          <w:rStyle w:val="Heading4Char"/>
        </w:rPr>
        <w:t>Hsu ’25</w:t>
      </w:r>
      <w:r w:rsidRPr="00D5616A">
        <w:t xml:space="preserve"> [Andrea; Sept. 1; S he's covered topics ranging from America's opioid epidemic to emerging research at the intersection of music and the brain. She led the award-winning NPR team that happened to be in Sichuan Province, China, when a massive earthquake struck in 2008. In the coronavirus pandemic, she reported a series of stories on the pandemic's uneven toll on women, capturing the angst that women and especially mothers were experiencing across the country, alone. Hsu came to NPR via National Geographic, the BBC, and the long-shuttered Jumping Cow Coffee House; NPR; “How Trump is decimating federal employee unions one step at a time” https://www.npr.org/2025/09/01/nx-s1-5515633/trump-federal-workers-labor-unions-va]</w:t>
      </w:r>
    </w:p>
    <w:p w14:paraId="038824F9" w14:textId="77777777" w:rsidR="0036574A" w:rsidRPr="00D5616A" w:rsidRDefault="0036574A" w:rsidP="0036574A">
      <w:pPr>
        <w:rPr>
          <w:sz w:val="16"/>
        </w:rPr>
      </w:pPr>
      <w:r w:rsidRPr="00D5616A">
        <w:rPr>
          <w:rStyle w:val="StyleUnderline"/>
          <w:highlight w:val="cyan"/>
        </w:rPr>
        <w:t>The</w:t>
      </w:r>
      <w:r w:rsidRPr="00D5616A">
        <w:rPr>
          <w:sz w:val="16"/>
        </w:rPr>
        <w:t xml:space="preserve"> Department of </w:t>
      </w:r>
      <w:r w:rsidRPr="00D5616A">
        <w:rPr>
          <w:rStyle w:val="StyleUnderline"/>
          <w:highlight w:val="cyan"/>
        </w:rPr>
        <w:t>V</w:t>
      </w:r>
      <w:r w:rsidRPr="00D5616A">
        <w:rPr>
          <w:sz w:val="16"/>
        </w:rPr>
        <w:t xml:space="preserve">eterans </w:t>
      </w:r>
      <w:r w:rsidRPr="00D5616A">
        <w:rPr>
          <w:rStyle w:val="StyleUnderline"/>
          <w:highlight w:val="cyan"/>
        </w:rPr>
        <w:t>A</w:t>
      </w:r>
      <w:r w:rsidRPr="00D5616A">
        <w:rPr>
          <w:sz w:val="16"/>
        </w:rPr>
        <w:t xml:space="preserve">ffairs </w:t>
      </w:r>
      <w:r w:rsidRPr="00D5616A">
        <w:rPr>
          <w:rStyle w:val="StyleUnderline"/>
        </w:rPr>
        <w:t xml:space="preserve">was </w:t>
      </w:r>
      <w:r w:rsidRPr="00D5616A">
        <w:rPr>
          <w:rStyle w:val="StyleUnderline"/>
          <w:highlight w:val="cyan"/>
        </w:rPr>
        <w:t>end</w:t>
      </w:r>
      <w:r w:rsidRPr="00D5616A">
        <w:rPr>
          <w:rStyle w:val="StyleUnderline"/>
        </w:rPr>
        <w:t>ing</w:t>
      </w:r>
      <w:r w:rsidRPr="00D5616A">
        <w:rPr>
          <w:sz w:val="16"/>
        </w:rPr>
        <w:t xml:space="preserve"> nearly </w:t>
      </w:r>
      <w:r w:rsidRPr="00D5616A">
        <w:rPr>
          <w:rStyle w:val="StyleUnderline"/>
          <w:highlight w:val="cyan"/>
        </w:rPr>
        <w:t>all of its</w:t>
      </w:r>
      <w:r w:rsidRPr="00D5616A">
        <w:rPr>
          <w:rStyle w:val="StyleUnderline"/>
        </w:rPr>
        <w:t xml:space="preserve"> collective </w:t>
      </w:r>
      <w:r w:rsidRPr="00D5616A">
        <w:rPr>
          <w:rStyle w:val="StyleUnderline"/>
          <w:highlight w:val="cyan"/>
        </w:rPr>
        <w:t>bargaining agreements</w:t>
      </w:r>
      <w:r w:rsidRPr="00D5616A">
        <w:rPr>
          <w:sz w:val="16"/>
        </w:rPr>
        <w:t>. The agency gave labor unions just days to get out of federal buildings.</w:t>
      </w:r>
    </w:p>
    <w:p w14:paraId="18FF183C" w14:textId="77777777" w:rsidR="0036574A" w:rsidRPr="00D5616A" w:rsidRDefault="0036574A" w:rsidP="0036574A">
      <w:pPr>
        <w:rPr>
          <w:sz w:val="16"/>
        </w:rPr>
      </w:pPr>
      <w:r w:rsidRPr="00D5616A">
        <w:rPr>
          <w:sz w:val="16"/>
        </w:rPr>
        <w:t>"We went in on the weekend, and we emptied our office space," says Fornnarino, an outpatient surgery nurse at the Rocky Mountain Regional VA Medical Center outside Denver, where she's also local director for National Nurses United.</w:t>
      </w:r>
    </w:p>
    <w:p w14:paraId="0D517CFB" w14:textId="77777777" w:rsidR="0036574A" w:rsidRPr="00D5616A" w:rsidRDefault="0036574A" w:rsidP="0036574A">
      <w:pPr>
        <w:rPr>
          <w:sz w:val="16"/>
        </w:rPr>
      </w:pPr>
      <w:r w:rsidRPr="00D5616A">
        <w:rPr>
          <w:sz w:val="16"/>
        </w:rPr>
        <w:t>Federal employees have had the right to join unions and collectively bargain over working conditions since the 1960s. Unlike private sector workers, government employees cannot negotiate wages or strike. But through collective bargaining, they do help shape disciplinary procedures, parental leave policies, how overtime is managed and much more.</w:t>
      </w:r>
    </w:p>
    <w:p w14:paraId="0A347218" w14:textId="77777777" w:rsidR="0036574A" w:rsidRPr="00D5616A" w:rsidRDefault="0036574A" w:rsidP="0036574A">
      <w:pPr>
        <w:rPr>
          <w:sz w:val="16"/>
        </w:rPr>
      </w:pPr>
      <w:r w:rsidRPr="00D5616A">
        <w:rPr>
          <w:rStyle w:val="StyleUnderline"/>
        </w:rPr>
        <w:t>Giving workers a say in workplace policies</w:t>
      </w:r>
      <w:r w:rsidRPr="00D5616A">
        <w:rPr>
          <w:sz w:val="16"/>
        </w:rPr>
        <w:t xml:space="preserve">, the thinking goes, </w:t>
      </w:r>
      <w:r w:rsidRPr="00D5616A">
        <w:rPr>
          <w:rStyle w:val="StyleUnderline"/>
        </w:rPr>
        <w:t>leads to less friction</w:t>
      </w:r>
      <w:r w:rsidRPr="00D5616A">
        <w:rPr>
          <w:sz w:val="16"/>
        </w:rPr>
        <w:t xml:space="preserve"> in the workplace and more effective government.</w:t>
      </w:r>
    </w:p>
    <w:p w14:paraId="1909AC15" w14:textId="77777777" w:rsidR="0036574A" w:rsidRPr="00D5616A" w:rsidRDefault="0036574A" w:rsidP="0036574A">
      <w:pPr>
        <w:rPr>
          <w:sz w:val="16"/>
        </w:rPr>
      </w:pPr>
      <w:r w:rsidRPr="00D5616A">
        <w:rPr>
          <w:sz w:val="16"/>
        </w:rPr>
        <w:t xml:space="preserve">But President </w:t>
      </w:r>
      <w:r w:rsidRPr="00D5616A">
        <w:rPr>
          <w:rStyle w:val="StyleUnderline"/>
          <w:highlight w:val="cyan"/>
        </w:rPr>
        <w:t>Trump</w:t>
      </w:r>
      <w:r w:rsidRPr="00D5616A">
        <w:rPr>
          <w:sz w:val="16"/>
        </w:rPr>
        <w:t xml:space="preserve"> has </w:t>
      </w:r>
      <w:r w:rsidRPr="00D5616A">
        <w:rPr>
          <w:rStyle w:val="Emphasis"/>
        </w:rPr>
        <w:t>abandoned that idea</w:t>
      </w:r>
      <w:r w:rsidRPr="00D5616A">
        <w:rPr>
          <w:sz w:val="16"/>
        </w:rPr>
        <w:t xml:space="preserve">. Instead, </w:t>
      </w:r>
      <w:r w:rsidRPr="00D5616A">
        <w:rPr>
          <w:rStyle w:val="StyleUnderline"/>
        </w:rPr>
        <w:t xml:space="preserve">he's </w:t>
      </w:r>
      <w:r w:rsidRPr="00D5616A">
        <w:rPr>
          <w:rStyle w:val="StyleUnderline"/>
          <w:highlight w:val="cyan"/>
        </w:rPr>
        <w:t>argued</w:t>
      </w:r>
      <w:r w:rsidRPr="00D5616A">
        <w:rPr>
          <w:rStyle w:val="StyleUnderline"/>
        </w:rPr>
        <w:t xml:space="preserve"> that </w:t>
      </w:r>
      <w:r w:rsidRPr="00D5616A">
        <w:rPr>
          <w:rStyle w:val="StyleUnderline"/>
          <w:highlight w:val="cyan"/>
        </w:rPr>
        <w:t xml:space="preserve">federal employee unions pose a </w:t>
      </w:r>
      <w:r w:rsidRPr="00D5616A">
        <w:rPr>
          <w:rStyle w:val="Emphasis"/>
          <w:highlight w:val="cyan"/>
        </w:rPr>
        <w:t>danger to the country</w:t>
      </w:r>
      <w:r w:rsidRPr="00D5616A">
        <w:rPr>
          <w:rStyle w:val="StyleUnderline"/>
        </w:rPr>
        <w:t>.</w:t>
      </w:r>
      <w:r w:rsidRPr="00D5616A">
        <w:rPr>
          <w:sz w:val="16"/>
        </w:rPr>
        <w:t xml:space="preserve"> In March, </w:t>
      </w:r>
      <w:r w:rsidRPr="00D5616A">
        <w:rPr>
          <w:rStyle w:val="StyleUnderline"/>
          <w:highlight w:val="cyan"/>
        </w:rPr>
        <w:t>he</w:t>
      </w:r>
      <w:r w:rsidRPr="00D5616A">
        <w:rPr>
          <w:sz w:val="16"/>
        </w:rPr>
        <w:t xml:space="preserve"> issued an executive order </w:t>
      </w:r>
      <w:r w:rsidRPr="00D5616A">
        <w:rPr>
          <w:rStyle w:val="StyleUnderline"/>
          <w:highlight w:val="cyan"/>
        </w:rPr>
        <w:t>end</w:t>
      </w:r>
      <w:r w:rsidRPr="00D5616A">
        <w:rPr>
          <w:sz w:val="16"/>
        </w:rPr>
        <w:t xml:space="preserve">ing </w:t>
      </w:r>
      <w:r w:rsidRPr="00D5616A">
        <w:rPr>
          <w:rStyle w:val="StyleUnderline"/>
        </w:rPr>
        <w:t xml:space="preserve">collective </w:t>
      </w:r>
      <w:r w:rsidRPr="00D5616A">
        <w:rPr>
          <w:rStyle w:val="StyleUnderline"/>
          <w:highlight w:val="cyan"/>
        </w:rPr>
        <w:t>bargaining rights for</w:t>
      </w:r>
      <w:r w:rsidRPr="00D5616A">
        <w:rPr>
          <w:sz w:val="16"/>
        </w:rPr>
        <w:t xml:space="preserve"> </w:t>
      </w:r>
      <w:r w:rsidRPr="00D5616A">
        <w:rPr>
          <w:rStyle w:val="StyleUnderline"/>
        </w:rPr>
        <w:t xml:space="preserve">more than </w:t>
      </w:r>
      <w:r w:rsidRPr="00D5616A">
        <w:rPr>
          <w:rStyle w:val="StyleUnderline"/>
          <w:highlight w:val="cyan"/>
        </w:rPr>
        <w:t>1 million federal workers</w:t>
      </w:r>
      <w:r w:rsidRPr="00D5616A">
        <w:rPr>
          <w:sz w:val="16"/>
        </w:rPr>
        <w:t xml:space="preserve"> at about 20 federal agencies. Almost immediately, many agencies halted automatic deductions of union dues from employee paychecks, cutting off a critical source of cash flow to the unions. Just ahead of Labor Day, </w:t>
      </w:r>
      <w:r w:rsidRPr="00D5616A">
        <w:rPr>
          <w:rStyle w:val="StyleUnderline"/>
        </w:rPr>
        <w:t>Trump issued</w:t>
      </w:r>
      <w:r w:rsidRPr="00D5616A">
        <w:rPr>
          <w:sz w:val="16"/>
        </w:rPr>
        <w:t xml:space="preserve"> a new </w:t>
      </w:r>
      <w:r w:rsidRPr="00D5616A">
        <w:rPr>
          <w:rStyle w:val="StyleUnderline"/>
        </w:rPr>
        <w:t>executive order,</w:t>
      </w:r>
      <w:r w:rsidRPr="00D5616A">
        <w:rPr>
          <w:sz w:val="16"/>
        </w:rPr>
        <w:t xml:space="preserve"> </w:t>
      </w:r>
      <w:r w:rsidRPr="00D5616A">
        <w:rPr>
          <w:rStyle w:val="StyleUnderline"/>
          <w:highlight w:val="cyan"/>
        </w:rPr>
        <w:t>adding</w:t>
      </w:r>
      <w:r w:rsidRPr="00D5616A">
        <w:rPr>
          <w:sz w:val="16"/>
        </w:rPr>
        <w:t xml:space="preserve"> about a </w:t>
      </w:r>
      <w:r w:rsidRPr="00D5616A">
        <w:rPr>
          <w:rStyle w:val="StyleUnderline"/>
          <w:highlight w:val="cyan"/>
        </w:rPr>
        <w:t>half dozen agencies</w:t>
      </w:r>
      <w:r w:rsidRPr="00D5616A">
        <w:rPr>
          <w:sz w:val="16"/>
        </w:rPr>
        <w:t xml:space="preserve"> to the list.</w:t>
      </w:r>
    </w:p>
    <w:p w14:paraId="231B5F4C" w14:textId="77777777" w:rsidR="0036574A" w:rsidRPr="00D5616A" w:rsidRDefault="0036574A" w:rsidP="0036574A">
      <w:pPr>
        <w:rPr>
          <w:sz w:val="16"/>
        </w:rPr>
      </w:pPr>
      <w:r w:rsidRPr="00D5616A">
        <w:rPr>
          <w:sz w:val="16"/>
        </w:rPr>
        <w:t>Unions have filed lawsuits, alleging Trump is retaliating against them for opposing parts of his agenda. Lower courts temporarily halted the March order; the government appealed.</w:t>
      </w:r>
    </w:p>
    <w:p w14:paraId="6C23ACE4" w14:textId="77777777" w:rsidR="0036574A" w:rsidRPr="00D5616A" w:rsidRDefault="0036574A" w:rsidP="0036574A">
      <w:pPr>
        <w:rPr>
          <w:sz w:val="16"/>
        </w:rPr>
      </w:pPr>
      <w:r w:rsidRPr="00D5616A">
        <w:rPr>
          <w:sz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2FAC8F34" w14:textId="77777777" w:rsidR="0036574A" w:rsidRPr="00D5616A" w:rsidRDefault="0036574A" w:rsidP="0036574A">
      <w:pPr>
        <w:rPr>
          <w:sz w:val="16"/>
        </w:rPr>
      </w:pPr>
      <w:r w:rsidRPr="00D5616A">
        <w:rPr>
          <w:sz w:val="16"/>
        </w:rPr>
        <w:t xml:space="preserve">But last month, the </w:t>
      </w:r>
      <w:r w:rsidRPr="00D5616A">
        <w:rPr>
          <w:rStyle w:val="StyleUnderline"/>
          <w:highlight w:val="cyan"/>
        </w:rPr>
        <w:t>administration</w:t>
      </w:r>
      <w:r w:rsidRPr="00D5616A">
        <w:rPr>
          <w:rStyle w:val="StyleUnderline"/>
        </w:rPr>
        <w:t xml:space="preserve"> sent agencies</w:t>
      </w:r>
      <w:r w:rsidRPr="00D5616A">
        <w:rPr>
          <w:sz w:val="16"/>
        </w:rPr>
        <w:t xml:space="preserve"> updated </w:t>
      </w:r>
      <w:r w:rsidRPr="00D5616A">
        <w:rPr>
          <w:rStyle w:val="StyleUnderline"/>
        </w:rPr>
        <w:t>guidance, telling them they could</w:t>
      </w:r>
      <w:r w:rsidRPr="00D5616A">
        <w:rPr>
          <w:sz w:val="16"/>
        </w:rPr>
        <w:t xml:space="preserve"> go ahead with </w:t>
      </w:r>
      <w:r w:rsidRPr="00D5616A">
        <w:rPr>
          <w:rStyle w:val="StyleUnderline"/>
          <w:highlight w:val="cyan"/>
        </w:rPr>
        <w:t>terminat</w:t>
      </w:r>
      <w:r w:rsidRPr="00D5616A">
        <w:rPr>
          <w:rStyle w:val="StyleUnderline"/>
        </w:rPr>
        <w:t>i</w:t>
      </w:r>
      <w:r w:rsidRPr="00D5616A">
        <w:rPr>
          <w:sz w:val="16"/>
        </w:rPr>
        <w:t xml:space="preserve">ng most union </w:t>
      </w:r>
      <w:r w:rsidRPr="00D5616A">
        <w:rPr>
          <w:rStyle w:val="StyleUnderline"/>
          <w:highlight w:val="cyan"/>
        </w:rPr>
        <w:t>contracts</w:t>
      </w:r>
      <w:r w:rsidRPr="00D5616A">
        <w:rPr>
          <w:sz w:val="16"/>
        </w:rPr>
        <w:t xml:space="preserve"> — just not those with the National Treasury Employees Union, due to ongoing litigation. To date, nine agencies have canceled contracts, according to the American Federation of Government Employees.</w:t>
      </w:r>
    </w:p>
    <w:p w14:paraId="09FE98C8" w14:textId="77777777" w:rsidR="0036574A" w:rsidRPr="00D5616A" w:rsidRDefault="0036574A" w:rsidP="0036574A">
      <w:pPr>
        <w:rPr>
          <w:sz w:val="16"/>
        </w:rPr>
      </w:pPr>
    </w:p>
    <w:p w14:paraId="7AF38662" w14:textId="77777777" w:rsidR="0036574A" w:rsidRDefault="0036574A" w:rsidP="0036574A">
      <w:pPr>
        <w:pStyle w:val="Heading3"/>
      </w:pPr>
      <w:r>
        <w:t>T----CBR---2AC</w:t>
      </w:r>
    </w:p>
    <w:p w14:paraId="5B5110DC" w14:textId="77777777" w:rsidR="0036574A" w:rsidRDefault="0036574A" w:rsidP="0036574A">
      <w:pPr>
        <w:pStyle w:val="Heading4"/>
      </w:pPr>
      <w:r>
        <w:t xml:space="preserve">Strengthening the right to strike strengthens collective bargaining. </w:t>
      </w:r>
    </w:p>
    <w:p w14:paraId="5000B53E" w14:textId="77777777" w:rsidR="0036574A" w:rsidRPr="00D004AE" w:rsidRDefault="0036574A" w:rsidP="0036574A">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4635E5E3" w14:textId="77777777" w:rsidR="0036574A" w:rsidRPr="00D004AE" w:rsidRDefault="0036574A" w:rsidP="0036574A">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1CC1118E" w14:textId="77777777" w:rsidR="0036574A" w:rsidRPr="00D004AE" w:rsidRDefault="0036574A" w:rsidP="0036574A">
      <w:pPr>
        <w:rPr>
          <w:sz w:val="16"/>
        </w:rPr>
      </w:pPr>
      <w:r w:rsidRPr="00D004AE">
        <w:rPr>
          <w:sz w:val="16"/>
        </w:rPr>
        <w:t>&lt;&lt;TEXT CONDENSED, NONE OMITTED&gt;&gt;</w:t>
      </w:r>
    </w:p>
    <w:p w14:paraId="35CB3121" w14:textId="77777777" w:rsidR="0036574A" w:rsidRPr="00D004AE" w:rsidRDefault="0036574A" w:rsidP="0036574A">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4F288FD6" w14:textId="77777777" w:rsidR="0036574A" w:rsidRPr="00D004AE" w:rsidRDefault="0036574A" w:rsidP="0036574A">
      <w:pPr>
        <w:rPr>
          <w:sz w:val="16"/>
        </w:rPr>
      </w:pPr>
      <w:r w:rsidRPr="00D004AE">
        <w:rPr>
          <w:sz w:val="16"/>
        </w:rPr>
        <w:t>&lt;&lt;PARAGRAPH BREAKS RESUME&gt;&gt;</w:t>
      </w:r>
    </w:p>
    <w:p w14:paraId="6222DE34" w14:textId="77777777" w:rsidR="0036574A" w:rsidRPr="00D004AE" w:rsidRDefault="0036574A" w:rsidP="0036574A">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6EB36C72" w14:textId="77777777" w:rsidR="0036574A" w:rsidRPr="00F64AC1" w:rsidRDefault="0036574A" w:rsidP="0036574A">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3A55C493" w14:textId="77777777" w:rsidR="0036574A" w:rsidRDefault="0036574A" w:rsidP="0036574A">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0763024A" w14:textId="77777777" w:rsidR="0036574A" w:rsidRPr="006973E6" w:rsidRDefault="0036574A" w:rsidP="0036574A">
      <w:r w:rsidRPr="0019409A">
        <w:rPr>
          <w:rStyle w:val="Style13ptBold"/>
        </w:rPr>
        <w:t>Hebdon ’14</w:t>
      </w:r>
      <w:r>
        <w:t xml:space="preserve"> [Robert; Spring 2014; Associate Dean and Professor in Management at McGill University; Nevada Law Journal, “Public Sector Labor Policy: A Human Rights Approach,” vol. 14]</w:t>
      </w:r>
    </w:p>
    <w:p w14:paraId="7C5B7DE9" w14:textId="77777777" w:rsidR="0036574A" w:rsidRPr="006973E6" w:rsidRDefault="0036574A" w:rsidP="0036574A">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5CFA5A37" w14:textId="77777777" w:rsidR="0036574A" w:rsidRPr="006973E6" w:rsidRDefault="0036574A" w:rsidP="0036574A">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0B63D284" w14:textId="77777777" w:rsidR="0036574A" w:rsidRPr="00C1649F" w:rsidRDefault="0036574A" w:rsidP="0036574A">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0F8FBFF6" w14:textId="77777777" w:rsidR="0036574A" w:rsidRPr="00C1649F" w:rsidRDefault="0036574A" w:rsidP="0036574A">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18C40814" w14:textId="77777777" w:rsidR="0036574A" w:rsidRPr="00C1649F" w:rsidRDefault="0036574A" w:rsidP="0036574A">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33769439" w14:textId="77777777" w:rsidR="0036574A" w:rsidRPr="00C1649F" w:rsidRDefault="0036574A" w:rsidP="0036574A">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672127F2" w14:textId="77777777" w:rsidR="0036574A" w:rsidRPr="00C1649F" w:rsidRDefault="0036574A" w:rsidP="0036574A">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7E065590" w14:textId="77777777" w:rsidR="0036574A" w:rsidRPr="006973E6" w:rsidRDefault="0036574A" w:rsidP="0036574A">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540D6FAB" w14:textId="77777777" w:rsidR="0036574A" w:rsidRPr="006973E6" w:rsidRDefault="0036574A" w:rsidP="0036574A">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2281E4CA" w14:textId="77777777" w:rsidR="0036574A" w:rsidRPr="006973E6" w:rsidRDefault="0036574A" w:rsidP="0036574A">
      <w:pPr>
        <w:rPr>
          <w:sz w:val="16"/>
        </w:rPr>
      </w:pPr>
      <w:r w:rsidRPr="006973E6">
        <w:rPr>
          <w:sz w:val="16"/>
        </w:rPr>
        <w:t>A) North Carolina</w:t>
      </w:r>
    </w:p>
    <w:p w14:paraId="6C32E1E9" w14:textId="77777777" w:rsidR="0036574A" w:rsidRPr="006973E6" w:rsidRDefault="0036574A" w:rsidP="0036574A">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7711A140" w14:textId="77777777" w:rsidR="0036574A" w:rsidRPr="006973E6" w:rsidRDefault="0036574A" w:rsidP="0036574A">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7A640CF5" w14:textId="77777777" w:rsidR="0036574A" w:rsidRPr="006973E6" w:rsidRDefault="0036574A" w:rsidP="0036574A">
      <w:pPr>
        <w:rPr>
          <w:sz w:val="16"/>
        </w:rPr>
      </w:pPr>
      <w:r w:rsidRPr="006973E6">
        <w:rPr>
          <w:sz w:val="16"/>
        </w:rPr>
        <w:t>… .</w:t>
      </w:r>
    </w:p>
    <w:p w14:paraId="6B5204D1" w14:textId="77777777" w:rsidR="0036574A" w:rsidRPr="006973E6" w:rsidRDefault="0036574A" w:rsidP="0036574A">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448FC2D5" w14:textId="77777777" w:rsidR="0036574A" w:rsidRPr="006973E6" w:rsidRDefault="0036574A" w:rsidP="0036574A">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5A32376D" w14:textId="77777777" w:rsidR="0036574A" w:rsidRPr="006973E6" w:rsidRDefault="0036574A" w:rsidP="0036574A">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53852677" w14:textId="77777777" w:rsidR="0036574A" w:rsidRPr="006973E6" w:rsidRDefault="0036574A" w:rsidP="0036574A">
      <w:pPr>
        <w:rPr>
          <w:sz w:val="16"/>
        </w:rPr>
      </w:pPr>
      <w:r w:rsidRPr="006973E6">
        <w:rPr>
          <w:sz w:val="16"/>
        </w:rPr>
        <w:t>B) New York</w:t>
      </w:r>
    </w:p>
    <w:p w14:paraId="36218337" w14:textId="77777777" w:rsidR="0036574A" w:rsidRPr="006973E6" w:rsidRDefault="0036574A" w:rsidP="0036574A">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3EB3A29B" w14:textId="77777777" w:rsidR="0036574A" w:rsidRPr="006973E6" w:rsidRDefault="0036574A" w:rsidP="0036574A">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0C71F50B" w14:textId="77777777" w:rsidR="0036574A" w:rsidRPr="006973E6" w:rsidRDefault="0036574A" w:rsidP="0036574A">
      <w:pPr>
        <w:rPr>
          <w:sz w:val="16"/>
        </w:rPr>
      </w:pPr>
      <w:r w:rsidRPr="006973E6">
        <w:rPr>
          <w:sz w:val="16"/>
        </w:rPr>
        <w:t>The key recommendations of the CFA were the following:</w:t>
      </w:r>
    </w:p>
    <w:p w14:paraId="0AD26D95" w14:textId="77777777" w:rsidR="0036574A" w:rsidRPr="006973E6" w:rsidRDefault="0036574A" w:rsidP="0036574A">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45C2A4A7" w14:textId="77777777" w:rsidR="0036574A" w:rsidRPr="006973E6" w:rsidRDefault="0036574A" w:rsidP="0036574A">
      <w:pPr>
        <w:rPr>
          <w:sz w:val="16"/>
        </w:rPr>
      </w:pPr>
      <w:r w:rsidRPr="006973E6">
        <w:rPr>
          <w:sz w:val="16"/>
        </w:rPr>
        <w:t>… .</w:t>
      </w:r>
    </w:p>
    <w:p w14:paraId="573364FF" w14:textId="77777777" w:rsidR="0036574A" w:rsidRPr="006973E6" w:rsidRDefault="0036574A" w:rsidP="0036574A">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69B66BAB" w14:textId="77777777" w:rsidR="0036574A" w:rsidRPr="006973E6" w:rsidRDefault="0036574A" w:rsidP="0036574A">
      <w:pPr>
        <w:rPr>
          <w:sz w:val="16"/>
        </w:rPr>
      </w:pPr>
      <w:r w:rsidRPr="006973E6">
        <w:rPr>
          <w:sz w:val="16"/>
        </w:rPr>
        <w:t>(e) The Committee urges the Government to keep it informed of developments in respect of all above recommendations.</w:t>
      </w:r>
    </w:p>
    <w:p w14:paraId="164D6194" w14:textId="77777777" w:rsidR="0036574A" w:rsidRPr="006973E6" w:rsidRDefault="0036574A" w:rsidP="0036574A">
      <w:pPr>
        <w:rPr>
          <w:sz w:val="16"/>
        </w:rPr>
      </w:pPr>
      <w:r w:rsidRPr="006973E6">
        <w:rPr>
          <w:sz w:val="16"/>
        </w:rPr>
        <w:t>(f) The Committee invites the Government to consider taking the necessary measures for the ratification of Conventions Nos 87 and 98. 47</w:t>
      </w:r>
    </w:p>
    <w:p w14:paraId="31A5382B" w14:textId="77777777" w:rsidR="0036574A" w:rsidRDefault="0036574A" w:rsidP="0036574A">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2A689573" w14:textId="77777777" w:rsidR="0036574A" w:rsidRPr="006973E6" w:rsidRDefault="0036574A" w:rsidP="0036574A">
      <w:pPr>
        <w:rPr>
          <w:sz w:val="16"/>
        </w:rPr>
      </w:pPr>
      <w:r>
        <w:rPr>
          <w:sz w:val="16"/>
        </w:rPr>
        <w:t>&lt;&lt;TEXT CONDENSED, NONE OMITTED&gt;&gt;</w:t>
      </w:r>
    </w:p>
    <w:p w14:paraId="093A2FBA" w14:textId="77777777" w:rsidR="0036574A" w:rsidRPr="001457AA" w:rsidRDefault="0036574A" w:rsidP="0036574A">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1845A8F9" w14:textId="77777777" w:rsidR="0036574A" w:rsidRPr="005B3089" w:rsidRDefault="0036574A" w:rsidP="0036574A">
      <w:pPr>
        <w:rPr>
          <w:sz w:val="16"/>
        </w:rPr>
      </w:pPr>
      <w:r w:rsidRPr="005B3089">
        <w:rPr>
          <w:sz w:val="16"/>
        </w:rPr>
        <w:t>&lt;&lt;PARAGRAPH BREAKS RESUME&gt;&gt;</w:t>
      </w:r>
    </w:p>
    <w:p w14:paraId="437006FD" w14:textId="77777777" w:rsidR="0036574A" w:rsidRPr="005B3089" w:rsidRDefault="0036574A" w:rsidP="0036574A">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3BC8EA08" w14:textId="77777777" w:rsidR="0036574A" w:rsidRPr="005B3089" w:rsidRDefault="0036574A" w:rsidP="0036574A">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25C711BF" w14:textId="77777777" w:rsidR="0036574A" w:rsidRPr="005B3089" w:rsidRDefault="0036574A" w:rsidP="0036574A">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610081E2" w14:textId="77777777" w:rsidR="0036574A" w:rsidRPr="005B3089" w:rsidRDefault="0036574A" w:rsidP="0036574A">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6B83AF76" w14:textId="77777777" w:rsidR="0036574A" w:rsidRDefault="0036574A" w:rsidP="0036574A">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35EF4571" w14:textId="77777777" w:rsidR="0036574A" w:rsidRDefault="0036574A" w:rsidP="0036574A">
      <w:pPr>
        <w:pStyle w:val="Heading4"/>
      </w:pPr>
      <w:r>
        <w:t>PREFER:</w:t>
      </w:r>
    </w:p>
    <w:p w14:paraId="3747D864" w14:textId="77777777" w:rsidR="0036574A" w:rsidRDefault="0036574A" w:rsidP="0036574A">
      <w:pPr>
        <w:pStyle w:val="Analytics"/>
      </w:pPr>
      <w:r>
        <w:t xml:space="preserve">1. </w:t>
      </w:r>
      <w:r w:rsidRPr="00451E2A">
        <w:rPr>
          <w:u w:val="single"/>
        </w:rPr>
        <w:t>PREDICTABILTIY</w:t>
      </w:r>
      <w:r>
        <w:t xml:space="preserve">---Our interp is supported by the </w:t>
      </w:r>
      <w:r w:rsidRPr="00C11BF6">
        <w:rPr>
          <w:u w:val="single"/>
        </w:rPr>
        <w:t>consensus</w:t>
      </w:r>
      <w:r>
        <w:t xml:space="preserve"> of </w:t>
      </w:r>
      <w:r w:rsidRPr="00C11BF6">
        <w:rPr>
          <w:u w:val="single"/>
        </w:rPr>
        <w:t>international</w:t>
      </w:r>
      <w:r>
        <w:t xml:space="preserve"> and </w:t>
      </w:r>
      <w:r w:rsidRPr="00C11BF6">
        <w:rPr>
          <w:u w:val="single"/>
        </w:rPr>
        <w:t>US domestic law</w:t>
      </w:r>
      <w:r>
        <w:t>, with intent to define.</w:t>
      </w:r>
    </w:p>
    <w:p w14:paraId="5A455416" w14:textId="77777777" w:rsidR="0036574A" w:rsidRDefault="0036574A" w:rsidP="0036574A">
      <w:pPr>
        <w:pStyle w:val="Analytics"/>
      </w:pPr>
      <w:r>
        <w:t xml:space="preserve">2. </w:t>
      </w:r>
      <w:r w:rsidRPr="00451E2A">
        <w:rPr>
          <w:u w:val="single"/>
        </w:rPr>
        <w:t>PRECISION</w:t>
      </w:r>
      <w:r>
        <w:t xml:space="preserve">---Excluding strikes is </w:t>
      </w:r>
      <w:r w:rsidRPr="00C11BF6">
        <w:rPr>
          <w:u w:val="single"/>
        </w:rPr>
        <w:t>legal illiteracy</w:t>
      </w:r>
      <w:r>
        <w:t xml:space="preserve"> because they’re essential to the bargaining negotiation. </w:t>
      </w:r>
    </w:p>
    <w:p w14:paraId="27D8E6A6" w14:textId="77777777" w:rsidR="0036574A" w:rsidRDefault="0036574A" w:rsidP="0036574A">
      <w:pPr>
        <w:pStyle w:val="Analytics"/>
      </w:pPr>
      <w:r>
        <w:t xml:space="preserve">3. </w:t>
      </w:r>
      <w:r w:rsidRPr="00451E2A">
        <w:rPr>
          <w:u w:val="single"/>
        </w:rPr>
        <w:t>AFF GROUND</w:t>
      </w:r>
      <w:r>
        <w:t xml:space="preserve">---Bargaining procedures are </w:t>
      </w:r>
      <w:r w:rsidRPr="00451E2A">
        <w:rPr>
          <w:u w:val="single"/>
        </w:rPr>
        <w:t>overly narrow</w:t>
      </w:r>
      <w:r>
        <w:t xml:space="preserve"> and most easily solved by </w:t>
      </w:r>
      <w:r w:rsidRPr="00451E2A">
        <w:rPr>
          <w:u w:val="single"/>
        </w:rPr>
        <w:t>state action</w:t>
      </w:r>
      <w:r>
        <w:t xml:space="preserve">. </w:t>
      </w:r>
    </w:p>
    <w:p w14:paraId="471538DC" w14:textId="77777777" w:rsidR="0036574A" w:rsidRDefault="0036574A" w:rsidP="0036574A">
      <w:pPr>
        <w:pStyle w:val="Analytics"/>
      </w:pPr>
      <w:r>
        <w:t>NO OFFENSE:</w:t>
      </w:r>
    </w:p>
    <w:p w14:paraId="14331F80" w14:textId="77777777" w:rsidR="0036574A" w:rsidRDefault="0036574A" w:rsidP="0036574A">
      <w:pPr>
        <w:pStyle w:val="Analytics"/>
      </w:pPr>
      <w:r w:rsidRPr="00451E2A">
        <w:rPr>
          <w:u w:val="single"/>
        </w:rPr>
        <w:t>FUNCTIONAL LIMITS</w:t>
      </w:r>
      <w:r>
        <w:t>---Affs need “fed key” and “rights key” warrants. They also have Cap, the Econ DA, and politics.</w:t>
      </w:r>
    </w:p>
    <w:p w14:paraId="084C213C" w14:textId="77777777" w:rsidR="0036574A" w:rsidRDefault="0036574A" w:rsidP="0036574A">
      <w:pPr>
        <w:pStyle w:val="Analytics"/>
      </w:pPr>
      <w:r w:rsidRPr="00451E2A">
        <w:rPr>
          <w:u w:val="single"/>
        </w:rPr>
        <w:t>REASONABILITY</w:t>
      </w:r>
      <w:r>
        <w:t xml:space="preserve">---Good is good enough. Competing interps cause a </w:t>
      </w:r>
      <w:r w:rsidRPr="00451E2A">
        <w:rPr>
          <w:u w:val="single"/>
        </w:rPr>
        <w:t>race</w:t>
      </w:r>
      <w:r>
        <w:t xml:space="preserve"> to the </w:t>
      </w:r>
      <w:r w:rsidRPr="00451E2A">
        <w:rPr>
          <w:u w:val="single"/>
        </w:rPr>
        <w:t>bottom</w:t>
      </w:r>
      <w:r>
        <w:t xml:space="preserve">. </w:t>
      </w:r>
    </w:p>
    <w:p w14:paraId="4C5A3B73" w14:textId="77777777" w:rsidR="0036574A" w:rsidRDefault="0036574A" w:rsidP="0036574A"/>
    <w:p w14:paraId="74297F7F" w14:textId="7B0C92FF" w:rsidR="0036574A" w:rsidRDefault="0036574A" w:rsidP="00E50E6A">
      <w:pPr>
        <w:pStyle w:val="Heading3"/>
      </w:pPr>
      <w:r>
        <w:t>Labor Freedom CP</w:t>
      </w:r>
    </w:p>
    <w:p w14:paraId="407C721E" w14:textId="77777777" w:rsidR="0036574A" w:rsidRPr="000D34C5" w:rsidRDefault="0036574A" w:rsidP="0036574A">
      <w:pPr>
        <w:pStyle w:val="Heading4"/>
      </w:pPr>
      <w:r>
        <w:t xml:space="preserve">2 -- </w:t>
      </w:r>
      <w:r w:rsidRPr="002B14ED">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0132C477" w14:textId="77777777" w:rsidR="0036574A" w:rsidRPr="00C761E6" w:rsidRDefault="0036574A" w:rsidP="0036574A">
      <w:r w:rsidRPr="00C761E6">
        <w:t>&lt;&lt;FOR REFERENCE&gt;&gt;</w:t>
      </w:r>
    </w:p>
    <w:p w14:paraId="13A7BB5C" w14:textId="77777777" w:rsidR="0036574A" w:rsidRPr="00C761E6" w:rsidRDefault="0036574A" w:rsidP="0036574A">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1084A2B1" w14:textId="3301A72B" w:rsidR="0036574A" w:rsidRDefault="0036574A" w:rsidP="0036574A">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5D02C152" w14:textId="4338259E" w:rsidR="0036574A" w:rsidRDefault="0036574A" w:rsidP="00E50E6A">
      <w:pPr>
        <w:pStyle w:val="Heading3"/>
      </w:pPr>
      <w:r>
        <w:t>Adv CP</w:t>
      </w:r>
    </w:p>
    <w:p w14:paraId="2F997E3D" w14:textId="77777777" w:rsidR="0036574A" w:rsidRPr="00BA6B96" w:rsidRDefault="0036574A" w:rsidP="0036574A">
      <w:pPr>
        <w:pStyle w:val="Heading4"/>
      </w:pPr>
      <w:r>
        <w:rPr>
          <w:u w:val="single"/>
        </w:rPr>
        <w:t>Wealth transfers</w:t>
      </w:r>
      <w:r>
        <w:t xml:space="preserve"> benefit the </w:t>
      </w:r>
      <w:r>
        <w:rPr>
          <w:u w:val="single"/>
        </w:rPr>
        <w:t>monopsony</w:t>
      </w:r>
      <w:r>
        <w:t xml:space="preserve"> AND justify </w:t>
      </w:r>
      <w:r>
        <w:rPr>
          <w:u w:val="single"/>
        </w:rPr>
        <w:t>lower wages</w:t>
      </w:r>
      <w:r>
        <w:t xml:space="preserve">. </w:t>
      </w:r>
      <w:r w:rsidRPr="00BA6B96">
        <w:t xml:space="preserve"> </w:t>
      </w:r>
      <w:r>
        <w:t xml:space="preserve"> Any increase in welfare is met with an equal increase in taxxes</w:t>
      </w:r>
    </w:p>
    <w:p w14:paraId="2E8CB863" w14:textId="77777777" w:rsidR="0036574A" w:rsidRPr="00BA6B96" w:rsidRDefault="0036574A" w:rsidP="0036574A">
      <w:r w:rsidRPr="00BA6B96">
        <w:t xml:space="preserve">Eric A. </w:t>
      </w:r>
      <w:r w:rsidRPr="00BA6B96">
        <w:rPr>
          <w:rStyle w:val="Style13ptBold"/>
        </w:rPr>
        <w:t>Posner 21</w:t>
      </w:r>
      <w:r w:rsidRPr="00BA6B96">
        <w:t xml:space="preserve">, American law professor at the University of Chicago Law School, 9-10-21, “How Antitrust Failed Workers,” Oxford University Press, </w:t>
      </w:r>
      <w:hyperlink r:id="rId19" w:history="1">
        <w:r w:rsidRPr="00BA6B96">
          <w:rPr>
            <w:rStyle w:val="Hyperlink"/>
          </w:rPr>
          <w:t>https://global.oup.com/academic/product/how-antitrust-failed-workers-9780197507629?cc=us&amp;lang=en&amp;#</w:t>
        </w:r>
      </w:hyperlink>
    </w:p>
    <w:p w14:paraId="678A79B7" w14:textId="77777777" w:rsidR="0036574A" w:rsidRPr="00BA6B96" w:rsidRDefault="0036574A" w:rsidP="0036574A">
      <w:r w:rsidRPr="00BA6B96">
        <w:t xml:space="preserve">8.2. </w:t>
      </w:r>
      <w:r w:rsidRPr="00414FED">
        <w:rPr>
          <w:rStyle w:val="Emphasis"/>
          <w:highlight w:val="yellow"/>
        </w:rPr>
        <w:t>Tax</w:t>
      </w:r>
      <w:r w:rsidRPr="00414FED">
        <w:rPr>
          <w:rStyle w:val="StyleUnderline"/>
          <w:highlight w:val="yellow"/>
        </w:rPr>
        <w:t xml:space="preserve"> and </w:t>
      </w:r>
      <w:r w:rsidRPr="00414FED">
        <w:rPr>
          <w:rStyle w:val="Emphasis"/>
          <w:highlight w:val="yellow"/>
        </w:rPr>
        <w:t>Transfer</w:t>
      </w:r>
      <w:r w:rsidRPr="00414FED">
        <w:rPr>
          <w:rStyle w:val="StyleUnderline"/>
          <w:highlight w:val="yellow"/>
        </w:rPr>
        <w:t xml:space="preserve"> Policies</w:t>
      </w:r>
    </w:p>
    <w:p w14:paraId="466C53D2" w14:textId="77777777" w:rsidR="0036574A" w:rsidRPr="00BA6B96" w:rsidRDefault="0036574A" w:rsidP="0036574A">
      <w:r w:rsidRPr="00BA6B96">
        <w:t xml:space="preserve">It is well understood that the fiscal system solution to market power involves subsidizing the price paid by the firm. For example, the government could offer to pay a monopolist a subsidy for every unit sold, so that the monopolist voluntarily manufactures and sells the number of units that it would produce in a competitive market. Transposed to labor markets, the government would subsidize the wage. Standing alone, such a scheme </w:t>
      </w:r>
      <w:r w:rsidRPr="005F0F01">
        <w:rPr>
          <w:rStyle w:val="StyleUnderline"/>
        </w:rPr>
        <w:t xml:space="preserve">would have </w:t>
      </w:r>
      <w:r w:rsidRPr="005F0F01">
        <w:rPr>
          <w:rStyle w:val="Emphasis"/>
        </w:rPr>
        <w:t>unattractive distributive effects</w:t>
      </w:r>
      <w:r w:rsidRPr="005F0F01">
        <w:rPr>
          <w:rStyle w:val="StyleUnderline"/>
        </w:rPr>
        <w:t xml:space="preserve"> because it would </w:t>
      </w:r>
      <w:r w:rsidRPr="00414FED">
        <w:rPr>
          <w:rStyle w:val="StyleUnderline"/>
          <w:highlight w:val="yellow"/>
        </w:rPr>
        <w:t xml:space="preserve">benefit the </w:t>
      </w:r>
      <w:r w:rsidRPr="00414FED">
        <w:rPr>
          <w:rStyle w:val="Emphasis"/>
          <w:highlight w:val="yellow"/>
        </w:rPr>
        <w:t>corporation</w:t>
      </w:r>
      <w:r w:rsidRPr="005F0F01">
        <w:rPr>
          <w:rStyle w:val="StyleUnderline"/>
        </w:rPr>
        <w:t xml:space="preserve"> more than </w:t>
      </w:r>
      <w:r w:rsidRPr="005F0F01">
        <w:rPr>
          <w:rStyle w:val="Emphasis"/>
        </w:rPr>
        <w:t>workers</w:t>
      </w:r>
      <w:r w:rsidRPr="005F0F01">
        <w:t>. But</w:t>
      </w:r>
      <w:r w:rsidRPr="00BA6B96">
        <w:t xml:space="preserve"> if a corporate tax on profits was coupled with a precisely tuned subsidy on wages, the gains from alleviating the monopsony distortion via a subsidy could be redistributed.</w:t>
      </w:r>
    </w:p>
    <w:p w14:paraId="44D8802C" w14:textId="77777777" w:rsidR="0036574A" w:rsidRPr="00BA6B96" w:rsidRDefault="0036574A" w:rsidP="0036574A">
      <w:r w:rsidRPr="00BA6B96">
        <w:t xml:space="preserve">Under this approach, </w:t>
      </w:r>
      <w:r w:rsidRPr="00414FED">
        <w:rPr>
          <w:rStyle w:val="StyleUnderline"/>
          <w:highlight w:val="yellow"/>
        </w:rPr>
        <w:t xml:space="preserve">the government should apply the </w:t>
      </w:r>
      <w:r w:rsidRPr="00414FED">
        <w:rPr>
          <w:rStyle w:val="Emphasis"/>
          <w:highlight w:val="yellow"/>
        </w:rPr>
        <w:t>subsidy</w:t>
      </w:r>
      <w:r w:rsidRPr="00BA6B96">
        <w:rPr>
          <w:rStyle w:val="StyleUnderline"/>
        </w:rPr>
        <w:t xml:space="preserve"> only </w:t>
      </w:r>
      <w:r w:rsidRPr="00414FED">
        <w:rPr>
          <w:rStyle w:val="StyleUnderline"/>
          <w:highlight w:val="yellow"/>
        </w:rPr>
        <w:t xml:space="preserve">to </w:t>
      </w:r>
      <w:r w:rsidRPr="00414FED">
        <w:rPr>
          <w:rStyle w:val="Emphasis"/>
          <w:highlight w:val="yellow"/>
        </w:rPr>
        <w:t>employers</w:t>
      </w:r>
      <w:r w:rsidRPr="00414FED">
        <w:rPr>
          <w:rStyle w:val="StyleUnderline"/>
          <w:highlight w:val="yellow"/>
        </w:rPr>
        <w:t xml:space="preserve"> with </w:t>
      </w:r>
      <w:r w:rsidRPr="00414FED">
        <w:rPr>
          <w:rStyle w:val="Emphasis"/>
          <w:highlight w:val="yellow"/>
        </w:rPr>
        <w:t>monopsony</w:t>
      </w:r>
      <w:r w:rsidRPr="00BA6B96">
        <w:rPr>
          <w:rStyle w:val="Emphasis"/>
        </w:rPr>
        <w:t xml:space="preserve"> power</w:t>
      </w:r>
      <w:r w:rsidRPr="00BA6B96">
        <w:rPr>
          <w:rStyle w:val="StyleUnderline"/>
        </w:rPr>
        <w:t xml:space="preserve">, and the </w:t>
      </w:r>
      <w:r w:rsidRPr="00BA6B96">
        <w:rPr>
          <w:rStyle w:val="Emphasis"/>
        </w:rPr>
        <w:t>extent</w:t>
      </w:r>
      <w:r w:rsidRPr="00BA6B96">
        <w:rPr>
          <w:rStyle w:val="StyleUnderline"/>
        </w:rPr>
        <w:t xml:space="preserve"> of the </w:t>
      </w:r>
      <w:r w:rsidRPr="00BA6B96">
        <w:rPr>
          <w:rStyle w:val="Emphasis"/>
        </w:rPr>
        <w:t>subsidy</w:t>
      </w:r>
      <w:r w:rsidRPr="00BA6B96">
        <w:t xml:space="preserve"> </w:t>
      </w:r>
      <w:r w:rsidRPr="00BA6B96">
        <w:rPr>
          <w:rStyle w:val="StyleUnderline"/>
        </w:rPr>
        <w:t xml:space="preserve">should be a function of the degree of </w:t>
      </w:r>
      <w:r w:rsidRPr="00BA6B96">
        <w:rPr>
          <w:rStyle w:val="Emphasis"/>
        </w:rPr>
        <w:t>monopsony power</w:t>
      </w:r>
      <w:r w:rsidRPr="00BA6B96">
        <w:t xml:space="preserve">. </w:t>
      </w:r>
      <w:r w:rsidRPr="00414FED">
        <w:rPr>
          <w:rStyle w:val="StyleUnderline"/>
          <w:highlight w:val="yellow"/>
        </w:rPr>
        <w:t>But</w:t>
      </w:r>
      <w:r w:rsidRPr="00BA6B96">
        <w:rPr>
          <w:rStyle w:val="StyleUnderline"/>
        </w:rPr>
        <w:t xml:space="preserve"> the </w:t>
      </w:r>
      <w:r w:rsidRPr="00BA6B96">
        <w:rPr>
          <w:rStyle w:val="Emphasis"/>
        </w:rPr>
        <w:t>existence</w:t>
      </w:r>
      <w:r w:rsidRPr="00BA6B96">
        <w:rPr>
          <w:rStyle w:val="StyleUnderline"/>
        </w:rPr>
        <w:t xml:space="preserve">, and especially the </w:t>
      </w:r>
      <w:r w:rsidRPr="00BA6B96">
        <w:rPr>
          <w:rStyle w:val="Emphasis"/>
        </w:rPr>
        <w:t>degree</w:t>
      </w:r>
      <w:r w:rsidRPr="00BA6B96">
        <w:rPr>
          <w:rStyle w:val="StyleUnderline"/>
        </w:rPr>
        <w:t xml:space="preserve">, of </w:t>
      </w:r>
      <w:r w:rsidRPr="00BA6B96">
        <w:rPr>
          <w:rStyle w:val="Emphasis"/>
        </w:rPr>
        <w:t>l</w:t>
      </w:r>
      <w:r w:rsidRPr="005F0F01">
        <w:rPr>
          <w:rStyle w:val="Emphasis"/>
        </w:rPr>
        <w:t xml:space="preserve">abor </w:t>
      </w:r>
      <w:r w:rsidRPr="00414FED">
        <w:rPr>
          <w:rStyle w:val="Emphasis"/>
          <w:highlight w:val="yellow"/>
        </w:rPr>
        <w:t>market power</w:t>
      </w:r>
      <w:r w:rsidRPr="00414FED">
        <w:rPr>
          <w:rStyle w:val="StyleUnderline"/>
          <w:highlight w:val="yellow"/>
        </w:rPr>
        <w:t xml:space="preserve"> is </w:t>
      </w:r>
      <w:r w:rsidRPr="00414FED">
        <w:rPr>
          <w:rStyle w:val="Emphasis"/>
          <w:highlight w:val="yellow"/>
        </w:rPr>
        <w:t>never self-evident</w:t>
      </w:r>
      <w:r w:rsidRPr="00BA6B96">
        <w:t xml:space="preserve">. </w:t>
      </w:r>
      <w:r w:rsidRPr="005F0F01">
        <w:rPr>
          <w:rStyle w:val="StyleUnderline"/>
        </w:rPr>
        <w:t>It is the domain</w:t>
      </w:r>
      <w:r w:rsidRPr="00BA6B96">
        <w:rPr>
          <w:rStyle w:val="StyleUnderline"/>
        </w:rPr>
        <w:t xml:space="preserve"> of </w:t>
      </w:r>
      <w:r w:rsidRPr="00414FED">
        <w:rPr>
          <w:rStyle w:val="Emphasis"/>
          <w:highlight w:val="yellow"/>
        </w:rPr>
        <w:t>antitrust</w:t>
      </w:r>
      <w:r w:rsidRPr="00BA6B96">
        <w:rPr>
          <w:rStyle w:val="Emphasis"/>
        </w:rPr>
        <w:t xml:space="preserve"> law</w:t>
      </w:r>
      <w:r w:rsidRPr="00BA6B96">
        <w:t xml:space="preserve"> in the first place </w:t>
      </w:r>
      <w:r w:rsidRPr="00BA6B96">
        <w:rPr>
          <w:rStyle w:val="StyleUnderline"/>
        </w:rPr>
        <w:t xml:space="preserve">to </w:t>
      </w:r>
      <w:r w:rsidRPr="00414FED">
        <w:rPr>
          <w:rStyle w:val="StyleUnderline"/>
          <w:highlight w:val="yellow"/>
        </w:rPr>
        <w:t xml:space="preserve">determine whether an employer has </w:t>
      </w:r>
      <w:r w:rsidRPr="00414FED">
        <w:rPr>
          <w:rStyle w:val="Emphasis"/>
          <w:highlight w:val="yellow"/>
        </w:rPr>
        <w:t>power</w:t>
      </w:r>
      <w:r w:rsidRPr="00414FED">
        <w:rPr>
          <w:rStyle w:val="StyleUnderline"/>
          <w:highlight w:val="yellow"/>
        </w:rPr>
        <w:t xml:space="preserve"> in a </w:t>
      </w:r>
      <w:r w:rsidRPr="00414FED">
        <w:rPr>
          <w:rStyle w:val="Emphasis"/>
          <w:highlight w:val="yellow"/>
        </w:rPr>
        <w:t>labor market</w:t>
      </w:r>
      <w:r w:rsidRPr="005F0F01">
        <w:rPr>
          <w:rStyle w:val="StyleUnderline"/>
        </w:rPr>
        <w:t xml:space="preserve">, and this </w:t>
      </w:r>
      <w:r w:rsidRPr="005F0F01">
        <w:rPr>
          <w:rStyle w:val="Emphasis"/>
        </w:rPr>
        <w:t>factintensive inquiry</w:t>
      </w:r>
      <w:r w:rsidRPr="005F0F01">
        <w:rPr>
          <w:rStyle w:val="StyleUnderline"/>
        </w:rPr>
        <w:t xml:space="preserve"> seems to require </w:t>
      </w:r>
      <w:r w:rsidRPr="005F0F01">
        <w:rPr>
          <w:rStyle w:val="Emphasis"/>
        </w:rPr>
        <w:t>lengthy hearings</w:t>
      </w:r>
      <w:r w:rsidRPr="005F0F01">
        <w:rPr>
          <w:rStyle w:val="StyleUnderline"/>
        </w:rPr>
        <w:t xml:space="preserve"> by courts</w:t>
      </w:r>
      <w:r w:rsidRPr="005F0F01">
        <w:t>.</w:t>
      </w:r>
    </w:p>
    <w:p w14:paraId="40B9EC81" w14:textId="77777777" w:rsidR="0036574A" w:rsidRPr="008D5A3C" w:rsidRDefault="0036574A" w:rsidP="0036574A">
      <w:r w:rsidRPr="00BA6B96">
        <w:t xml:space="preserve">A popular policy that has unanticipated consequences under monopsony is the Earned Income Tax Credit. The EITC subsidizes earnings of low-income households and is among the largest forms of redistribution in the United States. However, </w:t>
      </w:r>
      <w:r w:rsidRPr="005F0F01">
        <w:rPr>
          <w:rStyle w:val="StyleUnderline"/>
        </w:rPr>
        <w:t xml:space="preserve">in </w:t>
      </w:r>
      <w:r w:rsidRPr="005F0F01">
        <w:rPr>
          <w:rStyle w:val="Emphasis"/>
        </w:rPr>
        <w:t>monopsonized labor markets</w:t>
      </w:r>
      <w:r w:rsidRPr="005F0F01">
        <w:rPr>
          <w:rStyle w:val="StyleUnderline"/>
        </w:rPr>
        <w:t xml:space="preserve">, the </w:t>
      </w:r>
      <w:r w:rsidRPr="005F0F01">
        <w:rPr>
          <w:rStyle w:val="Emphasis"/>
        </w:rPr>
        <w:t>EITC</w:t>
      </w:r>
      <w:r w:rsidRPr="005F0F01">
        <w:t xml:space="preserve"> </w:t>
      </w:r>
      <w:r w:rsidRPr="005F0F01">
        <w:rPr>
          <w:rStyle w:val="StyleUnderline"/>
        </w:rPr>
        <w:t xml:space="preserve">can have </w:t>
      </w:r>
      <w:r w:rsidRPr="005F0F01">
        <w:rPr>
          <w:rStyle w:val="Emphasis"/>
        </w:rPr>
        <w:t>perverse consequences</w:t>
      </w:r>
      <w:r w:rsidRPr="005F0F01">
        <w:rPr>
          <w:rStyle w:val="StyleUnderline"/>
        </w:rPr>
        <w:t>.</w:t>
      </w:r>
      <w:r w:rsidRPr="00BA6B96">
        <w:t xml:space="preserve"> </w:t>
      </w:r>
      <w:r w:rsidRPr="00414FED">
        <w:rPr>
          <w:rStyle w:val="StyleUnderline"/>
          <w:highlight w:val="yellow"/>
        </w:rPr>
        <w:t>By increasing the</w:t>
      </w:r>
      <w:r w:rsidRPr="00BA6B96">
        <w:t xml:space="preserve"> effective (</w:t>
      </w:r>
      <w:r w:rsidRPr="00414FED">
        <w:rPr>
          <w:rStyle w:val="StyleUnderline"/>
          <w:highlight w:val="yellow"/>
        </w:rPr>
        <w:t>after-tax</w:t>
      </w:r>
      <w:r w:rsidRPr="00BA6B96">
        <w:t xml:space="preserve">) </w:t>
      </w:r>
      <w:r w:rsidRPr="00414FED">
        <w:rPr>
          <w:rStyle w:val="StyleUnderline"/>
          <w:highlight w:val="yellow"/>
        </w:rPr>
        <w:t>wage</w:t>
      </w:r>
      <w:r w:rsidRPr="00BA6B96">
        <w:rPr>
          <w:rStyle w:val="StyleUnderline"/>
        </w:rPr>
        <w:t xml:space="preserve"> earned by the worker</w:t>
      </w:r>
      <w:r w:rsidRPr="00414FED">
        <w:rPr>
          <w:rStyle w:val="StyleUnderline"/>
          <w:highlight w:val="yellow"/>
        </w:rPr>
        <w:t xml:space="preserve">, it encourages people to </w:t>
      </w:r>
      <w:r w:rsidRPr="00414FED">
        <w:rPr>
          <w:rStyle w:val="Emphasis"/>
          <w:highlight w:val="yellow"/>
        </w:rPr>
        <w:t>enter</w:t>
      </w:r>
      <w:r w:rsidRPr="00414FED">
        <w:rPr>
          <w:rStyle w:val="StyleUnderline"/>
          <w:highlight w:val="yellow"/>
        </w:rPr>
        <w:t xml:space="preserve"> the </w:t>
      </w:r>
      <w:r w:rsidRPr="00414FED">
        <w:rPr>
          <w:rStyle w:val="Emphasis"/>
          <w:highlight w:val="yellow"/>
        </w:rPr>
        <w:t>labor market</w:t>
      </w:r>
      <w:r w:rsidRPr="00414FED">
        <w:rPr>
          <w:rStyle w:val="StyleUnderline"/>
          <w:highlight w:val="yellow"/>
        </w:rPr>
        <w:t xml:space="preserve">, enabling employers to pay a </w:t>
      </w:r>
      <w:r w:rsidRPr="00414FED">
        <w:rPr>
          <w:rStyle w:val="Emphasis"/>
          <w:highlight w:val="yellow"/>
        </w:rPr>
        <w:t>lower wage</w:t>
      </w:r>
      <w:r w:rsidRPr="00BA6B96">
        <w:rPr>
          <w:rStyle w:val="StyleUnderline"/>
        </w:rPr>
        <w:t xml:space="preserve"> to the </w:t>
      </w:r>
      <w:r w:rsidRPr="00BA6B96">
        <w:rPr>
          <w:rStyle w:val="Emphasis"/>
        </w:rPr>
        <w:t>incumbent workers</w:t>
      </w:r>
      <w:r w:rsidRPr="00BA6B96">
        <w:t xml:space="preserve">. </w:t>
      </w:r>
      <w:r w:rsidRPr="00414FED">
        <w:rPr>
          <w:rStyle w:val="StyleUnderline"/>
          <w:highlight w:val="yellow"/>
        </w:rPr>
        <w:t>While the EITC can mitigate</w:t>
      </w:r>
      <w:r w:rsidRPr="00BA6B96">
        <w:rPr>
          <w:rStyle w:val="StyleUnderline"/>
        </w:rPr>
        <w:t xml:space="preserve"> the </w:t>
      </w:r>
      <w:r w:rsidRPr="00414FED">
        <w:rPr>
          <w:rStyle w:val="Emphasis"/>
          <w:highlight w:val="yellow"/>
        </w:rPr>
        <w:t>disemployment</w:t>
      </w:r>
      <w:r w:rsidRPr="00BA6B96">
        <w:rPr>
          <w:rStyle w:val="StyleUnderline"/>
        </w:rPr>
        <w:t xml:space="preserve"> effects of </w:t>
      </w:r>
      <w:r w:rsidRPr="00BA6B96">
        <w:rPr>
          <w:rStyle w:val="Emphasis"/>
        </w:rPr>
        <w:t>monopsony</w:t>
      </w:r>
      <w:r w:rsidRPr="00414FED">
        <w:rPr>
          <w:rStyle w:val="StyleUnderline"/>
          <w:highlight w:val="yellow"/>
        </w:rPr>
        <w:t>, it will</w:t>
      </w:r>
      <w:r w:rsidRPr="00BA6B96">
        <w:rPr>
          <w:rStyle w:val="StyleUnderline"/>
        </w:rPr>
        <w:t xml:space="preserve"> also </w:t>
      </w:r>
      <w:r w:rsidRPr="00414FED">
        <w:rPr>
          <w:rStyle w:val="StyleUnderline"/>
          <w:highlight w:val="yellow"/>
        </w:rPr>
        <w:t>transfer</w:t>
      </w:r>
      <w:r w:rsidRPr="00BA6B96">
        <w:t xml:space="preserve"> a share of </w:t>
      </w:r>
      <w:r w:rsidRPr="00BA6B96">
        <w:rPr>
          <w:rStyle w:val="StyleUnderline"/>
        </w:rPr>
        <w:t xml:space="preserve">those </w:t>
      </w:r>
      <w:r w:rsidRPr="00414FED">
        <w:rPr>
          <w:rStyle w:val="StyleUnderline"/>
          <w:highlight w:val="yellow"/>
        </w:rPr>
        <w:t xml:space="preserve">benefits to </w:t>
      </w:r>
      <w:r w:rsidRPr="00414FED">
        <w:rPr>
          <w:rStyle w:val="Emphasis"/>
          <w:highlight w:val="yellow"/>
        </w:rPr>
        <w:t>employers</w:t>
      </w:r>
      <w:r w:rsidRPr="00BA6B96">
        <w:t xml:space="preserve"> </w:t>
      </w:r>
      <w:r w:rsidRPr="00BA6B96">
        <w:rPr>
          <w:rStyle w:val="StyleUnderline"/>
        </w:rPr>
        <w:t xml:space="preserve">while reducing </w:t>
      </w:r>
      <w:r w:rsidRPr="00BA6B96">
        <w:rPr>
          <w:rStyle w:val="Emphasis"/>
        </w:rPr>
        <w:t>wages</w:t>
      </w:r>
      <w:r w:rsidRPr="00BA6B96">
        <w:rPr>
          <w:rStyle w:val="StyleUnderline"/>
        </w:rPr>
        <w:t xml:space="preserve"> for </w:t>
      </w:r>
      <w:r w:rsidRPr="00BA6B96">
        <w:rPr>
          <w:rStyle w:val="Emphasis"/>
        </w:rPr>
        <w:t>incumbent workers</w:t>
      </w:r>
      <w:r w:rsidRPr="00BA6B96">
        <w:t>.4</w:t>
      </w:r>
    </w:p>
    <w:p w14:paraId="33253AFD" w14:textId="77777777" w:rsidR="0036574A" w:rsidRPr="008F6480" w:rsidRDefault="0036574A" w:rsidP="0036574A">
      <w:pPr>
        <w:pStyle w:val="Heading4"/>
        <w:rPr>
          <w:color w:val="000000" w:themeColor="text1"/>
        </w:rPr>
      </w:pPr>
      <w:r w:rsidRPr="008F6480">
        <w:rPr>
          <w:color w:val="000000" w:themeColor="text1"/>
        </w:rPr>
        <w:t>EITC fails to break monopsony power</w:t>
      </w:r>
    </w:p>
    <w:p w14:paraId="3654CAE3" w14:textId="77777777" w:rsidR="0036574A" w:rsidRPr="008F6480" w:rsidRDefault="0036574A" w:rsidP="0036574A">
      <w:pPr>
        <w:rPr>
          <w:color w:val="000000" w:themeColor="text1"/>
        </w:rPr>
      </w:pPr>
      <w:r w:rsidRPr="008F6480">
        <w:rPr>
          <w:rStyle w:val="Style13ptBold"/>
          <w:color w:val="000000" w:themeColor="text1"/>
        </w:rPr>
        <w:t>Naidu ’20</w:t>
      </w:r>
      <w:r w:rsidRPr="008F6480">
        <w:rPr>
          <w:color w:val="000000" w:themeColor="text1"/>
        </w:rPr>
        <w:t xml:space="preserve"> [Suresh; Eric Posner; May 2020; Fellow at the Roosevelt Institute and professor in economics and international and public affairs at Columbia University; Kirkland and Ellis Distinguished Service Professor of Law at the University of Chicago; Roosevelt Institute; “Antitrust Plus: Evaluating Additional Policies to Tackle Labor Monopsony,” https://rooseveltinstitute.org/publications/antitrust-plus-evaluating-additional-policies-to-tackle-labor-monopsony/]</w:t>
      </w:r>
    </w:p>
    <w:p w14:paraId="6DF82B2C" w14:textId="77777777" w:rsidR="0036574A" w:rsidRPr="008F6480" w:rsidRDefault="0036574A" w:rsidP="0036574A">
      <w:pPr>
        <w:rPr>
          <w:color w:val="000000" w:themeColor="text1"/>
          <w:sz w:val="16"/>
        </w:rPr>
      </w:pPr>
      <w:r w:rsidRPr="008F6480">
        <w:rPr>
          <w:rStyle w:val="StyleUnderline"/>
          <w:color w:val="000000" w:themeColor="text1"/>
        </w:rPr>
        <w:t>A popular policy that has unanticipated consequences under monopsony is the</w:t>
      </w:r>
      <w:r w:rsidRPr="008F6480">
        <w:rPr>
          <w:color w:val="000000" w:themeColor="text1"/>
          <w:sz w:val="16"/>
        </w:rPr>
        <w:t xml:space="preserve"> earned income tax credit (</w:t>
      </w:r>
      <w:r w:rsidRPr="008F6480">
        <w:rPr>
          <w:rStyle w:val="Emphasis"/>
          <w:color w:val="000000" w:themeColor="text1"/>
        </w:rPr>
        <w:t>EITC</w:t>
      </w:r>
      <w:r w:rsidRPr="008F6480">
        <w:rPr>
          <w:color w:val="000000" w:themeColor="text1"/>
          <w:sz w:val="16"/>
        </w:rPr>
        <w:t xml:space="preserve">). </w:t>
      </w:r>
      <w:r w:rsidRPr="008F6480">
        <w:rPr>
          <w:rStyle w:val="StyleUnderline"/>
          <w:color w:val="000000" w:themeColor="text1"/>
        </w:rPr>
        <w:t xml:space="preserve">The </w:t>
      </w:r>
      <w:r w:rsidRPr="008F6480">
        <w:rPr>
          <w:rStyle w:val="StyleUnderline"/>
          <w:color w:val="000000" w:themeColor="text1"/>
          <w:highlight w:val="cyan"/>
        </w:rPr>
        <w:t>EITC</w:t>
      </w:r>
      <w:r w:rsidRPr="008F6480">
        <w:rPr>
          <w:rStyle w:val="StyleUnderline"/>
          <w:color w:val="000000" w:themeColor="text1"/>
        </w:rPr>
        <w:t xml:space="preserve"> subsidizes earnings of low-income households and is among the largest forms of redistribution in the US.</w:t>
      </w:r>
      <w:r w:rsidRPr="008F6480">
        <w:rPr>
          <w:color w:val="000000" w:themeColor="text1"/>
          <w:sz w:val="16"/>
        </w:rPr>
        <w:t xml:space="preserve"> However, </w:t>
      </w:r>
      <w:r w:rsidRPr="008F6480">
        <w:rPr>
          <w:rStyle w:val="StyleUnderline"/>
          <w:color w:val="000000" w:themeColor="text1"/>
        </w:rPr>
        <w:t>because it is designed to encourage work</w:t>
      </w:r>
      <w:r w:rsidRPr="008F6480">
        <w:rPr>
          <w:color w:val="000000" w:themeColor="text1"/>
          <w:sz w:val="16"/>
        </w:rPr>
        <w:t xml:space="preserve"> (i.e., shift down the labor supply curve</w:t>
      </w:r>
      <w:r w:rsidRPr="008F6480">
        <w:rPr>
          <w:rStyle w:val="StyleUnderline"/>
          <w:color w:val="000000" w:themeColor="text1"/>
        </w:rPr>
        <w:t xml:space="preserve">), it will also </w:t>
      </w:r>
      <w:r w:rsidRPr="008F6480">
        <w:rPr>
          <w:rStyle w:val="StyleUnderline"/>
          <w:color w:val="000000" w:themeColor="text1"/>
          <w:highlight w:val="cyan"/>
        </w:rPr>
        <w:t xml:space="preserve">generate a </w:t>
      </w:r>
      <w:r w:rsidRPr="008F6480">
        <w:rPr>
          <w:rStyle w:val="Emphasis"/>
          <w:color w:val="000000" w:themeColor="text1"/>
          <w:highlight w:val="cyan"/>
        </w:rPr>
        <w:t>windfall</w:t>
      </w:r>
      <w:r w:rsidRPr="008F6480">
        <w:rPr>
          <w:rStyle w:val="StyleUnderline"/>
          <w:color w:val="000000" w:themeColor="text1"/>
          <w:highlight w:val="cyan"/>
        </w:rPr>
        <w:t xml:space="preserve"> to </w:t>
      </w:r>
      <w:r w:rsidRPr="008F6480">
        <w:rPr>
          <w:rStyle w:val="Emphasis"/>
          <w:color w:val="000000" w:themeColor="text1"/>
          <w:highlight w:val="cyan"/>
        </w:rPr>
        <w:t>monopsonist</w:t>
      </w:r>
      <w:r w:rsidRPr="008F6480">
        <w:rPr>
          <w:rStyle w:val="StyleUnderline"/>
          <w:color w:val="000000" w:themeColor="text1"/>
          <w:highlight w:val="cyan"/>
        </w:rPr>
        <w:t xml:space="preserve"> employers</w:t>
      </w:r>
      <w:r w:rsidRPr="008F6480">
        <w:rPr>
          <w:rStyle w:val="StyleUnderline"/>
          <w:color w:val="000000" w:themeColor="text1"/>
        </w:rPr>
        <w:t xml:space="preserve">, </w:t>
      </w:r>
      <w:r w:rsidRPr="008F6480">
        <w:rPr>
          <w:rStyle w:val="StyleUnderline"/>
          <w:color w:val="000000" w:themeColor="text1"/>
          <w:highlight w:val="cyan"/>
        </w:rPr>
        <w:t xml:space="preserve">in addition to </w:t>
      </w:r>
      <w:r w:rsidRPr="008F6480">
        <w:rPr>
          <w:rStyle w:val="Emphasis"/>
          <w:color w:val="000000" w:themeColor="text1"/>
          <w:highlight w:val="cyan"/>
        </w:rPr>
        <w:t>lowering the wages</w:t>
      </w:r>
      <w:r w:rsidRPr="008F6480">
        <w:rPr>
          <w:rStyle w:val="StyleUnderline"/>
          <w:color w:val="000000" w:themeColor="text1"/>
        </w:rPr>
        <w:t xml:space="preserve"> for all workers</w:t>
      </w:r>
      <w:r w:rsidRPr="008F6480">
        <w:rPr>
          <w:color w:val="000000" w:themeColor="text1"/>
          <w:sz w:val="16"/>
        </w:rPr>
        <w:t>. Unless coupled with a minimum wage, the EITC could have perverse distributional consequences.</w:t>
      </w:r>
    </w:p>
    <w:p w14:paraId="5332B46F" w14:textId="77777777" w:rsidR="0036574A" w:rsidRPr="00B23226" w:rsidRDefault="0036574A" w:rsidP="0036574A">
      <w:pPr>
        <w:pStyle w:val="Heading4"/>
      </w:pPr>
      <w:r w:rsidRPr="00B23226">
        <w:t xml:space="preserve">Unchecked debt is </w:t>
      </w:r>
      <w:r w:rsidRPr="00B23226">
        <w:rPr>
          <w:u w:val="single"/>
        </w:rPr>
        <w:t>existential</w:t>
      </w:r>
      <w:r w:rsidRPr="00B23226">
        <w:t>.</w:t>
      </w:r>
    </w:p>
    <w:p w14:paraId="5B40F7B0" w14:textId="77777777" w:rsidR="0036574A" w:rsidRPr="00B23226" w:rsidRDefault="0036574A" w:rsidP="0036574A">
      <w:r w:rsidRPr="00B23226">
        <w:rPr>
          <w:rStyle w:val="Style13ptBold"/>
        </w:rPr>
        <w:t>Hernandez ’24</w:t>
      </w:r>
      <w:r w:rsidRPr="00B23226">
        <w:t xml:space="preserve"> [Fredrick; November 14; MPP, policy analyst for BPC’s Economic Policy Program; Bipartisan Policy Center, “Why the National Debt Matters for National Security,” https://bipartisanpolicy.org/explainer/why-the-national-debt-matters-for-national-security/]</w:t>
      </w:r>
    </w:p>
    <w:p w14:paraId="666B1452" w14:textId="77777777" w:rsidR="0036574A" w:rsidRPr="00B23226" w:rsidRDefault="0036574A" w:rsidP="0036574A">
      <w:pPr>
        <w:rPr>
          <w:sz w:val="16"/>
          <w:szCs w:val="16"/>
        </w:rPr>
      </w:pPr>
      <w:r w:rsidRPr="00B23226">
        <w:rPr>
          <w:sz w:val="16"/>
          <w:szCs w:val="16"/>
        </w:rPr>
        <w:t>In 2010, retired Admiral Mike Mullen, former chairman of the Joint Chiefs of Staff, said “</w:t>
      </w:r>
      <w:r w:rsidRPr="00B23226">
        <w:rPr>
          <w:rStyle w:val="StyleUnderline"/>
        </w:rPr>
        <w:t>As</w:t>
      </w:r>
      <w:r w:rsidRPr="00B23226">
        <w:rPr>
          <w:sz w:val="16"/>
          <w:szCs w:val="16"/>
        </w:rPr>
        <w:t xml:space="preserve"> the national </w:t>
      </w:r>
      <w:r w:rsidRPr="00B23226">
        <w:rPr>
          <w:rStyle w:val="Emphasis"/>
        </w:rPr>
        <w:t>debt</w:t>
      </w:r>
      <w:r w:rsidRPr="00B23226">
        <w:rPr>
          <w:rStyle w:val="StyleUnderline"/>
        </w:rPr>
        <w:t xml:space="preserve"> grows, we are more beholden to </w:t>
      </w:r>
      <w:r w:rsidRPr="00B23226">
        <w:rPr>
          <w:rStyle w:val="Emphasis"/>
        </w:rPr>
        <w:t>creditors</w:t>
      </w:r>
      <w:r w:rsidRPr="00B23226">
        <w:rPr>
          <w:sz w:val="16"/>
          <w:szCs w:val="16"/>
        </w:rPr>
        <w:t xml:space="preserve"> around the globe </w:t>
      </w:r>
      <w:r w:rsidRPr="00B23226">
        <w:rPr>
          <w:rStyle w:val="StyleUnderline"/>
        </w:rPr>
        <w:t xml:space="preserve">and have </w:t>
      </w:r>
      <w:r w:rsidRPr="00B23226">
        <w:rPr>
          <w:rStyle w:val="Emphasis"/>
        </w:rPr>
        <w:t>fewer resources</w:t>
      </w:r>
      <w:r w:rsidRPr="00B23226">
        <w:rPr>
          <w:rStyle w:val="StyleUnderline"/>
        </w:rPr>
        <w:t xml:space="preserve"> to invest in </w:t>
      </w:r>
      <w:r w:rsidRPr="00B23226">
        <w:rPr>
          <w:rStyle w:val="Emphasis"/>
        </w:rPr>
        <w:t>strength</w:t>
      </w:r>
      <w:r w:rsidRPr="00B23226">
        <w:rPr>
          <w:rStyle w:val="StyleUnderline"/>
        </w:rPr>
        <w:t xml:space="preserve"> at home</w:t>
      </w:r>
      <w:r w:rsidRPr="00B23226">
        <w:rPr>
          <w:sz w:val="16"/>
          <w:szCs w:val="16"/>
        </w:rPr>
        <w:t>. The national debt presents a clear threat to the United States to operate an efficient and effective response for its national defense.”</w:t>
      </w:r>
    </w:p>
    <w:p w14:paraId="34F77185" w14:textId="77777777" w:rsidR="0036574A" w:rsidRPr="00B23226" w:rsidRDefault="0036574A" w:rsidP="0036574A">
      <w:pPr>
        <w:rPr>
          <w:sz w:val="16"/>
          <w:szCs w:val="16"/>
        </w:rPr>
      </w:pPr>
      <w:r w:rsidRPr="00B23226">
        <w:rPr>
          <w:sz w:val="16"/>
          <w:szCs w:val="16"/>
        </w:rPr>
        <w:t xml:space="preserve">A large and </w:t>
      </w:r>
      <w:r w:rsidRPr="00B23226">
        <w:rPr>
          <w:rStyle w:val="StyleUnderline"/>
        </w:rPr>
        <w:t xml:space="preserve">growing national </w:t>
      </w:r>
      <w:r w:rsidRPr="00B23226">
        <w:rPr>
          <w:rStyle w:val="Emphasis"/>
          <w:highlight w:val="cyan"/>
        </w:rPr>
        <w:t>debt</w:t>
      </w:r>
      <w:r w:rsidRPr="00B23226">
        <w:rPr>
          <w:rStyle w:val="StyleUnderline"/>
          <w:highlight w:val="cyan"/>
        </w:rPr>
        <w:t xml:space="preserve"> poses</w:t>
      </w:r>
      <w:r w:rsidRPr="00B23226">
        <w:rPr>
          <w:sz w:val="16"/>
          <w:szCs w:val="16"/>
        </w:rPr>
        <w:t xml:space="preserve"> long-term economic and </w:t>
      </w:r>
      <w:r w:rsidRPr="00B23226">
        <w:rPr>
          <w:rStyle w:val="Emphasis"/>
          <w:highlight w:val="cyan"/>
        </w:rPr>
        <w:t>security risks</w:t>
      </w:r>
      <w:r w:rsidRPr="00B23226">
        <w:rPr>
          <w:sz w:val="16"/>
          <w:szCs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B23226">
        <w:rPr>
          <w:rStyle w:val="StyleUnderline"/>
        </w:rPr>
        <w:t>If</w:t>
      </w:r>
      <w:r w:rsidRPr="00B23226">
        <w:rPr>
          <w:sz w:val="16"/>
          <w:szCs w:val="16"/>
        </w:rPr>
        <w:t xml:space="preserve"> left </w:t>
      </w:r>
      <w:r w:rsidRPr="00B23226">
        <w:rPr>
          <w:rStyle w:val="Emphasis"/>
        </w:rPr>
        <w:t>unchecked</w:t>
      </w:r>
      <w:r w:rsidRPr="00B23226">
        <w:rPr>
          <w:sz w:val="16"/>
          <w:szCs w:val="16"/>
        </w:rPr>
        <w:t xml:space="preserve">, </w:t>
      </w:r>
      <w:r w:rsidRPr="00B23226">
        <w:rPr>
          <w:rStyle w:val="StyleUnderline"/>
        </w:rPr>
        <w:t xml:space="preserve">high </w:t>
      </w:r>
      <w:r w:rsidRPr="00B23226">
        <w:rPr>
          <w:rStyle w:val="Emphasis"/>
        </w:rPr>
        <w:t xml:space="preserve">debt </w:t>
      </w:r>
      <w:r w:rsidRPr="00B23226">
        <w:rPr>
          <w:rStyle w:val="Emphasis"/>
          <w:highlight w:val="cyan"/>
        </w:rPr>
        <w:t>service costs</w:t>
      </w:r>
      <w:r w:rsidRPr="00B23226">
        <w:rPr>
          <w:rStyle w:val="StyleUnderline"/>
        </w:rPr>
        <w:t xml:space="preserve"> will</w:t>
      </w:r>
      <w:r w:rsidRPr="00B23226">
        <w:rPr>
          <w:sz w:val="16"/>
          <w:szCs w:val="16"/>
        </w:rPr>
        <w:t xml:space="preserve"> eventually </w:t>
      </w:r>
      <w:r w:rsidRPr="00B23226">
        <w:rPr>
          <w:rStyle w:val="Emphasis"/>
          <w:highlight w:val="cyan"/>
        </w:rPr>
        <w:t>crowd out</w:t>
      </w:r>
      <w:r w:rsidRPr="00B23226">
        <w:rPr>
          <w:rStyle w:val="StyleUnderline"/>
        </w:rPr>
        <w:t xml:space="preserve"> other priorities</w:t>
      </w:r>
      <w:r w:rsidRPr="00B23226">
        <w:rPr>
          <w:sz w:val="16"/>
          <w:szCs w:val="16"/>
        </w:rPr>
        <w:t xml:space="preserve">, potentially </w:t>
      </w:r>
      <w:r w:rsidRPr="00B23226">
        <w:rPr>
          <w:rStyle w:val="Emphasis"/>
        </w:rPr>
        <w:t>undermining</w:t>
      </w:r>
      <w:r w:rsidRPr="00B23226">
        <w:rPr>
          <w:rStyle w:val="StyleUnderline"/>
        </w:rPr>
        <w:t xml:space="preserve"> the ability to </w:t>
      </w:r>
      <w:r w:rsidRPr="00B23226">
        <w:rPr>
          <w:rStyle w:val="Emphasis"/>
        </w:rPr>
        <w:t>protect</w:t>
      </w:r>
      <w:r w:rsidRPr="00B23226">
        <w:rPr>
          <w:rStyle w:val="StyleUnderline"/>
        </w:rPr>
        <w:t xml:space="preserve"> our </w:t>
      </w:r>
      <w:r w:rsidRPr="00B23226">
        <w:rPr>
          <w:rStyle w:val="Emphasis"/>
        </w:rPr>
        <w:t>nation</w:t>
      </w:r>
      <w:r w:rsidRPr="00B23226">
        <w:rPr>
          <w:rStyle w:val="StyleUnderline"/>
        </w:rPr>
        <w:t xml:space="preserve"> and </w:t>
      </w:r>
      <w:r w:rsidRPr="00B23226">
        <w:rPr>
          <w:rStyle w:val="Emphasis"/>
        </w:rPr>
        <w:t>support</w:t>
      </w:r>
      <w:r w:rsidRPr="00B23226">
        <w:rPr>
          <w:sz w:val="16"/>
          <w:szCs w:val="16"/>
        </w:rPr>
        <w:t xml:space="preserve"> our </w:t>
      </w:r>
      <w:r w:rsidRPr="00B23226">
        <w:rPr>
          <w:rStyle w:val="Emphasis"/>
        </w:rPr>
        <w:t>allies</w:t>
      </w:r>
      <w:r w:rsidRPr="00B23226">
        <w:rPr>
          <w:sz w:val="16"/>
          <w:szCs w:val="16"/>
        </w:rPr>
        <w:t>.</w:t>
      </w:r>
    </w:p>
    <w:p w14:paraId="13CACC18" w14:textId="77777777" w:rsidR="0036574A" w:rsidRPr="00B23226" w:rsidRDefault="0036574A" w:rsidP="0036574A">
      <w:pPr>
        <w:rPr>
          <w:sz w:val="16"/>
          <w:szCs w:val="16"/>
        </w:rPr>
      </w:pPr>
      <w:r w:rsidRPr="00B23226">
        <w:rPr>
          <w:sz w:val="16"/>
          <w:szCs w:val="16"/>
        </w:rPr>
        <w:t xml:space="preserve">Increased </w:t>
      </w:r>
      <w:r w:rsidRPr="00B23226">
        <w:rPr>
          <w:rStyle w:val="StyleUnderline"/>
        </w:rPr>
        <w:t>debt</w:t>
      </w:r>
      <w:r w:rsidRPr="00B23226">
        <w:rPr>
          <w:sz w:val="16"/>
          <w:szCs w:val="16"/>
        </w:rPr>
        <w:t xml:space="preserve"> service costs </w:t>
      </w:r>
      <w:r w:rsidRPr="00B23226">
        <w:rPr>
          <w:rStyle w:val="StyleUnderline"/>
        </w:rPr>
        <w:t xml:space="preserve">will </w:t>
      </w:r>
      <w:r w:rsidRPr="00B23226">
        <w:rPr>
          <w:rStyle w:val="Emphasis"/>
        </w:rPr>
        <w:t>crowd out</w:t>
      </w:r>
      <w:r w:rsidRPr="00B23226">
        <w:rPr>
          <w:rStyle w:val="StyleUnderline"/>
        </w:rPr>
        <w:t xml:space="preserve"> public investments in </w:t>
      </w:r>
      <w:r w:rsidRPr="00B23226">
        <w:rPr>
          <w:rStyle w:val="Emphasis"/>
          <w:highlight w:val="cyan"/>
        </w:rPr>
        <w:t>defense</w:t>
      </w:r>
      <w:r w:rsidRPr="00B23226">
        <w:rPr>
          <w:sz w:val="16"/>
          <w:szCs w:val="16"/>
        </w:rPr>
        <w:t xml:space="preserve"> </w:t>
      </w:r>
      <w:r w:rsidRPr="00B23226">
        <w:rPr>
          <w:rStyle w:val="StyleUnderline"/>
        </w:rPr>
        <w:t xml:space="preserve">and make it </w:t>
      </w:r>
      <w:r w:rsidRPr="00B23226">
        <w:rPr>
          <w:rStyle w:val="Emphasis"/>
        </w:rPr>
        <w:t>more expensive</w:t>
      </w:r>
      <w:r w:rsidRPr="00B23226">
        <w:rPr>
          <w:rStyle w:val="StyleUnderline"/>
        </w:rPr>
        <w:t xml:space="preserve"> to borrow to respond</w:t>
      </w:r>
      <w:r w:rsidRPr="00B23226">
        <w:rPr>
          <w:sz w:val="16"/>
          <w:szCs w:val="16"/>
        </w:rPr>
        <w:t xml:space="preserve"> effectively </w:t>
      </w:r>
      <w:r w:rsidRPr="00B23226">
        <w:rPr>
          <w:rStyle w:val="StyleUnderline"/>
        </w:rPr>
        <w:t xml:space="preserve">to </w:t>
      </w:r>
      <w:r w:rsidRPr="00B23226">
        <w:rPr>
          <w:rStyle w:val="Emphasis"/>
        </w:rPr>
        <w:t>future crises</w:t>
      </w:r>
      <w:r w:rsidRPr="00B23226">
        <w:rPr>
          <w:sz w:val="16"/>
          <w:szCs w:val="16"/>
        </w:rPr>
        <w:t>.</w:t>
      </w:r>
    </w:p>
    <w:p w14:paraId="660460D9" w14:textId="77777777" w:rsidR="0036574A" w:rsidRPr="00B23226" w:rsidRDefault="0036574A" w:rsidP="0036574A">
      <w:pPr>
        <w:rPr>
          <w:sz w:val="16"/>
          <w:szCs w:val="16"/>
        </w:rPr>
      </w:pPr>
      <w:r w:rsidRPr="00B23226">
        <w:rPr>
          <w:sz w:val="16"/>
          <w:szCs w:val="16"/>
        </w:rPr>
        <w:t>Heightened dysfunction of the federal budget process only exacerbates this threat, as national security agencies require stability and predictability to ensure military readiness.</w:t>
      </w:r>
    </w:p>
    <w:p w14:paraId="51046482" w14:textId="77777777" w:rsidR="0036574A" w:rsidRPr="00B23226" w:rsidRDefault="0036574A" w:rsidP="0036574A">
      <w:pPr>
        <w:rPr>
          <w:sz w:val="16"/>
          <w:szCs w:val="16"/>
        </w:rPr>
      </w:pPr>
      <w:r w:rsidRPr="00B23226">
        <w:rPr>
          <w:sz w:val="16"/>
          <w:szCs w:val="16"/>
        </w:rPr>
        <w:t>The U.S. will need the budgetary capacity to meet emerging national security challenges in a changing world.</w:t>
      </w:r>
    </w:p>
    <w:p w14:paraId="3090BCD9" w14:textId="77777777" w:rsidR="0036574A" w:rsidRPr="00B23226" w:rsidRDefault="0036574A" w:rsidP="0036574A">
      <w:pPr>
        <w:rPr>
          <w:sz w:val="16"/>
          <w:szCs w:val="16"/>
        </w:rPr>
      </w:pPr>
      <w:r w:rsidRPr="00B23226">
        <w:rPr>
          <w:rStyle w:val="StyleUnderline"/>
        </w:rPr>
        <w:t xml:space="preserve">The </w:t>
      </w:r>
      <w:r w:rsidRPr="00B23226">
        <w:rPr>
          <w:rStyle w:val="StyleUnderline"/>
          <w:highlight w:val="cyan"/>
        </w:rPr>
        <w:t xml:space="preserve">U.S. can </w:t>
      </w:r>
      <w:r w:rsidRPr="00B23226">
        <w:rPr>
          <w:rStyle w:val="Emphasis"/>
        </w:rPr>
        <w:t xml:space="preserve">only </w:t>
      </w:r>
      <w:r w:rsidRPr="00B23226">
        <w:rPr>
          <w:rStyle w:val="Emphasis"/>
          <w:highlight w:val="cyan"/>
        </w:rPr>
        <w:t>continue</w:t>
      </w:r>
      <w:r w:rsidRPr="00B23226">
        <w:rPr>
          <w:sz w:val="16"/>
          <w:szCs w:val="16"/>
        </w:rPr>
        <w:t xml:space="preserve"> our </w:t>
      </w:r>
      <w:r w:rsidRPr="00B23226">
        <w:rPr>
          <w:rStyle w:val="StyleUnderline"/>
        </w:rPr>
        <w:t xml:space="preserve">global leadership in </w:t>
      </w:r>
      <w:r w:rsidRPr="00B23226">
        <w:rPr>
          <w:rStyle w:val="Emphasis"/>
        </w:rPr>
        <w:t xml:space="preserve">defense </w:t>
      </w:r>
      <w:r w:rsidRPr="00B23226">
        <w:rPr>
          <w:rStyle w:val="Emphasis"/>
          <w:highlight w:val="cyan"/>
        </w:rPr>
        <w:t>readiness</w:t>
      </w:r>
      <w:r w:rsidRPr="00B23226">
        <w:rPr>
          <w:rStyle w:val="StyleUnderline"/>
          <w:highlight w:val="cyan"/>
        </w:rPr>
        <w:t xml:space="preserve"> and </w:t>
      </w:r>
      <w:r w:rsidRPr="00B23226">
        <w:rPr>
          <w:rStyle w:val="Emphasis"/>
          <w:highlight w:val="cyan"/>
        </w:rPr>
        <w:t>intel</w:t>
      </w:r>
      <w:r w:rsidRPr="00B23226">
        <w:rPr>
          <w:rStyle w:val="StyleUnderline"/>
        </w:rPr>
        <w:t xml:space="preserve">ligence </w:t>
      </w:r>
      <w:r w:rsidRPr="00B23226">
        <w:rPr>
          <w:rStyle w:val="StyleUnderline"/>
          <w:highlight w:val="cyan"/>
        </w:rPr>
        <w:t>if we get</w:t>
      </w:r>
      <w:r w:rsidRPr="00B23226">
        <w:rPr>
          <w:rStyle w:val="StyleUnderline"/>
        </w:rPr>
        <w:t xml:space="preserve"> our </w:t>
      </w:r>
      <w:r w:rsidRPr="00B23226">
        <w:rPr>
          <w:rStyle w:val="Emphasis"/>
          <w:highlight w:val="cyan"/>
        </w:rPr>
        <w:t>fiscal house</w:t>
      </w:r>
      <w:r w:rsidRPr="00B23226">
        <w:rPr>
          <w:rStyle w:val="StyleUnderline"/>
          <w:highlight w:val="cyan"/>
        </w:rPr>
        <w:t xml:space="preserve"> in order</w:t>
      </w:r>
      <w:r w:rsidRPr="00B23226">
        <w:rPr>
          <w:sz w:val="16"/>
          <w:szCs w:val="16"/>
        </w:rPr>
        <w:t>.</w:t>
      </w:r>
    </w:p>
    <w:p w14:paraId="3BA9A0B5" w14:textId="77777777" w:rsidR="0036574A" w:rsidRPr="00B23226" w:rsidRDefault="0036574A" w:rsidP="0036574A">
      <w:pPr>
        <w:rPr>
          <w:sz w:val="16"/>
          <w:szCs w:val="16"/>
        </w:rPr>
      </w:pPr>
      <w:r w:rsidRPr="00B23226">
        <w:rPr>
          <w:sz w:val="16"/>
          <w:szCs w:val="16"/>
        </w:rPr>
        <w:t>Federal Borrowing Costs Risk Crowding Out National Defense Spending</w:t>
      </w:r>
    </w:p>
    <w:p w14:paraId="75870B5B" w14:textId="77777777" w:rsidR="0036574A" w:rsidRPr="00B23226" w:rsidRDefault="0036574A" w:rsidP="0036574A">
      <w:pPr>
        <w:rPr>
          <w:sz w:val="16"/>
          <w:szCs w:val="16"/>
        </w:rPr>
      </w:pPr>
      <w:r w:rsidRPr="00B23226">
        <w:rPr>
          <w:rStyle w:val="StyleUnderline"/>
          <w:highlight w:val="cyan"/>
        </w:rPr>
        <w:t>As</w:t>
      </w:r>
      <w:r w:rsidRPr="00B23226">
        <w:rPr>
          <w:rStyle w:val="StyleUnderline"/>
        </w:rPr>
        <w:t xml:space="preserve"> the </w:t>
      </w:r>
      <w:r w:rsidRPr="00B23226">
        <w:rPr>
          <w:rStyle w:val="StyleUnderline"/>
          <w:highlight w:val="cyan"/>
        </w:rPr>
        <w:t xml:space="preserve">largest </w:t>
      </w:r>
      <w:r w:rsidRPr="00B23226">
        <w:rPr>
          <w:rStyle w:val="Emphasis"/>
          <w:highlight w:val="cyan"/>
        </w:rPr>
        <w:t>discretionary</w:t>
      </w:r>
      <w:r w:rsidRPr="00B23226">
        <w:rPr>
          <w:sz w:val="16"/>
          <w:szCs w:val="16"/>
        </w:rPr>
        <w:t xml:space="preserve"> </w:t>
      </w:r>
      <w:r w:rsidRPr="00B23226">
        <w:rPr>
          <w:rStyle w:val="StyleUnderline"/>
        </w:rPr>
        <w:t xml:space="preserve">spending </w:t>
      </w:r>
      <w:r w:rsidRPr="00B23226">
        <w:rPr>
          <w:rStyle w:val="StyleUnderline"/>
          <w:highlight w:val="cyan"/>
        </w:rPr>
        <w:t>category</w:t>
      </w:r>
      <w:r w:rsidRPr="00B23226">
        <w:rPr>
          <w:sz w:val="16"/>
          <w:szCs w:val="16"/>
        </w:rPr>
        <w:t xml:space="preserve">, national </w:t>
      </w:r>
      <w:r w:rsidRPr="00B23226">
        <w:rPr>
          <w:rStyle w:val="StyleUnderline"/>
          <w:highlight w:val="cyan"/>
        </w:rPr>
        <w:t xml:space="preserve">defense is </w:t>
      </w:r>
      <w:r w:rsidRPr="00B23226">
        <w:rPr>
          <w:rStyle w:val="Emphasis"/>
        </w:rPr>
        <w:t xml:space="preserve">especially </w:t>
      </w:r>
      <w:r w:rsidRPr="00B23226">
        <w:rPr>
          <w:rStyle w:val="Emphasis"/>
          <w:highlight w:val="cyan"/>
        </w:rPr>
        <w:t>exposed</w:t>
      </w:r>
      <w:r w:rsidRPr="00B23226">
        <w:rPr>
          <w:rStyle w:val="StyleUnderline"/>
          <w:highlight w:val="cyan"/>
        </w:rPr>
        <w:t xml:space="preserve"> to </w:t>
      </w:r>
      <w:r w:rsidRPr="00B23226">
        <w:rPr>
          <w:rStyle w:val="Emphasis"/>
          <w:highlight w:val="cyan"/>
        </w:rPr>
        <w:t>budget</w:t>
      </w:r>
      <w:r w:rsidRPr="00B23226">
        <w:rPr>
          <w:rStyle w:val="StyleUnderline"/>
        </w:rPr>
        <w:t xml:space="preserve">ary </w:t>
      </w:r>
      <w:r w:rsidRPr="00B23226">
        <w:rPr>
          <w:rStyle w:val="Emphasis"/>
          <w:highlight w:val="cyan"/>
        </w:rPr>
        <w:t>pressures</w:t>
      </w:r>
      <w:r w:rsidRPr="00B23226">
        <w:rPr>
          <w:sz w:val="16"/>
          <w:szCs w:val="16"/>
        </w:rPr>
        <w:t xml:space="preserve">, creating tensions between the country’s ability to meet challenges in a fast-changing security landscape and plan in a fiscally constrained environment. </w:t>
      </w:r>
      <w:r w:rsidRPr="00B23226">
        <w:rPr>
          <w:rStyle w:val="StyleUnderline"/>
        </w:rPr>
        <w:t>In addition to</w:t>
      </w:r>
      <w:r w:rsidRPr="00B23226">
        <w:rPr>
          <w:sz w:val="16"/>
          <w:szCs w:val="16"/>
        </w:rPr>
        <w:t xml:space="preserve"> funding </w:t>
      </w:r>
      <w:r w:rsidRPr="00B23226">
        <w:rPr>
          <w:rStyle w:val="StyleUnderline"/>
        </w:rPr>
        <w:t xml:space="preserve">the </w:t>
      </w:r>
      <w:r w:rsidRPr="00B23226">
        <w:rPr>
          <w:rStyle w:val="Emphasis"/>
        </w:rPr>
        <w:t>D</w:t>
      </w:r>
      <w:r w:rsidRPr="00B23226">
        <w:rPr>
          <w:sz w:val="16"/>
          <w:szCs w:val="16"/>
        </w:rPr>
        <w:t xml:space="preserve">epartment </w:t>
      </w:r>
      <w:r w:rsidRPr="00B23226">
        <w:rPr>
          <w:rStyle w:val="Emphasis"/>
        </w:rPr>
        <w:t>o</w:t>
      </w:r>
      <w:r w:rsidRPr="00B23226">
        <w:rPr>
          <w:sz w:val="16"/>
          <w:szCs w:val="16"/>
        </w:rPr>
        <w:t xml:space="preserve">f </w:t>
      </w:r>
      <w:r w:rsidRPr="00B23226">
        <w:rPr>
          <w:rStyle w:val="Emphasis"/>
        </w:rPr>
        <w:t>D</w:t>
      </w:r>
      <w:r w:rsidRPr="00B23226">
        <w:rPr>
          <w:sz w:val="16"/>
          <w:szCs w:val="16"/>
        </w:rPr>
        <w:t xml:space="preserve">efense, </w:t>
      </w:r>
      <w:r w:rsidRPr="00B23226">
        <w:rPr>
          <w:rStyle w:val="StyleUnderline"/>
        </w:rPr>
        <w:t xml:space="preserve">the </w:t>
      </w:r>
      <w:r w:rsidRPr="00B23226">
        <w:rPr>
          <w:rStyle w:val="StyleUnderline"/>
          <w:highlight w:val="cyan"/>
        </w:rPr>
        <w:t xml:space="preserve">U.S. makes </w:t>
      </w:r>
      <w:r w:rsidRPr="00B23226">
        <w:rPr>
          <w:rStyle w:val="Emphasis"/>
          <w:highlight w:val="cyan"/>
        </w:rPr>
        <w:t>significant</w:t>
      </w:r>
      <w:r w:rsidRPr="00B23226">
        <w:rPr>
          <w:sz w:val="16"/>
          <w:szCs w:val="16"/>
        </w:rPr>
        <w:t xml:space="preserve"> related </w:t>
      </w:r>
      <w:r w:rsidRPr="00B23226">
        <w:rPr>
          <w:rStyle w:val="Emphasis"/>
          <w:highlight w:val="cyan"/>
        </w:rPr>
        <w:t>investments</w:t>
      </w:r>
      <w:r w:rsidRPr="00B23226">
        <w:rPr>
          <w:rStyle w:val="StyleUnderline"/>
          <w:highlight w:val="cyan"/>
        </w:rPr>
        <w:t xml:space="preserve"> in</w:t>
      </w:r>
      <w:r w:rsidRPr="00B23226">
        <w:rPr>
          <w:sz w:val="16"/>
          <w:szCs w:val="16"/>
        </w:rPr>
        <w:t xml:space="preserve"> national </w:t>
      </w:r>
      <w:r w:rsidRPr="00B23226">
        <w:rPr>
          <w:rStyle w:val="StyleUnderline"/>
        </w:rPr>
        <w:t xml:space="preserve">security and </w:t>
      </w:r>
      <w:r w:rsidRPr="00B23226">
        <w:rPr>
          <w:rStyle w:val="Emphasis"/>
          <w:highlight w:val="cyan"/>
        </w:rPr>
        <w:t>intel</w:t>
      </w:r>
      <w:r w:rsidRPr="00B23226">
        <w:rPr>
          <w:sz w:val="16"/>
          <w:szCs w:val="16"/>
        </w:rPr>
        <w:t xml:space="preserve">ligence. In FY2024, </w:t>
      </w:r>
      <w:r w:rsidRPr="00B23226">
        <w:rPr>
          <w:rStyle w:val="StyleUnderline"/>
        </w:rPr>
        <w:t>that included</w:t>
      </w:r>
      <w:r w:rsidRPr="00B23226">
        <w:rPr>
          <w:sz w:val="16"/>
          <w:szCs w:val="16"/>
        </w:rPr>
        <w:t xml:space="preserve"> $89 billion for </w:t>
      </w:r>
      <w:r w:rsidRPr="00B23226">
        <w:rPr>
          <w:rStyle w:val="StyleUnderline"/>
        </w:rPr>
        <w:t>the</w:t>
      </w:r>
      <w:r w:rsidRPr="00B23226">
        <w:rPr>
          <w:sz w:val="16"/>
          <w:szCs w:val="16"/>
        </w:rPr>
        <w:t xml:space="preserve"> </w:t>
      </w:r>
      <w:r w:rsidRPr="00B23226">
        <w:rPr>
          <w:rStyle w:val="Emphasis"/>
        </w:rPr>
        <w:t>D</w:t>
      </w:r>
      <w:r w:rsidRPr="00B23226">
        <w:rPr>
          <w:sz w:val="16"/>
          <w:szCs w:val="16"/>
        </w:rPr>
        <w:t xml:space="preserve">epartment of </w:t>
      </w:r>
      <w:r w:rsidRPr="00B23226">
        <w:rPr>
          <w:rStyle w:val="Emphasis"/>
        </w:rPr>
        <w:t>H</w:t>
      </w:r>
      <w:r w:rsidRPr="00B23226">
        <w:rPr>
          <w:sz w:val="16"/>
          <w:szCs w:val="16"/>
        </w:rPr>
        <w:t xml:space="preserve">omeland </w:t>
      </w:r>
      <w:r w:rsidRPr="00B23226">
        <w:rPr>
          <w:rStyle w:val="Emphasis"/>
        </w:rPr>
        <w:t>S</w:t>
      </w:r>
      <w:r w:rsidRPr="00B23226">
        <w:rPr>
          <w:sz w:val="16"/>
          <w:szCs w:val="16"/>
        </w:rPr>
        <w:t xml:space="preserve">ecurity, $18 billion </w:t>
      </w:r>
      <w:r w:rsidRPr="00B23226">
        <w:rPr>
          <w:rStyle w:val="StyleUnderline"/>
        </w:rPr>
        <w:t xml:space="preserve">for the </w:t>
      </w:r>
      <w:r w:rsidRPr="00B23226">
        <w:rPr>
          <w:rStyle w:val="Emphasis"/>
        </w:rPr>
        <w:t>D</w:t>
      </w:r>
      <w:r w:rsidRPr="00B23226">
        <w:rPr>
          <w:sz w:val="16"/>
          <w:szCs w:val="16"/>
        </w:rPr>
        <w:t xml:space="preserve">epartment </w:t>
      </w:r>
      <w:r w:rsidRPr="00B23226">
        <w:rPr>
          <w:rStyle w:val="Emphasis"/>
        </w:rPr>
        <w:t>o</w:t>
      </w:r>
      <w:r w:rsidRPr="00B23226">
        <w:rPr>
          <w:sz w:val="16"/>
          <w:szCs w:val="16"/>
        </w:rPr>
        <w:t xml:space="preserve">f </w:t>
      </w:r>
      <w:r w:rsidRPr="00B23226">
        <w:rPr>
          <w:rStyle w:val="Emphasis"/>
        </w:rPr>
        <w:t>E</w:t>
      </w:r>
      <w:r w:rsidRPr="00B23226">
        <w:rPr>
          <w:sz w:val="16"/>
          <w:szCs w:val="16"/>
        </w:rPr>
        <w:t xml:space="preserve">nergy </w:t>
      </w:r>
      <w:r w:rsidRPr="00B23226">
        <w:rPr>
          <w:rStyle w:val="StyleUnderline"/>
        </w:rPr>
        <w:t xml:space="preserve">to maintain </w:t>
      </w:r>
      <w:r w:rsidRPr="00B23226">
        <w:rPr>
          <w:rStyle w:val="StyleUnderline"/>
          <w:highlight w:val="cyan"/>
        </w:rPr>
        <w:t xml:space="preserve">our </w:t>
      </w:r>
      <w:r w:rsidRPr="00B23226">
        <w:rPr>
          <w:rStyle w:val="Emphasis"/>
          <w:highlight w:val="cyan"/>
        </w:rPr>
        <w:t>nuc</w:t>
      </w:r>
      <w:r w:rsidRPr="00B23226">
        <w:rPr>
          <w:rStyle w:val="StyleUnderline"/>
        </w:rPr>
        <w:t>lear weapon</w:t>
      </w:r>
      <w:r w:rsidRPr="00B23226">
        <w:rPr>
          <w:rStyle w:val="Emphasis"/>
          <w:highlight w:val="cyan"/>
        </w:rPr>
        <w:t>s</w:t>
      </w:r>
      <w:r w:rsidRPr="00B23226">
        <w:rPr>
          <w:rStyle w:val="Emphasis"/>
        </w:rPr>
        <w:t xml:space="preserve"> stockpile</w:t>
      </w:r>
      <w:r w:rsidRPr="00B23226">
        <w:rPr>
          <w:sz w:val="16"/>
          <w:szCs w:val="16"/>
        </w:rPr>
        <w:t xml:space="preserve">, $37 billion </w:t>
      </w:r>
      <w:r w:rsidRPr="00B23226">
        <w:rPr>
          <w:rStyle w:val="StyleUnderline"/>
        </w:rPr>
        <w:t>for</w:t>
      </w:r>
      <w:r w:rsidRPr="00B23226">
        <w:rPr>
          <w:sz w:val="16"/>
          <w:szCs w:val="16"/>
        </w:rPr>
        <w:t xml:space="preserve"> international </w:t>
      </w:r>
      <w:r w:rsidRPr="00B23226">
        <w:rPr>
          <w:rStyle w:val="Emphasis"/>
          <w:highlight w:val="cyan"/>
        </w:rPr>
        <w:t>diplomacy</w:t>
      </w:r>
      <w:r w:rsidRPr="00B23226">
        <w:rPr>
          <w:rStyle w:val="StyleUnderline"/>
        </w:rPr>
        <w:t xml:space="preserve"> programs</w:t>
      </w:r>
      <w:r w:rsidRPr="00B23226">
        <w:rPr>
          <w:sz w:val="16"/>
          <w:szCs w:val="16"/>
        </w:rPr>
        <w:t xml:space="preserve"> with</w:t>
      </w:r>
      <w:r w:rsidRPr="00B23226">
        <w:rPr>
          <w:rStyle w:val="StyleUnderline"/>
        </w:rPr>
        <w:t xml:space="preserve">in the </w:t>
      </w:r>
      <w:r w:rsidRPr="00B23226">
        <w:rPr>
          <w:rStyle w:val="Emphasis"/>
        </w:rPr>
        <w:t>D</w:t>
      </w:r>
      <w:r w:rsidRPr="00B23226">
        <w:rPr>
          <w:sz w:val="16"/>
          <w:szCs w:val="16"/>
        </w:rPr>
        <w:t xml:space="preserve">epartment </w:t>
      </w:r>
      <w:r w:rsidRPr="00B23226">
        <w:rPr>
          <w:rStyle w:val="Emphasis"/>
        </w:rPr>
        <w:t>o</w:t>
      </w:r>
      <w:r w:rsidRPr="00B23226">
        <w:rPr>
          <w:sz w:val="16"/>
          <w:szCs w:val="16"/>
        </w:rPr>
        <w:t xml:space="preserve">f </w:t>
      </w:r>
      <w:r w:rsidRPr="00B23226">
        <w:rPr>
          <w:rStyle w:val="Emphasis"/>
        </w:rPr>
        <w:t>S</w:t>
      </w:r>
      <w:r w:rsidRPr="00B23226">
        <w:rPr>
          <w:sz w:val="16"/>
          <w:szCs w:val="16"/>
        </w:rPr>
        <w:t>tate.</w:t>
      </w:r>
    </w:p>
    <w:p w14:paraId="58CB8676" w14:textId="77777777" w:rsidR="0036574A" w:rsidRPr="00B23226" w:rsidRDefault="0036574A" w:rsidP="0036574A">
      <w:pPr>
        <w:rPr>
          <w:sz w:val="16"/>
          <w:szCs w:val="16"/>
        </w:rPr>
      </w:pPr>
      <w:r w:rsidRPr="00B23226">
        <w:rPr>
          <w:sz w:val="16"/>
          <w:szCs w:val="16"/>
        </w:rPr>
        <w:t xml:space="preserve">In FY2024, the federal government spent more on interest payments on the national debt ($882 billion) than it did on discretionary outlays for national defense ($874 billion). </w:t>
      </w:r>
      <w:r w:rsidRPr="00B23226">
        <w:rPr>
          <w:rStyle w:val="StyleUnderline"/>
        </w:rPr>
        <w:t xml:space="preserve">Interest costs are projected to </w:t>
      </w:r>
      <w:r w:rsidRPr="00B23226">
        <w:rPr>
          <w:rStyle w:val="Emphasis"/>
        </w:rPr>
        <w:t>continue</w:t>
      </w:r>
      <w:r w:rsidRPr="00B23226">
        <w:rPr>
          <w:rStyle w:val="StyleUnderline"/>
        </w:rPr>
        <w:t xml:space="preserve"> rising, increasing pressure on lawmakers to </w:t>
      </w:r>
      <w:r w:rsidRPr="00B23226">
        <w:rPr>
          <w:rStyle w:val="Emphasis"/>
        </w:rPr>
        <w:t>constrain</w:t>
      </w:r>
      <w:r w:rsidRPr="00B23226">
        <w:rPr>
          <w:sz w:val="16"/>
          <w:szCs w:val="16"/>
        </w:rPr>
        <w:t xml:space="preserve"> categories of </w:t>
      </w:r>
      <w:r w:rsidRPr="00B23226">
        <w:rPr>
          <w:rStyle w:val="StyleUnderline"/>
        </w:rPr>
        <w:t xml:space="preserve">spending like </w:t>
      </w:r>
      <w:r w:rsidRPr="00B23226">
        <w:rPr>
          <w:rStyle w:val="Emphasis"/>
        </w:rPr>
        <w:t>defense</w:t>
      </w:r>
      <w:r w:rsidRPr="00B23226">
        <w:rPr>
          <w:sz w:val="16"/>
          <w:szCs w:val="16"/>
        </w:rPr>
        <w:t xml:space="preserve"> to curtail our growing deficits. This is a unique concern for national defense because private investments cannot directly fund the military and other aspects of national security.</w:t>
      </w:r>
    </w:p>
    <w:p w14:paraId="12F245FF" w14:textId="77777777" w:rsidR="0036574A" w:rsidRPr="00B23226" w:rsidRDefault="0036574A" w:rsidP="0036574A">
      <w:pPr>
        <w:rPr>
          <w:sz w:val="16"/>
          <w:szCs w:val="16"/>
        </w:rPr>
      </w:pPr>
      <w:r w:rsidRPr="00B23226">
        <w:rPr>
          <w:sz w:val="16"/>
          <w:szCs w:val="16"/>
        </w:rPr>
        <w:t>National Security Requires Dependable Investments and a Predictable Budget Process</w:t>
      </w:r>
    </w:p>
    <w:p w14:paraId="7373F50A" w14:textId="77777777" w:rsidR="0036574A" w:rsidRPr="00B23226" w:rsidRDefault="0036574A" w:rsidP="0036574A">
      <w:pPr>
        <w:rPr>
          <w:sz w:val="16"/>
          <w:szCs w:val="16"/>
        </w:rPr>
      </w:pPr>
      <w:r w:rsidRPr="00B23226">
        <w:rPr>
          <w:sz w:val="16"/>
          <w:szCs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428C83AF" w14:textId="77777777" w:rsidR="0036574A" w:rsidRPr="00B23226" w:rsidRDefault="0036574A" w:rsidP="0036574A">
      <w:pPr>
        <w:rPr>
          <w:sz w:val="16"/>
          <w:szCs w:val="16"/>
        </w:rPr>
      </w:pPr>
      <w:r w:rsidRPr="00B23226">
        <w:rPr>
          <w:sz w:val="16"/>
          <w:szCs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23A49E94" w14:textId="77777777" w:rsidR="0036574A" w:rsidRPr="00B23226" w:rsidRDefault="0036574A" w:rsidP="0036574A">
      <w:pPr>
        <w:rPr>
          <w:sz w:val="16"/>
          <w:szCs w:val="16"/>
        </w:rPr>
      </w:pPr>
      <w:r w:rsidRPr="00B23226">
        <w:rPr>
          <w:sz w:val="16"/>
          <w:szCs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7D644A9C" w14:textId="77777777" w:rsidR="0036574A" w:rsidRPr="00B23226" w:rsidRDefault="0036574A" w:rsidP="0036574A">
      <w:pPr>
        <w:rPr>
          <w:rStyle w:val="Emphasis"/>
        </w:rPr>
      </w:pPr>
      <w:r w:rsidRPr="00B23226">
        <w:rPr>
          <w:rStyle w:val="StyleUnderline"/>
        </w:rPr>
        <w:t>High</w:t>
      </w:r>
      <w:r w:rsidRPr="00B23226">
        <w:rPr>
          <w:sz w:val="16"/>
          <w:szCs w:val="16"/>
        </w:rPr>
        <w:t xml:space="preserve"> Public </w:t>
      </w:r>
      <w:r w:rsidRPr="00B23226">
        <w:rPr>
          <w:rStyle w:val="Emphasis"/>
          <w:highlight w:val="cyan"/>
        </w:rPr>
        <w:t>Debt</w:t>
      </w:r>
      <w:r w:rsidRPr="00B23226">
        <w:rPr>
          <w:rStyle w:val="StyleUnderline"/>
        </w:rPr>
        <w:t xml:space="preserve"> May </w:t>
      </w:r>
      <w:r w:rsidRPr="00B23226">
        <w:rPr>
          <w:rStyle w:val="Emphasis"/>
          <w:highlight w:val="cyan"/>
        </w:rPr>
        <w:t>Restrict</w:t>
      </w:r>
      <w:r w:rsidRPr="00B23226">
        <w:rPr>
          <w:rStyle w:val="StyleUnderline"/>
          <w:highlight w:val="cyan"/>
        </w:rPr>
        <w:t xml:space="preserve"> </w:t>
      </w:r>
      <w:r w:rsidRPr="00B23226">
        <w:rPr>
          <w:rStyle w:val="StyleUnderline"/>
        </w:rPr>
        <w:t xml:space="preserve">Our </w:t>
      </w:r>
      <w:r w:rsidRPr="00B23226">
        <w:rPr>
          <w:rStyle w:val="Emphasis"/>
          <w:highlight w:val="cyan"/>
        </w:rPr>
        <w:t>Flex</w:t>
      </w:r>
      <w:r w:rsidRPr="00B23226">
        <w:rPr>
          <w:sz w:val="16"/>
          <w:szCs w:val="16"/>
        </w:rPr>
        <w:t xml:space="preserve">ibility </w:t>
      </w:r>
      <w:r w:rsidRPr="00B23226">
        <w:rPr>
          <w:rStyle w:val="StyleUnderline"/>
          <w:highlight w:val="cyan"/>
        </w:rPr>
        <w:t xml:space="preserve">to </w:t>
      </w:r>
      <w:r w:rsidRPr="00B23226">
        <w:rPr>
          <w:rStyle w:val="Emphasis"/>
          <w:highlight w:val="cyan"/>
        </w:rPr>
        <w:t>Respond</w:t>
      </w:r>
      <w:r w:rsidRPr="00B23226">
        <w:rPr>
          <w:rStyle w:val="StyleUnderline"/>
          <w:highlight w:val="cyan"/>
        </w:rPr>
        <w:t xml:space="preserve"> to</w:t>
      </w:r>
      <w:r w:rsidRPr="00B23226">
        <w:rPr>
          <w:rStyle w:val="StyleUnderline"/>
        </w:rPr>
        <w:t xml:space="preserve"> </w:t>
      </w:r>
      <w:r w:rsidRPr="00B23226">
        <w:rPr>
          <w:rStyle w:val="Emphasis"/>
        </w:rPr>
        <w:t xml:space="preserve">Future </w:t>
      </w:r>
      <w:r w:rsidRPr="00B23226">
        <w:rPr>
          <w:rStyle w:val="Emphasis"/>
          <w:highlight w:val="cyan"/>
        </w:rPr>
        <w:t>Threats</w:t>
      </w:r>
    </w:p>
    <w:p w14:paraId="0B8F4161" w14:textId="77777777" w:rsidR="0036574A" w:rsidRPr="00B23226" w:rsidRDefault="0036574A" w:rsidP="0036574A">
      <w:pPr>
        <w:rPr>
          <w:sz w:val="16"/>
          <w:szCs w:val="16"/>
        </w:rPr>
      </w:pPr>
      <w:r w:rsidRPr="00B23226">
        <w:rPr>
          <w:sz w:val="16"/>
          <w:szCs w:val="16"/>
        </w:rPr>
        <w:t>In the 2024 Annual Intelligence Assessment, the U.S. intelligence community placed the “increasingly fragile and unstable global environment” as a top national security threat. Meanwhile, the Atlantic Council’s ten-year projection suggests “</w:t>
      </w:r>
      <w:r w:rsidRPr="00B23226">
        <w:rPr>
          <w:rStyle w:val="StyleUnderline"/>
          <w:highlight w:val="cyan"/>
        </w:rPr>
        <w:t>a</w:t>
      </w:r>
      <w:r w:rsidRPr="00B23226">
        <w:rPr>
          <w:sz w:val="16"/>
          <w:szCs w:val="16"/>
          <w:highlight w:val="cyan"/>
        </w:rPr>
        <w:t xml:space="preserve"> </w:t>
      </w:r>
      <w:r w:rsidRPr="00B23226">
        <w:rPr>
          <w:rStyle w:val="Emphasis"/>
          <w:highlight w:val="cyan"/>
        </w:rPr>
        <w:t>resurgence</w:t>
      </w:r>
      <w:r w:rsidRPr="00B23226">
        <w:rPr>
          <w:rStyle w:val="StyleUnderline"/>
          <w:highlight w:val="cyan"/>
        </w:rPr>
        <w:t xml:space="preserve"> of</w:t>
      </w:r>
      <w:r w:rsidRPr="00B23226">
        <w:rPr>
          <w:sz w:val="16"/>
          <w:szCs w:val="16"/>
        </w:rPr>
        <w:t xml:space="preserve"> nuclear weapons </w:t>
      </w:r>
      <w:r w:rsidRPr="00B23226">
        <w:rPr>
          <w:rStyle w:val="Emphasis"/>
          <w:highlight w:val="cyan"/>
        </w:rPr>
        <w:t>prolif</w:t>
      </w:r>
      <w:r w:rsidRPr="00B23226">
        <w:rPr>
          <w:rStyle w:val="StyleUnderline"/>
        </w:rPr>
        <w:t>eration</w:t>
      </w:r>
      <w:r w:rsidRPr="00B23226">
        <w:rPr>
          <w:sz w:val="16"/>
          <w:szCs w:val="16"/>
        </w:rPr>
        <w:t xml:space="preserve">” as a top risk. While </w:t>
      </w:r>
      <w:r w:rsidRPr="00B23226">
        <w:rPr>
          <w:rStyle w:val="StyleUnderline"/>
        </w:rPr>
        <w:t>the U.S.</w:t>
      </w:r>
      <w:r w:rsidRPr="00B23226">
        <w:rPr>
          <w:sz w:val="16"/>
          <w:szCs w:val="16"/>
        </w:rPr>
        <w:t xml:space="preserve"> typically </w:t>
      </w:r>
      <w:r w:rsidRPr="00B23226">
        <w:rPr>
          <w:rStyle w:val="StyleUnderline"/>
        </w:rPr>
        <w:t xml:space="preserve">provides </w:t>
      </w:r>
      <w:r w:rsidRPr="00B23226">
        <w:rPr>
          <w:rStyle w:val="Emphasis"/>
        </w:rPr>
        <w:t>military assistance</w:t>
      </w:r>
      <w:r w:rsidRPr="00B23226">
        <w:rPr>
          <w:sz w:val="16"/>
          <w:szCs w:val="16"/>
        </w:rPr>
        <w:t xml:space="preserve"> annually </w:t>
      </w:r>
      <w:r w:rsidRPr="00B23226">
        <w:rPr>
          <w:rStyle w:val="StyleUnderline"/>
        </w:rPr>
        <w:t>for</w:t>
      </w:r>
      <w:r w:rsidRPr="00B23226">
        <w:rPr>
          <w:sz w:val="16"/>
          <w:szCs w:val="16"/>
        </w:rPr>
        <w:t xml:space="preserve"> </w:t>
      </w:r>
      <w:r w:rsidRPr="00B23226">
        <w:rPr>
          <w:rStyle w:val="StyleUnderline"/>
        </w:rPr>
        <w:t xml:space="preserve">allies to bolster </w:t>
      </w:r>
      <w:r w:rsidRPr="00B23226">
        <w:rPr>
          <w:rStyle w:val="Emphasis"/>
        </w:rPr>
        <w:t>security coop</w:t>
      </w:r>
      <w:r w:rsidRPr="00B23226">
        <w:rPr>
          <w:sz w:val="16"/>
          <w:szCs w:val="16"/>
        </w:rPr>
        <w:t xml:space="preserve">eration and counter threats, these costs are highly variable. In FY2023 and 2024, </w:t>
      </w:r>
      <w:r w:rsidRPr="00B23226">
        <w:rPr>
          <w:rStyle w:val="StyleUnderline"/>
        </w:rPr>
        <w:t>for example</w:t>
      </w:r>
      <w:r w:rsidRPr="00B23226">
        <w:rPr>
          <w:sz w:val="16"/>
          <w:szCs w:val="16"/>
        </w:rPr>
        <w:t xml:space="preserve">, the U.S. provided nearly $136 billion in military assistance to </w:t>
      </w:r>
      <w:r w:rsidRPr="00B23226">
        <w:rPr>
          <w:rStyle w:val="Emphasis"/>
          <w:highlight w:val="cyan"/>
        </w:rPr>
        <w:t>Ukraine</w:t>
      </w:r>
      <w:r w:rsidRPr="00B23226">
        <w:rPr>
          <w:sz w:val="16"/>
          <w:szCs w:val="16"/>
        </w:rPr>
        <w:t xml:space="preserve">, Israel, </w:t>
      </w:r>
      <w:r w:rsidRPr="00B23226">
        <w:rPr>
          <w:rStyle w:val="StyleUnderline"/>
        </w:rPr>
        <w:t>and</w:t>
      </w:r>
      <w:r w:rsidRPr="00B23226">
        <w:rPr>
          <w:sz w:val="16"/>
          <w:szCs w:val="16"/>
        </w:rPr>
        <w:t xml:space="preserve"> </w:t>
      </w:r>
      <w:r w:rsidRPr="00B23226">
        <w:rPr>
          <w:rStyle w:val="Emphasis"/>
          <w:highlight w:val="cyan"/>
        </w:rPr>
        <w:t>Taiwan</w:t>
      </w:r>
      <w:r w:rsidRPr="00B23226">
        <w:rPr>
          <w:rStyle w:val="StyleUnderline"/>
        </w:rPr>
        <w:t xml:space="preserve">. With </w:t>
      </w:r>
      <w:r w:rsidRPr="00B23226">
        <w:rPr>
          <w:rStyle w:val="Emphasis"/>
        </w:rPr>
        <w:t xml:space="preserve">increased </w:t>
      </w:r>
      <w:r w:rsidRPr="00B23226">
        <w:rPr>
          <w:rStyle w:val="Emphasis"/>
          <w:highlight w:val="cyan"/>
        </w:rPr>
        <w:t>risks</w:t>
      </w:r>
      <w:r w:rsidRPr="00B23226">
        <w:rPr>
          <w:rStyle w:val="StyleUnderline"/>
          <w:highlight w:val="cyan"/>
        </w:rPr>
        <w:t xml:space="preserve"> from</w:t>
      </w:r>
      <w:r w:rsidRPr="00B23226">
        <w:rPr>
          <w:sz w:val="16"/>
          <w:szCs w:val="16"/>
        </w:rPr>
        <w:t xml:space="preserve"> actors such as </w:t>
      </w:r>
      <w:r w:rsidRPr="00B23226">
        <w:rPr>
          <w:rStyle w:val="Emphasis"/>
          <w:highlight w:val="cyan"/>
        </w:rPr>
        <w:t>China</w:t>
      </w:r>
      <w:r w:rsidRPr="00B23226">
        <w:rPr>
          <w:rStyle w:val="StyleUnderline"/>
          <w:highlight w:val="cyan"/>
        </w:rPr>
        <w:t xml:space="preserve"> and </w:t>
      </w:r>
      <w:r w:rsidRPr="00B23226">
        <w:rPr>
          <w:rStyle w:val="Emphasis"/>
          <w:highlight w:val="cyan"/>
        </w:rPr>
        <w:t>Russia</w:t>
      </w:r>
      <w:r w:rsidRPr="00B23226">
        <w:rPr>
          <w:sz w:val="16"/>
          <w:szCs w:val="16"/>
        </w:rPr>
        <w:t xml:space="preserve"> challenging the established global order, </w:t>
      </w:r>
      <w:r w:rsidRPr="00B23226">
        <w:rPr>
          <w:rStyle w:val="StyleUnderline"/>
        </w:rPr>
        <w:t xml:space="preserve">the U.S. must continue to bolster its </w:t>
      </w:r>
      <w:r w:rsidRPr="00B23226">
        <w:rPr>
          <w:rStyle w:val="Emphasis"/>
        </w:rPr>
        <w:t>own security</w:t>
      </w:r>
      <w:r w:rsidRPr="00B23226">
        <w:rPr>
          <w:rStyle w:val="StyleUnderline"/>
        </w:rPr>
        <w:t xml:space="preserve"> and </w:t>
      </w:r>
      <w:r w:rsidRPr="00B23226">
        <w:rPr>
          <w:rStyle w:val="Emphasis"/>
        </w:rPr>
        <w:t>support</w:t>
      </w:r>
      <w:r w:rsidRPr="00B23226">
        <w:rPr>
          <w:sz w:val="16"/>
          <w:szCs w:val="16"/>
        </w:rPr>
        <w:t xml:space="preserve"> its </w:t>
      </w:r>
      <w:r w:rsidRPr="00B23226">
        <w:rPr>
          <w:rStyle w:val="Emphasis"/>
        </w:rPr>
        <w:t>allies</w:t>
      </w:r>
      <w:r w:rsidRPr="00B23226">
        <w:rPr>
          <w:sz w:val="16"/>
          <w:szCs w:val="16"/>
        </w:rPr>
        <w:t xml:space="preserve"> across the world.</w:t>
      </w:r>
    </w:p>
    <w:p w14:paraId="11CBDFB6" w14:textId="77777777" w:rsidR="0036574A" w:rsidRPr="00B23226" w:rsidRDefault="0036574A" w:rsidP="0036574A">
      <w:pPr>
        <w:rPr>
          <w:sz w:val="16"/>
          <w:szCs w:val="16"/>
        </w:rPr>
      </w:pPr>
      <w:r w:rsidRPr="00B23226">
        <w:rPr>
          <w:rStyle w:val="StyleUnderline"/>
        </w:rPr>
        <w:t xml:space="preserve">It is </w:t>
      </w:r>
      <w:r w:rsidRPr="00B23226">
        <w:rPr>
          <w:rStyle w:val="Emphasis"/>
          <w:highlight w:val="cyan"/>
        </w:rPr>
        <w:t>vital</w:t>
      </w:r>
      <w:r w:rsidRPr="00B23226">
        <w:rPr>
          <w:sz w:val="16"/>
          <w:szCs w:val="16"/>
        </w:rPr>
        <w:t xml:space="preserve"> that </w:t>
      </w:r>
      <w:r w:rsidRPr="00B23226">
        <w:rPr>
          <w:rStyle w:val="StyleUnderline"/>
          <w:highlight w:val="cyan"/>
        </w:rPr>
        <w:t>we have</w:t>
      </w:r>
      <w:r w:rsidRPr="00B23226">
        <w:rPr>
          <w:rStyle w:val="StyleUnderline"/>
        </w:rPr>
        <w:t xml:space="preserve"> the </w:t>
      </w:r>
      <w:r w:rsidRPr="00B23226">
        <w:rPr>
          <w:rStyle w:val="Emphasis"/>
          <w:highlight w:val="cyan"/>
        </w:rPr>
        <w:t>budgetary capacity</w:t>
      </w:r>
      <w:r w:rsidRPr="00B23226">
        <w:rPr>
          <w:sz w:val="16"/>
          <w:szCs w:val="16"/>
        </w:rPr>
        <w:t xml:space="preserve"> necessary </w:t>
      </w:r>
      <w:r w:rsidRPr="00B23226">
        <w:rPr>
          <w:rStyle w:val="StyleUnderline"/>
          <w:highlight w:val="cyan"/>
        </w:rPr>
        <w:t>to meet</w:t>
      </w:r>
      <w:r w:rsidRPr="00B23226">
        <w:rPr>
          <w:rStyle w:val="StyleUnderline"/>
        </w:rPr>
        <w:t xml:space="preserve"> </w:t>
      </w:r>
      <w:r w:rsidRPr="00B23226">
        <w:rPr>
          <w:rStyle w:val="Emphasis"/>
        </w:rPr>
        <w:t xml:space="preserve">future </w:t>
      </w:r>
      <w:r w:rsidRPr="00B23226">
        <w:rPr>
          <w:rStyle w:val="Emphasis"/>
          <w:highlight w:val="cyan"/>
        </w:rPr>
        <w:t>threats</w:t>
      </w:r>
      <w:r w:rsidRPr="00B23226">
        <w:rPr>
          <w:sz w:val="16"/>
          <w:szCs w:val="16"/>
        </w:rPr>
        <w:t xml:space="preserve"> when they arise. As geopolitical pressures mount, </w:t>
      </w:r>
      <w:r w:rsidRPr="00B23226">
        <w:rPr>
          <w:rStyle w:val="StyleUnderline"/>
        </w:rPr>
        <w:t xml:space="preserve">lawmakers will increasingly face budgetary </w:t>
      </w:r>
      <w:r w:rsidRPr="00B23226">
        <w:rPr>
          <w:rStyle w:val="Emphasis"/>
        </w:rPr>
        <w:t>tradeoffs</w:t>
      </w:r>
      <w:r w:rsidRPr="00B23226">
        <w:rPr>
          <w:rStyle w:val="StyleUnderline"/>
        </w:rPr>
        <w:t xml:space="preserve">, and emergency supplemental </w:t>
      </w:r>
      <w:r w:rsidRPr="00B23226">
        <w:rPr>
          <w:rStyle w:val="Emphasis"/>
          <w:highlight w:val="cyan"/>
        </w:rPr>
        <w:t>military assistance</w:t>
      </w:r>
      <w:r w:rsidRPr="00B23226">
        <w:rPr>
          <w:rStyle w:val="StyleUnderline"/>
        </w:rPr>
        <w:t xml:space="preserve"> packages</w:t>
      </w:r>
      <w:r w:rsidRPr="00B23226">
        <w:rPr>
          <w:sz w:val="16"/>
          <w:szCs w:val="16"/>
        </w:rPr>
        <w:t xml:space="preserve"> and accounts such as Overseas Contingency Operations (enacted by Congress following the terrorist attacks of 9/11) </w:t>
      </w:r>
      <w:r w:rsidRPr="00B23226">
        <w:rPr>
          <w:rStyle w:val="StyleUnderline"/>
          <w:highlight w:val="cyan"/>
        </w:rPr>
        <w:t>will be</w:t>
      </w:r>
      <w:r w:rsidRPr="00B23226">
        <w:rPr>
          <w:rStyle w:val="StyleUnderline"/>
        </w:rPr>
        <w:t xml:space="preserve"> </w:t>
      </w:r>
      <w:r w:rsidRPr="00B23226">
        <w:rPr>
          <w:rStyle w:val="Emphasis"/>
        </w:rPr>
        <w:t xml:space="preserve">more </w:t>
      </w:r>
      <w:r w:rsidRPr="00B23226">
        <w:rPr>
          <w:rStyle w:val="Emphasis"/>
          <w:highlight w:val="cyan"/>
        </w:rPr>
        <w:t>difficult</w:t>
      </w:r>
      <w:r w:rsidRPr="00B23226">
        <w:rPr>
          <w:rStyle w:val="StyleUnderline"/>
          <w:highlight w:val="cyan"/>
        </w:rPr>
        <w:t xml:space="preserve"> to </w:t>
      </w:r>
      <w:r w:rsidRPr="00B23226">
        <w:rPr>
          <w:rStyle w:val="Emphasis"/>
          <w:highlight w:val="cyan"/>
        </w:rPr>
        <w:t>finance</w:t>
      </w:r>
      <w:r w:rsidRPr="00B23226">
        <w:rPr>
          <w:sz w:val="16"/>
          <w:szCs w:val="16"/>
        </w:rPr>
        <w:t>.</w:t>
      </w:r>
    </w:p>
    <w:p w14:paraId="555208CE" w14:textId="77777777" w:rsidR="0036574A" w:rsidRPr="00B23226" w:rsidRDefault="0036574A" w:rsidP="0036574A">
      <w:pPr>
        <w:rPr>
          <w:sz w:val="16"/>
          <w:szCs w:val="16"/>
        </w:rPr>
      </w:pPr>
      <w:r w:rsidRPr="00B23226">
        <w:rPr>
          <w:sz w:val="16"/>
          <w:szCs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4728AFCF" w14:textId="77777777" w:rsidR="0036574A" w:rsidRPr="00B23226" w:rsidRDefault="0036574A" w:rsidP="0036574A">
      <w:pPr>
        <w:rPr>
          <w:sz w:val="16"/>
          <w:szCs w:val="16"/>
        </w:rPr>
      </w:pPr>
      <w:r w:rsidRPr="00B23226">
        <w:rPr>
          <w:rStyle w:val="StyleUnderline"/>
        </w:rPr>
        <w:t xml:space="preserve">If the U.S. becomes involved in </w:t>
      </w:r>
      <w:r w:rsidRPr="00B23226">
        <w:rPr>
          <w:rStyle w:val="Emphasis"/>
        </w:rPr>
        <w:t>large-scale conflicts</w:t>
      </w:r>
      <w:r w:rsidRPr="00B23226">
        <w:rPr>
          <w:sz w:val="16"/>
          <w:szCs w:val="16"/>
        </w:rPr>
        <w:t xml:space="preserve"> in, </w:t>
      </w:r>
      <w:r w:rsidRPr="00B23226">
        <w:rPr>
          <w:rStyle w:val="StyleUnderline"/>
        </w:rPr>
        <w:t xml:space="preserve">the fiscal and economic costs will be </w:t>
      </w:r>
      <w:r w:rsidRPr="00B23226">
        <w:rPr>
          <w:rStyle w:val="Emphasis"/>
        </w:rPr>
        <w:t>significant</w:t>
      </w:r>
      <w:r w:rsidRPr="00B23226">
        <w:rPr>
          <w:sz w:val="16"/>
          <w:szCs w:val="16"/>
        </w:rPr>
        <w:t xml:space="preserve">. The Commission on National Defense Strategy cited estimates that a Chinese blockade of Taiwan could cost the global economy $5 trillion, with economic damage from an invasion twice that. </w:t>
      </w:r>
      <w:r w:rsidRPr="00B23226">
        <w:rPr>
          <w:rStyle w:val="StyleUnderline"/>
          <w:highlight w:val="cyan"/>
        </w:rPr>
        <w:t xml:space="preserve">Congress may become less </w:t>
      </w:r>
      <w:r w:rsidRPr="00B23226">
        <w:rPr>
          <w:rStyle w:val="Emphasis"/>
          <w:highlight w:val="cyan"/>
        </w:rPr>
        <w:t>inclined</w:t>
      </w:r>
      <w:r w:rsidRPr="00B23226">
        <w:rPr>
          <w:rStyle w:val="StyleUnderline"/>
          <w:highlight w:val="cyan"/>
        </w:rPr>
        <w:t xml:space="preserve"> or </w:t>
      </w:r>
      <w:r w:rsidRPr="00B23226">
        <w:rPr>
          <w:rStyle w:val="Emphasis"/>
          <w:highlight w:val="cyan"/>
        </w:rPr>
        <w:t>able</w:t>
      </w:r>
      <w:r w:rsidRPr="00B23226">
        <w:rPr>
          <w:rStyle w:val="StyleUnderline"/>
          <w:highlight w:val="cyan"/>
        </w:rPr>
        <w:t xml:space="preserve"> to</w:t>
      </w:r>
      <w:r w:rsidRPr="00B23226">
        <w:rPr>
          <w:sz w:val="16"/>
          <w:szCs w:val="16"/>
        </w:rPr>
        <w:t xml:space="preserve"> fully </w:t>
      </w:r>
      <w:r w:rsidRPr="00B23226">
        <w:rPr>
          <w:rStyle w:val="Emphasis"/>
          <w:highlight w:val="cyan"/>
        </w:rPr>
        <w:t>support</w:t>
      </w:r>
      <w:r w:rsidRPr="00B23226">
        <w:rPr>
          <w:rStyle w:val="StyleUnderline"/>
        </w:rPr>
        <w:t xml:space="preserve"> the country’s</w:t>
      </w:r>
      <w:r w:rsidRPr="00B23226">
        <w:rPr>
          <w:sz w:val="16"/>
          <w:szCs w:val="16"/>
        </w:rPr>
        <w:t xml:space="preserve"> national </w:t>
      </w:r>
      <w:r w:rsidRPr="00B23226">
        <w:rPr>
          <w:rStyle w:val="Emphasis"/>
          <w:highlight w:val="cyan"/>
        </w:rPr>
        <w:t>security</w:t>
      </w:r>
      <w:r w:rsidRPr="00B23226">
        <w:rPr>
          <w:sz w:val="16"/>
          <w:szCs w:val="16"/>
        </w:rPr>
        <w:t xml:space="preserve"> strategy </w:t>
      </w:r>
      <w:r w:rsidRPr="00B23226">
        <w:rPr>
          <w:rStyle w:val="StyleUnderline"/>
          <w:highlight w:val="cyan"/>
        </w:rPr>
        <w:t>or</w:t>
      </w:r>
      <w:r w:rsidRPr="00B23226">
        <w:rPr>
          <w:rStyle w:val="StyleUnderline"/>
        </w:rPr>
        <w:t xml:space="preserve"> meet security requirements for our </w:t>
      </w:r>
      <w:r w:rsidRPr="00B23226">
        <w:rPr>
          <w:rStyle w:val="Emphasis"/>
          <w:highlight w:val="cyan"/>
        </w:rPr>
        <w:t>allies</w:t>
      </w:r>
      <w:r w:rsidRPr="00B23226">
        <w:rPr>
          <w:sz w:val="16"/>
          <w:szCs w:val="16"/>
        </w:rPr>
        <w:t xml:space="preserve"> as the debt challenges our priorities.</w:t>
      </w:r>
    </w:p>
    <w:p w14:paraId="7EED8464" w14:textId="77777777" w:rsidR="0036574A" w:rsidRPr="00B23226" w:rsidRDefault="0036574A" w:rsidP="0036574A">
      <w:pPr>
        <w:rPr>
          <w:sz w:val="16"/>
          <w:szCs w:val="16"/>
        </w:rPr>
      </w:pPr>
      <w:r w:rsidRPr="00B23226">
        <w:rPr>
          <w:sz w:val="16"/>
          <w:szCs w:val="16"/>
        </w:rPr>
        <w:t>The Path Forward</w:t>
      </w:r>
    </w:p>
    <w:p w14:paraId="78FCFB9E" w14:textId="77777777" w:rsidR="0036574A" w:rsidRPr="00B23226" w:rsidRDefault="0036574A" w:rsidP="0036574A">
      <w:pPr>
        <w:rPr>
          <w:sz w:val="16"/>
          <w:szCs w:val="16"/>
        </w:rPr>
      </w:pPr>
      <w:r w:rsidRPr="00B23226">
        <w:rPr>
          <w:sz w:val="16"/>
          <w:szCs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B23226">
        <w:rPr>
          <w:rStyle w:val="Emphasis"/>
          <w:highlight w:val="cyan"/>
        </w:rPr>
        <w:t>Stabilizing</w:t>
      </w:r>
      <w:r w:rsidRPr="00B23226">
        <w:rPr>
          <w:rStyle w:val="StyleUnderline"/>
        </w:rPr>
        <w:t xml:space="preserve"> the </w:t>
      </w:r>
      <w:r w:rsidRPr="00B23226">
        <w:rPr>
          <w:rStyle w:val="StyleUnderline"/>
          <w:highlight w:val="cyan"/>
        </w:rPr>
        <w:t>debt</w:t>
      </w:r>
      <w:r w:rsidRPr="00B23226">
        <w:rPr>
          <w:sz w:val="16"/>
          <w:szCs w:val="16"/>
        </w:rPr>
        <w:t xml:space="preserve"> and putting fiscal policy on a more sustainable course </w:t>
      </w:r>
      <w:r w:rsidRPr="00B23226">
        <w:rPr>
          <w:rStyle w:val="StyleUnderline"/>
          <w:highlight w:val="cyan"/>
        </w:rPr>
        <w:t xml:space="preserve">is </w:t>
      </w:r>
      <w:r w:rsidRPr="00B23226">
        <w:rPr>
          <w:rStyle w:val="Emphasis"/>
          <w:highlight w:val="cyan"/>
        </w:rPr>
        <w:t>vital</w:t>
      </w:r>
      <w:r w:rsidRPr="00B23226">
        <w:rPr>
          <w:sz w:val="16"/>
          <w:szCs w:val="16"/>
        </w:rPr>
        <w:t xml:space="preserve"> for ensuring the country is able </w:t>
      </w:r>
      <w:r w:rsidRPr="00B23226">
        <w:rPr>
          <w:rStyle w:val="StyleUnderline"/>
          <w:highlight w:val="cyan"/>
        </w:rPr>
        <w:t>to</w:t>
      </w:r>
      <w:r w:rsidRPr="00B23226">
        <w:rPr>
          <w:rStyle w:val="StyleUnderline"/>
        </w:rPr>
        <w:t xml:space="preserve"> maintain our </w:t>
      </w:r>
      <w:r w:rsidRPr="00B23226">
        <w:rPr>
          <w:rStyle w:val="Emphasis"/>
          <w:highlight w:val="cyan"/>
        </w:rPr>
        <w:t>military</w:t>
      </w:r>
      <w:r w:rsidRPr="00B23226">
        <w:rPr>
          <w:rStyle w:val="StyleUnderline"/>
          <w:highlight w:val="cyan"/>
        </w:rPr>
        <w:t xml:space="preserve"> edge</w:t>
      </w:r>
      <w:r w:rsidRPr="00B23226">
        <w:rPr>
          <w:rStyle w:val="StyleUnderline"/>
        </w:rPr>
        <w:t xml:space="preserve">, engage in effective </w:t>
      </w:r>
      <w:r w:rsidRPr="00B23226">
        <w:rPr>
          <w:rStyle w:val="Emphasis"/>
          <w:highlight w:val="cyan"/>
        </w:rPr>
        <w:t>diplomacy</w:t>
      </w:r>
      <w:r w:rsidRPr="00B23226">
        <w:rPr>
          <w:rStyle w:val="StyleUnderline"/>
        </w:rPr>
        <w:t xml:space="preserve"> and </w:t>
      </w:r>
      <w:r w:rsidRPr="00B23226">
        <w:rPr>
          <w:rStyle w:val="Emphasis"/>
        </w:rPr>
        <w:t>coop</w:t>
      </w:r>
      <w:r w:rsidRPr="00B23226">
        <w:rPr>
          <w:rStyle w:val="StyleUnderline"/>
        </w:rPr>
        <w:t>eration with</w:t>
      </w:r>
      <w:r w:rsidRPr="00B23226">
        <w:rPr>
          <w:sz w:val="16"/>
          <w:szCs w:val="16"/>
        </w:rPr>
        <w:t xml:space="preserve"> our </w:t>
      </w:r>
      <w:r w:rsidRPr="00B23226">
        <w:rPr>
          <w:rStyle w:val="Emphasis"/>
          <w:highlight w:val="cyan"/>
        </w:rPr>
        <w:t>allies</w:t>
      </w:r>
      <w:r w:rsidRPr="00B23226">
        <w:rPr>
          <w:rStyle w:val="StyleUnderline"/>
          <w:highlight w:val="cyan"/>
        </w:rPr>
        <w:t>, and respond to</w:t>
      </w:r>
      <w:r w:rsidRPr="00B23226">
        <w:rPr>
          <w:sz w:val="16"/>
          <w:szCs w:val="16"/>
        </w:rPr>
        <w:t xml:space="preserve"> future </w:t>
      </w:r>
      <w:r w:rsidRPr="00B23226">
        <w:rPr>
          <w:rStyle w:val="Emphasis"/>
          <w:highlight w:val="cyan"/>
        </w:rPr>
        <w:t>emergencies</w:t>
      </w:r>
      <w:r w:rsidRPr="00B23226">
        <w:rPr>
          <w:sz w:val="16"/>
          <w:szCs w:val="16"/>
        </w:rPr>
        <w:t>.</w:t>
      </w:r>
    </w:p>
    <w:p w14:paraId="35D5AE87" w14:textId="77777777" w:rsidR="0036574A" w:rsidRPr="006B4CCE" w:rsidRDefault="0036574A" w:rsidP="0036574A">
      <w:pPr>
        <w:pStyle w:val="Heading4"/>
      </w:pPr>
      <w:r>
        <w:t xml:space="preserve">Unions are </w:t>
      </w:r>
      <w:r w:rsidRPr="006B4CCE">
        <w:rPr>
          <w:u w:val="single"/>
        </w:rPr>
        <w:t>key</w:t>
      </w:r>
      <w:r>
        <w:t xml:space="preserve"> to democracy:</w:t>
      </w:r>
    </w:p>
    <w:p w14:paraId="4803308F" w14:textId="77777777" w:rsidR="0036574A" w:rsidRDefault="0036574A" w:rsidP="0036574A">
      <w:pPr>
        <w:pStyle w:val="Heading4"/>
      </w:pPr>
      <w:r>
        <w:t xml:space="preserve">B – </w:t>
      </w:r>
      <w:r w:rsidRPr="006B4CCE">
        <w:rPr>
          <w:u w:val="single"/>
        </w:rPr>
        <w:t>POLITICAL PARTICIPATION</w:t>
      </w:r>
      <w:r>
        <w:t>.</w:t>
      </w:r>
    </w:p>
    <w:p w14:paraId="3D6AC726" w14:textId="77777777" w:rsidR="0036574A" w:rsidRPr="006B4CCE" w:rsidRDefault="0036574A" w:rsidP="0036574A">
      <w:r w:rsidRPr="005E2164">
        <w:rPr>
          <w:rStyle w:val="Style13ptBold"/>
        </w:rPr>
        <w:t>Shiva ’24</w:t>
      </w:r>
      <w:r w:rsidRPr="006B4CCE">
        <w:t xml:space="preserve"> [Sachin; July 11; Research Associate for The Center for American Progress; The Center for American Progress; “4 Ways Unions Make Our Economy and Democracy Stronger” https://www.americanprogress.org/article/4-ways-unions-make-our-economy-and-democracy-stronger/]</w:t>
      </w:r>
    </w:p>
    <w:p w14:paraId="4466D78B" w14:textId="77777777" w:rsidR="0036574A" w:rsidRPr="006B4CCE" w:rsidRDefault="0036574A" w:rsidP="0036574A">
      <w:pPr>
        <w:rPr>
          <w:rStyle w:val="StyleUnderline"/>
        </w:rPr>
      </w:pPr>
      <w:r w:rsidRPr="006B4CCE">
        <w:rPr>
          <w:sz w:val="16"/>
        </w:rPr>
        <w:t xml:space="preserve">3. </w:t>
      </w:r>
      <w:r w:rsidRPr="00653C36">
        <w:rPr>
          <w:rStyle w:val="StyleUnderline"/>
          <w:highlight w:val="cyan"/>
        </w:rPr>
        <w:t xml:space="preserve">Unions </w:t>
      </w:r>
      <w:r w:rsidRPr="00653C36">
        <w:rPr>
          <w:rStyle w:val="Emphasis"/>
          <w:highlight w:val="cyan"/>
        </w:rPr>
        <w:t>increase political participation</w:t>
      </w:r>
      <w:r w:rsidRPr="006B4CCE">
        <w:rPr>
          <w:rStyle w:val="StyleUnderline"/>
        </w:rPr>
        <w:t xml:space="preserve"> in our democracy</w:t>
      </w:r>
    </w:p>
    <w:p w14:paraId="3867C810" w14:textId="77777777" w:rsidR="0036574A" w:rsidRPr="006B4CCE" w:rsidRDefault="0036574A" w:rsidP="0036574A">
      <w:pPr>
        <w:rPr>
          <w:sz w:val="16"/>
        </w:rPr>
      </w:pPr>
      <w:r w:rsidRPr="006B4CCE">
        <w:rPr>
          <w:sz w:val="16"/>
        </w:rPr>
        <w:t xml:space="preserve">In addition to economic benefits, </w:t>
      </w:r>
      <w:r w:rsidRPr="006B4CCE">
        <w:rPr>
          <w:rStyle w:val="StyleUnderline"/>
        </w:rPr>
        <w:t xml:space="preserve">unions increase </w:t>
      </w:r>
      <w:r w:rsidRPr="006B4CCE">
        <w:rPr>
          <w:sz w:val="16"/>
        </w:rPr>
        <w:t xml:space="preserve">political participation, particularly </w:t>
      </w:r>
      <w:r w:rsidRPr="006B4CCE">
        <w:rPr>
          <w:rStyle w:val="StyleUnderline"/>
        </w:rPr>
        <w:t>voter turnout</w:t>
      </w:r>
      <w:r w:rsidRPr="006B4CCE">
        <w:rPr>
          <w:sz w:val="16"/>
        </w:rPr>
        <w:t xml:space="preserve">, in democracies. They help decrease the costs and increase the benefits of participation, so more people get involved. </w:t>
      </w:r>
      <w:r w:rsidRPr="006B4CCE">
        <w:rPr>
          <w:rStyle w:val="StyleUnderline"/>
        </w:rPr>
        <w:t>Unions achieve this</w:t>
      </w:r>
      <w:r w:rsidRPr="006B4CCE">
        <w:rPr>
          <w:sz w:val="16"/>
        </w:rPr>
        <w:t xml:space="preserve"> in a number of ways—</w:t>
      </w:r>
      <w:r w:rsidRPr="006B4CCE">
        <w:rPr>
          <w:rStyle w:val="StyleUnderline"/>
        </w:rPr>
        <w:t>from</w:t>
      </w:r>
      <w:r w:rsidRPr="006B4CCE">
        <w:rPr>
          <w:sz w:val="16"/>
        </w:rPr>
        <w:t xml:space="preserve"> simply </w:t>
      </w:r>
      <w:r w:rsidRPr="006B4CCE">
        <w:rPr>
          <w:rStyle w:val="StyleUnderline"/>
        </w:rPr>
        <w:t xml:space="preserve">knocking on doors and </w:t>
      </w:r>
      <w:r w:rsidRPr="006B4CCE">
        <w:rPr>
          <w:sz w:val="16"/>
        </w:rPr>
        <w:t xml:space="preserve">letting people know about an election to </w:t>
      </w:r>
      <w:r w:rsidRPr="006B4CCE">
        <w:rPr>
          <w:rStyle w:val="StyleUnderline"/>
        </w:rPr>
        <w:t>helping people get to the polls</w:t>
      </w:r>
      <w:r w:rsidRPr="006B4CCE">
        <w:rPr>
          <w:sz w:val="16"/>
        </w:rPr>
        <w:t>.</w:t>
      </w:r>
    </w:p>
    <w:p w14:paraId="0072DC1E" w14:textId="77777777" w:rsidR="0036574A" w:rsidRPr="006B4CCE" w:rsidRDefault="0036574A" w:rsidP="0036574A">
      <w:pPr>
        <w:rPr>
          <w:sz w:val="16"/>
        </w:rPr>
      </w:pPr>
      <w:r w:rsidRPr="006B4CCE">
        <w:rPr>
          <w:sz w:val="16"/>
        </w:rPr>
        <w:t xml:space="preserve">In addition, </w:t>
      </w:r>
      <w:r w:rsidRPr="00653C36">
        <w:rPr>
          <w:rStyle w:val="StyleUnderline"/>
          <w:highlight w:val="cyan"/>
        </w:rPr>
        <w:t>unions inform</w:t>
      </w:r>
      <w:r w:rsidRPr="006B4CCE">
        <w:rPr>
          <w:sz w:val="16"/>
        </w:rPr>
        <w:t xml:space="preserve"> their </w:t>
      </w:r>
      <w:r w:rsidRPr="00653C36">
        <w:rPr>
          <w:rStyle w:val="StyleUnderline"/>
          <w:highlight w:val="cyan"/>
        </w:rPr>
        <w:t>members</w:t>
      </w:r>
      <w:r w:rsidRPr="006B4CCE">
        <w:rPr>
          <w:sz w:val="16"/>
        </w:rPr>
        <w:t xml:space="preserve"> of the </w:t>
      </w:r>
      <w:r w:rsidRPr="00653C36">
        <w:rPr>
          <w:rStyle w:val="Emphasis"/>
          <w:highlight w:val="cyan"/>
        </w:rPr>
        <w:t>benefits of</w:t>
      </w:r>
      <w:r w:rsidRPr="006B4CCE">
        <w:rPr>
          <w:rStyle w:val="Emphasis"/>
        </w:rPr>
        <w:t xml:space="preserve"> democratic </w:t>
      </w:r>
      <w:r w:rsidRPr="00653C36">
        <w:rPr>
          <w:rStyle w:val="Emphasis"/>
          <w:highlight w:val="cyan"/>
        </w:rPr>
        <w:t>participation</w:t>
      </w:r>
      <w:r w:rsidRPr="006B4CCE">
        <w:rPr>
          <w:sz w:val="16"/>
        </w:rPr>
        <w:t xml:space="preserve">, </w:t>
      </w:r>
      <w:r w:rsidRPr="006B4CCE">
        <w:rPr>
          <w:rStyle w:val="StyleUnderline"/>
        </w:rPr>
        <w:t xml:space="preserve">disclose </w:t>
      </w:r>
      <w:r w:rsidRPr="00653C36">
        <w:rPr>
          <w:rStyle w:val="StyleUnderline"/>
          <w:highlight w:val="cyan"/>
        </w:rPr>
        <w:t>which</w:t>
      </w:r>
      <w:r w:rsidRPr="006B4CCE">
        <w:rPr>
          <w:sz w:val="16"/>
        </w:rPr>
        <w:t xml:space="preserve"> elected </w:t>
      </w:r>
      <w:r w:rsidRPr="00653C36">
        <w:rPr>
          <w:rStyle w:val="Emphasis"/>
          <w:highlight w:val="cyan"/>
        </w:rPr>
        <w:t>officials</w:t>
      </w:r>
      <w:r w:rsidRPr="006B4CCE">
        <w:rPr>
          <w:sz w:val="16"/>
        </w:rPr>
        <w:t xml:space="preserve"> have </w:t>
      </w:r>
      <w:r w:rsidRPr="00653C36">
        <w:rPr>
          <w:rStyle w:val="StyleUnderline"/>
          <w:highlight w:val="cyan"/>
        </w:rPr>
        <w:t>provided</w:t>
      </w:r>
      <w:r w:rsidRPr="006B4CCE">
        <w:rPr>
          <w:rStyle w:val="StyleUnderline"/>
        </w:rPr>
        <w:t xml:space="preserve"> the most </w:t>
      </w:r>
      <w:r w:rsidRPr="00653C36">
        <w:rPr>
          <w:rStyle w:val="Emphasis"/>
          <w:highlight w:val="cyan"/>
        </w:rPr>
        <w:t>support</w:t>
      </w:r>
      <w:r w:rsidRPr="006B4CCE">
        <w:rPr>
          <w:sz w:val="16"/>
        </w:rPr>
        <w:t xml:space="preserve">, </w:t>
      </w:r>
      <w:r w:rsidRPr="00653C36">
        <w:rPr>
          <w:rStyle w:val="StyleUnderline"/>
          <w:highlight w:val="cyan"/>
        </w:rPr>
        <w:t xml:space="preserve">and encourage members to vote for </w:t>
      </w:r>
      <w:r w:rsidRPr="00653C36">
        <w:rPr>
          <w:rStyle w:val="Emphasis"/>
          <w:highlight w:val="cyan"/>
        </w:rPr>
        <w:t>pro-worker</w:t>
      </w:r>
      <w:r w:rsidRPr="00653C36">
        <w:rPr>
          <w:sz w:val="16"/>
          <w:highlight w:val="cyan"/>
        </w:rPr>
        <w:t xml:space="preserve"> </w:t>
      </w:r>
      <w:r w:rsidRPr="00653C36">
        <w:rPr>
          <w:rStyle w:val="Emphasis"/>
          <w:highlight w:val="cyan"/>
        </w:rPr>
        <w:t>politicians</w:t>
      </w:r>
      <w:r w:rsidRPr="006B4CCE">
        <w:rPr>
          <w:sz w:val="16"/>
        </w:rPr>
        <w:t>. Therefore, it is no surprise that research shows </w:t>
      </w:r>
      <w:r w:rsidRPr="00653C36">
        <w:rPr>
          <w:rStyle w:val="StyleUnderline"/>
          <w:highlight w:val="cyan"/>
        </w:rPr>
        <w:t xml:space="preserve">weakening unions lead to </w:t>
      </w:r>
      <w:r w:rsidRPr="00653C36">
        <w:rPr>
          <w:rStyle w:val="Emphasis"/>
          <w:highlight w:val="cyan"/>
        </w:rPr>
        <w:t>fewer working</w:t>
      </w:r>
      <w:r w:rsidRPr="00653C36">
        <w:rPr>
          <w:sz w:val="16"/>
          <w:highlight w:val="cyan"/>
        </w:rPr>
        <w:t>-</w:t>
      </w:r>
      <w:r w:rsidRPr="00653C36">
        <w:rPr>
          <w:rStyle w:val="Emphasis"/>
          <w:highlight w:val="cyan"/>
        </w:rPr>
        <w:t>class candidates</w:t>
      </w:r>
      <w:r w:rsidRPr="006B4CCE">
        <w:rPr>
          <w:sz w:val="16"/>
        </w:rPr>
        <w:t xml:space="preserve"> serving in state legislatures and Congress.</w:t>
      </w:r>
    </w:p>
    <w:p w14:paraId="51731741" w14:textId="77777777" w:rsidR="0036574A" w:rsidRPr="006B4CCE" w:rsidRDefault="0036574A" w:rsidP="0036574A">
      <w:pPr>
        <w:rPr>
          <w:sz w:val="16"/>
        </w:rPr>
      </w:pPr>
      <w:r w:rsidRPr="006B4CCE">
        <w:rPr>
          <w:sz w:val="16"/>
        </w:rPr>
        <w:t xml:space="preserve">While being a union member makes a person more likely to vote and participate in politics, </w:t>
      </w:r>
      <w:r w:rsidRPr="00653C36">
        <w:rPr>
          <w:rStyle w:val="StyleUnderline"/>
          <w:highlight w:val="cyan"/>
        </w:rPr>
        <w:t>unions</w:t>
      </w:r>
      <w:r w:rsidRPr="006B4CCE">
        <w:rPr>
          <w:sz w:val="16"/>
        </w:rPr>
        <w:t xml:space="preserve"> also </w:t>
      </w:r>
      <w:r w:rsidRPr="00653C36">
        <w:rPr>
          <w:rStyle w:val="StyleUnderline"/>
          <w:highlight w:val="cyan"/>
        </w:rPr>
        <w:t>increase participation</w:t>
      </w:r>
      <w:r w:rsidRPr="006B4CCE">
        <w:rPr>
          <w:sz w:val="16"/>
        </w:rPr>
        <w:t xml:space="preserve"> </w:t>
      </w:r>
      <w:r w:rsidRPr="00653C36">
        <w:rPr>
          <w:rStyle w:val="Emphasis"/>
          <w:highlight w:val="cyan"/>
        </w:rPr>
        <w:t>among nonmembers</w:t>
      </w:r>
      <w:r w:rsidRPr="006B4CCE">
        <w:rPr>
          <w:sz w:val="16"/>
        </w:rPr>
        <w:t xml:space="preserve">, as </w:t>
      </w:r>
      <w:r w:rsidRPr="006B4CCE">
        <w:rPr>
          <w:rStyle w:val="StyleUnderline"/>
        </w:rPr>
        <w:t>nonunion members are</w:t>
      </w:r>
      <w:r w:rsidRPr="006B4CCE">
        <w:rPr>
          <w:sz w:val="16"/>
        </w:rPr>
        <w:t xml:space="preserve"> often the </w:t>
      </w:r>
      <w:r w:rsidRPr="006B4CCE">
        <w:rPr>
          <w:rStyle w:val="StyleUnderline"/>
        </w:rPr>
        <w:t xml:space="preserve">recipients of </w:t>
      </w:r>
      <w:r w:rsidRPr="006B4CCE">
        <w:rPr>
          <w:sz w:val="16"/>
        </w:rPr>
        <w:t xml:space="preserve">union </w:t>
      </w:r>
      <w:r w:rsidRPr="006B4CCE">
        <w:rPr>
          <w:rStyle w:val="StyleUnderline"/>
        </w:rPr>
        <w:t>efforts to educate and mobilize</w:t>
      </w:r>
      <w:r w:rsidRPr="006B4CCE">
        <w:rPr>
          <w:sz w:val="16"/>
        </w:rPr>
        <w:t xml:space="preserve">. For example, according to analysis by political scientists Benjamin Radcliff and Patricia Davis, unions help increase voter turnout rates across states. After applying relevant controls, a 1 percentage point increase in union density in a state increases voter turnout rates by 0.20 to 0.26 percentage points. In other words, </w:t>
      </w:r>
      <w:r w:rsidRPr="00653C36">
        <w:rPr>
          <w:rStyle w:val="StyleUnderline"/>
          <w:highlight w:val="cyan"/>
        </w:rPr>
        <w:t xml:space="preserve">if unionization were </w:t>
      </w:r>
      <w:r w:rsidRPr="00653C36">
        <w:rPr>
          <w:rStyle w:val="Emphasis"/>
          <w:highlight w:val="cyan"/>
        </w:rPr>
        <w:t>10 percent</w:t>
      </w:r>
      <w:r w:rsidRPr="006B4CCE">
        <w:rPr>
          <w:sz w:val="16"/>
        </w:rPr>
        <w:t xml:space="preserve">age points </w:t>
      </w:r>
      <w:r w:rsidRPr="00653C36">
        <w:rPr>
          <w:rStyle w:val="StyleUnderline"/>
          <w:highlight w:val="cyan"/>
        </w:rPr>
        <w:t>higher</w:t>
      </w:r>
      <w:r w:rsidRPr="006B4CCE">
        <w:rPr>
          <w:sz w:val="16"/>
        </w:rPr>
        <w:t xml:space="preserve"> during the 2020 presidential election, 3.1 million to </w:t>
      </w:r>
      <w:r w:rsidRPr="00653C36">
        <w:rPr>
          <w:rStyle w:val="Emphasis"/>
          <w:highlight w:val="cyan"/>
        </w:rPr>
        <w:t>4 million more</w:t>
      </w:r>
      <w:r w:rsidRPr="006B4CCE">
        <w:rPr>
          <w:rStyle w:val="StyleUnderline"/>
        </w:rPr>
        <w:t xml:space="preserve"> Americans </w:t>
      </w:r>
      <w:r w:rsidRPr="00653C36">
        <w:rPr>
          <w:rStyle w:val="StyleUnderline"/>
          <w:highlight w:val="cyan"/>
        </w:rPr>
        <w:t>would have voted</w:t>
      </w:r>
      <w:r w:rsidRPr="00653C36">
        <w:rPr>
          <w:sz w:val="16"/>
          <w:highlight w:val="cyan"/>
        </w:rPr>
        <w:t>.</w:t>
      </w:r>
    </w:p>
    <w:p w14:paraId="475006D5" w14:textId="77777777" w:rsidR="0036574A" w:rsidRPr="006B4CCE" w:rsidRDefault="0036574A" w:rsidP="0036574A">
      <w:pPr>
        <w:rPr>
          <w:sz w:val="16"/>
        </w:rPr>
      </w:pPr>
      <w:r w:rsidRPr="006B4CCE">
        <w:rPr>
          <w:sz w:val="16"/>
        </w:rPr>
        <w:t xml:space="preserve">As an increasing number of citizens feel their democracy is no longer responsive to their needs, the </w:t>
      </w:r>
      <w:r w:rsidRPr="006B4CCE">
        <w:rPr>
          <w:rStyle w:val="StyleUnderline"/>
        </w:rPr>
        <w:t>role unions play is ever more important.</w:t>
      </w:r>
    </w:p>
    <w:p w14:paraId="683645BB" w14:textId="016DC6B1" w:rsidR="0036574A" w:rsidRDefault="0036574A" w:rsidP="00E50E6A">
      <w:pPr>
        <w:pStyle w:val="Heading3"/>
      </w:pPr>
      <w:r>
        <w:t>Econ DA</w:t>
      </w:r>
    </w:p>
    <w:p w14:paraId="68C6CF54" w14:textId="77777777" w:rsidR="0036574A" w:rsidRDefault="0036574A" w:rsidP="0036574A">
      <w:pPr>
        <w:pStyle w:val="Heading4"/>
      </w:pPr>
      <w:r>
        <w:t xml:space="preserve">Prefer </w:t>
      </w:r>
      <w:r w:rsidRPr="00C008DF">
        <w:rPr>
          <w:u w:val="single"/>
        </w:rPr>
        <w:t>predictive evidence</w:t>
      </w:r>
      <w:r>
        <w:t xml:space="preserve"> over </w:t>
      </w:r>
      <w:r w:rsidRPr="00C008DF">
        <w:rPr>
          <w:u w:val="single"/>
        </w:rPr>
        <w:t>snapshots</w:t>
      </w:r>
      <w:r>
        <w:t xml:space="preserve">---recessions are </w:t>
      </w:r>
      <w:r w:rsidRPr="005708F3">
        <w:rPr>
          <w:u w:val="single"/>
        </w:rPr>
        <w:t>structurally inevitable</w:t>
      </w:r>
      <w:r>
        <w:t xml:space="preserve"> and we’re </w:t>
      </w:r>
      <w:r w:rsidRPr="005708F3">
        <w:rPr>
          <w:u w:val="single"/>
        </w:rPr>
        <w:t>primed</w:t>
      </w:r>
      <w:r>
        <w:t xml:space="preserve"> for one </w:t>
      </w:r>
      <w:r w:rsidRPr="005708F3">
        <w:rPr>
          <w:u w:val="single"/>
        </w:rPr>
        <w:t>this year</w:t>
      </w:r>
      <w:r>
        <w:t>.</w:t>
      </w:r>
    </w:p>
    <w:p w14:paraId="2E0CA78D" w14:textId="77777777" w:rsidR="0036574A" w:rsidRPr="004936E7" w:rsidRDefault="0036574A" w:rsidP="0036574A">
      <w:r w:rsidRPr="00572202">
        <w:rPr>
          <w:rStyle w:val="Style13ptBold"/>
        </w:rPr>
        <w:t>Davis ’25</w:t>
      </w:r>
      <w:r>
        <w:t xml:space="preserve"> [Michael; May 8; Economics professor at the Cox School of Business, Southern Methodist University- Dallas; SMU Blog, “The odds of an economic downturn are large and growing.” https://blog.smu.edu/opinions/2025/05/14/smu-economist-is-a-recession-inevitable-time-to-name-it/]</w:t>
      </w:r>
    </w:p>
    <w:p w14:paraId="3684A47D" w14:textId="77777777" w:rsidR="0036574A" w:rsidRPr="004936E7" w:rsidRDefault="0036574A" w:rsidP="0036574A">
      <w:pPr>
        <w:rPr>
          <w:sz w:val="16"/>
        </w:rPr>
      </w:pPr>
      <w:r w:rsidRPr="004936E7">
        <w:rPr>
          <w:sz w:val="16"/>
        </w:rPr>
        <w:t xml:space="preserve">Economists aren’t known for their whimsey, but we do like to make up names for the </w:t>
      </w:r>
      <w:r w:rsidRPr="002616CC">
        <w:rPr>
          <w:rStyle w:val="StyleUnderline"/>
          <w:highlight w:val="cyan"/>
        </w:rPr>
        <w:t>big</w:t>
      </w:r>
      <w:r w:rsidRPr="002616CC">
        <w:rPr>
          <w:rStyle w:val="StyleUnderline"/>
        </w:rPr>
        <w:t xml:space="preserve"> economic </w:t>
      </w:r>
      <w:r w:rsidRPr="002616CC">
        <w:rPr>
          <w:rStyle w:val="StyleUnderline"/>
          <w:highlight w:val="cyan"/>
        </w:rPr>
        <w:t>recessions</w:t>
      </w:r>
      <w:r w:rsidRPr="004936E7">
        <w:rPr>
          <w:sz w:val="16"/>
        </w:rPr>
        <w:t xml:space="preserve">. There </w:t>
      </w:r>
      <w:r w:rsidRPr="002616CC">
        <w:rPr>
          <w:rStyle w:val="StyleUnderline"/>
          <w:highlight w:val="cyan"/>
        </w:rPr>
        <w:t xml:space="preserve">are </w:t>
      </w:r>
      <w:r w:rsidRPr="002616CC">
        <w:rPr>
          <w:rStyle w:val="StyleUnderline"/>
        </w:rPr>
        <w:t xml:space="preserve">the </w:t>
      </w:r>
      <w:r w:rsidRPr="002616CC">
        <w:rPr>
          <w:rStyle w:val="Emphasis"/>
          <w:highlight w:val="cyan"/>
        </w:rPr>
        <w:t>Reagan</w:t>
      </w:r>
      <w:r w:rsidRPr="002616CC">
        <w:rPr>
          <w:rStyle w:val="Emphasis"/>
        </w:rPr>
        <w:t xml:space="preserve"> </w:t>
      </w:r>
      <w:r w:rsidRPr="002616CC">
        <w:rPr>
          <w:rStyle w:val="Emphasis"/>
          <w:highlight w:val="cyan"/>
        </w:rPr>
        <w:t>Recessions</w:t>
      </w:r>
      <w:r w:rsidRPr="004936E7">
        <w:rPr>
          <w:sz w:val="16"/>
        </w:rPr>
        <w:t xml:space="preserve"> (19</w:t>
      </w:r>
      <w:r w:rsidRPr="002616CC">
        <w:rPr>
          <w:rStyle w:val="Emphasis"/>
        </w:rPr>
        <w:t>80</w:t>
      </w:r>
      <w:r w:rsidRPr="004936E7">
        <w:rPr>
          <w:sz w:val="16"/>
        </w:rPr>
        <w:t xml:space="preserve"> </w:t>
      </w:r>
      <w:r w:rsidRPr="002616CC">
        <w:rPr>
          <w:rStyle w:val="StyleUnderline"/>
        </w:rPr>
        <w:t>and</w:t>
      </w:r>
      <w:r w:rsidRPr="004936E7">
        <w:rPr>
          <w:sz w:val="16"/>
        </w:rPr>
        <w:t xml:space="preserve"> again in 19</w:t>
      </w:r>
      <w:r w:rsidRPr="002616CC">
        <w:rPr>
          <w:rStyle w:val="Emphasis"/>
        </w:rPr>
        <w:t>82</w:t>
      </w:r>
      <w:r w:rsidRPr="004936E7">
        <w:rPr>
          <w:sz w:val="16"/>
        </w:rPr>
        <w:t xml:space="preserve">), the </w:t>
      </w:r>
      <w:r w:rsidRPr="002616CC">
        <w:rPr>
          <w:rStyle w:val="Emphasis"/>
          <w:highlight w:val="cyan"/>
        </w:rPr>
        <w:t>Dot-Com</w:t>
      </w:r>
      <w:r w:rsidRPr="004936E7">
        <w:rPr>
          <w:sz w:val="16"/>
        </w:rPr>
        <w:t xml:space="preserve"> Downturn (20</w:t>
      </w:r>
      <w:r w:rsidRPr="002616CC">
        <w:rPr>
          <w:rStyle w:val="Emphasis"/>
        </w:rPr>
        <w:t>01</w:t>
      </w:r>
      <w:r w:rsidRPr="004936E7">
        <w:rPr>
          <w:sz w:val="16"/>
        </w:rPr>
        <w:t xml:space="preserve">), and the </w:t>
      </w:r>
      <w:r w:rsidRPr="002616CC">
        <w:rPr>
          <w:rStyle w:val="Emphasis"/>
          <w:highlight w:val="cyan"/>
        </w:rPr>
        <w:t xml:space="preserve">COVID </w:t>
      </w:r>
      <w:r w:rsidRPr="002616CC">
        <w:rPr>
          <w:rStyle w:val="Emphasis"/>
        </w:rPr>
        <w:t>Collapse</w:t>
      </w:r>
      <w:r w:rsidRPr="004936E7">
        <w:rPr>
          <w:sz w:val="16"/>
        </w:rPr>
        <w:t xml:space="preserve"> (2020). </w:t>
      </w:r>
      <w:r w:rsidRPr="002616CC">
        <w:rPr>
          <w:rStyle w:val="StyleUnderline"/>
          <w:highlight w:val="cyan"/>
        </w:rPr>
        <w:t>And</w:t>
      </w:r>
      <w:r w:rsidRPr="004936E7">
        <w:rPr>
          <w:sz w:val="16"/>
        </w:rPr>
        <w:t xml:space="preserve"> of course we have the 20</w:t>
      </w:r>
      <w:r w:rsidRPr="002616CC">
        <w:rPr>
          <w:rStyle w:val="Emphasis"/>
        </w:rPr>
        <w:t>07</w:t>
      </w:r>
      <w:r w:rsidRPr="004936E7">
        <w:rPr>
          <w:sz w:val="16"/>
        </w:rPr>
        <w:t xml:space="preserve"> recession, referred to in whispered, frightened tones as </w:t>
      </w:r>
      <w:r w:rsidRPr="002616CC">
        <w:rPr>
          <w:rStyle w:val="StyleUnderline"/>
          <w:highlight w:val="cyan"/>
        </w:rPr>
        <w:t xml:space="preserve">The </w:t>
      </w:r>
      <w:r w:rsidRPr="002616CC">
        <w:rPr>
          <w:rStyle w:val="Emphasis"/>
          <w:highlight w:val="cyan"/>
        </w:rPr>
        <w:t>Great Recession</w:t>
      </w:r>
      <w:r w:rsidRPr="004936E7">
        <w:rPr>
          <w:sz w:val="16"/>
        </w:rPr>
        <w:t>.</w:t>
      </w:r>
    </w:p>
    <w:p w14:paraId="19A72834" w14:textId="77777777" w:rsidR="0036574A" w:rsidRPr="004936E7" w:rsidRDefault="0036574A" w:rsidP="0036574A">
      <w:pPr>
        <w:rPr>
          <w:sz w:val="16"/>
        </w:rPr>
      </w:pPr>
      <w:r w:rsidRPr="004936E7">
        <w:rPr>
          <w:sz w:val="16"/>
        </w:rPr>
        <w:t xml:space="preserve">Since </w:t>
      </w:r>
      <w:r w:rsidRPr="002616CC">
        <w:rPr>
          <w:rStyle w:val="StyleUnderline"/>
          <w:highlight w:val="cyan"/>
        </w:rPr>
        <w:t xml:space="preserve">the </w:t>
      </w:r>
      <w:r w:rsidRPr="002616CC">
        <w:rPr>
          <w:rStyle w:val="Emphasis"/>
          <w:highlight w:val="cyan"/>
        </w:rPr>
        <w:t>odds</w:t>
      </w:r>
      <w:r w:rsidRPr="002616CC">
        <w:rPr>
          <w:rStyle w:val="StyleUnderline"/>
          <w:highlight w:val="cyan"/>
        </w:rPr>
        <w:t xml:space="preserve"> of the </w:t>
      </w:r>
      <w:r w:rsidRPr="002616CC">
        <w:rPr>
          <w:rStyle w:val="Emphasis"/>
          <w:highlight w:val="cyan"/>
        </w:rPr>
        <w:t>next recession</w:t>
      </w:r>
      <w:r w:rsidRPr="002616CC">
        <w:rPr>
          <w:rStyle w:val="StyleUnderline"/>
          <w:highlight w:val="cyan"/>
        </w:rPr>
        <w:t xml:space="preserve"> are</w:t>
      </w:r>
      <w:r w:rsidRPr="002616CC">
        <w:rPr>
          <w:rStyle w:val="StyleUnderline"/>
        </w:rPr>
        <w:t xml:space="preserve"> now </w:t>
      </w:r>
      <w:r w:rsidRPr="002616CC">
        <w:rPr>
          <w:rStyle w:val="Emphasis"/>
          <w:highlight w:val="cyan"/>
        </w:rPr>
        <w:t>large</w:t>
      </w:r>
      <w:r w:rsidRPr="002616CC">
        <w:rPr>
          <w:rStyle w:val="StyleUnderline"/>
          <w:highlight w:val="cyan"/>
        </w:rPr>
        <w:t xml:space="preserve"> and </w:t>
      </w:r>
      <w:r w:rsidRPr="002616CC">
        <w:rPr>
          <w:rStyle w:val="Emphasis"/>
          <w:highlight w:val="cyan"/>
        </w:rPr>
        <w:t>growing</w:t>
      </w:r>
      <w:r w:rsidRPr="004936E7">
        <w:rPr>
          <w:sz w:val="16"/>
        </w:rPr>
        <w:t>, shouldn’t we have a name ready to go? How about we call it The Black Friday Freefall?</w:t>
      </w:r>
    </w:p>
    <w:p w14:paraId="3CBE0FBC" w14:textId="77777777" w:rsidR="0036574A" w:rsidRPr="004936E7" w:rsidRDefault="0036574A" w:rsidP="0036574A">
      <w:pPr>
        <w:rPr>
          <w:u w:val="single"/>
        </w:rPr>
      </w:pPr>
      <w:r w:rsidRPr="004936E7">
        <w:rPr>
          <w:sz w:val="16"/>
        </w:rPr>
        <w:t xml:space="preserve">It’s not just that BFF is a cool acronym, the name works if — as seems likely — the </w:t>
      </w:r>
      <w:r w:rsidRPr="002616CC">
        <w:rPr>
          <w:rStyle w:val="Emphasis"/>
          <w:highlight w:val="cyan"/>
        </w:rPr>
        <w:t>chaos</w:t>
      </w:r>
      <w:r w:rsidRPr="004936E7">
        <w:rPr>
          <w:sz w:val="16"/>
        </w:rPr>
        <w:t xml:space="preserve"> </w:t>
      </w:r>
      <w:r w:rsidRPr="002616CC">
        <w:rPr>
          <w:rStyle w:val="StyleUnderline"/>
        </w:rPr>
        <w:t xml:space="preserve">induced by the tariff talk </w:t>
      </w:r>
      <w:r w:rsidRPr="002616CC">
        <w:rPr>
          <w:rStyle w:val="StyleUnderline"/>
          <w:highlight w:val="cyan"/>
        </w:rPr>
        <w:t xml:space="preserve">begins to </w:t>
      </w:r>
      <w:r w:rsidRPr="002616CC">
        <w:rPr>
          <w:rStyle w:val="Emphasis"/>
          <w:highlight w:val="cyan"/>
        </w:rPr>
        <w:t>bite</w:t>
      </w:r>
      <w:r w:rsidRPr="002616CC">
        <w:rPr>
          <w:rStyle w:val="StyleUnderline"/>
          <w:highlight w:val="cyan"/>
        </w:rPr>
        <w:t xml:space="preserve"> during</w:t>
      </w:r>
      <w:r w:rsidRPr="002616CC">
        <w:rPr>
          <w:rStyle w:val="StyleUnderline"/>
        </w:rPr>
        <w:t xml:space="preserve"> prime </w:t>
      </w:r>
      <w:r w:rsidRPr="002616CC">
        <w:rPr>
          <w:rStyle w:val="Emphasis"/>
          <w:highlight w:val="cyan"/>
        </w:rPr>
        <w:t>shopping season</w:t>
      </w:r>
      <w:r w:rsidRPr="002616CC">
        <w:rPr>
          <w:rStyle w:val="StyleUnderline"/>
        </w:rPr>
        <w:t>.</w:t>
      </w:r>
    </w:p>
    <w:p w14:paraId="626E65A7" w14:textId="77777777" w:rsidR="0036574A" w:rsidRPr="004936E7" w:rsidRDefault="0036574A" w:rsidP="0036574A">
      <w:pPr>
        <w:rPr>
          <w:sz w:val="16"/>
        </w:rPr>
      </w:pPr>
      <w:r w:rsidRPr="004936E7">
        <w:rPr>
          <w:sz w:val="16"/>
        </w:rPr>
        <w:t xml:space="preserve">Remember, </w:t>
      </w:r>
      <w:r w:rsidRPr="002616CC">
        <w:rPr>
          <w:rStyle w:val="StyleUnderline"/>
          <w:highlight w:val="cyan"/>
        </w:rPr>
        <w:t>the</w:t>
      </w:r>
      <w:r w:rsidRPr="004936E7">
        <w:rPr>
          <w:sz w:val="16"/>
        </w:rPr>
        <w:t xml:space="preserve"> U.S. </w:t>
      </w:r>
      <w:r w:rsidRPr="002616CC">
        <w:rPr>
          <w:rStyle w:val="StyleUnderline"/>
          <w:highlight w:val="cyan"/>
        </w:rPr>
        <w:t>economy</w:t>
      </w:r>
      <w:r w:rsidRPr="004936E7">
        <w:rPr>
          <w:sz w:val="16"/>
        </w:rPr>
        <w:t xml:space="preserve"> — at least the consumer part — </w:t>
      </w:r>
      <w:r w:rsidRPr="002616CC">
        <w:rPr>
          <w:rStyle w:val="StyleUnderline"/>
          <w:highlight w:val="cyan"/>
        </w:rPr>
        <w:t>is</w:t>
      </w:r>
      <w:r w:rsidRPr="004936E7">
        <w:rPr>
          <w:sz w:val="16"/>
        </w:rPr>
        <w:t xml:space="preserve"> just now </w:t>
      </w:r>
      <w:r w:rsidRPr="002616CC">
        <w:rPr>
          <w:rStyle w:val="StyleUnderline"/>
          <w:highlight w:val="cyan"/>
        </w:rPr>
        <w:t>entering a</w:t>
      </w:r>
      <w:r w:rsidRPr="004936E7">
        <w:rPr>
          <w:sz w:val="16"/>
        </w:rPr>
        <w:t xml:space="preserve"> very </w:t>
      </w:r>
      <w:r w:rsidRPr="002616CC">
        <w:rPr>
          <w:rStyle w:val="Emphasis"/>
          <w:highlight w:val="cyan"/>
        </w:rPr>
        <w:t>special time</w:t>
      </w:r>
      <w:r w:rsidRPr="004936E7">
        <w:rPr>
          <w:sz w:val="16"/>
        </w:rPr>
        <w:t xml:space="preserve"> of the year. This season is very much like when the “long rains” come to the Serengeti refilling the watering holes for the parched herds of African wildlife that will come later. Right now is when the warehouses and shelves get replenished with the precious life-giving bounty — you know, big-screen TVs, Barbie dolls and all — that will give the herds of consumers, exhausted by the summer, the strength to keep going.</w:t>
      </w:r>
    </w:p>
    <w:p w14:paraId="403EA703" w14:textId="77777777" w:rsidR="0036574A" w:rsidRPr="004936E7" w:rsidRDefault="0036574A" w:rsidP="0036574A">
      <w:pPr>
        <w:rPr>
          <w:sz w:val="16"/>
        </w:rPr>
      </w:pPr>
      <w:r w:rsidRPr="004936E7">
        <w:rPr>
          <w:sz w:val="16"/>
        </w:rPr>
        <w:t>It’s a beautiful thing. Really, it is. Some smug college professors may disparage American consumerism — often while driving their Teslas to Target. But look at the activity during the Spending Season: Christmas gifts for the kids, Thanksgiving food for extended family members we may not even like, Halloween candy for strangers (except for the Reese’s, of course. Those are for me.) It’s very American. It’s how we connect. When Americans get together, we want nachos and beer.</w:t>
      </w:r>
    </w:p>
    <w:p w14:paraId="3E99F4C8" w14:textId="77777777" w:rsidR="0036574A" w:rsidRPr="004936E7" w:rsidRDefault="0036574A" w:rsidP="0036574A">
      <w:pPr>
        <w:rPr>
          <w:sz w:val="16"/>
        </w:rPr>
      </w:pPr>
      <w:r w:rsidRPr="004936E7">
        <w:rPr>
          <w:sz w:val="16"/>
        </w:rPr>
        <w:t xml:space="preserve">But what if the rains don’t come? Like it or not, </w:t>
      </w:r>
      <w:r w:rsidRPr="002616CC">
        <w:rPr>
          <w:rStyle w:val="StyleUnderline"/>
          <w:highlight w:val="cyan"/>
        </w:rPr>
        <w:t xml:space="preserve">a </w:t>
      </w:r>
      <w:r w:rsidRPr="002616CC">
        <w:rPr>
          <w:rStyle w:val="Emphasis"/>
          <w:highlight w:val="cyan"/>
        </w:rPr>
        <w:t>huge percent</w:t>
      </w:r>
      <w:r w:rsidRPr="004936E7">
        <w:rPr>
          <w:rStyle w:val="StyleUnderline"/>
          <w:sz w:val="16"/>
          <w:u w:val="none"/>
        </w:rPr>
        <w:t xml:space="preserve">age </w:t>
      </w:r>
      <w:r w:rsidRPr="002616CC">
        <w:rPr>
          <w:rStyle w:val="StyleUnderline"/>
          <w:highlight w:val="cyan"/>
        </w:rPr>
        <w:t>of what we</w:t>
      </w:r>
      <w:r w:rsidRPr="004936E7">
        <w:rPr>
          <w:rStyle w:val="StyleUnderline"/>
          <w:sz w:val="16"/>
          <w:u w:val="none"/>
        </w:rPr>
        <w:t xml:space="preserve"> so happily</w:t>
      </w:r>
      <w:r w:rsidRPr="002616CC">
        <w:rPr>
          <w:rStyle w:val="Emphasis"/>
          <w:highlight w:val="cyan"/>
        </w:rPr>
        <w:t xml:space="preserve"> buy</w:t>
      </w:r>
      <w:r w:rsidRPr="002616CC">
        <w:rPr>
          <w:rStyle w:val="StyleUnderline"/>
          <w:highlight w:val="cyan"/>
        </w:rPr>
        <w:t xml:space="preserve"> during the </w:t>
      </w:r>
      <w:r w:rsidRPr="002616CC">
        <w:rPr>
          <w:rStyle w:val="Emphasis"/>
          <w:highlight w:val="cyan"/>
        </w:rPr>
        <w:t>holiday</w:t>
      </w:r>
      <w:r w:rsidRPr="002616CC">
        <w:rPr>
          <w:rStyle w:val="Emphasis"/>
        </w:rPr>
        <w:t xml:space="preserve"> season</w:t>
      </w:r>
      <w:r w:rsidRPr="002616CC">
        <w:rPr>
          <w:rStyle w:val="StyleUnderline"/>
        </w:rPr>
        <w:t xml:space="preserve"> </w:t>
      </w:r>
      <w:r w:rsidRPr="004936E7">
        <w:rPr>
          <w:rStyle w:val="StyleUnderline"/>
          <w:sz w:val="16"/>
          <w:u w:val="none"/>
        </w:rPr>
        <w:t xml:space="preserve">at places like Costco, Walmart and Target </w:t>
      </w:r>
      <w:r w:rsidRPr="002616CC">
        <w:rPr>
          <w:rStyle w:val="StyleUnderline"/>
          <w:highlight w:val="cyan"/>
        </w:rPr>
        <w:t>come from the</w:t>
      </w:r>
      <w:r w:rsidRPr="002616CC">
        <w:rPr>
          <w:rStyle w:val="StyleUnderline"/>
        </w:rPr>
        <w:t xml:space="preserve"> </w:t>
      </w:r>
      <w:r w:rsidRPr="004936E7">
        <w:rPr>
          <w:rStyle w:val="StyleUnderline"/>
          <w:sz w:val="16"/>
          <w:u w:val="none"/>
        </w:rPr>
        <w:t>countries that have at least been</w:t>
      </w:r>
      <w:r w:rsidRPr="002616CC">
        <w:rPr>
          <w:rStyle w:val="StyleUnderline"/>
        </w:rPr>
        <w:t xml:space="preserve"> </w:t>
      </w:r>
      <w:r w:rsidRPr="002616CC">
        <w:rPr>
          <w:rStyle w:val="StyleUnderline"/>
          <w:highlight w:val="cyan"/>
        </w:rPr>
        <w:t>threatened with</w:t>
      </w:r>
      <w:r w:rsidRPr="002616CC">
        <w:rPr>
          <w:rStyle w:val="StyleUnderline"/>
        </w:rPr>
        <w:t xml:space="preserve"> </w:t>
      </w:r>
      <w:r w:rsidRPr="002616CC">
        <w:rPr>
          <w:rStyle w:val="Emphasis"/>
        </w:rPr>
        <w:t xml:space="preserve">enormous </w:t>
      </w:r>
      <w:r w:rsidRPr="002616CC">
        <w:rPr>
          <w:rStyle w:val="Emphasis"/>
          <w:highlight w:val="cyan"/>
        </w:rPr>
        <w:t>tariffs</w:t>
      </w:r>
      <w:r w:rsidRPr="002616CC">
        <w:rPr>
          <w:rStyle w:val="StyleUnderline"/>
        </w:rPr>
        <w:t>.</w:t>
      </w:r>
    </w:p>
    <w:p w14:paraId="33507C91" w14:textId="77777777" w:rsidR="0036574A" w:rsidRPr="004936E7" w:rsidRDefault="0036574A" w:rsidP="0036574A">
      <w:pPr>
        <w:rPr>
          <w:sz w:val="16"/>
        </w:rPr>
      </w:pPr>
      <w:r w:rsidRPr="004936E7">
        <w:rPr>
          <w:sz w:val="16"/>
        </w:rPr>
        <w:t xml:space="preserve">Even as I write, those </w:t>
      </w:r>
      <w:r w:rsidRPr="002616CC">
        <w:rPr>
          <w:rStyle w:val="StyleUnderline"/>
          <w:highlight w:val="cyan"/>
        </w:rPr>
        <w:t xml:space="preserve">retailers are making </w:t>
      </w:r>
      <w:r w:rsidRPr="002616CC">
        <w:rPr>
          <w:rStyle w:val="Emphasis"/>
          <w:highlight w:val="cyan"/>
        </w:rPr>
        <w:t>impossible choices</w:t>
      </w:r>
      <w:r w:rsidRPr="004936E7">
        <w:rPr>
          <w:sz w:val="16"/>
        </w:rPr>
        <w:t xml:space="preserve"> about how to deal with the tariffs. Costco will continue to sell rotisserie chickens for $4.99, but what about inflatable zombies, turkey-sized roasting pans and Christmas toys? The tariffs proposed at various times by President Donald Trump — 145% on Chinese goods, for example — could double the retail price. So, do the stores go ahead and order, hoping the tariffs won’t happen? Do they order hoping their customers will swallow the price increases? Or do they just resign themselves to empty shelves and lost sales?</w:t>
      </w:r>
    </w:p>
    <w:p w14:paraId="31C78D56" w14:textId="77777777" w:rsidR="0036574A" w:rsidRPr="004936E7" w:rsidRDefault="0036574A" w:rsidP="0036574A">
      <w:pPr>
        <w:rPr>
          <w:sz w:val="16"/>
        </w:rPr>
      </w:pPr>
      <w:r w:rsidRPr="002616CC">
        <w:rPr>
          <w:rStyle w:val="Emphasis"/>
          <w:highlight w:val="cyan"/>
        </w:rPr>
        <w:t>Nobody knows</w:t>
      </w:r>
      <w:r w:rsidRPr="002616CC">
        <w:rPr>
          <w:rStyle w:val="StyleUnderline"/>
          <w:highlight w:val="cyan"/>
        </w:rPr>
        <w:t xml:space="preserve"> what</w:t>
      </w:r>
      <w:r w:rsidRPr="002616CC">
        <w:rPr>
          <w:rStyle w:val="StyleUnderline"/>
        </w:rPr>
        <w:t xml:space="preserve"> the </w:t>
      </w:r>
      <w:r w:rsidRPr="002616CC">
        <w:rPr>
          <w:rStyle w:val="StyleUnderline"/>
          <w:highlight w:val="cyan"/>
        </w:rPr>
        <w:t>tariffs will be</w:t>
      </w:r>
      <w:r w:rsidRPr="002616CC">
        <w:rPr>
          <w:rStyle w:val="StyleUnderline"/>
        </w:rPr>
        <w:t>, let alone what this means for</w:t>
      </w:r>
      <w:r w:rsidRPr="004936E7">
        <w:rPr>
          <w:sz w:val="16"/>
        </w:rPr>
        <w:t xml:space="preserve"> </w:t>
      </w:r>
      <w:r w:rsidRPr="004936E7">
        <w:rPr>
          <w:rStyle w:val="StyleUnderline"/>
          <w:sz w:val="16"/>
          <w:u w:val="none"/>
        </w:rPr>
        <w:t>the last Friday in</w:t>
      </w:r>
      <w:r w:rsidRPr="002616CC">
        <w:rPr>
          <w:rStyle w:val="StyleUnderline"/>
        </w:rPr>
        <w:t xml:space="preserve"> </w:t>
      </w:r>
      <w:r w:rsidRPr="002616CC">
        <w:rPr>
          <w:rStyle w:val="Emphasis"/>
          <w:highlight w:val="cyan"/>
        </w:rPr>
        <w:t>November</w:t>
      </w:r>
      <w:r w:rsidRPr="002616CC">
        <w:rPr>
          <w:rStyle w:val="StyleUnderline"/>
        </w:rPr>
        <w:t xml:space="preserve">. Maybe there will be enough inventory in the pipeline to stock the shelves for the rest of the year. Or </w:t>
      </w:r>
      <w:r w:rsidRPr="002616CC">
        <w:rPr>
          <w:rStyle w:val="StyleUnderline"/>
          <w:highlight w:val="cyan"/>
        </w:rPr>
        <w:t xml:space="preserve">maybe </w:t>
      </w:r>
      <w:r w:rsidRPr="002616CC">
        <w:rPr>
          <w:rStyle w:val="Emphasis"/>
          <w:highlight w:val="cyan"/>
        </w:rPr>
        <w:t>Black Friday</w:t>
      </w:r>
      <w:r w:rsidRPr="002616CC">
        <w:rPr>
          <w:rStyle w:val="StyleUnderline"/>
          <w:highlight w:val="cyan"/>
        </w:rPr>
        <w:t xml:space="preserve"> will look like a </w:t>
      </w:r>
      <w:r w:rsidRPr="002616CC">
        <w:rPr>
          <w:rStyle w:val="Emphasis"/>
          <w:highlight w:val="cyan"/>
        </w:rPr>
        <w:t>scene</w:t>
      </w:r>
      <w:r w:rsidRPr="002616CC">
        <w:rPr>
          <w:rStyle w:val="StyleUnderline"/>
          <w:highlight w:val="cyan"/>
        </w:rPr>
        <w:t xml:space="preserve"> from </w:t>
      </w:r>
      <w:r w:rsidRPr="002616CC">
        <w:rPr>
          <w:rStyle w:val="Emphasis"/>
          <w:highlight w:val="cyan"/>
        </w:rPr>
        <w:t>The Last of Us</w:t>
      </w:r>
      <w:r w:rsidRPr="004936E7">
        <w:rPr>
          <w:sz w:val="16"/>
        </w:rPr>
        <w:t xml:space="preserve"> with zombie-like shoppers tearing the last remaining Barbie doll from the hands of some sad, frightened child.</w:t>
      </w:r>
    </w:p>
    <w:p w14:paraId="2DA3CCF6" w14:textId="77777777" w:rsidR="0036574A" w:rsidRDefault="0036574A" w:rsidP="0036574A"/>
    <w:p w14:paraId="23E37733" w14:textId="77777777" w:rsidR="0036574A" w:rsidRDefault="0036574A" w:rsidP="0036574A">
      <w:pPr>
        <w:pStyle w:val="Heading4"/>
      </w:pPr>
      <w:r>
        <w:t xml:space="preserve">Union power increases economic stability. </w:t>
      </w:r>
    </w:p>
    <w:p w14:paraId="6860B10C" w14:textId="77777777" w:rsidR="0036574A" w:rsidRPr="00635AC3" w:rsidRDefault="0036574A" w:rsidP="0036574A">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60750B2C" w14:textId="77777777" w:rsidR="0036574A" w:rsidRPr="00580278" w:rsidRDefault="0036574A" w:rsidP="0036574A">
      <w:pPr>
        <w:rPr>
          <w:u w:val="single"/>
        </w:rPr>
      </w:pPr>
      <w:r w:rsidRPr="00580278">
        <w:rPr>
          <w:sz w:val="16"/>
        </w:rPr>
        <w:t xml:space="preserve">Yet the direct effect of unions on wages and work equity may actually understate the broader economic benefits of unions. In new </w:t>
      </w:r>
      <w:r w:rsidRPr="00825F52">
        <w:rPr>
          <w:rStyle w:val="Emphasis"/>
          <w:highlight w:val="cyan"/>
        </w:rPr>
        <w:t>research</w:t>
      </w:r>
      <w:r w:rsidRPr="00580278">
        <w:rPr>
          <w:sz w:val="16"/>
        </w:rPr>
        <w:t xml:space="preserve">, we </w:t>
      </w:r>
      <w:r w:rsidRPr="00825F52">
        <w:rPr>
          <w:rStyle w:val="StyleUnderline"/>
          <w:highlight w:val="cyan"/>
        </w:rPr>
        <w:t>show</w:t>
      </w:r>
      <w:r w:rsidRPr="00580278">
        <w:rPr>
          <w:sz w:val="16"/>
        </w:rPr>
        <w:t xml:space="preserve"> that </w:t>
      </w:r>
      <w:r w:rsidRPr="00825F52">
        <w:rPr>
          <w:rStyle w:val="Emphasis"/>
        </w:rPr>
        <w:t xml:space="preserve">stronger </w:t>
      </w:r>
      <w:r w:rsidRPr="00825F52">
        <w:rPr>
          <w:rStyle w:val="Emphasis"/>
          <w:highlight w:val="cyan"/>
        </w:rPr>
        <w:t>unions</w:t>
      </w:r>
      <w:r w:rsidRPr="00580278">
        <w:rPr>
          <w:sz w:val="16"/>
        </w:rPr>
        <w:t xml:space="preserve"> have the unintended </w:t>
      </w:r>
      <w:r w:rsidRPr="00825F52">
        <w:rPr>
          <w:rStyle w:val="StyleUnderline"/>
          <w:highlight w:val="cyan"/>
        </w:rPr>
        <w:t>benefit</w:t>
      </w:r>
      <w:r w:rsidRPr="00580278">
        <w:rPr>
          <w:sz w:val="16"/>
        </w:rPr>
        <w:t xml:space="preserve"> of improving </w:t>
      </w:r>
      <w:r w:rsidRPr="00825F52">
        <w:rPr>
          <w:rStyle w:val="StyleUnderline"/>
          <w:highlight w:val="cyan"/>
        </w:rPr>
        <w:t xml:space="preserve">overall </w:t>
      </w:r>
      <w:r w:rsidRPr="00825F52">
        <w:rPr>
          <w:rStyle w:val="Emphasis"/>
          <w:highlight w:val="cyan"/>
        </w:rPr>
        <w:t>financial stability</w:t>
      </w:r>
      <w:r w:rsidRPr="00580278">
        <w:rPr>
          <w:sz w:val="16"/>
        </w:rPr>
        <w:t xml:space="preserve"> </w:t>
      </w:r>
      <w:r w:rsidRPr="00825F52">
        <w:rPr>
          <w:rStyle w:val="StyleUnderline"/>
        </w:rPr>
        <w:t xml:space="preserve">in the economy by </w:t>
      </w:r>
      <w:r w:rsidRPr="00825F52">
        <w:rPr>
          <w:rStyle w:val="StyleUnderline"/>
          <w:highlight w:val="cyan"/>
        </w:rPr>
        <w:t>prompting</w:t>
      </w:r>
      <w:r w:rsidRPr="00825F52">
        <w:rPr>
          <w:rStyle w:val="StyleUnderline"/>
        </w:rPr>
        <w:t xml:space="preserve"> </w:t>
      </w:r>
      <w:r w:rsidRPr="00825F52">
        <w:rPr>
          <w:rStyle w:val="StyleUnderline"/>
          <w:highlight w:val="cyan"/>
        </w:rPr>
        <w:t xml:space="preserve">firms to make </w:t>
      </w:r>
      <w:r w:rsidRPr="00825F52">
        <w:rPr>
          <w:rStyle w:val="Emphasis"/>
          <w:highlight w:val="cyan"/>
        </w:rPr>
        <w:t>less risky</w:t>
      </w:r>
      <w:r w:rsidRPr="00825F52">
        <w:rPr>
          <w:rStyle w:val="StyleUnderline"/>
        </w:rPr>
        <w:t xml:space="preserve"> borrowing </w:t>
      </w:r>
      <w:r w:rsidRPr="00825F52">
        <w:rPr>
          <w:rStyle w:val="Emphasis"/>
          <w:highlight w:val="cyan"/>
        </w:rPr>
        <w:t>decisions</w:t>
      </w:r>
      <w:r w:rsidRPr="00580278">
        <w:rPr>
          <w:sz w:val="16"/>
        </w:rPr>
        <w:t xml:space="preserve">. This is because the </w:t>
      </w:r>
      <w:r w:rsidRPr="00825F52">
        <w:rPr>
          <w:rStyle w:val="Emphasis"/>
        </w:rPr>
        <w:t xml:space="preserve">collective </w:t>
      </w:r>
      <w:r w:rsidRPr="00825F52">
        <w:rPr>
          <w:rStyle w:val="Emphasis"/>
          <w:highlight w:val="cyan"/>
        </w:rPr>
        <w:t>bargaining</w:t>
      </w:r>
      <w:r w:rsidRPr="00580278">
        <w:rPr>
          <w:sz w:val="16"/>
        </w:rPr>
        <w:t xml:space="preserve"> process </w:t>
      </w:r>
      <w:r w:rsidRPr="00825F52">
        <w:rPr>
          <w:rStyle w:val="Emphasis"/>
          <w:highlight w:val="cyan"/>
        </w:rPr>
        <w:t>pushes</w:t>
      </w:r>
      <w:r w:rsidRPr="00580278">
        <w:rPr>
          <w:sz w:val="16"/>
          <w:highlight w:val="cyan"/>
        </w:rPr>
        <w:t xml:space="preserve"> </w:t>
      </w:r>
      <w:r w:rsidRPr="00825F52">
        <w:rPr>
          <w:rStyle w:val="StyleUnderline"/>
          <w:highlight w:val="cyan"/>
        </w:rPr>
        <w:t>firms to take fewer</w:t>
      </w:r>
      <w:r w:rsidRPr="00825F52">
        <w:rPr>
          <w:rStyle w:val="StyleUnderline"/>
        </w:rPr>
        <w:t xml:space="preserve"> </w:t>
      </w:r>
      <w:r w:rsidRPr="00825F52">
        <w:rPr>
          <w:rStyle w:val="Emphasis"/>
        </w:rPr>
        <w:t xml:space="preserve">financial </w:t>
      </w:r>
      <w:r w:rsidRPr="00825F52">
        <w:rPr>
          <w:rStyle w:val="Emphasis"/>
          <w:highlight w:val="cyan"/>
        </w:rPr>
        <w:t>risks</w:t>
      </w:r>
      <w:r w:rsidRPr="00580278">
        <w:rPr>
          <w:sz w:val="16"/>
        </w:rPr>
        <w:t xml:space="preserve">, thereby </w:t>
      </w:r>
      <w:r w:rsidRPr="00825F52">
        <w:rPr>
          <w:rStyle w:val="StyleUnderline"/>
          <w:highlight w:val="cyan"/>
        </w:rPr>
        <w:t>reducing</w:t>
      </w:r>
      <w:r w:rsidRPr="00580278">
        <w:rPr>
          <w:sz w:val="16"/>
        </w:rPr>
        <w:t xml:space="preserve"> the </w:t>
      </w:r>
      <w:r w:rsidRPr="00825F52">
        <w:rPr>
          <w:rStyle w:val="StyleUnderline"/>
          <w:highlight w:val="cyan"/>
        </w:rPr>
        <w:t xml:space="preserve">prospects of firms going </w:t>
      </w:r>
      <w:r w:rsidRPr="00825F52">
        <w:rPr>
          <w:rStyle w:val="Emphasis"/>
          <w:highlight w:val="cyan"/>
        </w:rPr>
        <w:t>bankrupt</w:t>
      </w:r>
      <w:r w:rsidRPr="00825F52">
        <w:rPr>
          <w:rStyle w:val="StyleUnderline"/>
          <w:highlight w:val="cyan"/>
        </w:rPr>
        <w:t xml:space="preserve"> or </w:t>
      </w:r>
      <w:r w:rsidRPr="00825F52">
        <w:rPr>
          <w:rStyle w:val="Emphasis"/>
        </w:rPr>
        <w:t xml:space="preserve">undergoing </w:t>
      </w:r>
      <w:r w:rsidRPr="00825F52">
        <w:rPr>
          <w:rStyle w:val="Emphasis"/>
          <w:highlight w:val="cyan"/>
        </w:rPr>
        <w:t>layoffs</w:t>
      </w:r>
      <w:r w:rsidRPr="00825F52">
        <w:rPr>
          <w:rStyle w:val="StyleUnderline"/>
        </w:rPr>
        <w:t>.</w:t>
      </w:r>
    </w:p>
    <w:p w14:paraId="053A93D2" w14:textId="77777777" w:rsidR="0036574A" w:rsidRPr="00580278" w:rsidRDefault="0036574A" w:rsidP="0036574A">
      <w:pPr>
        <w:rPr>
          <w:sz w:val="16"/>
        </w:rPr>
      </w:pPr>
      <w:r w:rsidRPr="00580278">
        <w:rPr>
          <w:sz w:val="16"/>
        </w:rPr>
        <w:t xml:space="preserve">This is an often-overlooked aspect of the role of unions in the economy: </w:t>
      </w:r>
      <w:r w:rsidRPr="00580278">
        <w:rPr>
          <w:rStyle w:val="StyleUnderline"/>
          <w:highlight w:val="cyan"/>
        </w:rPr>
        <w:t>Union-induced</w:t>
      </w:r>
      <w:r w:rsidRPr="00580278">
        <w:rPr>
          <w:rStyle w:val="StyleUnderline"/>
        </w:rPr>
        <w:t xml:space="preserve"> </w:t>
      </w:r>
      <w:r w:rsidRPr="00580278">
        <w:rPr>
          <w:rStyle w:val="Emphasis"/>
        </w:rPr>
        <w:t xml:space="preserve">financial </w:t>
      </w:r>
      <w:r w:rsidRPr="00580278">
        <w:rPr>
          <w:rStyle w:val="Emphasis"/>
          <w:highlight w:val="cyan"/>
        </w:rPr>
        <w:t>stability</w:t>
      </w:r>
      <w:r w:rsidRPr="00580278">
        <w:rPr>
          <w:rStyle w:val="StyleUnderline"/>
        </w:rPr>
        <w:t xml:space="preserve"> can </w:t>
      </w:r>
      <w:r w:rsidRPr="00580278">
        <w:rPr>
          <w:rStyle w:val="Emphasis"/>
          <w:highlight w:val="cyan"/>
        </w:rPr>
        <w:t>reduce</w:t>
      </w:r>
      <w:r w:rsidRPr="00580278">
        <w:rPr>
          <w:rStyle w:val="StyleUnderline"/>
        </w:rPr>
        <w:t xml:space="preserve"> the </w:t>
      </w:r>
      <w:r w:rsidRPr="00580278">
        <w:rPr>
          <w:rStyle w:val="Emphasis"/>
        </w:rPr>
        <w:t>risk</w:t>
      </w:r>
      <w:r w:rsidRPr="00580278">
        <w:rPr>
          <w:rStyle w:val="StyleUnderline"/>
        </w:rPr>
        <w:t xml:space="preserve"> of </w:t>
      </w:r>
      <w:r w:rsidRPr="00580278">
        <w:rPr>
          <w:rStyle w:val="Emphasis"/>
          <w:highlight w:val="cyan"/>
        </w:rPr>
        <w:t>unemployment</w:t>
      </w:r>
      <w:r w:rsidRPr="00580278">
        <w:rPr>
          <w:rStyle w:val="StyleUnderline"/>
        </w:rPr>
        <w:t xml:space="preserve"> for</w:t>
      </w:r>
      <w:r w:rsidRPr="00580278">
        <w:rPr>
          <w:sz w:val="16"/>
        </w:rPr>
        <w:t xml:space="preserve"> both unionized workers and </w:t>
      </w:r>
      <w:r w:rsidRPr="00580278">
        <w:rPr>
          <w:rStyle w:val="StyleUnderline"/>
        </w:rPr>
        <w:t xml:space="preserve">the </w:t>
      </w:r>
      <w:r w:rsidRPr="00580278">
        <w:rPr>
          <w:rStyle w:val="Emphasis"/>
        </w:rPr>
        <w:t>broader workforce</w:t>
      </w:r>
      <w:r w:rsidRPr="00580278">
        <w:rPr>
          <w:sz w:val="16"/>
        </w:rPr>
        <w:t xml:space="preserve"> alike.  </w:t>
      </w:r>
    </w:p>
    <w:p w14:paraId="334583EE" w14:textId="77777777" w:rsidR="0036574A" w:rsidRPr="00580278" w:rsidRDefault="0036574A" w:rsidP="0036574A">
      <w:pPr>
        <w:rPr>
          <w:sz w:val="16"/>
        </w:rPr>
      </w:pPr>
      <w:r w:rsidRPr="00580278">
        <w:rPr>
          <w:sz w:val="16"/>
        </w:rPr>
        <w:t xml:space="preserve">In other words, firms care about having financial flexibility, and they make safer borrowing choices if their workforce is unionized and there is a possibility of having to ride out a strike. </w:t>
      </w:r>
      <w:r w:rsidRPr="00580278">
        <w:rPr>
          <w:rStyle w:val="StyleUnderline"/>
        </w:rPr>
        <w:t xml:space="preserve">These </w:t>
      </w:r>
      <w:r w:rsidRPr="00580278">
        <w:rPr>
          <w:rStyle w:val="Emphasis"/>
          <w:highlight w:val="cyan"/>
        </w:rPr>
        <w:t>safer</w:t>
      </w:r>
      <w:r w:rsidRPr="00580278">
        <w:rPr>
          <w:rStyle w:val="Emphasis"/>
        </w:rPr>
        <w:t xml:space="preserve"> financial </w:t>
      </w:r>
      <w:r w:rsidRPr="00580278">
        <w:rPr>
          <w:rStyle w:val="Emphasis"/>
          <w:highlight w:val="cyan"/>
        </w:rPr>
        <w:t>choices</w:t>
      </w:r>
      <w:r w:rsidRPr="00580278">
        <w:rPr>
          <w:rStyle w:val="StyleUnderline"/>
          <w:highlight w:val="cyan"/>
        </w:rPr>
        <w:t xml:space="preserve"> help firms </w:t>
      </w:r>
      <w:r w:rsidRPr="00580278">
        <w:rPr>
          <w:rStyle w:val="Emphasis"/>
          <w:highlight w:val="cyan"/>
        </w:rPr>
        <w:t>endure</w:t>
      </w:r>
      <w:r w:rsidRPr="00580278">
        <w:rPr>
          <w:rStyle w:val="StyleUnderline"/>
        </w:rPr>
        <w:t xml:space="preserve"> not only </w:t>
      </w:r>
      <w:r w:rsidRPr="00580278">
        <w:rPr>
          <w:rStyle w:val="Emphasis"/>
          <w:highlight w:val="cyan"/>
        </w:rPr>
        <w:t>strikes</w:t>
      </w:r>
      <w:r w:rsidRPr="00580278">
        <w:rPr>
          <w:rStyle w:val="StyleUnderline"/>
          <w:highlight w:val="cyan"/>
        </w:rPr>
        <w:t>, but also</w:t>
      </w:r>
      <w:r w:rsidRPr="00580278">
        <w:rPr>
          <w:rStyle w:val="StyleUnderline"/>
        </w:rPr>
        <w:t xml:space="preserve"> any potential </w:t>
      </w:r>
      <w:r w:rsidRPr="00580278">
        <w:rPr>
          <w:rStyle w:val="Emphasis"/>
        </w:rPr>
        <w:t>economic adversity</w:t>
      </w:r>
      <w:r w:rsidRPr="00580278">
        <w:rPr>
          <w:rStyle w:val="StyleUnderline"/>
        </w:rPr>
        <w:t xml:space="preserve">, including periods of </w:t>
      </w:r>
      <w:r w:rsidRPr="00580278">
        <w:rPr>
          <w:rStyle w:val="Emphasis"/>
        </w:rPr>
        <w:t xml:space="preserve">economic </w:t>
      </w:r>
      <w:r w:rsidRPr="00580278">
        <w:rPr>
          <w:rStyle w:val="Emphasis"/>
          <w:highlight w:val="cyan"/>
        </w:rPr>
        <w:t>recession</w:t>
      </w:r>
      <w:r w:rsidRPr="00580278">
        <w:rPr>
          <w:sz w:val="16"/>
        </w:rPr>
        <w:t>—</w:t>
      </w:r>
      <w:r w:rsidRPr="00580278">
        <w:rPr>
          <w:rStyle w:val="StyleUnderline"/>
          <w:sz w:val="16"/>
          <w:u w:val="none"/>
        </w:rPr>
        <w:t>which affect all workers</w:t>
      </w:r>
      <w:r w:rsidRPr="00580278">
        <w:rPr>
          <w:sz w:val="16"/>
        </w:rPr>
        <w:t xml:space="preserve"> in the economy.</w:t>
      </w:r>
    </w:p>
    <w:p w14:paraId="0CE3147C" w14:textId="77777777" w:rsidR="0036574A" w:rsidRPr="00580278" w:rsidRDefault="0036574A" w:rsidP="0036574A">
      <w:pPr>
        <w:rPr>
          <w:u w:val="single"/>
        </w:rPr>
      </w:pPr>
      <w:r w:rsidRPr="00580278">
        <w:rPr>
          <w:sz w:val="16"/>
        </w:rPr>
        <w:t xml:space="preserve">Crucially, our research also reveals that the adoption of so-called right-to-work laws, which </w:t>
      </w:r>
      <w:r w:rsidRPr="00580278">
        <w:rPr>
          <w:rStyle w:val="Emphasis"/>
          <w:highlight w:val="cyan"/>
        </w:rPr>
        <w:t>weak</w:t>
      </w:r>
      <w:r w:rsidRPr="00580278">
        <w:rPr>
          <w:sz w:val="16"/>
        </w:rPr>
        <w:t xml:space="preserve">en the power of </w:t>
      </w:r>
      <w:r w:rsidRPr="00580278">
        <w:rPr>
          <w:rStyle w:val="Emphasis"/>
          <w:highlight w:val="cyan"/>
        </w:rPr>
        <w:t>unions</w:t>
      </w:r>
      <w:r w:rsidRPr="00580278">
        <w:rPr>
          <w:rStyle w:val="StyleUnderline"/>
          <w:highlight w:val="cyan"/>
        </w:rPr>
        <w:t>, lead to</w:t>
      </w:r>
      <w:r w:rsidRPr="00580278">
        <w:rPr>
          <w:rStyle w:val="StyleUnderline"/>
        </w:rPr>
        <w:t xml:space="preserve"> </w:t>
      </w:r>
      <w:r w:rsidRPr="00580278">
        <w:rPr>
          <w:rStyle w:val="Emphasis"/>
        </w:rPr>
        <w:t>significant</w:t>
      </w:r>
      <w:r w:rsidRPr="00580278">
        <w:rPr>
          <w:rStyle w:val="StyleUnderline"/>
        </w:rPr>
        <w:t xml:space="preserve"> increases in </w:t>
      </w:r>
      <w:r w:rsidRPr="00580278">
        <w:rPr>
          <w:rStyle w:val="Emphasis"/>
          <w:highlight w:val="cyan"/>
        </w:rPr>
        <w:t>risky borrowing</w:t>
      </w:r>
      <w:r w:rsidRPr="00580278">
        <w:rPr>
          <w:rStyle w:val="StyleUnderline"/>
        </w:rPr>
        <w:t xml:space="preserve"> by firms </w:t>
      </w:r>
      <w:r w:rsidRPr="00580278">
        <w:rPr>
          <w:rStyle w:val="StyleUnderline"/>
          <w:highlight w:val="cyan"/>
        </w:rPr>
        <w:t>because of</w:t>
      </w:r>
      <w:r w:rsidRPr="00580278">
        <w:rPr>
          <w:rStyle w:val="StyleUnderline"/>
        </w:rPr>
        <w:t xml:space="preserve"> the </w:t>
      </w:r>
      <w:r w:rsidRPr="00580278">
        <w:rPr>
          <w:rStyle w:val="StyleUnderline"/>
          <w:highlight w:val="cyan"/>
        </w:rPr>
        <w:t>reduced need</w:t>
      </w:r>
      <w:r w:rsidRPr="00580278">
        <w:rPr>
          <w:rStyle w:val="StyleUnderline"/>
        </w:rPr>
        <w:t xml:space="preserve"> for firms </w:t>
      </w:r>
      <w:r w:rsidRPr="00580278">
        <w:rPr>
          <w:rStyle w:val="StyleUnderline"/>
          <w:highlight w:val="cyan"/>
        </w:rPr>
        <w:t>to stay</w:t>
      </w:r>
      <w:r w:rsidRPr="00580278">
        <w:rPr>
          <w:rStyle w:val="StyleUnderline"/>
        </w:rPr>
        <w:t xml:space="preserve"> </w:t>
      </w:r>
      <w:r w:rsidRPr="00580278">
        <w:rPr>
          <w:rStyle w:val="Emphasis"/>
        </w:rPr>
        <w:t xml:space="preserve">financially </w:t>
      </w:r>
      <w:r w:rsidRPr="00580278">
        <w:rPr>
          <w:rStyle w:val="Emphasis"/>
          <w:highlight w:val="cyan"/>
        </w:rPr>
        <w:t>flexible</w:t>
      </w:r>
      <w:r w:rsidRPr="00580278">
        <w:rPr>
          <w:sz w:val="16"/>
        </w:rPr>
        <w:t xml:space="preserve">. We document that </w:t>
      </w:r>
      <w:r w:rsidRPr="00580278">
        <w:rPr>
          <w:rStyle w:val="StyleUnderline"/>
          <w:highlight w:val="cyan"/>
        </w:rPr>
        <w:t>firms</w:t>
      </w:r>
      <w:r w:rsidRPr="00580278">
        <w:rPr>
          <w:sz w:val="16"/>
        </w:rPr>
        <w:t xml:space="preserve"> in states that passed such laws reduced safer long-term borrowing by these firms and instead </w:t>
      </w:r>
      <w:r w:rsidRPr="00580278">
        <w:rPr>
          <w:rStyle w:val="Emphasis"/>
          <w:highlight w:val="cyan"/>
        </w:rPr>
        <w:t>increased</w:t>
      </w:r>
      <w:r w:rsidRPr="00580278">
        <w:rPr>
          <w:rStyle w:val="StyleUnderline"/>
        </w:rPr>
        <w:t xml:space="preserve"> their </w:t>
      </w:r>
      <w:r w:rsidRPr="00580278">
        <w:rPr>
          <w:rStyle w:val="StyleUnderline"/>
          <w:highlight w:val="cyan"/>
        </w:rPr>
        <w:t xml:space="preserve">use of </w:t>
      </w:r>
      <w:r w:rsidRPr="00580278">
        <w:rPr>
          <w:rStyle w:val="Emphasis"/>
          <w:highlight w:val="cyan"/>
        </w:rPr>
        <w:t>riskier</w:t>
      </w:r>
      <w:r w:rsidRPr="00580278">
        <w:rPr>
          <w:rStyle w:val="StyleUnderline"/>
        </w:rPr>
        <w:t xml:space="preserve"> short-term </w:t>
      </w:r>
      <w:r w:rsidRPr="00580278">
        <w:rPr>
          <w:rStyle w:val="StyleUnderline"/>
          <w:highlight w:val="cyan"/>
        </w:rPr>
        <w:t>debt</w:t>
      </w:r>
      <w:r w:rsidRPr="00580278">
        <w:rPr>
          <w:sz w:val="16"/>
        </w:rPr>
        <w:t>—</w:t>
      </w:r>
      <w:r w:rsidRPr="00580278">
        <w:rPr>
          <w:rStyle w:val="StyleUnderline"/>
        </w:rPr>
        <w:t xml:space="preserve">a difference in borrowing patterns that matters in times of </w:t>
      </w:r>
      <w:r w:rsidRPr="00580278">
        <w:rPr>
          <w:rStyle w:val="Emphasis"/>
        </w:rPr>
        <w:t>economic turmoil</w:t>
      </w:r>
      <w:r w:rsidRPr="00580278">
        <w:rPr>
          <w:rStyle w:val="StyleUnderline"/>
        </w:rPr>
        <w:t>.</w:t>
      </w:r>
    </w:p>
    <w:p w14:paraId="7E959669" w14:textId="77777777" w:rsidR="0036574A" w:rsidRPr="00580278" w:rsidRDefault="0036574A" w:rsidP="0036574A">
      <w:pPr>
        <w:rPr>
          <w:sz w:val="16"/>
        </w:rPr>
      </w:pPr>
      <w:r w:rsidRPr="00580278">
        <w:rPr>
          <w:rStyle w:val="StyleUnderline"/>
          <w:highlight w:val="cyan"/>
        </w:rPr>
        <w:t>During</w:t>
      </w:r>
      <w:r w:rsidRPr="00580278">
        <w:rPr>
          <w:sz w:val="16"/>
        </w:rPr>
        <w:t xml:space="preserve"> the financial crisis in 2007–20</w:t>
      </w:r>
      <w:r w:rsidRPr="00580278">
        <w:rPr>
          <w:rStyle w:val="Emphasis"/>
          <w:highlight w:val="cyan"/>
        </w:rPr>
        <w:t>08</w:t>
      </w:r>
      <w:r w:rsidRPr="00580278">
        <w:rPr>
          <w:sz w:val="16"/>
        </w:rPr>
        <w:t xml:space="preserve">, for example, we find that for </w:t>
      </w:r>
      <w:r w:rsidRPr="00580278">
        <w:rPr>
          <w:rStyle w:val="Emphasis"/>
          <w:highlight w:val="cyan"/>
        </w:rPr>
        <w:t>each</w:t>
      </w:r>
      <w:r w:rsidRPr="00580278">
        <w:rPr>
          <w:rStyle w:val="StyleUnderline"/>
          <w:highlight w:val="cyan"/>
        </w:rPr>
        <w:t xml:space="preserve"> additional </w:t>
      </w:r>
      <w:r w:rsidRPr="00580278">
        <w:rPr>
          <w:rStyle w:val="Emphasis"/>
          <w:highlight w:val="cyan"/>
        </w:rPr>
        <w:t>percent</w:t>
      </w:r>
      <w:r w:rsidRPr="00580278">
        <w:rPr>
          <w:sz w:val="16"/>
        </w:rPr>
        <w:t xml:space="preserve">age </w:t>
      </w:r>
      <w:r w:rsidRPr="00580278">
        <w:rPr>
          <w:rStyle w:val="StyleUnderline"/>
          <w:highlight w:val="cyan"/>
        </w:rPr>
        <w:t>of a firm’s</w:t>
      </w:r>
      <w:r w:rsidRPr="00580278">
        <w:rPr>
          <w:sz w:val="16"/>
        </w:rPr>
        <w:t xml:space="preserve"> total </w:t>
      </w:r>
      <w:r w:rsidRPr="00580278">
        <w:rPr>
          <w:rStyle w:val="StyleUnderline"/>
          <w:highlight w:val="cyan"/>
        </w:rPr>
        <w:t>debt that was held</w:t>
      </w:r>
      <w:r w:rsidRPr="00580278">
        <w:rPr>
          <w:sz w:val="16"/>
          <w:highlight w:val="cyan"/>
        </w:rPr>
        <w:t xml:space="preserve"> </w:t>
      </w:r>
      <w:r w:rsidRPr="00580278">
        <w:rPr>
          <w:rStyle w:val="Emphasis"/>
          <w:highlight w:val="cyan"/>
        </w:rPr>
        <w:t>long term</w:t>
      </w:r>
      <w:r w:rsidRPr="00580278">
        <w:rPr>
          <w:rStyle w:val="StyleUnderline"/>
          <w:highlight w:val="cyan"/>
        </w:rPr>
        <w:t xml:space="preserve">, firms </w:t>
      </w:r>
      <w:r w:rsidRPr="00580278">
        <w:rPr>
          <w:rStyle w:val="Emphasis"/>
          <w:highlight w:val="cyan"/>
        </w:rPr>
        <w:t>reduced</w:t>
      </w:r>
      <w:r w:rsidRPr="00580278">
        <w:rPr>
          <w:rStyle w:val="StyleUnderline"/>
          <w:highlight w:val="cyan"/>
        </w:rPr>
        <w:t xml:space="preserve"> employment</w:t>
      </w:r>
      <w:r w:rsidRPr="00580278">
        <w:rPr>
          <w:rStyle w:val="StyleUnderline"/>
        </w:rPr>
        <w:t xml:space="preserve"> by around </w:t>
      </w:r>
      <w:r w:rsidRPr="00580278">
        <w:rPr>
          <w:rStyle w:val="Emphasis"/>
          <w:highlight w:val="cyan"/>
        </w:rPr>
        <w:t>one-third</w:t>
      </w:r>
      <w:r w:rsidRPr="00580278">
        <w:rPr>
          <w:rStyle w:val="StyleUnderline"/>
        </w:rPr>
        <w:t xml:space="preserve"> of a </w:t>
      </w:r>
      <w:r w:rsidRPr="00580278">
        <w:rPr>
          <w:rStyle w:val="StyleUnderline"/>
          <w:highlight w:val="cyan"/>
        </w:rPr>
        <w:t xml:space="preserve">percent </w:t>
      </w:r>
      <w:r w:rsidRPr="00580278">
        <w:rPr>
          <w:rStyle w:val="Emphasis"/>
          <w:highlight w:val="cyan"/>
        </w:rPr>
        <w:t>less</w:t>
      </w:r>
      <w:r w:rsidRPr="00580278">
        <w:rPr>
          <w:rStyle w:val="StyleUnderline"/>
        </w:rPr>
        <w:t xml:space="preserve"> than</w:t>
      </w:r>
      <w:r w:rsidRPr="00580278">
        <w:rPr>
          <w:sz w:val="16"/>
        </w:rPr>
        <w:t xml:space="preserve"> otherwise-</w:t>
      </w:r>
      <w:r w:rsidRPr="00580278">
        <w:rPr>
          <w:rStyle w:val="StyleUnderline"/>
        </w:rPr>
        <w:t>similar firms, even</w:t>
      </w:r>
      <w:r w:rsidRPr="00580278">
        <w:rPr>
          <w:sz w:val="16"/>
        </w:rPr>
        <w:t xml:space="preserve"> after </w:t>
      </w:r>
      <w:r w:rsidRPr="00580278">
        <w:rPr>
          <w:rStyle w:val="StyleUnderline"/>
        </w:rPr>
        <w:t>accounting for</w:t>
      </w:r>
      <w:r w:rsidRPr="00580278">
        <w:rPr>
          <w:sz w:val="16"/>
        </w:rPr>
        <w:t xml:space="preserve"> each firm’s </w:t>
      </w:r>
      <w:r w:rsidRPr="00580278">
        <w:rPr>
          <w:rStyle w:val="StyleUnderline"/>
        </w:rPr>
        <w:t>total</w:t>
      </w:r>
      <w:r w:rsidRPr="00580278">
        <w:rPr>
          <w:sz w:val="16"/>
        </w:rPr>
        <w:t xml:space="preserve"> level of </w:t>
      </w:r>
      <w:r w:rsidRPr="00580278">
        <w:rPr>
          <w:rStyle w:val="StyleUnderline"/>
        </w:rPr>
        <w:t>borrowing. Other academic work similarly documents</w:t>
      </w:r>
      <w:r w:rsidRPr="00580278">
        <w:rPr>
          <w:sz w:val="16"/>
        </w:rPr>
        <w:t xml:space="preserve"> that these </w:t>
      </w:r>
      <w:r w:rsidRPr="00580278">
        <w:rPr>
          <w:rStyle w:val="Emphasis"/>
        </w:rPr>
        <w:t>differences</w:t>
      </w:r>
      <w:r w:rsidRPr="00580278">
        <w:rPr>
          <w:rStyle w:val="StyleUnderline"/>
        </w:rPr>
        <w:t xml:space="preserve"> in borrowing patterns </w:t>
      </w:r>
      <w:r w:rsidRPr="00580278">
        <w:rPr>
          <w:rStyle w:val="Emphasis"/>
        </w:rPr>
        <w:t>mattered</w:t>
      </w:r>
      <w:r w:rsidRPr="00580278">
        <w:rPr>
          <w:sz w:val="16"/>
        </w:rPr>
        <w:t xml:space="preserve"> both </w:t>
      </w:r>
      <w:r w:rsidRPr="00580278">
        <w:rPr>
          <w:rStyle w:val="StyleUnderline"/>
        </w:rPr>
        <w:t>during the</w:t>
      </w:r>
      <w:r w:rsidRPr="00580278">
        <w:rPr>
          <w:sz w:val="16"/>
        </w:rPr>
        <w:t xml:space="preserve"> Great </w:t>
      </w:r>
      <w:r w:rsidRPr="00580278">
        <w:rPr>
          <w:rStyle w:val="Emphasis"/>
        </w:rPr>
        <w:t>Recession</w:t>
      </w:r>
      <w:r w:rsidRPr="00580278">
        <w:rPr>
          <w:sz w:val="16"/>
        </w:rPr>
        <w:t xml:space="preserve"> of 2007–2009 </w:t>
      </w:r>
      <w:r w:rsidRPr="00580278">
        <w:rPr>
          <w:rStyle w:val="StyleUnderline"/>
        </w:rPr>
        <w:t>and</w:t>
      </w:r>
      <w:r w:rsidRPr="00580278">
        <w:rPr>
          <w:sz w:val="16"/>
        </w:rPr>
        <w:t xml:space="preserve"> the </w:t>
      </w:r>
      <w:r w:rsidRPr="00580278">
        <w:rPr>
          <w:rStyle w:val="StyleUnderline"/>
        </w:rPr>
        <w:t>Great</w:t>
      </w:r>
      <w:r w:rsidRPr="00580278">
        <w:rPr>
          <w:sz w:val="16"/>
        </w:rPr>
        <w:t xml:space="preserve"> </w:t>
      </w:r>
      <w:r w:rsidRPr="00580278">
        <w:rPr>
          <w:rStyle w:val="Emphasis"/>
        </w:rPr>
        <w:t>Depression</w:t>
      </w:r>
      <w:r w:rsidRPr="00580278">
        <w:rPr>
          <w:sz w:val="16"/>
        </w:rPr>
        <w:t xml:space="preserve"> of the 1930s.</w:t>
      </w:r>
    </w:p>
    <w:p w14:paraId="4BB83148" w14:textId="77777777" w:rsidR="0036574A" w:rsidRDefault="0036574A" w:rsidP="0036574A"/>
    <w:p w14:paraId="744769A6" w14:textId="77777777" w:rsidR="0036574A" w:rsidRPr="0018634E" w:rsidRDefault="0036574A" w:rsidP="0036574A"/>
    <w:p w14:paraId="72AD04FB" w14:textId="77777777" w:rsidR="0036574A" w:rsidRDefault="0036574A" w:rsidP="0036574A">
      <w:pPr>
        <w:pStyle w:val="Heading4"/>
      </w:pPr>
      <w:r>
        <w:t xml:space="preserve">Inequality turns the DA---it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72A4FECD" w14:textId="77777777" w:rsidR="0036574A" w:rsidRPr="002509B6" w:rsidRDefault="0036574A" w:rsidP="0036574A">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3ECFF4C9" w14:textId="77777777" w:rsidR="0036574A" w:rsidRPr="002509B6" w:rsidRDefault="0036574A" w:rsidP="0036574A">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4AEE95AA" w14:textId="77777777" w:rsidR="0036574A" w:rsidRPr="002509B6" w:rsidRDefault="0036574A" w:rsidP="0036574A">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3DF08202" w14:textId="77777777" w:rsidR="0036574A" w:rsidRPr="002509B6" w:rsidRDefault="0036574A" w:rsidP="0036574A">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4EB86C1B" w14:textId="77777777" w:rsidR="0036574A" w:rsidRPr="002509B6" w:rsidRDefault="0036574A" w:rsidP="0036574A">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16C5232F" w14:textId="77777777" w:rsidR="0036574A" w:rsidRDefault="0036574A" w:rsidP="0036574A"/>
    <w:p w14:paraId="332C84D7" w14:textId="77777777" w:rsidR="0036574A" w:rsidRDefault="0036574A" w:rsidP="0036574A">
      <w:pPr>
        <w:pStyle w:val="Heading4"/>
      </w:pPr>
      <w:r>
        <w:t xml:space="preserve">Long-run economic benefits of strikes outweigh short-term disruption. </w:t>
      </w:r>
    </w:p>
    <w:p w14:paraId="4DF0FCF4" w14:textId="77777777" w:rsidR="0036574A" w:rsidRPr="00421268" w:rsidRDefault="0036574A" w:rsidP="0036574A">
      <w:r w:rsidRPr="00340265">
        <w:rPr>
          <w:rStyle w:val="Style13ptBold"/>
        </w:rPr>
        <w:t>Moscrop ‘24</w:t>
      </w:r>
      <w:r>
        <w:t xml:space="preserve"> [David; March 1; writer and political commentator, PhD in political science from the University of British Columbia; Jacobin, “Strikes Are Meant to Be Disruptive,” https://jacobin.com/2024/03/anti-scab-legislation-strikes-workers]</w:t>
      </w:r>
    </w:p>
    <w:p w14:paraId="3124F61B" w14:textId="77777777" w:rsidR="0036574A" w:rsidRPr="00421268" w:rsidRDefault="0036574A" w:rsidP="0036574A">
      <w:pPr>
        <w:rPr>
          <w:sz w:val="16"/>
        </w:rPr>
      </w:pPr>
      <w:r w:rsidRPr="00421268">
        <w:rPr>
          <w:sz w:val="16"/>
        </w:rPr>
        <w:t>Disruption Is the Point</w:t>
      </w:r>
    </w:p>
    <w:p w14:paraId="72023F00" w14:textId="77777777" w:rsidR="0036574A" w:rsidRPr="00421268" w:rsidRDefault="0036574A" w:rsidP="0036574A">
      <w:pPr>
        <w:rPr>
          <w:sz w:val="16"/>
        </w:rPr>
      </w:pPr>
      <w:r w:rsidRPr="00421268">
        <w:rPr>
          <w:sz w:val="16"/>
        </w:rPr>
        <w:t xml:space="preserve">Naturally, </w:t>
      </w:r>
      <w:r w:rsidRPr="00421268">
        <w:rPr>
          <w:rStyle w:val="StyleUnderline"/>
        </w:rPr>
        <w:t xml:space="preserve">strikes will be </w:t>
      </w:r>
      <w:r w:rsidRPr="00421268">
        <w:rPr>
          <w:rStyle w:val="Emphasis"/>
        </w:rPr>
        <w:t>disruptive</w:t>
      </w:r>
      <w:r w:rsidRPr="00421268">
        <w:rPr>
          <w:sz w:val="16"/>
        </w:rPr>
        <w:t xml:space="preserve">. They will disrupt business. They will disrupt employment. They will disrupt economic output. They will disrupt access to goods and services. </w:t>
      </w:r>
      <w:r w:rsidRPr="00421268">
        <w:rPr>
          <w:rStyle w:val="StyleUnderline"/>
        </w:rPr>
        <w:t xml:space="preserve">That’s the </w:t>
      </w:r>
      <w:r w:rsidRPr="00421268">
        <w:rPr>
          <w:rStyle w:val="Emphasis"/>
        </w:rPr>
        <w:t>point</w:t>
      </w:r>
      <w:r w:rsidRPr="00421268">
        <w:rPr>
          <w:sz w:val="16"/>
        </w:rPr>
        <w:t xml:space="preserve">. Strikes are meant to be disruptive because </w:t>
      </w:r>
      <w:r w:rsidRPr="00421268">
        <w:rPr>
          <w:rStyle w:val="StyleUnderline"/>
        </w:rPr>
        <w:t>they</w:t>
      </w:r>
      <w:r w:rsidRPr="00421268">
        <w:rPr>
          <w:sz w:val="16"/>
        </w:rPr>
        <w:t xml:space="preserve"> are meant to </w:t>
      </w:r>
      <w:r w:rsidRPr="00421268">
        <w:rPr>
          <w:rStyle w:val="Emphasis"/>
        </w:rPr>
        <w:t>induce</w:t>
      </w:r>
      <w:r w:rsidRPr="00421268">
        <w:rPr>
          <w:sz w:val="16"/>
        </w:rPr>
        <w:t xml:space="preserve"> both </w:t>
      </w:r>
      <w:r w:rsidRPr="00421268">
        <w:rPr>
          <w:rStyle w:val="StyleUnderline"/>
        </w:rPr>
        <w:t xml:space="preserve">parties to find a </w:t>
      </w:r>
      <w:r w:rsidRPr="00421268">
        <w:rPr>
          <w:rStyle w:val="Emphasis"/>
        </w:rPr>
        <w:t>solution</w:t>
      </w:r>
      <w:r w:rsidRPr="00421268">
        <w:rPr>
          <w:sz w:val="16"/>
        </w:rPr>
        <w:t xml:space="preserve"> </w:t>
      </w:r>
      <w:r w:rsidRPr="00421268">
        <w:rPr>
          <w:rStyle w:val="StyleUnderline"/>
        </w:rPr>
        <w:t xml:space="preserve">at the </w:t>
      </w:r>
      <w:r w:rsidRPr="00421268">
        <w:rPr>
          <w:rStyle w:val="Emphasis"/>
        </w:rPr>
        <w:t>bargaining table</w:t>
      </w:r>
      <w:r w:rsidRPr="00421268">
        <w:rPr>
          <w:sz w:val="16"/>
        </w:rPr>
        <w:t xml:space="preserve">. Workers don’t love sacrificing their time and livelihoods for sport — strike pay isn’t exactly lucrative. </w:t>
      </w:r>
      <w:r w:rsidRPr="00421268">
        <w:rPr>
          <w:rStyle w:val="StyleUnderline"/>
        </w:rPr>
        <w:t>They</w:t>
      </w:r>
      <w:r w:rsidRPr="00421268">
        <w:rPr>
          <w:sz w:val="16"/>
        </w:rPr>
        <w:t xml:space="preserve"> </w:t>
      </w:r>
      <w:r w:rsidRPr="00421268">
        <w:rPr>
          <w:rStyle w:val="Emphasis"/>
        </w:rPr>
        <w:t>resort</w:t>
      </w:r>
      <w:r w:rsidRPr="00421268">
        <w:rPr>
          <w:sz w:val="16"/>
        </w:rPr>
        <w:t xml:space="preserve"> </w:t>
      </w:r>
      <w:r w:rsidRPr="00421268">
        <w:rPr>
          <w:rStyle w:val="StyleUnderline"/>
        </w:rPr>
        <w:t>to</w:t>
      </w:r>
      <w:r w:rsidRPr="00421268">
        <w:rPr>
          <w:sz w:val="16"/>
        </w:rPr>
        <w:t xml:space="preserve"> </w:t>
      </w:r>
      <w:r w:rsidRPr="00421268">
        <w:rPr>
          <w:rStyle w:val="StyleUnderline"/>
        </w:rPr>
        <w:t>striking</w:t>
      </w:r>
      <w:r w:rsidRPr="00421268">
        <w:rPr>
          <w:sz w:val="16"/>
        </w:rPr>
        <w:t xml:space="preserve"> and picketing </w:t>
      </w:r>
      <w:r w:rsidRPr="00421268">
        <w:rPr>
          <w:rStyle w:val="StyleUnderline"/>
        </w:rPr>
        <w:t>as a strategic response</w:t>
      </w:r>
      <w:r w:rsidRPr="00421268">
        <w:rPr>
          <w:sz w:val="16"/>
        </w:rPr>
        <w:t xml:space="preserve"> to their relative lack of power in negotiations, aiming </w:t>
      </w:r>
      <w:r w:rsidRPr="00421268">
        <w:rPr>
          <w:rStyle w:val="StyleUnderline"/>
        </w:rPr>
        <w:t xml:space="preserve">to </w:t>
      </w:r>
      <w:r w:rsidRPr="00421268">
        <w:rPr>
          <w:rStyle w:val="Emphasis"/>
        </w:rPr>
        <w:t>level</w:t>
      </w:r>
      <w:r w:rsidRPr="00421268">
        <w:rPr>
          <w:rStyle w:val="StyleUnderline"/>
        </w:rPr>
        <w:t xml:space="preserve"> the</w:t>
      </w:r>
      <w:r w:rsidRPr="00421268">
        <w:rPr>
          <w:sz w:val="16"/>
        </w:rPr>
        <w:t xml:space="preserve"> </w:t>
      </w:r>
      <w:r w:rsidRPr="00421268">
        <w:rPr>
          <w:rStyle w:val="Emphasis"/>
        </w:rPr>
        <w:t>playing field</w:t>
      </w:r>
      <w:r w:rsidRPr="00421268">
        <w:rPr>
          <w:sz w:val="16"/>
        </w:rPr>
        <w:t xml:space="preserve"> and secure a fair bargain when negotiations seem or are unlikely to yield results at the boardroom table.</w:t>
      </w:r>
    </w:p>
    <w:p w14:paraId="5B37D0FE" w14:textId="77777777" w:rsidR="0036574A" w:rsidRPr="00421268" w:rsidRDefault="0036574A" w:rsidP="0036574A">
      <w:pPr>
        <w:rPr>
          <w:rStyle w:val="StyleUnderline"/>
        </w:rPr>
      </w:pPr>
      <w:r w:rsidRPr="00421268">
        <w:rPr>
          <w:sz w:val="16"/>
        </w:rPr>
        <w:t xml:space="preserve">Strikes are about leveraging solidarity to secure workplace gains for the many. </w:t>
      </w:r>
      <w:r w:rsidRPr="00421268">
        <w:rPr>
          <w:rStyle w:val="StyleUnderline"/>
        </w:rPr>
        <w:t>For the wealthy</w:t>
      </w:r>
      <w:r w:rsidRPr="00421268">
        <w:rPr>
          <w:sz w:val="16"/>
        </w:rPr>
        <w:t xml:space="preserve"> and comfortable, </w:t>
      </w:r>
      <w:r w:rsidRPr="00421268">
        <w:rPr>
          <w:rStyle w:val="StyleUnderline"/>
          <w:highlight w:val="cyan"/>
        </w:rPr>
        <w:t>strikes are</w:t>
      </w:r>
      <w:r w:rsidRPr="00421268">
        <w:rPr>
          <w:rStyle w:val="StyleUnderline"/>
        </w:rPr>
        <w:t xml:space="preserve"> most </w:t>
      </w:r>
      <w:r w:rsidRPr="00421268">
        <w:rPr>
          <w:rStyle w:val="StyleUnderline"/>
          <w:highlight w:val="cyan"/>
        </w:rPr>
        <w:t>often a</w:t>
      </w:r>
      <w:r w:rsidRPr="00421268">
        <w:rPr>
          <w:rStyle w:val="StyleUnderline"/>
        </w:rPr>
        <w:t xml:space="preserve"> </w:t>
      </w:r>
      <w:r w:rsidRPr="00421268">
        <w:rPr>
          <w:rStyle w:val="Emphasis"/>
          <w:highlight w:val="cyan"/>
        </w:rPr>
        <w:t>trifling</w:t>
      </w:r>
      <w:r w:rsidRPr="00421268">
        <w:rPr>
          <w:sz w:val="16"/>
          <w:highlight w:val="cyan"/>
        </w:rPr>
        <w:t xml:space="preserve"> </w:t>
      </w:r>
      <w:r w:rsidRPr="00421268">
        <w:rPr>
          <w:rStyle w:val="StyleUnderline"/>
          <w:highlight w:val="cyan"/>
        </w:rPr>
        <w:t>disruption</w:t>
      </w:r>
      <w:r w:rsidRPr="00421268">
        <w:rPr>
          <w:sz w:val="16"/>
        </w:rPr>
        <w:t xml:space="preserve">. However, they can also pose a long-term threat for elites insofar as </w:t>
      </w:r>
      <w:r w:rsidRPr="00421268">
        <w:rPr>
          <w:rStyle w:val="StyleUnderline"/>
          <w:highlight w:val="cyan"/>
        </w:rPr>
        <w:t>they</w:t>
      </w:r>
      <w:r w:rsidRPr="00421268">
        <w:rPr>
          <w:rStyle w:val="StyleUnderline"/>
        </w:rPr>
        <w:t xml:space="preserve"> are a means by which workers can</w:t>
      </w:r>
      <w:r w:rsidRPr="00421268">
        <w:rPr>
          <w:sz w:val="16"/>
        </w:rPr>
        <w:t xml:space="preserve"> assert power and </w:t>
      </w:r>
      <w:r w:rsidRPr="00421268">
        <w:rPr>
          <w:rStyle w:val="Emphasis"/>
          <w:highlight w:val="cyan"/>
        </w:rPr>
        <w:t>reclaim</w:t>
      </w:r>
      <w:r w:rsidRPr="00421268">
        <w:rPr>
          <w:sz w:val="16"/>
        </w:rPr>
        <w:t xml:space="preserve"> </w:t>
      </w:r>
      <w:r w:rsidRPr="00421268">
        <w:rPr>
          <w:rStyle w:val="StyleUnderline"/>
        </w:rPr>
        <w:t xml:space="preserve">what is </w:t>
      </w:r>
      <w:r w:rsidRPr="00421268">
        <w:rPr>
          <w:rStyle w:val="StyleUnderline"/>
          <w:highlight w:val="cyan"/>
        </w:rPr>
        <w:t>lost</w:t>
      </w:r>
      <w:r w:rsidRPr="00421268">
        <w:rPr>
          <w:rStyle w:val="StyleUnderline"/>
        </w:rPr>
        <w:t xml:space="preserve"> to them as </w:t>
      </w:r>
      <w:r w:rsidRPr="00421268">
        <w:rPr>
          <w:rStyle w:val="Emphasis"/>
          <w:highlight w:val="cyan"/>
        </w:rPr>
        <w:t>wage</w:t>
      </w:r>
      <w:r w:rsidRPr="00421268">
        <w:rPr>
          <w:rStyle w:val="StyleUnderline"/>
        </w:rPr>
        <w:t xml:space="preserve"> or salaried</w:t>
      </w:r>
      <w:r w:rsidRPr="00421268">
        <w:rPr>
          <w:sz w:val="16"/>
        </w:rPr>
        <w:t xml:space="preserve"> </w:t>
      </w:r>
      <w:r w:rsidRPr="00421268">
        <w:rPr>
          <w:rStyle w:val="StyleUnderline"/>
        </w:rPr>
        <w:t xml:space="preserve">laborers in </w:t>
      </w:r>
      <w:r w:rsidRPr="00421268">
        <w:rPr>
          <w:rStyle w:val="StyleUnderline"/>
          <w:highlight w:val="cyan"/>
        </w:rPr>
        <w:t xml:space="preserve">workplaces that resist </w:t>
      </w:r>
      <w:r w:rsidRPr="00421268">
        <w:rPr>
          <w:rStyle w:val="Emphasis"/>
          <w:highlight w:val="cyan"/>
        </w:rPr>
        <w:t>democratic control</w:t>
      </w:r>
      <w:r w:rsidRPr="00421268">
        <w:rPr>
          <w:rStyle w:val="StyleUnderline"/>
          <w:highlight w:val="cyan"/>
        </w:rPr>
        <w:t>.</w:t>
      </w:r>
    </w:p>
    <w:p w14:paraId="075992FE" w14:textId="77777777" w:rsidR="0036574A" w:rsidRPr="00421268" w:rsidRDefault="0036574A" w:rsidP="0036574A">
      <w:pPr>
        <w:rPr>
          <w:sz w:val="16"/>
        </w:rPr>
      </w:pPr>
      <w:r w:rsidRPr="00421268">
        <w:rPr>
          <w:sz w:val="16"/>
        </w:rPr>
        <w:t>Strikes are meant to be disruptive because they are meant to induce both parties to find a solution at the bargaining table.</w:t>
      </w:r>
    </w:p>
    <w:p w14:paraId="1268D146" w14:textId="77777777" w:rsidR="0036574A" w:rsidRPr="00421268" w:rsidRDefault="0036574A" w:rsidP="0036574A">
      <w:pPr>
        <w:rPr>
          <w:rStyle w:val="StyleUnderline"/>
        </w:rPr>
      </w:pPr>
      <w:r w:rsidRPr="00421268">
        <w:rPr>
          <w:sz w:val="16"/>
        </w:rPr>
        <w:t xml:space="preserve">For workers, </w:t>
      </w:r>
      <w:r w:rsidRPr="00421268">
        <w:rPr>
          <w:rStyle w:val="StyleUnderline"/>
          <w:highlight w:val="cyan"/>
        </w:rPr>
        <w:t xml:space="preserve">strikes are </w:t>
      </w:r>
      <w:r w:rsidRPr="00421268">
        <w:rPr>
          <w:rStyle w:val="Emphasis"/>
          <w:highlight w:val="cyan"/>
        </w:rPr>
        <w:t>necessary tools</w:t>
      </w:r>
      <w:r w:rsidRPr="00421268">
        <w:rPr>
          <w:sz w:val="16"/>
          <w:highlight w:val="cyan"/>
        </w:rPr>
        <w:t xml:space="preserve"> </w:t>
      </w:r>
      <w:r w:rsidRPr="00421268">
        <w:rPr>
          <w:rStyle w:val="StyleUnderline"/>
          <w:highlight w:val="cyan"/>
        </w:rPr>
        <w:t>that</w:t>
      </w:r>
      <w:r w:rsidRPr="00421268">
        <w:rPr>
          <w:rStyle w:val="StyleUnderline"/>
        </w:rPr>
        <w:t xml:space="preserve"> will </w:t>
      </w:r>
      <w:r w:rsidRPr="00421268">
        <w:rPr>
          <w:rStyle w:val="StyleUnderline"/>
          <w:highlight w:val="cyan"/>
        </w:rPr>
        <w:t xml:space="preserve">secure </w:t>
      </w:r>
      <w:r w:rsidRPr="00421268">
        <w:rPr>
          <w:rStyle w:val="Emphasis"/>
          <w:highlight w:val="cyan"/>
        </w:rPr>
        <w:t>better</w:t>
      </w:r>
      <w:r w:rsidRPr="00421268">
        <w:rPr>
          <w:rStyle w:val="StyleUnderline"/>
        </w:rPr>
        <w:t xml:space="preserve"> working </w:t>
      </w:r>
      <w:r w:rsidRPr="00421268">
        <w:rPr>
          <w:rStyle w:val="Emphasis"/>
          <w:highlight w:val="cyan"/>
        </w:rPr>
        <w:t>conditions</w:t>
      </w:r>
      <w:r w:rsidRPr="00421268">
        <w:rPr>
          <w:rStyle w:val="StyleUnderline"/>
          <w:highlight w:val="cyan"/>
        </w:rPr>
        <w:t xml:space="preserve"> and </w:t>
      </w:r>
      <w:r w:rsidRPr="00421268">
        <w:rPr>
          <w:rStyle w:val="Emphasis"/>
          <w:highlight w:val="cyan"/>
        </w:rPr>
        <w:t>pay</w:t>
      </w:r>
      <w:r w:rsidRPr="00421268">
        <w:rPr>
          <w:rStyle w:val="StyleUnderline"/>
          <w:highlight w:val="cyan"/>
        </w:rPr>
        <w:t xml:space="preserve"> in the </w:t>
      </w:r>
      <w:r w:rsidRPr="00421268">
        <w:rPr>
          <w:rStyle w:val="Emphasis"/>
          <w:highlight w:val="cyan"/>
        </w:rPr>
        <w:t>long</w:t>
      </w:r>
      <w:r w:rsidRPr="00421268">
        <w:rPr>
          <w:rStyle w:val="Emphasis"/>
        </w:rPr>
        <w:t xml:space="preserve"> run</w:t>
      </w:r>
      <w:r w:rsidRPr="00421268">
        <w:rPr>
          <w:rStyle w:val="StyleUnderline"/>
        </w:rPr>
        <w:t xml:space="preserve">, </w:t>
      </w:r>
      <w:r w:rsidRPr="00421268">
        <w:rPr>
          <w:rStyle w:val="StyleUnderline"/>
          <w:highlight w:val="cyan"/>
        </w:rPr>
        <w:t>even though they</w:t>
      </w:r>
      <w:r w:rsidRPr="00421268">
        <w:rPr>
          <w:rStyle w:val="StyleUnderline"/>
        </w:rPr>
        <w:t xml:space="preserve"> may </w:t>
      </w:r>
      <w:r w:rsidRPr="00421268">
        <w:rPr>
          <w:rStyle w:val="StyleUnderline"/>
          <w:highlight w:val="cyan"/>
        </w:rPr>
        <w:t xml:space="preserve">cause </w:t>
      </w:r>
      <w:r w:rsidRPr="00421268">
        <w:rPr>
          <w:rStyle w:val="Emphasis"/>
          <w:highlight w:val="cyan"/>
        </w:rPr>
        <w:t>pain</w:t>
      </w:r>
      <w:r w:rsidRPr="00421268">
        <w:rPr>
          <w:rStyle w:val="StyleUnderline"/>
        </w:rPr>
        <w:t xml:space="preserve"> to them and others </w:t>
      </w:r>
      <w:r w:rsidRPr="00421268">
        <w:rPr>
          <w:rStyle w:val="StyleUnderline"/>
          <w:highlight w:val="cyan"/>
        </w:rPr>
        <w:t xml:space="preserve">in the </w:t>
      </w:r>
      <w:r w:rsidRPr="00421268">
        <w:rPr>
          <w:rStyle w:val="Emphasis"/>
          <w:highlight w:val="cyan"/>
        </w:rPr>
        <w:t>short term</w:t>
      </w:r>
      <w:r w:rsidRPr="00421268">
        <w:rPr>
          <w:sz w:val="16"/>
        </w:rPr>
        <w:t xml:space="preserve">. </w:t>
      </w:r>
      <w:r w:rsidRPr="00421268">
        <w:rPr>
          <w:rStyle w:val="StyleUnderline"/>
        </w:rPr>
        <w:t xml:space="preserve">The </w:t>
      </w:r>
      <w:r w:rsidRPr="00421268">
        <w:rPr>
          <w:rStyle w:val="StyleUnderline"/>
          <w:highlight w:val="cyan"/>
        </w:rPr>
        <w:t>efforts</w:t>
      </w:r>
      <w:r w:rsidRPr="00421268">
        <w:rPr>
          <w:rStyle w:val="StyleUnderline"/>
        </w:rPr>
        <w:t xml:space="preserve"> of unions </w:t>
      </w:r>
      <w:r w:rsidRPr="00421268">
        <w:rPr>
          <w:rStyle w:val="Emphasis"/>
          <w:highlight w:val="cyan"/>
        </w:rPr>
        <w:t>extend benefits</w:t>
      </w:r>
      <w:r w:rsidRPr="00421268">
        <w:rPr>
          <w:rStyle w:val="StyleUnderline"/>
        </w:rPr>
        <w:t xml:space="preserve"> not only to their members, but also </w:t>
      </w:r>
      <w:r w:rsidRPr="00421268">
        <w:rPr>
          <w:rStyle w:val="StyleUnderline"/>
          <w:highlight w:val="cyan"/>
        </w:rPr>
        <w:t xml:space="preserve">to the </w:t>
      </w:r>
      <w:r w:rsidRPr="00421268">
        <w:rPr>
          <w:rStyle w:val="Emphasis"/>
          <w:highlight w:val="cyan"/>
        </w:rPr>
        <w:t>broader workforce</w:t>
      </w:r>
      <w:r w:rsidRPr="00421268">
        <w:rPr>
          <w:rStyle w:val="StyleUnderline"/>
        </w:rPr>
        <w:t xml:space="preserve"> at large, </w:t>
      </w:r>
      <w:r w:rsidRPr="00421268">
        <w:rPr>
          <w:rStyle w:val="StyleUnderline"/>
          <w:highlight w:val="cyan"/>
        </w:rPr>
        <w:t>who</w:t>
      </w:r>
      <w:r w:rsidRPr="00421268">
        <w:rPr>
          <w:rStyle w:val="StyleUnderline"/>
        </w:rPr>
        <w:t xml:space="preserve"> often </w:t>
      </w:r>
      <w:r w:rsidRPr="00421268">
        <w:rPr>
          <w:rStyle w:val="StyleUnderline"/>
          <w:highlight w:val="cyan"/>
        </w:rPr>
        <w:t xml:space="preserve">enjoy </w:t>
      </w:r>
      <w:r w:rsidRPr="00421268">
        <w:rPr>
          <w:rStyle w:val="Emphasis"/>
          <w:highlight w:val="cyan"/>
        </w:rPr>
        <w:t>higher wages</w:t>
      </w:r>
      <w:r w:rsidRPr="00421268">
        <w:rPr>
          <w:rStyle w:val="StyleUnderline"/>
          <w:highlight w:val="cyan"/>
        </w:rPr>
        <w:t xml:space="preserve"> and</w:t>
      </w:r>
      <w:r w:rsidRPr="00421268">
        <w:rPr>
          <w:rStyle w:val="StyleUnderline"/>
        </w:rPr>
        <w:t xml:space="preserve"> better working </w:t>
      </w:r>
      <w:r w:rsidRPr="00421268">
        <w:rPr>
          <w:rStyle w:val="Emphasis"/>
          <w:highlight w:val="cyan"/>
        </w:rPr>
        <w:t>conditions</w:t>
      </w:r>
      <w:r w:rsidRPr="00421268">
        <w:rPr>
          <w:rStyle w:val="StyleUnderline"/>
        </w:rPr>
        <w:t xml:space="preserve"> as a result</w:t>
      </w:r>
      <w:r w:rsidRPr="00421268">
        <w:rPr>
          <w:sz w:val="16"/>
        </w:rPr>
        <w:t xml:space="preserve">. The </w:t>
      </w:r>
      <w:r w:rsidRPr="00421268">
        <w:rPr>
          <w:rStyle w:val="Emphasis"/>
          <w:highlight w:val="cyan"/>
        </w:rPr>
        <w:t>short-term sacrifices</w:t>
      </w:r>
      <w:r w:rsidRPr="00421268">
        <w:rPr>
          <w:sz w:val="16"/>
        </w:rPr>
        <w:t xml:space="preserve">, </w:t>
      </w:r>
      <w:r w:rsidRPr="00421268">
        <w:rPr>
          <w:rStyle w:val="StyleUnderline"/>
        </w:rPr>
        <w:t xml:space="preserve">painful as they may be, </w:t>
      </w:r>
      <w:r w:rsidRPr="00421268">
        <w:rPr>
          <w:rStyle w:val="StyleUnderline"/>
          <w:highlight w:val="cyan"/>
        </w:rPr>
        <w:t xml:space="preserve">are </w:t>
      </w:r>
      <w:r w:rsidRPr="00421268">
        <w:rPr>
          <w:rStyle w:val="Emphasis"/>
          <w:highlight w:val="cyan"/>
        </w:rPr>
        <w:t>more</w:t>
      </w:r>
      <w:r w:rsidRPr="00421268">
        <w:rPr>
          <w:rStyle w:val="StyleUnderline"/>
          <w:highlight w:val="cyan"/>
        </w:rPr>
        <w:t xml:space="preserve"> than a</w:t>
      </w:r>
      <w:r w:rsidRPr="00421268">
        <w:rPr>
          <w:rStyle w:val="StyleUnderline"/>
        </w:rPr>
        <w:t xml:space="preserve"> </w:t>
      </w:r>
      <w:r w:rsidRPr="00421268">
        <w:rPr>
          <w:rStyle w:val="Emphasis"/>
          <w:highlight w:val="cyan"/>
        </w:rPr>
        <w:t>reasonable price</w:t>
      </w:r>
      <w:r w:rsidRPr="00421268">
        <w:rPr>
          <w:rStyle w:val="StyleUnderline"/>
        </w:rPr>
        <w:t xml:space="preserve"> to pay </w:t>
      </w:r>
      <w:r w:rsidRPr="00421268">
        <w:rPr>
          <w:rStyle w:val="StyleUnderline"/>
          <w:highlight w:val="cyan"/>
        </w:rPr>
        <w:t xml:space="preserve">for </w:t>
      </w:r>
      <w:r w:rsidRPr="00421268">
        <w:rPr>
          <w:rStyle w:val="Emphasis"/>
          <w:highlight w:val="cyan"/>
        </w:rPr>
        <w:t>long-term gains</w:t>
      </w:r>
      <w:r w:rsidRPr="00421268">
        <w:rPr>
          <w:sz w:val="16"/>
        </w:rPr>
        <w:t>.</w:t>
      </w:r>
    </w:p>
    <w:p w14:paraId="5A312A58" w14:textId="77777777" w:rsidR="0036574A" w:rsidRDefault="0036574A" w:rsidP="0036574A"/>
    <w:p w14:paraId="7E3063FE" w14:textId="77777777" w:rsidR="0036574A" w:rsidRPr="00CA38DB" w:rsidRDefault="0036574A" w:rsidP="0036574A">
      <w:pPr>
        <w:pStyle w:val="Heading4"/>
        <w:rPr>
          <w:rFonts w:cs="Calibri"/>
        </w:rPr>
      </w:pPr>
      <w:bookmarkStart w:id="4" w:name="_Hlk180972182"/>
      <w:r w:rsidRPr="00CA38DB">
        <w:rPr>
          <w:rFonts w:cs="Calibri"/>
        </w:rPr>
        <w:t xml:space="preserve">Decline doesn’t cause war. </w:t>
      </w:r>
    </w:p>
    <w:p w14:paraId="2178F0D9" w14:textId="77777777" w:rsidR="0036574A" w:rsidRPr="00CA38DB" w:rsidRDefault="0036574A" w:rsidP="0036574A">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37BC8C20" w14:textId="77777777" w:rsidR="0036574A" w:rsidRPr="00CA38DB" w:rsidRDefault="0036574A" w:rsidP="0036574A">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5758728D" w14:textId="77777777" w:rsidR="0036574A" w:rsidRPr="00CA38DB" w:rsidRDefault="0036574A" w:rsidP="0036574A">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72F7DA3" w14:textId="77777777" w:rsidR="0036574A" w:rsidRPr="00CA38DB" w:rsidRDefault="0036574A" w:rsidP="0036574A">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73F3BE10" w14:textId="77777777" w:rsidR="0036574A" w:rsidRPr="00CA38DB" w:rsidRDefault="0036574A" w:rsidP="0036574A">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68CF6292" w14:textId="77777777" w:rsidR="0036574A" w:rsidRPr="00CA38DB" w:rsidRDefault="0036574A" w:rsidP="0036574A">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bookmarkEnd w:id="4"/>
    <w:p w14:paraId="3CDE3EE9" w14:textId="77777777" w:rsidR="0036574A" w:rsidRDefault="0036574A" w:rsidP="0036574A"/>
    <w:p w14:paraId="20357D5A" w14:textId="77777777" w:rsidR="0036574A" w:rsidRDefault="0036574A" w:rsidP="0036574A">
      <w:pPr>
        <w:pStyle w:val="Heading3"/>
      </w:pPr>
      <w:r>
        <w:t>Cap K---2AC</w:t>
      </w:r>
    </w:p>
    <w:p w14:paraId="65AAC8DB" w14:textId="77777777" w:rsidR="0036574A" w:rsidRDefault="0036574A" w:rsidP="0036574A">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63E85EEF" w14:textId="77777777" w:rsidR="0036574A" w:rsidRPr="009A289F" w:rsidRDefault="0036574A" w:rsidP="0036574A">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648EEDCF" w14:textId="77777777" w:rsidR="0036574A" w:rsidRPr="00DA55D4" w:rsidRDefault="0036574A" w:rsidP="0036574A">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5A46091F" w14:textId="77777777" w:rsidR="0036574A" w:rsidRPr="00DA55D4" w:rsidRDefault="0036574A" w:rsidP="0036574A">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4BD8CBD1" w14:textId="77777777" w:rsidR="0036574A" w:rsidRPr="00DA55D4" w:rsidRDefault="0036574A" w:rsidP="0036574A">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570FFDCC" w14:textId="77777777" w:rsidR="0036574A" w:rsidRPr="00DA55D4" w:rsidRDefault="0036574A" w:rsidP="0036574A">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1B885207" w14:textId="77777777" w:rsidR="0036574A" w:rsidRDefault="0036574A" w:rsidP="0036574A">
      <w:pPr>
        <w:pStyle w:val="Heading4"/>
      </w:pPr>
      <w:r>
        <w:t>The alt requires secondary strikes to be effective.</w:t>
      </w:r>
    </w:p>
    <w:p w14:paraId="57BFA4FE" w14:textId="77777777" w:rsidR="0036574A" w:rsidRPr="006050D7" w:rsidRDefault="0036574A" w:rsidP="0036574A">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6E2984EE" w14:textId="77777777" w:rsidR="0036574A" w:rsidRPr="006050D7" w:rsidRDefault="0036574A" w:rsidP="0036574A">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49DD8470" w14:textId="77777777" w:rsidR="0036574A" w:rsidRPr="006050D7" w:rsidRDefault="0036574A" w:rsidP="0036574A">
      <w:pPr>
        <w:rPr>
          <w:sz w:val="16"/>
        </w:rPr>
      </w:pPr>
      <w:r w:rsidRPr="006050D7">
        <w:rPr>
          <w:sz w:val="16"/>
        </w:rPr>
        <w:t>Striking for Life: Protect the Front-line, Not the Bottom Line.</w:t>
      </w:r>
    </w:p>
    <w:p w14:paraId="522E9EC5" w14:textId="77777777" w:rsidR="0036574A" w:rsidRPr="006050D7" w:rsidRDefault="0036574A" w:rsidP="0036574A">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618DBC7D" w14:textId="77777777" w:rsidR="0036574A" w:rsidRPr="006050D7" w:rsidRDefault="0036574A" w:rsidP="0036574A">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1584E7D9" w14:textId="77777777" w:rsidR="0036574A" w:rsidRPr="006050D7" w:rsidRDefault="0036574A" w:rsidP="0036574A">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26BF1A8B" w14:textId="77777777" w:rsidR="0036574A" w:rsidRDefault="0036574A" w:rsidP="0036574A">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0C6A0E81" w14:textId="77777777" w:rsidR="0036574A" w:rsidRDefault="0036574A" w:rsidP="0036574A">
      <w:pPr>
        <w:pStyle w:val="Heading4"/>
      </w:pPr>
      <w:r>
        <w:t xml:space="preserve">Capitalism is </w:t>
      </w:r>
      <w:r w:rsidRPr="008C64A4">
        <w:rPr>
          <w:u w:val="single"/>
        </w:rPr>
        <w:t>sustainable</w:t>
      </w:r>
      <w:r>
        <w:t>---studies prove.</w:t>
      </w:r>
    </w:p>
    <w:p w14:paraId="5BBB33B1" w14:textId="77777777" w:rsidR="0036574A" w:rsidRPr="00474A9D" w:rsidRDefault="0036574A" w:rsidP="0036574A">
      <w:r w:rsidRPr="008C64A4">
        <w:t>IEF=Index of Economic Freedom, EPI=Environmental Performance Index, EFW=Economic Freedom of the World Index</w:t>
      </w:r>
    </w:p>
    <w:p w14:paraId="37BAFC6C" w14:textId="77777777" w:rsidR="0036574A" w:rsidRPr="008C64A4" w:rsidRDefault="0036574A" w:rsidP="0036574A">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1B727D06" w14:textId="77777777" w:rsidR="0036574A" w:rsidRPr="003A27B9" w:rsidRDefault="0036574A" w:rsidP="0036574A">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12331517" w14:textId="77777777" w:rsidR="0036574A" w:rsidRPr="00477209" w:rsidRDefault="0036574A" w:rsidP="0036574A">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4CBCD8E3" w14:textId="77777777" w:rsidR="0036574A" w:rsidRPr="003A27B9" w:rsidRDefault="0036574A" w:rsidP="0036574A">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03D96BE3" w14:textId="77777777" w:rsidR="0036574A" w:rsidRPr="003A27B9" w:rsidRDefault="0036574A" w:rsidP="0036574A">
      <w:pPr>
        <w:rPr>
          <w:sz w:val="14"/>
        </w:rPr>
      </w:pPr>
      <w:r w:rsidRPr="003A27B9">
        <w:rPr>
          <w:sz w:val="14"/>
        </w:rPr>
        <w:t>COUNTRIES’ ECONOMIC FREEDOM AND ENVIRONMENTAL PERFORMANCE</w:t>
      </w:r>
    </w:p>
    <w:p w14:paraId="470C9AC3" w14:textId="77777777" w:rsidR="0036574A" w:rsidRPr="003A27B9" w:rsidRDefault="0036574A" w:rsidP="0036574A">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499A06A0" w14:textId="77777777" w:rsidR="0036574A" w:rsidRPr="003A27B9" w:rsidRDefault="0036574A" w:rsidP="0036574A">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34FD1585" w14:textId="77777777" w:rsidR="0036574A" w:rsidRPr="003A27B9" w:rsidRDefault="0036574A" w:rsidP="0036574A">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6C2F70A5" w14:textId="77777777" w:rsidR="0036574A" w:rsidRPr="003A27B9" w:rsidRDefault="0036574A" w:rsidP="0036574A">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73016845" w14:textId="77777777" w:rsidR="0036574A" w:rsidRPr="003A27B9" w:rsidRDefault="0036574A" w:rsidP="0036574A">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180A0259" w14:textId="77777777" w:rsidR="0036574A" w:rsidRPr="003A27B9" w:rsidRDefault="0036574A" w:rsidP="0036574A">
      <w:pPr>
        <w:rPr>
          <w:sz w:val="14"/>
        </w:rPr>
      </w:pPr>
      <w:r w:rsidRPr="003A27B9">
        <w:rPr>
          <w:sz w:val="14"/>
        </w:rPr>
        <w:t>Table 23.1 Top 20 countries in EPI index 2021</w:t>
      </w:r>
    </w:p>
    <w:p w14:paraId="5308DDBB" w14:textId="77777777" w:rsidR="0036574A" w:rsidRPr="003A27B9" w:rsidRDefault="0036574A" w:rsidP="0036574A">
      <w:pPr>
        <w:rPr>
          <w:sz w:val="14"/>
        </w:rPr>
      </w:pPr>
      <w:r w:rsidRPr="003A27B9">
        <w:rPr>
          <w:sz w:val="14"/>
        </w:rPr>
        <w:t>Country EPI rank 2021 EPI score 2021 10-year change EPI EFW 2020 IEF 2021</w:t>
      </w:r>
    </w:p>
    <w:p w14:paraId="162F4121" w14:textId="77777777" w:rsidR="0036574A" w:rsidRPr="003A27B9" w:rsidRDefault="0036574A" w:rsidP="0036574A">
      <w:pPr>
        <w:rPr>
          <w:sz w:val="14"/>
        </w:rPr>
      </w:pPr>
      <w:r w:rsidRPr="003A27B9">
        <w:rPr>
          <w:sz w:val="14"/>
        </w:rPr>
        <w:t>Denmark 1 82.5 7.3 8.09 77.8</w:t>
      </w:r>
    </w:p>
    <w:p w14:paraId="2DE23B92" w14:textId="77777777" w:rsidR="0036574A" w:rsidRPr="003A27B9" w:rsidRDefault="0036574A" w:rsidP="0036574A">
      <w:pPr>
        <w:rPr>
          <w:sz w:val="14"/>
        </w:rPr>
      </w:pPr>
      <w:r w:rsidRPr="003A27B9">
        <w:rPr>
          <w:sz w:val="14"/>
        </w:rPr>
        <w:t>Luxembourg 2 82.3 11.6 7.54 76.0</w:t>
      </w:r>
    </w:p>
    <w:p w14:paraId="5B142CCD" w14:textId="77777777" w:rsidR="0036574A" w:rsidRPr="003A27B9" w:rsidRDefault="0036574A" w:rsidP="0036574A">
      <w:pPr>
        <w:rPr>
          <w:sz w:val="14"/>
        </w:rPr>
      </w:pPr>
      <w:r w:rsidRPr="003A27B9">
        <w:rPr>
          <w:sz w:val="14"/>
        </w:rPr>
        <w:t>Switzerland 3 81.5 8.6 8.37 81.9</w:t>
      </w:r>
    </w:p>
    <w:p w14:paraId="3007895E" w14:textId="77777777" w:rsidR="0036574A" w:rsidRPr="003A27B9" w:rsidRDefault="0036574A" w:rsidP="0036574A">
      <w:pPr>
        <w:rPr>
          <w:sz w:val="14"/>
        </w:rPr>
      </w:pPr>
      <w:r w:rsidRPr="003A27B9">
        <w:rPr>
          <w:sz w:val="14"/>
        </w:rPr>
        <w:t>United Kingdom 4 81.3 9 7.71 78.4</w:t>
      </w:r>
    </w:p>
    <w:p w14:paraId="2C2DAD45" w14:textId="77777777" w:rsidR="0036574A" w:rsidRPr="003A27B9" w:rsidRDefault="0036574A" w:rsidP="0036574A">
      <w:pPr>
        <w:rPr>
          <w:sz w:val="14"/>
        </w:rPr>
      </w:pPr>
      <w:r w:rsidRPr="003A27B9">
        <w:rPr>
          <w:sz w:val="14"/>
        </w:rPr>
        <w:t>France 5 80 5.8 7.33 65.7</w:t>
      </w:r>
    </w:p>
    <w:p w14:paraId="6F5D0CE6" w14:textId="77777777" w:rsidR="0036574A" w:rsidRPr="003A27B9" w:rsidRDefault="0036574A" w:rsidP="0036574A">
      <w:pPr>
        <w:rPr>
          <w:sz w:val="14"/>
        </w:rPr>
      </w:pPr>
      <w:r w:rsidRPr="003A27B9">
        <w:rPr>
          <w:sz w:val="14"/>
        </w:rPr>
        <w:t>Austria 6 79.6 5.4 7.56 70.1</w:t>
      </w:r>
    </w:p>
    <w:p w14:paraId="5FC4D5C7" w14:textId="77777777" w:rsidR="0036574A" w:rsidRPr="003A27B9" w:rsidRDefault="0036574A" w:rsidP="0036574A">
      <w:pPr>
        <w:rPr>
          <w:sz w:val="14"/>
        </w:rPr>
      </w:pPr>
      <w:r w:rsidRPr="003A27B9">
        <w:rPr>
          <w:sz w:val="14"/>
        </w:rPr>
        <w:t>Finland 7 78.9 6 7.64 76.1</w:t>
      </w:r>
    </w:p>
    <w:p w14:paraId="1D4A27A9" w14:textId="77777777" w:rsidR="0036574A" w:rsidRPr="003A27B9" w:rsidRDefault="0036574A" w:rsidP="0036574A">
      <w:pPr>
        <w:rPr>
          <w:sz w:val="14"/>
        </w:rPr>
      </w:pPr>
      <w:r w:rsidRPr="003A27B9">
        <w:rPr>
          <w:sz w:val="14"/>
        </w:rPr>
        <w:t>Sweden 8 78.7 5.3 7.56 74.7</w:t>
      </w:r>
    </w:p>
    <w:p w14:paraId="40E0353E" w14:textId="77777777" w:rsidR="0036574A" w:rsidRPr="003A27B9" w:rsidRDefault="0036574A" w:rsidP="0036574A">
      <w:pPr>
        <w:rPr>
          <w:sz w:val="14"/>
        </w:rPr>
      </w:pPr>
      <w:r w:rsidRPr="003A27B9">
        <w:rPr>
          <w:sz w:val="14"/>
        </w:rPr>
        <w:t>Norway 9 77.7 7.6 7.58 73.4</w:t>
      </w:r>
    </w:p>
    <w:p w14:paraId="746763DC" w14:textId="77777777" w:rsidR="0036574A" w:rsidRPr="003A27B9" w:rsidRDefault="0036574A" w:rsidP="0036574A">
      <w:pPr>
        <w:rPr>
          <w:sz w:val="14"/>
        </w:rPr>
      </w:pPr>
      <w:r w:rsidRPr="003A27B9">
        <w:rPr>
          <w:sz w:val="14"/>
        </w:rPr>
        <w:t>Germany 10 77.2 1.2 7.65 72.5</w:t>
      </w:r>
    </w:p>
    <w:p w14:paraId="3D6EF50B" w14:textId="77777777" w:rsidR="0036574A" w:rsidRPr="003A27B9" w:rsidRDefault="0036574A" w:rsidP="0036574A">
      <w:pPr>
        <w:rPr>
          <w:sz w:val="14"/>
        </w:rPr>
      </w:pPr>
      <w:r w:rsidRPr="003A27B9">
        <w:rPr>
          <w:sz w:val="14"/>
        </w:rPr>
        <w:t>Netherlands 11 75.3 1.5 7.75 76.8</w:t>
      </w:r>
    </w:p>
    <w:p w14:paraId="64BB8614" w14:textId="77777777" w:rsidR="0036574A" w:rsidRPr="003A27B9" w:rsidRDefault="0036574A" w:rsidP="0036574A">
      <w:pPr>
        <w:rPr>
          <w:sz w:val="14"/>
        </w:rPr>
      </w:pPr>
      <w:r w:rsidRPr="003A27B9">
        <w:rPr>
          <w:sz w:val="14"/>
        </w:rPr>
        <w:t>Japan 12 75.1 –0.5 7.75 74.1</w:t>
      </w:r>
    </w:p>
    <w:p w14:paraId="09139A5D" w14:textId="77777777" w:rsidR="0036574A" w:rsidRPr="003A27B9" w:rsidRDefault="0036574A" w:rsidP="0036574A">
      <w:pPr>
        <w:rPr>
          <w:sz w:val="14"/>
        </w:rPr>
      </w:pPr>
      <w:r w:rsidRPr="003A27B9">
        <w:rPr>
          <w:sz w:val="14"/>
        </w:rPr>
        <w:t>Australia 13 74.9 5.5 8.04 82.4</w:t>
      </w:r>
    </w:p>
    <w:p w14:paraId="5015A73E" w14:textId="77777777" w:rsidR="0036574A" w:rsidRPr="003A27B9" w:rsidRDefault="0036574A" w:rsidP="0036574A">
      <w:pPr>
        <w:rPr>
          <w:sz w:val="14"/>
        </w:rPr>
      </w:pPr>
      <w:r w:rsidRPr="003A27B9">
        <w:rPr>
          <w:sz w:val="14"/>
        </w:rPr>
        <w:t>Spain 14 74.3 8.6 7.63 69.9</w:t>
      </w:r>
    </w:p>
    <w:p w14:paraId="69BDDDF9" w14:textId="77777777" w:rsidR="0036574A" w:rsidRPr="003A27B9" w:rsidRDefault="0036574A" w:rsidP="0036574A">
      <w:pPr>
        <w:rPr>
          <w:sz w:val="14"/>
        </w:rPr>
      </w:pPr>
      <w:r w:rsidRPr="003A27B9">
        <w:rPr>
          <w:sz w:val="14"/>
        </w:rPr>
        <w:t>Belgium 15 73.3 2.1 7.37 70.1</w:t>
      </w:r>
    </w:p>
    <w:p w14:paraId="33F97B3D" w14:textId="77777777" w:rsidR="0036574A" w:rsidRPr="003A27B9" w:rsidRDefault="0036574A" w:rsidP="0036574A">
      <w:pPr>
        <w:rPr>
          <w:sz w:val="14"/>
        </w:rPr>
      </w:pPr>
      <w:r w:rsidRPr="003A27B9">
        <w:rPr>
          <w:sz w:val="14"/>
        </w:rPr>
        <w:t>Ireland 16 72.8 2.9 7.86 81.4</w:t>
      </w:r>
    </w:p>
    <w:p w14:paraId="04F9AE94" w14:textId="77777777" w:rsidR="0036574A" w:rsidRPr="003A27B9" w:rsidRDefault="0036574A" w:rsidP="0036574A">
      <w:pPr>
        <w:rPr>
          <w:sz w:val="14"/>
        </w:rPr>
      </w:pPr>
      <w:r w:rsidRPr="003A27B9">
        <w:rPr>
          <w:sz w:val="14"/>
        </w:rPr>
        <w:t>Iceland 17 72.3 0.4 7.73 77.4</w:t>
      </w:r>
    </w:p>
    <w:p w14:paraId="79AB07F4" w14:textId="77777777" w:rsidR="0036574A" w:rsidRPr="003A27B9" w:rsidRDefault="0036574A" w:rsidP="0036574A">
      <w:pPr>
        <w:rPr>
          <w:sz w:val="14"/>
        </w:rPr>
      </w:pPr>
      <w:r w:rsidRPr="003A27B9">
        <w:rPr>
          <w:sz w:val="14"/>
        </w:rPr>
        <w:t>Slovenia 18 72 4.6 7.00 68.3</w:t>
      </w:r>
    </w:p>
    <w:p w14:paraId="315D1194" w14:textId="77777777" w:rsidR="0036574A" w:rsidRPr="003A27B9" w:rsidRDefault="0036574A" w:rsidP="0036574A">
      <w:pPr>
        <w:rPr>
          <w:sz w:val="14"/>
        </w:rPr>
      </w:pPr>
      <w:r w:rsidRPr="003A27B9">
        <w:rPr>
          <w:sz w:val="14"/>
        </w:rPr>
        <w:t>New Zealand 19 71.3 1.8 8.27 83.9</w:t>
      </w:r>
    </w:p>
    <w:p w14:paraId="5A7830DB" w14:textId="77777777" w:rsidR="0036574A" w:rsidRPr="003A27B9" w:rsidRDefault="0036574A" w:rsidP="0036574A">
      <w:pPr>
        <w:rPr>
          <w:sz w:val="14"/>
        </w:rPr>
      </w:pPr>
      <w:r w:rsidRPr="003A27B9">
        <w:rPr>
          <w:sz w:val="14"/>
        </w:rPr>
        <w:t>Canada 20 71 3.7 7.81 77.9</w:t>
      </w:r>
    </w:p>
    <w:p w14:paraId="4FF73672" w14:textId="77777777" w:rsidR="0036574A" w:rsidRPr="003A27B9" w:rsidRDefault="0036574A" w:rsidP="0036574A">
      <w:pPr>
        <w:rPr>
          <w:sz w:val="14"/>
        </w:rPr>
      </w:pPr>
      <w:r w:rsidRPr="003A27B9">
        <w:rPr>
          <w:sz w:val="14"/>
        </w:rPr>
        <w:t>Average 76.6 4.92 7.71 75.8</w:t>
      </w:r>
    </w:p>
    <w:p w14:paraId="59F09B0A" w14:textId="77777777" w:rsidR="0036574A" w:rsidRPr="003A27B9" w:rsidRDefault="0036574A" w:rsidP="0036574A">
      <w:pPr>
        <w:rPr>
          <w:sz w:val="14"/>
        </w:rPr>
      </w:pPr>
      <w:r w:rsidRPr="003A27B9">
        <w:rPr>
          <w:sz w:val="14"/>
        </w:rPr>
        <w:t>DISCUSSION</w:t>
      </w:r>
    </w:p>
    <w:p w14:paraId="7E78B07C" w14:textId="77777777" w:rsidR="0036574A" w:rsidRPr="00477209" w:rsidRDefault="0036574A" w:rsidP="0036574A">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77178DCA" w14:textId="77777777" w:rsidR="0036574A" w:rsidRPr="00477209" w:rsidRDefault="0036574A" w:rsidP="0036574A">
      <w:pPr>
        <w:rPr>
          <w:sz w:val="14"/>
        </w:rPr>
      </w:pPr>
      <w:r w:rsidRPr="00477209">
        <w:rPr>
          <w:sz w:val="14"/>
        </w:rPr>
        <w:t>Table 23.2 Bottom 20 countries in EPI index 2021</w:t>
      </w:r>
    </w:p>
    <w:p w14:paraId="5DA76B41" w14:textId="77777777" w:rsidR="0036574A" w:rsidRPr="00477209" w:rsidRDefault="0036574A" w:rsidP="0036574A">
      <w:pPr>
        <w:rPr>
          <w:sz w:val="14"/>
        </w:rPr>
      </w:pPr>
      <w:r w:rsidRPr="00477209">
        <w:rPr>
          <w:sz w:val="14"/>
        </w:rPr>
        <w:t>Country Rank EPI score 10-year change EPI EFW 2020 IEF 2021</w:t>
      </w:r>
    </w:p>
    <w:p w14:paraId="7ACA739A" w14:textId="77777777" w:rsidR="0036574A" w:rsidRPr="00477209" w:rsidRDefault="0036574A" w:rsidP="0036574A">
      <w:pPr>
        <w:rPr>
          <w:sz w:val="14"/>
        </w:rPr>
      </w:pPr>
      <w:r w:rsidRPr="00477209">
        <w:rPr>
          <w:sz w:val="14"/>
        </w:rPr>
        <w:t>Mali 159 28.5 –1.8 5.85 55.6</w:t>
      </w:r>
    </w:p>
    <w:p w14:paraId="43C1D6BA" w14:textId="77777777" w:rsidR="0036574A" w:rsidRPr="00477209" w:rsidRDefault="0036574A" w:rsidP="0036574A">
      <w:pPr>
        <w:rPr>
          <w:sz w:val="14"/>
        </w:rPr>
      </w:pPr>
      <w:r w:rsidRPr="00477209">
        <w:rPr>
          <w:sz w:val="14"/>
        </w:rPr>
        <w:t>China 160 28.4 11.4 6.27 58.4</w:t>
      </w:r>
    </w:p>
    <w:p w14:paraId="7E577A1A" w14:textId="77777777" w:rsidR="0036574A" w:rsidRPr="00477209" w:rsidRDefault="0036574A" w:rsidP="0036574A">
      <w:pPr>
        <w:rPr>
          <w:sz w:val="14"/>
        </w:rPr>
      </w:pPr>
      <w:r w:rsidRPr="00477209">
        <w:rPr>
          <w:sz w:val="14"/>
        </w:rPr>
        <w:t>Morocco 160 28.4 2.6 6.55 63.3</w:t>
      </w:r>
    </w:p>
    <w:p w14:paraId="7CF44428" w14:textId="77777777" w:rsidR="0036574A" w:rsidRPr="00477209" w:rsidRDefault="0036574A" w:rsidP="0036574A">
      <w:pPr>
        <w:rPr>
          <w:sz w:val="14"/>
        </w:rPr>
      </w:pPr>
      <w:r w:rsidRPr="00477209">
        <w:rPr>
          <w:sz w:val="14"/>
        </w:rPr>
        <w:t>Nepal 162 28.3 –10.3 6.54 50.7</w:t>
      </w:r>
    </w:p>
    <w:p w14:paraId="41E7B761" w14:textId="77777777" w:rsidR="0036574A" w:rsidRPr="00477209" w:rsidRDefault="0036574A" w:rsidP="0036574A">
      <w:pPr>
        <w:rPr>
          <w:sz w:val="14"/>
        </w:rPr>
      </w:pPr>
      <w:r w:rsidRPr="00477209">
        <w:rPr>
          <w:sz w:val="14"/>
        </w:rPr>
        <w:t>Nigeria 162 28.3 –6.1 6.70 58.7</w:t>
      </w:r>
    </w:p>
    <w:p w14:paraId="7172E006" w14:textId="77777777" w:rsidR="0036574A" w:rsidRPr="003A27B9" w:rsidRDefault="0036574A" w:rsidP="0036574A">
      <w:pPr>
        <w:rPr>
          <w:sz w:val="14"/>
        </w:rPr>
      </w:pPr>
      <w:r w:rsidRPr="00477209">
        <w:rPr>
          <w:sz w:val="14"/>
        </w:rPr>
        <w:t>Indonesia 164 28.2 4.1 7.09 66.9</w:t>
      </w:r>
    </w:p>
    <w:p w14:paraId="5F093393" w14:textId="77777777" w:rsidR="0036574A" w:rsidRPr="003A27B9" w:rsidRDefault="0036574A" w:rsidP="0036574A">
      <w:pPr>
        <w:rPr>
          <w:sz w:val="14"/>
        </w:rPr>
      </w:pPr>
      <w:r w:rsidRPr="003A27B9">
        <w:rPr>
          <w:sz w:val="14"/>
        </w:rPr>
        <w:t>Chad 165 28.1 NA 5.55 50.4</w:t>
      </w:r>
    </w:p>
    <w:p w14:paraId="7F0C6FBB" w14:textId="77777777" w:rsidR="0036574A" w:rsidRPr="003A27B9" w:rsidRDefault="0036574A" w:rsidP="0036574A">
      <w:pPr>
        <w:rPr>
          <w:sz w:val="14"/>
        </w:rPr>
      </w:pPr>
      <w:r w:rsidRPr="003A27B9">
        <w:rPr>
          <w:sz w:val="14"/>
        </w:rPr>
        <w:t>Mauritania 165 28.1 –3.3 6.13 56.1</w:t>
      </w:r>
    </w:p>
    <w:p w14:paraId="1B275744" w14:textId="77777777" w:rsidR="0036574A" w:rsidRPr="003A27B9" w:rsidRDefault="0036574A" w:rsidP="0036574A">
      <w:pPr>
        <w:rPr>
          <w:sz w:val="14"/>
        </w:rPr>
      </w:pPr>
      <w:r w:rsidRPr="003A27B9">
        <w:rPr>
          <w:sz w:val="14"/>
        </w:rPr>
        <w:t>Guatemala 167 28 –3 7.56 64.0</w:t>
      </w:r>
    </w:p>
    <w:p w14:paraId="4F4B889F" w14:textId="77777777" w:rsidR="0036574A" w:rsidRPr="003A27B9" w:rsidRDefault="0036574A" w:rsidP="0036574A">
      <w:pPr>
        <w:rPr>
          <w:sz w:val="14"/>
        </w:rPr>
      </w:pPr>
      <w:r w:rsidRPr="003A27B9">
        <w:rPr>
          <w:sz w:val="14"/>
        </w:rPr>
        <w:t>Madagascar 167 28 –5.4 6.10 57.7</w:t>
      </w:r>
    </w:p>
    <w:p w14:paraId="1FC50917" w14:textId="77777777" w:rsidR="0036574A" w:rsidRPr="003A27B9" w:rsidRDefault="0036574A" w:rsidP="0036574A">
      <w:pPr>
        <w:rPr>
          <w:sz w:val="14"/>
        </w:rPr>
      </w:pPr>
      <w:r w:rsidRPr="003A27B9">
        <w:rPr>
          <w:sz w:val="14"/>
        </w:rPr>
        <w:t>Ghana 169 27.7 –6.1 6.49 59.2</w:t>
      </w:r>
    </w:p>
    <w:p w14:paraId="64FA7C36" w14:textId="77777777" w:rsidR="0036574A" w:rsidRPr="003A27B9" w:rsidRDefault="0036574A" w:rsidP="0036574A">
      <w:pPr>
        <w:rPr>
          <w:sz w:val="14"/>
        </w:rPr>
      </w:pPr>
      <w:r w:rsidRPr="003A27B9">
        <w:rPr>
          <w:sz w:val="14"/>
        </w:rPr>
        <w:t>Sudan 170 27.6 1.7 4.21 39.1</w:t>
      </w:r>
    </w:p>
    <w:p w14:paraId="787C210B" w14:textId="77777777" w:rsidR="0036574A" w:rsidRPr="003A27B9" w:rsidRDefault="0036574A" w:rsidP="0036574A">
      <w:pPr>
        <w:rPr>
          <w:sz w:val="14"/>
        </w:rPr>
      </w:pPr>
      <w:r w:rsidRPr="003A27B9">
        <w:rPr>
          <w:sz w:val="14"/>
        </w:rPr>
        <w:t>Turkey 171 26.3 –0.5 6.48 64.0</w:t>
      </w:r>
    </w:p>
    <w:p w14:paraId="4D0CA5BF" w14:textId="77777777" w:rsidR="0036574A" w:rsidRPr="003A27B9" w:rsidRDefault="0036574A" w:rsidP="0036574A">
      <w:pPr>
        <w:rPr>
          <w:sz w:val="14"/>
        </w:rPr>
      </w:pPr>
      <w:r w:rsidRPr="003A27B9">
        <w:rPr>
          <w:sz w:val="14"/>
        </w:rPr>
        <w:t>Haiti 172 26.1 2.4 6.57 50.8</w:t>
      </w:r>
    </w:p>
    <w:p w14:paraId="793F68E0" w14:textId="77777777" w:rsidR="0036574A" w:rsidRPr="003A27B9" w:rsidRDefault="0036574A" w:rsidP="0036574A">
      <w:pPr>
        <w:rPr>
          <w:sz w:val="14"/>
        </w:rPr>
      </w:pPr>
      <w:r w:rsidRPr="003A27B9">
        <w:rPr>
          <w:sz w:val="14"/>
        </w:rPr>
        <w:t>Liberia 173 24.9 –4 6.51 49.2</w:t>
      </w:r>
    </w:p>
    <w:p w14:paraId="10A74713" w14:textId="77777777" w:rsidR="0036574A" w:rsidRPr="003A27B9" w:rsidRDefault="0036574A" w:rsidP="0036574A">
      <w:pPr>
        <w:rPr>
          <w:sz w:val="14"/>
        </w:rPr>
      </w:pPr>
      <w:r w:rsidRPr="003A27B9">
        <w:rPr>
          <w:sz w:val="14"/>
        </w:rPr>
        <w:t>Papua New Guinea 174 24.8 0.2 6.17 58.9</w:t>
      </w:r>
    </w:p>
    <w:p w14:paraId="7C5E5461" w14:textId="77777777" w:rsidR="0036574A" w:rsidRPr="003A27B9" w:rsidRDefault="0036574A" w:rsidP="0036574A">
      <w:pPr>
        <w:rPr>
          <w:sz w:val="14"/>
        </w:rPr>
      </w:pPr>
      <w:r w:rsidRPr="003A27B9">
        <w:rPr>
          <w:sz w:val="14"/>
        </w:rPr>
        <w:t>Pakistan 175 24.6 1.4 6.03 51.7</w:t>
      </w:r>
    </w:p>
    <w:p w14:paraId="49D7FB15" w14:textId="77777777" w:rsidR="0036574A" w:rsidRPr="003A27B9" w:rsidRDefault="0036574A" w:rsidP="0036574A">
      <w:pPr>
        <w:rPr>
          <w:sz w:val="14"/>
        </w:rPr>
      </w:pPr>
      <w:r w:rsidRPr="003A27B9">
        <w:rPr>
          <w:sz w:val="14"/>
        </w:rPr>
        <w:t>Bangladesh 176 23.1 –1.9 5.89 56.5</w:t>
      </w:r>
    </w:p>
    <w:p w14:paraId="7DC83967" w14:textId="77777777" w:rsidR="0036574A" w:rsidRPr="003A27B9" w:rsidRDefault="0036574A" w:rsidP="0036574A">
      <w:pPr>
        <w:rPr>
          <w:sz w:val="14"/>
        </w:rPr>
      </w:pPr>
      <w:r w:rsidRPr="003A27B9">
        <w:rPr>
          <w:sz w:val="14"/>
        </w:rPr>
        <w:t>Vietnam 177 20.1 –0.6 6.42 61.7</w:t>
      </w:r>
    </w:p>
    <w:p w14:paraId="054F3063" w14:textId="77777777" w:rsidR="0036574A" w:rsidRPr="003A27B9" w:rsidRDefault="0036574A" w:rsidP="0036574A">
      <w:pPr>
        <w:rPr>
          <w:sz w:val="14"/>
        </w:rPr>
      </w:pPr>
      <w:r w:rsidRPr="003A27B9">
        <w:rPr>
          <w:sz w:val="14"/>
        </w:rPr>
        <w:t>India 178 18.9 –0.6 6.72 56.5</w:t>
      </w:r>
    </w:p>
    <w:p w14:paraId="4A000521" w14:textId="77777777" w:rsidR="0036574A" w:rsidRPr="003A27B9" w:rsidRDefault="0036574A" w:rsidP="0036574A">
      <w:pPr>
        <w:rPr>
          <w:sz w:val="14"/>
        </w:rPr>
      </w:pPr>
      <w:r w:rsidRPr="003A27B9">
        <w:rPr>
          <w:sz w:val="14"/>
        </w:rPr>
        <w:t>Average 26.3 –0.99 6.29 56.4</w:t>
      </w:r>
    </w:p>
    <w:p w14:paraId="7DD1A18B" w14:textId="77777777" w:rsidR="0036574A" w:rsidRPr="003A27B9" w:rsidRDefault="0036574A" w:rsidP="0036574A">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6E2F5A8A" w14:textId="77777777" w:rsidR="0036574A" w:rsidRPr="003A27B9" w:rsidRDefault="0036574A" w:rsidP="0036574A">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29B14284" w14:textId="77777777" w:rsidR="0036574A" w:rsidRPr="00477209" w:rsidRDefault="0036574A" w:rsidP="0036574A">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10518877" w14:textId="77777777" w:rsidR="0036574A" w:rsidRPr="003A27B9" w:rsidRDefault="0036574A" w:rsidP="0036574A">
      <w:pPr>
        <w:rPr>
          <w:sz w:val="14"/>
        </w:rPr>
      </w:pPr>
      <w:r w:rsidRPr="00477209">
        <w:rPr>
          <w:sz w:val="14"/>
        </w:rPr>
        <w:t>CONCLUSION</w:t>
      </w:r>
    </w:p>
    <w:p w14:paraId="22ECEDC9" w14:textId="77777777" w:rsidR="0036574A" w:rsidRPr="003A27B9" w:rsidRDefault="0036574A" w:rsidP="0036574A">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766B0677" w14:textId="77777777" w:rsidR="0036574A" w:rsidRPr="003A27B9" w:rsidRDefault="0036574A" w:rsidP="0036574A">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02E40A41" w14:textId="77777777" w:rsidR="0036574A" w:rsidRPr="003A27B9" w:rsidRDefault="0036574A" w:rsidP="0036574A">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016A1F3B" w14:textId="77777777" w:rsidR="0036574A" w:rsidRPr="00477209" w:rsidRDefault="0036574A" w:rsidP="0036574A">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5F3CD614" w14:textId="77777777" w:rsidR="0036574A" w:rsidRPr="003508CA" w:rsidRDefault="0036574A" w:rsidP="0036574A"/>
    <w:p w14:paraId="3BED9E38" w14:textId="77777777" w:rsidR="0036574A" w:rsidRDefault="0036574A" w:rsidP="0036574A">
      <w:pPr>
        <w:rPr>
          <w:sz w:val="16"/>
        </w:rPr>
      </w:pPr>
    </w:p>
    <w:p w14:paraId="25DB92BA" w14:textId="77777777" w:rsidR="0036574A" w:rsidRDefault="0036574A" w:rsidP="0036574A">
      <w:pPr>
        <w:pStyle w:val="Heading4"/>
      </w:pPr>
      <w:r>
        <w:t xml:space="preserve">The alt causes transition wars. </w:t>
      </w:r>
    </w:p>
    <w:p w14:paraId="7398AEE0" w14:textId="77777777" w:rsidR="0036574A" w:rsidRPr="003508CA" w:rsidRDefault="0036574A" w:rsidP="0036574A">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4379C840" w14:textId="77777777" w:rsidR="0036574A" w:rsidRPr="00AD6DD1" w:rsidRDefault="0036574A" w:rsidP="0036574A">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32042946" w14:textId="77777777" w:rsidR="0036574A" w:rsidRPr="006050D7" w:rsidRDefault="0036574A" w:rsidP="0036574A">
      <w:pPr>
        <w:rPr>
          <w:sz w:val="16"/>
        </w:rPr>
      </w:pPr>
    </w:p>
    <w:p w14:paraId="36FF6637" w14:textId="0065F4B4" w:rsidR="00E50E6A" w:rsidRDefault="00E50E6A" w:rsidP="00E50E6A">
      <w:pPr>
        <w:pStyle w:val="Heading2"/>
      </w:pPr>
      <w:r>
        <w:t>1AR</w:t>
      </w:r>
    </w:p>
    <w:p w14:paraId="219A2B48" w14:textId="121E70A6" w:rsidR="00E50E6A" w:rsidRDefault="00E50E6A" w:rsidP="00E50E6A">
      <w:pPr>
        <w:pStyle w:val="Heading3"/>
      </w:pPr>
      <w:r>
        <w:t>Case</w:t>
      </w:r>
    </w:p>
    <w:p w14:paraId="0D261DA4" w14:textId="77777777" w:rsidR="00E50E6A" w:rsidRPr="006063EC" w:rsidRDefault="00E50E6A" w:rsidP="00E50E6A">
      <w:pPr>
        <w:pStyle w:val="Heading4"/>
        <w:rPr>
          <w:rFonts w:asciiTheme="minorHAnsi" w:hAnsiTheme="minorHAnsi" w:cstheme="minorHAnsi"/>
        </w:rPr>
      </w:pPr>
      <w:r w:rsidRPr="006063EC">
        <w:rPr>
          <w:rFonts w:asciiTheme="minorHAnsi" w:hAnsiTheme="minorHAnsi" w:cstheme="minorHAnsi"/>
        </w:rPr>
        <w:t>The</w:t>
      </w:r>
      <w:r>
        <w:rPr>
          <w:rFonts w:asciiTheme="minorHAnsi" w:hAnsiTheme="minorHAnsi" w:cstheme="minorHAnsi"/>
        </w:rPr>
        <w:t xml:space="preserve"> neg Link is</w:t>
      </w:r>
      <w:r w:rsidRPr="006063EC">
        <w:rPr>
          <w:rFonts w:asciiTheme="minorHAnsi" w:hAnsiTheme="minorHAnsi" w:cstheme="minorHAnsi"/>
        </w:rPr>
        <w:t xml:space="preserve"> false 5 warrants</w:t>
      </w:r>
    </w:p>
    <w:p w14:paraId="0A4BCC76" w14:textId="77777777" w:rsidR="00E50E6A" w:rsidRPr="006063EC" w:rsidRDefault="00E50E6A" w:rsidP="00E50E6A">
      <w:pPr>
        <w:rPr>
          <w:rFonts w:asciiTheme="minorHAnsi" w:hAnsiTheme="minorHAnsi" w:cstheme="minorHAnsi"/>
        </w:rPr>
      </w:pPr>
      <w:r w:rsidRPr="006063EC">
        <w:rPr>
          <w:rFonts w:asciiTheme="minorHAnsi" w:hAnsiTheme="minorHAnsi" w:cstheme="minorHAnsi"/>
          <w:b/>
          <w:bCs/>
          <w:sz w:val="26"/>
          <w:szCs w:val="26"/>
        </w:rPr>
        <w:t>Cohn 21</w:t>
      </w:r>
      <w:r w:rsidRPr="006063EC">
        <w:rPr>
          <w:rFonts w:asciiTheme="minorHAnsi" w:hAnsiTheme="minorHAnsi" w:cstheme="minorHAnsi"/>
        </w:rPr>
        <w:t xml:space="preserve"> [11-27; </w:t>
      </w:r>
      <w:r w:rsidRPr="006063EC">
        <w:t>Nate Cohn "The Disconnect Between Biden’s Popular Policies and His Unpopularity," No Publication, https://www.nytimes.com/2021</w:t>
      </w:r>
      <w:r w:rsidRPr="006063EC">
        <w:rPr>
          <w:rFonts w:asciiTheme="minorHAnsi" w:hAnsiTheme="minorHAnsi" w:cstheme="minorHAnsi"/>
        </w:rPr>
        <w:t>/11/27/us/politics/biden-policies-approval-ratings.html]</w:t>
      </w:r>
    </w:p>
    <w:p w14:paraId="18EF80F8" w14:textId="77777777" w:rsidR="00E50E6A" w:rsidRPr="006063EC" w:rsidRDefault="00E50E6A" w:rsidP="00E50E6A">
      <w:pPr>
        <w:rPr>
          <w:rFonts w:asciiTheme="minorHAnsi" w:hAnsiTheme="minorHAnsi" w:cstheme="minorHAnsi"/>
          <w:u w:val="single"/>
        </w:rPr>
      </w:pPr>
      <w:r w:rsidRPr="006063EC">
        <w:rPr>
          <w:rFonts w:asciiTheme="minorHAnsi" w:hAnsiTheme="minorHAnsi" w:cstheme="minorHAnsi"/>
          <w:u w:val="single"/>
        </w:rPr>
        <w:t xml:space="preserve">Over the past few years, many </w:t>
      </w:r>
      <w:r w:rsidRPr="0080640A">
        <w:rPr>
          <w:rFonts w:asciiTheme="minorHAnsi" w:hAnsiTheme="minorHAnsi" w:cstheme="minorHAnsi"/>
          <w:highlight w:val="cyan"/>
          <w:u w:val="single"/>
        </w:rPr>
        <w:t xml:space="preserve">Democrats argued </w:t>
      </w:r>
      <w:r w:rsidRPr="006063EC">
        <w:rPr>
          <w:rFonts w:asciiTheme="minorHAnsi" w:hAnsiTheme="minorHAnsi" w:cstheme="minorHAnsi"/>
          <w:u w:val="single"/>
        </w:rPr>
        <w:t xml:space="preserve">that there was </w:t>
      </w:r>
      <w:r w:rsidRPr="0080640A">
        <w:rPr>
          <w:rFonts w:asciiTheme="minorHAnsi" w:hAnsiTheme="minorHAnsi" w:cstheme="minorHAnsi"/>
          <w:highlight w:val="cyan"/>
          <w:u w:val="single"/>
        </w:rPr>
        <w:t>a simple secret to electoral success: enact popular legislation.</w:t>
      </w:r>
    </w:p>
    <w:p w14:paraId="3733631D" w14:textId="77777777" w:rsidR="00E50E6A" w:rsidRPr="006063EC" w:rsidRDefault="00E50E6A" w:rsidP="00E50E6A">
      <w:pPr>
        <w:rPr>
          <w:rFonts w:asciiTheme="minorHAnsi" w:hAnsiTheme="minorHAnsi" w:cstheme="minorHAnsi"/>
          <w:u w:val="single"/>
        </w:rPr>
      </w:pPr>
      <w:r w:rsidRPr="006063EC">
        <w:rPr>
          <w:rFonts w:asciiTheme="minorHAnsi" w:hAnsiTheme="minorHAnsi" w:cstheme="minorHAnsi"/>
          <w:u w:val="single"/>
        </w:rPr>
        <w:t xml:space="preserve">President </w:t>
      </w:r>
      <w:r w:rsidRPr="0080640A">
        <w:rPr>
          <w:rFonts w:asciiTheme="minorHAnsi" w:hAnsiTheme="minorHAnsi" w:cstheme="minorHAnsi"/>
          <w:highlight w:val="cyan"/>
          <w:u w:val="single"/>
        </w:rPr>
        <w:t>Biden tried to make that</w:t>
      </w:r>
      <w:r w:rsidRPr="006063EC">
        <w:rPr>
          <w:rFonts w:asciiTheme="minorHAnsi" w:hAnsiTheme="minorHAnsi" w:cstheme="minorHAnsi"/>
          <w:u w:val="single"/>
        </w:rPr>
        <w:t xml:space="preserve"> theory </w:t>
      </w:r>
      <w:r w:rsidRPr="0080640A">
        <w:rPr>
          <w:rFonts w:asciiTheme="minorHAnsi" w:hAnsiTheme="minorHAnsi" w:cstheme="minorHAnsi"/>
          <w:highlight w:val="cyan"/>
          <w:u w:val="single"/>
        </w:rPr>
        <w:t>a reality</w:t>
      </w:r>
      <w:r w:rsidRPr="006063EC">
        <w:rPr>
          <w:rFonts w:asciiTheme="minorHAnsi" w:hAnsiTheme="minorHAnsi" w:cstheme="minorHAnsi"/>
          <w:u w:val="single"/>
        </w:rPr>
        <w:t>. He enacted a big stimulus plan, a bipartisan infrastructure bill and he’s made progress toward pushing through an ambitious $2 trillion spending bill that has finally passed the House.</w:t>
      </w:r>
    </w:p>
    <w:p w14:paraId="496E3224" w14:textId="77777777" w:rsidR="00E50E6A" w:rsidRPr="006063EC" w:rsidRDefault="00E50E6A" w:rsidP="00E50E6A">
      <w:pPr>
        <w:rPr>
          <w:rFonts w:asciiTheme="minorHAnsi" w:hAnsiTheme="minorHAnsi" w:cstheme="minorHAnsi"/>
          <w:u w:val="single"/>
        </w:rPr>
      </w:pPr>
      <w:r w:rsidRPr="0080640A">
        <w:rPr>
          <w:rFonts w:asciiTheme="minorHAnsi" w:hAnsiTheme="minorHAnsi" w:cstheme="minorHAnsi"/>
          <w:highlight w:val="cyan"/>
          <w:u w:val="single"/>
        </w:rPr>
        <w:t>But</w:t>
      </w:r>
      <w:r w:rsidRPr="006063EC">
        <w:rPr>
          <w:rFonts w:asciiTheme="minorHAnsi" w:hAnsiTheme="minorHAnsi" w:cstheme="minorHAnsi"/>
          <w:u w:val="single"/>
        </w:rPr>
        <w:t xml:space="preserve"> so far, </w:t>
      </w:r>
      <w:r w:rsidRPr="0080640A">
        <w:rPr>
          <w:rFonts w:asciiTheme="minorHAnsi" w:hAnsiTheme="minorHAnsi" w:cstheme="minorHAnsi"/>
          <w:highlight w:val="cyan"/>
          <w:u w:val="single"/>
        </w:rPr>
        <w:t xml:space="preserve">popular policies haven’t made </w:t>
      </w:r>
      <w:r w:rsidRPr="006063EC">
        <w:rPr>
          <w:rFonts w:asciiTheme="minorHAnsi" w:hAnsiTheme="minorHAnsi" w:cstheme="minorHAnsi"/>
          <w:u w:val="single"/>
        </w:rPr>
        <w:t>for</w:t>
      </w:r>
      <w:r w:rsidRPr="0080640A">
        <w:rPr>
          <w:rFonts w:asciiTheme="minorHAnsi" w:hAnsiTheme="minorHAnsi" w:cstheme="minorHAnsi"/>
          <w:highlight w:val="cyan"/>
          <w:u w:val="single"/>
        </w:rPr>
        <w:t xml:space="preserve"> a popular president</w:t>
      </w:r>
      <w:r w:rsidRPr="006063EC">
        <w:rPr>
          <w:rFonts w:asciiTheme="minorHAnsi" w:hAnsiTheme="minorHAnsi" w:cstheme="minorHAnsi"/>
          <w:u w:val="single"/>
        </w:rPr>
        <w:t xml:space="preserve">. His approval ratings have slipped into the mid-40s, even though virtually all of his legislation commands majority support in the same surveys. In poll after poll, </w:t>
      </w:r>
      <w:r w:rsidRPr="0080640A">
        <w:rPr>
          <w:rFonts w:asciiTheme="minorHAnsi" w:hAnsiTheme="minorHAnsi" w:cstheme="minorHAnsi"/>
          <w:highlight w:val="cyan"/>
          <w:u w:val="single"/>
        </w:rPr>
        <w:t xml:space="preserve">voters </w:t>
      </w:r>
      <w:r w:rsidRPr="006063EC">
        <w:rPr>
          <w:rFonts w:asciiTheme="minorHAnsi" w:hAnsiTheme="minorHAnsi" w:cstheme="minorHAnsi"/>
          <w:u w:val="single"/>
        </w:rPr>
        <w:t xml:space="preserve">seem to </w:t>
      </w:r>
      <w:r w:rsidRPr="0080640A">
        <w:rPr>
          <w:rFonts w:asciiTheme="minorHAnsi" w:hAnsiTheme="minorHAnsi" w:cstheme="minorHAnsi"/>
          <w:highlight w:val="cyan"/>
          <w:u w:val="single"/>
        </w:rPr>
        <w:t xml:space="preserve">give </w:t>
      </w:r>
      <w:r w:rsidRPr="006063EC">
        <w:rPr>
          <w:rFonts w:asciiTheme="minorHAnsi" w:hAnsiTheme="minorHAnsi" w:cstheme="minorHAnsi"/>
          <w:u w:val="single"/>
        </w:rPr>
        <w:t>Mr. </w:t>
      </w:r>
      <w:hyperlink r:id="rId20" w:history="1">
        <w:r w:rsidRPr="0080640A">
          <w:rPr>
            <w:rStyle w:val="Hyperlink"/>
            <w:rFonts w:asciiTheme="minorHAnsi" w:hAnsiTheme="minorHAnsi" w:cstheme="minorHAnsi"/>
            <w:highlight w:val="cyan"/>
          </w:rPr>
          <w:t>Biden</w:t>
        </w:r>
      </w:hyperlink>
      <w:r w:rsidRPr="0080640A">
        <w:rPr>
          <w:rFonts w:asciiTheme="minorHAnsi" w:hAnsiTheme="minorHAnsi" w:cstheme="minorHAnsi"/>
          <w:highlight w:val="cyan"/>
          <w:u w:val="single"/>
        </w:rPr>
        <w:t> no credit for his agenda. They say he hasn’t </w:t>
      </w:r>
      <w:hyperlink r:id="rId21" w:tgtFrame="_blank" w:history="1">
        <w:r w:rsidRPr="0080640A">
          <w:rPr>
            <w:rStyle w:val="Hyperlink"/>
            <w:rFonts w:asciiTheme="minorHAnsi" w:hAnsiTheme="minorHAnsi" w:cstheme="minorHAnsi"/>
            <w:highlight w:val="cyan"/>
          </w:rPr>
          <w:t>accomplished much</w:t>
        </w:r>
      </w:hyperlink>
      <w:r w:rsidRPr="006063EC">
        <w:rPr>
          <w:rFonts w:asciiTheme="minorHAnsi" w:hAnsiTheme="minorHAnsi" w:cstheme="minorHAnsi"/>
          <w:u w:val="single"/>
        </w:rPr>
        <w:t>. They even say he hasn’t </w:t>
      </w:r>
      <w:hyperlink r:id="rId22" w:tgtFrame="_blank" w:history="1">
        <w:r w:rsidRPr="006063EC">
          <w:rPr>
            <w:rStyle w:val="Hyperlink"/>
            <w:rFonts w:asciiTheme="minorHAnsi" w:hAnsiTheme="minorHAnsi" w:cstheme="minorHAnsi"/>
          </w:rPr>
          <w:t>helped them personally</w:t>
        </w:r>
      </w:hyperlink>
      <w:r w:rsidRPr="006063EC">
        <w:rPr>
          <w:rFonts w:asciiTheme="minorHAnsi" w:hAnsiTheme="minorHAnsi" w:cstheme="minorHAnsi"/>
          <w:u w:val="single"/>
        </w:rPr>
        <w:t>, even though he sent direct stimulus payments to most households and even more to parents.</w:t>
      </w:r>
    </w:p>
    <w:p w14:paraId="23866A6B" w14:textId="77777777" w:rsidR="00E50E6A" w:rsidRPr="006063EC" w:rsidRDefault="00E50E6A" w:rsidP="00E50E6A">
      <w:pPr>
        <w:rPr>
          <w:rFonts w:asciiTheme="minorHAnsi" w:hAnsiTheme="minorHAnsi" w:cstheme="minorHAnsi"/>
        </w:rPr>
      </w:pPr>
      <w:r w:rsidRPr="006063EC">
        <w:rPr>
          <w:rFonts w:asciiTheme="minorHAnsi" w:hAnsiTheme="minorHAnsi" w:cstheme="minorHAnsi"/>
        </w:rPr>
        <w:t>If anything, voters say he’s made things worse.</w:t>
      </w:r>
    </w:p>
    <w:p w14:paraId="76AD4E74" w14:textId="77777777" w:rsidR="00E50E6A" w:rsidRPr="006063EC" w:rsidRDefault="00E50E6A" w:rsidP="00E50E6A">
      <w:pPr>
        <w:rPr>
          <w:rFonts w:asciiTheme="minorHAnsi" w:hAnsiTheme="minorHAnsi" w:cstheme="minorHAnsi"/>
          <w:u w:val="single"/>
        </w:rPr>
      </w:pPr>
      <w:r w:rsidRPr="006063EC">
        <w:rPr>
          <w:rFonts w:asciiTheme="minorHAnsi" w:hAnsiTheme="minorHAnsi" w:cstheme="minorHAnsi"/>
          <w:u w:val="single"/>
        </w:rPr>
        <w:t xml:space="preserve">The </w:t>
      </w:r>
      <w:r w:rsidRPr="0080640A">
        <w:rPr>
          <w:rFonts w:asciiTheme="minorHAnsi" w:hAnsiTheme="minorHAnsi" w:cstheme="minorHAnsi"/>
          <w:highlight w:val="cyan"/>
          <w:u w:val="single"/>
        </w:rPr>
        <w:t>disconnect between Mr. Biden’s popular policies and his personal unpopularity</w:t>
      </w:r>
      <w:r w:rsidRPr="006063EC">
        <w:rPr>
          <w:rFonts w:asciiTheme="minorHAnsi" w:hAnsiTheme="minorHAnsi" w:cstheme="minorHAnsi"/>
          <w:u w:val="single"/>
        </w:rPr>
        <w:t xml:space="preserve"> is a little hard to understand.</w:t>
      </w:r>
      <w:r w:rsidRPr="006063EC">
        <w:rPr>
          <w:rFonts w:asciiTheme="minorHAnsi" w:hAnsiTheme="minorHAnsi" w:cstheme="minorHAnsi"/>
        </w:rPr>
        <w:t xml:space="preserve"> After all, voters do care about the issues. They’ve proved it by gradually sorting into ideologically divided parties over the past two decades. And it’s clear that presidents can be punished for advancing an unpopular agenda. Just ask Barack Obama about the period after the Affordable Care Act was passed.</w:t>
      </w:r>
    </w:p>
    <w:p w14:paraId="71A7B232" w14:textId="77777777" w:rsidR="00E50E6A" w:rsidRPr="006063EC" w:rsidRDefault="00E50E6A" w:rsidP="00E50E6A">
      <w:pPr>
        <w:rPr>
          <w:rFonts w:asciiTheme="minorHAnsi" w:hAnsiTheme="minorHAnsi" w:cstheme="minorHAnsi"/>
          <w:u w:val="single"/>
        </w:rPr>
      </w:pPr>
      <w:r w:rsidRPr="006063EC">
        <w:rPr>
          <w:rFonts w:asciiTheme="minorHAnsi" w:hAnsiTheme="minorHAnsi" w:cstheme="minorHAnsi"/>
          <w:u w:val="single"/>
        </w:rPr>
        <w:t xml:space="preserve">But if </w:t>
      </w:r>
      <w:r w:rsidRPr="0080640A">
        <w:rPr>
          <w:rFonts w:asciiTheme="minorHAnsi" w:hAnsiTheme="minorHAnsi" w:cstheme="minorHAnsi"/>
          <w:highlight w:val="cyan"/>
          <w:u w:val="single"/>
        </w:rPr>
        <w:t>voters</w:t>
      </w:r>
      <w:r w:rsidRPr="006063EC">
        <w:rPr>
          <w:rFonts w:asciiTheme="minorHAnsi" w:hAnsiTheme="minorHAnsi" w:cstheme="minorHAnsi"/>
          <w:u w:val="single"/>
        </w:rPr>
        <w:t xml:space="preserve"> often punish a president for pushing unpopular policies, they </w:t>
      </w:r>
      <w:r w:rsidRPr="0080640A">
        <w:rPr>
          <w:rFonts w:asciiTheme="minorHAnsi" w:hAnsiTheme="minorHAnsi" w:cstheme="minorHAnsi"/>
          <w:highlight w:val="cyan"/>
          <w:u w:val="single"/>
        </w:rPr>
        <w:t xml:space="preserve">rarely </w:t>
      </w:r>
      <w:r w:rsidRPr="006063EC">
        <w:rPr>
          <w:rFonts w:asciiTheme="minorHAnsi" w:hAnsiTheme="minorHAnsi" w:cstheme="minorHAnsi"/>
          <w:u w:val="single"/>
        </w:rPr>
        <w:t xml:space="preserve">seem to </w:t>
      </w:r>
      <w:r w:rsidRPr="0080640A">
        <w:rPr>
          <w:rFonts w:asciiTheme="minorHAnsi" w:hAnsiTheme="minorHAnsi" w:cstheme="minorHAnsi"/>
          <w:highlight w:val="cyan"/>
          <w:u w:val="single"/>
        </w:rPr>
        <w:t>reward a president for enacting legislation.</w:t>
      </w:r>
      <w:r w:rsidRPr="006063EC">
        <w:rPr>
          <w:rFonts w:asciiTheme="minorHAnsi" w:hAnsiTheme="minorHAnsi" w:cstheme="minorHAnsi"/>
          <w:u w:val="single"/>
        </w:rPr>
        <w:t xml:space="preserve"> Instead, </w:t>
      </w:r>
      <w:r w:rsidRPr="0080640A">
        <w:rPr>
          <w:rFonts w:asciiTheme="minorHAnsi" w:hAnsiTheme="minorHAnsi" w:cstheme="minorHAnsi"/>
          <w:highlight w:val="cyan"/>
          <w:u w:val="single"/>
        </w:rPr>
        <w:t>voters</w:t>
      </w:r>
      <w:r w:rsidRPr="006063EC">
        <w:rPr>
          <w:rFonts w:asciiTheme="minorHAnsi" w:hAnsiTheme="minorHAnsi" w:cstheme="minorHAnsi"/>
          <w:u w:val="single"/>
        </w:rPr>
        <w:t xml:space="preserve"> seem to </w:t>
      </w:r>
      <w:r w:rsidRPr="0080640A">
        <w:rPr>
          <w:rFonts w:asciiTheme="minorHAnsi" w:hAnsiTheme="minorHAnsi" w:cstheme="minorHAnsi"/>
          <w:highlight w:val="cyan"/>
          <w:u w:val="single"/>
        </w:rPr>
        <w:t>reward</w:t>
      </w:r>
      <w:r w:rsidRPr="006063EC">
        <w:rPr>
          <w:rFonts w:asciiTheme="minorHAnsi" w:hAnsiTheme="minorHAnsi" w:cstheme="minorHAnsi"/>
          <w:u w:val="single"/>
        </w:rPr>
        <w:t xml:space="preserve"> presidents for presiding over peace and prosperity — in a word, normalcy.</w:t>
      </w:r>
    </w:p>
    <w:p w14:paraId="496C2452" w14:textId="77777777" w:rsidR="00E50E6A" w:rsidRPr="006063EC" w:rsidRDefault="00E50E6A" w:rsidP="00E50E6A">
      <w:pPr>
        <w:rPr>
          <w:rFonts w:asciiTheme="minorHAnsi" w:hAnsiTheme="minorHAnsi" w:cstheme="minorHAnsi"/>
          <w:sz w:val="14"/>
          <w:szCs w:val="14"/>
        </w:rPr>
      </w:pPr>
      <w:r w:rsidRPr="006063EC">
        <w:rPr>
          <w:rFonts w:asciiTheme="minorHAnsi" w:hAnsiTheme="minorHAnsi" w:cstheme="minorHAnsi"/>
          <w:sz w:val="14"/>
          <w:szCs w:val="14"/>
        </w:rPr>
        <w:t>Today, Mr. Biden is not seen as presiding over the long promised return to normalcy. Maybe that will change in the months ahead. But Mr. Biden’s policy agenda is not expected to do much to help his approval rating so long as Americans do not believe that agenda responds to the most immediate issues facing the country.</w:t>
      </w:r>
    </w:p>
    <w:p w14:paraId="54BA36E1" w14:textId="77777777" w:rsidR="00E50E6A" w:rsidRPr="006063EC" w:rsidRDefault="00E50E6A" w:rsidP="00E50E6A">
      <w:pPr>
        <w:rPr>
          <w:rFonts w:asciiTheme="minorHAnsi" w:hAnsiTheme="minorHAnsi" w:cstheme="minorHAnsi"/>
          <w:u w:val="single"/>
        </w:rPr>
      </w:pPr>
      <w:r w:rsidRPr="006063EC">
        <w:rPr>
          <w:rFonts w:asciiTheme="minorHAnsi" w:hAnsiTheme="minorHAnsi" w:cstheme="minorHAnsi"/>
          <w:u w:val="single"/>
        </w:rPr>
        <w:t xml:space="preserve">It’s hard to think of recent examples of voters overcoming their skepticism of a president because of a popular policy program. If anything, it’s the relatively </w:t>
      </w:r>
      <w:r w:rsidRPr="0080640A">
        <w:rPr>
          <w:rFonts w:asciiTheme="minorHAnsi" w:hAnsiTheme="minorHAnsi" w:cstheme="minorHAnsi"/>
          <w:highlight w:val="cyan"/>
          <w:u w:val="single"/>
        </w:rPr>
        <w:t xml:space="preserve">unproductive </w:t>
      </w:r>
      <w:r w:rsidRPr="006063EC">
        <w:rPr>
          <w:rFonts w:asciiTheme="minorHAnsi" w:hAnsiTheme="minorHAnsi" w:cstheme="minorHAnsi"/>
          <w:u w:val="single"/>
        </w:rPr>
        <w:t xml:space="preserve">Democratic </w:t>
      </w:r>
      <w:r w:rsidRPr="0080640A">
        <w:rPr>
          <w:rFonts w:asciiTheme="minorHAnsi" w:hAnsiTheme="minorHAnsi" w:cstheme="minorHAnsi"/>
          <w:highlight w:val="cyan"/>
          <w:u w:val="single"/>
        </w:rPr>
        <w:t>presidents — like J</w:t>
      </w:r>
      <w:r w:rsidRPr="006063EC">
        <w:rPr>
          <w:rFonts w:asciiTheme="minorHAnsi" w:hAnsiTheme="minorHAnsi" w:cstheme="minorHAnsi"/>
          <w:u w:val="single"/>
        </w:rPr>
        <w:t xml:space="preserve">ohn F. </w:t>
      </w:r>
      <w:r w:rsidRPr="0080640A">
        <w:rPr>
          <w:rFonts w:asciiTheme="minorHAnsi" w:hAnsiTheme="minorHAnsi" w:cstheme="minorHAnsi"/>
          <w:highlight w:val="cyan"/>
          <w:u w:val="single"/>
        </w:rPr>
        <w:t>Kennedy,</w:t>
      </w:r>
      <w:r w:rsidRPr="006063EC">
        <w:rPr>
          <w:rFonts w:asciiTheme="minorHAnsi" w:hAnsiTheme="minorHAnsi" w:cstheme="minorHAnsi"/>
          <w:u w:val="single"/>
        </w:rPr>
        <w:t xml:space="preserve"> Jimmy </w:t>
      </w:r>
      <w:r w:rsidRPr="0080640A">
        <w:rPr>
          <w:rFonts w:asciiTheme="minorHAnsi" w:hAnsiTheme="minorHAnsi" w:cstheme="minorHAnsi"/>
          <w:highlight w:val="cyan"/>
          <w:u w:val="single"/>
        </w:rPr>
        <w:t>Carter and</w:t>
      </w:r>
      <w:r w:rsidRPr="006063EC">
        <w:rPr>
          <w:rFonts w:asciiTheme="minorHAnsi" w:hAnsiTheme="minorHAnsi" w:cstheme="minorHAnsi"/>
          <w:u w:val="single"/>
        </w:rPr>
        <w:t xml:space="preserve"> Bill </w:t>
      </w:r>
      <w:r w:rsidRPr="0080640A">
        <w:rPr>
          <w:rFonts w:asciiTheme="minorHAnsi" w:hAnsiTheme="minorHAnsi" w:cstheme="minorHAnsi"/>
          <w:highlight w:val="cyan"/>
          <w:u w:val="single"/>
        </w:rPr>
        <w:t xml:space="preserve">Clinton </w:t>
      </w:r>
      <w:r w:rsidRPr="006063EC">
        <w:rPr>
          <w:rFonts w:asciiTheme="minorHAnsi" w:hAnsiTheme="minorHAnsi" w:cstheme="minorHAnsi"/>
          <w:u w:val="single"/>
        </w:rPr>
        <w:t xml:space="preserve">in his second term — </w:t>
      </w:r>
      <w:r w:rsidRPr="0080640A">
        <w:rPr>
          <w:rFonts w:asciiTheme="minorHAnsi" w:hAnsiTheme="minorHAnsi" w:cstheme="minorHAnsi"/>
          <w:highlight w:val="cyan"/>
          <w:u w:val="single"/>
        </w:rPr>
        <w:t xml:space="preserve">who managed to avoid midterm drubbings </w:t>
      </w:r>
      <w:r w:rsidRPr="006063EC">
        <w:rPr>
          <w:rFonts w:asciiTheme="minorHAnsi" w:hAnsiTheme="minorHAnsi" w:cstheme="minorHAnsi"/>
          <w:u w:val="single"/>
        </w:rPr>
        <w:t xml:space="preserve">over the past 80 years. </w:t>
      </w:r>
      <w:r w:rsidRPr="0080640A">
        <w:rPr>
          <w:rFonts w:asciiTheme="minorHAnsi" w:hAnsiTheme="minorHAnsi" w:cstheme="minorHAnsi"/>
          <w:highlight w:val="cyan"/>
          <w:u w:val="single"/>
        </w:rPr>
        <w:t xml:space="preserve">Not even Medicare </w:t>
      </w:r>
      <w:r w:rsidRPr="006063EC">
        <w:rPr>
          <w:rFonts w:asciiTheme="minorHAnsi" w:hAnsiTheme="minorHAnsi" w:cstheme="minorHAnsi"/>
          <w:u w:val="single"/>
        </w:rPr>
        <w:t xml:space="preserve">and Medicaid </w:t>
      </w:r>
      <w:r w:rsidRPr="0080640A">
        <w:rPr>
          <w:rFonts w:asciiTheme="minorHAnsi" w:hAnsiTheme="minorHAnsi" w:cstheme="minorHAnsi"/>
          <w:highlight w:val="cyan"/>
          <w:u w:val="single"/>
        </w:rPr>
        <w:t xml:space="preserve">seemed to help </w:t>
      </w:r>
      <w:r w:rsidRPr="006063EC">
        <w:rPr>
          <w:rFonts w:asciiTheme="minorHAnsi" w:hAnsiTheme="minorHAnsi" w:cstheme="minorHAnsi"/>
          <w:u w:val="single"/>
        </w:rPr>
        <w:t xml:space="preserve">the </w:t>
      </w:r>
      <w:r w:rsidRPr="0080640A">
        <w:rPr>
          <w:rFonts w:asciiTheme="minorHAnsi" w:hAnsiTheme="minorHAnsi" w:cstheme="minorHAnsi"/>
          <w:highlight w:val="cyan"/>
          <w:u w:val="single"/>
        </w:rPr>
        <w:t>Democrats</w:t>
      </w:r>
      <w:r w:rsidRPr="006063EC">
        <w:rPr>
          <w:rFonts w:asciiTheme="minorHAnsi" w:hAnsiTheme="minorHAnsi" w:cstheme="minorHAnsi"/>
          <w:u w:val="single"/>
        </w:rPr>
        <w:t xml:space="preserve"> in 1966 and 1968. </w:t>
      </w:r>
      <w:r w:rsidRPr="0080640A">
        <w:rPr>
          <w:rFonts w:asciiTheme="minorHAnsi" w:hAnsiTheme="minorHAnsi" w:cstheme="minorHAnsi"/>
          <w:highlight w:val="cyan"/>
          <w:u w:val="single"/>
        </w:rPr>
        <w:t>They were crushed.</w:t>
      </w:r>
    </w:p>
    <w:p w14:paraId="2E7AF461" w14:textId="77777777" w:rsidR="00E50E6A" w:rsidRDefault="00E50E6A" w:rsidP="00E50E6A">
      <w:pPr>
        <w:pStyle w:val="Heading4"/>
      </w:pPr>
      <w:r>
        <w:t xml:space="preserve">Americans might not like Trump, but they hate the dems. </w:t>
      </w:r>
    </w:p>
    <w:p w14:paraId="3DFDF7B8" w14:textId="77777777" w:rsidR="00E50E6A" w:rsidRPr="006827F0" w:rsidRDefault="00E50E6A" w:rsidP="00E50E6A">
      <w:r w:rsidRPr="009C0DAB">
        <w:rPr>
          <w:rStyle w:val="Style13ptBold"/>
        </w:rPr>
        <w:t>Blake '7/30</w:t>
      </w:r>
      <w:r>
        <w:t xml:space="preserve"> [Aaron; July 30, 2025; CNN Politics; "Democrats have a great opportunity in 2026 – if they don’t blow it;” https://www.cnn.com/2025/07/30/politics/democrats-opportunity-2026-midterms-analysis] </w:t>
      </w:r>
    </w:p>
    <w:p w14:paraId="53151673" w14:textId="77777777" w:rsidR="00E50E6A" w:rsidRPr="006827F0" w:rsidRDefault="00E50E6A" w:rsidP="00E50E6A">
      <w:pPr>
        <w:rPr>
          <w:sz w:val="16"/>
        </w:rPr>
      </w:pPr>
      <w:r w:rsidRPr="006827F0">
        <w:rPr>
          <w:sz w:val="16"/>
        </w:rPr>
        <w:t>While voters disapproved of Trump by a 9-point margin on the economy, they preferred congressional Republicans to congressional Democrats on that issue by 12 points. While Trump was 3 points underwater on immigration, Republicans led by 17. While voters disapproved of Trump on tariffs by 17 points, they favored Republicans by 7 points on that same issue.</w:t>
      </w:r>
    </w:p>
    <w:p w14:paraId="6B0B13FD" w14:textId="77777777" w:rsidR="00E50E6A" w:rsidRPr="006827F0" w:rsidRDefault="00E50E6A" w:rsidP="00E50E6A">
      <w:pPr>
        <w:rPr>
          <w:rStyle w:val="StyleUnderline"/>
        </w:rPr>
      </w:pPr>
      <w:r w:rsidRPr="006827F0">
        <w:rPr>
          <w:sz w:val="16"/>
        </w:rPr>
        <w:t xml:space="preserve">Indeed, </w:t>
      </w:r>
      <w:r w:rsidRPr="009C0DAB">
        <w:rPr>
          <w:rStyle w:val="StyleUnderline"/>
          <w:highlight w:val="cyan"/>
        </w:rPr>
        <w:t>on half the issues</w:t>
      </w:r>
      <w:r w:rsidRPr="006827F0">
        <w:rPr>
          <w:sz w:val="16"/>
        </w:rPr>
        <w:t xml:space="preserve"> – 5 of the 10 – </w:t>
      </w:r>
      <w:r w:rsidRPr="009C0DAB">
        <w:rPr>
          <w:rStyle w:val="StyleUnderline"/>
          <w:highlight w:val="cyan"/>
        </w:rPr>
        <w:t>Republicans’ margins versus Democrats were</w:t>
      </w:r>
      <w:r w:rsidRPr="006827F0">
        <w:rPr>
          <w:rStyle w:val="StyleUnderline"/>
        </w:rPr>
        <w:t xml:space="preserve"> at least 20 </w:t>
      </w:r>
      <w:r w:rsidRPr="009C0DAB">
        <w:rPr>
          <w:rStyle w:val="StyleUnderline"/>
          <w:highlight w:val="cyan"/>
        </w:rPr>
        <w:t>points better than Trump’s net approval rating</w:t>
      </w:r>
      <w:r w:rsidRPr="006827F0">
        <w:rPr>
          <w:rStyle w:val="StyleUnderline"/>
        </w:rPr>
        <w:t>.</w:t>
      </w:r>
    </w:p>
    <w:p w14:paraId="230AC56D" w14:textId="77777777" w:rsidR="00E50E6A" w:rsidRPr="006827F0" w:rsidRDefault="00E50E6A" w:rsidP="00E50E6A">
      <w:pPr>
        <w:rPr>
          <w:sz w:val="16"/>
        </w:rPr>
      </w:pPr>
      <w:r w:rsidRPr="006827F0">
        <w:rPr>
          <w:sz w:val="16"/>
        </w:rPr>
        <w:t>This isn’t completely apples-to-apples. The party question asks people to compare two options, while Trump’s approval ratings are just an up-or-down vote.</w:t>
      </w:r>
    </w:p>
    <w:p w14:paraId="6F44AB74" w14:textId="77777777" w:rsidR="00E50E6A" w:rsidRPr="006827F0" w:rsidRDefault="00E50E6A" w:rsidP="00E50E6A">
      <w:pPr>
        <w:rPr>
          <w:rStyle w:val="StyleUnderline"/>
        </w:rPr>
      </w:pPr>
      <w:r w:rsidRPr="006827F0">
        <w:rPr>
          <w:sz w:val="16"/>
        </w:rPr>
        <w:t xml:space="preserve">But if anything speaks to how </w:t>
      </w:r>
      <w:r w:rsidRPr="009C0DAB">
        <w:rPr>
          <w:rStyle w:val="StyleUnderline"/>
          <w:highlight w:val="cyan"/>
        </w:rPr>
        <w:t>Democrats are failing to take advantage of Trump’s problems</w:t>
      </w:r>
      <w:r w:rsidRPr="006827F0">
        <w:rPr>
          <w:rStyle w:val="StyleUnderline"/>
        </w:rPr>
        <w:t>,</w:t>
      </w:r>
      <w:r w:rsidRPr="006827F0">
        <w:rPr>
          <w:sz w:val="16"/>
        </w:rPr>
        <w:t xml:space="preserve"> that would seem to be it</w:t>
      </w:r>
      <w:r w:rsidRPr="006827F0">
        <w:rPr>
          <w:rStyle w:val="StyleUnderline"/>
        </w:rPr>
        <w:t xml:space="preserve">. </w:t>
      </w:r>
      <w:r w:rsidRPr="009C0DAB">
        <w:rPr>
          <w:rStyle w:val="StyleUnderline"/>
          <w:highlight w:val="cyan"/>
        </w:rPr>
        <w:t>Americans</w:t>
      </w:r>
      <w:r w:rsidRPr="006827F0">
        <w:rPr>
          <w:sz w:val="16"/>
        </w:rPr>
        <w:t xml:space="preserve"> don’t like what Trump is doing; they also </w:t>
      </w:r>
      <w:r w:rsidRPr="006827F0">
        <w:rPr>
          <w:rStyle w:val="StyleUnderline"/>
        </w:rPr>
        <w:t xml:space="preserve">clearly </w:t>
      </w:r>
      <w:r w:rsidRPr="009C0DAB">
        <w:rPr>
          <w:rStyle w:val="StyleUnderline"/>
          <w:highlight w:val="cyan"/>
        </w:rPr>
        <w:t>don’t see Democrats as a better alternative</w:t>
      </w:r>
      <w:r w:rsidRPr="006827F0">
        <w:rPr>
          <w:rStyle w:val="StyleUnderline"/>
        </w:rPr>
        <w:t xml:space="preserve"> to Trump’s party.</w:t>
      </w:r>
    </w:p>
    <w:p w14:paraId="38727E92" w14:textId="77777777" w:rsidR="00E50E6A" w:rsidRPr="006827F0" w:rsidRDefault="00E50E6A" w:rsidP="00E50E6A">
      <w:pPr>
        <w:rPr>
          <w:sz w:val="16"/>
        </w:rPr>
      </w:pPr>
      <w:r w:rsidRPr="006827F0">
        <w:rPr>
          <w:sz w:val="16"/>
        </w:rPr>
        <w:t>And to be clear, this isn’t just an outlier poll with some funky findings.</w:t>
      </w:r>
    </w:p>
    <w:p w14:paraId="1B6E8394" w14:textId="77777777" w:rsidR="00E50E6A" w:rsidRPr="006827F0" w:rsidRDefault="00E50E6A" w:rsidP="00E50E6A">
      <w:pPr>
        <w:rPr>
          <w:sz w:val="16"/>
        </w:rPr>
      </w:pPr>
      <w:r w:rsidRPr="009C0DAB">
        <w:rPr>
          <w:rStyle w:val="StyleUnderline"/>
          <w:highlight w:val="cyan"/>
        </w:rPr>
        <w:t>Reuters-Ipsos polling</w:t>
      </w:r>
      <w:r w:rsidRPr="006827F0">
        <w:rPr>
          <w:rStyle w:val="StyleUnderline"/>
        </w:rPr>
        <w:t xml:space="preserve"> </w:t>
      </w:r>
      <w:r w:rsidRPr="006827F0">
        <w:rPr>
          <w:sz w:val="16"/>
        </w:rPr>
        <w:t xml:space="preserve">back in April </w:t>
      </w:r>
      <w:r w:rsidRPr="006827F0">
        <w:rPr>
          <w:rStyle w:val="StyleUnderline"/>
        </w:rPr>
        <w:t>asked people to choose between the two parties on a range of issues</w:t>
      </w:r>
      <w:r w:rsidRPr="006827F0">
        <w:rPr>
          <w:sz w:val="16"/>
        </w:rPr>
        <w:t xml:space="preserve"> (this time, the questions referred to the party more broadly, rather than its members of Congress). And despite Trump’s early problems coming into focus even then, </w:t>
      </w:r>
      <w:r w:rsidRPr="009C0DAB">
        <w:rPr>
          <w:rStyle w:val="StyleUnderline"/>
          <w:highlight w:val="cyan"/>
        </w:rPr>
        <w:t>Americans</w:t>
      </w:r>
      <w:r w:rsidRPr="006827F0">
        <w:rPr>
          <w:rStyle w:val="StyleUnderline"/>
        </w:rPr>
        <w:t xml:space="preserve"> again mostly </w:t>
      </w:r>
      <w:r w:rsidRPr="009C0DAB">
        <w:rPr>
          <w:rStyle w:val="StyleUnderline"/>
          <w:highlight w:val="cyan"/>
        </w:rPr>
        <w:t>preferred Republicans</w:t>
      </w:r>
      <w:r w:rsidRPr="006827F0">
        <w:rPr>
          <w:rStyle w:val="StyleUnderline"/>
        </w:rPr>
        <w:t xml:space="preserve">, including </w:t>
      </w:r>
      <w:r w:rsidRPr="009C0DAB">
        <w:rPr>
          <w:rStyle w:val="StyleUnderline"/>
          <w:highlight w:val="cyan"/>
        </w:rPr>
        <w:t>on the biggest issues</w:t>
      </w:r>
      <w:r w:rsidRPr="009C0DAB">
        <w:rPr>
          <w:sz w:val="16"/>
          <w:highlight w:val="cyan"/>
        </w:rPr>
        <w:t>.</w:t>
      </w:r>
    </w:p>
    <w:p w14:paraId="79BA84C0" w14:textId="77777777" w:rsidR="00E50E6A" w:rsidRPr="006827F0" w:rsidRDefault="00E50E6A" w:rsidP="00E50E6A">
      <w:pPr>
        <w:rPr>
          <w:sz w:val="16"/>
        </w:rPr>
      </w:pPr>
      <w:r w:rsidRPr="006827F0">
        <w:rPr>
          <w:sz w:val="16"/>
        </w:rPr>
        <w:t xml:space="preserve">On 6 of 11 issues, Republicans led. </w:t>
      </w:r>
      <w:r w:rsidRPr="006827F0">
        <w:rPr>
          <w:rStyle w:val="StyleUnderline"/>
        </w:rPr>
        <w:t xml:space="preserve">The GOP led by </w:t>
      </w:r>
      <w:r w:rsidRPr="009C0DAB">
        <w:rPr>
          <w:rStyle w:val="StyleUnderline"/>
          <w:highlight w:val="cyan"/>
        </w:rPr>
        <w:t>17 points on immigration, 7 on the economy and 11 on</w:t>
      </w:r>
      <w:r w:rsidRPr="006827F0">
        <w:rPr>
          <w:rStyle w:val="StyleUnderline"/>
        </w:rPr>
        <w:t xml:space="preserve"> wars and </w:t>
      </w:r>
      <w:r w:rsidRPr="009C0DAB">
        <w:rPr>
          <w:rStyle w:val="StyleUnderline"/>
          <w:highlight w:val="cyan"/>
        </w:rPr>
        <w:t>foreign policy</w:t>
      </w:r>
      <w:r w:rsidRPr="009C0DAB">
        <w:rPr>
          <w:sz w:val="16"/>
          <w:highlight w:val="cyan"/>
        </w:rPr>
        <w:t>.</w:t>
      </w:r>
    </w:p>
    <w:p w14:paraId="0383BE9A" w14:textId="77777777" w:rsidR="00E50E6A" w:rsidRPr="006827F0" w:rsidRDefault="00E50E6A" w:rsidP="00E50E6A">
      <w:pPr>
        <w:rPr>
          <w:sz w:val="16"/>
        </w:rPr>
      </w:pPr>
      <w:r w:rsidRPr="006827F0">
        <w:rPr>
          <w:sz w:val="16"/>
        </w:rPr>
        <w:t>The only issues on which Democrats led were women’s rights, health care, education, the environment and “respect for democracy.”</w:t>
      </w:r>
    </w:p>
    <w:p w14:paraId="7033CF5E" w14:textId="77777777" w:rsidR="00E50E6A" w:rsidRPr="006827F0" w:rsidRDefault="00E50E6A" w:rsidP="00E50E6A">
      <w:pPr>
        <w:rPr>
          <w:sz w:val="16"/>
        </w:rPr>
      </w:pPr>
      <w:r w:rsidRPr="006827F0">
        <w:rPr>
          <w:sz w:val="16"/>
        </w:rPr>
        <w:t>And CNN polling a couple months back offered similar indicators. It showed Americans perceived the GOP as the party with “strong leaders” by a 40-16% margin. They also saw Republicans as the “party of change” by a 32-25% margin – despite the party out of power usually being viewed as the party of change.</w:t>
      </w:r>
    </w:p>
    <w:p w14:paraId="0EA7368C" w14:textId="77777777" w:rsidR="00E50E6A" w:rsidRPr="006827F0" w:rsidRDefault="00E50E6A" w:rsidP="00E50E6A">
      <w:pPr>
        <w:rPr>
          <w:sz w:val="16"/>
        </w:rPr>
      </w:pPr>
      <w:r w:rsidRPr="006827F0">
        <w:rPr>
          <w:sz w:val="16"/>
        </w:rPr>
        <w:t>None of these numbers mean Democrats are going to lose the election. Trump’s standing will probably be the biggest factor of all.</w:t>
      </w:r>
    </w:p>
    <w:p w14:paraId="3FE453D4" w14:textId="77777777" w:rsidR="00E50E6A" w:rsidRDefault="00E50E6A" w:rsidP="00E50E6A">
      <w:pPr>
        <w:rPr>
          <w:sz w:val="16"/>
        </w:rPr>
      </w:pPr>
      <w:r w:rsidRPr="006827F0">
        <w:rPr>
          <w:sz w:val="16"/>
        </w:rPr>
        <w:t xml:space="preserve">But </w:t>
      </w:r>
      <w:r w:rsidRPr="009C0DAB">
        <w:rPr>
          <w:rStyle w:val="StyleUnderline"/>
          <w:highlight w:val="cyan"/>
        </w:rPr>
        <w:t>it</w:t>
      </w:r>
      <w:r w:rsidRPr="006827F0">
        <w:rPr>
          <w:rStyle w:val="StyleUnderline"/>
        </w:rPr>
        <w:t xml:space="preserve"> </w:t>
      </w:r>
      <w:r w:rsidRPr="009C0DAB">
        <w:rPr>
          <w:rStyle w:val="StyleUnderline"/>
          <w:highlight w:val="cyan"/>
        </w:rPr>
        <w:t>could</w:t>
      </w:r>
      <w:r w:rsidRPr="006827F0">
        <w:rPr>
          <w:rStyle w:val="StyleUnderline"/>
        </w:rPr>
        <w:t xml:space="preserve"> certainly </w:t>
      </w:r>
      <w:r w:rsidRPr="009C0DAB">
        <w:rPr>
          <w:rStyle w:val="StyleUnderline"/>
          <w:highlight w:val="cyan"/>
        </w:rPr>
        <w:t>matter</w:t>
      </w:r>
      <w:r w:rsidRPr="006827F0">
        <w:rPr>
          <w:rStyle w:val="StyleUnderline"/>
        </w:rPr>
        <w:t xml:space="preserve"> on the margins </w:t>
      </w:r>
      <w:r w:rsidRPr="009C0DAB">
        <w:rPr>
          <w:rStyle w:val="StyleUnderline"/>
          <w:highlight w:val="cyan"/>
        </w:rPr>
        <w:t>that Americans don’t see the opposition party as offering a better path forward than Trump’s party</w:t>
      </w:r>
      <w:r w:rsidRPr="006827F0">
        <w:rPr>
          <w:rStyle w:val="StyleUnderline"/>
        </w:rPr>
        <w:t xml:space="preserve">, even on a significant number of issues on which they clearly dislike Trump. </w:t>
      </w:r>
      <w:r w:rsidRPr="006827F0">
        <w:rPr>
          <w:sz w:val="16"/>
        </w:rPr>
        <w:t xml:space="preserve">As G. Elliott Morris and Mary Radcliffe noted last week, </w:t>
      </w:r>
      <w:r w:rsidRPr="009C0DAB">
        <w:rPr>
          <w:rStyle w:val="StyleUnderline"/>
          <w:highlight w:val="cyan"/>
        </w:rPr>
        <w:t>relative party images are often a pretty good indicator of election results</w:t>
      </w:r>
      <w:r w:rsidRPr="006827F0">
        <w:rPr>
          <w:sz w:val="16"/>
        </w:rPr>
        <w:t>, with notable exceptions.</w:t>
      </w:r>
    </w:p>
    <w:p w14:paraId="3570C3FB" w14:textId="77777777" w:rsidR="00E50E6A" w:rsidRDefault="00E50E6A" w:rsidP="00E50E6A">
      <w:pPr>
        <w:pStyle w:val="Heading4"/>
      </w:pPr>
      <w:r>
        <w:t xml:space="preserve">The GOP has a massive cash advantage and the party has no direction. </w:t>
      </w:r>
    </w:p>
    <w:p w14:paraId="421B5777" w14:textId="77777777" w:rsidR="00E50E6A" w:rsidRPr="009C0DAB" w:rsidRDefault="00E50E6A" w:rsidP="00E50E6A">
      <w:r w:rsidRPr="009C0DAB">
        <w:rPr>
          <w:rStyle w:val="Style13ptBold"/>
        </w:rPr>
        <w:t>Peoples '8/24</w:t>
      </w:r>
      <w:r>
        <w:t xml:space="preserve"> [Steve, August 24, 2025; National politics writer at AP; ABC News; "'No magic fixes' for Democrats as party confronts internal and fundraising struggles;" https://abcnews.go.com/Politics/wireStory/magic-fixes-democrats-party-confronts-internal-fundraising-struggles-124939600]</w:t>
      </w:r>
    </w:p>
    <w:p w14:paraId="2DF73D8F" w14:textId="77777777" w:rsidR="00E50E6A" w:rsidRPr="009C0DAB" w:rsidRDefault="00E50E6A" w:rsidP="00E50E6A">
      <w:pPr>
        <w:rPr>
          <w:sz w:val="16"/>
        </w:rPr>
      </w:pPr>
      <w:r w:rsidRPr="009C0DAB">
        <w:rPr>
          <w:sz w:val="16"/>
        </w:rPr>
        <w:t xml:space="preserve">Big </w:t>
      </w:r>
      <w:r w:rsidRPr="009C0DAB">
        <w:rPr>
          <w:rStyle w:val="StyleUnderline"/>
          <w:highlight w:val="cyan"/>
        </w:rPr>
        <w:t>Democratic donors are unhappy with the direction of their own party</w:t>
      </w:r>
      <w:r w:rsidRPr="009C0DAB">
        <w:rPr>
          <w:rStyle w:val="StyleUnderline"/>
        </w:rPr>
        <w:t xml:space="preserve"> and not writing checks</w:t>
      </w:r>
      <w:r w:rsidRPr="009C0DAB">
        <w:rPr>
          <w:sz w:val="16"/>
        </w:rPr>
        <w:t xml:space="preserve">. </w:t>
      </w:r>
      <w:r w:rsidRPr="009C0DAB">
        <w:rPr>
          <w:rStyle w:val="StyleUnderline"/>
        </w:rPr>
        <w:t xml:space="preserve">Political </w:t>
      </w:r>
      <w:r w:rsidRPr="009C0DAB">
        <w:rPr>
          <w:rStyle w:val="StyleUnderline"/>
          <w:highlight w:val="cyan"/>
        </w:rPr>
        <w:t>factions are fragmented over issues such as the Israel-Hamas war</w:t>
      </w:r>
      <w:r w:rsidRPr="009C0DAB">
        <w:rPr>
          <w:sz w:val="16"/>
        </w:rPr>
        <w:t xml:space="preserve">. The party's message is murky. </w:t>
      </w:r>
      <w:r w:rsidRPr="009C0DAB">
        <w:rPr>
          <w:rStyle w:val="StyleUnderline"/>
          <w:highlight w:val="cyan"/>
        </w:rPr>
        <w:t>Key segments of the</w:t>
      </w:r>
      <w:r w:rsidRPr="009C0DAB">
        <w:rPr>
          <w:rStyle w:val="StyleUnderline"/>
        </w:rPr>
        <w:t xml:space="preserve"> Democratic </w:t>
      </w:r>
      <w:r w:rsidRPr="009C0DAB">
        <w:rPr>
          <w:rStyle w:val="StyleUnderline"/>
          <w:highlight w:val="cyan"/>
        </w:rPr>
        <w:t>base</w:t>
      </w:r>
      <w:r w:rsidRPr="009C0DAB">
        <w:rPr>
          <w:rStyle w:val="StyleUnderline"/>
        </w:rPr>
        <w:t xml:space="preserve"> </w:t>
      </w:r>
      <w:r w:rsidRPr="009C0DAB">
        <w:rPr>
          <w:sz w:val="16"/>
        </w:rPr>
        <w:t xml:space="preserve">— working-class voters and young people, among them — </w:t>
      </w:r>
      <w:r w:rsidRPr="009C0DAB">
        <w:rPr>
          <w:rStyle w:val="StyleUnderline"/>
          <w:highlight w:val="cyan"/>
        </w:rPr>
        <w:t>have drifted away</w:t>
      </w:r>
      <w:r w:rsidRPr="009C0DAB">
        <w:rPr>
          <w:rStyle w:val="StyleUnderline"/>
        </w:rPr>
        <w:t>.</w:t>
      </w:r>
    </w:p>
    <w:p w14:paraId="01015BD0" w14:textId="77777777" w:rsidR="00E50E6A" w:rsidRPr="009C0DAB" w:rsidRDefault="00E50E6A" w:rsidP="00E50E6A">
      <w:pPr>
        <w:rPr>
          <w:sz w:val="16"/>
        </w:rPr>
      </w:pPr>
      <w:r w:rsidRPr="009C0DAB">
        <w:rPr>
          <w:sz w:val="16"/>
        </w:rPr>
        <w:t>And there is deep frustration that the Democratic Party under Martin's leadership is not doing enough to stop the Republican president — no matter how tough his rhetoric may be.</w:t>
      </w:r>
    </w:p>
    <w:p w14:paraId="2C2BEB44" w14:textId="77777777" w:rsidR="00E50E6A" w:rsidRPr="009C0DAB" w:rsidRDefault="00E50E6A" w:rsidP="00E50E6A">
      <w:pPr>
        <w:rPr>
          <w:sz w:val="16"/>
        </w:rPr>
      </w:pPr>
      <w:r w:rsidRPr="009C0DAB">
        <w:rPr>
          <w:sz w:val="16"/>
        </w:rPr>
        <w:t>“There are no magic fixes,” said Jeanna Repass, the chair of the Kansas Democratic Party, who praised Martin's performance so far. “He is trying to lead at a time where everyone wants it to be fixed right now. And it’s just not going to happen.”</w:t>
      </w:r>
    </w:p>
    <w:p w14:paraId="2BED6C18" w14:textId="77777777" w:rsidR="00E50E6A" w:rsidRPr="009C0DAB" w:rsidRDefault="00E50E6A" w:rsidP="00E50E6A">
      <w:pPr>
        <w:rPr>
          <w:sz w:val="16"/>
        </w:rPr>
      </w:pPr>
      <w:r w:rsidRPr="009C0DAB">
        <w:rPr>
          <w:sz w:val="16"/>
        </w:rPr>
        <w:t>At this week's three-day summer meeting, DNC officials hope to make real progress in reversing the sense of pessimism and frustration that has consumed Democrats since Republicans seized the White House and control of Congress last fall.</w:t>
      </w:r>
    </w:p>
    <w:p w14:paraId="4E589246" w14:textId="77777777" w:rsidR="00E50E6A" w:rsidRPr="009C0DAB" w:rsidRDefault="00E50E6A" w:rsidP="00E50E6A">
      <w:pPr>
        <w:rPr>
          <w:sz w:val="16"/>
        </w:rPr>
      </w:pPr>
      <w:r w:rsidRPr="009C0DAB">
        <w:rPr>
          <w:sz w:val="16"/>
        </w:rPr>
        <w:t>It may not be so easy.</w:t>
      </w:r>
    </w:p>
    <w:p w14:paraId="36F05671" w14:textId="77777777" w:rsidR="00E50E6A" w:rsidRPr="009C0DAB" w:rsidRDefault="00E50E6A" w:rsidP="00E50E6A">
      <w:pPr>
        <w:rPr>
          <w:sz w:val="16"/>
        </w:rPr>
      </w:pPr>
      <w:r w:rsidRPr="009C0DAB">
        <w:rPr>
          <w:sz w:val="16"/>
        </w:rPr>
        <w:t xml:space="preserve">At least a couple of </w:t>
      </w:r>
      <w:r w:rsidRPr="009C0DAB">
        <w:rPr>
          <w:rStyle w:val="StyleUnderline"/>
        </w:rPr>
        <w:t>DNC members privately considered bringing a vote of no confidence against Martin this week</w:t>
      </w:r>
      <w:r w:rsidRPr="009C0DAB">
        <w:rPr>
          <w:sz w:val="16"/>
        </w:rPr>
        <w:t xml:space="preserve"> in part because of the committee's underwhelming fundraising, according to a person with direct knowledge of the situation who was granted anonymity to share internal discussions. Ultimately, the no confidence vote will not move forward because Martin's critics couldn't get sufficient support from the party's broader membership, which includes more than 400 elected officials from every state and several territories.</w:t>
      </w:r>
    </w:p>
    <w:p w14:paraId="3D310877" w14:textId="77777777" w:rsidR="00E50E6A" w:rsidRPr="009C0DAB" w:rsidRDefault="00E50E6A" w:rsidP="00E50E6A">
      <w:pPr>
        <w:rPr>
          <w:sz w:val="16"/>
        </w:rPr>
      </w:pPr>
      <w:r w:rsidRPr="009C0DAB">
        <w:rPr>
          <w:sz w:val="16"/>
        </w:rPr>
        <w:t>Still, the committee's financial situation is weak compared with the opposition's.</w:t>
      </w:r>
    </w:p>
    <w:p w14:paraId="1D1E87C9" w14:textId="77777777" w:rsidR="00E50E6A" w:rsidRPr="009C0DAB" w:rsidRDefault="00E50E6A" w:rsidP="00E50E6A">
      <w:pPr>
        <w:rPr>
          <w:rStyle w:val="StyleUnderline"/>
        </w:rPr>
      </w:pPr>
      <w:r w:rsidRPr="009C0DAB">
        <w:rPr>
          <w:sz w:val="16"/>
        </w:rPr>
        <w:t xml:space="preserve">The most recent federal filings reveal that </w:t>
      </w:r>
      <w:r w:rsidRPr="009C0DAB">
        <w:rPr>
          <w:rStyle w:val="StyleUnderline"/>
          <w:highlight w:val="cyan"/>
        </w:rPr>
        <w:t>the DNC has $14 million</w:t>
      </w:r>
      <w:r w:rsidRPr="009C0DAB">
        <w:rPr>
          <w:rStyle w:val="StyleUnderline"/>
        </w:rPr>
        <w:t xml:space="preserve"> in the bank at the end of July </w:t>
      </w:r>
      <w:r w:rsidRPr="009C0DAB">
        <w:rPr>
          <w:rStyle w:val="StyleUnderline"/>
          <w:highlight w:val="cyan"/>
        </w:rPr>
        <w:t>compared with the R</w:t>
      </w:r>
      <w:r w:rsidRPr="009C0DAB">
        <w:rPr>
          <w:rStyle w:val="StyleUnderline"/>
        </w:rPr>
        <w:t xml:space="preserve">epublican </w:t>
      </w:r>
      <w:r w:rsidRPr="009C0DAB">
        <w:rPr>
          <w:rStyle w:val="StyleUnderline"/>
          <w:highlight w:val="cyan"/>
        </w:rPr>
        <w:t>N</w:t>
      </w:r>
      <w:r w:rsidRPr="009C0DAB">
        <w:rPr>
          <w:rStyle w:val="StyleUnderline"/>
        </w:rPr>
        <w:t xml:space="preserve">ational </w:t>
      </w:r>
      <w:r w:rsidRPr="009C0DAB">
        <w:rPr>
          <w:rStyle w:val="StyleUnderline"/>
          <w:highlight w:val="cyan"/>
        </w:rPr>
        <w:t>Committee's $84 million</w:t>
      </w:r>
      <w:r w:rsidRPr="009C0DAB">
        <w:rPr>
          <w:sz w:val="16"/>
        </w:rPr>
        <w:t xml:space="preserve">. </w:t>
      </w:r>
      <w:r w:rsidRPr="009C0DAB">
        <w:rPr>
          <w:rStyle w:val="StyleUnderline"/>
        </w:rPr>
        <w:t xml:space="preserve">The Democrats' figure represents </w:t>
      </w:r>
      <w:r w:rsidRPr="009C0DAB">
        <w:rPr>
          <w:rStyle w:val="StyleUnderline"/>
          <w:highlight w:val="cyan"/>
        </w:rPr>
        <w:t>its lowest level of cash on hand in</w:t>
      </w:r>
      <w:r w:rsidRPr="009C0DAB">
        <w:rPr>
          <w:rStyle w:val="StyleUnderline"/>
        </w:rPr>
        <w:t xml:space="preserve"> at least the last five </w:t>
      </w:r>
      <w:r w:rsidRPr="009C0DAB">
        <w:rPr>
          <w:rStyle w:val="StyleUnderline"/>
          <w:highlight w:val="cyan"/>
        </w:rPr>
        <w:t>years.</w:t>
      </w:r>
    </w:p>
    <w:p w14:paraId="78B3124F" w14:textId="77777777" w:rsidR="00E50E6A" w:rsidRDefault="00E50E6A" w:rsidP="00E50E6A">
      <w:pPr>
        <w:pStyle w:val="Heading4"/>
      </w:pPr>
      <w:r>
        <w:t xml:space="preserve">Blue state redistricting will fail. </w:t>
      </w:r>
    </w:p>
    <w:p w14:paraId="08D25597" w14:textId="77777777" w:rsidR="00E50E6A" w:rsidRPr="006827F0" w:rsidRDefault="00E50E6A" w:rsidP="00E50E6A">
      <w:r w:rsidRPr="006827F0">
        <w:rPr>
          <w:rStyle w:val="Style13ptBold"/>
        </w:rPr>
        <w:t>Continetti '8/12</w:t>
      </w:r>
      <w:r>
        <w:t xml:space="preserve"> [Matthew; Aug 12, 2025; Director of Domestic Policy @ AEI; American Enterprise Institute; "We Need to Talk About the Midterms;"https://www.aei.org/op-eds/we-need-to-talk-about-the-midterms/]</w:t>
      </w:r>
    </w:p>
    <w:p w14:paraId="082A431F" w14:textId="77777777" w:rsidR="00E50E6A" w:rsidRPr="006827F0" w:rsidRDefault="00E50E6A" w:rsidP="00E50E6A">
      <w:pPr>
        <w:rPr>
          <w:sz w:val="16"/>
        </w:rPr>
      </w:pPr>
      <w:r w:rsidRPr="006827F0">
        <w:rPr>
          <w:sz w:val="16"/>
        </w:rPr>
        <w:t xml:space="preserve">The Cook Political Report with Amy Walter counts 18 House seats as toss-ups. Democrats hold 10 of them. </w:t>
      </w:r>
      <w:r w:rsidRPr="006827F0">
        <w:rPr>
          <w:rStyle w:val="StyleUnderline"/>
        </w:rPr>
        <w:t>The Cook report says a single Republican-held seat</w:t>
      </w:r>
      <w:r w:rsidRPr="006827F0">
        <w:rPr>
          <w:sz w:val="16"/>
        </w:rPr>
        <w:t>—Nebraska’s Third District—</w:t>
      </w:r>
      <w:r w:rsidRPr="006827F0">
        <w:rPr>
          <w:rStyle w:val="StyleUnderline"/>
        </w:rPr>
        <w:t>is “lean Democrat.”</w:t>
      </w:r>
      <w:r w:rsidRPr="006827F0">
        <w:rPr>
          <w:sz w:val="16"/>
        </w:rPr>
        <w:t xml:space="preserve"> The Nebraska seat, currently held by Representative Don Bacon, is one of three districts that split their votes between Kamala Harris and a GOP congressman. The other two are New York’s 17th (Representative Mike Lawler) and Pennsylvania’s First (Representative Brian Fitzpatrick). But a Democratic sweep is not guaranteed. Though Bacon’s retiring, Lawler and Fitzpatrick are strong candidates who won reelection last year by 6 points and 13 points, respectively.</w:t>
      </w:r>
    </w:p>
    <w:p w14:paraId="585DB7C1" w14:textId="77777777" w:rsidR="00E50E6A" w:rsidRPr="006827F0" w:rsidRDefault="00E50E6A" w:rsidP="00E50E6A">
      <w:pPr>
        <w:rPr>
          <w:rStyle w:val="StyleUnderline"/>
        </w:rPr>
      </w:pPr>
      <w:r w:rsidRPr="009C0DAB">
        <w:rPr>
          <w:rStyle w:val="StyleUnderline"/>
          <w:highlight w:val="cyan"/>
        </w:rPr>
        <w:t>Mid-decade redistricting may</w:t>
      </w:r>
      <w:r w:rsidRPr="006827F0">
        <w:rPr>
          <w:rStyle w:val="StyleUnderline"/>
        </w:rPr>
        <w:t xml:space="preserve"> also </w:t>
      </w:r>
      <w:r w:rsidRPr="009C0DAB">
        <w:rPr>
          <w:rStyle w:val="StyleUnderline"/>
          <w:highlight w:val="cyan"/>
        </w:rPr>
        <w:t>boost Republican strength</w:t>
      </w:r>
      <w:r w:rsidRPr="006827F0">
        <w:rPr>
          <w:sz w:val="16"/>
        </w:rPr>
        <w:t xml:space="preserve">. At this writing, </w:t>
      </w:r>
      <w:r w:rsidRPr="006827F0">
        <w:rPr>
          <w:rStyle w:val="StyleUnderline"/>
        </w:rPr>
        <w:t xml:space="preserve">Texas Democratic state legislators have fled Austin to delay a GOP gerrymander that would result in five additional Republican-leaning seats. </w:t>
      </w:r>
      <w:r w:rsidRPr="009C0DAB">
        <w:rPr>
          <w:rStyle w:val="StyleUnderline"/>
          <w:highlight w:val="cyan"/>
        </w:rPr>
        <w:t>Ohio</w:t>
      </w:r>
      <w:r w:rsidRPr="006827F0">
        <w:rPr>
          <w:rStyle w:val="StyleUnderline"/>
        </w:rPr>
        <w:t xml:space="preserve"> also plans a mid-decade redrawing of the congressional map. </w:t>
      </w:r>
      <w:r w:rsidRPr="009C0DAB">
        <w:rPr>
          <w:rStyle w:val="StyleUnderline"/>
          <w:highlight w:val="cyan"/>
        </w:rPr>
        <w:t>New Hampshire and Indiana might follow suit</w:t>
      </w:r>
      <w:r w:rsidRPr="006827F0">
        <w:rPr>
          <w:sz w:val="16"/>
        </w:rPr>
        <w:t xml:space="preserve">. The goal: provide a cushion for Republicans defending their narrowest House majority in nearly a century. </w:t>
      </w:r>
      <w:r w:rsidRPr="009C0DAB">
        <w:rPr>
          <w:rStyle w:val="StyleUnderline"/>
          <w:highlight w:val="cyan"/>
        </w:rPr>
        <w:t>Democrats</w:t>
      </w:r>
      <w:r w:rsidRPr="006827F0">
        <w:rPr>
          <w:rStyle w:val="StyleUnderline"/>
        </w:rPr>
        <w:t xml:space="preserve"> in California, New York, and Illinois </w:t>
      </w:r>
      <w:r w:rsidRPr="009C0DAB">
        <w:rPr>
          <w:rStyle w:val="StyleUnderline"/>
          <w:highlight w:val="cyan"/>
        </w:rPr>
        <w:t>hope to thwart</w:t>
      </w:r>
      <w:r w:rsidRPr="006827F0">
        <w:rPr>
          <w:rStyle w:val="StyleUnderline"/>
        </w:rPr>
        <w:t xml:space="preserve"> Republicans </w:t>
      </w:r>
      <w:r w:rsidRPr="009C0DAB">
        <w:rPr>
          <w:rStyle w:val="StyleUnderline"/>
          <w:highlight w:val="cyan"/>
        </w:rPr>
        <w:t>with their own partisan gerrymanders</w:t>
      </w:r>
      <w:r w:rsidRPr="006827F0">
        <w:rPr>
          <w:rStyle w:val="StyleUnderline"/>
        </w:rPr>
        <w:t>.</w:t>
      </w:r>
    </w:p>
    <w:p w14:paraId="1E5F497F" w14:textId="77777777" w:rsidR="00E50E6A" w:rsidRPr="006827F0" w:rsidRDefault="00E50E6A" w:rsidP="00E50E6A">
      <w:pPr>
        <w:rPr>
          <w:sz w:val="16"/>
        </w:rPr>
      </w:pPr>
      <w:r w:rsidRPr="009C0DAB">
        <w:rPr>
          <w:rStyle w:val="StyleUnderline"/>
          <w:highlight w:val="cyan"/>
        </w:rPr>
        <w:t>This will be harder than it sound</w:t>
      </w:r>
      <w:r w:rsidRPr="009C0DAB">
        <w:rPr>
          <w:sz w:val="16"/>
          <w:highlight w:val="cyan"/>
        </w:rPr>
        <w:t>s</w:t>
      </w:r>
      <w:r w:rsidRPr="006827F0">
        <w:rPr>
          <w:sz w:val="16"/>
        </w:rPr>
        <w:t xml:space="preserve">. First, </w:t>
      </w:r>
      <w:r w:rsidRPr="009C0DAB">
        <w:rPr>
          <w:rStyle w:val="StyleUnderline"/>
          <w:highlight w:val="cyan"/>
        </w:rPr>
        <w:t>blue-state governors would have to override independent redistricting commissions</w:t>
      </w:r>
      <w:r w:rsidRPr="006827F0">
        <w:rPr>
          <w:rStyle w:val="StyleUnderline"/>
        </w:rPr>
        <w:t>.</w:t>
      </w:r>
      <w:r w:rsidRPr="006827F0">
        <w:rPr>
          <w:sz w:val="16"/>
        </w:rPr>
        <w:t xml:space="preserve"> Then they’d have to seek further advantages in maps that already highly favor them. Take California, for instance. Trump won 38 percent of the Golden State vote in 2024, yet Republicans make up only 17 percent of its House delegation.</w:t>
      </w:r>
    </w:p>
    <w:p w14:paraId="56F9D7FD" w14:textId="77777777" w:rsidR="00E50E6A" w:rsidRDefault="00E50E6A" w:rsidP="00E50E6A">
      <w:pPr>
        <w:pStyle w:val="Heading4"/>
      </w:pPr>
      <w:r>
        <w:t xml:space="preserve">The GOP is rebranding the OBBB and using it against dems. </w:t>
      </w:r>
    </w:p>
    <w:p w14:paraId="49DFD77B" w14:textId="77777777" w:rsidR="00E50E6A" w:rsidRPr="001D268D" w:rsidRDefault="00E50E6A" w:rsidP="00E50E6A">
      <w:r w:rsidRPr="001D268D">
        <w:rPr>
          <w:rStyle w:val="Style13ptBold"/>
        </w:rPr>
        <w:t>Kapur '9/2</w:t>
      </w:r>
      <w:r>
        <w:t xml:space="preserve"> [Sahil; September 2, 2025; NBC News; "The two major forces shaping Trump's second midterm election;" https://www.nbcnews.com/politics/2026-election/two-major-forces-shaping-trumps-second-midterm-election-rcna227207]</w:t>
      </w:r>
    </w:p>
    <w:p w14:paraId="2B5A69F8" w14:textId="77777777" w:rsidR="00E50E6A" w:rsidRPr="001D268D" w:rsidRDefault="00E50E6A" w:rsidP="00E50E6A">
      <w:pPr>
        <w:rPr>
          <w:sz w:val="16"/>
        </w:rPr>
      </w:pPr>
      <w:r w:rsidRPr="001D268D">
        <w:rPr>
          <w:sz w:val="16"/>
        </w:rPr>
        <w:t xml:space="preserve">Trump and </w:t>
      </w:r>
      <w:r w:rsidRPr="009C0DAB">
        <w:rPr>
          <w:rStyle w:val="StyleUnderline"/>
          <w:highlight w:val="cyan"/>
        </w:rPr>
        <w:t>Republicans are trying to reshape</w:t>
      </w:r>
      <w:r w:rsidRPr="001D268D">
        <w:rPr>
          <w:rStyle w:val="StyleUnderline"/>
        </w:rPr>
        <w:t xml:space="preserve"> </w:t>
      </w:r>
      <w:r w:rsidRPr="001D268D">
        <w:rPr>
          <w:sz w:val="16"/>
        </w:rPr>
        <w:t xml:space="preserve">not only the political map, but also </w:t>
      </w:r>
      <w:r w:rsidRPr="001D268D">
        <w:rPr>
          <w:rStyle w:val="StyleUnderline"/>
        </w:rPr>
        <w:t xml:space="preserve">public opinion of </w:t>
      </w:r>
      <w:r w:rsidRPr="009C0DAB">
        <w:rPr>
          <w:rStyle w:val="StyleUnderline"/>
          <w:highlight w:val="cyan"/>
        </w:rPr>
        <w:t>their “big, beautiful</w:t>
      </w:r>
      <w:r w:rsidRPr="001D268D">
        <w:rPr>
          <w:rStyle w:val="StyleUnderline"/>
        </w:rPr>
        <w:t xml:space="preserve">” </w:t>
      </w:r>
      <w:r w:rsidRPr="001D268D">
        <w:rPr>
          <w:sz w:val="16"/>
        </w:rPr>
        <w:t xml:space="preserve">domestic policy </w:t>
      </w:r>
      <w:r w:rsidRPr="009C0DAB">
        <w:rPr>
          <w:rStyle w:val="StyleUnderline"/>
          <w:highlight w:val="cyan"/>
        </w:rPr>
        <w:t>law, with</w:t>
      </w:r>
      <w:r w:rsidRPr="001D268D">
        <w:rPr>
          <w:rStyle w:val="StyleUnderline"/>
        </w:rPr>
        <w:t xml:space="preserve"> the president saying he wants </w:t>
      </w:r>
      <w:r w:rsidRPr="009C0DAB">
        <w:rPr>
          <w:rStyle w:val="StyleUnderline"/>
          <w:highlight w:val="cyan"/>
        </w:rPr>
        <w:t>to rebrand the measure that extended his tax cuts and boosted immigration funding</w:t>
      </w:r>
      <w:r w:rsidRPr="001D268D">
        <w:rPr>
          <w:rStyle w:val="StyleUnderline"/>
        </w:rPr>
        <w:t xml:space="preserve"> w</w:t>
      </w:r>
      <w:r w:rsidRPr="001D268D">
        <w:rPr>
          <w:sz w:val="16"/>
        </w:rPr>
        <w:t>hile slashing Medicaid and SNAP aid.</w:t>
      </w:r>
    </w:p>
    <w:p w14:paraId="46A0123B" w14:textId="77777777" w:rsidR="00E50E6A" w:rsidRPr="001D268D" w:rsidRDefault="00E50E6A" w:rsidP="00E50E6A">
      <w:pPr>
        <w:rPr>
          <w:sz w:val="16"/>
        </w:rPr>
      </w:pPr>
      <w:r w:rsidRPr="001D268D">
        <w:rPr>
          <w:sz w:val="16"/>
        </w:rPr>
        <w:t>“I’m not going to use the term ‘great, big, beautiful’ — that was good for getting it approved, but it’s not good for explaining to people what it’s all about,” Trump said last week at a Cabinet meeting. “It’s a massive tax cut for the middle class.”</w:t>
      </w:r>
    </w:p>
    <w:p w14:paraId="05E831B0" w14:textId="77777777" w:rsidR="00E50E6A" w:rsidRPr="001D268D" w:rsidRDefault="00E50E6A" w:rsidP="00E50E6A">
      <w:pPr>
        <w:rPr>
          <w:sz w:val="16"/>
        </w:rPr>
      </w:pPr>
      <w:r w:rsidRPr="001D268D">
        <w:rPr>
          <w:sz w:val="16"/>
        </w:rPr>
        <w:t>That's exactly how Republicans are selling it in TV ads already running in key races around the country. Meanwhile, Democrats are blasting it as a tax cut for the wealthiest earners, paid for in part by taking health care from working-class Americans.</w:t>
      </w:r>
    </w:p>
    <w:p w14:paraId="37C6CEA8" w14:textId="77777777" w:rsidR="00E50E6A" w:rsidRPr="001D268D" w:rsidRDefault="00E50E6A" w:rsidP="00E50E6A">
      <w:pPr>
        <w:rPr>
          <w:sz w:val="16"/>
        </w:rPr>
      </w:pPr>
      <w:r w:rsidRPr="001D268D">
        <w:rPr>
          <w:sz w:val="16"/>
        </w:rPr>
        <w:t>“Even Donald Trump has realized that Republicans’ Big, Ugly Law is a political disaster that’s lost the support of the American public,” Justin Chermol, a spokesman for the House Democratic campaign arm, said in a statement that also accused Republicans of “running scared” and largely avoiding town halls.</w:t>
      </w:r>
    </w:p>
    <w:p w14:paraId="60F2D2D4" w14:textId="77777777" w:rsidR="00E50E6A" w:rsidRPr="001D268D" w:rsidRDefault="00E50E6A" w:rsidP="00E50E6A">
      <w:pPr>
        <w:rPr>
          <w:sz w:val="16"/>
        </w:rPr>
      </w:pPr>
      <w:r w:rsidRPr="001D268D">
        <w:rPr>
          <w:sz w:val="16"/>
        </w:rPr>
        <w:t>An analysis released last week by the nonpartisan Congressional Budget Office found that the law would deliver a net resource increase of $13,600 on average for the highest one-tenth of U.S. earners, while causing a net decrease on average of $1,200 for the lowest one-tenth of earners.</w:t>
      </w:r>
    </w:p>
    <w:p w14:paraId="5E8EFA03" w14:textId="77777777" w:rsidR="00E50E6A" w:rsidRPr="001D268D" w:rsidRDefault="00E50E6A" w:rsidP="00E50E6A">
      <w:pPr>
        <w:rPr>
          <w:sz w:val="16"/>
        </w:rPr>
      </w:pPr>
      <w:r w:rsidRPr="001D268D">
        <w:rPr>
          <w:sz w:val="16"/>
        </w:rPr>
        <w:t>Democrats have made the law — which public polling shows to be unpopular overall, though it contains some more popular elements — a focal point of their pitch to voters to hand them power in the House next year.</w:t>
      </w:r>
    </w:p>
    <w:p w14:paraId="2E1A2D9E" w14:textId="77777777" w:rsidR="00E50E6A" w:rsidRPr="001D268D" w:rsidRDefault="00E50E6A" w:rsidP="00E50E6A">
      <w:pPr>
        <w:rPr>
          <w:sz w:val="16"/>
        </w:rPr>
      </w:pPr>
      <w:r w:rsidRPr="001D268D">
        <w:rPr>
          <w:sz w:val="16"/>
        </w:rPr>
        <w:t>They’re hoping that a backlash to Trump and GOP control of the White House and Congress will compensate for Democrats’ own problems, which range from an exceptionally weak brand to losses in voter registration. Democrats continue to overperform in low-turnout special elections, giving them hope of a favorable electorate turning out in 2026.</w:t>
      </w:r>
    </w:p>
    <w:p w14:paraId="3D54C8C9" w14:textId="77777777" w:rsidR="00E50E6A" w:rsidRPr="001D268D" w:rsidRDefault="00E50E6A" w:rsidP="00E50E6A">
      <w:pPr>
        <w:rPr>
          <w:sz w:val="16"/>
        </w:rPr>
      </w:pPr>
      <w:r w:rsidRPr="001D268D">
        <w:rPr>
          <w:sz w:val="16"/>
        </w:rPr>
        <w:t>Meanwhile, a new memo from the National Republican Congressional Committee advises candidates to tout their party-line domestic policy law — especially its tax breaks for tips, overtime and parents with children.</w:t>
      </w:r>
    </w:p>
    <w:p w14:paraId="78A79E4F" w14:textId="77777777" w:rsidR="00E50E6A" w:rsidRPr="001D268D" w:rsidRDefault="00E50E6A" w:rsidP="00E50E6A">
      <w:pPr>
        <w:rPr>
          <w:sz w:val="16"/>
        </w:rPr>
      </w:pPr>
      <w:r w:rsidRPr="001D268D">
        <w:rPr>
          <w:sz w:val="16"/>
        </w:rPr>
        <w:t xml:space="preserve">Citing an internal poll of 46 battleground districts, </w:t>
      </w:r>
      <w:r w:rsidRPr="009C0DAB">
        <w:rPr>
          <w:rStyle w:val="StyleUnderline"/>
          <w:highlight w:val="cyan"/>
        </w:rPr>
        <w:t>the NRCC encouraged candidates to criticize Democrats “as voting to raise taxes</w:t>
      </w:r>
      <w:r w:rsidRPr="001D268D">
        <w:rPr>
          <w:rStyle w:val="StyleUnderline"/>
        </w:rPr>
        <w:t xml:space="preserve"> and hike costs on working families</w:t>
      </w:r>
      <w:r w:rsidRPr="001D268D">
        <w:rPr>
          <w:sz w:val="16"/>
        </w:rPr>
        <w:t>.”</w:t>
      </w:r>
    </w:p>
    <w:p w14:paraId="51712DFD" w14:textId="77777777" w:rsidR="00E50E6A" w:rsidRPr="009B260C" w:rsidRDefault="00E50E6A" w:rsidP="00E50E6A">
      <w:pPr>
        <w:rPr>
          <w:sz w:val="16"/>
        </w:rPr>
      </w:pPr>
      <w:r w:rsidRPr="001D268D">
        <w:rPr>
          <w:sz w:val="16"/>
        </w:rPr>
        <w:t>“</w:t>
      </w:r>
      <w:r w:rsidRPr="009C0DAB">
        <w:rPr>
          <w:rStyle w:val="StyleUnderline"/>
          <w:highlight w:val="cyan"/>
        </w:rPr>
        <w:t>Stay on offense; this is the signature debate of 2026, and winning it means holding the majority</w:t>
      </w:r>
      <w:r w:rsidRPr="001D268D">
        <w:rPr>
          <w:sz w:val="16"/>
        </w:rPr>
        <w:t>,” the NRCC memo concluded.</w:t>
      </w:r>
      <w:r>
        <w:rPr>
          <w:sz w:val="16"/>
        </w:rPr>
        <w:tab/>
      </w:r>
    </w:p>
    <w:p w14:paraId="30729B2A" w14:textId="77777777" w:rsidR="00E50E6A" w:rsidRPr="00E50E6A" w:rsidRDefault="00E50E6A" w:rsidP="00E50E6A"/>
    <w:p w14:paraId="6699A30D" w14:textId="1C988104" w:rsidR="00E50E6A" w:rsidRDefault="00E50E6A" w:rsidP="00E50E6A">
      <w:pPr>
        <w:pStyle w:val="Heading3"/>
      </w:pPr>
      <w:r>
        <w:t>Freedoms CP</w:t>
      </w:r>
    </w:p>
    <w:p w14:paraId="59E55F07" w14:textId="77777777" w:rsidR="00E50E6A" w:rsidRPr="008F3F1C" w:rsidRDefault="00E50E6A" w:rsidP="00E50E6A">
      <w:pPr>
        <w:pStyle w:val="Heading4"/>
        <w:rPr>
          <w:rFonts w:asciiTheme="minorHAnsi" w:hAnsiTheme="minorHAnsi" w:cstheme="minorHAnsi"/>
        </w:rPr>
      </w:pPr>
      <w:r w:rsidRPr="008F3F1C">
        <w:rPr>
          <w:rFonts w:asciiTheme="minorHAnsi" w:hAnsiTheme="minorHAnsi" w:cstheme="minorHAnsi"/>
        </w:rPr>
        <w:t xml:space="preserve">the USFG will </w:t>
      </w:r>
      <w:r w:rsidRPr="008F3F1C">
        <w:rPr>
          <w:rFonts w:asciiTheme="minorHAnsi" w:hAnsiTheme="minorHAnsi" w:cstheme="minorHAnsi"/>
          <w:u w:val="single"/>
        </w:rPr>
        <w:t>destroy</w:t>
      </w:r>
      <w:r w:rsidRPr="008F3F1C">
        <w:rPr>
          <w:rFonts w:asciiTheme="minorHAnsi" w:hAnsiTheme="minorHAnsi" w:cstheme="minorHAnsi"/>
        </w:rPr>
        <w:t xml:space="preserve"> protesters</w:t>
      </w:r>
      <w:r>
        <w:rPr>
          <w:rFonts w:asciiTheme="minorHAnsi" w:hAnsiTheme="minorHAnsi" w:cstheme="minorHAnsi"/>
        </w:rPr>
        <w:t xml:space="preserve"> if they don’t have legal protections</w:t>
      </w:r>
      <w:r w:rsidRPr="008F3F1C">
        <w:rPr>
          <w:rFonts w:asciiTheme="minorHAnsi" w:hAnsiTheme="minorHAnsi" w:cstheme="minorHAnsi"/>
        </w:rPr>
        <w:t>.</w:t>
      </w:r>
    </w:p>
    <w:p w14:paraId="4F7B6316" w14:textId="77777777" w:rsidR="00E50E6A" w:rsidRPr="008F3F1C" w:rsidRDefault="00E50E6A" w:rsidP="00E50E6A">
      <w:pPr>
        <w:rPr>
          <w:rFonts w:asciiTheme="minorHAnsi" w:hAnsiTheme="minorHAnsi" w:cstheme="minorHAnsi"/>
        </w:rPr>
      </w:pPr>
      <w:r w:rsidRPr="008F3F1C">
        <w:rPr>
          <w:rStyle w:val="Style13ptBold"/>
          <w:rFonts w:asciiTheme="minorHAnsi" w:hAnsiTheme="minorHAnsi" w:cstheme="minorHAnsi"/>
        </w:rPr>
        <w:t xml:space="preserve">Levitz ‘23 </w:t>
      </w:r>
      <w:r w:rsidRPr="008F3F1C">
        <w:rPr>
          <w:rFonts w:asciiTheme="minorHAnsi" w:hAnsiTheme="minorHAnsi" w:cstheme="minorHAnsi"/>
        </w:rPr>
        <w:t>[Eric; April 10</w:t>
      </w:r>
      <w:r w:rsidRPr="008F3F1C">
        <w:rPr>
          <w:rFonts w:asciiTheme="minorHAnsi" w:hAnsiTheme="minorHAnsi" w:cstheme="minorHAnsi"/>
          <w:vertAlign w:val="superscript"/>
        </w:rPr>
        <w:t>th</w:t>
      </w:r>
      <w:r w:rsidRPr="008F3F1C">
        <w:rPr>
          <w:rFonts w:asciiTheme="minorHAnsi" w:hAnsiTheme="minorHAnsi" w:cstheme="minorHAnsi"/>
        </w:rPr>
        <w:t>; "Blaming ‘Capitalism’ Is Not an Alternative to Solving Problems", Intelligencer, https://nymag.com/intelligencer/2023/04/blaming-capitalism-is-not-an-alternative-to-solving-problems.html]</w:t>
      </w:r>
    </w:p>
    <w:p w14:paraId="4B953123" w14:textId="77777777" w:rsidR="00E50E6A" w:rsidRPr="008F3F1C" w:rsidRDefault="00E50E6A" w:rsidP="00E50E6A">
      <w:pPr>
        <w:rPr>
          <w:rFonts w:asciiTheme="minorHAnsi" w:hAnsiTheme="minorHAnsi" w:cstheme="minorHAnsi"/>
          <w:sz w:val="16"/>
        </w:rPr>
      </w:pPr>
      <w:r w:rsidRPr="008F3F1C">
        <w:rPr>
          <w:rStyle w:val="StyleUnderline"/>
          <w:rFonts w:asciiTheme="minorHAnsi" w:hAnsiTheme="minorHAnsi" w:cstheme="minorHAnsi"/>
          <w:highlight w:val="cyan"/>
        </w:rPr>
        <w:t>The U</w:t>
      </w:r>
      <w:r w:rsidRPr="008F3F1C">
        <w:rPr>
          <w:rStyle w:val="StyleUnderline"/>
          <w:rFonts w:asciiTheme="minorHAnsi" w:hAnsiTheme="minorHAnsi" w:cstheme="minorHAnsi"/>
        </w:rPr>
        <w:t xml:space="preserve">nited </w:t>
      </w:r>
      <w:r w:rsidRPr="008F3F1C">
        <w:rPr>
          <w:rStyle w:val="StyleUnderline"/>
          <w:rFonts w:asciiTheme="minorHAnsi" w:hAnsiTheme="minorHAnsi" w:cstheme="minorHAnsi"/>
          <w:highlight w:val="cyan"/>
        </w:rPr>
        <w:t>S</w:t>
      </w:r>
      <w:r w:rsidRPr="008F3F1C">
        <w:rPr>
          <w:rStyle w:val="StyleUnderline"/>
          <w:rFonts w:asciiTheme="minorHAnsi" w:hAnsiTheme="minorHAnsi" w:cstheme="minorHAnsi"/>
        </w:rPr>
        <w:t xml:space="preserve">tates </w:t>
      </w:r>
      <w:r w:rsidRPr="008F3F1C">
        <w:rPr>
          <w:rStyle w:val="StyleUnderline"/>
          <w:rFonts w:asciiTheme="minorHAnsi" w:hAnsiTheme="minorHAnsi" w:cstheme="minorHAnsi"/>
          <w:highlight w:val="cyan"/>
        </w:rPr>
        <w:t xml:space="preserve">is </w:t>
      </w:r>
      <w:r w:rsidRPr="008F3F1C">
        <w:rPr>
          <w:rStyle w:val="Emphasis"/>
          <w:rFonts w:asciiTheme="minorHAnsi" w:hAnsiTheme="minorHAnsi" w:cstheme="minorHAnsi"/>
          <w:highlight w:val="cyan"/>
        </w:rPr>
        <w:t>not</w:t>
      </w:r>
      <w:r w:rsidRPr="008F3F1C">
        <w:rPr>
          <w:rFonts w:asciiTheme="minorHAnsi" w:hAnsiTheme="minorHAnsi" w:cstheme="minorHAnsi"/>
          <w:sz w:val="16"/>
        </w:rPr>
        <w:t xml:space="preserve"> trembling </w:t>
      </w:r>
      <w:r w:rsidRPr="008F3F1C">
        <w:rPr>
          <w:rStyle w:val="StyleUnderline"/>
          <w:rFonts w:asciiTheme="minorHAnsi" w:hAnsiTheme="minorHAnsi" w:cstheme="minorHAnsi"/>
          <w:highlight w:val="cyan"/>
        </w:rPr>
        <w:t>on the precipice of a</w:t>
      </w:r>
      <w:r w:rsidRPr="008F3F1C">
        <w:rPr>
          <w:rStyle w:val="StyleUnderline"/>
          <w:rFonts w:asciiTheme="minorHAnsi" w:hAnsiTheme="minorHAnsi" w:cstheme="minorHAnsi"/>
        </w:rPr>
        <w:t xml:space="preserve"> communist </w:t>
      </w:r>
      <w:r w:rsidRPr="008F3F1C">
        <w:rPr>
          <w:rStyle w:val="StyleUnderline"/>
          <w:rFonts w:asciiTheme="minorHAnsi" w:hAnsiTheme="minorHAnsi" w:cstheme="minorHAnsi"/>
          <w:highlight w:val="cyan"/>
        </w:rPr>
        <w:t>revolution</w:t>
      </w:r>
      <w:r w:rsidRPr="008F3F1C">
        <w:rPr>
          <w:rFonts w:asciiTheme="minorHAnsi" w:hAnsiTheme="minorHAnsi" w:cstheme="minorHAnsi"/>
          <w:sz w:val="16"/>
        </w:rPr>
        <w:t>.</w:t>
      </w:r>
    </w:p>
    <w:p w14:paraId="358AE601" w14:textId="77777777" w:rsidR="00E50E6A" w:rsidRPr="008F3F1C" w:rsidRDefault="00E50E6A" w:rsidP="00E50E6A">
      <w:pPr>
        <w:rPr>
          <w:rFonts w:asciiTheme="minorHAnsi" w:hAnsiTheme="minorHAnsi" w:cstheme="minorHAnsi"/>
          <w:sz w:val="16"/>
        </w:rPr>
      </w:pPr>
      <w:r w:rsidRPr="008F3F1C">
        <w:rPr>
          <w:rStyle w:val="StyleUnderline"/>
          <w:rFonts w:asciiTheme="minorHAnsi" w:hAnsiTheme="minorHAnsi" w:cstheme="minorHAnsi"/>
          <w:highlight w:val="cyan"/>
        </w:rPr>
        <w:t xml:space="preserve">Uncle Sam commands </w:t>
      </w:r>
      <w:r w:rsidRPr="008F3F1C">
        <w:rPr>
          <w:rStyle w:val="Emphasis"/>
          <w:rFonts w:asciiTheme="minorHAnsi" w:hAnsiTheme="minorHAnsi" w:cstheme="minorHAnsi"/>
          <w:highlight w:val="cyan"/>
        </w:rPr>
        <w:t>the most powerful military</w:t>
      </w:r>
      <w:r w:rsidRPr="008F3F1C">
        <w:rPr>
          <w:rStyle w:val="StyleUnderline"/>
          <w:rFonts w:asciiTheme="minorHAnsi" w:hAnsiTheme="minorHAnsi" w:cstheme="minorHAnsi"/>
        </w:rPr>
        <w:t xml:space="preserve"> in human history</w:t>
      </w:r>
      <w:r w:rsidRPr="008F3F1C">
        <w:rPr>
          <w:rFonts w:asciiTheme="minorHAnsi" w:hAnsiTheme="minorHAnsi" w:cstheme="minorHAnsi"/>
          <w:sz w:val="16"/>
        </w:rPr>
        <w:t xml:space="preserve">, and </w:t>
      </w:r>
      <w:r w:rsidRPr="008F3F1C">
        <w:rPr>
          <w:rStyle w:val="StyleUnderline"/>
          <w:rFonts w:asciiTheme="minorHAnsi" w:hAnsiTheme="minorHAnsi" w:cstheme="minorHAnsi"/>
        </w:rPr>
        <w:t xml:space="preserve">its rank-and-file exhibit </w:t>
      </w:r>
      <w:r w:rsidRPr="008F3F1C">
        <w:rPr>
          <w:rStyle w:val="Emphasis"/>
          <w:rFonts w:asciiTheme="minorHAnsi" w:hAnsiTheme="minorHAnsi" w:cstheme="minorHAnsi"/>
        </w:rPr>
        <w:t>few socialistic sympathies</w:t>
      </w:r>
      <w:r w:rsidRPr="008F3F1C">
        <w:rPr>
          <w:rFonts w:asciiTheme="minorHAnsi" w:hAnsiTheme="minorHAnsi" w:cstheme="minorHAnsi"/>
          <w:sz w:val="16"/>
        </w:rPr>
        <w:t xml:space="preserve">; U.S. </w:t>
      </w:r>
      <w:r w:rsidRPr="008F3F1C">
        <w:rPr>
          <w:rStyle w:val="StyleUnderline"/>
          <w:rFonts w:asciiTheme="minorHAnsi" w:hAnsiTheme="minorHAnsi" w:cstheme="minorHAnsi"/>
          <w:highlight w:val="cyan"/>
        </w:rPr>
        <w:t>precincts</w:t>
      </w:r>
      <w:r w:rsidRPr="008F3F1C">
        <w:rPr>
          <w:rStyle w:val="StyleUnderline"/>
          <w:rFonts w:asciiTheme="minorHAnsi" w:hAnsiTheme="minorHAnsi" w:cstheme="minorHAnsi"/>
        </w:rPr>
        <w:t xml:space="preserve"> with military bases </w:t>
      </w:r>
      <w:r w:rsidRPr="008F3F1C">
        <w:rPr>
          <w:rStyle w:val="StyleUnderline"/>
          <w:rFonts w:asciiTheme="minorHAnsi" w:hAnsiTheme="minorHAnsi" w:cstheme="minorHAnsi"/>
          <w:highlight w:val="cyan"/>
        </w:rPr>
        <w:t>backed</w:t>
      </w:r>
      <w:r w:rsidRPr="008F3F1C">
        <w:rPr>
          <w:rFonts w:asciiTheme="minorHAnsi" w:hAnsiTheme="minorHAnsi" w:cstheme="minorHAnsi"/>
          <w:sz w:val="16"/>
        </w:rPr>
        <w:t xml:space="preserve"> Donald </w:t>
      </w:r>
      <w:r w:rsidRPr="008F3F1C">
        <w:rPr>
          <w:rStyle w:val="StyleUnderline"/>
          <w:rFonts w:asciiTheme="minorHAnsi" w:hAnsiTheme="minorHAnsi" w:cstheme="minorHAnsi"/>
          <w:highlight w:val="cyan"/>
        </w:rPr>
        <w:t>Trump in</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both</w:t>
      </w:r>
      <w:r w:rsidRPr="008F3F1C">
        <w:rPr>
          <w:rStyle w:val="StyleUnderline"/>
          <w:rFonts w:asciiTheme="minorHAnsi" w:hAnsiTheme="minorHAnsi" w:cstheme="minorHAnsi"/>
        </w:rPr>
        <w:t xml:space="preserve"> 2016 and </w:t>
      </w:r>
      <w:r w:rsidRPr="008F3F1C">
        <w:rPr>
          <w:rStyle w:val="StyleUnderline"/>
          <w:rFonts w:asciiTheme="minorHAnsi" w:hAnsiTheme="minorHAnsi" w:cstheme="minorHAnsi"/>
          <w:highlight w:val="cyan"/>
        </w:rPr>
        <w:t>2020</w:t>
      </w:r>
      <w:r w:rsidRPr="008F3F1C">
        <w:rPr>
          <w:rFonts w:asciiTheme="minorHAnsi" w:hAnsiTheme="minorHAnsi" w:cstheme="minorHAnsi"/>
          <w:sz w:val="16"/>
        </w:rPr>
        <w:t xml:space="preserve">. America’s </w:t>
      </w:r>
      <w:r w:rsidRPr="008F3F1C">
        <w:rPr>
          <w:rStyle w:val="StyleUnderline"/>
          <w:rFonts w:asciiTheme="minorHAnsi" w:hAnsiTheme="minorHAnsi" w:cstheme="minorHAnsi"/>
        </w:rPr>
        <w:t>civilian security forces</w:t>
      </w:r>
      <w:r w:rsidRPr="008F3F1C">
        <w:rPr>
          <w:rFonts w:asciiTheme="minorHAnsi" w:hAnsiTheme="minorHAnsi" w:cstheme="minorHAnsi"/>
          <w:sz w:val="16"/>
        </w:rPr>
        <w:t xml:space="preserve"> — which is to say its </w:t>
      </w:r>
      <w:r w:rsidRPr="008F3F1C">
        <w:rPr>
          <w:rStyle w:val="StyleUnderline"/>
          <w:rFonts w:asciiTheme="minorHAnsi" w:hAnsiTheme="minorHAnsi" w:cstheme="minorHAnsi"/>
        </w:rPr>
        <w:t xml:space="preserve">roughly </w:t>
      </w:r>
      <w:r w:rsidRPr="008F3F1C">
        <w:rPr>
          <w:rStyle w:val="StyleUnderline"/>
          <w:rFonts w:asciiTheme="minorHAnsi" w:hAnsiTheme="minorHAnsi" w:cstheme="minorHAnsi"/>
          <w:highlight w:val="cyan"/>
        </w:rPr>
        <w:t>665,000 police</w:t>
      </w:r>
      <w:r w:rsidRPr="008F3F1C">
        <w:rPr>
          <w:rStyle w:val="StyleUnderline"/>
          <w:rFonts w:asciiTheme="minorHAnsi" w:hAnsiTheme="minorHAnsi" w:cstheme="minorHAnsi"/>
        </w:rPr>
        <w:t xml:space="preserve"> officers</w:t>
      </w:r>
      <w:r w:rsidRPr="008F3F1C">
        <w:rPr>
          <w:rFonts w:asciiTheme="minorHAnsi" w:hAnsiTheme="minorHAnsi" w:cstheme="minorHAnsi"/>
          <w:sz w:val="16"/>
        </w:rPr>
        <w:t xml:space="preserve"> — </w:t>
      </w:r>
      <w:r w:rsidRPr="008F3F1C">
        <w:rPr>
          <w:rStyle w:val="StyleUnderline"/>
          <w:rFonts w:asciiTheme="minorHAnsi" w:hAnsiTheme="minorHAnsi" w:cstheme="minorHAnsi"/>
          <w:highlight w:val="cyan"/>
        </w:rPr>
        <w:t>are</w:t>
      </w:r>
      <w:r w:rsidRPr="008F3F1C">
        <w:rPr>
          <w:rStyle w:val="StyleUnderline"/>
          <w:rFonts w:asciiTheme="minorHAnsi" w:hAnsiTheme="minorHAnsi" w:cstheme="minorHAnsi"/>
        </w:rPr>
        <w:t xml:space="preserve"> even more </w:t>
      </w:r>
      <w:r w:rsidRPr="008F3F1C">
        <w:rPr>
          <w:rStyle w:val="StyleUnderline"/>
          <w:rFonts w:asciiTheme="minorHAnsi" w:hAnsiTheme="minorHAnsi" w:cstheme="minorHAnsi"/>
          <w:highlight w:val="cyan"/>
        </w:rPr>
        <w:t>hostile to the left</w:t>
      </w:r>
      <w:r w:rsidRPr="008F3F1C">
        <w:rPr>
          <w:rFonts w:asciiTheme="minorHAnsi" w:hAnsiTheme="minorHAnsi" w:cstheme="minorHAnsi"/>
          <w:sz w:val="16"/>
        </w:rPr>
        <w:t xml:space="preserve"> than the troops. </w:t>
      </w:r>
      <w:r w:rsidRPr="008F3F1C">
        <w:rPr>
          <w:rStyle w:val="StyleUnderline"/>
          <w:rFonts w:asciiTheme="minorHAnsi" w:hAnsiTheme="minorHAnsi" w:cstheme="minorHAnsi"/>
        </w:rPr>
        <w:t xml:space="preserve">Our nation’s </w:t>
      </w:r>
      <w:r w:rsidRPr="008F3F1C">
        <w:rPr>
          <w:rStyle w:val="StyleUnderline"/>
          <w:rFonts w:asciiTheme="minorHAnsi" w:hAnsiTheme="minorHAnsi" w:cstheme="minorHAnsi"/>
          <w:highlight w:val="cyan"/>
        </w:rPr>
        <w:t>most</w:t>
      </w:r>
      <w:r w:rsidRPr="008F3F1C">
        <w:rPr>
          <w:rStyle w:val="StyleUnderline"/>
          <w:rFonts w:asciiTheme="minorHAnsi" w:hAnsiTheme="minorHAnsi" w:cstheme="minorHAnsi"/>
        </w:rPr>
        <w:t xml:space="preserve"> heavily </w:t>
      </w:r>
      <w:r w:rsidRPr="008F3F1C">
        <w:rPr>
          <w:rStyle w:val="StyleUnderline"/>
          <w:rFonts w:asciiTheme="minorHAnsi" w:hAnsiTheme="minorHAnsi" w:cstheme="minorHAnsi"/>
          <w:highlight w:val="cyan"/>
        </w:rPr>
        <w:t>armed</w:t>
      </w:r>
      <w:r w:rsidRPr="008F3F1C">
        <w:rPr>
          <w:rStyle w:val="StyleUnderline"/>
          <w:rFonts w:asciiTheme="minorHAnsi" w:hAnsiTheme="minorHAnsi" w:cstheme="minorHAnsi"/>
        </w:rPr>
        <w:t xml:space="preserve"> private </w:t>
      </w:r>
      <w:r w:rsidRPr="008F3F1C">
        <w:rPr>
          <w:rStyle w:val="StyleUnderline"/>
          <w:rFonts w:asciiTheme="minorHAnsi" w:hAnsiTheme="minorHAnsi" w:cstheme="minorHAnsi"/>
          <w:highlight w:val="cyan"/>
        </w:rPr>
        <w:t>citizens</w:t>
      </w:r>
      <w:r w:rsidRPr="008F3F1C">
        <w:rPr>
          <w:rFonts w:asciiTheme="minorHAnsi" w:hAnsiTheme="minorHAnsi" w:cstheme="minorHAnsi"/>
          <w:sz w:val="16"/>
        </w:rPr>
        <w:t xml:space="preserve">, meanwhile, </w:t>
      </w:r>
      <w:r w:rsidRPr="008F3F1C">
        <w:rPr>
          <w:rStyle w:val="StyleUnderline"/>
          <w:rFonts w:asciiTheme="minorHAnsi" w:hAnsiTheme="minorHAnsi" w:cstheme="minorHAnsi"/>
        </w:rPr>
        <w:t>would</w:t>
      </w:r>
      <w:r w:rsidRPr="008F3F1C">
        <w:rPr>
          <w:rFonts w:asciiTheme="minorHAnsi" w:hAnsiTheme="minorHAnsi" w:cstheme="minorHAnsi"/>
          <w:sz w:val="16"/>
        </w:rPr>
        <w:t xml:space="preserve"> by and large </w:t>
      </w:r>
      <w:r w:rsidRPr="008F3F1C">
        <w:rPr>
          <w:rStyle w:val="StyleUnderline"/>
          <w:rFonts w:asciiTheme="minorHAnsi" w:hAnsiTheme="minorHAnsi" w:cstheme="minorHAnsi"/>
          <w:highlight w:val="cyan"/>
        </w:rPr>
        <w:t xml:space="preserve">prefer a </w:t>
      </w:r>
      <w:r w:rsidRPr="008F3F1C">
        <w:rPr>
          <w:rStyle w:val="Emphasis"/>
          <w:rFonts w:asciiTheme="minorHAnsi" w:hAnsiTheme="minorHAnsi" w:cstheme="minorHAnsi"/>
          <w:highlight w:val="cyan"/>
        </w:rPr>
        <w:t>Hobbesian war</w:t>
      </w:r>
      <w:r w:rsidRPr="008F3F1C">
        <w:rPr>
          <w:rStyle w:val="Emphasis"/>
          <w:rFonts w:asciiTheme="minorHAnsi" w:hAnsiTheme="minorHAnsi" w:cstheme="minorHAnsi"/>
        </w:rPr>
        <w:t xml:space="preserve"> of all against all</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to a Marxist government</w:t>
      </w:r>
      <w:r w:rsidRPr="008F3F1C">
        <w:rPr>
          <w:rFonts w:asciiTheme="minorHAnsi" w:hAnsiTheme="minorHAnsi" w:cstheme="minorHAnsi"/>
          <w:sz w:val="16"/>
        </w:rPr>
        <w:t xml:space="preserve">. Should America’s constitutional order ever give way to an extralegal power struggle, </w:t>
      </w:r>
      <w:r w:rsidRPr="008F3F1C">
        <w:rPr>
          <w:rStyle w:val="StyleUnderline"/>
          <w:rFonts w:asciiTheme="minorHAnsi" w:hAnsiTheme="minorHAnsi" w:cstheme="minorHAnsi"/>
          <w:highlight w:val="cyan"/>
        </w:rPr>
        <w:t xml:space="preserve">an </w:t>
      </w:r>
      <w:r w:rsidRPr="008F3F1C">
        <w:rPr>
          <w:rStyle w:val="Emphasis"/>
          <w:rFonts w:asciiTheme="minorHAnsi" w:hAnsiTheme="minorHAnsi" w:cstheme="minorHAnsi"/>
          <w:highlight w:val="cyan"/>
        </w:rPr>
        <w:t>overwhelming force</w:t>
      </w:r>
      <w:r w:rsidRPr="008F3F1C">
        <w:rPr>
          <w:rStyle w:val="Emphasis"/>
          <w:rFonts w:asciiTheme="minorHAnsi" w:hAnsiTheme="minorHAnsi" w:cstheme="minorHAnsi"/>
        </w:rPr>
        <w:t xml:space="preserve"> of arms</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will be arrayed</w:t>
      </w:r>
      <w:r w:rsidRPr="008F3F1C">
        <w:rPr>
          <w:rStyle w:val="StyleUnderline"/>
          <w:rFonts w:asciiTheme="minorHAnsi" w:hAnsiTheme="minorHAnsi" w:cstheme="minorHAnsi"/>
        </w:rPr>
        <w:t xml:space="preserve"> against the</w:t>
      </w:r>
      <w:r w:rsidRPr="008F3F1C">
        <w:rPr>
          <w:rFonts w:asciiTheme="minorHAnsi" w:hAnsiTheme="minorHAnsi" w:cstheme="minorHAnsi"/>
          <w:sz w:val="16"/>
        </w:rPr>
        <w:t xml:space="preserve"> radical </w:t>
      </w:r>
      <w:r w:rsidRPr="008F3F1C">
        <w:rPr>
          <w:rStyle w:val="StyleUnderline"/>
          <w:rFonts w:asciiTheme="minorHAnsi" w:hAnsiTheme="minorHAnsi" w:cstheme="minorHAnsi"/>
        </w:rPr>
        <w:t>left</w:t>
      </w:r>
      <w:r w:rsidRPr="008F3F1C">
        <w:rPr>
          <w:rFonts w:asciiTheme="minorHAnsi" w:hAnsiTheme="minorHAnsi" w:cstheme="minorHAnsi"/>
          <w:sz w:val="16"/>
        </w:rPr>
        <w:t>.</w:t>
      </w:r>
    </w:p>
    <w:p w14:paraId="2CA6897C" w14:textId="77777777" w:rsidR="00E50E6A" w:rsidRPr="008F3F1C" w:rsidRDefault="00E50E6A" w:rsidP="00E50E6A">
      <w:pPr>
        <w:rPr>
          <w:rFonts w:asciiTheme="minorHAnsi" w:hAnsiTheme="minorHAnsi" w:cstheme="minorHAnsi"/>
          <w:sz w:val="16"/>
        </w:rPr>
      </w:pPr>
      <w:r w:rsidRPr="008F3F1C">
        <w:rPr>
          <w:rStyle w:val="StyleUnderline"/>
          <w:rFonts w:asciiTheme="minorHAnsi" w:hAnsiTheme="minorHAnsi" w:cstheme="minorHAnsi"/>
        </w:rPr>
        <w:t>If those contras</w:t>
      </w:r>
      <w:r w:rsidRPr="008F3F1C">
        <w:rPr>
          <w:rFonts w:asciiTheme="minorHAnsi" w:hAnsiTheme="minorHAnsi" w:cstheme="minorHAnsi"/>
          <w:sz w:val="16"/>
        </w:rPr>
        <w:t xml:space="preserve"> would </w:t>
      </w:r>
      <w:r w:rsidRPr="008F3F1C">
        <w:rPr>
          <w:rStyle w:val="StyleUnderline"/>
          <w:rFonts w:asciiTheme="minorHAnsi" w:hAnsiTheme="minorHAnsi" w:cstheme="minorHAnsi"/>
        </w:rPr>
        <w:t xml:space="preserve">have superior firepower, </w:t>
      </w:r>
      <w:r w:rsidRPr="008F3F1C">
        <w:rPr>
          <w:rStyle w:val="StyleUnderline"/>
          <w:rFonts w:asciiTheme="minorHAnsi" w:hAnsiTheme="minorHAnsi" w:cstheme="minorHAnsi"/>
          <w:highlight w:val="cyan"/>
        </w:rPr>
        <w:t>they</w:t>
      </w:r>
      <w:r w:rsidRPr="008F3F1C">
        <w:rPr>
          <w:rStyle w:val="StyleUnderline"/>
          <w:rFonts w:asciiTheme="minorHAnsi" w:hAnsiTheme="minorHAnsi" w:cstheme="minorHAnsi"/>
        </w:rPr>
        <w:t xml:space="preserve"> would also</w:t>
      </w:r>
      <w:r w:rsidRPr="008F3F1C">
        <w:rPr>
          <w:rFonts w:asciiTheme="minorHAnsi" w:hAnsiTheme="minorHAnsi" w:cstheme="minorHAnsi"/>
          <w:sz w:val="16"/>
        </w:rPr>
        <w:t xml:space="preserve"> (almost </w:t>
      </w:r>
      <w:r w:rsidRPr="008F3F1C">
        <w:rPr>
          <w:rStyle w:val="Emphasis"/>
          <w:rFonts w:asciiTheme="minorHAnsi" w:hAnsiTheme="minorHAnsi" w:cstheme="minorHAnsi"/>
          <w:highlight w:val="cyan"/>
        </w:rPr>
        <w:t>certainly</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have more</w:t>
      </w:r>
      <w:r w:rsidRPr="008F3F1C">
        <w:rPr>
          <w:rFonts w:asciiTheme="minorHAnsi" w:hAnsiTheme="minorHAnsi" w:cstheme="minorHAnsi"/>
          <w:sz w:val="16"/>
        </w:rPr>
        <w:t xml:space="preserve"> popular </w:t>
      </w:r>
      <w:r w:rsidRPr="008F3F1C">
        <w:rPr>
          <w:rStyle w:val="StyleUnderline"/>
          <w:rFonts w:asciiTheme="minorHAnsi" w:hAnsiTheme="minorHAnsi" w:cstheme="minorHAnsi"/>
          <w:highlight w:val="cyan"/>
        </w:rPr>
        <w:t>support</w:t>
      </w:r>
      <w:r w:rsidRPr="008F3F1C">
        <w:rPr>
          <w:rFonts w:asciiTheme="minorHAnsi" w:hAnsiTheme="minorHAnsi" w:cstheme="minorHAnsi"/>
          <w:sz w:val="16"/>
        </w:rPr>
        <w:t xml:space="preserve">. Some </w:t>
      </w:r>
      <w:r w:rsidRPr="008F3F1C">
        <w:rPr>
          <w:rStyle w:val="StyleUnderline"/>
          <w:rFonts w:asciiTheme="minorHAnsi" w:hAnsiTheme="minorHAnsi" w:cstheme="minorHAnsi"/>
          <w:highlight w:val="cyan"/>
        </w:rPr>
        <w:t>73 percent</w:t>
      </w:r>
      <w:r w:rsidRPr="008F3F1C">
        <w:rPr>
          <w:rStyle w:val="StyleUnderline"/>
          <w:rFonts w:asciiTheme="minorHAnsi" w:hAnsiTheme="minorHAnsi" w:cstheme="minorHAnsi"/>
        </w:rPr>
        <w:t xml:space="preserve"> of U.S. voters </w:t>
      </w:r>
      <w:r w:rsidRPr="008F3F1C">
        <w:rPr>
          <w:rStyle w:val="StyleUnderline"/>
          <w:rFonts w:asciiTheme="minorHAnsi" w:hAnsiTheme="minorHAnsi" w:cstheme="minorHAnsi"/>
          <w:highlight w:val="cyan"/>
        </w:rPr>
        <w:t>identify as moderates or conservatives</w:t>
      </w:r>
      <w:r w:rsidRPr="008F3F1C">
        <w:rPr>
          <w:rFonts w:asciiTheme="minorHAnsi" w:hAnsiTheme="minorHAnsi" w:cstheme="minorHAnsi"/>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0BF51AB7" w14:textId="77777777" w:rsidR="00E50E6A" w:rsidRPr="008F3F1C" w:rsidRDefault="00E50E6A" w:rsidP="00E50E6A">
      <w:pPr>
        <w:rPr>
          <w:rFonts w:asciiTheme="minorHAnsi" w:hAnsiTheme="minorHAnsi" w:cstheme="minorHAnsi"/>
          <w:sz w:val="16"/>
        </w:rPr>
      </w:pPr>
      <w:r w:rsidRPr="008F3F1C">
        <w:rPr>
          <w:rFonts w:asciiTheme="minorHAnsi" w:hAnsiTheme="minorHAnsi" w:cstheme="minorHAnsi"/>
          <w:sz w:val="16"/>
        </w:rPr>
        <w:t xml:space="preserve">In fact, </w:t>
      </w:r>
      <w:r w:rsidRPr="008F3F1C">
        <w:rPr>
          <w:rStyle w:val="StyleUnderline"/>
          <w:rFonts w:asciiTheme="minorHAnsi" w:hAnsiTheme="minorHAnsi" w:cstheme="minorHAnsi"/>
          <w:highlight w:val="cyan"/>
        </w:rPr>
        <w:t>the</w:t>
      </w:r>
      <w:r w:rsidRPr="008F3F1C">
        <w:rPr>
          <w:rStyle w:val="StyleUnderline"/>
          <w:rFonts w:asciiTheme="minorHAnsi" w:hAnsiTheme="minorHAnsi" w:cstheme="minorHAnsi"/>
        </w:rPr>
        <w:t xml:space="preserve"> U.S. </w:t>
      </w:r>
      <w:r w:rsidRPr="008F3F1C">
        <w:rPr>
          <w:rStyle w:val="StyleUnderline"/>
          <w:rFonts w:asciiTheme="minorHAnsi" w:hAnsiTheme="minorHAnsi" w:cstheme="minorHAnsi"/>
          <w:highlight w:val="cyan"/>
        </w:rPr>
        <w:t xml:space="preserve">electorate evinces a </w:t>
      </w:r>
      <w:r w:rsidRPr="008F3F1C">
        <w:rPr>
          <w:rStyle w:val="Emphasis"/>
          <w:rFonts w:asciiTheme="minorHAnsi" w:hAnsiTheme="minorHAnsi" w:cstheme="minorHAnsi"/>
          <w:highlight w:val="cyan"/>
        </w:rPr>
        <w:t>strong bias toward the s</w:t>
      </w:r>
      <w:r w:rsidRPr="008F3F1C">
        <w:rPr>
          <w:rStyle w:val="Emphasis"/>
          <w:rFonts w:asciiTheme="minorHAnsi" w:hAnsiTheme="minorHAnsi" w:cstheme="minorHAnsi"/>
        </w:rPr>
        <w:t xml:space="preserve">tatus </w:t>
      </w:r>
      <w:r w:rsidRPr="008F3F1C">
        <w:rPr>
          <w:rStyle w:val="Emphasis"/>
          <w:rFonts w:asciiTheme="minorHAnsi" w:hAnsiTheme="minorHAnsi" w:cstheme="minorHAnsi"/>
          <w:highlight w:val="cyan"/>
        </w:rPr>
        <w:t>quo</w:t>
      </w:r>
      <w:r w:rsidRPr="008F3F1C">
        <w:rPr>
          <w:rFonts w:asciiTheme="minorHAnsi" w:hAnsiTheme="minorHAnsi" w:cstheme="minorHAnsi"/>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Roe v. Wade.</w:t>
      </w:r>
    </w:p>
    <w:p w14:paraId="550E8897" w14:textId="77777777" w:rsidR="00E50E6A" w:rsidRPr="00B85CA5" w:rsidRDefault="00E50E6A" w:rsidP="00E50E6A">
      <w:pPr>
        <w:pStyle w:val="Heading4"/>
      </w:pPr>
      <w:r w:rsidRPr="005B2F47">
        <w:t>Uncerta</w:t>
      </w:r>
      <w:r>
        <w:t xml:space="preserve">inty </w:t>
      </w:r>
      <w:r>
        <w:rPr>
          <w:u w:val="single"/>
        </w:rPr>
        <w:t>chills</w:t>
      </w:r>
      <w:r>
        <w:t xml:space="preserve"> compliance with </w:t>
      </w:r>
      <w:r>
        <w:rPr>
          <w:u w:val="single"/>
        </w:rPr>
        <w:t>federal labor law</w:t>
      </w:r>
      <w:r>
        <w:t xml:space="preserve">---it’s </w:t>
      </w:r>
      <w:r>
        <w:rPr>
          <w:u w:val="single"/>
        </w:rPr>
        <w:t>effectively</w:t>
      </w:r>
      <w:r>
        <w:t xml:space="preserve"> the same as </w:t>
      </w:r>
      <w:r>
        <w:rPr>
          <w:u w:val="single"/>
        </w:rPr>
        <w:t>unprotected</w:t>
      </w:r>
      <w:r>
        <w:t xml:space="preserve"> strikes. </w:t>
      </w:r>
    </w:p>
    <w:p w14:paraId="299AE5D8" w14:textId="77777777" w:rsidR="00E50E6A" w:rsidRPr="00B62F43" w:rsidRDefault="00E50E6A" w:rsidP="00E50E6A">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367052E8" w14:textId="77777777" w:rsidR="00E50E6A" w:rsidRDefault="00E50E6A" w:rsidP="00E50E6A">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056A9D">
        <w:rPr>
          <w:rStyle w:val="StyleUnderline"/>
          <w:highlight w:val="cyan"/>
        </w:rPr>
        <w:t>If workers act on</w:t>
      </w:r>
      <w:r w:rsidRPr="003B00DA">
        <w:rPr>
          <w:rStyle w:val="StyleUnderline"/>
        </w:rPr>
        <w:t xml:space="preserve"> an </w:t>
      </w:r>
      <w:r w:rsidRPr="00F8491D">
        <w:rPr>
          <w:rStyle w:val="Emphasis"/>
          <w:highlight w:val="cyan"/>
        </w:rPr>
        <w:t>incorrect</w:t>
      </w:r>
      <w:r w:rsidRPr="00DA02AF">
        <w:rPr>
          <w:rStyle w:val="Emphasis"/>
        </w:rPr>
        <w:t xml:space="preserve"> </w:t>
      </w:r>
      <w:r w:rsidRPr="0015776E">
        <w:rPr>
          <w:rStyle w:val="Emphasis"/>
          <w:highlight w:val="cyan"/>
        </w:rPr>
        <w:t>assumption</w:t>
      </w:r>
      <w:r w:rsidRPr="00605046">
        <w:rPr>
          <w:rStyle w:val="StyleUnderline"/>
        </w:rPr>
        <w:t xml:space="preserve"> that</w:t>
      </w:r>
      <w:r w:rsidRPr="00512E7C">
        <w:rPr>
          <w:sz w:val="16"/>
        </w:rPr>
        <w:t xml:space="preserve"> such </w:t>
      </w:r>
      <w:r w:rsidRPr="00986B6F">
        <w:rPr>
          <w:rStyle w:val="Emphasis"/>
          <w:highlight w:val="cyan"/>
        </w:rPr>
        <w:t>strikes</w:t>
      </w:r>
      <w:r w:rsidRPr="00986B6F">
        <w:rPr>
          <w:rStyle w:val="StyleUnderline"/>
          <w:highlight w:val="cyan"/>
        </w:rPr>
        <w:t xml:space="preserve"> are </w:t>
      </w:r>
      <w:r w:rsidRPr="00F91578">
        <w:rPr>
          <w:rStyle w:val="Emphasis"/>
          <w:highlight w:val="cyan"/>
        </w:rPr>
        <w:t>protected</w:t>
      </w:r>
      <w:r w:rsidRPr="00F91578">
        <w:rPr>
          <w:rStyle w:val="StyleUnderline"/>
          <w:highlight w:val="cyan"/>
        </w:rPr>
        <w:t>, they</w:t>
      </w:r>
      <w:r w:rsidRPr="004334CC">
        <w:rPr>
          <w:rStyle w:val="StyleUnderline"/>
        </w:rPr>
        <w:t xml:space="preserve"> can </w:t>
      </w:r>
      <w:r w:rsidRPr="000B1C0A">
        <w:rPr>
          <w:rStyle w:val="Emphasis"/>
          <w:highlight w:val="cyan"/>
        </w:rPr>
        <w:t>lose</w:t>
      </w:r>
      <w:r w:rsidRPr="00512E7C">
        <w:rPr>
          <w:sz w:val="16"/>
        </w:rPr>
        <w:t xml:space="preserve"> their </w:t>
      </w:r>
      <w:r w:rsidRPr="00F60C13">
        <w:rPr>
          <w:rStyle w:val="Emphasis"/>
          <w:highlight w:val="cyan"/>
        </w:rPr>
        <w:t>jobs</w:t>
      </w:r>
      <w:r w:rsidRPr="00512E7C">
        <w:rPr>
          <w:sz w:val="16"/>
        </w:rPr>
        <w:t xml:space="preserve">. Enhanced </w:t>
      </w:r>
      <w:r w:rsidRPr="007D4B5B">
        <w:rPr>
          <w:rStyle w:val="Emphasis"/>
          <w:highlight w:val="cyan"/>
        </w:rPr>
        <w:t>clarity</w:t>
      </w:r>
      <w:r w:rsidRPr="00512E7C">
        <w:rPr>
          <w:sz w:val="16"/>
        </w:rPr>
        <w:t xml:space="preserve"> would </w:t>
      </w:r>
      <w:r w:rsidRPr="001C2D54">
        <w:rPr>
          <w:rStyle w:val="StyleUnderline"/>
        </w:rPr>
        <w:t xml:space="preserve">help </w:t>
      </w:r>
      <w:r w:rsidRPr="00845AB5">
        <w:rPr>
          <w:rStyle w:val="StyleUnderline"/>
          <w:highlight w:val="cyan"/>
        </w:rPr>
        <w:t>promote</w:t>
      </w:r>
      <w:r w:rsidRPr="00512E7C">
        <w:rPr>
          <w:sz w:val="16"/>
        </w:rPr>
        <w:t xml:space="preserve"> workers’ </w:t>
      </w:r>
      <w:r w:rsidRPr="00580DE4">
        <w:rPr>
          <w:rStyle w:val="Emphasis"/>
          <w:highlight w:val="cyan"/>
        </w:rPr>
        <w:t>awareness</w:t>
      </w:r>
      <w:r w:rsidRPr="009D2027">
        <w:rPr>
          <w:rStyle w:val="StyleUnderline"/>
        </w:rPr>
        <w:t xml:space="preserve"> of the </w:t>
      </w:r>
      <w:r w:rsidRPr="00FE017A">
        <w:rPr>
          <w:rStyle w:val="StyleUnderline"/>
        </w:rPr>
        <w:t xml:space="preserve">extent </w:t>
      </w:r>
      <w:r w:rsidRPr="00CC4061">
        <w:rPr>
          <w:rStyle w:val="StyleUnderline"/>
          <w:highlight w:val="cyan"/>
        </w:rPr>
        <w:t>of the</w:t>
      </w:r>
      <w:r w:rsidRPr="00512E7C">
        <w:rPr>
          <w:sz w:val="16"/>
        </w:rPr>
        <w:t xml:space="preserve">ir </w:t>
      </w:r>
      <w:r w:rsidRPr="00CC4061">
        <w:rPr>
          <w:rStyle w:val="Emphasis"/>
          <w:highlight w:val="cyan"/>
        </w:rPr>
        <w:t>r</w:t>
      </w:r>
      <w:r w:rsidRPr="00EF3775">
        <w:rPr>
          <w:rStyle w:val="StyleUnderline"/>
        </w:rPr>
        <w:t xml:space="preserve">ight </w:t>
      </w:r>
      <w:r w:rsidRPr="00CC4061">
        <w:rPr>
          <w:rStyle w:val="Emphasis"/>
          <w:highlight w:val="cyan"/>
        </w:rPr>
        <w:t>t</w:t>
      </w:r>
      <w:r w:rsidRPr="00EF3775">
        <w:rPr>
          <w:rStyle w:val="StyleUnderline"/>
        </w:rPr>
        <w:t xml:space="preserve">o </w:t>
      </w:r>
      <w:r w:rsidRPr="00CC4061">
        <w:rPr>
          <w:rStyle w:val="Emphasis"/>
          <w:highlight w:val="cyan"/>
        </w:rPr>
        <w:t>s</w:t>
      </w:r>
      <w:r w:rsidRPr="00EF3775">
        <w:rPr>
          <w:rStyle w:val="StyleUnderline"/>
        </w:rPr>
        <w:t>trike</w:t>
      </w:r>
      <w:r w:rsidRPr="00512E7C">
        <w:rPr>
          <w:sz w:val="16"/>
        </w:rPr>
        <w:t xml:space="preserve">, both </w:t>
      </w:r>
      <w:r w:rsidRPr="000140EA">
        <w:rPr>
          <w:rStyle w:val="StyleUnderline"/>
        </w:rPr>
        <w:t>to allow</w:t>
      </w:r>
      <w:r w:rsidRPr="00512E7C">
        <w:rPr>
          <w:sz w:val="16"/>
        </w:rPr>
        <w:t xml:space="preserve"> them to utilize </w:t>
      </w:r>
      <w:r w:rsidRPr="00162A78">
        <w:rPr>
          <w:rStyle w:val="Emphasis"/>
        </w:rPr>
        <w:t>all options</w:t>
      </w:r>
      <w:r w:rsidRPr="00512E7C">
        <w:rPr>
          <w:sz w:val="16"/>
        </w:rPr>
        <w:t xml:space="preserve"> within that boundary </w:t>
      </w:r>
      <w:r w:rsidRPr="007E5D4D">
        <w:rPr>
          <w:rStyle w:val="StyleUnderline"/>
        </w:rPr>
        <w:t>and</w:t>
      </w:r>
      <w:r w:rsidRPr="00512E7C">
        <w:rPr>
          <w:sz w:val="16"/>
        </w:rPr>
        <w:t xml:space="preserve"> to </w:t>
      </w:r>
      <w:r w:rsidRPr="00B94DA5">
        <w:rPr>
          <w:rStyle w:val="StyleUnderline"/>
        </w:rPr>
        <w:t xml:space="preserve">avoid stepping </w:t>
      </w:r>
      <w:r w:rsidRPr="0020078E">
        <w:rPr>
          <w:rStyle w:val="Emphasis"/>
        </w:rPr>
        <w:t>beyond</w:t>
      </w:r>
      <w:r w:rsidRPr="00512E7C">
        <w:rPr>
          <w:sz w:val="16"/>
        </w:rPr>
        <w:t xml:space="preserve"> it.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partial </w:t>
      </w:r>
      <w:r w:rsidRPr="00FD138F">
        <w:rPr>
          <w:rStyle w:val="StyleUnderline"/>
        </w:rPr>
        <w:t xml:space="preserve">strikes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p w14:paraId="0E29540B" w14:textId="77777777" w:rsidR="00E50E6A" w:rsidRPr="005032D3" w:rsidRDefault="00E50E6A" w:rsidP="00E50E6A">
      <w:pPr>
        <w:pStyle w:val="Heading4"/>
      </w:pPr>
      <w:r>
        <w:rPr>
          <w:u w:val="single"/>
        </w:rPr>
        <w:t>Affirmative protections</w:t>
      </w:r>
      <w:r>
        <w:t xml:space="preserve"> are key for workers to engage in </w:t>
      </w:r>
      <w:r>
        <w:rPr>
          <w:u w:val="single"/>
        </w:rPr>
        <w:t>collective action</w:t>
      </w:r>
      <w:r>
        <w:t>.</w:t>
      </w:r>
    </w:p>
    <w:p w14:paraId="6289E197" w14:textId="77777777" w:rsidR="00E50E6A" w:rsidRPr="009D48D1" w:rsidRDefault="00E50E6A" w:rsidP="00E50E6A">
      <w:r w:rsidRPr="00701984">
        <w:rPr>
          <w:rStyle w:val="Style13ptBold"/>
        </w:rPr>
        <w:t>Block ’20</w:t>
      </w:r>
      <w:r>
        <w:t xml:space="preserve"> [Sharon and Benjamin Sachs; January; J.D., Georgetown University, Associate Administrator, Office of Information and Regulatory Affairs; Kestnbaum Professor of Labor and Industry, Harvard Law School, J.D., Yale Law School; Clean Slate for Worker Power, “Building a Just Economy and Democracy,” </w:t>
      </w:r>
      <w:r w:rsidRPr="00DD18D2">
        <w:t>https://clje.law.harvard.edu/app/uploads/2020/01/Clean-Slate-for-Worker-Power.pdf</w:t>
      </w:r>
      <w:r>
        <w:t>]</w:t>
      </w:r>
    </w:p>
    <w:p w14:paraId="5EA05584" w14:textId="77777777" w:rsidR="00E50E6A" w:rsidRDefault="00E50E6A" w:rsidP="00E50E6A">
      <w:pPr>
        <w:rPr>
          <w:sz w:val="16"/>
        </w:rPr>
      </w:pPr>
      <w:r w:rsidRPr="00F167E8">
        <w:rPr>
          <w:rStyle w:val="StyleUnderline"/>
        </w:rPr>
        <w:t xml:space="preserve">We </w:t>
      </w:r>
      <w:r w:rsidRPr="00F167E8">
        <w:rPr>
          <w:rStyle w:val="Emphasis"/>
        </w:rPr>
        <w:t>recommend</w:t>
      </w:r>
      <w:r w:rsidRPr="00F167E8">
        <w:rPr>
          <w:rStyle w:val="StyleUnderline"/>
        </w:rPr>
        <w:t xml:space="preserve"> that</w:t>
      </w:r>
      <w:r w:rsidRPr="00AF7D5B">
        <w:rPr>
          <w:sz w:val="16"/>
        </w:rPr>
        <w:t xml:space="preserve"> the new </w:t>
      </w:r>
      <w:r w:rsidRPr="00F167E8">
        <w:rPr>
          <w:rStyle w:val="StyleUnderline"/>
        </w:rPr>
        <w:t xml:space="preserve">labor law </w:t>
      </w:r>
      <w:r w:rsidRPr="00F167E8">
        <w:rPr>
          <w:rStyle w:val="Emphasis"/>
        </w:rPr>
        <w:t>affirmatively protect</w:t>
      </w:r>
      <w:r w:rsidRPr="00AF7D5B">
        <w:rPr>
          <w:sz w:val="16"/>
        </w:rPr>
        <w:t xml:space="preserve"> intermittent strikes, partial </w:t>
      </w:r>
      <w:r w:rsidRPr="00F167E8">
        <w:rPr>
          <w:rStyle w:val="Emphasis"/>
        </w:rPr>
        <w:t>strikes</w:t>
      </w:r>
      <w:r w:rsidRPr="00AF7D5B">
        <w:rPr>
          <w:sz w:val="16"/>
        </w:rPr>
        <w:t xml:space="preserve">, and slowdowns in order to significantly enhance the effectiveness of work stoppages. Short-term and/ or partial work stoppages carry less risk for workers because it is difficult for an employer to replace workers; they also reduce the economic impact of striking on workers and their families. Allowing this type of strike also helps to balance the economic weapons available to labor and management, which arguably encourages each side to resolve their differences.142 Moreover, </w:t>
      </w:r>
      <w:r w:rsidRPr="00F21B3F">
        <w:rPr>
          <w:rStyle w:val="Emphasis"/>
          <w:highlight w:val="cyan"/>
        </w:rPr>
        <w:t xml:space="preserve">affirmative </w:t>
      </w:r>
      <w:r w:rsidRPr="00000C19">
        <w:rPr>
          <w:rStyle w:val="Emphasis"/>
          <w:highlight w:val="cyan"/>
        </w:rPr>
        <w:t>protection</w:t>
      </w:r>
      <w:r w:rsidRPr="00000C19">
        <w:rPr>
          <w:rStyle w:val="StyleUnderline"/>
          <w:highlight w:val="cyan"/>
        </w:rPr>
        <w:t xml:space="preserve"> for </w:t>
      </w:r>
      <w:r w:rsidRPr="00000C19">
        <w:rPr>
          <w:rStyle w:val="Emphasis"/>
          <w:highlight w:val="cyan"/>
        </w:rPr>
        <w:t>strikes</w:t>
      </w:r>
      <w:r w:rsidRPr="00AF7D5B">
        <w:rPr>
          <w:sz w:val="16"/>
        </w:rPr>
        <w:t xml:space="preserve">, regardless of their duration or frequency, </w:t>
      </w:r>
      <w:r w:rsidRPr="009811EA">
        <w:rPr>
          <w:rStyle w:val="Emphasis"/>
          <w:highlight w:val="cyan"/>
        </w:rPr>
        <w:t>removes</w:t>
      </w:r>
      <w:r w:rsidRPr="009811EA">
        <w:rPr>
          <w:rStyle w:val="StyleUnderline"/>
          <w:highlight w:val="cyan"/>
        </w:rPr>
        <w:t xml:space="preserve"> a source of </w:t>
      </w:r>
      <w:r w:rsidRPr="009811EA">
        <w:rPr>
          <w:rStyle w:val="Emphasis"/>
          <w:highlight w:val="cyan"/>
        </w:rPr>
        <w:t>legal uncertainty</w:t>
      </w:r>
      <w:r w:rsidRPr="009811EA">
        <w:rPr>
          <w:rStyle w:val="StyleUnderline"/>
          <w:highlight w:val="cyan"/>
        </w:rPr>
        <w:t xml:space="preserve"> about whether</w:t>
      </w:r>
      <w:r w:rsidRPr="00AF7D5B">
        <w:rPr>
          <w:sz w:val="16"/>
        </w:rPr>
        <w:t xml:space="preserve"> a work </w:t>
      </w:r>
      <w:r w:rsidRPr="000128C5">
        <w:rPr>
          <w:rStyle w:val="StyleUnderline"/>
          <w:highlight w:val="cyan"/>
        </w:rPr>
        <w:t>stoppage will</w:t>
      </w:r>
      <w:r w:rsidRPr="00F167E8">
        <w:rPr>
          <w:rStyle w:val="StyleUnderline"/>
        </w:rPr>
        <w:t xml:space="preserve"> </w:t>
      </w:r>
      <w:r w:rsidRPr="00F167E8">
        <w:rPr>
          <w:rStyle w:val="Emphasis"/>
        </w:rPr>
        <w:t>eventually</w:t>
      </w:r>
      <w:r w:rsidRPr="00F167E8">
        <w:rPr>
          <w:rStyle w:val="StyleUnderline"/>
        </w:rPr>
        <w:t xml:space="preserve"> </w:t>
      </w:r>
      <w:r w:rsidRPr="006703AA">
        <w:rPr>
          <w:rStyle w:val="StyleUnderline"/>
          <w:highlight w:val="cyan"/>
        </w:rPr>
        <w:t xml:space="preserve">be </w:t>
      </w:r>
      <w:r w:rsidRPr="006703AA">
        <w:rPr>
          <w:rStyle w:val="Emphasis"/>
          <w:highlight w:val="cyan"/>
        </w:rPr>
        <w:t>deemed unprotected</w:t>
      </w:r>
      <w:r w:rsidRPr="00C937BA">
        <w:rPr>
          <w:rStyle w:val="StyleUnderline"/>
          <w:highlight w:val="cyan"/>
        </w:rPr>
        <w:t xml:space="preserve">, which can exert a </w:t>
      </w:r>
      <w:r w:rsidRPr="00C937BA">
        <w:rPr>
          <w:rStyle w:val="Emphasis"/>
          <w:highlight w:val="cyan"/>
        </w:rPr>
        <w:t>chilling effect</w:t>
      </w:r>
      <w:r w:rsidRPr="00C937BA">
        <w:rPr>
          <w:rStyle w:val="StyleUnderline"/>
          <w:highlight w:val="cyan"/>
        </w:rPr>
        <w:t xml:space="preserve"> on</w:t>
      </w:r>
      <w:r w:rsidRPr="00AF7D5B">
        <w:rPr>
          <w:sz w:val="16"/>
        </w:rPr>
        <w:t xml:space="preserve"> workers’ </w:t>
      </w:r>
      <w:r w:rsidRPr="00A45BDA">
        <w:rPr>
          <w:rStyle w:val="Emphasis"/>
          <w:highlight w:val="cyan"/>
        </w:rPr>
        <w:t>willingness</w:t>
      </w:r>
      <w:r w:rsidRPr="00A45BDA">
        <w:rPr>
          <w:rStyle w:val="StyleUnderline"/>
          <w:highlight w:val="cyan"/>
        </w:rPr>
        <w:t xml:space="preserve"> to </w:t>
      </w:r>
      <w:r w:rsidRPr="00A45BDA">
        <w:rPr>
          <w:rStyle w:val="Emphasis"/>
          <w:highlight w:val="cyan"/>
        </w:rPr>
        <w:t>engage</w:t>
      </w:r>
      <w:r w:rsidRPr="00A45BDA">
        <w:rPr>
          <w:rStyle w:val="StyleUnderline"/>
          <w:highlight w:val="cyan"/>
        </w:rPr>
        <w:t xml:space="preserve"> in </w:t>
      </w:r>
      <w:r w:rsidRPr="00A45BDA">
        <w:rPr>
          <w:rStyle w:val="Emphasis"/>
          <w:highlight w:val="cyan"/>
        </w:rPr>
        <w:t>collective action</w:t>
      </w:r>
      <w:r w:rsidRPr="00AF7D5B">
        <w:rPr>
          <w:sz w:val="16"/>
        </w:rPr>
        <w:t>.</w:t>
      </w:r>
    </w:p>
    <w:p w14:paraId="47FD85DD" w14:textId="77777777" w:rsidR="00E50E6A" w:rsidRDefault="00E50E6A" w:rsidP="00E50E6A"/>
    <w:p w14:paraId="444176D0" w14:textId="77777777" w:rsidR="00E50E6A" w:rsidRDefault="00E50E6A" w:rsidP="00E50E6A">
      <w:pPr>
        <w:pStyle w:val="Heading4"/>
      </w:pPr>
      <w:r>
        <w:t>Rights are not certain</w:t>
      </w:r>
    </w:p>
    <w:p w14:paraId="1E77D924" w14:textId="77777777" w:rsidR="00E50E6A" w:rsidRPr="00366A02" w:rsidRDefault="00E50E6A" w:rsidP="00E50E6A">
      <w:r w:rsidRPr="00366A02">
        <w:rPr>
          <w:b/>
          <w:bCs/>
        </w:rPr>
        <w:t>Wenar 21</w:t>
      </w:r>
      <w:r w:rsidRPr="00366A02">
        <w:t> (Leif, Chair of Philosophy and Law at King's College London, “Rights,” </w:t>
      </w:r>
      <w:hyperlink r:id="rId23" w:tgtFrame="_blank" w:history="1">
        <w:r w:rsidRPr="00366A02">
          <w:rPr>
            <w:rStyle w:val="Hyperlink"/>
          </w:rPr>
          <w:t>https://plato.stanford.edu/entries/rights/</w:t>
        </w:r>
      </w:hyperlink>
      <w:r w:rsidRPr="00366A02">
        <w:t>) NIJ</w:t>
      </w:r>
    </w:p>
    <w:p w14:paraId="76D1E9CE" w14:textId="77777777" w:rsidR="00E50E6A" w:rsidRPr="00366A02" w:rsidRDefault="00E50E6A" w:rsidP="00E50E6A">
      <w:r w:rsidRPr="00366A02">
        <w:rPr>
          <w:rStyle w:val="StyleUnderline"/>
          <w:highlight w:val="green"/>
        </w:rPr>
        <w:t>Rights are</w:t>
      </w:r>
      <w:r w:rsidRPr="00366A02">
        <w:t xml:space="preserve"> </w:t>
      </w:r>
      <w:r w:rsidRPr="00366A02">
        <w:rPr>
          <w:rStyle w:val="StyleUnderline"/>
          <w:highlight w:val="green"/>
        </w:rPr>
        <w:t>entitlements</w:t>
      </w:r>
      <w:r w:rsidRPr="00366A02">
        <w:t xml:space="preserve"> (not</w:t>
      </w:r>
      <w:r w:rsidRPr="00366A02">
        <w:rPr>
          <w:rStyle w:val="StyleUnderline"/>
          <w:highlight w:val="green"/>
        </w:rPr>
        <w:t>) to perform certain actions, or (not)</w:t>
      </w:r>
      <w:r w:rsidRPr="00366A02">
        <w:t xml:space="preserve"> to be in certain states; or entitlements that others (not) </w:t>
      </w:r>
      <w:r w:rsidRPr="00366A02">
        <w:rPr>
          <w:rStyle w:val="StyleUnderline"/>
          <w:highlight w:val="green"/>
        </w:rPr>
        <w:t>perform certain actions</w:t>
      </w:r>
      <w:r w:rsidRPr="00366A02">
        <w:t xml:space="preserve"> or (not) be in certain states.</w:t>
      </w:r>
    </w:p>
    <w:p w14:paraId="7B507D57" w14:textId="3D55A707" w:rsidR="00E50E6A" w:rsidRDefault="00E50E6A" w:rsidP="00E50E6A">
      <w:pPr>
        <w:pStyle w:val="Heading3"/>
      </w:pPr>
      <w:r>
        <w:t>Econ</w:t>
      </w:r>
    </w:p>
    <w:p w14:paraId="66746423" w14:textId="77777777" w:rsidR="00E50E6A" w:rsidRPr="00455AA3" w:rsidRDefault="00E50E6A" w:rsidP="00E50E6A">
      <w:pPr>
        <w:pStyle w:val="Heading4"/>
      </w:pPr>
      <w:r>
        <w:t xml:space="preserve">When faced with social unrest, elites </w:t>
      </w:r>
      <w:r w:rsidRPr="00455AA3">
        <w:rPr>
          <w:u w:val="single"/>
        </w:rPr>
        <w:t>reflexively</w:t>
      </w:r>
      <w:r>
        <w:t xml:space="preserve"> become </w:t>
      </w:r>
      <w:r w:rsidRPr="00455AA3">
        <w:rPr>
          <w:u w:val="single"/>
        </w:rPr>
        <w:t>more democratic</w:t>
      </w:r>
      <w:r>
        <w:t xml:space="preserve"> to stay in control</w:t>
      </w:r>
    </w:p>
    <w:p w14:paraId="1A328B21" w14:textId="77777777" w:rsidR="00E50E6A" w:rsidRPr="00C76A37" w:rsidRDefault="00E50E6A" w:rsidP="00E50E6A">
      <w:r w:rsidRPr="00F03D74">
        <w:rPr>
          <w:rStyle w:val="Style13ptBold"/>
        </w:rPr>
        <w:t>Houle ‘14</w:t>
      </w:r>
      <w:r>
        <w:rPr>
          <w:rStyle w:val="Style13ptBold"/>
        </w:rPr>
        <w:t xml:space="preserve"> </w:t>
      </w:r>
      <w:r w:rsidRPr="00693BB3">
        <w:t xml:space="preserve">[Christian, PhD, University of Rochester, political science professor </w:t>
      </w:r>
      <w:r>
        <w:t>at</w:t>
      </w:r>
      <w:r w:rsidRPr="00693BB3">
        <w:t xml:space="preserve"> MSU, winner of the 2011 Kellogg/Notre Dame Award for best paper in comparative politics presented at the MPSA convention, “Inequality, Economic Development, and Democratization”, https://christianhoule</w:t>
      </w:r>
      <w:r>
        <w:t>.files.wordpress.com/2014/06/houle-inequality-economic-development-and-democratization2.pdf]</w:t>
      </w:r>
    </w:p>
    <w:p w14:paraId="2010207F" w14:textId="77777777" w:rsidR="00E50E6A" w:rsidRPr="00693BB3" w:rsidRDefault="00E50E6A" w:rsidP="00E50E6A">
      <w:pPr>
        <w:rPr>
          <w:sz w:val="12"/>
        </w:rPr>
      </w:pPr>
      <w:r w:rsidRPr="007D001F">
        <w:rPr>
          <w:rStyle w:val="StyleUnderline"/>
        </w:rPr>
        <w:t>Acemoglu and Robinson</w:t>
      </w:r>
      <w:r w:rsidRPr="00455AA3">
        <w:rPr>
          <w:sz w:val="12"/>
        </w:rPr>
        <w:t xml:space="preserve"> (2006) – who do not test their predictions – </w:t>
      </w:r>
      <w:r w:rsidRPr="007D001F">
        <w:rPr>
          <w:rStyle w:val="StyleUnderline"/>
        </w:rPr>
        <w:t>propose a</w:t>
      </w:r>
      <w:r w:rsidRPr="00455AA3">
        <w:rPr>
          <w:sz w:val="12"/>
        </w:rPr>
        <w:t xml:space="preserve"> second </w:t>
      </w:r>
      <w:r w:rsidRPr="007D001F">
        <w:rPr>
          <w:rStyle w:val="StyleUnderline"/>
        </w:rPr>
        <w:t>possible relationship between inequality and democratization</w:t>
      </w:r>
      <w:r w:rsidRPr="00455AA3">
        <w:rPr>
          <w:sz w:val="12"/>
        </w:rPr>
        <w:t xml:space="preserve">. Unlike most other authors, they argue that the relationship is inverted U-shaped. In equal autocracies, the population simply does not demand democracy because it has little to gain in terms of </w:t>
      </w:r>
      <w:r w:rsidRPr="00297D7C">
        <w:rPr>
          <w:sz w:val="12"/>
        </w:rPr>
        <w:t xml:space="preserve">redistribution. </w:t>
      </w:r>
      <w:r w:rsidRPr="00297D7C">
        <w:rPr>
          <w:rStyle w:val="StyleUnderline"/>
        </w:rPr>
        <w:t>At intermediate levels of inequality</w:t>
      </w:r>
      <w:r w:rsidRPr="00297D7C">
        <w:rPr>
          <w:sz w:val="12"/>
        </w:rPr>
        <w:t>, however</w:t>
      </w:r>
      <w:r w:rsidRPr="00455AA3">
        <w:rPr>
          <w:sz w:val="12"/>
        </w:rPr>
        <w:t xml:space="preserve">, </w:t>
      </w:r>
      <w:r w:rsidRPr="00297D7C">
        <w:rPr>
          <w:rStyle w:val="StyleUnderline"/>
          <w:highlight w:val="cyan"/>
        </w:rPr>
        <w:t xml:space="preserve">the population has </w:t>
      </w:r>
      <w:r w:rsidRPr="00297D7C">
        <w:rPr>
          <w:rStyle w:val="Emphasis"/>
          <w:highlight w:val="cyan"/>
        </w:rPr>
        <w:t>incentives to demand democracy</w:t>
      </w:r>
      <w:r w:rsidRPr="00455AA3">
        <w:rPr>
          <w:sz w:val="12"/>
        </w:rPr>
        <w:t xml:space="preserve">. </w:t>
      </w:r>
      <w:r w:rsidRPr="007D001F">
        <w:rPr>
          <w:rStyle w:val="StyleUnderline"/>
        </w:rPr>
        <w:t xml:space="preserve">At the same time, </w:t>
      </w:r>
      <w:r w:rsidRPr="00297D7C">
        <w:rPr>
          <w:rStyle w:val="StyleUnderline"/>
          <w:highlight w:val="cyan"/>
        </w:rPr>
        <w:t xml:space="preserve">the ruling elites are </w:t>
      </w:r>
      <w:r w:rsidRPr="00297D7C">
        <w:rPr>
          <w:rStyle w:val="Emphasis"/>
          <w:highlight w:val="cyan"/>
        </w:rPr>
        <w:t>unwilling to use repression</w:t>
      </w:r>
      <w:r w:rsidRPr="007D001F">
        <w:rPr>
          <w:rStyle w:val="StyleUnderline"/>
        </w:rPr>
        <w:t xml:space="preserve">, </w:t>
      </w:r>
      <w:r w:rsidRPr="00297D7C">
        <w:rPr>
          <w:rStyle w:val="StyleUnderline"/>
          <w:highlight w:val="cyan"/>
        </w:rPr>
        <w:t>because the cost of redistribution is relatively low</w:t>
      </w:r>
      <w:r w:rsidRPr="00297D7C">
        <w:rPr>
          <w:sz w:val="12"/>
          <w:highlight w:val="cyan"/>
        </w:rPr>
        <w:t xml:space="preserve">; </w:t>
      </w:r>
      <w:r w:rsidRPr="00297D7C">
        <w:rPr>
          <w:rStyle w:val="Emphasis"/>
          <w:sz w:val="26"/>
          <w:szCs w:val="26"/>
          <w:highlight w:val="cyan"/>
        </w:rPr>
        <w:t>and so they democratize</w:t>
      </w:r>
      <w:r w:rsidRPr="007D001F">
        <w:rPr>
          <w:rStyle w:val="Emphasis"/>
        </w:rPr>
        <w:t>.</w:t>
      </w:r>
      <w:r w:rsidRPr="00455AA3">
        <w:rPr>
          <w:sz w:val="12"/>
        </w:rPr>
        <w:t xml:space="preserve"> But when inequality is high, the elites opt for repression, because the cost of redistribution is too high. Although these theories arrive at different conclusions, they share a similar understanding of the process leading to democracy.4 </w:t>
      </w:r>
      <w:r w:rsidRPr="007D001F">
        <w:rPr>
          <w:rStyle w:val="StyleUnderline"/>
        </w:rPr>
        <w:t xml:space="preserve">Democracy is viewed as an </w:t>
      </w:r>
      <w:r w:rsidRPr="007D001F">
        <w:rPr>
          <w:rStyle w:val="Emphasis"/>
        </w:rPr>
        <w:t>instrumental good</w:t>
      </w:r>
      <w:r w:rsidRPr="007D001F">
        <w:rPr>
          <w:rStyle w:val="StyleUnderline"/>
        </w:rPr>
        <w:t xml:space="preserve"> – a tool to redistribute income</w:t>
      </w:r>
      <w:r w:rsidRPr="00455AA3">
        <w:rPr>
          <w:sz w:val="12"/>
        </w:rPr>
        <w:t xml:space="preserve"> – not an intrinsic good as in the modernization literature. </w:t>
      </w:r>
      <w:r w:rsidRPr="002D232A">
        <w:rPr>
          <w:sz w:val="14"/>
          <w:szCs w:val="14"/>
        </w:rPr>
        <w:t>Inequality between the masses and the ruling elites affects democratization by raising the stakes of holding office – and hence have the opportunity to set redistributive policies –</w:t>
      </w:r>
      <w:r w:rsidRPr="00455AA3">
        <w:rPr>
          <w:sz w:val="12"/>
        </w:rPr>
        <w:t xml:space="preserve"> </w:t>
      </w:r>
      <w:r w:rsidRPr="007D001F">
        <w:rPr>
          <w:rStyle w:val="StyleUnderline"/>
        </w:rPr>
        <w:t>for both groups.</w:t>
      </w:r>
      <w:r w:rsidRPr="00455AA3">
        <w:rPr>
          <w:sz w:val="12"/>
        </w:rPr>
        <w:t xml:space="preserve"> </w:t>
      </w:r>
      <w:r w:rsidRPr="00297D7C">
        <w:rPr>
          <w:rStyle w:val="StyleUnderline"/>
          <w:highlight w:val="cyan"/>
        </w:rPr>
        <w:t xml:space="preserve">The masses trigger the democratization process by </w:t>
      </w:r>
      <w:r w:rsidRPr="00297D7C">
        <w:rPr>
          <w:rStyle w:val="Emphasis"/>
          <w:highlight w:val="cyan"/>
        </w:rPr>
        <w:t>generating social unrest</w:t>
      </w:r>
      <w:r w:rsidRPr="00455AA3">
        <w:rPr>
          <w:sz w:val="12"/>
        </w:rPr>
        <w:t xml:space="preserve">. </w:t>
      </w:r>
      <w:r w:rsidRPr="00455AA3">
        <w:rPr>
          <w:rStyle w:val="StyleUnderline"/>
        </w:rPr>
        <w:t xml:space="preserve">In response, the ruling class can either maintain the regime through repression or </w:t>
      </w:r>
      <w:r w:rsidRPr="00455AA3">
        <w:rPr>
          <w:rStyle w:val="Emphasis"/>
        </w:rPr>
        <w:t>establish a democracy</w:t>
      </w:r>
      <w:r w:rsidRPr="00455AA3">
        <w:rPr>
          <w:sz w:val="12"/>
        </w:rPr>
        <w:t xml:space="preserve">. </w:t>
      </w:r>
      <w:r w:rsidRPr="00455AA3">
        <w:rPr>
          <w:rStyle w:val="StyleUnderline"/>
        </w:rPr>
        <w:t>It grants democracy if the cost of repression</w:t>
      </w:r>
      <w:r w:rsidRPr="00455AA3">
        <w:rPr>
          <w:sz w:val="12"/>
        </w:rPr>
        <w:t xml:space="preserve"> and the risk of being ousted </w:t>
      </w:r>
      <w:r w:rsidRPr="00455AA3">
        <w:rPr>
          <w:rStyle w:val="Emphasis"/>
        </w:rPr>
        <w:t>outweigh the cost of democracy</w:t>
      </w:r>
      <w:r w:rsidRPr="00455AA3">
        <w:rPr>
          <w:sz w:val="12"/>
        </w:rPr>
        <w:t xml:space="preserve"> </w:t>
      </w:r>
      <w:r w:rsidRPr="00455AA3">
        <w:rPr>
          <w:rStyle w:val="StyleUnderline"/>
        </w:rPr>
        <w:t>in terms of redistribution</w:t>
      </w:r>
      <w:r w:rsidRPr="00455AA3">
        <w:rPr>
          <w:sz w:val="12"/>
        </w:rPr>
        <w:t xml:space="preserve">. </w:t>
      </w:r>
      <w:r w:rsidRPr="00297D7C">
        <w:rPr>
          <w:rStyle w:val="StyleUnderline"/>
          <w:highlight w:val="cyan"/>
        </w:rPr>
        <w:t xml:space="preserve">When faced with the possibility of a revolution, the </w:t>
      </w:r>
      <w:r w:rsidRPr="00297D7C">
        <w:rPr>
          <w:rStyle w:val="Emphasis"/>
          <w:highlight w:val="cyan"/>
        </w:rPr>
        <w:t>elites opt for democracy</w:t>
      </w:r>
      <w:r w:rsidRPr="00455AA3">
        <w:rPr>
          <w:sz w:val="12"/>
        </w:rPr>
        <w:t xml:space="preserve">, </w:t>
      </w:r>
      <w:r w:rsidRPr="00297D7C">
        <w:rPr>
          <w:rStyle w:val="StyleUnderline"/>
          <w:highlight w:val="cyan"/>
        </w:rPr>
        <w:t>because</w:t>
      </w:r>
      <w:r w:rsidRPr="00455AA3">
        <w:rPr>
          <w:rStyle w:val="StyleUnderline"/>
        </w:rPr>
        <w:t xml:space="preserve"> </w:t>
      </w:r>
      <w:r w:rsidRPr="00297D7C">
        <w:rPr>
          <w:rStyle w:val="StyleUnderline"/>
          <w:highlight w:val="cyan"/>
        </w:rPr>
        <w:t xml:space="preserve">under such a regime their interests are at least </w:t>
      </w:r>
      <w:r w:rsidRPr="00297D7C">
        <w:rPr>
          <w:rStyle w:val="Emphasis"/>
          <w:highlight w:val="cyan"/>
        </w:rPr>
        <w:t>protected by the rule of law</w:t>
      </w:r>
      <w:r w:rsidRPr="00455AA3">
        <w:rPr>
          <w:sz w:val="12"/>
        </w:rPr>
        <w:t>. Following Haggard and Kaufman (2012), I refer to this path to democracy as the ’distributive conflict’ route.</w:t>
      </w:r>
    </w:p>
    <w:p w14:paraId="2DA61EAD" w14:textId="77777777" w:rsidR="00E50E6A" w:rsidRPr="003C49C4" w:rsidRDefault="00E50E6A" w:rsidP="00E50E6A">
      <w:pPr>
        <w:pStyle w:val="Heading4"/>
        <w:rPr>
          <w:rFonts w:asciiTheme="minorHAnsi" w:hAnsiTheme="minorHAnsi" w:cstheme="minorHAnsi"/>
          <w:iCs w:val="0"/>
        </w:rPr>
      </w:pPr>
      <w:r w:rsidRPr="003C49C4">
        <w:rPr>
          <w:rFonts w:asciiTheme="minorHAnsi" w:hAnsiTheme="minorHAnsi" w:cstheme="minorHAnsi"/>
          <w:iCs w:val="0"/>
        </w:rPr>
        <w:t xml:space="preserve">No Walt indicts, I’ve inserted the full article for </w:t>
      </w:r>
      <w:r w:rsidRPr="003C49C4">
        <w:rPr>
          <w:rFonts w:asciiTheme="minorHAnsi" w:hAnsiTheme="minorHAnsi" w:cstheme="minorHAnsi"/>
          <w:iCs w:val="0"/>
          <w:u w:val="single"/>
        </w:rPr>
        <w:t>context</w:t>
      </w:r>
      <w:r w:rsidRPr="003C49C4">
        <w:rPr>
          <w:rFonts w:asciiTheme="minorHAnsi" w:hAnsiTheme="minorHAnsi" w:cstheme="minorHAnsi"/>
          <w:iCs w:val="0"/>
        </w:rPr>
        <w:t xml:space="preserve">---these indicts answer </w:t>
      </w:r>
      <w:r w:rsidRPr="003C49C4">
        <w:rPr>
          <w:rFonts w:asciiTheme="minorHAnsi" w:hAnsiTheme="minorHAnsi" w:cstheme="minorHAnsi"/>
          <w:iCs w:val="0"/>
          <w:u w:val="single"/>
        </w:rPr>
        <w:t>themselves</w:t>
      </w:r>
      <w:r w:rsidRPr="003C49C4">
        <w:rPr>
          <w:rFonts w:asciiTheme="minorHAnsi" w:hAnsiTheme="minorHAnsi" w:cstheme="minorHAnsi"/>
          <w:iCs w:val="0"/>
        </w:rPr>
        <w:t xml:space="preserve">, COVID is </w:t>
      </w:r>
      <w:r w:rsidRPr="003C49C4">
        <w:rPr>
          <w:rFonts w:asciiTheme="minorHAnsi" w:hAnsiTheme="minorHAnsi" w:cstheme="minorHAnsi"/>
          <w:iCs w:val="0"/>
          <w:u w:val="single"/>
        </w:rPr>
        <w:t>presumed</w:t>
      </w:r>
      <w:r w:rsidRPr="003C49C4">
        <w:rPr>
          <w:rFonts w:asciiTheme="minorHAnsi" w:hAnsiTheme="minorHAnsi" w:cstheme="minorHAnsi"/>
          <w:iCs w:val="0"/>
        </w:rPr>
        <w:t xml:space="preserve">, and leaders </w:t>
      </w:r>
      <w:r w:rsidRPr="003C49C4">
        <w:rPr>
          <w:rFonts w:asciiTheme="minorHAnsi" w:hAnsiTheme="minorHAnsi" w:cstheme="minorHAnsi"/>
          <w:iCs w:val="0"/>
          <w:u w:val="single"/>
        </w:rPr>
        <w:t>aren’t</w:t>
      </w:r>
      <w:r w:rsidRPr="003C49C4">
        <w:rPr>
          <w:rFonts w:asciiTheme="minorHAnsi" w:hAnsiTheme="minorHAnsi" w:cstheme="minorHAnsi"/>
          <w:iCs w:val="0"/>
        </w:rPr>
        <w:t xml:space="preserve"> stupid</w:t>
      </w:r>
    </w:p>
    <w:p w14:paraId="58F393A9" w14:textId="77777777" w:rsidR="00E50E6A" w:rsidRPr="003C49C4" w:rsidRDefault="00E50E6A" w:rsidP="00E50E6A">
      <w:pPr>
        <w:rPr>
          <w:rFonts w:asciiTheme="minorHAnsi" w:hAnsiTheme="minorHAnsi" w:cstheme="minorHAnsi"/>
        </w:rPr>
      </w:pPr>
      <w:r w:rsidRPr="003C49C4">
        <w:rPr>
          <w:rStyle w:val="Style13ptBold"/>
          <w:rFonts w:asciiTheme="minorHAnsi" w:hAnsiTheme="minorHAnsi" w:cstheme="minorHAnsi"/>
        </w:rPr>
        <w:t xml:space="preserve">Walt ’20 </w:t>
      </w:r>
      <w:r w:rsidRPr="003C49C4">
        <w:rPr>
          <w:rFonts w:asciiTheme="minorHAnsi" w:hAnsiTheme="minorHAnsi" w:cstheme="minorHAnsi"/>
        </w:rPr>
        <w:t>[Stephen; May 13</w:t>
      </w:r>
      <w:r w:rsidRPr="003C49C4">
        <w:rPr>
          <w:rFonts w:asciiTheme="minorHAnsi" w:hAnsiTheme="minorHAnsi" w:cstheme="minorHAnsi"/>
          <w:vertAlign w:val="superscript"/>
        </w:rPr>
        <w:t>th</w:t>
      </w:r>
      <w:r w:rsidRPr="003C49C4">
        <w:rPr>
          <w:rFonts w:asciiTheme="minorHAnsi" w:hAnsiTheme="minorHAnsi" w:cstheme="minorHAnsi"/>
        </w:rPr>
        <w:t xml:space="preserve">; International Relations Professor at Harvard University; Foreign Policy, “Will a Global Depression Trigger Another World War?” </w:t>
      </w:r>
      <w:hyperlink r:id="rId24" w:history="1">
        <w:r w:rsidRPr="003C49C4">
          <w:rPr>
            <w:rStyle w:val="Hyperlink"/>
            <w:rFonts w:asciiTheme="minorHAnsi" w:hAnsiTheme="minorHAnsi" w:cstheme="minorHAnsi"/>
          </w:rPr>
          <w:t>https://foreignpolicy.com/2020/05/13/coronavirus-pandemic-depression-economy-world-war/</w:t>
        </w:r>
      </w:hyperlink>
      <w:r w:rsidRPr="003C49C4">
        <w:rPr>
          <w:rFonts w:asciiTheme="minorHAnsi" w:hAnsiTheme="minorHAnsi" w:cstheme="minorHAnsi"/>
        </w:rPr>
        <w:t>]</w:t>
      </w:r>
      <w:r w:rsidRPr="003C49C4">
        <w:rPr>
          <w:rFonts w:asciiTheme="minorHAnsi" w:hAnsiTheme="minorHAnsi" w:cstheme="minorHAnsi"/>
          <w:color w:val="FFFFFF" w:themeColor="background1"/>
        </w:rPr>
        <w:t>.</w:t>
      </w:r>
    </w:p>
    <w:p w14:paraId="137498CF" w14:textId="77777777" w:rsidR="00E50E6A" w:rsidRPr="003C49C4" w:rsidRDefault="00E50E6A" w:rsidP="00E50E6A">
      <w:pPr>
        <w:rPr>
          <w:rFonts w:asciiTheme="minorHAnsi" w:hAnsiTheme="minorHAnsi" w:cstheme="minorHAnsi"/>
          <w:sz w:val="10"/>
        </w:rPr>
      </w:pPr>
      <w:r w:rsidRPr="003C49C4">
        <w:rPr>
          <w:rFonts w:asciiTheme="minorHAnsi" w:hAnsiTheme="minorHAnsi" w:cstheme="minorHAnsi"/>
          <w:sz w:val="10"/>
        </w:rPr>
        <w:t xml:space="preserve">For starters, we know </w:t>
      </w:r>
      <w:r w:rsidRPr="003C49C4">
        <w:rPr>
          <w:rFonts w:asciiTheme="minorHAnsi" w:hAnsiTheme="minorHAnsi" w:cstheme="minorHAnsi"/>
          <w:u w:val="single"/>
        </w:rPr>
        <w:t xml:space="preserve">neither </w:t>
      </w:r>
      <w:r w:rsidRPr="003C49C4">
        <w:rPr>
          <w:rStyle w:val="Emphasis"/>
          <w:rFonts w:asciiTheme="minorHAnsi" w:hAnsiTheme="minorHAnsi" w:cstheme="minorHAnsi"/>
        </w:rPr>
        <w:t>plague</w:t>
      </w:r>
      <w:r w:rsidRPr="003C49C4">
        <w:rPr>
          <w:rFonts w:asciiTheme="minorHAnsi" w:hAnsiTheme="minorHAnsi" w:cstheme="minorHAnsi"/>
          <w:u w:val="single"/>
        </w:rPr>
        <w:t xml:space="preserve"> nor </w:t>
      </w:r>
      <w:r w:rsidRPr="003C49C4">
        <w:rPr>
          <w:rStyle w:val="Emphasis"/>
          <w:rFonts w:asciiTheme="minorHAnsi" w:hAnsiTheme="minorHAnsi" w:cstheme="minorHAnsi"/>
        </w:rPr>
        <w:t>depression</w:t>
      </w:r>
      <w:r w:rsidRPr="003C49C4">
        <w:rPr>
          <w:rFonts w:asciiTheme="minorHAnsi" w:hAnsiTheme="minorHAnsi" w:cstheme="minorHAnsi"/>
          <w:u w:val="single"/>
        </w:rPr>
        <w:t xml:space="preserve"> make war </w:t>
      </w:r>
      <w:r w:rsidRPr="003C49C4">
        <w:rPr>
          <w:rStyle w:val="Emphasis"/>
          <w:rFonts w:asciiTheme="minorHAnsi" w:hAnsiTheme="minorHAnsi" w:cstheme="minorHAnsi"/>
        </w:rPr>
        <w:t>impossible</w:t>
      </w:r>
      <w:r w:rsidRPr="003C49C4">
        <w:rPr>
          <w:rFonts w:asciiTheme="minorHAnsi" w:hAnsiTheme="minorHAnsi" w:cstheme="minorHAnsi"/>
          <w:sz w:val="10"/>
        </w:rPr>
        <w:t xml:space="preserve">. World War I ended just as </w:t>
      </w:r>
      <w:r w:rsidRPr="003C49C4">
        <w:rPr>
          <w:rFonts w:asciiTheme="minorHAnsi" w:hAnsiTheme="minorHAnsi" w:cstheme="minorHAnsi"/>
          <w:highlight w:val="cyan"/>
          <w:u w:val="single"/>
        </w:rPr>
        <w:t>the</w:t>
      </w:r>
      <w:r w:rsidRPr="003C49C4">
        <w:rPr>
          <w:rFonts w:asciiTheme="minorHAnsi" w:hAnsiTheme="minorHAnsi" w:cstheme="minorHAnsi"/>
          <w:sz w:val="10"/>
        </w:rPr>
        <w:t xml:space="preserve"> 1918-1919 </w:t>
      </w:r>
      <w:r w:rsidRPr="003C49C4">
        <w:rPr>
          <w:rFonts w:asciiTheme="minorHAnsi" w:hAnsiTheme="minorHAnsi" w:cstheme="minorHAnsi"/>
          <w:highlight w:val="cyan"/>
          <w:u w:val="single"/>
        </w:rPr>
        <w:t>influenza</w:t>
      </w:r>
      <w:r w:rsidRPr="003C49C4">
        <w:rPr>
          <w:rFonts w:asciiTheme="minorHAnsi" w:hAnsiTheme="minorHAnsi" w:cstheme="minorHAnsi"/>
          <w:sz w:val="10"/>
        </w:rPr>
        <w:t xml:space="preserve"> was beginning to devastate the world, but that pandemic </w:t>
      </w:r>
      <w:r w:rsidRPr="003C49C4">
        <w:rPr>
          <w:rStyle w:val="Emphasis"/>
          <w:rFonts w:asciiTheme="minorHAnsi" w:hAnsiTheme="minorHAnsi" w:cstheme="minorHAnsi"/>
          <w:highlight w:val="cyan"/>
        </w:rPr>
        <w:t>didn’t stop</w:t>
      </w:r>
      <w:r w:rsidRPr="003C49C4">
        <w:rPr>
          <w:rFonts w:asciiTheme="minorHAnsi" w:hAnsiTheme="minorHAnsi" w:cstheme="minorHAnsi"/>
          <w:highlight w:val="cyan"/>
          <w:u w:val="single"/>
        </w:rPr>
        <w:t xml:space="preserve"> the </w:t>
      </w:r>
      <w:r w:rsidRPr="003C49C4">
        <w:rPr>
          <w:rStyle w:val="Emphasis"/>
          <w:rFonts w:asciiTheme="minorHAnsi" w:hAnsiTheme="minorHAnsi" w:cstheme="minorHAnsi"/>
          <w:highlight w:val="cyan"/>
        </w:rPr>
        <w:t>Russian</w:t>
      </w:r>
      <w:r w:rsidRPr="003C49C4">
        <w:rPr>
          <w:rStyle w:val="Emphasis"/>
          <w:rFonts w:asciiTheme="minorHAnsi" w:hAnsiTheme="minorHAnsi" w:cstheme="minorHAnsi"/>
        </w:rPr>
        <w:t xml:space="preserve"> Civil War</w:t>
      </w:r>
      <w:r w:rsidRPr="003C49C4">
        <w:rPr>
          <w:rFonts w:asciiTheme="minorHAnsi" w:hAnsiTheme="minorHAnsi" w:cstheme="minorHAnsi"/>
          <w:u w:val="single"/>
        </w:rPr>
        <w:t xml:space="preserve">, the </w:t>
      </w:r>
      <w:r w:rsidRPr="003C49C4">
        <w:rPr>
          <w:rStyle w:val="Emphasis"/>
          <w:rFonts w:asciiTheme="minorHAnsi" w:hAnsiTheme="minorHAnsi" w:cstheme="minorHAnsi"/>
        </w:rPr>
        <w:t>Russo-</w:t>
      </w:r>
      <w:r w:rsidRPr="003C49C4">
        <w:rPr>
          <w:rStyle w:val="Emphasis"/>
          <w:rFonts w:asciiTheme="minorHAnsi" w:hAnsiTheme="minorHAnsi" w:cstheme="minorHAnsi"/>
          <w:highlight w:val="cyan"/>
        </w:rPr>
        <w:t>Polish</w:t>
      </w:r>
      <w:r w:rsidRPr="003C49C4">
        <w:rPr>
          <w:rFonts w:asciiTheme="minorHAnsi" w:hAnsiTheme="minorHAnsi" w:cstheme="minorHAnsi"/>
          <w:u w:val="single"/>
        </w:rPr>
        <w:t xml:space="preserve"> War, </w:t>
      </w:r>
      <w:r w:rsidRPr="003C49C4">
        <w:rPr>
          <w:rFonts w:asciiTheme="minorHAnsi" w:hAnsiTheme="minorHAnsi" w:cstheme="minorHAnsi"/>
          <w:highlight w:val="cyan"/>
          <w:u w:val="single"/>
        </w:rPr>
        <w:t>or</w:t>
      </w:r>
      <w:r w:rsidRPr="003C49C4">
        <w:rPr>
          <w:rFonts w:asciiTheme="minorHAnsi" w:hAnsiTheme="minorHAnsi" w:cstheme="minorHAnsi"/>
          <w:u w:val="single"/>
        </w:rPr>
        <w:t xml:space="preserve"> several </w:t>
      </w:r>
      <w:r w:rsidRPr="003C49C4">
        <w:rPr>
          <w:rFonts w:asciiTheme="minorHAnsi" w:hAnsiTheme="minorHAnsi" w:cstheme="minorHAnsi"/>
          <w:highlight w:val="cyan"/>
          <w:u w:val="single"/>
        </w:rPr>
        <w:t>other</w:t>
      </w:r>
      <w:r w:rsidRPr="003C49C4">
        <w:rPr>
          <w:rFonts w:asciiTheme="minorHAnsi" w:hAnsiTheme="minorHAnsi" w:cstheme="minorHAnsi"/>
          <w:u w:val="single"/>
        </w:rPr>
        <w:t xml:space="preserve"> serious </w:t>
      </w:r>
      <w:r w:rsidRPr="003C49C4">
        <w:rPr>
          <w:rFonts w:asciiTheme="minorHAnsi" w:hAnsiTheme="minorHAnsi" w:cstheme="minorHAnsi"/>
          <w:highlight w:val="cyan"/>
          <w:u w:val="single"/>
        </w:rPr>
        <w:t>conflicts</w:t>
      </w:r>
      <w:r w:rsidRPr="003C49C4">
        <w:rPr>
          <w:rFonts w:asciiTheme="minorHAnsi" w:hAnsiTheme="minorHAnsi" w:cstheme="minorHAnsi"/>
          <w:sz w:val="10"/>
        </w:rPr>
        <w:t xml:space="preserve">. </w:t>
      </w:r>
      <w:r w:rsidRPr="003C49C4">
        <w:rPr>
          <w:rStyle w:val="Emphasis"/>
          <w:rFonts w:asciiTheme="minorHAnsi" w:hAnsiTheme="minorHAnsi" w:cstheme="minorHAnsi"/>
        </w:rPr>
        <w:t>The Great Depression</w:t>
      </w:r>
      <w:r w:rsidRPr="003C49C4">
        <w:rPr>
          <w:rFonts w:asciiTheme="minorHAnsi" w:hAnsiTheme="minorHAnsi" w:cstheme="minorHAnsi"/>
          <w:sz w:val="10"/>
        </w:rPr>
        <w:t xml:space="preserve"> that began in 1929 </w:t>
      </w:r>
      <w:r w:rsidRPr="003C49C4">
        <w:rPr>
          <w:rFonts w:asciiTheme="minorHAnsi" w:hAnsiTheme="minorHAnsi" w:cstheme="minorHAnsi"/>
          <w:u w:val="single"/>
        </w:rPr>
        <w:t xml:space="preserve">didn’t prevent Japan from invading </w:t>
      </w:r>
      <w:r w:rsidRPr="003C49C4">
        <w:rPr>
          <w:rStyle w:val="Emphasis"/>
          <w:rFonts w:asciiTheme="minorHAnsi" w:hAnsiTheme="minorHAnsi" w:cstheme="minorHAnsi"/>
        </w:rPr>
        <w:t>Manchuria</w:t>
      </w:r>
      <w:r w:rsidRPr="003C49C4">
        <w:rPr>
          <w:rFonts w:asciiTheme="minorHAnsi" w:hAnsiTheme="minorHAnsi" w:cstheme="minorHAnsi"/>
          <w:sz w:val="10"/>
        </w:rPr>
        <w:t xml:space="preserve"> in 1931, </w:t>
      </w:r>
      <w:r w:rsidRPr="003C49C4">
        <w:rPr>
          <w:rFonts w:asciiTheme="minorHAnsi" w:hAnsiTheme="minorHAnsi" w:cstheme="minorHAnsi"/>
          <w:u w:val="single"/>
        </w:rPr>
        <w:t>and it helped fuel</w:t>
      </w:r>
      <w:r w:rsidRPr="003C49C4">
        <w:rPr>
          <w:rFonts w:asciiTheme="minorHAnsi" w:hAnsiTheme="minorHAnsi" w:cstheme="minorHAnsi"/>
          <w:sz w:val="10"/>
        </w:rPr>
        <w:t xml:space="preserve"> the rise of </w:t>
      </w:r>
      <w:r w:rsidRPr="003C49C4">
        <w:rPr>
          <w:rStyle w:val="Emphasis"/>
          <w:rFonts w:asciiTheme="minorHAnsi" w:hAnsiTheme="minorHAnsi" w:cstheme="minorHAnsi"/>
        </w:rPr>
        <w:t>fascism</w:t>
      </w:r>
      <w:r w:rsidRPr="003C49C4">
        <w:rPr>
          <w:rFonts w:asciiTheme="minorHAnsi" w:hAnsiTheme="minorHAnsi" w:cstheme="minorHAnsi"/>
          <w:sz w:val="10"/>
        </w:rPr>
        <w:t xml:space="preserve"> in the 1930s </w:t>
      </w:r>
      <w:r w:rsidRPr="003C49C4">
        <w:rPr>
          <w:rFonts w:asciiTheme="minorHAnsi" w:hAnsiTheme="minorHAnsi" w:cstheme="minorHAnsi"/>
          <w:u w:val="single"/>
        </w:rPr>
        <w:t xml:space="preserve">and made </w:t>
      </w:r>
      <w:r w:rsidRPr="003C49C4">
        <w:rPr>
          <w:rStyle w:val="Emphasis"/>
          <w:rFonts w:asciiTheme="minorHAnsi" w:hAnsiTheme="minorHAnsi" w:cstheme="minorHAnsi"/>
        </w:rPr>
        <w:t>World War II</w:t>
      </w:r>
      <w:r w:rsidRPr="003C49C4">
        <w:rPr>
          <w:rFonts w:asciiTheme="minorHAnsi" w:hAnsiTheme="minorHAnsi" w:cstheme="minorHAnsi"/>
          <w:u w:val="single"/>
        </w:rPr>
        <w:t xml:space="preserve"> more likely</w:t>
      </w:r>
      <w:r w:rsidRPr="003C49C4">
        <w:rPr>
          <w:rFonts w:asciiTheme="minorHAnsi" w:hAnsiTheme="minorHAnsi" w:cstheme="minorHAnsi"/>
          <w:sz w:val="10"/>
        </w:rPr>
        <w:t xml:space="preserve">. So </w:t>
      </w:r>
      <w:r w:rsidRPr="003C49C4">
        <w:rPr>
          <w:rFonts w:asciiTheme="minorHAnsi" w:hAnsiTheme="minorHAnsi" w:cstheme="minorHAnsi"/>
          <w:u w:val="single"/>
        </w:rPr>
        <w:t xml:space="preserve">if you </w:t>
      </w:r>
      <w:r w:rsidRPr="003C49C4">
        <w:rPr>
          <w:rStyle w:val="Emphasis"/>
          <w:rFonts w:asciiTheme="minorHAnsi" w:hAnsiTheme="minorHAnsi" w:cstheme="minorHAnsi"/>
        </w:rPr>
        <w:t>think</w:t>
      </w:r>
      <w:r w:rsidRPr="003C49C4">
        <w:rPr>
          <w:rFonts w:asciiTheme="minorHAnsi" w:hAnsiTheme="minorHAnsi" w:cstheme="minorHAnsi"/>
          <w:u w:val="single"/>
        </w:rPr>
        <w:t xml:space="preserve"> major war simply </w:t>
      </w:r>
      <w:r w:rsidRPr="003C49C4">
        <w:rPr>
          <w:rStyle w:val="Emphasis"/>
          <w:rFonts w:asciiTheme="minorHAnsi" w:hAnsiTheme="minorHAnsi" w:cstheme="minorHAnsi"/>
        </w:rPr>
        <w:t>can’t</w:t>
      </w:r>
      <w:r w:rsidRPr="003C49C4">
        <w:rPr>
          <w:rFonts w:asciiTheme="minorHAnsi" w:hAnsiTheme="minorHAnsi" w:cstheme="minorHAnsi"/>
          <w:u w:val="single"/>
        </w:rPr>
        <w:t xml:space="preserve"> happen during COVID</w:t>
      </w:r>
      <w:r w:rsidRPr="003C49C4">
        <w:rPr>
          <w:rFonts w:asciiTheme="minorHAnsi" w:hAnsiTheme="minorHAnsi" w:cstheme="minorHAnsi"/>
          <w:sz w:val="10"/>
        </w:rPr>
        <w:t xml:space="preserve">-19 </w:t>
      </w:r>
      <w:r w:rsidRPr="003C49C4">
        <w:rPr>
          <w:rFonts w:asciiTheme="minorHAnsi" w:hAnsiTheme="minorHAnsi" w:cstheme="minorHAnsi"/>
          <w:u w:val="single"/>
        </w:rPr>
        <w:t xml:space="preserve">and the accompanying global recession, </w:t>
      </w:r>
      <w:r w:rsidRPr="003C49C4">
        <w:rPr>
          <w:rStyle w:val="Emphasis"/>
          <w:rFonts w:asciiTheme="minorHAnsi" w:hAnsiTheme="minorHAnsi" w:cstheme="minorHAnsi"/>
        </w:rPr>
        <w:t>think again</w:t>
      </w:r>
      <w:r w:rsidRPr="003C49C4">
        <w:rPr>
          <w:rFonts w:asciiTheme="minorHAnsi" w:hAnsiTheme="minorHAnsi" w:cstheme="minorHAnsi"/>
          <w:sz w:val="10"/>
        </w:rPr>
        <w:t>.</w:t>
      </w:r>
    </w:p>
    <w:p w14:paraId="7B16EB94" w14:textId="77777777" w:rsidR="00E50E6A" w:rsidRPr="003C49C4" w:rsidRDefault="00E50E6A" w:rsidP="00E50E6A">
      <w:pPr>
        <w:rPr>
          <w:rFonts w:asciiTheme="minorHAnsi" w:hAnsiTheme="minorHAnsi" w:cstheme="minorHAnsi"/>
          <w:sz w:val="16"/>
        </w:rPr>
      </w:pPr>
      <w:r w:rsidRPr="003C49C4">
        <w:rPr>
          <w:rStyle w:val="Emphasis"/>
          <w:rFonts w:asciiTheme="minorHAnsi" w:hAnsiTheme="minorHAnsi" w:cstheme="minorHAnsi"/>
          <w:highlight w:val="cyan"/>
        </w:rPr>
        <w:t>But</w:t>
      </w:r>
      <w:r w:rsidRPr="003C49C4">
        <w:rPr>
          <w:rStyle w:val="Emphasis"/>
          <w:rFonts w:asciiTheme="minorHAnsi" w:hAnsiTheme="minorHAnsi" w:cstheme="minorHAnsi"/>
        </w:rPr>
        <w:t xml:space="preserve"> </w:t>
      </w:r>
      <w:r w:rsidRPr="003C49C4">
        <w:rPr>
          <w:rStyle w:val="Emphasis"/>
          <w:rFonts w:asciiTheme="minorHAnsi" w:hAnsiTheme="minorHAnsi" w:cstheme="minorHAnsi"/>
          <w:highlight w:val="cyan"/>
        </w:rPr>
        <w:t>war could still be much less likely</w:t>
      </w:r>
      <w:r w:rsidRPr="003C49C4">
        <w:rPr>
          <w:rFonts w:asciiTheme="minorHAnsi" w:hAnsiTheme="minorHAnsi" w:cstheme="minorHAnsi"/>
          <w:sz w:val="16"/>
        </w:rPr>
        <w:t xml:space="preserve">. The </w:t>
      </w:r>
      <w:r w:rsidRPr="003C49C4">
        <w:rPr>
          <w:rFonts w:asciiTheme="minorHAnsi" w:hAnsiTheme="minorHAnsi" w:cstheme="minorHAnsi"/>
          <w:u w:val="single"/>
        </w:rPr>
        <w:t>M</w:t>
      </w:r>
      <w:r w:rsidRPr="003C49C4">
        <w:rPr>
          <w:rFonts w:asciiTheme="minorHAnsi" w:hAnsiTheme="minorHAnsi" w:cstheme="minorHAnsi"/>
          <w:sz w:val="16"/>
        </w:rPr>
        <w:t xml:space="preserve">assachusetts </w:t>
      </w:r>
      <w:r w:rsidRPr="003C49C4">
        <w:rPr>
          <w:rFonts w:asciiTheme="minorHAnsi" w:hAnsiTheme="minorHAnsi" w:cstheme="minorHAnsi"/>
          <w:u w:val="single"/>
        </w:rPr>
        <w:t>I</w:t>
      </w:r>
      <w:r w:rsidRPr="003C49C4">
        <w:rPr>
          <w:rFonts w:asciiTheme="minorHAnsi" w:hAnsiTheme="minorHAnsi" w:cstheme="minorHAnsi"/>
          <w:sz w:val="16"/>
        </w:rPr>
        <w:t xml:space="preserve">nstitute of </w:t>
      </w:r>
      <w:r w:rsidRPr="003C49C4">
        <w:rPr>
          <w:rFonts w:asciiTheme="minorHAnsi" w:hAnsiTheme="minorHAnsi" w:cstheme="minorHAnsi"/>
          <w:u w:val="single"/>
        </w:rPr>
        <w:t>T</w:t>
      </w:r>
      <w:r w:rsidRPr="003C49C4">
        <w:rPr>
          <w:rFonts w:asciiTheme="minorHAnsi" w:hAnsiTheme="minorHAnsi" w:cstheme="minorHAnsi"/>
          <w:sz w:val="16"/>
        </w:rPr>
        <w:t xml:space="preserve">echnology’s Barry Posen </w:t>
      </w:r>
      <w:r w:rsidRPr="003C49C4">
        <w:rPr>
          <w:rStyle w:val="StyleUnderline"/>
          <w:rFonts w:asciiTheme="minorHAnsi" w:hAnsiTheme="minorHAnsi" w:cstheme="minorHAnsi"/>
        </w:rPr>
        <w:t>has already considered</w:t>
      </w:r>
      <w:r w:rsidRPr="003C49C4">
        <w:rPr>
          <w:rFonts w:asciiTheme="minorHAnsi" w:hAnsiTheme="minorHAnsi" w:cstheme="minorHAnsi"/>
          <w:sz w:val="16"/>
        </w:rPr>
        <w:t xml:space="preserve"> </w:t>
      </w:r>
      <w:r w:rsidRPr="003C49C4">
        <w:rPr>
          <w:rFonts w:asciiTheme="minorHAnsi" w:hAnsiTheme="minorHAnsi" w:cstheme="minorHAnsi"/>
          <w:u w:val="single"/>
        </w:rPr>
        <w:t>the likely impact</w:t>
      </w:r>
      <w:r w:rsidRPr="003C49C4">
        <w:rPr>
          <w:rFonts w:asciiTheme="minorHAnsi" w:hAnsiTheme="minorHAnsi" w:cstheme="minorHAnsi"/>
          <w:sz w:val="16"/>
        </w:rPr>
        <w:t xml:space="preserve"> </w:t>
      </w:r>
      <w:r w:rsidRPr="003C49C4">
        <w:rPr>
          <w:rFonts w:asciiTheme="minorHAnsi" w:hAnsiTheme="minorHAnsi" w:cstheme="minorHAnsi"/>
          <w:u w:val="single"/>
        </w:rPr>
        <w:t>of the</w:t>
      </w:r>
      <w:r w:rsidRPr="003C49C4">
        <w:rPr>
          <w:rFonts w:asciiTheme="minorHAnsi" w:hAnsiTheme="minorHAnsi" w:cstheme="minorHAnsi"/>
          <w:sz w:val="16"/>
        </w:rPr>
        <w:t xml:space="preserve"> </w:t>
      </w:r>
      <w:r w:rsidRPr="003C49C4">
        <w:rPr>
          <w:rFonts w:asciiTheme="minorHAnsi" w:hAnsiTheme="minorHAnsi" w:cstheme="minorHAnsi"/>
          <w:u w:val="single"/>
        </w:rPr>
        <w:t xml:space="preserve">current </w:t>
      </w:r>
      <w:r w:rsidRPr="003C49C4">
        <w:rPr>
          <w:rFonts w:asciiTheme="minorHAnsi" w:hAnsiTheme="minorHAnsi" w:cstheme="minorHAnsi"/>
          <w:highlight w:val="cyan"/>
          <w:u w:val="single"/>
        </w:rPr>
        <w:t>pandemic</w:t>
      </w:r>
      <w:r w:rsidRPr="003C49C4">
        <w:rPr>
          <w:rFonts w:asciiTheme="minorHAnsi" w:hAnsiTheme="minorHAnsi" w:cstheme="minorHAnsi"/>
          <w:sz w:val="16"/>
        </w:rPr>
        <w:t xml:space="preserve"> on the probability of war, and he believes COVID-19 </w:t>
      </w:r>
      <w:r w:rsidRPr="003C49C4">
        <w:rPr>
          <w:rStyle w:val="Emphasis"/>
          <w:rFonts w:asciiTheme="minorHAnsi" w:hAnsiTheme="minorHAnsi" w:cstheme="minorHAnsi"/>
          <w:highlight w:val="cyan"/>
        </w:rPr>
        <w:t>is more likely to promote peace</w:t>
      </w:r>
      <w:r w:rsidRPr="003C49C4">
        <w:rPr>
          <w:rStyle w:val="Emphasis"/>
          <w:rFonts w:asciiTheme="minorHAnsi" w:hAnsiTheme="minorHAnsi" w:cstheme="minorHAnsi"/>
        </w:rPr>
        <w:t xml:space="preserve"> </w:t>
      </w:r>
      <w:r w:rsidRPr="003C49C4">
        <w:rPr>
          <w:rFonts w:asciiTheme="minorHAnsi" w:hAnsiTheme="minorHAnsi" w:cstheme="minorHAnsi"/>
          <w:sz w:val="16"/>
        </w:rPr>
        <w:t xml:space="preserve">instead. He argues that the current pandemic is affecting all the major powers adversely, which means it isn’t creating tempting windows of opportunity for unaffected states while leaving others weaker and therefore vulnerable. Instead, </w:t>
      </w:r>
      <w:r w:rsidRPr="003C49C4">
        <w:rPr>
          <w:rFonts w:asciiTheme="minorHAnsi" w:hAnsiTheme="minorHAnsi" w:cstheme="minorHAnsi"/>
          <w:u w:val="single"/>
        </w:rPr>
        <w:t>it is making all governments</w:t>
      </w:r>
      <w:r w:rsidRPr="003C49C4">
        <w:rPr>
          <w:rFonts w:asciiTheme="minorHAnsi" w:hAnsiTheme="minorHAnsi" w:cstheme="minorHAnsi"/>
          <w:sz w:val="16"/>
        </w:rPr>
        <w:t xml:space="preserve"> </w:t>
      </w:r>
      <w:r w:rsidRPr="003C49C4">
        <w:rPr>
          <w:rFonts w:asciiTheme="minorHAnsi" w:hAnsiTheme="minorHAnsi" w:cstheme="minorHAnsi"/>
          <w:u w:val="single"/>
        </w:rPr>
        <w:t>more pessimistic about</w:t>
      </w:r>
      <w:r w:rsidRPr="003C49C4">
        <w:rPr>
          <w:rFonts w:asciiTheme="minorHAnsi" w:hAnsiTheme="minorHAnsi" w:cstheme="minorHAnsi"/>
          <w:sz w:val="16"/>
        </w:rPr>
        <w:t xml:space="preserve"> </w:t>
      </w:r>
      <w:r w:rsidRPr="003C49C4">
        <w:rPr>
          <w:rFonts w:asciiTheme="minorHAnsi" w:hAnsiTheme="minorHAnsi" w:cstheme="minorHAnsi"/>
          <w:u w:val="single"/>
        </w:rPr>
        <w:t>their short- to medium-term prospects</w:t>
      </w:r>
      <w:r w:rsidRPr="003C49C4">
        <w:rPr>
          <w:rFonts w:asciiTheme="minorHAnsi" w:hAnsiTheme="minorHAnsi" w:cstheme="minorHAnsi"/>
          <w:sz w:val="16"/>
        </w:rPr>
        <w:t xml:space="preserve">. </w:t>
      </w:r>
      <w:r w:rsidRPr="003C49C4">
        <w:rPr>
          <w:rFonts w:asciiTheme="minorHAnsi" w:hAnsiTheme="minorHAnsi" w:cstheme="minorHAnsi"/>
          <w:u w:val="single"/>
        </w:rPr>
        <w:t>Because states often</w:t>
      </w:r>
      <w:r w:rsidRPr="003C49C4">
        <w:rPr>
          <w:rFonts w:asciiTheme="minorHAnsi" w:hAnsiTheme="minorHAnsi" w:cstheme="minorHAnsi"/>
          <w:sz w:val="16"/>
        </w:rPr>
        <w:t xml:space="preserve"> </w:t>
      </w:r>
      <w:r w:rsidRPr="003C49C4">
        <w:rPr>
          <w:rFonts w:asciiTheme="minorHAnsi" w:hAnsiTheme="minorHAnsi" w:cstheme="minorHAnsi"/>
          <w:u w:val="single"/>
        </w:rPr>
        <w:t xml:space="preserve">go to war out of </w:t>
      </w:r>
      <w:r w:rsidRPr="003C49C4">
        <w:rPr>
          <w:rStyle w:val="Emphasis"/>
          <w:rFonts w:asciiTheme="minorHAnsi" w:hAnsiTheme="minorHAnsi" w:cstheme="minorHAnsi"/>
        </w:rPr>
        <w:t>sense of overconfidence</w:t>
      </w:r>
      <w:r w:rsidRPr="003C49C4">
        <w:rPr>
          <w:rFonts w:asciiTheme="minorHAnsi" w:hAnsiTheme="minorHAnsi" w:cstheme="minorHAnsi"/>
          <w:sz w:val="16"/>
        </w:rPr>
        <w:t xml:space="preserve"> (however misplaced it sometimes turns out to be), pandemic-induced pessimism should be conducive to peace.</w:t>
      </w:r>
    </w:p>
    <w:p w14:paraId="39587750" w14:textId="77777777" w:rsidR="00E50E6A" w:rsidRPr="003C49C4" w:rsidRDefault="00E50E6A" w:rsidP="00E50E6A">
      <w:pPr>
        <w:rPr>
          <w:rStyle w:val="Emphasis"/>
          <w:rFonts w:asciiTheme="minorHAnsi" w:hAnsiTheme="minorHAnsi" w:cstheme="minorHAnsi"/>
          <w:iCs w:val="0"/>
        </w:rPr>
      </w:pPr>
      <w:r w:rsidRPr="003C49C4">
        <w:rPr>
          <w:rFonts w:asciiTheme="minorHAnsi" w:hAnsiTheme="minorHAnsi" w:cstheme="minorHAnsi"/>
          <w:sz w:val="16"/>
        </w:rPr>
        <w:t xml:space="preserve">Moreover, </w:t>
      </w:r>
      <w:r w:rsidRPr="003C49C4">
        <w:rPr>
          <w:rFonts w:asciiTheme="minorHAnsi" w:hAnsiTheme="minorHAnsi" w:cstheme="minorHAnsi"/>
          <w:u w:val="single"/>
        </w:rPr>
        <w:t>by its very nature war requires</w:t>
      </w:r>
      <w:r w:rsidRPr="003C49C4">
        <w:rPr>
          <w:rFonts w:asciiTheme="minorHAnsi" w:hAnsiTheme="minorHAnsi" w:cstheme="minorHAnsi"/>
          <w:sz w:val="16"/>
        </w:rPr>
        <w:t xml:space="preserve"> </w:t>
      </w:r>
      <w:r w:rsidRPr="003C49C4">
        <w:rPr>
          <w:rFonts w:asciiTheme="minorHAnsi" w:hAnsiTheme="minorHAnsi" w:cstheme="minorHAnsi"/>
          <w:u w:val="single"/>
        </w:rPr>
        <w:t>states to assemble lots</w:t>
      </w:r>
      <w:r w:rsidRPr="003C49C4">
        <w:rPr>
          <w:rFonts w:asciiTheme="minorHAnsi" w:hAnsiTheme="minorHAnsi" w:cstheme="minorHAnsi"/>
          <w:sz w:val="16"/>
        </w:rPr>
        <w:t xml:space="preserve"> </w:t>
      </w:r>
      <w:r w:rsidRPr="003C49C4">
        <w:rPr>
          <w:rFonts w:asciiTheme="minorHAnsi" w:hAnsiTheme="minorHAnsi" w:cstheme="minorHAnsi"/>
          <w:u w:val="single"/>
        </w:rPr>
        <w:t>of people in close proximity</w:t>
      </w:r>
      <w:r w:rsidRPr="003C49C4">
        <w:rPr>
          <w:rFonts w:asciiTheme="minorHAnsi" w:hAnsiTheme="minorHAnsi" w:cstheme="minorHAnsi"/>
          <w:sz w:val="16"/>
        </w:rPr>
        <w:t>—at training camps, military bases, mobilization areas, ships at sea, etc.—</w:t>
      </w:r>
      <w:r w:rsidRPr="003C49C4">
        <w:rPr>
          <w:rStyle w:val="Emphasis"/>
          <w:rFonts w:asciiTheme="minorHAnsi" w:hAnsiTheme="minorHAnsi" w:cstheme="minorHAnsi"/>
        </w:rPr>
        <w:t>and that’s not something you want to do in the middle of a pandemic</w:t>
      </w:r>
      <w:r w:rsidRPr="003C49C4">
        <w:rPr>
          <w:rFonts w:asciiTheme="minorHAnsi" w:hAnsiTheme="minorHAnsi" w:cstheme="minorHAnsi"/>
          <w:sz w:val="16"/>
        </w:rPr>
        <w:t xml:space="preserve">. For the moment at least, beleaguered governments of all types are focusing on convincing their citizens they are doing everything in their power to protect the public from the disease. </w:t>
      </w:r>
      <w:r w:rsidRPr="003C49C4">
        <w:rPr>
          <w:rFonts w:asciiTheme="minorHAnsi" w:hAnsiTheme="minorHAnsi" w:cstheme="minorHAnsi"/>
          <w:u w:val="single"/>
        </w:rPr>
        <w:t>Taken together, these</w:t>
      </w:r>
      <w:r w:rsidRPr="003C49C4">
        <w:rPr>
          <w:rFonts w:asciiTheme="minorHAnsi" w:hAnsiTheme="minorHAnsi" w:cstheme="minorHAnsi"/>
          <w:sz w:val="16"/>
        </w:rPr>
        <w:t xml:space="preserve"> </w:t>
      </w:r>
      <w:r w:rsidRPr="003C49C4">
        <w:rPr>
          <w:rFonts w:asciiTheme="minorHAnsi" w:hAnsiTheme="minorHAnsi" w:cstheme="minorHAnsi"/>
          <w:u w:val="single"/>
        </w:rPr>
        <w:t>considerations</w:t>
      </w:r>
      <w:r w:rsidRPr="003C49C4">
        <w:rPr>
          <w:rFonts w:asciiTheme="minorHAnsi" w:hAnsiTheme="minorHAnsi" w:cstheme="minorHAnsi"/>
          <w:sz w:val="16"/>
        </w:rPr>
        <w:t xml:space="preserve"> might </w:t>
      </w:r>
      <w:r w:rsidRPr="003C49C4">
        <w:rPr>
          <w:rFonts w:asciiTheme="minorHAnsi" w:hAnsiTheme="minorHAnsi" w:cstheme="minorHAnsi"/>
          <w:u w:val="single"/>
        </w:rPr>
        <w:t>explain why even</w:t>
      </w:r>
      <w:r w:rsidRPr="003C49C4">
        <w:rPr>
          <w:rFonts w:asciiTheme="minorHAnsi" w:hAnsiTheme="minorHAnsi" w:cstheme="minorHAnsi"/>
          <w:sz w:val="16"/>
        </w:rPr>
        <w:t xml:space="preserve"> </w:t>
      </w:r>
      <w:r w:rsidRPr="003C49C4">
        <w:rPr>
          <w:rFonts w:asciiTheme="minorHAnsi" w:hAnsiTheme="minorHAnsi" w:cstheme="minorHAnsi"/>
          <w:u w:val="single"/>
        </w:rPr>
        <w:t>an impulsive and headstrong warmaker</w:t>
      </w:r>
      <w:r w:rsidRPr="003C49C4">
        <w:rPr>
          <w:rFonts w:asciiTheme="minorHAnsi" w:hAnsiTheme="minorHAnsi" w:cstheme="minorHAnsi"/>
          <w:sz w:val="16"/>
        </w:rPr>
        <w:t xml:space="preserve"> </w:t>
      </w:r>
      <w:r w:rsidRPr="003C49C4">
        <w:rPr>
          <w:rFonts w:asciiTheme="minorHAnsi" w:hAnsiTheme="minorHAnsi" w:cstheme="minorHAnsi"/>
          <w:u w:val="single"/>
        </w:rPr>
        <w:t>like</w:t>
      </w:r>
      <w:r w:rsidRPr="003C49C4">
        <w:rPr>
          <w:rFonts w:asciiTheme="minorHAnsi" w:hAnsiTheme="minorHAnsi" w:cstheme="minorHAnsi"/>
          <w:sz w:val="16"/>
        </w:rPr>
        <w:t xml:space="preserve"> Saudi Arabia’s Mohammed bin </w:t>
      </w:r>
      <w:r w:rsidRPr="003C49C4">
        <w:rPr>
          <w:rFonts w:asciiTheme="minorHAnsi" w:hAnsiTheme="minorHAnsi" w:cstheme="minorHAnsi"/>
          <w:u w:val="single"/>
        </w:rPr>
        <w:t>Salman</w:t>
      </w:r>
      <w:r w:rsidRPr="003C49C4">
        <w:rPr>
          <w:rFonts w:asciiTheme="minorHAnsi" w:hAnsiTheme="minorHAnsi" w:cstheme="minorHAnsi"/>
          <w:sz w:val="16"/>
        </w:rPr>
        <w:t xml:space="preserve"> </w:t>
      </w:r>
      <w:r w:rsidRPr="003C49C4">
        <w:rPr>
          <w:rStyle w:val="Emphasis"/>
          <w:rFonts w:asciiTheme="minorHAnsi" w:hAnsiTheme="minorHAnsi" w:cstheme="minorHAnsi"/>
        </w:rPr>
        <w:t>has gotten more interested in winding down his brutal and unsuccessful military campaign in Yemen.</w:t>
      </w:r>
    </w:p>
    <w:p w14:paraId="11E61D4B" w14:textId="77777777" w:rsidR="00E50E6A" w:rsidRPr="003C49C4" w:rsidRDefault="00E50E6A" w:rsidP="00E50E6A">
      <w:pPr>
        <w:rPr>
          <w:rFonts w:asciiTheme="minorHAnsi" w:hAnsiTheme="minorHAnsi" w:cstheme="minorHAnsi"/>
          <w:sz w:val="16"/>
        </w:rPr>
      </w:pPr>
      <w:r w:rsidRPr="003C49C4">
        <w:rPr>
          <w:rFonts w:asciiTheme="minorHAnsi" w:hAnsiTheme="minorHAnsi" w:cstheme="minorHAnsi"/>
          <w:sz w:val="16"/>
        </w:rPr>
        <w:t>Posen adds that COVID-19 is also likely to reduce international trade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w:t>
      </w:r>
    </w:p>
    <w:p w14:paraId="43FE88EF" w14:textId="77777777" w:rsidR="00E50E6A" w:rsidRPr="003C49C4" w:rsidRDefault="00E50E6A" w:rsidP="00E50E6A">
      <w:pPr>
        <w:rPr>
          <w:rFonts w:asciiTheme="minorHAnsi" w:hAnsiTheme="minorHAnsi" w:cstheme="minorHAnsi"/>
          <w:sz w:val="16"/>
        </w:rPr>
      </w:pPr>
      <w:r w:rsidRPr="003C49C4">
        <w:rPr>
          <w:rFonts w:asciiTheme="minorHAnsi" w:hAnsiTheme="minorHAnsi" w:cstheme="minorHAnsi"/>
          <w:sz w:val="16"/>
        </w:rPr>
        <w:t>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16D805A1" w14:textId="77777777" w:rsidR="00E50E6A" w:rsidRPr="003C49C4" w:rsidRDefault="00E50E6A" w:rsidP="00E50E6A">
      <w:pPr>
        <w:rPr>
          <w:rFonts w:asciiTheme="minorHAnsi" w:hAnsiTheme="minorHAnsi" w:cstheme="minorHAnsi"/>
          <w:sz w:val="16"/>
        </w:rPr>
      </w:pPr>
      <w:r w:rsidRPr="003C49C4">
        <w:rPr>
          <w:rFonts w:asciiTheme="minorHAnsi" w:hAnsiTheme="minorHAnsi" w:cstheme="minorHAnsi"/>
          <w:u w:val="single"/>
        </w:rPr>
        <w:t xml:space="preserve">One familiar argument is </w:t>
      </w:r>
      <w:r w:rsidRPr="003C49C4">
        <w:rPr>
          <w:rFonts w:asciiTheme="minorHAnsi" w:hAnsiTheme="minorHAnsi" w:cstheme="minorHAnsi"/>
          <w:sz w:val="16"/>
        </w:rPr>
        <w:t>the so-called diversionary (or “</w:t>
      </w:r>
      <w:r w:rsidRPr="003C49C4">
        <w:rPr>
          <w:rFonts w:asciiTheme="minorHAnsi" w:hAnsiTheme="minorHAnsi" w:cstheme="minorHAnsi"/>
          <w:highlight w:val="cyan"/>
          <w:u w:val="single"/>
        </w:rPr>
        <w:t>scapegoat</w:t>
      </w:r>
      <w:r w:rsidRPr="003C49C4">
        <w:rPr>
          <w:rFonts w:asciiTheme="minorHAnsi" w:hAnsiTheme="minorHAnsi" w:cstheme="minorHAnsi"/>
          <w:sz w:val="16"/>
        </w:rPr>
        <w:t xml:space="preserve">”) </w:t>
      </w:r>
      <w:r w:rsidRPr="003C49C4">
        <w:rPr>
          <w:rFonts w:asciiTheme="minorHAnsi" w:hAnsiTheme="minorHAnsi" w:cstheme="minorHAnsi"/>
          <w:highlight w:val="cyan"/>
          <w:u w:val="single"/>
        </w:rPr>
        <w:t>theory of war</w:t>
      </w:r>
      <w:r w:rsidRPr="003C49C4">
        <w:rPr>
          <w:rFonts w:asciiTheme="minorHAnsi" w:hAnsiTheme="minorHAnsi" w:cstheme="minorHAnsi"/>
          <w:sz w:val="16"/>
        </w:rPr>
        <w:t xml:space="preserve">. It suggests that leaders who are worried about their popularity at home will try to divert attention from their failures by provoking a crisis with a foreign power and maybe even using force against it. Drawing on this logic, </w:t>
      </w:r>
      <w:r w:rsidRPr="003C49C4">
        <w:rPr>
          <w:rStyle w:val="StyleUnderline"/>
          <w:rFonts w:asciiTheme="minorHAnsi" w:hAnsiTheme="minorHAnsi" w:cstheme="minorHAnsi"/>
        </w:rPr>
        <w:t>some Americans now worry</w:t>
      </w:r>
      <w:r w:rsidRPr="003C49C4">
        <w:rPr>
          <w:rFonts w:asciiTheme="minorHAnsi" w:hAnsiTheme="minorHAnsi" w:cstheme="minorHAnsi"/>
          <w:sz w:val="16"/>
        </w:rPr>
        <w:t xml:space="preserve"> that President Donald Trump will decide to attack a country like Iran or Venezuela in the run-up to the presidential election and especially if he thinks he’s likely to lose.</w:t>
      </w:r>
    </w:p>
    <w:p w14:paraId="785CABEE" w14:textId="77777777" w:rsidR="00E50E6A" w:rsidRPr="003C49C4" w:rsidRDefault="00E50E6A" w:rsidP="00E50E6A">
      <w:pPr>
        <w:rPr>
          <w:rFonts w:asciiTheme="minorHAnsi" w:hAnsiTheme="minorHAnsi" w:cstheme="minorHAnsi"/>
          <w:sz w:val="16"/>
        </w:rPr>
      </w:pPr>
      <w:r w:rsidRPr="003C49C4">
        <w:rPr>
          <w:rFonts w:asciiTheme="minorHAnsi" w:hAnsiTheme="minorHAnsi" w:cstheme="minorHAnsi"/>
          <w:sz w:val="16"/>
        </w:rPr>
        <w:t xml:space="preserve">This outcome </w:t>
      </w:r>
      <w:r w:rsidRPr="003C49C4">
        <w:rPr>
          <w:rFonts w:asciiTheme="minorHAnsi" w:hAnsiTheme="minorHAnsi" w:cstheme="minorHAnsi"/>
          <w:highlight w:val="cyan"/>
          <w:u w:val="single"/>
        </w:rPr>
        <w:t>strikes me as unlikely</w:t>
      </w:r>
      <w:r w:rsidRPr="003C49C4">
        <w:rPr>
          <w:rFonts w:asciiTheme="minorHAnsi" w:hAnsiTheme="minorHAnsi" w:cstheme="minorHAnsi"/>
          <w:sz w:val="16"/>
        </w:rPr>
        <w:t xml:space="preserve">, </w:t>
      </w:r>
      <w:r w:rsidRPr="003C49C4">
        <w:rPr>
          <w:rFonts w:asciiTheme="minorHAnsi" w:hAnsiTheme="minorHAnsi" w:cstheme="minorHAnsi"/>
          <w:u w:val="single"/>
        </w:rPr>
        <w:t xml:space="preserve">even if one ignores the </w:t>
      </w:r>
      <w:r w:rsidRPr="003C49C4">
        <w:rPr>
          <w:rStyle w:val="StyleUnderline"/>
          <w:rFonts w:asciiTheme="minorHAnsi" w:hAnsiTheme="minorHAnsi" w:cstheme="minorHAnsi"/>
        </w:rPr>
        <w:t>logical and empirical flaws in the theory itself</w:t>
      </w:r>
      <w:r w:rsidRPr="003C49C4">
        <w:rPr>
          <w:rFonts w:asciiTheme="minorHAnsi" w:hAnsiTheme="minorHAnsi" w:cstheme="minorHAnsi"/>
          <w:sz w:val="16"/>
        </w:rPr>
        <w:t xml:space="preserve">. </w:t>
      </w:r>
      <w:r w:rsidRPr="003C49C4">
        <w:rPr>
          <w:rStyle w:val="Emphasis"/>
          <w:rFonts w:asciiTheme="minorHAnsi" w:hAnsiTheme="minorHAnsi" w:cstheme="minorHAnsi"/>
          <w:highlight w:val="cyan"/>
        </w:rPr>
        <w:t>War is always a gamble,</w:t>
      </w:r>
      <w:r w:rsidRPr="003C49C4">
        <w:rPr>
          <w:rFonts w:asciiTheme="minorHAnsi" w:hAnsiTheme="minorHAnsi" w:cstheme="minorHAnsi"/>
          <w:sz w:val="16"/>
        </w:rPr>
        <w:t xml:space="preserve"> </w:t>
      </w:r>
      <w:r w:rsidRPr="003C49C4">
        <w:rPr>
          <w:rFonts w:asciiTheme="minorHAnsi" w:hAnsiTheme="minorHAnsi" w:cstheme="minorHAnsi"/>
          <w:u w:val="single"/>
        </w:rPr>
        <w:t>and should things</w:t>
      </w:r>
      <w:r w:rsidRPr="003C49C4">
        <w:rPr>
          <w:rFonts w:asciiTheme="minorHAnsi" w:hAnsiTheme="minorHAnsi" w:cstheme="minorHAnsi"/>
          <w:sz w:val="16"/>
        </w:rPr>
        <w:t xml:space="preserve"> </w:t>
      </w:r>
      <w:r w:rsidRPr="003C49C4">
        <w:rPr>
          <w:rFonts w:asciiTheme="minorHAnsi" w:hAnsiTheme="minorHAnsi" w:cstheme="minorHAnsi"/>
          <w:u w:val="single"/>
        </w:rPr>
        <w:t>go badly</w:t>
      </w:r>
      <w:r w:rsidRPr="003C49C4">
        <w:rPr>
          <w:rFonts w:asciiTheme="minorHAnsi" w:hAnsiTheme="minorHAnsi" w:cstheme="minorHAnsi"/>
          <w:sz w:val="16"/>
        </w:rPr>
        <w:t>—even a little bit—</w:t>
      </w:r>
      <w:r w:rsidRPr="003C49C4">
        <w:rPr>
          <w:rFonts w:asciiTheme="minorHAnsi" w:hAnsiTheme="minorHAnsi" w:cstheme="minorHAnsi"/>
          <w:u w:val="single"/>
        </w:rPr>
        <w:t>it would hammer the last nail in the coffin</w:t>
      </w:r>
      <w:r w:rsidRPr="003C49C4">
        <w:rPr>
          <w:rFonts w:asciiTheme="minorHAnsi" w:hAnsiTheme="minorHAnsi" w:cstheme="minorHAnsi"/>
          <w:sz w:val="16"/>
        </w:rPr>
        <w:t xml:space="preserve"> </w:t>
      </w:r>
      <w:r w:rsidRPr="003C49C4">
        <w:rPr>
          <w:rFonts w:asciiTheme="minorHAnsi" w:hAnsiTheme="minorHAnsi" w:cstheme="minorHAnsi"/>
          <w:u w:val="single"/>
        </w:rPr>
        <w:t>of</w:t>
      </w:r>
      <w:r w:rsidRPr="003C49C4">
        <w:rPr>
          <w:rFonts w:asciiTheme="minorHAnsi" w:hAnsiTheme="minorHAnsi" w:cstheme="minorHAnsi"/>
          <w:sz w:val="16"/>
        </w:rPr>
        <w:t xml:space="preserve"> Trump’s </w:t>
      </w:r>
      <w:r w:rsidRPr="003C49C4">
        <w:rPr>
          <w:rFonts w:asciiTheme="minorHAnsi" w:hAnsiTheme="minorHAnsi" w:cstheme="minorHAnsi"/>
          <w:u w:val="single"/>
        </w:rPr>
        <w:t>declining fortunes</w:t>
      </w:r>
      <w:r w:rsidRPr="003C49C4">
        <w:rPr>
          <w:rFonts w:asciiTheme="minorHAnsi" w:hAnsiTheme="minorHAnsi" w:cstheme="minorHAnsi"/>
          <w:sz w:val="16"/>
        </w:rPr>
        <w:t xml:space="preserve">.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w:t>
      </w:r>
      <w:r w:rsidRPr="003C49C4">
        <w:rPr>
          <w:rStyle w:val="Emphasis"/>
          <w:rFonts w:asciiTheme="minorHAnsi" w:hAnsiTheme="minorHAnsi" w:cstheme="minorHAnsi"/>
        </w:rPr>
        <w:t>The same logic is likely to guide the decisions of other world leaders too</w:t>
      </w:r>
      <w:r w:rsidRPr="003C49C4">
        <w:rPr>
          <w:rFonts w:asciiTheme="minorHAnsi" w:hAnsiTheme="minorHAnsi" w:cstheme="minorHAnsi"/>
          <w:sz w:val="16"/>
        </w:rPr>
        <w:t>.</w:t>
      </w:r>
    </w:p>
    <w:p w14:paraId="163CBD61" w14:textId="77777777" w:rsidR="00E50E6A" w:rsidRPr="003C49C4" w:rsidRDefault="00E50E6A" w:rsidP="00E50E6A">
      <w:pPr>
        <w:rPr>
          <w:rFonts w:asciiTheme="minorHAnsi" w:hAnsiTheme="minorHAnsi" w:cstheme="minorHAnsi"/>
          <w:sz w:val="16"/>
        </w:rPr>
      </w:pPr>
      <w:r w:rsidRPr="003C49C4">
        <w:rPr>
          <w:rStyle w:val="StyleUnderline"/>
          <w:rFonts w:asciiTheme="minorHAnsi" w:hAnsiTheme="minorHAnsi" w:cstheme="minorHAnsi"/>
          <w:highlight w:val="cyan"/>
        </w:rPr>
        <w:t>Another</w:t>
      </w:r>
      <w:r w:rsidRPr="003C49C4">
        <w:rPr>
          <w:rStyle w:val="StyleUnderline"/>
          <w:rFonts w:asciiTheme="minorHAnsi" w:hAnsiTheme="minorHAnsi" w:cstheme="minorHAnsi"/>
        </w:rPr>
        <w:t xml:space="preserve"> familiar folk </w:t>
      </w:r>
      <w:r w:rsidRPr="003C49C4">
        <w:rPr>
          <w:rStyle w:val="StyleUnderline"/>
          <w:rFonts w:asciiTheme="minorHAnsi" w:hAnsiTheme="minorHAnsi" w:cstheme="minorHAnsi"/>
          <w:highlight w:val="cyan"/>
        </w:rPr>
        <w:t>theory is</w:t>
      </w:r>
      <w:r w:rsidRPr="003C49C4">
        <w:rPr>
          <w:rStyle w:val="StyleUnderline"/>
          <w:rFonts w:asciiTheme="minorHAnsi" w:hAnsiTheme="minorHAnsi" w:cstheme="minorHAnsi"/>
        </w:rPr>
        <w:t xml:space="preserve"> </w:t>
      </w:r>
      <w:r w:rsidRPr="003C49C4">
        <w:rPr>
          <w:rStyle w:val="Emphasis"/>
          <w:rFonts w:asciiTheme="minorHAnsi" w:hAnsiTheme="minorHAnsi" w:cstheme="minorHAnsi"/>
        </w:rPr>
        <w:t xml:space="preserve">“military </w:t>
      </w:r>
      <w:r w:rsidRPr="003C49C4">
        <w:rPr>
          <w:rStyle w:val="Emphasis"/>
          <w:rFonts w:asciiTheme="minorHAnsi" w:hAnsiTheme="minorHAnsi" w:cstheme="minorHAnsi"/>
          <w:highlight w:val="cyan"/>
        </w:rPr>
        <w:t>Keynesianism</w:t>
      </w:r>
      <w:r w:rsidRPr="003C49C4">
        <w:rPr>
          <w:rFonts w:asciiTheme="minorHAnsi" w:hAnsiTheme="minorHAnsi" w:cstheme="minorHAnsi"/>
          <w:u w:val="single"/>
        </w:rPr>
        <w:t>.” War generates a lot of economic demand,</w:t>
      </w:r>
      <w:r w:rsidRPr="003C49C4">
        <w:rPr>
          <w:rFonts w:asciiTheme="minorHAnsi" w:hAnsiTheme="minorHAnsi" w:cstheme="minorHAnsi"/>
          <w:sz w:val="16"/>
        </w:rPr>
        <w:t xml:space="preserve"> and it can sometimes lift depressed economies out of the doldrums and back toward prosperity and full employment. The </w:t>
      </w:r>
      <w:r w:rsidRPr="003C49C4">
        <w:rPr>
          <w:rFonts w:asciiTheme="minorHAnsi" w:hAnsiTheme="minorHAnsi" w:cstheme="minorHAnsi"/>
          <w:u w:val="single"/>
        </w:rPr>
        <w:t xml:space="preserve">obvious case in point here is World War II, </w:t>
      </w:r>
      <w:r w:rsidRPr="003C49C4">
        <w:rPr>
          <w:rFonts w:asciiTheme="minorHAnsi" w:hAnsiTheme="minorHAnsi" w:cstheme="minorHAnsi"/>
          <w:sz w:val="16"/>
        </w:rPr>
        <w:t>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339E5B7" w14:textId="77777777" w:rsidR="00E50E6A" w:rsidRPr="003C49C4" w:rsidRDefault="00E50E6A" w:rsidP="00E50E6A">
      <w:pPr>
        <w:rPr>
          <w:rFonts w:asciiTheme="minorHAnsi" w:hAnsiTheme="minorHAnsi" w:cstheme="minorHAnsi"/>
          <w:sz w:val="16"/>
        </w:rPr>
      </w:pPr>
      <w:r w:rsidRPr="003C49C4">
        <w:rPr>
          <w:rFonts w:asciiTheme="minorHAnsi" w:hAnsiTheme="minorHAnsi" w:cstheme="minorHAnsi"/>
          <w:highlight w:val="cyan"/>
          <w:u w:val="single"/>
        </w:rPr>
        <w:t>I doubt it</w:t>
      </w:r>
      <w:r w:rsidRPr="003C49C4">
        <w:rPr>
          <w:rFonts w:asciiTheme="minorHAnsi" w:hAnsiTheme="minorHAnsi" w:cstheme="minorHAnsi"/>
          <w:sz w:val="16"/>
        </w:rPr>
        <w:t xml:space="preserve">. </w:t>
      </w:r>
      <w:r w:rsidRPr="003C49C4">
        <w:rPr>
          <w:rFonts w:asciiTheme="minorHAnsi" w:hAnsiTheme="minorHAnsi" w:cstheme="minorHAnsi"/>
          <w:highlight w:val="cyan"/>
          <w:u w:val="single"/>
        </w:rPr>
        <w:t xml:space="preserve">It takes </w:t>
      </w:r>
      <w:r w:rsidRPr="003C49C4">
        <w:rPr>
          <w:rStyle w:val="Emphasis"/>
          <w:rFonts w:asciiTheme="minorHAnsi" w:hAnsiTheme="minorHAnsi" w:cstheme="minorHAnsi"/>
          <w:highlight w:val="cyan"/>
        </w:rPr>
        <w:t>a really big war</w:t>
      </w:r>
      <w:r w:rsidRPr="003C49C4">
        <w:rPr>
          <w:rFonts w:asciiTheme="minorHAnsi" w:hAnsiTheme="minorHAnsi" w:cstheme="minorHAnsi"/>
          <w:u w:val="single"/>
        </w:rPr>
        <w:t xml:space="preserve"> to generate a significant stimulus</w:t>
      </w:r>
      <w:r w:rsidRPr="003C49C4">
        <w:rPr>
          <w:rFonts w:asciiTheme="minorHAnsi" w:hAnsiTheme="minorHAnsi" w:cstheme="minorHAnsi"/>
          <w:sz w:val="16"/>
        </w:rPr>
        <w:t xml:space="preserve">, and it is hard to imagine any country launching a large-scale war—with all its attendant risks—at a moment when debt levels are already soaring. </w:t>
      </w:r>
      <w:r w:rsidRPr="003C49C4">
        <w:rPr>
          <w:rFonts w:asciiTheme="minorHAnsi" w:hAnsiTheme="minorHAnsi" w:cstheme="minorHAnsi"/>
          <w:u w:val="single"/>
        </w:rPr>
        <w:t>More importantly,</w:t>
      </w:r>
      <w:r w:rsidRPr="003C49C4">
        <w:rPr>
          <w:rFonts w:asciiTheme="minorHAnsi" w:hAnsiTheme="minorHAnsi" w:cstheme="minorHAnsi"/>
          <w:sz w:val="16"/>
        </w:rPr>
        <w:t xml:space="preserve"> </w:t>
      </w:r>
      <w:r w:rsidRPr="003C49C4">
        <w:rPr>
          <w:rFonts w:asciiTheme="minorHAnsi" w:hAnsiTheme="minorHAnsi" w:cstheme="minorHAnsi"/>
          <w:highlight w:val="cyan"/>
          <w:u w:val="single"/>
        </w:rPr>
        <w:t>there are</w:t>
      </w:r>
      <w:r w:rsidRPr="003C49C4">
        <w:rPr>
          <w:rFonts w:asciiTheme="minorHAnsi" w:hAnsiTheme="minorHAnsi" w:cstheme="minorHAnsi"/>
          <w:u w:val="single"/>
        </w:rPr>
        <w:t xml:space="preserve"> lots of </w:t>
      </w:r>
      <w:r w:rsidRPr="003C49C4">
        <w:rPr>
          <w:rFonts w:asciiTheme="minorHAnsi" w:hAnsiTheme="minorHAnsi" w:cstheme="minorHAnsi"/>
          <w:highlight w:val="cyan"/>
          <w:u w:val="single"/>
        </w:rPr>
        <w:t xml:space="preserve">easier and more direct ways </w:t>
      </w:r>
      <w:r w:rsidRPr="003C49C4">
        <w:rPr>
          <w:rFonts w:asciiTheme="minorHAnsi" w:hAnsiTheme="minorHAnsi" w:cstheme="minorHAnsi"/>
          <w:u w:val="single"/>
        </w:rPr>
        <w:t>to stimulate</w:t>
      </w:r>
      <w:r w:rsidRPr="003C49C4">
        <w:rPr>
          <w:rFonts w:asciiTheme="minorHAnsi" w:hAnsiTheme="minorHAnsi" w:cstheme="minorHAnsi"/>
          <w:sz w:val="16"/>
        </w:rPr>
        <w:t xml:space="preserve"> </w:t>
      </w:r>
      <w:r w:rsidRPr="003C49C4">
        <w:rPr>
          <w:rFonts w:asciiTheme="minorHAnsi" w:hAnsiTheme="minorHAnsi" w:cstheme="minorHAnsi"/>
          <w:u w:val="single"/>
        </w:rPr>
        <w:t>the</w:t>
      </w:r>
      <w:r w:rsidRPr="003C49C4">
        <w:rPr>
          <w:rFonts w:asciiTheme="minorHAnsi" w:hAnsiTheme="minorHAnsi" w:cstheme="minorHAnsi"/>
          <w:sz w:val="16"/>
        </w:rPr>
        <w:t xml:space="preserve"> </w:t>
      </w:r>
      <w:r w:rsidRPr="003C49C4">
        <w:rPr>
          <w:rFonts w:asciiTheme="minorHAnsi" w:hAnsiTheme="minorHAnsi" w:cstheme="minorHAnsi"/>
          <w:u w:val="single"/>
        </w:rPr>
        <w:t>economy</w:t>
      </w:r>
      <w:r w:rsidRPr="003C49C4">
        <w:rPr>
          <w:rFonts w:asciiTheme="minorHAnsi" w:hAnsiTheme="minorHAnsi" w:cstheme="minorHAnsi"/>
          <w:sz w:val="16"/>
        </w:rPr>
        <w:t>—</w:t>
      </w:r>
      <w:r w:rsidRPr="003C49C4">
        <w:rPr>
          <w:rStyle w:val="Emphasis"/>
          <w:rFonts w:asciiTheme="minorHAnsi" w:hAnsiTheme="minorHAnsi" w:cstheme="minorHAnsi"/>
        </w:rPr>
        <w:t>infrastructure spending, unemployment insurance,</w:t>
      </w:r>
      <w:r w:rsidRPr="003C49C4">
        <w:rPr>
          <w:rFonts w:asciiTheme="minorHAnsi" w:hAnsiTheme="minorHAnsi" w:cstheme="minorHAnsi"/>
          <w:sz w:val="16"/>
        </w:rPr>
        <w:t xml:space="preserve"> even “helicopter payments”—and launching a war has to be one of the least efficient methods available. The threat of war usually spooks investors too, which any politician with their eye on the stock market would be loath to do.</w:t>
      </w:r>
    </w:p>
    <w:p w14:paraId="4F2E6F27" w14:textId="77777777" w:rsidR="00E50E6A" w:rsidRPr="003C49C4" w:rsidRDefault="00E50E6A" w:rsidP="00E50E6A">
      <w:pPr>
        <w:rPr>
          <w:rFonts w:asciiTheme="minorHAnsi" w:hAnsiTheme="minorHAnsi" w:cstheme="minorHAnsi"/>
          <w:sz w:val="16"/>
        </w:rPr>
      </w:pPr>
      <w:r w:rsidRPr="003C49C4">
        <w:rPr>
          <w:rStyle w:val="StyleUnderline"/>
          <w:rFonts w:asciiTheme="minorHAnsi" w:hAnsiTheme="minorHAnsi" w:cstheme="minorHAnsi"/>
        </w:rPr>
        <w:t xml:space="preserve">Economic </w:t>
      </w:r>
      <w:r w:rsidRPr="003C49C4">
        <w:rPr>
          <w:rStyle w:val="StyleUnderline"/>
          <w:rFonts w:asciiTheme="minorHAnsi" w:hAnsiTheme="minorHAnsi" w:cstheme="minorHAnsi"/>
          <w:highlight w:val="cyan"/>
        </w:rPr>
        <w:t>downturns can encourage war</w:t>
      </w:r>
      <w:r w:rsidRPr="003C49C4">
        <w:rPr>
          <w:rFonts w:asciiTheme="minorHAnsi" w:hAnsiTheme="minorHAnsi" w:cstheme="minorHAnsi"/>
          <w:sz w:val="16"/>
        </w:rPr>
        <w:t xml:space="preserve">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436B048F" w14:textId="77777777" w:rsidR="00E50E6A" w:rsidRPr="003C49C4" w:rsidRDefault="00E50E6A" w:rsidP="00E50E6A">
      <w:pPr>
        <w:rPr>
          <w:rFonts w:asciiTheme="minorHAnsi" w:hAnsiTheme="minorHAnsi" w:cstheme="minorHAnsi"/>
          <w:sz w:val="16"/>
        </w:rPr>
      </w:pPr>
      <w:r w:rsidRPr="003C49C4">
        <w:rPr>
          <w:rStyle w:val="StyleUnderline"/>
          <w:rFonts w:asciiTheme="minorHAnsi" w:hAnsiTheme="minorHAnsi" w:cstheme="minorHAnsi"/>
          <w:highlight w:val="cyan"/>
        </w:rPr>
        <w:t xml:space="preserve">Yet I </w:t>
      </w:r>
      <w:r w:rsidRPr="003C49C4">
        <w:rPr>
          <w:rStyle w:val="Emphasis"/>
          <w:rFonts w:asciiTheme="minorHAnsi" w:hAnsiTheme="minorHAnsi" w:cstheme="minorHAnsi"/>
          <w:highlight w:val="cyan"/>
        </w:rPr>
        <w:t>cannot</w:t>
      </w:r>
      <w:r w:rsidRPr="003C49C4">
        <w:rPr>
          <w:rStyle w:val="StyleUnderline"/>
          <w:rFonts w:asciiTheme="minorHAnsi" w:hAnsiTheme="minorHAnsi" w:cstheme="minorHAnsi"/>
          <w:highlight w:val="cyan"/>
        </w:rPr>
        <w:t xml:space="preserve"> think of any country in similar circumstances today</w:t>
      </w:r>
      <w:r w:rsidRPr="003C49C4">
        <w:rPr>
          <w:rFonts w:asciiTheme="minorHAnsi" w:hAnsiTheme="minorHAnsi" w:cstheme="minorHAnsi"/>
          <w:sz w:val="16"/>
        </w:rPr>
        <w:t>. Now is hardly the time for Russia to try to grab more of Ukraine—if it even wanted to—or for China to make a play for Taiwan,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7B9AB02C" w14:textId="77777777" w:rsidR="00E50E6A" w:rsidRPr="003C49C4" w:rsidRDefault="00E50E6A" w:rsidP="00E50E6A">
      <w:pPr>
        <w:rPr>
          <w:rFonts w:asciiTheme="minorHAnsi" w:hAnsiTheme="minorHAnsi" w:cstheme="minorHAnsi"/>
          <w:sz w:val="16"/>
        </w:rPr>
      </w:pPr>
      <w:r w:rsidRPr="003C49C4">
        <w:rPr>
          <w:rFonts w:asciiTheme="minorHAnsi" w:hAnsiTheme="minorHAnsi" w:cstheme="minorHAnsi"/>
          <w:sz w:val="16"/>
        </w:rPr>
        <w:t xml:space="preserve">If one takes a longer-term perspective, however, </w:t>
      </w:r>
      <w:r w:rsidRPr="003C49C4">
        <w:rPr>
          <w:rFonts w:asciiTheme="minorHAnsi" w:hAnsiTheme="minorHAnsi" w:cstheme="minorHAnsi"/>
          <w:u w:val="single"/>
        </w:rPr>
        <w:t>a sustained economic depression</w:t>
      </w:r>
      <w:r w:rsidRPr="003C49C4">
        <w:rPr>
          <w:rFonts w:asciiTheme="minorHAnsi" w:hAnsiTheme="minorHAnsi" w:cstheme="minorHAnsi"/>
          <w:sz w:val="16"/>
        </w:rPr>
        <w:t xml:space="preserve"> </w:t>
      </w:r>
      <w:r w:rsidRPr="003C49C4">
        <w:rPr>
          <w:rFonts w:asciiTheme="minorHAnsi" w:hAnsiTheme="minorHAnsi" w:cstheme="minorHAnsi"/>
          <w:u w:val="single"/>
        </w:rPr>
        <w:t>could make war more</w:t>
      </w:r>
      <w:r w:rsidRPr="003C49C4">
        <w:rPr>
          <w:rFonts w:asciiTheme="minorHAnsi" w:hAnsiTheme="minorHAnsi" w:cstheme="minorHAnsi"/>
          <w:sz w:val="16"/>
        </w:rPr>
        <w:t xml:space="preserve"> </w:t>
      </w:r>
      <w:r w:rsidRPr="003C49C4">
        <w:rPr>
          <w:rFonts w:asciiTheme="minorHAnsi" w:hAnsiTheme="minorHAnsi" w:cstheme="minorHAnsi"/>
          <w:u w:val="single"/>
        </w:rPr>
        <w:t>likely by strengthening fascist</w:t>
      </w:r>
      <w:r w:rsidRPr="003C49C4">
        <w:rPr>
          <w:rFonts w:asciiTheme="minorHAnsi" w:hAnsiTheme="minorHAnsi" w:cstheme="minorHAnsi"/>
          <w:sz w:val="16"/>
        </w:rPr>
        <w:t xml:space="preserve">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725A63DB" w14:textId="03868781" w:rsidR="00E50E6A" w:rsidRPr="003C49C4" w:rsidRDefault="00E50E6A" w:rsidP="00E50E6A">
      <w:pPr>
        <w:pStyle w:val="Heading4"/>
        <w:rPr>
          <w:rFonts w:asciiTheme="minorHAnsi" w:hAnsiTheme="minorHAnsi" w:cstheme="minorHAnsi"/>
          <w:iCs w:val="0"/>
          <w:u w:val="single"/>
        </w:rPr>
      </w:pPr>
      <w:r>
        <w:rPr>
          <w:rFonts w:asciiTheme="minorHAnsi" w:hAnsiTheme="minorHAnsi" w:cstheme="minorHAnsi"/>
          <w:iCs w:val="0"/>
          <w:u w:val="single"/>
        </w:rPr>
        <w:t>Walt</w:t>
      </w:r>
      <w:r>
        <w:rPr>
          <w:rFonts w:asciiTheme="minorHAnsi" w:hAnsiTheme="minorHAnsi" w:cstheme="minorHAnsi"/>
          <w:iCs w:val="0"/>
        </w:rPr>
        <w:t xml:space="preserve"> said </w:t>
      </w:r>
      <w:r w:rsidRPr="003C49C4">
        <w:rPr>
          <w:rFonts w:asciiTheme="minorHAnsi" w:hAnsiTheme="minorHAnsi" w:cstheme="minorHAnsi"/>
          <w:iCs w:val="0"/>
          <w:u w:val="single"/>
        </w:rPr>
        <w:t>COVID</w:t>
      </w:r>
      <w:r w:rsidRPr="003C49C4">
        <w:rPr>
          <w:rFonts w:asciiTheme="minorHAnsi" w:hAnsiTheme="minorHAnsi" w:cstheme="minorHAnsi"/>
          <w:iCs w:val="0"/>
        </w:rPr>
        <w:t xml:space="preserve"> </w:t>
      </w:r>
      <w:r w:rsidRPr="003C49C4">
        <w:rPr>
          <w:rFonts w:asciiTheme="minorHAnsi" w:hAnsiTheme="minorHAnsi" w:cstheme="minorHAnsi"/>
          <w:iCs w:val="0"/>
          <w:u w:val="single"/>
        </w:rPr>
        <w:t>thumps</w:t>
      </w:r>
      <w:r w:rsidRPr="003C49C4">
        <w:rPr>
          <w:rFonts w:asciiTheme="minorHAnsi" w:hAnsiTheme="minorHAnsi" w:cstheme="minorHAnsi"/>
          <w:iCs w:val="0"/>
        </w:rPr>
        <w:t xml:space="preserve">, </w:t>
      </w:r>
      <w:r>
        <w:rPr>
          <w:rFonts w:asciiTheme="minorHAnsi" w:hAnsiTheme="minorHAnsi" w:cstheme="minorHAnsi"/>
          <w:iCs w:val="0"/>
        </w:rPr>
        <w:t>extend that or the link isn’t big enough</w:t>
      </w:r>
      <w:r w:rsidRPr="003C49C4">
        <w:rPr>
          <w:rFonts w:asciiTheme="minorHAnsi" w:hAnsiTheme="minorHAnsi" w:cstheme="minorHAnsi"/>
          <w:iCs w:val="0"/>
        </w:rPr>
        <w:t>.</w:t>
      </w:r>
    </w:p>
    <w:p w14:paraId="10B5D042" w14:textId="77777777" w:rsidR="00E50E6A" w:rsidRPr="003C49C4" w:rsidRDefault="00E50E6A" w:rsidP="00E50E6A">
      <w:pPr>
        <w:rPr>
          <w:rFonts w:asciiTheme="minorHAnsi" w:hAnsiTheme="minorHAnsi" w:cstheme="minorHAnsi"/>
          <w:color w:val="FF0000"/>
        </w:rPr>
      </w:pPr>
      <w:r w:rsidRPr="003C49C4">
        <w:rPr>
          <w:rStyle w:val="Style13ptBold"/>
          <w:rFonts w:asciiTheme="minorHAnsi" w:hAnsiTheme="minorHAnsi" w:cstheme="minorHAnsi"/>
        </w:rPr>
        <w:t>Horsley ’20</w:t>
      </w:r>
      <w:r w:rsidRPr="003C49C4">
        <w:rPr>
          <w:rFonts w:asciiTheme="minorHAnsi" w:hAnsiTheme="minorHAnsi" w:cstheme="minorHAnsi"/>
        </w:rPr>
        <w:t xml:space="preserve"> [Scott Horsley; NPR reporter, “3 Months Of Hell: U.S. Economy Drops 32.9% In Worst GDP Report Ever,” </w:t>
      </w:r>
      <w:hyperlink r:id="rId25" w:history="1">
        <w:r w:rsidRPr="003C49C4">
          <w:rPr>
            <w:rStyle w:val="Hyperlink"/>
            <w:rFonts w:asciiTheme="minorHAnsi" w:hAnsiTheme="minorHAnsi" w:cstheme="minorHAnsi"/>
          </w:rPr>
          <w:t>https://www.npr.org/sections/coronavirus-live-updates/2020/07/30/896714437/3-months-of-hell-u-s-economys-worst-quarter-ever</w:t>
        </w:r>
      </w:hyperlink>
    </w:p>
    <w:p w14:paraId="2A0325A8" w14:textId="77777777" w:rsidR="00E50E6A" w:rsidRPr="003C49C4" w:rsidRDefault="00E50E6A" w:rsidP="00E50E6A">
      <w:pPr>
        <w:rPr>
          <w:rFonts w:asciiTheme="minorHAnsi" w:hAnsiTheme="minorHAnsi" w:cstheme="minorHAnsi"/>
          <w:sz w:val="16"/>
        </w:rPr>
      </w:pPr>
      <w:r w:rsidRPr="003C49C4">
        <w:rPr>
          <w:rStyle w:val="StyleUnderline"/>
          <w:rFonts w:asciiTheme="minorHAnsi" w:hAnsiTheme="minorHAnsi" w:cstheme="minorHAnsi"/>
        </w:rPr>
        <w:t xml:space="preserve">The </w:t>
      </w:r>
      <w:r w:rsidRPr="003C49C4">
        <w:rPr>
          <w:rStyle w:val="StyleUnderline"/>
          <w:rFonts w:asciiTheme="minorHAnsi" w:hAnsiTheme="minorHAnsi" w:cstheme="minorHAnsi"/>
          <w:highlight w:val="cyan"/>
        </w:rPr>
        <w:t>coronavirus</w:t>
      </w:r>
      <w:r w:rsidRPr="003C49C4">
        <w:rPr>
          <w:rStyle w:val="StyleUnderline"/>
          <w:rFonts w:asciiTheme="minorHAnsi" w:hAnsiTheme="minorHAnsi" w:cstheme="minorHAnsi"/>
        </w:rPr>
        <w:t xml:space="preserve"> pandemic </w:t>
      </w:r>
      <w:r w:rsidRPr="003C49C4">
        <w:rPr>
          <w:rStyle w:val="StyleUnderline"/>
          <w:rFonts w:asciiTheme="minorHAnsi" w:hAnsiTheme="minorHAnsi" w:cstheme="minorHAnsi"/>
          <w:highlight w:val="cyan"/>
        </w:rPr>
        <w:t>triggered</w:t>
      </w:r>
      <w:r w:rsidRPr="003C49C4">
        <w:rPr>
          <w:rStyle w:val="StyleUnderline"/>
          <w:rFonts w:asciiTheme="minorHAnsi" w:hAnsiTheme="minorHAnsi" w:cstheme="minorHAnsi"/>
        </w:rPr>
        <w:t xml:space="preserve"> </w:t>
      </w:r>
      <w:r w:rsidRPr="003C49C4">
        <w:rPr>
          <w:rStyle w:val="StyleUnderline"/>
          <w:rFonts w:asciiTheme="minorHAnsi" w:hAnsiTheme="minorHAnsi" w:cstheme="minorHAnsi"/>
          <w:highlight w:val="cyan"/>
        </w:rPr>
        <w:t xml:space="preserve">the </w:t>
      </w:r>
      <w:r w:rsidRPr="003C49C4">
        <w:rPr>
          <w:rStyle w:val="Emphasis"/>
          <w:rFonts w:asciiTheme="minorHAnsi" w:hAnsiTheme="minorHAnsi" w:cstheme="minorHAnsi"/>
          <w:highlight w:val="cyan"/>
        </w:rPr>
        <w:t>sharpest economic contraction</w:t>
      </w:r>
      <w:r w:rsidRPr="003C49C4">
        <w:rPr>
          <w:rStyle w:val="StyleUnderline"/>
          <w:rFonts w:asciiTheme="minorHAnsi" w:hAnsiTheme="minorHAnsi" w:cstheme="minorHAnsi"/>
          <w:highlight w:val="cyan"/>
        </w:rPr>
        <w:t xml:space="preserve"> in </w:t>
      </w:r>
      <w:r w:rsidRPr="003C49C4">
        <w:rPr>
          <w:rStyle w:val="Emphasis"/>
          <w:rFonts w:asciiTheme="minorHAnsi" w:hAnsiTheme="minorHAnsi" w:cstheme="minorHAnsi"/>
        </w:rPr>
        <w:t xml:space="preserve">modern </w:t>
      </w:r>
      <w:r w:rsidRPr="003C49C4">
        <w:rPr>
          <w:rStyle w:val="Emphasis"/>
          <w:rFonts w:asciiTheme="minorHAnsi" w:hAnsiTheme="minorHAnsi" w:cstheme="minorHAnsi"/>
          <w:highlight w:val="cyan"/>
        </w:rPr>
        <w:t>American history</w:t>
      </w:r>
      <w:r w:rsidRPr="003C49C4">
        <w:rPr>
          <w:rFonts w:asciiTheme="minorHAnsi" w:hAnsiTheme="minorHAnsi" w:cstheme="minorHAnsi"/>
          <w:sz w:val="16"/>
        </w:rPr>
        <w:t>, the Commerce Department reported Thursday.</w:t>
      </w:r>
    </w:p>
    <w:p w14:paraId="55C861EA" w14:textId="77777777" w:rsidR="00E50E6A" w:rsidRPr="003C49C4" w:rsidRDefault="00E50E6A" w:rsidP="00E50E6A">
      <w:pPr>
        <w:rPr>
          <w:rFonts w:asciiTheme="minorHAnsi" w:hAnsiTheme="minorHAnsi" w:cstheme="minorHAnsi"/>
          <w:sz w:val="16"/>
        </w:rPr>
      </w:pPr>
      <w:r w:rsidRPr="003C49C4">
        <w:rPr>
          <w:rStyle w:val="Emphasis"/>
          <w:rFonts w:asciiTheme="minorHAnsi" w:hAnsiTheme="minorHAnsi" w:cstheme="minorHAnsi"/>
          <w:highlight w:val="cyan"/>
        </w:rPr>
        <w:t>G</w:t>
      </w:r>
      <w:r w:rsidRPr="003C49C4">
        <w:rPr>
          <w:rStyle w:val="StyleUnderline"/>
          <w:rFonts w:asciiTheme="minorHAnsi" w:hAnsiTheme="minorHAnsi" w:cstheme="minorHAnsi"/>
        </w:rPr>
        <w:t xml:space="preserve">ross </w:t>
      </w:r>
      <w:r w:rsidRPr="003C49C4">
        <w:rPr>
          <w:rStyle w:val="Emphasis"/>
          <w:rFonts w:asciiTheme="minorHAnsi" w:hAnsiTheme="minorHAnsi" w:cstheme="minorHAnsi"/>
          <w:highlight w:val="cyan"/>
        </w:rPr>
        <w:t>d</w:t>
      </w:r>
      <w:r w:rsidRPr="003C49C4">
        <w:rPr>
          <w:rStyle w:val="StyleUnderline"/>
          <w:rFonts w:asciiTheme="minorHAnsi" w:hAnsiTheme="minorHAnsi" w:cstheme="minorHAnsi"/>
        </w:rPr>
        <w:t xml:space="preserve">omestic </w:t>
      </w:r>
      <w:r w:rsidRPr="003C49C4">
        <w:rPr>
          <w:rStyle w:val="Emphasis"/>
          <w:rFonts w:asciiTheme="minorHAnsi" w:hAnsiTheme="minorHAnsi" w:cstheme="minorHAnsi"/>
          <w:highlight w:val="cyan"/>
        </w:rPr>
        <w:t>p</w:t>
      </w:r>
      <w:r w:rsidRPr="003C49C4">
        <w:rPr>
          <w:rStyle w:val="StyleUnderline"/>
          <w:rFonts w:asciiTheme="minorHAnsi" w:hAnsiTheme="minorHAnsi" w:cstheme="minorHAnsi"/>
        </w:rPr>
        <w:t xml:space="preserve">roduct — the broadest measure of economic activity — </w:t>
      </w:r>
      <w:r w:rsidRPr="003C49C4">
        <w:rPr>
          <w:rStyle w:val="StyleUnderline"/>
          <w:rFonts w:asciiTheme="minorHAnsi" w:hAnsiTheme="minorHAnsi" w:cstheme="minorHAnsi"/>
          <w:highlight w:val="cyan"/>
        </w:rPr>
        <w:t>shrank</w:t>
      </w:r>
      <w:r w:rsidRPr="003C49C4">
        <w:rPr>
          <w:rStyle w:val="StyleUnderline"/>
          <w:rFonts w:asciiTheme="minorHAnsi" w:hAnsiTheme="minorHAnsi" w:cstheme="minorHAnsi"/>
        </w:rPr>
        <w:t xml:space="preserve"> at an annual rate of </w:t>
      </w:r>
      <w:r w:rsidRPr="003C49C4">
        <w:rPr>
          <w:rStyle w:val="Emphasis"/>
          <w:rFonts w:asciiTheme="minorHAnsi" w:hAnsiTheme="minorHAnsi" w:cstheme="minorHAnsi"/>
          <w:highlight w:val="cyan"/>
        </w:rPr>
        <w:t>32.9%</w:t>
      </w:r>
      <w:r w:rsidRPr="003C49C4">
        <w:rPr>
          <w:rStyle w:val="Emphasis"/>
          <w:rFonts w:asciiTheme="minorHAnsi" w:hAnsiTheme="minorHAnsi" w:cstheme="minorHAnsi"/>
        </w:rPr>
        <w:t xml:space="preserve"> </w:t>
      </w:r>
      <w:r w:rsidRPr="003C49C4">
        <w:rPr>
          <w:rStyle w:val="StyleUnderline"/>
          <w:rFonts w:asciiTheme="minorHAnsi" w:hAnsiTheme="minorHAnsi" w:cstheme="minorHAnsi"/>
        </w:rPr>
        <w:t xml:space="preserve">in the </w:t>
      </w:r>
      <w:r w:rsidRPr="003C49C4">
        <w:rPr>
          <w:rStyle w:val="Emphasis"/>
          <w:rFonts w:asciiTheme="minorHAnsi" w:hAnsiTheme="minorHAnsi" w:cstheme="minorHAnsi"/>
        </w:rPr>
        <w:t>second quarter</w:t>
      </w:r>
      <w:r w:rsidRPr="003C49C4">
        <w:rPr>
          <w:rFonts w:asciiTheme="minorHAnsi" w:hAnsiTheme="minorHAnsi" w:cstheme="minorHAnsi"/>
          <w:sz w:val="16"/>
        </w:rPr>
        <w:t xml:space="preserve"> as restaurants and retailers closed their doors in a desperate effort to slow the spread of the virus, which has killed more than 150,000 people in the U.S.</w:t>
      </w:r>
    </w:p>
    <w:p w14:paraId="799F0BE5" w14:textId="77777777" w:rsidR="00E50E6A" w:rsidRDefault="00E50E6A" w:rsidP="00E50E6A">
      <w:pPr>
        <w:pStyle w:val="Heading4"/>
      </w:pPr>
      <w:r>
        <w:rPr>
          <w:rStyle w:val="Hyperlink"/>
        </w:rPr>
        <w:t>2---</w:t>
      </w:r>
      <w:r>
        <w:t xml:space="preserve">Higher wages boost the economy. </w:t>
      </w:r>
    </w:p>
    <w:p w14:paraId="65983F02" w14:textId="77777777" w:rsidR="00E50E6A" w:rsidRPr="002279A3" w:rsidRDefault="00E50E6A" w:rsidP="00E50E6A">
      <w:r w:rsidRPr="00971037">
        <w:rPr>
          <w:rStyle w:val="Style13ptBold"/>
        </w:rPr>
        <w:t>Bahn ’23</w:t>
      </w:r>
      <w:r>
        <w:t xml:space="preserve"> [Kate and Joe Peck; September 6; Research Director at the Urban Institute, former Economist at the Center for American Progress, PhD in Economics from the New School, BA in Economics and Labor History from Hampshire College; Research Analyst at the Urban Institute, MRes from University College London and a BA from Yale University in Economic History; Work Rise, “How Unions Can Increase Firm Productivity and Strengthen Economic Growth,” https://www.workrisenetwork.org/working-knowledge/how-unions-can-increase-firm-productivity-and-strengthen-economic-growth]</w:t>
      </w:r>
    </w:p>
    <w:p w14:paraId="1CB62272" w14:textId="77777777" w:rsidR="00E50E6A" w:rsidRPr="00DC0A89" w:rsidRDefault="00E50E6A" w:rsidP="00E50E6A">
      <w:pPr>
        <w:rPr>
          <w:rStyle w:val="StyleUnderline"/>
        </w:rPr>
      </w:pPr>
      <w:r w:rsidRPr="00ED3EBC">
        <w:rPr>
          <w:rStyle w:val="StyleUnderline"/>
          <w:highlight w:val="cyan"/>
        </w:rPr>
        <w:t>Unions raise</w:t>
      </w:r>
      <w:r w:rsidRPr="001E00D6">
        <w:rPr>
          <w:sz w:val="16"/>
        </w:rPr>
        <w:t xml:space="preserve"> worker </w:t>
      </w:r>
      <w:r w:rsidRPr="00ED3EBC">
        <w:rPr>
          <w:rStyle w:val="Emphasis"/>
          <w:highlight w:val="cyan"/>
        </w:rPr>
        <w:t>wages</w:t>
      </w:r>
      <w:r w:rsidRPr="00ED3EBC">
        <w:rPr>
          <w:sz w:val="16"/>
          <w:highlight w:val="cyan"/>
        </w:rPr>
        <w:t xml:space="preserve">, </w:t>
      </w:r>
      <w:r w:rsidRPr="00ED3EBC">
        <w:rPr>
          <w:rStyle w:val="StyleUnderline"/>
          <w:highlight w:val="cyan"/>
        </w:rPr>
        <w:t>offset</w:t>
      </w:r>
      <w:r w:rsidRPr="001E00D6">
        <w:rPr>
          <w:sz w:val="16"/>
        </w:rPr>
        <w:t xml:space="preserve"> economic </w:t>
      </w:r>
      <w:r w:rsidRPr="00ED3EBC">
        <w:rPr>
          <w:rStyle w:val="Emphasis"/>
          <w:highlight w:val="cyan"/>
        </w:rPr>
        <w:t>inequality</w:t>
      </w:r>
      <w:r w:rsidRPr="001E00D6">
        <w:rPr>
          <w:sz w:val="16"/>
        </w:rPr>
        <w:t xml:space="preserve">, </w:t>
      </w:r>
      <w:r w:rsidRPr="00DC0A89">
        <w:rPr>
          <w:rStyle w:val="StyleUnderline"/>
        </w:rPr>
        <w:t xml:space="preserve">and </w:t>
      </w:r>
      <w:r w:rsidRPr="00ED3EBC">
        <w:rPr>
          <w:rStyle w:val="Emphasis"/>
          <w:highlight w:val="cyan"/>
        </w:rPr>
        <w:t>boost</w:t>
      </w:r>
      <w:r w:rsidRPr="00ED3EBC">
        <w:rPr>
          <w:rStyle w:val="StyleUnderline"/>
          <w:highlight w:val="cyan"/>
        </w:rPr>
        <w:t xml:space="preserve"> </w:t>
      </w:r>
      <w:r w:rsidRPr="00ED3EBC">
        <w:rPr>
          <w:rStyle w:val="StyleUnderline"/>
        </w:rPr>
        <w:t xml:space="preserve">the </w:t>
      </w:r>
      <w:r w:rsidRPr="00ED3EBC">
        <w:rPr>
          <w:rStyle w:val="Emphasis"/>
          <w:highlight w:val="cyan"/>
        </w:rPr>
        <w:t>econ</w:t>
      </w:r>
      <w:r w:rsidRPr="00ED3EBC">
        <w:rPr>
          <w:rStyle w:val="Emphasis"/>
        </w:rPr>
        <w:t>omy</w:t>
      </w:r>
    </w:p>
    <w:p w14:paraId="1254266A" w14:textId="77777777" w:rsidR="00E50E6A" w:rsidRPr="001E00D6" w:rsidRDefault="00E50E6A" w:rsidP="00E50E6A">
      <w:pPr>
        <w:rPr>
          <w:sz w:val="16"/>
        </w:rPr>
      </w:pPr>
      <w:r w:rsidRPr="001E00D6">
        <w:rPr>
          <w:sz w:val="16"/>
        </w:rPr>
        <w:t xml:space="preserve">That unions have a positive and significant impact on wages is well established in economics. Over the course of a lifetime, the average male worker will earn $1.3 million more if they have consistently been a member of a union. This is true despite union workers on average retiring earlier. </w:t>
      </w:r>
      <w:r w:rsidRPr="004B0A77">
        <w:rPr>
          <w:rStyle w:val="StyleUnderline"/>
        </w:rPr>
        <w:t>Unions</w:t>
      </w:r>
      <w:r w:rsidRPr="001E00D6">
        <w:rPr>
          <w:sz w:val="16"/>
        </w:rPr>
        <w:t xml:space="preserve"> have played a significant role in </w:t>
      </w:r>
      <w:r w:rsidRPr="004B0A77">
        <w:rPr>
          <w:rStyle w:val="StyleUnderline"/>
        </w:rPr>
        <w:t>reduc</w:t>
      </w:r>
      <w:r w:rsidRPr="001E00D6">
        <w:rPr>
          <w:sz w:val="16"/>
        </w:rPr>
        <w:t xml:space="preserve">ing income </w:t>
      </w:r>
      <w:r w:rsidRPr="004B0A77">
        <w:rPr>
          <w:rStyle w:val="Emphasis"/>
        </w:rPr>
        <w:t>inequality</w:t>
      </w:r>
      <w:r w:rsidRPr="001E00D6">
        <w:rPr>
          <w:sz w:val="16"/>
        </w:rPr>
        <w:t xml:space="preserve">, </w:t>
      </w:r>
      <w:r w:rsidRPr="004B0A77">
        <w:rPr>
          <w:rStyle w:val="StyleUnderline"/>
        </w:rPr>
        <w:t>and</w:t>
      </w:r>
      <w:r w:rsidRPr="001E00D6">
        <w:rPr>
          <w:sz w:val="16"/>
        </w:rPr>
        <w:t xml:space="preserve"> likewise, </w:t>
      </w:r>
      <w:r w:rsidRPr="004B0A77">
        <w:rPr>
          <w:rStyle w:val="StyleUnderline"/>
        </w:rPr>
        <w:t xml:space="preserve">their </w:t>
      </w:r>
      <w:r w:rsidRPr="004B0A77">
        <w:rPr>
          <w:rStyle w:val="Emphasis"/>
        </w:rPr>
        <w:t>decline</w:t>
      </w:r>
      <w:r w:rsidRPr="004B0A77">
        <w:rPr>
          <w:rStyle w:val="StyleUnderline"/>
        </w:rPr>
        <w:t xml:space="preserve"> is correlated with a </w:t>
      </w:r>
      <w:r w:rsidRPr="004B0A77">
        <w:rPr>
          <w:rStyle w:val="Emphasis"/>
        </w:rPr>
        <w:t>rise</w:t>
      </w:r>
      <w:r w:rsidRPr="004B0A77">
        <w:rPr>
          <w:rStyle w:val="StyleUnderline"/>
        </w:rPr>
        <w:t xml:space="preserve"> in income </w:t>
      </w:r>
      <w:r w:rsidRPr="004B0A77">
        <w:rPr>
          <w:rStyle w:val="Emphasis"/>
        </w:rPr>
        <w:t>inequality</w:t>
      </w:r>
      <w:r w:rsidRPr="001E00D6">
        <w:rPr>
          <w:sz w:val="16"/>
        </w:rPr>
        <w:t xml:space="preserve"> in the last 50 years.</w:t>
      </w:r>
    </w:p>
    <w:p w14:paraId="4152706C" w14:textId="77777777" w:rsidR="00E50E6A" w:rsidRPr="00251134" w:rsidRDefault="00E50E6A" w:rsidP="00E50E6A">
      <w:pPr>
        <w:rPr>
          <w:sz w:val="16"/>
        </w:rPr>
      </w:pPr>
      <w:r w:rsidRPr="001E00D6">
        <w:rPr>
          <w:sz w:val="16"/>
        </w:rPr>
        <w:t xml:space="preserve">In particular, </w:t>
      </w:r>
      <w:r w:rsidRPr="00175D84">
        <w:rPr>
          <w:rStyle w:val="StyleUnderline"/>
        </w:rPr>
        <w:t>unions raise wages more</w:t>
      </w:r>
      <w:r w:rsidRPr="001E00D6">
        <w:rPr>
          <w:sz w:val="16"/>
        </w:rPr>
        <w:t xml:space="preserve"> for </w:t>
      </w:r>
      <w:r w:rsidRPr="00175D84">
        <w:rPr>
          <w:rStyle w:val="StyleUnderline"/>
        </w:rPr>
        <w:t>workers</w:t>
      </w:r>
      <w:r w:rsidRPr="001E00D6">
        <w:rPr>
          <w:sz w:val="16"/>
        </w:rPr>
        <w:t xml:space="preserve"> with less formal education and experience, </w:t>
      </w:r>
      <w:r w:rsidRPr="00175D84">
        <w:rPr>
          <w:rStyle w:val="StyleUnderline"/>
        </w:rPr>
        <w:t>who tend to be paid less</w:t>
      </w:r>
      <w:r w:rsidRPr="001E00D6">
        <w:rPr>
          <w:sz w:val="16"/>
        </w:rPr>
        <w:t xml:space="preserve">. They can also help families build wealth, particularly Black, Latinx, Native American, and Asian American households. </w:t>
      </w:r>
      <w:r w:rsidRPr="001E00D6">
        <w:rPr>
          <w:rStyle w:val="StyleUnderline"/>
        </w:rPr>
        <w:t xml:space="preserve">This can </w:t>
      </w:r>
      <w:r w:rsidRPr="00E93482">
        <w:rPr>
          <w:rStyle w:val="Emphasis"/>
          <w:highlight w:val="cyan"/>
        </w:rPr>
        <w:t>bolster</w:t>
      </w:r>
      <w:r w:rsidRPr="001E00D6">
        <w:rPr>
          <w:rStyle w:val="StyleUnderline"/>
        </w:rPr>
        <w:t xml:space="preserve"> economic </w:t>
      </w:r>
      <w:r w:rsidRPr="00ED3EBC">
        <w:rPr>
          <w:rStyle w:val="Emphasis"/>
          <w:highlight w:val="cyan"/>
        </w:rPr>
        <w:t>activity</w:t>
      </w:r>
      <w:r w:rsidRPr="001E00D6">
        <w:rPr>
          <w:rStyle w:val="StyleUnderline"/>
        </w:rPr>
        <w:t xml:space="preserve"> across the </w:t>
      </w:r>
      <w:r w:rsidRPr="001E00D6">
        <w:rPr>
          <w:rStyle w:val="Emphasis"/>
        </w:rPr>
        <w:t>economy</w:t>
      </w:r>
      <w:r w:rsidRPr="001E00D6">
        <w:rPr>
          <w:rStyle w:val="StyleUnderline"/>
        </w:rPr>
        <w:t xml:space="preserve">, as lower-income </w:t>
      </w:r>
      <w:r w:rsidRPr="00E93482">
        <w:rPr>
          <w:rStyle w:val="StyleUnderline"/>
          <w:highlight w:val="cyan"/>
        </w:rPr>
        <w:t xml:space="preserve">workers spend a </w:t>
      </w:r>
      <w:r w:rsidRPr="00E93482">
        <w:rPr>
          <w:rStyle w:val="Emphasis"/>
          <w:highlight w:val="cyan"/>
        </w:rPr>
        <w:t>higher share</w:t>
      </w:r>
      <w:r w:rsidRPr="00E93482">
        <w:rPr>
          <w:rStyle w:val="StyleUnderline"/>
          <w:highlight w:val="cyan"/>
        </w:rPr>
        <w:t xml:space="preserve"> of</w:t>
      </w:r>
      <w:r w:rsidRPr="001E00D6">
        <w:rPr>
          <w:rStyle w:val="StyleUnderline"/>
        </w:rPr>
        <w:t xml:space="preserve"> their </w:t>
      </w:r>
      <w:r w:rsidRPr="00E93482">
        <w:rPr>
          <w:rStyle w:val="StyleUnderline"/>
          <w:highlight w:val="cyan"/>
        </w:rPr>
        <w:t xml:space="preserve">income on </w:t>
      </w:r>
      <w:r w:rsidRPr="00E93482">
        <w:rPr>
          <w:rStyle w:val="Emphasis"/>
          <w:highlight w:val="cyan"/>
        </w:rPr>
        <w:t>consumption</w:t>
      </w:r>
      <w:r w:rsidRPr="001E00D6">
        <w:rPr>
          <w:sz w:val="16"/>
        </w:rPr>
        <w:t>. Given that lower-income workers frequently have less wealth, they typically have consumption that fluctuates with their income compared to those who have higher wealth to use for spending as incomes fluctuate.</w:t>
      </w:r>
    </w:p>
    <w:p w14:paraId="12AFB6C1" w14:textId="77777777" w:rsidR="00E50E6A" w:rsidRPr="00251134" w:rsidRDefault="00E50E6A" w:rsidP="00E50E6A">
      <w:pPr>
        <w:rPr>
          <w:u w:val="single"/>
        </w:rPr>
      </w:pPr>
      <w:r w:rsidRPr="00251134">
        <w:rPr>
          <w:sz w:val="16"/>
        </w:rPr>
        <w:t xml:space="preserve">In addition to income inequality, unionization has an inverse relationship with the labor share of income —or how much of economic growth goes to workers. The </w:t>
      </w:r>
      <w:r w:rsidRPr="00E93482">
        <w:rPr>
          <w:rStyle w:val="StyleUnderline"/>
          <w:highlight w:val="cyan"/>
        </w:rPr>
        <w:t>decline in worker power</w:t>
      </w:r>
      <w:r w:rsidRPr="00251134">
        <w:rPr>
          <w:sz w:val="16"/>
        </w:rPr>
        <w:t xml:space="preserve"> </w:t>
      </w:r>
      <w:r w:rsidRPr="001E00D6">
        <w:rPr>
          <w:rStyle w:val="StyleUnderline"/>
        </w:rPr>
        <w:t xml:space="preserve">has been associated with an increase in </w:t>
      </w:r>
      <w:r w:rsidRPr="001E00D6">
        <w:rPr>
          <w:rStyle w:val="Emphasis"/>
        </w:rPr>
        <w:t>economic rents</w:t>
      </w:r>
      <w:r w:rsidRPr="00251134">
        <w:rPr>
          <w:sz w:val="16"/>
        </w:rPr>
        <w:t xml:space="preserve"> in the form of profits going to companies. Furthermore, </w:t>
      </w:r>
      <w:r w:rsidRPr="001E00D6">
        <w:rPr>
          <w:rStyle w:val="StyleUnderline"/>
        </w:rPr>
        <w:t xml:space="preserve">this </w:t>
      </w:r>
      <w:r w:rsidRPr="00251134">
        <w:rPr>
          <w:sz w:val="16"/>
        </w:rPr>
        <w:t xml:space="preserve">phenomenon </w:t>
      </w:r>
      <w:r w:rsidRPr="00E93482">
        <w:rPr>
          <w:rStyle w:val="StyleUnderline"/>
          <w:highlight w:val="cyan"/>
        </w:rPr>
        <w:t xml:space="preserve">risks </w:t>
      </w:r>
      <w:r w:rsidRPr="00E93482">
        <w:rPr>
          <w:rStyle w:val="Emphasis"/>
          <w:highlight w:val="cyan"/>
        </w:rPr>
        <w:t>stymying</w:t>
      </w:r>
      <w:r w:rsidRPr="001E00D6">
        <w:rPr>
          <w:rStyle w:val="StyleUnderline"/>
        </w:rPr>
        <w:t xml:space="preserve"> economic </w:t>
      </w:r>
      <w:r w:rsidRPr="00E93482">
        <w:rPr>
          <w:rStyle w:val="Emphasis"/>
          <w:highlight w:val="cyan"/>
        </w:rPr>
        <w:t>growth</w:t>
      </w:r>
      <w:r w:rsidRPr="00251134">
        <w:rPr>
          <w:sz w:val="16"/>
        </w:rPr>
        <w:t xml:space="preserve">, as </w:t>
      </w:r>
      <w:r w:rsidRPr="001E00D6">
        <w:rPr>
          <w:rStyle w:val="Emphasis"/>
        </w:rPr>
        <w:t>workers’ share</w:t>
      </w:r>
      <w:r w:rsidRPr="001E00D6">
        <w:rPr>
          <w:rStyle w:val="StyleUnderline"/>
        </w:rPr>
        <w:t xml:space="preserve"> of national </w:t>
      </w:r>
      <w:r w:rsidRPr="001E00D6">
        <w:rPr>
          <w:rStyle w:val="Emphasis"/>
        </w:rPr>
        <w:t>income</w:t>
      </w:r>
      <w:r w:rsidRPr="001E00D6">
        <w:rPr>
          <w:rStyle w:val="StyleUnderline"/>
        </w:rPr>
        <w:t xml:space="preserve"> has a </w:t>
      </w:r>
      <w:r w:rsidRPr="001E00D6">
        <w:rPr>
          <w:rStyle w:val="Emphasis"/>
        </w:rPr>
        <w:t>positive impact</w:t>
      </w:r>
      <w:r w:rsidRPr="001E00D6">
        <w:rPr>
          <w:rStyle w:val="StyleUnderline"/>
        </w:rPr>
        <w:t xml:space="preserve"> on </w:t>
      </w:r>
      <w:r w:rsidRPr="001E00D6">
        <w:rPr>
          <w:rStyle w:val="Emphasis"/>
        </w:rPr>
        <w:t>economic growth</w:t>
      </w:r>
      <w:r w:rsidRPr="00251134">
        <w:rPr>
          <w:sz w:val="16"/>
        </w:rPr>
        <w:t xml:space="preserve"> in the long run.</w:t>
      </w:r>
    </w:p>
    <w:p w14:paraId="7A02C394" w14:textId="77777777" w:rsidR="00E50E6A" w:rsidRPr="00251134" w:rsidRDefault="00E50E6A" w:rsidP="00E50E6A">
      <w:pPr>
        <w:rPr>
          <w:u w:val="single"/>
        </w:rPr>
      </w:pPr>
      <w:r w:rsidRPr="00251134">
        <w:rPr>
          <w:sz w:val="16"/>
        </w:rPr>
        <w:t>“</w:t>
      </w:r>
      <w:r w:rsidRPr="00251134">
        <w:rPr>
          <w:rStyle w:val="StyleUnderline"/>
        </w:rPr>
        <w:t>Rather than worker interests being</w:t>
      </w:r>
      <w:r w:rsidRPr="00251134">
        <w:rPr>
          <w:sz w:val="16"/>
        </w:rPr>
        <w:t xml:space="preserve"> seen as inherently </w:t>
      </w:r>
      <w:r w:rsidRPr="00251134">
        <w:rPr>
          <w:rStyle w:val="StyleUnderline"/>
        </w:rPr>
        <w:t xml:space="preserve">at </w:t>
      </w:r>
      <w:r w:rsidRPr="00251134">
        <w:rPr>
          <w:rStyle w:val="Emphasis"/>
        </w:rPr>
        <w:t>odds</w:t>
      </w:r>
      <w:r w:rsidRPr="00251134">
        <w:rPr>
          <w:rStyle w:val="StyleUnderline"/>
        </w:rPr>
        <w:t xml:space="preserve"> with business interests</w:t>
      </w:r>
      <w:r w:rsidRPr="00251134">
        <w:rPr>
          <w:sz w:val="16"/>
        </w:rPr>
        <w:t xml:space="preserve">, </w:t>
      </w:r>
      <w:r w:rsidRPr="00251134">
        <w:rPr>
          <w:rStyle w:val="Emphasis"/>
        </w:rPr>
        <w:t>aligning</w:t>
      </w:r>
      <w:r w:rsidRPr="00251134">
        <w:rPr>
          <w:sz w:val="16"/>
        </w:rPr>
        <w:t xml:space="preserve"> </w:t>
      </w:r>
      <w:r w:rsidRPr="00251134">
        <w:rPr>
          <w:rStyle w:val="StyleUnderline"/>
        </w:rPr>
        <w:t>them through</w:t>
      </w:r>
      <w:r w:rsidRPr="00251134">
        <w:rPr>
          <w:sz w:val="16"/>
        </w:rPr>
        <w:t xml:space="preserve"> the </w:t>
      </w:r>
      <w:r w:rsidRPr="00251134">
        <w:rPr>
          <w:rStyle w:val="Emphasis"/>
        </w:rPr>
        <w:t>collective bargaining</w:t>
      </w:r>
      <w:r w:rsidRPr="00251134">
        <w:rPr>
          <w:sz w:val="16"/>
        </w:rPr>
        <w:t xml:space="preserve"> process can </w:t>
      </w:r>
      <w:r w:rsidRPr="00251134">
        <w:rPr>
          <w:rStyle w:val="Emphasis"/>
        </w:rPr>
        <w:t>improve</w:t>
      </w:r>
      <w:r w:rsidRPr="00251134">
        <w:rPr>
          <w:sz w:val="16"/>
        </w:rPr>
        <w:t xml:space="preserve"> </w:t>
      </w:r>
      <w:r w:rsidRPr="00251134">
        <w:rPr>
          <w:rStyle w:val="StyleUnderline"/>
        </w:rPr>
        <w:t xml:space="preserve">firm </w:t>
      </w:r>
      <w:r w:rsidRPr="00251134">
        <w:rPr>
          <w:rStyle w:val="Emphasis"/>
        </w:rPr>
        <w:t>outcomes</w:t>
      </w:r>
      <w:r w:rsidRPr="00251134">
        <w:rPr>
          <w:rStyle w:val="StyleUnderline"/>
        </w:rPr>
        <w:t xml:space="preserve"> and </w:t>
      </w:r>
      <w:r w:rsidRPr="00251134">
        <w:rPr>
          <w:rStyle w:val="Emphasis"/>
        </w:rPr>
        <w:t>benefit</w:t>
      </w:r>
      <w:r w:rsidRPr="00251134">
        <w:rPr>
          <w:rStyle w:val="StyleUnderline"/>
        </w:rPr>
        <w:t xml:space="preserve"> the broader </w:t>
      </w:r>
      <w:r w:rsidRPr="00251134">
        <w:rPr>
          <w:rStyle w:val="Emphasis"/>
        </w:rPr>
        <w:t>economy</w:t>
      </w:r>
      <w:r w:rsidRPr="00251134">
        <w:rPr>
          <w:rStyle w:val="StyleUnderline"/>
        </w:rPr>
        <w:t>.”</w:t>
      </w:r>
    </w:p>
    <w:p w14:paraId="5716112E" w14:textId="77777777" w:rsidR="00E50E6A" w:rsidRPr="00EA6F39" w:rsidRDefault="00E50E6A" w:rsidP="00E50E6A">
      <w:pPr>
        <w:rPr>
          <w:sz w:val="16"/>
        </w:rPr>
      </w:pPr>
      <w:r w:rsidRPr="00251134">
        <w:rPr>
          <w:sz w:val="16"/>
        </w:rPr>
        <w:t xml:space="preserve">In addition to firm-level effects like higher productivity and decreased turnover, these </w:t>
      </w:r>
      <w:r w:rsidRPr="00E93482">
        <w:rPr>
          <w:rStyle w:val="Emphasis"/>
          <w:highlight w:val="cyan"/>
        </w:rPr>
        <w:t>macroeconomic effects</w:t>
      </w:r>
      <w:r w:rsidRPr="00251134">
        <w:rPr>
          <w:sz w:val="16"/>
        </w:rPr>
        <w:t xml:space="preserve"> ultimately </w:t>
      </w:r>
      <w:r w:rsidRPr="00251134">
        <w:rPr>
          <w:rStyle w:val="StyleUnderline"/>
        </w:rPr>
        <w:t>benefit businesses</w:t>
      </w:r>
      <w:r w:rsidRPr="00251134">
        <w:rPr>
          <w:sz w:val="16"/>
        </w:rPr>
        <w:t xml:space="preserve"> as well, </w:t>
      </w:r>
      <w:r w:rsidRPr="00251134">
        <w:rPr>
          <w:rStyle w:val="StyleUnderline"/>
        </w:rPr>
        <w:t>which</w:t>
      </w:r>
      <w:r w:rsidRPr="00251134">
        <w:rPr>
          <w:sz w:val="16"/>
        </w:rPr>
        <w:t xml:space="preserve"> can </w:t>
      </w:r>
      <w:r w:rsidRPr="00251134">
        <w:rPr>
          <w:rStyle w:val="StyleUnderline"/>
        </w:rPr>
        <w:t>share</w:t>
      </w:r>
      <w:r w:rsidRPr="00251134">
        <w:rPr>
          <w:sz w:val="16"/>
        </w:rPr>
        <w:t xml:space="preserve"> in the </w:t>
      </w:r>
      <w:r w:rsidRPr="00251134">
        <w:rPr>
          <w:rStyle w:val="StyleUnderline"/>
        </w:rPr>
        <w:t xml:space="preserve">gains of </w:t>
      </w:r>
      <w:r w:rsidRPr="00E93482">
        <w:rPr>
          <w:rStyle w:val="StyleUnderline"/>
          <w:highlight w:val="cyan"/>
        </w:rPr>
        <w:t xml:space="preserve">greater </w:t>
      </w:r>
      <w:r w:rsidRPr="00E93482">
        <w:rPr>
          <w:rStyle w:val="Emphasis"/>
          <w:highlight w:val="cyan"/>
        </w:rPr>
        <w:t>productivity</w:t>
      </w:r>
      <w:r w:rsidRPr="00E93482">
        <w:rPr>
          <w:rStyle w:val="StyleUnderline"/>
          <w:highlight w:val="cyan"/>
        </w:rPr>
        <w:t xml:space="preserve"> and higher </w:t>
      </w:r>
      <w:r w:rsidRPr="00E93482">
        <w:rPr>
          <w:rStyle w:val="Emphasis"/>
        </w:rPr>
        <w:t xml:space="preserve">economic </w:t>
      </w:r>
      <w:r w:rsidRPr="00E93482">
        <w:rPr>
          <w:rStyle w:val="Emphasis"/>
          <w:highlight w:val="cyan"/>
        </w:rPr>
        <w:t>growth</w:t>
      </w:r>
      <w:r w:rsidRPr="00251134">
        <w:rPr>
          <w:sz w:val="16"/>
        </w:rPr>
        <w:t xml:space="preserve">. Rather than worker interests being seen as inherently at odds with business interests, aligning them through the collective bargaining process can improve firm outcomes and benefit the broader economy. </w:t>
      </w:r>
      <w:r w:rsidRPr="00251134">
        <w:rPr>
          <w:rStyle w:val="StyleUnderline"/>
        </w:rPr>
        <w:t>Policies</w:t>
      </w:r>
      <w:r w:rsidRPr="00251134">
        <w:rPr>
          <w:sz w:val="16"/>
        </w:rPr>
        <w:t xml:space="preserve"> </w:t>
      </w:r>
      <w:r w:rsidRPr="00251134">
        <w:rPr>
          <w:rStyle w:val="StyleUnderline"/>
        </w:rPr>
        <w:t>that ease</w:t>
      </w:r>
      <w:r w:rsidRPr="00251134">
        <w:rPr>
          <w:sz w:val="16"/>
        </w:rPr>
        <w:t xml:space="preserve"> the path to </w:t>
      </w:r>
      <w:r w:rsidRPr="00251134">
        <w:rPr>
          <w:rStyle w:val="Emphasis"/>
        </w:rPr>
        <w:t>unionization</w:t>
      </w:r>
      <w:r w:rsidRPr="00251134">
        <w:rPr>
          <w:sz w:val="16"/>
        </w:rPr>
        <w:t xml:space="preserve"> ultimately </w:t>
      </w:r>
      <w:r w:rsidRPr="00251134">
        <w:rPr>
          <w:rStyle w:val="Emphasis"/>
        </w:rPr>
        <w:t>support</w:t>
      </w:r>
      <w:r w:rsidRPr="00251134">
        <w:rPr>
          <w:sz w:val="16"/>
        </w:rPr>
        <w:t xml:space="preserve"> </w:t>
      </w:r>
      <w:r w:rsidRPr="00251134">
        <w:rPr>
          <w:rStyle w:val="StyleUnderline"/>
        </w:rPr>
        <w:t xml:space="preserve">a more </w:t>
      </w:r>
      <w:r w:rsidRPr="00251134">
        <w:rPr>
          <w:rStyle w:val="Emphasis"/>
        </w:rPr>
        <w:t>robust economy</w:t>
      </w:r>
      <w:r w:rsidRPr="00251134">
        <w:rPr>
          <w:sz w:val="16"/>
        </w:rPr>
        <w:t>.</w:t>
      </w:r>
    </w:p>
    <w:p w14:paraId="049DFAD7" w14:textId="77777777" w:rsidR="00E50E6A" w:rsidRDefault="00E50E6A" w:rsidP="00E50E6A"/>
    <w:p w14:paraId="7AA6A77D" w14:textId="77777777" w:rsidR="00E50E6A" w:rsidRPr="00E50E6A" w:rsidRDefault="00E50E6A" w:rsidP="00E50E6A"/>
    <w:sectPr w:rsidR="00E50E6A" w:rsidRPr="00E50E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06500" w14:textId="77777777" w:rsidR="006033BB" w:rsidRDefault="006033BB" w:rsidP="00066D2C">
      <w:r>
        <w:separator/>
      </w:r>
    </w:p>
  </w:endnote>
  <w:endnote w:type="continuationSeparator" w:id="0">
    <w:p w14:paraId="6B0789FB" w14:textId="77777777" w:rsidR="006033BB" w:rsidRDefault="006033B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ABE55" w14:textId="77777777" w:rsidR="006033BB" w:rsidRDefault="006033BB" w:rsidP="00066D2C">
      <w:r>
        <w:separator/>
      </w:r>
    </w:p>
  </w:footnote>
  <w:footnote w:type="continuationSeparator" w:id="0">
    <w:p w14:paraId="39F0828F" w14:textId="77777777" w:rsidR="006033BB" w:rsidRDefault="006033B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850440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6574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058"/>
    <w:rsid w:val="00345BF2"/>
    <w:rsid w:val="00347131"/>
    <w:rsid w:val="003479B5"/>
    <w:rsid w:val="003500B6"/>
    <w:rsid w:val="00352622"/>
    <w:rsid w:val="00355B45"/>
    <w:rsid w:val="00361FA0"/>
    <w:rsid w:val="0036574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956"/>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B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0E6A"/>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FB7"/>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C70D0"/>
  <w15:chartTrackingRefBased/>
  <w15:docId w15:val="{211EDC50-9E0B-6A43-B3B5-D05C330F5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50E6A"/>
    <w:pPr>
      <w:spacing w:after="0" w:line="240" w:lineRule="auto"/>
    </w:pPr>
    <w:rPr>
      <w:rFonts w:ascii="Calibri" w:hAnsi="Calibri" w:cs="Calibri"/>
    </w:rPr>
  </w:style>
  <w:style w:type="paragraph" w:styleId="Heading1">
    <w:name w:val="heading 1"/>
    <w:aliases w:val="Pocket"/>
    <w:basedOn w:val="Normal"/>
    <w:next w:val="Normal"/>
    <w:link w:val="Heading1Char"/>
    <w:qFormat/>
    <w:rsid w:val="00E50E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E50E6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E50E6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E50E6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574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0E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E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E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E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0E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0E6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E50E6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50E6A"/>
    <w:rPr>
      <w:color w:val="auto"/>
      <w:u w:val="none"/>
    </w:rPr>
  </w:style>
  <w:style w:type="character" w:customStyle="1" w:styleId="Heading1Char">
    <w:name w:val="Heading 1 Char"/>
    <w:aliases w:val="Pocket Char"/>
    <w:basedOn w:val="DefaultParagraphFont"/>
    <w:link w:val="Heading1"/>
    <w:rsid w:val="00E50E6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50E6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E50E6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50E6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E50E6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6"/>
    <w:qFormat/>
    <w:rsid w:val="00E50E6A"/>
    <w:rPr>
      <w:b w:val="0"/>
      <w:sz w:val="22"/>
      <w:u w:val="single"/>
    </w:rPr>
  </w:style>
  <w:style w:type="character" w:styleId="Strong">
    <w:name w:val="Strong"/>
    <w:basedOn w:val="DefaultParagraphFont"/>
    <w:uiPriority w:val="22"/>
    <w:qFormat/>
    <w:rsid w:val="0036574A"/>
    <w:rPr>
      <w:b/>
      <w:bCs/>
    </w:rPr>
  </w:style>
  <w:style w:type="character" w:styleId="BookTitle">
    <w:name w:val="Book Title"/>
    <w:basedOn w:val="DefaultParagraphFont"/>
    <w:uiPriority w:val="33"/>
    <w:qFormat/>
    <w:rsid w:val="0036574A"/>
    <w:rPr>
      <w:b/>
      <w:bCs/>
      <w:i/>
      <w:iCs/>
      <w:spacing w:val="5"/>
    </w:rPr>
  </w:style>
  <w:style w:type="character" w:customStyle="1" w:styleId="Heading5Char">
    <w:name w:val="Heading 5 Char"/>
    <w:basedOn w:val="DefaultParagraphFont"/>
    <w:link w:val="Heading5"/>
    <w:uiPriority w:val="9"/>
    <w:semiHidden/>
    <w:rsid w:val="003657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6574A"/>
  </w:style>
  <w:style w:type="paragraph" w:styleId="Header">
    <w:name w:val="header"/>
    <w:basedOn w:val="Normal"/>
    <w:link w:val="HeaderChar"/>
    <w:uiPriority w:val="99"/>
    <w:semiHidden/>
    <w:rsid w:val="0036574A"/>
    <w:pPr>
      <w:tabs>
        <w:tab w:val="center" w:pos="4680"/>
        <w:tab w:val="right" w:pos="9360"/>
      </w:tabs>
    </w:pPr>
  </w:style>
  <w:style w:type="character" w:customStyle="1" w:styleId="HeaderChar">
    <w:name w:val="Header Char"/>
    <w:basedOn w:val="DefaultParagraphFont"/>
    <w:link w:val="Header"/>
    <w:uiPriority w:val="99"/>
    <w:semiHidden/>
    <w:rsid w:val="0036574A"/>
    <w:rPr>
      <w:rFonts w:ascii="Calibri" w:hAnsi="Calibri" w:cs="Calibri"/>
    </w:rPr>
  </w:style>
  <w:style w:type="paragraph" w:styleId="Footer">
    <w:name w:val="footer"/>
    <w:basedOn w:val="Normal"/>
    <w:link w:val="FooterChar"/>
    <w:uiPriority w:val="99"/>
    <w:semiHidden/>
    <w:rsid w:val="0036574A"/>
    <w:pPr>
      <w:tabs>
        <w:tab w:val="center" w:pos="4680"/>
        <w:tab w:val="right" w:pos="9360"/>
      </w:tabs>
    </w:pPr>
  </w:style>
  <w:style w:type="character" w:customStyle="1" w:styleId="FooterChar">
    <w:name w:val="Footer Char"/>
    <w:basedOn w:val="DefaultParagraphFont"/>
    <w:link w:val="Footer"/>
    <w:uiPriority w:val="99"/>
    <w:semiHidden/>
    <w:rsid w:val="0036574A"/>
    <w:rPr>
      <w:rFonts w:ascii="Calibri" w:hAnsi="Calibri" w:cs="Calibri"/>
    </w:rPr>
  </w:style>
  <w:style w:type="paragraph" w:styleId="BodyText">
    <w:name w:val="Body Text"/>
    <w:basedOn w:val="Normal"/>
    <w:link w:val="BodyTextChar"/>
    <w:uiPriority w:val="99"/>
    <w:semiHidden/>
    <w:unhideWhenUsed/>
    <w:rsid w:val="0036574A"/>
    <w:pPr>
      <w:spacing w:after="120"/>
    </w:pPr>
  </w:style>
  <w:style w:type="character" w:customStyle="1" w:styleId="BodyTextChar">
    <w:name w:val="Body Text Char"/>
    <w:basedOn w:val="DefaultParagraphFont"/>
    <w:link w:val="BodyText"/>
    <w:uiPriority w:val="99"/>
    <w:semiHidden/>
    <w:rsid w:val="0036574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6574A"/>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36574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50E6A"/>
    <w:rPr>
      <w:color w:val="auto"/>
      <w:u w:val="none"/>
    </w:rPr>
  </w:style>
  <w:style w:type="character" w:styleId="UnresolvedMention">
    <w:name w:val="Unresolved Mention"/>
    <w:basedOn w:val="DefaultParagraphFont"/>
    <w:uiPriority w:val="99"/>
    <w:semiHidden/>
    <w:unhideWhenUsed/>
    <w:rsid w:val="0036574A"/>
    <w:rPr>
      <w:color w:val="605E5C"/>
      <w:shd w:val="clear" w:color="auto" w:fill="E1DFDD"/>
    </w:rPr>
  </w:style>
  <w:style w:type="paragraph" w:customStyle="1" w:styleId="Analytics">
    <w:name w:val="Analytics"/>
    <w:basedOn w:val="Normal"/>
    <w:link w:val="AnalyticsChar"/>
    <w:autoRedefine/>
    <w:uiPriority w:val="4"/>
    <w:qFormat/>
    <w:rsid w:val="00E50E6A"/>
    <w:rPr>
      <w:b/>
      <w:sz w:val="26"/>
    </w:rPr>
  </w:style>
  <w:style w:type="character" w:customStyle="1" w:styleId="AnalyticsChar">
    <w:name w:val="Analytics Char"/>
    <w:basedOn w:val="DefaultParagraphFont"/>
    <w:link w:val="Analytics"/>
    <w:uiPriority w:val="4"/>
    <w:rsid w:val="00E50E6A"/>
    <w:rPr>
      <w:rFonts w:ascii="Calibri" w:hAnsi="Calibri" w:cs="Calibri"/>
      <w:b/>
      <w:sz w:val="26"/>
    </w:rPr>
  </w:style>
  <w:style w:type="paragraph" w:customStyle="1" w:styleId="UnderlinePara">
    <w:name w:val="Underline Para"/>
    <w:basedOn w:val="Normal"/>
    <w:link w:val="StyleUnderline"/>
    <w:autoRedefine/>
    <w:uiPriority w:val="6"/>
    <w:qFormat/>
    <w:rsid w:val="0036574A"/>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autoRedefine/>
    <w:uiPriority w:val="7"/>
    <w:qFormat/>
    <w:rsid w:val="0036574A"/>
    <w:pPr>
      <w:widowControl w:val="0"/>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6574A"/>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Heading411">
    <w:name w:val="Heading 411"/>
    <w:basedOn w:val="Heading1"/>
    <w:next w:val="NoSpacing"/>
    <w:link w:val="Hyperlink"/>
    <w:autoRedefine/>
    <w:uiPriority w:val="99"/>
    <w:qFormat/>
    <w:rsid w:val="003657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Heading6Char">
    <w:name w:val="Heading 6 Char"/>
    <w:basedOn w:val="DefaultParagraphFont"/>
    <w:link w:val="Heading6"/>
    <w:uiPriority w:val="9"/>
    <w:semiHidden/>
    <w:rsid w:val="00E50E6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50E6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50E6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50E6A"/>
    <w:rPr>
      <w:rFonts w:ascii="Calibri" w:eastAsiaTheme="majorEastAsia" w:hAnsi="Calibri" w:cstheme="majorBidi"/>
      <w:color w:val="272727" w:themeColor="text1" w:themeTint="D8"/>
    </w:rPr>
  </w:style>
  <w:style w:type="paragraph" w:customStyle="1" w:styleId="Emphasis1">
    <w:name w:val="Emphasis1"/>
    <w:basedOn w:val="Normal"/>
    <w:autoRedefine/>
    <w:uiPriority w:val="7"/>
    <w:qFormat/>
    <w:rsid w:val="00E50E6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E50E6A"/>
    <w:pPr>
      <w:ind w:left="720"/>
      <w:contextualSpacing/>
    </w:pPr>
  </w:style>
  <w:style w:type="paragraph" w:styleId="Title">
    <w:name w:val="Title"/>
    <w:aliases w:val="title,UNDERLINE,Cites and Cards,Bold Underlined,Block Heading,Read This,Non Read Text,Debate Normal,Warrants"/>
    <w:basedOn w:val="Normal"/>
    <w:next w:val="Normal"/>
    <w:link w:val="TitleChar"/>
    <w:uiPriority w:val="10"/>
    <w:qFormat/>
    <w:rsid w:val="00E50E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E50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E6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50E6A"/>
    <w:pPr>
      <w:spacing w:before="160"/>
      <w:jc w:val="center"/>
    </w:pPr>
    <w:rPr>
      <w:i/>
      <w:iCs/>
      <w:color w:val="404040" w:themeColor="text1" w:themeTint="BF"/>
    </w:rPr>
  </w:style>
  <w:style w:type="character" w:customStyle="1" w:styleId="QuoteChar">
    <w:name w:val="Quote Char"/>
    <w:basedOn w:val="DefaultParagraphFont"/>
    <w:link w:val="Quote"/>
    <w:uiPriority w:val="29"/>
    <w:rsid w:val="00E50E6A"/>
    <w:rPr>
      <w:rFonts w:ascii="Calibri" w:hAnsi="Calibri" w:cs="Calibri"/>
      <w:i/>
      <w:iCs/>
      <w:color w:val="404040" w:themeColor="text1" w:themeTint="BF"/>
    </w:rPr>
  </w:style>
  <w:style w:type="character" w:styleId="IntenseEmphasis">
    <w:name w:val="Intense Emphasis"/>
    <w:basedOn w:val="DefaultParagraphFont"/>
    <w:uiPriority w:val="21"/>
    <w:qFormat/>
    <w:rsid w:val="00E50E6A"/>
    <w:rPr>
      <w:i/>
      <w:iCs/>
      <w:color w:val="2F5496" w:themeColor="accent1" w:themeShade="BF"/>
    </w:rPr>
  </w:style>
  <w:style w:type="paragraph" w:styleId="IntenseQuote">
    <w:name w:val="Intense Quote"/>
    <w:basedOn w:val="Normal"/>
    <w:next w:val="Normal"/>
    <w:link w:val="IntenseQuoteChar"/>
    <w:uiPriority w:val="30"/>
    <w:qFormat/>
    <w:rsid w:val="00E50E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E6A"/>
    <w:rPr>
      <w:rFonts w:ascii="Calibri" w:hAnsi="Calibri" w:cs="Calibri"/>
      <w:i/>
      <w:iCs/>
      <w:color w:val="2F5496" w:themeColor="accent1" w:themeShade="BF"/>
    </w:rPr>
  </w:style>
  <w:style w:type="character" w:styleId="IntenseReference">
    <w:name w:val="Intense Reference"/>
    <w:basedOn w:val="DefaultParagraphFont"/>
    <w:uiPriority w:val="32"/>
    <w:qFormat/>
    <w:rsid w:val="00E50E6A"/>
    <w:rPr>
      <w:b/>
      <w:bCs/>
      <w:smallCaps/>
      <w:color w:val="2F5496" w:themeColor="accent1" w:themeShade="BF"/>
      <w:spacing w:val="5"/>
    </w:rPr>
  </w:style>
  <w:style w:type="paragraph" w:customStyle="1" w:styleId="Analytic">
    <w:name w:val="Analytic"/>
    <w:link w:val="AnalyticChar"/>
    <w:uiPriority w:val="5"/>
    <w:qFormat/>
    <w:rsid w:val="00E50E6A"/>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E50E6A"/>
    <w:rPr>
      <w:rFonts w:ascii="Calibri" w:eastAsiaTheme="majorEastAsia" w:hAnsi="Calibri" w:cstheme="majorBidi"/>
      <w:b/>
      <w:iCs/>
      <w:sz w:val="26"/>
      <w:szCs w:val="28"/>
    </w:rPr>
  </w:style>
  <w:style w:type="character" w:customStyle="1" w:styleId="Boxes">
    <w:name w:val="Boxes"/>
    <w:basedOn w:val="Emphasis"/>
    <w:qFormat/>
    <w:rsid w:val="00E50E6A"/>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E50E6A"/>
    <w:rPr>
      <w:b w:val="0"/>
      <w:sz w:val="22"/>
      <w:u w:val="single"/>
    </w:rPr>
  </w:style>
  <w:style w:type="paragraph" w:customStyle="1" w:styleId="Emphasize">
    <w:name w:val="Emphasize"/>
    <w:basedOn w:val="Normal"/>
    <w:uiPriority w:val="8"/>
    <w:qFormat/>
    <w:rsid w:val="00E50E6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E50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E50E6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E50E6A"/>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E50E6A"/>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E50E6A"/>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E50E6A"/>
    <w:pPr>
      <w:spacing w:before="100" w:beforeAutospacing="1" w:after="100" w:afterAutospacing="1"/>
    </w:pPr>
    <w:rPr>
      <w:rFonts w:eastAsia="Times New Roman"/>
      <w:sz w:val="24"/>
    </w:rPr>
  </w:style>
  <w:style w:type="paragraph" w:customStyle="1" w:styleId="CiteSpacing">
    <w:name w:val="Cite Spacing"/>
    <w:basedOn w:val="Normal"/>
    <w:uiPriority w:val="4"/>
    <w:qFormat/>
    <w:rsid w:val="00E50E6A"/>
    <w:pPr>
      <w:spacing w:before="60" w:after="60"/>
    </w:pPr>
  </w:style>
  <w:style w:type="paragraph" w:customStyle="1" w:styleId="analytic0">
    <w:name w:val="analytic"/>
    <w:basedOn w:val="Normal"/>
    <w:link w:val="analyticChar0"/>
    <w:uiPriority w:val="5"/>
    <w:qFormat/>
    <w:rsid w:val="00E50E6A"/>
    <w:pPr>
      <w:spacing w:after="40"/>
      <w:outlineLvl w:val="3"/>
    </w:pPr>
    <w:rPr>
      <w:b/>
      <w:color w:val="00B050"/>
      <w:sz w:val="26"/>
    </w:rPr>
  </w:style>
  <w:style w:type="character" w:customStyle="1" w:styleId="analyticChar0">
    <w:name w:val="analytic Char"/>
    <w:basedOn w:val="DefaultParagraphFont"/>
    <w:link w:val="analytic0"/>
    <w:uiPriority w:val="5"/>
    <w:rsid w:val="00E50E6A"/>
    <w:rPr>
      <w:rFonts w:ascii="Calibri" w:hAnsi="Calibri" w:cs="Calibri"/>
      <w:b/>
      <w:color w:val="00B050"/>
      <w:sz w:val="26"/>
    </w:rPr>
  </w:style>
  <w:style w:type="character" w:customStyle="1" w:styleId="boxboxbox">
    <w:name w:val="boxboxbox"/>
    <w:basedOn w:val="DefaultParagraphFont"/>
    <w:uiPriority w:val="1"/>
    <w:qFormat/>
    <w:rsid w:val="00E50E6A"/>
    <w:rPr>
      <w:rFonts w:ascii="Calibri" w:hAnsi="Calibri"/>
      <w:b/>
      <w:sz w:val="22"/>
      <w:u w:val="single"/>
      <w:bdr w:val="single" w:sz="4" w:space="0" w:color="auto"/>
    </w:rPr>
  </w:style>
  <w:style w:type="character" w:customStyle="1" w:styleId="8-PointSmall">
    <w:name w:val="8-Point Small"/>
    <w:basedOn w:val="DefaultParagraphFont"/>
    <w:uiPriority w:val="1"/>
    <w:qFormat/>
    <w:rsid w:val="00E50E6A"/>
    <w:rPr>
      <w:rFonts w:ascii="Calibri" w:hAnsi="Calibri"/>
      <w:b/>
      <w:sz w:val="16"/>
      <w:u w:val="none"/>
    </w:rPr>
  </w:style>
  <w:style w:type="paragraph" w:customStyle="1" w:styleId="Analytics1">
    <w:name w:val="Analytics1"/>
    <w:link w:val="Analytics1Char"/>
    <w:autoRedefine/>
    <w:uiPriority w:val="5"/>
    <w:rsid w:val="00E50E6A"/>
    <w:rPr>
      <w:b/>
      <w:sz w:val="26"/>
    </w:rPr>
  </w:style>
  <w:style w:type="character" w:customStyle="1" w:styleId="Analytics1Char">
    <w:name w:val="Analytics1 Char"/>
    <w:basedOn w:val="DefaultParagraphFont"/>
    <w:link w:val="Analytics1"/>
    <w:uiPriority w:val="5"/>
    <w:rsid w:val="00E50E6A"/>
    <w:rPr>
      <w:b/>
      <w:sz w:val="26"/>
    </w:rPr>
  </w:style>
  <w:style w:type="character" w:customStyle="1" w:styleId="m-750723176661811423gmail-style13ptbold">
    <w:name w:val="m_-750723176661811423gmail-style13ptbold"/>
    <w:basedOn w:val="DefaultParagraphFont"/>
    <w:rsid w:val="00E50E6A"/>
  </w:style>
  <w:style w:type="paragraph" w:customStyle="1" w:styleId="text-xl">
    <w:name w:val="text-xl"/>
    <w:basedOn w:val="Normal"/>
    <w:rsid w:val="00E50E6A"/>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50E6A"/>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E50E6A"/>
  </w:style>
  <w:style w:type="paragraph" w:styleId="BodyText2">
    <w:name w:val="Body Text 2"/>
    <w:basedOn w:val="Normal"/>
    <w:link w:val="BodyText2Char"/>
    <w:uiPriority w:val="99"/>
    <w:semiHidden/>
    <w:unhideWhenUsed/>
    <w:rsid w:val="00E50E6A"/>
    <w:pPr>
      <w:spacing w:after="120" w:line="480" w:lineRule="auto"/>
    </w:pPr>
  </w:style>
  <w:style w:type="character" w:customStyle="1" w:styleId="BodyText2Char">
    <w:name w:val="Body Text 2 Char"/>
    <w:basedOn w:val="DefaultParagraphFont"/>
    <w:link w:val="BodyText2"/>
    <w:uiPriority w:val="99"/>
    <w:semiHidden/>
    <w:rsid w:val="00E50E6A"/>
    <w:rPr>
      <w:rFonts w:ascii="Calibri" w:hAnsi="Calibri" w:cs="Calibri"/>
    </w:rPr>
  </w:style>
  <w:style w:type="paragraph" w:customStyle="1" w:styleId="Basic">
    <w:name w:val="Basic"/>
    <w:link w:val="BasicChar"/>
    <w:autoRedefine/>
    <w:uiPriority w:val="4"/>
    <w:qFormat/>
    <w:rsid w:val="00E50E6A"/>
    <w:rPr>
      <w:rFonts w:ascii="Calibri" w:eastAsiaTheme="majorEastAsia" w:hAnsi="Calibri" w:cstheme="majorBidi"/>
      <w:iCs/>
    </w:rPr>
  </w:style>
  <w:style w:type="character" w:customStyle="1" w:styleId="BasicChar">
    <w:name w:val="Basic Char"/>
    <w:basedOn w:val="DefaultParagraphFont"/>
    <w:link w:val="Basic"/>
    <w:uiPriority w:val="4"/>
    <w:rsid w:val="00E50E6A"/>
    <w:rPr>
      <w:rFonts w:ascii="Calibri" w:eastAsiaTheme="majorEastAsia" w:hAnsi="Calibri" w:cstheme="majorBidi"/>
      <w:iCs/>
    </w:rPr>
  </w:style>
  <w:style w:type="character" w:customStyle="1" w:styleId="u-visually-hidden">
    <w:name w:val="u-visually-hidden"/>
    <w:basedOn w:val="DefaultParagraphFont"/>
    <w:rsid w:val="00E50E6A"/>
  </w:style>
  <w:style w:type="character" w:customStyle="1" w:styleId="mi">
    <w:name w:val="mi"/>
    <w:basedOn w:val="DefaultParagraphFont"/>
    <w:rsid w:val="00E50E6A"/>
  </w:style>
  <w:style w:type="character" w:customStyle="1" w:styleId="mo">
    <w:name w:val="mo"/>
    <w:basedOn w:val="DefaultParagraphFont"/>
    <w:rsid w:val="00E50E6A"/>
  </w:style>
  <w:style w:type="character" w:customStyle="1" w:styleId="mjxassistivemathml">
    <w:name w:val="mjx_assistive_mathml"/>
    <w:basedOn w:val="DefaultParagraphFont"/>
    <w:rsid w:val="00E50E6A"/>
  </w:style>
  <w:style w:type="character" w:customStyle="1" w:styleId="html-italic">
    <w:name w:val="html-italic"/>
    <w:basedOn w:val="DefaultParagraphFont"/>
    <w:rsid w:val="00E50E6A"/>
  </w:style>
  <w:style w:type="character" w:styleId="PlaceholderText">
    <w:name w:val="Placeholder Text"/>
    <w:basedOn w:val="DefaultParagraphFont"/>
    <w:uiPriority w:val="99"/>
    <w:unhideWhenUsed/>
    <w:rsid w:val="00E50E6A"/>
    <w:rPr>
      <w:color w:val="666666"/>
    </w:rPr>
  </w:style>
  <w:style w:type="character" w:customStyle="1" w:styleId="annotation-link">
    <w:name w:val="annotation-link"/>
    <w:basedOn w:val="DefaultParagraphFont"/>
    <w:rsid w:val="00E50E6A"/>
  </w:style>
  <w:style w:type="character" w:customStyle="1" w:styleId="citetitle">
    <w:name w:val="cite_title"/>
    <w:basedOn w:val="DefaultParagraphFont"/>
    <w:rsid w:val="00E50E6A"/>
  </w:style>
  <w:style w:type="character" w:customStyle="1" w:styleId="anchor-text">
    <w:name w:val="anchor-text"/>
    <w:basedOn w:val="DefaultParagraphFont"/>
    <w:rsid w:val="00E50E6A"/>
  </w:style>
  <w:style w:type="character" w:customStyle="1" w:styleId="label">
    <w:name w:val="label"/>
    <w:basedOn w:val="DefaultParagraphFont"/>
    <w:rsid w:val="00E50E6A"/>
  </w:style>
  <w:style w:type="character" w:customStyle="1" w:styleId="screen-reader-only">
    <w:name w:val="screen-reader-only"/>
    <w:basedOn w:val="DefaultParagraphFont"/>
    <w:rsid w:val="00E50E6A"/>
  </w:style>
  <w:style w:type="character" w:customStyle="1" w:styleId="ref-lnk">
    <w:name w:val="ref-lnk"/>
    <w:basedOn w:val="DefaultParagraphFont"/>
    <w:rsid w:val="00E50E6A"/>
  </w:style>
  <w:style w:type="character" w:customStyle="1" w:styleId="off-screen">
    <w:name w:val="off-screen"/>
    <w:basedOn w:val="DefaultParagraphFont"/>
    <w:rsid w:val="00E50E6A"/>
  </w:style>
  <w:style w:type="paragraph" w:customStyle="1" w:styleId="last">
    <w:name w:val="last"/>
    <w:basedOn w:val="Normal"/>
    <w:rsid w:val="00E50E6A"/>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E50E6A"/>
  </w:style>
  <w:style w:type="character" w:customStyle="1" w:styleId="mtext">
    <w:name w:val="mtext"/>
    <w:basedOn w:val="DefaultParagraphFont"/>
    <w:rsid w:val="00E50E6A"/>
  </w:style>
  <w:style w:type="character" w:customStyle="1" w:styleId="mn">
    <w:name w:val="mn"/>
    <w:basedOn w:val="DefaultParagraphFont"/>
    <w:rsid w:val="00E50E6A"/>
  </w:style>
  <w:style w:type="character" w:customStyle="1" w:styleId="dispformulalabeldiv">
    <w:name w:val="disp_formula_label_div"/>
    <w:basedOn w:val="DefaultParagraphFont"/>
    <w:rsid w:val="00E50E6A"/>
  </w:style>
  <w:style w:type="paragraph" w:customStyle="1" w:styleId="captiontext">
    <w:name w:val="captiontext"/>
    <w:basedOn w:val="Normal"/>
    <w:rsid w:val="00E50E6A"/>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E50E6A"/>
  </w:style>
  <w:style w:type="paragraph" w:customStyle="1" w:styleId="Analyticss">
    <w:name w:val="Analyticss"/>
    <w:basedOn w:val="Normal"/>
    <w:link w:val="AnalyticssChar"/>
    <w:autoRedefine/>
    <w:uiPriority w:val="5"/>
    <w:qFormat/>
    <w:rsid w:val="00E50E6A"/>
    <w:rPr>
      <w:b/>
      <w:color w:val="000000" w:themeColor="text1"/>
      <w:sz w:val="26"/>
    </w:rPr>
  </w:style>
  <w:style w:type="character" w:customStyle="1" w:styleId="AnalyticssChar">
    <w:name w:val="Analyticss Char"/>
    <w:basedOn w:val="DefaultParagraphFont"/>
    <w:link w:val="Analyticss"/>
    <w:uiPriority w:val="5"/>
    <w:rsid w:val="00E50E6A"/>
    <w:rPr>
      <w:rFonts w:ascii="Calibri" w:hAnsi="Calibri" w:cs="Calibri"/>
      <w:b/>
      <w:color w:val="000000" w:themeColor="text1"/>
      <w:sz w:val="26"/>
    </w:rPr>
  </w:style>
  <w:style w:type="paragraph" w:customStyle="1" w:styleId="Style4">
    <w:name w:val="Style4"/>
    <w:basedOn w:val="Normal"/>
    <w:qFormat/>
    <w:rsid w:val="00E50E6A"/>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50E6A"/>
  </w:style>
  <w:style w:type="character" w:customStyle="1" w:styleId="StyleStyle49ptChar">
    <w:name w:val="Style Style4 + 9 pt Char"/>
    <w:basedOn w:val="DefaultParagraphFont"/>
    <w:link w:val="StyleStyle49pt"/>
    <w:locked/>
    <w:rsid w:val="00E50E6A"/>
    <w:rPr>
      <w:rFonts w:ascii="Times New Roman" w:eastAsia="Times New Roman" w:hAnsi="Times New Roman" w:cs="Times New Roman"/>
      <w:sz w:val="20"/>
      <w:u w:val="single"/>
    </w:rPr>
  </w:style>
  <w:style w:type="character" w:customStyle="1" w:styleId="StyleTimesNewRoman9pt">
    <w:name w:val="Style Times New Roman 9 pt"/>
    <w:rsid w:val="00E50E6A"/>
    <w:rPr>
      <w:sz w:val="20"/>
    </w:rPr>
  </w:style>
  <w:style w:type="character" w:customStyle="1" w:styleId="Style9ptItalicUnderline">
    <w:name w:val="Style 9 pt Italic Underline"/>
    <w:rsid w:val="00E50E6A"/>
    <w:rPr>
      <w:i/>
      <w:sz w:val="20"/>
      <w:u w:val="single"/>
    </w:rPr>
  </w:style>
  <w:style w:type="paragraph" w:styleId="DocumentMap">
    <w:name w:val="Document Map"/>
    <w:basedOn w:val="Normal"/>
    <w:link w:val="DocumentMapChar"/>
    <w:uiPriority w:val="99"/>
    <w:semiHidden/>
    <w:unhideWhenUsed/>
    <w:rsid w:val="00E50E6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50E6A"/>
    <w:rPr>
      <w:rFonts w:ascii="Lucida Grande" w:hAnsi="Lucida Grande" w:cs="Lucida Grande"/>
      <w:sz w:val="24"/>
    </w:rPr>
  </w:style>
  <w:style w:type="character" w:customStyle="1" w:styleId="m-2465724180919302213gmail-style13ptbold">
    <w:name w:val="m_-2465724180919302213gmail-style13ptbold"/>
    <w:basedOn w:val="DefaultParagraphFont"/>
    <w:rsid w:val="00E50E6A"/>
  </w:style>
  <w:style w:type="character" w:customStyle="1" w:styleId="m-2465724180919302213gmail-styleunderline">
    <w:name w:val="m_-2465724180919302213gmail-styleunderline"/>
    <w:basedOn w:val="DefaultParagraphFont"/>
    <w:rsid w:val="00E50E6A"/>
  </w:style>
  <w:style w:type="character" w:customStyle="1" w:styleId="underline">
    <w:name w:val="underline"/>
    <w:basedOn w:val="DefaultParagraphFont"/>
    <w:qFormat/>
    <w:rsid w:val="00E50E6A"/>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50E6A"/>
    <w:rPr>
      <w:rFonts w:ascii="Calibri" w:eastAsia="Times New Roman" w:hAnsi="Calibri" w:cs="Calibri"/>
      <w:sz w:val="24"/>
    </w:rPr>
  </w:style>
  <w:style w:type="character" w:customStyle="1" w:styleId="TitleChar1">
    <w:name w:val="Title Char1"/>
    <w:basedOn w:val="DefaultParagraphFont"/>
    <w:uiPriority w:val="99"/>
    <w:rsid w:val="00E50E6A"/>
    <w:rPr>
      <w:rFonts w:asciiTheme="majorHAnsi" w:eastAsiaTheme="majorEastAsia" w:hAnsiTheme="majorHAnsi" w:cstheme="majorBidi"/>
      <w:spacing w:val="-10"/>
      <w:kern w:val="28"/>
      <w:sz w:val="56"/>
      <w:szCs w:val="56"/>
    </w:rPr>
  </w:style>
  <w:style w:type="character" w:customStyle="1" w:styleId="Author-Date">
    <w:name w:val="Author-Date"/>
    <w:qFormat/>
    <w:rsid w:val="00E50E6A"/>
    <w:rPr>
      <w:b/>
      <w:sz w:val="24"/>
    </w:rPr>
  </w:style>
  <w:style w:type="paragraph" w:customStyle="1" w:styleId="underlined">
    <w:name w:val="underlined"/>
    <w:next w:val="Normal"/>
    <w:link w:val="underlinedChar"/>
    <w:autoRedefine/>
    <w:rsid w:val="00E50E6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50E6A"/>
    <w:rPr>
      <w:rFonts w:ascii="Times New Roman" w:eastAsia="Malgun Gothic" w:hAnsi="Times New Roman" w:cs="Times New Roman"/>
      <w:sz w:val="24"/>
      <w:szCs w:val="24"/>
      <w:u w:val="single"/>
    </w:rPr>
  </w:style>
  <w:style w:type="character" w:customStyle="1" w:styleId="sssh">
    <w:name w:val="ss_sh"/>
    <w:basedOn w:val="DefaultParagraphFont"/>
    <w:rsid w:val="00E50E6A"/>
  </w:style>
  <w:style w:type="paragraph" w:styleId="HTMLPreformatted">
    <w:name w:val="HTML Preformatted"/>
    <w:basedOn w:val="Normal"/>
    <w:link w:val="HTMLPreformattedChar"/>
    <w:uiPriority w:val="99"/>
    <w:semiHidden/>
    <w:unhideWhenUsed/>
    <w:rsid w:val="00E50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0E6A"/>
    <w:rPr>
      <w:rFonts w:ascii="Courier New" w:eastAsia="Times New Roman" w:hAnsi="Courier New" w:cs="Courier New"/>
      <w:sz w:val="20"/>
      <w:szCs w:val="20"/>
    </w:rPr>
  </w:style>
  <w:style w:type="paragraph" w:customStyle="1" w:styleId="paragraph">
    <w:name w:val="paragraph"/>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E50E6A"/>
  </w:style>
  <w:style w:type="paragraph" w:customStyle="1" w:styleId="messagelistitem-zz7v6g">
    <w:name w:val="messagelistitem-zz7v6g"/>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E50E6A"/>
  </w:style>
  <w:style w:type="character" w:customStyle="1" w:styleId="easy-footnote">
    <w:name w:val="easy-footnote"/>
    <w:basedOn w:val="DefaultParagraphFont"/>
    <w:rsid w:val="00E50E6A"/>
  </w:style>
  <w:style w:type="paragraph" w:customStyle="1" w:styleId="Subtitle1">
    <w:name w:val="Subtitle1"/>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E50E6A"/>
  </w:style>
  <w:style w:type="character" w:customStyle="1" w:styleId="Quote1">
    <w:name w:val="Quote1"/>
    <w:basedOn w:val="DefaultParagraphFont"/>
    <w:rsid w:val="00E50E6A"/>
  </w:style>
  <w:style w:type="paragraph" w:customStyle="1" w:styleId="css-axufdj">
    <w:name w:val="css-axufdj"/>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E50E6A"/>
  </w:style>
  <w:style w:type="character" w:customStyle="1" w:styleId="endnotereference">
    <w:name w:val="endnotereference"/>
    <w:basedOn w:val="DefaultParagraphFont"/>
    <w:rsid w:val="00E50E6A"/>
  </w:style>
  <w:style w:type="character" w:customStyle="1" w:styleId="heading3char0">
    <w:name w:val="heading3char"/>
    <w:basedOn w:val="DefaultParagraphFont"/>
    <w:rsid w:val="00E50E6A"/>
  </w:style>
  <w:style w:type="paragraph" w:customStyle="1" w:styleId="callout">
    <w:name w:val="callout"/>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E50E6A"/>
  </w:style>
  <w:style w:type="character" w:customStyle="1" w:styleId="heading">
    <w:name w:val="heading"/>
    <w:basedOn w:val="DefaultParagraphFont"/>
    <w:rsid w:val="00E50E6A"/>
  </w:style>
  <w:style w:type="paragraph" w:customStyle="1" w:styleId="paywall">
    <w:name w:val="paywall"/>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E50E6A"/>
  </w:style>
  <w:style w:type="paragraph" w:customStyle="1" w:styleId="comp">
    <w:name w:val="comp"/>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E50E6A"/>
  </w:style>
  <w:style w:type="paragraph" w:customStyle="1" w:styleId="a">
    <w:name w:val="a"/>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E50E6A"/>
  </w:style>
  <w:style w:type="character" w:customStyle="1" w:styleId="sd">
    <w:name w:val="sd"/>
    <w:basedOn w:val="DefaultParagraphFont"/>
    <w:rsid w:val="00E50E6A"/>
  </w:style>
  <w:style w:type="character" w:customStyle="1" w:styleId="dttext">
    <w:name w:val="dttext"/>
    <w:basedOn w:val="DefaultParagraphFont"/>
    <w:rsid w:val="00E50E6A"/>
  </w:style>
  <w:style w:type="character" w:customStyle="1" w:styleId="hvr">
    <w:name w:val="hvr"/>
    <w:basedOn w:val="DefaultParagraphFont"/>
    <w:rsid w:val="00E50E6A"/>
  </w:style>
  <w:style w:type="character" w:customStyle="1" w:styleId="illustration">
    <w:name w:val="illustration"/>
    <w:basedOn w:val="DefaultParagraphFont"/>
    <w:rsid w:val="00E50E6A"/>
  </w:style>
  <w:style w:type="paragraph" w:customStyle="1" w:styleId="has-drop-cap">
    <w:name w:val="has-drop-cap"/>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E50E6A"/>
  </w:style>
  <w:style w:type="character" w:styleId="HTMLCite">
    <w:name w:val="HTML Cite"/>
    <w:basedOn w:val="DefaultParagraphFont"/>
    <w:uiPriority w:val="99"/>
    <w:semiHidden/>
    <w:unhideWhenUsed/>
    <w:rsid w:val="00E50E6A"/>
    <w:rPr>
      <w:i/>
      <w:iCs/>
    </w:rPr>
  </w:style>
  <w:style w:type="paragraph" w:customStyle="1" w:styleId="sics-componenthtml-injector">
    <w:name w:val="sics-component__html-injector"/>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E50E6A"/>
  </w:style>
  <w:style w:type="paragraph" w:customStyle="1" w:styleId="expanded">
    <w:name w:val="expanded"/>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E50E6A"/>
  </w:style>
  <w:style w:type="character" w:customStyle="1" w:styleId="result-heading">
    <w:name w:val="result-heading"/>
    <w:basedOn w:val="DefaultParagraphFont"/>
    <w:rsid w:val="00E50E6A"/>
  </w:style>
  <w:style w:type="character" w:customStyle="1" w:styleId="result-title">
    <w:name w:val="result-title"/>
    <w:basedOn w:val="DefaultParagraphFont"/>
    <w:rsid w:val="00E50E6A"/>
  </w:style>
  <w:style w:type="character" w:customStyle="1" w:styleId="result-item">
    <w:name w:val="result-item"/>
    <w:basedOn w:val="DefaultParagraphFont"/>
    <w:rsid w:val="00E50E6A"/>
  </w:style>
  <w:style w:type="paragraph" w:customStyle="1" w:styleId="hidefromsighted">
    <w:name w:val="hide_fromsighted"/>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E50E6A"/>
  </w:style>
  <w:style w:type="paragraph" w:customStyle="1" w:styleId="texttext3evx1j">
    <w:name w:val="text__text___3evx1j"/>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E50E6A"/>
  </w:style>
  <w:style w:type="paragraph" w:customStyle="1" w:styleId="c-text-paragraph">
    <w:name w:val="c-text-paragraph"/>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E50E6A"/>
  </w:style>
  <w:style w:type="character" w:customStyle="1" w:styleId="leadin">
    <w:name w:val="leadin"/>
    <w:basedOn w:val="DefaultParagraphFont"/>
    <w:rsid w:val="00E50E6A"/>
  </w:style>
  <w:style w:type="paragraph" w:customStyle="1" w:styleId="articleparagraphrootwy3ui">
    <w:name w:val="articleparagraph_root__wy3ui"/>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E50E6A"/>
  </w:style>
  <w:style w:type="character" w:customStyle="1" w:styleId="company-name">
    <w:name w:val="company-name"/>
    <w:basedOn w:val="DefaultParagraphFont"/>
    <w:rsid w:val="00E50E6A"/>
  </w:style>
  <w:style w:type="character" w:customStyle="1" w:styleId="company-name-type">
    <w:name w:val="company-name-type"/>
    <w:basedOn w:val="DefaultParagraphFont"/>
    <w:rsid w:val="00E50E6A"/>
  </w:style>
  <w:style w:type="paragraph" w:customStyle="1" w:styleId="Emphasis0">
    <w:name w:val="!!_Emphasis"/>
    <w:basedOn w:val="Normal"/>
    <w:autoRedefine/>
    <w:uiPriority w:val="8"/>
    <w:qFormat/>
    <w:rsid w:val="00E50E6A"/>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E50E6A"/>
    <w:pPr>
      <w:ind w:left="144"/>
    </w:pPr>
    <w:rPr>
      <w:rFonts w:eastAsia="Times New Roman"/>
    </w:rPr>
  </w:style>
  <w:style w:type="character" w:customStyle="1" w:styleId="HotRouteChar">
    <w:name w:val="Hot Route Char"/>
    <w:link w:val="HotRoute"/>
    <w:rsid w:val="00E50E6A"/>
    <w:rPr>
      <w:rFonts w:ascii="Calibri" w:eastAsia="Times New Roman" w:hAnsi="Calibri" w:cs="Calibri"/>
    </w:rPr>
  </w:style>
  <w:style w:type="paragraph" w:customStyle="1" w:styleId="paragraphtextygfno">
    <w:name w:val="paragraph_text__ygfno"/>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E50E6A"/>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E50E6A"/>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E50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www.theguardian.com/business/whole-food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ashingtonpost.com/politics/2021/11/14/post-abc-poll-biden/" TargetMode="Externa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www.nytimes.com/2025/01/27/business/whole-foods-union-vote.html" TargetMode="External"/><Relationship Id="rId25" Type="http://schemas.openxmlformats.org/officeDocument/2006/relationships/hyperlink" Target="https://www.npr.org/sections/coronavirus-live-updates/2020/07/30/896714437/3-months-of-hell-u-s-economys-worst-quarter-ever" TargetMode="External"/><Relationship Id="rId2" Type="http://schemas.openxmlformats.org/officeDocument/2006/relationships/numbering" Target="numbering.xml"/><Relationship Id="rId16" Type="http://schemas.openxmlformats.org/officeDocument/2006/relationships/hyperlink" Target="https://www.theguardian.com/us-news/project-2025" TargetMode="External"/><Relationship Id="rId20" Type="http://schemas.openxmlformats.org/officeDocument/2006/relationships/hyperlink" Target="https://www.nytimes.com/spotlight/joe-bid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24" Type="http://schemas.openxmlformats.org/officeDocument/2006/relationships/hyperlink" Target="https://foreignpolicy.com/2020/05/13/coronavirus-pandemic-depression-economy-world-war/" TargetMode="External"/><Relationship Id="rId5" Type="http://schemas.openxmlformats.org/officeDocument/2006/relationships/webSettings" Target="webSettings.xml"/><Relationship Id="rId15" Type="http://schemas.openxmlformats.org/officeDocument/2006/relationships/hyperlink" Target="https://www.radishresearch.org/_files/ugd/2357dd_135794f88aa140f2962ee5c71ac31ff0.pdf" TargetMode="External"/><Relationship Id="rId23" Type="http://schemas.openxmlformats.org/officeDocument/2006/relationships/hyperlink" Target="https://plato.stanford.edu/entries/rights/" TargetMode="Externa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global.oup.com/academic/product/how-antitrust-failed-workers-9780197507629?cc=us&amp;lang=en&amp;"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jacobin.com/2024/11/labor-movement-resurgence-trump-unions" TargetMode="External"/><Relationship Id="rId22" Type="http://schemas.openxmlformats.org/officeDocument/2006/relationships/hyperlink" Target="https://civiqs.com/documents/Civiqs_DailyKos_monthly_banner_book_2021_08_5y2b93.pdf"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57093</Words>
  <Characters>325432</Characters>
  <Application>Microsoft Office Word</Application>
  <DocSecurity>0</DocSecurity>
  <Lines>2711</Lines>
  <Paragraphs>763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2025-09-08T12:48:00Z</dcterms:created>
  <dcterms:modified xsi:type="dcterms:W3CDTF">2025-09-08T12:48:00Z</dcterms:modified>
</cp:coreProperties>
</file>