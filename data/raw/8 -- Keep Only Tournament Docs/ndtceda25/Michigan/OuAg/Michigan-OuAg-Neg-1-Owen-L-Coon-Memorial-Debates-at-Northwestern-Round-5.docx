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86AE0" w14:textId="048049B1" w:rsidR="00EF02C8" w:rsidRDefault="003D7656" w:rsidP="00EF02C8">
      <w:pPr>
        <w:pStyle w:val="Heading1"/>
      </w:pPr>
      <w:r>
        <w:t>Wiki Doc</w:t>
      </w:r>
    </w:p>
    <w:p w14:paraId="7E738180" w14:textId="2002E2E1" w:rsidR="003D7656" w:rsidRDefault="003D7656" w:rsidP="00EF02C8">
      <w:pPr>
        <w:pStyle w:val="Heading2"/>
      </w:pPr>
      <w:r>
        <w:t>1NC</w:t>
      </w:r>
    </w:p>
    <w:p w14:paraId="2344B009" w14:textId="77777777" w:rsidR="00296EC7" w:rsidRPr="005907A8" w:rsidRDefault="00296EC7" w:rsidP="00296EC7"/>
    <w:p w14:paraId="1D221A32" w14:textId="77777777" w:rsidR="00296EC7" w:rsidRDefault="00296EC7" w:rsidP="00296EC7">
      <w:pPr>
        <w:pStyle w:val="Heading3"/>
      </w:pPr>
      <w:r w:rsidRPr="003A5105">
        <w:t>1NC</w:t>
      </w:r>
      <w:r>
        <w:t>---</w:t>
      </w:r>
      <w:r w:rsidRPr="003A5105">
        <w:t>T</w:t>
      </w:r>
    </w:p>
    <w:p w14:paraId="4053AA3C" w14:textId="77777777" w:rsidR="00296EC7" w:rsidRPr="00115E42" w:rsidRDefault="00296EC7" w:rsidP="00296EC7">
      <w:pPr>
        <w:pStyle w:val="Heading4"/>
      </w:pPr>
      <w:r>
        <w:t>First off is T</w:t>
      </w:r>
    </w:p>
    <w:p w14:paraId="64B690DE" w14:textId="77777777" w:rsidR="00296EC7" w:rsidRDefault="00296EC7" w:rsidP="00296EC7">
      <w:pPr>
        <w:pStyle w:val="Heading4"/>
      </w:pPr>
      <w:r w:rsidRPr="003A5105">
        <w:t xml:space="preserve">Interpretation: </w:t>
      </w:r>
      <w:r>
        <w:t>Affirmatives should defend</w:t>
      </w:r>
      <w:r w:rsidRPr="008952FC">
        <w:t xml:space="preserve"> </w:t>
      </w:r>
      <w:r w:rsidRPr="008952FC">
        <w:rPr>
          <w:u w:val="single"/>
        </w:rPr>
        <w:t xml:space="preserve">topical </w:t>
      </w:r>
      <w:r>
        <w:rPr>
          <w:u w:val="single"/>
        </w:rPr>
        <w:t xml:space="preserve">action </w:t>
      </w:r>
      <w:r>
        <w:t xml:space="preserve">pursuant to the resolution. </w:t>
      </w:r>
    </w:p>
    <w:p w14:paraId="4AE08304" w14:textId="77777777" w:rsidR="00296EC7" w:rsidRPr="005B297E" w:rsidRDefault="00296EC7" w:rsidP="00296EC7">
      <w:pPr>
        <w:pStyle w:val="Heading4"/>
      </w:pPr>
      <w:r w:rsidRPr="005B297E">
        <w:t xml:space="preserve">The “United States federal government” is the </w:t>
      </w:r>
      <w:r w:rsidRPr="005B297E">
        <w:rPr>
          <w:u w:val="single"/>
        </w:rPr>
        <w:t>three branches</w:t>
      </w:r>
      <w:r w:rsidRPr="005B297E">
        <w:t xml:space="preserve">. </w:t>
      </w:r>
    </w:p>
    <w:p w14:paraId="220F1FA6" w14:textId="77777777" w:rsidR="00296EC7" w:rsidRPr="00284FC9" w:rsidRDefault="00296EC7" w:rsidP="00296EC7">
      <w:r w:rsidRPr="00284FC9">
        <w:rPr>
          <w:rStyle w:val="Style13ptBold"/>
        </w:rPr>
        <w:t>White House ND</w:t>
      </w:r>
      <w:r>
        <w:t xml:space="preserve"> [</w:t>
      </w:r>
      <w:r w:rsidRPr="00284FC9">
        <w:t>The</w:t>
      </w:r>
      <w:r>
        <w:t xml:space="preserve"> White House</w:t>
      </w:r>
      <w:r w:rsidRPr="00284FC9">
        <w:t xml:space="preserve">, "Our Government," White House, </w:t>
      </w:r>
      <w:r w:rsidRPr="00145F6C">
        <w:t>https://www.whitehouse.gov/government/</w:t>
      </w:r>
      <w:r>
        <w:t>]</w:t>
      </w:r>
    </w:p>
    <w:p w14:paraId="393DEC10" w14:textId="77777777" w:rsidR="00296EC7" w:rsidRDefault="00296EC7" w:rsidP="00296EC7">
      <w:pPr>
        <w:rPr>
          <w:sz w:val="16"/>
        </w:rPr>
      </w:pPr>
      <w:r w:rsidRPr="00145F6C">
        <w:rPr>
          <w:rStyle w:val="StyleUnderline"/>
          <w:highlight w:val="cyan"/>
        </w:rPr>
        <w:t xml:space="preserve">The </w:t>
      </w:r>
      <w:r w:rsidRPr="00145F6C">
        <w:rPr>
          <w:rStyle w:val="Emphasis"/>
          <w:highlight w:val="cyan"/>
        </w:rPr>
        <w:t>Federal Government</w:t>
      </w:r>
      <w:r w:rsidRPr="00145F6C">
        <w:rPr>
          <w:rStyle w:val="StyleUnderline"/>
          <w:highlight w:val="cyan"/>
        </w:rPr>
        <w:t xml:space="preserve"> is</w:t>
      </w:r>
      <w:r w:rsidRPr="00541195">
        <w:rPr>
          <w:rStyle w:val="StyleUnderline"/>
        </w:rPr>
        <w:t xml:space="preserve"> </w:t>
      </w:r>
      <w:r w:rsidRPr="00541195">
        <w:rPr>
          <w:sz w:val="16"/>
        </w:rPr>
        <w:t xml:space="preserve">composed of </w:t>
      </w:r>
      <w:r w:rsidRPr="00145F6C">
        <w:rPr>
          <w:rStyle w:val="StyleUnderline"/>
          <w:highlight w:val="cyan"/>
        </w:rPr>
        <w:t xml:space="preserve">three </w:t>
      </w:r>
      <w:r w:rsidRPr="00541195">
        <w:rPr>
          <w:rStyle w:val="StyleUnderline"/>
        </w:rPr>
        <w:t xml:space="preserve">distinct </w:t>
      </w:r>
      <w:r w:rsidRPr="00145F6C">
        <w:rPr>
          <w:rStyle w:val="StyleUnderline"/>
          <w:highlight w:val="cyan"/>
        </w:rPr>
        <w:t>branches</w:t>
      </w:r>
      <w:r w:rsidRPr="00541195">
        <w:rPr>
          <w:sz w:val="16"/>
        </w:rPr>
        <w:t>: </w:t>
      </w:r>
      <w:r w:rsidRPr="00145F6C">
        <w:rPr>
          <w:rStyle w:val="Emphasis"/>
          <w:highlight w:val="cyan"/>
        </w:rPr>
        <w:t>legislative</w:t>
      </w:r>
      <w:r w:rsidRPr="00145F6C">
        <w:rPr>
          <w:rStyle w:val="StyleUnderline"/>
          <w:highlight w:val="cyan"/>
        </w:rPr>
        <w:t>, </w:t>
      </w:r>
      <w:r w:rsidRPr="00145F6C">
        <w:rPr>
          <w:rStyle w:val="Emphasis"/>
          <w:highlight w:val="cyan"/>
        </w:rPr>
        <w:t>executive</w:t>
      </w:r>
      <w:r w:rsidRPr="00145F6C">
        <w:rPr>
          <w:rStyle w:val="StyleUnderline"/>
          <w:highlight w:val="cyan"/>
        </w:rPr>
        <w:t>, and </w:t>
      </w:r>
      <w:r w:rsidRPr="00145F6C">
        <w:rPr>
          <w:rStyle w:val="Emphasis"/>
          <w:highlight w:val="cyan"/>
        </w:rPr>
        <w:t>judicial</w:t>
      </w:r>
      <w:r w:rsidRPr="00541195">
        <w:rPr>
          <w:sz w:val="16"/>
        </w:rPr>
        <w:t xml:space="preserve">, whose powers are vested by the U.S. Constitution in the Congress, the President, and the Federal courts, respectively. </w:t>
      </w:r>
      <w:r w:rsidRPr="00145F6C">
        <w:rPr>
          <w:rStyle w:val="StyleUnderline"/>
          <w:highlight w:val="cyan"/>
        </w:rPr>
        <w:t>Powers not granted to the</w:t>
      </w:r>
      <w:r w:rsidRPr="00541195">
        <w:rPr>
          <w:sz w:val="16"/>
        </w:rPr>
        <w:t xml:space="preserve"> </w:t>
      </w:r>
      <w:r w:rsidRPr="00145F6C">
        <w:rPr>
          <w:rStyle w:val="Emphasis"/>
          <w:highlight w:val="cyan"/>
        </w:rPr>
        <w:t>Fed</w:t>
      </w:r>
      <w:r w:rsidRPr="00541195">
        <w:rPr>
          <w:sz w:val="16"/>
        </w:rPr>
        <w:t xml:space="preserve">eral Government </w:t>
      </w:r>
      <w:r w:rsidRPr="00145F6C">
        <w:rPr>
          <w:rStyle w:val="StyleUnderline"/>
          <w:highlight w:val="cyan"/>
        </w:rPr>
        <w:t>are reserved for</w:t>
      </w:r>
      <w:r w:rsidRPr="00541195">
        <w:rPr>
          <w:sz w:val="16"/>
        </w:rPr>
        <w:t xml:space="preserve"> States and </w:t>
      </w:r>
      <w:r w:rsidRPr="00145F6C">
        <w:rPr>
          <w:rStyle w:val="StyleUnderline"/>
          <w:highlight w:val="cyan"/>
        </w:rPr>
        <w:t>the people</w:t>
      </w:r>
      <w:r w:rsidRPr="00541195">
        <w:rPr>
          <w:sz w:val="16"/>
        </w:rPr>
        <w:t xml:space="preserve">, </w:t>
      </w:r>
      <w:r w:rsidRPr="008A60AA">
        <w:rPr>
          <w:sz w:val="16"/>
        </w:rPr>
        <w:t xml:space="preserve">which are divided between </w:t>
      </w:r>
      <w:r w:rsidRPr="008A60AA">
        <w:rPr>
          <w:rStyle w:val="StyleUnderline"/>
        </w:rPr>
        <w:t>State and local governments</w:t>
      </w:r>
      <w:r w:rsidRPr="008A60AA">
        <w:rPr>
          <w:sz w:val="16"/>
        </w:rPr>
        <w:t>.</w:t>
      </w:r>
    </w:p>
    <w:p w14:paraId="1795E39A" w14:textId="77777777" w:rsidR="00296EC7" w:rsidRDefault="00296EC7" w:rsidP="00296EC7">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6C4950DA" w14:textId="77777777" w:rsidR="00296EC7" w:rsidRPr="006973E6" w:rsidRDefault="00296EC7" w:rsidP="00296EC7">
      <w:r w:rsidRPr="0019409A">
        <w:rPr>
          <w:rStyle w:val="Style13ptBold"/>
        </w:rPr>
        <w:t>Hebdon ’14</w:t>
      </w:r>
      <w:r>
        <w:t xml:space="preserve"> [Robert; Spring 2014; Associate Dean and Professor in Management at McGill University; Nevada Law Journal, “Public Sector Labor Policy: A Human Rights Approach,” vol. 14]</w:t>
      </w:r>
    </w:p>
    <w:p w14:paraId="53AFA717" w14:textId="77777777" w:rsidR="00296EC7" w:rsidRPr="006973E6" w:rsidRDefault="00296EC7" w:rsidP="00296EC7">
      <w:pPr>
        <w:rPr>
          <w:sz w:val="16"/>
        </w:rPr>
      </w:pPr>
      <w:r w:rsidRPr="006973E6">
        <w:rPr>
          <w:sz w:val="16"/>
        </w:rPr>
        <w:t xml:space="preserve">The </w:t>
      </w:r>
      <w:r w:rsidRPr="00145F6C">
        <w:rPr>
          <w:rStyle w:val="Emphasis"/>
          <w:highlight w:val="cyan"/>
        </w:rPr>
        <w:t>ILO Def</w:t>
      </w:r>
      <w:r w:rsidRPr="009519E8">
        <w:rPr>
          <w:rStyle w:val="Emphasis"/>
        </w:rPr>
        <w:t>inition</w:t>
      </w:r>
      <w:r w:rsidRPr="009519E8">
        <w:rPr>
          <w:rStyle w:val="StyleUnderline"/>
        </w:rPr>
        <w:t xml:space="preserve"> </w:t>
      </w:r>
      <w:r w:rsidRPr="00145F6C">
        <w:rPr>
          <w:rStyle w:val="StyleUnderline"/>
          <w:highlight w:val="cyan"/>
        </w:rPr>
        <w:t xml:space="preserve">of </w:t>
      </w:r>
      <w:r w:rsidRPr="00145F6C">
        <w:rPr>
          <w:rStyle w:val="Emphasis"/>
          <w:highlight w:val="cyan"/>
        </w:rPr>
        <w:t>Collective Bargaining</w:t>
      </w:r>
    </w:p>
    <w:p w14:paraId="14AA0CC7" w14:textId="77777777" w:rsidR="00296EC7" w:rsidRPr="006973E6" w:rsidRDefault="00296EC7" w:rsidP="00296EC7">
      <w:pPr>
        <w:rPr>
          <w:sz w:val="16"/>
        </w:rPr>
      </w:pPr>
      <w:r w:rsidRPr="006973E6">
        <w:rPr>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FE18C1">
        <w:rPr>
          <w:rStyle w:val="StyleUnderline"/>
        </w:rPr>
        <w:t xml:space="preserve">was </w:t>
      </w:r>
      <w:r w:rsidRPr="00145F6C">
        <w:rPr>
          <w:rStyle w:val="Emphasis"/>
          <w:highlight w:val="cyan"/>
        </w:rPr>
        <w:t>reached</w:t>
      </w:r>
      <w:r w:rsidRPr="006E4C5A">
        <w:rPr>
          <w:rStyle w:val="StyleUnderline"/>
        </w:rPr>
        <w:t xml:space="preserve"> in 1981 </w:t>
      </w:r>
      <w:r w:rsidRPr="00145F6C">
        <w:rPr>
          <w:rStyle w:val="StyleUnderline"/>
          <w:highlight w:val="cyan"/>
        </w:rPr>
        <w:t>with</w:t>
      </w:r>
      <w:r w:rsidRPr="00FE18C1">
        <w:rPr>
          <w:rStyle w:val="StyleUnderline"/>
        </w:rPr>
        <w:t xml:space="preserve"> the </w:t>
      </w:r>
      <w:r w:rsidRPr="00145F6C">
        <w:rPr>
          <w:rStyle w:val="Emphasis"/>
          <w:highlight w:val="cyan"/>
        </w:rPr>
        <w:t>adoption</w:t>
      </w:r>
      <w:r w:rsidRPr="00145F6C">
        <w:rPr>
          <w:rStyle w:val="StyleUnderline"/>
          <w:highlight w:val="cyan"/>
        </w:rPr>
        <w:t xml:space="preserve"> of</w:t>
      </w:r>
      <w:r w:rsidRPr="00FE18C1">
        <w:rPr>
          <w:rStyle w:val="StyleUnderline"/>
        </w:rPr>
        <w:t xml:space="preserve"> the </w:t>
      </w:r>
      <w:r w:rsidRPr="00145F6C">
        <w:rPr>
          <w:rStyle w:val="Emphasis"/>
          <w:highlight w:val="cyan"/>
        </w:rPr>
        <w:t>C</w:t>
      </w:r>
      <w:r w:rsidRPr="00FE18C1">
        <w:rPr>
          <w:rStyle w:val="StyleUnderline"/>
        </w:rPr>
        <w:t xml:space="preserve">ollective </w:t>
      </w:r>
      <w:r w:rsidRPr="00145F6C">
        <w:rPr>
          <w:rStyle w:val="Emphasis"/>
          <w:highlight w:val="cyan"/>
        </w:rPr>
        <w:t>B</w:t>
      </w:r>
      <w:r w:rsidRPr="00FE18C1">
        <w:rPr>
          <w:rStyle w:val="StyleUnderline"/>
        </w:rPr>
        <w:t xml:space="preserve">argaining </w:t>
      </w:r>
      <w:r w:rsidRPr="00145F6C">
        <w:rPr>
          <w:rStyle w:val="Emphasis"/>
          <w:highlight w:val="cyan"/>
        </w:rPr>
        <w:t>C</w:t>
      </w:r>
      <w:r w:rsidRPr="00FE18C1">
        <w:rPr>
          <w:rStyle w:val="StyleUnderline"/>
        </w:rPr>
        <w:t>onvention, 1981</w:t>
      </w:r>
      <w:r w:rsidRPr="006973E6">
        <w:rPr>
          <w:sz w:val="16"/>
        </w:rPr>
        <w:t xml:space="preserve"> (No. 154), </w:t>
      </w:r>
      <w:r w:rsidRPr="00145F6C">
        <w:rPr>
          <w:rStyle w:val="StyleUnderline"/>
          <w:highlight w:val="cyan"/>
        </w:rPr>
        <w:t>which includes</w:t>
      </w:r>
      <w:r w:rsidRPr="00FE18C1">
        <w:rPr>
          <w:rStyle w:val="StyleUnderline"/>
        </w:rPr>
        <w:t xml:space="preserve"> the </w:t>
      </w:r>
      <w:r w:rsidRPr="00FE18C1">
        <w:rPr>
          <w:rStyle w:val="Emphasis"/>
        </w:rPr>
        <w:t xml:space="preserve">whole </w:t>
      </w:r>
      <w:r w:rsidRPr="00145F6C">
        <w:rPr>
          <w:rStyle w:val="Emphasis"/>
          <w:highlight w:val="cyan"/>
        </w:rPr>
        <w:t>public</w:t>
      </w:r>
      <w:r w:rsidRPr="00FE18C1">
        <w:rPr>
          <w:rStyle w:val="StyleUnderline"/>
        </w:rPr>
        <w:t xml:space="preserve"> service</w:t>
      </w:r>
      <w:r w:rsidRPr="006973E6">
        <w:rPr>
          <w:sz w:val="16"/>
        </w:rPr>
        <w:t xml:space="preserve"> (with the exception of the armed forces and the police) </w:t>
      </w:r>
      <w:r w:rsidRPr="00145F6C">
        <w:rPr>
          <w:rStyle w:val="StyleUnderline"/>
          <w:highlight w:val="cyan"/>
        </w:rPr>
        <w:t>alongside</w:t>
      </w:r>
      <w:r w:rsidRPr="00FE18C1">
        <w:rPr>
          <w:rStyle w:val="StyleUnderline"/>
        </w:rPr>
        <w:t xml:space="preserve"> the </w:t>
      </w:r>
      <w:r w:rsidRPr="00145F6C">
        <w:rPr>
          <w:rStyle w:val="Emphasis"/>
          <w:highlight w:val="cyan"/>
        </w:rPr>
        <w:t>private</w:t>
      </w:r>
      <w:r w:rsidRPr="00FE18C1">
        <w:rPr>
          <w:rStyle w:val="StyleUnderline"/>
        </w:rPr>
        <w:t xml:space="preserve"> sector</w:t>
      </w:r>
      <w:r w:rsidRPr="006973E6">
        <w:rPr>
          <w:sz w:val="16"/>
        </w:rPr>
        <w:t xml:space="preserve">. This Convention only allows for the public service to set special modalities of application through national laws or regulations or national practice. 36 A state that ratifies the Convention cannot confine itself to consultations, but has [*514] to "promote </w:t>
      </w:r>
      <w:r w:rsidRPr="00145F6C">
        <w:rPr>
          <w:rStyle w:val="Emphasis"/>
          <w:highlight w:val="cyan"/>
        </w:rPr>
        <w:t>collective bargaining</w:t>
      </w:r>
      <w:r w:rsidRPr="006973E6">
        <w:rPr>
          <w:sz w:val="16"/>
        </w:rPr>
        <w:t xml:space="preserve">" </w:t>
      </w:r>
      <w:r w:rsidRPr="00214540">
        <w:rPr>
          <w:rStyle w:val="StyleUnderline"/>
        </w:rPr>
        <w:t xml:space="preserve">with the </w:t>
      </w:r>
      <w:r w:rsidRPr="00214540">
        <w:rPr>
          <w:rStyle w:val="Emphasis"/>
        </w:rPr>
        <w:t>aim</w:t>
      </w:r>
      <w:r w:rsidRPr="00214540">
        <w:rPr>
          <w:rStyle w:val="StyleUnderline"/>
        </w:rPr>
        <w:t xml:space="preserve">, </w:t>
      </w:r>
      <w:r w:rsidRPr="00214540">
        <w:rPr>
          <w:rStyle w:val="Emphasis"/>
        </w:rPr>
        <w:t>inter alia</w:t>
      </w:r>
      <w:r w:rsidRPr="00214540">
        <w:rPr>
          <w:rStyle w:val="StyleUnderline"/>
        </w:rPr>
        <w:t>, of</w:t>
      </w:r>
      <w:r w:rsidRPr="00214540">
        <w:rPr>
          <w:sz w:val="16"/>
        </w:rPr>
        <w:t xml:space="preserve"> "</w:t>
      </w:r>
      <w:r w:rsidRPr="00214540">
        <w:rPr>
          <w:rStyle w:val="StyleUnderline"/>
        </w:rPr>
        <w:t xml:space="preserve">determining </w:t>
      </w:r>
      <w:r w:rsidRPr="00214540">
        <w:rPr>
          <w:rStyle w:val="Emphasis"/>
        </w:rPr>
        <w:t>working conditions</w:t>
      </w:r>
      <w:r w:rsidRPr="00214540">
        <w:rPr>
          <w:rStyle w:val="StyleUnderline"/>
        </w:rPr>
        <w:t xml:space="preserve"> and </w:t>
      </w:r>
      <w:r w:rsidRPr="00214540">
        <w:rPr>
          <w:rStyle w:val="Emphasis"/>
        </w:rPr>
        <w:t>terms</w:t>
      </w:r>
      <w:r w:rsidRPr="00214540">
        <w:rPr>
          <w:rStyle w:val="StyleUnderline"/>
        </w:rPr>
        <w:t xml:space="preserve"> of employment</w:t>
      </w:r>
      <w:r w:rsidRPr="00214540">
        <w:rPr>
          <w:sz w:val="16"/>
        </w:rPr>
        <w:t>." 37 The recognition of the right of public servants in two international instruments to collective bargaining swept aside previous objections, although it was accepted that the characteristics</w:t>
      </w:r>
      <w:r w:rsidRPr="006973E6">
        <w:rPr>
          <w:sz w:val="16"/>
        </w:rPr>
        <w:t xml:space="preserve"> of this sector modify the application of this right. 38</w:t>
      </w:r>
    </w:p>
    <w:p w14:paraId="5AB8E597" w14:textId="77777777" w:rsidR="00296EC7" w:rsidRPr="006973E6" w:rsidRDefault="00296EC7" w:rsidP="00296EC7">
      <w:pPr>
        <w:rPr>
          <w:sz w:val="16"/>
        </w:rPr>
      </w:pPr>
      <w:r w:rsidRPr="006973E6">
        <w:rPr>
          <w:sz w:val="16"/>
        </w:rPr>
        <w:t>The modification of rights for the public sector referred to above represents a limitation on the right to strike for those public employees providing services "whose interruption would endanger the life, personal safety or health of the whole or part of the population." 39</w:t>
      </w:r>
    </w:p>
    <w:p w14:paraId="024CADA6" w14:textId="77777777" w:rsidR="00296EC7" w:rsidRPr="006973E6" w:rsidRDefault="00296EC7" w:rsidP="00296EC7">
      <w:pPr>
        <w:rPr>
          <w:sz w:val="16"/>
        </w:rPr>
      </w:pPr>
      <w:r w:rsidRPr="006973E6">
        <w:rPr>
          <w:sz w:val="16"/>
        </w:rPr>
        <w:t xml:space="preserve">The ILO paper provides a working definition of collective bargaining, and </w:t>
      </w:r>
      <w:r w:rsidRPr="00145F6C">
        <w:rPr>
          <w:rStyle w:val="Emphasis"/>
          <w:highlight w:val="cyan"/>
        </w:rPr>
        <w:t>Article 2</w:t>
      </w:r>
      <w:r w:rsidRPr="00DC0909">
        <w:rPr>
          <w:rStyle w:val="StyleUnderline"/>
        </w:rPr>
        <w:t xml:space="preserve"> of Convention No. 154 </w:t>
      </w:r>
      <w:r w:rsidRPr="00145F6C">
        <w:rPr>
          <w:rStyle w:val="StyleUnderline"/>
          <w:highlight w:val="cyan"/>
        </w:rPr>
        <w:t xml:space="preserve">defines </w:t>
      </w:r>
      <w:r w:rsidRPr="00145F6C">
        <w:rPr>
          <w:rStyle w:val="Emphasis"/>
          <w:highlight w:val="cyan"/>
        </w:rPr>
        <w:t>collective bargaining</w:t>
      </w:r>
      <w:r w:rsidRPr="00145F6C">
        <w:rPr>
          <w:rStyle w:val="StyleUnderline"/>
          <w:highlight w:val="cyan"/>
        </w:rPr>
        <w:t xml:space="preserve"> as</w:t>
      </w:r>
      <w:r w:rsidRPr="006973E6">
        <w:rPr>
          <w:sz w:val="16"/>
        </w:rPr>
        <w:t>:</w:t>
      </w:r>
    </w:p>
    <w:p w14:paraId="52AE59F9" w14:textId="77777777" w:rsidR="00296EC7" w:rsidRPr="006973E6" w:rsidRDefault="00296EC7" w:rsidP="00296EC7">
      <w:pPr>
        <w:rPr>
          <w:sz w:val="16"/>
        </w:rPr>
      </w:pPr>
      <w:r w:rsidRPr="00145F6C">
        <w:rPr>
          <w:rStyle w:val="StyleUnderline"/>
          <w:highlight w:val="cyan"/>
        </w:rPr>
        <w:t xml:space="preserve">All </w:t>
      </w:r>
      <w:r w:rsidRPr="00145F6C">
        <w:rPr>
          <w:rStyle w:val="Emphasis"/>
          <w:highlight w:val="cyan"/>
        </w:rPr>
        <w:t>negotiations</w:t>
      </w:r>
      <w:r w:rsidRPr="00643614">
        <w:rPr>
          <w:rStyle w:val="StyleUnderline"/>
        </w:rPr>
        <w:t xml:space="preserve"> which take place </w:t>
      </w:r>
      <w:r w:rsidRPr="00145F6C">
        <w:rPr>
          <w:rStyle w:val="Emphasis"/>
          <w:highlight w:val="cyan"/>
        </w:rPr>
        <w:t>between</w:t>
      </w:r>
      <w:r w:rsidRPr="00643614">
        <w:rPr>
          <w:rStyle w:val="StyleUnderline"/>
        </w:rPr>
        <w:t xml:space="preserve"> an </w:t>
      </w:r>
      <w:r w:rsidRPr="00145F6C">
        <w:rPr>
          <w:rStyle w:val="Emphasis"/>
          <w:highlight w:val="cyan"/>
        </w:rPr>
        <w:t>employer</w:t>
      </w:r>
      <w:r w:rsidRPr="006973E6">
        <w:rPr>
          <w:sz w:val="16"/>
        </w:rPr>
        <w:t xml:space="preserve">, a group of employers or one </w:t>
      </w:r>
      <w:r w:rsidRPr="00643614">
        <w:rPr>
          <w:rStyle w:val="StyleUnderline"/>
        </w:rPr>
        <w:t>or</w:t>
      </w:r>
      <w:r w:rsidRPr="006973E6">
        <w:rPr>
          <w:sz w:val="16"/>
        </w:rPr>
        <w:t xml:space="preserve"> more </w:t>
      </w:r>
      <w:r w:rsidRPr="00643614">
        <w:rPr>
          <w:rStyle w:val="StyleUnderline"/>
        </w:rPr>
        <w:t xml:space="preserve">employers' </w:t>
      </w:r>
      <w:r w:rsidRPr="00B92C3E">
        <w:rPr>
          <w:rStyle w:val="Emphasis"/>
        </w:rPr>
        <w:t>org</w:t>
      </w:r>
      <w:r w:rsidRPr="00643614">
        <w:rPr>
          <w:rStyle w:val="StyleUnderline"/>
        </w:rPr>
        <w:t>anisation</w:t>
      </w:r>
      <w:r w:rsidRPr="00813DCF">
        <w:rPr>
          <w:rStyle w:val="Emphasis"/>
        </w:rPr>
        <w:t>s</w:t>
      </w:r>
      <w:r w:rsidRPr="006973E6">
        <w:rPr>
          <w:sz w:val="16"/>
        </w:rPr>
        <w:t xml:space="preserve">, on the one hand, </w:t>
      </w:r>
      <w:r w:rsidRPr="00145F6C">
        <w:rPr>
          <w:rStyle w:val="StyleUnderline"/>
          <w:highlight w:val="cyan"/>
        </w:rPr>
        <w:t>and</w:t>
      </w:r>
      <w:r w:rsidRPr="006973E6">
        <w:rPr>
          <w:sz w:val="16"/>
        </w:rPr>
        <w:t xml:space="preserve"> one or more </w:t>
      </w:r>
      <w:r w:rsidRPr="00145F6C">
        <w:rPr>
          <w:rStyle w:val="Emphasis"/>
          <w:highlight w:val="cyan"/>
        </w:rPr>
        <w:t>workers</w:t>
      </w:r>
      <w:r w:rsidRPr="00214540">
        <w:rPr>
          <w:sz w:val="16"/>
          <w:szCs w:val="16"/>
        </w:rPr>
        <w:t xml:space="preserve">' </w:t>
      </w:r>
      <w:r w:rsidRPr="006973E6">
        <w:rPr>
          <w:sz w:val="16"/>
        </w:rPr>
        <w:t xml:space="preserve">organisations, </w:t>
      </w:r>
      <w:r w:rsidRPr="00145F6C">
        <w:rPr>
          <w:rStyle w:val="StyleUnderline"/>
          <w:highlight w:val="cyan"/>
        </w:rPr>
        <w:t>on</w:t>
      </w:r>
      <w:r w:rsidRPr="006973E6">
        <w:rPr>
          <w:sz w:val="16"/>
        </w:rPr>
        <w:t xml:space="preserve"> the other, for:</w:t>
      </w:r>
    </w:p>
    <w:p w14:paraId="05BE86CC" w14:textId="77777777" w:rsidR="00296EC7" w:rsidRPr="006973E6" w:rsidRDefault="00296EC7" w:rsidP="00296EC7">
      <w:pPr>
        <w:rPr>
          <w:sz w:val="16"/>
        </w:rPr>
      </w:pPr>
      <w:r w:rsidRPr="006973E6">
        <w:rPr>
          <w:sz w:val="16"/>
        </w:rPr>
        <w:t xml:space="preserve">(a) </w:t>
      </w:r>
      <w:r w:rsidRPr="00145F6C">
        <w:rPr>
          <w:rStyle w:val="StyleUnderline"/>
          <w:highlight w:val="cyan"/>
        </w:rPr>
        <w:t xml:space="preserve">determining </w:t>
      </w:r>
      <w:r w:rsidRPr="00145F6C">
        <w:rPr>
          <w:rStyle w:val="Emphasis"/>
          <w:highlight w:val="cyan"/>
        </w:rPr>
        <w:t>working conditions</w:t>
      </w:r>
      <w:r w:rsidRPr="00145F6C">
        <w:rPr>
          <w:rStyle w:val="StyleUnderline"/>
          <w:highlight w:val="cyan"/>
        </w:rPr>
        <w:t xml:space="preserve"> and </w:t>
      </w:r>
      <w:r w:rsidRPr="00145F6C">
        <w:rPr>
          <w:rStyle w:val="Emphasis"/>
          <w:highlight w:val="cyan"/>
        </w:rPr>
        <w:t>terms</w:t>
      </w:r>
      <w:r w:rsidRPr="00145F6C">
        <w:rPr>
          <w:rStyle w:val="StyleUnderline"/>
          <w:highlight w:val="cyan"/>
        </w:rPr>
        <w:t xml:space="preserve"> of </w:t>
      </w:r>
      <w:r w:rsidRPr="00145F6C">
        <w:rPr>
          <w:rStyle w:val="Emphasis"/>
          <w:highlight w:val="cyan"/>
        </w:rPr>
        <w:t>employment</w:t>
      </w:r>
      <w:r w:rsidRPr="006973E6">
        <w:rPr>
          <w:sz w:val="16"/>
        </w:rPr>
        <w:t>; and/or</w:t>
      </w:r>
    </w:p>
    <w:p w14:paraId="7945E259" w14:textId="77777777" w:rsidR="00296EC7" w:rsidRPr="006973E6" w:rsidRDefault="00296EC7" w:rsidP="00296EC7">
      <w:pPr>
        <w:rPr>
          <w:sz w:val="16"/>
        </w:rPr>
      </w:pPr>
      <w:r w:rsidRPr="006973E6">
        <w:rPr>
          <w:sz w:val="16"/>
        </w:rPr>
        <w:t xml:space="preserve">(b) </w:t>
      </w:r>
      <w:r w:rsidRPr="00145F6C">
        <w:rPr>
          <w:rStyle w:val="Emphasis"/>
          <w:highlight w:val="cyan"/>
        </w:rPr>
        <w:t>regulating relations</w:t>
      </w:r>
      <w:r w:rsidRPr="00145F6C">
        <w:rPr>
          <w:rStyle w:val="StyleUnderline"/>
          <w:highlight w:val="cyan"/>
        </w:rPr>
        <w:t xml:space="preserve"> between </w:t>
      </w:r>
      <w:r w:rsidRPr="00145F6C">
        <w:rPr>
          <w:rStyle w:val="Emphasis"/>
          <w:highlight w:val="cyan"/>
        </w:rPr>
        <w:t>employers</w:t>
      </w:r>
      <w:r w:rsidRPr="00145F6C">
        <w:rPr>
          <w:rStyle w:val="StyleUnderline"/>
          <w:highlight w:val="cyan"/>
        </w:rPr>
        <w:t xml:space="preserve"> and </w:t>
      </w:r>
      <w:r w:rsidRPr="00145F6C">
        <w:rPr>
          <w:rStyle w:val="Emphasis"/>
          <w:highlight w:val="cyan"/>
        </w:rPr>
        <w:t>workers</w:t>
      </w:r>
      <w:r w:rsidRPr="006973E6">
        <w:rPr>
          <w:sz w:val="16"/>
        </w:rPr>
        <w:t>; and/</w:t>
      </w:r>
      <w:r w:rsidRPr="00145F6C">
        <w:rPr>
          <w:rStyle w:val="StyleUnderline"/>
          <w:highlight w:val="cyan"/>
        </w:rPr>
        <w:t>or</w:t>
      </w:r>
    </w:p>
    <w:p w14:paraId="090970EA" w14:textId="77777777" w:rsidR="00296EC7" w:rsidRPr="006973E6" w:rsidRDefault="00296EC7" w:rsidP="00296EC7">
      <w:pPr>
        <w:rPr>
          <w:sz w:val="16"/>
        </w:rPr>
      </w:pPr>
      <w:r w:rsidRPr="006973E6">
        <w:rPr>
          <w:sz w:val="16"/>
        </w:rPr>
        <w:t xml:space="preserve">(c) regulating relations between employers or </w:t>
      </w:r>
      <w:r w:rsidRPr="00F1770A">
        <w:rPr>
          <w:rStyle w:val="StyleUnderline"/>
        </w:rPr>
        <w:t xml:space="preserve">their </w:t>
      </w:r>
      <w:r w:rsidRPr="00145F6C">
        <w:rPr>
          <w:rStyle w:val="Emphasis"/>
          <w:highlight w:val="cyan"/>
        </w:rPr>
        <w:t>org</w:t>
      </w:r>
      <w:r w:rsidRPr="00F1770A">
        <w:rPr>
          <w:rStyle w:val="StyleUnderline"/>
        </w:rPr>
        <w:t>anisation</w:t>
      </w:r>
      <w:r w:rsidRPr="00145F6C">
        <w:rPr>
          <w:rStyle w:val="Emphasis"/>
          <w:highlight w:val="cyan"/>
        </w:rPr>
        <w:t>s</w:t>
      </w:r>
      <w:r w:rsidRPr="006973E6">
        <w:rPr>
          <w:sz w:val="16"/>
        </w:rPr>
        <w:t xml:space="preserve"> and a workers' organisation or workers' organisations. 40</w:t>
      </w:r>
    </w:p>
    <w:p w14:paraId="4A3D68CB" w14:textId="77777777" w:rsidR="00296EC7" w:rsidRPr="006973E6" w:rsidRDefault="00296EC7" w:rsidP="00296EC7">
      <w:pPr>
        <w:rPr>
          <w:sz w:val="16"/>
        </w:rPr>
      </w:pPr>
      <w:r w:rsidRPr="002E29B6">
        <w:rPr>
          <w:rStyle w:val="StyleUnderline"/>
        </w:rPr>
        <w:t xml:space="preserve">The </w:t>
      </w:r>
      <w:r w:rsidRPr="00A13850">
        <w:rPr>
          <w:rStyle w:val="Emphasis"/>
        </w:rPr>
        <w:t>def</w:t>
      </w:r>
      <w:r w:rsidRPr="00A13850">
        <w:rPr>
          <w:rStyle w:val="StyleUnderline"/>
        </w:rPr>
        <w:t>inition</w:t>
      </w:r>
      <w:r w:rsidRPr="002E29B6">
        <w:rPr>
          <w:rStyle w:val="StyleUnderline"/>
        </w:rPr>
        <w:t xml:space="preserve"> provided by the ILO</w:t>
      </w:r>
      <w:r w:rsidRPr="006973E6">
        <w:rPr>
          <w:sz w:val="16"/>
        </w:rPr>
        <w:t xml:space="preserve">, while helpful, </w:t>
      </w:r>
      <w:r w:rsidRPr="002E29B6">
        <w:rPr>
          <w:rStyle w:val="StyleUnderline"/>
        </w:rPr>
        <w:t xml:space="preserve">does </w:t>
      </w:r>
      <w:r w:rsidRPr="002E29B6">
        <w:rPr>
          <w:rStyle w:val="Emphasis"/>
        </w:rPr>
        <w:t>not fully explain</w:t>
      </w:r>
      <w:r w:rsidRPr="002E29B6">
        <w:rPr>
          <w:rStyle w:val="StyleUnderline"/>
        </w:rPr>
        <w:t xml:space="preserve"> </w:t>
      </w:r>
      <w:r w:rsidRPr="00A13850">
        <w:rPr>
          <w:rStyle w:val="StyleUnderline"/>
        </w:rPr>
        <w:t>what "</w:t>
      </w:r>
      <w:r w:rsidRPr="00A13850">
        <w:rPr>
          <w:rStyle w:val="Emphasis"/>
        </w:rPr>
        <w:t>regulating relations</w:t>
      </w:r>
      <w:r w:rsidRPr="00A13850">
        <w:rPr>
          <w:rStyle w:val="StyleUnderline"/>
        </w:rPr>
        <w:t>" means</w:t>
      </w:r>
      <w:r w:rsidRPr="006973E6">
        <w:rPr>
          <w:sz w:val="16"/>
        </w:rPr>
        <w:t xml:space="preserve"> and how disputes are resolved. </w:t>
      </w:r>
      <w:r w:rsidRPr="00145F6C">
        <w:rPr>
          <w:rStyle w:val="StyleUnderline"/>
          <w:highlight w:val="cyan"/>
        </w:rPr>
        <w:t>To gain</w:t>
      </w:r>
      <w:r w:rsidRPr="003F6A0F">
        <w:rPr>
          <w:rStyle w:val="StyleUnderline"/>
        </w:rPr>
        <w:t xml:space="preserve"> a </w:t>
      </w:r>
      <w:r w:rsidRPr="003F6A0F">
        <w:rPr>
          <w:rStyle w:val="Emphasis"/>
        </w:rPr>
        <w:t xml:space="preserve">better </w:t>
      </w:r>
      <w:r w:rsidRPr="00145F6C">
        <w:rPr>
          <w:rStyle w:val="Emphasis"/>
          <w:highlight w:val="cyan"/>
        </w:rPr>
        <w:t>understanding</w:t>
      </w:r>
      <w:r w:rsidRPr="00145F6C">
        <w:rPr>
          <w:rStyle w:val="StyleUnderline"/>
          <w:highlight w:val="cyan"/>
        </w:rPr>
        <w:t xml:space="preserve"> of</w:t>
      </w:r>
      <w:r w:rsidRPr="003F6A0F">
        <w:rPr>
          <w:rStyle w:val="StyleUnderline"/>
        </w:rPr>
        <w:t xml:space="preserve"> the </w:t>
      </w:r>
      <w:r w:rsidRPr="00145F6C">
        <w:rPr>
          <w:rStyle w:val="Emphasis"/>
          <w:highlight w:val="cyan"/>
        </w:rPr>
        <w:t>real meaning</w:t>
      </w:r>
      <w:r w:rsidRPr="003F6A0F">
        <w:rPr>
          <w:rStyle w:val="StyleUnderline"/>
        </w:rPr>
        <w:t xml:space="preserve"> of the ILO collective bargaining </w:t>
      </w:r>
      <w:r w:rsidRPr="003F6A0F">
        <w:rPr>
          <w:rStyle w:val="Emphasis"/>
        </w:rPr>
        <w:t>def</w:t>
      </w:r>
      <w:r w:rsidRPr="003F6A0F">
        <w:rPr>
          <w:rStyle w:val="StyleUnderline"/>
        </w:rPr>
        <w:t xml:space="preserve">inition, </w:t>
      </w:r>
      <w:r w:rsidRPr="00145F6C">
        <w:rPr>
          <w:rStyle w:val="StyleUnderline"/>
          <w:highlight w:val="cyan"/>
        </w:rPr>
        <w:t xml:space="preserve">two </w:t>
      </w:r>
      <w:r w:rsidRPr="00145F6C">
        <w:rPr>
          <w:rStyle w:val="Emphasis"/>
          <w:highlight w:val="cyan"/>
        </w:rPr>
        <w:t>U.S. cases</w:t>
      </w:r>
      <w:r w:rsidRPr="00145F6C">
        <w:rPr>
          <w:rStyle w:val="StyleUnderline"/>
          <w:highlight w:val="cyan"/>
        </w:rPr>
        <w:t xml:space="preserve"> are </w:t>
      </w:r>
      <w:r w:rsidRPr="00145F6C">
        <w:rPr>
          <w:rStyle w:val="Emphasis"/>
          <w:highlight w:val="cyan"/>
        </w:rPr>
        <w:t>relevant</w:t>
      </w:r>
      <w:r w:rsidRPr="006973E6">
        <w:rPr>
          <w:sz w:val="16"/>
        </w:rPr>
        <w:t>: one involving North Carolina and the other involving New York.</w:t>
      </w:r>
    </w:p>
    <w:p w14:paraId="30EA1EE5" w14:textId="77777777" w:rsidR="00296EC7" w:rsidRPr="006973E6" w:rsidRDefault="00296EC7" w:rsidP="00296EC7">
      <w:pPr>
        <w:rPr>
          <w:sz w:val="16"/>
        </w:rPr>
      </w:pPr>
      <w:r w:rsidRPr="006973E6">
        <w:rPr>
          <w:sz w:val="16"/>
        </w:rPr>
        <w:t>A) North Carolina</w:t>
      </w:r>
    </w:p>
    <w:p w14:paraId="20B0074B" w14:textId="77777777" w:rsidR="00296EC7" w:rsidRPr="006973E6" w:rsidRDefault="00296EC7" w:rsidP="00296EC7">
      <w:pPr>
        <w:rPr>
          <w:sz w:val="16"/>
        </w:rPr>
      </w:pPr>
      <w:r w:rsidRPr="00145F6C">
        <w:rPr>
          <w:rStyle w:val="StyleUnderline"/>
          <w:highlight w:val="cyan"/>
        </w:rPr>
        <w:t>The</w:t>
      </w:r>
      <w:r w:rsidRPr="006973E6">
        <w:rPr>
          <w:sz w:val="16"/>
        </w:rPr>
        <w:t xml:space="preserve"> Committee on Freedom of Association (</w:t>
      </w:r>
      <w:r w:rsidRPr="00145F6C">
        <w:rPr>
          <w:rStyle w:val="Emphasis"/>
          <w:highlight w:val="cyan"/>
        </w:rPr>
        <w:t>CFA</w:t>
      </w:r>
      <w:r w:rsidRPr="006973E6">
        <w:rPr>
          <w:sz w:val="16"/>
        </w:rPr>
        <w:t xml:space="preserve">) </w:t>
      </w:r>
      <w:r w:rsidRPr="003B58C8">
        <w:rPr>
          <w:rStyle w:val="StyleUnderline"/>
        </w:rPr>
        <w:t xml:space="preserve">of the ILO </w:t>
      </w:r>
      <w:r w:rsidRPr="00145F6C">
        <w:rPr>
          <w:rStyle w:val="StyleUnderline"/>
          <w:highlight w:val="cyan"/>
        </w:rPr>
        <w:t>applied</w:t>
      </w:r>
      <w:r w:rsidRPr="003B58C8">
        <w:rPr>
          <w:rStyle w:val="StyleUnderline"/>
        </w:rPr>
        <w:t xml:space="preserve"> </w:t>
      </w:r>
      <w:r w:rsidRPr="003B58C8">
        <w:rPr>
          <w:rStyle w:val="Emphasis"/>
        </w:rPr>
        <w:t xml:space="preserve">international </w:t>
      </w:r>
      <w:r w:rsidRPr="00145F6C">
        <w:rPr>
          <w:rStyle w:val="Emphasis"/>
          <w:highlight w:val="cyan"/>
        </w:rPr>
        <w:t>standards</w:t>
      </w:r>
      <w:r w:rsidRPr="00145F6C">
        <w:rPr>
          <w:rStyle w:val="StyleUnderline"/>
          <w:highlight w:val="cyan"/>
        </w:rPr>
        <w:t xml:space="preserve"> on</w:t>
      </w:r>
      <w:r w:rsidRPr="003B58C8">
        <w:rPr>
          <w:rStyle w:val="StyleUnderline"/>
        </w:rPr>
        <w:t xml:space="preserve"> freedom of association to the </w:t>
      </w:r>
      <w:r w:rsidRPr="00145F6C">
        <w:rPr>
          <w:rStyle w:val="Emphasis"/>
          <w:highlight w:val="cyan"/>
        </w:rPr>
        <w:t>North Carolina</w:t>
      </w:r>
      <w:r w:rsidRPr="00145F6C">
        <w:rPr>
          <w:rStyle w:val="StyleUnderline"/>
          <w:highlight w:val="cyan"/>
        </w:rPr>
        <w:t xml:space="preserve"> ban on</w:t>
      </w:r>
      <w:r w:rsidRPr="003B58C8">
        <w:rPr>
          <w:rStyle w:val="StyleUnderline"/>
        </w:rPr>
        <w:t xml:space="preserve"> public sector </w:t>
      </w:r>
      <w:r w:rsidRPr="003B58C8">
        <w:rPr>
          <w:rStyle w:val="Emphasis"/>
        </w:rPr>
        <w:t xml:space="preserve">collective </w:t>
      </w:r>
      <w:r w:rsidRPr="00145F6C">
        <w:rPr>
          <w:rStyle w:val="Emphasis"/>
          <w:highlight w:val="cyan"/>
        </w:rPr>
        <w:t>bargaining</w:t>
      </w:r>
      <w:r w:rsidRPr="006973E6">
        <w:rPr>
          <w:sz w:val="16"/>
        </w:rPr>
        <w:t xml:space="preserve"> in a 2007 case involving the United Electrical Workers and the State. Here are some </w:t>
      </w:r>
      <w:r w:rsidRPr="003B58C8">
        <w:rPr>
          <w:rStyle w:val="StyleUnderline"/>
        </w:rPr>
        <w:t xml:space="preserve">excerpts from the </w:t>
      </w:r>
      <w:r w:rsidRPr="003B58C8">
        <w:rPr>
          <w:rStyle w:val="Emphasis"/>
        </w:rPr>
        <w:t>CFA decision</w:t>
      </w:r>
      <w:r w:rsidRPr="006973E6">
        <w:rPr>
          <w:sz w:val="16"/>
        </w:rPr>
        <w:t>:</w:t>
      </w:r>
    </w:p>
    <w:p w14:paraId="1C148265" w14:textId="77777777" w:rsidR="00296EC7" w:rsidRPr="006973E6" w:rsidRDefault="00296EC7" w:rsidP="00296EC7">
      <w:pPr>
        <w:rPr>
          <w:sz w:val="16"/>
        </w:rPr>
      </w:pPr>
      <w:r w:rsidRPr="006973E6">
        <w:rPr>
          <w:sz w:val="16"/>
        </w:rPr>
        <w:t xml:space="preserve">In conclusion, the </w:t>
      </w:r>
      <w:r w:rsidRPr="00145F6C">
        <w:rPr>
          <w:rStyle w:val="Emphasis"/>
          <w:highlight w:val="cyan"/>
        </w:rPr>
        <w:t>Committee</w:t>
      </w:r>
      <w:r w:rsidRPr="00145F6C">
        <w:rPr>
          <w:rStyle w:val="StyleUnderline"/>
          <w:highlight w:val="cyan"/>
        </w:rPr>
        <w:t xml:space="preserve"> emphasizes</w:t>
      </w:r>
      <w:r w:rsidRPr="00CF7148">
        <w:rPr>
          <w:rStyle w:val="StyleUnderline"/>
        </w:rPr>
        <w:t xml:space="preserve"> that the </w:t>
      </w:r>
      <w:r w:rsidRPr="00145F6C">
        <w:rPr>
          <w:rStyle w:val="StyleUnderline"/>
          <w:highlight w:val="cyan"/>
        </w:rPr>
        <w:t xml:space="preserve">right to </w:t>
      </w:r>
      <w:r w:rsidRPr="00145F6C">
        <w:rPr>
          <w:rStyle w:val="Emphasis"/>
          <w:highlight w:val="cyan"/>
        </w:rPr>
        <w:t>bargain freely</w:t>
      </w:r>
      <w:r w:rsidRPr="006973E6">
        <w:rPr>
          <w:sz w:val="16"/>
        </w:rPr>
        <w:t xml:space="preserve"> with employers, including the government in its quality of employer, with respect to conditions of work of public employees … </w:t>
      </w:r>
      <w:r w:rsidRPr="00CF7148">
        <w:rPr>
          <w:rStyle w:val="StyleUnderline"/>
        </w:rPr>
        <w:t xml:space="preserve">constitutes an </w:t>
      </w:r>
      <w:r w:rsidRPr="00CF7148">
        <w:rPr>
          <w:rStyle w:val="Emphasis"/>
        </w:rPr>
        <w:t>essential element</w:t>
      </w:r>
      <w:r w:rsidRPr="00CF7148">
        <w:rPr>
          <w:rStyle w:val="StyleUnderline"/>
        </w:rPr>
        <w:t xml:space="preserve"> in freedom of association, and</w:t>
      </w:r>
      <w:r w:rsidRPr="006973E6">
        <w:rPr>
          <w:sz w:val="16"/>
        </w:rPr>
        <w:t xml:space="preserve"> trade </w:t>
      </w:r>
      <w:r w:rsidRPr="00145F6C">
        <w:rPr>
          <w:rStyle w:val="Emphasis"/>
          <w:highlight w:val="cyan"/>
        </w:rPr>
        <w:t>unions</w:t>
      </w:r>
      <w:r w:rsidRPr="00CF7148">
        <w:rPr>
          <w:rStyle w:val="StyleUnderline"/>
        </w:rPr>
        <w:t xml:space="preserve"> should </w:t>
      </w:r>
      <w:r w:rsidRPr="00145F6C">
        <w:rPr>
          <w:rStyle w:val="StyleUnderline"/>
          <w:highlight w:val="cyan"/>
        </w:rPr>
        <w:t>have</w:t>
      </w:r>
      <w:r w:rsidRPr="00CF7148">
        <w:rPr>
          <w:rStyle w:val="StyleUnderline"/>
        </w:rPr>
        <w:t xml:space="preserve"> the </w:t>
      </w:r>
      <w:r w:rsidRPr="00145F6C">
        <w:rPr>
          <w:rStyle w:val="Emphasis"/>
          <w:highlight w:val="cyan"/>
        </w:rPr>
        <w:t>right</w:t>
      </w:r>
      <w:r w:rsidRPr="00CF7148">
        <w:rPr>
          <w:rStyle w:val="StyleUnderline"/>
        </w:rPr>
        <w:t xml:space="preserve">, through </w:t>
      </w:r>
      <w:r w:rsidRPr="0005608A">
        <w:rPr>
          <w:rStyle w:val="Emphasis"/>
        </w:rPr>
        <w:t>collective bargaining</w:t>
      </w:r>
      <w:r w:rsidRPr="006973E6">
        <w:rPr>
          <w:sz w:val="16"/>
        </w:rPr>
        <w:t xml:space="preserve"> or other lawful means, </w:t>
      </w:r>
      <w:r w:rsidRPr="00145F6C">
        <w:rPr>
          <w:rStyle w:val="StyleUnderline"/>
          <w:highlight w:val="cyan"/>
        </w:rPr>
        <w:t>to</w:t>
      </w:r>
      <w:r w:rsidRPr="00CF7148">
        <w:rPr>
          <w:rStyle w:val="StyleUnderline"/>
        </w:rPr>
        <w:t xml:space="preserve"> seek to </w:t>
      </w:r>
      <w:r w:rsidRPr="00145F6C">
        <w:rPr>
          <w:rStyle w:val="StyleUnderline"/>
          <w:highlight w:val="cyan"/>
        </w:rPr>
        <w:t>improve</w:t>
      </w:r>
      <w:r w:rsidRPr="00CF7148">
        <w:rPr>
          <w:rStyle w:val="StyleUnderline"/>
        </w:rPr>
        <w:t xml:space="preserve"> the </w:t>
      </w:r>
      <w:r w:rsidRPr="00145F6C">
        <w:rPr>
          <w:rStyle w:val="Emphasis"/>
          <w:highlight w:val="cyan"/>
        </w:rPr>
        <w:t>living</w:t>
      </w:r>
      <w:r w:rsidRPr="00145F6C">
        <w:rPr>
          <w:rStyle w:val="StyleUnderline"/>
          <w:highlight w:val="cyan"/>
        </w:rPr>
        <w:t xml:space="preserve"> and </w:t>
      </w:r>
      <w:r w:rsidRPr="00145F6C">
        <w:rPr>
          <w:rStyle w:val="Emphasis"/>
          <w:highlight w:val="cyan"/>
        </w:rPr>
        <w:t>working</w:t>
      </w:r>
      <w:r w:rsidRPr="00145F6C">
        <w:rPr>
          <w:rStyle w:val="StyleUnderline"/>
          <w:highlight w:val="cyan"/>
        </w:rPr>
        <w:t xml:space="preserve"> conditions</w:t>
      </w:r>
      <w:r w:rsidRPr="006973E6">
        <w:rPr>
          <w:sz w:val="16"/>
        </w:rPr>
        <w:t xml:space="preserve"> of those whom the trade unions represent. The public </w:t>
      </w:r>
      <w:r w:rsidRPr="00145F6C">
        <w:rPr>
          <w:rStyle w:val="StyleUnderline"/>
          <w:highlight w:val="cyan"/>
        </w:rPr>
        <w:t xml:space="preserve">authorities should </w:t>
      </w:r>
      <w:r w:rsidRPr="00145F6C">
        <w:rPr>
          <w:rStyle w:val="Emphasis"/>
          <w:highlight w:val="cyan"/>
        </w:rPr>
        <w:t>refrain</w:t>
      </w:r>
      <w:r w:rsidRPr="00145F6C">
        <w:rPr>
          <w:rStyle w:val="StyleUnderline"/>
          <w:highlight w:val="cyan"/>
        </w:rPr>
        <w:t xml:space="preserve"> from</w:t>
      </w:r>
      <w:r w:rsidRPr="00CF7148">
        <w:rPr>
          <w:rStyle w:val="StyleUnderline"/>
        </w:rPr>
        <w:t xml:space="preserve"> any </w:t>
      </w:r>
      <w:r w:rsidRPr="00145F6C">
        <w:rPr>
          <w:rStyle w:val="StyleUnderline"/>
          <w:highlight w:val="cyan"/>
        </w:rPr>
        <w:t>interference which</w:t>
      </w:r>
      <w:r w:rsidRPr="00CF7148">
        <w:rPr>
          <w:rStyle w:val="StyleUnderline"/>
        </w:rPr>
        <w:t xml:space="preserve"> would </w:t>
      </w:r>
      <w:r w:rsidRPr="00145F6C">
        <w:rPr>
          <w:rStyle w:val="Emphasis"/>
          <w:highlight w:val="cyan"/>
        </w:rPr>
        <w:t>restrict</w:t>
      </w:r>
      <w:r w:rsidRPr="00CF7148">
        <w:rPr>
          <w:rStyle w:val="StyleUnderline"/>
        </w:rPr>
        <w:t xml:space="preserve"> this </w:t>
      </w:r>
      <w:r w:rsidRPr="00145F6C">
        <w:rPr>
          <w:rStyle w:val="Emphasis"/>
          <w:highlight w:val="cyan"/>
        </w:rPr>
        <w:t>right</w:t>
      </w:r>
      <w:r w:rsidRPr="00145F6C">
        <w:rPr>
          <w:rStyle w:val="StyleUnderline"/>
          <w:highlight w:val="cyan"/>
        </w:rPr>
        <w:t xml:space="preserve"> or impede</w:t>
      </w:r>
      <w:r w:rsidRPr="00CF7148">
        <w:rPr>
          <w:rStyle w:val="StyleUnderline"/>
        </w:rPr>
        <w:t xml:space="preserve"> the </w:t>
      </w:r>
      <w:r w:rsidRPr="00145F6C">
        <w:rPr>
          <w:rStyle w:val="Emphasis"/>
          <w:highlight w:val="cyan"/>
        </w:rPr>
        <w:t>lawful exercise</w:t>
      </w:r>
      <w:r w:rsidRPr="00145F6C">
        <w:rPr>
          <w:rStyle w:val="StyleUnderline"/>
          <w:highlight w:val="cyan"/>
        </w:rPr>
        <w:t xml:space="preserve"> thereof</w:t>
      </w:r>
      <w:r w:rsidRPr="006973E6">
        <w:rPr>
          <w:sz w:val="16"/>
        </w:rPr>
        <w:t xml:space="preserve"> … .</w:t>
      </w:r>
    </w:p>
    <w:p w14:paraId="59DB0E5E" w14:textId="77777777" w:rsidR="00296EC7" w:rsidRPr="006973E6" w:rsidRDefault="00296EC7" w:rsidP="00296EC7">
      <w:pPr>
        <w:rPr>
          <w:sz w:val="16"/>
        </w:rPr>
      </w:pPr>
      <w:r w:rsidRPr="006973E6">
        <w:rPr>
          <w:sz w:val="16"/>
        </w:rPr>
        <w:t>… .</w:t>
      </w:r>
    </w:p>
    <w:p w14:paraId="43C31666" w14:textId="77777777" w:rsidR="00296EC7" w:rsidRPr="006973E6" w:rsidRDefault="00296EC7" w:rsidP="00296EC7">
      <w:pPr>
        <w:rPr>
          <w:sz w:val="16"/>
        </w:rPr>
      </w:pPr>
      <w:r w:rsidRPr="006973E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2E3F1043" w14:textId="77777777" w:rsidR="00296EC7" w:rsidRPr="006973E6" w:rsidRDefault="00296EC7" w:rsidP="00296EC7">
      <w:pPr>
        <w:rPr>
          <w:sz w:val="16"/>
        </w:rPr>
      </w:pPr>
      <w:r w:rsidRPr="006973E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445F9F93" w14:textId="77777777" w:rsidR="00296EC7" w:rsidRPr="006973E6" w:rsidRDefault="00296EC7" w:rsidP="00296EC7">
      <w:pPr>
        <w:rPr>
          <w:sz w:val="16"/>
        </w:rPr>
      </w:pPr>
      <w:r w:rsidRPr="006973E6">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23799DF3" w14:textId="77777777" w:rsidR="00296EC7" w:rsidRPr="006973E6" w:rsidRDefault="00296EC7" w:rsidP="00296EC7">
      <w:pPr>
        <w:rPr>
          <w:sz w:val="16"/>
        </w:rPr>
      </w:pPr>
      <w:r w:rsidRPr="006973E6">
        <w:rPr>
          <w:sz w:val="16"/>
        </w:rPr>
        <w:t>B) New York</w:t>
      </w:r>
    </w:p>
    <w:p w14:paraId="0BAD3B10" w14:textId="77777777" w:rsidR="00296EC7" w:rsidRPr="006973E6" w:rsidRDefault="00296EC7" w:rsidP="00296EC7">
      <w:pPr>
        <w:rPr>
          <w:sz w:val="16"/>
        </w:rPr>
      </w:pPr>
      <w:r w:rsidRPr="006973E6">
        <w:rPr>
          <w:sz w:val="16"/>
        </w:rPr>
        <w:t xml:space="preserve">More recently, </w:t>
      </w:r>
      <w:r w:rsidRPr="00E11B66">
        <w:rPr>
          <w:rStyle w:val="StyleUnderline"/>
        </w:rPr>
        <w:t xml:space="preserve">the </w:t>
      </w:r>
      <w:r w:rsidRPr="00145F6C">
        <w:rPr>
          <w:rStyle w:val="Emphasis"/>
          <w:highlight w:val="cyan"/>
        </w:rPr>
        <w:t>CFA</w:t>
      </w:r>
      <w:r w:rsidRPr="00145F6C">
        <w:rPr>
          <w:rStyle w:val="StyleUnderline"/>
          <w:highlight w:val="cyan"/>
        </w:rPr>
        <w:t xml:space="preserve"> found</w:t>
      </w:r>
      <w:r w:rsidRPr="00E11B66">
        <w:rPr>
          <w:rStyle w:val="StyleUnderline"/>
        </w:rPr>
        <w:t xml:space="preserve"> that </w:t>
      </w:r>
      <w:r w:rsidRPr="00145F6C">
        <w:rPr>
          <w:rStyle w:val="Emphasis"/>
          <w:highlight w:val="cyan"/>
        </w:rPr>
        <w:t>New York</w:t>
      </w:r>
      <w:r w:rsidRPr="00E11B66">
        <w:rPr>
          <w:rStyle w:val="StyleUnderline"/>
        </w:rPr>
        <w:t xml:space="preserve"> State</w:t>
      </w:r>
      <w:r w:rsidRPr="00145F6C">
        <w:rPr>
          <w:rStyle w:val="Emphasis"/>
          <w:highlight w:val="cyan"/>
        </w:rPr>
        <w:t>'s</w:t>
      </w:r>
      <w:r w:rsidRPr="00145F6C">
        <w:rPr>
          <w:rStyle w:val="StyleUnderline"/>
          <w:highlight w:val="cyan"/>
        </w:rPr>
        <w:t xml:space="preserve"> "</w:t>
      </w:r>
      <w:r w:rsidRPr="00145F6C">
        <w:rPr>
          <w:rStyle w:val="Emphasis"/>
          <w:highlight w:val="cyan"/>
        </w:rPr>
        <w:t>Taylor Law</w:t>
      </w:r>
      <w:r w:rsidRPr="00145F6C">
        <w:rPr>
          <w:rStyle w:val="StyleUnderline"/>
          <w:highlight w:val="cyan"/>
        </w:rPr>
        <w:t xml:space="preserve">" prohibiting </w:t>
      </w:r>
      <w:r w:rsidRPr="00145F6C">
        <w:rPr>
          <w:rStyle w:val="Emphasis"/>
          <w:highlight w:val="cyan"/>
        </w:rPr>
        <w:t>strikes</w:t>
      </w:r>
      <w:r w:rsidRPr="00E11B66">
        <w:rPr>
          <w:rStyle w:val="StyleUnderline"/>
        </w:rPr>
        <w:t xml:space="preserve"> by public employees </w:t>
      </w:r>
      <w:r w:rsidRPr="00145F6C">
        <w:rPr>
          <w:rStyle w:val="StyleUnderline"/>
          <w:highlight w:val="cyan"/>
        </w:rPr>
        <w:t xml:space="preserve">and imposing </w:t>
      </w:r>
      <w:r w:rsidRPr="00145F6C">
        <w:rPr>
          <w:rStyle w:val="Emphasis"/>
          <w:highlight w:val="cyan"/>
        </w:rPr>
        <w:t>fines</w:t>
      </w:r>
      <w:r w:rsidRPr="00145F6C">
        <w:rPr>
          <w:rStyle w:val="StyleUnderline"/>
          <w:highlight w:val="cyan"/>
        </w:rPr>
        <w:t xml:space="preserve"> and </w:t>
      </w:r>
      <w:r w:rsidRPr="00145F6C">
        <w:rPr>
          <w:rStyle w:val="Emphasis"/>
          <w:highlight w:val="cyan"/>
        </w:rPr>
        <w:t>imprisonment</w:t>
      </w:r>
      <w:r w:rsidRPr="00145F6C">
        <w:rPr>
          <w:rStyle w:val="StyleUnderline"/>
          <w:highlight w:val="cyan"/>
        </w:rPr>
        <w:t xml:space="preserve"> on </w:t>
      </w:r>
      <w:r w:rsidRPr="00145F6C">
        <w:rPr>
          <w:rStyle w:val="Emphasis"/>
          <w:highlight w:val="cyan"/>
        </w:rPr>
        <w:t>strikers violates</w:t>
      </w:r>
      <w:r w:rsidRPr="00E11B66">
        <w:rPr>
          <w:rStyle w:val="StyleUnderline"/>
        </w:rPr>
        <w:t xml:space="preserve"> the </w:t>
      </w:r>
      <w:r w:rsidRPr="00145F6C">
        <w:rPr>
          <w:rStyle w:val="Emphasis"/>
          <w:highlight w:val="cyan"/>
        </w:rPr>
        <w:t>ILO def</w:t>
      </w:r>
      <w:r w:rsidRPr="00E11B66">
        <w:rPr>
          <w:rStyle w:val="StyleUnderline"/>
        </w:rPr>
        <w:t xml:space="preserve">inition </w:t>
      </w:r>
      <w:r w:rsidRPr="00145F6C">
        <w:rPr>
          <w:rStyle w:val="StyleUnderline"/>
          <w:highlight w:val="cyan"/>
        </w:rPr>
        <w:t xml:space="preserve">of </w:t>
      </w:r>
      <w:r w:rsidRPr="00145F6C">
        <w:rPr>
          <w:rStyle w:val="Emphasis"/>
          <w:highlight w:val="cyan"/>
        </w:rPr>
        <w:t>collective bargaining</w:t>
      </w:r>
      <w:r w:rsidRPr="006973E6">
        <w:rPr>
          <w:sz w:val="16"/>
        </w:rPr>
        <w:t>. 44 The case arose from a three-day New York City subway strike in 2005. 45</w:t>
      </w:r>
    </w:p>
    <w:p w14:paraId="0FBF88BE" w14:textId="77777777" w:rsidR="00296EC7" w:rsidRPr="006973E6" w:rsidRDefault="00296EC7" w:rsidP="00296EC7">
      <w:pPr>
        <w:rPr>
          <w:sz w:val="16"/>
        </w:rPr>
      </w:pPr>
      <w:r w:rsidRPr="006973E6">
        <w:rPr>
          <w:sz w:val="16"/>
        </w:rPr>
        <w:t>The Committee said that "</w:t>
      </w:r>
      <w:r w:rsidRPr="001A6A18">
        <w:rPr>
          <w:rStyle w:val="StyleUnderline"/>
        </w:rPr>
        <w:t xml:space="preserve">the </w:t>
      </w:r>
      <w:r w:rsidRPr="00145F6C">
        <w:rPr>
          <w:rStyle w:val="Emphasis"/>
          <w:highlight w:val="cyan"/>
        </w:rPr>
        <w:t>restrictions</w:t>
      </w:r>
      <w:r w:rsidRPr="00145F6C">
        <w:rPr>
          <w:rStyle w:val="StyleUnderline"/>
          <w:highlight w:val="cyan"/>
        </w:rPr>
        <w:t xml:space="preserve"> of</w:t>
      </w:r>
      <w:r w:rsidRPr="001A6A18">
        <w:rPr>
          <w:rStyle w:val="StyleUnderline"/>
        </w:rPr>
        <w:t xml:space="preserve"> the </w:t>
      </w:r>
      <w:r w:rsidRPr="00145F6C">
        <w:rPr>
          <w:rStyle w:val="Emphasis"/>
          <w:highlight w:val="cyan"/>
        </w:rPr>
        <w:t>right to strike</w:t>
      </w:r>
      <w:r w:rsidRPr="006973E6">
        <w:rPr>
          <w:sz w:val="16"/>
        </w:rPr>
        <w:t xml:space="preserve"> in the transportation sector as set out in the Taylor Law </w:t>
      </w:r>
      <w:r w:rsidRPr="00145F6C">
        <w:rPr>
          <w:rStyle w:val="StyleUnderline"/>
          <w:highlight w:val="cyan"/>
        </w:rPr>
        <w:t xml:space="preserve">are </w:t>
      </w:r>
      <w:r w:rsidRPr="00145F6C">
        <w:rPr>
          <w:rStyle w:val="Emphasis"/>
          <w:highlight w:val="cyan"/>
        </w:rPr>
        <w:t>not</w:t>
      </w:r>
      <w:r w:rsidRPr="00145F6C">
        <w:rPr>
          <w:rStyle w:val="StyleUnderline"/>
          <w:highlight w:val="cyan"/>
        </w:rPr>
        <w:t xml:space="preserve"> in </w:t>
      </w:r>
      <w:r w:rsidRPr="00145F6C">
        <w:rPr>
          <w:rStyle w:val="Emphasis"/>
          <w:highlight w:val="cyan"/>
        </w:rPr>
        <w:t>conformity</w:t>
      </w:r>
      <w:r w:rsidRPr="00145F6C">
        <w:rPr>
          <w:rStyle w:val="StyleUnderline"/>
          <w:highlight w:val="cyan"/>
        </w:rPr>
        <w:t xml:space="preserve"> with</w:t>
      </w:r>
      <w:r w:rsidRPr="001A6A18">
        <w:rPr>
          <w:rStyle w:val="StyleUnderline"/>
        </w:rPr>
        <w:t xml:space="preserve"> the </w:t>
      </w:r>
      <w:r w:rsidRPr="00145F6C">
        <w:rPr>
          <w:rStyle w:val="StyleUnderline"/>
          <w:highlight w:val="cyan"/>
        </w:rPr>
        <w:t xml:space="preserve">principles of </w:t>
      </w:r>
      <w:r w:rsidRPr="00145F6C">
        <w:rPr>
          <w:rStyle w:val="Emphasis"/>
          <w:highlight w:val="cyan"/>
        </w:rPr>
        <w:t>freedom of association</w:t>
      </w:r>
      <w:r w:rsidRPr="006973E6">
        <w:rPr>
          <w:sz w:val="16"/>
        </w:rPr>
        <w:t>" and requested the government "to take steps aimed at bringing the law into conformity" with Committee on Freedom of Association (FOA) principles. 46</w:t>
      </w:r>
    </w:p>
    <w:p w14:paraId="41ED8FC7" w14:textId="77777777" w:rsidR="00296EC7" w:rsidRPr="006973E6" w:rsidRDefault="00296EC7" w:rsidP="00296EC7">
      <w:pPr>
        <w:rPr>
          <w:sz w:val="16"/>
        </w:rPr>
      </w:pPr>
      <w:r w:rsidRPr="006973E6">
        <w:rPr>
          <w:sz w:val="16"/>
        </w:rPr>
        <w:t>The key recommendations of the CFA were the following:</w:t>
      </w:r>
    </w:p>
    <w:p w14:paraId="51B1AC52" w14:textId="77777777" w:rsidR="00296EC7" w:rsidRPr="006973E6" w:rsidRDefault="00296EC7" w:rsidP="00296EC7">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282C9644" w14:textId="77777777" w:rsidR="00296EC7" w:rsidRPr="006973E6" w:rsidRDefault="00296EC7" w:rsidP="00296EC7">
      <w:pPr>
        <w:rPr>
          <w:sz w:val="16"/>
        </w:rPr>
      </w:pPr>
      <w:r w:rsidRPr="006973E6">
        <w:rPr>
          <w:sz w:val="16"/>
        </w:rPr>
        <w:t>… .</w:t>
      </w:r>
    </w:p>
    <w:p w14:paraId="518D6553" w14:textId="77777777" w:rsidR="00296EC7" w:rsidRPr="006973E6" w:rsidRDefault="00296EC7" w:rsidP="00296EC7">
      <w:pPr>
        <w:rPr>
          <w:sz w:val="16"/>
        </w:rPr>
      </w:pPr>
      <w:r w:rsidRPr="006973E6">
        <w:rPr>
          <w:sz w:val="16"/>
        </w:rPr>
        <w:t xml:space="preserve">[*516] (d) </w:t>
      </w:r>
      <w:r w:rsidRPr="00503C1A">
        <w:rPr>
          <w:rStyle w:val="StyleUnderline"/>
        </w:rPr>
        <w:t xml:space="preserve">Noting the initiatives at the </w:t>
      </w:r>
      <w:r w:rsidRPr="00503C1A">
        <w:rPr>
          <w:rStyle w:val="Emphasis"/>
        </w:rPr>
        <w:t>federal</w:t>
      </w:r>
      <w:r w:rsidRPr="00503C1A">
        <w:rPr>
          <w:rStyle w:val="StyleUnderline"/>
        </w:rPr>
        <w:t xml:space="preserve"> level to </w:t>
      </w:r>
      <w:r w:rsidRPr="00503C1A">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14:paraId="38750AF4" w14:textId="77777777" w:rsidR="00296EC7" w:rsidRPr="006973E6" w:rsidRDefault="00296EC7" w:rsidP="00296EC7">
      <w:pPr>
        <w:rPr>
          <w:sz w:val="16"/>
        </w:rPr>
      </w:pPr>
      <w:r w:rsidRPr="006973E6">
        <w:rPr>
          <w:sz w:val="16"/>
        </w:rPr>
        <w:t>(e) The Committee urges the Government to keep it informed of developments in respect of all above recommendations.</w:t>
      </w:r>
    </w:p>
    <w:p w14:paraId="7D31F865" w14:textId="77777777" w:rsidR="00296EC7" w:rsidRPr="006973E6" w:rsidRDefault="00296EC7" w:rsidP="00296EC7">
      <w:pPr>
        <w:rPr>
          <w:sz w:val="16"/>
        </w:rPr>
      </w:pPr>
      <w:r w:rsidRPr="006973E6">
        <w:rPr>
          <w:sz w:val="16"/>
        </w:rPr>
        <w:t>(f) The Committee invites the Government to consider taking the necessary measures for the ratification of Conventions Nos 87 and 98. 47</w:t>
      </w:r>
    </w:p>
    <w:p w14:paraId="01133F05" w14:textId="77777777" w:rsidR="00296EC7" w:rsidRDefault="00296EC7" w:rsidP="00296EC7">
      <w:pPr>
        <w:rPr>
          <w:sz w:val="16"/>
        </w:rPr>
      </w:pPr>
      <w:r w:rsidRPr="009F1324">
        <w:rPr>
          <w:sz w:val="16"/>
        </w:rPr>
        <w:t xml:space="preserve">It is noteworthy that, </w:t>
      </w:r>
      <w:r w:rsidRPr="009F1324">
        <w:rPr>
          <w:rStyle w:val="StyleUnderline"/>
        </w:rPr>
        <w:t xml:space="preserve">since the complaint </w:t>
      </w:r>
      <w:r w:rsidRPr="009F1324">
        <w:rPr>
          <w:rStyle w:val="Emphasis"/>
        </w:rPr>
        <w:t>must</w:t>
      </w:r>
      <w:r w:rsidRPr="009F1324">
        <w:rPr>
          <w:rStyle w:val="StyleUnderline"/>
        </w:rPr>
        <w:t xml:space="preserve"> be answered by the U.S. Government, the </w:t>
      </w:r>
      <w:r w:rsidRPr="009F1324">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9F1324">
        <w:rPr>
          <w:rStyle w:val="Emphasis"/>
        </w:rPr>
        <w:t>national</w:t>
      </w:r>
      <w:r w:rsidRPr="009F1324">
        <w:rPr>
          <w:rStyle w:val="StyleUnderline"/>
        </w:rPr>
        <w:t xml:space="preserve"> government </w:t>
      </w:r>
      <w:r w:rsidRPr="009F1324">
        <w:rPr>
          <w:rStyle w:val="Emphasis"/>
        </w:rPr>
        <w:t>even though</w:t>
      </w:r>
      <w:r w:rsidRPr="009F1324">
        <w:rPr>
          <w:rStyle w:val="StyleUnderline"/>
        </w:rPr>
        <w:t xml:space="preserve"> it is directed at the </w:t>
      </w:r>
      <w:r w:rsidRPr="009F1324">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14:paraId="5A654DE6" w14:textId="77777777" w:rsidR="00296EC7" w:rsidRPr="006973E6" w:rsidRDefault="00296EC7" w:rsidP="00296EC7">
      <w:pPr>
        <w:rPr>
          <w:sz w:val="16"/>
        </w:rPr>
      </w:pPr>
      <w:r>
        <w:rPr>
          <w:sz w:val="16"/>
        </w:rPr>
        <w:t>&lt;&lt;TEXT CONDENSED, NONE OMITTED&gt;&gt;</w:t>
      </w:r>
    </w:p>
    <w:p w14:paraId="7B6A5B66" w14:textId="77777777" w:rsidR="00296EC7" w:rsidRPr="001457AA" w:rsidRDefault="00296EC7" w:rsidP="00296EC7">
      <w:pPr>
        <w:rPr>
          <w:sz w:val="4"/>
          <w:szCs w:val="4"/>
        </w:rPr>
      </w:pPr>
      <w:r w:rsidRPr="001457AA">
        <w:rPr>
          <w:sz w:val="4"/>
          <w:szCs w:val="4"/>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3A416479" w14:textId="77777777" w:rsidR="00296EC7" w:rsidRPr="005B3089" w:rsidRDefault="00296EC7" w:rsidP="00296EC7">
      <w:pPr>
        <w:rPr>
          <w:sz w:val="16"/>
        </w:rPr>
      </w:pPr>
      <w:r w:rsidRPr="005B3089">
        <w:rPr>
          <w:sz w:val="16"/>
        </w:rPr>
        <w:t>&lt;&lt;PARAGRAPH BREAKS RESUME&gt;&gt;</w:t>
      </w:r>
    </w:p>
    <w:p w14:paraId="79B838B7" w14:textId="77777777" w:rsidR="00296EC7" w:rsidRPr="005B3089" w:rsidRDefault="00296EC7" w:rsidP="00296EC7">
      <w:pPr>
        <w:rPr>
          <w:sz w:val="16"/>
        </w:rPr>
      </w:pPr>
      <w:r w:rsidRPr="005B3089">
        <w:rPr>
          <w:sz w:val="16"/>
        </w:rPr>
        <w:t xml:space="preserve">The problem, however, is that despite the ILO definition of collective bargaining and the interpretations of it in the North Carolina, New York, and GAO cases, </w:t>
      </w:r>
      <w:r w:rsidRPr="00145F6C">
        <w:rPr>
          <w:rStyle w:val="StyleUnderline"/>
          <w:highlight w:val="cyan"/>
        </w:rPr>
        <w:t xml:space="preserve">there exists </w:t>
      </w:r>
      <w:r w:rsidRPr="00145F6C">
        <w:rPr>
          <w:rStyle w:val="Emphasis"/>
          <w:highlight w:val="cyan"/>
        </w:rPr>
        <w:t>no accepted</w:t>
      </w:r>
      <w:r w:rsidRPr="00BB08C7">
        <w:rPr>
          <w:rStyle w:val="Emphasis"/>
        </w:rPr>
        <w:t xml:space="preserve"> </w:t>
      </w:r>
      <w:r w:rsidRPr="005B3089">
        <w:rPr>
          <w:rStyle w:val="Emphasis"/>
        </w:rPr>
        <w:t xml:space="preserve">universal </w:t>
      </w:r>
      <w:r w:rsidRPr="00145F6C">
        <w:rPr>
          <w:rStyle w:val="Emphasis"/>
          <w:highlight w:val="cyan"/>
        </w:rPr>
        <w:t>def</w:t>
      </w:r>
      <w:r w:rsidRPr="000A2A5C">
        <w:rPr>
          <w:rStyle w:val="StyleUnderline"/>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145F6C">
        <w:rPr>
          <w:rStyle w:val="StyleUnderline"/>
          <w:highlight w:val="cyan"/>
        </w:rPr>
        <w:t xml:space="preserve">for </w:t>
      </w:r>
      <w:r w:rsidRPr="00145F6C">
        <w:rPr>
          <w:rStyle w:val="Emphasis"/>
          <w:highlight w:val="cyan"/>
        </w:rPr>
        <w:t>all</w:t>
      </w:r>
      <w:r w:rsidRPr="00145F6C">
        <w:rPr>
          <w:rStyle w:val="StyleUnderline"/>
          <w:highlight w:val="cyan"/>
        </w:rPr>
        <w:t xml:space="preserve"> workers, a </w:t>
      </w:r>
      <w:r w:rsidRPr="00145F6C">
        <w:rPr>
          <w:rStyle w:val="Emphasis"/>
          <w:highlight w:val="cyan"/>
        </w:rPr>
        <w:t>meaningful def</w:t>
      </w:r>
      <w:r w:rsidRPr="005B3089">
        <w:rPr>
          <w:rStyle w:val="Emphasis"/>
        </w:rPr>
        <w:t>inition</w:t>
      </w:r>
      <w:r w:rsidRPr="00FE75A0">
        <w:rPr>
          <w:rStyle w:val="StyleUnderline"/>
        </w:rPr>
        <w:t xml:space="preserve"> of collective bargaining must </w:t>
      </w:r>
      <w:r w:rsidRPr="00145F6C">
        <w:rPr>
          <w:rStyle w:val="StyleUnderline"/>
          <w:highlight w:val="cyan"/>
        </w:rPr>
        <w:t>have</w:t>
      </w:r>
      <w:r w:rsidRPr="00FE75A0">
        <w:rPr>
          <w:rStyle w:val="StyleUnderline"/>
        </w:rPr>
        <w:t xml:space="preserve"> the </w:t>
      </w:r>
      <w:r w:rsidRPr="00145F6C">
        <w:rPr>
          <w:rStyle w:val="Emphasis"/>
          <w:highlight w:val="cyan"/>
        </w:rPr>
        <w:t>following</w:t>
      </w:r>
      <w:r w:rsidRPr="00145F6C">
        <w:rPr>
          <w:rStyle w:val="StyleUnderline"/>
          <w:highlight w:val="cyan"/>
        </w:rPr>
        <w:t xml:space="preserve"> elements</w:t>
      </w:r>
      <w:r w:rsidRPr="005B3089">
        <w:rPr>
          <w:sz w:val="16"/>
        </w:rPr>
        <w:t>:</w:t>
      </w:r>
    </w:p>
    <w:p w14:paraId="2B64BE9D" w14:textId="77777777" w:rsidR="00296EC7" w:rsidRPr="005B3089" w:rsidRDefault="00296EC7" w:rsidP="00296EC7">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145F6C">
        <w:rPr>
          <w:rStyle w:val="Emphasis"/>
          <w:highlight w:val="cyan"/>
        </w:rPr>
        <w:t>procedure</w:t>
      </w:r>
      <w:r w:rsidRPr="00145F6C">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145F6C">
        <w:rPr>
          <w:rStyle w:val="Emphasis"/>
          <w:highlight w:val="cyan"/>
        </w:rPr>
        <w:t>union</w:t>
      </w:r>
      <w:r w:rsidRPr="005B3089">
        <w:rPr>
          <w:sz w:val="16"/>
        </w:rPr>
        <w:t xml:space="preserve"> without undue influence from employers, unions, or other organizations or persons;</w:t>
      </w:r>
    </w:p>
    <w:p w14:paraId="52F169DF" w14:textId="77777777" w:rsidR="00296EC7" w:rsidRPr="005B3089" w:rsidRDefault="00296EC7" w:rsidP="00296EC7">
      <w:pPr>
        <w:rPr>
          <w:sz w:val="16"/>
        </w:rPr>
      </w:pPr>
      <w:r w:rsidRPr="005B3089">
        <w:rPr>
          <w:sz w:val="16"/>
        </w:rPr>
        <w:t xml:space="preserve">2. </w:t>
      </w:r>
      <w:r w:rsidRPr="003648F5">
        <w:rPr>
          <w:rStyle w:val="StyleUnderline"/>
        </w:rPr>
        <w:t xml:space="preserve">A </w:t>
      </w:r>
      <w:r w:rsidRPr="00145F6C">
        <w:rPr>
          <w:rStyle w:val="Emphasis"/>
          <w:highlight w:val="cyan"/>
        </w:rPr>
        <w:t>duty</w:t>
      </w:r>
      <w:r w:rsidRPr="00145F6C">
        <w:rPr>
          <w:rStyle w:val="StyleUnderline"/>
          <w:highlight w:val="cyan"/>
        </w:rPr>
        <w:t xml:space="preserve"> to bargain and</w:t>
      </w:r>
      <w:r w:rsidRPr="003648F5">
        <w:rPr>
          <w:rStyle w:val="StyleUnderline"/>
        </w:rPr>
        <w:t xml:space="preserve"> a </w:t>
      </w:r>
      <w:r w:rsidRPr="00145F6C">
        <w:rPr>
          <w:rStyle w:val="Emphasis"/>
          <w:highlight w:val="cyan"/>
        </w:rPr>
        <w:t>good faith</w:t>
      </w:r>
      <w:r w:rsidRPr="003648F5">
        <w:rPr>
          <w:rStyle w:val="StyleUnderline"/>
        </w:rPr>
        <w:t xml:space="preserve"> requirement</w:t>
      </w:r>
      <w:r w:rsidRPr="005B3089">
        <w:rPr>
          <w:sz w:val="16"/>
        </w:rPr>
        <w:t xml:space="preserve"> for both employers and unions;</w:t>
      </w:r>
    </w:p>
    <w:p w14:paraId="12776BE0" w14:textId="77777777" w:rsidR="00296EC7" w:rsidRPr="005B3089" w:rsidRDefault="00296EC7" w:rsidP="00296EC7">
      <w:pPr>
        <w:rPr>
          <w:sz w:val="16"/>
        </w:rPr>
      </w:pPr>
      <w:r w:rsidRPr="005B3089">
        <w:rPr>
          <w:sz w:val="16"/>
        </w:rPr>
        <w:t xml:space="preserve">3. </w:t>
      </w:r>
      <w:r w:rsidRPr="003648F5">
        <w:rPr>
          <w:rStyle w:val="StyleUnderline"/>
        </w:rPr>
        <w:t xml:space="preserve">A </w:t>
      </w:r>
      <w:r w:rsidRPr="00145F6C">
        <w:rPr>
          <w:rStyle w:val="Emphasis"/>
          <w:highlight w:val="cyan"/>
        </w:rPr>
        <w:t>right to strike</w:t>
      </w:r>
      <w:r w:rsidRPr="005B3089">
        <w:rPr>
          <w:sz w:val="16"/>
        </w:rPr>
        <w:t xml:space="preserve"> except in the case of essential services; and</w:t>
      </w:r>
    </w:p>
    <w:p w14:paraId="0A723E61" w14:textId="77777777" w:rsidR="00296EC7" w:rsidRPr="00541195" w:rsidRDefault="00296EC7" w:rsidP="00296EC7">
      <w:pPr>
        <w:rPr>
          <w:sz w:val="16"/>
        </w:rPr>
      </w:pPr>
      <w:r w:rsidRPr="005B3089">
        <w:rPr>
          <w:sz w:val="16"/>
        </w:rPr>
        <w:t xml:space="preserve">4. </w:t>
      </w:r>
      <w:r w:rsidRPr="003648F5">
        <w:rPr>
          <w:rStyle w:val="StyleUnderline"/>
        </w:rPr>
        <w:t xml:space="preserve">An </w:t>
      </w:r>
      <w:r w:rsidRPr="00145F6C">
        <w:rPr>
          <w:rStyle w:val="Emphasis"/>
          <w:highlight w:val="cyan"/>
        </w:rPr>
        <w:t>ability</w:t>
      </w:r>
      <w:r w:rsidRPr="00145F6C">
        <w:rPr>
          <w:rStyle w:val="StyleUnderline"/>
          <w:highlight w:val="cyan"/>
        </w:rPr>
        <w:t xml:space="preserve"> to bargain for all </w:t>
      </w:r>
      <w:r w:rsidRPr="00145F6C">
        <w:rPr>
          <w:rStyle w:val="Emphasis"/>
          <w:highlight w:val="cyan"/>
        </w:rPr>
        <w:t>terms</w:t>
      </w:r>
      <w:r w:rsidRPr="00145F6C">
        <w:rPr>
          <w:rStyle w:val="StyleUnderline"/>
          <w:highlight w:val="cyan"/>
        </w:rPr>
        <w:t xml:space="preserve"> and </w:t>
      </w:r>
      <w:r w:rsidRPr="00145F6C">
        <w:rPr>
          <w:rStyle w:val="Emphasis"/>
          <w:highlight w:val="cyan"/>
        </w:rPr>
        <w:t>conditions</w:t>
      </w:r>
      <w:r w:rsidRPr="00145F6C">
        <w:rPr>
          <w:rStyle w:val="StyleUnderline"/>
          <w:highlight w:val="cyan"/>
        </w:rPr>
        <w:t xml:space="preserve"> of </w:t>
      </w:r>
      <w:r w:rsidRPr="00145F6C">
        <w:rPr>
          <w:rStyle w:val="Emphasis"/>
          <w:highlight w:val="cyan"/>
        </w:rPr>
        <w:t>employment</w:t>
      </w:r>
      <w:r w:rsidRPr="005B3089">
        <w:rPr>
          <w:sz w:val="16"/>
        </w:rPr>
        <w:t>.</w:t>
      </w:r>
    </w:p>
    <w:p w14:paraId="5BCFC616" w14:textId="77777777" w:rsidR="00296EC7" w:rsidRPr="003A5105" w:rsidRDefault="00296EC7" w:rsidP="00296EC7">
      <w:pPr>
        <w:rPr>
          <w:sz w:val="16"/>
        </w:rPr>
      </w:pPr>
    </w:p>
    <w:p w14:paraId="4CEF1255" w14:textId="77777777" w:rsidR="00296EC7" w:rsidRPr="003A5105" w:rsidRDefault="00296EC7" w:rsidP="00296EC7">
      <w:pPr>
        <w:pStyle w:val="Analytics"/>
      </w:pPr>
      <w:r w:rsidRPr="003A5105">
        <w:t xml:space="preserve">Only a topic limited pursuant to </w:t>
      </w:r>
      <w:r w:rsidRPr="003A5105">
        <w:rPr>
          <w:u w:val="single"/>
        </w:rPr>
        <w:t>resolutional wording</w:t>
      </w:r>
      <w:r w:rsidRPr="003A5105">
        <w:t xml:space="preserve"> ensures </w:t>
      </w:r>
      <w:r w:rsidRPr="003A5105">
        <w:rPr>
          <w:u w:val="single"/>
        </w:rPr>
        <w:t>contestability</w:t>
      </w:r>
      <w:r w:rsidRPr="003A5105">
        <w:t xml:space="preserve"> and manageable </w:t>
      </w:r>
      <w:r w:rsidRPr="003A5105">
        <w:rPr>
          <w:u w:val="single"/>
        </w:rPr>
        <w:t>research burdens</w:t>
      </w:r>
      <w:r w:rsidRPr="003A5105">
        <w:t xml:space="preserve"> -- alternative definitions create incentives for </w:t>
      </w:r>
      <w:r w:rsidRPr="003A5105">
        <w:rPr>
          <w:u w:val="single"/>
        </w:rPr>
        <w:t>avoidance</w:t>
      </w:r>
      <w:r w:rsidRPr="003A5105">
        <w:t xml:space="preserve"> and permit </w:t>
      </w:r>
      <w:r w:rsidRPr="003A5105">
        <w:rPr>
          <w:u w:val="single"/>
        </w:rPr>
        <w:t>endless</w:t>
      </w:r>
      <w:r w:rsidRPr="003A5105">
        <w:t xml:space="preserve"> reclarification. </w:t>
      </w:r>
    </w:p>
    <w:p w14:paraId="0A9F26A4" w14:textId="77777777" w:rsidR="00296EC7" w:rsidRDefault="00296EC7" w:rsidP="00296EC7">
      <w:pPr>
        <w:pStyle w:val="Heading4"/>
      </w:pPr>
      <w:r>
        <w:t>Three</w:t>
      </w:r>
      <w:r w:rsidRPr="003A5105">
        <w:t xml:space="preserve"> impacts: </w:t>
      </w:r>
    </w:p>
    <w:p w14:paraId="169A1A4D" w14:textId="77777777" w:rsidR="00296EC7" w:rsidRPr="0058499D" w:rsidRDefault="00296EC7" w:rsidP="00296EC7">
      <w:pPr>
        <w:pStyle w:val="Heading4"/>
        <w:rPr>
          <w:rFonts w:cs="Calibri"/>
        </w:rPr>
      </w:pPr>
      <w:r>
        <w:t>1---</w:t>
      </w:r>
      <w:r w:rsidRPr="005B297E">
        <w:rPr>
          <w:u w:val="single"/>
        </w:rPr>
        <w:t>Fairness</w:t>
      </w:r>
      <w:r>
        <w:t>---</w:t>
      </w:r>
      <w:r>
        <w:rPr>
          <w:rFonts w:cs="Calibri"/>
        </w:rPr>
        <w:t>T</w:t>
      </w:r>
      <w:r w:rsidRPr="00CD2EC0">
        <w:rPr>
          <w:rFonts w:cs="Calibri"/>
        </w:rPr>
        <w:t>he neg</w:t>
      </w:r>
      <w:r>
        <w:rPr>
          <w:rFonts w:cs="Calibri"/>
        </w:rPr>
        <w:t>ative</w:t>
      </w:r>
      <w:r w:rsidRPr="00CD2EC0">
        <w:rPr>
          <w:rFonts w:cs="Calibri"/>
        </w:rPr>
        <w:t xml:space="preserve"> should win 50% of the time. </w:t>
      </w:r>
      <w:r>
        <w:t xml:space="preserve">Competitive equity is a pre-requisite to debate and is </w:t>
      </w:r>
      <w:r w:rsidRPr="005B297E">
        <w:t xml:space="preserve">the only </w:t>
      </w:r>
      <w:r w:rsidRPr="005B297E">
        <w:rPr>
          <w:u w:val="single"/>
        </w:rPr>
        <w:t>intrinsic feature</w:t>
      </w:r>
      <w:r w:rsidRPr="005B297E">
        <w:t xml:space="preserve"> of the game that </w:t>
      </w:r>
      <w:r w:rsidRPr="005B297E">
        <w:rPr>
          <w:u w:val="single"/>
        </w:rPr>
        <w:t>all parties</w:t>
      </w:r>
      <w:r w:rsidRPr="005B297E">
        <w:t xml:space="preserve"> voluntarily agreed to participate in</w:t>
      </w:r>
      <w:r>
        <w:t xml:space="preserve">. </w:t>
      </w:r>
      <w:r>
        <w:rPr>
          <w:u w:val="single"/>
        </w:rPr>
        <w:t>A</w:t>
      </w:r>
      <w:r w:rsidRPr="005B297E">
        <w:rPr>
          <w:u w:val="single"/>
        </w:rPr>
        <w:t>ll other</w:t>
      </w:r>
      <w:r w:rsidRPr="005B297E">
        <w:t xml:space="preserve"> benefits can be garnered from </w:t>
      </w:r>
      <w:r w:rsidRPr="005B297E">
        <w:rPr>
          <w:u w:val="single"/>
        </w:rPr>
        <w:t>outside venues</w:t>
      </w:r>
      <w:r w:rsidRPr="005B297E">
        <w:t xml:space="preserve"> AND </w:t>
      </w:r>
      <w:r>
        <w:rPr>
          <w:u w:val="single"/>
        </w:rPr>
        <w:t>every</w:t>
      </w:r>
      <w:r w:rsidRPr="005B297E">
        <w:t xml:space="preserve"> 2AC argument </w:t>
      </w:r>
      <w:r>
        <w:rPr>
          <w:u w:val="single"/>
        </w:rPr>
        <w:t>desires</w:t>
      </w:r>
      <w:r w:rsidRPr="005B297E">
        <w:t xml:space="preserve"> </w:t>
      </w:r>
      <w:r>
        <w:t>fair evaluation</w:t>
      </w:r>
      <w:r w:rsidRPr="005B297E">
        <w:t xml:space="preserve">. </w:t>
      </w:r>
    </w:p>
    <w:p w14:paraId="30EFC2B5" w14:textId="77777777" w:rsidR="00296EC7" w:rsidRPr="005B297E" w:rsidRDefault="00296EC7" w:rsidP="00296EC7">
      <w:pPr>
        <w:rPr>
          <w:rFonts w:asciiTheme="minorHAnsi" w:hAnsiTheme="minorHAnsi" w:cstheme="minorHAnsi"/>
        </w:rPr>
      </w:pPr>
      <w:r w:rsidRPr="005D1E4E">
        <w:rPr>
          <w:rStyle w:val="Style13ptBold"/>
        </w:rPr>
        <w:t xml:space="preserve">Dascal </w:t>
      </w:r>
      <w:r>
        <w:rPr>
          <w:rStyle w:val="Style13ptBold"/>
        </w:rPr>
        <w:t>‘11</w:t>
      </w:r>
      <w:r w:rsidRPr="005B297E">
        <w:t xml:space="preserve"> [Marcelo and Amnon</w:t>
      </w:r>
      <w:r>
        <w:t xml:space="preserve"> Knoll</w:t>
      </w:r>
      <w:r w:rsidRPr="005B297E">
        <w:t>; former Professor of Philosophy at Tel Aviv University, B.A. in Philosophy from the University of Sao Paulo; former Professor of Philosophy at Tel Aviv University; Argumentation: Cognition and Community, "'Cognitive systemic dichotomization' in public argumentation and controversies," p. 20-25]</w:t>
      </w:r>
      <w:r w:rsidRPr="005B297E">
        <w:rPr>
          <w:rFonts w:asciiTheme="minorHAnsi" w:hAnsiTheme="minorHAnsi" w:cstheme="minorHAnsi"/>
        </w:rPr>
        <w:t>*edits made for colonial language denoted</w:t>
      </w:r>
      <w:r w:rsidRPr="005B297E">
        <w:rPr>
          <w:rFonts w:asciiTheme="minorHAnsi" w:hAnsiTheme="minorHAnsi" w:cstheme="minorHAnsi"/>
          <w:strike/>
        </w:rPr>
        <w:t xml:space="preserve"> by</w:t>
      </w:r>
      <w:r w:rsidRPr="005B297E">
        <w:rPr>
          <w:rFonts w:asciiTheme="minorHAnsi" w:hAnsiTheme="minorHAnsi" w:cstheme="minorHAnsi"/>
        </w:rPr>
        <w:t xml:space="preserve"> </w:t>
      </w:r>
    </w:p>
    <w:p w14:paraId="790D5F36" w14:textId="77777777" w:rsidR="00296EC7" w:rsidRPr="005B297E" w:rsidRDefault="00296EC7" w:rsidP="00296EC7">
      <w:pPr>
        <w:rPr>
          <w:sz w:val="16"/>
        </w:rPr>
      </w:pPr>
      <w:r w:rsidRPr="005B297E">
        <w:rPr>
          <w:sz w:val="16"/>
        </w:rPr>
        <w:t xml:space="preserve">He opposes positions whose ‘exclusionist’ outlook rejects the normative approach to the political sphere on the grounds that “normative statements can never be subjected to a reasonable discussion” (ibid.: 2), because—he argues—the discussion of politics “is an area of vital interest to all of us and should clearly not be excluded from argumentative reasonableness” (ibid.: 3)—a view with which we are prone to agree. Nevertheless, he admits that </w:t>
      </w:r>
      <w:r w:rsidRPr="00145F6C">
        <w:rPr>
          <w:rStyle w:val="StyleUnderline"/>
          <w:highlight w:val="cyan"/>
        </w:rPr>
        <w:t xml:space="preserve">in the </w:t>
      </w:r>
      <w:r w:rsidRPr="00145F6C">
        <w:rPr>
          <w:rStyle w:val="Emphasis"/>
          <w:highlight w:val="cyan"/>
        </w:rPr>
        <w:t>present</w:t>
      </w:r>
      <w:r w:rsidRPr="005B297E">
        <w:rPr>
          <w:sz w:val="16"/>
        </w:rPr>
        <w:t xml:space="preserve"> situation </w:t>
      </w:r>
      <w:r w:rsidRPr="005B297E">
        <w:rPr>
          <w:rStyle w:val="StyleUnderline"/>
        </w:rPr>
        <w:t>critical discussion is far from being</w:t>
      </w:r>
      <w:r w:rsidRPr="005B297E">
        <w:rPr>
          <w:rStyle w:val="StyleUnderline"/>
          <w:sz w:val="16"/>
        </w:rPr>
        <w:t xml:space="preserve"> systematically</w:t>
      </w:r>
      <w:r w:rsidRPr="005B297E">
        <w:rPr>
          <w:sz w:val="16"/>
        </w:rPr>
        <w:t xml:space="preserve"> and </w:t>
      </w:r>
      <w:r w:rsidRPr="005B297E">
        <w:rPr>
          <w:rStyle w:val="StyleUnderline"/>
        </w:rPr>
        <w:t>successfully applied</w:t>
      </w:r>
      <w:r w:rsidRPr="005B297E">
        <w:rPr>
          <w:sz w:val="16"/>
        </w:rPr>
        <w:t xml:space="preserve"> to that vital area: “In representative democracies, however, the out-comes of the political process tend to be predominantly the product of negotiations be-tween political leaders rather than the result of a universal and mutual process of deliberative disputation” (ibid.). Political </w:t>
      </w:r>
      <w:r w:rsidRPr="00145F6C">
        <w:rPr>
          <w:rStyle w:val="Emphasis"/>
          <w:highlight w:val="cyan"/>
        </w:rPr>
        <w:t>debates</w:t>
      </w:r>
      <w:r w:rsidRPr="005B297E">
        <w:rPr>
          <w:sz w:val="16"/>
        </w:rPr>
        <w:t xml:space="preserve">, therefore, </w:t>
      </w:r>
      <w:r w:rsidRPr="00145F6C">
        <w:rPr>
          <w:rStyle w:val="StyleUnderline"/>
          <w:highlight w:val="cyan"/>
        </w:rPr>
        <w:t>are</w:t>
      </w:r>
      <w:r w:rsidRPr="005B297E">
        <w:rPr>
          <w:sz w:val="16"/>
        </w:rPr>
        <w:t xml:space="preserve"> ‘quasi-discussions’, i.e., “</w:t>
      </w:r>
      <w:r w:rsidRPr="00145F6C">
        <w:rPr>
          <w:rStyle w:val="Emphasis"/>
          <w:highlight w:val="cyan"/>
        </w:rPr>
        <w:t>monologues calculated</w:t>
      </w:r>
      <w:r w:rsidRPr="00145F6C">
        <w:rPr>
          <w:rStyle w:val="StyleUnderline"/>
          <w:highlight w:val="cyan"/>
        </w:rPr>
        <w:t xml:space="preserve"> only to </w:t>
      </w:r>
      <w:r w:rsidRPr="00145F6C">
        <w:rPr>
          <w:rStyle w:val="Emphasis"/>
          <w:highlight w:val="cyan"/>
        </w:rPr>
        <w:t>win</w:t>
      </w:r>
      <w:r w:rsidRPr="005B297E">
        <w:rPr>
          <w:rStyle w:val="StyleUnderline"/>
        </w:rPr>
        <w:t xml:space="preserve"> the </w:t>
      </w:r>
      <w:r w:rsidRPr="005B297E">
        <w:rPr>
          <w:rStyle w:val="Emphasis"/>
        </w:rPr>
        <w:t xml:space="preserve">audience’s </w:t>
      </w:r>
      <w:r w:rsidRPr="00145F6C">
        <w:rPr>
          <w:rStyle w:val="Emphasis"/>
          <w:highlight w:val="cyan"/>
        </w:rPr>
        <w:t>consent</w:t>
      </w:r>
      <w:r w:rsidRPr="00145F6C">
        <w:rPr>
          <w:rStyle w:val="StyleUnderline"/>
          <w:highlight w:val="cyan"/>
        </w:rPr>
        <w:t xml:space="preserve"> to one’s </w:t>
      </w:r>
      <w:r w:rsidRPr="005B297E">
        <w:rPr>
          <w:rStyle w:val="Emphasis"/>
        </w:rPr>
        <w:t xml:space="preserve">own </w:t>
      </w:r>
      <w:r w:rsidRPr="00145F6C">
        <w:rPr>
          <w:rStyle w:val="Emphasis"/>
          <w:highlight w:val="cyan"/>
        </w:rPr>
        <w:t>views</w:t>
      </w:r>
      <w:r w:rsidRPr="00145F6C">
        <w:rPr>
          <w:rStyle w:val="StyleUnderline"/>
          <w:highlight w:val="cyan"/>
        </w:rPr>
        <w:t>”, rather than ‘</w:t>
      </w:r>
      <w:r w:rsidRPr="00145F6C">
        <w:rPr>
          <w:rStyle w:val="Emphasis"/>
          <w:highlight w:val="cyan"/>
        </w:rPr>
        <w:t>genuine</w:t>
      </w:r>
      <w:r w:rsidRPr="005B297E">
        <w:rPr>
          <w:rStyle w:val="StyleUnderline"/>
        </w:rPr>
        <w:t xml:space="preserve"> discussions’</w:t>
      </w:r>
      <w:r w:rsidRPr="005B297E">
        <w:rPr>
          <w:sz w:val="16"/>
        </w:rPr>
        <w:t xml:space="preserve">, i.e., serious attempts to have an </w:t>
      </w:r>
      <w:r w:rsidRPr="005B297E">
        <w:rPr>
          <w:rStyle w:val="Emphasis"/>
        </w:rPr>
        <w:t xml:space="preserve">intellectual </w:t>
      </w:r>
      <w:r w:rsidRPr="00145F6C">
        <w:rPr>
          <w:rStyle w:val="Emphasis"/>
          <w:highlight w:val="cyan"/>
        </w:rPr>
        <w:t>exchange</w:t>
      </w:r>
      <w:r w:rsidRPr="005B297E">
        <w:rPr>
          <w:sz w:val="16"/>
        </w:rPr>
        <w:t xml:space="preserve">, which is typical of critical discussions (ibid.). In order to overcome this situation, “democracy should always have promoted such a critical discussion of standpoints as a central aim. Only if this is the case can stimulating participation in political discourse enhance the quality of democracy" (ibid.). </w:t>
      </w:r>
      <w:r w:rsidRPr="00145F6C">
        <w:rPr>
          <w:rStyle w:val="StyleUnderline"/>
          <w:highlight w:val="cyan"/>
        </w:rPr>
        <w:t>This can be achieved</w:t>
      </w:r>
      <w:r w:rsidRPr="005B297E">
        <w:rPr>
          <w:sz w:val="16"/>
        </w:rPr>
        <w:t xml:space="preserve">, however, </w:t>
      </w:r>
      <w:r w:rsidRPr="00145F6C">
        <w:rPr>
          <w:rStyle w:val="Emphasis"/>
          <w:highlight w:val="cyan"/>
        </w:rPr>
        <w:t>only</w:t>
      </w:r>
      <w:r w:rsidRPr="00145F6C">
        <w:rPr>
          <w:rStyle w:val="StyleUnderline"/>
          <w:highlight w:val="cyan"/>
        </w:rPr>
        <w:t xml:space="preserve"> by following</w:t>
      </w:r>
      <w:r w:rsidRPr="005B297E">
        <w:rPr>
          <w:rStyle w:val="StyleUnderline"/>
        </w:rPr>
        <w:t xml:space="preserve"> “the dialectical </w:t>
      </w:r>
      <w:r w:rsidRPr="00145F6C">
        <w:rPr>
          <w:rStyle w:val="Emphasis"/>
          <w:highlight w:val="cyan"/>
        </w:rPr>
        <w:t>rules for argument</w:t>
      </w:r>
      <w:r w:rsidRPr="005B297E">
        <w:rPr>
          <w:rStyle w:val="Emphasis"/>
        </w:rPr>
        <w:t>ative discourse</w:t>
      </w:r>
      <w:r w:rsidRPr="005B297E">
        <w:rPr>
          <w:sz w:val="16"/>
        </w:rPr>
        <w:t xml:space="preserve"> that make up a code of conduct for political discourse [and] are therefore of crucial importance to giving substance to the ideal of participatory democracy” (ibid.: 4); thereby fully acknowledging that “education in processing argumentation in a critical discussion is indispensable for a democratic society (van Eemeren </w:t>
      </w:r>
      <w:r w:rsidRPr="005B297E">
        <w:rPr>
          <w:strike/>
          <w:sz w:val="16"/>
        </w:rPr>
        <w:t>1995</w:t>
      </w:r>
      <w:r w:rsidRPr="005B297E">
        <w:rPr>
          <w:sz w:val="16"/>
        </w:rPr>
        <w:t xml:space="preserve"> Yuva : 145-146). </w:t>
      </w:r>
    </w:p>
    <w:p w14:paraId="110A8312" w14:textId="77777777" w:rsidR="00296EC7" w:rsidRPr="005B297E" w:rsidRDefault="00296EC7" w:rsidP="00296EC7">
      <w:pPr>
        <w:rPr>
          <w:sz w:val="16"/>
          <w:szCs w:val="16"/>
        </w:rPr>
      </w:pPr>
      <w:r w:rsidRPr="005B297E">
        <w:rPr>
          <w:sz w:val="16"/>
          <w:szCs w:val="16"/>
        </w:rPr>
        <w:t xml:space="preserve">The reasons provided for the failure of the adoption of the critical discussion model in reality ranges from a general allusion to human nature (“in real-life contexts, it has to be taken into account that human interaction is not always automatically 'naturally' and fully oriented toward the ideal of dialectical reasonableness "; van Eemeren </w:t>
      </w:r>
      <w:r w:rsidRPr="005B297E">
        <w:rPr>
          <w:strike/>
          <w:sz w:val="16"/>
          <w:szCs w:val="16"/>
        </w:rPr>
        <w:t>2010</w:t>
      </w:r>
      <w:r w:rsidRPr="005B297E">
        <w:rPr>
          <w:sz w:val="16"/>
          <w:szCs w:val="16"/>
        </w:rPr>
        <w:t xml:space="preserve">: 4) to specific political sphere argumentation handicaps (unwillingness of people “to subject their thinking to critical scrutiny”; “vested interest in particular outcome”; “inequality in power and resources; “different levels of critical skills”; and “a practical demand for an immediate settlement”; van Eemeren </w:t>
      </w:r>
      <w:r w:rsidRPr="005B297E">
        <w:rPr>
          <w:strike/>
          <w:sz w:val="16"/>
          <w:szCs w:val="16"/>
        </w:rPr>
        <w:t>2010</w:t>
      </w:r>
      <w:r w:rsidRPr="005B297E">
        <w:rPr>
          <w:sz w:val="16"/>
          <w:szCs w:val="16"/>
        </w:rPr>
        <w:t>: 4). Although these causes may have some explanatory value in some cases, in our opinion their modus operandi is not accounted for and, what is more important, they do not cover the full spectrum of challenges that the successful use of critical discussion in the public and political spheres must face, as we have seen (cf. sections 2 and 3).</w:t>
      </w:r>
    </w:p>
    <w:p w14:paraId="5B53051B" w14:textId="77777777" w:rsidR="00296EC7" w:rsidRPr="005B297E" w:rsidRDefault="00296EC7" w:rsidP="00296EC7">
      <w:pPr>
        <w:rPr>
          <w:sz w:val="16"/>
          <w:szCs w:val="16"/>
        </w:rPr>
      </w:pPr>
      <w:r w:rsidRPr="005B297E">
        <w:rPr>
          <w:sz w:val="16"/>
          <w:szCs w:val="16"/>
        </w:rPr>
        <w:t xml:space="preserve">No wonder that van Eemeren himself raises the question “whether maintaining the dialectical ideal of critical discussion in political and other real-life contexts is not utopian” (ibid.), to which he replies by admitting that "[t]he ideal of a critical discussion is by definition not a description of any kind of reality but sets a theoretical standard that can be used for heuristic, analytic and evaluative purpose” (ibid.). This ideal seems to be so inspiring that it remains valid as a pure theoretical ideal, “even if the argumentative discourse falls short of the dialectical ideal” (ibid.). </w:t>
      </w:r>
    </w:p>
    <w:p w14:paraId="1AF7C629" w14:textId="77777777" w:rsidR="00296EC7" w:rsidRPr="005B297E" w:rsidRDefault="00296EC7" w:rsidP="00296EC7">
      <w:pPr>
        <w:rPr>
          <w:sz w:val="16"/>
        </w:rPr>
      </w:pPr>
      <w:r w:rsidRPr="005B297E">
        <w:rPr>
          <w:sz w:val="16"/>
        </w:rPr>
        <w:t xml:space="preserve">In the light of the substantial gap between the normative ideal and the actual practices of public and political argumentation that PD’s description and explanation provides, a number of doubts arise: </w:t>
      </w:r>
      <w:r w:rsidRPr="00145F6C">
        <w:rPr>
          <w:rStyle w:val="StyleUnderline"/>
          <w:highlight w:val="cyan"/>
        </w:rPr>
        <w:t xml:space="preserve">Are there </w:t>
      </w:r>
      <w:r w:rsidRPr="00145F6C">
        <w:rPr>
          <w:rStyle w:val="Emphasis"/>
          <w:highlight w:val="cyan"/>
        </w:rPr>
        <w:t>structural</w:t>
      </w:r>
      <w:r w:rsidRPr="005B297E">
        <w:rPr>
          <w:rStyle w:val="StyleUnderline"/>
        </w:rPr>
        <w:t>,</w:t>
      </w:r>
      <w:r w:rsidRPr="005B297E">
        <w:rPr>
          <w:sz w:val="16"/>
        </w:rPr>
        <w:t xml:space="preserve"> rather than merely contingent </w:t>
      </w:r>
      <w:r w:rsidRPr="00145F6C">
        <w:rPr>
          <w:rStyle w:val="StyleUnderline"/>
          <w:highlight w:val="cyan"/>
        </w:rPr>
        <w:t xml:space="preserve">obstacles in idealized </w:t>
      </w:r>
      <w:r w:rsidRPr="005B297E">
        <w:rPr>
          <w:rStyle w:val="Emphasis"/>
        </w:rPr>
        <w:t xml:space="preserve">critical </w:t>
      </w:r>
      <w:r w:rsidRPr="00145F6C">
        <w:rPr>
          <w:rStyle w:val="Emphasis"/>
          <w:highlight w:val="cyan"/>
        </w:rPr>
        <w:t>discussion</w:t>
      </w:r>
      <w:r w:rsidRPr="00145F6C">
        <w:rPr>
          <w:rStyle w:val="StyleUnderline"/>
          <w:highlight w:val="cyan"/>
        </w:rPr>
        <w:t xml:space="preserve"> that prevents</w:t>
      </w:r>
      <w:r w:rsidRPr="005B297E">
        <w:rPr>
          <w:rStyle w:val="StyleUnderline"/>
        </w:rPr>
        <w:t xml:space="preserve"> even </w:t>
      </w:r>
      <w:r w:rsidRPr="00145F6C">
        <w:rPr>
          <w:rStyle w:val="StyleUnderline"/>
          <w:highlight w:val="cyan"/>
        </w:rPr>
        <w:t xml:space="preserve">its </w:t>
      </w:r>
      <w:r w:rsidRPr="00145F6C">
        <w:rPr>
          <w:rStyle w:val="Emphasis"/>
          <w:highlight w:val="cyan"/>
        </w:rPr>
        <w:t>approximate use</w:t>
      </w:r>
      <w:r w:rsidRPr="005B297E">
        <w:rPr>
          <w:sz w:val="16"/>
        </w:rPr>
        <w:t xml:space="preserve"> in the public sphere</w:t>
      </w:r>
      <w:r w:rsidRPr="00145F6C">
        <w:rPr>
          <w:rStyle w:val="Emphasis"/>
          <w:highlight w:val="cyan"/>
        </w:rPr>
        <w:t>?</w:t>
      </w:r>
      <w:r w:rsidRPr="005B297E">
        <w:rPr>
          <w:sz w:val="16"/>
        </w:rPr>
        <w:t xml:space="preserve"> Can a theory that claims to be a praxis based normative system fulfill its promise if it sets up a threshold that no one who tries to apply it to the public sphere can reach? Doesn’t the very fact that argumentation is excessively idealized in the model PD proposes cause the gap by distancing people concerned by public issues from argumentation at all? All </w:t>
      </w:r>
      <w:r w:rsidRPr="00145F6C">
        <w:rPr>
          <w:rStyle w:val="StyleUnderline"/>
          <w:highlight w:val="cyan"/>
        </w:rPr>
        <w:t>these doubts</w:t>
      </w:r>
      <w:r w:rsidRPr="005B297E">
        <w:rPr>
          <w:sz w:val="16"/>
        </w:rPr>
        <w:t xml:space="preserve"> suggest that a powerful structural phenomenon like the existence of CSDs in the public sphere is perhaps overlooked by PD and </w:t>
      </w:r>
      <w:r w:rsidRPr="00145F6C">
        <w:rPr>
          <w:rStyle w:val="Emphasis"/>
          <w:highlight w:val="cyan"/>
        </w:rPr>
        <w:t>require</w:t>
      </w:r>
      <w:r w:rsidRPr="005B297E">
        <w:rPr>
          <w:sz w:val="16"/>
        </w:rPr>
        <w:t xml:space="preserve">s, for its overcoming, a radically different approach. </w:t>
      </w:r>
    </w:p>
    <w:p w14:paraId="2E79D535" w14:textId="77777777" w:rsidR="00296EC7" w:rsidRPr="005B297E" w:rsidRDefault="00296EC7" w:rsidP="00296EC7">
      <w:pPr>
        <w:rPr>
          <w:sz w:val="16"/>
          <w:szCs w:val="16"/>
        </w:rPr>
      </w:pPr>
      <w:r w:rsidRPr="005B297E">
        <w:rPr>
          <w:sz w:val="16"/>
          <w:szCs w:val="16"/>
        </w:rPr>
        <w:t xml:space="preserve">4.2 Discrepancies between the PD approach and reasonable argumentation in the public sphere </w:t>
      </w:r>
    </w:p>
    <w:p w14:paraId="12F52295" w14:textId="77777777" w:rsidR="00296EC7" w:rsidRPr="005B297E" w:rsidRDefault="00296EC7" w:rsidP="00296EC7">
      <w:pPr>
        <w:rPr>
          <w:sz w:val="16"/>
        </w:rPr>
      </w:pPr>
      <w:r w:rsidRPr="005B297E">
        <w:rPr>
          <w:sz w:val="16"/>
        </w:rPr>
        <w:t xml:space="preserve">The discrepancies in question have to do with basic </w:t>
      </w:r>
      <w:r w:rsidRPr="00145F6C">
        <w:rPr>
          <w:rStyle w:val="Emphasis"/>
          <w:highlight w:val="cyan"/>
        </w:rPr>
        <w:t>parameters</w:t>
      </w:r>
      <w:r w:rsidRPr="005B297E">
        <w:rPr>
          <w:sz w:val="16"/>
        </w:rPr>
        <w:t xml:space="preserve"> relevant to every argumentative process, namely</w:t>
      </w:r>
      <w:r w:rsidRPr="00145F6C">
        <w:rPr>
          <w:rStyle w:val="StyleUnderline"/>
          <w:highlight w:val="cyan"/>
        </w:rPr>
        <w:t>:</w:t>
      </w:r>
    </w:p>
    <w:p w14:paraId="613C56D0" w14:textId="77777777" w:rsidR="00296EC7" w:rsidRPr="005B297E" w:rsidRDefault="00296EC7" w:rsidP="00296EC7">
      <w:pPr>
        <w:rPr>
          <w:sz w:val="16"/>
          <w:szCs w:val="16"/>
        </w:rPr>
      </w:pPr>
      <w:r w:rsidRPr="005B297E">
        <w:rPr>
          <w:sz w:val="16"/>
          <w:szCs w:val="16"/>
        </w:rPr>
        <w:t xml:space="preserve">(A) The discussants’ goals and targets: what do they expect to achieve through the argumentation process and what is it capable of providing. </w:t>
      </w:r>
    </w:p>
    <w:p w14:paraId="62DB5B9A" w14:textId="77777777" w:rsidR="00296EC7" w:rsidRPr="005B297E" w:rsidRDefault="00296EC7" w:rsidP="00296EC7">
      <w:pPr>
        <w:rPr>
          <w:sz w:val="16"/>
        </w:rPr>
      </w:pPr>
      <w:r w:rsidRPr="005B297E">
        <w:rPr>
          <w:sz w:val="16"/>
        </w:rPr>
        <w:t xml:space="preserve">(B) </w:t>
      </w:r>
      <w:r w:rsidRPr="005B297E">
        <w:rPr>
          <w:rStyle w:val="StyleUnderline"/>
        </w:rPr>
        <w:t xml:space="preserve">The </w:t>
      </w:r>
      <w:r w:rsidRPr="00145F6C">
        <w:rPr>
          <w:rStyle w:val="Emphasis"/>
          <w:highlight w:val="cyan"/>
        </w:rPr>
        <w:t>preconditions</w:t>
      </w:r>
      <w:r w:rsidRPr="00145F6C">
        <w:rPr>
          <w:rStyle w:val="StyleUnderline"/>
          <w:highlight w:val="cyan"/>
        </w:rPr>
        <w:t xml:space="preserve"> for initiating</w:t>
      </w:r>
      <w:r w:rsidRPr="005B297E">
        <w:rPr>
          <w:sz w:val="16"/>
        </w:rPr>
        <w:t xml:space="preserve"> a </w:t>
      </w:r>
      <w:r w:rsidRPr="005B297E">
        <w:rPr>
          <w:rStyle w:val="Emphasis"/>
        </w:rPr>
        <w:t xml:space="preserve">critical </w:t>
      </w:r>
      <w:r w:rsidRPr="00145F6C">
        <w:rPr>
          <w:rStyle w:val="Emphasis"/>
          <w:highlight w:val="cyan"/>
        </w:rPr>
        <w:t>discussion</w:t>
      </w:r>
      <w:r w:rsidRPr="005B297E">
        <w:rPr>
          <w:rStyle w:val="StyleUnderline"/>
          <w:sz w:val="16"/>
        </w:rPr>
        <w:t>:</w:t>
      </w:r>
      <w:r w:rsidRPr="005B297E">
        <w:rPr>
          <w:sz w:val="16"/>
        </w:rPr>
        <w:t xml:space="preserve"> what are the discussants presumed to know and accept of these preconditions. </w:t>
      </w:r>
    </w:p>
    <w:p w14:paraId="14560E52" w14:textId="77777777" w:rsidR="00296EC7" w:rsidRPr="005B297E" w:rsidRDefault="00296EC7" w:rsidP="00296EC7">
      <w:pPr>
        <w:rPr>
          <w:sz w:val="16"/>
        </w:rPr>
      </w:pPr>
      <w:r w:rsidRPr="005B297E">
        <w:rPr>
          <w:sz w:val="16"/>
        </w:rPr>
        <w:t xml:space="preserve">(C) </w:t>
      </w:r>
      <w:r w:rsidRPr="005B297E">
        <w:rPr>
          <w:rStyle w:val="StyleUnderline"/>
        </w:rPr>
        <w:t xml:space="preserve">The </w:t>
      </w:r>
      <w:r w:rsidRPr="00145F6C">
        <w:rPr>
          <w:rStyle w:val="Emphasis"/>
          <w:highlight w:val="cyan"/>
        </w:rPr>
        <w:t>argumentative process</w:t>
      </w:r>
      <w:r w:rsidRPr="005B297E">
        <w:rPr>
          <w:sz w:val="16"/>
        </w:rPr>
        <w:t xml:space="preserve"> that is supposed to lead to the achievement of the discussants’ goals. </w:t>
      </w:r>
    </w:p>
    <w:p w14:paraId="44701E6E" w14:textId="77777777" w:rsidR="00296EC7" w:rsidRPr="005B297E" w:rsidRDefault="00296EC7" w:rsidP="00296EC7">
      <w:pPr>
        <w:rPr>
          <w:sz w:val="16"/>
        </w:rPr>
      </w:pPr>
      <w:r w:rsidRPr="005B297E">
        <w:rPr>
          <w:sz w:val="16"/>
        </w:rPr>
        <w:t xml:space="preserve">(D) The influence of </w:t>
      </w:r>
      <w:r w:rsidRPr="00145F6C">
        <w:rPr>
          <w:rStyle w:val="Emphasis"/>
          <w:highlight w:val="cyan"/>
        </w:rPr>
        <w:t>context and agents</w:t>
      </w:r>
      <w:r w:rsidRPr="005B297E">
        <w:rPr>
          <w:sz w:val="16"/>
        </w:rPr>
        <w:t xml:space="preserve"> on the argumentative process. </w:t>
      </w:r>
    </w:p>
    <w:p w14:paraId="1C4C361C" w14:textId="77777777" w:rsidR="00296EC7" w:rsidRPr="005B297E" w:rsidRDefault="00296EC7" w:rsidP="00296EC7">
      <w:pPr>
        <w:rPr>
          <w:sz w:val="16"/>
          <w:szCs w:val="16"/>
        </w:rPr>
      </w:pPr>
      <w:r w:rsidRPr="005B297E">
        <w:rPr>
          <w:sz w:val="16"/>
          <w:szCs w:val="16"/>
        </w:rPr>
        <w:t xml:space="preserve">4.2.1 Goals </w:t>
      </w:r>
    </w:p>
    <w:p w14:paraId="32C482F9" w14:textId="77777777" w:rsidR="00296EC7" w:rsidRPr="005B297E" w:rsidRDefault="00296EC7" w:rsidP="00296EC7">
      <w:pPr>
        <w:rPr>
          <w:sz w:val="16"/>
        </w:rPr>
      </w:pPr>
      <w:r w:rsidRPr="005B297E">
        <w:rPr>
          <w:sz w:val="16"/>
        </w:rPr>
        <w:t xml:space="preserve">Assuming that </w:t>
      </w:r>
      <w:r w:rsidRPr="00145F6C">
        <w:rPr>
          <w:rStyle w:val="StyleUnderline"/>
          <w:highlight w:val="cyan"/>
        </w:rPr>
        <w:t>argumentation is</w:t>
      </w:r>
      <w:r w:rsidRPr="005B297E">
        <w:rPr>
          <w:rStyle w:val="StyleUnderline"/>
        </w:rPr>
        <w:t xml:space="preserve"> a </w:t>
      </w:r>
      <w:r w:rsidRPr="00145F6C">
        <w:rPr>
          <w:rStyle w:val="Emphasis"/>
          <w:highlight w:val="cyan"/>
        </w:rPr>
        <w:t>voluntary</w:t>
      </w:r>
      <w:r w:rsidRPr="005B297E">
        <w:rPr>
          <w:rStyle w:val="Emphasis"/>
        </w:rPr>
        <w:t xml:space="preserve"> endeavor</w:t>
      </w:r>
      <w:r w:rsidRPr="005B297E">
        <w:rPr>
          <w:sz w:val="16"/>
        </w:rPr>
        <w:t>, the parties are presumed to engage in it if and only if: (i) the process will serve their goals; (ii) these goals cannot be achieved by different, better means.</w:t>
      </w:r>
    </w:p>
    <w:p w14:paraId="37E16A24" w14:textId="77777777" w:rsidR="00296EC7" w:rsidRPr="005B297E" w:rsidRDefault="00296EC7" w:rsidP="00296EC7">
      <w:pPr>
        <w:rPr>
          <w:sz w:val="16"/>
          <w:szCs w:val="16"/>
        </w:rPr>
      </w:pPr>
      <w:r w:rsidRPr="005B297E">
        <w:rPr>
          <w:sz w:val="16"/>
          <w:szCs w:val="16"/>
        </w:rPr>
        <w:t xml:space="preserve">PD describes as follows the aim of engaging in an argumentative process: </w:t>
      </w:r>
    </w:p>
    <w:p w14:paraId="5DB1BF31" w14:textId="77777777" w:rsidR="00296EC7" w:rsidRPr="005B297E" w:rsidRDefault="00296EC7" w:rsidP="00296EC7">
      <w:pPr>
        <w:rPr>
          <w:sz w:val="16"/>
        </w:rPr>
      </w:pPr>
      <w:r w:rsidRPr="00145F6C">
        <w:rPr>
          <w:rStyle w:val="Emphasis"/>
          <w:highlight w:val="cyan"/>
        </w:rPr>
        <w:t>Argument</w:t>
      </w:r>
      <w:r w:rsidRPr="005B297E">
        <w:rPr>
          <w:rStyle w:val="Emphasis"/>
        </w:rPr>
        <w:t>ation</w:t>
      </w:r>
      <w:r w:rsidRPr="005B297E">
        <w:rPr>
          <w:sz w:val="16"/>
        </w:rPr>
        <w:t xml:space="preserve"> is basically aimed at resolving a difference of opinion about the acceptability of a standpoint by making an appeal to the other party's reasonableness. (van Eemeren 2010: 1, with reference to van Eemeren &amp; Grootendorst </w:t>
      </w:r>
      <w:r w:rsidRPr="005B297E">
        <w:rPr>
          <w:strike/>
          <w:sz w:val="16"/>
        </w:rPr>
        <w:t>2004</w:t>
      </w:r>
      <w:r w:rsidRPr="005B297E">
        <w:rPr>
          <w:sz w:val="16"/>
        </w:rPr>
        <w:t xml:space="preserve">: 11-18) </w:t>
      </w:r>
    </w:p>
    <w:p w14:paraId="0700AC05" w14:textId="77777777" w:rsidR="00296EC7" w:rsidRPr="005B297E" w:rsidRDefault="00296EC7" w:rsidP="00296EC7">
      <w:pPr>
        <w:rPr>
          <w:sz w:val="16"/>
          <w:szCs w:val="16"/>
        </w:rPr>
      </w:pPr>
      <w:r w:rsidRPr="005B297E">
        <w:rPr>
          <w:sz w:val="16"/>
          <w:szCs w:val="16"/>
        </w:rPr>
        <w:t xml:space="preserve">The difference of opinion is resolved when the antagonist accepts the protagonist's viewpoint on the basis of the arguments advanced or when the protagonist abandons his viewpoint as a result of the critical responses of the antagonist. (van Eemeren </w:t>
      </w:r>
      <w:r w:rsidRPr="005B297E">
        <w:rPr>
          <w:strike/>
          <w:sz w:val="16"/>
          <w:szCs w:val="16"/>
        </w:rPr>
        <w:t>2010</w:t>
      </w:r>
      <w:r w:rsidRPr="005B297E">
        <w:rPr>
          <w:sz w:val="16"/>
          <w:szCs w:val="16"/>
        </w:rPr>
        <w:t>: 33)</w:t>
      </w:r>
    </w:p>
    <w:p w14:paraId="3FD400E7" w14:textId="77777777" w:rsidR="00296EC7" w:rsidRPr="005B297E" w:rsidRDefault="00296EC7" w:rsidP="00296EC7">
      <w:pPr>
        <w:rPr>
          <w:sz w:val="16"/>
        </w:rPr>
      </w:pPr>
      <w:r w:rsidRPr="005B297E">
        <w:rPr>
          <w:sz w:val="16"/>
        </w:rPr>
        <w:t xml:space="preserve">Simply put, the basic assumption is that a critical discussion’s aim </w:t>
      </w:r>
      <w:r w:rsidRPr="00145F6C">
        <w:rPr>
          <w:rStyle w:val="StyleUnderline"/>
          <w:highlight w:val="cyan"/>
        </w:rPr>
        <w:t>consists</w:t>
      </w:r>
      <w:r w:rsidRPr="005B297E">
        <w:rPr>
          <w:rStyle w:val="StyleUnderline"/>
        </w:rPr>
        <w:t xml:space="preserve"> in </w:t>
      </w:r>
      <w:r w:rsidRPr="00145F6C">
        <w:rPr>
          <w:rStyle w:val="StyleUnderline"/>
          <w:highlight w:val="cyan"/>
        </w:rPr>
        <w:t>putting forth a</w:t>
      </w:r>
      <w:r w:rsidRPr="005B297E">
        <w:rPr>
          <w:sz w:val="16"/>
        </w:rPr>
        <w:t xml:space="preserve"> certain </w:t>
      </w:r>
      <w:r w:rsidRPr="00145F6C">
        <w:rPr>
          <w:rStyle w:val="Emphasis"/>
          <w:highlight w:val="cyan"/>
        </w:rPr>
        <w:t>position</w:t>
      </w:r>
      <w:r w:rsidRPr="00145F6C">
        <w:rPr>
          <w:rStyle w:val="StyleUnderline"/>
          <w:highlight w:val="cyan"/>
        </w:rPr>
        <w:t xml:space="preserve"> by one of the parties for</w:t>
      </w:r>
      <w:r w:rsidRPr="005B297E">
        <w:rPr>
          <w:sz w:val="16"/>
        </w:rPr>
        <w:t xml:space="preserve"> the </w:t>
      </w:r>
      <w:r w:rsidRPr="005B297E">
        <w:rPr>
          <w:rStyle w:val="Emphasis"/>
        </w:rPr>
        <w:t xml:space="preserve">critical </w:t>
      </w:r>
      <w:r w:rsidRPr="00145F6C">
        <w:rPr>
          <w:rStyle w:val="Emphasis"/>
          <w:highlight w:val="cyan"/>
        </w:rPr>
        <w:t>examination</w:t>
      </w:r>
      <w:r w:rsidRPr="00145F6C">
        <w:rPr>
          <w:rStyle w:val="StyleUnderline"/>
          <w:highlight w:val="cyan"/>
        </w:rPr>
        <w:t xml:space="preserve"> of the other</w:t>
      </w:r>
      <w:r w:rsidRPr="005B297E">
        <w:rPr>
          <w:sz w:val="16"/>
        </w:rPr>
        <w:t>, who calls it into question. The latter undertakes to refute the former’s position, while its proponent is committed to defend it. Four stages (see below) are supposed to ensure a valid performance of the refutation and defense tasks. The essential point is that at the end of the four stages the parties clearly agree whether the proponent’s position has been refuted or not and, accordingly, change their position (either retracting it or withdrawing from his questioning). In ‘mixed’ disagreements, in which the antagonist not only questions but also puts forth an opposed position, the same process takes place sequentially, i.e., at first one side (A) attacks trying to refute the other’s (B) position, and after this stage is concluded, they switch roles and the second side (B) proceeds to attack the first (A) in the same fashion.</w:t>
      </w:r>
    </w:p>
    <w:p w14:paraId="43336387" w14:textId="77777777" w:rsidR="00296EC7" w:rsidRPr="005B297E" w:rsidRDefault="00296EC7" w:rsidP="00296EC7">
      <w:pPr>
        <w:rPr>
          <w:sz w:val="16"/>
          <w:szCs w:val="16"/>
        </w:rPr>
      </w:pPr>
      <w:r w:rsidRPr="005B297E">
        <w:rPr>
          <w:sz w:val="16"/>
          <w:szCs w:val="16"/>
        </w:rPr>
        <w:t>Regardless of whether the described process is indeed capable to yield a conclusive decision about the refutation of a position, and of whether the linearity of the refutation process makes sense, it is obvious that debates in the public sphere are for the most part ‘mixed’. Furthermore, in so far as these debates involve dichotomous positions (rather than just opposed ones), it is necessary that at the end of the PD process one of the parties accept the position of the other.</w:t>
      </w:r>
    </w:p>
    <w:p w14:paraId="257E0211" w14:textId="77777777" w:rsidR="00296EC7" w:rsidRPr="005B297E" w:rsidRDefault="00296EC7" w:rsidP="00296EC7">
      <w:pPr>
        <w:rPr>
          <w:sz w:val="16"/>
          <w:szCs w:val="16"/>
        </w:rPr>
      </w:pPr>
      <w:r w:rsidRPr="005B297E">
        <w:rPr>
          <w:sz w:val="16"/>
          <w:szCs w:val="16"/>
        </w:rPr>
        <w:t xml:space="preserve">It is also worth noticing that, contrary to deliberative democracy approaches, which in some cases approve the attempt to reach agreement in a (public) debate as a form of justification of political systems, PD claims that it is not a consensus theory at all. Instead, it conceives itself as a theory based on Popper’s critical rationality, i.e., as having as its principal goal to provide each party with the means—i.e., refutation attempts—to test critically its position: </w:t>
      </w:r>
    </w:p>
    <w:p w14:paraId="6E221FB6" w14:textId="77777777" w:rsidR="00296EC7" w:rsidRPr="005B297E" w:rsidRDefault="00296EC7" w:rsidP="00296EC7">
      <w:pPr>
        <w:rPr>
          <w:sz w:val="16"/>
          <w:szCs w:val="16"/>
        </w:rPr>
      </w:pPr>
      <w:r w:rsidRPr="005B297E">
        <w:rPr>
          <w:sz w:val="16"/>
          <w:szCs w:val="16"/>
        </w:rPr>
        <w:t xml:space="preserve">[T]he conception of reasonableness upheld in pragma-dialectics insights from critical rationalist epistemology and utilitarian ethics conjoin … The intersubjective acceptability we attribute to the procedure, which is eventually expected to lend conventional validity to the procedure, is primarily based on its instrumentality in doing the job it is intended to do: re-solving a difference of opinion. … This means that, philosophically speaking, the rationale for accepting the pragma-dialectical procedure is pragmatic—more precisely, utilitarian [italics in quoted text]. … However, based on Popper's falsification idea, this is a ‘negative’ and not ‘positive’, utilitarianism. … Rather than maximization of agreement, minimization of disagreement is to be aimed for. (van Eemeren </w:t>
      </w:r>
      <w:r w:rsidRPr="005B297E">
        <w:rPr>
          <w:strike/>
          <w:sz w:val="16"/>
          <w:szCs w:val="16"/>
        </w:rPr>
        <w:t>2010</w:t>
      </w:r>
      <w:r w:rsidRPr="005B297E">
        <w:rPr>
          <w:sz w:val="16"/>
          <w:szCs w:val="16"/>
        </w:rPr>
        <w:t xml:space="preserve">: 34) </w:t>
      </w:r>
    </w:p>
    <w:p w14:paraId="2E278BA5" w14:textId="77777777" w:rsidR="00296EC7" w:rsidRPr="005B297E" w:rsidRDefault="00296EC7" w:rsidP="00296EC7">
      <w:pPr>
        <w:rPr>
          <w:sz w:val="16"/>
          <w:szCs w:val="16"/>
        </w:rPr>
      </w:pPr>
      <w:r w:rsidRPr="005B297E">
        <w:rPr>
          <w:sz w:val="16"/>
          <w:szCs w:val="16"/>
        </w:rPr>
        <w:t xml:space="preserve">The distinction between maximization of agreement and minimization of disagreement purports to stress that PD doesn’t view agreement as the suitable end of the process, but just as “an intermediate step on the way to new, and more advanced, disagreements” (van Eemeren </w:t>
      </w:r>
      <w:r w:rsidRPr="005B297E">
        <w:rPr>
          <w:strike/>
          <w:sz w:val="16"/>
          <w:szCs w:val="16"/>
        </w:rPr>
        <w:t>2010</w:t>
      </w:r>
      <w:r w:rsidRPr="005B297E">
        <w:rPr>
          <w:sz w:val="16"/>
          <w:szCs w:val="16"/>
        </w:rPr>
        <w:t xml:space="preserve">: 26n). Nevertheless, no explanation is given of how these “more advanced disagreements” are engendered as a part of the dynamics of the critical process, nor what is the role or value of such disagreements in the public sphere or elsewhere. This may be due to the fact that PD’s ‘critical discussion’ is not tuned to the generation of new positions or ideas but only to the testing of extant ones, thus echoing once again Popper, now in his focus on the justification rather than on the discovery of theories (see sections 4.2.4 and 5). </w:t>
      </w:r>
    </w:p>
    <w:p w14:paraId="3E24FC9A" w14:textId="77777777" w:rsidR="00296EC7" w:rsidRPr="005B297E" w:rsidRDefault="00296EC7" w:rsidP="00296EC7">
      <w:pPr>
        <w:rPr>
          <w:sz w:val="16"/>
          <w:szCs w:val="16"/>
        </w:rPr>
      </w:pPr>
      <w:r w:rsidRPr="005B297E">
        <w:rPr>
          <w:sz w:val="16"/>
          <w:szCs w:val="16"/>
        </w:rPr>
        <w:t xml:space="preserve">In any case, it is quite clear that the only practical result of the critical discussion à la PD of opposed positions on a public issue is to determine whether one discussant succeeded in refuting the other’s position, thus obtaining the adversary’s agreement, who will then share his/her position, at least for some time. In this respect, PD’s critical discussion is close to Habermas’s ‘reasonable argumentation’, whose aim is to reach consensus.15 In spite of the apparent difference between a critical examination of a position aiming at its refutation or at its acceptance, even van Eemeren admits, to some extent, their similarity. He points out that “the pragma-dialectical procedure deals only with ‘first order’ conditions for resolving differences of opinion on the merits by means of critical discussion” (van Eemeren </w:t>
      </w:r>
      <w:r w:rsidRPr="005B297E">
        <w:rPr>
          <w:strike/>
          <w:sz w:val="16"/>
          <w:szCs w:val="16"/>
        </w:rPr>
        <w:t>2010</w:t>
      </w:r>
      <w:r w:rsidRPr="005B297E">
        <w:rPr>
          <w:sz w:val="16"/>
          <w:szCs w:val="16"/>
        </w:rPr>
        <w:t xml:space="preserve">: 34), and stresses that there are ‘higher order’ conditions, ‘internal’ and ‘external’, that are “beyond the agent’s control”, conditions that are similar to Habermas’s “ideal speech conditions” (van Eemeren </w:t>
      </w:r>
      <w:r w:rsidRPr="005B297E">
        <w:rPr>
          <w:strike/>
          <w:sz w:val="16"/>
          <w:szCs w:val="16"/>
        </w:rPr>
        <w:t>2010</w:t>
      </w:r>
      <w:r w:rsidRPr="005B297E">
        <w:rPr>
          <w:sz w:val="16"/>
          <w:szCs w:val="16"/>
        </w:rPr>
        <w:t>: 35n). Anyhow, whether according to PD the main goal of the critical discussion process in the public alliance is to create the opportunity for refutation or for agreement (meaning that one of the discussants acknowledges that his position is wrong), the essential assumption of this process is that the participants in it in the public sphere (or elsewhere) must be aware that one of them holds a wrong position and will have to explicitly acknowledge this.</w:t>
      </w:r>
    </w:p>
    <w:p w14:paraId="2BFB7A9C" w14:textId="77777777" w:rsidR="00296EC7" w:rsidRPr="005B297E" w:rsidRDefault="00296EC7" w:rsidP="00296EC7">
      <w:pPr>
        <w:rPr>
          <w:sz w:val="16"/>
          <w:szCs w:val="16"/>
        </w:rPr>
      </w:pPr>
      <w:r w:rsidRPr="005B297E">
        <w:rPr>
          <w:sz w:val="16"/>
          <w:szCs w:val="16"/>
        </w:rPr>
        <w:t xml:space="preserve">Is such a goal, especially when conceived as the ultimate aim of the proposed argumentative process, feasible and acceptable in the public sphere? </w:t>
      </w:r>
    </w:p>
    <w:p w14:paraId="699B8444" w14:textId="77777777" w:rsidR="00296EC7" w:rsidRPr="005B297E" w:rsidRDefault="00296EC7" w:rsidP="00296EC7">
      <w:pPr>
        <w:rPr>
          <w:sz w:val="16"/>
          <w:szCs w:val="16"/>
        </w:rPr>
      </w:pPr>
      <w:r w:rsidRPr="005B297E">
        <w:rPr>
          <w:sz w:val="16"/>
          <w:szCs w:val="16"/>
        </w:rPr>
        <w:t>In our opinion, there are at least four reasons for arguing that it is a utopian, hence unacceptable goal, if one takes seriously what should be expected from argumentative practice and theory in the public sphere. First, because PD deserves a critique similar to the one leveled against the Popperian version of critical rationalism it espouses,16 which defends a theory of knowledge “without a knowing subject” (Popper</w:t>
      </w:r>
      <w:r w:rsidRPr="005B297E">
        <w:rPr>
          <w:strike/>
          <w:sz w:val="16"/>
          <w:szCs w:val="16"/>
        </w:rPr>
        <w:t xml:space="preserve"> 1972</w:t>
      </w:r>
      <w:r w:rsidRPr="005B297E">
        <w:rPr>
          <w:sz w:val="16"/>
          <w:szCs w:val="16"/>
        </w:rPr>
        <w:t xml:space="preserve"> </w:t>
      </w:r>
      <w:r w:rsidRPr="005B297E">
        <w:rPr>
          <w:sz w:val="14"/>
          <w:szCs w:val="14"/>
        </w:rPr>
        <w:t>Virodhakṛta ;</w:t>
      </w:r>
      <w:r w:rsidRPr="005B297E">
        <w:rPr>
          <w:sz w:val="16"/>
          <w:szCs w:val="16"/>
        </w:rPr>
        <w:t xml:space="preserve"> obviously, such a-contextual position becomes even more problematic if applied to the public and political spheres, where it must operate in a context essentially involved with practical rationality. Second, due to its analogy with theories such as Habermas’s that were discussed in this section as well as in 2.2—an analogy that deserves additional criticism because, unlike Habermasianism, PD overlooks the relationship between the political and public context and argumentative practice. Third, because of PD’s total overlooking of the role of CSDs in public argumentation (cf. 4.2.2). And fourth, due to unilateral value judgments of positions in the public sphere, which lead to simplistic criteria of refutation or acceptance in a domain where complexity is the rule (cf. 2.1.1 and 4.2.3). </w:t>
      </w:r>
    </w:p>
    <w:p w14:paraId="0E2E1D7E" w14:textId="77777777" w:rsidR="00296EC7" w:rsidRPr="005B297E" w:rsidRDefault="00296EC7" w:rsidP="00296EC7">
      <w:pPr>
        <w:rPr>
          <w:sz w:val="16"/>
          <w:szCs w:val="16"/>
        </w:rPr>
      </w:pPr>
      <w:r w:rsidRPr="005B297E">
        <w:rPr>
          <w:sz w:val="16"/>
          <w:szCs w:val="16"/>
        </w:rPr>
        <w:t xml:space="preserve">(ii) Let us admit, for the sake of argument, that the refutation goal as claimed by PD is central, feasible, acceptable, and useful in public argumentation. Aren’t there better ways to achieve this goal? </w:t>
      </w:r>
    </w:p>
    <w:p w14:paraId="1A2E16C2" w14:textId="77777777" w:rsidR="00296EC7" w:rsidRPr="005B297E" w:rsidRDefault="00296EC7" w:rsidP="00296EC7">
      <w:pPr>
        <w:rPr>
          <w:sz w:val="16"/>
          <w:szCs w:val="16"/>
        </w:rPr>
      </w:pPr>
      <w:r w:rsidRPr="005B297E">
        <w:rPr>
          <w:sz w:val="16"/>
          <w:szCs w:val="16"/>
        </w:rPr>
        <w:t xml:space="preserve">The refutation and defense moves stipulated by the PD critical discussion model include, on the one side, the antagonist’s critical remarks or demands and on the other, the proponent’s replies. We believe that it must be assumed that neither the critique nor the replies are previously known to the contenders, which is why they have an interest in engage in the argumentation process: presumably, the expression of both, counter-arguments and defensive-arguments, is good to both sides. In spite of its usefulness in certain situations, this kind of exchange does not amount to the full manifestation of the dialectical critical process, wherein the context and co-text of the dialectical exchange, as well as the cognitive interaction that takes place and evolves throughout the exchange, play a decisive role in the design and ‘inner’ justification of each of the participants’ moves. Argumentation strategies that take into account these resources and make full use of their potential are no doubt setting up another, broader span of goals for the argumentative process, and are more likely to achieve these goals more effectively than they certainly would achieve their PD more limited counterparts (cf. 4.2.4 and 5). </w:t>
      </w:r>
    </w:p>
    <w:p w14:paraId="752BDBDA" w14:textId="77777777" w:rsidR="00296EC7" w:rsidRPr="005B297E" w:rsidRDefault="00296EC7" w:rsidP="00296EC7">
      <w:pPr>
        <w:rPr>
          <w:sz w:val="16"/>
          <w:szCs w:val="16"/>
        </w:rPr>
      </w:pPr>
      <w:r w:rsidRPr="005B297E">
        <w:rPr>
          <w:sz w:val="16"/>
          <w:szCs w:val="16"/>
        </w:rPr>
        <w:t xml:space="preserve">4.2.2 Preconditions </w:t>
      </w:r>
    </w:p>
    <w:p w14:paraId="2E9E300F" w14:textId="77777777" w:rsidR="00296EC7" w:rsidRPr="005B297E" w:rsidRDefault="00296EC7" w:rsidP="00296EC7">
      <w:pPr>
        <w:rPr>
          <w:sz w:val="16"/>
        </w:rPr>
      </w:pPr>
      <w:r w:rsidRPr="005B297E">
        <w:rPr>
          <w:sz w:val="16"/>
        </w:rPr>
        <w:t xml:space="preserve">The ideal PD </w:t>
      </w:r>
      <w:r w:rsidRPr="005B297E">
        <w:rPr>
          <w:rStyle w:val="Emphasis"/>
        </w:rPr>
        <w:t xml:space="preserve">critical </w:t>
      </w:r>
      <w:r w:rsidRPr="00145F6C">
        <w:rPr>
          <w:rStyle w:val="Emphasis"/>
          <w:highlight w:val="cyan"/>
        </w:rPr>
        <w:t>discussion</w:t>
      </w:r>
      <w:r w:rsidRPr="00145F6C">
        <w:rPr>
          <w:rStyle w:val="StyleUnderline"/>
          <w:highlight w:val="cyan"/>
        </w:rPr>
        <w:t xml:space="preserve"> can </w:t>
      </w:r>
      <w:r w:rsidRPr="00145F6C">
        <w:rPr>
          <w:rStyle w:val="Emphasis"/>
          <w:highlight w:val="cyan"/>
        </w:rPr>
        <w:t>only</w:t>
      </w:r>
      <w:r w:rsidRPr="00145F6C">
        <w:rPr>
          <w:rStyle w:val="StyleUnderline"/>
          <w:highlight w:val="cyan"/>
        </w:rPr>
        <w:t xml:space="preserve"> be realized if</w:t>
      </w:r>
      <w:r w:rsidRPr="005B297E">
        <w:rPr>
          <w:sz w:val="16"/>
        </w:rPr>
        <w:t xml:space="preserve"> some </w:t>
      </w:r>
      <w:r w:rsidRPr="00145F6C">
        <w:rPr>
          <w:rStyle w:val="Emphasis"/>
          <w:highlight w:val="cyan"/>
        </w:rPr>
        <w:t>preconditions</w:t>
      </w:r>
      <w:r w:rsidRPr="00145F6C">
        <w:rPr>
          <w:rStyle w:val="StyleUnderline"/>
          <w:highlight w:val="cyan"/>
        </w:rPr>
        <w:t xml:space="preserve"> are </w:t>
      </w:r>
      <w:r w:rsidRPr="00145F6C">
        <w:rPr>
          <w:rStyle w:val="Emphasis"/>
          <w:highlight w:val="cyan"/>
        </w:rPr>
        <w:t>satisfied</w:t>
      </w:r>
      <w:r w:rsidRPr="00145F6C">
        <w:rPr>
          <w:rStyle w:val="StyleUnderline"/>
          <w:highlight w:val="cyan"/>
        </w:rPr>
        <w:t>. The most important</w:t>
      </w:r>
      <w:r w:rsidRPr="005B297E">
        <w:rPr>
          <w:sz w:val="16"/>
        </w:rPr>
        <w:t xml:space="preserve"> ones </w:t>
      </w:r>
      <w:r w:rsidRPr="00145F6C">
        <w:rPr>
          <w:rStyle w:val="StyleUnderline"/>
          <w:highlight w:val="cyan"/>
        </w:rPr>
        <w:t>are</w:t>
      </w:r>
      <w:r w:rsidRPr="005B297E">
        <w:rPr>
          <w:sz w:val="16"/>
        </w:rPr>
        <w:t xml:space="preserve"> a) </w:t>
      </w:r>
      <w:r w:rsidRPr="005B297E">
        <w:rPr>
          <w:rStyle w:val="StyleUnderline"/>
        </w:rPr>
        <w:t xml:space="preserve">a </w:t>
      </w:r>
      <w:r w:rsidRPr="00145F6C">
        <w:rPr>
          <w:rStyle w:val="Emphasis"/>
          <w:highlight w:val="cyan"/>
        </w:rPr>
        <w:t>clear</w:t>
      </w:r>
      <w:r w:rsidRPr="005B297E">
        <w:rPr>
          <w:rStyle w:val="Emphasis"/>
        </w:rPr>
        <w:t>-cut</w:t>
      </w:r>
      <w:r w:rsidRPr="00145F6C">
        <w:rPr>
          <w:rStyle w:val="StyleUnderline"/>
          <w:highlight w:val="cyan"/>
        </w:rPr>
        <w:t xml:space="preserve"> identification of the </w:t>
      </w:r>
      <w:r w:rsidRPr="00145F6C">
        <w:rPr>
          <w:rStyle w:val="Emphasis"/>
          <w:highlight w:val="cyan"/>
        </w:rPr>
        <w:t>standpoint</w:t>
      </w:r>
      <w:r w:rsidRPr="00145F6C">
        <w:rPr>
          <w:rStyle w:val="StyleUnderline"/>
          <w:highlight w:val="cyan"/>
        </w:rPr>
        <w:t xml:space="preserve"> that provokes</w:t>
      </w:r>
      <w:r w:rsidRPr="005B297E">
        <w:rPr>
          <w:rStyle w:val="StyleUnderline"/>
        </w:rPr>
        <w:t xml:space="preserve"> the </w:t>
      </w:r>
      <w:r w:rsidRPr="00145F6C">
        <w:rPr>
          <w:rStyle w:val="Emphasis"/>
          <w:highlight w:val="cyan"/>
        </w:rPr>
        <w:t>disagreement</w:t>
      </w:r>
      <w:r w:rsidRPr="005B297E">
        <w:rPr>
          <w:sz w:val="16"/>
        </w:rPr>
        <w:t xml:space="preserve">, b) the decision of the parties to engage in a discussion, </w:t>
      </w:r>
      <w:r w:rsidRPr="00145F6C">
        <w:rPr>
          <w:rStyle w:val="StyleUnderline"/>
          <w:highlight w:val="cyan"/>
        </w:rPr>
        <w:t>and</w:t>
      </w:r>
      <w:r w:rsidRPr="005B297E">
        <w:rPr>
          <w:sz w:val="16"/>
        </w:rPr>
        <w:t xml:space="preserve"> c) the participants’ </w:t>
      </w:r>
      <w:r w:rsidRPr="00145F6C">
        <w:rPr>
          <w:rStyle w:val="StyleUnderline"/>
          <w:highlight w:val="cyan"/>
        </w:rPr>
        <w:t>commitment to</w:t>
      </w:r>
      <w:r w:rsidRPr="005B297E">
        <w:rPr>
          <w:sz w:val="16"/>
        </w:rPr>
        <w:t xml:space="preserve"> obey the </w:t>
      </w:r>
      <w:r w:rsidRPr="005B297E">
        <w:rPr>
          <w:rStyle w:val="Emphasis"/>
        </w:rPr>
        <w:t xml:space="preserve">procedural </w:t>
      </w:r>
      <w:r w:rsidRPr="00145F6C">
        <w:rPr>
          <w:rStyle w:val="Emphasis"/>
          <w:highlight w:val="cyan"/>
        </w:rPr>
        <w:t>rules</w:t>
      </w:r>
      <w:r w:rsidRPr="005B297E">
        <w:rPr>
          <w:sz w:val="16"/>
        </w:rPr>
        <w:t>. As we shall see, these preconditions share a common assumption, which calls into question the feasibility of using critical discussion in the public sphere.</w:t>
      </w:r>
    </w:p>
    <w:p w14:paraId="05A67EA7" w14:textId="77777777" w:rsidR="00296EC7" w:rsidRPr="005B297E" w:rsidRDefault="00296EC7" w:rsidP="00296EC7">
      <w:pPr>
        <w:rPr>
          <w:sz w:val="16"/>
        </w:rPr>
      </w:pPr>
      <w:r w:rsidRPr="005B297E">
        <w:rPr>
          <w:sz w:val="16"/>
        </w:rPr>
        <w:t xml:space="preserve">(A) </w:t>
      </w:r>
      <w:r w:rsidRPr="00145F6C">
        <w:rPr>
          <w:rStyle w:val="StyleUnderline"/>
          <w:highlight w:val="cyan"/>
        </w:rPr>
        <w:t xml:space="preserve">This </w:t>
      </w:r>
      <w:r w:rsidRPr="00145F6C">
        <w:rPr>
          <w:rStyle w:val="Emphasis"/>
          <w:highlight w:val="cyan"/>
        </w:rPr>
        <w:t>precondition</w:t>
      </w:r>
      <w:r w:rsidRPr="00145F6C">
        <w:rPr>
          <w:rStyle w:val="StyleUnderline"/>
          <w:highlight w:val="cyan"/>
        </w:rPr>
        <w:t xml:space="preserve"> assumes</w:t>
      </w:r>
      <w:r w:rsidRPr="005B297E">
        <w:rPr>
          <w:sz w:val="16"/>
        </w:rPr>
        <w:t xml:space="preserve"> that </w:t>
      </w:r>
      <w:r w:rsidRPr="00145F6C">
        <w:rPr>
          <w:rStyle w:val="StyleUnderline"/>
          <w:highlight w:val="cyan"/>
        </w:rPr>
        <w:t xml:space="preserve">it is possible to </w:t>
      </w:r>
      <w:r w:rsidRPr="00145F6C">
        <w:rPr>
          <w:rStyle w:val="Emphasis"/>
          <w:highlight w:val="cyan"/>
        </w:rPr>
        <w:t>isolate</w:t>
      </w:r>
      <w:r w:rsidRPr="005B297E">
        <w:rPr>
          <w:rStyle w:val="Emphasis"/>
        </w:rPr>
        <w:t xml:space="preserve"> rigorously</w:t>
      </w:r>
      <w:r w:rsidRPr="00145F6C">
        <w:rPr>
          <w:rStyle w:val="StyleUnderline"/>
          <w:highlight w:val="cyan"/>
        </w:rPr>
        <w:t xml:space="preserve"> the </w:t>
      </w:r>
      <w:r w:rsidRPr="00145F6C">
        <w:rPr>
          <w:rStyle w:val="Emphasis"/>
          <w:highlight w:val="cyan"/>
        </w:rPr>
        <w:t>subject</w:t>
      </w:r>
      <w:r w:rsidRPr="005B297E">
        <w:rPr>
          <w:rStyle w:val="Emphasis"/>
        </w:rPr>
        <w:t xml:space="preserve"> matter</w:t>
      </w:r>
      <w:r w:rsidRPr="005B297E">
        <w:rPr>
          <w:sz w:val="16"/>
        </w:rPr>
        <w:t xml:space="preserve"> of a critical discussion, so as </w:t>
      </w:r>
      <w:r w:rsidRPr="00145F6C">
        <w:rPr>
          <w:rStyle w:val="StyleUnderline"/>
          <w:highlight w:val="cyan"/>
        </w:rPr>
        <w:t>to conduct</w:t>
      </w:r>
      <w:r w:rsidRPr="005B297E">
        <w:rPr>
          <w:sz w:val="16"/>
        </w:rPr>
        <w:t xml:space="preserve"> a </w:t>
      </w:r>
      <w:r w:rsidRPr="005B297E">
        <w:rPr>
          <w:rStyle w:val="Emphasis"/>
        </w:rPr>
        <w:t xml:space="preserve">focused </w:t>
      </w:r>
      <w:r w:rsidRPr="00145F6C">
        <w:rPr>
          <w:rStyle w:val="Emphasis"/>
          <w:highlight w:val="cyan"/>
        </w:rPr>
        <w:t>discussion</w:t>
      </w:r>
      <w:r w:rsidRPr="005B297E">
        <w:rPr>
          <w:sz w:val="16"/>
        </w:rPr>
        <w:t xml:space="preserve"> that makes use only of relevant arguments. This precondition is quite strict, for whenever both discussants defend contrary standpoints, their disagreement should be treated as two separate fully fledged discussions: “… if another discussion begins, it must go through the same stages again—from confrontation stage to concluding stage” (van Eemeren </w:t>
      </w:r>
      <w:r w:rsidRPr="005B297E">
        <w:rPr>
          <w:strike/>
          <w:sz w:val="16"/>
        </w:rPr>
        <w:t>2010</w:t>
      </w:r>
      <w:r w:rsidRPr="005B297E">
        <w:rPr>
          <w:sz w:val="16"/>
        </w:rPr>
        <w:t xml:space="preserve">: 10n). </w:t>
      </w:r>
    </w:p>
    <w:p w14:paraId="5F557FEB" w14:textId="77777777" w:rsidR="00296EC7" w:rsidRPr="005B297E" w:rsidRDefault="00296EC7" w:rsidP="00296EC7">
      <w:pPr>
        <w:rPr>
          <w:sz w:val="16"/>
          <w:szCs w:val="16"/>
        </w:rPr>
      </w:pPr>
      <w:r w:rsidRPr="005B297E">
        <w:rPr>
          <w:sz w:val="16"/>
          <w:szCs w:val="16"/>
        </w:rPr>
        <w:t xml:space="preserve">(B) This precondition subordinates the decision to engage in the discussion to the evaluation that the discussants share enough common ground to pursue it adequately: “After the parties have decided that there is enough common ground to conduct a discussion …” (van Eemeren </w:t>
      </w:r>
      <w:r w:rsidRPr="005B297E">
        <w:rPr>
          <w:strike/>
          <w:sz w:val="16"/>
          <w:szCs w:val="16"/>
        </w:rPr>
        <w:t>2010</w:t>
      </w:r>
      <w:r w:rsidRPr="005B297E">
        <w:rPr>
          <w:sz w:val="16"/>
          <w:szCs w:val="16"/>
        </w:rPr>
        <w:t xml:space="preserve">: 33). </w:t>
      </w:r>
    </w:p>
    <w:p w14:paraId="6E193D80" w14:textId="77777777" w:rsidR="00296EC7" w:rsidRPr="005B297E" w:rsidRDefault="00296EC7" w:rsidP="00296EC7">
      <w:pPr>
        <w:rPr>
          <w:sz w:val="16"/>
        </w:rPr>
      </w:pPr>
      <w:r w:rsidRPr="005B297E">
        <w:rPr>
          <w:sz w:val="16"/>
        </w:rPr>
        <w:t xml:space="preserve">(C) </w:t>
      </w:r>
      <w:r w:rsidRPr="00145F6C">
        <w:rPr>
          <w:rStyle w:val="StyleUnderline"/>
          <w:highlight w:val="cyan"/>
        </w:rPr>
        <w:t xml:space="preserve">This </w:t>
      </w:r>
      <w:r w:rsidRPr="00145F6C">
        <w:rPr>
          <w:rStyle w:val="Emphasis"/>
          <w:highlight w:val="cyan"/>
        </w:rPr>
        <w:t>precondition</w:t>
      </w:r>
      <w:r w:rsidRPr="005B297E">
        <w:rPr>
          <w:rStyle w:val="StyleUnderline"/>
        </w:rPr>
        <w:t xml:space="preserve"> stresses the ‘contractual’ character of a critical discussion, which </w:t>
      </w:r>
      <w:r w:rsidRPr="00145F6C">
        <w:rPr>
          <w:rStyle w:val="StyleUnderline"/>
          <w:highlight w:val="cyan"/>
        </w:rPr>
        <w:t xml:space="preserve">requires </w:t>
      </w:r>
      <w:r w:rsidRPr="005B297E">
        <w:rPr>
          <w:rStyle w:val="Emphasis"/>
        </w:rPr>
        <w:t xml:space="preserve">explicit </w:t>
      </w:r>
      <w:r w:rsidRPr="00145F6C">
        <w:rPr>
          <w:rStyle w:val="Emphasis"/>
          <w:highlight w:val="cyan"/>
        </w:rPr>
        <w:t>mutual commitments</w:t>
      </w:r>
      <w:r w:rsidRPr="00145F6C">
        <w:rPr>
          <w:rStyle w:val="StyleUnderline"/>
          <w:highlight w:val="cyan"/>
        </w:rPr>
        <w:t xml:space="preserve"> by</w:t>
      </w:r>
      <w:r w:rsidRPr="005B297E">
        <w:rPr>
          <w:rStyle w:val="StyleUnderline"/>
        </w:rPr>
        <w:t xml:space="preserve"> the </w:t>
      </w:r>
      <w:r w:rsidRPr="00145F6C">
        <w:rPr>
          <w:rStyle w:val="StyleUnderline"/>
          <w:highlight w:val="cyan"/>
        </w:rPr>
        <w:t>discussants</w:t>
      </w:r>
      <w:r w:rsidRPr="005B297E">
        <w:rPr>
          <w:rStyle w:val="StyleUnderline"/>
        </w:rPr>
        <w:t>.</w:t>
      </w:r>
      <w:r w:rsidRPr="005B297E">
        <w:rPr>
          <w:sz w:val="16"/>
        </w:rPr>
        <w:t xml:space="preserve"> Its rationale is that </w:t>
      </w:r>
      <w:r w:rsidRPr="00145F6C">
        <w:rPr>
          <w:rStyle w:val="StyleUnderline"/>
          <w:highlight w:val="cyan"/>
        </w:rPr>
        <w:t>without</w:t>
      </w:r>
      <w:r w:rsidRPr="005B297E">
        <w:rPr>
          <w:sz w:val="16"/>
        </w:rPr>
        <w:t xml:space="preserve"> such </w:t>
      </w:r>
      <w:r w:rsidRPr="00145F6C">
        <w:rPr>
          <w:rStyle w:val="Emphasis"/>
          <w:highlight w:val="cyan"/>
        </w:rPr>
        <w:t>commitments</w:t>
      </w:r>
      <w:r w:rsidRPr="00145F6C">
        <w:rPr>
          <w:rStyle w:val="StyleUnderline"/>
          <w:highlight w:val="cyan"/>
        </w:rPr>
        <w:t xml:space="preserve"> the aim of</w:t>
      </w:r>
      <w:r w:rsidRPr="005B297E">
        <w:rPr>
          <w:sz w:val="16"/>
        </w:rPr>
        <w:t xml:space="preserve"> the </w:t>
      </w:r>
      <w:r w:rsidRPr="005B297E">
        <w:rPr>
          <w:rStyle w:val="Emphasis"/>
        </w:rPr>
        <w:t xml:space="preserve">critical </w:t>
      </w:r>
      <w:r w:rsidRPr="00145F6C">
        <w:rPr>
          <w:rStyle w:val="Emphasis"/>
          <w:highlight w:val="cyan"/>
        </w:rPr>
        <w:t>discussion</w:t>
      </w:r>
      <w:r w:rsidRPr="00145F6C">
        <w:rPr>
          <w:rStyle w:val="StyleUnderline"/>
          <w:highlight w:val="cyan"/>
        </w:rPr>
        <w:t xml:space="preserve">, i.e. </w:t>
      </w:r>
      <w:r w:rsidRPr="00145F6C">
        <w:rPr>
          <w:rStyle w:val="Emphasis"/>
          <w:highlight w:val="cyan"/>
        </w:rPr>
        <w:t>the resolution</w:t>
      </w:r>
      <w:r w:rsidRPr="005B297E">
        <w:rPr>
          <w:sz w:val="16"/>
        </w:rPr>
        <w:t xml:space="preserve"> of the difference of opinions, </w:t>
      </w:r>
      <w:r w:rsidRPr="00145F6C">
        <w:rPr>
          <w:rStyle w:val="StyleUnderline"/>
          <w:highlight w:val="cyan"/>
        </w:rPr>
        <w:t xml:space="preserve">will </w:t>
      </w:r>
      <w:r w:rsidRPr="00145F6C">
        <w:rPr>
          <w:rStyle w:val="Emphasis"/>
          <w:highlight w:val="cyan"/>
        </w:rPr>
        <w:t>not be achieved</w:t>
      </w:r>
      <w:r w:rsidRPr="00145F6C">
        <w:rPr>
          <w:rStyle w:val="StyleUnderline"/>
          <w:highlight w:val="cyan"/>
        </w:rPr>
        <w:t>, which makes engaging</w:t>
      </w:r>
      <w:r w:rsidRPr="005B297E">
        <w:rPr>
          <w:sz w:val="16"/>
        </w:rPr>
        <w:t xml:space="preserve"> in the discussion </w:t>
      </w:r>
      <w:r w:rsidRPr="00145F6C">
        <w:rPr>
          <w:rStyle w:val="Emphasis"/>
          <w:highlight w:val="cyan"/>
        </w:rPr>
        <w:t>pointless</w:t>
      </w:r>
      <w:r w:rsidRPr="005B297E">
        <w:rPr>
          <w:sz w:val="16"/>
        </w:rPr>
        <w:t xml:space="preserve">: “There is no point in venturing to resolve a difference … if there is no mutual commitment to a common starting point, which may include procedural commitments as well as substantive agreement” (van Eemeren and Grootendorst </w:t>
      </w:r>
      <w:r w:rsidRPr="005B297E">
        <w:rPr>
          <w:strike/>
          <w:sz w:val="16"/>
        </w:rPr>
        <w:t>2004</w:t>
      </w:r>
      <w:r w:rsidRPr="005B297E">
        <w:rPr>
          <w:sz w:val="16"/>
        </w:rPr>
        <w:t xml:space="preserve">: 60). </w:t>
      </w:r>
    </w:p>
    <w:p w14:paraId="59593D40" w14:textId="77777777" w:rsidR="00296EC7" w:rsidRPr="001314F7" w:rsidRDefault="00296EC7" w:rsidP="00296EC7">
      <w:pPr>
        <w:rPr>
          <w:sz w:val="16"/>
        </w:rPr>
      </w:pPr>
      <w:r w:rsidRPr="005B297E">
        <w:rPr>
          <w:sz w:val="16"/>
        </w:rPr>
        <w:t xml:space="preserve">These </w:t>
      </w:r>
      <w:r w:rsidRPr="005B297E">
        <w:rPr>
          <w:rStyle w:val="Emphasis"/>
        </w:rPr>
        <w:t xml:space="preserve">‘first order’ </w:t>
      </w:r>
      <w:r w:rsidRPr="00145F6C">
        <w:rPr>
          <w:rStyle w:val="Emphasis"/>
          <w:highlight w:val="cyan"/>
        </w:rPr>
        <w:t>preconditions</w:t>
      </w:r>
      <w:r w:rsidRPr="005B297E">
        <w:rPr>
          <w:sz w:val="16"/>
        </w:rPr>
        <w:t xml:space="preserve">, as they are labeled in PD (cf. van Eemeren </w:t>
      </w:r>
      <w:r w:rsidRPr="005B297E">
        <w:rPr>
          <w:strike/>
          <w:sz w:val="16"/>
        </w:rPr>
        <w:t>2010</w:t>
      </w:r>
      <w:r w:rsidRPr="005B297E">
        <w:rPr>
          <w:sz w:val="16"/>
        </w:rPr>
        <w:t xml:space="preserve">: 33), </w:t>
      </w:r>
      <w:r w:rsidRPr="00145F6C">
        <w:rPr>
          <w:rStyle w:val="StyleUnderline"/>
          <w:highlight w:val="cyan"/>
        </w:rPr>
        <w:t>are</w:t>
      </w:r>
      <w:r w:rsidRPr="005B297E">
        <w:rPr>
          <w:sz w:val="16"/>
        </w:rPr>
        <w:t xml:space="preserve"> the </w:t>
      </w:r>
      <w:r w:rsidRPr="00145F6C">
        <w:rPr>
          <w:rStyle w:val="StyleUnderline"/>
          <w:highlight w:val="cyan"/>
        </w:rPr>
        <w:t>conditions that candidates</w:t>
      </w:r>
      <w:r w:rsidRPr="005B297E">
        <w:rPr>
          <w:rStyle w:val="StyleUnderline"/>
        </w:rPr>
        <w:t xml:space="preserve"> to participate</w:t>
      </w:r>
      <w:r w:rsidRPr="005B297E">
        <w:rPr>
          <w:sz w:val="16"/>
        </w:rPr>
        <w:t xml:space="preserve"> in a critical discussion </w:t>
      </w:r>
      <w:r w:rsidRPr="00145F6C">
        <w:rPr>
          <w:rStyle w:val="Emphasis"/>
          <w:highlight w:val="cyan"/>
        </w:rPr>
        <w:t>must fulfill</w:t>
      </w:r>
      <w:r w:rsidRPr="005B297E">
        <w:rPr>
          <w:sz w:val="16"/>
        </w:rPr>
        <w:t xml:space="preserve"> if they intend to do so and can afford it personally (a ‘second order’ condition) and politically (a ‘third order’ condition).17 In addition, the first order conditions demand from the prospective discussants a clear, distinct, and detailed picture of the scope of the discussion that they are about to engage in. This means not mixing up the various differences of opinion that the discussion may involve, and being able to separate them properly as the subject matter for independent discussions; </w:t>
      </w:r>
      <w:r w:rsidRPr="00145F6C">
        <w:rPr>
          <w:rStyle w:val="StyleUnderline"/>
          <w:highlight w:val="cyan"/>
        </w:rPr>
        <w:t>a</w:t>
      </w:r>
      <w:r w:rsidRPr="005B297E">
        <w:rPr>
          <w:sz w:val="16"/>
        </w:rPr>
        <w:t xml:space="preserve"> further </w:t>
      </w:r>
      <w:r w:rsidRPr="00145F6C">
        <w:rPr>
          <w:rStyle w:val="Emphasis"/>
          <w:highlight w:val="cyan"/>
        </w:rPr>
        <w:t>requirement</w:t>
      </w:r>
      <w:r w:rsidRPr="00145F6C">
        <w:rPr>
          <w:rStyle w:val="StyleUnderline"/>
          <w:highlight w:val="cyan"/>
        </w:rPr>
        <w:t xml:space="preserve"> is</w:t>
      </w:r>
      <w:r w:rsidRPr="005B297E">
        <w:rPr>
          <w:sz w:val="16"/>
        </w:rPr>
        <w:t xml:space="preserve"> the </w:t>
      </w:r>
      <w:r w:rsidRPr="005B297E">
        <w:rPr>
          <w:rStyle w:val="Emphasis"/>
        </w:rPr>
        <w:t xml:space="preserve">anticipated </w:t>
      </w:r>
      <w:r w:rsidRPr="00145F6C">
        <w:rPr>
          <w:rStyle w:val="Emphasis"/>
          <w:highlight w:val="cyan"/>
        </w:rPr>
        <w:t>identification</w:t>
      </w:r>
      <w:r w:rsidRPr="00145F6C">
        <w:rPr>
          <w:rStyle w:val="StyleUnderline"/>
          <w:highlight w:val="cyan"/>
        </w:rPr>
        <w:t xml:space="preserve"> of</w:t>
      </w:r>
      <w:r w:rsidRPr="005B297E">
        <w:rPr>
          <w:sz w:val="16"/>
        </w:rPr>
        <w:t xml:space="preserve"> the pieces of the ‘substantive agreement’ forming </w:t>
      </w:r>
      <w:r w:rsidRPr="00145F6C">
        <w:rPr>
          <w:rStyle w:val="StyleUnderline"/>
          <w:highlight w:val="cyan"/>
        </w:rPr>
        <w:t xml:space="preserve">the </w:t>
      </w:r>
      <w:r w:rsidRPr="00145F6C">
        <w:rPr>
          <w:rStyle w:val="Emphasis"/>
          <w:highlight w:val="cyan"/>
        </w:rPr>
        <w:t>starting point</w:t>
      </w:r>
      <w:r w:rsidRPr="005B297E">
        <w:rPr>
          <w:rStyle w:val="StyleUnderline"/>
        </w:rPr>
        <w:t xml:space="preserve"> in order </w:t>
      </w:r>
      <w:r w:rsidRPr="00145F6C">
        <w:rPr>
          <w:rStyle w:val="StyleUnderline"/>
          <w:highlight w:val="cyan"/>
        </w:rPr>
        <w:t>to ensure</w:t>
      </w:r>
      <w:r w:rsidRPr="005B297E">
        <w:rPr>
          <w:sz w:val="16"/>
        </w:rPr>
        <w:t xml:space="preserve"> that they are sufficient for conducting the discussion up to a </w:t>
      </w:r>
      <w:r w:rsidRPr="005B297E">
        <w:rPr>
          <w:rStyle w:val="Emphasis"/>
        </w:rPr>
        <w:t xml:space="preserve">satisfactory </w:t>
      </w:r>
      <w:r w:rsidRPr="00145F6C">
        <w:rPr>
          <w:rStyle w:val="Emphasis"/>
          <w:highlight w:val="cyan"/>
        </w:rPr>
        <w:t>closure</w:t>
      </w:r>
      <w:r w:rsidRPr="005B297E">
        <w:rPr>
          <w:sz w:val="16"/>
        </w:rPr>
        <w:t>.</w:t>
      </w:r>
    </w:p>
    <w:p w14:paraId="4F8FB3DD" w14:textId="77777777" w:rsidR="00296EC7" w:rsidRDefault="00296EC7" w:rsidP="00296EC7">
      <w:pPr>
        <w:pStyle w:val="Analytics"/>
      </w:pPr>
      <w:r>
        <w:t>2</w:t>
      </w:r>
      <w:r w:rsidRPr="005B297E">
        <w:t>---</w:t>
      </w:r>
      <w:r>
        <w:rPr>
          <w:u w:val="single"/>
        </w:rPr>
        <w:t>Iteration</w:t>
      </w:r>
      <w:r>
        <w:t>---A</w:t>
      </w:r>
      <w:r w:rsidRPr="005B297E">
        <w:t xml:space="preserve"> predictable topic </w:t>
      </w:r>
      <w:r>
        <w:t>allows</w:t>
      </w:r>
      <w:r w:rsidRPr="005B297E">
        <w:t xml:space="preserve"> in depth research that yields the values of negation and argument refinement. Their interp explodes limits, allows affirmative conditionality, and makes debate a one-sided monologue devoid of argumentation. </w:t>
      </w:r>
      <w:r>
        <w:t xml:space="preserve">That </w:t>
      </w:r>
      <w:r>
        <w:rPr>
          <w:u w:val="single"/>
        </w:rPr>
        <w:t>turns the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w:t>
      </w:r>
    </w:p>
    <w:p w14:paraId="56F4098A" w14:textId="77777777" w:rsidR="00296EC7" w:rsidRDefault="00296EC7" w:rsidP="00296EC7">
      <w:pPr>
        <w:pStyle w:val="Heading3"/>
      </w:pPr>
      <w:r>
        <w:t>1NC---K</w:t>
      </w:r>
    </w:p>
    <w:p w14:paraId="6B1ECE51" w14:textId="77777777" w:rsidR="00296EC7" w:rsidRPr="00115E42" w:rsidRDefault="00296EC7" w:rsidP="00296EC7">
      <w:pPr>
        <w:pStyle w:val="Heading4"/>
      </w:pPr>
      <w:r>
        <w:t>Next off is the K</w:t>
      </w:r>
    </w:p>
    <w:p w14:paraId="17DDFBCE" w14:textId="77777777" w:rsidR="00296EC7" w:rsidRPr="00E821EA" w:rsidRDefault="00296EC7" w:rsidP="00296EC7">
      <w:pPr>
        <w:pStyle w:val="Heading4"/>
        <w:rPr>
          <w:rFonts w:asciiTheme="minorHAnsi" w:hAnsiTheme="minorHAnsi" w:cstheme="minorHAnsi"/>
        </w:rPr>
      </w:pPr>
      <w:r w:rsidRPr="00E821EA">
        <w:rPr>
          <w:rFonts w:asciiTheme="minorHAnsi" w:hAnsiTheme="minorHAnsi" w:cstheme="minorHAnsi"/>
        </w:rPr>
        <w:t xml:space="preserve">Their cessation of revolutionary institution building </w:t>
      </w:r>
      <w:r w:rsidRPr="00E821EA">
        <w:rPr>
          <w:rFonts w:asciiTheme="minorHAnsi" w:hAnsiTheme="minorHAnsi" w:cstheme="minorHAnsi"/>
          <w:u w:val="single"/>
        </w:rPr>
        <w:t>abdicates</w:t>
      </w:r>
      <w:r w:rsidRPr="00E821EA">
        <w:rPr>
          <w:rFonts w:asciiTheme="minorHAnsi" w:hAnsiTheme="minorHAnsi" w:cstheme="minorHAnsi"/>
        </w:rPr>
        <w:t xml:space="preserve"> the potential for true communal power, reducing revolution to </w:t>
      </w:r>
      <w:r w:rsidRPr="00E821EA">
        <w:rPr>
          <w:rFonts w:asciiTheme="minorHAnsi" w:hAnsiTheme="minorHAnsi" w:cstheme="minorHAnsi"/>
          <w:u w:val="single"/>
        </w:rPr>
        <w:t>reactive bursts of energy.</w:t>
      </w:r>
      <w:r w:rsidRPr="00E821EA">
        <w:rPr>
          <w:rFonts w:asciiTheme="minorHAnsi" w:hAnsiTheme="minorHAnsi" w:cstheme="minorHAnsi"/>
        </w:rPr>
        <w:t xml:space="preserve"> Our alternative is to endorse the Communist Party. This debate is a question of the </w:t>
      </w:r>
      <w:r w:rsidRPr="00E821EA">
        <w:rPr>
          <w:rFonts w:asciiTheme="minorHAnsi" w:hAnsiTheme="minorHAnsi" w:cstheme="minorHAnsi"/>
          <w:u w:val="single"/>
        </w:rPr>
        <w:t>speed,</w:t>
      </w:r>
      <w:r w:rsidRPr="00E821EA">
        <w:rPr>
          <w:rFonts w:asciiTheme="minorHAnsi" w:hAnsiTheme="minorHAnsi" w:cstheme="minorHAnsi"/>
        </w:rPr>
        <w:t xml:space="preserve"> </w:t>
      </w:r>
      <w:r w:rsidRPr="00E821EA">
        <w:rPr>
          <w:rFonts w:asciiTheme="minorHAnsi" w:hAnsiTheme="minorHAnsi" w:cstheme="minorHAnsi"/>
          <w:u w:val="single"/>
        </w:rPr>
        <w:t>scope,</w:t>
      </w:r>
      <w:r w:rsidRPr="00E821EA">
        <w:rPr>
          <w:rFonts w:asciiTheme="minorHAnsi" w:hAnsiTheme="minorHAnsi" w:cstheme="minorHAnsi"/>
        </w:rPr>
        <w:t xml:space="preserve"> and </w:t>
      </w:r>
      <w:r w:rsidRPr="00E821EA">
        <w:rPr>
          <w:rFonts w:asciiTheme="minorHAnsi" w:hAnsiTheme="minorHAnsi" w:cstheme="minorHAnsi"/>
          <w:u w:val="single"/>
        </w:rPr>
        <w:t>scale</w:t>
      </w:r>
      <w:r w:rsidRPr="00E821EA">
        <w:rPr>
          <w:rFonts w:asciiTheme="minorHAnsi" w:hAnsiTheme="minorHAnsi" w:cstheme="minorHAnsi"/>
        </w:rPr>
        <w:t xml:space="preserve"> of revolutionary strategy. Only dual power organizing builds institutions that meet the material needs of community can challenge climate change, imperialism, and fascism.</w:t>
      </w:r>
    </w:p>
    <w:p w14:paraId="3A11C369" w14:textId="77777777" w:rsidR="00296EC7" w:rsidRPr="00E821EA" w:rsidRDefault="00296EC7" w:rsidP="00296EC7">
      <w:pPr>
        <w:rPr>
          <w:rFonts w:asciiTheme="minorHAnsi" w:hAnsiTheme="minorHAnsi" w:cstheme="minorHAnsi"/>
        </w:rPr>
      </w:pPr>
      <w:r w:rsidRPr="0059617B">
        <w:rPr>
          <w:rStyle w:val="Style13ptBold"/>
        </w:rPr>
        <w:t xml:space="preserve">Escalante </w:t>
      </w:r>
      <w:r>
        <w:rPr>
          <w:rStyle w:val="Style13ptBold"/>
        </w:rPr>
        <w:t>19</w:t>
      </w:r>
      <w:r w:rsidRPr="00172059">
        <w:rPr>
          <w:rFonts w:asciiTheme="minorHAnsi" w:hAnsiTheme="minorHAnsi" w:cstheme="minorHAnsi"/>
          <w:b/>
          <w:bCs/>
          <w:sz w:val="26"/>
        </w:rPr>
        <w:t xml:space="preserve"> </w:t>
      </w:r>
      <w:r>
        <w:rPr>
          <w:rFonts w:asciiTheme="minorHAnsi" w:hAnsiTheme="minorHAnsi" w:cstheme="minorHAnsi"/>
        </w:rPr>
        <w:t>[</w:t>
      </w:r>
      <w:r w:rsidRPr="00E821EA">
        <w:rPr>
          <w:rFonts w:asciiTheme="minorHAnsi" w:hAnsiTheme="minorHAnsi" w:cstheme="minorHAnsi"/>
        </w:rPr>
        <w:t>Alyson</w:t>
      </w:r>
      <w:r>
        <w:rPr>
          <w:rFonts w:asciiTheme="minorHAnsi" w:hAnsiTheme="minorHAnsi" w:cstheme="minorHAnsi"/>
        </w:rPr>
        <w:t>;</w:t>
      </w:r>
      <w:r w:rsidRPr="00E821EA">
        <w:rPr>
          <w:rFonts w:asciiTheme="minorHAnsi" w:hAnsiTheme="minorHAnsi" w:cstheme="minorHAnsi"/>
        </w:rPr>
        <w:t xml:space="preserve"> Marxist-Leninist. Materialist Feminist and Anti-Imperialist activist. "Communism and Climate Change: A Dual Power Approach." Failing That. Invent. https://failingthatinvent.home.blog/2019/02/15/communism-and-climate-change-a-dual-power-approach.</w:t>
      </w:r>
      <w:r>
        <w:rPr>
          <w:rFonts w:asciiTheme="minorHAnsi" w:hAnsiTheme="minorHAnsi" w:cstheme="minorHAnsi"/>
        </w:rPr>
        <w:t>]</w:t>
      </w:r>
    </w:p>
    <w:p w14:paraId="5682681D" w14:textId="77777777" w:rsidR="00296EC7" w:rsidRPr="00E821EA" w:rsidRDefault="00296EC7" w:rsidP="00296EC7">
      <w:pPr>
        <w:rPr>
          <w:rFonts w:asciiTheme="minorHAnsi" w:hAnsiTheme="minorHAnsi" w:cstheme="minorHAnsi"/>
        </w:rPr>
      </w:pPr>
      <w:r w:rsidRPr="00E821EA">
        <w:rPr>
          <w:rFonts w:asciiTheme="minorHAnsi" w:hAnsiTheme="minorHAnsi" w:cstheme="minorHAnsi"/>
          <w:sz w:val="16"/>
        </w:rPr>
        <w:t xml:space="preserve">I have previously argued that a crucial advantage to </w:t>
      </w:r>
      <w:r w:rsidRPr="00145F6C">
        <w:rPr>
          <w:rStyle w:val="Emphasis"/>
          <w:rFonts w:asciiTheme="minorHAnsi" w:hAnsiTheme="minorHAnsi" w:cstheme="minorHAnsi"/>
          <w:highlight w:val="cyan"/>
        </w:rPr>
        <w:t xml:space="preserve">dual power </w:t>
      </w:r>
      <w:r w:rsidRPr="00E821EA">
        <w:rPr>
          <w:rStyle w:val="Emphasis"/>
          <w:rFonts w:asciiTheme="minorHAnsi" w:hAnsiTheme="minorHAnsi" w:cstheme="minorHAnsi"/>
        </w:rPr>
        <w:t>strategy</w:t>
      </w:r>
      <w:r w:rsidRPr="00E821EA">
        <w:rPr>
          <w:rFonts w:asciiTheme="minorHAnsi" w:hAnsiTheme="minorHAnsi" w:cstheme="minorHAnsi"/>
          <w:sz w:val="16"/>
        </w:rPr>
        <w:t xml:space="preserve"> is that it </w:t>
      </w:r>
      <w:r w:rsidRPr="00145F6C">
        <w:rPr>
          <w:rFonts w:asciiTheme="minorHAnsi" w:hAnsiTheme="minorHAnsi" w:cstheme="minorHAnsi"/>
          <w:sz w:val="24"/>
          <w:szCs w:val="24"/>
          <w:highlight w:val="cyan"/>
          <w:u w:val="single"/>
        </w:rPr>
        <w:t>gives the masses</w:t>
      </w:r>
      <w:r w:rsidRPr="00E821EA">
        <w:rPr>
          <w:rFonts w:asciiTheme="minorHAnsi" w:hAnsiTheme="minorHAnsi" w:cstheme="minorHAnsi"/>
          <w:sz w:val="24"/>
          <w:szCs w:val="24"/>
          <w:u w:val="single"/>
        </w:rPr>
        <w:t xml:space="preserve"> an infrastructure of socialist</w:t>
      </w:r>
      <w:r w:rsidRPr="00E821EA">
        <w:rPr>
          <w:rFonts w:asciiTheme="minorHAnsi" w:hAnsiTheme="minorHAnsi" w:cstheme="minorHAnsi"/>
          <w:b/>
          <w:iCs/>
          <w:sz w:val="24"/>
          <w:szCs w:val="24"/>
          <w:u w:val="single"/>
        </w:rPr>
        <w:t xml:space="preserve"> </w:t>
      </w:r>
      <w:r w:rsidRPr="00145F6C">
        <w:rPr>
          <w:rFonts w:asciiTheme="minorHAnsi" w:hAnsiTheme="minorHAnsi" w:cstheme="minorHAnsi"/>
          <w:b/>
          <w:iCs/>
          <w:sz w:val="24"/>
          <w:szCs w:val="24"/>
          <w:highlight w:val="cyan"/>
          <w:u w:val="single"/>
        </w:rPr>
        <w:t>institutions</w:t>
      </w:r>
      <w:r w:rsidRPr="00E821EA">
        <w:rPr>
          <w:rFonts w:asciiTheme="minorHAnsi" w:hAnsiTheme="minorHAnsi" w:cstheme="minorHAnsi"/>
          <w:sz w:val="24"/>
          <w:szCs w:val="24"/>
          <w:u w:val="single"/>
        </w:rPr>
        <w:t xml:space="preserve"> </w:t>
      </w:r>
      <w:r w:rsidRPr="00145F6C">
        <w:rPr>
          <w:rFonts w:asciiTheme="minorHAnsi" w:hAnsiTheme="minorHAnsi" w:cstheme="minorHAnsi"/>
          <w:sz w:val="24"/>
          <w:szCs w:val="24"/>
          <w:highlight w:val="cyan"/>
          <w:u w:val="single"/>
        </w:rPr>
        <w:t xml:space="preserve">which </w:t>
      </w:r>
      <w:r w:rsidRPr="00E821EA">
        <w:rPr>
          <w:rFonts w:asciiTheme="minorHAnsi" w:hAnsiTheme="minorHAnsi" w:cstheme="minorHAnsi"/>
          <w:sz w:val="24"/>
          <w:szCs w:val="24"/>
          <w:u w:val="single"/>
        </w:rPr>
        <w:t xml:space="preserve">can directly </w:t>
      </w:r>
      <w:r w:rsidRPr="00145F6C">
        <w:rPr>
          <w:rFonts w:asciiTheme="minorHAnsi" w:hAnsiTheme="minorHAnsi" w:cstheme="minorHAnsi"/>
          <w:sz w:val="24"/>
          <w:szCs w:val="24"/>
          <w:highlight w:val="cyan"/>
          <w:u w:val="single"/>
        </w:rPr>
        <w:t xml:space="preserve">provide for </w:t>
      </w:r>
      <w:r w:rsidRPr="00E821EA">
        <w:rPr>
          <w:rStyle w:val="Emphasis"/>
          <w:rFonts w:asciiTheme="minorHAnsi" w:hAnsiTheme="minorHAnsi" w:cstheme="minorHAnsi"/>
        </w:rPr>
        <w:t xml:space="preserve">material </w:t>
      </w:r>
      <w:r w:rsidRPr="00145F6C">
        <w:rPr>
          <w:rStyle w:val="Emphasis"/>
          <w:rFonts w:asciiTheme="minorHAnsi" w:hAnsiTheme="minorHAnsi" w:cstheme="minorHAnsi"/>
          <w:highlight w:val="cyan"/>
        </w:rPr>
        <w:t>needs</w:t>
      </w:r>
      <w:r w:rsidRPr="00145F6C">
        <w:rPr>
          <w:rFonts w:asciiTheme="minorHAnsi" w:hAnsiTheme="minorHAnsi" w:cstheme="minorHAnsi"/>
          <w:sz w:val="24"/>
          <w:szCs w:val="24"/>
          <w:highlight w:val="cyan"/>
          <w:u w:val="single"/>
        </w:rPr>
        <w:t xml:space="preserve"> in times of </w:t>
      </w:r>
      <w:r w:rsidRPr="00E821EA">
        <w:rPr>
          <w:rStyle w:val="Emphasis"/>
          <w:rFonts w:asciiTheme="minorHAnsi" w:hAnsiTheme="minorHAnsi" w:cstheme="minorHAnsi"/>
        </w:rPr>
        <w:t xml:space="preserve">capitalist </w:t>
      </w:r>
      <w:r w:rsidRPr="00145F6C">
        <w:rPr>
          <w:rStyle w:val="Emphasis"/>
          <w:rFonts w:asciiTheme="minorHAnsi" w:hAnsiTheme="minorHAnsi" w:cstheme="minorHAnsi"/>
          <w:highlight w:val="cyan"/>
        </w:rPr>
        <w:t>crisis</w:t>
      </w:r>
      <w:r w:rsidRPr="00E821EA">
        <w:rPr>
          <w:rStyle w:val="Emphasis"/>
          <w:rFonts w:asciiTheme="minorHAnsi" w:hAnsiTheme="minorHAnsi" w:cstheme="minorHAnsi"/>
        </w:rPr>
        <w:t xml:space="preserve">. </w:t>
      </w:r>
      <w:r w:rsidRPr="00145F6C">
        <w:rPr>
          <w:rStyle w:val="Emphasis"/>
          <w:rFonts w:asciiTheme="minorHAnsi" w:hAnsiTheme="minorHAnsi" w:cstheme="minorHAnsi"/>
          <w:highlight w:val="cyan"/>
        </w:rPr>
        <w:t>Socialist</w:t>
      </w:r>
      <w:r w:rsidRPr="00E821EA">
        <w:rPr>
          <w:rStyle w:val="Emphasis"/>
          <w:rFonts w:asciiTheme="minorHAnsi" w:hAnsiTheme="minorHAnsi" w:cstheme="minorHAnsi"/>
        </w:rPr>
        <w:t xml:space="preserve"> agricultural</w:t>
      </w:r>
      <w:r w:rsidRPr="00E821EA">
        <w:rPr>
          <w:rFonts w:asciiTheme="minorHAnsi" w:hAnsiTheme="minorHAnsi" w:cstheme="minorHAnsi"/>
          <w:sz w:val="24"/>
          <w:szCs w:val="24"/>
          <w:u w:val="single"/>
        </w:rPr>
        <w:t xml:space="preserve"> and </w:t>
      </w:r>
      <w:r w:rsidRPr="00E821EA">
        <w:rPr>
          <w:rStyle w:val="Emphasis"/>
          <w:rFonts w:asciiTheme="minorHAnsi" w:hAnsiTheme="minorHAnsi" w:cstheme="minorHAnsi"/>
        </w:rPr>
        <w:t xml:space="preserve">food distribution </w:t>
      </w:r>
      <w:r w:rsidRPr="00145F6C">
        <w:rPr>
          <w:rStyle w:val="Emphasis"/>
          <w:rFonts w:asciiTheme="minorHAnsi" w:hAnsiTheme="minorHAnsi" w:cstheme="minorHAnsi"/>
          <w:highlight w:val="cyan"/>
        </w:rPr>
        <w:t>programs</w:t>
      </w:r>
      <w:r w:rsidRPr="00E821EA">
        <w:rPr>
          <w:rFonts w:asciiTheme="minorHAnsi" w:hAnsiTheme="minorHAnsi" w:cstheme="minorHAnsi"/>
          <w:sz w:val="24"/>
          <w:szCs w:val="24"/>
          <w:u w:val="single"/>
        </w:rPr>
        <w:t xml:space="preserve"> </w:t>
      </w:r>
      <w:r w:rsidRPr="00145F6C">
        <w:rPr>
          <w:rFonts w:asciiTheme="minorHAnsi" w:hAnsiTheme="minorHAnsi" w:cstheme="minorHAnsi"/>
          <w:sz w:val="24"/>
          <w:szCs w:val="24"/>
          <w:highlight w:val="cyan"/>
          <w:u w:val="single"/>
        </w:rPr>
        <w:t xml:space="preserve">can take ground that the </w:t>
      </w:r>
      <w:r w:rsidRPr="00145F6C">
        <w:rPr>
          <w:rStyle w:val="Emphasis"/>
          <w:rFonts w:asciiTheme="minorHAnsi" w:hAnsiTheme="minorHAnsi" w:cstheme="minorHAnsi"/>
          <w:highlight w:val="cyan"/>
        </w:rPr>
        <w:t>capitalist state</w:t>
      </w:r>
      <w:r w:rsidRPr="00145F6C">
        <w:rPr>
          <w:rFonts w:asciiTheme="minorHAnsi" w:hAnsiTheme="minorHAnsi" w:cstheme="minorHAnsi"/>
          <w:sz w:val="24"/>
          <w:szCs w:val="24"/>
          <w:highlight w:val="cyan"/>
          <w:u w:val="single"/>
        </w:rPr>
        <w:t xml:space="preserve"> cedes</w:t>
      </w:r>
      <w:r w:rsidRPr="00E821EA">
        <w:rPr>
          <w:rFonts w:asciiTheme="minorHAnsi" w:hAnsiTheme="minorHAnsi" w:cstheme="minorHAnsi"/>
          <w:sz w:val="24"/>
          <w:szCs w:val="24"/>
          <w:u w:val="single"/>
        </w:rPr>
        <w:t xml:space="preserve"> </w:t>
      </w:r>
      <w:r w:rsidRPr="00145F6C">
        <w:rPr>
          <w:rFonts w:asciiTheme="minorHAnsi" w:hAnsiTheme="minorHAnsi" w:cstheme="minorHAnsi"/>
          <w:sz w:val="24"/>
          <w:szCs w:val="24"/>
          <w:highlight w:val="cyan"/>
          <w:u w:val="single"/>
        </w:rPr>
        <w:t>by</w:t>
      </w:r>
      <w:r w:rsidRPr="00E821EA">
        <w:rPr>
          <w:rFonts w:asciiTheme="minorHAnsi" w:hAnsiTheme="minorHAnsi" w:cstheme="minorHAnsi"/>
          <w:sz w:val="24"/>
          <w:szCs w:val="24"/>
          <w:u w:val="single"/>
        </w:rPr>
        <w:t xml:space="preserve"> simultaneously </w:t>
      </w:r>
      <w:r w:rsidRPr="00145F6C">
        <w:rPr>
          <w:rFonts w:asciiTheme="minorHAnsi" w:hAnsiTheme="minorHAnsi" w:cstheme="minorHAnsi"/>
          <w:sz w:val="24"/>
          <w:szCs w:val="24"/>
          <w:highlight w:val="cyan"/>
          <w:u w:val="single"/>
        </w:rPr>
        <w:t xml:space="preserve">meeting the needs </w:t>
      </w:r>
      <w:r w:rsidRPr="00E821EA">
        <w:rPr>
          <w:rFonts w:asciiTheme="minorHAnsi" w:hAnsiTheme="minorHAnsi" w:cstheme="minorHAnsi"/>
          <w:sz w:val="24"/>
          <w:szCs w:val="24"/>
          <w:u w:val="single"/>
        </w:rPr>
        <w:t xml:space="preserve">of the masses </w:t>
      </w:r>
      <w:r w:rsidRPr="00145F6C">
        <w:rPr>
          <w:rFonts w:asciiTheme="minorHAnsi" w:hAnsiTheme="minorHAnsi" w:cstheme="minorHAnsi"/>
          <w:sz w:val="24"/>
          <w:szCs w:val="24"/>
          <w:highlight w:val="cyan"/>
          <w:u w:val="single"/>
        </w:rPr>
        <w:t xml:space="preserve">while proving that socialist </w:t>
      </w:r>
      <w:r w:rsidRPr="00E821EA">
        <w:rPr>
          <w:rStyle w:val="Emphasis"/>
          <w:rFonts w:asciiTheme="minorHAnsi" w:hAnsiTheme="minorHAnsi" w:cstheme="minorHAnsi"/>
        </w:rPr>
        <w:t>self-management</w:t>
      </w:r>
      <w:r w:rsidRPr="00E821EA">
        <w:rPr>
          <w:rFonts w:asciiTheme="minorHAnsi" w:hAnsiTheme="minorHAnsi" w:cstheme="minorHAnsi"/>
          <w:sz w:val="24"/>
          <w:szCs w:val="24"/>
          <w:u w:val="single"/>
        </w:rPr>
        <w:t xml:space="preserve"> and</w:t>
      </w:r>
      <w:r w:rsidRPr="00E821EA">
        <w:rPr>
          <w:rFonts w:asciiTheme="minorHAnsi" w:hAnsiTheme="minorHAnsi" w:cstheme="minorHAnsi"/>
          <w:b/>
          <w:iCs/>
          <w:sz w:val="24"/>
          <w:szCs w:val="24"/>
          <w:u w:val="single"/>
        </w:rPr>
        <w:t xml:space="preserve"> </w:t>
      </w:r>
      <w:r w:rsidRPr="00E821EA">
        <w:rPr>
          <w:rStyle w:val="Emphasis"/>
          <w:rFonts w:asciiTheme="minorHAnsi" w:hAnsiTheme="minorHAnsi" w:cstheme="minorHAnsi"/>
        </w:rPr>
        <w:t xml:space="preserve">political </w:t>
      </w:r>
      <w:r w:rsidRPr="00145F6C">
        <w:rPr>
          <w:rStyle w:val="Emphasis"/>
          <w:rFonts w:asciiTheme="minorHAnsi" w:hAnsiTheme="minorHAnsi" w:cstheme="minorHAnsi"/>
          <w:highlight w:val="cyan"/>
        </w:rPr>
        <w:t>institutions</w:t>
      </w:r>
      <w:r w:rsidRPr="00145F6C">
        <w:rPr>
          <w:rFonts w:asciiTheme="minorHAnsi" w:hAnsiTheme="minorHAnsi" w:cstheme="minorHAnsi"/>
          <w:sz w:val="24"/>
          <w:szCs w:val="24"/>
          <w:highlight w:val="cyan"/>
          <w:u w:val="single"/>
        </w:rPr>
        <w:t xml:space="preserve"> can function </w:t>
      </w:r>
      <w:r w:rsidRPr="00145F6C">
        <w:rPr>
          <w:rStyle w:val="Emphasis"/>
          <w:rFonts w:asciiTheme="minorHAnsi" w:hAnsiTheme="minorHAnsi" w:cstheme="minorHAnsi"/>
          <w:highlight w:val="cyan"/>
        </w:rPr>
        <w:t>independently</w:t>
      </w:r>
      <w:r w:rsidRPr="00145F6C">
        <w:rPr>
          <w:rFonts w:asciiTheme="minorHAnsi" w:hAnsiTheme="minorHAnsi" w:cstheme="minorHAnsi"/>
          <w:sz w:val="24"/>
          <w:szCs w:val="24"/>
          <w:highlight w:val="cyan"/>
          <w:u w:val="single"/>
        </w:rPr>
        <w:t xml:space="preserve"> </w:t>
      </w:r>
      <w:r w:rsidRPr="00E821EA">
        <w:rPr>
          <w:rFonts w:asciiTheme="minorHAnsi" w:hAnsiTheme="minorHAnsi" w:cstheme="minorHAnsi"/>
          <w:sz w:val="24"/>
          <w:szCs w:val="24"/>
          <w:u w:val="single"/>
        </w:rPr>
        <w:t>of capitalism</w:t>
      </w:r>
      <w:r w:rsidRPr="00E821EA">
        <w:rPr>
          <w:rFonts w:asciiTheme="minorHAnsi" w:hAnsiTheme="minorHAnsi" w:cstheme="minorHAnsi"/>
          <w:sz w:val="16"/>
        </w:rPr>
        <w:t xml:space="preserve">. This approach is </w:t>
      </w:r>
      <w:r w:rsidRPr="00E821EA">
        <w:rPr>
          <w:rFonts w:asciiTheme="minorHAnsi" w:hAnsiTheme="minorHAnsi" w:cstheme="minorHAnsi"/>
          <w:sz w:val="24"/>
          <w:szCs w:val="24"/>
          <w:u w:val="single"/>
        </w:rPr>
        <w:t xml:space="preserve">not only capable of </w:t>
      </w:r>
      <w:r w:rsidRPr="00E821EA">
        <w:rPr>
          <w:rStyle w:val="Emphasis"/>
          <w:rFonts w:asciiTheme="minorHAnsi" w:hAnsiTheme="minorHAnsi" w:cstheme="minorHAnsi"/>
        </w:rPr>
        <w:t>literally saving lives</w:t>
      </w:r>
      <w:r w:rsidRPr="00E821EA">
        <w:rPr>
          <w:rFonts w:asciiTheme="minorHAnsi" w:hAnsiTheme="minorHAnsi" w:cstheme="minorHAnsi"/>
          <w:sz w:val="24"/>
          <w:szCs w:val="24"/>
          <w:u w:val="single"/>
        </w:rPr>
        <w:t xml:space="preserve"> in</w:t>
      </w:r>
      <w:r w:rsidRPr="00E821EA">
        <w:rPr>
          <w:rFonts w:asciiTheme="minorHAnsi" w:hAnsiTheme="minorHAnsi" w:cstheme="minorHAnsi"/>
          <w:sz w:val="16"/>
        </w:rPr>
        <w:t xml:space="preserve"> the case of </w:t>
      </w:r>
      <w:r w:rsidRPr="00E821EA">
        <w:rPr>
          <w:rFonts w:asciiTheme="minorHAnsi" w:hAnsiTheme="minorHAnsi" w:cstheme="minorHAnsi"/>
          <w:sz w:val="24"/>
          <w:szCs w:val="24"/>
          <w:u w:val="single"/>
        </w:rPr>
        <w:t>crisis, but</w:t>
      </w:r>
      <w:r w:rsidRPr="00E821EA">
        <w:rPr>
          <w:rFonts w:asciiTheme="minorHAnsi" w:hAnsiTheme="minorHAnsi" w:cstheme="minorHAnsi"/>
          <w:sz w:val="16"/>
        </w:rPr>
        <w:t xml:space="preserve"> of </w:t>
      </w:r>
      <w:r w:rsidRPr="00145F6C">
        <w:rPr>
          <w:rFonts w:asciiTheme="minorHAnsi" w:hAnsiTheme="minorHAnsi" w:cstheme="minorHAnsi"/>
          <w:sz w:val="24"/>
          <w:szCs w:val="24"/>
          <w:highlight w:val="cyan"/>
          <w:u w:val="single"/>
        </w:rPr>
        <w:t>demonstrating</w:t>
      </w:r>
      <w:r w:rsidRPr="00E821EA">
        <w:rPr>
          <w:rFonts w:asciiTheme="minorHAnsi" w:hAnsiTheme="minorHAnsi" w:cstheme="minorHAnsi"/>
          <w:sz w:val="24"/>
          <w:szCs w:val="24"/>
          <w:u w:val="single"/>
        </w:rPr>
        <w:t xml:space="preserve"> the </w:t>
      </w:r>
      <w:r w:rsidRPr="00145F6C">
        <w:rPr>
          <w:rStyle w:val="Emphasis"/>
          <w:rFonts w:asciiTheme="minorHAnsi" w:hAnsiTheme="minorHAnsi" w:cstheme="minorHAnsi"/>
          <w:highlight w:val="cyan"/>
        </w:rPr>
        <w:t>possibility of a revolutionary project</w:t>
      </w:r>
      <w:r w:rsidRPr="00E821EA">
        <w:rPr>
          <w:rFonts w:asciiTheme="minorHAnsi" w:hAnsiTheme="minorHAnsi" w:cstheme="minorHAnsi"/>
          <w:sz w:val="24"/>
          <w:szCs w:val="24"/>
          <w:u w:val="single"/>
        </w:rPr>
        <w:t xml:space="preserve"> which seeks to </w:t>
      </w:r>
      <w:r w:rsidRPr="00E821EA">
        <w:rPr>
          <w:rStyle w:val="Emphasis"/>
          <w:rFonts w:asciiTheme="minorHAnsi" w:hAnsiTheme="minorHAnsi" w:cstheme="minorHAnsi"/>
        </w:rPr>
        <w:t>destroy rather than reform</w:t>
      </w:r>
      <w:r w:rsidRPr="00E821EA">
        <w:rPr>
          <w:rFonts w:asciiTheme="minorHAnsi" w:hAnsiTheme="minorHAnsi" w:cstheme="minorHAnsi"/>
          <w:sz w:val="24"/>
          <w:szCs w:val="24"/>
          <w:u w:val="single"/>
        </w:rPr>
        <w:t xml:space="preserve"> capitalism. One of the most pressing</w:t>
      </w:r>
      <w:r w:rsidRPr="00E821EA">
        <w:rPr>
          <w:rFonts w:asciiTheme="minorHAnsi" w:hAnsiTheme="minorHAnsi" w:cstheme="minorHAnsi"/>
          <w:sz w:val="16"/>
        </w:rPr>
        <w:t xml:space="preserve"> of the various </w:t>
      </w:r>
      <w:r w:rsidRPr="00E821EA">
        <w:rPr>
          <w:rFonts w:asciiTheme="minorHAnsi" w:hAnsiTheme="minorHAnsi" w:cstheme="minorHAnsi"/>
          <w:sz w:val="24"/>
          <w:szCs w:val="24"/>
          <w:u w:val="single"/>
        </w:rPr>
        <w:t>crises</w:t>
      </w:r>
      <w:r w:rsidRPr="00E821EA">
        <w:rPr>
          <w:rFonts w:asciiTheme="minorHAnsi" w:hAnsiTheme="minorHAnsi" w:cstheme="minorHAnsi"/>
          <w:sz w:val="16"/>
        </w:rPr>
        <w:t xml:space="preserve"> which humanity faces today </w:t>
      </w:r>
      <w:r w:rsidRPr="00E821EA">
        <w:rPr>
          <w:rFonts w:asciiTheme="minorHAnsi" w:hAnsiTheme="minorHAnsi" w:cstheme="minorHAnsi"/>
          <w:sz w:val="24"/>
          <w:szCs w:val="24"/>
          <w:u w:val="single"/>
        </w:rPr>
        <w:t>is climate change</w:t>
      </w:r>
      <w:r w:rsidRPr="00E821EA">
        <w:rPr>
          <w:rFonts w:asciiTheme="minorHAnsi" w:hAnsiTheme="minorHAnsi" w:cstheme="minorHAnsi"/>
          <w:sz w:val="16"/>
        </w:rPr>
        <w:t xml:space="preserve">. Capitalist production has devastated the planet, and everyday we discover that the small window of time for avoiding its most disastrous effects is shorter than previously understood. </w:t>
      </w:r>
      <w:r w:rsidRPr="00E821EA">
        <w:rPr>
          <w:rFonts w:asciiTheme="minorHAnsi" w:hAnsiTheme="minorHAnsi" w:cstheme="minorHAnsi"/>
          <w:sz w:val="24"/>
          <w:szCs w:val="24"/>
          <w:u w:val="single"/>
        </w:rPr>
        <w:t xml:space="preserve">The Intergovernmental Panel on Climate Change predicts that </w:t>
      </w:r>
      <w:r w:rsidRPr="00145F6C">
        <w:rPr>
          <w:rFonts w:asciiTheme="minorHAnsi" w:hAnsiTheme="minorHAnsi" w:cstheme="minorHAnsi"/>
          <w:sz w:val="24"/>
          <w:szCs w:val="24"/>
          <w:highlight w:val="cyan"/>
          <w:u w:val="single"/>
        </w:rPr>
        <w:t xml:space="preserve">we have </w:t>
      </w:r>
      <w:r w:rsidRPr="00145F6C">
        <w:rPr>
          <w:rStyle w:val="Emphasis"/>
          <w:rFonts w:asciiTheme="minorHAnsi" w:hAnsiTheme="minorHAnsi" w:cstheme="minorHAnsi"/>
          <w:highlight w:val="cyan"/>
        </w:rPr>
        <w:t>12 years</w:t>
      </w:r>
      <w:r w:rsidRPr="00145F6C">
        <w:rPr>
          <w:rFonts w:asciiTheme="minorHAnsi" w:hAnsiTheme="minorHAnsi" w:cstheme="minorHAnsi"/>
          <w:sz w:val="24"/>
          <w:szCs w:val="24"/>
          <w:highlight w:val="cyan"/>
          <w:u w:val="single"/>
        </w:rPr>
        <w:t xml:space="preserve"> to limit</w:t>
      </w:r>
      <w:r w:rsidRPr="00E821EA">
        <w:rPr>
          <w:rFonts w:asciiTheme="minorHAnsi" w:hAnsiTheme="minorHAnsi" w:cstheme="minorHAnsi"/>
          <w:sz w:val="24"/>
          <w:szCs w:val="24"/>
          <w:u w:val="single"/>
        </w:rPr>
        <w:t xml:space="preserve"> </w:t>
      </w:r>
      <w:r w:rsidRPr="00E821EA">
        <w:rPr>
          <w:rFonts w:asciiTheme="minorHAnsi" w:hAnsiTheme="minorHAnsi" w:cstheme="minorHAnsi"/>
          <w:sz w:val="16"/>
        </w:rPr>
        <w:t>(</w:t>
      </w:r>
      <w:r w:rsidRPr="00E821EA">
        <w:rPr>
          <w:rFonts w:asciiTheme="minorHAnsi" w:hAnsiTheme="minorHAnsi" w:cstheme="minorHAnsi"/>
          <w:sz w:val="24"/>
          <w:szCs w:val="24"/>
          <w:u w:val="single"/>
        </w:rPr>
        <w:t>not</w:t>
      </w:r>
      <w:r w:rsidRPr="00E821EA">
        <w:rPr>
          <w:rFonts w:asciiTheme="minorHAnsi" w:hAnsiTheme="minorHAnsi" w:cstheme="minorHAnsi"/>
          <w:sz w:val="16"/>
        </w:rPr>
        <w:t xml:space="preserve"> even </w:t>
      </w:r>
      <w:r w:rsidRPr="00E821EA">
        <w:rPr>
          <w:rFonts w:asciiTheme="minorHAnsi" w:hAnsiTheme="minorHAnsi" w:cstheme="minorHAnsi"/>
          <w:sz w:val="24"/>
          <w:szCs w:val="24"/>
          <w:u w:val="single"/>
        </w:rPr>
        <w:t>prevent</w:t>
      </w:r>
      <w:r w:rsidRPr="00E821EA">
        <w:rPr>
          <w:rFonts w:asciiTheme="minorHAnsi" w:hAnsiTheme="minorHAnsi" w:cstheme="minorHAnsi"/>
          <w:sz w:val="16"/>
        </w:rPr>
        <w:t xml:space="preserve">) the more </w:t>
      </w:r>
      <w:r w:rsidRPr="00145F6C">
        <w:rPr>
          <w:rFonts w:asciiTheme="minorHAnsi" w:hAnsiTheme="minorHAnsi" w:cstheme="minorHAnsi"/>
          <w:sz w:val="24"/>
          <w:szCs w:val="24"/>
          <w:highlight w:val="cyan"/>
          <w:u w:val="single"/>
        </w:rPr>
        <w:t>catastrophic</w:t>
      </w:r>
      <w:r w:rsidRPr="00E821EA">
        <w:rPr>
          <w:rFonts w:asciiTheme="minorHAnsi" w:hAnsiTheme="minorHAnsi" w:cstheme="minorHAnsi"/>
          <w:sz w:val="16"/>
        </w:rPr>
        <w:t xml:space="preserve"> effects of </w:t>
      </w:r>
      <w:r w:rsidRPr="00145F6C">
        <w:rPr>
          <w:rFonts w:asciiTheme="minorHAnsi" w:hAnsiTheme="minorHAnsi" w:cstheme="minorHAnsi"/>
          <w:sz w:val="24"/>
          <w:szCs w:val="24"/>
          <w:highlight w:val="cyan"/>
          <w:u w:val="single"/>
        </w:rPr>
        <w:t>climate change</w:t>
      </w:r>
      <w:r w:rsidRPr="00E821EA">
        <w:rPr>
          <w:rFonts w:asciiTheme="minorHAnsi" w:hAnsiTheme="minorHAnsi" w:cstheme="minorHAnsi"/>
          <w:sz w:val="24"/>
          <w:szCs w:val="24"/>
          <w:u w:val="single"/>
        </w:rPr>
        <w:t>. The</w:t>
      </w:r>
      <w:r w:rsidRPr="00E821EA">
        <w:rPr>
          <w:rFonts w:asciiTheme="minorHAnsi" w:hAnsiTheme="minorHAnsi" w:cstheme="minorHAnsi"/>
          <w:sz w:val="16"/>
        </w:rPr>
        <w:t xml:space="preserve"> simple, and </w:t>
      </w:r>
      <w:r w:rsidRPr="00E821EA">
        <w:rPr>
          <w:rFonts w:asciiTheme="minorHAnsi" w:hAnsiTheme="minorHAnsi" w:cstheme="minorHAnsi"/>
          <w:sz w:val="24"/>
          <w:szCs w:val="24"/>
          <w:u w:val="single"/>
        </w:rPr>
        <w:t>horrific, fact that we all must face is that climate change has reached a point where many</w:t>
      </w:r>
      <w:r w:rsidRPr="00E821EA">
        <w:rPr>
          <w:rFonts w:asciiTheme="minorHAnsi" w:hAnsiTheme="minorHAnsi" w:cstheme="minorHAnsi"/>
          <w:sz w:val="16"/>
        </w:rPr>
        <w:t xml:space="preserve"> of its </w:t>
      </w:r>
      <w:r w:rsidRPr="00E821EA">
        <w:rPr>
          <w:rFonts w:asciiTheme="minorHAnsi" w:hAnsiTheme="minorHAnsi" w:cstheme="minorHAnsi"/>
          <w:sz w:val="24"/>
          <w:szCs w:val="24"/>
          <w:u w:val="single"/>
        </w:rPr>
        <w:t xml:space="preserve">effects are </w:t>
      </w:r>
      <w:r w:rsidRPr="00E821EA">
        <w:rPr>
          <w:rFonts w:asciiTheme="minorHAnsi" w:hAnsiTheme="minorHAnsi" w:cstheme="minorHAnsi"/>
          <w:b/>
          <w:iCs/>
          <w:sz w:val="24"/>
          <w:szCs w:val="24"/>
          <w:u w:val="single"/>
        </w:rPr>
        <w:t>inevitable</w:t>
      </w:r>
      <w:r w:rsidRPr="00E821EA">
        <w:rPr>
          <w:rFonts w:asciiTheme="minorHAnsi" w:hAnsiTheme="minorHAnsi" w:cstheme="minorHAnsi"/>
          <w:sz w:val="24"/>
          <w:szCs w:val="24"/>
          <w:u w:val="single"/>
        </w:rPr>
        <w:t xml:space="preserve">, and </w:t>
      </w:r>
      <w:r w:rsidRPr="00145F6C">
        <w:rPr>
          <w:rFonts w:asciiTheme="minorHAnsi" w:hAnsiTheme="minorHAnsi" w:cstheme="minorHAnsi"/>
          <w:sz w:val="24"/>
          <w:szCs w:val="24"/>
          <w:highlight w:val="cyan"/>
          <w:u w:val="single"/>
        </w:rPr>
        <w:t>we are</w:t>
      </w:r>
      <w:r w:rsidRPr="00E821EA">
        <w:rPr>
          <w:rFonts w:asciiTheme="minorHAnsi" w:hAnsiTheme="minorHAnsi" w:cstheme="minorHAnsi"/>
          <w:sz w:val="16"/>
        </w:rPr>
        <w:t xml:space="preserve"> now </w:t>
      </w:r>
      <w:r w:rsidRPr="00145F6C">
        <w:rPr>
          <w:rFonts w:asciiTheme="minorHAnsi" w:hAnsiTheme="minorHAnsi" w:cstheme="minorHAnsi"/>
          <w:sz w:val="24"/>
          <w:szCs w:val="24"/>
          <w:highlight w:val="cyan"/>
          <w:u w:val="single"/>
        </w:rPr>
        <w:t xml:space="preserve">in a </w:t>
      </w:r>
      <w:r w:rsidRPr="00145F6C">
        <w:rPr>
          <w:rStyle w:val="Emphasis"/>
          <w:rFonts w:asciiTheme="minorHAnsi" w:hAnsiTheme="minorHAnsi" w:cstheme="minorHAnsi"/>
          <w:highlight w:val="cyan"/>
        </w:rPr>
        <w:t>post-brink world</w:t>
      </w:r>
      <w:r w:rsidRPr="00E821EA">
        <w:rPr>
          <w:rFonts w:asciiTheme="minorHAnsi" w:hAnsiTheme="minorHAnsi" w:cstheme="minorHAnsi"/>
          <w:sz w:val="16"/>
        </w:rPr>
        <w:t xml:space="preserve">, </w:t>
      </w:r>
      <w:r w:rsidRPr="00145F6C">
        <w:rPr>
          <w:rFonts w:asciiTheme="minorHAnsi" w:hAnsiTheme="minorHAnsi" w:cstheme="minorHAnsi"/>
          <w:sz w:val="24"/>
          <w:szCs w:val="24"/>
          <w:highlight w:val="cyan"/>
          <w:u w:val="single"/>
        </w:rPr>
        <w:t>where</w:t>
      </w:r>
      <w:r w:rsidRPr="00E821EA">
        <w:rPr>
          <w:rFonts w:asciiTheme="minorHAnsi" w:hAnsiTheme="minorHAnsi" w:cstheme="minorHAnsi"/>
          <w:sz w:val="24"/>
          <w:szCs w:val="24"/>
          <w:u w:val="single"/>
        </w:rPr>
        <w:t xml:space="preserve"> damage control is the primary concern. </w:t>
      </w:r>
      <w:r w:rsidRPr="00145F6C">
        <w:rPr>
          <w:rStyle w:val="Emphasis"/>
          <w:rFonts w:asciiTheme="minorHAnsi" w:hAnsiTheme="minorHAnsi" w:cstheme="minorHAnsi"/>
          <w:highlight w:val="cyan"/>
        </w:rPr>
        <w:t>The</w:t>
      </w:r>
      <w:r w:rsidRPr="00E821EA">
        <w:rPr>
          <w:rStyle w:val="Emphasis"/>
          <w:rFonts w:asciiTheme="minorHAnsi" w:hAnsiTheme="minorHAnsi" w:cstheme="minorHAnsi"/>
        </w:rPr>
        <w:t xml:space="preserve"> </w:t>
      </w:r>
      <w:r w:rsidRPr="00145F6C">
        <w:rPr>
          <w:rStyle w:val="Emphasis"/>
          <w:rFonts w:asciiTheme="minorHAnsi" w:hAnsiTheme="minorHAnsi" w:cstheme="minorHAnsi"/>
          <w:highlight w:val="cyan"/>
        </w:rPr>
        <w:t>question</w:t>
      </w:r>
      <w:r w:rsidRPr="00E821EA">
        <w:rPr>
          <w:rStyle w:val="Emphasis"/>
          <w:rFonts w:asciiTheme="minorHAnsi" w:hAnsiTheme="minorHAnsi" w:cstheme="minorHAnsi"/>
        </w:rPr>
        <w:t xml:space="preserve"> </w:t>
      </w:r>
      <w:r w:rsidRPr="00145F6C">
        <w:rPr>
          <w:rStyle w:val="Emphasis"/>
          <w:rFonts w:asciiTheme="minorHAnsi" w:hAnsiTheme="minorHAnsi" w:cstheme="minorHAnsi"/>
          <w:highlight w:val="cyan"/>
        </w:rPr>
        <w:t>is</w:t>
      </w:r>
      <w:r w:rsidRPr="00E821EA">
        <w:rPr>
          <w:rStyle w:val="Emphasis"/>
          <w:rFonts w:asciiTheme="minorHAnsi" w:hAnsiTheme="minorHAnsi" w:cstheme="minorHAnsi"/>
        </w:rPr>
        <w:t xml:space="preserve"> not </w:t>
      </w:r>
      <w:r w:rsidRPr="00145F6C">
        <w:rPr>
          <w:rStyle w:val="Emphasis"/>
          <w:rFonts w:asciiTheme="minorHAnsi" w:hAnsiTheme="minorHAnsi" w:cstheme="minorHAnsi"/>
          <w:highlight w:val="cyan"/>
        </w:rPr>
        <w:t>whether we can</w:t>
      </w:r>
      <w:r w:rsidRPr="00E821EA">
        <w:rPr>
          <w:rStyle w:val="Emphasis"/>
          <w:rFonts w:asciiTheme="minorHAnsi" w:hAnsiTheme="minorHAnsi" w:cstheme="minorHAnsi"/>
        </w:rPr>
        <w:t xml:space="preserve"> escape</w:t>
      </w:r>
      <w:r w:rsidRPr="00E821EA">
        <w:rPr>
          <w:rFonts w:asciiTheme="minorHAnsi" w:hAnsiTheme="minorHAnsi" w:cstheme="minorHAnsi"/>
          <w:sz w:val="16"/>
        </w:rPr>
        <w:t xml:space="preserve"> a future of </w:t>
      </w:r>
      <w:r w:rsidRPr="00E821EA">
        <w:rPr>
          <w:rStyle w:val="Emphasis"/>
          <w:rFonts w:asciiTheme="minorHAnsi" w:hAnsiTheme="minorHAnsi" w:cstheme="minorHAnsi"/>
        </w:rPr>
        <w:t xml:space="preserve">climate change, but whether we can </w:t>
      </w:r>
      <w:r w:rsidRPr="00145F6C">
        <w:rPr>
          <w:rStyle w:val="Emphasis"/>
          <w:rFonts w:asciiTheme="minorHAnsi" w:hAnsiTheme="minorHAnsi" w:cstheme="minorHAnsi"/>
          <w:highlight w:val="cyan"/>
        </w:rPr>
        <w:t xml:space="preserve">survive </w:t>
      </w:r>
      <w:r w:rsidRPr="002132CA">
        <w:rPr>
          <w:rStyle w:val="Emphasis"/>
          <w:rFonts w:asciiTheme="minorHAnsi" w:hAnsiTheme="minorHAnsi" w:cstheme="minorHAnsi"/>
        </w:rPr>
        <w:t>it.</w:t>
      </w:r>
      <w:r w:rsidRPr="00E821EA">
        <w:rPr>
          <w:rFonts w:asciiTheme="minorHAnsi" w:hAnsiTheme="minorHAnsi" w:cstheme="minorHAnsi"/>
          <w:sz w:val="24"/>
          <w:szCs w:val="24"/>
          <w:u w:val="single"/>
        </w:rPr>
        <w:t xml:space="preserve"> Socialist strategy must adapt accordingly</w:t>
      </w:r>
      <w:r w:rsidRPr="00E821EA">
        <w:rPr>
          <w:rFonts w:asciiTheme="minorHAnsi" w:hAnsiTheme="minorHAnsi" w:cstheme="minorHAnsi"/>
          <w:sz w:val="16"/>
        </w:rPr>
        <w:t xml:space="preserve">. In the face of this crisis, the </w:t>
      </w:r>
      <w:r w:rsidRPr="00E821EA">
        <w:rPr>
          <w:rFonts w:asciiTheme="minorHAnsi" w:hAnsiTheme="minorHAnsi" w:cstheme="minorHAnsi"/>
          <w:sz w:val="24"/>
          <w:szCs w:val="24"/>
          <w:u w:val="single"/>
        </w:rPr>
        <w:t>democratic socialists</w:t>
      </w:r>
      <w:r w:rsidRPr="00E821EA">
        <w:rPr>
          <w:rFonts w:asciiTheme="minorHAnsi" w:hAnsiTheme="minorHAnsi" w:cstheme="minorHAnsi"/>
          <w:sz w:val="16"/>
        </w:rPr>
        <w:t xml:space="preserve"> and social democrats in the United States have </w:t>
      </w:r>
      <w:r w:rsidRPr="00E821EA">
        <w:rPr>
          <w:rFonts w:asciiTheme="minorHAnsi" w:hAnsiTheme="minorHAnsi" w:cstheme="minorHAnsi"/>
          <w:sz w:val="24"/>
          <w:szCs w:val="24"/>
          <w:u w:val="single"/>
        </w:rPr>
        <w:t>largely settled on market</w:t>
      </w:r>
      <w:r w:rsidRPr="00E821EA">
        <w:rPr>
          <w:rFonts w:asciiTheme="minorHAnsi" w:hAnsiTheme="minorHAnsi" w:cstheme="minorHAnsi"/>
          <w:sz w:val="16"/>
        </w:rPr>
        <w:t xml:space="preserve"> based </w:t>
      </w:r>
      <w:r w:rsidRPr="00E821EA">
        <w:rPr>
          <w:rFonts w:asciiTheme="minorHAnsi" w:hAnsiTheme="minorHAnsi" w:cstheme="minorHAnsi"/>
          <w:sz w:val="24"/>
          <w:szCs w:val="24"/>
          <w:u w:val="single"/>
        </w:rPr>
        <w:t>reforms. The Green New Deal,</w:t>
      </w:r>
      <w:r w:rsidRPr="00E821EA">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sidRPr="00E821EA">
        <w:rPr>
          <w:rFonts w:asciiTheme="minorHAnsi" w:hAnsiTheme="minorHAnsi" w:cstheme="minorHAnsi"/>
          <w:sz w:val="24"/>
          <w:szCs w:val="24"/>
          <w:u w:val="single"/>
        </w:rPr>
        <w:t>does nothing to challenge capitalism</w:t>
      </w:r>
      <w:r w:rsidRPr="00E821EA">
        <w:rPr>
          <w:rFonts w:asciiTheme="minorHAnsi" w:hAnsiTheme="minorHAnsi" w:cstheme="minorHAnsi"/>
          <w:sz w:val="16"/>
        </w:rPr>
        <w:t xml:space="preserve"> itself, </w:t>
      </w:r>
      <w:r w:rsidRPr="00E821EA">
        <w:rPr>
          <w:rFonts w:asciiTheme="minorHAnsi" w:hAnsiTheme="minorHAnsi" w:cstheme="minorHAnsi"/>
          <w:sz w:val="24"/>
          <w:szCs w:val="24"/>
          <w:u w:val="single"/>
        </w:rPr>
        <w:t>but</w:t>
      </w:r>
      <w:r w:rsidRPr="00E821EA">
        <w:rPr>
          <w:rFonts w:asciiTheme="minorHAnsi" w:hAnsiTheme="minorHAnsi" w:cstheme="minorHAnsi"/>
          <w:sz w:val="16"/>
        </w:rPr>
        <w:t xml:space="preserve"> rather </w:t>
      </w:r>
      <w:r w:rsidRPr="00E821EA">
        <w:rPr>
          <w:rFonts w:asciiTheme="minorHAnsi" w:hAnsiTheme="minorHAnsi" w:cstheme="minorHAnsi"/>
          <w:sz w:val="24"/>
          <w:szCs w:val="24"/>
          <w:u w:val="single"/>
        </w:rPr>
        <w:t>seeks to subsidize market solutions to reorient</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US energy infrastructure towards renewable energy</w:t>
      </w:r>
      <w:r w:rsidRPr="00E821EA">
        <w:rPr>
          <w:rFonts w:asciiTheme="minorHAnsi" w:hAnsiTheme="minorHAnsi" w:cstheme="minorHAnsi"/>
          <w:sz w:val="16"/>
        </w:rPr>
        <w:t xml:space="preserve"> production, to develop less energy consuming transportation, </w:t>
      </w:r>
      <w:r w:rsidRPr="00E821EA">
        <w:rPr>
          <w:rFonts w:asciiTheme="minorHAnsi" w:hAnsiTheme="minorHAnsi" w:cstheme="minorHAnsi"/>
          <w:sz w:val="24"/>
          <w:szCs w:val="24"/>
          <w:u w:val="single"/>
        </w:rPr>
        <w:t>and</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development of public investment towards these ends.</w:t>
      </w:r>
      <w:r w:rsidRPr="00E821EA">
        <w:rPr>
          <w:rFonts w:asciiTheme="minorHAnsi" w:hAnsiTheme="minorHAnsi" w:cstheme="minorHAnsi"/>
          <w:sz w:val="16"/>
        </w:rPr>
        <w:t xml:space="preserve"> </w:t>
      </w:r>
      <w:r w:rsidRPr="00E821EA">
        <w:rPr>
          <w:rStyle w:val="Emphasis"/>
          <w:rFonts w:asciiTheme="minorHAnsi" w:hAnsiTheme="minorHAnsi" w:cstheme="minorHAnsi"/>
        </w:rPr>
        <w:t>The plan does nothing to call into question the profit incentives and endless resource consumption of capitalism which led us to this point</w:t>
      </w:r>
      <w:r w:rsidRPr="00E821EA">
        <w:rPr>
          <w:rFonts w:asciiTheme="minorHAnsi" w:hAnsiTheme="minorHAnsi" w:cstheme="minorHAnsi"/>
          <w:sz w:val="16"/>
        </w:rPr>
        <w:t xml:space="preserve">. Rather, it </w:t>
      </w:r>
      <w:r w:rsidRPr="00E821EA">
        <w:rPr>
          <w:rFonts w:asciiTheme="minorHAnsi" w:hAnsiTheme="minorHAnsi" w:cstheme="minorHAnsi"/>
          <w:sz w:val="24"/>
          <w:szCs w:val="24"/>
          <w:u w:val="single"/>
        </w:rPr>
        <w:t>seeks to reorient</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relentless market forces of capitalism towards slightly less destructive technological developments. While the plan would lead to a massive investment in the manufacturing and deployment of solar energy infrastructure</w:t>
      </w:r>
      <w:r w:rsidRPr="00E821EA">
        <w:rPr>
          <w:rFonts w:asciiTheme="minorHAnsi" w:hAnsiTheme="minorHAnsi" w:cstheme="minorHAnsi"/>
          <w:sz w:val="16"/>
        </w:rPr>
        <w:t>, National Geographic reports that, “</w:t>
      </w:r>
      <w:r w:rsidRPr="00E821EA">
        <w:rPr>
          <w:rFonts w:asciiTheme="minorHAnsi" w:hAnsiTheme="minorHAnsi" w:cstheme="minorHAnsi"/>
          <w:sz w:val="24"/>
          <w:szCs w:val="24"/>
          <w:u w:val="single"/>
        </w:rPr>
        <w:t xml:space="preserve">Fabricating [solar] panels </w:t>
      </w:r>
      <w:r w:rsidRPr="00E821EA">
        <w:rPr>
          <w:rStyle w:val="Emphasis"/>
          <w:rFonts w:asciiTheme="minorHAnsi" w:hAnsiTheme="minorHAnsi" w:cstheme="minorHAnsi"/>
        </w:rPr>
        <w:t>requires caustic chemicals</w:t>
      </w:r>
      <w:r w:rsidRPr="00E821EA">
        <w:rPr>
          <w:rFonts w:asciiTheme="minorHAnsi" w:hAnsiTheme="minorHAnsi" w:cstheme="minorHAnsi"/>
          <w:sz w:val="24"/>
          <w:szCs w:val="24"/>
          <w:u w:val="single"/>
        </w:rPr>
        <w:t xml:space="preserve"> such as sodium hydroxide and hydrofluoric acid, and </w:t>
      </w:r>
      <w:r w:rsidRPr="00E821EA">
        <w:rPr>
          <w:rStyle w:val="Emphasis"/>
          <w:rFonts w:asciiTheme="minorHAnsi" w:hAnsiTheme="minorHAnsi" w:cstheme="minorHAnsi"/>
        </w:rPr>
        <w:t xml:space="preserve">the </w:t>
      </w:r>
      <w:r w:rsidRPr="00B1766B">
        <w:rPr>
          <w:rStyle w:val="Emphasis"/>
          <w:rFonts w:asciiTheme="minorHAnsi" w:hAnsiTheme="minorHAnsi" w:cstheme="minorHAnsi"/>
        </w:rPr>
        <w:t>process uses water as well as electricity</w:t>
      </w:r>
      <w:r w:rsidRPr="00B1766B">
        <w:rPr>
          <w:rFonts w:asciiTheme="minorHAnsi" w:hAnsiTheme="minorHAnsi" w:cstheme="minorHAnsi"/>
          <w:sz w:val="24"/>
          <w:szCs w:val="24"/>
          <w:u w:val="single"/>
        </w:rPr>
        <w:t xml:space="preserve">, the production of which </w:t>
      </w:r>
      <w:r w:rsidRPr="00B1766B">
        <w:rPr>
          <w:rStyle w:val="Emphasis"/>
          <w:rFonts w:asciiTheme="minorHAnsi" w:hAnsiTheme="minorHAnsi" w:cstheme="minorHAnsi"/>
        </w:rPr>
        <w:t>emits greenhouse gases</w:t>
      </w:r>
      <w:r w:rsidRPr="00B1766B">
        <w:rPr>
          <w:rFonts w:asciiTheme="minorHAnsi" w:hAnsiTheme="minorHAnsi" w:cstheme="minorHAnsi"/>
          <w:sz w:val="16"/>
        </w:rPr>
        <w:t xml:space="preserve">.” </w:t>
      </w:r>
      <w:r w:rsidRPr="00B1766B">
        <w:rPr>
          <w:rFonts w:asciiTheme="minorHAnsi" w:hAnsiTheme="minorHAnsi" w:cstheme="minorHAnsi"/>
          <w:sz w:val="24"/>
          <w:szCs w:val="24"/>
          <w:u w:val="single"/>
        </w:rPr>
        <w:t>Technology alone cannot sufficiently combat this crisis, as the production</w:t>
      </w:r>
      <w:r w:rsidRPr="00B1766B">
        <w:rPr>
          <w:rFonts w:asciiTheme="minorHAnsi" w:hAnsiTheme="minorHAnsi" w:cstheme="minorHAnsi"/>
          <w:sz w:val="16"/>
        </w:rPr>
        <w:t xml:space="preserve"> of such technology </w:t>
      </w:r>
      <w:r w:rsidRPr="00B1766B">
        <w:rPr>
          <w:rFonts w:asciiTheme="minorHAnsi" w:hAnsiTheme="minorHAnsi" w:cstheme="minorHAnsi"/>
          <w:sz w:val="24"/>
          <w:szCs w:val="24"/>
          <w:u w:val="single"/>
        </w:rPr>
        <w:t xml:space="preserve">through capitalist manufacturing infrastructure </w:t>
      </w:r>
      <w:r w:rsidRPr="00B1766B">
        <w:rPr>
          <w:rStyle w:val="Emphasis"/>
          <w:rFonts w:asciiTheme="minorHAnsi" w:hAnsiTheme="minorHAnsi" w:cstheme="minorHAnsi"/>
        </w:rPr>
        <w:t xml:space="preserve">only perpetuates environmental harm. </w:t>
      </w:r>
      <w:r w:rsidRPr="00B1766B">
        <w:rPr>
          <w:rFonts w:asciiTheme="minorHAnsi" w:hAnsiTheme="minorHAnsi" w:cstheme="minorHAnsi"/>
          <w:sz w:val="16"/>
        </w:rPr>
        <w:t xml:space="preserve">Furthermore, </w:t>
      </w:r>
      <w:r w:rsidRPr="00B1766B">
        <w:rPr>
          <w:rFonts w:asciiTheme="minorHAnsi" w:hAnsiTheme="minorHAnsi" w:cstheme="minorHAnsi"/>
          <w:sz w:val="24"/>
          <w:szCs w:val="24"/>
          <w:u w:val="single"/>
        </w:rPr>
        <w:t>subsidizing</w:t>
      </w:r>
      <w:r w:rsidRPr="00E821EA">
        <w:rPr>
          <w:rFonts w:asciiTheme="minorHAnsi" w:hAnsiTheme="minorHAnsi" w:cstheme="minorHAnsi"/>
          <w:sz w:val="24"/>
          <w:szCs w:val="24"/>
          <w:u w:val="single"/>
        </w:rPr>
        <w:t xml:space="preserve"> and incentivizing renewable energy stops far short of actually combating the fossil fuel industry</w:t>
      </w:r>
      <w:r w:rsidRPr="00E821EA">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E821EA">
        <w:rPr>
          <w:rFonts w:asciiTheme="minorHAnsi" w:hAnsiTheme="minorHAnsi" w:cstheme="minorHAnsi"/>
          <w:sz w:val="24"/>
          <w:szCs w:val="24"/>
          <w:u w:val="single"/>
        </w:rPr>
        <w:t xml:space="preserve">development of </w:t>
      </w:r>
      <w:r w:rsidRPr="00145F6C">
        <w:rPr>
          <w:rFonts w:asciiTheme="minorHAnsi" w:hAnsiTheme="minorHAnsi" w:cstheme="minorHAnsi"/>
          <w:sz w:val="24"/>
          <w:szCs w:val="24"/>
          <w:highlight w:val="cyan"/>
          <w:u w:val="single"/>
        </w:rPr>
        <w:t>high-tech</w:t>
      </w:r>
      <w:r w:rsidRPr="00E821EA">
        <w:rPr>
          <w:rFonts w:asciiTheme="minorHAnsi" w:hAnsiTheme="minorHAnsi" w:cstheme="minorHAnsi"/>
          <w:sz w:val="24"/>
          <w:szCs w:val="24"/>
          <w:u w:val="single"/>
        </w:rPr>
        <w:t xml:space="preserve"> energy </w:t>
      </w:r>
      <w:r w:rsidRPr="00145F6C">
        <w:rPr>
          <w:rFonts w:asciiTheme="minorHAnsi" w:hAnsiTheme="minorHAnsi" w:cstheme="minorHAnsi"/>
          <w:sz w:val="24"/>
          <w:szCs w:val="24"/>
          <w:highlight w:val="cyan"/>
          <w:u w:val="single"/>
        </w:rPr>
        <w:t>infrastructure</w:t>
      </w:r>
      <w:r w:rsidRPr="00E821EA">
        <w:rPr>
          <w:rFonts w:asciiTheme="minorHAnsi" w:hAnsiTheme="minorHAnsi" w:cstheme="minorHAnsi"/>
          <w:sz w:val="24"/>
          <w:szCs w:val="24"/>
          <w:u w:val="single"/>
        </w:rPr>
        <w:t xml:space="preserve"> and </w:t>
      </w:r>
      <w:r w:rsidRPr="00E821EA">
        <w:rPr>
          <w:rFonts w:asciiTheme="minorHAnsi" w:hAnsiTheme="minorHAnsi" w:cstheme="minorHAnsi"/>
          <w:sz w:val="16"/>
        </w:rPr>
        <w:t xml:space="preserve">the development of </w:t>
      </w:r>
      <w:r w:rsidRPr="00E821EA">
        <w:rPr>
          <w:rFonts w:asciiTheme="minorHAnsi" w:hAnsiTheme="minorHAnsi" w:cstheme="minorHAnsi"/>
          <w:sz w:val="24"/>
          <w:szCs w:val="24"/>
          <w:u w:val="single"/>
        </w:rPr>
        <w:t>low</w:t>
      </w:r>
      <w:r w:rsidRPr="00E821EA">
        <w:rPr>
          <w:rFonts w:asciiTheme="minorHAnsi" w:hAnsiTheme="minorHAnsi" w:cstheme="minorHAnsi"/>
          <w:sz w:val="16"/>
        </w:rPr>
        <w:t xml:space="preserve"> or zero </w:t>
      </w:r>
      <w:r w:rsidRPr="00E821EA">
        <w:rPr>
          <w:rFonts w:asciiTheme="minorHAnsi" w:hAnsiTheme="minorHAnsi" w:cstheme="minorHAnsi"/>
          <w:sz w:val="24"/>
          <w:szCs w:val="24"/>
          <w:u w:val="single"/>
        </w:rPr>
        <w:t xml:space="preserve">emission transportation </w:t>
      </w:r>
      <w:r w:rsidRPr="00145F6C">
        <w:rPr>
          <w:rFonts w:asciiTheme="minorHAnsi" w:hAnsiTheme="minorHAnsi" w:cstheme="minorHAnsi"/>
          <w:sz w:val="24"/>
          <w:szCs w:val="24"/>
          <w:highlight w:val="cyan"/>
          <w:u w:val="single"/>
        </w:rPr>
        <w:t>requires</w:t>
      </w:r>
      <w:r w:rsidRPr="00E821EA">
        <w:rPr>
          <w:rFonts w:asciiTheme="minorHAnsi" w:hAnsiTheme="minorHAnsi" w:cstheme="minorHAnsi"/>
          <w:sz w:val="16"/>
        </w:rPr>
        <w:t xml:space="preserve"> the import of </w:t>
      </w:r>
      <w:r w:rsidRPr="00145F6C">
        <w:rPr>
          <w:rFonts w:asciiTheme="minorHAnsi" w:hAnsiTheme="minorHAnsi" w:cstheme="minorHAnsi"/>
          <w:sz w:val="24"/>
          <w:szCs w:val="24"/>
          <w:highlight w:val="cyan"/>
          <w:u w:val="single"/>
        </w:rPr>
        <w:t>raw material</w:t>
      </w:r>
      <w:r w:rsidRPr="00E821EA">
        <w:rPr>
          <w:rFonts w:asciiTheme="minorHAnsi" w:hAnsiTheme="minorHAnsi" w:cstheme="minorHAnsi"/>
          <w:sz w:val="24"/>
          <w:szCs w:val="24"/>
          <w:u w:val="single"/>
        </w:rPr>
        <w:t xml:space="preserve"> and rare earth minerals which the United States can only access because </w:t>
      </w:r>
      <w:r w:rsidRPr="00145F6C">
        <w:rPr>
          <w:rFonts w:asciiTheme="minorHAnsi" w:hAnsiTheme="minorHAnsi" w:cstheme="minorHAnsi"/>
          <w:sz w:val="24"/>
          <w:szCs w:val="24"/>
          <w:highlight w:val="cyan"/>
          <w:u w:val="single"/>
        </w:rPr>
        <w:t xml:space="preserve">of the </w:t>
      </w:r>
      <w:r w:rsidRPr="00E821EA">
        <w:rPr>
          <w:rFonts w:asciiTheme="minorHAnsi" w:hAnsiTheme="minorHAnsi" w:cstheme="minorHAnsi"/>
          <w:sz w:val="24"/>
          <w:szCs w:val="24"/>
          <w:u w:val="single"/>
        </w:rPr>
        <w:t xml:space="preserve">imperial division of the </w:t>
      </w:r>
      <w:r w:rsidRPr="00145F6C">
        <w:rPr>
          <w:rFonts w:asciiTheme="minorHAnsi" w:hAnsiTheme="minorHAnsi" w:cstheme="minorHAnsi"/>
          <w:sz w:val="24"/>
          <w:szCs w:val="24"/>
          <w:highlight w:val="cyan"/>
          <w:u w:val="single"/>
        </w:rPr>
        <w:t>Global South.</w:t>
      </w:r>
      <w:r w:rsidRPr="00E821EA">
        <w:rPr>
          <w:rFonts w:asciiTheme="minorHAnsi" w:hAnsiTheme="minorHAnsi" w:cstheme="minorHAnsi"/>
          <w:sz w:val="16"/>
        </w:rPr>
        <w:t xml:space="preserve"> This imperial division of the world </w:t>
      </w:r>
      <w:r w:rsidRPr="00E821EA">
        <w:rPr>
          <w:rFonts w:asciiTheme="minorHAnsi" w:hAnsiTheme="minorHAnsi" w:cstheme="minorHAnsi"/>
          <w:sz w:val="24"/>
          <w:szCs w:val="24"/>
          <w:u w:val="single"/>
        </w:rPr>
        <w:t xml:space="preserve">requires </w:t>
      </w:r>
      <w:r w:rsidRPr="00145F6C">
        <w:rPr>
          <w:rFonts w:asciiTheme="minorHAnsi" w:hAnsiTheme="minorHAnsi" w:cstheme="minorHAnsi"/>
          <w:sz w:val="24"/>
          <w:szCs w:val="24"/>
          <w:highlight w:val="cyan"/>
          <w:u w:val="single"/>
        </w:rPr>
        <w:t xml:space="preserve">constant </w:t>
      </w:r>
      <w:r w:rsidRPr="00145F6C">
        <w:rPr>
          <w:rStyle w:val="Emphasis"/>
          <w:highlight w:val="cyan"/>
        </w:rPr>
        <w:t>militarism</w:t>
      </w:r>
      <w:r w:rsidRPr="00145F6C">
        <w:rPr>
          <w:rFonts w:asciiTheme="minorHAnsi" w:hAnsiTheme="minorHAnsi" w:cstheme="minorHAnsi"/>
          <w:sz w:val="24"/>
          <w:szCs w:val="24"/>
          <w:highlight w:val="cyan"/>
          <w:u w:val="single"/>
        </w:rPr>
        <w:t xml:space="preserve"> </w:t>
      </w:r>
      <w:r w:rsidRPr="00B1766B">
        <w:rPr>
          <w:rFonts w:asciiTheme="minorHAnsi" w:hAnsiTheme="minorHAnsi" w:cstheme="minorHAnsi"/>
          <w:sz w:val="24"/>
          <w:szCs w:val="24"/>
          <w:u w:val="single"/>
        </w:rPr>
        <w:t>from</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imperial core nations</w:t>
      </w:r>
      <w:r w:rsidRPr="00E821EA">
        <w:rPr>
          <w:rFonts w:asciiTheme="minorHAnsi" w:hAnsiTheme="minorHAnsi" w:cstheme="minorHAnsi"/>
          <w:sz w:val="16"/>
        </w:rPr>
        <w:t xml:space="preserve">, and as Lenin demonstrates in Imperialism: The Highest Stage of Capitalism, </w:t>
      </w:r>
      <w:r w:rsidRPr="00E821EA">
        <w:rPr>
          <w:rFonts w:asciiTheme="minorHAnsi" w:hAnsiTheme="minorHAnsi" w:cstheme="minorHAnsi"/>
          <w:sz w:val="24"/>
          <w:szCs w:val="24"/>
          <w:u w:val="single"/>
        </w:rPr>
        <w:t xml:space="preserve">facilitates </w:t>
      </w:r>
      <w:r w:rsidRPr="00E821EA">
        <w:rPr>
          <w:rFonts w:asciiTheme="minorHAnsi" w:hAnsiTheme="minorHAnsi" w:cstheme="minorHAnsi"/>
          <w:b/>
          <w:iCs/>
          <w:sz w:val="24"/>
          <w:szCs w:val="24"/>
          <w:u w:val="single"/>
        </w:rPr>
        <w:t xml:space="preserve">constant </w:t>
      </w:r>
      <w:r w:rsidRPr="00E821EA">
        <w:rPr>
          <w:rStyle w:val="Emphasis"/>
          <w:rFonts w:asciiTheme="minorHAnsi" w:hAnsiTheme="minorHAnsi" w:cstheme="minorHAnsi"/>
        </w:rPr>
        <w:t>warfare</w:t>
      </w:r>
      <w:r w:rsidRPr="00E821EA">
        <w:rPr>
          <w:rFonts w:asciiTheme="minorHAnsi" w:hAnsiTheme="minorHAnsi" w:cstheme="minorHAnsi"/>
          <w:sz w:val="24"/>
          <w:szCs w:val="24"/>
          <w:u w:val="single"/>
        </w:rPr>
        <w:t xml:space="preserve"> </w:t>
      </w:r>
      <w:r w:rsidRPr="00145F6C">
        <w:rPr>
          <w:rFonts w:asciiTheme="minorHAnsi" w:hAnsiTheme="minorHAnsi" w:cstheme="minorHAnsi"/>
          <w:sz w:val="24"/>
          <w:szCs w:val="24"/>
          <w:highlight w:val="cyan"/>
          <w:u w:val="single"/>
        </w:rPr>
        <w:t>as</w:t>
      </w:r>
      <w:r w:rsidRPr="00B1766B">
        <w:rPr>
          <w:rFonts w:asciiTheme="minorHAnsi" w:hAnsiTheme="minorHAnsi" w:cstheme="minorHAnsi"/>
          <w:sz w:val="24"/>
          <w:szCs w:val="24"/>
          <w:u w:val="single"/>
        </w:rPr>
        <w:t xml:space="preserve"> </w:t>
      </w:r>
      <w:r w:rsidRPr="00145F6C">
        <w:rPr>
          <w:rFonts w:asciiTheme="minorHAnsi" w:hAnsiTheme="minorHAnsi" w:cstheme="minorHAnsi"/>
          <w:sz w:val="24"/>
          <w:szCs w:val="24"/>
          <w:highlight w:val="cyan"/>
          <w:u w:val="single"/>
        </w:rPr>
        <w:t xml:space="preserve">imperial states compete for </w:t>
      </w:r>
      <w:r w:rsidRPr="00E821EA">
        <w:rPr>
          <w:rStyle w:val="Emphasis"/>
          <w:rFonts w:asciiTheme="minorHAnsi" w:hAnsiTheme="minorHAnsi" w:cstheme="minorHAnsi"/>
        </w:rPr>
        <w:t xml:space="preserve">spheres of </w:t>
      </w:r>
      <w:r w:rsidRPr="00145F6C">
        <w:rPr>
          <w:rStyle w:val="Emphasis"/>
          <w:rFonts w:asciiTheme="minorHAnsi" w:hAnsiTheme="minorHAnsi" w:cstheme="minorHAnsi"/>
          <w:highlight w:val="cyan"/>
        </w:rPr>
        <w:t>influence</w:t>
      </w:r>
      <w:r w:rsidRPr="00145F6C">
        <w:rPr>
          <w:rFonts w:asciiTheme="minorHAnsi" w:hAnsiTheme="minorHAnsi" w:cstheme="minorHAnsi"/>
          <w:sz w:val="24"/>
          <w:szCs w:val="24"/>
          <w:highlight w:val="cyan"/>
          <w:u w:val="single"/>
        </w:rPr>
        <w:t xml:space="preserve"> in order to facilitate cheap resource extraction</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The US military</w:t>
      </w:r>
      <w:r w:rsidRPr="00E821EA">
        <w:rPr>
          <w:rFonts w:asciiTheme="minorHAnsi" w:hAnsiTheme="minorHAnsi" w:cstheme="minorHAnsi"/>
          <w:sz w:val="16"/>
        </w:rPr>
        <w:t xml:space="preserve">, one of many imperialist forces, </w:t>
      </w:r>
      <w:r w:rsidRPr="00E821EA">
        <w:rPr>
          <w:rFonts w:asciiTheme="minorHAnsi" w:hAnsiTheme="minorHAnsi" w:cstheme="minorHAnsi"/>
          <w:sz w:val="24"/>
          <w:szCs w:val="24"/>
          <w:u w:val="single"/>
        </w:rPr>
        <w:t>is the single largest user of petroleum</w:t>
      </w:r>
      <w:r w:rsidRPr="00E821EA">
        <w:rPr>
          <w:rFonts w:asciiTheme="minorHAnsi" w:hAnsiTheme="minorHAnsi" w:cstheme="minorHAnsi"/>
          <w:sz w:val="16"/>
        </w:rPr>
        <w:t xml:space="preserve">, and </w:t>
      </w:r>
      <w:r w:rsidRPr="00E821EA">
        <w:rPr>
          <w:rFonts w:asciiTheme="minorHAnsi" w:hAnsiTheme="minorHAnsi" w:cstheme="minorHAnsi"/>
          <w:sz w:val="24"/>
          <w:szCs w:val="24"/>
          <w:u w:val="single"/>
        </w:rPr>
        <w:t>one of its main functions is to ensure oil access for the United States.</w:t>
      </w:r>
      <w:r w:rsidRPr="00E821EA">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E821EA">
        <w:rPr>
          <w:rFonts w:asciiTheme="minorHAnsi" w:hAnsiTheme="minorHAnsi" w:cstheme="minorHAnsi"/>
          <w:sz w:val="24"/>
          <w:szCs w:val="24"/>
          <w:u w:val="single"/>
        </w:rPr>
        <w:t xml:space="preserve">capitalists are not going to save us, and </w:t>
      </w:r>
      <w:r w:rsidRPr="00145F6C">
        <w:rPr>
          <w:rStyle w:val="Emphasis"/>
          <w:rFonts w:asciiTheme="minorHAnsi" w:hAnsiTheme="minorHAnsi" w:cstheme="minorHAnsi"/>
          <w:highlight w:val="cyan"/>
        </w:rPr>
        <w:t xml:space="preserve">if we don’t find a way to save ourselves, the collapse of human civilization is </w:t>
      </w:r>
      <w:r w:rsidRPr="00F56906">
        <w:rPr>
          <w:sz w:val="14"/>
          <w:szCs w:val="14"/>
        </w:rPr>
        <w:t>a</w:t>
      </w:r>
      <w:r w:rsidRPr="00F56906">
        <w:rPr>
          <w:rStyle w:val="Emphasis"/>
          <w:rFonts w:asciiTheme="minorHAnsi" w:hAnsiTheme="minorHAnsi" w:cstheme="minorHAnsi"/>
        </w:rPr>
        <w:t xml:space="preserve"> </w:t>
      </w:r>
      <w:r w:rsidRPr="00145F6C">
        <w:rPr>
          <w:rStyle w:val="Emphasis"/>
          <w:rFonts w:asciiTheme="minorHAnsi" w:hAnsiTheme="minorHAnsi" w:cstheme="minorHAnsi"/>
          <w:highlight w:val="cyan"/>
        </w:rPr>
        <w:t xml:space="preserve">real </w:t>
      </w:r>
      <w:r w:rsidRPr="00F56906">
        <w:rPr>
          <w:rStyle w:val="Emphasis"/>
          <w:rFonts w:asciiTheme="minorHAnsi" w:hAnsiTheme="minorHAnsi" w:cstheme="minorHAnsi"/>
        </w:rPr>
        <w:t>possibility</w:t>
      </w:r>
      <w:r w:rsidRPr="00145F6C">
        <w:rPr>
          <w:rStyle w:val="Emphasis"/>
          <w:rFonts w:asciiTheme="minorHAnsi" w:hAnsiTheme="minorHAnsi" w:cstheme="minorHAnsi"/>
          <w:highlight w:val="cyan"/>
        </w:rPr>
        <w:t>.</w:t>
      </w:r>
      <w:r w:rsidRPr="00E821EA">
        <w:rPr>
          <w:rFonts w:asciiTheme="minorHAnsi" w:hAnsiTheme="minorHAnsi" w:cstheme="minorHAnsi"/>
          <w:sz w:val="16"/>
        </w:rPr>
        <w:t xml:space="preserve"> The pressing question we now face is: </w:t>
      </w:r>
      <w:r w:rsidRPr="00E821EA">
        <w:rPr>
          <w:rStyle w:val="Emphasis"/>
          <w:rFonts w:asciiTheme="minorHAnsi" w:hAnsiTheme="minorHAnsi" w:cstheme="minorHAnsi"/>
        </w:rPr>
        <w:t>how are we going to save ourselves?</w:t>
      </w:r>
      <w:r w:rsidRPr="00E821EA">
        <w:rPr>
          <w:rFonts w:asciiTheme="minorHAnsi" w:hAnsiTheme="minorHAnsi" w:cstheme="minorHAnsi"/>
          <w:b/>
          <w:iCs/>
          <w:sz w:val="24"/>
          <w:szCs w:val="24"/>
          <w:u w:val="single"/>
        </w:rPr>
        <w:t xml:space="preserve"> </w:t>
      </w:r>
      <w:r w:rsidRPr="00E821EA">
        <w:rPr>
          <w:rFonts w:asciiTheme="minorHAnsi" w:hAnsiTheme="minorHAnsi" w:cstheme="minorHAnsi"/>
          <w:sz w:val="16"/>
        </w:rPr>
        <w:t xml:space="preserve">Revolution and Dual Power If capitalism will not be able to resolve the current encroaching climate crisis, </w:t>
      </w:r>
      <w:r w:rsidRPr="00E821EA">
        <w:rPr>
          <w:rFonts w:asciiTheme="minorHAnsi" w:hAnsiTheme="minorHAnsi" w:cstheme="minorHAnsi"/>
          <w:sz w:val="24"/>
          <w:szCs w:val="24"/>
          <w:u w:val="single"/>
        </w:rPr>
        <w:t>we must find a way to organize outside the confines of capitalist institutions, towards the end of overthrowing capitalism</w:t>
      </w:r>
      <w:r w:rsidRPr="00E821EA">
        <w:rPr>
          <w:rFonts w:asciiTheme="minorHAnsi" w:hAnsiTheme="minorHAnsi" w:cstheme="minorHAnsi"/>
          <w:sz w:val="16"/>
        </w:rPr>
        <w:t xml:space="preserve">. If the Democratic Socialists of America backed candidates cannot offer real anti-capitalist solutions through the capitalist state, we should be skeptical of the possibility for any socialist organization doing so. </w:t>
      </w:r>
      <w:r w:rsidRPr="00E821EA">
        <w:rPr>
          <w:rFonts w:asciiTheme="minorHAnsi" w:hAnsiTheme="minorHAnsi" w:cstheme="minorHAnsi"/>
          <w:sz w:val="24"/>
          <w:szCs w:val="24"/>
          <w:u w:val="single"/>
        </w:rPr>
        <w:t>The DSA is far larger and</w:t>
      </w:r>
      <w:r w:rsidRPr="00E821EA">
        <w:rPr>
          <w:rFonts w:asciiTheme="minorHAnsi" w:hAnsiTheme="minorHAnsi" w:cstheme="minorHAnsi"/>
          <w:sz w:val="16"/>
        </w:rPr>
        <w:t xml:space="preserve"> far more </w:t>
      </w:r>
      <w:r w:rsidRPr="00E821EA">
        <w:rPr>
          <w:rFonts w:asciiTheme="minorHAnsi" w:hAnsiTheme="minorHAnsi" w:cstheme="minorHAnsi"/>
          <w:sz w:val="24"/>
          <w:szCs w:val="24"/>
          <w:u w:val="single"/>
        </w:rPr>
        <w:t>well funded than any</w:t>
      </w:r>
      <w:r w:rsidRPr="00E821EA">
        <w:rPr>
          <w:rFonts w:asciiTheme="minorHAnsi" w:hAnsiTheme="minorHAnsi" w:cstheme="minorHAnsi"/>
          <w:sz w:val="16"/>
        </w:rPr>
        <w:t xml:space="preserve"> of the </w:t>
      </w:r>
      <w:r w:rsidRPr="00E821EA">
        <w:rPr>
          <w:rFonts w:asciiTheme="minorHAnsi" w:hAnsiTheme="minorHAnsi" w:cstheme="minorHAnsi"/>
          <w:sz w:val="24"/>
          <w:szCs w:val="24"/>
          <w:u w:val="single"/>
        </w:rPr>
        <w:t xml:space="preserve">other socialist organizations </w:t>
      </w:r>
      <w:r w:rsidRPr="00E821EA">
        <w:rPr>
          <w:rFonts w:asciiTheme="minorHAnsi" w:hAnsiTheme="minorHAnsi" w:cstheme="minorHAnsi"/>
          <w:sz w:val="16"/>
        </w:rPr>
        <w:t xml:space="preserve">in the United States, </w:t>
      </w:r>
      <w:r w:rsidRPr="00E821EA">
        <w:rPr>
          <w:rFonts w:asciiTheme="minorHAnsi" w:hAnsiTheme="minorHAnsi" w:cstheme="minorHAnsi"/>
          <w:sz w:val="24"/>
          <w:szCs w:val="24"/>
          <w:u w:val="single"/>
        </w:rPr>
        <w:t>and</w:t>
      </w:r>
      <w:r w:rsidRPr="00E821EA">
        <w:rPr>
          <w:rFonts w:asciiTheme="minorHAnsi" w:hAnsiTheme="minorHAnsi" w:cstheme="minorHAnsi"/>
          <w:sz w:val="16"/>
        </w:rPr>
        <w:t xml:space="preserve"> they have </w:t>
      </w:r>
      <w:r w:rsidRPr="00E821EA">
        <w:rPr>
          <w:rFonts w:asciiTheme="minorHAnsi" w:hAnsiTheme="minorHAnsi" w:cstheme="minorHAnsi"/>
          <w:sz w:val="24"/>
          <w:szCs w:val="24"/>
          <w:u w:val="single"/>
        </w:rPr>
        <w:t>failed to produce anything more revolutionary than the Green New Deal</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 xml:space="preserve">We have to abandon the idea that electoral strategy will be sufficient to resolve the underlying causes of this crisis within 12 years. </w:t>
      </w:r>
      <w:r w:rsidRPr="00E821EA">
        <w:rPr>
          <w:rFonts w:asciiTheme="minorHAnsi" w:hAnsiTheme="minorHAnsi" w:cstheme="minorHAnsi"/>
          <w:sz w:val="16"/>
        </w:rPr>
        <w:t xml:space="preserve">While many radicals call for revolution instead of reform, the </w:t>
      </w:r>
      <w:r w:rsidRPr="00E821EA">
        <w:rPr>
          <w:rFonts w:asciiTheme="minorHAnsi" w:hAnsiTheme="minorHAnsi" w:cstheme="minorHAnsi"/>
          <w:sz w:val="24"/>
          <w:szCs w:val="24"/>
          <w:u w:val="single"/>
        </w:rPr>
        <w:t>reformists</w:t>
      </w:r>
      <w:r w:rsidRPr="00E821EA">
        <w:rPr>
          <w:rFonts w:asciiTheme="minorHAnsi" w:hAnsiTheme="minorHAnsi" w:cstheme="minorHAnsi"/>
          <w:sz w:val="16"/>
        </w:rPr>
        <w:t xml:space="preserve"> often </w:t>
      </w:r>
      <w:r w:rsidRPr="00E821EA">
        <w:rPr>
          <w:rFonts w:asciiTheme="minorHAnsi" w:hAnsiTheme="minorHAnsi" w:cstheme="minorHAnsi"/>
          <w:sz w:val="24"/>
          <w:szCs w:val="24"/>
          <w:u w:val="single"/>
        </w:rPr>
        <w:t>raise the same response</w:t>
      </w:r>
      <w:r w:rsidRPr="00E821EA">
        <w:rPr>
          <w:rFonts w:asciiTheme="minorHAnsi" w:hAnsiTheme="minorHAnsi" w:cstheme="minorHAnsi"/>
          <w:sz w:val="16"/>
        </w:rPr>
        <w:t xml:space="preserve">: revolution is well and good, but </w:t>
      </w:r>
      <w:r w:rsidRPr="00E821EA">
        <w:rPr>
          <w:rFonts w:asciiTheme="minorHAnsi" w:hAnsiTheme="minorHAnsi" w:cstheme="minorHAnsi"/>
          <w:sz w:val="24"/>
          <w:szCs w:val="24"/>
          <w:u w:val="single"/>
        </w:rPr>
        <w:t>what are you going to do in the mean time?</w:t>
      </w:r>
      <w:r w:rsidRPr="00E821EA">
        <w:rPr>
          <w:rFonts w:asciiTheme="minorHAnsi" w:hAnsiTheme="minorHAnsi" w:cstheme="minorHAns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E821EA">
        <w:rPr>
          <w:rFonts w:asciiTheme="minorHAnsi" w:hAnsiTheme="minorHAnsi" w:cstheme="minorHAnsi"/>
          <w:sz w:val="24"/>
          <w:szCs w:val="24"/>
          <w:u w:val="single"/>
        </w:rPr>
        <w:t>we have much work to be done before a revolutionary strategy can be enacted.</w:t>
      </w:r>
      <w:r w:rsidRPr="00E821EA">
        <w:rPr>
          <w:rFonts w:asciiTheme="minorHAnsi" w:hAnsiTheme="minorHAnsi" w:cstheme="minorHAnsi"/>
          <w:sz w:val="16"/>
        </w:rPr>
        <w:t xml:space="preserve"> This is a hard truth, but it is true. Much of </w:t>
      </w:r>
      <w:r w:rsidRPr="00E821EA">
        <w:rPr>
          <w:rFonts w:asciiTheme="minorHAnsi" w:hAnsiTheme="minorHAnsi" w:cstheme="minorHAnsi"/>
          <w:sz w:val="24"/>
          <w:szCs w:val="24"/>
          <w:u w:val="single"/>
        </w:rPr>
        <w:t>the left has sought to ignore this truth by embracing adventurism and violent protest theatrics, in the</w:t>
      </w:r>
      <w:r w:rsidRPr="00E821EA">
        <w:rPr>
          <w:rFonts w:asciiTheme="minorHAnsi" w:hAnsiTheme="minorHAnsi" w:cstheme="minorHAnsi"/>
          <w:sz w:val="16"/>
        </w:rPr>
        <w:t xml:space="preserve"> vain </w:t>
      </w:r>
      <w:r w:rsidRPr="00E821EA">
        <w:rPr>
          <w:rFonts w:asciiTheme="minorHAnsi" w:hAnsiTheme="minorHAnsi" w:cstheme="minorHAnsi"/>
          <w:sz w:val="24"/>
          <w:szCs w:val="24"/>
          <w:u w:val="single"/>
        </w:rPr>
        <w:t>hope of sparking</w:t>
      </w:r>
      <w:r w:rsidRPr="00E821EA">
        <w:rPr>
          <w:rFonts w:asciiTheme="minorHAnsi" w:hAnsiTheme="minorHAnsi" w:cstheme="minorHAnsi"/>
          <w:sz w:val="16"/>
        </w:rPr>
        <w:t xml:space="preserve"> revolutionary </w:t>
      </w:r>
      <w:r w:rsidRPr="00E821EA">
        <w:rPr>
          <w:rFonts w:asciiTheme="minorHAnsi" w:hAnsiTheme="minorHAnsi" w:cstheme="minorHAnsi"/>
          <w:sz w:val="24"/>
          <w:szCs w:val="24"/>
          <w:u w:val="single"/>
        </w:rPr>
        <w:t>momentum</w:t>
      </w:r>
      <w:r w:rsidRPr="00E821EA">
        <w:rPr>
          <w:rFonts w:asciiTheme="minorHAnsi" w:hAnsiTheme="minorHAnsi" w:cstheme="minorHAnsi"/>
          <w:sz w:val="16"/>
        </w:rPr>
        <w:t xml:space="preserve"> which does not currently exist. </w:t>
      </w:r>
      <w:r w:rsidRPr="00E821EA">
        <w:rPr>
          <w:rFonts w:asciiTheme="minorHAnsi" w:hAnsiTheme="minorHAnsi" w:cstheme="minorHAnsi"/>
          <w:sz w:val="24"/>
          <w:szCs w:val="24"/>
          <w:u w:val="single"/>
        </w:rPr>
        <w:t xml:space="preserve">If this is the core strategy of the socialist left, </w:t>
      </w:r>
      <w:r w:rsidRPr="00E821EA">
        <w:rPr>
          <w:rStyle w:val="Emphasis"/>
          <w:rFonts w:asciiTheme="minorHAnsi" w:hAnsiTheme="minorHAnsi" w:cstheme="minorHAnsi"/>
        </w:rPr>
        <w:t>we will accomplish nothing in the next 12 years</w:t>
      </w:r>
      <w:r w:rsidRPr="00E821EA">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145F6C">
        <w:rPr>
          <w:rFonts w:asciiTheme="minorHAnsi" w:hAnsiTheme="minorHAnsi" w:cstheme="minorHAnsi"/>
          <w:sz w:val="24"/>
          <w:szCs w:val="24"/>
          <w:highlight w:val="cyan"/>
          <w:u w:val="single"/>
        </w:rPr>
        <w:t>We must</w:t>
      </w:r>
      <w:r w:rsidRPr="00E821EA">
        <w:rPr>
          <w:rFonts w:asciiTheme="minorHAnsi" w:hAnsiTheme="minorHAnsi" w:cstheme="minorHAnsi"/>
          <w:sz w:val="16"/>
        </w:rPr>
        <w:t xml:space="preserve"> instead, </w:t>
      </w:r>
      <w:r w:rsidRPr="00145F6C">
        <w:rPr>
          <w:rFonts w:asciiTheme="minorHAnsi" w:hAnsiTheme="minorHAnsi" w:cstheme="minorHAnsi"/>
          <w:sz w:val="24"/>
          <w:szCs w:val="24"/>
          <w:highlight w:val="cyan"/>
          <w:u w:val="single"/>
        </w:rPr>
        <w:t>build a movement</w:t>
      </w:r>
      <w:r w:rsidRPr="00E821EA">
        <w:rPr>
          <w:rFonts w:asciiTheme="minorHAnsi" w:hAnsiTheme="minorHAnsi" w:cstheme="minorHAnsi"/>
          <w:sz w:val="16"/>
        </w:rPr>
        <w:t xml:space="preserve">, and </w:t>
      </w:r>
      <w:r w:rsidRPr="00145F6C">
        <w:rPr>
          <w:rFonts w:asciiTheme="minorHAnsi" w:hAnsiTheme="minorHAnsi" w:cstheme="minorHAnsi"/>
          <w:sz w:val="24"/>
          <w:szCs w:val="24"/>
          <w:highlight w:val="cyan"/>
          <w:u w:val="single"/>
        </w:rPr>
        <w:t>with</w:t>
      </w:r>
      <w:r w:rsidRPr="00E821EA">
        <w:rPr>
          <w:rFonts w:asciiTheme="minorHAnsi" w:hAnsiTheme="minorHAnsi" w:cstheme="minorHAnsi"/>
          <w:sz w:val="16"/>
        </w:rPr>
        <w:t xml:space="preserve"> it we must build </w:t>
      </w:r>
      <w:r w:rsidRPr="00145F6C">
        <w:rPr>
          <w:rStyle w:val="Emphasis"/>
          <w:highlight w:val="cyan"/>
        </w:rPr>
        <w:t>infrastructure</w:t>
      </w:r>
      <w:r w:rsidRPr="00145F6C">
        <w:rPr>
          <w:rFonts w:asciiTheme="minorHAnsi" w:hAnsiTheme="minorHAnsi" w:cstheme="minorHAnsi"/>
          <w:sz w:val="24"/>
          <w:szCs w:val="24"/>
          <w:highlight w:val="cyan"/>
          <w:u w:val="single"/>
        </w:rPr>
        <w:t xml:space="preserve"> which </w:t>
      </w:r>
      <w:r w:rsidRPr="00145F6C">
        <w:rPr>
          <w:rStyle w:val="Emphasis"/>
          <w:highlight w:val="cyan"/>
        </w:rPr>
        <w:t>can survive revolution</w:t>
      </w:r>
      <w:r w:rsidRPr="00E821EA">
        <w:rPr>
          <w:rFonts w:asciiTheme="minorHAnsi" w:hAnsiTheme="minorHAnsi" w:cstheme="minorHAnsi"/>
          <w:sz w:val="24"/>
          <w:szCs w:val="24"/>
          <w:u w:val="single"/>
        </w:rPr>
        <w:t xml:space="preserve"> and provide a framework for socialist development</w:t>
      </w:r>
      <w:r w:rsidRPr="00E821EA">
        <w:rPr>
          <w:rFonts w:asciiTheme="minorHAnsi" w:hAnsiTheme="minorHAnsi" w:cstheme="minorHAnsi"/>
          <w:sz w:val="16"/>
        </w:rPr>
        <w:t xml:space="preserve">. </w:t>
      </w:r>
      <w:r w:rsidRPr="00145F6C">
        <w:rPr>
          <w:rFonts w:asciiTheme="minorHAnsi" w:hAnsiTheme="minorHAnsi" w:cstheme="minorHAnsi"/>
          <w:sz w:val="24"/>
          <w:szCs w:val="24"/>
          <w:highlight w:val="cyan"/>
          <w:u w:val="single"/>
        </w:rPr>
        <w:t>Dual power</w:t>
      </w:r>
      <w:r w:rsidRPr="00E821EA">
        <w:rPr>
          <w:rFonts w:asciiTheme="minorHAnsi" w:hAnsiTheme="minorHAnsi" w:cstheme="minorHAnsi"/>
          <w:sz w:val="24"/>
          <w:szCs w:val="24"/>
          <w:u w:val="single"/>
        </w:rPr>
        <w:t xml:space="preserve"> is tooled towards this project best. </w:t>
      </w:r>
      <w:r w:rsidRPr="00E821EA">
        <w:rPr>
          <w:rFonts w:asciiTheme="minorHAnsi" w:hAnsiTheme="minorHAnsi" w:cstheme="minorHAnsi"/>
          <w:b/>
          <w:iCs/>
          <w:sz w:val="24"/>
          <w:szCs w:val="24"/>
          <w:u w:val="single"/>
        </w:rPr>
        <w:t xml:space="preserve">The </w:t>
      </w:r>
      <w:r w:rsidRPr="00E821EA">
        <w:rPr>
          <w:rStyle w:val="Emphasis"/>
          <w:rFonts w:asciiTheme="minorHAnsi" w:hAnsiTheme="minorHAnsi" w:cstheme="minorHAnsi"/>
        </w:rPr>
        <w:t>Marxist Center</w:t>
      </w:r>
      <w:r w:rsidRPr="00E821EA">
        <w:rPr>
          <w:rFonts w:asciiTheme="minorHAnsi" w:hAnsiTheme="minorHAnsi" w:cstheme="minorHAnsi"/>
          <w:sz w:val="24"/>
          <w:szCs w:val="24"/>
          <w:u w:val="single"/>
        </w:rPr>
        <w:t xml:space="preserve"> network has done an impressive amount of work developing socialist institutions across the US</w:t>
      </w:r>
      <w:r w:rsidRPr="00E821EA">
        <w:rPr>
          <w:rFonts w:asciiTheme="minorHAnsi" w:hAnsiTheme="minorHAnsi" w:cstheme="minorHAnsi"/>
          <w:sz w:val="16"/>
        </w:rPr>
        <w:t xml:space="preserve">, largely </w:t>
      </w:r>
      <w:r w:rsidRPr="00145F6C">
        <w:rPr>
          <w:rFonts w:asciiTheme="minorHAnsi" w:hAnsiTheme="minorHAnsi" w:cstheme="minorHAnsi"/>
          <w:sz w:val="24"/>
          <w:szCs w:val="24"/>
          <w:highlight w:val="cyan"/>
          <w:u w:val="single"/>
        </w:rPr>
        <w:t xml:space="preserve">through </w:t>
      </w:r>
      <w:r w:rsidRPr="00E821EA">
        <w:rPr>
          <w:rStyle w:val="Emphasis"/>
          <w:rFonts w:asciiTheme="minorHAnsi" w:hAnsiTheme="minorHAnsi" w:cstheme="minorHAnsi"/>
        </w:rPr>
        <w:t xml:space="preserve">tenants </w:t>
      </w:r>
      <w:r w:rsidRPr="00145F6C">
        <w:rPr>
          <w:rStyle w:val="Emphasis"/>
          <w:rFonts w:asciiTheme="minorHAnsi" w:hAnsiTheme="minorHAnsi" w:cstheme="minorHAnsi"/>
          <w:highlight w:val="cyan"/>
        </w:rPr>
        <w:t>organizing</w:t>
      </w:r>
      <w:r w:rsidRPr="00E821EA">
        <w:rPr>
          <w:rFonts w:asciiTheme="minorHAnsi" w:hAnsiTheme="minorHAnsi" w:cstheme="minorHAnsi"/>
          <w:sz w:val="24"/>
          <w:szCs w:val="24"/>
          <w:u w:val="single"/>
        </w:rPr>
        <w:t xml:space="preserve"> </w:t>
      </w:r>
      <w:r w:rsidRPr="00145F6C">
        <w:rPr>
          <w:rStyle w:val="Emphasis"/>
          <w:rFonts w:asciiTheme="minorHAnsi" w:hAnsiTheme="minorHAnsi" w:cstheme="minorHAnsi"/>
          <w:highlight w:val="cyan"/>
        </w:rPr>
        <w:t>and serve the people programs</w:t>
      </w:r>
      <w:r w:rsidRPr="00145F6C">
        <w:rPr>
          <w:rFonts w:asciiTheme="minorHAnsi" w:hAnsiTheme="minorHAnsi" w:cstheme="minorHAnsi"/>
          <w:sz w:val="16"/>
          <w:highlight w:val="cyan"/>
        </w:rPr>
        <w:t>.</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left wing factions within the DSA</w:t>
      </w:r>
      <w:r w:rsidRPr="00E821EA">
        <w:rPr>
          <w:rFonts w:asciiTheme="minorHAnsi" w:hAnsiTheme="minorHAnsi" w:cstheme="minorHAnsi"/>
          <w:sz w:val="16"/>
        </w:rPr>
        <w:t xml:space="preserve"> itself have also begun to </w:t>
      </w:r>
      <w:r w:rsidRPr="00E821EA">
        <w:rPr>
          <w:rFonts w:asciiTheme="minorHAnsi" w:hAnsiTheme="minorHAnsi" w:cstheme="minorHAnsi"/>
          <w:sz w:val="24"/>
          <w:szCs w:val="24"/>
          <w:u w:val="single"/>
        </w:rPr>
        <w:t xml:space="preserve">develop </w:t>
      </w:r>
      <w:r w:rsidRPr="00E821EA">
        <w:rPr>
          <w:rStyle w:val="Emphasis"/>
          <w:rFonts w:asciiTheme="minorHAnsi" w:hAnsiTheme="minorHAnsi" w:cstheme="minorHAnsi"/>
        </w:rPr>
        <w:t>mutual aid programs</w:t>
      </w:r>
      <w:r w:rsidRPr="00E821EA">
        <w:rPr>
          <w:rFonts w:asciiTheme="minorHAnsi" w:hAnsiTheme="minorHAnsi" w:cstheme="minorHAnsi"/>
          <w:sz w:val="24"/>
          <w:szCs w:val="24"/>
          <w:u w:val="single"/>
        </w:rPr>
        <w:t xml:space="preserve"> that </w:t>
      </w:r>
      <w:r w:rsidRPr="00145F6C">
        <w:rPr>
          <w:rFonts w:asciiTheme="minorHAnsi" w:hAnsiTheme="minorHAnsi" w:cstheme="minorHAnsi"/>
          <w:sz w:val="24"/>
          <w:szCs w:val="24"/>
          <w:highlight w:val="cyan"/>
          <w:u w:val="single"/>
        </w:rPr>
        <w:t>could be useful</w:t>
      </w:r>
      <w:r w:rsidRPr="00E821EA">
        <w:rPr>
          <w:rFonts w:asciiTheme="minorHAnsi" w:hAnsiTheme="minorHAnsi" w:cstheme="minorHAnsi"/>
          <w:sz w:val="24"/>
          <w:szCs w:val="24"/>
          <w:u w:val="single"/>
        </w:rPr>
        <w:t xml:space="preserve"> for dual power strategy</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 xml:space="preserve">At the same time, </w:t>
      </w:r>
      <w:r w:rsidRPr="00145F6C">
        <w:rPr>
          <w:rStyle w:val="Emphasis"/>
          <w:rFonts w:asciiTheme="minorHAnsi" w:hAnsiTheme="minorHAnsi" w:cstheme="minorHAnsi"/>
          <w:highlight w:val="cyan"/>
        </w:rPr>
        <w:t>mutual aid is not enough</w:t>
      </w:r>
      <w:r w:rsidRPr="00E821EA">
        <w:rPr>
          <w:rFonts w:asciiTheme="minorHAnsi" w:hAnsiTheme="minorHAnsi" w:cstheme="minorHAnsi"/>
          <w:sz w:val="24"/>
          <w:szCs w:val="24"/>
          <w:u w:val="single"/>
        </w:rPr>
        <w:t>. We cannot simply build these institutions as a reform to make capitalism more survivable.</w:t>
      </w:r>
      <w:r w:rsidRPr="00E821EA">
        <w:rPr>
          <w:rFonts w:asciiTheme="minorHAnsi" w:hAnsiTheme="minorHAnsi" w:cstheme="minorHAnsi"/>
          <w:sz w:val="16"/>
        </w:rPr>
        <w:t xml:space="preserve"> Rather, </w:t>
      </w:r>
      <w:r w:rsidRPr="00145F6C">
        <w:rPr>
          <w:rFonts w:asciiTheme="minorHAnsi" w:hAnsiTheme="minorHAnsi" w:cstheme="minorHAnsi"/>
          <w:sz w:val="24"/>
          <w:szCs w:val="24"/>
          <w:highlight w:val="cyan"/>
          <w:u w:val="single"/>
        </w:rPr>
        <w:t>we must make</w:t>
      </w:r>
      <w:r w:rsidRPr="00E821EA">
        <w:rPr>
          <w:rFonts w:asciiTheme="minorHAnsi" w:hAnsiTheme="minorHAnsi" w:cstheme="minorHAnsi"/>
          <w:sz w:val="24"/>
          <w:szCs w:val="24"/>
          <w:u w:val="single"/>
        </w:rPr>
        <w:t xml:space="preserve"> these </w:t>
      </w:r>
      <w:r w:rsidRPr="00145F6C">
        <w:rPr>
          <w:rFonts w:asciiTheme="minorHAnsi" w:hAnsiTheme="minorHAnsi" w:cstheme="minorHAnsi"/>
          <w:sz w:val="24"/>
          <w:szCs w:val="24"/>
          <w:highlight w:val="cyan"/>
          <w:u w:val="single"/>
        </w:rPr>
        <w:t xml:space="preserve">institutions part of a </w:t>
      </w:r>
      <w:r w:rsidRPr="00145F6C">
        <w:rPr>
          <w:rStyle w:val="Emphasis"/>
          <w:rFonts w:asciiTheme="minorHAnsi" w:hAnsiTheme="minorHAnsi" w:cstheme="minorHAnsi"/>
          <w:highlight w:val="cyan"/>
        </w:rPr>
        <w:t>broader revolutionary movement</w:t>
      </w:r>
      <w:r w:rsidRPr="00E821EA">
        <w:rPr>
          <w:rFonts w:asciiTheme="minorHAnsi" w:hAnsiTheme="minorHAnsi" w:cstheme="minorHAnsi"/>
          <w:sz w:val="24"/>
          <w:szCs w:val="24"/>
          <w:u w:val="single"/>
        </w:rPr>
        <w:t xml:space="preserve"> and</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they ought to function as a material prefiguration to a socialist society and economy</w:t>
      </w:r>
      <w:r w:rsidRPr="00E821EA">
        <w:rPr>
          <w:rFonts w:asciiTheme="minorHAnsi" w:hAnsiTheme="minorHAnsi" w:cstheme="minorHAnsi"/>
          <w:sz w:val="16"/>
        </w:rPr>
        <w:t xml:space="preserve">. The institutions we build as </w:t>
      </w:r>
      <w:r w:rsidRPr="00E821EA">
        <w:rPr>
          <w:rFonts w:asciiTheme="minorHAnsi" w:hAnsiTheme="minorHAnsi" w:cstheme="minorHAnsi"/>
          <w:sz w:val="24"/>
          <w:szCs w:val="24"/>
          <w:u w:val="single"/>
        </w:rPr>
        <w:t xml:space="preserve">dual power outside the capitalist state today ought to be structured towards revolutionary ends, such that they will someday function as the early institutions of a revolutionary socialist society. </w:t>
      </w:r>
      <w:r w:rsidRPr="00E821EA">
        <w:rPr>
          <w:rFonts w:asciiTheme="minorHAnsi" w:hAnsiTheme="minorHAnsi" w:cstheme="minorHAnsi"/>
          <w:sz w:val="16"/>
        </w:rPr>
        <w:t xml:space="preserve">To accomplish this goal, </w:t>
      </w:r>
      <w:r w:rsidRPr="00145F6C">
        <w:rPr>
          <w:rFonts w:asciiTheme="minorHAnsi" w:hAnsiTheme="minorHAnsi" w:cstheme="minorHAnsi"/>
          <w:sz w:val="24"/>
          <w:szCs w:val="24"/>
          <w:highlight w:val="cyan"/>
          <w:u w:val="single"/>
        </w:rPr>
        <w:t>we cannot</w:t>
      </w:r>
      <w:r w:rsidRPr="00E821EA">
        <w:rPr>
          <w:rFonts w:asciiTheme="minorHAnsi" w:hAnsiTheme="minorHAnsi" w:cstheme="minorHAnsi"/>
          <w:sz w:val="24"/>
          <w:szCs w:val="24"/>
          <w:u w:val="single"/>
        </w:rPr>
        <w:t xml:space="preserve"> simply </w:t>
      </w:r>
      <w:r w:rsidRPr="00145F6C">
        <w:rPr>
          <w:rFonts w:asciiTheme="minorHAnsi" w:hAnsiTheme="minorHAnsi" w:cstheme="minorHAnsi"/>
          <w:sz w:val="24"/>
          <w:szCs w:val="24"/>
          <w:highlight w:val="cyan"/>
          <w:u w:val="single"/>
        </w:rPr>
        <w:t>declare these</w:t>
      </w:r>
      <w:r w:rsidRPr="00E821EA">
        <w:rPr>
          <w:rFonts w:asciiTheme="minorHAnsi" w:hAnsiTheme="minorHAnsi" w:cstheme="minorHAnsi"/>
          <w:sz w:val="24"/>
          <w:szCs w:val="24"/>
          <w:u w:val="single"/>
        </w:rPr>
        <w:t xml:space="preserve"> </w:t>
      </w:r>
      <w:r w:rsidRPr="00145F6C">
        <w:rPr>
          <w:rFonts w:asciiTheme="minorHAnsi" w:hAnsiTheme="minorHAnsi" w:cstheme="minorHAnsi"/>
          <w:sz w:val="24"/>
          <w:szCs w:val="24"/>
          <w:highlight w:val="cyan"/>
          <w:u w:val="single"/>
        </w:rPr>
        <w:t xml:space="preserve">institutions </w:t>
      </w:r>
      <w:r w:rsidRPr="00E821EA">
        <w:rPr>
          <w:rFonts w:asciiTheme="minorHAnsi" w:hAnsiTheme="minorHAnsi" w:cstheme="minorHAnsi"/>
          <w:sz w:val="24"/>
          <w:szCs w:val="24"/>
          <w:u w:val="single"/>
        </w:rPr>
        <w:t xml:space="preserve">to be </w:t>
      </w:r>
      <w:r w:rsidRPr="00145F6C">
        <w:rPr>
          <w:rFonts w:asciiTheme="minorHAnsi" w:hAnsiTheme="minorHAnsi" w:cstheme="minorHAnsi"/>
          <w:sz w:val="24"/>
          <w:szCs w:val="24"/>
          <w:highlight w:val="cyan"/>
          <w:u w:val="single"/>
        </w:rPr>
        <w:t>revolutionary</w:t>
      </w:r>
      <w:r w:rsidRPr="00E821EA">
        <w:rPr>
          <w:rFonts w:asciiTheme="minorHAnsi" w:hAnsiTheme="minorHAnsi" w:cstheme="minorHAnsi"/>
          <w:sz w:val="16"/>
        </w:rPr>
        <w:t xml:space="preserve">. Rather </w:t>
      </w:r>
      <w:r w:rsidRPr="00145F6C">
        <w:rPr>
          <w:rStyle w:val="Emphasis"/>
          <w:rFonts w:asciiTheme="minorHAnsi" w:hAnsiTheme="minorHAnsi" w:cstheme="minorHAnsi"/>
          <w:highlight w:val="cyan"/>
        </w:rPr>
        <w:t>they</w:t>
      </w:r>
      <w:r w:rsidRPr="00E821EA">
        <w:rPr>
          <w:rStyle w:val="Emphasis"/>
          <w:rFonts w:asciiTheme="minorHAnsi" w:hAnsiTheme="minorHAnsi" w:cstheme="minorHAnsi"/>
        </w:rPr>
        <w:t xml:space="preserve"> </w:t>
      </w:r>
      <w:r w:rsidRPr="00145F6C">
        <w:rPr>
          <w:rStyle w:val="Emphasis"/>
          <w:rFonts w:asciiTheme="minorHAnsi" w:hAnsiTheme="minorHAnsi" w:cstheme="minorHAnsi"/>
          <w:highlight w:val="cyan"/>
        </w:rPr>
        <w:t>have to be linked together through an</w:t>
      </w:r>
      <w:r w:rsidRPr="00E821EA">
        <w:rPr>
          <w:rStyle w:val="Emphasis"/>
          <w:rFonts w:asciiTheme="minorHAnsi" w:hAnsiTheme="minorHAnsi" w:cstheme="minorHAnsi"/>
        </w:rPr>
        <w:t xml:space="preserve"> </w:t>
      </w:r>
      <w:r w:rsidRPr="00145F6C">
        <w:rPr>
          <w:rStyle w:val="Emphasis"/>
          <w:rFonts w:asciiTheme="minorHAnsi" w:hAnsiTheme="minorHAnsi" w:cstheme="minorHAnsi"/>
          <w:highlight w:val="cyan"/>
        </w:rPr>
        <w:t>actual</w:t>
      </w:r>
      <w:r w:rsidRPr="00E821EA">
        <w:rPr>
          <w:rStyle w:val="Emphasis"/>
          <w:rFonts w:asciiTheme="minorHAnsi" w:hAnsiTheme="minorHAnsi" w:cstheme="minorHAnsi"/>
        </w:rPr>
        <w:t xml:space="preserve"> revolutionary </w:t>
      </w:r>
      <w:r w:rsidRPr="00145F6C">
        <w:rPr>
          <w:rStyle w:val="Emphasis"/>
          <w:rFonts w:asciiTheme="minorHAnsi" w:hAnsiTheme="minorHAnsi" w:cstheme="minorHAnsi"/>
          <w:highlight w:val="cyan"/>
        </w:rPr>
        <w:t>movement working towards revolutionary ends</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 xml:space="preserve">This means that dual power institutions cannot exist as ends in and of themselves, nor can </w:t>
      </w:r>
      <w:r w:rsidRPr="00145F6C">
        <w:rPr>
          <w:rStyle w:val="Emphasis"/>
          <w:rFonts w:asciiTheme="minorHAnsi" w:hAnsiTheme="minorHAnsi" w:cstheme="minorHAnsi"/>
          <w:highlight w:val="cyan"/>
        </w:rPr>
        <w:t>abstract notions of mutual aid</w:t>
      </w:r>
      <w:r w:rsidRPr="00145F6C">
        <w:rPr>
          <w:rFonts w:asciiTheme="minorHAnsi" w:hAnsiTheme="minorHAnsi" w:cstheme="minorHAnsi"/>
          <w:b/>
          <w:bCs/>
          <w:sz w:val="24"/>
          <w:szCs w:val="24"/>
          <w:highlight w:val="cyan"/>
          <w:u w:val="single"/>
        </w:rPr>
        <w:t xml:space="preserve"> </w:t>
      </w:r>
      <w:r w:rsidRPr="00145F6C">
        <w:rPr>
          <w:rFonts w:asciiTheme="minorHAnsi" w:hAnsiTheme="minorHAnsi" w:cstheme="minorHAnsi"/>
          <w:sz w:val="24"/>
          <w:szCs w:val="24"/>
          <w:highlight w:val="cyan"/>
          <w:u w:val="single"/>
        </w:rPr>
        <w:t xml:space="preserve">cannot </w:t>
      </w:r>
      <w:r w:rsidRPr="00323F09">
        <w:rPr>
          <w:rFonts w:asciiTheme="minorHAnsi" w:hAnsiTheme="minorHAnsi" w:cstheme="minorHAnsi"/>
          <w:sz w:val="24"/>
          <w:szCs w:val="24"/>
          <w:u w:val="single"/>
        </w:rPr>
        <w:t>be conceptualized as</w:t>
      </w:r>
      <w:r w:rsidRPr="00E821EA">
        <w:rPr>
          <w:rFonts w:asciiTheme="minorHAnsi" w:hAnsiTheme="minorHAnsi" w:cstheme="minorHAnsi"/>
          <w:sz w:val="24"/>
          <w:szCs w:val="24"/>
          <w:u w:val="single"/>
        </w:rPr>
        <w:t xml:space="preserve"> an end in itself</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 xml:space="preserve">The explicit purpose of these institutions has to be to </w:t>
      </w:r>
      <w:r w:rsidRPr="00145F6C">
        <w:rPr>
          <w:rStyle w:val="Emphasis"/>
          <w:rFonts w:asciiTheme="minorHAnsi" w:hAnsiTheme="minorHAnsi" w:cstheme="minorHAnsi"/>
          <w:highlight w:val="cyan"/>
        </w:rPr>
        <w:t>radicalize</w:t>
      </w:r>
      <w:r w:rsidRPr="00145F6C">
        <w:rPr>
          <w:rFonts w:asciiTheme="minorHAnsi" w:hAnsiTheme="minorHAnsi" w:cstheme="minorHAnsi"/>
          <w:sz w:val="24"/>
          <w:szCs w:val="24"/>
          <w:highlight w:val="cyan"/>
          <w:u w:val="single"/>
        </w:rPr>
        <w:t xml:space="preserve"> the masses through meeting their needs</w:t>
      </w:r>
      <w:r w:rsidRPr="00E821EA">
        <w:rPr>
          <w:rFonts w:asciiTheme="minorHAnsi" w:hAnsiTheme="minorHAnsi" w:cstheme="minorHAnsi"/>
          <w:sz w:val="24"/>
          <w:szCs w:val="24"/>
          <w:u w:val="single"/>
        </w:rPr>
        <w:t xml:space="preserve">, and providing an infrastructure for a socialist movement to meet </w:t>
      </w:r>
      <w:r w:rsidRPr="00E821EA">
        <w:rPr>
          <w:rStyle w:val="Emphasis"/>
          <w:rFonts w:asciiTheme="minorHAnsi" w:hAnsiTheme="minorHAnsi" w:cstheme="minorHAnsi"/>
        </w:rPr>
        <w:t>the needs of</w:t>
      </w:r>
      <w:r w:rsidRPr="00E821EA">
        <w:rPr>
          <w:rFonts w:asciiTheme="minorHAnsi" w:hAnsiTheme="minorHAnsi" w:cstheme="minorHAnsi"/>
          <w:sz w:val="24"/>
          <w:szCs w:val="24"/>
          <w:u w:val="single"/>
        </w:rPr>
        <w:t xml:space="preserve"> its members and the </w:t>
      </w:r>
      <w:r w:rsidRPr="00E821EA">
        <w:rPr>
          <w:rStyle w:val="Emphasis"/>
          <w:rFonts w:asciiTheme="minorHAnsi" w:hAnsiTheme="minorHAnsi" w:cstheme="minorHAnsi"/>
        </w:rPr>
        <w:t>communities</w:t>
      </w:r>
      <w:r w:rsidRPr="00E821EA">
        <w:rPr>
          <w:rFonts w:asciiTheme="minorHAnsi" w:hAnsiTheme="minorHAnsi" w:cstheme="minorHAnsi"/>
          <w:sz w:val="24"/>
          <w:szCs w:val="24"/>
          <w:u w:val="single"/>
        </w:rPr>
        <w:t xml:space="preserve"> in which it operates. </w:t>
      </w:r>
      <w:r w:rsidRPr="00E821EA">
        <w:rPr>
          <w:rStyle w:val="Emphasis"/>
          <w:rFonts w:asciiTheme="minorHAnsi" w:hAnsiTheme="minorHAnsi" w:cstheme="minorHAnsi"/>
        </w:rPr>
        <w:t>Revolutionary</w:t>
      </w:r>
      <w:r w:rsidRPr="00E821EA">
        <w:rPr>
          <w:rFonts w:asciiTheme="minorHAnsi" w:hAnsiTheme="minorHAnsi" w:cstheme="minorHAnsi"/>
          <w:b/>
          <w:iCs/>
          <w:sz w:val="24"/>
          <w:szCs w:val="24"/>
          <w:u w:val="single"/>
        </w:rPr>
        <w:t xml:space="preserve"> </w:t>
      </w:r>
      <w:r w:rsidRPr="00145F6C">
        <w:rPr>
          <w:rStyle w:val="Emphasis"/>
          <w:rFonts w:asciiTheme="minorHAnsi" w:hAnsiTheme="minorHAnsi" w:cstheme="minorHAnsi"/>
          <w:highlight w:val="cyan"/>
        </w:rPr>
        <w:t>institutions</w:t>
      </w:r>
      <w:r w:rsidRPr="00E821EA">
        <w:rPr>
          <w:rFonts w:asciiTheme="minorHAnsi" w:hAnsiTheme="minorHAnsi" w:cstheme="minorHAnsi"/>
          <w:sz w:val="24"/>
          <w:szCs w:val="24"/>
          <w:u w:val="single"/>
        </w:rPr>
        <w:t xml:space="preserve"> that </w:t>
      </w:r>
      <w:r w:rsidRPr="00E821EA">
        <w:rPr>
          <w:rStyle w:val="Emphasis"/>
          <w:rFonts w:asciiTheme="minorHAnsi" w:hAnsiTheme="minorHAnsi" w:cstheme="minorHAnsi"/>
        </w:rPr>
        <w:t xml:space="preserve">can </w:t>
      </w:r>
      <w:r w:rsidRPr="00145F6C">
        <w:rPr>
          <w:rStyle w:val="Emphasis"/>
          <w:rFonts w:asciiTheme="minorHAnsi" w:hAnsiTheme="minorHAnsi" w:cstheme="minorHAnsi"/>
          <w:highlight w:val="cyan"/>
        </w:rPr>
        <w:t>provide</w:t>
      </w:r>
      <w:r w:rsidRPr="00E821EA">
        <w:rPr>
          <w:rStyle w:val="Emphasis"/>
          <w:rFonts w:asciiTheme="minorHAnsi" w:hAnsiTheme="minorHAnsi" w:cstheme="minorHAnsi"/>
        </w:rPr>
        <w:t xml:space="preserve"> food, housing</w:t>
      </w:r>
      <w:r w:rsidRPr="00E821EA">
        <w:rPr>
          <w:rFonts w:asciiTheme="minorHAnsi" w:hAnsiTheme="minorHAnsi" w:cstheme="minorHAnsi"/>
          <w:sz w:val="24"/>
          <w:szCs w:val="24"/>
          <w:u w:val="single"/>
        </w:rPr>
        <w:t xml:space="preserve">, and other </w:t>
      </w:r>
      <w:r w:rsidRPr="00145F6C">
        <w:rPr>
          <w:rFonts w:asciiTheme="minorHAnsi" w:hAnsiTheme="minorHAnsi" w:cstheme="minorHAnsi"/>
          <w:sz w:val="24"/>
          <w:szCs w:val="24"/>
          <w:highlight w:val="cyan"/>
          <w:u w:val="single"/>
        </w:rPr>
        <w:t>needs</w:t>
      </w:r>
      <w:r w:rsidRPr="00E821EA">
        <w:rPr>
          <w:rFonts w:asciiTheme="minorHAnsi" w:hAnsiTheme="minorHAnsi" w:cstheme="minorHAnsi"/>
          <w:sz w:val="24"/>
          <w:szCs w:val="24"/>
          <w:u w:val="single"/>
        </w:rPr>
        <w:t xml:space="preserve"> for a revolutionary movement will be </w:t>
      </w:r>
      <w:r w:rsidRPr="00145F6C">
        <w:rPr>
          <w:rFonts w:asciiTheme="minorHAnsi" w:hAnsiTheme="minorHAnsi" w:cstheme="minorHAnsi"/>
          <w:sz w:val="24"/>
          <w:szCs w:val="24"/>
          <w:highlight w:val="cyan"/>
          <w:u w:val="single"/>
        </w:rPr>
        <w:t xml:space="preserve">crucial for </w:t>
      </w:r>
      <w:r w:rsidRPr="00145F6C">
        <w:rPr>
          <w:rStyle w:val="Emphasis"/>
          <w:rFonts w:asciiTheme="minorHAnsi" w:hAnsiTheme="minorHAnsi" w:cstheme="minorHAnsi"/>
          <w:highlight w:val="cyan"/>
        </w:rPr>
        <w:t>building a base</w:t>
      </w:r>
      <w:r w:rsidRPr="00E821EA">
        <w:rPr>
          <w:rFonts w:asciiTheme="minorHAnsi" w:hAnsiTheme="minorHAnsi" w:cstheme="minorHAnsi"/>
          <w:sz w:val="16"/>
        </w:rPr>
        <w:t xml:space="preserve"> among the masses </w:t>
      </w:r>
      <w:r w:rsidRPr="00E821EA">
        <w:rPr>
          <w:rFonts w:asciiTheme="minorHAnsi" w:hAnsiTheme="minorHAnsi" w:cstheme="minorHAnsi"/>
          <w:sz w:val="24"/>
          <w:szCs w:val="24"/>
          <w:u w:val="single"/>
        </w:rPr>
        <w:t>and</w:t>
      </w:r>
      <w:r w:rsidRPr="00E821EA">
        <w:rPr>
          <w:rFonts w:asciiTheme="minorHAnsi" w:hAnsiTheme="minorHAnsi" w:cstheme="minorHAnsi"/>
          <w:sz w:val="16"/>
        </w:rPr>
        <w:t xml:space="preserve"> for </w:t>
      </w:r>
      <w:r w:rsidRPr="00E821EA">
        <w:rPr>
          <w:rFonts w:asciiTheme="minorHAnsi" w:hAnsiTheme="minorHAnsi" w:cstheme="minorHAnsi"/>
          <w:sz w:val="24"/>
          <w:szCs w:val="24"/>
          <w:u w:val="single"/>
        </w:rPr>
        <w:t>constructing</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 xml:space="preserve">beginnings of a socialist infrastructure for when we </w:t>
      </w:r>
      <w:r w:rsidRPr="00E821EA">
        <w:rPr>
          <w:rFonts w:asciiTheme="minorHAnsi" w:hAnsiTheme="minorHAnsi" w:cstheme="minorHAnsi"/>
          <w:sz w:val="16"/>
        </w:rPr>
        <w:t xml:space="preserve">eventually </w:t>
      </w:r>
      <w:r w:rsidRPr="00E821EA">
        <w:rPr>
          <w:rFonts w:asciiTheme="minorHAnsi" w:hAnsiTheme="minorHAnsi" w:cstheme="minorHAnsi"/>
          <w:sz w:val="24"/>
          <w:szCs w:val="24"/>
          <w:u w:val="single"/>
        </w:rPr>
        <w:t>engage in revolutionary struggle.</w:t>
      </w:r>
      <w:r w:rsidRPr="00E821EA">
        <w:rPr>
          <w:rFonts w:asciiTheme="minorHAnsi" w:hAnsiTheme="minorHAnsi" w:cstheme="minorHAnsi"/>
          <w:sz w:val="16"/>
        </w:rPr>
        <w:t xml:space="preserve"> </w:t>
      </w:r>
    </w:p>
    <w:p w14:paraId="63E0F99F" w14:textId="77777777" w:rsidR="00296EC7" w:rsidRPr="00E821EA" w:rsidRDefault="00296EC7" w:rsidP="00296EC7">
      <w:pPr>
        <w:pStyle w:val="Heading4"/>
        <w:rPr>
          <w:rFonts w:asciiTheme="minorHAnsi" w:hAnsiTheme="minorHAnsi" w:cstheme="minorHAnsi"/>
          <w:b w:val="0"/>
          <w:bCs/>
          <w:u w:val="single"/>
        </w:rPr>
      </w:pPr>
      <w:r w:rsidRPr="00E821EA">
        <w:rPr>
          <w:rFonts w:asciiTheme="minorHAnsi" w:hAnsiTheme="minorHAnsi" w:cstheme="minorHAnsi"/>
        </w:rPr>
        <w:t xml:space="preserve">Global capitalism demands </w:t>
      </w:r>
      <w:r w:rsidRPr="00E821EA">
        <w:rPr>
          <w:rFonts w:asciiTheme="minorHAnsi" w:hAnsiTheme="minorHAnsi" w:cstheme="minorHAnsi"/>
          <w:u w:val="single"/>
        </w:rPr>
        <w:t>universal tactics</w:t>
      </w:r>
      <w:r w:rsidRPr="00E821EA">
        <w:rPr>
          <w:rFonts w:asciiTheme="minorHAnsi" w:hAnsiTheme="minorHAnsi" w:cstheme="minorHAnsi"/>
        </w:rPr>
        <w:t xml:space="preserve"> to organize and unify the left – focus on the particularities </w:t>
      </w:r>
      <w:r w:rsidRPr="00E821EA">
        <w:rPr>
          <w:rFonts w:asciiTheme="minorHAnsi" w:hAnsiTheme="minorHAnsi" w:cstheme="minorHAnsi"/>
          <w:u w:val="single"/>
        </w:rPr>
        <w:t>sell out</w:t>
      </w:r>
      <w:r w:rsidRPr="00E821EA">
        <w:rPr>
          <w:rFonts w:asciiTheme="minorHAnsi" w:hAnsiTheme="minorHAnsi" w:cstheme="minorHAnsi"/>
        </w:rPr>
        <w:t xml:space="preserve"> to neoliberal folk politics.</w:t>
      </w:r>
    </w:p>
    <w:p w14:paraId="48D547D7" w14:textId="77777777" w:rsidR="00296EC7" w:rsidRPr="001B2EA9" w:rsidRDefault="00296EC7" w:rsidP="00296EC7">
      <w:r w:rsidRPr="00E821EA">
        <w:rPr>
          <w:rStyle w:val="Style13ptBold"/>
          <w:rFonts w:asciiTheme="minorHAnsi" w:hAnsiTheme="minorHAnsi" w:cstheme="minorHAnsi"/>
        </w:rPr>
        <w:t>Williams ‘15</w:t>
      </w:r>
      <w:r>
        <w:rPr>
          <w:rStyle w:val="Style13ptBold"/>
          <w:rFonts w:asciiTheme="minorHAnsi" w:hAnsiTheme="minorHAnsi" w:cstheme="minorHAnsi"/>
        </w:rPr>
        <w:t xml:space="preserve"> </w:t>
      </w:r>
      <w:r w:rsidRPr="001B2EA9">
        <w:t>[Alex and Nick Srnicek, fastest Leftists in the West. City University London. 2015. “Inventing the Future: Postcapitalism and a World Without Work”.] pat – language [modified]</w:t>
      </w:r>
    </w:p>
    <w:p w14:paraId="3931DF58" w14:textId="77777777" w:rsidR="00296EC7" w:rsidRPr="00E821EA" w:rsidRDefault="00296EC7" w:rsidP="00296EC7">
      <w:pPr>
        <w:rPr>
          <w:rFonts w:asciiTheme="minorHAnsi" w:hAnsiTheme="minorHAnsi" w:cstheme="minorHAnsi"/>
          <w:sz w:val="12"/>
        </w:rPr>
      </w:pPr>
      <w:r w:rsidRPr="00E821EA">
        <w:rPr>
          <w:rFonts w:asciiTheme="minorHAnsi" w:hAnsiTheme="minorHAnsi" w:cstheme="minorHAnsi"/>
          <w:sz w:val="12"/>
        </w:rPr>
        <w:t xml:space="preserve">To invoke modernity is ultimately to raise the question of the future. </w:t>
      </w:r>
      <w:r w:rsidRPr="00145F6C">
        <w:rPr>
          <w:rStyle w:val="Emphasis"/>
          <w:rFonts w:asciiTheme="minorHAnsi" w:hAnsiTheme="minorHAnsi" w:cstheme="minorHAnsi"/>
          <w:highlight w:val="cyan"/>
        </w:rPr>
        <w:t>What should the future look like?</w:t>
      </w:r>
      <w:r w:rsidRPr="00E821EA">
        <w:rPr>
          <w:rFonts w:asciiTheme="minorHAnsi" w:hAnsiTheme="minorHAnsi" w:cstheme="minorHAnsi"/>
          <w:sz w:val="12"/>
        </w:rPr>
        <w:t xml:space="preserve"> What courses should we set? What does it mean to be contemporary? And whose future is it? Since the emergence of the term, modernity has been concerned with unravelling a circular or retrospective notion of time and introducing a rupture between the present and the past. With this break, the future is projected as being potentially different from and better than the past. Modernity is tantamount to ‘the discovery of the future’ and has therefore found itself intimately linked with notions such as ‘progress, advance, development, emancipation, liberation, growth, accumulation, Enlightenment, embetterment, [and the] avant-garde’. Suggesting that history can progress through deliberate human action, it is the nature of this progress that competing definitions of modernity have struggled over. Historically, </w:t>
      </w:r>
      <w:r w:rsidRPr="00145F6C">
        <w:rPr>
          <w:rStyle w:val="StyleUnderline"/>
          <w:rFonts w:asciiTheme="minorHAnsi" w:hAnsiTheme="minorHAnsi" w:cstheme="minorHAnsi"/>
          <w:highlight w:val="cyan"/>
        </w:rPr>
        <w:t>the left</w:t>
      </w:r>
      <w:r w:rsidRPr="00E821EA">
        <w:rPr>
          <w:rStyle w:val="StyleUnderline"/>
          <w:rFonts w:asciiTheme="minorHAnsi" w:hAnsiTheme="minorHAnsi" w:cstheme="minorHAnsi"/>
        </w:rPr>
        <w:t xml:space="preserve"> has </w:t>
      </w:r>
      <w:r w:rsidRPr="00145F6C">
        <w:rPr>
          <w:rStyle w:val="StyleUnderline"/>
          <w:rFonts w:asciiTheme="minorHAnsi" w:hAnsiTheme="minorHAnsi" w:cstheme="minorHAnsi"/>
          <w:highlight w:val="cyan"/>
        </w:rPr>
        <w:t>found its</w:t>
      </w:r>
      <w:r w:rsidRPr="00E821EA">
        <w:rPr>
          <w:rStyle w:val="StyleUnderline"/>
          <w:rFonts w:asciiTheme="minorHAnsi" w:hAnsiTheme="minorHAnsi" w:cstheme="minorHAnsi"/>
        </w:rPr>
        <w:t xml:space="preserve"> natural </w:t>
      </w:r>
      <w:r w:rsidRPr="00145F6C">
        <w:rPr>
          <w:rStyle w:val="StyleUnderline"/>
          <w:rFonts w:asciiTheme="minorHAnsi" w:hAnsiTheme="minorHAnsi" w:cstheme="minorHAnsi"/>
          <w:highlight w:val="cyan"/>
        </w:rPr>
        <w:t>home in</w:t>
      </w:r>
      <w:r w:rsidRPr="00E821EA">
        <w:rPr>
          <w:rStyle w:val="StyleUnderline"/>
          <w:rFonts w:asciiTheme="minorHAnsi" w:hAnsiTheme="minorHAnsi" w:cstheme="minorHAnsi"/>
        </w:rPr>
        <w:t xml:space="preserve"> being oriented towards </w:t>
      </w:r>
      <w:r w:rsidRPr="00145F6C">
        <w:rPr>
          <w:rStyle w:val="StyleUnderline"/>
          <w:rFonts w:asciiTheme="minorHAnsi" w:hAnsiTheme="minorHAnsi" w:cstheme="minorHAnsi"/>
          <w:highlight w:val="cyan"/>
        </w:rPr>
        <w:t>the future</w:t>
      </w:r>
      <w:r w:rsidRPr="00E821EA">
        <w:rPr>
          <w:rFonts w:asciiTheme="minorHAnsi" w:hAnsiTheme="minorHAnsi" w:cstheme="minorHAnsi"/>
          <w:sz w:val="12"/>
        </w:rPr>
        <w:t xml:space="preserve">. From early communist visions of technological progress, to Soviet space utopias, to the social democratic rhetoric of the ‘white heat of technology’, what set the left apart from the right was its unambiguous embrace of the future. </w:t>
      </w:r>
      <w:r w:rsidRPr="00E821EA">
        <w:rPr>
          <w:rStyle w:val="StyleUnderline"/>
          <w:rFonts w:asciiTheme="minorHAnsi" w:hAnsiTheme="minorHAnsi" w:cstheme="minorHAnsi"/>
        </w:rPr>
        <w:t xml:space="preserve">The future was to be </w:t>
      </w:r>
      <w:r w:rsidRPr="00145F6C">
        <w:rPr>
          <w:rStyle w:val="StyleUnderline"/>
          <w:rFonts w:asciiTheme="minorHAnsi" w:hAnsiTheme="minorHAnsi" w:cstheme="minorHAnsi"/>
          <w:highlight w:val="cyan"/>
        </w:rPr>
        <w:t>an improvement</w:t>
      </w:r>
      <w:r w:rsidRPr="00E821EA">
        <w:rPr>
          <w:rStyle w:val="StyleUnderline"/>
          <w:rFonts w:asciiTheme="minorHAnsi" w:hAnsiTheme="minorHAnsi" w:cstheme="minorHAnsi"/>
        </w:rPr>
        <w:t xml:space="preserve"> over the present </w:t>
      </w:r>
      <w:r w:rsidRPr="00145F6C">
        <w:rPr>
          <w:rStyle w:val="StyleUnderline"/>
          <w:rFonts w:asciiTheme="minorHAnsi" w:hAnsiTheme="minorHAnsi" w:cstheme="minorHAnsi"/>
          <w:highlight w:val="cyan"/>
        </w:rPr>
        <w:t>in material</w:t>
      </w:r>
      <w:r w:rsidRPr="00E821EA">
        <w:rPr>
          <w:rFonts w:asciiTheme="minorHAnsi" w:hAnsiTheme="minorHAnsi" w:cstheme="minorHAnsi"/>
          <w:sz w:val="12"/>
        </w:rPr>
        <w:t xml:space="preserve">, </w:t>
      </w:r>
      <w:r w:rsidRPr="00E821EA">
        <w:rPr>
          <w:rStyle w:val="StyleUnderline"/>
          <w:rFonts w:asciiTheme="minorHAnsi" w:hAnsiTheme="minorHAnsi" w:cstheme="minorHAnsi"/>
        </w:rPr>
        <w:t xml:space="preserve">social and political </w:t>
      </w:r>
      <w:r w:rsidRPr="00145F6C">
        <w:rPr>
          <w:rStyle w:val="StyleUnderline"/>
          <w:rFonts w:asciiTheme="minorHAnsi" w:hAnsiTheme="minorHAnsi" w:cstheme="minorHAnsi"/>
          <w:highlight w:val="cyan"/>
        </w:rPr>
        <w:t>terms</w:t>
      </w:r>
      <w:r w:rsidRPr="00E821EA">
        <w:rPr>
          <w:rFonts w:asciiTheme="minorHAnsi" w:hAnsiTheme="minorHAnsi" w:cstheme="minorHAnsi"/>
          <w:sz w:val="12"/>
        </w:rPr>
        <w:t xml:space="preserve">. By contrast, </w:t>
      </w:r>
      <w:r w:rsidRPr="00145F6C">
        <w:rPr>
          <w:rStyle w:val="StyleUnderline"/>
          <w:rFonts w:asciiTheme="minorHAnsi" w:hAnsiTheme="minorHAnsi" w:cstheme="minorHAnsi"/>
          <w:highlight w:val="cyan"/>
        </w:rPr>
        <w:t>the</w:t>
      </w:r>
      <w:r w:rsidRPr="00E821EA">
        <w:rPr>
          <w:rStyle w:val="StyleUnderline"/>
          <w:rFonts w:asciiTheme="minorHAnsi" w:hAnsiTheme="minorHAnsi" w:cstheme="minorHAnsi"/>
        </w:rPr>
        <w:t xml:space="preserve"> forces of the political </w:t>
      </w:r>
      <w:r w:rsidRPr="00145F6C">
        <w:rPr>
          <w:rStyle w:val="StyleUnderline"/>
          <w:rFonts w:asciiTheme="minorHAnsi" w:hAnsiTheme="minorHAnsi" w:cstheme="minorHAnsi"/>
          <w:highlight w:val="cyan"/>
        </w:rPr>
        <w:t>right were</w:t>
      </w:r>
      <w:r w:rsidRPr="00E821EA">
        <w:rPr>
          <w:rFonts w:asciiTheme="minorHAnsi" w:hAnsiTheme="minorHAnsi" w:cstheme="minorHAnsi"/>
          <w:sz w:val="12"/>
        </w:rPr>
        <w:t xml:space="preserve">, with a few notable exceptions, </w:t>
      </w:r>
      <w:r w:rsidRPr="00145F6C">
        <w:rPr>
          <w:rStyle w:val="StyleUnderline"/>
          <w:rFonts w:asciiTheme="minorHAnsi" w:hAnsiTheme="minorHAnsi" w:cstheme="minorHAnsi"/>
          <w:highlight w:val="cyan"/>
        </w:rPr>
        <w:t>defined by</w:t>
      </w:r>
      <w:r w:rsidRPr="00E821EA">
        <w:rPr>
          <w:rStyle w:val="StyleUnderline"/>
          <w:rFonts w:asciiTheme="minorHAnsi" w:hAnsiTheme="minorHAnsi" w:cstheme="minorHAnsi"/>
        </w:rPr>
        <w:t xml:space="preserve"> their defence of tradition and their essentially </w:t>
      </w:r>
      <w:r w:rsidRPr="00145F6C">
        <w:rPr>
          <w:rStyle w:val="StyleUnderline"/>
          <w:rFonts w:asciiTheme="minorHAnsi" w:hAnsiTheme="minorHAnsi" w:cstheme="minorHAnsi"/>
          <w:highlight w:val="cyan"/>
        </w:rPr>
        <w:t>reactionary nature</w:t>
      </w:r>
      <w:r w:rsidRPr="00E821EA">
        <w:rPr>
          <w:rFonts w:asciiTheme="minorHAnsi" w:hAnsiTheme="minorHAnsi" w:cstheme="minorHAnsi"/>
          <w:sz w:val="12"/>
        </w:rPr>
        <w:t xml:space="preserve">. </w:t>
      </w:r>
    </w:p>
    <w:p w14:paraId="4951FD72" w14:textId="77777777" w:rsidR="00296EC7" w:rsidRPr="00E821EA" w:rsidRDefault="00296EC7" w:rsidP="00296EC7">
      <w:pPr>
        <w:rPr>
          <w:rFonts w:asciiTheme="minorHAnsi" w:hAnsiTheme="minorHAnsi" w:cstheme="minorHAnsi"/>
          <w:sz w:val="12"/>
        </w:rPr>
      </w:pPr>
      <w:r w:rsidRPr="00E821EA">
        <w:rPr>
          <w:rStyle w:val="StyleUnderline"/>
          <w:rFonts w:asciiTheme="minorHAnsi" w:hAnsiTheme="minorHAnsi" w:cstheme="minorHAnsi"/>
        </w:rPr>
        <w:t xml:space="preserve">This situation was </w:t>
      </w:r>
      <w:r w:rsidRPr="00145F6C">
        <w:rPr>
          <w:rStyle w:val="StyleUnderline"/>
          <w:rFonts w:asciiTheme="minorHAnsi" w:hAnsiTheme="minorHAnsi" w:cstheme="minorHAnsi"/>
          <w:highlight w:val="cyan"/>
        </w:rPr>
        <w:t>reversed during</w:t>
      </w:r>
      <w:r w:rsidRPr="00E821EA">
        <w:rPr>
          <w:rStyle w:val="StyleUnderline"/>
          <w:rFonts w:asciiTheme="minorHAnsi" w:hAnsiTheme="minorHAnsi" w:cstheme="minorHAnsi"/>
        </w:rPr>
        <w:t xml:space="preserve"> the rise of </w:t>
      </w:r>
      <w:r w:rsidRPr="00145F6C">
        <w:rPr>
          <w:rStyle w:val="StyleUnderline"/>
          <w:rFonts w:asciiTheme="minorHAnsi" w:hAnsiTheme="minorHAnsi" w:cstheme="minorHAnsi"/>
          <w:highlight w:val="cyan"/>
        </w:rPr>
        <w:t>neoliberalism</w:t>
      </w:r>
      <w:r w:rsidRPr="00E821EA">
        <w:rPr>
          <w:rFonts w:asciiTheme="minorHAnsi" w:hAnsiTheme="minorHAnsi" w:cstheme="minorHAnsi"/>
          <w:sz w:val="12"/>
        </w:rPr>
        <w:t xml:space="preserve">, with politicians like Thatcher commanding the rhetoric of modernisation and the future to great effect. </w:t>
      </w:r>
      <w:r w:rsidRPr="00E821EA">
        <w:rPr>
          <w:rStyle w:val="StyleUnderline"/>
          <w:rFonts w:asciiTheme="minorHAnsi" w:hAnsiTheme="minorHAnsi" w:cstheme="minorHAnsi"/>
        </w:rPr>
        <w:t>Co-opting these terms and mobilising them into a new hegemonic common sense</w:t>
      </w:r>
      <w:r w:rsidRPr="00E821EA">
        <w:rPr>
          <w:rFonts w:asciiTheme="minorHAnsi" w:hAnsiTheme="minorHAnsi" w:cstheme="minorHAnsi"/>
          <w:sz w:val="12"/>
        </w:rPr>
        <w:t xml:space="preserve">, neoliberalism’s vision of modernity has held sway ever since. Consequently, discussions of the left in terms of the future now seem aberrant, even absurd. With the postmodern moment, the seemingly intrinsic links between the future, modernity and emancipation were prized apart. Philosophers like Simon Critchley can now confidently assert that ‘we have to resist the idea and ideology of the future, which is always the ultimate trump card of capitalist ideas of progress’. </w:t>
      </w:r>
      <w:r w:rsidRPr="00E821EA">
        <w:rPr>
          <w:rStyle w:val="Emphasis"/>
          <w:rFonts w:asciiTheme="minorHAnsi" w:hAnsiTheme="minorHAnsi" w:cstheme="minorHAnsi"/>
        </w:rPr>
        <w:t xml:space="preserve">Such </w:t>
      </w:r>
      <w:r w:rsidRPr="00145F6C">
        <w:rPr>
          <w:rStyle w:val="Emphasis"/>
          <w:rFonts w:asciiTheme="minorHAnsi" w:hAnsiTheme="minorHAnsi" w:cstheme="minorHAnsi"/>
          <w:highlight w:val="cyan"/>
        </w:rPr>
        <w:t>folk-political sentiments</w:t>
      </w:r>
      <w:r w:rsidRPr="00E821EA">
        <w:rPr>
          <w:rFonts w:asciiTheme="minorHAnsi" w:hAnsiTheme="minorHAnsi" w:cstheme="minorHAnsi"/>
          <w:sz w:val="12"/>
          <w:szCs w:val="12"/>
        </w:rPr>
        <w:t xml:space="preserve"> blindly </w:t>
      </w:r>
      <w:r w:rsidRPr="00145F6C">
        <w:rPr>
          <w:rStyle w:val="Emphasis"/>
          <w:rFonts w:asciiTheme="minorHAnsi" w:hAnsiTheme="minorHAnsi" w:cstheme="minorHAnsi"/>
          <w:highlight w:val="cyan"/>
        </w:rPr>
        <w:t>[ignorantly] accept</w:t>
      </w:r>
      <w:r w:rsidRPr="00E821EA">
        <w:rPr>
          <w:rStyle w:val="Emphasis"/>
          <w:rFonts w:asciiTheme="minorHAnsi" w:hAnsiTheme="minorHAnsi" w:cstheme="minorHAnsi"/>
        </w:rPr>
        <w:t xml:space="preserve"> the </w:t>
      </w:r>
      <w:r w:rsidRPr="00145F6C">
        <w:rPr>
          <w:rStyle w:val="Emphasis"/>
          <w:rFonts w:asciiTheme="minorHAnsi" w:hAnsiTheme="minorHAnsi" w:cstheme="minorHAnsi"/>
          <w:highlight w:val="cyan"/>
        </w:rPr>
        <w:t>neoliberal common sense</w:t>
      </w:r>
      <w:r w:rsidRPr="00E821EA">
        <w:rPr>
          <w:rStyle w:val="Emphasis"/>
          <w:rFonts w:asciiTheme="minorHAnsi" w:hAnsiTheme="minorHAnsi" w:cstheme="minorHAnsi"/>
        </w:rPr>
        <w:t xml:space="preserve">, preferring to </w:t>
      </w:r>
      <w:r w:rsidRPr="00145F6C">
        <w:rPr>
          <w:rStyle w:val="Emphasis"/>
          <w:rFonts w:asciiTheme="minorHAnsi" w:hAnsiTheme="minorHAnsi" w:cstheme="minorHAnsi"/>
          <w:highlight w:val="cyan"/>
        </w:rPr>
        <w:t>shy away from grand visions and replace</w:t>
      </w:r>
      <w:r w:rsidRPr="00E821EA">
        <w:rPr>
          <w:rStyle w:val="Emphasis"/>
          <w:rFonts w:asciiTheme="minorHAnsi" w:hAnsiTheme="minorHAnsi" w:cstheme="minorHAnsi"/>
        </w:rPr>
        <w:t xml:space="preserve"> them </w:t>
      </w:r>
      <w:r w:rsidRPr="00145F6C">
        <w:rPr>
          <w:rStyle w:val="Emphasis"/>
          <w:rFonts w:asciiTheme="minorHAnsi" w:hAnsiTheme="minorHAnsi" w:cstheme="minorHAnsi"/>
          <w:highlight w:val="cyan"/>
        </w:rPr>
        <w:t>with</w:t>
      </w:r>
      <w:r w:rsidRPr="00E821EA">
        <w:rPr>
          <w:rStyle w:val="Emphasis"/>
          <w:rFonts w:asciiTheme="minorHAnsi" w:hAnsiTheme="minorHAnsi" w:cstheme="minorHAnsi"/>
        </w:rPr>
        <w:t xml:space="preserve"> a </w:t>
      </w:r>
      <w:r w:rsidRPr="00145F6C">
        <w:rPr>
          <w:rStyle w:val="Emphasis"/>
          <w:rFonts w:asciiTheme="minorHAnsi" w:hAnsiTheme="minorHAnsi" w:cstheme="minorHAnsi"/>
          <w:highlight w:val="cyan"/>
        </w:rPr>
        <w:t>posturing resistance</w:t>
      </w:r>
      <w:r w:rsidRPr="00E821EA">
        <w:rPr>
          <w:rFonts w:asciiTheme="minorHAnsi" w:hAnsiTheme="minorHAnsi" w:cstheme="minorHAnsi"/>
          <w:sz w:val="12"/>
        </w:rPr>
        <w:t xml:space="preserve">. From the radical left’s discomfort with technological modernity to the social democratic left’s inability to envision an alternative world, everywhere today the future has largely been ceded to the right. A skill that the left once excelled at – building enticing visions for a better world – has deteriorated after years of neglect. If the left is to recover a sense of progress, however, it cannot simply adopt the classic images of history headed towards a singular destination. Progress, for these approaches, was not only possible, but in fact woven as a necessity into the very fabric of history. Human societies were thought to travel along a pre-defined pathway towards a single outcome modelled after Europe. The nations of Europe were deemed to have developed capitalist modernity independently, and their historical experiences of development were considered to be both necessary and superior to those of other cultures. Such ideas dominated traditional European philosophy and continued on in the influential modernisation literature of the 1950s and 1960s, with their attempts to naturalise capitalism against a Soviet opponent. Partly endorsed by both early Marxism and later Keynesian and neoliberal capitalisms, </w:t>
      </w:r>
      <w:r w:rsidRPr="00145F6C">
        <w:rPr>
          <w:rStyle w:val="StyleUnderline"/>
          <w:rFonts w:asciiTheme="minorHAnsi" w:hAnsiTheme="minorHAnsi" w:cstheme="minorHAnsi"/>
          <w:highlight w:val="cyan"/>
        </w:rPr>
        <w:t>a</w:t>
      </w:r>
      <w:r w:rsidRPr="00E821EA">
        <w:rPr>
          <w:rStyle w:val="StyleUnderline"/>
          <w:rFonts w:asciiTheme="minorHAnsi" w:hAnsiTheme="minorHAnsi" w:cstheme="minorHAnsi"/>
        </w:rPr>
        <w:t xml:space="preserve"> one-size-fits-all </w:t>
      </w:r>
      <w:r w:rsidRPr="00145F6C">
        <w:rPr>
          <w:rStyle w:val="StyleUnderline"/>
          <w:rFonts w:asciiTheme="minorHAnsi" w:hAnsiTheme="minorHAnsi" w:cstheme="minorHAnsi"/>
          <w:highlight w:val="cyan"/>
        </w:rPr>
        <w:t>model of</w:t>
      </w:r>
      <w:r w:rsidRPr="00E821EA">
        <w:rPr>
          <w:rStyle w:val="StyleUnderline"/>
          <w:rFonts w:asciiTheme="minorHAnsi" w:hAnsiTheme="minorHAnsi" w:cstheme="minorHAnsi"/>
        </w:rPr>
        <w:t xml:space="preserve"> historical </w:t>
      </w:r>
      <w:r w:rsidRPr="00145F6C">
        <w:rPr>
          <w:rStyle w:val="StyleUnderline"/>
          <w:rFonts w:asciiTheme="minorHAnsi" w:hAnsiTheme="minorHAnsi" w:cstheme="minorHAnsi"/>
          <w:highlight w:val="cyan"/>
        </w:rPr>
        <w:t>progress positioned non-Western societies as</w:t>
      </w:r>
      <w:r w:rsidRPr="00E821EA">
        <w:rPr>
          <w:rStyle w:val="StyleUnderline"/>
          <w:rFonts w:asciiTheme="minorHAnsi" w:hAnsiTheme="minorHAnsi" w:cstheme="minorHAnsi"/>
        </w:rPr>
        <w:t xml:space="preserve"> lacking and </w:t>
      </w:r>
      <w:r w:rsidRPr="00145F6C">
        <w:rPr>
          <w:rStyle w:val="StyleUnderline"/>
          <w:rFonts w:asciiTheme="minorHAnsi" w:hAnsiTheme="minorHAnsi" w:cstheme="minorHAnsi"/>
          <w:highlight w:val="cyan"/>
        </w:rPr>
        <w:t>in need of</w:t>
      </w:r>
      <w:r w:rsidRPr="00E821EA">
        <w:rPr>
          <w:rStyle w:val="StyleUnderline"/>
          <w:rFonts w:asciiTheme="minorHAnsi" w:hAnsiTheme="minorHAnsi" w:cstheme="minorHAnsi"/>
        </w:rPr>
        <w:t xml:space="preserve"> development</w:t>
      </w:r>
      <w:r w:rsidRPr="00E821EA">
        <w:rPr>
          <w:rFonts w:asciiTheme="minorHAnsi" w:hAnsiTheme="minorHAnsi" w:cstheme="minorHAnsi"/>
          <w:sz w:val="12"/>
        </w:rPr>
        <w:t xml:space="preserve"> – </w:t>
      </w:r>
      <w:r w:rsidRPr="00E821EA">
        <w:rPr>
          <w:rStyle w:val="StyleUnderline"/>
          <w:rFonts w:asciiTheme="minorHAnsi" w:hAnsiTheme="minorHAnsi" w:cstheme="minorHAnsi"/>
        </w:rPr>
        <w:t xml:space="preserve">a position that served to justify </w:t>
      </w:r>
      <w:r w:rsidRPr="00145F6C">
        <w:rPr>
          <w:rStyle w:val="StyleUnderline"/>
          <w:rFonts w:asciiTheme="minorHAnsi" w:hAnsiTheme="minorHAnsi" w:cstheme="minorHAnsi"/>
          <w:highlight w:val="cyan"/>
        </w:rPr>
        <w:t>colonial</w:t>
      </w:r>
      <w:r w:rsidRPr="00E821EA">
        <w:rPr>
          <w:rStyle w:val="StyleUnderline"/>
          <w:rFonts w:asciiTheme="minorHAnsi" w:hAnsiTheme="minorHAnsi" w:cstheme="minorHAnsi"/>
        </w:rPr>
        <w:t xml:space="preserve"> and imperial </w:t>
      </w:r>
      <w:r w:rsidRPr="00145F6C">
        <w:rPr>
          <w:rStyle w:val="StyleUnderline"/>
          <w:rFonts w:asciiTheme="minorHAnsi" w:hAnsiTheme="minorHAnsi" w:cstheme="minorHAnsi"/>
          <w:highlight w:val="cyan"/>
        </w:rPr>
        <w:t>practices</w:t>
      </w:r>
      <w:r w:rsidRPr="00E821EA">
        <w:rPr>
          <w:rFonts w:asciiTheme="minorHAnsi" w:hAnsiTheme="minorHAnsi" w:cstheme="minorHAnsi"/>
          <w:sz w:val="12"/>
        </w:rPr>
        <w:t xml:space="preserve">. </w:t>
      </w:r>
    </w:p>
    <w:p w14:paraId="6974ED61" w14:textId="77777777" w:rsidR="00296EC7" w:rsidRPr="00E821EA" w:rsidRDefault="00296EC7" w:rsidP="00296EC7">
      <w:pPr>
        <w:rPr>
          <w:rFonts w:asciiTheme="minorHAnsi" w:hAnsiTheme="minorHAnsi" w:cstheme="minorHAnsi"/>
          <w:sz w:val="12"/>
        </w:rPr>
      </w:pPr>
      <w:r w:rsidRPr="00E821EA">
        <w:rPr>
          <w:rFonts w:asciiTheme="minorHAnsi" w:hAnsiTheme="minorHAnsi" w:cstheme="minorHAnsi"/>
          <w:sz w:val="12"/>
        </w:rPr>
        <w:t xml:space="preserve">From the standpoint of their philosophical critics, these notions of progress were disparaged precisely for their belief in preconceived destinations – whether in the liberal progression towards capitalist democracy or in the Marxist progression towards communism. </w:t>
      </w:r>
      <w:r w:rsidRPr="00E821EA">
        <w:rPr>
          <w:rStyle w:val="StyleUnderline"/>
          <w:rFonts w:asciiTheme="minorHAnsi" w:hAnsiTheme="minorHAnsi" w:cstheme="minorHAnsi"/>
        </w:rPr>
        <w:t xml:space="preserve">The complex and often disastrous record of the twentieth century demonstrated conclusively that </w:t>
      </w:r>
      <w:r w:rsidRPr="00145F6C">
        <w:rPr>
          <w:rStyle w:val="StyleUnderline"/>
          <w:rFonts w:asciiTheme="minorHAnsi" w:hAnsiTheme="minorHAnsi" w:cstheme="minorHAnsi"/>
          <w:highlight w:val="cyan"/>
        </w:rPr>
        <w:t>history could not be relied upon to follow any predetermined course</w:t>
      </w:r>
      <w:r w:rsidRPr="00E821EA">
        <w:rPr>
          <w:rFonts w:asciiTheme="minorHAnsi" w:hAnsiTheme="minorHAnsi" w:cstheme="minorHAnsi"/>
          <w:sz w:val="12"/>
        </w:rPr>
        <w:t xml:space="preserve">. Regression was as likely as progress, genocide as possible as democratisation. In other words, there was nothing inherent in the nature of history, the development of economic systems, or sequences of political struggle that could guarantee any particular outcome. From a broadly left perspective, for example, even those limited but not insignificant political gains that have been achieved – such as welfare provision, women’s rights and worker protections – can be rolled back. Moreover, even in states where nominally communist governments took power, it proved far more difficult than expected to transition from a capitalist system of production to a fully communist one. This series of historical experiences fuelled an internal critique of European modernity by way of psychoanalysis, critical theory and poststructuralism. For the thinkers of postmodernism, modernity came to be associated with a credulous naivety. In Jean-François Lyotard’s epochal definition, postmodernity was identified as the era that has grown to be suspicious of the grand metanarrative. On this account, postmodernity is a cultural condition of disillusionment with the kinds of grandiose narratives represented by capitalist, liberal and communist accounts of progress. </w:t>
      </w:r>
    </w:p>
    <w:p w14:paraId="45C3A2D1" w14:textId="77777777" w:rsidR="00296EC7" w:rsidRPr="00E821EA" w:rsidRDefault="00296EC7" w:rsidP="00296EC7">
      <w:pPr>
        <w:rPr>
          <w:rFonts w:asciiTheme="minorHAnsi" w:hAnsiTheme="minorHAnsi" w:cstheme="minorHAnsi"/>
          <w:sz w:val="8"/>
          <w:szCs w:val="8"/>
        </w:rPr>
      </w:pPr>
      <w:r w:rsidRPr="00E821EA">
        <w:rPr>
          <w:rFonts w:asciiTheme="minorHAnsi" w:hAnsiTheme="minorHAnsi" w:cstheme="minorHAnsi"/>
          <w:sz w:val="8"/>
          <w:szCs w:val="8"/>
        </w:rPr>
        <w:t xml:space="preserve">To be sure, these critiques capture something important about the chronological texture of our time. And yet, the announcement of the end of grand narratives has often been viewed by those outside Europe as being absolutely of a piece with modernity. Further, with the benefit of thirty years’ hindsight, the broader impact of the cultural condition diagnosed by Lyotard has not been the decline of belief in metanarratives per se, but rather a broad disenchantment with those offered by the left. The association between capitalism and modernisation remains, while properly progressive notions of the future have wilted under postmodern critique and been quashed beneath the social wreckage of neoliberalism. Most significantly, with the collapse of the Soviet Union and the rise of globalisation, history does appear to have a grand narrative. Throughout the world, markets, wage labour, commodities and productivity-enhancing technologies have all expanded under the systemic imperative to accumulate. Capitalism has become the destiny of contemporary societies, happily coexisting with national differences and paying little heed to clashes between civilisations. But we can draw a distinction here between the endpoint (capitalism) and the pathway towards it. Indeed, the mutual entanglement of countries means that the European pathway (heavily reliant on exploiting colonies and slavery) is barred for many of the newly developing countries. While there are broad paradigms of development, each country has had to find its own unique way to respond to the imperatives of global capitalism. The path of capitalist modernisation is therefore instantiated in different cultures, following different trajectories and with different rhythms of development. Uneven and combined development is the order of the day. Progress is therefore not bound to a single European path, but is instead filtered through a variety of political and cultural constellations, all directed towards instantiating capitalist relations. Today, modernisers simply fight over which variant of capitalism to install. </w:t>
      </w:r>
    </w:p>
    <w:p w14:paraId="7D49FA13" w14:textId="77777777" w:rsidR="00296EC7" w:rsidRPr="00E821EA" w:rsidRDefault="00296EC7" w:rsidP="00296EC7">
      <w:pPr>
        <w:rPr>
          <w:rFonts w:asciiTheme="minorHAnsi" w:hAnsiTheme="minorHAnsi" w:cstheme="minorHAnsi"/>
          <w:sz w:val="12"/>
        </w:rPr>
      </w:pPr>
      <w:r w:rsidRPr="00E821EA">
        <w:rPr>
          <w:rFonts w:asciiTheme="minorHAnsi" w:hAnsiTheme="minorHAnsi" w:cstheme="minorHAnsi"/>
          <w:sz w:val="12"/>
        </w:rPr>
        <w:t xml:space="preserve">Recuperating the idea of progress under such circumstances means, first and foremost, contesting the dogma of this inevitable endpoint. </w:t>
      </w:r>
      <w:r w:rsidRPr="00145F6C">
        <w:rPr>
          <w:rStyle w:val="StyleUnderline"/>
          <w:rFonts w:asciiTheme="minorHAnsi" w:hAnsiTheme="minorHAnsi" w:cstheme="minorHAnsi"/>
          <w:highlight w:val="cyan"/>
        </w:rPr>
        <w:t>Capitalist modernity was</w:t>
      </w:r>
      <w:r w:rsidRPr="00E821EA">
        <w:rPr>
          <w:rStyle w:val="StyleUnderline"/>
          <w:rFonts w:asciiTheme="minorHAnsi" w:hAnsiTheme="minorHAnsi" w:cstheme="minorHAnsi"/>
        </w:rPr>
        <w:t xml:space="preserve"> never a necessary outcome</w:t>
      </w:r>
      <w:r w:rsidRPr="00E821EA">
        <w:rPr>
          <w:rFonts w:asciiTheme="minorHAnsi" w:hAnsiTheme="minorHAnsi" w:cstheme="minorHAnsi"/>
          <w:sz w:val="12"/>
        </w:rPr>
        <w:t xml:space="preserve">, </w:t>
      </w:r>
      <w:r w:rsidRPr="00E821EA">
        <w:rPr>
          <w:rStyle w:val="StyleUnderline"/>
          <w:rFonts w:asciiTheme="minorHAnsi" w:hAnsiTheme="minorHAnsi" w:cstheme="minorHAnsi"/>
        </w:rPr>
        <w:t xml:space="preserve">but instead a successful project </w:t>
      </w:r>
      <w:r w:rsidRPr="00145F6C">
        <w:rPr>
          <w:rStyle w:val="StyleUnderline"/>
          <w:rFonts w:asciiTheme="minorHAnsi" w:hAnsiTheme="minorHAnsi" w:cstheme="minorHAnsi"/>
          <w:highlight w:val="cyan"/>
        </w:rPr>
        <w:t>driven by</w:t>
      </w:r>
      <w:r w:rsidRPr="00E821EA">
        <w:rPr>
          <w:rStyle w:val="StyleUnderline"/>
          <w:rFonts w:asciiTheme="minorHAnsi" w:hAnsiTheme="minorHAnsi" w:cstheme="minorHAnsi"/>
        </w:rPr>
        <w:t xml:space="preserve"> various classes and a systemic </w:t>
      </w:r>
      <w:r w:rsidRPr="00145F6C">
        <w:rPr>
          <w:rStyle w:val="StyleUnderline"/>
          <w:rFonts w:asciiTheme="minorHAnsi" w:hAnsiTheme="minorHAnsi" w:cstheme="minorHAnsi"/>
          <w:highlight w:val="cyan"/>
        </w:rPr>
        <w:t>imperative towards accumulation</w:t>
      </w:r>
      <w:r w:rsidRPr="00E821EA">
        <w:rPr>
          <w:rStyle w:val="StyleUnderline"/>
          <w:rFonts w:asciiTheme="minorHAnsi" w:hAnsiTheme="minorHAnsi" w:cstheme="minorHAnsi"/>
        </w:rPr>
        <w:t xml:space="preserve"> and expansion</w:t>
      </w:r>
      <w:r w:rsidRPr="00E821EA">
        <w:rPr>
          <w:rFonts w:asciiTheme="minorHAnsi" w:hAnsiTheme="minorHAnsi" w:cstheme="minorHAnsi"/>
          <w:sz w:val="12"/>
        </w:rPr>
        <w:t xml:space="preserve">. Various modernities are possible, and </w:t>
      </w:r>
      <w:r w:rsidRPr="00145F6C">
        <w:rPr>
          <w:rStyle w:val="Emphasis"/>
          <w:rFonts w:asciiTheme="minorHAnsi" w:hAnsiTheme="minorHAnsi" w:cstheme="minorHAnsi"/>
          <w:highlight w:val="cyan"/>
        </w:rPr>
        <w:t>new visions of the future are essential for the left</w:t>
      </w:r>
      <w:r w:rsidRPr="00E821EA">
        <w:rPr>
          <w:rFonts w:asciiTheme="minorHAnsi" w:hAnsiTheme="minorHAnsi" w:cstheme="minorHAnsi"/>
          <w:sz w:val="12"/>
        </w:rPr>
        <w:t xml:space="preserve">. Such images are a necessary supplement to any transformative political project. They give a direction to political struggles and generate a set of criteria to adjudicate which struggles to support, which movements to resist, what to invent, and so on. </w:t>
      </w:r>
      <w:r w:rsidRPr="00145F6C">
        <w:rPr>
          <w:rStyle w:val="StyleUnderline"/>
          <w:rFonts w:asciiTheme="minorHAnsi" w:hAnsiTheme="minorHAnsi" w:cstheme="minorHAnsi"/>
          <w:highlight w:val="cyan"/>
        </w:rPr>
        <w:t>In the absence</w:t>
      </w:r>
      <w:r w:rsidRPr="00E821EA">
        <w:rPr>
          <w:rStyle w:val="StyleUnderline"/>
          <w:rFonts w:asciiTheme="minorHAnsi" w:hAnsiTheme="minorHAnsi" w:cstheme="minorHAnsi"/>
        </w:rPr>
        <w:t xml:space="preserve"> of images of progress</w:t>
      </w:r>
      <w:r w:rsidRPr="00E821EA">
        <w:rPr>
          <w:rFonts w:asciiTheme="minorHAnsi" w:hAnsiTheme="minorHAnsi" w:cstheme="minorHAnsi"/>
          <w:sz w:val="12"/>
        </w:rPr>
        <w:t xml:space="preserve">, </w:t>
      </w:r>
      <w:r w:rsidRPr="00145F6C">
        <w:rPr>
          <w:rStyle w:val="StyleUnderline"/>
          <w:rFonts w:asciiTheme="minorHAnsi" w:hAnsiTheme="minorHAnsi" w:cstheme="minorHAnsi"/>
          <w:highlight w:val="cyan"/>
        </w:rPr>
        <w:t>there can only be reactivity</w:t>
      </w:r>
      <w:r w:rsidRPr="00E821EA">
        <w:rPr>
          <w:rFonts w:asciiTheme="minorHAnsi" w:hAnsiTheme="minorHAnsi" w:cstheme="minorHAnsi"/>
          <w:sz w:val="12"/>
        </w:rPr>
        <w:t xml:space="preserve">, defensive battles, </w:t>
      </w:r>
      <w:r w:rsidRPr="00145F6C">
        <w:rPr>
          <w:rStyle w:val="StyleUnderline"/>
          <w:rFonts w:asciiTheme="minorHAnsi" w:hAnsiTheme="minorHAnsi" w:cstheme="minorHAnsi"/>
          <w:highlight w:val="cyan"/>
        </w:rPr>
        <w:t>local resistance and</w:t>
      </w:r>
      <w:r w:rsidRPr="00E821EA">
        <w:rPr>
          <w:rStyle w:val="StyleUnderline"/>
          <w:rFonts w:asciiTheme="minorHAnsi" w:hAnsiTheme="minorHAnsi" w:cstheme="minorHAnsi"/>
        </w:rPr>
        <w:t xml:space="preserve"> a </w:t>
      </w:r>
      <w:r w:rsidRPr="00145F6C">
        <w:rPr>
          <w:rStyle w:val="StyleUnderline"/>
          <w:rFonts w:asciiTheme="minorHAnsi" w:hAnsiTheme="minorHAnsi" w:cstheme="minorHAnsi"/>
          <w:highlight w:val="cyan"/>
        </w:rPr>
        <w:t>bunker mentality</w:t>
      </w:r>
      <w:r w:rsidRPr="00E821EA">
        <w:rPr>
          <w:rFonts w:asciiTheme="minorHAnsi" w:hAnsiTheme="minorHAnsi" w:cstheme="minorHAnsi"/>
          <w:sz w:val="12"/>
        </w:rPr>
        <w:t xml:space="preserve"> – what we have characterised as folk politics. Visions of the future are therefore indispensable for elaborating a movement against capitalism. Contra the earlier thinkers of modernity, there is no necessity to progress, nor a singular pathway from which to adjudicate the extent of development. Instead, </w:t>
      </w:r>
      <w:r w:rsidRPr="00145F6C">
        <w:rPr>
          <w:rStyle w:val="StyleUnderline"/>
          <w:rFonts w:asciiTheme="minorHAnsi" w:hAnsiTheme="minorHAnsi" w:cstheme="minorHAnsi"/>
          <w:highlight w:val="cyan"/>
        </w:rPr>
        <w:t>progress must be understood as</w:t>
      </w:r>
      <w:r w:rsidRPr="00E821EA">
        <w:rPr>
          <w:rStyle w:val="StyleUnderline"/>
          <w:rFonts w:asciiTheme="minorHAnsi" w:hAnsiTheme="minorHAnsi" w:cstheme="minorHAnsi"/>
        </w:rPr>
        <w:t xml:space="preserve"> hyperstitional</w:t>
      </w:r>
      <w:r w:rsidRPr="00E821EA">
        <w:rPr>
          <w:rFonts w:asciiTheme="minorHAnsi" w:hAnsiTheme="minorHAnsi" w:cstheme="minorHAnsi"/>
          <w:sz w:val="12"/>
        </w:rPr>
        <w:t xml:space="preserve">: </w:t>
      </w:r>
      <w:r w:rsidRPr="00E821EA">
        <w:rPr>
          <w:rStyle w:val="StyleUnderline"/>
          <w:rFonts w:asciiTheme="minorHAnsi" w:hAnsiTheme="minorHAnsi" w:cstheme="minorHAnsi"/>
        </w:rPr>
        <w:t xml:space="preserve">as a kind of </w:t>
      </w:r>
      <w:r w:rsidRPr="00145F6C">
        <w:rPr>
          <w:rStyle w:val="StyleUnderline"/>
          <w:rFonts w:asciiTheme="minorHAnsi" w:hAnsiTheme="minorHAnsi" w:cstheme="minorHAnsi"/>
          <w:highlight w:val="cyan"/>
        </w:rPr>
        <w:t>fiction</w:t>
      </w:r>
      <w:r w:rsidRPr="00E821EA">
        <w:rPr>
          <w:rFonts w:asciiTheme="minorHAnsi" w:hAnsiTheme="minorHAnsi" w:cstheme="minorHAnsi"/>
          <w:sz w:val="12"/>
        </w:rPr>
        <w:t xml:space="preserve">, </w:t>
      </w:r>
      <w:r w:rsidRPr="00E821EA">
        <w:rPr>
          <w:rStyle w:val="StyleUnderline"/>
          <w:rFonts w:asciiTheme="minorHAnsi" w:hAnsiTheme="minorHAnsi" w:cstheme="minorHAnsi"/>
        </w:rPr>
        <w:t xml:space="preserve">but one </w:t>
      </w:r>
      <w:r w:rsidRPr="00145F6C">
        <w:rPr>
          <w:rStyle w:val="StyleUnderline"/>
          <w:rFonts w:asciiTheme="minorHAnsi" w:hAnsiTheme="minorHAnsi" w:cstheme="minorHAnsi"/>
          <w:highlight w:val="cyan"/>
        </w:rPr>
        <w:t>that aims to transform</w:t>
      </w:r>
      <w:r w:rsidRPr="00E821EA">
        <w:rPr>
          <w:rStyle w:val="StyleUnderline"/>
          <w:rFonts w:asciiTheme="minorHAnsi" w:hAnsiTheme="minorHAnsi" w:cstheme="minorHAnsi"/>
        </w:rPr>
        <w:t xml:space="preserve"> itself </w:t>
      </w:r>
      <w:r w:rsidRPr="00145F6C">
        <w:rPr>
          <w:rStyle w:val="StyleUnderline"/>
          <w:rFonts w:asciiTheme="minorHAnsi" w:hAnsiTheme="minorHAnsi" w:cstheme="minorHAnsi"/>
          <w:highlight w:val="cyan"/>
        </w:rPr>
        <w:t>into</w:t>
      </w:r>
      <w:r w:rsidRPr="00E821EA">
        <w:rPr>
          <w:rStyle w:val="StyleUnderline"/>
          <w:rFonts w:asciiTheme="minorHAnsi" w:hAnsiTheme="minorHAnsi" w:cstheme="minorHAnsi"/>
        </w:rPr>
        <w:t xml:space="preserve"> a </w:t>
      </w:r>
      <w:r w:rsidRPr="00145F6C">
        <w:rPr>
          <w:rStyle w:val="StyleUnderline"/>
          <w:rFonts w:asciiTheme="minorHAnsi" w:hAnsiTheme="minorHAnsi" w:cstheme="minorHAnsi"/>
          <w:highlight w:val="cyan"/>
        </w:rPr>
        <w:t>truth</w:t>
      </w:r>
      <w:r w:rsidRPr="00E821EA">
        <w:rPr>
          <w:rFonts w:asciiTheme="minorHAnsi" w:hAnsiTheme="minorHAnsi" w:cstheme="minorHAnsi"/>
          <w:sz w:val="12"/>
        </w:rPr>
        <w:t xml:space="preserve">. Hyperstitions operate by catalysing dispersed sentiment into a historical force that brings the future into existence. They have the temporal form of ‘will have been’. Such hyperstitions of progress form orienting narratives with which to navigate forward, rather than being an established or necessary property of the world. </w:t>
      </w:r>
      <w:r w:rsidRPr="00145F6C">
        <w:rPr>
          <w:rStyle w:val="StyleUnderline"/>
          <w:rFonts w:asciiTheme="minorHAnsi" w:hAnsiTheme="minorHAnsi" w:cstheme="minorHAnsi"/>
          <w:highlight w:val="cyan"/>
        </w:rPr>
        <w:t>Progress is</w:t>
      </w:r>
      <w:r w:rsidRPr="00E821EA">
        <w:rPr>
          <w:rStyle w:val="StyleUnderline"/>
          <w:rFonts w:asciiTheme="minorHAnsi" w:hAnsiTheme="minorHAnsi" w:cstheme="minorHAnsi"/>
        </w:rPr>
        <w:t xml:space="preserve"> a matter of </w:t>
      </w:r>
      <w:r w:rsidRPr="00145F6C">
        <w:rPr>
          <w:rStyle w:val="StyleUnderline"/>
          <w:rFonts w:asciiTheme="minorHAnsi" w:hAnsiTheme="minorHAnsi" w:cstheme="minorHAnsi"/>
          <w:highlight w:val="cyan"/>
        </w:rPr>
        <w:t>political struggle</w:t>
      </w:r>
      <w:r w:rsidRPr="00E821EA">
        <w:rPr>
          <w:rFonts w:asciiTheme="minorHAnsi" w:hAnsiTheme="minorHAnsi" w:cstheme="minorHAnsi"/>
          <w:sz w:val="12"/>
        </w:rPr>
        <w:t xml:space="preserve">, </w:t>
      </w:r>
      <w:r w:rsidRPr="00145F6C">
        <w:rPr>
          <w:rStyle w:val="StyleUnderline"/>
          <w:rFonts w:asciiTheme="minorHAnsi" w:hAnsiTheme="minorHAnsi" w:cstheme="minorHAnsi"/>
          <w:highlight w:val="cyan"/>
        </w:rPr>
        <w:t>following no</w:t>
      </w:r>
      <w:r w:rsidRPr="00E821EA">
        <w:rPr>
          <w:rStyle w:val="StyleUnderline"/>
          <w:rFonts w:asciiTheme="minorHAnsi" w:hAnsiTheme="minorHAnsi" w:cstheme="minorHAnsi"/>
        </w:rPr>
        <w:t xml:space="preserve"> pre-plotted trajectory or </w:t>
      </w:r>
      <w:r w:rsidRPr="00145F6C">
        <w:rPr>
          <w:rStyle w:val="StyleUnderline"/>
          <w:rFonts w:asciiTheme="minorHAnsi" w:hAnsiTheme="minorHAnsi" w:cstheme="minorHAnsi"/>
          <w:highlight w:val="cyan"/>
        </w:rPr>
        <w:t>natural tendency</w:t>
      </w:r>
      <w:r w:rsidRPr="00E821EA">
        <w:rPr>
          <w:rFonts w:asciiTheme="minorHAnsi" w:hAnsiTheme="minorHAnsi" w:cstheme="minorHAnsi"/>
          <w:sz w:val="12"/>
        </w:rPr>
        <w:t xml:space="preserve">, and with no guarantee of success. </w:t>
      </w:r>
      <w:r w:rsidRPr="00E821EA">
        <w:rPr>
          <w:rStyle w:val="StyleUnderline"/>
          <w:rFonts w:asciiTheme="minorHAnsi" w:hAnsiTheme="minorHAnsi" w:cstheme="minorHAnsi"/>
        </w:rPr>
        <w:t xml:space="preserve">If the </w:t>
      </w:r>
      <w:r w:rsidRPr="00145F6C">
        <w:rPr>
          <w:rStyle w:val="StyleUnderline"/>
          <w:rFonts w:asciiTheme="minorHAnsi" w:hAnsiTheme="minorHAnsi" w:cstheme="minorHAnsi"/>
          <w:highlight w:val="cyan"/>
        </w:rPr>
        <w:t>supplanting</w:t>
      </w:r>
      <w:r w:rsidRPr="00E821EA">
        <w:rPr>
          <w:rStyle w:val="StyleUnderline"/>
          <w:rFonts w:asciiTheme="minorHAnsi" w:hAnsiTheme="minorHAnsi" w:cstheme="minorHAnsi"/>
        </w:rPr>
        <w:t xml:space="preserve"> of </w:t>
      </w:r>
      <w:r w:rsidRPr="00145F6C">
        <w:rPr>
          <w:rStyle w:val="StyleUnderline"/>
          <w:rFonts w:asciiTheme="minorHAnsi" w:hAnsiTheme="minorHAnsi" w:cstheme="minorHAnsi"/>
          <w:highlight w:val="cyan"/>
        </w:rPr>
        <w:t>capitalism is impossible</w:t>
      </w:r>
      <w:r w:rsidRPr="00E821EA">
        <w:rPr>
          <w:rStyle w:val="StyleUnderline"/>
          <w:rFonts w:asciiTheme="minorHAnsi" w:hAnsiTheme="minorHAnsi" w:cstheme="minorHAnsi"/>
        </w:rPr>
        <w:t xml:space="preserve"> from the standpoint of one or even many defensive stance</w:t>
      </w:r>
      <w:r w:rsidRPr="00E821EA">
        <w:rPr>
          <w:rFonts w:asciiTheme="minorHAnsi" w:hAnsiTheme="minorHAnsi" w:cstheme="minorHAnsi"/>
          <w:sz w:val="12"/>
        </w:rPr>
        <w:t xml:space="preserve">s, </w:t>
      </w:r>
      <w:r w:rsidRPr="00E821EA">
        <w:rPr>
          <w:rStyle w:val="StyleUnderline"/>
          <w:rFonts w:asciiTheme="minorHAnsi" w:hAnsiTheme="minorHAnsi" w:cstheme="minorHAnsi"/>
        </w:rPr>
        <w:t xml:space="preserve">it is </w:t>
      </w:r>
      <w:r w:rsidRPr="00145F6C">
        <w:rPr>
          <w:rStyle w:val="StyleUnderline"/>
          <w:rFonts w:asciiTheme="minorHAnsi" w:hAnsiTheme="minorHAnsi" w:cstheme="minorHAnsi"/>
          <w:highlight w:val="cyan"/>
        </w:rPr>
        <w:t>because</w:t>
      </w:r>
      <w:r w:rsidRPr="00E821EA">
        <w:rPr>
          <w:rStyle w:val="StyleUnderline"/>
          <w:rFonts w:asciiTheme="minorHAnsi" w:hAnsiTheme="minorHAnsi" w:cstheme="minorHAnsi"/>
        </w:rPr>
        <w:t xml:space="preserve"> any form of prospective </w:t>
      </w:r>
      <w:r w:rsidRPr="00145F6C">
        <w:rPr>
          <w:rStyle w:val="StyleUnderline"/>
          <w:rFonts w:asciiTheme="minorHAnsi" w:hAnsiTheme="minorHAnsi" w:cstheme="minorHAnsi"/>
          <w:highlight w:val="cyan"/>
        </w:rPr>
        <w:t>politics must</w:t>
      </w:r>
      <w:r w:rsidRPr="00E821EA">
        <w:rPr>
          <w:rStyle w:val="StyleUnderline"/>
          <w:rFonts w:asciiTheme="minorHAnsi" w:hAnsiTheme="minorHAnsi" w:cstheme="minorHAnsi"/>
        </w:rPr>
        <w:t xml:space="preserve"> set out to </w:t>
      </w:r>
      <w:r w:rsidRPr="00145F6C">
        <w:rPr>
          <w:rStyle w:val="StyleUnderline"/>
          <w:rFonts w:asciiTheme="minorHAnsi" w:hAnsiTheme="minorHAnsi" w:cstheme="minorHAnsi"/>
          <w:highlight w:val="cyan"/>
        </w:rPr>
        <w:t>construct the new</w:t>
      </w:r>
      <w:r w:rsidRPr="00E821EA">
        <w:rPr>
          <w:rFonts w:asciiTheme="minorHAnsi" w:hAnsiTheme="minorHAnsi" w:cstheme="minorHAnsi"/>
          <w:sz w:val="12"/>
        </w:rPr>
        <w:t>. Pathways of progress must be cut and paved, not merely travelled along in some pre-ordained fashion; they are a matter of political achievement rather than divine or earthly providence.</w:t>
      </w:r>
    </w:p>
    <w:p w14:paraId="1A0B960D" w14:textId="77777777" w:rsidR="00296EC7" w:rsidRPr="00E821EA" w:rsidRDefault="00296EC7" w:rsidP="00296EC7">
      <w:pPr>
        <w:rPr>
          <w:rFonts w:asciiTheme="minorHAnsi" w:hAnsiTheme="minorHAnsi" w:cstheme="minorHAnsi"/>
          <w:sz w:val="8"/>
          <w:szCs w:val="8"/>
        </w:rPr>
      </w:pPr>
      <w:r w:rsidRPr="00E821EA">
        <w:rPr>
          <w:rFonts w:asciiTheme="minorHAnsi" w:hAnsiTheme="minorHAnsi" w:cstheme="minorHAnsi"/>
          <w:sz w:val="8"/>
          <w:szCs w:val="8"/>
        </w:rPr>
        <w:t>SUBVERSIVE UNIVERSALS</w:t>
      </w:r>
    </w:p>
    <w:p w14:paraId="498840F8" w14:textId="77777777" w:rsidR="00296EC7" w:rsidRPr="00E821EA" w:rsidRDefault="00296EC7" w:rsidP="00296EC7">
      <w:pPr>
        <w:rPr>
          <w:rFonts w:asciiTheme="minorHAnsi" w:hAnsiTheme="minorHAnsi" w:cstheme="minorHAnsi"/>
          <w:sz w:val="12"/>
        </w:rPr>
      </w:pPr>
      <w:r w:rsidRPr="00E821EA">
        <w:rPr>
          <w:rFonts w:asciiTheme="minorHAnsi" w:hAnsiTheme="minorHAnsi" w:cstheme="minorHAnsi"/>
          <w:sz w:val="12"/>
        </w:rPr>
        <w:t xml:space="preserve">Any elaboration of an alternative image of progress must inevitably face up to the problem of universalism – the idea that certain values, ideas and goals may hold across all cultures. </w:t>
      </w:r>
      <w:r w:rsidRPr="00145F6C">
        <w:rPr>
          <w:rStyle w:val="StyleUnderline"/>
          <w:rFonts w:asciiTheme="minorHAnsi" w:hAnsiTheme="minorHAnsi" w:cstheme="minorHAnsi"/>
          <w:highlight w:val="cyan"/>
        </w:rPr>
        <w:t>Capitalism</w:t>
      </w:r>
      <w:r w:rsidRPr="00E821EA">
        <w:rPr>
          <w:rFonts w:asciiTheme="minorHAnsi" w:hAnsiTheme="minorHAnsi" w:cstheme="minorHAnsi"/>
          <w:sz w:val="12"/>
        </w:rPr>
        <w:t xml:space="preserve">, as we have argued, </w:t>
      </w:r>
      <w:r w:rsidRPr="00145F6C">
        <w:rPr>
          <w:rStyle w:val="StyleUnderline"/>
          <w:rFonts w:asciiTheme="minorHAnsi" w:hAnsiTheme="minorHAnsi" w:cstheme="minorHAnsi"/>
          <w:highlight w:val="cyan"/>
        </w:rPr>
        <w:t>is an expansionary universal</w:t>
      </w:r>
      <w:r w:rsidRPr="00E821EA">
        <w:rPr>
          <w:rStyle w:val="StyleUnderline"/>
          <w:rFonts w:asciiTheme="minorHAnsi" w:hAnsiTheme="minorHAnsi" w:cstheme="minorHAnsi"/>
        </w:rPr>
        <w:t xml:space="preserve"> that weaves itself through multiple cultural fabrics</w:t>
      </w:r>
      <w:r w:rsidRPr="00E821EA">
        <w:rPr>
          <w:rFonts w:asciiTheme="minorHAnsi" w:hAnsiTheme="minorHAnsi" w:cstheme="minorHAnsi"/>
          <w:sz w:val="12"/>
        </w:rPr>
        <w:t xml:space="preserve">, </w:t>
      </w:r>
      <w:r w:rsidRPr="00145F6C">
        <w:rPr>
          <w:rStyle w:val="StyleUnderline"/>
          <w:rFonts w:asciiTheme="minorHAnsi" w:hAnsiTheme="minorHAnsi" w:cstheme="minorHAnsi"/>
          <w:highlight w:val="cyan"/>
        </w:rPr>
        <w:t>reworking</w:t>
      </w:r>
      <w:r w:rsidRPr="00E821EA">
        <w:rPr>
          <w:rStyle w:val="StyleUnderline"/>
          <w:rFonts w:asciiTheme="minorHAnsi" w:hAnsiTheme="minorHAnsi" w:cstheme="minorHAnsi"/>
        </w:rPr>
        <w:t xml:space="preserve"> them </w:t>
      </w:r>
      <w:r w:rsidRPr="00145F6C">
        <w:rPr>
          <w:rStyle w:val="StyleUnderline"/>
          <w:rFonts w:asciiTheme="minorHAnsi" w:hAnsiTheme="minorHAnsi" w:cstheme="minorHAnsi"/>
          <w:highlight w:val="cyan"/>
        </w:rPr>
        <w:t>as it goes</w:t>
      </w:r>
      <w:r w:rsidRPr="00E821EA">
        <w:rPr>
          <w:rStyle w:val="StyleUnderline"/>
          <w:rFonts w:asciiTheme="minorHAnsi" w:hAnsiTheme="minorHAnsi" w:cstheme="minorHAnsi"/>
        </w:rPr>
        <w:t xml:space="preserve"> along</w:t>
      </w:r>
      <w:r w:rsidRPr="00E821EA">
        <w:rPr>
          <w:rFonts w:asciiTheme="minorHAnsi" w:hAnsiTheme="minorHAnsi" w:cstheme="minorHAnsi"/>
          <w:sz w:val="12"/>
        </w:rPr>
        <w:t xml:space="preserve">. </w:t>
      </w:r>
      <w:r w:rsidRPr="00145F6C">
        <w:rPr>
          <w:rStyle w:val="Emphasis"/>
          <w:rFonts w:asciiTheme="minorHAnsi" w:hAnsiTheme="minorHAnsi" w:cstheme="minorHAnsi"/>
          <w:highlight w:val="cyan"/>
        </w:rPr>
        <w:t>Anything less than a competing universal will</w:t>
      </w:r>
      <w:r w:rsidRPr="00E821EA">
        <w:rPr>
          <w:rStyle w:val="Emphasis"/>
          <w:rFonts w:asciiTheme="minorHAnsi" w:hAnsiTheme="minorHAnsi" w:cstheme="minorHAnsi"/>
        </w:rPr>
        <w:t xml:space="preserve"> end up </w:t>
      </w:r>
      <w:r w:rsidRPr="00145F6C">
        <w:rPr>
          <w:rStyle w:val="Emphasis"/>
          <w:rFonts w:asciiTheme="minorHAnsi" w:hAnsiTheme="minorHAnsi" w:cstheme="minorHAnsi"/>
          <w:highlight w:val="cyan"/>
        </w:rPr>
        <w:t>be</w:t>
      </w:r>
      <w:r w:rsidRPr="00E821EA">
        <w:rPr>
          <w:rStyle w:val="Emphasis"/>
          <w:rFonts w:asciiTheme="minorHAnsi" w:hAnsiTheme="minorHAnsi" w:cstheme="minorHAnsi"/>
        </w:rPr>
        <w:t xml:space="preserve">ing </w:t>
      </w:r>
      <w:r w:rsidRPr="00145F6C">
        <w:rPr>
          <w:rStyle w:val="Emphasis"/>
          <w:rFonts w:asciiTheme="minorHAnsi" w:hAnsiTheme="minorHAnsi" w:cstheme="minorHAnsi"/>
          <w:highlight w:val="cyan"/>
        </w:rPr>
        <w:t>smothered</w:t>
      </w:r>
      <w:r w:rsidRPr="00E821EA">
        <w:rPr>
          <w:rStyle w:val="Emphasis"/>
          <w:rFonts w:asciiTheme="minorHAnsi" w:hAnsiTheme="minorHAnsi" w:cstheme="minorHAnsi"/>
        </w:rPr>
        <w:t xml:space="preserve"> by an all-embracing series of capitalist relations</w:t>
      </w:r>
      <w:r w:rsidRPr="00E821EA">
        <w:rPr>
          <w:rFonts w:asciiTheme="minorHAnsi" w:hAnsiTheme="minorHAnsi" w:cstheme="minorHAnsi"/>
          <w:sz w:val="12"/>
        </w:rPr>
        <w:t xml:space="preserve">. </w:t>
      </w:r>
      <w:r w:rsidRPr="00E821EA">
        <w:rPr>
          <w:rStyle w:val="StyleUnderline"/>
          <w:rFonts w:asciiTheme="minorHAnsi" w:hAnsiTheme="minorHAnsi" w:cstheme="minorHAnsi"/>
        </w:rPr>
        <w:t xml:space="preserve">Various </w:t>
      </w:r>
      <w:r w:rsidRPr="00145F6C">
        <w:rPr>
          <w:rStyle w:val="StyleUnderline"/>
          <w:rFonts w:asciiTheme="minorHAnsi" w:hAnsiTheme="minorHAnsi" w:cstheme="minorHAnsi"/>
          <w:highlight w:val="cyan"/>
        </w:rPr>
        <w:t>particularisms</w:t>
      </w:r>
      <w:r w:rsidRPr="00E821EA">
        <w:rPr>
          <w:rFonts w:asciiTheme="minorHAnsi" w:hAnsiTheme="minorHAnsi" w:cstheme="minorHAnsi"/>
          <w:sz w:val="12"/>
        </w:rPr>
        <w:t xml:space="preserve"> – localised, specific forms of politics and culture – </w:t>
      </w:r>
      <w:r w:rsidRPr="00145F6C">
        <w:rPr>
          <w:rStyle w:val="StyleUnderline"/>
          <w:rFonts w:asciiTheme="minorHAnsi" w:hAnsiTheme="minorHAnsi" w:cstheme="minorHAnsi"/>
          <w:highlight w:val="cyan"/>
        </w:rPr>
        <w:t>cohabitate</w:t>
      </w:r>
      <w:r w:rsidRPr="00E821EA">
        <w:rPr>
          <w:rStyle w:val="StyleUnderline"/>
          <w:rFonts w:asciiTheme="minorHAnsi" w:hAnsiTheme="minorHAnsi" w:cstheme="minorHAnsi"/>
        </w:rPr>
        <w:t xml:space="preserve"> with ease in the world of capitalism</w:t>
      </w:r>
      <w:r w:rsidRPr="00E821EA">
        <w:rPr>
          <w:rFonts w:asciiTheme="minorHAnsi" w:hAnsiTheme="minorHAnsi" w:cstheme="minorHAnsi"/>
          <w:sz w:val="12"/>
        </w:rPr>
        <w:t>. The list of possibilities continues to grow as capitalism differentiates into Chinese capitalism, American capitalism, Brazilian capitalism, Indian capitalism, Nigerian capitalism, and so on. If defending a particularism is insufficient, it is because history shows us that the global space of universalism is a space of conflict, with each contender requiring the relative provincialisation of its competitors. If the left is to compete with global capitalism, it needs to rethink the project of universalism.</w:t>
      </w:r>
    </w:p>
    <w:p w14:paraId="0B31588B" w14:textId="77777777" w:rsidR="00296EC7" w:rsidRPr="00E821EA" w:rsidRDefault="00296EC7" w:rsidP="00296EC7">
      <w:pPr>
        <w:rPr>
          <w:rFonts w:asciiTheme="minorHAnsi" w:hAnsiTheme="minorHAnsi" w:cstheme="minorHAnsi"/>
          <w:sz w:val="12"/>
        </w:rPr>
      </w:pPr>
      <w:r w:rsidRPr="00E821EA">
        <w:rPr>
          <w:rFonts w:asciiTheme="minorHAnsi" w:hAnsiTheme="minorHAnsi" w:cstheme="minorHAnsi"/>
          <w:sz w:val="12"/>
        </w:rPr>
        <w:t xml:space="preserve">But to invoke such an idea is to call forth a number of fundamental critiques directed against universalism in recent decades. While a universal politics must move beyond any local struggles, generalising itself at the global scale and across cultural variations, it is for these very reasons that it has been criticised. As a matter of historical record, European modernity was inseparable from its ‘dark side’ – a vast network of exploited colonial dominions, the genocide of indigenous peoples, the slave trade, and the plundering of colonised nations’ resources. In this conquest, Europe presented itself as embodying the universal way of life. All other peoples were simply residual particulars that would inevitably come to be subsumed under the European way – even if this required ruthless physical violence and cognitive assault to guarantee the outcome. </w:t>
      </w:r>
      <w:r w:rsidRPr="00E821EA">
        <w:rPr>
          <w:rStyle w:val="StyleUnderline"/>
          <w:rFonts w:asciiTheme="minorHAnsi" w:hAnsiTheme="minorHAnsi" w:cstheme="minorHAnsi"/>
        </w:rPr>
        <w:t xml:space="preserve">Linked to this was a </w:t>
      </w:r>
      <w:r w:rsidRPr="00145F6C">
        <w:rPr>
          <w:rStyle w:val="StyleUnderline"/>
          <w:rFonts w:asciiTheme="minorHAnsi" w:hAnsiTheme="minorHAnsi" w:cstheme="minorHAnsi"/>
          <w:highlight w:val="cyan"/>
        </w:rPr>
        <w:t>belief</w:t>
      </w:r>
      <w:r w:rsidRPr="00E821EA">
        <w:rPr>
          <w:rStyle w:val="StyleUnderline"/>
          <w:rFonts w:asciiTheme="minorHAnsi" w:hAnsiTheme="minorHAnsi" w:cstheme="minorHAnsi"/>
        </w:rPr>
        <w:t xml:space="preserve"> that </w:t>
      </w:r>
      <w:r w:rsidRPr="00145F6C">
        <w:rPr>
          <w:rStyle w:val="StyleUnderline"/>
          <w:rFonts w:asciiTheme="minorHAnsi" w:hAnsiTheme="minorHAnsi" w:cstheme="minorHAnsi"/>
          <w:highlight w:val="cyan"/>
        </w:rPr>
        <w:t>the universal was</w:t>
      </w:r>
      <w:r w:rsidRPr="00E821EA">
        <w:rPr>
          <w:rStyle w:val="StyleUnderline"/>
          <w:rFonts w:asciiTheme="minorHAnsi" w:hAnsiTheme="minorHAnsi" w:cstheme="minorHAnsi"/>
        </w:rPr>
        <w:t xml:space="preserve"> equivalent to the </w:t>
      </w:r>
      <w:r w:rsidRPr="00145F6C">
        <w:rPr>
          <w:rStyle w:val="StyleUnderline"/>
          <w:rFonts w:asciiTheme="minorHAnsi" w:hAnsiTheme="minorHAnsi" w:cstheme="minorHAnsi"/>
          <w:highlight w:val="cyan"/>
        </w:rPr>
        <w:t>homogeneous</w:t>
      </w:r>
      <w:r w:rsidRPr="00E821EA">
        <w:rPr>
          <w:rFonts w:asciiTheme="minorHAnsi" w:hAnsiTheme="minorHAnsi" w:cstheme="minorHAnsi"/>
          <w:sz w:val="12"/>
        </w:rPr>
        <w:t>. Differences between cultures would therefore be erased in the process of particulars being subsumed under the universal, creating a culture modelled in the image of European civilisation. This was a universalism indistinguishable from pure chauvinism. Throughout this process, Europe dissimulated its own parochial position by deploying a series of mechanisms to efface the subjects who made these claims – white, heterosexual, property-owning males. Europe and its intellectuals abstracted away from their location and identity, presenting their claims as grounded in a ‘view from nowhere’. This perspective was taken to be untarnished by racial, sexual, national or any other particularities, providing the basis for both the alleged universality of Europe’s claims and the illegitimacy of other perspectives. While Europeans could speak and embody the universal, other cultures could only be represented as particular and parochial. Universalism has therefore been central to the worst aspects of modernity’s history.</w:t>
      </w:r>
    </w:p>
    <w:p w14:paraId="7F1E75EE" w14:textId="77777777" w:rsidR="00296EC7" w:rsidRPr="00E821EA" w:rsidRDefault="00296EC7" w:rsidP="00296EC7">
      <w:pPr>
        <w:rPr>
          <w:rFonts w:asciiTheme="minorHAnsi" w:hAnsiTheme="minorHAnsi" w:cstheme="minorHAnsi"/>
          <w:sz w:val="12"/>
        </w:rPr>
      </w:pPr>
      <w:r w:rsidRPr="00E821EA">
        <w:rPr>
          <w:rFonts w:asciiTheme="minorHAnsi" w:hAnsiTheme="minorHAnsi" w:cstheme="minorHAnsi"/>
          <w:sz w:val="12"/>
        </w:rPr>
        <w:t xml:space="preserve">Given this heritage, it might seem that the simplest response would be to rescind the universal from our conceptual arsenal. But, for all the difficulties with the idea, it nevertheless remains necessary. The problem is partly that one cannot simply reject the concept of the universal without generating other significant problems. Most notably, giving up on the category leaves us with nothing but a series of diverse particulars. </w:t>
      </w:r>
      <w:r w:rsidRPr="00145F6C">
        <w:rPr>
          <w:rStyle w:val="Emphasis"/>
          <w:rFonts w:asciiTheme="minorHAnsi" w:hAnsiTheme="minorHAnsi" w:cstheme="minorHAnsi"/>
          <w:highlight w:val="cyan"/>
        </w:rPr>
        <w:t>There appears no</w:t>
      </w:r>
      <w:r w:rsidRPr="00E821EA">
        <w:rPr>
          <w:rStyle w:val="Emphasis"/>
          <w:rFonts w:asciiTheme="minorHAnsi" w:hAnsiTheme="minorHAnsi" w:cstheme="minorHAnsi"/>
        </w:rPr>
        <w:t xml:space="preserve"> way to build meaningful </w:t>
      </w:r>
      <w:r w:rsidRPr="00145F6C">
        <w:rPr>
          <w:rStyle w:val="Emphasis"/>
          <w:rFonts w:asciiTheme="minorHAnsi" w:hAnsiTheme="minorHAnsi" w:cstheme="minorHAnsi"/>
          <w:highlight w:val="cyan"/>
        </w:rPr>
        <w:t>solidarity in the absence of some common factor</w:t>
      </w:r>
      <w:r w:rsidRPr="00E821EA">
        <w:rPr>
          <w:rFonts w:asciiTheme="minorHAnsi" w:hAnsiTheme="minorHAnsi" w:cstheme="minorHAnsi"/>
          <w:sz w:val="12"/>
        </w:rPr>
        <w:t xml:space="preserve">. </w:t>
      </w:r>
      <w:r w:rsidRPr="00145F6C">
        <w:rPr>
          <w:rStyle w:val="StyleUnderline"/>
          <w:rFonts w:asciiTheme="minorHAnsi" w:hAnsiTheme="minorHAnsi" w:cstheme="minorHAnsi"/>
          <w:highlight w:val="cyan"/>
        </w:rPr>
        <w:t>The universal</w:t>
      </w:r>
      <w:r w:rsidRPr="00E821EA">
        <w:rPr>
          <w:rStyle w:val="StyleUnderline"/>
          <w:rFonts w:asciiTheme="minorHAnsi" w:hAnsiTheme="minorHAnsi" w:cstheme="minorHAnsi"/>
        </w:rPr>
        <w:t xml:space="preserve"> also </w:t>
      </w:r>
      <w:r w:rsidRPr="00145F6C">
        <w:rPr>
          <w:rStyle w:val="StyleUnderline"/>
          <w:rFonts w:asciiTheme="minorHAnsi" w:hAnsiTheme="minorHAnsi" w:cstheme="minorHAnsi"/>
          <w:highlight w:val="cyan"/>
        </w:rPr>
        <w:t>operates as</w:t>
      </w:r>
      <w:r w:rsidRPr="00E821EA">
        <w:rPr>
          <w:rStyle w:val="StyleUnderline"/>
          <w:rFonts w:asciiTheme="minorHAnsi" w:hAnsiTheme="minorHAnsi" w:cstheme="minorHAnsi"/>
        </w:rPr>
        <w:t xml:space="preserve"> a </w:t>
      </w:r>
      <w:r w:rsidRPr="00145F6C">
        <w:rPr>
          <w:rStyle w:val="StyleUnderline"/>
          <w:rFonts w:asciiTheme="minorHAnsi" w:hAnsiTheme="minorHAnsi" w:cstheme="minorHAnsi"/>
          <w:highlight w:val="cyan"/>
        </w:rPr>
        <w:t>transcendent</w:t>
      </w:r>
      <w:r w:rsidRPr="00E821EA">
        <w:rPr>
          <w:rStyle w:val="StyleUnderline"/>
          <w:rFonts w:asciiTheme="minorHAnsi" w:hAnsiTheme="minorHAnsi" w:cstheme="minorHAnsi"/>
        </w:rPr>
        <w:t xml:space="preserve"> ideal</w:t>
      </w:r>
      <w:r w:rsidRPr="00E821EA">
        <w:rPr>
          <w:rFonts w:asciiTheme="minorHAnsi" w:hAnsiTheme="minorHAnsi" w:cstheme="minorHAnsi"/>
          <w:sz w:val="12"/>
        </w:rPr>
        <w:t xml:space="preserve"> – never satisfied with any particular embodiment, and always open to striving for better. It contains the conceptual impulse to undo its own limits. Rejecting this category also risks Orientalising other cultures, transforming them into an exotic Other. If there are only particularisms, and provincial Europe is associated with reason, science, progress and freedom, then the unpleasant implication is that non-Western cultures must be devoid of these. The old Orientalist divides are inadvertently sustained in the name of a misguided anti-universalism. On the other hand, </w:t>
      </w:r>
      <w:r w:rsidRPr="00145F6C">
        <w:rPr>
          <w:rStyle w:val="StyleUnderline"/>
          <w:rFonts w:asciiTheme="minorHAnsi" w:hAnsiTheme="minorHAnsi" w:cstheme="minorHAnsi"/>
          <w:highlight w:val="cyan"/>
        </w:rPr>
        <w:t>one risks licensing</w:t>
      </w:r>
      <w:r w:rsidRPr="00E821EA">
        <w:rPr>
          <w:rStyle w:val="StyleUnderline"/>
          <w:rFonts w:asciiTheme="minorHAnsi" w:hAnsiTheme="minorHAnsi" w:cstheme="minorHAnsi"/>
        </w:rPr>
        <w:t xml:space="preserve"> all sorts of </w:t>
      </w:r>
      <w:r w:rsidRPr="00145F6C">
        <w:rPr>
          <w:rStyle w:val="StyleUnderline"/>
          <w:rFonts w:asciiTheme="minorHAnsi" w:hAnsiTheme="minorHAnsi" w:cstheme="minorHAnsi"/>
          <w:highlight w:val="cyan"/>
        </w:rPr>
        <w:t>oppressions as</w:t>
      </w:r>
      <w:r w:rsidRPr="00E821EA">
        <w:rPr>
          <w:rStyle w:val="StyleUnderline"/>
          <w:rFonts w:asciiTheme="minorHAnsi" w:hAnsiTheme="minorHAnsi" w:cstheme="minorHAnsi"/>
        </w:rPr>
        <w:t xml:space="preserve"> simply </w:t>
      </w:r>
      <w:r w:rsidRPr="00145F6C">
        <w:rPr>
          <w:rStyle w:val="StyleUnderline"/>
          <w:rFonts w:asciiTheme="minorHAnsi" w:hAnsiTheme="minorHAnsi" w:cstheme="minorHAnsi"/>
          <w:highlight w:val="cyan"/>
        </w:rPr>
        <w:t>the inevitable consequence of plural</w:t>
      </w:r>
      <w:r w:rsidRPr="00E821EA">
        <w:rPr>
          <w:rStyle w:val="StyleUnderline"/>
          <w:rFonts w:asciiTheme="minorHAnsi" w:hAnsiTheme="minorHAnsi" w:cstheme="minorHAnsi"/>
        </w:rPr>
        <w:t xml:space="preserve"> cultural </w:t>
      </w:r>
      <w:r w:rsidRPr="00145F6C">
        <w:rPr>
          <w:rStyle w:val="StyleUnderline"/>
          <w:rFonts w:asciiTheme="minorHAnsi" w:hAnsiTheme="minorHAnsi" w:cstheme="minorHAnsi"/>
          <w:highlight w:val="cyan"/>
        </w:rPr>
        <w:t>forms</w:t>
      </w:r>
      <w:r w:rsidRPr="00E821EA">
        <w:rPr>
          <w:rFonts w:asciiTheme="minorHAnsi" w:hAnsiTheme="minorHAnsi" w:cstheme="minorHAnsi"/>
          <w:sz w:val="12"/>
        </w:rPr>
        <w:t>. All the problems of cultural relativism reappear if there are no criteria to discern which global knowledges, politics and practices support a politics of emancipation. Given all of this, it is unsurprising to see aspects of universalism pop up throughout history and across cultures, to see even its critics begrudgingly accept its necessity, and to see a variety of attempts to revise the category.</w:t>
      </w:r>
    </w:p>
    <w:p w14:paraId="4E9F1675" w14:textId="77777777" w:rsidR="00296EC7" w:rsidRPr="006B6642" w:rsidRDefault="00296EC7" w:rsidP="00296EC7">
      <w:pPr>
        <w:rPr>
          <w:rFonts w:asciiTheme="minorHAnsi" w:hAnsiTheme="minorHAnsi" w:cstheme="minorHAnsi"/>
          <w:sz w:val="12"/>
        </w:rPr>
      </w:pPr>
      <w:r w:rsidRPr="00E821EA">
        <w:rPr>
          <w:rFonts w:asciiTheme="minorHAnsi" w:hAnsiTheme="minorHAnsi" w:cstheme="minorHAnsi"/>
          <w:sz w:val="12"/>
        </w:rPr>
        <w:t xml:space="preserve">We can turn now to one final aspect of universalism, which is its heterogeneous nature. As capitalism makes clear, universalism does not entail homogeneity – it does not necessarily involve converting diverse things into the same kind of thing. In fact, </w:t>
      </w:r>
      <w:r w:rsidRPr="00E821EA">
        <w:rPr>
          <w:rStyle w:val="StyleUnderline"/>
          <w:rFonts w:asciiTheme="minorHAnsi" w:hAnsiTheme="minorHAnsi" w:cstheme="minorHAnsi"/>
        </w:rPr>
        <w:t>the power of capitalism is precisely its versatility in the face of changing conditions on the ground and its capacity to accommodate difference</w:t>
      </w:r>
      <w:r w:rsidRPr="00E821EA">
        <w:rPr>
          <w:rFonts w:asciiTheme="minorHAnsi" w:hAnsiTheme="minorHAnsi" w:cstheme="minorHAnsi"/>
          <w:sz w:val="12"/>
        </w:rPr>
        <w:t xml:space="preserve">. </w:t>
      </w:r>
      <w:r w:rsidRPr="00145F6C">
        <w:rPr>
          <w:rStyle w:val="StyleUnderline"/>
          <w:rFonts w:asciiTheme="minorHAnsi" w:hAnsiTheme="minorHAnsi" w:cstheme="minorHAnsi"/>
          <w:highlight w:val="cyan"/>
        </w:rPr>
        <w:t>A</w:t>
      </w:r>
      <w:r w:rsidRPr="00E821EA">
        <w:rPr>
          <w:rStyle w:val="StyleUnderline"/>
          <w:rFonts w:asciiTheme="minorHAnsi" w:hAnsiTheme="minorHAnsi" w:cstheme="minorHAnsi"/>
        </w:rPr>
        <w:t xml:space="preserve"> similar prospect must also hold for any </w:t>
      </w:r>
      <w:r w:rsidRPr="00145F6C">
        <w:rPr>
          <w:rStyle w:val="StyleUnderline"/>
          <w:rFonts w:asciiTheme="minorHAnsi" w:hAnsiTheme="minorHAnsi" w:cstheme="minorHAnsi"/>
          <w:highlight w:val="cyan"/>
        </w:rPr>
        <w:t>leftist universal</w:t>
      </w:r>
      <w:r w:rsidRPr="00E821EA">
        <w:rPr>
          <w:rFonts w:asciiTheme="minorHAnsi" w:hAnsiTheme="minorHAnsi" w:cstheme="minorHAnsi"/>
          <w:sz w:val="12"/>
        </w:rPr>
        <w:t xml:space="preserve"> – </w:t>
      </w:r>
      <w:r w:rsidRPr="00E821EA">
        <w:rPr>
          <w:rStyle w:val="StyleUnderline"/>
          <w:rFonts w:asciiTheme="minorHAnsi" w:hAnsiTheme="minorHAnsi" w:cstheme="minorHAnsi"/>
        </w:rPr>
        <w:t xml:space="preserve">it </w:t>
      </w:r>
      <w:r w:rsidRPr="00145F6C">
        <w:rPr>
          <w:rStyle w:val="StyleUnderline"/>
          <w:rFonts w:asciiTheme="minorHAnsi" w:hAnsiTheme="minorHAnsi" w:cstheme="minorHAnsi"/>
          <w:highlight w:val="cyan"/>
        </w:rPr>
        <w:t>must</w:t>
      </w:r>
      <w:r w:rsidRPr="00E821EA">
        <w:rPr>
          <w:rStyle w:val="StyleUnderline"/>
          <w:rFonts w:asciiTheme="minorHAnsi" w:hAnsiTheme="minorHAnsi" w:cstheme="minorHAnsi"/>
        </w:rPr>
        <w:t xml:space="preserve"> be one that </w:t>
      </w:r>
      <w:r w:rsidRPr="00145F6C">
        <w:rPr>
          <w:rStyle w:val="StyleUnderline"/>
          <w:rFonts w:asciiTheme="minorHAnsi" w:hAnsiTheme="minorHAnsi" w:cstheme="minorHAnsi"/>
          <w:highlight w:val="cyan"/>
        </w:rPr>
        <w:t>integrate</w:t>
      </w:r>
      <w:r w:rsidRPr="00E821EA">
        <w:rPr>
          <w:rFonts w:asciiTheme="minorHAnsi" w:hAnsiTheme="minorHAnsi" w:cstheme="minorHAnsi"/>
          <w:sz w:val="12"/>
        </w:rPr>
        <w:t xml:space="preserve">s </w:t>
      </w:r>
      <w:r w:rsidRPr="00145F6C">
        <w:rPr>
          <w:rStyle w:val="StyleUnderline"/>
          <w:rFonts w:asciiTheme="minorHAnsi" w:hAnsiTheme="minorHAnsi" w:cstheme="minorHAnsi"/>
          <w:highlight w:val="cyan"/>
        </w:rPr>
        <w:t>difference rather than erasing</w:t>
      </w:r>
      <w:r w:rsidRPr="00E821EA">
        <w:rPr>
          <w:rStyle w:val="StyleUnderline"/>
          <w:rFonts w:asciiTheme="minorHAnsi" w:hAnsiTheme="minorHAnsi" w:cstheme="minorHAnsi"/>
        </w:rPr>
        <w:t xml:space="preserve"> it</w:t>
      </w:r>
      <w:r w:rsidRPr="00E821EA">
        <w:rPr>
          <w:rFonts w:asciiTheme="minorHAnsi" w:hAnsiTheme="minorHAnsi" w:cstheme="minorHAnsi"/>
          <w:sz w:val="12"/>
        </w:rPr>
        <w:t xml:space="preserve">. What then does all of this mean for the project of modernity? It means that any particular image of modernity must be open to co-creation, and further transformation and alteration. And in a globalized world where different peoples necessarily co-exist, it means building systems to live in common despite the plurality of ways of life. Contrary to Eurocentric accounts and classic images of universalism, it must recognize the agency of those outside Europe, and the necessity of their voices inbuilding truly planetary and universal futures. </w:t>
      </w:r>
      <w:r w:rsidRPr="00145F6C">
        <w:rPr>
          <w:rStyle w:val="StyleUnderline"/>
          <w:rFonts w:asciiTheme="minorHAnsi" w:hAnsiTheme="minorHAnsi" w:cstheme="minorHAnsi"/>
          <w:highlight w:val="cyan"/>
        </w:rPr>
        <w:t>The universal</w:t>
      </w:r>
      <w:r w:rsidRPr="00E821EA">
        <w:rPr>
          <w:rFonts w:asciiTheme="minorHAnsi" w:hAnsiTheme="minorHAnsi" w:cstheme="minorHAnsi"/>
          <w:sz w:val="12"/>
        </w:rPr>
        <w:t xml:space="preserve">, then, </w:t>
      </w:r>
      <w:r w:rsidRPr="00145F6C">
        <w:rPr>
          <w:rStyle w:val="StyleUnderline"/>
          <w:rFonts w:asciiTheme="minorHAnsi" w:hAnsiTheme="minorHAnsi" w:cstheme="minorHAnsi"/>
          <w:highlight w:val="cyan"/>
        </w:rPr>
        <w:t>is a</w:t>
      </w:r>
      <w:r w:rsidRPr="00E821EA">
        <w:rPr>
          <w:rFonts w:asciiTheme="minorHAnsi" w:hAnsiTheme="minorHAnsi" w:cstheme="minorHAnsi"/>
          <w:sz w:val="12"/>
        </w:rPr>
        <w:t xml:space="preserve">n </w:t>
      </w:r>
      <w:r w:rsidRPr="00E821EA">
        <w:rPr>
          <w:rStyle w:val="StyleUnderline"/>
          <w:rFonts w:asciiTheme="minorHAnsi" w:hAnsiTheme="minorHAnsi" w:cstheme="minorHAnsi"/>
        </w:rPr>
        <w:t xml:space="preserve">empty </w:t>
      </w:r>
      <w:r w:rsidRPr="00145F6C">
        <w:rPr>
          <w:rStyle w:val="StyleUnderline"/>
          <w:rFonts w:asciiTheme="minorHAnsi" w:hAnsiTheme="minorHAnsi" w:cstheme="minorHAnsi"/>
          <w:highlight w:val="cyan"/>
        </w:rPr>
        <w:t>placeholder that hegemonic particulars</w:t>
      </w:r>
      <w:r w:rsidRPr="00E821EA">
        <w:rPr>
          <w:rFonts w:asciiTheme="minorHAnsi" w:hAnsiTheme="minorHAnsi" w:cstheme="minorHAnsi"/>
          <w:sz w:val="12"/>
        </w:rPr>
        <w:t xml:space="preserve"> (specific demands, ideals and collectives) </w:t>
      </w:r>
      <w:r w:rsidRPr="00E821EA">
        <w:rPr>
          <w:rStyle w:val="StyleUnderline"/>
          <w:rFonts w:asciiTheme="minorHAnsi" w:hAnsiTheme="minorHAnsi" w:cstheme="minorHAnsi"/>
        </w:rPr>
        <w:t xml:space="preserve">come to </w:t>
      </w:r>
      <w:r w:rsidRPr="00145F6C">
        <w:rPr>
          <w:rStyle w:val="StyleUnderline"/>
          <w:rFonts w:asciiTheme="minorHAnsi" w:hAnsiTheme="minorHAnsi" w:cstheme="minorHAnsi"/>
          <w:highlight w:val="cyan"/>
        </w:rPr>
        <w:t>occupy</w:t>
      </w:r>
      <w:r w:rsidRPr="00E821EA">
        <w:rPr>
          <w:rFonts w:asciiTheme="minorHAnsi" w:hAnsiTheme="minorHAnsi" w:cstheme="minorHAnsi"/>
          <w:sz w:val="12"/>
        </w:rPr>
        <w:t>. It can operate as a subversive and emancipatory vector of change with respect to established universalisms, and it is heterogeneous and includes differences, rather than eliminating them.</w:t>
      </w:r>
    </w:p>
    <w:p w14:paraId="594842DD" w14:textId="77777777" w:rsidR="00296EC7" w:rsidRDefault="00296EC7" w:rsidP="00296EC7">
      <w:pPr>
        <w:pStyle w:val="Heading3"/>
      </w:pPr>
      <w:r>
        <w:t>1NC---State Good</w:t>
      </w:r>
    </w:p>
    <w:p w14:paraId="443A0023" w14:textId="77777777" w:rsidR="00296EC7" w:rsidRPr="005A2DEA" w:rsidRDefault="00296EC7" w:rsidP="00296EC7">
      <w:pPr>
        <w:pStyle w:val="Heading4"/>
      </w:pPr>
      <w:r>
        <w:t xml:space="preserve">Movements are </w:t>
      </w:r>
      <w:r w:rsidRPr="00E72D53">
        <w:rPr>
          <w:u w:val="single"/>
        </w:rPr>
        <w:t>tactically exploiting</w:t>
      </w:r>
      <w:r>
        <w:t xml:space="preserve"> the power of labor, organizing, and institutional engagement to combat the </w:t>
      </w:r>
      <w:r w:rsidRPr="00CE4420">
        <w:rPr>
          <w:u w:val="single"/>
        </w:rPr>
        <w:t>algorithm of destruction</w:t>
      </w:r>
      <w:r>
        <w:t xml:space="preserve">. Moralizing against State and labor power </w:t>
      </w:r>
      <w:r w:rsidRPr="00E72D53">
        <w:rPr>
          <w:u w:val="single"/>
        </w:rPr>
        <w:t>trades off</w:t>
      </w:r>
      <w:r>
        <w:t xml:space="preserve">. The impact is </w:t>
      </w:r>
      <w:r w:rsidRPr="00E72D53">
        <w:rPr>
          <w:u w:val="single"/>
        </w:rPr>
        <w:t>extinction</w:t>
      </w:r>
      <w:r>
        <w:t xml:space="preserve"> and </w:t>
      </w:r>
      <w:r>
        <w:rPr>
          <w:u w:val="single"/>
        </w:rPr>
        <w:t>universalized oppresssion</w:t>
      </w:r>
      <w:r>
        <w:t xml:space="preserve">. </w:t>
      </w:r>
    </w:p>
    <w:p w14:paraId="00240F1E" w14:textId="77777777" w:rsidR="00296EC7" w:rsidRDefault="00296EC7" w:rsidP="00296EC7">
      <w:r w:rsidRPr="00034178">
        <w:rPr>
          <w:rStyle w:val="Style13ptBold"/>
        </w:rPr>
        <w:t>Táíwò</w:t>
      </w:r>
      <w:r>
        <w:rPr>
          <w:rStyle w:val="Style13ptBold"/>
        </w:rPr>
        <w:t xml:space="preserve"> and Mbembe</w:t>
      </w:r>
      <w:r w:rsidRPr="00034178">
        <w:rPr>
          <w:rStyle w:val="Style13ptBold"/>
        </w:rPr>
        <w:t xml:space="preserve"> 21</w:t>
      </w:r>
      <w:r w:rsidRPr="00DD31C0">
        <w:t xml:space="preserve">, </w:t>
      </w:r>
      <w:r>
        <w:t>[</w:t>
      </w:r>
      <w:r w:rsidRPr="00DD31C0">
        <w:t>Olúfẹmi</w:t>
      </w:r>
      <w:r>
        <w:t xml:space="preserve">; </w:t>
      </w:r>
      <w:r w:rsidRPr="00DD31C0">
        <w:t xml:space="preserve">Assistant professor of philosophy at Georgetown University, </w:t>
      </w:r>
      <w:r>
        <w:t xml:space="preserve">with; </w:t>
      </w:r>
      <w:r w:rsidRPr="00DD31C0">
        <w:t>Achille, professor at the Wits Institute for Social and Economic Research, and</w:t>
      </w:r>
      <w:r>
        <w:t>;</w:t>
      </w:r>
      <w:r w:rsidRPr="00DD31C0">
        <w:t xml:space="preserve"> interviewed by Transnational Institute;</w:t>
      </w:r>
      <w:r>
        <w:t xml:space="preserve"> </w:t>
      </w:r>
      <w:r w:rsidRPr="00DD31C0">
        <w:t>5/25/21</w:t>
      </w:r>
      <w:r>
        <w:t>;</w:t>
      </w:r>
      <w:r w:rsidRPr="00DD31C0">
        <w:t xml:space="preserve"> "Becoming Black: a conversation with Olúfémi Táíwò and Achille Mbembe," https://roarmag.org/essays/becoming-black-olufemi-taiwo-achille-mbembe/</w:t>
      </w:r>
      <w:r>
        <w:t>]</w:t>
      </w:r>
    </w:p>
    <w:p w14:paraId="0264A18F" w14:textId="77777777" w:rsidR="00296EC7" w:rsidRPr="004B36F1" w:rsidRDefault="00296EC7" w:rsidP="00296EC7">
      <w:pPr>
        <w:rPr>
          <w:sz w:val="16"/>
        </w:rPr>
      </w:pPr>
      <w:r w:rsidRPr="005C6034">
        <w:rPr>
          <w:rStyle w:val="StyleUnderline"/>
        </w:rPr>
        <w:t>The Movement for Black Lives not only exposed the brutality of US policing</w:t>
      </w:r>
      <w:r w:rsidRPr="004B36F1">
        <w:rPr>
          <w:sz w:val="16"/>
        </w:rPr>
        <w:t xml:space="preserve">, </w:t>
      </w:r>
      <w:r w:rsidRPr="005C6034">
        <w:rPr>
          <w:rStyle w:val="StyleUnderline"/>
        </w:rPr>
        <w:t>it</w:t>
      </w:r>
      <w:r w:rsidRPr="004B36F1">
        <w:rPr>
          <w:sz w:val="16"/>
        </w:rPr>
        <w:t xml:space="preserve"> has </w:t>
      </w:r>
      <w:r w:rsidRPr="005C6034">
        <w:rPr>
          <w:rStyle w:val="Emphasis"/>
        </w:rPr>
        <w:t>stimulated conversations</w:t>
      </w:r>
      <w:r w:rsidRPr="004B36F1">
        <w:rPr>
          <w:sz w:val="16"/>
        </w:rPr>
        <w:t xml:space="preserve"> </w:t>
      </w:r>
      <w:r w:rsidRPr="005C6034">
        <w:rPr>
          <w:rStyle w:val="StyleUnderline"/>
        </w:rPr>
        <w:t xml:space="preserve">on </w:t>
      </w:r>
      <w:r w:rsidRPr="00034178">
        <w:rPr>
          <w:rStyle w:val="Emphasis"/>
        </w:rPr>
        <w:t xml:space="preserve">systemic </w:t>
      </w:r>
      <w:r w:rsidRPr="00145F6C">
        <w:rPr>
          <w:rStyle w:val="Emphasis"/>
          <w:highlight w:val="cyan"/>
        </w:rPr>
        <w:t>racism</w:t>
      </w:r>
      <w:r w:rsidRPr="004B36F1">
        <w:rPr>
          <w:sz w:val="16"/>
        </w:rPr>
        <w:t xml:space="preserve"> </w:t>
      </w:r>
      <w:r w:rsidRPr="005C6034">
        <w:rPr>
          <w:rStyle w:val="StyleUnderline"/>
        </w:rPr>
        <w:t xml:space="preserve">and </w:t>
      </w:r>
      <w:r w:rsidRPr="005C6034">
        <w:rPr>
          <w:rStyle w:val="Emphasis"/>
        </w:rPr>
        <w:t>coercive state power</w:t>
      </w:r>
      <w:r w:rsidRPr="004B36F1">
        <w:rPr>
          <w:sz w:val="16"/>
        </w:rPr>
        <w:t xml:space="preserve"> </w:t>
      </w:r>
      <w:r w:rsidRPr="005C6034">
        <w:rPr>
          <w:rStyle w:val="StyleUnderline"/>
        </w:rPr>
        <w:t>everywhere</w:t>
      </w:r>
      <w:r w:rsidRPr="004B36F1">
        <w:rPr>
          <w:sz w:val="16"/>
        </w:rPr>
        <w:t>. For the tenth edition of its flagship State of Power report, the Transnational Institute has brought together two brilliant thinkers on racial capitalism today.</w:t>
      </w:r>
    </w:p>
    <w:p w14:paraId="69968C24" w14:textId="77777777" w:rsidR="00296EC7" w:rsidRPr="004B36F1" w:rsidRDefault="00296EC7" w:rsidP="00296EC7">
      <w:pPr>
        <w:rPr>
          <w:sz w:val="16"/>
        </w:rPr>
      </w:pPr>
      <w:r w:rsidRPr="004B36F1">
        <w:rPr>
          <w:sz w:val="16"/>
        </w:rPr>
        <w:t xml:space="preserve">Achille Mbembe is a groundbreaking philosopher, whose many books since the mid 1980s have exposed how </w:t>
      </w:r>
      <w:r w:rsidRPr="00145F6C">
        <w:rPr>
          <w:rStyle w:val="Emphasis"/>
          <w:highlight w:val="cyan"/>
        </w:rPr>
        <w:t>coloniality</w:t>
      </w:r>
      <w:r w:rsidRPr="004B36F1">
        <w:rPr>
          <w:sz w:val="16"/>
        </w:rPr>
        <w:t xml:space="preserve"> has shaped democracy, identity and modernity.</w:t>
      </w:r>
    </w:p>
    <w:p w14:paraId="4F8B3B33" w14:textId="77777777" w:rsidR="00296EC7" w:rsidRPr="004B36F1" w:rsidRDefault="00296EC7" w:rsidP="00296EC7">
      <w:pPr>
        <w:rPr>
          <w:sz w:val="16"/>
        </w:rPr>
      </w:pPr>
      <w:r w:rsidRPr="004B36F1">
        <w:rPr>
          <w:sz w:val="16"/>
        </w:rPr>
        <w:t xml:space="preserve">Olúfẹ́mi Táíwò is an emerging thinker, writer and activist whose theoretical work draws liberally from the Black radical tradition and anti-colonial thought. He has written extensively on </w:t>
      </w:r>
      <w:r w:rsidRPr="00145F6C">
        <w:rPr>
          <w:rStyle w:val="Emphasis"/>
          <w:highlight w:val="cyan"/>
        </w:rPr>
        <w:t>climate</w:t>
      </w:r>
      <w:r w:rsidRPr="005C6034">
        <w:rPr>
          <w:rStyle w:val="Emphasis"/>
        </w:rPr>
        <w:t xml:space="preserve"> justice</w:t>
      </w:r>
      <w:r w:rsidRPr="004B36F1">
        <w:rPr>
          <w:sz w:val="16"/>
        </w:rPr>
        <w:t>.</w:t>
      </w:r>
    </w:p>
    <w:p w14:paraId="2B6AF04A" w14:textId="77777777" w:rsidR="00296EC7" w:rsidRPr="004B36F1" w:rsidRDefault="00296EC7" w:rsidP="00296EC7">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14:paraId="40911BC7" w14:textId="77777777" w:rsidR="00296EC7" w:rsidRPr="005C6034" w:rsidRDefault="00296EC7" w:rsidP="00296EC7">
      <w:pPr>
        <w:rPr>
          <w:rStyle w:val="StyleUnderline"/>
        </w:rPr>
      </w:pPr>
      <w:r w:rsidRPr="004B36F1">
        <w:rPr>
          <w:sz w:val="16"/>
        </w:rPr>
        <w:t xml:space="preserve">Why has this become an age of </w:t>
      </w:r>
      <w:r w:rsidRPr="00382405">
        <w:rPr>
          <w:rStyle w:val="Emphasis"/>
        </w:rPr>
        <w:t xml:space="preserve">rising </w:t>
      </w:r>
      <w:r w:rsidRPr="00145F6C">
        <w:rPr>
          <w:rStyle w:val="Emphasis"/>
          <w:highlight w:val="cyan"/>
        </w:rPr>
        <w:t>authoritarian state</w:t>
      </w:r>
      <w:r w:rsidRPr="00E72D53">
        <w:rPr>
          <w:rStyle w:val="Emphasis"/>
        </w:rPr>
        <w:t xml:space="preserve"> control</w:t>
      </w:r>
      <w:r w:rsidRPr="004B36F1">
        <w:rPr>
          <w:sz w:val="16"/>
        </w:rPr>
        <w:t xml:space="preserve">? It seemed a few decades ago we were moving away from a world of authoritarianism with the fall of the Berlin Wall. There was a sense of the world opening up. And yet today we seem to be going in a different direction. </w:t>
      </w:r>
      <w:r w:rsidRPr="005C6034">
        <w:rPr>
          <w:rStyle w:val="StyleUnderline"/>
        </w:rPr>
        <w:t>How do you understand what is happening today?</w:t>
      </w:r>
    </w:p>
    <w:p w14:paraId="19E3736B" w14:textId="77777777" w:rsidR="00296EC7" w:rsidRPr="00034178" w:rsidRDefault="00296EC7" w:rsidP="00296EC7">
      <w:pPr>
        <w:rPr>
          <w:rStyle w:val="StyleUnderline"/>
        </w:rPr>
      </w:pPr>
      <w:r w:rsidRPr="004B36F1">
        <w:rPr>
          <w:sz w:val="16"/>
        </w:rPr>
        <w:t xml:space="preserve">Achille: </w:t>
      </w:r>
      <w:r w:rsidRPr="005C6034">
        <w:rPr>
          <w:rStyle w:val="StyleUnderline"/>
        </w:rPr>
        <w:t xml:space="preserve">It is a very complex question. One way of looking at it is that capitalism and democracy have </w:t>
      </w:r>
      <w:r w:rsidRPr="005C6034">
        <w:rPr>
          <w:rStyle w:val="Emphasis"/>
        </w:rPr>
        <w:t>always</w:t>
      </w:r>
      <w:r w:rsidRPr="005C6034">
        <w:rPr>
          <w:rStyle w:val="StyleUnderline"/>
        </w:rPr>
        <w:t xml:space="preserve"> been at loggerheads</w:t>
      </w:r>
      <w:r w:rsidRPr="004B36F1">
        <w:rPr>
          <w:sz w:val="16"/>
        </w:rPr>
        <w:t xml:space="preserve">. </w:t>
      </w:r>
      <w:r w:rsidRPr="005C6034">
        <w:rPr>
          <w:rStyle w:val="StyleUnderline"/>
        </w:rPr>
        <w:t xml:space="preserve">In the aftermath of World War II, both systems came to a </w:t>
      </w:r>
      <w:r w:rsidRPr="005C6034">
        <w:rPr>
          <w:rStyle w:val="Emphasis"/>
        </w:rPr>
        <w:t>kind of compromise</w:t>
      </w:r>
      <w:r w:rsidRPr="005C6034">
        <w:rPr>
          <w:rStyle w:val="StyleUnderline"/>
        </w:rPr>
        <w:t xml:space="preserve">. There was a kind of </w:t>
      </w:r>
      <w:r w:rsidRPr="005C6034">
        <w:rPr>
          <w:rStyle w:val="Emphasis"/>
        </w:rPr>
        <w:t>tacit peace</w:t>
      </w:r>
      <w:r w:rsidRPr="004B36F1">
        <w:rPr>
          <w:sz w:val="16"/>
        </w:rPr>
        <w:t xml:space="preserve">, as colonial systems were brought to an end, new states were integrated into a global system, even while the system remained deeply hierarchical. </w:t>
      </w:r>
      <w:r w:rsidRPr="005C6034">
        <w:rPr>
          <w:rStyle w:val="StyleUnderline"/>
        </w:rPr>
        <w:t xml:space="preserve">But since the end of the 20th century </w:t>
      </w:r>
      <w:r w:rsidRPr="00034178">
        <w:rPr>
          <w:rStyle w:val="StyleUnderline"/>
        </w:rPr>
        <w:t>with</w:t>
      </w:r>
      <w:r w:rsidRPr="005C6034">
        <w:rPr>
          <w:rStyle w:val="StyleUnderline"/>
        </w:rPr>
        <w:t xml:space="preserve">, first globalization and the </w:t>
      </w:r>
      <w:r w:rsidRPr="00034178">
        <w:rPr>
          <w:rStyle w:val="StyleUnderline"/>
        </w:rPr>
        <w:t>ongoing</w:t>
      </w:r>
      <w:r w:rsidRPr="005C6034">
        <w:rPr>
          <w:rStyle w:val="StyleUnderline"/>
        </w:rPr>
        <w:t xml:space="preserve"> transformations of </w:t>
      </w:r>
      <w:r w:rsidRPr="00E72D53">
        <w:rPr>
          <w:rStyle w:val="Emphasis"/>
        </w:rPr>
        <w:t>neolib</w:t>
      </w:r>
      <w:r w:rsidRPr="00E72D53">
        <w:rPr>
          <w:rStyle w:val="StyleUnderline"/>
        </w:rPr>
        <w:t>eralism</w:t>
      </w:r>
      <w:r w:rsidRPr="005C6034">
        <w:rPr>
          <w:rStyle w:val="StyleUnderline"/>
        </w:rPr>
        <w:t xml:space="preserve">, both </w:t>
      </w:r>
      <w:r w:rsidRPr="00145F6C">
        <w:rPr>
          <w:rStyle w:val="Emphasis"/>
          <w:highlight w:val="cyan"/>
        </w:rPr>
        <w:t>democracy</w:t>
      </w:r>
      <w:r w:rsidRPr="00034178">
        <w:rPr>
          <w:rStyle w:val="StyleUnderline"/>
        </w:rPr>
        <w:t xml:space="preserve"> and to some extent the </w:t>
      </w:r>
      <w:r w:rsidRPr="00034178">
        <w:rPr>
          <w:rStyle w:val="Emphasis"/>
        </w:rPr>
        <w:t>state itself</w:t>
      </w:r>
      <w:r w:rsidRPr="00034178">
        <w:rPr>
          <w:rStyle w:val="StyleUnderline"/>
        </w:rPr>
        <w:t xml:space="preserve"> have been </w:t>
      </w:r>
      <w:r w:rsidRPr="00145F6C">
        <w:rPr>
          <w:rStyle w:val="Emphasis"/>
          <w:highlight w:val="cyan"/>
        </w:rPr>
        <w:t>hollowed</w:t>
      </w:r>
      <w:r w:rsidRPr="00034178">
        <w:rPr>
          <w:rStyle w:val="Emphasis"/>
        </w:rPr>
        <w:t xml:space="preserve"> out</w:t>
      </w:r>
      <w:r w:rsidRPr="00034178">
        <w:rPr>
          <w:rStyle w:val="StyleUnderline"/>
        </w:rPr>
        <w:t>.</w:t>
      </w:r>
    </w:p>
    <w:p w14:paraId="45CF8658" w14:textId="77777777" w:rsidR="00296EC7" w:rsidRPr="005C6034" w:rsidRDefault="00296EC7" w:rsidP="00296EC7">
      <w:pPr>
        <w:rPr>
          <w:rStyle w:val="StyleUnderline"/>
        </w:rPr>
      </w:pPr>
      <w:r w:rsidRPr="00034178">
        <w:rPr>
          <w:rStyle w:val="StyleUnderline"/>
        </w:rPr>
        <w:t xml:space="preserve">Through a </w:t>
      </w:r>
      <w:r w:rsidRPr="00C434B7">
        <w:rPr>
          <w:rStyle w:val="StyleUnderline"/>
        </w:rPr>
        <w:t xml:space="preserve">number of mechanisms, such as debt, states have become </w:t>
      </w:r>
      <w:r w:rsidRPr="00145F6C">
        <w:rPr>
          <w:rStyle w:val="StyleUnderline"/>
          <w:highlight w:val="cyan"/>
        </w:rPr>
        <w:t>indebted to</w:t>
      </w:r>
      <w:r w:rsidRPr="00C434B7">
        <w:rPr>
          <w:rStyle w:val="StyleUnderline"/>
        </w:rPr>
        <w:t xml:space="preserve"> corporations and </w:t>
      </w:r>
      <w:r w:rsidRPr="00145F6C">
        <w:rPr>
          <w:rStyle w:val="Emphasis"/>
          <w:highlight w:val="cyan"/>
        </w:rPr>
        <w:t>corporate power</w:t>
      </w:r>
      <w:r w:rsidRPr="00C434B7">
        <w:rPr>
          <w:rStyle w:val="StyleUnderline"/>
        </w:rPr>
        <w:t>. What remains of the state is a coercive apparatus, put at the service of an economic system, whose main function</w:t>
      </w:r>
      <w:r w:rsidRPr="00034178">
        <w:rPr>
          <w:rStyle w:val="StyleUnderline"/>
        </w:rPr>
        <w:t xml:space="preserve"> is to </w:t>
      </w:r>
      <w:r w:rsidRPr="00034178">
        <w:rPr>
          <w:rStyle w:val="Emphasis"/>
        </w:rPr>
        <w:t>trade on all life.</w:t>
      </w:r>
    </w:p>
    <w:p w14:paraId="4561B9D5" w14:textId="77777777" w:rsidR="00296EC7" w:rsidRPr="005C6034" w:rsidRDefault="00296EC7" w:rsidP="00296EC7">
      <w:pPr>
        <w:rPr>
          <w:rStyle w:val="StyleUnderline"/>
        </w:rPr>
      </w:pPr>
      <w:r w:rsidRPr="005C6034">
        <w:rPr>
          <w:rStyle w:val="StyleUnderline"/>
        </w:rPr>
        <w:t>Together with a technological escalation, this has resulted in the acceleration of predatory practices</w:t>
      </w:r>
      <w:r w:rsidRPr="004B36F1">
        <w:rPr>
          <w:sz w:val="16"/>
        </w:rPr>
        <w:t xml:space="preserve">. The explanation for the authoritarian turn, including of so-called liberal democracies, lies at the intersection of these multiple crises: </w:t>
      </w:r>
      <w:r w:rsidRPr="005C6034">
        <w:rPr>
          <w:rStyle w:val="StyleUnderline"/>
        </w:rPr>
        <w:t xml:space="preserve">the predatory take on life, technologization and the </w:t>
      </w:r>
      <w:r w:rsidRPr="00145F6C">
        <w:rPr>
          <w:rStyle w:val="Emphasis"/>
          <w:highlight w:val="cyan"/>
        </w:rPr>
        <w:t>plundering</w:t>
      </w:r>
      <w:r w:rsidRPr="004B36F1">
        <w:rPr>
          <w:rStyle w:val="Emphasis"/>
        </w:rPr>
        <w:t xml:space="preserve"> of </w:t>
      </w:r>
      <w:r w:rsidRPr="00145F6C">
        <w:rPr>
          <w:rStyle w:val="Emphasis"/>
          <w:highlight w:val="cyan"/>
        </w:rPr>
        <w:t>the planet</w:t>
      </w:r>
      <w:r w:rsidRPr="005C6034">
        <w:rPr>
          <w:rStyle w:val="StyleUnderline"/>
        </w:rPr>
        <w:t>.</w:t>
      </w:r>
    </w:p>
    <w:p w14:paraId="5122EE61" w14:textId="77777777" w:rsidR="00296EC7" w:rsidRPr="005C6034" w:rsidRDefault="00296EC7" w:rsidP="00296EC7">
      <w:pPr>
        <w:rPr>
          <w:rStyle w:val="StyleUnderline"/>
        </w:rPr>
      </w:pPr>
      <w:r w:rsidRPr="004B36F1">
        <w:rPr>
          <w:sz w:val="16"/>
        </w:rPr>
        <w:t xml:space="preserve">Olúfẹ́mi: </w:t>
      </w:r>
      <w:r w:rsidRPr="005C6034">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441FDC73" w14:textId="77777777" w:rsidR="00296EC7" w:rsidRPr="004B36F1" w:rsidRDefault="00296EC7" w:rsidP="00296EC7">
      <w:pPr>
        <w:rPr>
          <w:sz w:val="16"/>
        </w:rPr>
      </w:pPr>
      <w:r w:rsidRPr="004B36F1">
        <w:rPr>
          <w:sz w:val="16"/>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1559001F" w14:textId="77777777" w:rsidR="00296EC7" w:rsidRPr="004B36F1" w:rsidRDefault="00296EC7" w:rsidP="00296EC7">
      <w:pPr>
        <w:rPr>
          <w:sz w:val="16"/>
        </w:rPr>
      </w:pPr>
      <w:r w:rsidRPr="004B36F1">
        <w:rPr>
          <w:sz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12665EA9" w14:textId="77777777" w:rsidR="00296EC7" w:rsidRPr="005C6034" w:rsidRDefault="00296EC7" w:rsidP="00296EC7">
      <w:pPr>
        <w:rPr>
          <w:rStyle w:val="StyleUnderline"/>
        </w:rPr>
      </w:pPr>
      <w:r w:rsidRPr="005C6034">
        <w:rPr>
          <w:rStyle w:val="StyleUnderline"/>
        </w:rPr>
        <w:t>So in that context, how can we best understand coercive state power and violence as it is playing out today?</w:t>
      </w:r>
    </w:p>
    <w:p w14:paraId="7C4A321D" w14:textId="77777777" w:rsidR="00296EC7" w:rsidRPr="00034178" w:rsidRDefault="00296EC7" w:rsidP="00296EC7">
      <w:pPr>
        <w:rPr>
          <w:sz w:val="16"/>
        </w:rPr>
      </w:pPr>
      <w:r w:rsidRPr="004B36F1">
        <w:rPr>
          <w:sz w:val="16"/>
        </w:rPr>
        <w:t xml:space="preserve">Achille:  </w:t>
      </w:r>
      <w:r w:rsidRPr="005C6034">
        <w:rPr>
          <w:rStyle w:val="StyleUnderline"/>
        </w:rPr>
        <w:t xml:space="preserve">It seems to me that </w:t>
      </w:r>
      <w:r w:rsidRPr="00034178">
        <w:rPr>
          <w:rStyle w:val="StyleUnderline"/>
        </w:rPr>
        <w:t xml:space="preserve">there are </w:t>
      </w:r>
      <w:r w:rsidRPr="00034178">
        <w:rPr>
          <w:rStyle w:val="Emphasis"/>
        </w:rPr>
        <w:t>varying modes of state violence</w:t>
      </w:r>
      <w:r w:rsidRPr="00034178">
        <w:rPr>
          <w:rStyle w:val="StyleUnderline"/>
        </w:rPr>
        <w:t xml:space="preserve">, inflicted on specific categories of populations — </w:t>
      </w:r>
      <w:r w:rsidRPr="00034178">
        <w:rPr>
          <w:rStyle w:val="Emphasis"/>
        </w:rPr>
        <w:t>Blacks</w:t>
      </w:r>
      <w:r w:rsidRPr="00034178">
        <w:rPr>
          <w:rStyle w:val="StyleUnderline"/>
        </w:rPr>
        <w:t xml:space="preserve">, </w:t>
      </w:r>
      <w:r w:rsidRPr="00034178">
        <w:rPr>
          <w:rStyle w:val="Emphasis"/>
        </w:rPr>
        <w:t>minorities</w:t>
      </w:r>
      <w:r w:rsidRPr="00034178">
        <w:rPr>
          <w:rStyle w:val="StyleUnderline"/>
        </w:rPr>
        <w:t xml:space="preserve">, </w:t>
      </w:r>
      <w:r w:rsidRPr="00034178">
        <w:rPr>
          <w:rStyle w:val="Emphasis"/>
        </w:rPr>
        <w:t>women</w:t>
      </w:r>
      <w:r w:rsidRPr="00034178">
        <w:rPr>
          <w:rStyle w:val="StyleUnderline"/>
        </w:rPr>
        <w:t xml:space="preserve">, the </w:t>
      </w:r>
      <w:r w:rsidRPr="00034178">
        <w:rPr>
          <w:rStyle w:val="Emphasis"/>
        </w:rPr>
        <w:t>most vulnerable</w:t>
      </w:r>
      <w:r w:rsidRPr="00034178">
        <w:rPr>
          <w:rStyle w:val="StyleUnderlin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034178">
        <w:rPr>
          <w:sz w:val="16"/>
        </w:rPr>
        <w:t>.</w:t>
      </w:r>
    </w:p>
    <w:p w14:paraId="45716FA1" w14:textId="77777777" w:rsidR="00296EC7" w:rsidRPr="004B36F1" w:rsidRDefault="00296EC7" w:rsidP="00296EC7">
      <w:pPr>
        <w:rPr>
          <w:sz w:val="16"/>
        </w:rPr>
      </w:pPr>
      <w:r w:rsidRPr="00034178">
        <w:rPr>
          <w:sz w:val="16"/>
        </w:rPr>
        <w:t xml:space="preserve">But we </w:t>
      </w:r>
      <w:r w:rsidRPr="00034178">
        <w:rPr>
          <w:rStyle w:val="StyleUnderline"/>
        </w:rPr>
        <w:t>also</w:t>
      </w:r>
      <w:r w:rsidRPr="00034178">
        <w:rPr>
          <w:sz w:val="16"/>
        </w:rPr>
        <w:t xml:space="preserve"> have another </w:t>
      </w:r>
      <w:r w:rsidRPr="00034178">
        <w:rPr>
          <w:rStyle w:val="Emphasis"/>
        </w:rPr>
        <w:t>“slow” violence</w:t>
      </w:r>
      <w:r w:rsidRPr="00034178">
        <w:rPr>
          <w:sz w:val="16"/>
        </w:rPr>
        <w:t xml:space="preserve"> that is more distant, gradual and less perceptible. Here I’m drawing on Rob Nixon’s work who describes a delayed destruction dispersed across</w:t>
      </w:r>
      <w:r w:rsidRPr="004B36F1">
        <w:rPr>
          <w:sz w:val="16"/>
        </w:rPr>
        <w:t xml:space="preserve"> time. That’s how I perceive racism.</w:t>
      </w:r>
    </w:p>
    <w:p w14:paraId="2BD45F50" w14:textId="77777777" w:rsidR="00296EC7" w:rsidRPr="005C6034" w:rsidRDefault="00296EC7" w:rsidP="00296EC7">
      <w:pPr>
        <w:rPr>
          <w:rStyle w:val="StyleUnderline"/>
        </w:rPr>
      </w:pPr>
      <w:r w:rsidRPr="004B36F1">
        <w:rPr>
          <w:sz w:val="16"/>
        </w:rPr>
        <w:t xml:space="preserve">So we have these two forms of violence — the immediate visible form and the slow and delayed one, that together form an attritional apparatus which attacks not only the body but also the nerves. </w:t>
      </w:r>
      <w:r w:rsidRPr="00145F6C">
        <w:rPr>
          <w:rStyle w:val="StyleUnderline"/>
          <w:highlight w:val="cyan"/>
        </w:rPr>
        <w:t xml:space="preserve">This </w:t>
      </w:r>
      <w:r w:rsidRPr="00145F6C">
        <w:rPr>
          <w:rStyle w:val="Emphasis"/>
          <w:highlight w:val="cyan"/>
        </w:rPr>
        <w:t>apparatus</w:t>
      </w:r>
      <w:r w:rsidRPr="00145F6C">
        <w:rPr>
          <w:rStyle w:val="StyleUnderline"/>
          <w:highlight w:val="cyan"/>
        </w:rPr>
        <w:t xml:space="preserve"> is</w:t>
      </w:r>
      <w:r w:rsidRPr="005C6034">
        <w:rPr>
          <w:rStyle w:val="StyleUnderline"/>
        </w:rPr>
        <w:t xml:space="preserve"> also </w:t>
      </w:r>
      <w:r w:rsidRPr="005C6034">
        <w:rPr>
          <w:rStyle w:val="Emphasis"/>
        </w:rPr>
        <w:t>more and more technologized</w:t>
      </w:r>
      <w:r w:rsidRPr="005C6034">
        <w:rPr>
          <w:rStyle w:val="StyleUnderline"/>
        </w:rPr>
        <w:t xml:space="preserve">, </w:t>
      </w:r>
      <w:r w:rsidRPr="00E72D53">
        <w:rPr>
          <w:rStyle w:val="Emphasis"/>
        </w:rPr>
        <w:t>more</w:t>
      </w:r>
      <w:r w:rsidRPr="004B36F1">
        <w:rPr>
          <w:rStyle w:val="Emphasis"/>
        </w:rPr>
        <w:t xml:space="preserve"> and more </w:t>
      </w:r>
      <w:r w:rsidRPr="00145F6C">
        <w:rPr>
          <w:rStyle w:val="Emphasis"/>
          <w:highlight w:val="cyan"/>
        </w:rPr>
        <w:t>algorithmic</w:t>
      </w:r>
      <w:r w:rsidRPr="005C6034">
        <w:rPr>
          <w:rStyle w:val="StyleUnderline"/>
        </w:rPr>
        <w:t xml:space="preserve">. Algorithmic racism will be the form of racism we will experience in the future, </w:t>
      </w:r>
      <w:r w:rsidRPr="00AF60DB">
        <w:rPr>
          <w:rStyle w:val="Emphasis"/>
        </w:rPr>
        <w:t>irradiating</w:t>
      </w:r>
      <w:r w:rsidRPr="00AF60DB">
        <w:rPr>
          <w:rStyle w:val="StyleUnderline"/>
        </w:rPr>
        <w:t xml:space="preserve"> and </w:t>
      </w:r>
      <w:r w:rsidRPr="00145F6C">
        <w:rPr>
          <w:rStyle w:val="Emphasis"/>
          <w:highlight w:val="cyan"/>
        </w:rPr>
        <w:t>becoming viral</w:t>
      </w:r>
      <w:r w:rsidRPr="005C6034">
        <w:rPr>
          <w:rStyle w:val="Emphasis"/>
        </w:rPr>
        <w:t xml:space="preserve"> like a mutant power</w:t>
      </w:r>
      <w:r w:rsidRPr="005C6034">
        <w:rPr>
          <w:rStyle w:val="StyleUnderline"/>
        </w:rPr>
        <w:t>.</w:t>
      </w:r>
    </w:p>
    <w:p w14:paraId="0D594227" w14:textId="77777777" w:rsidR="00296EC7" w:rsidRPr="005C6034" w:rsidRDefault="00296EC7" w:rsidP="00296EC7">
      <w:pPr>
        <w:rPr>
          <w:rStyle w:val="Emphasis"/>
        </w:rPr>
      </w:pPr>
      <w:r w:rsidRPr="004B36F1">
        <w:rPr>
          <w:sz w:val="16"/>
        </w:rPr>
        <w:t xml:space="preserve">Contemporary racism lies in this interconnection between the radioactive and the viral. </w:t>
      </w:r>
      <w:r w:rsidRPr="005C6034">
        <w:rPr>
          <w:rStyle w:val="Emphasis"/>
        </w:rPr>
        <w:t>The challenge will be how fight this.</w:t>
      </w:r>
    </w:p>
    <w:p w14:paraId="344B8D96" w14:textId="77777777" w:rsidR="00296EC7" w:rsidRPr="004B36F1" w:rsidRDefault="00296EC7" w:rsidP="00296EC7">
      <w:pPr>
        <w:rPr>
          <w:sz w:val="16"/>
        </w:rPr>
      </w:pPr>
      <w:r w:rsidRPr="004B36F1">
        <w:rPr>
          <w:sz w:val="16"/>
        </w:rPr>
        <w:t>So could you define the agents of this brutality and what different roles do they play?</w:t>
      </w:r>
    </w:p>
    <w:p w14:paraId="51838EE7" w14:textId="77777777" w:rsidR="00296EC7" w:rsidRPr="004B36F1" w:rsidRDefault="00296EC7" w:rsidP="00296EC7">
      <w:pPr>
        <w:rPr>
          <w:sz w:val="16"/>
        </w:rPr>
      </w:pPr>
      <w:r w:rsidRPr="004B36F1">
        <w:rPr>
          <w:sz w:val="16"/>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3F0E24D6" w14:textId="77777777" w:rsidR="00296EC7" w:rsidRPr="004B36F1" w:rsidRDefault="00296EC7" w:rsidP="00296EC7">
      <w:pPr>
        <w:rPr>
          <w:sz w:val="16"/>
        </w:rPr>
      </w:pPr>
      <w:r w:rsidRPr="004B36F1">
        <w:rPr>
          <w:sz w:val="16"/>
        </w:rPr>
        <w:t>In other words, they are largely about distributing insecurity. They don’t exist to make society safe as a whole; they exist to make certain people, certain elements, certain groups within society safe, which is quite different.</w:t>
      </w:r>
    </w:p>
    <w:p w14:paraId="1CA7F552" w14:textId="77777777" w:rsidR="00296EC7" w:rsidRPr="004B36F1" w:rsidRDefault="00296EC7" w:rsidP="00296EC7">
      <w:pPr>
        <w:rPr>
          <w:sz w:val="16"/>
        </w:rPr>
      </w:pPr>
      <w:r w:rsidRPr="004B36F1">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727AFA84" w14:textId="77777777" w:rsidR="00296EC7" w:rsidRPr="004B36F1" w:rsidRDefault="00296EC7" w:rsidP="00296EC7">
      <w:pPr>
        <w:rPr>
          <w:sz w:val="16"/>
        </w:rPr>
      </w:pPr>
      <w:r w:rsidRPr="004B36F1">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72E98ED7" w14:textId="77777777" w:rsidR="00296EC7" w:rsidRPr="004B36F1" w:rsidRDefault="00296EC7" w:rsidP="00296EC7">
      <w:pPr>
        <w:rPr>
          <w:sz w:val="16"/>
        </w:rPr>
      </w:pPr>
      <w:r w:rsidRPr="004B36F1">
        <w:rPr>
          <w:sz w:val="16"/>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p>
    <w:p w14:paraId="0519B5BC" w14:textId="77777777" w:rsidR="00296EC7" w:rsidRPr="004B36F1" w:rsidRDefault="00296EC7" w:rsidP="00296EC7">
      <w:pPr>
        <w:rPr>
          <w:sz w:val="16"/>
        </w:rPr>
      </w:pPr>
      <w:r w:rsidRPr="004B36F1">
        <w:rPr>
          <w:sz w:val="1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14:paraId="465DA8DD" w14:textId="77777777" w:rsidR="00296EC7" w:rsidRPr="004B36F1" w:rsidRDefault="00296EC7" w:rsidP="00296EC7">
      <w:pPr>
        <w:rPr>
          <w:sz w:val="16"/>
        </w:rPr>
      </w:pPr>
      <w:r w:rsidRPr="004B36F1">
        <w:rPr>
          <w:sz w:val="1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12240FA3" w14:textId="77777777" w:rsidR="00296EC7" w:rsidRPr="00034178" w:rsidRDefault="00296EC7" w:rsidP="00296EC7">
      <w:pPr>
        <w:rPr>
          <w:rStyle w:val="StyleUnderline"/>
        </w:rPr>
      </w:pPr>
      <w:r w:rsidRPr="00145F6C">
        <w:rPr>
          <w:rStyle w:val="StyleUnderline"/>
          <w:highlight w:val="cyan"/>
        </w:rPr>
        <w:t>We</w:t>
      </w:r>
      <w:r w:rsidRPr="005C6034">
        <w:rPr>
          <w:rStyle w:val="StyleUnderline"/>
        </w:rPr>
        <w:t xml:space="preserve"> are </w:t>
      </w:r>
      <w:r w:rsidRPr="00145F6C">
        <w:rPr>
          <w:rStyle w:val="StyleUnderline"/>
          <w:highlight w:val="cyan"/>
        </w:rPr>
        <w:t>witness</w:t>
      </w:r>
      <w:r w:rsidRPr="005C6034">
        <w:rPr>
          <w:rStyle w:val="StyleUnderline"/>
        </w:rPr>
        <w:t xml:space="preserve">ing a </w:t>
      </w:r>
      <w:r w:rsidRPr="005C6034">
        <w:rPr>
          <w:rStyle w:val="Emphasis"/>
        </w:rPr>
        <w:t>worldwide</w:t>
      </w:r>
      <w:r w:rsidRPr="005C6034">
        <w:rPr>
          <w:rStyle w:val="StyleUnderline"/>
        </w:rPr>
        <w:t xml:space="preserve"> and </w:t>
      </w:r>
      <w:r w:rsidRPr="00145F6C">
        <w:rPr>
          <w:rStyle w:val="Emphasis"/>
          <w:highlight w:val="cyan"/>
        </w:rPr>
        <w:t>universal rearrangement of power and</w:t>
      </w:r>
      <w:r w:rsidRPr="005C6034">
        <w:rPr>
          <w:rStyle w:val="Emphasis"/>
        </w:rPr>
        <w:t xml:space="preserve"> discriminatory </w:t>
      </w:r>
      <w:r w:rsidRPr="00145F6C">
        <w:rPr>
          <w:rStyle w:val="Emphasis"/>
          <w:highlight w:val="cyan"/>
        </w:rPr>
        <w:t>violence</w:t>
      </w:r>
      <w:r w:rsidRPr="004B36F1">
        <w:rPr>
          <w:sz w:val="16"/>
        </w:rPr>
        <w:t xml:space="preserve">. This leads some to being put to death prematurely and others not.  You could also call it security or insecurity as Olúfẹ́mi has discussed. It also </w:t>
      </w:r>
      <w:r w:rsidRPr="00034178">
        <w:rPr>
          <w:sz w:val="16"/>
        </w:rPr>
        <w:t xml:space="preserve">reminds us once again that </w:t>
      </w:r>
      <w:r w:rsidRPr="00034178">
        <w:rPr>
          <w:rStyle w:val="StyleUnderline"/>
        </w:rPr>
        <w:t xml:space="preserve">it was </w:t>
      </w:r>
      <w:r w:rsidRPr="00034178">
        <w:rPr>
          <w:rStyle w:val="Emphasis"/>
        </w:rPr>
        <w:t>born in colonialism</w:t>
      </w:r>
      <w:r w:rsidRPr="00034178">
        <w:rPr>
          <w:rStyle w:val="StyleUnderline"/>
        </w:rPr>
        <w:t xml:space="preserve">, which was the </w:t>
      </w:r>
      <w:r w:rsidRPr="00034178">
        <w:rPr>
          <w:rStyle w:val="Emphasis"/>
        </w:rPr>
        <w:t>laboratory</w:t>
      </w:r>
      <w:r w:rsidRPr="00034178">
        <w:rPr>
          <w:rStyle w:val="StyleUnderline"/>
        </w:rPr>
        <w:t xml:space="preserve"> in which this </w:t>
      </w:r>
      <w:r w:rsidRPr="00034178">
        <w:rPr>
          <w:rStyle w:val="Emphasis"/>
        </w:rPr>
        <w:t>modern order</w:t>
      </w:r>
      <w:r w:rsidRPr="00034178">
        <w:rPr>
          <w:rStyle w:val="StyleUnderline"/>
        </w:rPr>
        <w:t xml:space="preserve"> was experimented with and </w:t>
      </w:r>
      <w:r w:rsidRPr="00034178">
        <w:rPr>
          <w:rStyle w:val="Emphasis"/>
        </w:rPr>
        <w:t>developed</w:t>
      </w:r>
      <w:r w:rsidRPr="00034178">
        <w:rPr>
          <w:rStyle w:val="StyleUnderline"/>
        </w:rPr>
        <w:t>.</w:t>
      </w:r>
    </w:p>
    <w:p w14:paraId="0C78A288" w14:textId="77777777" w:rsidR="00296EC7" w:rsidRPr="00C434B7" w:rsidRDefault="00296EC7" w:rsidP="00296EC7">
      <w:pPr>
        <w:rPr>
          <w:rStyle w:val="StyleUnderline"/>
        </w:rPr>
      </w:pPr>
      <w:r w:rsidRPr="00034178">
        <w:rPr>
          <w:sz w:val="16"/>
        </w:rPr>
        <w:t xml:space="preserve">In terms of where it is going, I </w:t>
      </w:r>
      <w:r w:rsidRPr="00C434B7">
        <w:rPr>
          <w:sz w:val="16"/>
        </w:rPr>
        <w:t xml:space="preserve">think the </w:t>
      </w:r>
      <w:r w:rsidRPr="00C434B7">
        <w:rPr>
          <w:rStyle w:val="Emphasis"/>
        </w:rPr>
        <w:t>agents of brutalization</w:t>
      </w:r>
      <w:r w:rsidRPr="00C434B7">
        <w:rPr>
          <w:rStyle w:val="StyleUnderline"/>
        </w:rPr>
        <w:t xml:space="preserve"> have become </w:t>
      </w:r>
      <w:r w:rsidRPr="00C434B7">
        <w:rPr>
          <w:rStyle w:val="Emphasis"/>
        </w:rPr>
        <w:t>more decentralized</w:t>
      </w:r>
      <w:r w:rsidRPr="00C434B7">
        <w:rPr>
          <w:rStyle w:val="StyleUnderline"/>
        </w:rPr>
        <w:t xml:space="preserve"> than they have </w:t>
      </w:r>
      <w:r w:rsidRPr="00C434B7">
        <w:rPr>
          <w:rStyle w:val="Emphasis"/>
        </w:rPr>
        <w:t>ever been before</w:t>
      </w:r>
      <w:r w:rsidRPr="00C434B7">
        <w:rPr>
          <w:rStyle w:val="StyleUnderline"/>
        </w:rPr>
        <w:t xml:space="preserve"> and </w:t>
      </w:r>
      <w:r w:rsidRPr="00C434B7">
        <w:rPr>
          <w:rStyle w:val="Emphasis"/>
        </w:rPr>
        <w:t>more abstract</w:t>
      </w:r>
      <w:r w:rsidRPr="00C434B7">
        <w:rPr>
          <w:sz w:val="16"/>
        </w:rPr>
        <w:t xml:space="preserve">. </w:t>
      </w:r>
      <w:r w:rsidRPr="00C434B7">
        <w:rPr>
          <w:rStyle w:val="StyleUnderline"/>
        </w:rPr>
        <w:t>They still proceed through the traditional apparatuses of the state, such as the police, judicial system, the incarceration system. But beneath this lies the increasing role played by programming, as coercion is technologized.</w:t>
      </w:r>
    </w:p>
    <w:p w14:paraId="0AFFE55F" w14:textId="77777777" w:rsidR="00296EC7" w:rsidRPr="00C434B7" w:rsidRDefault="00296EC7" w:rsidP="00296EC7">
      <w:pPr>
        <w:rPr>
          <w:sz w:val="16"/>
        </w:rPr>
      </w:pPr>
      <w:r w:rsidRPr="00C434B7">
        <w:rPr>
          <w:sz w:val="1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14:paraId="160F1633" w14:textId="77777777" w:rsidR="00296EC7" w:rsidRPr="00C434B7" w:rsidRDefault="00296EC7" w:rsidP="00296EC7">
      <w:pPr>
        <w:rPr>
          <w:sz w:val="16"/>
        </w:rPr>
      </w:pPr>
      <w:r w:rsidRPr="00C434B7">
        <w:rPr>
          <w:sz w:val="16"/>
        </w:rPr>
        <w:t>How do we understand how this plays out in the Global South, both in terms of the colonial history but also post-colonial leaders and structures that continue to repress their peoples?</w:t>
      </w:r>
    </w:p>
    <w:p w14:paraId="5BD36E34" w14:textId="77777777" w:rsidR="00296EC7" w:rsidRPr="00C434B7" w:rsidRDefault="00296EC7" w:rsidP="00296EC7">
      <w:pPr>
        <w:rPr>
          <w:rStyle w:val="StyleUnderline"/>
        </w:rPr>
      </w:pPr>
      <w:r w:rsidRPr="00C434B7">
        <w:rPr>
          <w:sz w:val="16"/>
        </w:rPr>
        <w:t>Olúfẹ́mi: I</w:t>
      </w:r>
      <w:r w:rsidRPr="00C434B7">
        <w:rPr>
          <w:rStyle w:val="StyleUnderline"/>
        </w:rPr>
        <w:t>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5937AC43" w14:textId="77777777" w:rsidR="00296EC7" w:rsidRPr="00C434B7" w:rsidRDefault="00296EC7" w:rsidP="00296EC7">
      <w:pPr>
        <w:rPr>
          <w:rStyle w:val="StyleUnderline"/>
        </w:rPr>
      </w:pPr>
      <w:r w:rsidRPr="00C434B7">
        <w:rPr>
          <w:rStyle w:val="Emphasis"/>
        </w:rPr>
        <w:t>Today</w:t>
      </w:r>
      <w:r w:rsidRPr="00C434B7">
        <w:rPr>
          <w:rStyle w:val="StyleUnderline"/>
        </w:rPr>
        <w:t xml:space="preserve"> important aspects of </w:t>
      </w:r>
      <w:r w:rsidRPr="00C434B7">
        <w:rPr>
          <w:rStyle w:val="Emphasis"/>
        </w:rPr>
        <w:t>global social structures</w:t>
      </w:r>
      <w:r w:rsidRPr="00C434B7">
        <w:rPr>
          <w:rStyle w:val="StyleUnderline"/>
        </w:rPr>
        <w:t xml:space="preserve"> related to </w:t>
      </w:r>
      <w:r w:rsidRPr="00C434B7">
        <w:rPr>
          <w:rStyle w:val="Emphasis"/>
        </w:rPr>
        <w:t>economic production</w:t>
      </w:r>
      <w:r w:rsidRPr="00C434B7">
        <w:rPr>
          <w:rStyle w:val="StyleUnderline"/>
        </w:rPr>
        <w:t xml:space="preserve"> and </w:t>
      </w:r>
      <w:r w:rsidRPr="00C434B7">
        <w:rPr>
          <w:rStyle w:val="Emphasis"/>
        </w:rPr>
        <w:t>distribution of wealth</w:t>
      </w:r>
      <w:r w:rsidRPr="00C434B7">
        <w:rPr>
          <w:rStyle w:val="StyleUnderline"/>
        </w:rPr>
        <w:t xml:space="preserve"> are decided at </w:t>
      </w:r>
      <w:r w:rsidRPr="00C434B7">
        <w:rPr>
          <w:rStyle w:val="Emphasis"/>
        </w:rPr>
        <w:t>multinational levels</w:t>
      </w:r>
      <w:r w:rsidRPr="00C434B7">
        <w:rPr>
          <w:rStyle w:val="StyleUnderline"/>
        </w:rPr>
        <w:t xml:space="preserve"> through the </w:t>
      </w:r>
      <w:r w:rsidRPr="00C434B7">
        <w:rPr>
          <w:rStyle w:val="Emphasis"/>
        </w:rPr>
        <w:t>Bretton Woods institutions</w:t>
      </w:r>
      <w:r w:rsidRPr="00C434B7">
        <w:rPr>
          <w:rStyle w:val="StyleUnderline"/>
        </w:rPr>
        <w:t xml:space="preserve"> and in forms like the Doing Business Index</w:t>
      </w:r>
      <w:r w:rsidRPr="00C434B7">
        <w:rPr>
          <w:sz w:val="16"/>
        </w:rPr>
        <w:t xml:space="preserve">. </w:t>
      </w:r>
      <w:r w:rsidRPr="00C434B7">
        <w:rPr>
          <w:rStyle w:val="StyleUnderline"/>
        </w:rPr>
        <w:t xml:space="preserve">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w:t>
      </w:r>
      <w:r w:rsidRPr="00C434B7">
        <w:rPr>
          <w:rStyle w:val="Emphasis"/>
        </w:rPr>
        <w:t>grapple with that</w:t>
      </w:r>
      <w:r w:rsidRPr="00C434B7">
        <w:rPr>
          <w:rStyle w:val="StyleUnderline"/>
        </w:rPr>
        <w:t xml:space="preserve">, I don’t think we’ll be in a position to </w:t>
      </w:r>
      <w:r w:rsidRPr="00C434B7">
        <w:rPr>
          <w:rStyle w:val="Emphasis"/>
        </w:rPr>
        <w:t>understand the role of the state</w:t>
      </w:r>
      <w:r w:rsidRPr="00C434B7">
        <w:rPr>
          <w:rStyle w:val="StyleUnderline"/>
          <w:sz w:val="16"/>
        </w:rPr>
        <w:t>.</w:t>
      </w:r>
    </w:p>
    <w:p w14:paraId="47D86B58" w14:textId="77777777" w:rsidR="00296EC7" w:rsidRPr="00C434B7" w:rsidRDefault="00296EC7" w:rsidP="00296EC7">
      <w:pPr>
        <w:rPr>
          <w:sz w:val="16"/>
        </w:rPr>
      </w:pPr>
      <w:r w:rsidRPr="00C434B7">
        <w:rPr>
          <w:sz w:val="16"/>
        </w:rPr>
        <w:t xml:space="preserve">Achille: I think Olúfẹ́mi explained it extremely well.  Although there have been waves of decolonization, it is important to remember that even at the tail end of the 20th century, places such as South Africa (and much of Southern Africa) were still </w:t>
      </w:r>
      <w:r w:rsidRPr="00C434B7">
        <w:rPr>
          <w:rStyle w:val="StyleUnderline"/>
        </w:rPr>
        <w:t>under</w:t>
      </w:r>
      <w:r w:rsidRPr="00C434B7">
        <w:rPr>
          <w:sz w:val="16"/>
        </w:rPr>
        <w:t xml:space="preserve"> a rather vicious form of colonialism, </w:t>
      </w:r>
      <w:r w:rsidRPr="00C434B7">
        <w:rPr>
          <w:rStyle w:val="Emphasis"/>
        </w:rPr>
        <w:t>settler colonialism</w:t>
      </w:r>
      <w:r w:rsidRPr="00C434B7">
        <w:rPr>
          <w:sz w:val="16"/>
        </w:rPr>
        <w:t>, predicated on the idea that certain races are superior to to to others.</w:t>
      </w:r>
    </w:p>
    <w:p w14:paraId="549AE31D" w14:textId="77777777" w:rsidR="00296EC7" w:rsidRPr="00382405" w:rsidRDefault="00296EC7" w:rsidP="00296EC7">
      <w:pPr>
        <w:rPr>
          <w:sz w:val="16"/>
        </w:rPr>
      </w:pPr>
      <w:r w:rsidRPr="00C434B7">
        <w:rPr>
          <w:sz w:val="1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5507A8B3" w14:textId="77777777" w:rsidR="00296EC7" w:rsidRPr="00382405" w:rsidRDefault="00296EC7" w:rsidP="00296EC7">
      <w:pPr>
        <w:rPr>
          <w:sz w:val="16"/>
        </w:rPr>
      </w:pPr>
      <w:r w:rsidRPr="00382405">
        <w:rPr>
          <w:rStyle w:val="Emphasis"/>
        </w:rPr>
        <w:t xml:space="preserve">So how do we </w:t>
      </w:r>
      <w:r w:rsidRPr="00145F6C">
        <w:rPr>
          <w:rStyle w:val="Emphasis"/>
          <w:highlight w:val="cyan"/>
        </w:rPr>
        <w:t>escape</w:t>
      </w:r>
      <w:r w:rsidRPr="00C434B7">
        <w:rPr>
          <w:rStyle w:val="Emphasis"/>
        </w:rPr>
        <w:t xml:space="preserve"> that </w:t>
      </w:r>
      <w:r w:rsidRPr="00145F6C">
        <w:rPr>
          <w:rStyle w:val="Emphasis"/>
          <w:highlight w:val="cyan"/>
        </w:rPr>
        <w:t>coloniality</w:t>
      </w:r>
      <w:r w:rsidRPr="00382405">
        <w:rPr>
          <w:sz w:val="16"/>
        </w:rPr>
        <w:t xml:space="preserve"> in the South as well as the Global North</w:t>
      </w:r>
      <w:r w:rsidRPr="00382405">
        <w:rPr>
          <w:rStyle w:val="Emphasis"/>
        </w:rPr>
        <w:t>?</w:t>
      </w:r>
    </w:p>
    <w:p w14:paraId="21DFBAB7" w14:textId="77777777" w:rsidR="00296EC7" w:rsidRPr="00AF60DB" w:rsidRDefault="00296EC7" w:rsidP="00296EC7">
      <w:pPr>
        <w:rPr>
          <w:rStyle w:val="StyleUnderline"/>
        </w:rPr>
      </w:pPr>
      <w:r w:rsidRPr="00382405">
        <w:rPr>
          <w:sz w:val="16"/>
        </w:rPr>
        <w:t xml:space="preserve">Olúfẹ́mi: </w:t>
      </w:r>
      <w:r w:rsidRPr="00382405">
        <w:rPr>
          <w:rStyle w:val="Emphasis"/>
        </w:rPr>
        <w:t xml:space="preserve">We </w:t>
      </w:r>
      <w:r w:rsidRPr="00145F6C">
        <w:rPr>
          <w:rStyle w:val="Emphasis"/>
          <w:highlight w:val="cyan"/>
        </w:rPr>
        <w:t>need</w:t>
      </w:r>
      <w:r w:rsidRPr="00382405">
        <w:rPr>
          <w:rStyle w:val="Emphasis"/>
        </w:rPr>
        <w:t xml:space="preserve"> to develop a genuinely</w:t>
      </w:r>
      <w:r w:rsidRPr="00AF60DB">
        <w:rPr>
          <w:rStyle w:val="Emphasis"/>
        </w:rPr>
        <w:t xml:space="preserve"> </w:t>
      </w:r>
      <w:r w:rsidRPr="00145F6C">
        <w:rPr>
          <w:rStyle w:val="Emphasis"/>
          <w:highlight w:val="cyan"/>
        </w:rPr>
        <w:t>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StyleUnderline"/>
        </w:rPr>
        <w:t xml:space="preserve">We need to understand the </w:t>
      </w:r>
      <w:r w:rsidRPr="008E7E4C">
        <w:rPr>
          <w:rStyle w:val="Emphasis"/>
        </w:rPr>
        <w:t>structural reasons</w:t>
      </w:r>
      <w:r w:rsidRPr="008E7E4C">
        <w:rPr>
          <w:rStyle w:val="StyleUnderline"/>
        </w:rPr>
        <w:t xml:space="preserve"> for</w:t>
      </w:r>
      <w:r w:rsidRPr="004B36F1">
        <w:rPr>
          <w:rStyle w:val="StyleUnderline"/>
        </w:rPr>
        <w:t xml:space="preserve"> domination, racism, and </w:t>
      </w:r>
      <w:r w:rsidRPr="00E72D53">
        <w:rPr>
          <w:rStyle w:val="Emphasis"/>
        </w:rPr>
        <w:t>forge a less predatory form of politics</w:t>
      </w:r>
      <w:r w:rsidRPr="00E72D53">
        <w:rPr>
          <w:rStyle w:val="StyleUnderline"/>
        </w:rPr>
        <w:t>.</w:t>
      </w:r>
    </w:p>
    <w:p w14:paraId="1F0AB03C" w14:textId="77777777" w:rsidR="00296EC7" w:rsidRPr="00AF60DB" w:rsidRDefault="00296EC7" w:rsidP="00296EC7">
      <w:pPr>
        <w:rPr>
          <w:rStyle w:val="StyleUnderline"/>
        </w:rPr>
      </w:pPr>
      <w:r w:rsidRPr="00AF60DB">
        <w:rPr>
          <w:rStyle w:val="StyleUnderline"/>
        </w:rPr>
        <w:t xml:space="preserve">So if </w:t>
      </w:r>
      <w:r w:rsidRPr="00034178">
        <w:rPr>
          <w:rStyle w:val="StyleUnderline"/>
        </w:rPr>
        <w:t xml:space="preserve">you look at </w:t>
      </w:r>
      <w:r w:rsidRPr="00034178">
        <w:rPr>
          <w:rStyle w:val="Emphasis"/>
        </w:rPr>
        <w:t>housing</w:t>
      </w:r>
      <w:r w:rsidRPr="00034178">
        <w:rPr>
          <w:rStyle w:val="StyleUnderline"/>
        </w:rPr>
        <w:t xml:space="preserve"> insecurity or </w:t>
      </w:r>
      <w:r w:rsidRPr="00034178">
        <w:rPr>
          <w:rStyle w:val="Emphasis"/>
        </w:rPr>
        <w:t>incarceration</w:t>
      </w:r>
      <w:r w:rsidRPr="00034178">
        <w:rPr>
          <w:rStyle w:val="StyleUnderline"/>
        </w:rPr>
        <w:t xml:space="preserve">, for example, here in the US or internationally, you will see stark racial divisions. But the reasons for that are </w:t>
      </w:r>
      <w:r w:rsidRPr="00034178">
        <w:rPr>
          <w:rStyle w:val="Emphasis"/>
        </w:rPr>
        <w:t>complicated</w:t>
      </w:r>
      <w:r w:rsidRPr="00034178">
        <w:rPr>
          <w:rStyle w:val="StyleUnderline"/>
        </w:rPr>
        <w:t xml:space="preserve"> and the </w:t>
      </w:r>
      <w:r w:rsidRPr="00034178">
        <w:rPr>
          <w:rStyle w:val="Emphasis"/>
          <w:szCs w:val="26"/>
        </w:rPr>
        <w:t>solutions will be too</w:t>
      </w:r>
      <w:r w:rsidRPr="00034178">
        <w:rPr>
          <w:sz w:val="16"/>
        </w:rPr>
        <w:t xml:space="preserve">. </w:t>
      </w:r>
      <w:r w:rsidRPr="00034178">
        <w:rPr>
          <w:rStyle w:val="StyleUnderline"/>
        </w:rPr>
        <w:t xml:space="preserve">We need to structure our political world so that we </w:t>
      </w:r>
      <w:r w:rsidRPr="00034178">
        <w:rPr>
          <w:rStyle w:val="Emphasis"/>
        </w:rPr>
        <w:t>defend each other</w:t>
      </w:r>
      <w:r w:rsidRPr="00034178">
        <w:rPr>
          <w:rStyle w:val="StyleUnderline"/>
        </w:rPr>
        <w:t>’s safety rather than</w:t>
      </w:r>
      <w:r w:rsidRPr="00382405">
        <w:rPr>
          <w:rStyle w:val="StyleUnderline"/>
        </w:rPr>
        <w:t xml:space="preserve"> defend some people’s profit margins or some people’s pretensions to control or desire to perpetuate a colonial politics, as Achille has explained.</w:t>
      </w:r>
    </w:p>
    <w:p w14:paraId="7817B8A6" w14:textId="77777777" w:rsidR="00296EC7" w:rsidRPr="008E7E4C" w:rsidRDefault="00296EC7" w:rsidP="00296EC7">
      <w:pPr>
        <w:rPr>
          <w:rStyle w:val="StyleUnderline"/>
        </w:rPr>
      </w:pPr>
      <w:r w:rsidRPr="004B36F1">
        <w:rPr>
          <w:sz w:val="16"/>
        </w:rPr>
        <w:t xml:space="preserve">How should social movements relate to </w:t>
      </w:r>
      <w:r w:rsidRPr="00145F6C">
        <w:rPr>
          <w:rStyle w:val="StyleUnderline"/>
          <w:highlight w:val="cyan"/>
        </w:rPr>
        <w:t xml:space="preserve">the </w:t>
      </w:r>
      <w:r w:rsidRPr="00145F6C">
        <w:rPr>
          <w:rStyle w:val="Emphasis"/>
          <w:highlight w:val="cyan"/>
        </w:rPr>
        <w:t>state</w:t>
      </w:r>
      <w:r w:rsidRPr="00145F6C">
        <w:rPr>
          <w:rStyle w:val="StyleUnderline"/>
          <w:highlight w:val="cyan"/>
        </w:rPr>
        <w:t xml:space="preserve"> in this struggle</w:t>
      </w:r>
      <w:r w:rsidRPr="004B36F1">
        <w:rPr>
          <w:sz w:val="16"/>
        </w:rPr>
        <w:t xml:space="preserve">? In the face of corporate power and market forces, the state </w:t>
      </w:r>
      <w:r w:rsidRPr="00145F6C">
        <w:rPr>
          <w:rStyle w:val="StyleUnderline"/>
          <w:highlight w:val="cyan"/>
        </w:rPr>
        <w:t>is</w:t>
      </w:r>
      <w:r w:rsidRPr="004B36F1">
        <w:rPr>
          <w:sz w:val="16"/>
        </w:rPr>
        <w:t xml:space="preserve"> seen as </w:t>
      </w:r>
      <w:r w:rsidRPr="00145F6C">
        <w:rPr>
          <w:rStyle w:val="Emphasis"/>
          <w:szCs w:val="26"/>
          <w:highlight w:val="cyan"/>
        </w:rPr>
        <w:t>a</w:t>
      </w:r>
      <w:r w:rsidRPr="00034178">
        <w:rPr>
          <w:rStyle w:val="Emphasis"/>
          <w:szCs w:val="26"/>
        </w:rPr>
        <w:t xml:space="preserve">n important </w:t>
      </w:r>
      <w:r w:rsidRPr="00145F6C">
        <w:rPr>
          <w:rStyle w:val="Emphasis"/>
          <w:szCs w:val="26"/>
          <w:highlight w:val="cyan"/>
        </w:rPr>
        <w:t>bulwark</w:t>
      </w:r>
      <w:r w:rsidRPr="00034178">
        <w:rPr>
          <w:rStyle w:val="Emphasis"/>
          <w:szCs w:val="26"/>
        </w:rPr>
        <w:t xml:space="preserve"> to protect</w:t>
      </w:r>
      <w:r w:rsidRPr="008E7E4C">
        <w:rPr>
          <w:rStyle w:val="Emphasis"/>
          <w:szCs w:val="26"/>
        </w:rPr>
        <w:t xml:space="preserve"> its citizens from </w:t>
      </w:r>
      <w:r w:rsidRPr="00145F6C">
        <w:rPr>
          <w:rStyle w:val="Emphasis"/>
          <w:szCs w:val="26"/>
          <w:highlight w:val="cyan"/>
        </w:rPr>
        <w:t>from capital</w:t>
      </w:r>
      <w:r w:rsidRPr="008E7E4C">
        <w:rPr>
          <w:sz w:val="16"/>
        </w:rPr>
        <w:t>,</w:t>
      </w:r>
      <w:r w:rsidRPr="008E7E4C">
        <w:rPr>
          <w:rStyle w:val="StyleUnderline"/>
        </w:rPr>
        <w:t xml:space="preserve"> yet as we have discussed social movements </w:t>
      </w:r>
      <w:r w:rsidRPr="008E7E4C">
        <w:rPr>
          <w:rStyle w:val="Emphasis"/>
        </w:rPr>
        <w:t>also</w:t>
      </w:r>
      <w:r w:rsidRPr="008E7E4C">
        <w:rPr>
          <w:rStyle w:val="StyleUnderline"/>
        </w:rPr>
        <w:t xml:space="preserve"> face the most violence </w:t>
      </w:r>
      <w:r w:rsidRPr="008E7E4C">
        <w:rPr>
          <w:rStyle w:val="Emphasis"/>
        </w:rPr>
        <w:t>from</w:t>
      </w:r>
      <w:r w:rsidRPr="008E7E4C">
        <w:rPr>
          <w:rStyle w:val="StyleUnderline"/>
        </w:rPr>
        <w:t xml:space="preserve"> the state.</w:t>
      </w:r>
    </w:p>
    <w:p w14:paraId="4113A3C1" w14:textId="77777777" w:rsidR="00296EC7" w:rsidRPr="00AF60DB" w:rsidRDefault="00296EC7" w:rsidP="00296EC7">
      <w:pPr>
        <w:rPr>
          <w:rStyle w:val="StyleUnderline"/>
        </w:rPr>
      </w:pPr>
      <w:r w:rsidRPr="008E7E4C">
        <w:rPr>
          <w:sz w:val="16"/>
        </w:rPr>
        <w:t>Olúfẹ́mi: It’s right that there is something</w:t>
      </w:r>
      <w:r w:rsidRPr="004B36F1">
        <w:rPr>
          <w:sz w:val="16"/>
        </w:rPr>
        <w:t xml:space="preserve"> of a tension, but it’s </w:t>
      </w:r>
      <w:r w:rsidRPr="00382405">
        <w:rPr>
          <w:sz w:val="16"/>
        </w:rPr>
        <w:t xml:space="preserve">worth pointing out that </w:t>
      </w:r>
      <w:r w:rsidRPr="00382405">
        <w:rPr>
          <w:rStyle w:val="StyleUnderline"/>
        </w:rPr>
        <w:t xml:space="preserve">it’s not coercive </w:t>
      </w:r>
      <w:r w:rsidRPr="00382405">
        <w:rPr>
          <w:rStyle w:val="Emphasis"/>
        </w:rPr>
        <w:t>power as such</w:t>
      </w:r>
      <w:r w:rsidRPr="00382405">
        <w:rPr>
          <w:rStyle w:val="StyleUnderline"/>
        </w:rPr>
        <w:t xml:space="preserve"> that movements for justice should oppose. The</w:t>
      </w:r>
      <w:r w:rsidRPr="00AF60DB">
        <w:rPr>
          <w:rStyle w:val="StyleUnderline"/>
        </w:rPr>
        <w:t xml:space="preserve"> </w:t>
      </w:r>
      <w:r w:rsidRPr="00382405">
        <w:rPr>
          <w:rStyle w:val="Emphasis"/>
        </w:rPr>
        <w:t xml:space="preserve">Cuban </w:t>
      </w:r>
      <w:r w:rsidRPr="00145F6C">
        <w:rPr>
          <w:rStyle w:val="Emphasis"/>
          <w:highlight w:val="cyan"/>
        </w:rPr>
        <w:t>revolutionaries</w:t>
      </w:r>
      <w:r w:rsidRPr="00E72D53">
        <w:rPr>
          <w:rStyle w:val="StyleUnderline"/>
        </w:rPr>
        <w:t>,</w:t>
      </w:r>
      <w:r w:rsidRPr="003A04E8">
        <w:rPr>
          <w:rStyle w:val="StyleUnderline"/>
        </w:rPr>
        <w:t xml:space="preserve"> the </w:t>
      </w:r>
      <w:r w:rsidRPr="00382405">
        <w:rPr>
          <w:rStyle w:val="Emphasis"/>
        </w:rPr>
        <w:t>Mozambican Liberation Front</w:t>
      </w:r>
      <w:r w:rsidRPr="00382405">
        <w:rPr>
          <w:rStyle w:val="StyleUnderline"/>
        </w:rPr>
        <w:t xml:space="preserve">, the fighters of </w:t>
      </w:r>
      <w:r w:rsidRPr="00382405">
        <w:rPr>
          <w:rStyle w:val="Emphasis"/>
        </w:rPr>
        <w:t>Cape Verde</w:t>
      </w:r>
      <w:r w:rsidRPr="00382405">
        <w:rPr>
          <w:rStyle w:val="StyleUnderline"/>
        </w:rPr>
        <w:t xml:space="preserve">, </w:t>
      </w:r>
      <w:r w:rsidRPr="00382405">
        <w:rPr>
          <w:rStyle w:val="Emphasis"/>
        </w:rPr>
        <w:t>Angola</w:t>
      </w:r>
      <w:r w:rsidRPr="00382405">
        <w:rPr>
          <w:rStyle w:val="StyleUnderline"/>
        </w:rPr>
        <w:t xml:space="preserve"> and </w:t>
      </w:r>
      <w:r w:rsidRPr="00382405">
        <w:rPr>
          <w:rStyle w:val="Emphasis"/>
        </w:rPr>
        <w:t>Zimbabwe</w:t>
      </w:r>
      <w:r w:rsidRPr="00382405">
        <w:rPr>
          <w:rStyle w:val="StyleUnderline"/>
        </w:rPr>
        <w:t xml:space="preserve"> </w:t>
      </w:r>
      <w:r w:rsidRPr="00145F6C">
        <w:rPr>
          <w:rStyle w:val="Emphasis"/>
          <w:highlight w:val="cyan"/>
        </w:rPr>
        <w:t>all</w:t>
      </w:r>
      <w:r w:rsidRPr="00145F6C">
        <w:rPr>
          <w:rStyle w:val="StyleUnderline"/>
          <w:highlight w:val="cyan"/>
        </w:rPr>
        <w:t xml:space="preserve"> used coercive power</w:t>
      </w:r>
      <w:r w:rsidRPr="00AF60DB">
        <w:rPr>
          <w:rStyle w:val="StyleUnderline"/>
        </w:rPr>
        <w:t xml:space="preserve"> in order </w:t>
      </w:r>
      <w:r w:rsidRPr="00145F6C">
        <w:rPr>
          <w:rStyle w:val="StyleUnderline"/>
          <w:highlight w:val="cyan"/>
        </w:rPr>
        <w:t>to rid</w:t>
      </w:r>
      <w:r w:rsidRPr="00382405">
        <w:rPr>
          <w:rStyle w:val="StyleUnderline"/>
        </w:rPr>
        <w:t xml:space="preserve"> themselves of </w:t>
      </w:r>
      <w:r w:rsidRPr="00145F6C">
        <w:rPr>
          <w:rStyle w:val="StyleUnderline"/>
          <w:highlight w:val="cyan"/>
        </w:rPr>
        <w:t>colonialism</w:t>
      </w:r>
      <w:r w:rsidRPr="00E72D53">
        <w:rPr>
          <w:sz w:val="16"/>
        </w:rPr>
        <w:t>.</w:t>
      </w:r>
      <w:r w:rsidRPr="004B36F1">
        <w:rPr>
          <w:sz w:val="16"/>
        </w:rPr>
        <w:t xml:space="preserve"> </w:t>
      </w:r>
      <w:r w:rsidRPr="00AF60DB">
        <w:rPr>
          <w:rStyle w:val="StyleUnderline"/>
        </w:rPr>
        <w:t xml:space="preserve">Sometimes the </w:t>
      </w:r>
      <w:r w:rsidRPr="00145F6C">
        <w:rPr>
          <w:rStyle w:val="StyleUnderline"/>
          <w:highlight w:val="cyan"/>
        </w:rPr>
        <w:t>conversation about</w:t>
      </w:r>
      <w:r w:rsidRPr="00AF60DB">
        <w:rPr>
          <w:rStyle w:val="StyleUnderline"/>
        </w:rPr>
        <w:t xml:space="preserve"> coercive </w:t>
      </w:r>
      <w:r w:rsidRPr="00145F6C">
        <w:rPr>
          <w:rStyle w:val="StyleUnderline"/>
          <w:highlight w:val="cyan"/>
        </w:rPr>
        <w:t>power in the</w:t>
      </w:r>
      <w:r w:rsidRPr="00AF60DB">
        <w:rPr>
          <w:rStyle w:val="StyleUnderline"/>
        </w:rPr>
        <w:t xml:space="preserve"> guise of the </w:t>
      </w:r>
      <w:r w:rsidRPr="00145F6C">
        <w:rPr>
          <w:rStyle w:val="StyleUnderline"/>
          <w:highlight w:val="cyan"/>
        </w:rPr>
        <w:t>state</w:t>
      </w:r>
      <w:r w:rsidRPr="00AF60DB">
        <w:rPr>
          <w:rStyle w:val="StyleUnderline"/>
        </w:rPr>
        <w:t xml:space="preserve"> or anyone else </w:t>
      </w:r>
      <w:r w:rsidRPr="00145F6C">
        <w:rPr>
          <w:rStyle w:val="StyleUnderline"/>
          <w:highlight w:val="cyan"/>
        </w:rPr>
        <w:t xml:space="preserve">gets </w:t>
      </w:r>
      <w:r w:rsidRPr="00145F6C">
        <w:rPr>
          <w:rStyle w:val="Emphasis"/>
          <w:highlight w:val="cyan"/>
        </w:rPr>
        <w:t>excessively moralized</w:t>
      </w:r>
      <w:r w:rsidRPr="00E72D53">
        <w:rPr>
          <w:rStyle w:val="StyleUnderline"/>
        </w:rPr>
        <w:t>.</w:t>
      </w:r>
      <w:r w:rsidRPr="00145F6C">
        <w:rPr>
          <w:rStyle w:val="StyleUnderline"/>
          <w:highlight w:val="cyan"/>
        </w:rPr>
        <w:t xml:space="preserve"> Power</w:t>
      </w:r>
      <w:r w:rsidRPr="00AF60DB">
        <w:rPr>
          <w:rStyle w:val="StyleUnderline"/>
        </w:rPr>
        <w:t xml:space="preserve"> in general </w:t>
      </w:r>
      <w:r w:rsidRPr="00145F6C">
        <w:rPr>
          <w:rStyle w:val="StyleUnderline"/>
          <w:highlight w:val="cyan"/>
        </w:rPr>
        <w:t xml:space="preserve">is a </w:t>
      </w:r>
      <w:r w:rsidRPr="00145F6C">
        <w:rPr>
          <w:rStyle w:val="Emphasis"/>
          <w:highlight w:val="cyan"/>
        </w:rPr>
        <w:t>tool</w:t>
      </w:r>
      <w:r w:rsidRPr="00AF60DB">
        <w:rPr>
          <w:rStyle w:val="StyleUnderline"/>
        </w:rPr>
        <w:t xml:space="preserve">, and </w:t>
      </w:r>
      <w:r w:rsidRPr="00145F6C">
        <w:rPr>
          <w:rStyle w:val="StyleUnderline"/>
          <w:highlight w:val="cyan"/>
        </w:rPr>
        <w:t>how we</w:t>
      </w:r>
      <w:r w:rsidRPr="00382405">
        <w:rPr>
          <w:rStyle w:val="StyleUnderline"/>
        </w:rPr>
        <w:t xml:space="preserve"> morally </w:t>
      </w:r>
      <w:r w:rsidRPr="00145F6C">
        <w:rPr>
          <w:rStyle w:val="StyleUnderline"/>
          <w:highlight w:val="cyan"/>
        </w:rPr>
        <w:t xml:space="preserve">evaluate it </w:t>
      </w:r>
      <w:r w:rsidRPr="00145F6C">
        <w:rPr>
          <w:rStyle w:val="Emphasis"/>
          <w:highlight w:val="cyan"/>
        </w:rPr>
        <w:t>depends on how it’s used</w:t>
      </w:r>
      <w:r w:rsidRPr="00AF60DB">
        <w:rPr>
          <w:rStyle w:val="Emphasis"/>
        </w:rPr>
        <w:t xml:space="preserve"> and to what ends</w:t>
      </w:r>
      <w:r w:rsidRPr="004B36F1">
        <w:rPr>
          <w:rStyle w:val="StyleUnderline"/>
          <w:sz w:val="16"/>
        </w:rPr>
        <w:t>.</w:t>
      </w:r>
    </w:p>
    <w:p w14:paraId="297DE8E0" w14:textId="77777777" w:rsidR="00296EC7" w:rsidRPr="00AF60DB" w:rsidRDefault="00296EC7" w:rsidP="00296EC7">
      <w:pPr>
        <w:rPr>
          <w:rStyle w:val="StyleUnderline"/>
        </w:rPr>
      </w:pPr>
      <w:r w:rsidRPr="004B36F1">
        <w:rPr>
          <w:sz w:val="16"/>
        </w:rPr>
        <w:t xml:space="preserve">Having said that, I think </w:t>
      </w:r>
      <w:r w:rsidRPr="00E72D53">
        <w:rPr>
          <w:sz w:val="16"/>
        </w:rPr>
        <w:t xml:space="preserve">what </w:t>
      </w:r>
      <w:r w:rsidRPr="00E72D53">
        <w:rPr>
          <w:rStyle w:val="StyleUnderline"/>
        </w:rPr>
        <w:t>we should</w:t>
      </w:r>
      <w:r w:rsidRPr="00E72D53">
        <w:rPr>
          <w:sz w:val="16"/>
        </w:rPr>
        <w:t xml:space="preserve"> focus on is </w:t>
      </w:r>
      <w:r w:rsidRPr="00E72D53">
        <w:rPr>
          <w:rStyle w:val="StyleUnderline"/>
        </w:rPr>
        <w:t>find</w:t>
      </w:r>
      <w:r w:rsidRPr="00E72D53">
        <w:rPr>
          <w:sz w:val="16"/>
        </w:rPr>
        <w:t xml:space="preserve">ing </w:t>
      </w:r>
      <w:r w:rsidRPr="00E72D53">
        <w:rPr>
          <w:rStyle w:val="StyleUnderline"/>
        </w:rPr>
        <w:t xml:space="preserve">ways </w:t>
      </w:r>
      <w:r w:rsidRPr="00145F6C">
        <w:rPr>
          <w:rStyle w:val="StyleUnderline"/>
          <w:highlight w:val="cyan"/>
        </w:rPr>
        <w:t xml:space="preserve">to </w:t>
      </w:r>
      <w:r w:rsidRPr="00145F6C">
        <w:rPr>
          <w:rStyle w:val="Emphasis"/>
          <w:highlight w:val="cyan"/>
        </w:rPr>
        <w:t>exploit</w:t>
      </w:r>
      <w:r w:rsidRPr="003A04E8">
        <w:rPr>
          <w:rStyle w:val="Emphasis"/>
        </w:rPr>
        <w:t xml:space="preserve"> the state</w:t>
      </w:r>
      <w:r w:rsidRPr="004B36F1">
        <w:rPr>
          <w:sz w:val="16"/>
        </w:rPr>
        <w:t xml:space="preserve"> and more specifically, </w:t>
      </w:r>
      <w:r w:rsidRPr="003A04E8">
        <w:rPr>
          <w:rStyle w:val="StyleUnderline"/>
        </w:rPr>
        <w:t>exploit</w:t>
      </w:r>
      <w:r w:rsidRPr="00AF60DB">
        <w:rPr>
          <w:rStyle w:val="StyleUnderline"/>
        </w:rPr>
        <w:t xml:space="preserve"> the </w:t>
      </w:r>
      <w:r w:rsidRPr="00145F6C">
        <w:rPr>
          <w:rStyle w:val="StyleUnderline"/>
          <w:highlight w:val="cyan"/>
        </w:rPr>
        <w:t>differences between</w:t>
      </w:r>
      <w:r w:rsidRPr="00AF60DB">
        <w:rPr>
          <w:rStyle w:val="StyleUnderline"/>
        </w:rPr>
        <w:t xml:space="preserve"> the </w:t>
      </w:r>
      <w:r w:rsidRPr="00145F6C">
        <w:rPr>
          <w:rStyle w:val="StyleUnderline"/>
          <w:highlight w:val="cyan"/>
        </w:rPr>
        <w:t>interests of</w:t>
      </w:r>
      <w:r w:rsidRPr="00AF60DB">
        <w:rPr>
          <w:rStyle w:val="StyleUnderline"/>
        </w:rPr>
        <w:t xml:space="preserve"> the </w:t>
      </w:r>
      <w:r w:rsidRPr="00145F6C">
        <w:rPr>
          <w:rStyle w:val="StyleUnderline"/>
          <w:highlight w:val="cyan"/>
        </w:rPr>
        <w:t>state and</w:t>
      </w:r>
      <w:r w:rsidRPr="00AF60DB">
        <w:rPr>
          <w:rStyle w:val="StyleUnderline"/>
        </w:rPr>
        <w:t xml:space="preserve"> of </w:t>
      </w:r>
      <w:r w:rsidRPr="00145F6C">
        <w:rPr>
          <w:rStyle w:val="StyleUnderline"/>
          <w:highlight w:val="cyan"/>
        </w:rPr>
        <w:t>capital</w:t>
      </w:r>
      <w:r w:rsidRPr="00AF60DB">
        <w:rPr>
          <w:rStyle w:val="StyleUnderline"/>
        </w:rPr>
        <w:t xml:space="preserve">. State and capital have been too “buddy buddy” over the past few decades, and the </w:t>
      </w:r>
      <w:r w:rsidRPr="00E72D53">
        <w:rPr>
          <w:rStyle w:val="Emphasis"/>
        </w:rPr>
        <w:t>inability</w:t>
      </w:r>
      <w:r w:rsidRPr="00E72D53">
        <w:rPr>
          <w:rStyle w:val="StyleUnderline"/>
        </w:rPr>
        <w:t xml:space="preserve"> of </w:t>
      </w:r>
      <w:r w:rsidRPr="00E72D53">
        <w:rPr>
          <w:rStyle w:val="Emphasis"/>
        </w:rPr>
        <w:t>social</w:t>
      </w:r>
      <w:r w:rsidRPr="00AF60DB">
        <w:rPr>
          <w:rStyle w:val="Emphasis"/>
        </w:rPr>
        <w:t xml:space="preserve"> </w:t>
      </w:r>
      <w:r w:rsidRPr="00E72D53">
        <w:rPr>
          <w:rStyle w:val="Emphasis"/>
        </w:rPr>
        <w:t>movements</w:t>
      </w:r>
      <w:r w:rsidRPr="00E72D53">
        <w:rPr>
          <w:rStyle w:val="StyleUnderline"/>
        </w:rPr>
        <w:t xml:space="preserve"> to </w:t>
      </w:r>
      <w:r w:rsidRPr="00145F6C">
        <w:rPr>
          <w:rStyle w:val="Emphasis"/>
          <w:highlight w:val="cyan"/>
        </w:rPr>
        <w:t>play one</w:t>
      </w:r>
      <w:r w:rsidRPr="00E72D53">
        <w:rPr>
          <w:rStyle w:val="Emphasis"/>
        </w:rPr>
        <w:t xml:space="preserve"> off </w:t>
      </w:r>
      <w:r w:rsidRPr="00145F6C">
        <w:rPr>
          <w:rStyle w:val="Emphasis"/>
          <w:highlight w:val="cyan"/>
        </w:rPr>
        <w:t>against the other</w:t>
      </w:r>
      <w:r w:rsidRPr="00E72D53">
        <w:rPr>
          <w:rStyle w:val="StyleUnderline"/>
        </w:rPr>
        <w:t xml:space="preserve"> has led to the neoliberal consensus. And that has led to the </w:t>
      </w:r>
      <w:r w:rsidRPr="00E72D53">
        <w:rPr>
          <w:rStyle w:val="Emphasis"/>
        </w:rPr>
        <w:t>politics of abandonment</w:t>
      </w:r>
      <w:r w:rsidRPr="00E72D53">
        <w:rPr>
          <w:rStyle w:val="StyleUnderline"/>
        </w:rPr>
        <w:t xml:space="preserve"> and to contractions in state responsibilities without compensatory</w:t>
      </w:r>
      <w:r w:rsidRPr="00AF60DB">
        <w:rPr>
          <w:rStyle w:val="StyleUnderline"/>
        </w:rPr>
        <w:t xml:space="preserve"> gains for most of the people on the earth.</w:t>
      </w:r>
    </w:p>
    <w:p w14:paraId="5E5B90F8" w14:textId="77777777" w:rsidR="00296EC7" w:rsidRPr="004B36F1" w:rsidRDefault="00296EC7" w:rsidP="00296EC7">
      <w:pPr>
        <w:rPr>
          <w:rStyle w:val="StyleUnderline"/>
        </w:rPr>
      </w:pPr>
      <w:r w:rsidRPr="004B36F1">
        <w:rPr>
          <w:sz w:val="16"/>
        </w:rPr>
        <w:t xml:space="preserve">And so I think </w:t>
      </w:r>
      <w:r w:rsidRPr="00145F6C">
        <w:rPr>
          <w:rStyle w:val="Emphasis"/>
          <w:highlight w:val="cyan"/>
        </w:rPr>
        <w:t>demands for public control</w:t>
      </w:r>
      <w:r w:rsidRPr="004B36F1">
        <w:rPr>
          <w:rStyle w:val="Emphasis"/>
        </w:rPr>
        <w:t xml:space="preserve"> of the state</w:t>
      </w:r>
      <w:r w:rsidRPr="004B36F1">
        <w:rPr>
          <w:rStyle w:val="StyleUnderline"/>
        </w:rPr>
        <w:t xml:space="preserve"> and for assigning the state responsibility for roles that have been taken up by purely extractive corporate colonial institutions </w:t>
      </w:r>
      <w:r w:rsidRPr="00145F6C">
        <w:rPr>
          <w:rStyle w:val="StyleUnderline"/>
          <w:highlight w:val="cyan"/>
        </w:rPr>
        <w:t xml:space="preserve">is a </w:t>
      </w:r>
      <w:r w:rsidRPr="00145F6C">
        <w:rPr>
          <w:rStyle w:val="Emphasis"/>
          <w:szCs w:val="26"/>
          <w:highlight w:val="cyan"/>
        </w:rPr>
        <w:t>good tactical option</w:t>
      </w:r>
      <w:r w:rsidRPr="004B36F1">
        <w:rPr>
          <w:rStyle w:val="StyleUnderline"/>
          <w:sz w:val="16"/>
        </w:rPr>
        <w:t>.</w:t>
      </w:r>
    </w:p>
    <w:p w14:paraId="79D571C0" w14:textId="77777777" w:rsidR="00296EC7" w:rsidRPr="004B36F1" w:rsidRDefault="00296EC7" w:rsidP="00296EC7">
      <w:pPr>
        <w:rPr>
          <w:sz w:val="16"/>
        </w:rPr>
      </w:pPr>
      <w:r w:rsidRPr="004B36F1">
        <w:rPr>
          <w:sz w:val="16"/>
        </w:rPr>
        <w:t>What do you consider are some of the changing dynamics you see going forward related to coercive state power?</w:t>
      </w:r>
    </w:p>
    <w:p w14:paraId="0C79D607" w14:textId="77777777" w:rsidR="00296EC7" w:rsidRPr="004B36F1" w:rsidRDefault="00296EC7" w:rsidP="00296EC7">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39148703" w14:textId="77777777" w:rsidR="00296EC7" w:rsidRPr="00E72D53" w:rsidRDefault="00296EC7" w:rsidP="00296EC7">
      <w:pPr>
        <w:rPr>
          <w:u w:val="single"/>
        </w:rPr>
      </w:pPr>
      <w:r w:rsidRPr="004B36F1">
        <w:rPr>
          <w:rStyle w:val="StyleUnderline"/>
        </w:rPr>
        <w:t xml:space="preserve">Today we can see </w:t>
      </w:r>
      <w:r w:rsidRPr="00145F6C">
        <w:rPr>
          <w:rStyle w:val="StyleUnderline"/>
          <w:highlight w:val="cyan"/>
        </w:rPr>
        <w:t>neolib</w:t>
      </w:r>
      <w:r w:rsidRPr="004B36F1">
        <w:rPr>
          <w:rStyle w:val="StyleUnderline"/>
        </w:rPr>
        <w:t xml:space="preserve">eralism is </w:t>
      </w:r>
      <w:r w:rsidRPr="00145F6C">
        <w:rPr>
          <w:rStyle w:val="StyleUnderline"/>
          <w:highlight w:val="cyan"/>
        </w:rPr>
        <w:t>in crisis</w:t>
      </w:r>
      <w:r w:rsidRPr="004B36F1">
        <w:rPr>
          <w:rStyle w:val="StyleUnderline"/>
        </w:rPr>
        <w:t xml:space="preserve"> and thus has to </w:t>
      </w:r>
      <w:r w:rsidRPr="00145F6C">
        <w:rPr>
          <w:rStyle w:val="Emphasis"/>
          <w:highlight w:val="cyan"/>
        </w:rPr>
        <w:t>rely</w:t>
      </w:r>
      <w:r w:rsidRPr="004B36F1">
        <w:rPr>
          <w:rStyle w:val="StyleUnderline"/>
        </w:rPr>
        <w:t xml:space="preserve"> more and more </w:t>
      </w:r>
      <w:r w:rsidRPr="00145F6C">
        <w:rPr>
          <w:rStyle w:val="StyleUnderline"/>
          <w:highlight w:val="cyan"/>
        </w:rPr>
        <w:t>on an</w:t>
      </w:r>
      <w:r w:rsidRPr="004B36F1">
        <w:rPr>
          <w:rStyle w:val="StyleUnderline"/>
        </w:rPr>
        <w:t xml:space="preserve"> </w:t>
      </w:r>
      <w:r w:rsidRPr="00145F6C">
        <w:rPr>
          <w:rStyle w:val="Emphasis"/>
          <w:highlight w:val="cyan"/>
        </w:rPr>
        <w:t>illiberal state</w:t>
      </w:r>
      <w:r w:rsidRPr="004B36F1">
        <w:rPr>
          <w:rStyle w:val="StyleUnderline"/>
        </w:rPr>
        <w:t xml:space="preserve"> to buttress its goals</w:t>
      </w:r>
      <w:r w:rsidRPr="004B36F1">
        <w:rPr>
          <w:sz w:val="16"/>
        </w:rPr>
        <w:t xml:space="preserve">. </w:t>
      </w:r>
      <w:r w:rsidRPr="00145F6C">
        <w:rPr>
          <w:highlight w:val="cyan"/>
          <w:u w:val="single"/>
        </w:rPr>
        <w:t>This means</w:t>
      </w:r>
      <w:r w:rsidRPr="00E72D53">
        <w:rPr>
          <w:u w:val="single"/>
        </w:rPr>
        <w:t xml:space="preserve"> that more and </w:t>
      </w:r>
      <w:r w:rsidRPr="00145F6C">
        <w:rPr>
          <w:rStyle w:val="Emphasis"/>
          <w:highlight w:val="cyan"/>
        </w:rPr>
        <w:t>more</w:t>
      </w:r>
      <w:r w:rsidRPr="00E72D53">
        <w:rPr>
          <w:u w:val="single"/>
        </w:rPr>
        <w:t xml:space="preserve"> people will be </w:t>
      </w:r>
      <w:r w:rsidRPr="00145F6C">
        <w:rPr>
          <w:highlight w:val="cyan"/>
          <w:u w:val="single"/>
        </w:rPr>
        <w:t>ruled</w:t>
      </w:r>
      <w:r w:rsidRPr="00E72D53">
        <w:rPr>
          <w:u w:val="single"/>
        </w:rPr>
        <w:t xml:space="preserve"> </w:t>
      </w:r>
      <w:r w:rsidRPr="00145F6C">
        <w:rPr>
          <w:highlight w:val="cyan"/>
          <w:u w:val="single"/>
        </w:rPr>
        <w:t xml:space="preserve">under the </w:t>
      </w:r>
      <w:r w:rsidRPr="00145F6C">
        <w:rPr>
          <w:rStyle w:val="Emphasis"/>
          <w:highlight w:val="cyan"/>
        </w:rPr>
        <w:t>Black Code</w:t>
      </w:r>
      <w:r w:rsidRPr="00E72D53">
        <w:rPr>
          <w:u w:val="single"/>
        </w:rPr>
        <w:t xml:space="preserve">. More people will be governed as if they were Black people, </w:t>
      </w:r>
      <w:r w:rsidRPr="00145F6C">
        <w:rPr>
          <w:highlight w:val="cyan"/>
          <w:u w:val="single"/>
        </w:rPr>
        <w:t>with</w:t>
      </w:r>
      <w:r w:rsidRPr="00E72D53">
        <w:rPr>
          <w:u w:val="single"/>
        </w:rPr>
        <w:t xml:space="preserve"> all that entails: </w:t>
      </w:r>
      <w:r w:rsidRPr="00145F6C">
        <w:rPr>
          <w:rStyle w:val="Emphasis"/>
          <w:highlight w:val="cyan"/>
        </w:rPr>
        <w:t>wanton violence</w:t>
      </w:r>
      <w:r w:rsidRPr="00E72D53">
        <w:rPr>
          <w:u w:val="single"/>
        </w:rPr>
        <w:t xml:space="preserve">, </w:t>
      </w:r>
      <w:r w:rsidRPr="00E72D53">
        <w:rPr>
          <w:rStyle w:val="Emphasis"/>
        </w:rPr>
        <w:t>disenfranchisement</w:t>
      </w:r>
      <w:r w:rsidRPr="00E72D53">
        <w:rPr>
          <w:u w:val="single"/>
        </w:rPr>
        <w:t xml:space="preserve">, </w:t>
      </w:r>
      <w:r w:rsidRPr="00145F6C">
        <w:rPr>
          <w:rStyle w:val="Emphasis"/>
          <w:highlight w:val="cyan"/>
        </w:rPr>
        <w:t>exposure to</w:t>
      </w:r>
      <w:r w:rsidRPr="00E72D53">
        <w:rPr>
          <w:rStyle w:val="Emphasis"/>
        </w:rPr>
        <w:t xml:space="preserve"> all kinds of risks, premature </w:t>
      </w:r>
      <w:r w:rsidRPr="00145F6C">
        <w:rPr>
          <w:rStyle w:val="Emphasis"/>
          <w:highlight w:val="cyan"/>
        </w:rPr>
        <w:t>death</w:t>
      </w:r>
      <w:r w:rsidRPr="00E72D53">
        <w:rPr>
          <w:u w:val="single"/>
        </w:rPr>
        <w:t>.</w:t>
      </w:r>
    </w:p>
    <w:p w14:paraId="638C47F8" w14:textId="77777777" w:rsidR="00296EC7" w:rsidRPr="003A04E8" w:rsidRDefault="00296EC7" w:rsidP="00296EC7">
      <w:pPr>
        <w:rPr>
          <w:rStyle w:val="StyleUnderline"/>
        </w:rPr>
      </w:pPr>
      <w:r w:rsidRPr="003A04E8">
        <w:rPr>
          <w:rStyle w:val="StyleUnderline"/>
        </w:rPr>
        <w:t xml:space="preserve">This </w:t>
      </w:r>
      <w:r w:rsidRPr="00145F6C">
        <w:rPr>
          <w:rStyle w:val="Emphasis"/>
          <w:highlight w:val="cyan"/>
        </w:rPr>
        <w:t>universalization</w:t>
      </w:r>
      <w:r w:rsidRPr="003A04E8">
        <w:rPr>
          <w:rStyle w:val="StyleUnderline"/>
        </w:rPr>
        <w:t xml:space="preserve"> of the Black code will be going on </w:t>
      </w:r>
      <w:r w:rsidRPr="00145F6C">
        <w:rPr>
          <w:rStyle w:val="StyleUnderline"/>
          <w:highlight w:val="cyan"/>
        </w:rPr>
        <w:t xml:space="preserve">as the </w:t>
      </w:r>
      <w:r w:rsidRPr="00145F6C">
        <w:rPr>
          <w:rStyle w:val="Emphasis"/>
          <w:highlight w:val="cyan"/>
        </w:rPr>
        <w:t>world is burning</w:t>
      </w:r>
      <w:r w:rsidRPr="003A04E8">
        <w:rPr>
          <w:rStyle w:val="StyleUnderline"/>
        </w:rPr>
        <w:t xml:space="preserve">, the planet is burning, </w:t>
      </w:r>
      <w:r w:rsidRPr="00145F6C">
        <w:rPr>
          <w:rStyle w:val="StyleUnderline"/>
          <w:highlight w:val="cyan"/>
        </w:rPr>
        <w:t>having reached its limits</w:t>
      </w:r>
      <w:r w:rsidRPr="003A04E8">
        <w:rPr>
          <w:rStyle w:val="StyleUnderline"/>
        </w:rPr>
        <w:t xml:space="preserve">. So because of ecological breakdown, our world is </w:t>
      </w:r>
      <w:r w:rsidRPr="00145F6C">
        <w:rPr>
          <w:rStyle w:val="StyleUnderline"/>
          <w:highlight w:val="cyan"/>
        </w:rPr>
        <w:t>becoming</w:t>
      </w:r>
      <w:r w:rsidRPr="003A04E8">
        <w:rPr>
          <w:rStyle w:val="StyleUnderline"/>
        </w:rPr>
        <w:t xml:space="preserve"> more and more </w:t>
      </w:r>
      <w:r w:rsidRPr="00145F6C">
        <w:rPr>
          <w:rStyle w:val="Emphasis"/>
          <w:highlight w:val="cyan"/>
        </w:rPr>
        <w:t>inhospitable to life itself</w:t>
      </w:r>
      <w:r w:rsidRPr="003A04E8">
        <w:rPr>
          <w:rStyle w:val="StyleUnderline"/>
        </w:rPr>
        <w:t>. So if we reflect on planetary habitability, then we have to</w:t>
      </w:r>
      <w:r w:rsidRPr="003A04E8">
        <w:rPr>
          <w:sz w:val="16"/>
        </w:rPr>
        <w:t xml:space="preserve"> think seriously about how to </w:t>
      </w:r>
      <w:r w:rsidRPr="003A04E8">
        <w:rPr>
          <w:rStyle w:val="Emphasis"/>
        </w:rPr>
        <w:t xml:space="preserve">create </w:t>
      </w:r>
      <w:r w:rsidRPr="00145F6C">
        <w:rPr>
          <w:rStyle w:val="Emphasis"/>
          <w:highlight w:val="cyan"/>
        </w:rPr>
        <w:t>convergences</w:t>
      </w:r>
      <w:r w:rsidRPr="00145F6C">
        <w:rPr>
          <w:sz w:val="16"/>
          <w:highlight w:val="cyan"/>
        </w:rPr>
        <w:t xml:space="preserve"> </w:t>
      </w:r>
      <w:r w:rsidRPr="00145F6C">
        <w:rPr>
          <w:rStyle w:val="StyleUnderline"/>
          <w:highlight w:val="cyan"/>
        </w:rPr>
        <w:t>between</w:t>
      </w:r>
      <w:r w:rsidRPr="003A04E8">
        <w:rPr>
          <w:rStyle w:val="StyleUnderline"/>
        </w:rPr>
        <w:t xml:space="preserve"> the </w:t>
      </w:r>
      <w:r w:rsidRPr="00145F6C">
        <w:rPr>
          <w:rStyle w:val="StyleUnderline"/>
          <w:highlight w:val="cyan"/>
        </w:rPr>
        <w:t>struggle against racism and ecological struggles</w:t>
      </w:r>
      <w:r w:rsidRPr="003A04E8">
        <w:rPr>
          <w:rStyle w:val="StyleUnderline"/>
        </w:rPr>
        <w:t xml:space="preserve"> to </w:t>
      </w:r>
      <w:r w:rsidRPr="00145F6C">
        <w:rPr>
          <w:rStyle w:val="Emphasis"/>
          <w:highlight w:val="cyan"/>
        </w:rPr>
        <w:t>regenerate</w:t>
      </w:r>
      <w:r w:rsidRPr="00E72D53">
        <w:rPr>
          <w:rStyle w:val="Emphasis"/>
        </w:rPr>
        <w:t xml:space="preserve"> our planet</w:t>
      </w:r>
      <w:r w:rsidRPr="003A04E8">
        <w:rPr>
          <w:rStyle w:val="StyleUnderline"/>
        </w:rPr>
        <w:t>. The two are inseparable.</w:t>
      </w:r>
    </w:p>
    <w:p w14:paraId="17B1D2AF" w14:textId="77777777" w:rsidR="00296EC7" w:rsidRPr="003A04E8" w:rsidRDefault="00296EC7" w:rsidP="00296EC7">
      <w:pPr>
        <w:rPr>
          <w:sz w:val="16"/>
        </w:rPr>
      </w:pPr>
      <w:r w:rsidRPr="003A04E8">
        <w:rPr>
          <w:sz w:val="16"/>
        </w:rPr>
        <w:t>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1BEC3208" w14:textId="77777777" w:rsidR="00296EC7" w:rsidRPr="003A04E8" w:rsidRDefault="00296EC7" w:rsidP="00296EC7">
      <w:pPr>
        <w:rPr>
          <w:sz w:val="16"/>
        </w:rPr>
      </w:pPr>
      <w:r w:rsidRPr="003A04E8">
        <w:rPr>
          <w:sz w:val="16"/>
        </w:rPr>
        <w:t>Olúfẹ́mi: I could not possibly agree more with what Achille said. If I could, I would shout it from an air horn everywhere in the world.</w:t>
      </w:r>
    </w:p>
    <w:p w14:paraId="4F48280F" w14:textId="77777777" w:rsidR="00296EC7" w:rsidRPr="003A04E8" w:rsidRDefault="00296EC7" w:rsidP="00296EC7">
      <w:pPr>
        <w:rPr>
          <w:sz w:val="16"/>
        </w:rPr>
      </w:pPr>
      <w:r w:rsidRPr="003A04E8">
        <w:rPr>
          <w:sz w:val="16"/>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1E35A869" w14:textId="77777777" w:rsidR="00296EC7" w:rsidRPr="003A04E8" w:rsidRDefault="00296EC7" w:rsidP="00296EC7">
      <w:pPr>
        <w:rPr>
          <w:sz w:val="16"/>
        </w:rPr>
      </w:pPr>
      <w:r w:rsidRPr="003A04E8">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0B8A7946" w14:textId="77777777" w:rsidR="00296EC7" w:rsidRPr="003A04E8" w:rsidRDefault="00296EC7" w:rsidP="00296EC7">
      <w:pPr>
        <w:rPr>
          <w:sz w:val="16"/>
        </w:rPr>
      </w:pPr>
      <w:r w:rsidRPr="003A04E8">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5A5B1D96" w14:textId="77777777" w:rsidR="00296EC7" w:rsidRPr="004B36F1" w:rsidRDefault="00296EC7" w:rsidP="00296EC7">
      <w:pPr>
        <w:rPr>
          <w:sz w:val="16"/>
        </w:rPr>
      </w:pPr>
      <w:r w:rsidRPr="003A04E8">
        <w:rPr>
          <w:sz w:val="16"/>
        </w:rPr>
        <w:t>A lot of the rights and privileges that some people treated as built into whiteness are in fact contingent</w:t>
      </w:r>
      <w:r w:rsidRPr="004B36F1">
        <w:rPr>
          <w:sz w:val="16"/>
        </w:rPr>
        <w:t xml:space="preserve"> on the particular social structure they live in, their wealth and power to distribute it in discriminatory ways.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748AF54E" w14:textId="77777777" w:rsidR="00296EC7" w:rsidRPr="004B36F1" w:rsidRDefault="00296EC7" w:rsidP="00296EC7">
      <w:pPr>
        <w:rPr>
          <w:sz w:val="16"/>
        </w:rPr>
      </w:pPr>
      <w:r w:rsidRPr="004B36F1">
        <w:rPr>
          <w:sz w:val="16"/>
        </w:rPr>
        <w:t>And so the rights and protections that people think are categorically built into their position in the social hierarchy are in fact contingent on the particular ways that the world has developed and also changing.</w:t>
      </w:r>
    </w:p>
    <w:p w14:paraId="11F1AE2B" w14:textId="77777777" w:rsidR="00296EC7" w:rsidRPr="004B36F1" w:rsidRDefault="00296EC7" w:rsidP="00296EC7">
      <w:pPr>
        <w:rPr>
          <w:sz w:val="16"/>
        </w:rPr>
      </w:pPr>
      <w:r w:rsidRPr="004B36F1">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7FB372C5" w14:textId="77777777" w:rsidR="00296EC7" w:rsidRPr="0073245A" w:rsidRDefault="00296EC7" w:rsidP="00296EC7">
      <w:pPr>
        <w:rPr>
          <w:rStyle w:val="StyleUnderline"/>
        </w:rPr>
      </w:pPr>
      <w:r w:rsidRPr="004B36F1">
        <w:rPr>
          <w:rStyle w:val="StyleUnderline"/>
        </w:rPr>
        <w:t xml:space="preserve">We have to realize our fate is linked to the fate of the entire human species — and not the fake species that race portrays itself as — as well as tied to our dependence on the larger ecology, animals, plants, air, the water. </w:t>
      </w:r>
      <w:r w:rsidRPr="0073245A">
        <w:rPr>
          <w:rStyle w:val="StyleUnderline"/>
        </w:rPr>
        <w:t>Until we can see our fates are connected, we’ll be in trouble.</w:t>
      </w:r>
    </w:p>
    <w:p w14:paraId="2246F6E4" w14:textId="77777777" w:rsidR="00296EC7" w:rsidRPr="004F7DD7" w:rsidRDefault="00296EC7" w:rsidP="00296EC7">
      <w:pPr>
        <w:rPr>
          <w:u w:val="single"/>
        </w:rPr>
      </w:pPr>
      <w:r w:rsidRPr="0073245A">
        <w:rPr>
          <w:sz w:val="16"/>
        </w:rPr>
        <w:t xml:space="preserve">But </w:t>
      </w:r>
      <w:r w:rsidRPr="00145F6C">
        <w:rPr>
          <w:rStyle w:val="StyleUnderline"/>
          <w:highlight w:val="cyan"/>
        </w:rPr>
        <w:t xml:space="preserve">there’s </w:t>
      </w:r>
      <w:r w:rsidRPr="00145F6C">
        <w:rPr>
          <w:rStyle w:val="Emphasis"/>
          <w:highlight w:val="cyan"/>
        </w:rPr>
        <w:t>reassuring actions in that direction</w:t>
      </w:r>
      <w:r w:rsidRPr="004B36F1">
        <w:rPr>
          <w:sz w:val="16"/>
        </w:rPr>
        <w:t xml:space="preserve">. </w:t>
      </w:r>
      <w:r w:rsidRPr="004B36F1">
        <w:rPr>
          <w:rStyle w:val="StyleUnderline"/>
        </w:rPr>
        <w:t xml:space="preserve">To give just two sets of examples: </w:t>
      </w:r>
      <w:r w:rsidRPr="00145F6C">
        <w:rPr>
          <w:rStyle w:val="StyleUnderline"/>
          <w:highlight w:val="cyan"/>
        </w:rPr>
        <w:t>In the US</w:t>
      </w:r>
      <w:r w:rsidRPr="004B36F1">
        <w:rPr>
          <w:sz w:val="16"/>
        </w:rPr>
        <w:t xml:space="preserve">, where I’m based, </w:t>
      </w:r>
      <w:r w:rsidRPr="004B36F1">
        <w:rPr>
          <w:rStyle w:val="StyleUnderline"/>
        </w:rPr>
        <w:t xml:space="preserve">there are exciting trends </w:t>
      </w:r>
      <w:r w:rsidRPr="003A04E8">
        <w:rPr>
          <w:rStyle w:val="StyleUnderline"/>
        </w:rPr>
        <w:t xml:space="preserve">in </w:t>
      </w:r>
      <w:r w:rsidRPr="00145F6C">
        <w:rPr>
          <w:rStyle w:val="Emphasis"/>
          <w:highlight w:val="cyan"/>
        </w:rPr>
        <w:t>labor movements</w:t>
      </w:r>
      <w:r w:rsidRPr="00145F6C">
        <w:rPr>
          <w:sz w:val="16"/>
          <w:highlight w:val="cyan"/>
        </w:rPr>
        <w:t xml:space="preserve">. </w:t>
      </w:r>
      <w:r w:rsidRPr="00145F6C">
        <w:rPr>
          <w:rStyle w:val="StyleUnderline"/>
          <w:highlight w:val="cyan"/>
        </w:rPr>
        <w:t>There’s been</w:t>
      </w:r>
      <w:r w:rsidRPr="004B36F1">
        <w:rPr>
          <w:sz w:val="16"/>
        </w:rPr>
        <w:t xml:space="preserve"> a </w:t>
      </w:r>
      <w:r w:rsidRPr="00145F6C">
        <w:rPr>
          <w:rStyle w:val="Emphasis"/>
          <w:highlight w:val="cyan"/>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145F6C">
        <w:rPr>
          <w:rStyle w:val="StyleUnderline"/>
          <w:highlight w:val="cyan"/>
        </w:rPr>
        <w:t>of</w:t>
      </w:r>
      <w:r w:rsidRPr="004B36F1">
        <w:rPr>
          <w:rStyle w:val="StyleUnderline"/>
        </w:rPr>
        <w:t xml:space="preserve"> organized </w:t>
      </w:r>
      <w:r w:rsidRPr="00145F6C">
        <w:rPr>
          <w:rStyle w:val="StyleUnderline"/>
          <w:highlight w:val="cyan"/>
        </w:rPr>
        <w:t>workers making</w:t>
      </w:r>
      <w:r w:rsidRPr="004B36F1">
        <w:rPr>
          <w:rStyle w:val="StyleUnderline"/>
        </w:rPr>
        <w:t xml:space="preserve"> contract </w:t>
      </w:r>
      <w:r w:rsidRPr="00145F6C">
        <w:rPr>
          <w:rStyle w:val="StyleUnderline"/>
          <w:highlight w:val="cyan"/>
        </w:rPr>
        <w:t xml:space="preserve">demands </w:t>
      </w:r>
      <w:r w:rsidRPr="00145F6C">
        <w:rPr>
          <w:rStyle w:val="Emphasis"/>
          <w:highlight w:val="cyan"/>
        </w:rPr>
        <w:t>in partnership with</w:t>
      </w:r>
      <w:r w:rsidRPr="00145F6C">
        <w:rPr>
          <w:rStyle w:val="StyleUnderline"/>
          <w:highlight w:val="cyan"/>
        </w:rPr>
        <w:t xml:space="preserve"> and</w:t>
      </w:r>
      <w:r w:rsidRPr="003A04E8">
        <w:rPr>
          <w:rStyle w:val="StyleUnderline"/>
        </w:rPr>
        <w:t xml:space="preserve"> in pursuit of benefits </w:t>
      </w:r>
      <w:r w:rsidRPr="00145F6C">
        <w:rPr>
          <w:rStyle w:val="StyleUnderline"/>
          <w:highlight w:val="cyan"/>
        </w:rPr>
        <w:t xml:space="preserve">for a </w:t>
      </w:r>
      <w:r w:rsidRPr="00145F6C">
        <w:rPr>
          <w:rStyle w:val="Emphasis"/>
          <w:highlight w:val="cyan"/>
        </w:rPr>
        <w:t>broader community</w:t>
      </w:r>
      <w:r w:rsidRPr="004B36F1">
        <w:rPr>
          <w:sz w:val="16"/>
        </w:rPr>
        <w:t>.</w:t>
      </w:r>
      <w:r w:rsidRPr="004B36F1">
        <w:rPr>
          <w:rStyle w:val="StyleUnderline"/>
        </w:rPr>
        <w:t xml:space="preserve"> What’s more: last year </w:t>
      </w:r>
      <w:r w:rsidRPr="00945690">
        <w:rPr>
          <w:rStyle w:val="StyleUnderline"/>
        </w:rPr>
        <w:t>in Minneapolis, thousands of members of the Service Employees International Union (many of whom were immigrants from countries including Somalia, Nepal, Mexico and Ecuador) led what some are callin</w:t>
      </w:r>
      <w:r w:rsidRPr="004B36F1">
        <w:rPr>
          <w:rStyle w:val="StyleUnderline"/>
        </w:rPr>
        <w:t xml:space="preserve">g </w:t>
      </w:r>
      <w:r w:rsidRPr="00145F6C">
        <w:rPr>
          <w:rStyle w:val="StyleUnderline"/>
          <w:highlight w:val="cyan"/>
        </w:rPr>
        <w:t xml:space="preserve">the </w:t>
      </w:r>
      <w:r w:rsidRPr="00145F6C">
        <w:rPr>
          <w:rStyle w:val="Emphasis"/>
          <w:highlight w:val="cyan"/>
        </w:rPr>
        <w:t>“first climate strike”</w:t>
      </w:r>
      <w:r w:rsidRPr="004B36F1">
        <w:rPr>
          <w:rStyle w:val="Emphasis"/>
        </w:rPr>
        <w:t xml:space="preserve"> in US history</w:t>
      </w:r>
      <w:r w:rsidRPr="004B36F1">
        <w:rPr>
          <w:rStyle w:val="StyleUnderline"/>
        </w:rPr>
        <w:t xml:space="preserve">: </w:t>
      </w:r>
      <w:r w:rsidRPr="00145F6C">
        <w:rPr>
          <w:rStyle w:val="StyleUnderline"/>
          <w:highlight w:val="cyan"/>
        </w:rPr>
        <w:t>bargain</w:t>
      </w:r>
      <w:r w:rsidRPr="00945690">
        <w:rPr>
          <w:rStyle w:val="StyleUnderline"/>
        </w:rPr>
        <w:t>ing</w:t>
      </w:r>
      <w:r w:rsidRPr="003A04E8">
        <w:rPr>
          <w:rStyle w:val="StyleUnderline"/>
        </w:rPr>
        <w:t xml:space="preserve"> explicitly </w:t>
      </w:r>
      <w:r w:rsidRPr="00145F6C">
        <w:rPr>
          <w:rStyle w:val="StyleUnderline"/>
          <w:highlight w:val="cyan"/>
        </w:rPr>
        <w:t xml:space="preserve">over </w:t>
      </w:r>
      <w:r w:rsidRPr="00145F6C">
        <w:rPr>
          <w:rStyle w:val="Emphasis"/>
          <w:highlight w:val="cyan"/>
        </w:rPr>
        <w:t>wages</w:t>
      </w:r>
      <w:r w:rsidRPr="00E72D53">
        <w:rPr>
          <w:rStyle w:val="StyleUnderline"/>
        </w:rPr>
        <w:t>,</w:t>
      </w:r>
      <w:r w:rsidRPr="00945690">
        <w:rPr>
          <w:rStyle w:val="StyleUnderline"/>
        </w:rPr>
        <w:t xml:space="preserve"> </w:t>
      </w:r>
      <w:r w:rsidRPr="00145F6C">
        <w:rPr>
          <w:rStyle w:val="Emphasis"/>
          <w:highlight w:val="cyan"/>
        </w:rPr>
        <w:t>gender discrimination</w:t>
      </w:r>
      <w:r w:rsidRPr="00145F6C">
        <w:rPr>
          <w:rStyle w:val="StyleUnderline"/>
          <w:highlight w:val="cyan"/>
        </w:rPr>
        <w:t>, and</w:t>
      </w:r>
      <w:r w:rsidRPr="004B36F1">
        <w:rPr>
          <w:rStyle w:val="StyleUnderline"/>
        </w:rPr>
        <w:t xml:space="preserve"> changes to working conditions to </w:t>
      </w:r>
      <w:r w:rsidRPr="00945690">
        <w:rPr>
          <w:rStyle w:val="Emphasis"/>
        </w:rPr>
        <w:t>lower</w:t>
      </w:r>
      <w:r w:rsidRPr="004B36F1">
        <w:rPr>
          <w:rStyle w:val="Emphasis"/>
        </w:rPr>
        <w:t xml:space="preserve"> the carbon </w:t>
      </w:r>
      <w:r w:rsidRPr="00145F6C">
        <w:rPr>
          <w:rStyle w:val="Emphasis"/>
          <w:highlight w:val="cyan"/>
        </w:rPr>
        <w:t>emissions</w:t>
      </w:r>
      <w:r w:rsidRPr="004B36F1">
        <w:rPr>
          <w:rStyle w:val="StyleUnderline"/>
        </w:rPr>
        <w:t xml:space="preserve"> of their work.</w:t>
      </w:r>
    </w:p>
    <w:p w14:paraId="177A3E1B" w14:textId="77777777" w:rsidR="00296EC7" w:rsidRDefault="00296EC7" w:rsidP="00296EC7">
      <w:pPr>
        <w:pStyle w:val="Heading3"/>
      </w:pPr>
      <w:r>
        <w:t>1NC---AT: Da Silva</w:t>
      </w:r>
    </w:p>
    <w:p w14:paraId="47AD4AE7" w14:textId="77777777" w:rsidR="00296EC7" w:rsidRDefault="00296EC7" w:rsidP="00296EC7">
      <w:pPr>
        <w:pStyle w:val="Heading4"/>
      </w:pPr>
      <w:r>
        <w:t xml:space="preserve">Law can be </w:t>
      </w:r>
      <w:r>
        <w:rPr>
          <w:u w:val="single"/>
        </w:rPr>
        <w:t>remade</w:t>
      </w:r>
      <w:r>
        <w:t xml:space="preserve"> in ways that </w:t>
      </w:r>
      <w:r>
        <w:rPr>
          <w:u w:val="single"/>
        </w:rPr>
        <w:t>challenge</w:t>
      </w:r>
      <w:r>
        <w:t xml:space="preserve"> violence against Black people and strengthen its protection---reject singular histories of the state. </w:t>
      </w:r>
    </w:p>
    <w:p w14:paraId="5E1F697E" w14:textId="77777777" w:rsidR="00296EC7" w:rsidRPr="00DD4B1C" w:rsidRDefault="00296EC7" w:rsidP="00296EC7">
      <w:bookmarkStart w:id="0" w:name="_Hlk191147132"/>
      <w:r w:rsidRPr="00DD4B1C">
        <w:rPr>
          <w:rStyle w:val="Style13ptBold"/>
        </w:rPr>
        <w:t>Nash</w:t>
      </w:r>
      <w:r>
        <w:rPr>
          <w:rStyle w:val="Style13ptBold"/>
        </w:rPr>
        <w:t xml:space="preserve"> ’19 </w:t>
      </w:r>
      <w:bookmarkEnd w:id="0"/>
      <w:r w:rsidRPr="00161065">
        <w:t>[</w:t>
      </w:r>
      <w:r>
        <w:t xml:space="preserve">Jennifer; 2019; </w:t>
      </w:r>
      <w:r w:rsidRPr="00DD4B1C">
        <w:t>Professor of Gender, Sexuality, and Feminist Studies at Duke University</w:t>
      </w:r>
      <w:r>
        <w:t xml:space="preserve">; </w:t>
      </w:r>
      <w:r w:rsidRPr="00DD4B1C">
        <w:rPr>
          <w:i/>
        </w:rPr>
        <w:t>Black Feminism Reimagined: After Intersectionality</w:t>
      </w:r>
      <w:r w:rsidRPr="00DD4B1C">
        <w:t>, “</w:t>
      </w:r>
      <w:r>
        <w:t>L</w:t>
      </w:r>
      <w:r w:rsidRPr="00DD4B1C">
        <w:t xml:space="preserve">ove in the time of death,” Chapter 4, </w:t>
      </w:r>
      <w:r>
        <w:t xml:space="preserve">p. </w:t>
      </w:r>
      <w:r w:rsidRPr="00DD4B1C">
        <w:t>121-126</w:t>
      </w:r>
      <w:r>
        <w:t>]</w:t>
      </w:r>
    </w:p>
    <w:p w14:paraId="761EDDFD" w14:textId="77777777" w:rsidR="00296EC7" w:rsidRPr="00EB0420" w:rsidRDefault="00296EC7" w:rsidP="00296EC7">
      <w:pPr>
        <w:rPr>
          <w:sz w:val="16"/>
        </w:rPr>
      </w:pPr>
      <w:r w:rsidRPr="00EB0420">
        <w:rPr>
          <w:sz w:val="16"/>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juridical, or think deeply about intersectionality as a legal project. Though </w:t>
      </w:r>
      <w:r w:rsidRPr="00993E0C">
        <w:rPr>
          <w:rStyle w:val="StyleUnderline"/>
          <w:highlight w:val="cyan"/>
        </w:rPr>
        <w:t>this</w:t>
      </w:r>
      <w:r w:rsidRPr="00EB0420">
        <w:rPr>
          <w:sz w:val="16"/>
        </w:rPr>
        <w:t xml:space="preserve"> book </w:t>
      </w:r>
      <w:r w:rsidRPr="00993E0C">
        <w:rPr>
          <w:rStyle w:val="Emphasis"/>
          <w:highlight w:val="cyan"/>
        </w:rPr>
        <w:t>eschews</w:t>
      </w:r>
      <w:r w:rsidRPr="00EB0420">
        <w:rPr>
          <w:rStyle w:val="StyleUnderline"/>
        </w:rPr>
        <w:t xml:space="preserve"> simple origin stories that </w:t>
      </w:r>
      <w:r w:rsidRPr="00EB0420">
        <w:rPr>
          <w:rStyle w:val="Emphasis"/>
        </w:rPr>
        <w:t>presume</w:t>
      </w:r>
      <w:r w:rsidRPr="00EB0420">
        <w:rPr>
          <w:sz w:val="16"/>
        </w:rPr>
        <w:t xml:space="preserve"> that intersectionality has </w:t>
      </w:r>
      <w:r w:rsidRPr="00993E0C">
        <w:rPr>
          <w:rStyle w:val="StyleUnderline"/>
          <w:highlight w:val="cyan"/>
        </w:rPr>
        <w:t xml:space="preserve">a </w:t>
      </w:r>
      <w:r w:rsidRPr="00993E0C">
        <w:rPr>
          <w:rStyle w:val="Emphasis"/>
          <w:highlight w:val="cyan"/>
        </w:rPr>
        <w:t>singular history</w:t>
      </w:r>
      <w:r w:rsidRPr="00EB0420">
        <w:rPr>
          <w:sz w:val="16"/>
        </w:rPr>
        <w:t xml:space="preserve">, in this section, I advocate for remembering intersectionality’s connections to critical race theory, and thus its intimate relationship with </w:t>
      </w:r>
      <w:r w:rsidRPr="00EB0420">
        <w:rPr>
          <w:rStyle w:val="Emphasis"/>
        </w:rPr>
        <w:t>remaking law</w:t>
      </w:r>
      <w:r w:rsidRPr="00EB0420">
        <w:rPr>
          <w:sz w:val="16"/>
        </w:rPr>
        <w:t xml:space="preserve">. I invest in this project because intersectionality </w:t>
      </w:r>
      <w:r w:rsidRPr="00EB0420">
        <w:rPr>
          <w:rStyle w:val="StyleUnderline"/>
        </w:rPr>
        <w:t xml:space="preserve">has been </w:t>
      </w:r>
      <w:r w:rsidRPr="00EB0420">
        <w:rPr>
          <w:rStyle w:val="Emphasis"/>
        </w:rPr>
        <w:t>swept</w:t>
      </w:r>
      <w:r w:rsidRPr="00EB0420">
        <w:rPr>
          <w:rStyle w:val="StyleUnderline"/>
        </w:rPr>
        <w:t xml:space="preserve"> into a larger black feminist conversation </w:t>
      </w:r>
      <w:r w:rsidRPr="00993E0C">
        <w:rPr>
          <w:rStyle w:val="StyleUnderline"/>
          <w:highlight w:val="cyan"/>
        </w:rPr>
        <w:t xml:space="preserve">that </w:t>
      </w:r>
      <w:r w:rsidRPr="00993E0C">
        <w:rPr>
          <w:rStyle w:val="Emphasis"/>
          <w:highlight w:val="cyan"/>
        </w:rPr>
        <w:t>presumes the violence</w:t>
      </w:r>
      <w:r w:rsidRPr="00993E0C">
        <w:rPr>
          <w:rStyle w:val="StyleUnderline"/>
          <w:highlight w:val="cyan"/>
        </w:rPr>
        <w:t xml:space="preserve"> of the juridical</w:t>
      </w:r>
      <w:r w:rsidRPr="00EB0420">
        <w:rPr>
          <w:sz w:val="16"/>
        </w:rPr>
        <w:t xml:space="preserve">, </w:t>
      </w:r>
      <w:r w:rsidRPr="00993E0C">
        <w:rPr>
          <w:rStyle w:val="Emphasis"/>
          <w:highlight w:val="cyan"/>
        </w:rPr>
        <w:t>ignoring</w:t>
      </w:r>
      <w:r w:rsidRPr="00EB0420">
        <w:rPr>
          <w:sz w:val="16"/>
        </w:rPr>
        <w:t xml:space="preserve"> both intersectionality’s loving investment in the juridical and </w:t>
      </w:r>
      <w:r w:rsidRPr="00EB0420">
        <w:rPr>
          <w:rStyle w:val="StyleUnderline"/>
        </w:rPr>
        <w:t xml:space="preserve">the juridical as a potential site of </w:t>
      </w:r>
      <w:r w:rsidRPr="00EB0420">
        <w:rPr>
          <w:rStyle w:val="Emphasis"/>
        </w:rPr>
        <w:t>loving practice</w:t>
      </w:r>
      <w:r w:rsidRPr="00EB0420">
        <w:rPr>
          <w:sz w:val="16"/>
        </w:rPr>
        <w:t xml:space="preserve">. Put differently, in </w:t>
      </w:r>
      <w:r w:rsidRPr="00EB0420">
        <w:rPr>
          <w:rStyle w:val="StyleUnderline"/>
        </w:rPr>
        <w:t>this</w:t>
      </w:r>
      <w:r w:rsidRPr="00EB0420">
        <w:rPr>
          <w:sz w:val="16"/>
        </w:rPr>
        <w:t xml:space="preserve"> section, I emphasize intersectionality’s location in critical race theory, in Left legal projects, to </w:t>
      </w:r>
      <w:r w:rsidRPr="00EB0420">
        <w:rPr>
          <w:rStyle w:val="StyleUnderline"/>
        </w:rPr>
        <w:t xml:space="preserve">move </w:t>
      </w:r>
      <w:r w:rsidRPr="00EB0420">
        <w:rPr>
          <w:rStyle w:val="Emphasis"/>
        </w:rPr>
        <w:t>beyond</w:t>
      </w:r>
      <w:r w:rsidRPr="00EB0420">
        <w:rPr>
          <w:rStyle w:val="StyleUnderline"/>
        </w:rPr>
        <w:t xml:space="preserve"> the</w:t>
      </w:r>
      <w:r w:rsidRPr="00EB0420">
        <w:rPr>
          <w:sz w:val="16"/>
        </w:rPr>
        <w:t xml:space="preserve"> now </w:t>
      </w:r>
      <w:r w:rsidRPr="00EB0420">
        <w:rPr>
          <w:rStyle w:val="Emphasis"/>
        </w:rPr>
        <w:t>knee-jerk</w:t>
      </w:r>
      <w:r w:rsidRPr="00EB0420">
        <w:rPr>
          <w:sz w:val="16"/>
        </w:rPr>
        <w:t xml:space="preserve"> Left (and black feminist) </w:t>
      </w:r>
      <w:r w:rsidRPr="00EB0420">
        <w:rPr>
          <w:rStyle w:val="StyleUnderline"/>
        </w:rPr>
        <w:t xml:space="preserve">sense that radical and transgressive projects are </w:t>
      </w:r>
      <w:r w:rsidRPr="00EB0420">
        <w:rPr>
          <w:rStyle w:val="Emphasis"/>
        </w:rPr>
        <w:t>necessarily antistate</w:t>
      </w:r>
      <w:r w:rsidRPr="00EB0420">
        <w:rPr>
          <w:sz w:val="16"/>
        </w:rPr>
        <w:t xml:space="preserve">. In place of this now familiar political terrain, I seek to ask different questions: </w:t>
      </w:r>
      <w:r w:rsidRPr="00EB0420">
        <w:rPr>
          <w:rStyle w:val="StyleUnderline"/>
        </w:rPr>
        <w:t xml:space="preserve">Is it </w:t>
      </w:r>
      <w:r w:rsidRPr="00EB0420">
        <w:rPr>
          <w:rStyle w:val="Emphasis"/>
        </w:rPr>
        <w:t>simply</w:t>
      </w:r>
      <w:r w:rsidRPr="00EB0420">
        <w:rPr>
          <w:sz w:val="16"/>
        </w:rPr>
        <w:t xml:space="preserve"> collusion or “</w:t>
      </w:r>
      <w:r w:rsidRPr="00EB0420">
        <w:rPr>
          <w:rStyle w:val="Emphasis"/>
        </w:rPr>
        <w:t>cruel optimism</w:t>
      </w:r>
      <w:r w:rsidRPr="00EB0420">
        <w:rPr>
          <w:sz w:val="16"/>
        </w:rPr>
        <w:t xml:space="preserve">” </w:t>
      </w:r>
      <w:r w:rsidRPr="00EB0420">
        <w:rPr>
          <w:rStyle w:val="StyleUnderline"/>
        </w:rPr>
        <w:t xml:space="preserve">for black feminists to </w:t>
      </w:r>
      <w:r w:rsidRPr="00EB0420">
        <w:rPr>
          <w:rStyle w:val="Emphasis"/>
        </w:rPr>
        <w:t>seek engagement with the state</w:t>
      </w:r>
      <w:r w:rsidRPr="00EB0420">
        <w:rPr>
          <w:sz w:val="16"/>
        </w:rPr>
        <w:t xml:space="preserve">?31 Can we </w:t>
      </w:r>
      <w:r w:rsidRPr="00EB0420">
        <w:rPr>
          <w:rStyle w:val="StyleUnderline"/>
        </w:rPr>
        <w:t xml:space="preserve">imagine black feminist engagements with the state as taking forms </w:t>
      </w:r>
      <w:r w:rsidRPr="00EB0420">
        <w:rPr>
          <w:rStyle w:val="Emphasis"/>
        </w:rPr>
        <w:t>other</w:t>
      </w:r>
      <w:r w:rsidRPr="00EB0420">
        <w:rPr>
          <w:rStyle w:val="StyleUnderline"/>
        </w:rPr>
        <w:t xml:space="preserve"> than seeking </w:t>
      </w:r>
      <w:r w:rsidRPr="00EB0420">
        <w:rPr>
          <w:rStyle w:val="Emphasis"/>
        </w:rPr>
        <w:t>redress</w:t>
      </w:r>
      <w:r w:rsidRPr="00EB0420">
        <w:rPr>
          <w:rStyle w:val="StyleUnderline"/>
        </w:rPr>
        <w:t xml:space="preserve"> and demanding </w:t>
      </w:r>
      <w:r w:rsidRPr="00EB0420">
        <w:rPr>
          <w:rStyle w:val="Emphasis"/>
        </w:rPr>
        <w:t>visibility</w:t>
      </w:r>
      <w:r w:rsidRPr="00EB0420">
        <w:rPr>
          <w:sz w:val="16"/>
        </w:rPr>
        <w:t xml:space="preserve">? Are there ways to imagine black feminist legal engagement that circumvent the uncomfortable and problematic position of being “at home with the law”? How can black feminists </w:t>
      </w:r>
      <w:r w:rsidRPr="00EB0420">
        <w:rPr>
          <w:rStyle w:val="StyleUnderline"/>
        </w:rPr>
        <w:t xml:space="preserve">reimagine </w:t>
      </w:r>
      <w:r w:rsidRPr="00993E0C">
        <w:rPr>
          <w:rStyle w:val="StyleUnderline"/>
          <w:highlight w:val="cyan"/>
        </w:rPr>
        <w:t xml:space="preserve">law as a site for staging </w:t>
      </w:r>
      <w:r w:rsidRPr="00993E0C">
        <w:rPr>
          <w:rStyle w:val="Emphasis"/>
          <w:highlight w:val="cyan"/>
        </w:rPr>
        <w:t>productive intimacies</w:t>
      </w:r>
      <w:r w:rsidRPr="00993E0C">
        <w:rPr>
          <w:rStyle w:val="StyleUnderline"/>
          <w:highlight w:val="cyan"/>
        </w:rPr>
        <w:t xml:space="preserve"> and enacting </w:t>
      </w:r>
      <w:r w:rsidRPr="00993E0C">
        <w:rPr>
          <w:rStyle w:val="Emphasis"/>
          <w:highlight w:val="cyan"/>
        </w:rPr>
        <w:t>radical vulnerabilities</w:t>
      </w:r>
      <w:r w:rsidRPr="00EB0420">
        <w:rPr>
          <w:sz w:val="16"/>
        </w:rPr>
        <w:t xml:space="preserve">? </w:t>
      </w:r>
    </w:p>
    <w:p w14:paraId="19371D3C" w14:textId="77777777" w:rsidR="00296EC7" w:rsidRPr="00EB0420" w:rsidRDefault="00296EC7" w:rsidP="00296EC7">
      <w:pPr>
        <w:rPr>
          <w:sz w:val="16"/>
        </w:rPr>
      </w:pPr>
      <w:r w:rsidRPr="00EB0420">
        <w:rPr>
          <w:sz w:val="16"/>
        </w:rPr>
        <w:t xml:space="preserve">In its juridical iteration, intersectionality emerged in a moment where critical race theorists offered analytical tools to upend prevailing fictions of law’s objectivity, to reveal the quotidian nature of racism and sexism, and </w:t>
      </w:r>
      <w:r w:rsidRPr="00EB0420">
        <w:rPr>
          <w:rStyle w:val="StyleUnderline"/>
        </w:rPr>
        <w:t xml:space="preserve">to argue for </w:t>
      </w:r>
      <w:r w:rsidRPr="00EB0420">
        <w:rPr>
          <w:rStyle w:val="Emphasis"/>
        </w:rPr>
        <w:t>fundamental transformations</w:t>
      </w:r>
      <w:r w:rsidRPr="00EB0420">
        <w:rPr>
          <w:rStyle w:val="StyleUnderline"/>
        </w:rPr>
        <w:t xml:space="preserve"> in legal pedagogy</w:t>
      </w:r>
      <w:r w:rsidRPr="00EB0420">
        <w:rPr>
          <w:sz w:val="16"/>
        </w:rPr>
        <w:t xml:space="preserve">. Critical race theory, then, </w:t>
      </w:r>
      <w:r w:rsidRPr="00EB0420">
        <w:rPr>
          <w:rStyle w:val="StyleUnderline"/>
        </w:rPr>
        <w:t xml:space="preserve">was born of a </w:t>
      </w:r>
      <w:r w:rsidRPr="00EB0420">
        <w:rPr>
          <w:rStyle w:val="Emphasis"/>
        </w:rPr>
        <w:t>sustained attention</w:t>
      </w:r>
      <w:r w:rsidRPr="00EB0420">
        <w:rPr>
          <w:rStyle w:val="StyleUnderline"/>
        </w:rPr>
        <w:t xml:space="preserve"> to law’s failures</w:t>
      </w:r>
      <w:r w:rsidRPr="00EB0420">
        <w:rPr>
          <w:sz w:val="16"/>
        </w:rPr>
        <w:t xml:space="preserve">, </w:t>
      </w:r>
      <w:r w:rsidRPr="00EB0420">
        <w:rPr>
          <w:rStyle w:val="StyleUnderline"/>
        </w:rPr>
        <w:t xml:space="preserve">even as it </w:t>
      </w:r>
      <w:r w:rsidRPr="00EB0420">
        <w:rPr>
          <w:rStyle w:val="Emphasis"/>
        </w:rPr>
        <w:t>contained</w:t>
      </w:r>
      <w:r w:rsidRPr="00EB0420">
        <w:rPr>
          <w:sz w:val="16"/>
        </w:rPr>
        <w:t>—at times—</w:t>
      </w:r>
      <w:r w:rsidRPr="00EB0420">
        <w:rPr>
          <w:rStyle w:val="StyleUnderline"/>
        </w:rPr>
        <w:t xml:space="preserve">certain kinds of </w:t>
      </w:r>
      <w:r w:rsidRPr="00EB0420">
        <w:rPr>
          <w:rStyle w:val="Emphasis"/>
        </w:rPr>
        <w:t>faith</w:t>
      </w:r>
      <w:r w:rsidRPr="00EB0420">
        <w:rPr>
          <w:rStyle w:val="StyleUnderline"/>
        </w:rPr>
        <w:t xml:space="preserve"> in law’s </w:t>
      </w:r>
      <w:r w:rsidRPr="00EB0420">
        <w:rPr>
          <w:rStyle w:val="Emphasis"/>
        </w:rPr>
        <w:t>potentiality</w:t>
      </w:r>
      <w:r w:rsidRPr="00EB0420">
        <w:rPr>
          <w:rStyle w:val="StyleUnderline"/>
        </w:rPr>
        <w:t xml:space="preserve"> and </w:t>
      </w:r>
      <w:r w:rsidRPr="00EB0420">
        <w:rPr>
          <w:rStyle w:val="Emphasis"/>
        </w:rPr>
        <w:t>promise</w:t>
      </w:r>
      <w:r w:rsidRPr="00EB0420">
        <w:rPr>
          <w:sz w:val="16"/>
        </w:rPr>
        <w:t xml:space="preserve">. Critical race scholars were a post–Brown v. Board of Education generation who witnessed the end of the Warren court’s promises of integration and inclusion. They saw affirmative action rolled back, transformed from a substantive remedy for past and ongoing discrimination to a promise of “diversity” to benefit white students who would be changed into global citizens ready for corporate employment thanks to their “exposure” to socalled racial difference.32 They witnessed the ratcheting up of standards for proving employment discrimination from racially disparate effects to discriminatory intent, effectively making it harder for minoritarian plaintiffs to prevail in discrimination suits. They emphatically asked, then, whether the goal of antiracist legal scholars should be inclusion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deliberate speed.” They debated whether affirmative action should be supported if the only logic to support it is “diversity,” where students of color provide a pedagogical value for white students. Critical race theory, then, was never an embrace of an ethic of inclusion, or even a form of advocacy for new forms of redress. Instead, it was undergirded by an investment in revealing that racial progress was the result of “interest convergence” rather than a genuine investment in antisubordination, and by a fundamental belief that law would look and feel different if it “looked to the bottom.”33 </w:t>
      </w:r>
    </w:p>
    <w:p w14:paraId="7269570B" w14:textId="77777777" w:rsidR="00296EC7" w:rsidRPr="00EB0420" w:rsidRDefault="00296EC7" w:rsidP="00296EC7">
      <w:pPr>
        <w:rPr>
          <w:sz w:val="16"/>
        </w:rPr>
      </w:pPr>
      <w:r w:rsidRPr="00EB0420">
        <w:rPr>
          <w:sz w:val="16"/>
        </w:rPr>
        <w:t xml:space="preserve">While critical race theorists offered </w:t>
      </w:r>
      <w:r w:rsidRPr="00993E0C">
        <w:rPr>
          <w:rStyle w:val="StyleUnderline"/>
          <w:highlight w:val="cyan"/>
        </w:rPr>
        <w:t>critical interrogations of</w:t>
      </w:r>
      <w:r w:rsidRPr="00EB0420">
        <w:rPr>
          <w:rStyle w:val="StyleUnderline"/>
        </w:rPr>
        <w:t xml:space="preserve"> law’s imagined </w:t>
      </w:r>
      <w:r w:rsidRPr="00993E0C">
        <w:rPr>
          <w:rStyle w:val="StyleUnderline"/>
          <w:highlight w:val="cyan"/>
        </w:rPr>
        <w:t>progress</w:t>
      </w:r>
      <w:r w:rsidRPr="00EB0420">
        <w:rPr>
          <w:sz w:val="16"/>
        </w:rPr>
        <w:t xml:space="preserve">, treating it as evidence of US self-interest rather than a genuine investment in racial redress, they </w:t>
      </w:r>
      <w:r w:rsidRPr="00EB0420">
        <w:rPr>
          <w:rStyle w:val="Emphasis"/>
        </w:rPr>
        <w:t>also</w:t>
      </w:r>
      <w:r w:rsidRPr="00EB0420">
        <w:rPr>
          <w:sz w:val="16"/>
        </w:rPr>
        <w:t xml:space="preserve"> routinely </w:t>
      </w:r>
      <w:r w:rsidRPr="00993E0C">
        <w:rPr>
          <w:rStyle w:val="StyleUnderline"/>
          <w:highlight w:val="cyan"/>
        </w:rPr>
        <w:t xml:space="preserve">offered ways of </w:t>
      </w:r>
      <w:r w:rsidRPr="00993E0C">
        <w:rPr>
          <w:rStyle w:val="Emphasis"/>
          <w:highlight w:val="cyan"/>
        </w:rPr>
        <w:t>imagining law otherwise</w:t>
      </w:r>
      <w:r w:rsidRPr="00EB0420">
        <w:rPr>
          <w:sz w:val="16"/>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993E0C">
        <w:rPr>
          <w:rStyle w:val="StyleUnderline"/>
          <w:highlight w:val="cyan"/>
        </w:rPr>
        <w:t xml:space="preserve">They advanced </w:t>
      </w:r>
      <w:r w:rsidRPr="00993E0C">
        <w:rPr>
          <w:rStyle w:val="Emphasis"/>
          <w:highlight w:val="cyan"/>
        </w:rPr>
        <w:t>new methods</w:t>
      </w:r>
      <w:r w:rsidRPr="00EB0420">
        <w:rPr>
          <w:sz w:val="16"/>
        </w:rPr>
        <w:t>—</w:t>
      </w:r>
      <w:r w:rsidRPr="00EB0420">
        <w:rPr>
          <w:rStyle w:val="Emphasis"/>
        </w:rPr>
        <w:t>narrative</w:t>
      </w:r>
      <w:r w:rsidRPr="00EB0420">
        <w:rPr>
          <w:sz w:val="16"/>
        </w:rPr>
        <w:t xml:space="preserve">, </w:t>
      </w:r>
      <w:r w:rsidRPr="00EB0420">
        <w:rPr>
          <w:rStyle w:val="Emphasis"/>
        </w:rPr>
        <w:t>parable</w:t>
      </w:r>
      <w:r w:rsidRPr="00EB0420">
        <w:rPr>
          <w:sz w:val="16"/>
        </w:rPr>
        <w:t xml:space="preserve">, </w:t>
      </w:r>
      <w:r w:rsidRPr="00EB0420">
        <w:rPr>
          <w:rStyle w:val="Emphasis"/>
        </w:rPr>
        <w:t>allegory</w:t>
      </w:r>
      <w:r w:rsidRPr="00EB0420">
        <w:rPr>
          <w:sz w:val="16"/>
        </w:rPr>
        <w:t xml:space="preserve">, </w:t>
      </w:r>
      <w:r w:rsidRPr="00EB0420">
        <w:rPr>
          <w:rStyle w:val="Emphasis"/>
        </w:rPr>
        <w:t>speculative fiction</w:t>
      </w:r>
      <w:r w:rsidRPr="00EB0420">
        <w:rPr>
          <w:sz w:val="16"/>
        </w:rPr>
        <w:t xml:space="preserve">, </w:t>
      </w:r>
      <w:r w:rsidRPr="00EB0420">
        <w:rPr>
          <w:rStyle w:val="Emphasis"/>
        </w:rPr>
        <w:t>storytelling</w:t>
      </w:r>
      <w:r w:rsidRPr="00EB0420">
        <w:rPr>
          <w:sz w:val="16"/>
        </w:rPr>
        <w:t xml:space="preserve">—in an effort </w:t>
      </w:r>
      <w:r w:rsidRPr="00993E0C">
        <w:rPr>
          <w:rStyle w:val="StyleUnderline"/>
          <w:highlight w:val="cyan"/>
        </w:rPr>
        <w:t xml:space="preserve">to </w:t>
      </w:r>
      <w:r w:rsidRPr="00993E0C">
        <w:rPr>
          <w:rStyle w:val="Emphasis"/>
          <w:highlight w:val="cyan"/>
        </w:rPr>
        <w:t>jam</w:t>
      </w:r>
      <w:r w:rsidRPr="00993E0C">
        <w:rPr>
          <w:rStyle w:val="StyleUnderline"/>
          <w:highlight w:val="cyan"/>
        </w:rPr>
        <w:t xml:space="preserve"> the fictions of</w:t>
      </w:r>
      <w:r w:rsidRPr="00EB0420">
        <w:rPr>
          <w:rStyle w:val="StyleUnderline"/>
        </w:rPr>
        <w:t xml:space="preserve"> </w:t>
      </w:r>
      <w:r w:rsidRPr="00EB0420">
        <w:rPr>
          <w:rStyle w:val="Emphasis"/>
        </w:rPr>
        <w:t>objectivity</w:t>
      </w:r>
      <w:r w:rsidRPr="00EB0420">
        <w:rPr>
          <w:rStyle w:val="StyleUnderline"/>
        </w:rPr>
        <w:t xml:space="preserve"> and </w:t>
      </w:r>
      <w:r w:rsidRPr="00993E0C">
        <w:rPr>
          <w:rStyle w:val="Emphasis"/>
          <w:highlight w:val="cyan"/>
        </w:rPr>
        <w:t>neutrality</w:t>
      </w:r>
      <w:r w:rsidRPr="00EB0420">
        <w:rPr>
          <w:sz w:val="16"/>
        </w:rPr>
        <w:t xml:space="preserve"> and to expose that law is itself a racial project, never removed from the racial regimes it purports to disrupt. In other words, </w:t>
      </w:r>
      <w:r w:rsidRPr="00EB0420">
        <w:rPr>
          <w:rStyle w:val="StyleUnderline"/>
        </w:rPr>
        <w:t>they sought to use their locations in the legal academy</w:t>
      </w:r>
      <w:r w:rsidRPr="00EB0420">
        <w:rPr>
          <w:sz w:val="16"/>
        </w:rPr>
        <w:t xml:space="preserve"> and in the legal profession </w:t>
      </w:r>
      <w:r w:rsidRPr="00993E0C">
        <w:rPr>
          <w:rStyle w:val="StyleUnderline"/>
          <w:highlight w:val="cyan"/>
        </w:rPr>
        <w:t xml:space="preserve">to </w:t>
      </w:r>
      <w:r w:rsidRPr="00993E0C">
        <w:rPr>
          <w:rStyle w:val="Emphasis"/>
          <w:highlight w:val="cyan"/>
        </w:rPr>
        <w:t>radically remake law</w:t>
      </w:r>
      <w:r w:rsidRPr="00993E0C">
        <w:rPr>
          <w:sz w:val="16"/>
          <w:highlight w:val="cyan"/>
        </w:rPr>
        <w:t xml:space="preserve">, </w:t>
      </w:r>
      <w:r w:rsidRPr="00993E0C">
        <w:rPr>
          <w:rStyle w:val="StyleUnderline"/>
          <w:highlight w:val="cyan"/>
        </w:rPr>
        <w:t xml:space="preserve">to </w:t>
      </w:r>
      <w:r w:rsidRPr="00993E0C">
        <w:rPr>
          <w:rStyle w:val="Emphasis"/>
          <w:highlight w:val="cyan"/>
        </w:rPr>
        <w:t>push the boundaries</w:t>
      </w:r>
      <w:r w:rsidRPr="00993E0C">
        <w:rPr>
          <w:rStyle w:val="StyleUnderline"/>
          <w:highlight w:val="cyan"/>
        </w:rPr>
        <w:t xml:space="preserve"> of how</w:t>
      </w:r>
      <w:r w:rsidRPr="00EB0420">
        <w:rPr>
          <w:rStyle w:val="StyleUnderline"/>
        </w:rPr>
        <w:t xml:space="preserve"> legal </w:t>
      </w:r>
      <w:r w:rsidRPr="00993E0C">
        <w:rPr>
          <w:rStyle w:val="StyleUnderline"/>
          <w:highlight w:val="cyan"/>
        </w:rPr>
        <w:t xml:space="preserve">doctrine could be </w:t>
      </w:r>
      <w:r w:rsidRPr="00993E0C">
        <w:rPr>
          <w:rStyle w:val="Emphasis"/>
          <w:highlight w:val="cyan"/>
        </w:rPr>
        <w:t>written</w:t>
      </w:r>
      <w:r w:rsidRPr="00EB0420">
        <w:rPr>
          <w:sz w:val="16"/>
        </w:rPr>
        <w:t xml:space="preserve">, </w:t>
      </w:r>
      <w:r w:rsidRPr="00EB0420">
        <w:rPr>
          <w:rStyle w:val="Emphasis"/>
        </w:rPr>
        <w:t>imagined</w:t>
      </w:r>
      <w:r w:rsidRPr="00EB0420">
        <w:rPr>
          <w:sz w:val="16"/>
        </w:rPr>
        <w:t xml:space="preserve">, </w:t>
      </w:r>
      <w:r w:rsidRPr="00EB0420">
        <w:rPr>
          <w:rStyle w:val="StyleUnderline"/>
        </w:rPr>
        <w:t xml:space="preserve">and </w:t>
      </w:r>
      <w:r w:rsidRPr="00EB0420">
        <w:rPr>
          <w:rStyle w:val="Emphasis"/>
        </w:rPr>
        <w:t>enacted</w:t>
      </w:r>
      <w:r w:rsidRPr="00EB0420">
        <w:rPr>
          <w:sz w:val="16"/>
        </w:rPr>
        <w:t xml:space="preserve">. </w:t>
      </w:r>
      <w:r w:rsidRPr="00EB0420">
        <w:rPr>
          <w:rStyle w:val="StyleUnderline"/>
        </w:rPr>
        <w:t xml:space="preserve">They aspired </w:t>
      </w:r>
      <w:r w:rsidRPr="00993E0C">
        <w:rPr>
          <w:rStyle w:val="StyleUnderline"/>
          <w:highlight w:val="cyan"/>
        </w:rPr>
        <w:t>to make law</w:t>
      </w:r>
      <w:r w:rsidRPr="00EB0420">
        <w:rPr>
          <w:sz w:val="16"/>
        </w:rPr>
        <w:t xml:space="preserve"> into something </w:t>
      </w:r>
      <w:r w:rsidRPr="00EB0420">
        <w:rPr>
          <w:rStyle w:val="Emphasis"/>
        </w:rPr>
        <w:t>unrecognizable</w:t>
      </w:r>
      <w:r w:rsidRPr="00EB0420">
        <w:rPr>
          <w:rStyle w:val="StyleUnderline"/>
        </w:rPr>
        <w:t xml:space="preserve"> and </w:t>
      </w:r>
      <w:r w:rsidRPr="00993E0C">
        <w:rPr>
          <w:rStyle w:val="Emphasis"/>
          <w:highlight w:val="cyan"/>
        </w:rPr>
        <w:t>unimaginable</w:t>
      </w:r>
      <w:r w:rsidRPr="00EB0420">
        <w:rPr>
          <w:sz w:val="16"/>
        </w:rPr>
        <w:t xml:space="preserve">, to push at its very parameters in the pursuit of a “jurisprudence of generosity.”34 </w:t>
      </w:r>
    </w:p>
    <w:p w14:paraId="4E3D2F71" w14:textId="77777777" w:rsidR="00296EC7" w:rsidRPr="00EB0420" w:rsidRDefault="00296EC7" w:rsidP="00296EC7">
      <w:pPr>
        <w:rPr>
          <w:sz w:val="16"/>
        </w:rPr>
      </w:pPr>
      <w:r w:rsidRPr="00EB0420">
        <w:rPr>
          <w:sz w:val="16"/>
        </w:rPr>
        <w:t xml:space="preserve">My entry point for thinking through law as a site of black feminist love-politics is through the work of Patricia J. Williams. Her book The Alchemy of Race and Rights is complex in its form and its argument—it is memoir, “diary,” legal treatise, and critical theory at once. Williams presents herself as professor, consumer, daughter, granddaughter, train rider, and “crazy” black woman exhausted from the ordinary and spectacular raced and gendered brutalities of American life and the project of teaching law at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 </w:t>
      </w:r>
    </w:p>
    <w:p w14:paraId="1C51D200" w14:textId="77777777" w:rsidR="00296EC7" w:rsidRPr="00EB0420" w:rsidRDefault="00296EC7" w:rsidP="00296EC7">
      <w:pPr>
        <w:rPr>
          <w:sz w:val="16"/>
        </w:rPr>
      </w:pPr>
      <w:r w:rsidRPr="00EB0420">
        <w:rPr>
          <w:sz w:val="16"/>
        </w:rPr>
        <w:t xml:space="preserve">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as a result of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 . . . What I call spirit murder—disregard for others whose lives qualitatively depend on our regard—is that it produces a system of formalized distortions of thought.”35 Williams argues that “we need to elevate spirit murder to the conceptual—if not punitive— level of a capital moral offense. . . . We need to eradicate its numbing pathology before it wipes out what precious little humanity we have left.”36 </w:t>
      </w:r>
      <w:r w:rsidRPr="00EB0420">
        <w:rPr>
          <w:rStyle w:val="StyleUnderline"/>
        </w:rPr>
        <w:t>Williams’s conception of</w:t>
      </w:r>
      <w:r w:rsidRPr="00EB0420">
        <w:rPr>
          <w:sz w:val="16"/>
        </w:rPr>
        <w:t xml:space="preserve"> “</w:t>
      </w:r>
      <w:r w:rsidRPr="00EB0420">
        <w:rPr>
          <w:rStyle w:val="Emphasis"/>
        </w:rPr>
        <w:t>spirit murder</w:t>
      </w:r>
      <w:r w:rsidRPr="00EB0420">
        <w:rPr>
          <w:sz w:val="16"/>
        </w:rPr>
        <w:t xml:space="preserve">” </w:t>
      </w:r>
      <w:r w:rsidRPr="00EB0420">
        <w:rPr>
          <w:rStyle w:val="StyleUnderline"/>
        </w:rPr>
        <w:t xml:space="preserve">imagines law’s capacity to </w:t>
      </w:r>
      <w:r w:rsidRPr="00EB0420">
        <w:rPr>
          <w:rStyle w:val="Emphasis"/>
        </w:rPr>
        <w:t>remedy</w:t>
      </w:r>
      <w:r w:rsidRPr="00EB0420">
        <w:rPr>
          <w:sz w:val="16"/>
        </w:rPr>
        <w:t xml:space="preserve"> forms of </w:t>
      </w:r>
      <w:r w:rsidRPr="00EB0420">
        <w:rPr>
          <w:rStyle w:val="Emphasis"/>
        </w:rPr>
        <w:t>violence</w:t>
      </w:r>
      <w:r w:rsidRPr="00EB0420">
        <w:rPr>
          <w:rStyle w:val="StyleUnderline"/>
        </w:rPr>
        <w:t xml:space="preserve"> against the psyche and soul</w:t>
      </w:r>
      <w:r w:rsidRPr="00EB0420">
        <w:rPr>
          <w:sz w:val="16"/>
        </w:rPr>
        <w:t xml:space="preserve">, </w:t>
      </w:r>
      <w:r w:rsidRPr="00EB0420">
        <w:rPr>
          <w:rStyle w:val="StyleUnderline"/>
        </w:rPr>
        <w:t xml:space="preserve">a terrain that has been </w:t>
      </w:r>
      <w:r w:rsidRPr="00EB0420">
        <w:rPr>
          <w:rStyle w:val="Emphasis"/>
        </w:rPr>
        <w:t>unimaginable</w:t>
      </w:r>
      <w:r w:rsidRPr="00EB0420">
        <w:rPr>
          <w:rStyle w:val="StyleUnderline"/>
        </w:rPr>
        <w:t xml:space="preserve"> to law</w:t>
      </w:r>
      <w:r w:rsidRPr="00EB0420">
        <w:rPr>
          <w:sz w:val="16"/>
        </w:rPr>
        <w:t xml:space="preserve"> precisely because of its commitment to remedying only visible and legible harms, and law’s ability to be mobilized “conceptually”— but not punitively—to respond to violence. In other words, </w:t>
      </w:r>
      <w:r w:rsidRPr="00993E0C">
        <w:rPr>
          <w:rStyle w:val="StyleUnderline"/>
          <w:highlight w:val="cyan"/>
        </w:rPr>
        <w:t>the endeavor</w:t>
      </w:r>
      <w:r w:rsidRPr="00EB0420">
        <w:rPr>
          <w:sz w:val="16"/>
        </w:rPr>
        <w:t xml:space="preserve"> of the text </w:t>
      </w:r>
      <w:r w:rsidRPr="00993E0C">
        <w:rPr>
          <w:rStyle w:val="StyleUnderline"/>
          <w:highlight w:val="cyan"/>
        </w:rPr>
        <w:t>is to imagine a legal project</w:t>
      </w:r>
      <w:r w:rsidRPr="00EB0420">
        <w:rPr>
          <w:rStyle w:val="StyleUnderline"/>
        </w:rPr>
        <w:t xml:space="preserve"> </w:t>
      </w:r>
      <w:r w:rsidRPr="00EB0420">
        <w:rPr>
          <w:rStyle w:val="Emphasis"/>
        </w:rPr>
        <w:t>capacious</w:t>
      </w:r>
      <w:r w:rsidRPr="00EB0420">
        <w:rPr>
          <w:rStyle w:val="StyleUnderline"/>
        </w:rPr>
        <w:t xml:space="preserve"> and </w:t>
      </w:r>
      <w:r w:rsidRPr="00EB0420">
        <w:rPr>
          <w:rStyle w:val="Emphasis"/>
        </w:rPr>
        <w:t>creative</w:t>
      </w:r>
      <w:r w:rsidRPr="00EB0420">
        <w:rPr>
          <w:rStyle w:val="StyleUnderline"/>
        </w:rPr>
        <w:t xml:space="preserve"> enough </w:t>
      </w:r>
      <w:r w:rsidRPr="00993E0C">
        <w:rPr>
          <w:rStyle w:val="StyleUnderline"/>
          <w:highlight w:val="cyan"/>
        </w:rPr>
        <w:t>to attend to</w:t>
      </w:r>
      <w:r w:rsidRPr="00EB0420">
        <w:rPr>
          <w:sz w:val="16"/>
        </w:rPr>
        <w:t xml:space="preserve"> what it has always ignored: the </w:t>
      </w:r>
      <w:r w:rsidRPr="00993E0C">
        <w:rPr>
          <w:rStyle w:val="Emphasis"/>
          <w:highlight w:val="cyan"/>
        </w:rPr>
        <w:t>violence</w:t>
      </w:r>
      <w:r w:rsidRPr="00EB0420">
        <w:rPr>
          <w:rStyle w:val="StyleUnderline"/>
        </w:rPr>
        <w:t xml:space="preserve"> inflicted </w:t>
      </w:r>
      <w:r w:rsidRPr="00993E0C">
        <w:rPr>
          <w:rStyle w:val="StyleUnderline"/>
          <w:highlight w:val="cyan"/>
        </w:rPr>
        <w:t xml:space="preserve">on the </w:t>
      </w:r>
      <w:r w:rsidRPr="00993E0C">
        <w:rPr>
          <w:rStyle w:val="Emphasis"/>
          <w:highlight w:val="cyan"/>
        </w:rPr>
        <w:t>psyche</w:t>
      </w:r>
      <w:r w:rsidRPr="00EB0420">
        <w:rPr>
          <w:sz w:val="16"/>
        </w:rPr>
        <w:t xml:space="preserve">. Williams effectively invites us to imagine how </w:t>
      </w:r>
      <w:r w:rsidRPr="00993E0C">
        <w:rPr>
          <w:rStyle w:val="StyleUnderline"/>
          <w:highlight w:val="cyan"/>
        </w:rPr>
        <w:t xml:space="preserve">we might </w:t>
      </w:r>
      <w:r w:rsidRPr="00993E0C">
        <w:rPr>
          <w:rStyle w:val="Emphasis"/>
          <w:highlight w:val="cyan"/>
        </w:rPr>
        <w:t>feel differently</w:t>
      </w:r>
      <w:r w:rsidRPr="00993E0C">
        <w:rPr>
          <w:rStyle w:val="StyleUnderline"/>
          <w:highlight w:val="cyan"/>
        </w:rPr>
        <w:t xml:space="preserve"> toward each other</w:t>
      </w:r>
      <w:r w:rsidRPr="00EB0420">
        <w:rPr>
          <w:sz w:val="16"/>
        </w:rPr>
        <w:t xml:space="preserve">, and toward law itself, </w:t>
      </w:r>
      <w:r w:rsidRPr="00993E0C">
        <w:rPr>
          <w:rStyle w:val="StyleUnderline"/>
          <w:highlight w:val="cyan"/>
        </w:rPr>
        <w:t xml:space="preserve">if we had </w:t>
      </w:r>
      <w:r w:rsidRPr="00993E0C">
        <w:rPr>
          <w:rStyle w:val="Emphasis"/>
          <w:highlight w:val="cyan"/>
        </w:rPr>
        <w:t>legal obligations toward mutual regard</w:t>
      </w:r>
      <w:r w:rsidRPr="00993E0C">
        <w:rPr>
          <w:sz w:val="16"/>
          <w:highlight w:val="cyan"/>
        </w:rPr>
        <w:t xml:space="preserve">, </w:t>
      </w:r>
      <w:r w:rsidRPr="00993E0C">
        <w:rPr>
          <w:rStyle w:val="StyleUnderline"/>
          <w:highlight w:val="cyan"/>
        </w:rPr>
        <w:t xml:space="preserve">if we knew that law </w:t>
      </w:r>
      <w:r w:rsidRPr="00993E0C">
        <w:rPr>
          <w:rStyle w:val="Emphasis"/>
          <w:highlight w:val="cyan"/>
        </w:rPr>
        <w:t>took seriously</w:t>
      </w:r>
      <w:r w:rsidRPr="00993E0C">
        <w:rPr>
          <w:rStyle w:val="StyleUnderline"/>
          <w:highlight w:val="cyan"/>
        </w:rPr>
        <w:t xml:space="preserve"> spirit murder</w:t>
      </w:r>
      <w:r w:rsidRPr="00EB0420">
        <w:rPr>
          <w:sz w:val="16"/>
        </w:rPr>
        <w:t xml:space="preserve">. </w:t>
      </w:r>
    </w:p>
    <w:p w14:paraId="09F21C93" w14:textId="77777777" w:rsidR="00296EC7" w:rsidRPr="00EB0420" w:rsidRDefault="00296EC7" w:rsidP="00296EC7">
      <w:pPr>
        <w:rPr>
          <w:sz w:val="16"/>
        </w:rPr>
      </w:pPr>
      <w:r w:rsidRPr="00EB0420">
        <w:rPr>
          <w:sz w:val="16"/>
        </w:rPr>
        <w:t xml:space="preserve">If Williams seeks </w:t>
      </w:r>
      <w:r w:rsidRPr="00EB0420">
        <w:rPr>
          <w:rStyle w:val="StyleUnderline"/>
        </w:rPr>
        <w:t xml:space="preserve">to </w:t>
      </w:r>
      <w:r w:rsidRPr="00EB0420">
        <w:rPr>
          <w:rStyle w:val="Emphasis"/>
        </w:rPr>
        <w:t>use law</w:t>
      </w:r>
      <w:r w:rsidRPr="00EB0420">
        <w:rPr>
          <w:sz w:val="16"/>
        </w:rPr>
        <w:t xml:space="preserve"> to exceed what it aspires to do, </w:t>
      </w:r>
      <w:r w:rsidRPr="00EB0420">
        <w:rPr>
          <w:rStyle w:val="Emphasis"/>
        </w:rPr>
        <w:t>to respond to</w:t>
      </w:r>
      <w:r w:rsidRPr="00EB0420">
        <w:rPr>
          <w:sz w:val="16"/>
        </w:rPr>
        <w:t xml:space="preserve"> the “cultural cancer” of </w:t>
      </w:r>
      <w:r w:rsidRPr="00EB0420">
        <w:rPr>
          <w:rStyle w:val="Emphasis"/>
        </w:rPr>
        <w:t>spirit murder</w:t>
      </w:r>
      <w:r w:rsidRPr="00EB0420">
        <w:rPr>
          <w:sz w:val="16"/>
        </w:rPr>
        <w:t xml:space="preserve">, her book also contains a resounding, and even surprising, redemption of rights as a key strategy for </w:t>
      </w:r>
      <w:r w:rsidRPr="00EB0420">
        <w:rPr>
          <w:sz w:val="16"/>
          <w:szCs w:val="16"/>
        </w:rPr>
        <w:t>reforming law</w:t>
      </w:r>
      <w:r w:rsidRPr="00EB0420">
        <w:rPr>
          <w:sz w:val="16"/>
        </w:rPr>
        <w:t xml:space="preserve">. An embrace of rights </w:t>
      </w:r>
      <w:r w:rsidRPr="00EB0420">
        <w:rPr>
          <w:rStyle w:val="Emphasis"/>
        </w:rPr>
        <w:t>might</w:t>
      </w:r>
      <w:r w:rsidRPr="00EB0420">
        <w:rPr>
          <w:rStyle w:val="StyleUnderline"/>
        </w:rPr>
        <w:t xml:space="preserve"> sound</w:t>
      </w:r>
      <w:r w:rsidRPr="00EB0420">
        <w:rPr>
          <w:sz w:val="16"/>
        </w:rPr>
        <w:t xml:space="preserve"> like a </w:t>
      </w:r>
      <w:r w:rsidRPr="00EB0420">
        <w:rPr>
          <w:rStyle w:val="Emphasis"/>
        </w:rPr>
        <w:t>deeply conventional</w:t>
      </w:r>
      <w:r w:rsidRPr="00EB0420">
        <w:rPr>
          <w:sz w:val="16"/>
        </w:rPr>
        <w:t xml:space="preserve"> strategy, mobilizing law to do what it has long claimed to do on behalf of racialized and gendered minorities: confer rights. Despite her lengthy engagement with state violence, her exacting </w:t>
      </w:r>
      <w:r w:rsidRPr="00EB0420">
        <w:rPr>
          <w:rStyle w:val="StyleUnderline"/>
        </w:rPr>
        <w:t>critique</w:t>
      </w:r>
      <w:r w:rsidRPr="00EB0420">
        <w:rPr>
          <w:sz w:val="16"/>
        </w:rPr>
        <w:t xml:space="preserve"> of how law permits rather than redresses spirit murder, Williams </w:t>
      </w:r>
      <w:r w:rsidRPr="00EB0420">
        <w:rPr>
          <w:rStyle w:val="StyleUnderline"/>
        </w:rPr>
        <w:t xml:space="preserve">ends </w:t>
      </w:r>
      <w:r w:rsidRPr="00EB0420">
        <w:rPr>
          <w:rStyle w:val="Emphasis"/>
        </w:rPr>
        <w:t>not</w:t>
      </w:r>
      <w:r w:rsidRPr="00EB0420">
        <w:rPr>
          <w:rStyle w:val="StyleUnderline"/>
        </w:rPr>
        <w:t xml:space="preserve"> with an </w:t>
      </w:r>
      <w:r w:rsidRPr="00EB0420">
        <w:rPr>
          <w:rStyle w:val="Emphasis"/>
        </w:rPr>
        <w:t>abandonment of the state</w:t>
      </w:r>
      <w:r w:rsidRPr="00EB0420">
        <w:rPr>
          <w:rStyle w:val="StyleUnderline"/>
        </w:rPr>
        <w:t xml:space="preserve"> but with a </w:t>
      </w:r>
      <w:r w:rsidRPr="00EB0420">
        <w:rPr>
          <w:rStyle w:val="Emphasis"/>
        </w:rPr>
        <w:t>deep affection</w:t>
      </w:r>
      <w:r w:rsidRPr="00EB0420">
        <w:rPr>
          <w:rStyle w:val="StyleUnderline"/>
        </w:rPr>
        <w:t xml:space="preserve"> for what rights could </w:t>
      </w:r>
      <w:r w:rsidRPr="00EB0420">
        <w:rPr>
          <w:rStyle w:val="Emphasis"/>
        </w:rPr>
        <w:t>accomplish</w:t>
      </w:r>
      <w:r w:rsidRPr="00EB0420">
        <w:rPr>
          <w:sz w:val="16"/>
        </w:rPr>
        <w:t xml:space="preserve">. She writes: </w:t>
      </w:r>
    </w:p>
    <w:p w14:paraId="283EED53" w14:textId="77777777" w:rsidR="00296EC7" w:rsidRPr="00EB0420" w:rsidRDefault="00296EC7" w:rsidP="00296EC7">
      <w:pPr>
        <w:rPr>
          <w:sz w:val="16"/>
        </w:rPr>
      </w:pPr>
      <w:r w:rsidRPr="00EB0420">
        <w:rPr>
          <w:rStyle w:val="StyleUnderline"/>
        </w:rPr>
        <w:t xml:space="preserve">The task is to </w:t>
      </w:r>
      <w:r w:rsidRPr="00EB0420">
        <w:rPr>
          <w:rStyle w:val="Emphasis"/>
        </w:rPr>
        <w:t>expand private property rights</w:t>
      </w:r>
      <w:r w:rsidRPr="00EB0420">
        <w:rPr>
          <w:sz w:val="16"/>
        </w:rPr>
        <w:t xml:space="preserve"> into a conception of civil rights, </w:t>
      </w:r>
      <w:r w:rsidRPr="00EB0420">
        <w:rPr>
          <w:rStyle w:val="StyleUnderline"/>
        </w:rPr>
        <w:t xml:space="preserve">into the right to </w:t>
      </w:r>
      <w:r w:rsidRPr="00EB0420">
        <w:rPr>
          <w:rStyle w:val="Emphasis"/>
        </w:rPr>
        <w:t>expect civility</w:t>
      </w:r>
      <w:r w:rsidRPr="00EB0420">
        <w:rPr>
          <w:rStyle w:val="StyleUnderline"/>
        </w:rPr>
        <w:t xml:space="preserve"> from others</w:t>
      </w:r>
      <w:r w:rsidRPr="00EB0420">
        <w:rPr>
          <w:sz w:val="16"/>
        </w:rPr>
        <w:t xml:space="preserve">. . . . Instead, society must give them [rights] away. Unlock them from reification by giving them to slaves. Give them to trees. Give them to cows. Give them to history. Give them to rivers and rocks. </w:t>
      </w:r>
      <w:r w:rsidRPr="00EB0420">
        <w:rPr>
          <w:rStyle w:val="StyleUnderline"/>
        </w:rPr>
        <w:t xml:space="preserve">Give to </w:t>
      </w:r>
      <w:r w:rsidRPr="00EB0420">
        <w:rPr>
          <w:rStyle w:val="Emphasis"/>
        </w:rPr>
        <w:t>all</w:t>
      </w:r>
      <w:r w:rsidRPr="00EB0420">
        <w:rPr>
          <w:sz w:val="16"/>
        </w:rPr>
        <w:t xml:space="preserve"> of society’s objects and untouchables </w:t>
      </w:r>
      <w:r w:rsidRPr="00EB0420">
        <w:rPr>
          <w:rStyle w:val="StyleUnderline"/>
        </w:rPr>
        <w:t xml:space="preserve">the rights of </w:t>
      </w:r>
      <w:r w:rsidRPr="00EB0420">
        <w:rPr>
          <w:rStyle w:val="Emphasis"/>
        </w:rPr>
        <w:t>privacy</w:t>
      </w:r>
      <w:r w:rsidRPr="00EB0420">
        <w:rPr>
          <w:sz w:val="16"/>
        </w:rPr>
        <w:t xml:space="preserve">, </w:t>
      </w:r>
      <w:r w:rsidRPr="00EB0420">
        <w:rPr>
          <w:rStyle w:val="Emphasis"/>
        </w:rPr>
        <w:t>integrity</w:t>
      </w:r>
      <w:r w:rsidRPr="00EB0420">
        <w:rPr>
          <w:rStyle w:val="StyleUnderline"/>
        </w:rPr>
        <w:t xml:space="preserve"> and </w:t>
      </w:r>
      <w:r w:rsidRPr="00EB0420">
        <w:rPr>
          <w:rStyle w:val="Emphasis"/>
        </w:rPr>
        <w:t>self-assertion</w:t>
      </w:r>
      <w:r w:rsidRPr="00EB0420">
        <w:rPr>
          <w:sz w:val="16"/>
        </w:rPr>
        <w:t xml:space="preserve">; </w:t>
      </w:r>
      <w:r w:rsidRPr="00EB0420">
        <w:rPr>
          <w:rStyle w:val="StyleUnderline"/>
        </w:rPr>
        <w:t xml:space="preserve">give them </w:t>
      </w:r>
      <w:r w:rsidRPr="00EB0420">
        <w:rPr>
          <w:rStyle w:val="Emphasis"/>
        </w:rPr>
        <w:t>distance</w:t>
      </w:r>
      <w:r w:rsidRPr="00EB0420">
        <w:rPr>
          <w:rStyle w:val="StyleUnderline"/>
        </w:rPr>
        <w:t xml:space="preserve"> and </w:t>
      </w:r>
      <w:r w:rsidRPr="00EB0420">
        <w:rPr>
          <w:rStyle w:val="Emphasis"/>
        </w:rPr>
        <w:t>respect</w:t>
      </w:r>
      <w:r w:rsidRPr="00EB0420">
        <w:rPr>
          <w:sz w:val="16"/>
        </w:rPr>
        <w:t xml:space="preserve">. </w:t>
      </w:r>
      <w:r w:rsidRPr="00EB0420">
        <w:rPr>
          <w:rStyle w:val="StyleUnderline"/>
        </w:rPr>
        <w:t xml:space="preserve">Flood them with the animating spirit that </w:t>
      </w:r>
      <w:r w:rsidRPr="00EB0420">
        <w:rPr>
          <w:rStyle w:val="Emphasis"/>
        </w:rPr>
        <w:t>rights</w:t>
      </w:r>
      <w:r w:rsidRPr="00EB0420">
        <w:rPr>
          <w:sz w:val="16"/>
        </w:rPr>
        <w:t xml:space="preserve"> mythology </w:t>
      </w:r>
      <w:r w:rsidRPr="00EB0420">
        <w:rPr>
          <w:rStyle w:val="Emphasis"/>
        </w:rPr>
        <w:t>fires</w:t>
      </w:r>
      <w:r w:rsidRPr="00EB0420">
        <w:rPr>
          <w:rStyle w:val="StyleUnderline"/>
        </w:rPr>
        <w:t xml:space="preserve"> in</w:t>
      </w:r>
      <w:r w:rsidRPr="00EB0420">
        <w:rPr>
          <w:sz w:val="16"/>
        </w:rPr>
        <w:t xml:space="preserve"> this country’s most </w:t>
      </w:r>
      <w:r w:rsidRPr="00EB0420">
        <w:rPr>
          <w:rStyle w:val="StyleUnderline"/>
        </w:rPr>
        <w:t>oppressed psyches</w:t>
      </w:r>
      <w:r w:rsidRPr="00EB0420">
        <w:rPr>
          <w:sz w:val="16"/>
        </w:rPr>
        <w:t xml:space="preserve">, </w:t>
      </w:r>
      <w:r w:rsidRPr="00EB0420">
        <w:rPr>
          <w:rStyle w:val="StyleUnderline"/>
        </w:rPr>
        <w:t xml:space="preserve">and </w:t>
      </w:r>
      <w:r w:rsidRPr="00EB0420">
        <w:rPr>
          <w:rStyle w:val="Emphasis"/>
        </w:rPr>
        <w:t>wash away</w:t>
      </w:r>
      <w:r w:rsidRPr="00EB0420">
        <w:rPr>
          <w:rStyle w:val="StyleUnderline"/>
        </w:rPr>
        <w:t xml:space="preserve"> the shroud of </w:t>
      </w:r>
      <w:r w:rsidRPr="00EB0420">
        <w:rPr>
          <w:rStyle w:val="Emphasis"/>
        </w:rPr>
        <w:t>inanimate-object-status</w:t>
      </w:r>
      <w:r w:rsidRPr="00EB0420">
        <w:rPr>
          <w:sz w:val="16"/>
        </w:rPr>
        <w:t xml:space="preserve">, so that we may say not that we own gold but that a luminous golden spirit owns us.37 </w:t>
      </w:r>
    </w:p>
    <w:p w14:paraId="11234C4B" w14:textId="77777777" w:rsidR="00296EC7" w:rsidRPr="00EB0420" w:rsidRDefault="00296EC7" w:rsidP="00296EC7">
      <w:pPr>
        <w:rPr>
          <w:sz w:val="16"/>
        </w:rPr>
      </w:pPr>
      <w:r w:rsidRPr="00EB0420">
        <w:rPr>
          <w:sz w:val="16"/>
        </w:rPr>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used to shore up ideas of property and ownership, to allow us to claim that “we own gold,” but instead to ensure a deep spiritual connection between us. In so doing, </w:t>
      </w:r>
      <w:r w:rsidRPr="00EB0420">
        <w:rPr>
          <w:rStyle w:val="StyleUnderline"/>
        </w:rPr>
        <w:t xml:space="preserve">law could </w:t>
      </w:r>
      <w:r w:rsidRPr="00EB0420">
        <w:rPr>
          <w:rStyle w:val="Emphasis"/>
        </w:rPr>
        <w:t>remake</w:t>
      </w:r>
      <w:r w:rsidRPr="00EB0420">
        <w:rPr>
          <w:sz w:val="16"/>
        </w:rPr>
        <w:t xml:space="preserve"> “</w:t>
      </w:r>
      <w:r w:rsidRPr="00EB0420">
        <w:rPr>
          <w:rStyle w:val="Emphasis"/>
        </w:rPr>
        <w:t>society</w:t>
      </w:r>
      <w:r w:rsidRPr="00EB0420">
        <w:rPr>
          <w:sz w:val="16"/>
        </w:rPr>
        <w:t xml:space="preserve">,” </w:t>
      </w:r>
      <w:r w:rsidRPr="00EB0420">
        <w:rPr>
          <w:rStyle w:val="Emphasis"/>
        </w:rPr>
        <w:t>transforming</w:t>
      </w:r>
      <w:r w:rsidRPr="00EB0420">
        <w:rPr>
          <w:sz w:val="16"/>
        </w:rPr>
        <w:t xml:space="preserve"> its </w:t>
      </w:r>
      <w:r w:rsidRPr="00EB0420">
        <w:rPr>
          <w:rStyle w:val="Emphasis"/>
        </w:rPr>
        <w:t>investments</w:t>
      </w:r>
      <w:r w:rsidRPr="00EB0420">
        <w:rPr>
          <w:rStyle w:val="StyleUnderline"/>
        </w:rPr>
        <w:t xml:space="preserve"> in rights as something that </w:t>
      </w:r>
      <w:r w:rsidRPr="00EB0420">
        <w:rPr>
          <w:rStyle w:val="Emphasis"/>
        </w:rPr>
        <w:t>protects property holders</w:t>
      </w:r>
      <w:r w:rsidRPr="00EB0420">
        <w:rPr>
          <w:rStyle w:val="StyleUnderline"/>
        </w:rPr>
        <w:t xml:space="preserve"> into</w:t>
      </w:r>
      <w:r w:rsidRPr="00EB0420">
        <w:rPr>
          <w:sz w:val="16"/>
        </w:rPr>
        <w:t xml:space="preserve"> rights as </w:t>
      </w:r>
      <w:r w:rsidRPr="00EB0420">
        <w:rPr>
          <w:rStyle w:val="StyleUnderline"/>
        </w:rPr>
        <w:t xml:space="preserve">something that can ensure our </w:t>
      </w:r>
      <w:r w:rsidRPr="00EB0420">
        <w:rPr>
          <w:rStyle w:val="Emphasis"/>
        </w:rPr>
        <w:t>mutual accountability</w:t>
      </w:r>
      <w:r w:rsidRPr="00EB0420">
        <w:rPr>
          <w:sz w:val="16"/>
        </w:rPr>
        <w:t xml:space="preserve">, and reminds us of the “luminous golden spirit [that] owns us” all. </w:t>
      </w:r>
    </w:p>
    <w:p w14:paraId="12328322" w14:textId="77777777" w:rsidR="00296EC7" w:rsidRPr="00EB0420" w:rsidRDefault="00296EC7" w:rsidP="00296EC7">
      <w:pPr>
        <w:rPr>
          <w:sz w:val="16"/>
        </w:rPr>
      </w:pPr>
      <w:r w:rsidRPr="00EB0420">
        <w:rPr>
          <w:sz w:val="16"/>
        </w:rPr>
        <w:t xml:space="preserve">It is easy to read Williams as optimistically rehabilitating rights from the critical legal studies’ critique of rights, and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w:t>
      </w:r>
      <w:r w:rsidRPr="00EB0420">
        <w:rPr>
          <w:rStyle w:val="StyleUnderline"/>
        </w:rPr>
        <w:t xml:space="preserve">law can be mobilized </w:t>
      </w:r>
      <w:r w:rsidRPr="00EB0420">
        <w:rPr>
          <w:rStyle w:val="Emphasis"/>
        </w:rPr>
        <w:t>not</w:t>
      </w:r>
      <w:r w:rsidRPr="00EB0420">
        <w:rPr>
          <w:rStyle w:val="StyleUnderline"/>
        </w:rPr>
        <w:t xml:space="preserve"> to produce </w:t>
      </w:r>
      <w:r w:rsidRPr="00EB0420">
        <w:rPr>
          <w:rStyle w:val="Emphasis"/>
        </w:rPr>
        <w:t>new causes of action</w:t>
      </w:r>
      <w:r w:rsidRPr="00EB0420">
        <w:rPr>
          <w:sz w:val="16"/>
        </w:rPr>
        <w:t xml:space="preserve">, </w:t>
      </w:r>
      <w:r w:rsidRPr="00EB0420">
        <w:rPr>
          <w:rStyle w:val="StyleUnderline"/>
        </w:rPr>
        <w:t xml:space="preserve">to simply </w:t>
      </w:r>
      <w:r w:rsidRPr="00EB0420">
        <w:rPr>
          <w:rStyle w:val="Emphasis"/>
        </w:rPr>
        <w:t>make visible new wounded subjects</w:t>
      </w:r>
      <w:r w:rsidRPr="00EB0420">
        <w:rPr>
          <w:rStyle w:val="StyleUnderline"/>
        </w:rPr>
        <w:t xml:space="preserve"> who can make appeals to redress</w:t>
      </w:r>
      <w:r w:rsidRPr="00EB0420">
        <w:rPr>
          <w:sz w:val="16"/>
        </w:rPr>
        <w:t xml:space="preserve">, </w:t>
      </w:r>
      <w:r w:rsidRPr="00EB0420">
        <w:rPr>
          <w:rStyle w:val="StyleUnderline"/>
        </w:rPr>
        <w:t xml:space="preserve">but to </w:t>
      </w:r>
      <w:r w:rsidRPr="00EB0420">
        <w:rPr>
          <w:rStyle w:val="Emphasis"/>
        </w:rPr>
        <w:t>imagine new</w:t>
      </w:r>
      <w:r w:rsidRPr="00EB0420">
        <w:rPr>
          <w:rStyle w:val="StyleUnderline"/>
        </w:rPr>
        <w:t xml:space="preserve"> and </w:t>
      </w:r>
      <w:r w:rsidRPr="00EB0420">
        <w:rPr>
          <w:rStyle w:val="Emphasis"/>
        </w:rPr>
        <w:t>radical vulnerabilities</w:t>
      </w:r>
      <w:r w:rsidRPr="00EB0420">
        <w:rPr>
          <w:sz w:val="16"/>
        </w:rPr>
        <w:t xml:space="preserve">. </w:t>
      </w:r>
      <w:r w:rsidRPr="00EB0420">
        <w:rPr>
          <w:rStyle w:val="StyleUnderline"/>
        </w:rPr>
        <w:t xml:space="preserve">As it is </w:t>
      </w:r>
      <w:r w:rsidRPr="00EB0420">
        <w:rPr>
          <w:rStyle w:val="Emphasis"/>
        </w:rPr>
        <w:t>currently structured</w:t>
      </w:r>
      <w:r w:rsidRPr="00EB0420">
        <w:rPr>
          <w:sz w:val="16"/>
        </w:rPr>
        <w:t xml:space="preserve">, </w:t>
      </w:r>
      <w:r w:rsidRPr="00EB0420">
        <w:rPr>
          <w:rStyle w:val="StyleUnderline"/>
        </w:rPr>
        <w:t xml:space="preserve">property </w:t>
      </w:r>
      <w:r w:rsidRPr="00EB0420">
        <w:rPr>
          <w:rStyle w:val="Emphasis"/>
        </w:rPr>
        <w:t>deeply organizes sociality</w:t>
      </w:r>
      <w:r w:rsidRPr="00EB0420">
        <w:rPr>
          <w:sz w:val="16"/>
        </w:rPr>
        <w:t xml:space="preserve">, </w:t>
      </w:r>
      <w:r w:rsidRPr="00EB0420">
        <w:rPr>
          <w:rStyle w:val="StyleUnderline"/>
        </w:rPr>
        <w:t xml:space="preserve">and law operates to </w:t>
      </w:r>
      <w:r w:rsidRPr="00EB0420">
        <w:rPr>
          <w:rStyle w:val="Emphasis"/>
        </w:rPr>
        <w:t>protect property</w:t>
      </w:r>
      <w:r w:rsidRPr="00EB0420">
        <w:rPr>
          <w:sz w:val="16"/>
        </w:rPr>
        <w:t xml:space="preserve"> from trespass and theft. Thus, law operates to create categories like property holder (owner) and trespasser (thief), and to organize the social world around proximities to ownership. </w:t>
      </w:r>
      <w:r w:rsidRPr="00EB0420">
        <w:rPr>
          <w:rStyle w:val="StyleUnderline"/>
        </w:rPr>
        <w:t>Williams uses</w:t>
      </w:r>
      <w:r w:rsidRPr="00EB0420">
        <w:rPr>
          <w:sz w:val="16"/>
        </w:rPr>
        <w:t xml:space="preserve"> her </w:t>
      </w:r>
      <w:r w:rsidRPr="00EB0420">
        <w:rPr>
          <w:rStyle w:val="StyleUnderline"/>
        </w:rPr>
        <w:t xml:space="preserve">capacious conception of rights to </w:t>
      </w:r>
      <w:r w:rsidRPr="00EB0420">
        <w:rPr>
          <w:rStyle w:val="Emphasis"/>
        </w:rPr>
        <w:t>imagine another way</w:t>
      </w:r>
      <w:r w:rsidRPr="00EB0420">
        <w:rPr>
          <w:rStyle w:val="StyleUnderline"/>
        </w:rPr>
        <w:t xml:space="preserve"> of organizing sociality</w:t>
      </w:r>
      <w:r w:rsidRPr="00EB0420">
        <w:rPr>
          <w:sz w:val="16"/>
        </w:rPr>
        <w:t xml:space="preserve">: around vulnerability. Indeed, Williams asks: How are we bound up with others? </w:t>
      </w:r>
      <w:r w:rsidRPr="00EB0420">
        <w:rPr>
          <w:rStyle w:val="StyleUnderline"/>
        </w:rPr>
        <w:t xml:space="preserve">What is our responsibility to </w:t>
      </w:r>
      <w:r w:rsidRPr="00EB0420">
        <w:rPr>
          <w:rStyle w:val="Emphasis"/>
        </w:rPr>
        <w:t>ensuring the vital</w:t>
      </w:r>
      <w:r w:rsidRPr="00EB0420">
        <w:rPr>
          <w:sz w:val="16"/>
        </w:rPr>
        <w:t xml:space="preserve"> “</w:t>
      </w:r>
      <w:r w:rsidRPr="00EB0420">
        <w:rPr>
          <w:rStyle w:val="Emphasis"/>
        </w:rPr>
        <w:t>spirit</w:t>
      </w:r>
      <w:r w:rsidRPr="00EB0420">
        <w:rPr>
          <w:sz w:val="16"/>
        </w:rPr>
        <w:t xml:space="preserve">” </w:t>
      </w:r>
      <w:r w:rsidRPr="00EB0420">
        <w:rPr>
          <w:rStyle w:val="StyleUnderline"/>
        </w:rPr>
        <w:t>of others</w:t>
      </w:r>
      <w:r w:rsidRPr="00EB0420">
        <w:rPr>
          <w:sz w:val="16"/>
        </w:rPr>
        <w:t xml:space="preserve">, </w:t>
      </w:r>
      <w:r w:rsidRPr="00EB0420">
        <w:rPr>
          <w:rStyle w:val="StyleUnderline"/>
        </w:rPr>
        <w:t xml:space="preserve">and to </w:t>
      </w:r>
      <w:r w:rsidRPr="00EB0420">
        <w:rPr>
          <w:rStyle w:val="Emphasis"/>
        </w:rPr>
        <w:t>demanding the protection</w:t>
      </w:r>
      <w:r w:rsidRPr="00EB0420">
        <w:rPr>
          <w:rStyle w:val="StyleUnderline"/>
        </w:rPr>
        <w:t xml:space="preserve"> of our own</w:t>
      </w:r>
      <w:r w:rsidRPr="00EB0420">
        <w:rPr>
          <w:sz w:val="16"/>
        </w:rPr>
        <w:t xml:space="preserve"> “</w:t>
      </w:r>
      <w:r w:rsidRPr="00EB0420">
        <w:rPr>
          <w:rStyle w:val="StyleUnderline"/>
        </w:rPr>
        <w:t>spirits</w:t>
      </w:r>
      <w:r w:rsidRPr="00EB0420">
        <w:rPr>
          <w:sz w:val="16"/>
        </w:rPr>
        <w:t xml:space="preserve">”? What happens when we harm things that can’t articulate injuries (trees, rocks, rivers) but can only make that injury visible and oftentimes in ways that we refuse to recognize, or that might even make that injury visible in another time, in decades or centuries when we are not even here to be accountable? What happens when we take responsibility for our capacity to wound and for the histories of wounding and violence that have unfolded, often in our names? And what happens when </w:t>
      </w:r>
      <w:r w:rsidRPr="00993E0C">
        <w:rPr>
          <w:rStyle w:val="StyleUnderline"/>
          <w:highlight w:val="cyan"/>
        </w:rPr>
        <w:t xml:space="preserve">law becomes a </w:t>
      </w:r>
      <w:r w:rsidRPr="00993E0C">
        <w:rPr>
          <w:rStyle w:val="Emphasis"/>
          <w:highlight w:val="cyan"/>
        </w:rPr>
        <w:t>critical tool</w:t>
      </w:r>
      <w:r w:rsidRPr="00993E0C">
        <w:rPr>
          <w:rStyle w:val="StyleUnderline"/>
          <w:highlight w:val="cyan"/>
        </w:rPr>
        <w:t xml:space="preserve"> in making visible </w:t>
      </w:r>
      <w:r w:rsidRPr="00993E0C">
        <w:rPr>
          <w:rStyle w:val="Emphasis"/>
          <w:highlight w:val="cyan"/>
        </w:rPr>
        <w:t>mutual vulnerability</w:t>
      </w:r>
      <w:r w:rsidRPr="00993E0C">
        <w:rPr>
          <w:sz w:val="16"/>
          <w:highlight w:val="cyan"/>
        </w:rPr>
        <w:t>,</w:t>
      </w:r>
      <w:r w:rsidRPr="00EB0420">
        <w:rPr>
          <w:sz w:val="16"/>
        </w:rPr>
        <w:t xml:space="preserve"> </w:t>
      </w:r>
      <w:r w:rsidRPr="00EB0420">
        <w:rPr>
          <w:rStyle w:val="StyleUnderline"/>
        </w:rPr>
        <w:t>in insisting that we recognize that we can</w:t>
      </w:r>
      <w:r w:rsidRPr="00EB0420">
        <w:rPr>
          <w:sz w:val="16"/>
        </w:rPr>
        <w:t xml:space="preserve"> “</w:t>
      </w:r>
      <w:r w:rsidRPr="00EB0420">
        <w:rPr>
          <w:rStyle w:val="Emphasis"/>
        </w:rPr>
        <w:t>undo each other</w:t>
      </w:r>
      <w:r w:rsidRPr="00EB0420">
        <w:rPr>
          <w:sz w:val="16"/>
        </w:rPr>
        <w:t xml:space="preserve">,” </w:t>
      </w:r>
      <w:r w:rsidRPr="00993E0C">
        <w:rPr>
          <w:rStyle w:val="StyleUnderline"/>
          <w:highlight w:val="cyan"/>
        </w:rPr>
        <w:t>and in demanding</w:t>
      </w:r>
      <w:r w:rsidRPr="00EB0420">
        <w:rPr>
          <w:rStyle w:val="StyleUnderline"/>
        </w:rPr>
        <w:t xml:space="preserve"> that we </w:t>
      </w:r>
      <w:r w:rsidRPr="00EB0420">
        <w:rPr>
          <w:rStyle w:val="Emphasis"/>
        </w:rPr>
        <w:t>take seriously</w:t>
      </w:r>
      <w:r w:rsidRPr="00EB0420">
        <w:rPr>
          <w:rStyle w:val="StyleUnderline"/>
        </w:rPr>
        <w:t xml:space="preserve"> our </w:t>
      </w:r>
      <w:r w:rsidRPr="00993E0C">
        <w:rPr>
          <w:rStyle w:val="StyleUnderline"/>
          <w:highlight w:val="cyan"/>
        </w:rPr>
        <w:t>indebtedness to each other</w:t>
      </w:r>
      <w:r w:rsidRPr="00EB0420">
        <w:rPr>
          <w:sz w:val="16"/>
        </w:rPr>
        <w:t xml:space="preserve">? For Williams, then, </w:t>
      </w:r>
      <w:r w:rsidRPr="00EB0420">
        <w:rPr>
          <w:rStyle w:val="StyleUnderline"/>
        </w:rPr>
        <w:t xml:space="preserve">expanding rights becomes a strategy for </w:t>
      </w:r>
      <w:r w:rsidRPr="00EB0420">
        <w:rPr>
          <w:rStyle w:val="Emphasis"/>
        </w:rPr>
        <w:t>transforming law</w:t>
      </w:r>
      <w:r w:rsidRPr="00EB0420">
        <w:rPr>
          <w:rStyle w:val="StyleUnderline"/>
        </w:rPr>
        <w:t xml:space="preserve"> to be a space that </w:t>
      </w:r>
      <w:r w:rsidRPr="00EB0420">
        <w:rPr>
          <w:rStyle w:val="Emphasis"/>
        </w:rPr>
        <w:t>enshrines</w:t>
      </w:r>
      <w:r w:rsidRPr="00EB0420">
        <w:rPr>
          <w:rStyle w:val="StyleUnderline"/>
        </w:rPr>
        <w:t xml:space="preserve"> a vision of </w:t>
      </w:r>
      <w:r w:rsidRPr="00EB0420">
        <w:rPr>
          <w:rStyle w:val="Emphasis"/>
        </w:rPr>
        <w:t>interdependence</w:t>
      </w:r>
      <w:r w:rsidRPr="00EB0420">
        <w:rPr>
          <w:rStyle w:val="StyleUnderline"/>
        </w:rPr>
        <w:t xml:space="preserve"> and </w:t>
      </w:r>
      <w:r w:rsidRPr="00EB0420">
        <w:rPr>
          <w:rStyle w:val="Emphasis"/>
        </w:rPr>
        <w:t>shared vulnerability</w:t>
      </w:r>
      <w:r w:rsidRPr="00EB0420">
        <w:rPr>
          <w:sz w:val="16"/>
        </w:rPr>
        <w:t xml:space="preserve">. </w:t>
      </w:r>
    </w:p>
    <w:p w14:paraId="36DD776F" w14:textId="77777777" w:rsidR="00296EC7" w:rsidRPr="00EB0420" w:rsidRDefault="00296EC7" w:rsidP="00296EC7">
      <w:pPr>
        <w:rPr>
          <w:sz w:val="16"/>
        </w:rPr>
      </w:pPr>
      <w:r w:rsidRPr="00EB0420">
        <w:rPr>
          <w:sz w:val="16"/>
        </w:rPr>
        <w:t xml:space="preserve">I begin my investigation of the possibility of rooting black feminist lovepolitics in law with Williams’s visionary work because it reveals the potential of black feminist legal scholarship that fundamentally reorients law around ethics of vulnerability. </w:t>
      </w:r>
      <w:r w:rsidRPr="00EB0420">
        <w:rPr>
          <w:rStyle w:val="StyleUnderline"/>
        </w:rPr>
        <w:t>This</w:t>
      </w:r>
      <w:r w:rsidRPr="00EB0420">
        <w:rPr>
          <w:sz w:val="16"/>
        </w:rPr>
        <w:t xml:space="preserve"> is work that </w:t>
      </w:r>
      <w:r w:rsidRPr="00EB0420">
        <w:rPr>
          <w:rStyle w:val="StyleUnderline"/>
        </w:rPr>
        <w:t xml:space="preserve">expresses a </w:t>
      </w:r>
      <w:r w:rsidRPr="00EB0420">
        <w:rPr>
          <w:rStyle w:val="Emphasis"/>
        </w:rPr>
        <w:t>fundamental faith</w:t>
      </w:r>
      <w:r w:rsidRPr="00EB0420">
        <w:rPr>
          <w:rStyle w:val="StyleUnderline"/>
        </w:rPr>
        <w:t xml:space="preserve"> in law’s capacity to perform different kinds of justice work</w:t>
      </w:r>
      <w:r w:rsidRPr="00EB0420">
        <w:rPr>
          <w:sz w:val="16"/>
        </w:rPr>
        <w:t xml:space="preserve">, </w:t>
      </w:r>
      <w:r w:rsidRPr="00EB0420">
        <w:rPr>
          <w:rStyle w:val="Emphasis"/>
        </w:rPr>
        <w:t>even as it recognizes</w:t>
      </w:r>
      <w:r w:rsidRPr="00EB0420">
        <w:rPr>
          <w:rStyle w:val="StyleUnderline"/>
        </w:rPr>
        <w:t xml:space="preserve"> how law is often mobilized as an agent of </w:t>
      </w:r>
      <w:r w:rsidRPr="00EB0420">
        <w:rPr>
          <w:rStyle w:val="Emphasis"/>
        </w:rPr>
        <w:t>inequality</w:t>
      </w:r>
      <w:r w:rsidRPr="00EB0420">
        <w:rPr>
          <w:rStyle w:val="StyleUnderline"/>
        </w:rPr>
        <w:t xml:space="preserve"> and </w:t>
      </w:r>
      <w:r w:rsidRPr="00EB0420">
        <w:rPr>
          <w:rStyle w:val="Emphasis"/>
        </w:rPr>
        <w:t>injustice</w:t>
      </w:r>
      <w:r w:rsidRPr="00EB0420">
        <w:rPr>
          <w:sz w:val="16"/>
        </w:rPr>
        <w:t xml:space="preserve">. Like Williams’s radical remaking of rights, Crenshaw’s conception of intersectionality tugs at the seams of law, working within its confines to radically unleash its transformative capacity. As I explained earlier in the book, intersectionality is primarily remembered for its now widely circulating accident metaphor, where discrimination is imagined as traffic flowing through an intersection. It can move in one direction, another direction, or both, and an “accident” can occur on either street or in the intersection. According to this logic, discrimination can be race-based, gender-based, or race-and-gender-based, yet the possibility of raced and gendered discrimination is rendered impossible by antidiscrimination law that actively refuses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 </w:t>
      </w:r>
    </w:p>
    <w:p w14:paraId="693BAD1F" w14:textId="77777777" w:rsidR="00296EC7" w:rsidRPr="00EB0420" w:rsidRDefault="00296EC7" w:rsidP="00296EC7">
      <w:pPr>
        <w:rPr>
          <w:sz w:val="16"/>
        </w:rPr>
      </w:pPr>
      <w:r w:rsidRPr="00EB0420">
        <w:rPr>
          <w:sz w:val="16"/>
        </w:rPr>
        <w:t xml:space="preserve">Many have envisioned intersectionality’s mandate as the insertion of black women into existing antidiscrimination law, as a call for antidiscrimination law to abandon its race or gender logic and instead embrace a race and gender logic. Yet, as Crenshaw’s second metaphor reveals, antidiscrimination law is constructed around leaving the multiply marginalized in the proverbial basement. Put differently, antidiscrimination law itself is constructed around remedying only certain forms of discriminatory activity and is designed to refuse to recognize and redress discrimination against the most vulnerable. Intersectionality, then, is not a call for inserting black women into a preexisting legal regime, precisely because that regime is designed to refuse to see black women. Instead, it is </w:t>
      </w:r>
      <w:r w:rsidRPr="00EB0420">
        <w:rPr>
          <w:rStyle w:val="StyleUnderline"/>
        </w:rPr>
        <w:t>a tactic</w:t>
      </w:r>
      <w:r w:rsidRPr="00EB0420">
        <w:rPr>
          <w:sz w:val="16"/>
        </w:rPr>
        <w:t xml:space="preserve"> of making visible black women’s status as witnesses who can name and describe the basement, </w:t>
      </w:r>
      <w:r w:rsidRPr="00EB0420">
        <w:rPr>
          <w:rStyle w:val="StyleUnderline"/>
        </w:rPr>
        <w:t>which</w:t>
      </w:r>
      <w:r w:rsidRPr="00EB0420">
        <w:rPr>
          <w:sz w:val="16"/>
        </w:rPr>
        <w:t xml:space="preserve"> is not merely a social location but a space produced by law’s doctrinal failures. </w:t>
      </w:r>
    </w:p>
    <w:p w14:paraId="316D6943" w14:textId="77777777" w:rsidR="00296EC7" w:rsidRPr="00D14C94" w:rsidRDefault="00296EC7" w:rsidP="00296EC7">
      <w:pPr>
        <w:rPr>
          <w:sz w:val="16"/>
        </w:rPr>
      </w:pPr>
      <w:r w:rsidRPr="00EB0420">
        <w:rPr>
          <w:sz w:val="16"/>
        </w:rPr>
        <w:t xml:space="preserve">If intersectionality </w:t>
      </w:r>
      <w:r w:rsidRPr="00EB0420">
        <w:rPr>
          <w:rStyle w:val="Emphasis"/>
        </w:rPr>
        <w:t xml:space="preserve">embraces </w:t>
      </w:r>
      <w:r w:rsidRPr="00993E0C">
        <w:rPr>
          <w:rStyle w:val="Emphasis"/>
          <w:highlight w:val="cyan"/>
        </w:rPr>
        <w:t>black women’s social location</w:t>
      </w:r>
      <w:r w:rsidRPr="00993E0C">
        <w:rPr>
          <w:rStyle w:val="StyleUnderline"/>
          <w:highlight w:val="cyan"/>
        </w:rPr>
        <w:t xml:space="preserve"> as a</w:t>
      </w:r>
      <w:r w:rsidRPr="00EB0420">
        <w:rPr>
          <w:rStyle w:val="StyleUnderline"/>
        </w:rPr>
        <w:t xml:space="preserve"> juridical </w:t>
      </w:r>
      <w:r w:rsidRPr="00993E0C">
        <w:rPr>
          <w:rStyle w:val="Emphasis"/>
          <w:highlight w:val="cyan"/>
        </w:rPr>
        <w:t>starting point</w:t>
      </w:r>
      <w:r w:rsidRPr="00EB0420">
        <w:rPr>
          <w:sz w:val="16"/>
        </w:rPr>
        <w:t xml:space="preserve">, it also </w:t>
      </w:r>
      <w:r w:rsidRPr="00993E0C">
        <w:rPr>
          <w:rStyle w:val="StyleUnderline"/>
          <w:highlight w:val="cyan"/>
        </w:rPr>
        <w:t xml:space="preserve">advocates for </w:t>
      </w:r>
      <w:r w:rsidRPr="00993E0C">
        <w:rPr>
          <w:rStyle w:val="Emphasis"/>
          <w:highlight w:val="cyan"/>
        </w:rPr>
        <w:t>tailoring law</w:t>
      </w:r>
      <w:r w:rsidRPr="00993E0C">
        <w:rPr>
          <w:rStyle w:val="StyleUnderline"/>
          <w:highlight w:val="cyan"/>
        </w:rPr>
        <w:t xml:space="preserve"> to address injuries in </w:t>
      </w:r>
      <w:r w:rsidRPr="00993E0C">
        <w:rPr>
          <w:rStyle w:val="Emphasis"/>
          <w:highlight w:val="cyan"/>
        </w:rPr>
        <w:t>particular ways</w:t>
      </w:r>
      <w:r w:rsidRPr="00EB0420">
        <w:rPr>
          <w:sz w:val="16"/>
        </w:rPr>
        <w:t xml:space="preserve">. In other words, </w:t>
      </w:r>
      <w:r w:rsidRPr="00EB0420">
        <w:rPr>
          <w:rStyle w:val="StyleUnderline"/>
        </w:rPr>
        <w:t xml:space="preserve">it offers a vision of law that is rooted in </w:t>
      </w:r>
      <w:r w:rsidRPr="00EB0420">
        <w:rPr>
          <w:rStyle w:val="Emphasis"/>
        </w:rPr>
        <w:t>flexibility</w:t>
      </w:r>
      <w:r w:rsidRPr="00EB0420">
        <w:rPr>
          <w:rStyle w:val="StyleUnderline"/>
        </w:rPr>
        <w:t xml:space="preserve"> and </w:t>
      </w:r>
      <w:r w:rsidRPr="00EB0420">
        <w:rPr>
          <w:rStyle w:val="Emphasis"/>
        </w:rPr>
        <w:t>customization</w:t>
      </w:r>
      <w:r w:rsidRPr="00EB0420">
        <w:rPr>
          <w:sz w:val="16"/>
        </w:rPr>
        <w:t xml:space="preserve">, </w:t>
      </w:r>
      <w:r w:rsidRPr="00EB0420">
        <w:rPr>
          <w:rStyle w:val="StyleUnderline"/>
        </w:rPr>
        <w:t xml:space="preserve">in responding to </w:t>
      </w:r>
      <w:r w:rsidRPr="00EB0420">
        <w:rPr>
          <w:rStyle w:val="Emphasis"/>
        </w:rPr>
        <w:t>particular lived experience</w:t>
      </w:r>
      <w:r w:rsidRPr="00EB0420">
        <w:rPr>
          <w:sz w:val="16"/>
        </w:rPr>
        <w:t xml:space="preserve">. In her second article on intersectionality, “Mapping the Margins,” Crenshaw reveals not only that law ignores </w:t>
      </w:r>
      <w:r w:rsidRPr="00EB0420">
        <w:rPr>
          <w:rStyle w:val="StyleUnderline"/>
        </w:rPr>
        <w:t>black women</w:t>
      </w:r>
      <w:r w:rsidRPr="00D14C94">
        <w:rPr>
          <w:rStyle w:val="StyleUnderline"/>
        </w:rPr>
        <w:t>’s experiences</w:t>
      </w:r>
      <w:r w:rsidRPr="00D14C94">
        <w:rPr>
          <w:sz w:val="16"/>
        </w:rPr>
        <w:t xml:space="preserve"> of injury but also that intersectionality </w:t>
      </w:r>
      <w:r w:rsidRPr="001F4138">
        <w:rPr>
          <w:rStyle w:val="Emphasis"/>
        </w:rPr>
        <w:t>compels state interventions</w:t>
      </w:r>
      <w:r w:rsidRPr="00D14C94">
        <w:rPr>
          <w:rStyle w:val="StyleUnderline"/>
        </w:rPr>
        <w:t xml:space="preserve"> that </w:t>
      </w:r>
      <w:r w:rsidRPr="001F4138">
        <w:rPr>
          <w:rStyle w:val="Emphasis"/>
        </w:rPr>
        <w:t>more appropriately respond</w:t>
      </w:r>
      <w:r w:rsidRPr="00D14C94">
        <w:rPr>
          <w:rStyle w:val="StyleUnderline"/>
        </w:rPr>
        <w:t xml:space="preserve"> to black women’s</w:t>
      </w:r>
      <w:r w:rsidRPr="00D14C94">
        <w:rPr>
          <w:sz w:val="16"/>
        </w:rPr>
        <w:t xml:space="preserve"> particular experiences of </w:t>
      </w:r>
      <w:r w:rsidRPr="00D14C94">
        <w:rPr>
          <w:rStyle w:val="StyleUnderline"/>
        </w:rPr>
        <w:t>injury</w:t>
      </w:r>
      <w:r w:rsidRPr="00D14C94">
        <w:rPr>
          <w:sz w:val="16"/>
        </w:rPr>
        <w:t xml:space="preserve">. In the context of domestic violence, for example, Crenshaw shows that meaningful legal intervention requires an attention to race, gender, class, and immigration status, and thus state intervention might need to take different and multiple forms to produce </w:t>
      </w:r>
      <w:r w:rsidRPr="00D14C94">
        <w:rPr>
          <w:rStyle w:val="StyleUnderline"/>
        </w:rPr>
        <w:t>substantive justice</w:t>
      </w:r>
      <w:r w:rsidRPr="00D14C94">
        <w:rPr>
          <w:sz w:val="16"/>
        </w:rPr>
        <w:t xml:space="preserve">. Intersectionality, then, </w:t>
      </w:r>
      <w:r w:rsidRPr="001F4138">
        <w:rPr>
          <w:rStyle w:val="Emphasis"/>
        </w:rPr>
        <w:t>requires</w:t>
      </w:r>
      <w:r w:rsidRPr="00D14C94">
        <w:rPr>
          <w:sz w:val="16"/>
        </w:rPr>
        <w:t xml:space="preserve"> a commitment to witnessing, to empathic looking, that responds not with the messy bluntness that law so often deploys in the name of fairness and uniformity. Instead, intersectionality </w:t>
      </w:r>
      <w:r w:rsidRPr="001F4138">
        <w:rPr>
          <w:sz w:val="16"/>
        </w:rPr>
        <w:t>calls for</w:t>
      </w:r>
      <w:r w:rsidRPr="001F4138">
        <w:t xml:space="preserve"> </w:t>
      </w:r>
      <w:r w:rsidRPr="001F4138">
        <w:rPr>
          <w:rStyle w:val="Emphasis"/>
        </w:rPr>
        <w:t xml:space="preserve">imagining </w:t>
      </w:r>
      <w:r w:rsidRPr="00993E0C">
        <w:rPr>
          <w:rStyle w:val="Emphasis"/>
          <w:highlight w:val="cyan"/>
        </w:rPr>
        <w:t>legal action</w:t>
      </w:r>
      <w:r w:rsidRPr="00D14C94">
        <w:rPr>
          <w:rStyle w:val="StyleUnderline"/>
        </w:rPr>
        <w:t xml:space="preserve"> that </w:t>
      </w:r>
      <w:r w:rsidRPr="00993E0C">
        <w:rPr>
          <w:rStyle w:val="StyleUnderline"/>
          <w:highlight w:val="cyan"/>
        </w:rPr>
        <w:t xml:space="preserve">can be </w:t>
      </w:r>
      <w:r w:rsidRPr="00993E0C">
        <w:rPr>
          <w:rStyle w:val="Emphasis"/>
          <w:highlight w:val="cyan"/>
        </w:rPr>
        <w:t>individualized</w:t>
      </w:r>
      <w:r w:rsidRPr="00993E0C">
        <w:rPr>
          <w:sz w:val="16"/>
          <w:highlight w:val="cyan"/>
        </w:rPr>
        <w:t xml:space="preserve">, </w:t>
      </w:r>
      <w:r w:rsidRPr="00993E0C">
        <w:rPr>
          <w:rStyle w:val="Emphasis"/>
          <w:highlight w:val="cyan"/>
        </w:rPr>
        <w:t>intimate</w:t>
      </w:r>
      <w:r w:rsidRPr="00993E0C">
        <w:rPr>
          <w:sz w:val="16"/>
          <w:highlight w:val="cyan"/>
        </w:rPr>
        <w:t xml:space="preserve">, </w:t>
      </w:r>
      <w:r w:rsidRPr="00993E0C">
        <w:rPr>
          <w:rStyle w:val="StyleUnderline"/>
          <w:highlight w:val="cyan"/>
        </w:rPr>
        <w:t xml:space="preserve">and </w:t>
      </w:r>
      <w:r w:rsidRPr="00993E0C">
        <w:rPr>
          <w:rStyle w:val="Emphasis"/>
          <w:highlight w:val="cyan"/>
        </w:rPr>
        <w:t>rooted in lived experience</w:t>
      </w:r>
      <w:r w:rsidRPr="00D14C94">
        <w:rPr>
          <w:sz w:val="16"/>
        </w:rPr>
        <w:t>. This work has been expanded by other scholars, especially those working in the context of domestic violence law, including Linda Mills and Elizabeth Schneider, who have considered how mandatory arrest/no-drop policies ignore the particular experiences of women of color who may have to weigh their own distrust of the state, the necessity of a partner’s income to survive, and the potential stigma, shame, or violence of calling law enforcement against a desire for bodily integrity and safety. As Mills suggests, a vision of legal intervention that is survivor-centered and survivor-guided, that recognizes the differently situatedness of each subject who engages with the state, is the only way to ensure justice, particularly in the context of intimate life. Similarly, Crenshaw’s work asks for law to witness violence as it unfolds and to respond contextually, to recognize that uniformity might not be the hallmark of fairness and equity. Ultimately, Crenshaw’s vision of the demands of intersectionality in the context of violence has underscored the importance of law as a tool that sees, witnesses, and even willingly inhabits the social locations of the multiply marginalized.</w:t>
      </w:r>
    </w:p>
    <w:p w14:paraId="4D6BF180" w14:textId="77777777" w:rsidR="00296EC7" w:rsidRPr="00D14C94" w:rsidRDefault="00296EC7" w:rsidP="00296EC7">
      <w:pPr>
        <w:rPr>
          <w:sz w:val="16"/>
        </w:rPr>
      </w:pPr>
      <w:r w:rsidRPr="00D14C94">
        <w:rPr>
          <w:sz w:val="16"/>
        </w:rPr>
        <w:t xml:space="preserve">If </w:t>
      </w:r>
      <w:r w:rsidRPr="00D14C94">
        <w:rPr>
          <w:rStyle w:val="StyleUnderline"/>
        </w:rPr>
        <w:t xml:space="preserve">it is </w:t>
      </w:r>
      <w:r w:rsidRPr="001F4138">
        <w:rPr>
          <w:rStyle w:val="Emphasis"/>
        </w:rPr>
        <w:t>easy to dismiss</w:t>
      </w:r>
      <w:r w:rsidRPr="00D14C94">
        <w:rPr>
          <w:sz w:val="16"/>
        </w:rPr>
        <w:t xml:space="preserve"> Williams’s embrace of </w:t>
      </w:r>
      <w:r w:rsidRPr="00D14C94">
        <w:rPr>
          <w:rStyle w:val="StyleUnderline"/>
        </w:rPr>
        <w:t>rights</w:t>
      </w:r>
      <w:r w:rsidRPr="00D14C94">
        <w:rPr>
          <w:sz w:val="16"/>
        </w:rPr>
        <w:t xml:space="preserve"> as overly optimistic in the face of ample description of law’s failures, it is all too easy to treat Crenshaw as an inclusionist, one who imagines intersectionality </w:t>
      </w:r>
      <w:r w:rsidRPr="00D14C94">
        <w:rPr>
          <w:rStyle w:val="StyleUnderline"/>
        </w:rPr>
        <w:t xml:space="preserve">as a strategy that grants black women entry into the </w:t>
      </w:r>
      <w:r w:rsidRPr="001F4138">
        <w:rPr>
          <w:rStyle w:val="Emphasis"/>
        </w:rPr>
        <w:t>problematic logics of</w:t>
      </w:r>
      <w:r w:rsidRPr="00D14C94">
        <w:rPr>
          <w:sz w:val="16"/>
        </w:rPr>
        <w:t xml:space="preserve"> antidiscrimination </w:t>
      </w:r>
      <w:r w:rsidRPr="001F4138">
        <w:rPr>
          <w:rStyle w:val="Emphasis"/>
        </w:rPr>
        <w:t>law</w:t>
      </w:r>
      <w:r w:rsidRPr="00D14C94">
        <w:rPr>
          <w:sz w:val="16"/>
        </w:rPr>
        <w:t xml:space="preserve">. Yet in my reading of intersectionality, Crenshaw’s </w:t>
      </w:r>
      <w:r w:rsidRPr="00D14C94">
        <w:rPr>
          <w:rStyle w:val="StyleUnderline"/>
        </w:rPr>
        <w:t xml:space="preserve">vision is </w:t>
      </w:r>
      <w:r w:rsidRPr="001F4138">
        <w:rPr>
          <w:rStyle w:val="Emphasis"/>
        </w:rPr>
        <w:t>not</w:t>
      </w:r>
      <w:r w:rsidRPr="00D14C94">
        <w:rPr>
          <w:rStyle w:val="StyleUnderline"/>
        </w:rPr>
        <w:t xml:space="preserve"> one of including black women in </w:t>
      </w:r>
      <w:r w:rsidRPr="001F4138">
        <w:rPr>
          <w:rStyle w:val="Emphasis"/>
        </w:rPr>
        <w:t>existing</w:t>
      </w:r>
      <w:r w:rsidRPr="00D14C94">
        <w:rPr>
          <w:rStyle w:val="StyleUnderline"/>
        </w:rPr>
        <w:t xml:space="preserve"> legal doctrine</w:t>
      </w:r>
      <w:r w:rsidRPr="00D14C94">
        <w:rPr>
          <w:sz w:val="16"/>
        </w:rPr>
        <w:t xml:space="preserve">, </w:t>
      </w:r>
      <w:r w:rsidRPr="00D14C94">
        <w:rPr>
          <w:rStyle w:val="StyleUnderline"/>
        </w:rPr>
        <w:t xml:space="preserve">or </w:t>
      </w:r>
      <w:r w:rsidRPr="001F4138">
        <w:rPr>
          <w:rStyle w:val="Emphasis"/>
        </w:rPr>
        <w:t>simply expanding</w:t>
      </w:r>
      <w:r w:rsidRPr="00D14C94">
        <w:rPr>
          <w:rStyle w:val="StyleUnderline"/>
        </w:rPr>
        <w:t xml:space="preserve"> legal doctrine to make space for black women’s particular experiences of discrimination</w:t>
      </w:r>
      <w:r w:rsidRPr="00D14C94">
        <w:rPr>
          <w:sz w:val="16"/>
        </w:rPr>
        <w:t xml:space="preserve">. Indeed, Crenshaw ends “Demarginalizing the Intersection” with a personal account that underscores her deep commitment to unsettling inclusionary politics. She describes an experience in which, as a law school student, she was invited to a prestigious Harvard men’s club, one that was formerly all white, to celebrate the end of first-year exams. Upon her arrival, her friend—a member of the club—quietly mentioned that he had forgotten to share an important detail: Crenshaw would have to enter the club through the back door because she was a woman. She and her friends had long assumed that it was their blackness that would bar them from the club, but it was her womanhood that required her to use the back door if she wanted entry into the club. Crenshaw ruminates on this experience as emblematic of the importance of intersectional analysis, noting that “this story does reflect a markedly decreased political and emotional vigilance toward barriers to Black women’s enjoyment of privileges that have been won on the basis of race but continue to be denied on the basis of sex.”39 Yet what interests me about this account, and how it animates the end of the article, which borrows from Paula Giddings’s work to conclude “when they enter, we all enter,” is that intersectionality is not a tool Crenshaw uses to advocate access and entry. In other words, she does not suggest that an intersectional analysis demands her inclusion—and all black women’s inclusion—in a structure constructed around black women’s exclusion. Instead, the story reveals that </w:t>
      </w:r>
      <w:r w:rsidRPr="00D14C94">
        <w:rPr>
          <w:rStyle w:val="StyleUnderline"/>
        </w:rPr>
        <w:t xml:space="preserve">battles for entry are </w:t>
      </w:r>
      <w:r w:rsidRPr="001F4138">
        <w:rPr>
          <w:rStyle w:val="Emphasis"/>
        </w:rPr>
        <w:t>always imperfect</w:t>
      </w:r>
      <w:r w:rsidRPr="00D14C94">
        <w:rPr>
          <w:sz w:val="16"/>
        </w:rPr>
        <w:t xml:space="preserve">, </w:t>
      </w:r>
      <w:r w:rsidRPr="001F4138">
        <w:rPr>
          <w:rStyle w:val="Emphasis"/>
        </w:rPr>
        <w:t>exclusionary</w:t>
      </w:r>
      <w:r w:rsidRPr="00D14C94">
        <w:rPr>
          <w:sz w:val="16"/>
        </w:rPr>
        <w:t xml:space="preserve">, </w:t>
      </w:r>
      <w:r w:rsidRPr="00D14C94">
        <w:rPr>
          <w:rStyle w:val="StyleUnderline"/>
        </w:rPr>
        <w:t xml:space="preserve">and </w:t>
      </w:r>
      <w:r w:rsidRPr="001F4138">
        <w:rPr>
          <w:rStyle w:val="Emphasis"/>
        </w:rPr>
        <w:t>problematic</w:t>
      </w:r>
      <w:r w:rsidRPr="00D14C94">
        <w:rPr>
          <w:sz w:val="16"/>
        </w:rPr>
        <w:t xml:space="preserve">. To be granted entry to a space because of </w:t>
      </w:r>
      <w:r w:rsidRPr="00D14C94">
        <w:rPr>
          <w:rStyle w:val="StyleUnderline"/>
        </w:rPr>
        <w:t>blackness</w:t>
      </w:r>
      <w:r w:rsidRPr="00D14C94">
        <w:rPr>
          <w:sz w:val="16"/>
        </w:rPr>
        <w:t xml:space="preserve"> and to be barred entry to that same space because of womanhood speaks to the flimsiness of entry as a form of politics, precisely because inclusion always hinges on a system of exclusion, hierarchy, and valuation. Ultimately, intersectionality </w:t>
      </w:r>
      <w:r w:rsidRPr="00D14C94">
        <w:rPr>
          <w:rStyle w:val="StyleUnderline"/>
        </w:rPr>
        <w:t xml:space="preserve">reveals both the </w:t>
      </w:r>
      <w:r w:rsidRPr="001F4138">
        <w:rPr>
          <w:rStyle w:val="Emphasis"/>
        </w:rPr>
        <w:t>limits</w:t>
      </w:r>
      <w:r w:rsidRPr="00D14C94">
        <w:rPr>
          <w:rStyle w:val="StyleUnderline"/>
        </w:rPr>
        <w:t xml:space="preserve"> of juridical projects and the possibility of </w:t>
      </w:r>
      <w:r w:rsidRPr="001F4138">
        <w:rPr>
          <w:rStyle w:val="Emphasis"/>
        </w:rPr>
        <w:t>mobilizing</w:t>
      </w:r>
      <w:r w:rsidRPr="00D14C94">
        <w:rPr>
          <w:rStyle w:val="StyleUnderline"/>
        </w:rPr>
        <w:t xml:space="preserve"> law to </w:t>
      </w:r>
      <w:r w:rsidRPr="001F4138">
        <w:rPr>
          <w:rStyle w:val="Emphasis"/>
        </w:rPr>
        <w:t>exceed</w:t>
      </w:r>
      <w:r w:rsidRPr="00D14C94">
        <w:rPr>
          <w:rStyle w:val="StyleUnderline"/>
        </w:rPr>
        <w:t xml:space="preserve"> law’s own critical desires</w:t>
      </w:r>
      <w:r w:rsidRPr="00D14C94">
        <w:rPr>
          <w:sz w:val="16"/>
        </w:rPr>
        <w:t xml:space="preserve">. In Crenshaw’s hands, intersectionality invites a legal project that takes seriously black women’s witnessing (and black women as witnesses, something crucial in a juridical system that continues to disbelieve black women), that invites an attention to a literal, material space—the intersection, the basement—that black women know, experience, and inhabit. </w:t>
      </w:r>
    </w:p>
    <w:p w14:paraId="411CA440" w14:textId="77777777" w:rsidR="00296EC7" w:rsidRPr="00D14C94" w:rsidRDefault="00296EC7" w:rsidP="00296EC7">
      <w:pPr>
        <w:rPr>
          <w:sz w:val="16"/>
        </w:rPr>
      </w:pPr>
      <w:r w:rsidRPr="00D14C94">
        <w:rPr>
          <w:sz w:val="16"/>
        </w:rPr>
        <w:t xml:space="preserve">In this section, I ask what might happen if black feminists treated intersectionality’s legal roots not as an embarrassment but as a crucial site of </w:t>
      </w:r>
      <w:r w:rsidRPr="00D14C94">
        <w:rPr>
          <w:rStyle w:val="StyleUnderline"/>
        </w:rPr>
        <w:t xml:space="preserve">the analytic’s </w:t>
      </w:r>
      <w:r w:rsidRPr="001F4138">
        <w:rPr>
          <w:rStyle w:val="Emphasis"/>
        </w:rPr>
        <w:t>transformative potential</w:t>
      </w:r>
      <w:r w:rsidRPr="00D14C94">
        <w:rPr>
          <w:sz w:val="16"/>
        </w:rPr>
        <w:t xml:space="preserve">. Indeed, in reading Crenshaw’s conception of intersectionality alongside Williams’s work on rights, and in emphasizing intersectionality’s roots in critical race theory, I treat intersectionality as an analytic that </w:t>
      </w:r>
      <w:r w:rsidRPr="001F4138">
        <w:rPr>
          <w:rStyle w:val="Emphasis"/>
        </w:rPr>
        <w:t>radically occupies</w:t>
      </w:r>
      <w:r w:rsidRPr="00D14C94">
        <w:rPr>
          <w:rStyle w:val="StyleUnderline"/>
        </w:rPr>
        <w:t xml:space="preserve"> law</w:t>
      </w:r>
      <w:r w:rsidRPr="00D14C94">
        <w:rPr>
          <w:sz w:val="16"/>
        </w:rPr>
        <w:t xml:space="preserve">, </w:t>
      </w:r>
      <w:r w:rsidRPr="001F4138">
        <w:rPr>
          <w:rStyle w:val="Emphasis"/>
        </w:rPr>
        <w:t>takes hold</w:t>
      </w:r>
      <w:r w:rsidRPr="00D14C94">
        <w:rPr>
          <w:rStyle w:val="StyleUnderline"/>
        </w:rPr>
        <w:t xml:space="preserve"> of legal doctrine</w:t>
      </w:r>
      <w:r w:rsidRPr="00D14C94">
        <w:rPr>
          <w:sz w:val="16"/>
        </w:rPr>
        <w:t xml:space="preserve"> and refuses its conceptions of neutrality and uniformity as performance of justice. It is, then, a strategy of </w:t>
      </w:r>
      <w:r w:rsidRPr="00D14C94">
        <w:rPr>
          <w:rStyle w:val="StyleUnderline"/>
        </w:rPr>
        <w:t xml:space="preserve">demanding that law </w:t>
      </w:r>
      <w:r w:rsidRPr="001F4138">
        <w:rPr>
          <w:rStyle w:val="Emphasis"/>
        </w:rPr>
        <w:t>move otherwise</w:t>
      </w:r>
      <w:r w:rsidRPr="00D14C94">
        <w:rPr>
          <w:sz w:val="16"/>
        </w:rPr>
        <w:t xml:space="preserve">, </w:t>
      </w:r>
      <w:r w:rsidRPr="00D14C94">
        <w:rPr>
          <w:rStyle w:val="StyleUnderline"/>
        </w:rPr>
        <w:t xml:space="preserve">that it </w:t>
      </w:r>
      <w:r w:rsidRPr="001F4138">
        <w:rPr>
          <w:rStyle w:val="Emphasis"/>
        </w:rPr>
        <w:t>center witnessing</w:t>
      </w:r>
      <w:r w:rsidRPr="00D14C94">
        <w:rPr>
          <w:rStyle w:val="StyleUnderline"/>
        </w:rPr>
        <w:t xml:space="preserve"> and </w:t>
      </w:r>
      <w:r w:rsidRPr="001F4138">
        <w:rPr>
          <w:rStyle w:val="Emphasis"/>
        </w:rPr>
        <w:t>vulnerability</w:t>
      </w:r>
      <w:r w:rsidRPr="00D14C94">
        <w:rPr>
          <w:sz w:val="16"/>
        </w:rPr>
        <w:t xml:space="preserve">, </w:t>
      </w:r>
      <w:r w:rsidRPr="001F4138">
        <w:t xml:space="preserve">that it </w:t>
      </w:r>
      <w:r w:rsidRPr="00D14C94">
        <w:rPr>
          <w:rStyle w:val="StyleUnderline"/>
        </w:rPr>
        <w:t xml:space="preserve">encourage forms of </w:t>
      </w:r>
      <w:r w:rsidRPr="001F4138">
        <w:rPr>
          <w:rStyle w:val="Emphasis"/>
        </w:rPr>
        <w:t>relationality</w:t>
      </w:r>
      <w:r w:rsidRPr="00D14C94">
        <w:rPr>
          <w:rStyle w:val="StyleUnderline"/>
        </w:rPr>
        <w:t xml:space="preserve"> and </w:t>
      </w:r>
      <w:r w:rsidRPr="001F4138">
        <w:rPr>
          <w:rStyle w:val="Emphasis"/>
        </w:rPr>
        <w:t>accountability</w:t>
      </w:r>
      <w:r w:rsidRPr="00D14C94">
        <w:rPr>
          <w:rStyle w:val="StyleUnderline"/>
        </w:rPr>
        <w:t xml:space="preserve"> that jettison logics of </w:t>
      </w:r>
      <w:r w:rsidRPr="001F4138">
        <w:rPr>
          <w:rStyle w:val="Emphasis"/>
        </w:rPr>
        <w:t>contract</w:t>
      </w:r>
      <w:r w:rsidRPr="00D14C94">
        <w:rPr>
          <w:rStyle w:val="StyleUnderline"/>
        </w:rPr>
        <w:t xml:space="preserve"> and </w:t>
      </w:r>
      <w:r w:rsidRPr="001F4138">
        <w:rPr>
          <w:rStyle w:val="Emphasis"/>
        </w:rPr>
        <w:t>property</w:t>
      </w:r>
      <w:r w:rsidRPr="00D14C94">
        <w:rPr>
          <w:sz w:val="16"/>
        </w:rPr>
        <w:t xml:space="preserve">. My reading insists that black feminists </w:t>
      </w:r>
      <w:r w:rsidRPr="001F4138">
        <w:rPr>
          <w:rStyle w:val="Emphasis"/>
        </w:rPr>
        <w:t>refuse well-rehearsed dismissals</w:t>
      </w:r>
      <w:r w:rsidRPr="00D14C94">
        <w:rPr>
          <w:rStyle w:val="StyleUnderline"/>
        </w:rPr>
        <w:t xml:space="preserve"> of</w:t>
      </w:r>
      <w:r w:rsidRPr="00D14C94">
        <w:rPr>
          <w:sz w:val="16"/>
        </w:rPr>
        <w:t xml:space="preserve"> intersectionality as </w:t>
      </w:r>
      <w:r w:rsidRPr="00D14C94">
        <w:rPr>
          <w:rStyle w:val="StyleUnderline"/>
        </w:rPr>
        <w:t xml:space="preserve">an </w:t>
      </w:r>
      <w:r w:rsidRPr="001F4138">
        <w:rPr>
          <w:rStyle w:val="Emphasis"/>
        </w:rPr>
        <w:t>inclusionary project</w:t>
      </w:r>
      <w:r w:rsidRPr="00D14C94">
        <w:rPr>
          <w:sz w:val="16"/>
        </w:rPr>
        <w:t xml:space="preserve"> (dismissals that are all the more possible to rehearse because this is how intersectionality so often circulates in the university) </w:t>
      </w:r>
      <w:r w:rsidRPr="00D14C94">
        <w:rPr>
          <w:rStyle w:val="StyleUnderline"/>
        </w:rPr>
        <w:t xml:space="preserve">that seeks to </w:t>
      </w:r>
      <w:r w:rsidRPr="001F4138">
        <w:rPr>
          <w:rStyle w:val="Emphasis"/>
        </w:rPr>
        <w:t>insert</w:t>
      </w:r>
      <w:r w:rsidRPr="00D14C94">
        <w:rPr>
          <w:rStyle w:val="StyleUnderline"/>
        </w:rPr>
        <w:t xml:space="preserve"> black women’s bodies into </w:t>
      </w:r>
      <w:r w:rsidRPr="001F4138">
        <w:rPr>
          <w:rStyle w:val="Emphasis"/>
        </w:rPr>
        <w:t>otherwise problematic</w:t>
      </w:r>
      <w:r w:rsidRPr="00D14C94">
        <w:rPr>
          <w:rStyle w:val="StyleUnderline"/>
        </w:rPr>
        <w:t xml:space="preserve"> structures</w:t>
      </w:r>
      <w:r w:rsidRPr="00D14C94">
        <w:rPr>
          <w:sz w:val="16"/>
        </w:rPr>
        <w:t xml:space="preserve">, and instead advocates treating intersectionality’s juridical project as the very heart of its radical political agenda. It is intersectionality’s capacity to index vulnerability and witnessing, </w:t>
      </w:r>
      <w:r w:rsidRPr="00D14C94">
        <w:rPr>
          <w:rStyle w:val="StyleUnderline"/>
        </w:rPr>
        <w:t xml:space="preserve">to imagine legal doctrine as </w:t>
      </w:r>
      <w:r w:rsidRPr="00C53025">
        <w:rPr>
          <w:rStyle w:val="Emphasis"/>
        </w:rPr>
        <w:t>centering</w:t>
      </w:r>
      <w:r w:rsidRPr="00D14C94">
        <w:rPr>
          <w:sz w:val="16"/>
        </w:rPr>
        <w:t xml:space="preserve"> those </w:t>
      </w:r>
      <w:r w:rsidRPr="00C53025">
        <w:rPr>
          <w:rStyle w:val="Emphasis"/>
        </w:rPr>
        <w:t>ethics</w:t>
      </w:r>
      <w:r w:rsidRPr="00D14C94">
        <w:rPr>
          <w:sz w:val="16"/>
        </w:rPr>
        <w:t xml:space="preserve"> (</w:t>
      </w:r>
      <w:r w:rsidRPr="00D14C94">
        <w:rPr>
          <w:rStyle w:val="StyleUnderline"/>
        </w:rPr>
        <w:t xml:space="preserve">even as law might </w:t>
      </w:r>
      <w:r w:rsidRPr="00C53025">
        <w:rPr>
          <w:rStyle w:val="Emphasis"/>
        </w:rPr>
        <w:t>refuse</w:t>
      </w:r>
      <w:r w:rsidRPr="00D14C94">
        <w:rPr>
          <w:rStyle w:val="StyleUnderline"/>
        </w:rPr>
        <w:t xml:space="preserve"> those efforts</w:t>
      </w:r>
      <w:r w:rsidRPr="00D14C94">
        <w:rPr>
          <w:sz w:val="16"/>
        </w:rPr>
        <w:t xml:space="preserve">), that makes intersectionality a space that </w:t>
      </w:r>
      <w:r w:rsidRPr="00C53025">
        <w:rPr>
          <w:rStyle w:val="Emphasis"/>
        </w:rPr>
        <w:t>resonates deeply</w:t>
      </w:r>
      <w:r w:rsidRPr="00D14C94">
        <w:rPr>
          <w:rStyle w:val="StyleUnderline"/>
        </w:rPr>
        <w:t xml:space="preserve"> with black feminism’s ongoing efforts to construct a </w:t>
      </w:r>
      <w:r w:rsidRPr="00C53025">
        <w:rPr>
          <w:rStyle w:val="Emphasis"/>
        </w:rPr>
        <w:t>political agenda</w:t>
      </w:r>
      <w:r w:rsidRPr="00D14C94">
        <w:rPr>
          <w:rStyle w:val="StyleUnderline"/>
        </w:rPr>
        <w:t xml:space="preserve"> rooted in love</w:t>
      </w:r>
      <w:r w:rsidRPr="00D14C94">
        <w:rPr>
          <w:sz w:val="16"/>
        </w:rPr>
        <w:t xml:space="preserve">. </w:t>
      </w:r>
    </w:p>
    <w:p w14:paraId="02D6028C" w14:textId="77777777" w:rsidR="00296EC7" w:rsidRPr="00D14C94" w:rsidRDefault="00296EC7" w:rsidP="00296EC7">
      <w:pPr>
        <w:rPr>
          <w:sz w:val="16"/>
        </w:rPr>
      </w:pPr>
      <w:r w:rsidRPr="00D14C94">
        <w:rPr>
          <w:sz w:val="16"/>
        </w:rPr>
        <w:t xml:space="preserve">Risk and Promise </w:t>
      </w:r>
    </w:p>
    <w:p w14:paraId="672C596C" w14:textId="77777777" w:rsidR="00296EC7" w:rsidRPr="00C7357E" w:rsidRDefault="00296EC7" w:rsidP="00296EC7">
      <w:pPr>
        <w:rPr>
          <w:sz w:val="16"/>
        </w:rPr>
      </w:pPr>
      <w:r w:rsidRPr="00D14C94">
        <w:rPr>
          <w:sz w:val="16"/>
        </w:rPr>
        <w:t xml:space="preserve">What if we </w:t>
      </w:r>
      <w:r w:rsidRPr="00993E0C">
        <w:rPr>
          <w:rStyle w:val="Emphasis"/>
          <w:highlight w:val="cyan"/>
        </w:rPr>
        <w:t>refuse</w:t>
      </w:r>
      <w:r w:rsidRPr="00993E0C">
        <w:rPr>
          <w:sz w:val="16"/>
          <w:highlight w:val="cyan"/>
        </w:rPr>
        <w:t>d</w:t>
      </w:r>
      <w:r w:rsidRPr="00D14C94">
        <w:rPr>
          <w:sz w:val="16"/>
        </w:rPr>
        <w:t xml:space="preserve"> </w:t>
      </w:r>
      <w:r w:rsidRPr="00993E0C">
        <w:rPr>
          <w:rStyle w:val="StyleUnderline"/>
          <w:highlight w:val="cyan"/>
        </w:rPr>
        <w:t xml:space="preserve">the lure of </w:t>
      </w:r>
      <w:r w:rsidRPr="00993E0C">
        <w:rPr>
          <w:rStyle w:val="Emphasis"/>
          <w:highlight w:val="cyan"/>
        </w:rPr>
        <w:t>negative affects</w:t>
      </w:r>
      <w:r w:rsidRPr="00D14C94">
        <w:rPr>
          <w:sz w:val="16"/>
        </w:rPr>
        <w:t xml:space="preserve">, </w:t>
      </w:r>
      <w:r w:rsidRPr="00D14C94">
        <w:rPr>
          <w:rStyle w:val="StyleUnderline"/>
        </w:rPr>
        <w:t xml:space="preserve">the tendency </w:t>
      </w:r>
      <w:r w:rsidRPr="00993E0C">
        <w:rPr>
          <w:rStyle w:val="StyleUnderline"/>
          <w:highlight w:val="cyan"/>
        </w:rPr>
        <w:t xml:space="preserve">to </w:t>
      </w:r>
      <w:r w:rsidRPr="00993E0C">
        <w:rPr>
          <w:rStyle w:val="Emphasis"/>
          <w:highlight w:val="cyan"/>
        </w:rPr>
        <w:t>grieve</w:t>
      </w:r>
      <w:r w:rsidRPr="00993E0C">
        <w:rPr>
          <w:rStyle w:val="StyleUnderline"/>
          <w:highlight w:val="cyan"/>
        </w:rPr>
        <w:t xml:space="preserve"> and </w:t>
      </w:r>
      <w:r w:rsidRPr="00993E0C">
        <w:rPr>
          <w:rStyle w:val="Emphasis"/>
          <w:highlight w:val="cyan"/>
        </w:rPr>
        <w:t>mourn</w:t>
      </w:r>
      <w:r w:rsidRPr="00D14C94">
        <w:rPr>
          <w:rStyle w:val="StyleUnderline"/>
        </w:rPr>
        <w:t xml:space="preserve"> black feminism and its analytics</w:t>
      </w:r>
      <w:r w:rsidRPr="00D14C94">
        <w:rPr>
          <w:sz w:val="16"/>
        </w:rPr>
        <w:t xml:space="preserve">? What if we </w:t>
      </w:r>
      <w:r w:rsidRPr="00C53025">
        <w:rPr>
          <w:rStyle w:val="Emphasis"/>
        </w:rPr>
        <w:t>reject</w:t>
      </w:r>
      <w:r w:rsidRPr="00D14C94">
        <w:rPr>
          <w:sz w:val="16"/>
        </w:rPr>
        <w:t xml:space="preserve">ed both </w:t>
      </w:r>
      <w:r w:rsidRPr="00D14C94">
        <w:rPr>
          <w:rStyle w:val="StyleUnderline"/>
        </w:rPr>
        <w:t xml:space="preserve">the notion that blackness is </w:t>
      </w:r>
      <w:r w:rsidRPr="00C53025">
        <w:rPr>
          <w:rStyle w:val="Emphasis"/>
        </w:rPr>
        <w:t>synonymous with death</w:t>
      </w:r>
      <w:r w:rsidRPr="00D14C94">
        <w:rPr>
          <w:sz w:val="16"/>
        </w:rPr>
        <w:t xml:space="preserve"> and the idea that black feminism is dead or dying? My call for </w:t>
      </w:r>
      <w:r w:rsidRPr="00D14C94">
        <w:rPr>
          <w:rStyle w:val="StyleUnderline"/>
        </w:rPr>
        <w:t xml:space="preserve">this rejection is </w:t>
      </w:r>
      <w:r w:rsidRPr="00C53025">
        <w:rPr>
          <w:rStyle w:val="Emphasis"/>
        </w:rPr>
        <w:t>not</w:t>
      </w:r>
      <w:r w:rsidRPr="00D14C94">
        <w:rPr>
          <w:rStyle w:val="StyleUnderline"/>
        </w:rPr>
        <w:t xml:space="preserve"> meant as a </w:t>
      </w:r>
      <w:r w:rsidRPr="00C53025">
        <w:rPr>
          <w:rStyle w:val="Emphasis"/>
        </w:rPr>
        <w:t>wholesale rejection</w:t>
      </w:r>
      <w:r w:rsidRPr="00993E0C">
        <w:rPr>
          <w:rStyle w:val="StyleUnderline"/>
        </w:rPr>
        <w:t xml:space="preserve"> of </w:t>
      </w:r>
      <w:r w:rsidRPr="00993E0C">
        <w:rPr>
          <w:sz w:val="16"/>
        </w:rPr>
        <w:t xml:space="preserve">afropessimism, and </w:t>
      </w:r>
      <w:r w:rsidRPr="00D14C94">
        <w:rPr>
          <w:sz w:val="16"/>
        </w:rPr>
        <w:t xml:space="preserve">its attendant </w:t>
      </w:r>
      <w:r w:rsidRPr="00D14C94">
        <w:rPr>
          <w:rStyle w:val="StyleUnderline"/>
        </w:rPr>
        <w:t xml:space="preserve">affects of </w:t>
      </w:r>
      <w:r w:rsidRPr="00C53025">
        <w:rPr>
          <w:rStyle w:val="Emphasis"/>
        </w:rPr>
        <w:t>grief</w:t>
      </w:r>
      <w:r w:rsidRPr="00D14C94">
        <w:rPr>
          <w:sz w:val="16"/>
        </w:rPr>
        <w:t xml:space="preserve">, </w:t>
      </w:r>
      <w:r w:rsidRPr="00C53025">
        <w:rPr>
          <w:rStyle w:val="Emphasis"/>
        </w:rPr>
        <w:t>loss</w:t>
      </w:r>
      <w:r w:rsidRPr="00D14C94">
        <w:rPr>
          <w:sz w:val="16"/>
        </w:rPr>
        <w:t xml:space="preserve">, </w:t>
      </w:r>
      <w:r w:rsidRPr="00C53025">
        <w:rPr>
          <w:rStyle w:val="Emphasis"/>
        </w:rPr>
        <w:t>mourning</w:t>
      </w:r>
      <w:r w:rsidRPr="00D14C94">
        <w:rPr>
          <w:sz w:val="16"/>
        </w:rPr>
        <w:t xml:space="preserve">, </w:t>
      </w:r>
      <w:r w:rsidRPr="00D14C94">
        <w:rPr>
          <w:rStyle w:val="StyleUnderline"/>
        </w:rPr>
        <w:t xml:space="preserve">and </w:t>
      </w:r>
      <w:r w:rsidRPr="00C53025">
        <w:rPr>
          <w:rStyle w:val="Emphasis"/>
        </w:rPr>
        <w:t>despair</w:t>
      </w:r>
      <w:r w:rsidRPr="00D14C94">
        <w:rPr>
          <w:sz w:val="16"/>
        </w:rPr>
        <w:t xml:space="preserve">. Nor is my plea here rooted in a sense that negative affects are per se problematic; indeed, the work of a host of scholars including Ann Cvetkovich, Heather Love, and Sianne Ngai has been to reclaim negative affects and to mine these feelings for their productive, world-making potential. Instead, my call is for us to consider why the position of death has become so alluring in this moment, particularly for black feminists who have made a practice of lamenting the slow and steady demise of our tradition. This chapter, then, aspires to perform letting go by suggesting another way to feel black feminism, one rooted in love rather than territoriality and defensiveness. Indeed, I argue that </w:t>
      </w:r>
      <w:r w:rsidRPr="00D14C94">
        <w:rPr>
          <w:rStyle w:val="StyleUnderline"/>
        </w:rPr>
        <w:t>remembering</w:t>
      </w:r>
      <w:r w:rsidRPr="00D14C94">
        <w:rPr>
          <w:sz w:val="16"/>
        </w:rPr>
        <w:t xml:space="preserve"> intersectionality’s </w:t>
      </w:r>
      <w:r w:rsidRPr="00C53025">
        <w:rPr>
          <w:rStyle w:val="Emphasis"/>
        </w:rPr>
        <w:t>juridical orientations</w:t>
      </w:r>
      <w:r w:rsidRPr="00D14C94">
        <w:rPr>
          <w:sz w:val="16"/>
        </w:rPr>
        <w:t xml:space="preserve">, </w:t>
      </w:r>
      <w:r w:rsidRPr="00D14C94">
        <w:rPr>
          <w:rStyle w:val="StyleUnderline"/>
        </w:rPr>
        <w:t xml:space="preserve">and </w:t>
      </w:r>
      <w:r w:rsidRPr="00C53025">
        <w:rPr>
          <w:rStyle w:val="Emphasis"/>
        </w:rPr>
        <w:t>recovering</w:t>
      </w:r>
      <w:r w:rsidRPr="00D14C94">
        <w:rPr>
          <w:rStyle w:val="StyleUnderline"/>
        </w:rPr>
        <w:t xml:space="preserve"> them rather than </w:t>
      </w:r>
      <w:r w:rsidRPr="00C53025">
        <w:rPr>
          <w:rStyle w:val="Emphasis"/>
        </w:rPr>
        <w:t>eschewing</w:t>
      </w:r>
      <w:r w:rsidRPr="00D14C94">
        <w:rPr>
          <w:rStyle w:val="StyleUnderline"/>
        </w:rPr>
        <w:t xml:space="preserve"> them</w:t>
      </w:r>
      <w:r w:rsidRPr="00D14C94">
        <w:rPr>
          <w:sz w:val="16"/>
        </w:rPr>
        <w:t xml:space="preserve"> (</w:t>
      </w:r>
      <w:r w:rsidRPr="00D14C94">
        <w:rPr>
          <w:rStyle w:val="StyleUnderline"/>
        </w:rPr>
        <w:t>even</w:t>
      </w:r>
      <w:r w:rsidRPr="00D14C94">
        <w:rPr>
          <w:sz w:val="16"/>
        </w:rPr>
        <w:t xml:space="preserve"> in a moment </w:t>
      </w:r>
      <w:r w:rsidRPr="00D14C94">
        <w:rPr>
          <w:rStyle w:val="StyleUnderline"/>
        </w:rPr>
        <w:t xml:space="preserve">where law is treated as the </w:t>
      </w:r>
      <w:r w:rsidRPr="00C53025">
        <w:rPr>
          <w:rStyle w:val="Emphasis"/>
        </w:rPr>
        <w:t>paradigmatic site of antiblack violence</w:t>
      </w:r>
      <w:r w:rsidRPr="00D14C94">
        <w:rPr>
          <w:sz w:val="16"/>
        </w:rPr>
        <w:t xml:space="preserve">), might allow black feminists to encounter the broad sweep of our transformative call for love-politics. In so doing, I </w:t>
      </w:r>
      <w:r w:rsidRPr="00D14C94">
        <w:rPr>
          <w:rStyle w:val="StyleUnderline"/>
        </w:rPr>
        <w:t xml:space="preserve">emphasize that </w:t>
      </w:r>
      <w:r w:rsidRPr="00993E0C">
        <w:rPr>
          <w:rStyle w:val="StyleUnderline"/>
          <w:highlight w:val="cyan"/>
        </w:rPr>
        <w:t xml:space="preserve">law might be a space of black women’s </w:t>
      </w:r>
      <w:r w:rsidRPr="00993E0C">
        <w:rPr>
          <w:rStyle w:val="Emphasis"/>
          <w:highlight w:val="cyan"/>
        </w:rPr>
        <w:t>survival</w:t>
      </w:r>
      <w:r w:rsidRPr="00993E0C">
        <w:rPr>
          <w:rStyle w:val="StyleUnderline"/>
          <w:highlight w:val="cyan"/>
        </w:rPr>
        <w:t xml:space="preserve"> rather than simply</w:t>
      </w:r>
      <w:r w:rsidRPr="00D14C94">
        <w:rPr>
          <w:rStyle w:val="StyleUnderline"/>
        </w:rPr>
        <w:t xml:space="preserve"> the site of black women’s </w:t>
      </w:r>
      <w:r w:rsidRPr="00993E0C">
        <w:rPr>
          <w:rStyle w:val="Emphasis"/>
          <w:highlight w:val="cyan"/>
        </w:rPr>
        <w:t>wounding</w:t>
      </w:r>
      <w:r w:rsidRPr="00D14C94">
        <w:rPr>
          <w:sz w:val="16"/>
        </w:rPr>
        <w:t xml:space="preserve">. Moreover, I underscore that </w:t>
      </w:r>
      <w:r w:rsidRPr="00D14C94">
        <w:rPr>
          <w:rStyle w:val="StyleUnderline"/>
        </w:rPr>
        <w:t xml:space="preserve">a space that black women </w:t>
      </w:r>
      <w:r w:rsidRPr="00C53025">
        <w:rPr>
          <w:rStyle w:val="Emphasis"/>
        </w:rPr>
        <w:t>did not author</w:t>
      </w:r>
      <w:r w:rsidRPr="00D14C94">
        <w:rPr>
          <w:sz w:val="16"/>
        </w:rPr>
        <w:t xml:space="preserve">, and </w:t>
      </w:r>
      <w:r w:rsidRPr="00D14C94">
        <w:rPr>
          <w:rStyle w:val="StyleUnderline"/>
        </w:rPr>
        <w:t>that was created</w:t>
      </w:r>
      <w:r w:rsidRPr="00D14C94">
        <w:rPr>
          <w:sz w:val="16"/>
        </w:rPr>
        <w:t xml:space="preserve"> largely </w:t>
      </w:r>
      <w:r w:rsidRPr="00D14C94">
        <w:rPr>
          <w:rStyle w:val="StyleUnderline"/>
        </w:rPr>
        <w:t xml:space="preserve">with the interest in enshrining black women as </w:t>
      </w:r>
      <w:r w:rsidRPr="00C53025">
        <w:rPr>
          <w:rStyle w:val="Emphasis"/>
        </w:rPr>
        <w:t>property</w:t>
      </w:r>
      <w:r w:rsidRPr="00D14C94">
        <w:rPr>
          <w:rStyle w:val="StyleUnderline"/>
        </w:rPr>
        <w:t xml:space="preserve"> rather than as </w:t>
      </w:r>
      <w:r w:rsidRPr="00C53025">
        <w:rPr>
          <w:rStyle w:val="Emphasis"/>
        </w:rPr>
        <w:t>subjects</w:t>
      </w:r>
      <w:r w:rsidRPr="00D14C94">
        <w:rPr>
          <w:sz w:val="16"/>
        </w:rPr>
        <w:t xml:space="preserve">, </w:t>
      </w:r>
      <w:r w:rsidRPr="00D14C94">
        <w:rPr>
          <w:rStyle w:val="StyleUnderline"/>
        </w:rPr>
        <w:t>might become a site</w:t>
      </w:r>
      <w:r w:rsidRPr="00D14C94">
        <w:rPr>
          <w:sz w:val="16"/>
        </w:rPr>
        <w:t xml:space="preserve"> that allows us </w:t>
      </w:r>
      <w:r w:rsidRPr="00D14C94">
        <w:rPr>
          <w:rStyle w:val="StyleUnderline"/>
        </w:rPr>
        <w:t xml:space="preserve">to </w:t>
      </w:r>
      <w:r w:rsidRPr="00C53025">
        <w:rPr>
          <w:rStyle w:val="Emphasis"/>
        </w:rPr>
        <w:t>imagine other ways</w:t>
      </w:r>
      <w:r w:rsidRPr="00D14C94">
        <w:rPr>
          <w:rStyle w:val="StyleUnderline"/>
        </w:rPr>
        <w:t xml:space="preserve"> of being and feeling black feminist</w:t>
      </w:r>
      <w:r w:rsidRPr="00D14C94">
        <w:rPr>
          <w:sz w:val="16"/>
        </w:rPr>
        <w:t xml:space="preserve">. As I argue, </w:t>
      </w:r>
      <w:r w:rsidRPr="00D14C94">
        <w:rPr>
          <w:rStyle w:val="StyleUnderline"/>
        </w:rPr>
        <w:t>black feminism’s</w:t>
      </w:r>
      <w:r w:rsidRPr="00D14C94">
        <w:rPr>
          <w:sz w:val="16"/>
        </w:rPr>
        <w:t xml:space="preserve"> long-standing commitment to lovepolitics, to </w:t>
      </w:r>
      <w:r w:rsidRPr="00D14C94">
        <w:rPr>
          <w:rStyle w:val="StyleUnderline"/>
        </w:rPr>
        <w:t>ethics of mutual vulnerability and witnessing</w:t>
      </w:r>
      <w:r w:rsidRPr="00D14C94">
        <w:rPr>
          <w:sz w:val="16"/>
        </w:rPr>
        <w:t xml:space="preserve">, </w:t>
      </w:r>
      <w:r w:rsidRPr="00D14C94">
        <w:rPr>
          <w:rStyle w:val="StyleUnderline"/>
        </w:rPr>
        <w:t xml:space="preserve">is </w:t>
      </w:r>
      <w:r w:rsidRPr="00C53025">
        <w:rPr>
          <w:rStyle w:val="Emphasis"/>
        </w:rPr>
        <w:t>echoed by</w:t>
      </w:r>
      <w:r w:rsidRPr="00D14C94">
        <w:rPr>
          <w:sz w:val="16"/>
        </w:rPr>
        <w:t xml:space="preserve"> critical race feminist </w:t>
      </w:r>
      <w:r w:rsidRPr="00C53025">
        <w:rPr>
          <w:rStyle w:val="Emphasis"/>
        </w:rPr>
        <w:t>legal practices</w:t>
      </w:r>
      <w:r w:rsidRPr="00D14C94">
        <w:rPr>
          <w:sz w:val="16"/>
        </w:rPr>
        <w:t xml:space="preserve">, </w:t>
      </w:r>
      <w:r w:rsidRPr="00D14C94">
        <w:rPr>
          <w:rStyle w:val="StyleUnderline"/>
        </w:rPr>
        <w:t>including</w:t>
      </w:r>
      <w:r w:rsidRPr="00D14C94">
        <w:rPr>
          <w:sz w:val="16"/>
        </w:rPr>
        <w:t xml:space="preserve"> Williams’s expansive </w:t>
      </w:r>
      <w:r w:rsidRPr="00D14C94">
        <w:rPr>
          <w:rStyle w:val="StyleUnderline"/>
        </w:rPr>
        <w:t xml:space="preserve">investment in </w:t>
      </w:r>
      <w:r w:rsidRPr="00C53025">
        <w:rPr>
          <w:rStyle w:val="Emphasis"/>
        </w:rPr>
        <w:t>rights</w:t>
      </w:r>
      <w:r w:rsidRPr="00D14C94">
        <w:rPr>
          <w:sz w:val="16"/>
        </w:rPr>
        <w:t xml:space="preserve"> and Crenshaw’s engagement with intersectionality as a critique of inclusionary politics. What </w:t>
      </w:r>
      <w:r w:rsidRPr="00D14C94">
        <w:rPr>
          <w:rStyle w:val="StyleUnderline"/>
        </w:rPr>
        <w:t xml:space="preserve">both </w:t>
      </w:r>
      <w:r w:rsidRPr="00C53025">
        <w:rPr>
          <w:rStyle w:val="Emphasis"/>
        </w:rPr>
        <w:t>share</w:t>
      </w:r>
      <w:r w:rsidRPr="00D14C94">
        <w:rPr>
          <w:sz w:val="16"/>
        </w:rPr>
        <w:t xml:space="preserve"> are </w:t>
      </w:r>
      <w:r w:rsidRPr="00C53025">
        <w:rPr>
          <w:rStyle w:val="Emphasis"/>
        </w:rPr>
        <w:t>demands</w:t>
      </w:r>
      <w:r w:rsidRPr="00D14C94">
        <w:rPr>
          <w:rStyle w:val="StyleUnderline"/>
        </w:rPr>
        <w:t xml:space="preserve"> that law </w:t>
      </w:r>
      <w:r w:rsidRPr="00C53025">
        <w:rPr>
          <w:rStyle w:val="Emphasis"/>
        </w:rPr>
        <w:t>imagine itself otherwise</w:t>
      </w:r>
      <w:r w:rsidRPr="00D14C94">
        <w:rPr>
          <w:sz w:val="16"/>
        </w:rPr>
        <w:t xml:space="preserve">, that it unfold and move </w:t>
      </w:r>
      <w:r w:rsidRPr="00D14C94">
        <w:rPr>
          <w:rStyle w:val="StyleUnderline"/>
        </w:rPr>
        <w:t xml:space="preserve">in ways that </w:t>
      </w:r>
      <w:r w:rsidRPr="00C53025">
        <w:rPr>
          <w:rStyle w:val="Emphasis"/>
        </w:rPr>
        <w:t>might seem contrary</w:t>
      </w:r>
      <w:r w:rsidRPr="00D14C94">
        <w:rPr>
          <w:rStyle w:val="StyleUnderline"/>
        </w:rPr>
        <w:t xml:space="preserve"> to its fundamental project</w:t>
      </w:r>
      <w:r w:rsidRPr="00D14C94">
        <w:rPr>
          <w:sz w:val="16"/>
        </w:rPr>
        <w:t xml:space="preserve">. These are demands that law acknowledge the failures and short-sightedness of inclusion and redress projects, </w:t>
      </w:r>
      <w:r w:rsidRPr="00D14C94">
        <w:rPr>
          <w:rStyle w:val="StyleUnderline"/>
        </w:rPr>
        <w:t>and</w:t>
      </w:r>
      <w:r w:rsidRPr="00D14C94">
        <w:rPr>
          <w:sz w:val="16"/>
        </w:rPr>
        <w:t xml:space="preserve"> that law instead </w:t>
      </w:r>
      <w:r w:rsidRPr="00D14C94">
        <w:rPr>
          <w:rStyle w:val="StyleUnderline"/>
        </w:rPr>
        <w:t xml:space="preserve">imagine its radical work to be an </w:t>
      </w:r>
      <w:r w:rsidRPr="00C53025">
        <w:rPr>
          <w:rStyle w:val="Emphasis"/>
        </w:rPr>
        <w:t>embrace of</w:t>
      </w:r>
      <w:r w:rsidRPr="00D14C94">
        <w:rPr>
          <w:sz w:val="16"/>
        </w:rPr>
        <w:t xml:space="preserve"> ideas of </w:t>
      </w:r>
      <w:r w:rsidRPr="00C53025">
        <w:rPr>
          <w:rStyle w:val="Emphasis"/>
        </w:rPr>
        <w:t>intimacy</w:t>
      </w:r>
      <w:r w:rsidRPr="00D14C94">
        <w:rPr>
          <w:sz w:val="16"/>
        </w:rPr>
        <w:t xml:space="preserve">, </w:t>
      </w:r>
      <w:r w:rsidRPr="00C53025">
        <w:rPr>
          <w:rStyle w:val="Emphasis"/>
        </w:rPr>
        <w:t>proximity</w:t>
      </w:r>
      <w:r w:rsidRPr="00D14C94">
        <w:rPr>
          <w:sz w:val="16"/>
        </w:rPr>
        <w:t xml:space="preserve">, </w:t>
      </w:r>
      <w:r w:rsidRPr="00C53025">
        <w:rPr>
          <w:rStyle w:val="Emphasis"/>
        </w:rPr>
        <w:t>vulnerability</w:t>
      </w:r>
      <w:r w:rsidRPr="00D14C94">
        <w:rPr>
          <w:sz w:val="16"/>
        </w:rPr>
        <w:t xml:space="preserve">, </w:t>
      </w:r>
      <w:r w:rsidRPr="00D14C94">
        <w:rPr>
          <w:rStyle w:val="StyleUnderline"/>
        </w:rPr>
        <w:t xml:space="preserve">and </w:t>
      </w:r>
      <w:r w:rsidRPr="00C53025">
        <w:rPr>
          <w:rStyle w:val="Emphasis"/>
        </w:rPr>
        <w:t>mutual regard</w:t>
      </w:r>
      <w:r w:rsidRPr="00D14C94">
        <w:rPr>
          <w:sz w:val="16"/>
        </w:rPr>
        <w:t xml:space="preserve">. </w:t>
      </w:r>
      <w:r w:rsidRPr="00D14C94">
        <w:rPr>
          <w:rStyle w:val="StyleUnderline"/>
        </w:rPr>
        <w:t xml:space="preserve">Reanimating black feminist engagement with law is particularly important because </w:t>
      </w:r>
      <w:r w:rsidRPr="00993E0C">
        <w:rPr>
          <w:rStyle w:val="StyleUnderline"/>
          <w:highlight w:val="cyan"/>
        </w:rPr>
        <w:t xml:space="preserve">it </w:t>
      </w:r>
      <w:r w:rsidRPr="00993E0C">
        <w:rPr>
          <w:rStyle w:val="Emphasis"/>
          <w:highlight w:val="cyan"/>
        </w:rPr>
        <w:t>upends</w:t>
      </w:r>
      <w:r w:rsidRPr="00993E0C">
        <w:rPr>
          <w:rStyle w:val="StyleUnderline"/>
          <w:highlight w:val="cyan"/>
        </w:rPr>
        <w:t xml:space="preserve"> the</w:t>
      </w:r>
      <w:r w:rsidRPr="00D14C94">
        <w:rPr>
          <w:rStyle w:val="StyleUnderline"/>
        </w:rPr>
        <w:t xml:space="preserve"> long-standing </w:t>
      </w:r>
      <w:r w:rsidRPr="00993E0C">
        <w:rPr>
          <w:rStyle w:val="StyleUnderline"/>
          <w:highlight w:val="cyan"/>
        </w:rPr>
        <w:t xml:space="preserve">tenet that black women’s freedom comes </w:t>
      </w:r>
      <w:r w:rsidRPr="00993E0C">
        <w:rPr>
          <w:rStyle w:val="Emphasis"/>
          <w:highlight w:val="cyan"/>
        </w:rPr>
        <w:t>exclusively</w:t>
      </w:r>
      <w:r w:rsidRPr="00993E0C">
        <w:rPr>
          <w:rStyle w:val="StyleUnderline"/>
          <w:highlight w:val="cyan"/>
        </w:rPr>
        <w:t xml:space="preserve"> through spaces</w:t>
      </w:r>
      <w:r w:rsidRPr="00D14C94">
        <w:rPr>
          <w:rStyle w:val="StyleUnderline"/>
        </w:rPr>
        <w:t xml:space="preserve"> that we </w:t>
      </w:r>
      <w:r w:rsidRPr="00C53025">
        <w:rPr>
          <w:rStyle w:val="Emphasis"/>
        </w:rPr>
        <w:t>self-</w:t>
      </w:r>
      <w:r w:rsidRPr="00993E0C">
        <w:rPr>
          <w:rStyle w:val="Emphasis"/>
          <w:highlight w:val="cyan"/>
        </w:rPr>
        <w:t>authored</w:t>
      </w:r>
      <w:r w:rsidRPr="00993E0C">
        <w:rPr>
          <w:sz w:val="16"/>
          <w:highlight w:val="cyan"/>
        </w:rPr>
        <w:t xml:space="preserve">, </w:t>
      </w:r>
      <w:r w:rsidRPr="00993E0C">
        <w:rPr>
          <w:rStyle w:val="StyleUnderline"/>
          <w:highlight w:val="cyan"/>
        </w:rPr>
        <w:t>and</w:t>
      </w:r>
      <w:r w:rsidRPr="00D14C94">
        <w:rPr>
          <w:sz w:val="16"/>
        </w:rPr>
        <w:t xml:space="preserve">, correlatively, </w:t>
      </w:r>
      <w:r w:rsidRPr="00D14C94">
        <w:rPr>
          <w:rStyle w:val="StyleUnderline"/>
        </w:rPr>
        <w:t xml:space="preserve">that sites </w:t>
      </w:r>
      <w:r w:rsidRPr="00C53025">
        <w:rPr>
          <w:rStyle w:val="Emphasis"/>
        </w:rPr>
        <w:t>historically constructed</w:t>
      </w:r>
      <w:r w:rsidRPr="00D14C94">
        <w:rPr>
          <w:rStyle w:val="StyleUnderline"/>
        </w:rPr>
        <w:t xml:space="preserve"> to secure our status as property can </w:t>
      </w:r>
      <w:r w:rsidRPr="00C53025">
        <w:rPr>
          <w:rStyle w:val="Emphasis"/>
        </w:rPr>
        <w:t>never</w:t>
      </w:r>
      <w:r w:rsidRPr="00D14C94">
        <w:rPr>
          <w:rStyle w:val="StyleUnderline"/>
        </w:rPr>
        <w:t xml:space="preserve"> become locations where we stage our </w:t>
      </w:r>
      <w:r w:rsidRPr="00C53025">
        <w:rPr>
          <w:rStyle w:val="Emphasis"/>
        </w:rPr>
        <w:t>liberation</w:t>
      </w:r>
      <w:r w:rsidRPr="00D14C94">
        <w:rPr>
          <w:sz w:val="16"/>
        </w:rPr>
        <w:t xml:space="preserve">. My inquiry shows otherwise and argues that </w:t>
      </w:r>
      <w:r w:rsidRPr="00D14C94">
        <w:rPr>
          <w:rStyle w:val="StyleUnderline"/>
        </w:rPr>
        <w:t xml:space="preserve">freedom and radical black feminist politics can be rooted in </w:t>
      </w:r>
      <w:r w:rsidRPr="00C53025">
        <w:rPr>
          <w:rStyle w:val="Emphasis"/>
        </w:rPr>
        <w:t>myriad sites</w:t>
      </w:r>
      <w:r w:rsidRPr="00D14C94">
        <w:rPr>
          <w:sz w:val="16"/>
        </w:rPr>
        <w:t xml:space="preserve">, </w:t>
      </w:r>
      <w:r w:rsidRPr="00D14C94">
        <w:rPr>
          <w:rStyle w:val="StyleUnderline"/>
        </w:rPr>
        <w:t>including spaces</w:t>
      </w:r>
      <w:r w:rsidRPr="00D14C94">
        <w:rPr>
          <w:sz w:val="16"/>
        </w:rPr>
        <w:t xml:space="preserve"> that have been </w:t>
      </w:r>
      <w:r w:rsidRPr="00C53025">
        <w:rPr>
          <w:rStyle w:val="Emphasis"/>
        </w:rPr>
        <w:t>rife with</w:t>
      </w:r>
      <w:r w:rsidRPr="00D14C94">
        <w:rPr>
          <w:sz w:val="16"/>
        </w:rPr>
        <w:t xml:space="preserve"> our own </w:t>
      </w:r>
      <w:r w:rsidRPr="00C53025">
        <w:rPr>
          <w:rStyle w:val="Emphasis"/>
        </w:rPr>
        <w:t>subordination</w:t>
      </w:r>
      <w:r w:rsidRPr="00D14C94">
        <w:rPr>
          <w:sz w:val="16"/>
        </w:rPr>
        <w:t xml:space="preserve">. Indeed, my engagement with </w:t>
      </w:r>
      <w:r w:rsidRPr="00D14C94">
        <w:rPr>
          <w:rStyle w:val="StyleUnderline"/>
        </w:rPr>
        <w:t>law</w:t>
      </w:r>
      <w:r w:rsidRPr="00D14C94">
        <w:rPr>
          <w:sz w:val="16"/>
        </w:rPr>
        <w:t xml:space="preserve"> seeks to rescue law’s status of death in black studies, tracing how it </w:t>
      </w:r>
      <w:r w:rsidRPr="00D14C94">
        <w:rPr>
          <w:rStyle w:val="StyleUnderline"/>
        </w:rPr>
        <w:t xml:space="preserve">can be a location of </w:t>
      </w:r>
      <w:r w:rsidRPr="00C53025">
        <w:rPr>
          <w:rStyle w:val="Emphasis"/>
        </w:rPr>
        <w:t>radical freedom-dreaming</w:t>
      </w:r>
      <w:r w:rsidRPr="00D14C94">
        <w:rPr>
          <w:rStyle w:val="StyleUnderline"/>
        </w:rPr>
        <w:t xml:space="preserve"> and </w:t>
      </w:r>
      <w:r w:rsidRPr="00C53025">
        <w:rPr>
          <w:rStyle w:val="Emphasis"/>
        </w:rPr>
        <w:t>visionary world-making</w:t>
      </w:r>
      <w:r w:rsidRPr="00D14C94">
        <w:rPr>
          <w:rStyle w:val="StyleUnderline"/>
        </w:rPr>
        <w:t xml:space="preserve"> rather than simply a </w:t>
      </w:r>
      <w:r w:rsidRPr="00C53025">
        <w:rPr>
          <w:rStyle w:val="Emphasis"/>
        </w:rPr>
        <w:t>death-world</w:t>
      </w:r>
      <w:r w:rsidRPr="00D14C94">
        <w:rPr>
          <w:rStyle w:val="StyleUnderline"/>
        </w:rPr>
        <w:t xml:space="preserve"> and the </w:t>
      </w:r>
      <w:r w:rsidRPr="00C53025">
        <w:rPr>
          <w:rStyle w:val="Emphasis"/>
        </w:rPr>
        <w:t>paradigmatic site of antiblackness</w:t>
      </w:r>
      <w:r w:rsidRPr="00D14C94">
        <w:rPr>
          <w:sz w:val="16"/>
        </w:rPr>
        <w:t xml:space="preserve">. </w:t>
      </w:r>
    </w:p>
    <w:p w14:paraId="2B6F76A7" w14:textId="77777777" w:rsidR="00296EC7" w:rsidRPr="004F7DD7" w:rsidRDefault="00296EC7" w:rsidP="00296EC7"/>
    <w:p w14:paraId="6E27BD28" w14:textId="77777777" w:rsidR="00296EC7" w:rsidRPr="00E0042E" w:rsidRDefault="00296EC7" w:rsidP="00296EC7">
      <w:pPr>
        <w:pStyle w:val="Heading4"/>
      </w:pPr>
      <w:r>
        <w:t xml:space="preserve">Humanist legal imaginaries are a </w:t>
      </w:r>
      <w:r>
        <w:rPr>
          <w:u w:val="single"/>
        </w:rPr>
        <w:t>valuable part</w:t>
      </w:r>
      <w:r>
        <w:t xml:space="preserve"> of Black feminist praxis. Refusing to compare </w:t>
      </w:r>
      <w:r>
        <w:rPr>
          <w:u w:val="single"/>
        </w:rPr>
        <w:t>material consequences</w:t>
      </w:r>
      <w:r>
        <w:t xml:space="preserve"> of our methods </w:t>
      </w:r>
      <w:r>
        <w:rPr>
          <w:u w:val="single"/>
        </w:rPr>
        <w:t>reproduces</w:t>
      </w:r>
      <w:r>
        <w:t xml:space="preserve"> exclusion of Black feminist thought.</w:t>
      </w:r>
    </w:p>
    <w:p w14:paraId="0590953B" w14:textId="77777777" w:rsidR="00296EC7" w:rsidRDefault="00296EC7" w:rsidP="00296EC7">
      <w:r w:rsidRPr="00E0042E">
        <w:rPr>
          <w:rStyle w:val="Style13ptBold"/>
        </w:rPr>
        <w:t>Kupupika, 21</w:t>
      </w:r>
      <w:r>
        <w:t>—J.D. candidate at the University of Virginia School of Law (Trust, “Shaping Our Freedom Dreams: Reclaiming Intersectionality through Black Feminist Legal Theory,” Virginia Law Review, Vol. 107, (2021): 27-47, dml)</w:t>
      </w:r>
    </w:p>
    <w:p w14:paraId="16B9A8EA" w14:textId="77777777" w:rsidR="00296EC7" w:rsidRPr="00E0042E" w:rsidRDefault="00296EC7" w:rsidP="00296EC7">
      <w:pPr>
        <w:rPr>
          <w:sz w:val="16"/>
        </w:rPr>
      </w:pPr>
      <w:r w:rsidRPr="00E0042E">
        <w:rPr>
          <w:sz w:val="16"/>
        </w:rPr>
        <w:t xml:space="preserve">The collective struggle of the Black women in Beloved mirrors the essential function of Black feminist legal theory. Heeding Baby Suggs's call, </w:t>
      </w:r>
      <w:r w:rsidRPr="00FF5C9C">
        <w:rPr>
          <w:rStyle w:val="StyleUnderline"/>
          <w:highlight w:val="cyan"/>
        </w:rPr>
        <w:t xml:space="preserve">Black feminist legal theorists imagine </w:t>
      </w:r>
      <w:r w:rsidRPr="00FF5C9C">
        <w:rPr>
          <w:rStyle w:val="Emphasis"/>
          <w:highlight w:val="cyan"/>
        </w:rPr>
        <w:t>beyond</w:t>
      </w:r>
      <w:r w:rsidRPr="00E0042E">
        <w:rPr>
          <w:rStyle w:val="StyleUnderline"/>
        </w:rPr>
        <w:t xml:space="preserve"> the confines of the</w:t>
      </w:r>
      <w:r w:rsidRPr="00E0042E">
        <w:rPr>
          <w:sz w:val="16"/>
        </w:rPr>
        <w:t xml:space="preserve"> legal </w:t>
      </w:r>
      <w:r w:rsidRPr="00E0042E">
        <w:rPr>
          <w:rStyle w:val="StyleUnderline"/>
        </w:rPr>
        <w:t xml:space="preserve">academy's </w:t>
      </w:r>
      <w:r w:rsidRPr="00FF5C9C">
        <w:rPr>
          <w:rStyle w:val="Emphasis"/>
          <w:highlight w:val="cyan"/>
        </w:rPr>
        <w:t>margins</w:t>
      </w:r>
      <w:r w:rsidRPr="00E0042E">
        <w:rPr>
          <w:sz w:val="16"/>
        </w:rPr>
        <w:t xml:space="preserve">, </w:t>
      </w:r>
      <w:r w:rsidRPr="00E0042E">
        <w:rPr>
          <w:rStyle w:val="Emphasis"/>
        </w:rPr>
        <w:t>skillfully developing</w:t>
      </w:r>
      <w:r w:rsidRPr="00E0042E">
        <w:rPr>
          <w:rStyle w:val="StyleUnderline"/>
        </w:rPr>
        <w:t xml:space="preserve"> their own legal theory in order to </w:t>
      </w:r>
      <w:r w:rsidRPr="00FF5C9C">
        <w:rPr>
          <w:rStyle w:val="Emphasis"/>
          <w:highlight w:val="cyan"/>
        </w:rPr>
        <w:t>write themselves into larger conversations</w:t>
      </w:r>
      <w:r w:rsidRPr="00E0042E">
        <w:rPr>
          <w:sz w:val="16"/>
        </w:rPr>
        <w:t xml:space="preserve">. The push </w:t>
      </w:r>
      <w:r w:rsidRPr="00FF5C9C">
        <w:rPr>
          <w:rStyle w:val="StyleUnderline"/>
          <w:highlight w:val="cyan"/>
        </w:rPr>
        <w:t xml:space="preserve">to </w:t>
      </w:r>
      <w:r w:rsidRPr="00FF5C9C">
        <w:rPr>
          <w:rStyle w:val="Emphasis"/>
          <w:highlight w:val="cyan"/>
        </w:rPr>
        <w:t>imagine beyond erasure</w:t>
      </w:r>
      <w:r w:rsidRPr="00E0042E">
        <w:rPr>
          <w:sz w:val="16"/>
        </w:rPr>
        <w:t xml:space="preserve">, as is emphasized tenderly by Baby Suggs's invocation, </w:t>
      </w:r>
      <w:r w:rsidRPr="00FF5C9C">
        <w:rPr>
          <w:rStyle w:val="StyleUnderline"/>
          <w:highlight w:val="cyan"/>
        </w:rPr>
        <w:t xml:space="preserve">is a will to </w:t>
      </w:r>
      <w:r w:rsidRPr="00FF5C9C">
        <w:rPr>
          <w:rStyle w:val="Emphasis"/>
          <w:highlight w:val="cyan"/>
        </w:rPr>
        <w:t>love hard</w:t>
      </w:r>
      <w:r w:rsidRPr="00FF5C9C">
        <w:rPr>
          <w:rStyle w:val="StyleUnderline"/>
          <w:highlight w:val="cyan"/>
        </w:rPr>
        <w:t xml:space="preserve"> the </w:t>
      </w:r>
      <w:r w:rsidRPr="00FF5C9C">
        <w:rPr>
          <w:rStyle w:val="Emphasis"/>
          <w:highlight w:val="cyan"/>
        </w:rPr>
        <w:t>core</w:t>
      </w:r>
      <w:r w:rsidRPr="00FF5C9C">
        <w:rPr>
          <w:sz w:val="16"/>
          <w:highlight w:val="cyan"/>
        </w:rPr>
        <w:t xml:space="preserve">, </w:t>
      </w:r>
      <w:r w:rsidRPr="00FF5C9C">
        <w:rPr>
          <w:rStyle w:val="Emphasis"/>
          <w:highlight w:val="cyan"/>
        </w:rPr>
        <w:t>human elements</w:t>
      </w:r>
      <w:r w:rsidRPr="00FF5C9C">
        <w:rPr>
          <w:rStyle w:val="StyleUnderline"/>
          <w:highlight w:val="cyan"/>
        </w:rPr>
        <w:t xml:space="preserve"> of Black women's belonging</w:t>
      </w:r>
      <w:r w:rsidRPr="00E0042E">
        <w:rPr>
          <w:sz w:val="16"/>
        </w:rPr>
        <w:t xml:space="preserve">. </w:t>
      </w:r>
      <w:r w:rsidRPr="00E0042E">
        <w:rPr>
          <w:rStyle w:val="StyleUnderline"/>
        </w:rPr>
        <w:t xml:space="preserve">Not a </w:t>
      </w:r>
      <w:r w:rsidRPr="00E0042E">
        <w:rPr>
          <w:rStyle w:val="Emphasis"/>
        </w:rPr>
        <w:t>holy</w:t>
      </w:r>
      <w:r w:rsidRPr="00E0042E">
        <w:rPr>
          <w:rStyle w:val="StyleUnderline"/>
        </w:rPr>
        <w:t xml:space="preserve"> mission</w:t>
      </w:r>
      <w:r w:rsidRPr="00E0042E">
        <w:rPr>
          <w:sz w:val="16"/>
        </w:rPr>
        <w:t xml:space="preserve">, </w:t>
      </w:r>
      <w:r w:rsidRPr="00E0042E">
        <w:rPr>
          <w:rStyle w:val="StyleUnderline"/>
        </w:rPr>
        <w:t xml:space="preserve">but a </w:t>
      </w:r>
      <w:r w:rsidRPr="00E0042E">
        <w:rPr>
          <w:rStyle w:val="Emphasis"/>
        </w:rPr>
        <w:t>human</w:t>
      </w:r>
      <w:r w:rsidRPr="00E0042E">
        <w:rPr>
          <w:rStyle w:val="StyleUnderline"/>
        </w:rPr>
        <w:t xml:space="preserve"> one meant to </w:t>
      </w:r>
      <w:r w:rsidRPr="00E0042E">
        <w:rPr>
          <w:rStyle w:val="Emphasis"/>
        </w:rPr>
        <w:t>unearth</w:t>
      </w:r>
      <w:r w:rsidRPr="00E0042E">
        <w:rPr>
          <w:rStyle w:val="StyleUnderline"/>
        </w:rPr>
        <w:t xml:space="preserve"> the depths of selfhood that are </w:t>
      </w:r>
      <w:r w:rsidRPr="00E0042E">
        <w:rPr>
          <w:rStyle w:val="Emphasis"/>
        </w:rPr>
        <w:t>constantly denied</w:t>
      </w:r>
      <w:r w:rsidRPr="00E0042E">
        <w:rPr>
          <w:rStyle w:val="StyleUnderline"/>
        </w:rPr>
        <w:t xml:space="preserve"> until a </w:t>
      </w:r>
      <w:r w:rsidRPr="00E0042E">
        <w:rPr>
          <w:rStyle w:val="Emphasis"/>
        </w:rPr>
        <w:t>new</w:t>
      </w:r>
      <w:r w:rsidRPr="00E0042E">
        <w:rPr>
          <w:rStyle w:val="StyleUnderline"/>
        </w:rPr>
        <w:t xml:space="preserve"> and </w:t>
      </w:r>
      <w:r w:rsidRPr="00E0042E">
        <w:rPr>
          <w:rStyle w:val="Emphasis"/>
        </w:rPr>
        <w:t>liberating</w:t>
      </w:r>
      <w:r w:rsidRPr="00E0042E">
        <w:rPr>
          <w:rStyle w:val="StyleUnderline"/>
        </w:rPr>
        <w:t xml:space="preserve"> understanding is discovered</w:t>
      </w:r>
      <w:r w:rsidRPr="00E0042E">
        <w:rPr>
          <w:sz w:val="16"/>
        </w:rPr>
        <w:t>.</w:t>
      </w:r>
    </w:p>
    <w:p w14:paraId="6B91E07D" w14:textId="77777777" w:rsidR="00296EC7" w:rsidRPr="00E12E76" w:rsidRDefault="00296EC7" w:rsidP="00296EC7">
      <w:pPr>
        <w:rPr>
          <w:sz w:val="16"/>
        </w:rPr>
      </w:pPr>
      <w:r w:rsidRPr="00E0042E">
        <w:rPr>
          <w:sz w:val="16"/>
        </w:rPr>
        <w:t xml:space="preserve">It is critical to contextualize the function of </w:t>
      </w:r>
      <w:r w:rsidRPr="00FF5C9C">
        <w:rPr>
          <w:rStyle w:val="StyleUnderline"/>
          <w:highlight w:val="cyan"/>
        </w:rPr>
        <w:t>Black feminist legal theory</w:t>
      </w:r>
      <w:r w:rsidRPr="00E0042E">
        <w:rPr>
          <w:sz w:val="16"/>
        </w:rPr>
        <w:t xml:space="preserve"> because, </w:t>
      </w:r>
      <w:r w:rsidRPr="00E0042E">
        <w:rPr>
          <w:rStyle w:val="StyleUnderline"/>
        </w:rPr>
        <w:t xml:space="preserve">since it </w:t>
      </w:r>
      <w:r w:rsidRPr="00FF5C9C">
        <w:rPr>
          <w:rStyle w:val="StyleUnderline"/>
          <w:highlight w:val="cyan"/>
        </w:rPr>
        <w:t>exists as a</w:t>
      </w:r>
      <w:r w:rsidRPr="00E0042E">
        <w:rPr>
          <w:sz w:val="16"/>
        </w:rPr>
        <w:t xml:space="preserve"> distinctly </w:t>
      </w:r>
      <w:r w:rsidRPr="00FF5C9C">
        <w:rPr>
          <w:rStyle w:val="Emphasis"/>
          <w:highlight w:val="cyan"/>
        </w:rPr>
        <w:t>humanizing</w:t>
      </w:r>
      <w:r w:rsidRPr="00FF5C9C">
        <w:rPr>
          <w:rStyle w:val="StyleUnderline"/>
          <w:highlight w:val="cyan"/>
        </w:rPr>
        <w:t xml:space="preserve"> practice</w:t>
      </w:r>
      <w:r w:rsidRPr="00E0042E">
        <w:rPr>
          <w:sz w:val="16"/>
        </w:rPr>
        <w:t xml:space="preserve">, it </w:t>
      </w:r>
      <w:r w:rsidRPr="00FF5C9C">
        <w:rPr>
          <w:rStyle w:val="StyleUnderline"/>
          <w:highlight w:val="cyan"/>
        </w:rPr>
        <w:t xml:space="preserve">demands </w:t>
      </w:r>
      <w:r w:rsidRPr="00FF5C9C">
        <w:rPr>
          <w:rStyle w:val="Emphasis"/>
          <w:highlight w:val="cyan"/>
        </w:rPr>
        <w:t>respect</w:t>
      </w:r>
      <w:r w:rsidRPr="00E0042E">
        <w:rPr>
          <w:sz w:val="16"/>
        </w:rPr>
        <w:t xml:space="preserve">. </w:t>
      </w:r>
      <w:r w:rsidRPr="00E0042E">
        <w:rPr>
          <w:rStyle w:val="StyleUnderline"/>
        </w:rPr>
        <w:t>Humanizing</w:t>
      </w:r>
      <w:r w:rsidRPr="00E0042E">
        <w:rPr>
          <w:sz w:val="16"/>
        </w:rPr>
        <w:t xml:space="preserve">, here, </w:t>
      </w:r>
      <w:r w:rsidRPr="00E0042E">
        <w:rPr>
          <w:rStyle w:val="Emphasis"/>
        </w:rPr>
        <w:t>distinguishes</w:t>
      </w:r>
      <w:r w:rsidRPr="00E0042E">
        <w:rPr>
          <w:rStyle w:val="StyleUnderline"/>
        </w:rPr>
        <w:t xml:space="preserve"> Black feminist practice</w:t>
      </w:r>
      <w:r w:rsidRPr="00E0042E">
        <w:rPr>
          <w:sz w:val="16"/>
        </w:rPr>
        <w:t xml:space="preserve"> from the normative approach of the legal academy.2 Legal scholarship offers well meaning, oftentimes essential, theoretical tools to the legal field, but there is no prescriptive requirement that scholarship operate in the service of any particular community. And while there is some merit to wrestling with intangible, looming social issues for its own sake, </w:t>
      </w:r>
      <w:r w:rsidRPr="00FF5C9C">
        <w:rPr>
          <w:rStyle w:val="StyleUnderline"/>
          <w:highlight w:val="cyan"/>
        </w:rPr>
        <w:t>Black feminist</w:t>
      </w:r>
      <w:r w:rsidRPr="00E0042E">
        <w:rPr>
          <w:rStyle w:val="StyleUnderline"/>
        </w:rPr>
        <w:t xml:space="preserve"> legal theorist</w:t>
      </w:r>
      <w:r w:rsidRPr="00FF5C9C">
        <w:rPr>
          <w:rStyle w:val="StyleUnderline"/>
          <w:highlight w:val="cyan"/>
        </w:rPr>
        <w:t>s</w:t>
      </w:r>
      <w:r w:rsidRPr="00E0042E">
        <w:rPr>
          <w:rStyle w:val="StyleUnderline"/>
        </w:rPr>
        <w:t xml:space="preserve"> </w:t>
      </w:r>
      <w:r w:rsidRPr="00FF5C9C">
        <w:rPr>
          <w:rStyle w:val="Emphasis"/>
          <w:sz w:val="30"/>
          <w:szCs w:val="30"/>
          <w:highlight w:val="cyan"/>
        </w:rPr>
        <w:t>must contend with</w:t>
      </w:r>
      <w:r w:rsidRPr="00E0042E">
        <w:rPr>
          <w:sz w:val="16"/>
        </w:rPr>
        <w:t xml:space="preserve"> the </w:t>
      </w:r>
      <w:r w:rsidRPr="00FF5C9C">
        <w:rPr>
          <w:rStyle w:val="Emphasis"/>
          <w:sz w:val="30"/>
          <w:szCs w:val="30"/>
          <w:highlight w:val="cyan"/>
        </w:rPr>
        <w:t>specific</w:t>
      </w:r>
      <w:r w:rsidRPr="00FF5C9C">
        <w:rPr>
          <w:sz w:val="16"/>
          <w:highlight w:val="cyan"/>
        </w:rPr>
        <w:t xml:space="preserve">, </w:t>
      </w:r>
      <w:r w:rsidRPr="00FF5C9C">
        <w:rPr>
          <w:rStyle w:val="Emphasis"/>
          <w:sz w:val="30"/>
          <w:szCs w:val="30"/>
          <w:highlight w:val="cyan"/>
        </w:rPr>
        <w:t>material realities</w:t>
      </w:r>
      <w:r w:rsidRPr="00E0042E">
        <w:rPr>
          <w:sz w:val="16"/>
        </w:rPr>
        <w:t xml:space="preserve"> present within their community </w:t>
      </w:r>
      <w:r w:rsidRPr="00FF5C9C">
        <w:rPr>
          <w:rStyle w:val="StyleUnderline"/>
          <w:highlight w:val="cyan"/>
        </w:rPr>
        <w:t xml:space="preserve">with the goal of </w:t>
      </w:r>
      <w:r w:rsidRPr="00FF5C9C">
        <w:rPr>
          <w:rStyle w:val="Emphasis"/>
          <w:highlight w:val="cyan"/>
        </w:rPr>
        <w:t>eradicating oppression</w:t>
      </w:r>
      <w:r w:rsidRPr="00E0042E">
        <w:rPr>
          <w:sz w:val="16"/>
        </w:rPr>
        <w:t xml:space="preserve">.3 </w:t>
      </w:r>
      <w:r w:rsidRPr="00E0042E">
        <w:rPr>
          <w:rStyle w:val="StyleUnderline"/>
        </w:rPr>
        <w:t xml:space="preserve">Black feminist legal theory has </w:t>
      </w:r>
      <w:r w:rsidRPr="00FF5C9C">
        <w:rPr>
          <w:rStyle w:val="StyleUnderline"/>
          <w:highlight w:val="cyan"/>
        </w:rPr>
        <w:t>produce</w:t>
      </w:r>
      <w:r w:rsidRPr="00E0042E">
        <w:rPr>
          <w:rStyle w:val="StyleUnderline"/>
        </w:rPr>
        <w:t xml:space="preserve">d frameworks with </w:t>
      </w:r>
      <w:r w:rsidRPr="00FF5C9C">
        <w:rPr>
          <w:rStyle w:val="Emphasis"/>
          <w:highlight w:val="cyan"/>
        </w:rPr>
        <w:t>deliberate</w:t>
      </w:r>
      <w:r w:rsidRPr="00FF5C9C">
        <w:rPr>
          <w:rStyle w:val="StyleUnderline"/>
          <w:highlight w:val="cyan"/>
        </w:rPr>
        <w:t xml:space="preserve"> and </w:t>
      </w:r>
      <w:r w:rsidRPr="00FF5C9C">
        <w:rPr>
          <w:rStyle w:val="Emphasis"/>
          <w:highlight w:val="cyan"/>
        </w:rPr>
        <w:t>urgent liberatory purpose</w:t>
      </w:r>
      <w:r w:rsidRPr="00E0042E">
        <w:rPr>
          <w:sz w:val="16"/>
        </w:rPr>
        <w:t xml:space="preserve">; any </w:t>
      </w:r>
      <w:r w:rsidRPr="00FF5C9C">
        <w:rPr>
          <w:rStyle w:val="Emphasis"/>
          <w:highlight w:val="cyan"/>
        </w:rPr>
        <w:t>misuse</w:t>
      </w:r>
      <w:r w:rsidRPr="00E0042E">
        <w:rPr>
          <w:rStyle w:val="StyleUnderline"/>
        </w:rPr>
        <w:t xml:space="preserve"> of these frameworks </w:t>
      </w:r>
      <w:r w:rsidRPr="00FF5C9C">
        <w:rPr>
          <w:rStyle w:val="StyleUnderline"/>
          <w:highlight w:val="cyan"/>
        </w:rPr>
        <w:t>is</w:t>
      </w:r>
      <w:r w:rsidRPr="00E0042E">
        <w:rPr>
          <w:sz w:val="16"/>
        </w:rPr>
        <w:t xml:space="preserve">, </w:t>
      </w:r>
      <w:r w:rsidRPr="00E0042E">
        <w:rPr>
          <w:rStyle w:val="StyleUnderline"/>
        </w:rPr>
        <w:t xml:space="preserve">at </w:t>
      </w:r>
      <w:r w:rsidRPr="00E0042E">
        <w:rPr>
          <w:rStyle w:val="Emphasis"/>
        </w:rPr>
        <w:t>best</w:t>
      </w:r>
      <w:r w:rsidRPr="00E0042E">
        <w:rPr>
          <w:sz w:val="16"/>
        </w:rPr>
        <w:t xml:space="preserve">, </w:t>
      </w:r>
      <w:r w:rsidRPr="00FF5C9C">
        <w:rPr>
          <w:rStyle w:val="Emphasis"/>
          <w:highlight w:val="cyan"/>
        </w:rPr>
        <w:t>irresponsible</w:t>
      </w:r>
      <w:r w:rsidRPr="00E0042E">
        <w:rPr>
          <w:rStyle w:val="StyleUnderline"/>
        </w:rPr>
        <w:t xml:space="preserve"> and</w:t>
      </w:r>
      <w:r w:rsidRPr="00E0042E">
        <w:rPr>
          <w:sz w:val="16"/>
        </w:rPr>
        <w:t xml:space="preserve">, </w:t>
      </w:r>
      <w:r w:rsidRPr="00E0042E">
        <w:rPr>
          <w:rStyle w:val="StyleUnderline"/>
        </w:rPr>
        <w:t xml:space="preserve">at </w:t>
      </w:r>
      <w:r w:rsidRPr="00E0042E">
        <w:rPr>
          <w:rStyle w:val="Emphasis"/>
        </w:rPr>
        <w:t>worst</w:t>
      </w:r>
      <w:r w:rsidRPr="00E0042E">
        <w:rPr>
          <w:sz w:val="16"/>
        </w:rPr>
        <w:t xml:space="preserve">, </w:t>
      </w:r>
      <w:r w:rsidRPr="00E0042E">
        <w:rPr>
          <w:rStyle w:val="StyleUnderline"/>
        </w:rPr>
        <w:t xml:space="preserve">a </w:t>
      </w:r>
      <w:r w:rsidRPr="00E0042E">
        <w:rPr>
          <w:rStyle w:val="Emphasis"/>
        </w:rPr>
        <w:t>continuation</w:t>
      </w:r>
      <w:r w:rsidRPr="00E0042E">
        <w:rPr>
          <w:rStyle w:val="StyleUnderline"/>
        </w:rPr>
        <w:t xml:space="preserve"> of the</w:t>
      </w:r>
      <w:r w:rsidRPr="00E0042E">
        <w:rPr>
          <w:sz w:val="16"/>
        </w:rPr>
        <w:t xml:space="preserve"> legal field's </w:t>
      </w:r>
      <w:r w:rsidRPr="00FF5C9C">
        <w:rPr>
          <w:rStyle w:val="Emphasis"/>
          <w:highlight w:val="cyan"/>
        </w:rPr>
        <w:t>devaluation</w:t>
      </w:r>
      <w:r w:rsidRPr="00E0042E">
        <w:rPr>
          <w:rStyle w:val="StyleUnderline"/>
        </w:rPr>
        <w:t xml:space="preserve"> of Black female scholarship</w:t>
      </w:r>
      <w:r w:rsidRPr="00E0042E">
        <w:rPr>
          <w:sz w:val="16"/>
        </w:rPr>
        <w:t>.4</w:t>
      </w:r>
    </w:p>
    <w:p w14:paraId="565E0030" w14:textId="77777777" w:rsidR="00296EC7" w:rsidRPr="00740628" w:rsidRDefault="00296EC7" w:rsidP="00296EC7">
      <w:pPr>
        <w:pStyle w:val="Heading4"/>
        <w:rPr>
          <w:rFonts w:asciiTheme="minorHAnsi" w:hAnsiTheme="minorHAnsi" w:cstheme="minorHAnsi"/>
        </w:rPr>
      </w:pPr>
      <w:r>
        <w:rPr>
          <w:rFonts w:asciiTheme="minorHAnsi" w:hAnsiTheme="minorHAnsi" w:cstheme="minorHAnsi"/>
        </w:rPr>
        <w:t>Fungibility</w:t>
      </w:r>
      <w:r w:rsidRPr="00740628">
        <w:rPr>
          <w:rFonts w:asciiTheme="minorHAnsi" w:hAnsiTheme="minorHAnsi" w:cstheme="minorHAnsi"/>
        </w:rPr>
        <w:t xml:space="preserve"> is </w:t>
      </w:r>
      <w:r>
        <w:rPr>
          <w:rFonts w:asciiTheme="minorHAnsi" w:hAnsiTheme="minorHAnsi" w:cstheme="minorHAnsi"/>
          <w:u w:val="single"/>
        </w:rPr>
        <w:t>not</w:t>
      </w:r>
      <w:r w:rsidRPr="00740628">
        <w:rPr>
          <w:rFonts w:asciiTheme="minorHAnsi" w:hAnsiTheme="minorHAnsi" w:cstheme="minorHAnsi"/>
        </w:rPr>
        <w:t xml:space="preserve"> </w:t>
      </w:r>
      <w:r>
        <w:rPr>
          <w:rFonts w:asciiTheme="minorHAnsi" w:hAnsiTheme="minorHAnsi" w:cstheme="minorHAnsi"/>
        </w:rPr>
        <w:t>inevitable</w:t>
      </w:r>
      <w:r w:rsidRPr="00740628">
        <w:rPr>
          <w:rFonts w:asciiTheme="minorHAnsi" w:hAnsiTheme="minorHAnsi" w:cstheme="minorHAnsi"/>
        </w:rPr>
        <w:t xml:space="preserve">. </w:t>
      </w:r>
    </w:p>
    <w:p w14:paraId="6F3A171D" w14:textId="77777777" w:rsidR="00296EC7" w:rsidRPr="00740628" w:rsidRDefault="00296EC7" w:rsidP="00296EC7">
      <w:pPr>
        <w:rPr>
          <w:rFonts w:asciiTheme="minorHAnsi" w:hAnsiTheme="minorHAnsi" w:cstheme="minorHAnsi"/>
        </w:rPr>
      </w:pPr>
      <w:r w:rsidRPr="00740628">
        <w:rPr>
          <w:rStyle w:val="Style13ptBold"/>
          <w:rFonts w:asciiTheme="minorHAnsi" w:hAnsiTheme="minorHAnsi" w:cstheme="minorHAnsi"/>
        </w:rPr>
        <w:t xml:space="preserve">Morehouse </w:t>
      </w:r>
      <w:r>
        <w:rPr>
          <w:rStyle w:val="Style13ptBold"/>
          <w:rFonts w:asciiTheme="minorHAnsi" w:hAnsiTheme="minorHAnsi" w:cstheme="minorHAnsi"/>
        </w:rPr>
        <w:t xml:space="preserve">’24 </w:t>
      </w:r>
      <w:r w:rsidRPr="00C70DAD">
        <w:t>[Kirsten N. &amp; Mahzarin R. Banaji; March 1st. PhD candidate in Psychology from Harvard University. Richard Clarke Cabot Professor of Social Ethics of Psychology at Harvard University. "The Science of Implicit Race Bias: Evidence from the Implicit</w:t>
      </w:r>
      <w:r w:rsidRPr="00740628">
        <w:rPr>
          <w:rFonts w:asciiTheme="minorHAnsi" w:hAnsiTheme="minorHAnsi" w:cstheme="minorHAnsi"/>
        </w:rPr>
        <w:t xml:space="preserve"> Association Test." Daedalus, vol. 15</w:t>
      </w:r>
      <w:r>
        <w:rPr>
          <w:rFonts w:asciiTheme="minorHAnsi" w:hAnsiTheme="minorHAnsi" w:cstheme="minorHAnsi"/>
        </w:rPr>
        <w:t>3,</w:t>
      </w:r>
      <w:r w:rsidRPr="00740628">
        <w:rPr>
          <w:rFonts w:asciiTheme="minorHAnsi" w:hAnsiTheme="minorHAnsi" w:cstheme="minorHAnsi"/>
        </w:rPr>
        <w:t xml:space="preserve"> https://direct.mit.edu/daed/article/153/1/21/119942/</w:t>
      </w:r>
      <w:r>
        <w:rPr>
          <w:rFonts w:asciiTheme="minorHAnsi" w:hAnsiTheme="minorHAnsi" w:cstheme="minorHAnsi"/>
        </w:rPr>
        <w:t>]</w:t>
      </w:r>
    </w:p>
    <w:p w14:paraId="2295A009" w14:textId="77777777" w:rsidR="00296EC7" w:rsidRPr="00740628" w:rsidRDefault="00296EC7" w:rsidP="00296EC7">
      <w:pPr>
        <w:rPr>
          <w:rFonts w:asciiTheme="minorHAnsi" w:hAnsiTheme="minorHAnsi" w:cstheme="minorHAnsi"/>
        </w:rPr>
      </w:pPr>
      <w:r w:rsidRPr="00740628">
        <w:rPr>
          <w:rFonts w:asciiTheme="minorHAnsi" w:hAnsiTheme="minorHAnsi" w:cstheme="minorHAnsi"/>
        </w:rPr>
        <w:t>Change at the Societal Level</w:t>
      </w:r>
    </w:p>
    <w:p w14:paraId="61292D58" w14:textId="77777777" w:rsidR="00296EC7" w:rsidRPr="00740628" w:rsidRDefault="00296EC7" w:rsidP="00296EC7">
      <w:pPr>
        <w:rPr>
          <w:rFonts w:asciiTheme="minorHAnsi" w:hAnsiTheme="minorHAnsi" w:cstheme="minorHAnsi"/>
          <w:sz w:val="16"/>
        </w:rPr>
      </w:pPr>
      <w:r w:rsidRPr="00740628">
        <w:rPr>
          <w:rFonts w:asciiTheme="minorHAnsi" w:hAnsiTheme="minorHAnsi" w:cstheme="minorHAnsi"/>
          <w:sz w:val="16"/>
        </w:rPr>
        <w:t xml:space="preserve">These laboratory studies provide excellent tests of specific interventions, but they are less equipped to test whether implicit bias has changed over the course of years or decades. As such, the key question of whether long-term change was possible remained. However, recent analyses by Charlesworth and Banaji challenged this idea.72 Specifically, using </w:t>
      </w:r>
      <w:r w:rsidRPr="00740628">
        <w:rPr>
          <w:rStyle w:val="Emphasis"/>
          <w:rFonts w:asciiTheme="minorHAnsi" w:hAnsiTheme="minorHAnsi" w:cstheme="minorHAnsi"/>
          <w:highlight w:val="cyan"/>
        </w:rPr>
        <w:t>time-series modeling</w:t>
      </w:r>
      <w:r w:rsidRPr="00740628">
        <w:rPr>
          <w:rStyle w:val="StyleUnderline"/>
          <w:rFonts w:asciiTheme="minorHAnsi" w:hAnsiTheme="minorHAnsi" w:cstheme="minorHAnsi"/>
        </w:rPr>
        <w:t xml:space="preserve">, they </w:t>
      </w:r>
      <w:r w:rsidRPr="00740628">
        <w:rPr>
          <w:rStyle w:val="StyleUnderline"/>
          <w:rFonts w:asciiTheme="minorHAnsi" w:hAnsiTheme="minorHAnsi" w:cstheme="minorHAnsi"/>
          <w:highlight w:val="cyan"/>
        </w:rPr>
        <w:t>traced</w:t>
      </w:r>
      <w:r w:rsidRPr="00740628">
        <w:rPr>
          <w:rFonts w:asciiTheme="minorHAnsi" w:hAnsiTheme="minorHAnsi" w:cstheme="minorHAnsi"/>
          <w:sz w:val="16"/>
        </w:rPr>
        <w:t xml:space="preserve"> almost </w:t>
      </w:r>
      <w:r w:rsidRPr="00740628">
        <w:rPr>
          <w:rStyle w:val="Emphasis"/>
          <w:rFonts w:asciiTheme="minorHAnsi" w:hAnsiTheme="minorHAnsi" w:cstheme="minorHAnsi"/>
          <w:highlight w:val="cyan"/>
        </w:rPr>
        <w:t>three million</w:t>
      </w:r>
      <w:r w:rsidRPr="00740628">
        <w:rPr>
          <w:rFonts w:asciiTheme="minorHAnsi" w:hAnsiTheme="minorHAnsi" w:cstheme="minorHAnsi"/>
          <w:sz w:val="16"/>
        </w:rPr>
        <w:t xml:space="preserve"> Americans' </w:t>
      </w:r>
      <w:r w:rsidRPr="00740628">
        <w:rPr>
          <w:rStyle w:val="StyleUnderline"/>
          <w:rFonts w:asciiTheme="minorHAnsi" w:hAnsiTheme="minorHAnsi" w:cstheme="minorHAnsi"/>
        </w:rPr>
        <w:t xml:space="preserve">implicit </w:t>
      </w:r>
      <w:r w:rsidRPr="00740628">
        <w:rPr>
          <w:rStyle w:val="StyleUnderline"/>
          <w:rFonts w:asciiTheme="minorHAnsi" w:hAnsiTheme="minorHAnsi" w:cstheme="minorHAnsi"/>
          <w:highlight w:val="cyan"/>
        </w:rPr>
        <w:t>race attitudes over</w:t>
      </w:r>
      <w:r w:rsidRPr="00740628">
        <w:rPr>
          <w:rFonts w:asciiTheme="minorHAnsi" w:hAnsiTheme="minorHAnsi" w:cstheme="minorHAnsi"/>
          <w:sz w:val="16"/>
        </w:rPr>
        <w:t xml:space="preserve"> the course of </w:t>
      </w:r>
      <w:r w:rsidRPr="00740628">
        <w:rPr>
          <w:rStyle w:val="Emphasis"/>
          <w:rFonts w:asciiTheme="minorHAnsi" w:hAnsiTheme="minorHAnsi" w:cstheme="minorHAnsi"/>
          <w:highlight w:val="cyan"/>
        </w:rPr>
        <w:t>fourteen years</w:t>
      </w:r>
      <w:r w:rsidRPr="00740628">
        <w:rPr>
          <w:rFonts w:asciiTheme="minorHAnsi" w:hAnsiTheme="minorHAnsi" w:cstheme="minorHAnsi"/>
          <w:sz w:val="16"/>
        </w:rPr>
        <w:t xml:space="preserve"> (2007–2020). Crucially, </w:t>
      </w:r>
      <w:r w:rsidRPr="00740628">
        <w:rPr>
          <w:rStyle w:val="StyleUnderline"/>
          <w:rFonts w:asciiTheme="minorHAnsi" w:hAnsiTheme="minorHAnsi" w:cstheme="minorHAnsi"/>
        </w:rPr>
        <w:t>they found ev</w:t>
      </w:r>
      <w:r w:rsidRPr="00740628">
        <w:rPr>
          <w:rFonts w:asciiTheme="minorHAnsi" w:hAnsiTheme="minorHAnsi" w:cstheme="minorHAnsi"/>
          <w:sz w:val="16"/>
        </w:rPr>
        <w:t xml:space="preserve">idence </w:t>
      </w:r>
      <w:r w:rsidRPr="00740628">
        <w:rPr>
          <w:rStyle w:val="StyleUnderline"/>
          <w:rFonts w:asciiTheme="minorHAnsi" w:hAnsiTheme="minorHAnsi" w:cstheme="minorHAnsi"/>
        </w:rPr>
        <w:t xml:space="preserve">of </w:t>
      </w:r>
      <w:r w:rsidRPr="00740628">
        <w:rPr>
          <w:rStyle w:val="Emphasis"/>
          <w:rFonts w:asciiTheme="minorHAnsi" w:hAnsiTheme="minorHAnsi" w:cstheme="minorHAnsi"/>
        </w:rPr>
        <w:t>pervasive</w:t>
      </w:r>
      <w:r w:rsidRPr="00740628">
        <w:rPr>
          <w:rStyle w:val="StyleUnderline"/>
          <w:rFonts w:asciiTheme="minorHAnsi" w:hAnsiTheme="minorHAnsi" w:cstheme="minorHAnsi"/>
        </w:rPr>
        <w:t xml:space="preserve"> change</w:t>
      </w:r>
      <w:r w:rsidRPr="00740628">
        <w:rPr>
          <w:rFonts w:asciiTheme="minorHAnsi" w:hAnsiTheme="minorHAnsi" w:cstheme="minorHAnsi"/>
          <w:sz w:val="16"/>
        </w:rPr>
        <w:t xml:space="preserve">: across all participants, </w:t>
      </w:r>
      <w:r w:rsidRPr="00740628">
        <w:rPr>
          <w:rStyle w:val="StyleUnderline"/>
          <w:rFonts w:asciiTheme="minorHAnsi" w:hAnsiTheme="minorHAnsi" w:cstheme="minorHAnsi"/>
        </w:rPr>
        <w:t xml:space="preserve">implicit race </w:t>
      </w:r>
      <w:r w:rsidRPr="00740628">
        <w:rPr>
          <w:rStyle w:val="StyleUnderline"/>
          <w:rFonts w:asciiTheme="minorHAnsi" w:hAnsiTheme="minorHAnsi" w:cstheme="minorHAnsi"/>
          <w:highlight w:val="cyan"/>
        </w:rPr>
        <w:t xml:space="preserve">bias </w:t>
      </w:r>
      <w:r w:rsidRPr="00740628">
        <w:rPr>
          <w:rStyle w:val="Emphasis"/>
          <w:rFonts w:asciiTheme="minorHAnsi" w:hAnsiTheme="minorHAnsi" w:cstheme="minorHAnsi"/>
          <w:highlight w:val="cyan"/>
        </w:rPr>
        <w:t>decreased</w:t>
      </w:r>
      <w:r w:rsidRPr="00740628">
        <w:rPr>
          <w:rStyle w:val="StyleUnderline"/>
          <w:rFonts w:asciiTheme="minorHAnsi" w:hAnsiTheme="minorHAnsi" w:cstheme="minorHAnsi"/>
        </w:rPr>
        <w:t xml:space="preserve"> by </w:t>
      </w:r>
      <w:r w:rsidRPr="00740628">
        <w:rPr>
          <w:rStyle w:val="Emphasis"/>
          <w:rFonts w:asciiTheme="minorHAnsi" w:hAnsiTheme="minorHAnsi" w:cstheme="minorHAnsi"/>
          <w:highlight w:val="cyan"/>
        </w:rPr>
        <w:t>26 percent</w:t>
      </w:r>
      <w:r w:rsidRPr="00740628">
        <w:rPr>
          <w:rFonts w:asciiTheme="minorHAnsi" w:hAnsiTheme="minorHAnsi" w:cstheme="minorHAnsi"/>
          <w:sz w:val="16"/>
        </w:rPr>
        <w:t xml:space="preserve">, making it </w:t>
      </w:r>
      <w:r w:rsidRPr="00740628">
        <w:rPr>
          <w:rStyle w:val="StyleUnderline"/>
          <w:rFonts w:asciiTheme="minorHAnsi" w:hAnsiTheme="minorHAnsi" w:cstheme="minorHAnsi"/>
        </w:rPr>
        <w:t xml:space="preserve">the </w:t>
      </w:r>
      <w:r w:rsidRPr="00740628">
        <w:rPr>
          <w:rStyle w:val="Emphasis"/>
          <w:rFonts w:asciiTheme="minorHAnsi" w:hAnsiTheme="minorHAnsi" w:cstheme="minorHAnsi"/>
        </w:rPr>
        <w:t>second fastest</w:t>
      </w:r>
      <w:r w:rsidRPr="00740628">
        <w:rPr>
          <w:rStyle w:val="StyleUnderline"/>
          <w:rFonts w:asciiTheme="minorHAnsi" w:hAnsiTheme="minorHAnsi" w:cstheme="minorHAnsi"/>
        </w:rPr>
        <w:t xml:space="preserve"> changing implicit attitude</w:t>
      </w:r>
      <w:r w:rsidRPr="00740628">
        <w:rPr>
          <w:rFonts w:asciiTheme="minorHAnsi" w:hAnsiTheme="minorHAnsi" w:cstheme="minorHAnsi"/>
          <w:sz w:val="16"/>
        </w:rPr>
        <w:t xml:space="preserve"> after sexuality attitudes (anti-gay bias), which saw a dramatic 65 percent reduction during the same period.73 In fact, if trends continue, </w:t>
      </w:r>
      <w:r w:rsidRPr="00740628">
        <w:rPr>
          <w:rStyle w:val="StyleUnderline"/>
          <w:rFonts w:asciiTheme="minorHAnsi" w:hAnsiTheme="minorHAnsi" w:cstheme="minorHAnsi"/>
        </w:rPr>
        <w:t xml:space="preserve">implicit race </w:t>
      </w:r>
      <w:r w:rsidRPr="00740628">
        <w:rPr>
          <w:rStyle w:val="StyleUnderline"/>
          <w:rFonts w:asciiTheme="minorHAnsi" w:hAnsiTheme="minorHAnsi" w:cstheme="minorHAnsi"/>
          <w:highlight w:val="cyan"/>
        </w:rPr>
        <w:t>attitudes could</w:t>
      </w:r>
      <w:r w:rsidRPr="00740628">
        <w:rPr>
          <w:rFonts w:asciiTheme="minorHAnsi" w:hAnsiTheme="minorHAnsi" w:cstheme="minorHAnsi"/>
          <w:sz w:val="16"/>
        </w:rPr>
        <w:t xml:space="preserve"> first </w:t>
      </w:r>
      <w:r w:rsidRPr="00740628">
        <w:rPr>
          <w:rStyle w:val="StyleUnderline"/>
          <w:rFonts w:asciiTheme="minorHAnsi" w:hAnsiTheme="minorHAnsi" w:cstheme="minorHAnsi"/>
          <w:highlight w:val="cyan"/>
        </w:rPr>
        <w:t xml:space="preserve">touch </w:t>
      </w:r>
      <w:r w:rsidRPr="00740628">
        <w:rPr>
          <w:rStyle w:val="Emphasis"/>
          <w:rFonts w:asciiTheme="minorHAnsi" w:hAnsiTheme="minorHAnsi" w:cstheme="minorHAnsi"/>
          <w:highlight w:val="cyan"/>
        </w:rPr>
        <w:t>neutrality</w:t>
      </w:r>
      <w:r w:rsidRPr="00740628">
        <w:rPr>
          <w:rStyle w:val="StyleUnderline"/>
          <w:rFonts w:asciiTheme="minorHAnsi" w:hAnsiTheme="minorHAnsi" w:cstheme="minorHAnsi"/>
          <w:highlight w:val="cyan"/>
        </w:rPr>
        <w:t xml:space="preserve"> in </w:t>
      </w:r>
      <w:r w:rsidRPr="00740628">
        <w:rPr>
          <w:rStyle w:val="Emphasis"/>
          <w:rFonts w:asciiTheme="minorHAnsi" w:hAnsiTheme="minorHAnsi" w:cstheme="minorHAnsi"/>
          <w:highlight w:val="cyan"/>
        </w:rPr>
        <w:t>2035</w:t>
      </w:r>
      <w:r w:rsidRPr="00740628">
        <w:rPr>
          <w:rFonts w:asciiTheme="minorHAnsi" w:hAnsiTheme="minorHAnsi" w:cstheme="minorHAnsi"/>
          <w:sz w:val="16"/>
        </w:rPr>
        <w:t>.</w:t>
      </w:r>
    </w:p>
    <w:p w14:paraId="03BD6C07" w14:textId="77777777" w:rsidR="00296EC7" w:rsidRPr="00740628" w:rsidRDefault="00296EC7" w:rsidP="00296EC7">
      <w:pPr>
        <w:rPr>
          <w:rFonts w:asciiTheme="minorHAnsi" w:hAnsiTheme="minorHAnsi" w:cstheme="minorHAnsi"/>
          <w:sz w:val="16"/>
        </w:rPr>
      </w:pPr>
      <w:r w:rsidRPr="00740628">
        <w:rPr>
          <w:rFonts w:asciiTheme="minorHAnsi" w:hAnsiTheme="minorHAnsi" w:cstheme="minorHAnsi"/>
          <w:sz w:val="16"/>
        </w:rPr>
        <w:t xml:space="preserve">Moreover, this change was not restricted to only certain segments of society (for instance, younger and more liberal participants). Rather, </w:t>
      </w:r>
      <w:r w:rsidRPr="00740628">
        <w:rPr>
          <w:rStyle w:val="StyleUnderline"/>
          <w:rFonts w:asciiTheme="minorHAnsi" w:hAnsiTheme="minorHAnsi" w:cstheme="minorHAnsi"/>
        </w:rPr>
        <w:t xml:space="preserve">pointing to </w:t>
      </w:r>
      <w:r w:rsidRPr="00740628">
        <w:rPr>
          <w:rStyle w:val="Emphasis"/>
          <w:rFonts w:asciiTheme="minorHAnsi" w:hAnsiTheme="minorHAnsi" w:cstheme="minorHAnsi"/>
        </w:rPr>
        <w:t>widespread</w:t>
      </w:r>
      <w:r w:rsidRPr="00740628">
        <w:rPr>
          <w:rFonts w:asciiTheme="minorHAnsi" w:hAnsiTheme="minorHAnsi" w:cstheme="minorHAnsi"/>
          <w:sz w:val="16"/>
        </w:rPr>
        <w:t xml:space="preserve"> societal </w:t>
      </w:r>
      <w:r w:rsidRPr="00740628">
        <w:rPr>
          <w:rStyle w:val="StyleUnderline"/>
          <w:rFonts w:asciiTheme="minorHAnsi" w:hAnsiTheme="minorHAnsi" w:cstheme="minorHAnsi"/>
        </w:rPr>
        <w:t>change</w:t>
      </w:r>
      <w:r w:rsidRPr="00740628">
        <w:rPr>
          <w:rFonts w:asciiTheme="minorHAnsi" w:hAnsiTheme="minorHAnsi" w:cstheme="minorHAnsi"/>
          <w:sz w:val="16"/>
        </w:rPr>
        <w:t xml:space="preserve">, men and women, older and younger, liberal and conservative, and more- and less-educated </w:t>
      </w:r>
      <w:r w:rsidRPr="00740628">
        <w:rPr>
          <w:rStyle w:val="StyleUnderline"/>
          <w:rFonts w:asciiTheme="minorHAnsi" w:hAnsiTheme="minorHAnsi" w:cstheme="minorHAnsi"/>
          <w:highlight w:val="cyan"/>
        </w:rPr>
        <w:t xml:space="preserve">participants alike </w:t>
      </w:r>
      <w:r w:rsidRPr="00740628">
        <w:rPr>
          <w:rStyle w:val="Emphasis"/>
          <w:rFonts w:asciiTheme="minorHAnsi" w:hAnsiTheme="minorHAnsi" w:cstheme="minorHAnsi"/>
          <w:highlight w:val="cyan"/>
        </w:rPr>
        <w:t>all</w:t>
      </w:r>
      <w:r w:rsidRPr="00740628">
        <w:rPr>
          <w:rStyle w:val="StyleUnderline"/>
          <w:rFonts w:asciiTheme="minorHAnsi" w:hAnsiTheme="minorHAnsi" w:cstheme="minorHAnsi"/>
          <w:highlight w:val="cyan"/>
        </w:rPr>
        <w:t xml:space="preserve"> moved toward neutrality</w:t>
      </w:r>
      <w:r w:rsidRPr="00740628">
        <w:rPr>
          <w:rFonts w:asciiTheme="minorHAnsi" w:hAnsiTheme="minorHAnsi" w:cstheme="minorHAnsi"/>
          <w:sz w:val="16"/>
        </w:rPr>
        <w:t>.74 The only exception was that, unlike White participants, who recorded a 27 percent reduction in implicit bias (IAT D score reduced by 0.11 points), Black participants' implicit attitudes remained relatively stable, only changing 0.03 IAT D score points over the fourteen-year period (see Table 3).</w:t>
      </w:r>
    </w:p>
    <w:p w14:paraId="14E600F8" w14:textId="77777777" w:rsidR="00296EC7" w:rsidRPr="00740628" w:rsidRDefault="00296EC7" w:rsidP="00296EC7">
      <w:pPr>
        <w:rPr>
          <w:rFonts w:asciiTheme="minorHAnsi" w:hAnsiTheme="minorHAnsi" w:cstheme="minorHAnsi"/>
        </w:rPr>
      </w:pPr>
      <w:r w:rsidRPr="00740628">
        <w:rPr>
          <w:rFonts w:asciiTheme="minorHAnsi" w:hAnsiTheme="minorHAnsi" w:cstheme="minorHAnsi"/>
        </w:rPr>
        <w:t>Table 3.</w:t>
      </w:r>
    </w:p>
    <w:p w14:paraId="56BFD4F4" w14:textId="77777777" w:rsidR="00296EC7" w:rsidRPr="00740628" w:rsidRDefault="00296EC7" w:rsidP="00296EC7">
      <w:pPr>
        <w:rPr>
          <w:rFonts w:asciiTheme="minorHAnsi" w:hAnsiTheme="minorHAnsi" w:cstheme="minorHAnsi"/>
        </w:rPr>
      </w:pPr>
      <w:r w:rsidRPr="00740628">
        <w:rPr>
          <w:rFonts w:asciiTheme="minorHAnsi" w:hAnsiTheme="minorHAnsi" w:cstheme="minorHAnsi"/>
        </w:rPr>
        <w:t>Change in Implicit Race Attitudes by Participants' Race/Ethnicity</w:t>
      </w:r>
    </w:p>
    <w:tbl>
      <w:tblPr>
        <w:tblW w:w="10860" w:type="dxa"/>
        <w:tblBorders>
          <w:top w:val="single" w:sz="6" w:space="0" w:color="1A1A1A"/>
          <w:left w:val="single" w:sz="6" w:space="0" w:color="1A1A1A"/>
          <w:bottom w:val="single" w:sz="6" w:space="0" w:color="1A1A1A"/>
          <w:right w:val="single" w:sz="6" w:space="0" w:color="1A1A1A"/>
        </w:tblBorders>
        <w:tblCellMar>
          <w:left w:w="0" w:type="dxa"/>
          <w:right w:w="0" w:type="dxa"/>
        </w:tblCellMar>
        <w:tblLook w:val="04A0" w:firstRow="1" w:lastRow="0" w:firstColumn="1" w:lastColumn="0" w:noHBand="0" w:noVBand="1"/>
      </w:tblPr>
      <w:tblGrid>
        <w:gridCol w:w="3160"/>
        <w:gridCol w:w="2428"/>
        <w:gridCol w:w="2291"/>
        <w:gridCol w:w="1658"/>
        <w:gridCol w:w="1323"/>
      </w:tblGrid>
      <w:tr w:rsidR="00296EC7" w:rsidRPr="00740628" w14:paraId="331DF9BE" w14:textId="77777777" w:rsidTr="0099126D">
        <w:trPr>
          <w:tblHeader/>
        </w:trPr>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18596A96" w14:textId="77777777" w:rsidR="00296EC7" w:rsidRPr="00740628" w:rsidRDefault="00296EC7" w:rsidP="0099126D">
            <w:pPr>
              <w:rPr>
                <w:rFonts w:asciiTheme="minorHAnsi" w:hAnsiTheme="minorHAnsi" w:cstheme="minorHAnsi"/>
              </w:rPr>
            </w:pPr>
            <w:r w:rsidRPr="00740628">
              <w:rPr>
                <w:rFonts w:asciiTheme="minorHAnsi" w:hAnsiTheme="minorHAnsi" w:cstheme="minorHAnsi"/>
              </w:rPr>
              <w:t>Demographic Subgroup</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395ABD15" w14:textId="77777777" w:rsidR="00296EC7" w:rsidRPr="00740628" w:rsidRDefault="00296EC7" w:rsidP="0099126D">
            <w:pPr>
              <w:rPr>
                <w:rFonts w:asciiTheme="minorHAnsi" w:hAnsiTheme="minorHAnsi" w:cstheme="minorHAnsi"/>
              </w:rPr>
            </w:pPr>
            <w:r w:rsidRPr="00740628">
              <w:rPr>
                <w:rFonts w:asciiTheme="minorHAnsi" w:hAnsiTheme="minorHAnsi" w:cstheme="minorHAnsi"/>
              </w:rPr>
              <w:t>Start Value (2007)</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69149822" w14:textId="77777777" w:rsidR="00296EC7" w:rsidRPr="00740628" w:rsidRDefault="00296EC7" w:rsidP="0099126D">
            <w:pPr>
              <w:rPr>
                <w:rFonts w:asciiTheme="minorHAnsi" w:hAnsiTheme="minorHAnsi" w:cstheme="minorHAnsi"/>
              </w:rPr>
            </w:pPr>
            <w:r w:rsidRPr="00740628">
              <w:rPr>
                <w:rFonts w:asciiTheme="minorHAnsi" w:hAnsiTheme="minorHAnsi" w:cstheme="minorHAnsi"/>
              </w:rPr>
              <w:t>End Value (2020)</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561D3175" w14:textId="77777777" w:rsidR="00296EC7" w:rsidRPr="00740628" w:rsidRDefault="00296EC7" w:rsidP="0099126D">
            <w:pPr>
              <w:rPr>
                <w:rFonts w:asciiTheme="minorHAnsi" w:hAnsiTheme="minorHAnsi" w:cstheme="minorHAnsi"/>
              </w:rPr>
            </w:pPr>
            <w:r w:rsidRPr="00740628">
              <w:rPr>
                <w:rFonts w:asciiTheme="minorHAnsi" w:hAnsiTheme="minorHAnsi" w:cstheme="minorHAnsi"/>
              </w:rPr>
              <w:t>Raw Change</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38FF3EEE" w14:textId="77777777" w:rsidR="00296EC7" w:rsidRPr="00740628" w:rsidRDefault="00296EC7" w:rsidP="0099126D">
            <w:pPr>
              <w:rPr>
                <w:rFonts w:asciiTheme="minorHAnsi" w:hAnsiTheme="minorHAnsi" w:cstheme="minorHAnsi"/>
              </w:rPr>
            </w:pPr>
            <w:r w:rsidRPr="00740628">
              <w:rPr>
                <w:rFonts w:asciiTheme="minorHAnsi" w:hAnsiTheme="minorHAnsi" w:cstheme="minorHAnsi"/>
              </w:rPr>
              <w:t>% Change</w:t>
            </w:r>
          </w:p>
        </w:tc>
      </w:tr>
      <w:tr w:rsidR="00296EC7" w:rsidRPr="00740628" w14:paraId="0737B7A2" w14:textId="77777777" w:rsidTr="0099126D">
        <w:tc>
          <w:tcPr>
            <w:tcW w:w="0" w:type="auto"/>
            <w:tcBorders>
              <w:top w:val="single" w:sz="6" w:space="0" w:color="1A1A1A"/>
              <w:left w:val="single" w:sz="6" w:space="0" w:color="1A1A1A"/>
              <w:bottom w:val="single" w:sz="6" w:space="0" w:color="1A1A1A"/>
              <w:right w:val="single" w:sz="6" w:space="0" w:color="1A1A1A"/>
            </w:tcBorders>
            <w:noWrap/>
            <w:hideMark/>
          </w:tcPr>
          <w:p w14:paraId="2002BA3A" w14:textId="77777777" w:rsidR="00296EC7" w:rsidRPr="00740628" w:rsidRDefault="00296EC7" w:rsidP="0099126D">
            <w:pPr>
              <w:rPr>
                <w:rFonts w:asciiTheme="minorHAnsi" w:hAnsiTheme="minorHAnsi" w:cstheme="minorHAnsi"/>
              </w:rPr>
            </w:pPr>
            <w:r w:rsidRPr="00740628">
              <w:rPr>
                <w:rStyle w:val="Emphasis"/>
                <w:rFonts w:asciiTheme="minorHAnsi" w:hAnsiTheme="minorHAnsi" w:cstheme="minorHAnsi"/>
              </w:rPr>
              <w:t>Overall</w:t>
            </w:r>
            <w:r w:rsidRPr="00740628">
              <w:rPr>
                <w:rFonts w:asciiTheme="minorHAnsi" w:hAnsiTheme="minorHAnsi" w:cstheme="minorHAnsi"/>
              </w:rPr>
              <w:t xml:space="preserve"> </w:t>
            </w:r>
          </w:p>
        </w:tc>
        <w:tc>
          <w:tcPr>
            <w:tcW w:w="0" w:type="auto"/>
            <w:tcBorders>
              <w:top w:val="single" w:sz="6" w:space="0" w:color="1A1A1A"/>
              <w:left w:val="single" w:sz="6" w:space="0" w:color="1A1A1A"/>
              <w:bottom w:val="single" w:sz="6" w:space="0" w:color="1A1A1A"/>
              <w:right w:val="single" w:sz="6" w:space="0" w:color="1A1A1A"/>
            </w:tcBorders>
            <w:noWrap/>
            <w:hideMark/>
          </w:tcPr>
          <w:p w14:paraId="23AF127F" w14:textId="77777777" w:rsidR="00296EC7" w:rsidRPr="00740628" w:rsidRDefault="00296EC7" w:rsidP="0099126D">
            <w:pPr>
              <w:rPr>
                <w:rFonts w:asciiTheme="minorHAnsi" w:hAnsiTheme="minorHAnsi" w:cstheme="minorHAnsi"/>
              </w:rPr>
            </w:pPr>
            <w:r w:rsidRPr="00740628">
              <w:rPr>
                <w:rFonts w:asciiTheme="minorHAnsi" w:hAnsiTheme="minorHAnsi" w:cstheme="minorHAnsi"/>
              </w:rPr>
              <w:t xml:space="preserve">0.33 </w:t>
            </w:r>
          </w:p>
        </w:tc>
        <w:tc>
          <w:tcPr>
            <w:tcW w:w="0" w:type="auto"/>
            <w:tcBorders>
              <w:top w:val="single" w:sz="6" w:space="0" w:color="1A1A1A"/>
              <w:left w:val="single" w:sz="6" w:space="0" w:color="1A1A1A"/>
              <w:bottom w:val="single" w:sz="6" w:space="0" w:color="1A1A1A"/>
              <w:right w:val="single" w:sz="6" w:space="0" w:color="1A1A1A"/>
            </w:tcBorders>
            <w:noWrap/>
            <w:hideMark/>
          </w:tcPr>
          <w:p w14:paraId="0E655A4C" w14:textId="77777777" w:rsidR="00296EC7" w:rsidRPr="00740628" w:rsidRDefault="00296EC7" w:rsidP="0099126D">
            <w:pPr>
              <w:rPr>
                <w:rFonts w:asciiTheme="minorHAnsi" w:hAnsiTheme="minorHAnsi" w:cstheme="minorHAnsi"/>
              </w:rPr>
            </w:pPr>
            <w:r w:rsidRPr="00740628">
              <w:rPr>
                <w:rFonts w:asciiTheme="minorHAnsi" w:hAnsiTheme="minorHAnsi" w:cstheme="minorHAnsi"/>
              </w:rPr>
              <w:t xml:space="preserve">0.24 </w:t>
            </w:r>
          </w:p>
        </w:tc>
        <w:tc>
          <w:tcPr>
            <w:tcW w:w="0" w:type="auto"/>
            <w:tcBorders>
              <w:top w:val="single" w:sz="6" w:space="0" w:color="1A1A1A"/>
              <w:left w:val="single" w:sz="6" w:space="0" w:color="1A1A1A"/>
              <w:bottom w:val="single" w:sz="6" w:space="0" w:color="1A1A1A"/>
              <w:right w:val="single" w:sz="6" w:space="0" w:color="1A1A1A"/>
            </w:tcBorders>
            <w:noWrap/>
            <w:hideMark/>
          </w:tcPr>
          <w:p w14:paraId="6145C603" w14:textId="77777777" w:rsidR="00296EC7" w:rsidRPr="00740628" w:rsidRDefault="00296EC7" w:rsidP="0099126D">
            <w:pPr>
              <w:rPr>
                <w:rFonts w:asciiTheme="minorHAnsi" w:hAnsiTheme="minorHAnsi" w:cstheme="minorHAnsi"/>
              </w:rPr>
            </w:pPr>
            <w:r w:rsidRPr="00740628">
              <w:rPr>
                <w:rFonts w:asciiTheme="minorHAnsi" w:hAnsiTheme="minorHAnsi" w:cstheme="minorHAnsi"/>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4CCA47F7" w14:textId="77777777" w:rsidR="00296EC7" w:rsidRPr="00740628" w:rsidRDefault="00296EC7" w:rsidP="0099126D">
            <w:pPr>
              <w:rPr>
                <w:rStyle w:val="Emphasis"/>
                <w:rFonts w:asciiTheme="minorHAnsi" w:hAnsiTheme="minorHAnsi" w:cstheme="minorHAnsi"/>
              </w:rPr>
            </w:pPr>
            <w:r w:rsidRPr="00740628">
              <w:rPr>
                <w:rStyle w:val="Emphasis"/>
                <w:rFonts w:asciiTheme="minorHAnsi" w:hAnsiTheme="minorHAnsi" w:cstheme="minorHAnsi"/>
              </w:rPr>
              <w:t xml:space="preserve">−27 </w:t>
            </w:r>
          </w:p>
        </w:tc>
      </w:tr>
      <w:tr w:rsidR="00296EC7" w:rsidRPr="00740628" w14:paraId="2EF69DF5" w14:textId="77777777" w:rsidTr="0099126D">
        <w:tc>
          <w:tcPr>
            <w:tcW w:w="0" w:type="auto"/>
            <w:tcBorders>
              <w:top w:val="single" w:sz="6" w:space="0" w:color="1A1A1A"/>
              <w:left w:val="single" w:sz="6" w:space="0" w:color="1A1A1A"/>
              <w:bottom w:val="single" w:sz="6" w:space="0" w:color="1A1A1A"/>
              <w:right w:val="single" w:sz="6" w:space="0" w:color="1A1A1A"/>
            </w:tcBorders>
            <w:noWrap/>
            <w:hideMark/>
          </w:tcPr>
          <w:p w14:paraId="7F8C80B6" w14:textId="77777777" w:rsidR="00296EC7" w:rsidRPr="00740628" w:rsidRDefault="00296EC7" w:rsidP="0099126D">
            <w:pPr>
              <w:rPr>
                <w:rStyle w:val="Emphasis"/>
                <w:rFonts w:asciiTheme="minorHAnsi" w:hAnsiTheme="minorHAnsi" w:cstheme="minorHAnsi"/>
              </w:rPr>
            </w:pPr>
            <w:r w:rsidRPr="00740628">
              <w:rPr>
                <w:rStyle w:val="Emphasis"/>
                <w:rFonts w:asciiTheme="minorHAnsi" w:hAnsiTheme="minorHAnsi" w:cstheme="minorHAnsi"/>
              </w:rPr>
              <w:t xml:space="preserve">White </w:t>
            </w:r>
          </w:p>
        </w:tc>
        <w:tc>
          <w:tcPr>
            <w:tcW w:w="0" w:type="auto"/>
            <w:tcBorders>
              <w:top w:val="single" w:sz="6" w:space="0" w:color="1A1A1A"/>
              <w:left w:val="single" w:sz="6" w:space="0" w:color="1A1A1A"/>
              <w:bottom w:val="single" w:sz="6" w:space="0" w:color="1A1A1A"/>
              <w:right w:val="single" w:sz="6" w:space="0" w:color="1A1A1A"/>
            </w:tcBorders>
            <w:noWrap/>
            <w:hideMark/>
          </w:tcPr>
          <w:p w14:paraId="4C32D588" w14:textId="77777777" w:rsidR="00296EC7" w:rsidRPr="00740628" w:rsidRDefault="00296EC7" w:rsidP="0099126D">
            <w:pPr>
              <w:rPr>
                <w:rFonts w:asciiTheme="minorHAnsi" w:hAnsiTheme="minorHAnsi" w:cstheme="minorHAnsi"/>
              </w:rPr>
            </w:pPr>
            <w:r w:rsidRPr="00740628">
              <w:rPr>
                <w:rFonts w:asciiTheme="minorHAnsi" w:hAnsiTheme="minorHAnsi" w:cstheme="minorHAnsi"/>
              </w:rPr>
              <w:t xml:space="preserve">0.41 </w:t>
            </w:r>
          </w:p>
        </w:tc>
        <w:tc>
          <w:tcPr>
            <w:tcW w:w="0" w:type="auto"/>
            <w:tcBorders>
              <w:top w:val="single" w:sz="6" w:space="0" w:color="1A1A1A"/>
              <w:left w:val="single" w:sz="6" w:space="0" w:color="1A1A1A"/>
              <w:bottom w:val="single" w:sz="6" w:space="0" w:color="1A1A1A"/>
              <w:right w:val="single" w:sz="6" w:space="0" w:color="1A1A1A"/>
            </w:tcBorders>
            <w:noWrap/>
            <w:hideMark/>
          </w:tcPr>
          <w:p w14:paraId="55368F5B" w14:textId="77777777" w:rsidR="00296EC7" w:rsidRPr="00740628" w:rsidRDefault="00296EC7" w:rsidP="0099126D">
            <w:pPr>
              <w:rPr>
                <w:rFonts w:asciiTheme="minorHAnsi" w:hAnsiTheme="minorHAnsi" w:cstheme="minorHAnsi"/>
              </w:rPr>
            </w:pPr>
            <w:r w:rsidRPr="00740628">
              <w:rPr>
                <w:rFonts w:asciiTheme="minorHAnsi" w:hAnsiTheme="minorHAnsi" w:cstheme="minorHAnsi"/>
              </w:rPr>
              <w:t xml:space="preserve">0.30 </w:t>
            </w:r>
          </w:p>
        </w:tc>
        <w:tc>
          <w:tcPr>
            <w:tcW w:w="0" w:type="auto"/>
            <w:tcBorders>
              <w:top w:val="single" w:sz="6" w:space="0" w:color="1A1A1A"/>
              <w:left w:val="single" w:sz="6" w:space="0" w:color="1A1A1A"/>
              <w:bottom w:val="single" w:sz="6" w:space="0" w:color="1A1A1A"/>
              <w:right w:val="single" w:sz="6" w:space="0" w:color="1A1A1A"/>
            </w:tcBorders>
            <w:noWrap/>
            <w:hideMark/>
          </w:tcPr>
          <w:p w14:paraId="292684CE" w14:textId="77777777" w:rsidR="00296EC7" w:rsidRPr="00740628" w:rsidRDefault="00296EC7" w:rsidP="0099126D">
            <w:pPr>
              <w:rPr>
                <w:rFonts w:asciiTheme="minorHAnsi" w:hAnsiTheme="minorHAnsi" w:cstheme="minorHAnsi"/>
              </w:rPr>
            </w:pPr>
            <w:r w:rsidRPr="00740628">
              <w:rPr>
                <w:rFonts w:asciiTheme="minorHAnsi" w:hAnsiTheme="minorHAnsi" w:cstheme="minorHAnsi"/>
              </w:rPr>
              <w:t xml:space="preserve">−0.11 </w:t>
            </w:r>
          </w:p>
        </w:tc>
        <w:tc>
          <w:tcPr>
            <w:tcW w:w="0" w:type="auto"/>
            <w:tcBorders>
              <w:top w:val="single" w:sz="6" w:space="0" w:color="1A1A1A"/>
              <w:left w:val="single" w:sz="6" w:space="0" w:color="1A1A1A"/>
              <w:bottom w:val="single" w:sz="6" w:space="0" w:color="1A1A1A"/>
              <w:right w:val="single" w:sz="6" w:space="0" w:color="1A1A1A"/>
            </w:tcBorders>
            <w:noWrap/>
            <w:hideMark/>
          </w:tcPr>
          <w:p w14:paraId="45C19825" w14:textId="77777777" w:rsidR="00296EC7" w:rsidRPr="00740628" w:rsidRDefault="00296EC7" w:rsidP="0099126D">
            <w:pPr>
              <w:rPr>
                <w:rStyle w:val="Emphasis"/>
                <w:rFonts w:asciiTheme="minorHAnsi" w:hAnsiTheme="minorHAnsi" w:cstheme="minorHAnsi"/>
              </w:rPr>
            </w:pPr>
            <w:r w:rsidRPr="00740628">
              <w:rPr>
                <w:rStyle w:val="Emphasis"/>
                <w:rFonts w:asciiTheme="minorHAnsi" w:hAnsiTheme="minorHAnsi" w:cstheme="minorHAnsi"/>
              </w:rPr>
              <w:t xml:space="preserve">−27 </w:t>
            </w:r>
          </w:p>
        </w:tc>
      </w:tr>
      <w:tr w:rsidR="00296EC7" w:rsidRPr="00740628" w14:paraId="0BD5A5BF" w14:textId="77777777" w:rsidTr="0099126D">
        <w:tc>
          <w:tcPr>
            <w:tcW w:w="0" w:type="auto"/>
            <w:tcBorders>
              <w:top w:val="single" w:sz="6" w:space="0" w:color="1A1A1A"/>
              <w:left w:val="single" w:sz="6" w:space="0" w:color="1A1A1A"/>
              <w:bottom w:val="single" w:sz="6" w:space="0" w:color="1A1A1A"/>
              <w:right w:val="single" w:sz="6" w:space="0" w:color="1A1A1A"/>
            </w:tcBorders>
            <w:noWrap/>
            <w:hideMark/>
          </w:tcPr>
          <w:p w14:paraId="461683AA" w14:textId="77777777" w:rsidR="00296EC7" w:rsidRPr="00740628" w:rsidRDefault="00296EC7" w:rsidP="0099126D">
            <w:pPr>
              <w:rPr>
                <w:rFonts w:asciiTheme="minorHAnsi" w:hAnsiTheme="minorHAnsi" w:cstheme="minorHAnsi"/>
              </w:rPr>
            </w:pPr>
            <w:r w:rsidRPr="00740628">
              <w:rPr>
                <w:rFonts w:asciiTheme="minorHAnsi" w:hAnsiTheme="minorHAnsi" w:cstheme="minorHAnsi"/>
              </w:rPr>
              <w:t xml:space="preserve">Hispanic </w:t>
            </w:r>
          </w:p>
        </w:tc>
        <w:tc>
          <w:tcPr>
            <w:tcW w:w="0" w:type="auto"/>
            <w:tcBorders>
              <w:top w:val="single" w:sz="6" w:space="0" w:color="1A1A1A"/>
              <w:left w:val="single" w:sz="6" w:space="0" w:color="1A1A1A"/>
              <w:bottom w:val="single" w:sz="6" w:space="0" w:color="1A1A1A"/>
              <w:right w:val="single" w:sz="6" w:space="0" w:color="1A1A1A"/>
            </w:tcBorders>
            <w:noWrap/>
            <w:hideMark/>
          </w:tcPr>
          <w:p w14:paraId="68C5EB6B" w14:textId="77777777" w:rsidR="00296EC7" w:rsidRPr="00740628" w:rsidRDefault="00296EC7" w:rsidP="0099126D">
            <w:pPr>
              <w:rPr>
                <w:rFonts w:asciiTheme="minorHAnsi" w:hAnsiTheme="minorHAnsi" w:cstheme="minorHAnsi"/>
              </w:rPr>
            </w:pPr>
            <w:r w:rsidRPr="00740628">
              <w:rPr>
                <w:rFonts w:asciiTheme="minorHAnsi" w:hAnsiTheme="minorHAnsi" w:cstheme="minorHAnsi"/>
              </w:rPr>
              <w:t xml:space="preserve">0.29 </w:t>
            </w:r>
          </w:p>
        </w:tc>
        <w:tc>
          <w:tcPr>
            <w:tcW w:w="0" w:type="auto"/>
            <w:tcBorders>
              <w:top w:val="single" w:sz="6" w:space="0" w:color="1A1A1A"/>
              <w:left w:val="single" w:sz="6" w:space="0" w:color="1A1A1A"/>
              <w:bottom w:val="single" w:sz="6" w:space="0" w:color="1A1A1A"/>
              <w:right w:val="single" w:sz="6" w:space="0" w:color="1A1A1A"/>
            </w:tcBorders>
            <w:noWrap/>
            <w:hideMark/>
          </w:tcPr>
          <w:p w14:paraId="0BE55FD6" w14:textId="77777777" w:rsidR="00296EC7" w:rsidRPr="00740628" w:rsidRDefault="00296EC7" w:rsidP="0099126D">
            <w:pPr>
              <w:rPr>
                <w:rFonts w:asciiTheme="minorHAnsi" w:hAnsiTheme="minorHAnsi" w:cstheme="minorHAnsi"/>
              </w:rPr>
            </w:pPr>
            <w:r w:rsidRPr="00740628">
              <w:rPr>
                <w:rFonts w:asciiTheme="minorHAnsi" w:hAnsiTheme="minorHAnsi" w:cstheme="minorHAnsi"/>
              </w:rPr>
              <w:t xml:space="preserve">0.18 </w:t>
            </w:r>
          </w:p>
        </w:tc>
        <w:tc>
          <w:tcPr>
            <w:tcW w:w="0" w:type="auto"/>
            <w:tcBorders>
              <w:top w:val="single" w:sz="6" w:space="0" w:color="1A1A1A"/>
              <w:left w:val="single" w:sz="6" w:space="0" w:color="1A1A1A"/>
              <w:bottom w:val="single" w:sz="6" w:space="0" w:color="1A1A1A"/>
              <w:right w:val="single" w:sz="6" w:space="0" w:color="1A1A1A"/>
            </w:tcBorders>
            <w:noWrap/>
            <w:hideMark/>
          </w:tcPr>
          <w:p w14:paraId="799A40CC" w14:textId="77777777" w:rsidR="00296EC7" w:rsidRPr="00740628" w:rsidRDefault="00296EC7" w:rsidP="0099126D">
            <w:pPr>
              <w:rPr>
                <w:rFonts w:asciiTheme="minorHAnsi" w:hAnsiTheme="minorHAnsi" w:cstheme="minorHAnsi"/>
              </w:rPr>
            </w:pPr>
            <w:r w:rsidRPr="00740628">
              <w:rPr>
                <w:rFonts w:asciiTheme="minorHAnsi" w:hAnsiTheme="minorHAnsi" w:cstheme="minorHAnsi"/>
              </w:rPr>
              <w:t xml:space="preserve">−0.11 </w:t>
            </w:r>
          </w:p>
        </w:tc>
        <w:tc>
          <w:tcPr>
            <w:tcW w:w="0" w:type="auto"/>
            <w:tcBorders>
              <w:top w:val="single" w:sz="6" w:space="0" w:color="1A1A1A"/>
              <w:left w:val="single" w:sz="6" w:space="0" w:color="1A1A1A"/>
              <w:bottom w:val="single" w:sz="6" w:space="0" w:color="1A1A1A"/>
              <w:right w:val="single" w:sz="6" w:space="0" w:color="1A1A1A"/>
            </w:tcBorders>
            <w:noWrap/>
            <w:hideMark/>
          </w:tcPr>
          <w:p w14:paraId="2DB4CAD2" w14:textId="77777777" w:rsidR="00296EC7" w:rsidRPr="00740628" w:rsidRDefault="00296EC7" w:rsidP="0099126D">
            <w:pPr>
              <w:rPr>
                <w:rFonts w:asciiTheme="minorHAnsi" w:hAnsiTheme="minorHAnsi" w:cstheme="minorHAnsi"/>
              </w:rPr>
            </w:pPr>
            <w:r w:rsidRPr="00740628">
              <w:rPr>
                <w:rFonts w:asciiTheme="minorHAnsi" w:hAnsiTheme="minorHAnsi" w:cstheme="minorHAnsi"/>
              </w:rPr>
              <w:t xml:space="preserve">−38 </w:t>
            </w:r>
          </w:p>
        </w:tc>
      </w:tr>
      <w:tr w:rsidR="00296EC7" w:rsidRPr="00740628" w14:paraId="07A151F7" w14:textId="77777777" w:rsidTr="0099126D">
        <w:tc>
          <w:tcPr>
            <w:tcW w:w="0" w:type="auto"/>
            <w:tcBorders>
              <w:top w:val="single" w:sz="6" w:space="0" w:color="1A1A1A"/>
              <w:left w:val="single" w:sz="6" w:space="0" w:color="1A1A1A"/>
              <w:bottom w:val="single" w:sz="6" w:space="0" w:color="1A1A1A"/>
              <w:right w:val="single" w:sz="6" w:space="0" w:color="1A1A1A"/>
            </w:tcBorders>
            <w:noWrap/>
            <w:hideMark/>
          </w:tcPr>
          <w:p w14:paraId="1E44407E" w14:textId="77777777" w:rsidR="00296EC7" w:rsidRPr="00740628" w:rsidRDefault="00296EC7" w:rsidP="0099126D">
            <w:pPr>
              <w:rPr>
                <w:rFonts w:asciiTheme="minorHAnsi" w:hAnsiTheme="minorHAnsi" w:cstheme="minorHAnsi"/>
              </w:rPr>
            </w:pPr>
            <w:r w:rsidRPr="00740628">
              <w:rPr>
                <w:rFonts w:asciiTheme="minorHAnsi" w:hAnsiTheme="minorHAnsi" w:cstheme="minorHAnsi"/>
              </w:rPr>
              <w:t xml:space="preserve">Asian (East and South) </w:t>
            </w:r>
          </w:p>
        </w:tc>
        <w:tc>
          <w:tcPr>
            <w:tcW w:w="0" w:type="auto"/>
            <w:tcBorders>
              <w:top w:val="single" w:sz="6" w:space="0" w:color="1A1A1A"/>
              <w:left w:val="single" w:sz="6" w:space="0" w:color="1A1A1A"/>
              <w:bottom w:val="single" w:sz="6" w:space="0" w:color="1A1A1A"/>
              <w:right w:val="single" w:sz="6" w:space="0" w:color="1A1A1A"/>
            </w:tcBorders>
            <w:noWrap/>
            <w:hideMark/>
          </w:tcPr>
          <w:p w14:paraId="3B6AECC7" w14:textId="77777777" w:rsidR="00296EC7" w:rsidRPr="00740628" w:rsidRDefault="00296EC7" w:rsidP="0099126D">
            <w:pPr>
              <w:rPr>
                <w:rFonts w:asciiTheme="minorHAnsi" w:hAnsiTheme="minorHAnsi" w:cstheme="minorHAnsi"/>
              </w:rPr>
            </w:pPr>
            <w:r w:rsidRPr="00740628">
              <w:rPr>
                <w:rFonts w:asciiTheme="minorHAnsi" w:hAnsiTheme="minorHAnsi" w:cstheme="minorHAnsi"/>
              </w:rPr>
              <w:t xml:space="preserve">0.32 </w:t>
            </w:r>
          </w:p>
        </w:tc>
        <w:tc>
          <w:tcPr>
            <w:tcW w:w="0" w:type="auto"/>
            <w:tcBorders>
              <w:top w:val="single" w:sz="6" w:space="0" w:color="1A1A1A"/>
              <w:left w:val="single" w:sz="6" w:space="0" w:color="1A1A1A"/>
              <w:bottom w:val="single" w:sz="6" w:space="0" w:color="1A1A1A"/>
              <w:right w:val="single" w:sz="6" w:space="0" w:color="1A1A1A"/>
            </w:tcBorders>
            <w:noWrap/>
            <w:hideMark/>
          </w:tcPr>
          <w:p w14:paraId="100A6151" w14:textId="77777777" w:rsidR="00296EC7" w:rsidRPr="00740628" w:rsidRDefault="00296EC7" w:rsidP="0099126D">
            <w:pPr>
              <w:rPr>
                <w:rFonts w:asciiTheme="minorHAnsi" w:hAnsiTheme="minorHAnsi" w:cstheme="minorHAnsi"/>
              </w:rPr>
            </w:pPr>
            <w:r w:rsidRPr="00740628">
              <w:rPr>
                <w:rFonts w:asciiTheme="minorHAnsi" w:hAnsiTheme="minorHAnsi" w:cstheme="minorHAnsi"/>
              </w:rPr>
              <w:t xml:space="preserve">0.23 </w:t>
            </w:r>
          </w:p>
        </w:tc>
        <w:tc>
          <w:tcPr>
            <w:tcW w:w="0" w:type="auto"/>
            <w:tcBorders>
              <w:top w:val="single" w:sz="6" w:space="0" w:color="1A1A1A"/>
              <w:left w:val="single" w:sz="6" w:space="0" w:color="1A1A1A"/>
              <w:bottom w:val="single" w:sz="6" w:space="0" w:color="1A1A1A"/>
              <w:right w:val="single" w:sz="6" w:space="0" w:color="1A1A1A"/>
            </w:tcBorders>
            <w:noWrap/>
            <w:hideMark/>
          </w:tcPr>
          <w:p w14:paraId="79441DCA" w14:textId="77777777" w:rsidR="00296EC7" w:rsidRPr="00740628" w:rsidRDefault="00296EC7" w:rsidP="0099126D">
            <w:pPr>
              <w:rPr>
                <w:rFonts w:asciiTheme="minorHAnsi" w:hAnsiTheme="minorHAnsi" w:cstheme="minorHAnsi"/>
              </w:rPr>
            </w:pPr>
            <w:r w:rsidRPr="00740628">
              <w:rPr>
                <w:rFonts w:asciiTheme="minorHAnsi" w:hAnsiTheme="minorHAnsi" w:cstheme="minorHAnsi"/>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4537C585" w14:textId="77777777" w:rsidR="00296EC7" w:rsidRPr="00740628" w:rsidRDefault="00296EC7" w:rsidP="0099126D">
            <w:pPr>
              <w:rPr>
                <w:rFonts w:asciiTheme="minorHAnsi" w:hAnsiTheme="minorHAnsi" w:cstheme="minorHAnsi"/>
              </w:rPr>
            </w:pPr>
            <w:r w:rsidRPr="00740628">
              <w:rPr>
                <w:rFonts w:asciiTheme="minorHAnsi" w:hAnsiTheme="minorHAnsi" w:cstheme="minorHAnsi"/>
              </w:rPr>
              <w:t xml:space="preserve">−28 </w:t>
            </w:r>
          </w:p>
        </w:tc>
      </w:tr>
      <w:tr w:rsidR="00296EC7" w:rsidRPr="00740628" w14:paraId="0D052E54" w14:textId="77777777" w:rsidTr="0099126D">
        <w:tc>
          <w:tcPr>
            <w:tcW w:w="0" w:type="auto"/>
            <w:tcBorders>
              <w:top w:val="single" w:sz="6" w:space="0" w:color="1A1A1A"/>
              <w:left w:val="single" w:sz="6" w:space="0" w:color="1A1A1A"/>
              <w:bottom w:val="single" w:sz="6" w:space="0" w:color="1A1A1A"/>
              <w:right w:val="single" w:sz="6" w:space="0" w:color="1A1A1A"/>
            </w:tcBorders>
            <w:noWrap/>
            <w:hideMark/>
          </w:tcPr>
          <w:p w14:paraId="52D2319E" w14:textId="77777777" w:rsidR="00296EC7" w:rsidRPr="00740628" w:rsidRDefault="00296EC7" w:rsidP="0099126D">
            <w:pPr>
              <w:rPr>
                <w:rFonts w:asciiTheme="minorHAnsi" w:hAnsiTheme="minorHAnsi" w:cstheme="minorHAnsi"/>
              </w:rPr>
            </w:pPr>
            <w:r w:rsidRPr="00740628">
              <w:rPr>
                <w:rFonts w:asciiTheme="minorHAnsi" w:hAnsiTheme="minorHAnsi" w:cstheme="minorHAnsi"/>
              </w:rPr>
              <w:t xml:space="preserve">Black </w:t>
            </w:r>
          </w:p>
        </w:tc>
        <w:tc>
          <w:tcPr>
            <w:tcW w:w="0" w:type="auto"/>
            <w:tcBorders>
              <w:top w:val="single" w:sz="6" w:space="0" w:color="1A1A1A"/>
              <w:left w:val="single" w:sz="6" w:space="0" w:color="1A1A1A"/>
              <w:bottom w:val="single" w:sz="6" w:space="0" w:color="1A1A1A"/>
              <w:right w:val="single" w:sz="6" w:space="0" w:color="1A1A1A"/>
            </w:tcBorders>
            <w:noWrap/>
            <w:hideMark/>
          </w:tcPr>
          <w:p w14:paraId="64C65FC6" w14:textId="77777777" w:rsidR="00296EC7" w:rsidRPr="00740628" w:rsidRDefault="00296EC7" w:rsidP="0099126D">
            <w:pPr>
              <w:rPr>
                <w:rFonts w:asciiTheme="minorHAnsi" w:hAnsiTheme="minorHAnsi" w:cstheme="minorHAnsi"/>
              </w:rPr>
            </w:pPr>
            <w:r w:rsidRPr="00740628">
              <w:rPr>
                <w:rFonts w:asciiTheme="minorHAnsi" w:hAnsiTheme="minorHAnsi" w:cstheme="minorHAnsi"/>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295525EB" w14:textId="77777777" w:rsidR="00296EC7" w:rsidRPr="00740628" w:rsidRDefault="00296EC7" w:rsidP="0099126D">
            <w:pPr>
              <w:rPr>
                <w:rFonts w:asciiTheme="minorHAnsi" w:hAnsiTheme="minorHAnsi" w:cstheme="minorHAnsi"/>
              </w:rPr>
            </w:pPr>
            <w:r w:rsidRPr="00740628">
              <w:rPr>
                <w:rFonts w:asciiTheme="minorHAnsi" w:hAnsiTheme="minorHAnsi" w:cstheme="minorHAnsi"/>
              </w:rPr>
              <w:t xml:space="preserve">−0.06 </w:t>
            </w:r>
          </w:p>
        </w:tc>
        <w:tc>
          <w:tcPr>
            <w:tcW w:w="0" w:type="auto"/>
            <w:tcBorders>
              <w:top w:val="single" w:sz="6" w:space="0" w:color="1A1A1A"/>
              <w:left w:val="single" w:sz="6" w:space="0" w:color="1A1A1A"/>
              <w:bottom w:val="single" w:sz="6" w:space="0" w:color="1A1A1A"/>
              <w:right w:val="single" w:sz="6" w:space="0" w:color="1A1A1A"/>
            </w:tcBorders>
            <w:noWrap/>
            <w:hideMark/>
          </w:tcPr>
          <w:p w14:paraId="429C6CEE" w14:textId="77777777" w:rsidR="00296EC7" w:rsidRPr="00740628" w:rsidRDefault="00296EC7" w:rsidP="0099126D">
            <w:pPr>
              <w:rPr>
                <w:rFonts w:asciiTheme="minorHAnsi" w:hAnsiTheme="minorHAnsi" w:cstheme="minorHAnsi"/>
              </w:rPr>
            </w:pPr>
            <w:r w:rsidRPr="00740628">
              <w:rPr>
                <w:rFonts w:asciiTheme="minorHAnsi" w:hAnsiTheme="minorHAnsi" w:cstheme="minorHAnsi"/>
              </w:rPr>
              <w:t xml:space="preserve">0.03 </w:t>
            </w:r>
          </w:p>
        </w:tc>
        <w:tc>
          <w:tcPr>
            <w:tcW w:w="0" w:type="auto"/>
            <w:tcBorders>
              <w:top w:val="single" w:sz="6" w:space="0" w:color="1A1A1A"/>
              <w:left w:val="single" w:sz="6" w:space="0" w:color="1A1A1A"/>
              <w:bottom w:val="single" w:sz="6" w:space="0" w:color="1A1A1A"/>
              <w:right w:val="single" w:sz="6" w:space="0" w:color="1A1A1A"/>
            </w:tcBorders>
            <w:noWrap/>
            <w:hideMark/>
          </w:tcPr>
          <w:p w14:paraId="060BC805" w14:textId="77777777" w:rsidR="00296EC7" w:rsidRPr="00740628" w:rsidRDefault="00296EC7" w:rsidP="0099126D">
            <w:pPr>
              <w:rPr>
                <w:rFonts w:asciiTheme="minorHAnsi" w:hAnsiTheme="minorHAnsi" w:cstheme="minorHAnsi"/>
              </w:rPr>
            </w:pPr>
            <w:r w:rsidRPr="00740628">
              <w:rPr>
                <w:rFonts w:asciiTheme="minorHAnsi" w:hAnsiTheme="minorHAnsi" w:cstheme="minorHAnsi"/>
              </w:rPr>
              <w:t xml:space="preserve">33 </w:t>
            </w:r>
          </w:p>
        </w:tc>
      </w:tr>
    </w:tbl>
    <w:p w14:paraId="1ACEFD12" w14:textId="77777777" w:rsidR="00296EC7" w:rsidRPr="00740628" w:rsidRDefault="00296EC7" w:rsidP="00296EC7">
      <w:pPr>
        <w:rPr>
          <w:rFonts w:asciiTheme="minorHAnsi" w:hAnsiTheme="minorHAnsi" w:cstheme="minorHAnsi"/>
        </w:rPr>
      </w:pPr>
      <w:r w:rsidRPr="00740628">
        <w:rPr>
          <w:rFonts w:asciiTheme="minorHAnsi" w:hAnsiTheme="minorHAnsi" w:cstheme="minorHAnsi"/>
        </w:rPr>
        <w:t>“Start Value” refers to the mean IAT D score recorded in January 2007; “End Value” refers to the mean IAT D score recorded in December 2020. Source: Compiled by the authors using Project Implicit data.</w:t>
      </w:r>
    </w:p>
    <w:p w14:paraId="11CF69FE" w14:textId="77777777" w:rsidR="00296EC7" w:rsidRPr="00586AB7" w:rsidRDefault="00296EC7" w:rsidP="00296EC7">
      <w:pPr>
        <w:rPr>
          <w:rFonts w:asciiTheme="minorHAnsi" w:hAnsiTheme="minorHAnsi" w:cstheme="minorHAnsi"/>
          <w:sz w:val="16"/>
        </w:rPr>
      </w:pPr>
      <w:r w:rsidRPr="00740628">
        <w:rPr>
          <w:rStyle w:val="StyleUnderline"/>
          <w:rFonts w:asciiTheme="minorHAnsi" w:hAnsiTheme="minorHAnsi" w:cstheme="minorHAnsi"/>
        </w:rPr>
        <w:t xml:space="preserve">This widespread change is </w:t>
      </w:r>
      <w:r w:rsidRPr="00740628">
        <w:rPr>
          <w:rStyle w:val="Emphasis"/>
          <w:rFonts w:asciiTheme="minorHAnsi" w:hAnsiTheme="minorHAnsi" w:cstheme="minorHAnsi"/>
        </w:rPr>
        <w:t>remarkable</w:t>
      </w:r>
      <w:r w:rsidRPr="00740628">
        <w:rPr>
          <w:rStyle w:val="StyleUnderline"/>
          <w:rFonts w:asciiTheme="minorHAnsi" w:hAnsiTheme="minorHAnsi" w:cstheme="minorHAnsi"/>
        </w:rPr>
        <w:t>, especially when</w:t>
      </w:r>
      <w:r w:rsidRPr="00740628">
        <w:rPr>
          <w:rFonts w:asciiTheme="minorHAnsi" w:hAnsiTheme="minorHAnsi" w:cstheme="minorHAnsi"/>
          <w:sz w:val="16"/>
        </w:rPr>
        <w:t xml:space="preserve"> one considers that </w:t>
      </w:r>
      <w:r w:rsidRPr="00740628">
        <w:rPr>
          <w:rStyle w:val="Emphasis"/>
          <w:rFonts w:asciiTheme="minorHAnsi" w:hAnsiTheme="minorHAnsi" w:cstheme="minorHAnsi"/>
          <w:highlight w:val="cyan"/>
        </w:rPr>
        <w:t>not all</w:t>
      </w:r>
      <w:r w:rsidRPr="00740628">
        <w:rPr>
          <w:rFonts w:asciiTheme="minorHAnsi" w:hAnsiTheme="minorHAnsi" w:cstheme="minorHAnsi"/>
          <w:sz w:val="16"/>
        </w:rPr>
        <w:t xml:space="preserve"> implicit </w:t>
      </w:r>
      <w:r w:rsidRPr="00740628">
        <w:rPr>
          <w:rStyle w:val="StyleUnderline"/>
          <w:rFonts w:asciiTheme="minorHAnsi" w:hAnsiTheme="minorHAnsi" w:cstheme="minorHAnsi"/>
          <w:highlight w:val="cyan"/>
        </w:rPr>
        <w:t>biases are changing</w:t>
      </w:r>
      <w:r w:rsidRPr="00740628">
        <w:rPr>
          <w:rFonts w:asciiTheme="minorHAnsi" w:hAnsiTheme="minorHAnsi" w:cstheme="minorHAnsi"/>
          <w:sz w:val="16"/>
        </w:rPr>
        <w:t xml:space="preserve">. For example, implicit </w:t>
      </w:r>
      <w:r w:rsidRPr="00740628">
        <w:rPr>
          <w:rStyle w:val="StyleUnderline"/>
          <w:rFonts w:asciiTheme="minorHAnsi" w:hAnsiTheme="minorHAnsi" w:cstheme="minorHAnsi"/>
          <w:highlight w:val="cyan"/>
        </w:rPr>
        <w:t>anti-</w:t>
      </w:r>
      <w:r w:rsidRPr="00740628">
        <w:rPr>
          <w:rStyle w:val="Emphasis"/>
          <w:rFonts w:asciiTheme="minorHAnsi" w:hAnsiTheme="minorHAnsi" w:cstheme="minorHAnsi"/>
          <w:highlight w:val="cyan"/>
        </w:rPr>
        <w:t>elderly</w:t>
      </w:r>
      <w:r w:rsidRPr="00740628">
        <w:rPr>
          <w:rFonts w:asciiTheme="minorHAnsi" w:hAnsiTheme="minorHAnsi" w:cstheme="minorHAnsi"/>
          <w:sz w:val="16"/>
        </w:rPr>
        <w:t>, anti-</w:t>
      </w:r>
      <w:r w:rsidRPr="00740628">
        <w:rPr>
          <w:rStyle w:val="Emphasis"/>
          <w:rFonts w:asciiTheme="minorHAnsi" w:hAnsiTheme="minorHAnsi" w:cstheme="minorHAnsi"/>
          <w:highlight w:val="cyan"/>
        </w:rPr>
        <w:t>disability</w:t>
      </w:r>
      <w:r w:rsidRPr="00740628">
        <w:rPr>
          <w:rStyle w:val="StyleUnderline"/>
          <w:rFonts w:asciiTheme="minorHAnsi" w:hAnsiTheme="minorHAnsi" w:cstheme="minorHAnsi"/>
          <w:highlight w:val="cyan"/>
        </w:rPr>
        <w:t>, and</w:t>
      </w:r>
      <w:r w:rsidRPr="00740628">
        <w:rPr>
          <w:rFonts w:asciiTheme="minorHAnsi" w:hAnsiTheme="minorHAnsi" w:cstheme="minorHAnsi"/>
          <w:sz w:val="16"/>
        </w:rPr>
        <w:t xml:space="preserve"> anti-</w:t>
      </w:r>
      <w:r w:rsidRPr="00740628">
        <w:rPr>
          <w:rStyle w:val="Emphasis"/>
          <w:rFonts w:asciiTheme="minorHAnsi" w:hAnsiTheme="minorHAnsi" w:cstheme="minorHAnsi"/>
          <w:highlight w:val="cyan"/>
        </w:rPr>
        <w:t>fat</w:t>
      </w:r>
      <w:r w:rsidRPr="00740628">
        <w:rPr>
          <w:rStyle w:val="StyleUnderline"/>
          <w:rFonts w:asciiTheme="minorHAnsi" w:hAnsiTheme="minorHAnsi" w:cstheme="minorHAnsi"/>
          <w:highlight w:val="cyan"/>
        </w:rPr>
        <w:t xml:space="preserve"> biases remained</w:t>
      </w:r>
      <w:r w:rsidRPr="00740628">
        <w:rPr>
          <w:rFonts w:asciiTheme="minorHAnsi" w:hAnsiTheme="minorHAnsi" w:cstheme="minorHAnsi"/>
          <w:sz w:val="16"/>
        </w:rPr>
        <w:t xml:space="preserve"> relatively </w:t>
      </w:r>
      <w:r w:rsidRPr="00740628">
        <w:rPr>
          <w:rStyle w:val="Emphasis"/>
          <w:rFonts w:asciiTheme="minorHAnsi" w:hAnsiTheme="minorHAnsi" w:cstheme="minorHAnsi"/>
          <w:highlight w:val="cyan"/>
        </w:rPr>
        <w:t>stable</w:t>
      </w:r>
      <w:r w:rsidRPr="00740628">
        <w:rPr>
          <w:rFonts w:asciiTheme="minorHAnsi" w:hAnsiTheme="minorHAnsi" w:cstheme="minorHAnsi"/>
          <w:sz w:val="16"/>
        </w:rPr>
        <w:t xml:space="preserve"> over the fourteen-year period. This change toward some social categories but not others begs an important question: what is the source of this change?</w:t>
      </w:r>
    </w:p>
    <w:p w14:paraId="5D21EF91" w14:textId="77777777" w:rsidR="00296EC7" w:rsidRDefault="00296EC7" w:rsidP="00296EC7">
      <w:pPr>
        <w:pStyle w:val="Heading3"/>
      </w:pPr>
      <w:r>
        <w:t>1NC---AT: Fugitivity</w:t>
      </w:r>
    </w:p>
    <w:p w14:paraId="79F073A6" w14:textId="77777777" w:rsidR="00296EC7" w:rsidRPr="00E3065B" w:rsidRDefault="00296EC7" w:rsidP="00296EC7">
      <w:pPr>
        <w:pStyle w:val="Heading4"/>
      </w:pPr>
      <w:r>
        <w:t xml:space="preserve">The aff’s rejection of ‘policy’ is </w:t>
      </w:r>
      <w:r>
        <w:rPr>
          <w:u w:val="single"/>
        </w:rPr>
        <w:t>depoliticizing</w:t>
      </w:r>
      <w:r>
        <w:t xml:space="preserve">, not </w:t>
      </w:r>
      <w:r w:rsidRPr="0004225E">
        <w:rPr>
          <w:u w:val="single"/>
        </w:rPr>
        <w:t>jurisgenerative</w:t>
      </w:r>
      <w:r>
        <w:t>.</w:t>
      </w:r>
    </w:p>
    <w:p w14:paraId="1891AFAD" w14:textId="77777777" w:rsidR="00296EC7" w:rsidRPr="00E3065B" w:rsidRDefault="00296EC7" w:rsidP="00296EC7">
      <w:r w:rsidRPr="0009504F">
        <w:rPr>
          <w:rStyle w:val="Style13ptBold"/>
        </w:rPr>
        <w:t>Reed, 22</w:t>
      </w:r>
      <w:r>
        <w:t xml:space="preserve">—Associate Professor of English at Vanderbilt University (Anthony, “The Black Situation: Notes on Black </w:t>
      </w:r>
      <w:r w:rsidRPr="00E3065B">
        <w:t>Critical Theory Now,” American Literary History, vol. 34, no. 1, pp. 283–300, dml)</w:t>
      </w:r>
    </w:p>
    <w:p w14:paraId="280D49CE" w14:textId="77777777" w:rsidR="00296EC7" w:rsidRPr="00E3065B" w:rsidRDefault="00296EC7" w:rsidP="00296EC7">
      <w:pPr>
        <w:rPr>
          <w:sz w:val="16"/>
        </w:rPr>
      </w:pPr>
      <w:r w:rsidRPr="00E3065B">
        <w:rPr>
          <w:sz w:val="16"/>
        </w:rPr>
        <w:t xml:space="preserve">This essay is a preliminary attempt to analyze varieties of disappointment, disillusionment, and exhaustion in </w:t>
      </w:r>
      <w:r w:rsidRPr="00E3065B">
        <w:rPr>
          <w:rStyle w:val="StyleUnderline"/>
        </w:rPr>
        <w:t>contemporary Black critical theory</w:t>
      </w:r>
      <w:r w:rsidRPr="00E3065B">
        <w:rPr>
          <w:sz w:val="16"/>
        </w:rPr>
        <w:t xml:space="preserve">, which I argue </w:t>
      </w:r>
      <w:r w:rsidRPr="00E3065B">
        <w:rPr>
          <w:rStyle w:val="StyleUnderline"/>
        </w:rPr>
        <w:t xml:space="preserve">is linked to an ongoing </w:t>
      </w:r>
      <w:r w:rsidRPr="00E3065B">
        <w:rPr>
          <w:rStyle w:val="Emphasis"/>
        </w:rPr>
        <w:t>crisis</w:t>
      </w:r>
      <w:r w:rsidRPr="00E3065B">
        <w:rPr>
          <w:rStyle w:val="StyleUnderline"/>
        </w:rPr>
        <w:t xml:space="preserve"> of temporality</w:t>
      </w:r>
      <w:r w:rsidRPr="00E3065B">
        <w:rPr>
          <w:sz w:val="16"/>
        </w:rPr>
        <w:t xml:space="preserve">. By “crisis,” I mean a theoretical and affective discrepancy between temporality and history, an experience of time lived and theorized as an accretion of exhausted past possibilities and foreclosed futures. I argue that </w:t>
      </w:r>
      <w:r w:rsidRPr="00B838E4">
        <w:rPr>
          <w:rStyle w:val="StyleUnderline"/>
          <w:highlight w:val="cyan"/>
        </w:rPr>
        <w:t xml:space="preserve">the experience of living in the </w:t>
      </w:r>
      <w:r w:rsidRPr="00B838E4">
        <w:rPr>
          <w:rStyle w:val="Emphasis"/>
          <w:highlight w:val="cyan"/>
        </w:rPr>
        <w:t>aftermath</w:t>
      </w:r>
      <w:r w:rsidRPr="00E3065B">
        <w:rPr>
          <w:rStyle w:val="StyleUnderline"/>
        </w:rPr>
        <w:t xml:space="preserve"> of</w:t>
      </w:r>
      <w:r w:rsidRPr="00E3065B">
        <w:rPr>
          <w:sz w:val="16"/>
        </w:rPr>
        <w:t xml:space="preserve"> subverted, annulled, or still </w:t>
      </w:r>
      <w:r w:rsidRPr="00E3065B">
        <w:rPr>
          <w:rStyle w:val="Emphasis"/>
        </w:rPr>
        <w:t>unfulfilled freedom dreams</w:t>
      </w:r>
      <w:r w:rsidRPr="00E3065B">
        <w:rPr>
          <w:sz w:val="16"/>
        </w:rPr>
        <w:t xml:space="preserve"> across the diaspora </w:t>
      </w:r>
      <w:r w:rsidRPr="00B838E4">
        <w:rPr>
          <w:rStyle w:val="StyleUnderline"/>
          <w:highlight w:val="cyan"/>
        </w:rPr>
        <w:t>has</w:t>
      </w:r>
      <w:r w:rsidRPr="00E3065B">
        <w:rPr>
          <w:rStyle w:val="StyleUnderline"/>
        </w:rPr>
        <w:t xml:space="preserve"> intensified </w:t>
      </w:r>
      <w:r w:rsidRPr="00B838E4">
        <w:rPr>
          <w:rStyle w:val="StyleUnderline"/>
          <w:highlight w:val="cyan"/>
        </w:rPr>
        <w:t>the feeling of</w:t>
      </w:r>
      <w:r w:rsidRPr="00E3065B">
        <w:rPr>
          <w:rStyle w:val="StyleUnderline"/>
        </w:rPr>
        <w:t xml:space="preserve"> </w:t>
      </w:r>
      <w:r w:rsidRPr="00E3065B">
        <w:rPr>
          <w:rStyle w:val="Emphasis"/>
        </w:rPr>
        <w:t>disordered time</w:t>
      </w:r>
      <w:r w:rsidRPr="00E3065B">
        <w:rPr>
          <w:sz w:val="16"/>
        </w:rPr>
        <w:t xml:space="preserve">, </w:t>
      </w:r>
      <w:r w:rsidRPr="00E3065B">
        <w:rPr>
          <w:rStyle w:val="Emphasis"/>
        </w:rPr>
        <w:t>distorting</w:t>
      </w:r>
      <w:r w:rsidRPr="00E3065B">
        <w:rPr>
          <w:rStyle w:val="StyleUnderline"/>
        </w:rPr>
        <w:t xml:space="preserve"> or </w:t>
      </w:r>
      <w:r w:rsidRPr="00E3065B">
        <w:rPr>
          <w:rStyle w:val="Emphasis"/>
        </w:rPr>
        <w:t>displacing</w:t>
      </w:r>
      <w:r w:rsidRPr="00E3065B">
        <w:rPr>
          <w:rStyle w:val="StyleUnderline"/>
        </w:rPr>
        <w:t xml:space="preserve"> an impulse toward engaging</w:t>
      </w:r>
      <w:r w:rsidRPr="00E3065B">
        <w:rPr>
          <w:sz w:val="16"/>
        </w:rPr>
        <w:t xml:space="preserve"> what Hortense Spillers calls </w:t>
      </w:r>
      <w:r w:rsidRPr="00E3065B">
        <w:rPr>
          <w:rStyle w:val="StyleUnderline"/>
        </w:rPr>
        <w:t>the</w:t>
      </w:r>
      <w:r w:rsidRPr="00E3065B">
        <w:rPr>
          <w:sz w:val="16"/>
        </w:rPr>
        <w:t xml:space="preserve"> “</w:t>
      </w:r>
      <w:r w:rsidRPr="00E3065B">
        <w:rPr>
          <w:rStyle w:val="Emphasis"/>
        </w:rPr>
        <w:t>total perspective</w:t>
      </w:r>
      <w:r w:rsidRPr="00E3065B">
        <w:rPr>
          <w:rStyle w:val="StyleUnderline"/>
        </w:rPr>
        <w:t xml:space="preserve"> against which the work of the intellectual unfolds</w:t>
      </w:r>
      <w:r w:rsidRPr="00E3065B">
        <w:rPr>
          <w:sz w:val="16"/>
        </w:rPr>
        <w:t xml:space="preserve">” </w:t>
      </w:r>
      <w:r w:rsidRPr="00E3065B">
        <w:rPr>
          <w:rStyle w:val="StyleUnderline"/>
        </w:rPr>
        <w:t xml:space="preserve">into </w:t>
      </w:r>
      <w:r w:rsidRPr="00B838E4">
        <w:rPr>
          <w:rStyle w:val="Emphasis"/>
          <w:highlight w:val="cyan"/>
        </w:rPr>
        <w:t>ontology</w:t>
      </w:r>
      <w:r w:rsidRPr="00E3065B">
        <w:rPr>
          <w:sz w:val="16"/>
        </w:rPr>
        <w:t xml:space="preserve">, </w:t>
      </w:r>
      <w:r w:rsidRPr="00B838E4">
        <w:rPr>
          <w:rStyle w:val="StyleUnderline"/>
          <w:highlight w:val="cyan"/>
        </w:rPr>
        <w:t xml:space="preserve">which tends to </w:t>
      </w:r>
      <w:r w:rsidRPr="00B838E4">
        <w:rPr>
          <w:rStyle w:val="Emphasis"/>
          <w:highlight w:val="cyan"/>
        </w:rPr>
        <w:t>obscure material conditions</w:t>
      </w:r>
      <w:r w:rsidRPr="00E3065B">
        <w:rPr>
          <w:rStyle w:val="StyleUnderline"/>
        </w:rPr>
        <w:t xml:space="preserve"> and the </w:t>
      </w:r>
      <w:r w:rsidRPr="00E3065B">
        <w:rPr>
          <w:rStyle w:val="Emphasis"/>
        </w:rPr>
        <w:t>complexities of Black living</w:t>
      </w:r>
      <w:r w:rsidRPr="00E3065B">
        <w:rPr>
          <w:sz w:val="16"/>
        </w:rPr>
        <w:t xml:space="preserve"> (431, italics in original). A “crisis of temporality” has as its flipside a crisis of history, a conceptual blockage on navigating unresolved antagonisms and attachments to outmoded forms of thinking and desiring even as those antagonisms now assume new forms. I offer “Black situation” as a critical and theoretical framework through which to link the experience of time with historical analysis and engage such a perspective toward the end of theorizing what Lauren Berlant has called our “stretched-out present” (5). </w:t>
      </w:r>
    </w:p>
    <w:p w14:paraId="20D52207" w14:textId="77777777" w:rsidR="00296EC7" w:rsidRPr="00E3065B" w:rsidRDefault="00296EC7" w:rsidP="00296EC7">
      <w:pPr>
        <w:rPr>
          <w:sz w:val="16"/>
        </w:rPr>
      </w:pPr>
      <w:r w:rsidRPr="00E3065B">
        <w:rPr>
          <w:rStyle w:val="StyleUnderline"/>
        </w:rPr>
        <w:t>The crisis of temporality</w:t>
      </w:r>
      <w:r w:rsidRPr="00E3065B">
        <w:rPr>
          <w:sz w:val="16"/>
        </w:rPr>
        <w:t xml:space="preserve">, as a sense of temporal stuckness, </w:t>
      </w:r>
      <w:r w:rsidRPr="00E3065B">
        <w:rPr>
          <w:rStyle w:val="StyleUnderline"/>
        </w:rPr>
        <w:t>manifests in</w:t>
      </w:r>
      <w:r w:rsidRPr="00E3065B">
        <w:rPr>
          <w:sz w:val="16"/>
        </w:rPr>
        <w:t xml:space="preserve"> some prominent </w:t>
      </w:r>
      <w:r w:rsidRPr="00E3065B">
        <w:rPr>
          <w:rStyle w:val="StyleUnderline"/>
        </w:rPr>
        <w:t>strands of</w:t>
      </w:r>
      <w:r w:rsidRPr="00E3065B">
        <w:rPr>
          <w:sz w:val="16"/>
        </w:rPr>
        <w:t xml:space="preserve"> contemporary </w:t>
      </w:r>
      <w:r w:rsidRPr="00E3065B">
        <w:rPr>
          <w:rStyle w:val="StyleUnderline"/>
        </w:rPr>
        <w:t xml:space="preserve">Black critical theory that rely on the sense of a </w:t>
      </w:r>
      <w:r w:rsidRPr="00E3065B">
        <w:rPr>
          <w:rStyle w:val="Emphasis"/>
        </w:rPr>
        <w:t>static</w:t>
      </w:r>
      <w:r w:rsidRPr="00E3065B">
        <w:rPr>
          <w:sz w:val="16"/>
        </w:rPr>
        <w:t xml:space="preserve">, </w:t>
      </w:r>
      <w:r w:rsidRPr="00E3065B">
        <w:rPr>
          <w:rStyle w:val="Emphasis"/>
        </w:rPr>
        <w:t>quasi-ontological antinomy</w:t>
      </w:r>
      <w:r w:rsidRPr="00E3065B">
        <w:rPr>
          <w:rStyle w:val="StyleUnderline"/>
        </w:rPr>
        <w:t xml:space="preserve"> rather than antagonism or dialectical struggle to account for Blackness</w:t>
      </w:r>
      <w:r w:rsidRPr="00E3065B">
        <w:rPr>
          <w:sz w:val="16"/>
        </w:rPr>
        <w:t xml:space="preserve">. I write more than a year following George Floyd’s murder and the subsequent uprising, a month after his murderer’s unlikely conviction in a Minnesota court, and as the COVID-19 pandemic exhaustingly continues. Ian </w:t>
      </w:r>
      <w:r w:rsidRPr="00E3065B">
        <w:rPr>
          <w:rStyle w:val="Emphasis"/>
        </w:rPr>
        <w:t>Baucom’s</w:t>
      </w:r>
      <w:r w:rsidRPr="00E3065B">
        <w:rPr>
          <w:rStyle w:val="StyleUnderline"/>
        </w:rPr>
        <w:t xml:space="preserve"> claim</w:t>
      </w:r>
      <w:r w:rsidRPr="00E3065B">
        <w:rPr>
          <w:sz w:val="16"/>
        </w:rPr>
        <w:t xml:space="preserve"> in Specters of the Atlantic (2005) </w:t>
      </w:r>
      <w:r w:rsidRPr="00E3065B">
        <w:rPr>
          <w:rStyle w:val="StyleUnderline"/>
        </w:rPr>
        <w:t>resonates</w:t>
      </w:r>
      <w:r w:rsidRPr="00E3065B">
        <w:rPr>
          <w:sz w:val="16"/>
        </w:rPr>
        <w:t>: “</w:t>
      </w:r>
      <w:r w:rsidRPr="00E3065B">
        <w:rPr>
          <w:rStyle w:val="StyleUnderline"/>
        </w:rPr>
        <w:t>Time does not pass or progress</w:t>
      </w:r>
      <w:r w:rsidRPr="00E3065B">
        <w:rPr>
          <w:sz w:val="16"/>
        </w:rPr>
        <w:t xml:space="preserve">, </w:t>
      </w:r>
      <w:r w:rsidRPr="00E3065B">
        <w:rPr>
          <w:rStyle w:val="StyleUnderline"/>
        </w:rPr>
        <w:t xml:space="preserve">it </w:t>
      </w:r>
      <w:r w:rsidRPr="00E3065B">
        <w:rPr>
          <w:rStyle w:val="Emphasis"/>
        </w:rPr>
        <w:t>accumulates</w:t>
      </w:r>
      <w:r w:rsidRPr="00E3065B">
        <w:rPr>
          <w:sz w:val="16"/>
        </w:rPr>
        <w:t xml:space="preserve">.” Time accumulates, he continues, “even in the work of forgetting or ending, even in the immense labor it takes to surrender what-has-been, or to make reparation on it, or to address its ill effects” (330–331). </w:t>
      </w:r>
      <w:r w:rsidRPr="00B838E4">
        <w:rPr>
          <w:rStyle w:val="StyleUnderline"/>
          <w:highlight w:val="cyan"/>
        </w:rPr>
        <w:t xml:space="preserve">A </w:t>
      </w:r>
      <w:r w:rsidRPr="00B838E4">
        <w:rPr>
          <w:rStyle w:val="Emphasis"/>
          <w:highlight w:val="cyan"/>
        </w:rPr>
        <w:t>critique of progress narratives</w:t>
      </w:r>
      <w:r w:rsidRPr="00B838E4">
        <w:rPr>
          <w:rStyle w:val="StyleUnderline"/>
          <w:highlight w:val="cyan"/>
        </w:rPr>
        <w:t xml:space="preserve"> becomes </w:t>
      </w:r>
      <w:r w:rsidRPr="00B838E4">
        <w:rPr>
          <w:rStyle w:val="Emphasis"/>
          <w:highlight w:val="cyan"/>
        </w:rPr>
        <w:t>method</w:t>
      </w:r>
      <w:r w:rsidRPr="00E3065B">
        <w:rPr>
          <w:sz w:val="16"/>
        </w:rPr>
        <w:t xml:space="preserve">. He is not alone. We can read him </w:t>
      </w:r>
      <w:r w:rsidRPr="00E3065B">
        <w:rPr>
          <w:rStyle w:val="StyleUnderline"/>
        </w:rPr>
        <w:t>alongside</w:t>
      </w:r>
      <w:r w:rsidRPr="00E3065B">
        <w:rPr>
          <w:sz w:val="16"/>
        </w:rPr>
        <w:t xml:space="preserve"> Saidiya </w:t>
      </w:r>
      <w:r w:rsidRPr="00E3065B">
        <w:rPr>
          <w:rStyle w:val="Emphasis"/>
        </w:rPr>
        <w:t>Hartman’s</w:t>
      </w:r>
      <w:r w:rsidRPr="00E3065B">
        <w:rPr>
          <w:sz w:val="16"/>
        </w:rPr>
        <w:t xml:space="preserve"> 2008 </w:t>
      </w:r>
      <w:r w:rsidRPr="00E3065B">
        <w:rPr>
          <w:rStyle w:val="StyleUnderline"/>
        </w:rPr>
        <w:t>analysis of the</w:t>
      </w:r>
      <w:r w:rsidRPr="00E3065B">
        <w:rPr>
          <w:sz w:val="16"/>
        </w:rPr>
        <w:t xml:space="preserve"> “</w:t>
      </w:r>
      <w:r w:rsidRPr="00E3065B">
        <w:rPr>
          <w:rStyle w:val="Emphasis"/>
        </w:rPr>
        <w:t>afterlife of slavery</w:t>
      </w:r>
      <w:r w:rsidRPr="00E3065B">
        <w:rPr>
          <w:sz w:val="16"/>
        </w:rPr>
        <w:t xml:space="preserve">”—“skewed life chances, limited access to health and education, premature death, incarceration, and impoverishment” (6). To a similar effect, Christina </w:t>
      </w:r>
      <w:r w:rsidRPr="00E3065B">
        <w:rPr>
          <w:rStyle w:val="Emphasis"/>
        </w:rPr>
        <w:t>Sharpe</w:t>
      </w:r>
      <w:r w:rsidRPr="00E3065B">
        <w:rPr>
          <w:sz w:val="16"/>
        </w:rPr>
        <w:t xml:space="preserve">, invoking Maurice Blanchot, </w:t>
      </w:r>
      <w:r w:rsidRPr="00E3065B">
        <w:rPr>
          <w:rStyle w:val="StyleUnderline"/>
        </w:rPr>
        <w:t xml:space="preserve">has described </w:t>
      </w:r>
      <w:r w:rsidRPr="00B838E4">
        <w:rPr>
          <w:rStyle w:val="StyleUnderline"/>
          <w:highlight w:val="cyan"/>
        </w:rPr>
        <w:t>the ongoing</w:t>
      </w:r>
      <w:r w:rsidRPr="00E3065B">
        <w:rPr>
          <w:sz w:val="16"/>
        </w:rPr>
        <w:t xml:space="preserve"> “</w:t>
      </w:r>
      <w:r w:rsidRPr="00B838E4">
        <w:rPr>
          <w:rStyle w:val="Emphasis"/>
          <w:highlight w:val="cyan"/>
        </w:rPr>
        <w:t>wake</w:t>
      </w:r>
      <w:r w:rsidRPr="00E3065B">
        <w:rPr>
          <w:sz w:val="16"/>
        </w:rPr>
        <w:t xml:space="preserve">” </w:t>
      </w:r>
      <w:r w:rsidRPr="00B838E4">
        <w:rPr>
          <w:rStyle w:val="StyleUnderline"/>
          <w:highlight w:val="cyan"/>
        </w:rPr>
        <w:t>of</w:t>
      </w:r>
      <w:r w:rsidRPr="00E3065B">
        <w:rPr>
          <w:rStyle w:val="StyleUnderline"/>
        </w:rPr>
        <w:t xml:space="preserve"> chattel </w:t>
      </w:r>
      <w:r w:rsidRPr="00B838E4">
        <w:rPr>
          <w:rStyle w:val="StyleUnderline"/>
          <w:highlight w:val="cyan"/>
        </w:rPr>
        <w:t>slavery</w:t>
      </w:r>
      <w:r w:rsidRPr="00E3065B">
        <w:rPr>
          <w:sz w:val="16"/>
        </w:rPr>
        <w:t xml:space="preserve"> as a “disaster”: at once historical and “deeply atemporal” (5). </w:t>
      </w:r>
    </w:p>
    <w:p w14:paraId="2B87373E" w14:textId="77777777" w:rsidR="00296EC7" w:rsidRPr="00E3065B" w:rsidRDefault="00296EC7" w:rsidP="00296EC7">
      <w:pPr>
        <w:rPr>
          <w:sz w:val="16"/>
        </w:rPr>
      </w:pPr>
      <w:r w:rsidRPr="00E3065B">
        <w:rPr>
          <w:sz w:val="16"/>
        </w:rPr>
        <w:t>“</w:t>
      </w:r>
      <w:r w:rsidRPr="00E3065B">
        <w:rPr>
          <w:rStyle w:val="StyleUnderline"/>
        </w:rPr>
        <w:t>Crisis of temporality</w:t>
      </w:r>
      <w:r w:rsidRPr="00E3065B">
        <w:rPr>
          <w:sz w:val="16"/>
        </w:rPr>
        <w:t xml:space="preserve">” </w:t>
      </w:r>
      <w:r w:rsidRPr="00B838E4">
        <w:rPr>
          <w:rStyle w:val="StyleUnderline"/>
          <w:highlight w:val="cyan"/>
        </w:rPr>
        <w:t>names a</w:t>
      </w:r>
      <w:r w:rsidRPr="00E3065B">
        <w:rPr>
          <w:rStyle w:val="StyleUnderline"/>
        </w:rPr>
        <w:t xml:space="preserve"> structure of</w:t>
      </w:r>
      <w:r w:rsidRPr="00E3065B">
        <w:rPr>
          <w:sz w:val="16"/>
        </w:rPr>
        <w:t xml:space="preserve"> “</w:t>
      </w:r>
      <w:r w:rsidRPr="00B838E4">
        <w:rPr>
          <w:rStyle w:val="Emphasis"/>
          <w:highlight w:val="cyan"/>
        </w:rPr>
        <w:t>deeply atemporal</w:t>
      </w:r>
      <w:r w:rsidRPr="00E3065B">
        <w:rPr>
          <w:sz w:val="16"/>
        </w:rPr>
        <w:t xml:space="preserve">” </w:t>
      </w:r>
      <w:r w:rsidRPr="00B838E4">
        <w:rPr>
          <w:rStyle w:val="StyleUnderline"/>
          <w:highlight w:val="cyan"/>
        </w:rPr>
        <w:t>feeling</w:t>
      </w:r>
      <w:r w:rsidRPr="00E3065B">
        <w:rPr>
          <w:sz w:val="16"/>
        </w:rPr>
        <w:t xml:space="preserve"> for those living in the wake of long- and shortterm disasters, </w:t>
      </w:r>
      <w:r w:rsidRPr="00E3065B">
        <w:rPr>
          <w:rStyle w:val="StyleUnderline"/>
        </w:rPr>
        <w:t xml:space="preserve">a feeling </w:t>
      </w:r>
      <w:r w:rsidRPr="00B838E4">
        <w:rPr>
          <w:rStyle w:val="StyleUnderline"/>
          <w:highlight w:val="cyan"/>
        </w:rPr>
        <w:t xml:space="preserve">of being </w:t>
      </w:r>
      <w:r w:rsidRPr="00B838E4">
        <w:rPr>
          <w:rStyle w:val="Emphasis"/>
          <w:highlight w:val="cyan"/>
        </w:rPr>
        <w:t>cut off</w:t>
      </w:r>
      <w:r w:rsidRPr="00E3065B">
        <w:rPr>
          <w:rStyle w:val="StyleUnderline"/>
        </w:rPr>
        <w:t xml:space="preserve"> from transformative possibilities</w:t>
      </w:r>
      <w:r w:rsidRPr="00E3065B">
        <w:rPr>
          <w:sz w:val="16"/>
        </w:rPr>
        <w:t xml:space="preserve">, </w:t>
      </w:r>
      <w:r w:rsidRPr="00E3065B">
        <w:rPr>
          <w:rStyle w:val="StyleUnderline"/>
        </w:rPr>
        <w:t>or</w:t>
      </w:r>
      <w:r w:rsidRPr="00E3065B">
        <w:rPr>
          <w:sz w:val="16"/>
        </w:rPr>
        <w:t xml:space="preserve"> even </w:t>
      </w:r>
      <w:r w:rsidRPr="00E3065B">
        <w:rPr>
          <w:rStyle w:val="StyleUnderline"/>
        </w:rPr>
        <w:t>livable futures</w:t>
      </w:r>
      <w:r w:rsidRPr="00E3065B">
        <w:rPr>
          <w:sz w:val="16"/>
        </w:rPr>
        <w:t xml:space="preserve">. This crisis is organic to a historical conjuncture whose rhythms of attachment and sociality David Scott, discussing “the ethical-political experience of the temporal ‘afterness’ of our postcolonial, postsocialist time” (21), links to the problem of “living on in the wake of past political time,” what I would thematize as ambivalence (2). Answering Rinaldo Walcott’s call for “a theory of post-civil rights black disappointment,” this essay takes Black Nationalism—especially its insistence on a common transhistorical “Black experience”—to be one such temporal horizon, navigated as the “ruins” of what yesterday seemed like possibilities (118). </w:t>
      </w:r>
    </w:p>
    <w:p w14:paraId="7D5F110C" w14:textId="77777777" w:rsidR="00296EC7" w:rsidRPr="00E3065B" w:rsidRDefault="00296EC7" w:rsidP="00296EC7">
      <w:pPr>
        <w:rPr>
          <w:sz w:val="16"/>
        </w:rPr>
      </w:pPr>
      <w:r w:rsidRPr="00E3065B">
        <w:rPr>
          <w:sz w:val="16"/>
        </w:rPr>
        <w:t xml:space="preserve">One cause of the current crisis for Black critical theory is </w:t>
      </w:r>
      <w:r w:rsidRPr="00E3065B">
        <w:rPr>
          <w:rStyle w:val="StyleUnderline"/>
        </w:rPr>
        <w:t xml:space="preserve">the </w:t>
      </w:r>
      <w:r w:rsidRPr="00E3065B">
        <w:rPr>
          <w:rStyle w:val="Emphasis"/>
        </w:rPr>
        <w:t>serial collapse</w:t>
      </w:r>
      <w:r w:rsidRPr="00E3065B">
        <w:rPr>
          <w:sz w:val="16"/>
        </w:rPr>
        <w:t xml:space="preserve">, </w:t>
      </w:r>
      <w:r w:rsidRPr="00E3065B">
        <w:rPr>
          <w:rStyle w:val="Emphasis"/>
        </w:rPr>
        <w:t>co-optation</w:t>
      </w:r>
      <w:r w:rsidRPr="00E3065B">
        <w:rPr>
          <w:sz w:val="16"/>
        </w:rPr>
        <w:t xml:space="preserve">, </w:t>
      </w:r>
      <w:r w:rsidRPr="00E3065B">
        <w:rPr>
          <w:rStyle w:val="StyleUnderline"/>
        </w:rPr>
        <w:t xml:space="preserve">or </w:t>
      </w:r>
      <w:r w:rsidRPr="00B838E4">
        <w:rPr>
          <w:rStyle w:val="Emphasis"/>
          <w:highlight w:val="cyan"/>
        </w:rPr>
        <w:t>depoliticization</w:t>
      </w:r>
      <w:r w:rsidRPr="00E3065B">
        <w:rPr>
          <w:rStyle w:val="StyleUnderline"/>
        </w:rPr>
        <w:t xml:space="preserve"> of the </w:t>
      </w:r>
      <w:r w:rsidRPr="00E3065B">
        <w:rPr>
          <w:rStyle w:val="Emphasis"/>
        </w:rPr>
        <w:t>most meaningful spaces</w:t>
      </w:r>
      <w:r w:rsidRPr="00E3065B">
        <w:rPr>
          <w:rStyle w:val="StyleUnderline"/>
        </w:rPr>
        <w:t xml:space="preserve"> within which Black people nurtured substantive alternatives to the present order</w:t>
      </w:r>
      <w:r w:rsidRPr="00E3065B">
        <w:rPr>
          <w:sz w:val="16"/>
        </w:rPr>
        <w:t>. Moreover, as Black intellectuals have gained toeholds in previously barred institutions, the fates of Black lifeworlds have worsened globally. The tendency to individualize— through pathology or exception—</w:t>
      </w:r>
      <w:r w:rsidRPr="00B838E4">
        <w:rPr>
          <w:rStyle w:val="StyleUnderline"/>
          <w:highlight w:val="cyan"/>
        </w:rPr>
        <w:t xml:space="preserve">makes it </w:t>
      </w:r>
      <w:r w:rsidRPr="00B838E4">
        <w:rPr>
          <w:rStyle w:val="Emphasis"/>
          <w:highlight w:val="cyan"/>
        </w:rPr>
        <w:t>more difficult</w:t>
      </w:r>
      <w:r w:rsidRPr="00B838E4">
        <w:rPr>
          <w:rStyle w:val="StyleUnderline"/>
          <w:highlight w:val="cyan"/>
        </w:rPr>
        <w:t xml:space="preserve"> to conceive</w:t>
      </w:r>
      <w:r w:rsidRPr="00E3065B">
        <w:rPr>
          <w:rStyle w:val="StyleUnderline"/>
        </w:rPr>
        <w:t xml:space="preserve"> </w:t>
      </w:r>
      <w:r w:rsidRPr="00E3065B">
        <w:rPr>
          <w:rStyle w:val="Emphasis"/>
        </w:rPr>
        <w:t xml:space="preserve">substantive forms of </w:t>
      </w:r>
      <w:r w:rsidRPr="00B838E4">
        <w:rPr>
          <w:rStyle w:val="Emphasis"/>
          <w:highlight w:val="cyan"/>
        </w:rPr>
        <w:t>collectivity</w:t>
      </w:r>
      <w:r w:rsidRPr="00E3065B">
        <w:rPr>
          <w:rStyle w:val="StyleUnderline"/>
        </w:rPr>
        <w:t xml:space="preserve"> or </w:t>
      </w:r>
      <w:r w:rsidRPr="00E3065B">
        <w:rPr>
          <w:rStyle w:val="Emphasis"/>
        </w:rPr>
        <w:t>solidarity</w:t>
      </w:r>
      <w:r w:rsidRPr="00E3065B">
        <w:rPr>
          <w:sz w:val="16"/>
        </w:rPr>
        <w:t xml:space="preserve">. </w:t>
      </w:r>
      <w:r w:rsidRPr="00E3065B">
        <w:rPr>
          <w:rStyle w:val="StyleUnderline"/>
        </w:rPr>
        <w:t>One result</w:t>
      </w:r>
      <w:r w:rsidRPr="00E3065B">
        <w:rPr>
          <w:sz w:val="16"/>
        </w:rPr>
        <w:t xml:space="preserve">, as I will take up, </w:t>
      </w:r>
      <w:r w:rsidRPr="00E3065B">
        <w:rPr>
          <w:rStyle w:val="StyleUnderline"/>
        </w:rPr>
        <w:t xml:space="preserve">is Black critical theory’s increasing tendency to invoke </w:t>
      </w:r>
      <w:r w:rsidRPr="00B838E4">
        <w:rPr>
          <w:rStyle w:val="StyleUnderline"/>
          <w:highlight w:val="cyan"/>
        </w:rPr>
        <w:t>Blackness as</w:t>
      </w:r>
      <w:r w:rsidRPr="00E3065B">
        <w:rPr>
          <w:rStyle w:val="StyleUnderline"/>
        </w:rPr>
        <w:t xml:space="preserve"> </w:t>
      </w:r>
      <w:r w:rsidRPr="00E3065B">
        <w:rPr>
          <w:rStyle w:val="Emphasis"/>
        </w:rPr>
        <w:t xml:space="preserve">fundamentally </w:t>
      </w:r>
      <w:r w:rsidRPr="00B838E4">
        <w:rPr>
          <w:rStyle w:val="Emphasis"/>
          <w:highlight w:val="cyan"/>
        </w:rPr>
        <w:t>figural</w:t>
      </w:r>
      <w:r w:rsidRPr="00E3065B">
        <w:rPr>
          <w:sz w:val="16"/>
        </w:rPr>
        <w:t xml:space="preserve">, </w:t>
      </w:r>
      <w:r w:rsidRPr="00E3065B">
        <w:rPr>
          <w:rStyle w:val="StyleUnderline"/>
        </w:rPr>
        <w:t>as inhering in rhetorical</w:t>
      </w:r>
      <w:r w:rsidRPr="00E3065B">
        <w:rPr>
          <w:sz w:val="16"/>
        </w:rPr>
        <w:t xml:space="preserve">, </w:t>
      </w:r>
      <w:r w:rsidRPr="00E3065B">
        <w:rPr>
          <w:rStyle w:val="StyleUnderline"/>
        </w:rPr>
        <w:t>grammatical</w:t>
      </w:r>
      <w:r w:rsidRPr="00E3065B">
        <w:rPr>
          <w:sz w:val="16"/>
        </w:rPr>
        <w:t xml:space="preserve">, </w:t>
      </w:r>
      <w:r w:rsidRPr="00E3065B">
        <w:rPr>
          <w:rStyle w:val="StyleUnderline"/>
        </w:rPr>
        <w:t xml:space="preserve">and tropological configurations that are </w:t>
      </w:r>
      <w:r w:rsidRPr="00E3065B">
        <w:rPr>
          <w:rStyle w:val="Emphasis"/>
        </w:rPr>
        <w:t>definitionally prior</w:t>
      </w:r>
      <w:r w:rsidRPr="00E3065B">
        <w:rPr>
          <w:rStyle w:val="StyleUnderline"/>
        </w:rPr>
        <w:t xml:space="preserve"> to any history</w:t>
      </w:r>
      <w:r w:rsidRPr="00E3065B">
        <w:rPr>
          <w:sz w:val="16"/>
        </w:rPr>
        <w:t xml:space="preserve">. </w:t>
      </w:r>
      <w:r w:rsidRPr="00E3065B">
        <w:rPr>
          <w:rStyle w:val="StyleUnderline"/>
        </w:rPr>
        <w:t xml:space="preserve">The figural </w:t>
      </w:r>
      <w:r w:rsidRPr="00E3065B">
        <w:rPr>
          <w:rStyle w:val="Emphasis"/>
        </w:rPr>
        <w:t xml:space="preserve">easily </w:t>
      </w:r>
      <w:r w:rsidRPr="00B838E4">
        <w:rPr>
          <w:rStyle w:val="Emphasis"/>
          <w:highlight w:val="cyan"/>
        </w:rPr>
        <w:t>slides</w:t>
      </w:r>
      <w:r w:rsidRPr="00B838E4">
        <w:rPr>
          <w:rStyle w:val="StyleUnderline"/>
          <w:highlight w:val="cyan"/>
        </w:rPr>
        <w:t xml:space="preserve"> into the </w:t>
      </w:r>
      <w:r w:rsidRPr="00B838E4">
        <w:rPr>
          <w:rStyle w:val="Emphasis"/>
          <w:highlight w:val="cyan"/>
        </w:rPr>
        <w:t>ontological</w:t>
      </w:r>
      <w:r w:rsidRPr="00E3065B">
        <w:rPr>
          <w:sz w:val="16"/>
        </w:rPr>
        <w:t xml:space="preserve">, </w:t>
      </w:r>
      <w:r w:rsidRPr="00B838E4">
        <w:rPr>
          <w:rStyle w:val="StyleUnderline"/>
          <w:highlight w:val="cyan"/>
        </w:rPr>
        <w:t xml:space="preserve">which </w:t>
      </w:r>
      <w:r w:rsidRPr="00B838E4">
        <w:rPr>
          <w:rStyle w:val="Emphasis"/>
          <w:highlight w:val="cyan"/>
        </w:rPr>
        <w:t>predetermines</w:t>
      </w:r>
      <w:r w:rsidRPr="00B838E4">
        <w:rPr>
          <w:rStyle w:val="StyleUnderline"/>
          <w:highlight w:val="cyan"/>
        </w:rPr>
        <w:t xml:space="preserve"> any</w:t>
      </w:r>
      <w:r w:rsidRPr="00E3065B">
        <w:rPr>
          <w:rStyle w:val="StyleUnderline"/>
        </w:rPr>
        <w:t xml:space="preserve"> possible</w:t>
      </w:r>
      <w:r w:rsidRPr="00E3065B">
        <w:rPr>
          <w:sz w:val="16"/>
        </w:rPr>
        <w:t xml:space="preserve"> “</w:t>
      </w:r>
      <w:r w:rsidRPr="00B838E4">
        <w:rPr>
          <w:rStyle w:val="StyleUnderline"/>
          <w:highlight w:val="cyan"/>
        </w:rPr>
        <w:t>meaning</w:t>
      </w:r>
      <w:r w:rsidRPr="00E3065B">
        <w:rPr>
          <w:sz w:val="16"/>
        </w:rPr>
        <w:t xml:space="preserve">” </w:t>
      </w:r>
      <w:r w:rsidRPr="00B838E4">
        <w:rPr>
          <w:rStyle w:val="StyleUnderline"/>
          <w:highlight w:val="cyan"/>
        </w:rPr>
        <w:t>of Blackness and</w:t>
      </w:r>
      <w:r w:rsidRPr="00E3065B">
        <w:rPr>
          <w:sz w:val="16"/>
        </w:rPr>
        <w:t xml:space="preserve">, moreover, </w:t>
      </w:r>
      <w:r w:rsidRPr="00B838E4">
        <w:rPr>
          <w:rStyle w:val="Emphasis"/>
          <w:sz w:val="30"/>
          <w:szCs w:val="30"/>
          <w:highlight w:val="cyan"/>
        </w:rPr>
        <w:t>undermines material analysis despite claims to radicalness</w:t>
      </w:r>
      <w:r w:rsidRPr="00E3065B">
        <w:rPr>
          <w:sz w:val="16"/>
        </w:rPr>
        <w:t xml:space="preserve">. To be clear, chattel slavery—using the term as a shorthand for the array of ideologies, statutes, customs, stories, myths, and cultural logics that normalize enslavement—unsettles the myths and narratives of capitalist modernity; its legacies inform both institutions and concepts such as liberty and humanity without which thinking about our social world is difficult. </w:t>
      </w:r>
      <w:r w:rsidRPr="00E3065B">
        <w:rPr>
          <w:rStyle w:val="StyleUnderline"/>
        </w:rPr>
        <w:t xml:space="preserve">When we </w:t>
      </w:r>
      <w:r w:rsidRPr="00E3065B">
        <w:rPr>
          <w:rStyle w:val="Emphasis"/>
        </w:rPr>
        <w:t>mistake</w:t>
      </w:r>
      <w:r w:rsidRPr="00E3065B">
        <w:rPr>
          <w:rStyle w:val="StyleUnderline"/>
        </w:rPr>
        <w:t xml:space="preserve"> our shorthand for the </w:t>
      </w:r>
      <w:r w:rsidRPr="00E3065B">
        <w:rPr>
          <w:rStyle w:val="Emphasis"/>
        </w:rPr>
        <w:t>contradictory practices</w:t>
      </w:r>
      <w:r w:rsidRPr="00E3065B">
        <w:rPr>
          <w:rStyle w:val="StyleUnderline"/>
        </w:rPr>
        <w:t xml:space="preserve"> that shaped the practices of slavery in </w:t>
      </w:r>
      <w:r w:rsidRPr="00E3065B">
        <w:rPr>
          <w:rStyle w:val="Emphasis"/>
        </w:rPr>
        <w:t>different contexts</w:t>
      </w:r>
      <w:r w:rsidRPr="00E3065B">
        <w:rPr>
          <w:sz w:val="16"/>
        </w:rPr>
        <w:t xml:space="preserve">, </w:t>
      </w:r>
      <w:r w:rsidRPr="00E3065B">
        <w:rPr>
          <w:rStyle w:val="StyleUnderline"/>
        </w:rPr>
        <w:t xml:space="preserve">we enter into the play of tropes and grammars that </w:t>
      </w:r>
      <w:r w:rsidRPr="00E3065B">
        <w:rPr>
          <w:rStyle w:val="Emphasis"/>
        </w:rPr>
        <w:t>shape contemporary self-understanding</w:t>
      </w:r>
      <w:r w:rsidRPr="00E3065B">
        <w:rPr>
          <w:rStyle w:val="StyleUnderline"/>
        </w:rPr>
        <w:t xml:space="preserve"> even as we adapt a posture of </w:t>
      </w:r>
      <w:r w:rsidRPr="00E3065B">
        <w:rPr>
          <w:rStyle w:val="Emphasis"/>
        </w:rPr>
        <w:t>critique</w:t>
      </w:r>
      <w:r w:rsidRPr="00E3065B">
        <w:rPr>
          <w:sz w:val="16"/>
        </w:rPr>
        <w:t xml:space="preserve">. In short, I worry about the ways </w:t>
      </w:r>
      <w:r w:rsidRPr="00E3065B">
        <w:rPr>
          <w:rStyle w:val="StyleUnderline"/>
        </w:rPr>
        <w:t xml:space="preserve">a </w:t>
      </w:r>
      <w:r w:rsidRPr="00B838E4">
        <w:rPr>
          <w:rStyle w:val="StyleUnderline"/>
          <w:highlight w:val="cyan"/>
        </w:rPr>
        <w:t>narrative thematization</w:t>
      </w:r>
      <w:r w:rsidRPr="00E3065B">
        <w:rPr>
          <w:rStyle w:val="StyleUnderline"/>
        </w:rPr>
        <w:t xml:space="preserve"> of slavery as </w:t>
      </w:r>
      <w:r w:rsidRPr="00E3065B">
        <w:rPr>
          <w:rStyle w:val="Emphasis"/>
        </w:rPr>
        <w:t>coextensive</w:t>
      </w:r>
      <w:r w:rsidRPr="00E3065B">
        <w:rPr>
          <w:rStyle w:val="StyleUnderline"/>
        </w:rPr>
        <w:t xml:space="preserve"> with contemporary racially distributed violence </w:t>
      </w:r>
      <w:r w:rsidRPr="00B838E4">
        <w:rPr>
          <w:rStyle w:val="Emphasis"/>
          <w:highlight w:val="cyan"/>
        </w:rPr>
        <w:t>obscures</w:t>
      </w:r>
      <w:r w:rsidRPr="00B838E4">
        <w:rPr>
          <w:rStyle w:val="StyleUnderline"/>
          <w:highlight w:val="cyan"/>
        </w:rPr>
        <w:t xml:space="preserve"> other ways of</w:t>
      </w:r>
      <w:r w:rsidRPr="00E3065B">
        <w:rPr>
          <w:rStyle w:val="StyleUnderline"/>
        </w:rPr>
        <w:t xml:space="preserve"> conceiving </w:t>
      </w:r>
      <w:r w:rsidRPr="00B838E4">
        <w:rPr>
          <w:rStyle w:val="StyleUnderline"/>
          <w:highlight w:val="cyan"/>
        </w:rPr>
        <w:t>Black living</w:t>
      </w:r>
      <w:r w:rsidRPr="00E3065B">
        <w:rPr>
          <w:sz w:val="16"/>
        </w:rPr>
        <w:t>.</w:t>
      </w:r>
    </w:p>
    <w:p w14:paraId="431DFD29" w14:textId="77777777" w:rsidR="00296EC7" w:rsidRPr="00F34606" w:rsidRDefault="00296EC7" w:rsidP="00296EC7">
      <w:pPr>
        <w:rPr>
          <w:sz w:val="16"/>
        </w:rPr>
      </w:pPr>
      <w:r w:rsidRPr="00F34606">
        <w:rPr>
          <w:rStyle w:val="StyleUnderline"/>
        </w:rPr>
        <w:t>One symptom</w:t>
      </w:r>
      <w:r w:rsidRPr="00F34606">
        <w:rPr>
          <w:sz w:val="16"/>
        </w:rPr>
        <w:t xml:space="preserve"> of the crisis of temporality at issue here </w:t>
      </w:r>
      <w:r w:rsidRPr="00F34606">
        <w:rPr>
          <w:rStyle w:val="StyleUnderline"/>
        </w:rPr>
        <w:t xml:space="preserve">is a turn to </w:t>
      </w:r>
      <w:r w:rsidRPr="00F34606">
        <w:rPr>
          <w:rStyle w:val="Emphasis"/>
        </w:rPr>
        <w:t>ontology</w:t>
      </w:r>
      <w:r w:rsidRPr="00F34606">
        <w:rPr>
          <w:sz w:val="16"/>
        </w:rPr>
        <w:t>, which is also a tendency toward the figural. For some strands of critical theory, “</w:t>
      </w:r>
      <w:r w:rsidRPr="00F34606">
        <w:rPr>
          <w:rStyle w:val="StyleUnderline"/>
        </w:rPr>
        <w:t>Blackness</w:t>
      </w:r>
      <w:r w:rsidRPr="00F34606">
        <w:rPr>
          <w:sz w:val="16"/>
        </w:rPr>
        <w:t xml:space="preserve">” </w:t>
      </w:r>
      <w:r w:rsidRPr="00F34606">
        <w:rPr>
          <w:rStyle w:val="StyleUnderline"/>
        </w:rPr>
        <w:t>stands as a figure</w:t>
      </w:r>
      <w:r w:rsidRPr="00F34606">
        <w:rPr>
          <w:sz w:val="16"/>
        </w:rPr>
        <w:t xml:space="preserve"> of some thing that stands </w:t>
      </w:r>
      <w:r w:rsidRPr="00F34606">
        <w:rPr>
          <w:rStyle w:val="Emphasis"/>
        </w:rPr>
        <w:t>outside</w:t>
      </w:r>
      <w:r w:rsidRPr="00F34606">
        <w:rPr>
          <w:rStyle w:val="StyleUnderline"/>
        </w:rPr>
        <w:t xml:space="preserve"> of Western universalisms</w:t>
      </w:r>
      <w:r w:rsidRPr="00F34606">
        <w:rPr>
          <w:sz w:val="16"/>
        </w:rPr>
        <w:t xml:space="preserve">, which are always more specific than they might appear. For some, Blackness also figures as antithesis and therefore critique of the Western categories whose very capaciousness at once depends upon and disavows it. Staged in that way, a certain “Blackness” motivates a critique of systems of thought and social organization historically shaped by or juxtaposed with the formation of Western modernity. Presenting Blackness as a thing rather than a process requires abstracting a whatness (not to say “essence”) from concrete forms of Black life. In other words, Blackness becomes nominal. As such, critical intuition connects irreducibly unique events and practices into an intelligible form, a name, which can then be treated as natural or general. Presenting the generality of the concept as “historical” (meaning only that some past event or conceptual matrix is said to determine the present form of what usually appears as an antinomy) obscures the conceptual labor that (re)produces it. </w:t>
      </w:r>
      <w:r w:rsidRPr="005F12D0">
        <w:rPr>
          <w:rStyle w:val="StyleUnderline"/>
        </w:rPr>
        <w:t>Theories</w:t>
      </w:r>
      <w:r w:rsidRPr="00F34606">
        <w:rPr>
          <w:sz w:val="16"/>
        </w:rPr>
        <w:t xml:space="preserve"> proceeding in this mode, such as Afropessimism, often struggle to articulate a relationship between the singular and the exemplary. Afropessimism </w:t>
      </w:r>
      <w:r w:rsidRPr="00F34606">
        <w:rPr>
          <w:rStyle w:val="Emphasis"/>
        </w:rPr>
        <w:t>abstracts</w:t>
      </w:r>
      <w:r w:rsidRPr="00F34606">
        <w:rPr>
          <w:rStyle w:val="StyleUnderline"/>
        </w:rPr>
        <w:t xml:space="preserve"> Blackness from more general histories of</w:t>
      </w:r>
      <w:r w:rsidRPr="00F34606">
        <w:rPr>
          <w:sz w:val="16"/>
        </w:rPr>
        <w:t xml:space="preserve"> colonial modernity or </w:t>
      </w:r>
      <w:r w:rsidRPr="00F34606">
        <w:rPr>
          <w:rStyle w:val="Emphasis"/>
        </w:rPr>
        <w:t>racial capitalism</w:t>
      </w:r>
      <w:r w:rsidRPr="00F34606">
        <w:rPr>
          <w:rStyle w:val="StyleUnderline"/>
        </w:rPr>
        <w:t xml:space="preserve"> so that it seems to be </w:t>
      </w:r>
      <w:r w:rsidRPr="00F34606">
        <w:rPr>
          <w:rStyle w:val="Emphasis"/>
        </w:rPr>
        <w:t>cause</w:t>
      </w:r>
      <w:r w:rsidRPr="00F34606">
        <w:rPr>
          <w:rStyle w:val="StyleUnderline"/>
        </w:rPr>
        <w:t xml:space="preserve"> rather than </w:t>
      </w:r>
      <w:r w:rsidRPr="00F34606">
        <w:rPr>
          <w:rStyle w:val="Emphasis"/>
        </w:rPr>
        <w:t>effect</w:t>
      </w:r>
      <w:r w:rsidRPr="00F34606">
        <w:rPr>
          <w:sz w:val="16"/>
        </w:rPr>
        <w:t>. Afropessimists’ trenchant critiques of the social order target conceptual logics and theoretical formations that depend on unacknowledged but constitutive exclusions that its authors—linked more by a common way of posing questions than their answers— gather under the sign of “anti-Blackness” (as distinct from “antiBlack racism”).</w:t>
      </w:r>
    </w:p>
    <w:p w14:paraId="7085D4D9" w14:textId="77777777" w:rsidR="00296EC7" w:rsidRPr="00F34606" w:rsidRDefault="00296EC7" w:rsidP="00296EC7">
      <w:pPr>
        <w:rPr>
          <w:sz w:val="16"/>
        </w:rPr>
      </w:pPr>
      <w:r w:rsidRPr="00F34606">
        <w:rPr>
          <w:sz w:val="16"/>
        </w:rPr>
        <w:t xml:space="preserve">Although he expressly rejects the Afropessimist label, Fred </w:t>
      </w:r>
      <w:r w:rsidRPr="00F34606">
        <w:rPr>
          <w:rStyle w:val="StyleUnderline"/>
        </w:rPr>
        <w:t>Moten’s</w:t>
      </w:r>
      <w:r w:rsidRPr="00F34606">
        <w:rPr>
          <w:sz w:val="16"/>
        </w:rPr>
        <w:t xml:space="preserve"> early </w:t>
      </w:r>
      <w:r w:rsidRPr="00F34606">
        <w:rPr>
          <w:rStyle w:val="StyleUnderline"/>
        </w:rPr>
        <w:t>work</w:t>
      </w:r>
      <w:r w:rsidRPr="00F34606">
        <w:rPr>
          <w:sz w:val="16"/>
        </w:rPr>
        <w:t xml:space="preserve"> is instructive for the ways he </w:t>
      </w:r>
      <w:r w:rsidRPr="00F34606">
        <w:rPr>
          <w:rStyle w:val="Emphasis"/>
        </w:rPr>
        <w:t>reframes</w:t>
      </w:r>
      <w:r w:rsidRPr="00F34606">
        <w:rPr>
          <w:rStyle w:val="StyleUnderline"/>
        </w:rPr>
        <w:t xml:space="preserve"> historical struggles as </w:t>
      </w:r>
      <w:r w:rsidRPr="00F34606">
        <w:rPr>
          <w:rStyle w:val="Emphasis"/>
        </w:rPr>
        <w:t>conceptual</w:t>
      </w:r>
      <w:r w:rsidRPr="00F34606">
        <w:rPr>
          <w:sz w:val="16"/>
        </w:rPr>
        <w:t xml:space="preserve">, </w:t>
      </w:r>
      <w:r w:rsidRPr="00F34606">
        <w:rPr>
          <w:rStyle w:val="StyleUnderline"/>
        </w:rPr>
        <w:t xml:space="preserve">even </w:t>
      </w:r>
      <w:r w:rsidRPr="00F34606">
        <w:rPr>
          <w:rStyle w:val="Emphasis"/>
        </w:rPr>
        <w:t>ontological</w:t>
      </w:r>
      <w:r w:rsidRPr="00F34606">
        <w:rPr>
          <w:sz w:val="16"/>
        </w:rPr>
        <w:t xml:space="preserve">, </w:t>
      </w:r>
      <w:r w:rsidRPr="00F34606">
        <w:rPr>
          <w:rStyle w:val="Emphasis"/>
        </w:rPr>
        <w:t>abstracting</w:t>
      </w:r>
      <w:r w:rsidRPr="00F34606">
        <w:rPr>
          <w:rStyle w:val="StyleUnderline"/>
        </w:rPr>
        <w:t xml:space="preserve"> those struggles from specific contexts</w:t>
      </w:r>
      <w:r w:rsidRPr="00F34606">
        <w:rPr>
          <w:sz w:val="16"/>
        </w:rPr>
        <w:t xml:space="preserve">. In the Break (2003) develops Moten’s concept of “objection,” the ongoing processes by which Black people refuse objectification and commodification. Objection can be literal, conceptual, or both. Isolating the moment in Karl Marx’s discussion of commodity fetishism where prosopopoeia endows the commodity with fictive, impossible speech, Moten observes the consequences of Marx’s ignoring enslaved people—commodities who did speak, scream, and otherwise object. Moten’s procedure thus avoids simply opposing Blackness and Western modernity in order to demonstrate the degree to which philosophers often rely on an implicit account of Blackness that they disavow. Few working in Black critical theory have emphasized Black social life more or done so to more bracing effect. Yet </w:t>
      </w:r>
      <w:r w:rsidRPr="00F34606">
        <w:rPr>
          <w:rStyle w:val="Emphasis"/>
        </w:rPr>
        <w:t xml:space="preserve">continually </w:t>
      </w:r>
      <w:r w:rsidRPr="005F12D0">
        <w:rPr>
          <w:rStyle w:val="Emphasis"/>
        </w:rPr>
        <w:t>foregrounding</w:t>
      </w:r>
      <w:r w:rsidRPr="00F34606">
        <w:rPr>
          <w:rStyle w:val="StyleUnderline"/>
        </w:rPr>
        <w:t xml:space="preserve"> the </w:t>
      </w:r>
      <w:r w:rsidRPr="005F12D0">
        <w:rPr>
          <w:rStyle w:val="StyleUnderline"/>
        </w:rPr>
        <w:t>white supremacist logics</w:t>
      </w:r>
      <w:r w:rsidRPr="00F34606">
        <w:rPr>
          <w:rStyle w:val="StyleUnderline"/>
        </w:rPr>
        <w:t xml:space="preserve"> that Blackness subverts can make Blackness seem </w:t>
      </w:r>
      <w:r w:rsidRPr="00F34606">
        <w:rPr>
          <w:rStyle w:val="Emphasis"/>
        </w:rPr>
        <w:t>merely reactive</w:t>
      </w:r>
      <w:r w:rsidRPr="00F34606">
        <w:rPr>
          <w:sz w:val="16"/>
        </w:rPr>
        <w:t xml:space="preserve">. More concerning is it that </w:t>
      </w:r>
      <w:r w:rsidRPr="00B838E4">
        <w:rPr>
          <w:rStyle w:val="StyleUnderline"/>
          <w:highlight w:val="cyan"/>
        </w:rPr>
        <w:t>figuring Blackness as</w:t>
      </w:r>
      <w:r w:rsidRPr="00F34606">
        <w:rPr>
          <w:rStyle w:val="StyleUnderline"/>
        </w:rPr>
        <w:t xml:space="preserve"> a matter of </w:t>
      </w:r>
      <w:r w:rsidRPr="00B838E4">
        <w:rPr>
          <w:rStyle w:val="Emphasis"/>
          <w:highlight w:val="cyan"/>
        </w:rPr>
        <w:t>discursive positioning</w:t>
      </w:r>
      <w:r w:rsidRPr="00B838E4">
        <w:rPr>
          <w:rStyle w:val="StyleUnderline"/>
          <w:highlight w:val="cyan"/>
        </w:rPr>
        <w:t xml:space="preserve"> suggests</w:t>
      </w:r>
      <w:r w:rsidRPr="00F34606">
        <w:rPr>
          <w:rStyle w:val="StyleUnderline"/>
        </w:rPr>
        <w:t xml:space="preserve"> that </w:t>
      </w:r>
      <w:r w:rsidRPr="00B838E4">
        <w:rPr>
          <w:rStyle w:val="StyleUnderline"/>
          <w:highlight w:val="cyan"/>
        </w:rPr>
        <w:t xml:space="preserve">solutions are within </w:t>
      </w:r>
      <w:r w:rsidRPr="00B838E4">
        <w:rPr>
          <w:rStyle w:val="Emphasis"/>
          <w:highlight w:val="cyan"/>
        </w:rPr>
        <w:t>philosophy</w:t>
      </w:r>
      <w:r w:rsidRPr="00F34606">
        <w:rPr>
          <w:sz w:val="16"/>
        </w:rPr>
        <w:t xml:space="preserve">, </w:t>
      </w:r>
      <w:r w:rsidRPr="00B838E4">
        <w:rPr>
          <w:rStyle w:val="StyleUnderline"/>
          <w:highlight w:val="cyan"/>
        </w:rPr>
        <w:t>which</w:t>
      </w:r>
      <w:r w:rsidRPr="00F34606">
        <w:rPr>
          <w:rStyle w:val="StyleUnderline"/>
        </w:rPr>
        <w:t xml:space="preserve"> makes the ultimate effect of objection </w:t>
      </w:r>
      <w:r w:rsidRPr="00F34606">
        <w:rPr>
          <w:rStyle w:val="Emphasis"/>
        </w:rPr>
        <w:t>ambiguous</w:t>
      </w:r>
      <w:r w:rsidRPr="00F34606">
        <w:rPr>
          <w:sz w:val="16"/>
        </w:rPr>
        <w:t xml:space="preserve">. Moreover, as we will see, objection is always present . </w:t>
      </w:r>
    </w:p>
    <w:p w14:paraId="5943898F" w14:textId="77777777" w:rsidR="00296EC7" w:rsidRPr="00F34606" w:rsidRDefault="00296EC7" w:rsidP="00296EC7">
      <w:pPr>
        <w:rPr>
          <w:sz w:val="16"/>
        </w:rPr>
      </w:pPr>
      <w:r w:rsidRPr="00F34606">
        <w:rPr>
          <w:sz w:val="16"/>
        </w:rPr>
        <w:t xml:space="preserve">Both Moten and the Afropessimists take up Hartman’s work, but </w:t>
      </w:r>
      <w:r w:rsidRPr="00F34606">
        <w:rPr>
          <w:rStyle w:val="StyleUnderline"/>
        </w:rPr>
        <w:t>their</w:t>
      </w:r>
      <w:r w:rsidRPr="00F34606">
        <w:rPr>
          <w:sz w:val="16"/>
        </w:rPr>
        <w:t xml:space="preserve"> respective </w:t>
      </w:r>
      <w:r w:rsidRPr="00F34606">
        <w:rPr>
          <w:rStyle w:val="StyleUnderline"/>
        </w:rPr>
        <w:t>ways of navigating the</w:t>
      </w:r>
      <w:r w:rsidRPr="00F34606">
        <w:rPr>
          <w:sz w:val="16"/>
        </w:rPr>
        <w:t xml:space="preserve"> “</w:t>
      </w:r>
      <w:r w:rsidRPr="00F34606">
        <w:rPr>
          <w:rStyle w:val="StyleUnderline"/>
        </w:rPr>
        <w:t>ruins</w:t>
      </w:r>
      <w:r w:rsidRPr="00F34606">
        <w:rPr>
          <w:sz w:val="16"/>
        </w:rPr>
        <w:t xml:space="preserve">” of an older, outward-looking Black Nationalism ultimately </w:t>
      </w:r>
      <w:r w:rsidRPr="00B838E4">
        <w:rPr>
          <w:rStyle w:val="Emphasis"/>
          <w:highlight w:val="cyan"/>
        </w:rPr>
        <w:t>dulls</w:t>
      </w:r>
      <w:r w:rsidRPr="00B838E4">
        <w:rPr>
          <w:rStyle w:val="StyleUnderline"/>
          <w:highlight w:val="cyan"/>
        </w:rPr>
        <w:t xml:space="preserve"> the critical edge</w:t>
      </w:r>
      <w:r w:rsidRPr="00F34606">
        <w:rPr>
          <w:rStyle w:val="StyleUnderline"/>
        </w:rPr>
        <w:t xml:space="preserve"> of their work</w:t>
      </w:r>
      <w:r w:rsidRPr="00F34606">
        <w:rPr>
          <w:sz w:val="16"/>
        </w:rPr>
        <w:t xml:space="preserve">. Where </w:t>
      </w:r>
      <w:r w:rsidRPr="00F34606">
        <w:rPr>
          <w:rStyle w:val="Emphasis"/>
        </w:rPr>
        <w:t>Hartman</w:t>
      </w:r>
      <w:r w:rsidRPr="00F34606">
        <w:rPr>
          <w:rStyle w:val="StyleUnderline"/>
        </w:rPr>
        <w:t xml:space="preserve"> insists on</w:t>
      </w:r>
      <w:r w:rsidRPr="00F34606">
        <w:rPr>
          <w:sz w:val="16"/>
        </w:rPr>
        <w:t xml:space="preserve"> “</w:t>
      </w:r>
      <w:r w:rsidRPr="00F34606">
        <w:rPr>
          <w:rStyle w:val="StyleUnderline"/>
        </w:rPr>
        <w:t>terror of the mundane and the quotidian</w:t>
      </w:r>
      <w:r w:rsidRPr="00F34606">
        <w:rPr>
          <w:sz w:val="16"/>
        </w:rPr>
        <w:t xml:space="preserve"> . . . the diffusion of terror” and violence in places critics generally had not looked—“pleasure, paternalism, and property”—(Scenes 4), </w:t>
      </w:r>
      <w:r w:rsidRPr="00F34606">
        <w:rPr>
          <w:rStyle w:val="Emphasis"/>
        </w:rPr>
        <w:t>Moten</w:t>
      </w:r>
      <w:r w:rsidRPr="00F34606">
        <w:rPr>
          <w:rStyle w:val="StyleUnderline"/>
        </w:rPr>
        <w:t xml:space="preserve"> attunes us to a</w:t>
      </w:r>
      <w:r w:rsidRPr="00F34606">
        <w:rPr>
          <w:sz w:val="16"/>
        </w:rPr>
        <w:t xml:space="preserve"> “</w:t>
      </w:r>
      <w:r w:rsidRPr="00F34606">
        <w:rPr>
          <w:rStyle w:val="StyleUnderline"/>
        </w:rPr>
        <w:t>terrible beauty</w:t>
      </w:r>
      <w:r w:rsidRPr="00F34606">
        <w:rPr>
          <w:sz w:val="16"/>
        </w:rPr>
        <w:t xml:space="preserve">” </w:t>
      </w:r>
      <w:r w:rsidRPr="00F34606">
        <w:rPr>
          <w:rStyle w:val="StyleUnderline"/>
        </w:rPr>
        <w:t>in scenes of subjection that seeds rebellions past and to come</w:t>
      </w:r>
      <w:r w:rsidRPr="00F34606">
        <w:rPr>
          <w:sz w:val="16"/>
        </w:rPr>
        <w:t xml:space="preserve">. </w:t>
      </w:r>
      <w:r w:rsidRPr="00F34606">
        <w:rPr>
          <w:rStyle w:val="StyleUnderline"/>
        </w:rPr>
        <w:t>Black aesthetics thus express</w:t>
      </w:r>
      <w:r w:rsidRPr="00F34606">
        <w:rPr>
          <w:sz w:val="16"/>
        </w:rPr>
        <w:t xml:space="preserve"> an “[e]xhaustive </w:t>
      </w:r>
      <w:r w:rsidRPr="00F34606">
        <w:rPr>
          <w:rStyle w:val="Emphasis"/>
        </w:rPr>
        <w:t>celebration</w:t>
      </w:r>
      <w:r w:rsidRPr="00F34606">
        <w:rPr>
          <w:rStyle w:val="StyleUnderline"/>
        </w:rPr>
        <w:t xml:space="preserve"> of and in and through our</w:t>
      </w:r>
      <w:r w:rsidRPr="00F34606">
        <w:rPr>
          <w:sz w:val="16"/>
        </w:rPr>
        <w:t xml:space="preserve"> [</w:t>
      </w:r>
      <w:r w:rsidRPr="00F34606">
        <w:rPr>
          <w:rStyle w:val="StyleUnderline"/>
        </w:rPr>
        <w:t>Black</w:t>
      </w:r>
      <w:r w:rsidRPr="00F34606">
        <w:rPr>
          <w:sz w:val="16"/>
        </w:rPr>
        <w:t xml:space="preserve">] </w:t>
      </w:r>
      <w:r w:rsidRPr="00F34606">
        <w:rPr>
          <w:rStyle w:val="StyleUnderline"/>
        </w:rPr>
        <w:t>suffering</w:t>
      </w:r>
      <w:r w:rsidRPr="00F34606">
        <w:rPr>
          <w:sz w:val="16"/>
        </w:rPr>
        <w:t xml:space="preserve">” (Black and Blur xiii). Drawing on Cedric Robinson, Moten conceives “the performative essence of blackness” (Black and Blur 16) as fidelity to “the ontological totality, granted by a metaphysical system that had never allowed for property in either the physical, philosophical, temporal, legal, social, or psychic senses” (Robinson 168). The relative absence of temporality as a theme in this work—the relative privilege of mediated performance rather than the performers and their publics—indicates a more general problem in contemporary criticism related to theories of Blackness and Black politics that miss the complexities of those performers and audiences comprise the aesthetic event. </w:t>
      </w:r>
    </w:p>
    <w:p w14:paraId="0F010F30" w14:textId="77777777" w:rsidR="00296EC7" w:rsidRPr="00F34606" w:rsidRDefault="00296EC7" w:rsidP="00296EC7">
      <w:pPr>
        <w:rPr>
          <w:sz w:val="16"/>
        </w:rPr>
      </w:pPr>
      <w:r w:rsidRPr="00F34606">
        <w:rPr>
          <w:sz w:val="16"/>
        </w:rPr>
        <w:t xml:space="preserve">A notion of tradition corresponding to “the ontological totality”—which resonates with earlier Black Nationalist critical procedures—grants a form of </w:t>
      </w:r>
      <w:r w:rsidRPr="00B838E4">
        <w:rPr>
          <w:rStyle w:val="StyleUnderline"/>
          <w:highlight w:val="cyan"/>
        </w:rPr>
        <w:t>aesthetic autonomy</w:t>
      </w:r>
      <w:r w:rsidRPr="00F34606">
        <w:rPr>
          <w:sz w:val="16"/>
        </w:rPr>
        <w:t xml:space="preserve"> that ultimately alienates artworks from communities. The artists, meanwhile, correspond with a community that appears on no map (a fantasy that media such as print, film, and sound recording often invite), and thus this mode of analysis </w:t>
      </w:r>
      <w:r w:rsidRPr="00B838E4">
        <w:rPr>
          <w:rStyle w:val="Emphasis"/>
          <w:highlight w:val="cyan"/>
        </w:rPr>
        <w:t>need not concern itself</w:t>
      </w:r>
      <w:r w:rsidRPr="00B838E4">
        <w:rPr>
          <w:rStyle w:val="StyleUnderline"/>
          <w:highlight w:val="cyan"/>
        </w:rPr>
        <w:t xml:space="preserve"> with historical transformations</w:t>
      </w:r>
      <w:r w:rsidRPr="00F34606">
        <w:rPr>
          <w:sz w:val="16"/>
        </w:rPr>
        <w:t xml:space="preserve"> of those communities. </w:t>
      </w:r>
      <w:r w:rsidRPr="00F34606">
        <w:rPr>
          <w:rStyle w:val="Emphasis"/>
        </w:rPr>
        <w:t>Ironing out historical differences</w:t>
      </w:r>
      <w:r w:rsidRPr="00F34606">
        <w:rPr>
          <w:sz w:val="16"/>
        </w:rPr>
        <w:t xml:space="preserve">, his work </w:t>
      </w:r>
      <w:r w:rsidRPr="00F34606">
        <w:rPr>
          <w:rStyle w:val="StyleUnderline"/>
        </w:rPr>
        <w:t xml:space="preserve">leaves the impression that Black aesthetics develop according to an </w:t>
      </w:r>
      <w:r w:rsidRPr="00F34606">
        <w:rPr>
          <w:rStyle w:val="Emphasis"/>
        </w:rPr>
        <w:t>atemporal logic</w:t>
      </w:r>
      <w:r w:rsidRPr="00F34606">
        <w:rPr>
          <w:rStyle w:val="StyleUnderline"/>
        </w:rPr>
        <w:t xml:space="preserve"> that allows discrete moments</w:t>
      </w:r>
      <w:r w:rsidRPr="00F34606">
        <w:rPr>
          <w:sz w:val="16"/>
        </w:rPr>
        <w:t>—a representation of Aunt Hester in Frederick Douglass’ 1845 Narrative and Hartman’s Scenes of Subjection (1997) and a Marvin Gaye recording from 1976—</w:t>
      </w:r>
      <w:r w:rsidRPr="00F34606">
        <w:rPr>
          <w:rStyle w:val="StyleUnderline"/>
        </w:rPr>
        <w:t>to appear both simultaneous with one another and unmediated</w:t>
      </w:r>
      <w:r w:rsidRPr="00F34606">
        <w:rPr>
          <w:sz w:val="16"/>
        </w:rPr>
        <w:t xml:space="preserve">.3 Moten’s refusal to draw lines between historical periods, genres, and mediums enables such startling connections—what he might term the ante-historical aspects of Blackness. The drawback is </w:t>
      </w:r>
      <w:r w:rsidRPr="00DA6BD7">
        <w:rPr>
          <w:sz w:val="16"/>
        </w:rPr>
        <w:t xml:space="preserve">that </w:t>
      </w:r>
      <w:r w:rsidRPr="00B838E4">
        <w:rPr>
          <w:rStyle w:val="StyleUnderline"/>
          <w:highlight w:val="cyan"/>
        </w:rPr>
        <w:t xml:space="preserve">it becomes </w:t>
      </w:r>
      <w:r w:rsidRPr="00B838E4">
        <w:rPr>
          <w:rStyle w:val="Emphasis"/>
          <w:highlight w:val="cyan"/>
        </w:rPr>
        <w:t>difficult</w:t>
      </w:r>
      <w:r w:rsidRPr="00F34606">
        <w:rPr>
          <w:rStyle w:val="StyleUnderline"/>
        </w:rPr>
        <w:t xml:space="preserve"> within such an analysis</w:t>
      </w:r>
      <w:r w:rsidRPr="00F34606">
        <w:rPr>
          <w:sz w:val="16"/>
        </w:rPr>
        <w:t>—</w:t>
      </w:r>
      <w:r w:rsidRPr="00F34606">
        <w:rPr>
          <w:rStyle w:val="StyleUnderline"/>
        </w:rPr>
        <w:t xml:space="preserve">perhaps </w:t>
      </w:r>
      <w:r w:rsidRPr="00B838E4">
        <w:rPr>
          <w:rStyle w:val="StyleUnderline"/>
          <w:highlight w:val="cyan"/>
        </w:rPr>
        <w:t xml:space="preserve">even </w:t>
      </w:r>
      <w:r w:rsidRPr="00B838E4">
        <w:rPr>
          <w:rStyle w:val="Emphasis"/>
          <w:highlight w:val="cyan"/>
        </w:rPr>
        <w:t>beside the point</w:t>
      </w:r>
      <w:r w:rsidRPr="00F34606">
        <w:rPr>
          <w:sz w:val="16"/>
        </w:rPr>
        <w:t>—</w:t>
      </w:r>
      <w:r w:rsidRPr="00B838E4">
        <w:rPr>
          <w:rStyle w:val="StyleUnderline"/>
          <w:highlight w:val="cyan"/>
        </w:rPr>
        <w:t xml:space="preserve">to inquire about </w:t>
      </w:r>
      <w:r w:rsidRPr="00B838E4">
        <w:rPr>
          <w:rStyle w:val="Emphasis"/>
          <w:highlight w:val="cyan"/>
        </w:rPr>
        <w:t>specific</w:t>
      </w:r>
      <w:r w:rsidRPr="00DA6BD7">
        <w:rPr>
          <w:rStyle w:val="Emphasis"/>
        </w:rPr>
        <w:t xml:space="preserve"> historical </w:t>
      </w:r>
      <w:r w:rsidRPr="00B838E4">
        <w:rPr>
          <w:rStyle w:val="Emphasis"/>
          <w:highlight w:val="cyan"/>
        </w:rPr>
        <w:t>processes</w:t>
      </w:r>
      <w:r w:rsidRPr="00F34606">
        <w:rPr>
          <w:sz w:val="16"/>
        </w:rPr>
        <w:t xml:space="preserve">, </w:t>
      </w:r>
      <w:r w:rsidRPr="00F34606">
        <w:rPr>
          <w:rStyle w:val="StyleUnderline"/>
        </w:rPr>
        <w:t>the networks</w:t>
      </w:r>
      <w:r w:rsidRPr="00F34606">
        <w:rPr>
          <w:sz w:val="16"/>
        </w:rPr>
        <w:t xml:space="preserve"> of performance and publication </w:t>
      </w:r>
      <w:r w:rsidRPr="00B838E4">
        <w:rPr>
          <w:rStyle w:val="StyleUnderline"/>
          <w:highlight w:val="cyan"/>
        </w:rPr>
        <w:t xml:space="preserve">that </w:t>
      </w:r>
      <w:r w:rsidRPr="00B838E4">
        <w:rPr>
          <w:rStyle w:val="Emphasis"/>
          <w:highlight w:val="cyan"/>
        </w:rPr>
        <w:t>materially reproduce</w:t>
      </w:r>
      <w:r w:rsidRPr="00F34606">
        <w:rPr>
          <w:rStyle w:val="StyleUnderline"/>
        </w:rPr>
        <w:t xml:space="preserve"> both </w:t>
      </w:r>
      <w:r w:rsidRPr="00B838E4">
        <w:rPr>
          <w:rStyle w:val="StyleUnderline"/>
          <w:highlight w:val="cyan"/>
        </w:rPr>
        <w:t>Black aesthetics</w:t>
      </w:r>
      <w:r w:rsidRPr="00F34606">
        <w:rPr>
          <w:rStyle w:val="StyleUnderline"/>
        </w:rPr>
        <w:t xml:space="preserve"> and counterpublics</w:t>
      </w:r>
      <w:r w:rsidRPr="00F34606">
        <w:rPr>
          <w:sz w:val="16"/>
        </w:rPr>
        <w:t xml:space="preserve">. Rather, to make a very small distinction, his sensibility is deeply historical, even as his analysis proceeds by way of astonishing montages of moments and details whose connections are forged in and through his critical practice. </w:t>
      </w:r>
    </w:p>
    <w:p w14:paraId="36B06EEB" w14:textId="77777777" w:rsidR="00296EC7" w:rsidRPr="00F34606" w:rsidRDefault="00296EC7" w:rsidP="00296EC7">
      <w:pPr>
        <w:rPr>
          <w:sz w:val="16"/>
        </w:rPr>
      </w:pPr>
      <w:r w:rsidRPr="00F34606">
        <w:rPr>
          <w:sz w:val="16"/>
        </w:rPr>
        <w:t xml:space="preserve">One notes that Moten’s engagement with aesthetic objects, framed by Black feminist thought and Derridean deconstruction, tends to serve a larger critique of Western phenomenology. </w:t>
      </w:r>
      <w:r w:rsidRPr="00F34606">
        <w:rPr>
          <w:rStyle w:val="StyleUnderline"/>
        </w:rPr>
        <w:t xml:space="preserve">Black </w:t>
      </w:r>
      <w:r w:rsidRPr="00B838E4">
        <w:rPr>
          <w:rStyle w:val="Emphasis"/>
          <w:highlight w:val="cyan"/>
        </w:rPr>
        <w:t>texts</w:t>
      </w:r>
      <w:r w:rsidRPr="00F34606">
        <w:rPr>
          <w:sz w:val="16"/>
        </w:rPr>
        <w:t xml:space="preserve">, </w:t>
      </w:r>
      <w:r w:rsidRPr="00F34606">
        <w:rPr>
          <w:rStyle w:val="StyleUnderline"/>
        </w:rPr>
        <w:t xml:space="preserve">functionally identical </w:t>
      </w:r>
      <w:r w:rsidRPr="00B838E4">
        <w:rPr>
          <w:rStyle w:val="StyleUnderline"/>
          <w:highlight w:val="cyan"/>
        </w:rPr>
        <w:t>with</w:t>
      </w:r>
      <w:r w:rsidRPr="00F34606">
        <w:rPr>
          <w:rStyle w:val="StyleUnderline"/>
        </w:rPr>
        <w:t xml:space="preserve"> Black </w:t>
      </w:r>
      <w:r w:rsidRPr="00B838E4">
        <w:rPr>
          <w:rStyle w:val="Emphasis"/>
          <w:highlight w:val="cyan"/>
        </w:rPr>
        <w:t>performances</w:t>
      </w:r>
      <w:r w:rsidRPr="00F34606">
        <w:rPr>
          <w:sz w:val="16"/>
        </w:rPr>
        <w:t xml:space="preserve">, </w:t>
      </w:r>
      <w:r w:rsidRPr="00B838E4">
        <w:rPr>
          <w:rStyle w:val="StyleUnderline"/>
          <w:highlight w:val="cyan"/>
        </w:rPr>
        <w:t>become</w:t>
      </w:r>
      <w:r w:rsidRPr="00F34606">
        <w:rPr>
          <w:rStyle w:val="StyleUnderline"/>
        </w:rPr>
        <w:t xml:space="preserve"> iterations of </w:t>
      </w:r>
      <w:r w:rsidRPr="00B838E4">
        <w:rPr>
          <w:rStyle w:val="StyleUnderline"/>
          <w:highlight w:val="cyan"/>
        </w:rPr>
        <w:t xml:space="preserve">an </w:t>
      </w:r>
      <w:r w:rsidRPr="00B838E4">
        <w:rPr>
          <w:rStyle w:val="Emphasis"/>
          <w:highlight w:val="cyan"/>
        </w:rPr>
        <w:t>underlying Blackness</w:t>
      </w:r>
      <w:r w:rsidRPr="00F34606">
        <w:rPr>
          <w:sz w:val="16"/>
        </w:rPr>
        <w:t xml:space="preserve">, discussed above, which they imperfectly embody. </w:t>
      </w:r>
      <w:r w:rsidRPr="00F34606">
        <w:rPr>
          <w:rStyle w:val="StyleUnderline"/>
        </w:rPr>
        <w:t xml:space="preserve">That framework allows for a notion of tradition that </w:t>
      </w:r>
      <w:r w:rsidRPr="00DA6BD7">
        <w:rPr>
          <w:rStyle w:val="Emphasis"/>
        </w:rPr>
        <w:t>unites disparate performances</w:t>
      </w:r>
      <w:r w:rsidRPr="00F34606">
        <w:rPr>
          <w:sz w:val="16"/>
        </w:rPr>
        <w:t>, textual and otherwise, across time. His claim that “</w:t>
      </w:r>
      <w:r w:rsidRPr="00F34606">
        <w:rPr>
          <w:rStyle w:val="StyleUnderline"/>
        </w:rPr>
        <w:t>[c]elebration</w:t>
      </w:r>
      <w:r w:rsidRPr="00F34606">
        <w:rPr>
          <w:sz w:val="16"/>
        </w:rPr>
        <w:t xml:space="preserve"> is the essence of black thought, the animation of black operations, which are, in the first instance, our undercommon, underground, submarine sociality” </w:t>
      </w:r>
      <w:r w:rsidRPr="00F34606">
        <w:rPr>
          <w:rStyle w:val="StyleUnderline"/>
        </w:rPr>
        <w:t>leaves us at</w:t>
      </w:r>
      <w:r w:rsidRPr="00F34606">
        <w:rPr>
          <w:sz w:val="16"/>
        </w:rPr>
        <w:t xml:space="preserve"> something of </w:t>
      </w:r>
      <w:r w:rsidRPr="00F34606">
        <w:rPr>
          <w:rStyle w:val="StyleUnderline"/>
        </w:rPr>
        <w:t xml:space="preserve">an </w:t>
      </w:r>
      <w:r w:rsidRPr="00DA6BD7">
        <w:rPr>
          <w:rStyle w:val="Emphasis"/>
        </w:rPr>
        <w:t>impasse</w:t>
      </w:r>
      <w:r w:rsidRPr="00F34606">
        <w:rPr>
          <w:rStyle w:val="StyleUnderline"/>
        </w:rPr>
        <w:t xml:space="preserve"> when our project is to move between Blackness and Black people</w:t>
      </w:r>
      <w:r w:rsidRPr="00F34606">
        <w:rPr>
          <w:sz w:val="16"/>
        </w:rPr>
        <w:t xml:space="preserve">, </w:t>
      </w:r>
      <w:r w:rsidRPr="00F34606">
        <w:rPr>
          <w:rStyle w:val="StyleUnderline"/>
        </w:rPr>
        <w:t>Black life and Black lives</w:t>
      </w:r>
      <w:r w:rsidRPr="00F34606">
        <w:rPr>
          <w:sz w:val="16"/>
        </w:rPr>
        <w:t xml:space="preserve"> (Machine 197, my italics). These are roughly analogous to the relationship between poetry and poems, music and songs. </w:t>
      </w:r>
    </w:p>
    <w:p w14:paraId="299BF5FA" w14:textId="77777777" w:rsidR="00296EC7" w:rsidRPr="00F34606" w:rsidRDefault="00296EC7" w:rsidP="00296EC7">
      <w:pPr>
        <w:rPr>
          <w:sz w:val="16"/>
        </w:rPr>
      </w:pPr>
      <w:r w:rsidRPr="00F34606">
        <w:rPr>
          <w:sz w:val="16"/>
        </w:rPr>
        <w:t xml:space="preserve">The strangely out-of-time aspect of his approach to aesthetics also informs Moten’s articulation of Blackness. In the opening pages of his pathbreaking In the Break, Moten defines Blackness in three ways: it is “the extended movement of a specific upheaval, an ongoing irruption that anarranges [sic] every line”; “a strain that pressures the assumption of the equivalence of personhood and subjectivity”; and “always a disruptive surprise moving in the rich nonfullness of every term it modifies” (1, 255n1). Movement, upheaval, irruption, disruption, surprise—Blackness apparently acts of its own volition. As Moten has subsequently written, there are important distinctions between Blackness and (individual) Black people: to “say that Blackness is intrinsically experimental is not the same thing as to say that Black folk are intrinsically experimental” (“Forum” 130). </w:t>
      </w:r>
      <w:r w:rsidRPr="0012408F">
        <w:rPr>
          <w:rStyle w:val="Emphasis"/>
          <w:highlight w:val="cyan"/>
        </w:rPr>
        <w:t>Moten’s</w:t>
      </w:r>
      <w:r w:rsidRPr="00F34606">
        <w:rPr>
          <w:sz w:val="16"/>
        </w:rPr>
        <w:t xml:space="preserve"> textual </w:t>
      </w:r>
      <w:r w:rsidRPr="0012408F">
        <w:rPr>
          <w:rStyle w:val="StyleUnderline"/>
          <w:highlight w:val="cyan"/>
        </w:rPr>
        <w:t>metaphors are</w:t>
      </w:r>
      <w:r w:rsidRPr="00F34606">
        <w:rPr>
          <w:sz w:val="16"/>
        </w:rPr>
        <w:t xml:space="preserve"> therefore </w:t>
      </w:r>
      <w:r w:rsidRPr="0012408F">
        <w:rPr>
          <w:rStyle w:val="StyleUnderline"/>
          <w:highlight w:val="cyan"/>
        </w:rPr>
        <w:t>symptomatic of the degree to which Blackness</w:t>
      </w:r>
      <w:r w:rsidRPr="00F34606">
        <w:rPr>
          <w:sz w:val="16"/>
        </w:rPr>
        <w:t xml:space="preserve"> for him </w:t>
      </w:r>
      <w:r w:rsidRPr="0012408F">
        <w:rPr>
          <w:rStyle w:val="StyleUnderline"/>
          <w:highlight w:val="cyan"/>
        </w:rPr>
        <w:t xml:space="preserve">is </w:t>
      </w:r>
      <w:r w:rsidRPr="0012408F">
        <w:rPr>
          <w:rStyle w:val="Emphasis"/>
          <w:highlight w:val="cyan"/>
        </w:rPr>
        <w:t>abstracted</w:t>
      </w:r>
      <w:r w:rsidRPr="0012408F">
        <w:rPr>
          <w:rStyle w:val="StyleUnderline"/>
          <w:highlight w:val="cyan"/>
        </w:rPr>
        <w:t xml:space="preserve"> </w:t>
      </w:r>
      <w:r w:rsidRPr="00B838E4">
        <w:rPr>
          <w:rStyle w:val="StyleUnderline"/>
          <w:highlight w:val="cyan"/>
        </w:rPr>
        <w:t>from</w:t>
      </w:r>
      <w:r w:rsidRPr="00F34606">
        <w:rPr>
          <w:rStyle w:val="StyleUnderline"/>
        </w:rPr>
        <w:t xml:space="preserve"> the </w:t>
      </w:r>
      <w:r w:rsidRPr="00DA6BD7">
        <w:rPr>
          <w:rStyle w:val="Emphasis"/>
        </w:rPr>
        <w:t>quotidian</w:t>
      </w:r>
      <w:r w:rsidRPr="00F34606">
        <w:rPr>
          <w:rStyle w:val="StyleUnderline"/>
        </w:rPr>
        <w:t xml:space="preserve"> and </w:t>
      </w:r>
      <w:r w:rsidRPr="00B838E4">
        <w:rPr>
          <w:rStyle w:val="Emphasis"/>
          <w:highlight w:val="cyan"/>
        </w:rPr>
        <w:t>historical contingencies</w:t>
      </w:r>
      <w:r w:rsidRPr="00F34606">
        <w:rPr>
          <w:rStyle w:val="StyleUnderline"/>
        </w:rPr>
        <w:t xml:space="preserve"> of social life</w:t>
      </w:r>
      <w:r w:rsidRPr="00F34606">
        <w:rPr>
          <w:sz w:val="16"/>
        </w:rPr>
        <w:t xml:space="preserve">. Akin to Derridean differance , Blackness differs/defers meaning, prevents conceptual closure, inhabits those fields of thought from which it seems excluded. The misfit—indeed, the indistinction—between the general and the specific makes Blackness nominal. Moten elevates </w:t>
      </w:r>
      <w:r w:rsidRPr="00F34606">
        <w:rPr>
          <w:rStyle w:val="StyleUnderline"/>
        </w:rPr>
        <w:t>the idea that Black performance</w:t>
      </w:r>
      <w:r w:rsidRPr="00F34606">
        <w:rPr>
          <w:sz w:val="16"/>
        </w:rPr>
        <w:t xml:space="preserve">, rooted in colonial slavery, </w:t>
      </w:r>
      <w:r w:rsidRPr="00F34606">
        <w:rPr>
          <w:rStyle w:val="StyleUnderline"/>
        </w:rPr>
        <w:t xml:space="preserve">carries </w:t>
      </w:r>
      <w:r w:rsidRPr="00DA6BD7">
        <w:rPr>
          <w:rStyle w:val="Emphasis"/>
        </w:rPr>
        <w:t>secret meanings</w:t>
      </w:r>
      <w:r w:rsidRPr="00F34606">
        <w:rPr>
          <w:rStyle w:val="StyleUnderline"/>
        </w:rPr>
        <w:t xml:space="preserve"> opaque to the white disciplinary gaze</w:t>
      </w:r>
      <w:r w:rsidRPr="00F34606">
        <w:rPr>
          <w:sz w:val="16"/>
        </w:rPr>
        <w:t xml:space="preserve"> to the place of the West’s selfreproduction as self-identical and modern. Doing so </w:t>
      </w:r>
      <w:r w:rsidRPr="00F34606">
        <w:rPr>
          <w:rStyle w:val="StyleUnderline"/>
        </w:rPr>
        <w:t xml:space="preserve">makes Blackness a </w:t>
      </w:r>
      <w:r w:rsidRPr="00DA6BD7">
        <w:rPr>
          <w:rStyle w:val="Emphasis"/>
        </w:rPr>
        <w:t>proxy</w:t>
      </w:r>
      <w:r w:rsidRPr="00F34606">
        <w:rPr>
          <w:rStyle w:val="StyleUnderline"/>
        </w:rPr>
        <w:t xml:space="preserve"> for philosophical problems</w:t>
      </w:r>
      <w:r w:rsidRPr="00F34606">
        <w:rPr>
          <w:sz w:val="16"/>
        </w:rPr>
        <w:t xml:space="preserve">, which in turn confers on it a curious form of autonomy: every potential example is true; plus, the heuristic value of any example is already subsumed by the concept’s generality. </w:t>
      </w:r>
      <w:r w:rsidRPr="00F34606">
        <w:rPr>
          <w:rStyle w:val="StyleUnderline"/>
        </w:rPr>
        <w:t>From within this theoretical frame</w:t>
      </w:r>
      <w:r w:rsidRPr="00F34606">
        <w:rPr>
          <w:sz w:val="16"/>
        </w:rPr>
        <w:t xml:space="preserve">, </w:t>
      </w:r>
      <w:r w:rsidRPr="00F34606">
        <w:rPr>
          <w:rStyle w:val="StyleUnderline"/>
        </w:rPr>
        <w:t xml:space="preserve">it is </w:t>
      </w:r>
      <w:r w:rsidRPr="00DA6BD7">
        <w:rPr>
          <w:rStyle w:val="Emphasis"/>
        </w:rPr>
        <w:t>difficult</w:t>
      </w:r>
      <w:r w:rsidRPr="00F34606">
        <w:rPr>
          <w:rStyle w:val="StyleUnderline"/>
        </w:rPr>
        <w:t xml:space="preserve"> to see how Blackness can be </w:t>
      </w:r>
      <w:r w:rsidRPr="00DA6BD7">
        <w:rPr>
          <w:rStyle w:val="Emphasis"/>
        </w:rPr>
        <w:t>anything other</w:t>
      </w:r>
      <w:r w:rsidRPr="00F34606">
        <w:rPr>
          <w:rStyle w:val="StyleUnderline"/>
        </w:rPr>
        <w:t xml:space="preserve"> than a </w:t>
      </w:r>
      <w:r w:rsidRPr="00DA6BD7">
        <w:rPr>
          <w:rStyle w:val="Emphasis"/>
        </w:rPr>
        <w:t>position</w:t>
      </w:r>
      <w:r w:rsidRPr="00F34606">
        <w:rPr>
          <w:rStyle w:val="StyleUnderline"/>
        </w:rPr>
        <w:t xml:space="preserve"> in discourse</w:t>
      </w:r>
      <w:r w:rsidRPr="00F34606">
        <w:rPr>
          <w:sz w:val="16"/>
        </w:rPr>
        <w:t>.</w:t>
      </w:r>
      <w:r>
        <w:rPr>
          <w:sz w:val="16"/>
        </w:rPr>
        <w:t xml:space="preserve"> </w:t>
      </w:r>
    </w:p>
    <w:p w14:paraId="5F385208" w14:textId="77777777" w:rsidR="00296EC7" w:rsidRPr="000C1A1C" w:rsidRDefault="00296EC7" w:rsidP="00296EC7"/>
    <w:p w14:paraId="0EAFF16C" w14:textId="77777777" w:rsidR="00296EC7" w:rsidRDefault="00296EC7" w:rsidP="00296EC7">
      <w:pPr>
        <w:pStyle w:val="Heading3"/>
      </w:pPr>
      <w:r>
        <w:t>1NC---Hartman</w:t>
      </w:r>
    </w:p>
    <w:p w14:paraId="0ECD8106" w14:textId="77777777" w:rsidR="00296EC7" w:rsidRPr="00AB5576" w:rsidRDefault="00296EC7" w:rsidP="00296EC7">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7CDB6CE9" w14:textId="77777777" w:rsidR="00296EC7" w:rsidRDefault="00296EC7" w:rsidP="00296EC7">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08EE2D85" w14:textId="77777777" w:rsidR="00296EC7" w:rsidRPr="00AB5576" w:rsidRDefault="00296EC7" w:rsidP="00296EC7">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3454F8FF" w14:textId="77777777" w:rsidR="00296EC7" w:rsidRPr="00AB5576" w:rsidRDefault="00296EC7" w:rsidP="00296EC7">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3AE11286" w14:textId="77777777" w:rsidR="00296EC7" w:rsidRPr="00AB5576" w:rsidRDefault="00296EC7" w:rsidP="00296EC7">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679067E2" w14:textId="77777777" w:rsidR="00296EC7" w:rsidRPr="00AB5576" w:rsidRDefault="00296EC7" w:rsidP="00296EC7">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29EE34B3" w14:textId="77777777" w:rsidR="00296EC7" w:rsidRPr="00AB5576" w:rsidRDefault="00296EC7" w:rsidP="00296EC7">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32688A93" w14:textId="77777777" w:rsidR="00296EC7" w:rsidRPr="00777552" w:rsidRDefault="00296EC7" w:rsidP="00296EC7">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6F98F12E" w14:textId="77777777" w:rsidR="00296EC7" w:rsidRPr="00592CA1" w:rsidRDefault="00296EC7" w:rsidP="00296EC7"/>
    <w:p w14:paraId="5969725D" w14:textId="77777777" w:rsidR="00296EC7" w:rsidRPr="004F7DD7" w:rsidRDefault="00296EC7" w:rsidP="00296EC7"/>
    <w:p w14:paraId="3D552EFB" w14:textId="77777777" w:rsidR="00296EC7" w:rsidRDefault="00296EC7" w:rsidP="00296EC7">
      <w:pPr>
        <w:pStyle w:val="Heading3"/>
      </w:pPr>
      <w:r>
        <w:t>1NC---Labor Debates Good</w:t>
      </w:r>
    </w:p>
    <w:p w14:paraId="07F81AD2" w14:textId="77777777" w:rsidR="00296EC7" w:rsidRDefault="00296EC7" w:rsidP="00296EC7">
      <w:pPr>
        <w:pStyle w:val="Heading4"/>
      </w:pPr>
      <w:r>
        <w:t xml:space="preserve">Collective Bargaining </w:t>
      </w:r>
      <w:r w:rsidRPr="002C48AD">
        <w:rPr>
          <w:u w:val="single"/>
        </w:rPr>
        <w:t>policy</w:t>
      </w:r>
      <w:r>
        <w:t xml:space="preserve"> debates are </w:t>
      </w:r>
      <w:r w:rsidRPr="002C48AD">
        <w:rPr>
          <w:u w:val="single"/>
        </w:rPr>
        <w:t>inevitable</w:t>
      </w:r>
      <w:r>
        <w:rPr>
          <w:u w:val="single"/>
        </w:rPr>
        <w:t xml:space="preserve"> </w:t>
      </w:r>
      <w:r>
        <w:t xml:space="preserve">but low-quality; refusing to partake in debate at all </w:t>
      </w:r>
      <w:r w:rsidRPr="002C48AD">
        <w:rPr>
          <w:u w:val="single"/>
        </w:rPr>
        <w:t>cedes</w:t>
      </w:r>
      <w:r>
        <w:t xml:space="preserve"> political discourse to the </w:t>
      </w:r>
      <w:r w:rsidRPr="002C48AD">
        <w:rPr>
          <w:u w:val="single"/>
        </w:rPr>
        <w:t>far-right</w:t>
      </w:r>
      <w:r>
        <w:t xml:space="preserve">. </w:t>
      </w:r>
    </w:p>
    <w:p w14:paraId="54299047" w14:textId="77777777" w:rsidR="00296EC7" w:rsidRPr="00FF7D23" w:rsidRDefault="00296EC7" w:rsidP="00296EC7">
      <w:r w:rsidRPr="00FF7D23">
        <w:rPr>
          <w:rStyle w:val="Style13ptBold"/>
        </w:rPr>
        <w:t>Lewin</w:t>
      </w:r>
      <w:r w:rsidRPr="00AA4101">
        <w:rPr>
          <w:rStyle w:val="Style13ptBold"/>
        </w:rPr>
        <w:t xml:space="preserve"> ’12</w:t>
      </w:r>
      <w:r>
        <w:t xml:space="preserve"> [David</w:t>
      </w:r>
      <w:r w:rsidRPr="00FF7D23">
        <w:t xml:space="preserve">, </w:t>
      </w:r>
      <w:r>
        <w:t xml:space="preserve">Jeffery </w:t>
      </w:r>
      <w:r w:rsidRPr="00FF7D23">
        <w:t xml:space="preserve">Keefe, </w:t>
      </w:r>
      <w:r>
        <w:t>and Thomas</w:t>
      </w:r>
      <w:r w:rsidRPr="00FF7D23">
        <w:t xml:space="preserve"> Kochan</w:t>
      </w:r>
      <w:r>
        <w:t xml:space="preserve">; September; </w:t>
      </w:r>
      <w:r w:rsidRPr="00AA4101">
        <w:t>Professor in the UCLA Anderson School of Management</w:t>
      </w:r>
      <w:r>
        <w:t xml:space="preserve">; </w:t>
      </w:r>
      <w:r w:rsidRPr="00AA4101">
        <w:t>Associate Professor in the Rutgers University School of Management and Labor Relations</w:t>
      </w:r>
      <w:r>
        <w:t xml:space="preserve">; </w:t>
      </w:r>
      <w:r w:rsidRPr="00AA4101">
        <w:t>Professor in the Sloan School of Management at MIT</w:t>
      </w:r>
      <w:r>
        <w:t>;</w:t>
      </w:r>
      <w:r w:rsidRPr="00FF7D23">
        <w:t xml:space="preserve"> </w:t>
      </w:r>
      <w:r>
        <w:t>“</w:t>
      </w:r>
      <w:r w:rsidRPr="00FF7D23">
        <w:t>The New Great Debate about Unionism and Collective Bargaining in U.S. State and Local Governments</w:t>
      </w:r>
      <w:r>
        <w:t>”,</w:t>
      </w:r>
      <w:r w:rsidRPr="00FF7D23">
        <w:t xml:space="preserve"> </w:t>
      </w:r>
      <w:r w:rsidRPr="00FF7D23">
        <w:rPr>
          <w:i/>
          <w:iCs/>
        </w:rPr>
        <w:t>ILR Review</w:t>
      </w:r>
      <w:r w:rsidRPr="00FF7D23">
        <w:t xml:space="preserve">, </w:t>
      </w:r>
      <w:r w:rsidRPr="00FF7D23">
        <w:rPr>
          <w:i/>
          <w:iCs/>
        </w:rPr>
        <w:t>65</w:t>
      </w:r>
      <w:r w:rsidRPr="00FF7D23">
        <w:t xml:space="preserve">(4), 749-778. </w:t>
      </w:r>
      <w:r w:rsidRPr="00145F6C">
        <w:t>https://doi.org/10.1177/001979391206500401</w:t>
      </w:r>
      <w:r>
        <w:t>]</w:t>
      </w:r>
    </w:p>
    <w:p w14:paraId="5990D127" w14:textId="77777777" w:rsidR="00296EC7" w:rsidRDefault="00296EC7" w:rsidP="00296EC7">
      <w:pPr>
        <w:rPr>
          <w:sz w:val="16"/>
        </w:rPr>
      </w:pPr>
      <w:r w:rsidRPr="00145F6C">
        <w:rPr>
          <w:rStyle w:val="StyleUnderline"/>
          <w:highlight w:val="cyan"/>
        </w:rPr>
        <w:t>The</w:t>
      </w:r>
      <w:r w:rsidRPr="004E153C">
        <w:rPr>
          <w:sz w:val="16"/>
        </w:rPr>
        <w:t xml:space="preserve"> </w:t>
      </w:r>
      <w:r w:rsidRPr="00145F6C">
        <w:rPr>
          <w:rStyle w:val="Emphasis"/>
          <w:highlight w:val="cyan"/>
        </w:rPr>
        <w:t>U</w:t>
      </w:r>
      <w:r w:rsidRPr="004E153C">
        <w:rPr>
          <w:sz w:val="16"/>
        </w:rPr>
        <w:t xml:space="preserve">nited </w:t>
      </w:r>
      <w:r w:rsidRPr="00145F6C">
        <w:rPr>
          <w:rStyle w:val="Emphasis"/>
          <w:highlight w:val="cyan"/>
        </w:rPr>
        <w:t>S</w:t>
      </w:r>
      <w:r w:rsidRPr="004E153C">
        <w:rPr>
          <w:sz w:val="16"/>
        </w:rPr>
        <w:t xml:space="preserve">tates </w:t>
      </w:r>
      <w:r w:rsidRPr="00145F6C">
        <w:rPr>
          <w:rStyle w:val="StyleUnderline"/>
          <w:highlight w:val="cyan"/>
        </w:rPr>
        <w:t>is in the throes of the most intense</w:t>
      </w:r>
      <w:r w:rsidRPr="004E153C">
        <w:rPr>
          <w:sz w:val="16"/>
        </w:rPr>
        <w:t xml:space="preserve">, widespread public </w:t>
      </w:r>
      <w:r w:rsidRPr="00145F6C">
        <w:rPr>
          <w:rStyle w:val="Emphasis"/>
          <w:highlight w:val="cyan"/>
        </w:rPr>
        <w:t>policy debate</w:t>
      </w:r>
      <w:r w:rsidRPr="004E153C">
        <w:rPr>
          <w:sz w:val="16"/>
        </w:rPr>
        <w:t xml:space="preserve"> </w:t>
      </w:r>
      <w:r w:rsidRPr="00145F6C">
        <w:rPr>
          <w:rStyle w:val="StyleUnderline"/>
          <w:highlight w:val="cyan"/>
        </w:rPr>
        <w:t>about</w:t>
      </w:r>
      <w:r w:rsidRPr="004E153C">
        <w:rPr>
          <w:sz w:val="16"/>
        </w:rPr>
        <w:t xml:space="preserve"> state and local government employee unionism and </w:t>
      </w:r>
      <w:r w:rsidRPr="00145F6C">
        <w:rPr>
          <w:rStyle w:val="Emphasis"/>
          <w:highlight w:val="cyan"/>
        </w:rPr>
        <w:t>collective bargaining</w:t>
      </w:r>
      <w:r w:rsidRPr="004E153C">
        <w:rPr>
          <w:sz w:val="16"/>
        </w:rPr>
        <w:t xml:space="preserve"> </w:t>
      </w:r>
      <w:r w:rsidRPr="00145F6C">
        <w:rPr>
          <w:rStyle w:val="StyleUnderline"/>
          <w:highlight w:val="cyan"/>
        </w:rPr>
        <w:t>since</w:t>
      </w:r>
      <w:r w:rsidRPr="004E153C">
        <w:rPr>
          <w:sz w:val="16"/>
        </w:rPr>
        <w:t xml:space="preserve"> the enactment more than a </w:t>
      </w:r>
      <w:r w:rsidRPr="00145F6C">
        <w:rPr>
          <w:rStyle w:val="StyleUnderline"/>
          <w:highlight w:val="cyan"/>
        </w:rPr>
        <w:t>half-century ago</w:t>
      </w:r>
      <w:r w:rsidRPr="004E153C">
        <w:rPr>
          <w:sz w:val="16"/>
        </w:rPr>
        <w:t xml:space="preserve"> of the initial state laws authorizing such unionism and bargaining. Like then, much of the current political debate has occurred in the absence of empirical evidence about how collective bargaining actually functions or the results it generates. That was understandable in the 1960s because there was little if any record to draw on from state and local government unionism and bargaining. Hence, much theoretical speculation occurred about how private sector collective bargaining practices would work if transferred to the public sector generally and state and local government in particular. It is less defensible now, when there is a half-century of experience and empirical evidence about how public and private sector collective bargaining affect outcomes at the core of the contemporary policy debate. Our purpose here is to summarize the critical arguments in debate then and now and draw on evidence from state and local government bargaining as well as private sector bargaining as it bears on this debate. </w:t>
      </w:r>
      <w:r w:rsidRPr="00145F6C">
        <w:rPr>
          <w:rStyle w:val="StyleUnderline"/>
          <w:highlight w:val="cyan"/>
        </w:rPr>
        <w:t>We</w:t>
      </w:r>
      <w:r w:rsidRPr="004E153C">
        <w:rPr>
          <w:sz w:val="16"/>
        </w:rPr>
        <w:t xml:space="preserve"> then </w:t>
      </w:r>
      <w:r w:rsidRPr="00145F6C">
        <w:rPr>
          <w:rStyle w:val="StyleUnderline"/>
          <w:highlight w:val="cyan"/>
        </w:rPr>
        <w:t xml:space="preserve">call for a </w:t>
      </w:r>
      <w:r w:rsidRPr="00145F6C">
        <w:rPr>
          <w:rStyle w:val="Emphasis"/>
          <w:highlight w:val="cyan"/>
        </w:rPr>
        <w:t>new generation</w:t>
      </w:r>
      <w:r w:rsidRPr="00145F6C">
        <w:rPr>
          <w:rStyle w:val="StyleUnderline"/>
          <w:highlight w:val="cyan"/>
        </w:rPr>
        <w:t xml:space="preserve"> of </w:t>
      </w:r>
      <w:r w:rsidRPr="00145F6C">
        <w:rPr>
          <w:rStyle w:val="Emphasis"/>
          <w:highlight w:val="cyan"/>
        </w:rPr>
        <w:t>empirical research</w:t>
      </w:r>
      <w:r w:rsidRPr="00145F6C">
        <w:rPr>
          <w:rStyle w:val="StyleUnderline"/>
          <w:highlight w:val="cyan"/>
        </w:rPr>
        <w:t xml:space="preserve"> that can assist in </w:t>
      </w:r>
      <w:r w:rsidRPr="00145F6C">
        <w:rPr>
          <w:rStyle w:val="Emphasis"/>
          <w:highlight w:val="cyan"/>
        </w:rPr>
        <w:t>evaluating</w:t>
      </w:r>
      <w:r w:rsidRPr="00145F6C">
        <w:rPr>
          <w:rStyle w:val="StyleUnderline"/>
          <w:highlight w:val="cyan"/>
        </w:rPr>
        <w:t xml:space="preserve"> the </w:t>
      </w:r>
      <w:r w:rsidRPr="00145F6C">
        <w:rPr>
          <w:rStyle w:val="Emphasis"/>
          <w:highlight w:val="cyan"/>
        </w:rPr>
        <w:t>policy options</w:t>
      </w:r>
      <w:r w:rsidRPr="004E153C">
        <w:rPr>
          <w:sz w:val="16"/>
        </w:rPr>
        <w:t xml:space="preserve"> </w:t>
      </w:r>
      <w:r w:rsidRPr="00145F6C">
        <w:rPr>
          <w:rStyle w:val="StyleUnderline"/>
          <w:highlight w:val="cyan"/>
        </w:rPr>
        <w:t>currently in play</w:t>
      </w:r>
      <w:r w:rsidRPr="004E153C">
        <w:rPr>
          <w:sz w:val="16"/>
        </w:rPr>
        <w:t xml:space="preserve">, research </w:t>
      </w:r>
      <w:r w:rsidRPr="00145F6C">
        <w:rPr>
          <w:rStyle w:val="Emphasis"/>
          <w:highlight w:val="cyan"/>
        </w:rPr>
        <w:t>similar</w:t>
      </w:r>
      <w:r w:rsidRPr="00145F6C">
        <w:rPr>
          <w:rStyle w:val="StyleUnderline"/>
          <w:highlight w:val="cyan"/>
        </w:rPr>
        <w:t xml:space="preserve"> to the </w:t>
      </w:r>
      <w:r w:rsidRPr="00145F6C">
        <w:rPr>
          <w:rStyle w:val="Emphasis"/>
          <w:highlight w:val="cyan"/>
        </w:rPr>
        <w:t>efforts</w:t>
      </w:r>
      <w:r w:rsidRPr="00145F6C">
        <w:rPr>
          <w:rStyle w:val="StyleUnderline"/>
          <w:highlight w:val="cyan"/>
        </w:rPr>
        <w:t xml:space="preserve"> that followed the </w:t>
      </w:r>
      <w:r w:rsidRPr="00145F6C">
        <w:rPr>
          <w:rStyle w:val="Emphasis"/>
          <w:highlight w:val="cyan"/>
        </w:rPr>
        <w:t>passage</w:t>
      </w:r>
      <w:r w:rsidRPr="00145F6C">
        <w:rPr>
          <w:rStyle w:val="StyleUnderline"/>
          <w:highlight w:val="cyan"/>
        </w:rPr>
        <w:t xml:space="preserve"> of the </w:t>
      </w:r>
      <w:r w:rsidRPr="00145F6C">
        <w:rPr>
          <w:rStyle w:val="Emphasis"/>
          <w:highlight w:val="cyan"/>
        </w:rPr>
        <w:t>first generation</w:t>
      </w:r>
      <w:r w:rsidRPr="00145F6C">
        <w:rPr>
          <w:rStyle w:val="StyleUnderline"/>
          <w:highlight w:val="cyan"/>
        </w:rPr>
        <w:t xml:space="preserve"> of </w:t>
      </w:r>
      <w:r w:rsidRPr="004E153C">
        <w:rPr>
          <w:rStyle w:val="StyleUnderline"/>
        </w:rPr>
        <w:t xml:space="preserve">state and </w:t>
      </w:r>
      <w:r w:rsidRPr="00145F6C">
        <w:rPr>
          <w:rStyle w:val="Emphasis"/>
          <w:highlight w:val="cyan"/>
        </w:rPr>
        <w:t>local</w:t>
      </w:r>
      <w:r w:rsidRPr="00145F6C">
        <w:rPr>
          <w:rStyle w:val="StyleUnderline"/>
          <w:highlight w:val="cyan"/>
        </w:rPr>
        <w:t xml:space="preserve"> </w:t>
      </w:r>
      <w:r w:rsidRPr="004E153C">
        <w:rPr>
          <w:rStyle w:val="StyleUnderline"/>
        </w:rPr>
        <w:t xml:space="preserve">government unionism and </w:t>
      </w:r>
      <w:r w:rsidRPr="00145F6C">
        <w:rPr>
          <w:rStyle w:val="StyleUnderline"/>
          <w:highlight w:val="cyan"/>
        </w:rPr>
        <w:t>bargaining laws</w:t>
      </w:r>
      <w:r w:rsidRPr="004E153C">
        <w:rPr>
          <w:sz w:val="16"/>
        </w:rPr>
        <w:t>.</w:t>
      </w:r>
    </w:p>
    <w:p w14:paraId="23B4AB72" w14:textId="77777777" w:rsidR="00296EC7" w:rsidRPr="00482FA7" w:rsidRDefault="00296EC7" w:rsidP="00296EC7">
      <w:pPr>
        <w:rPr>
          <w:sz w:val="14"/>
          <w:szCs w:val="14"/>
        </w:rPr>
      </w:pPr>
      <w:r w:rsidRPr="00482FA7">
        <w:rPr>
          <w:sz w:val="14"/>
          <w:szCs w:val="14"/>
        </w:rPr>
        <w:t xml:space="preserve">Conceptual and Policy Debate: Then and Now </w:t>
      </w:r>
    </w:p>
    <w:p w14:paraId="65220BEE" w14:textId="77777777" w:rsidR="00296EC7" w:rsidRPr="00E926C9" w:rsidRDefault="00296EC7" w:rsidP="00296EC7">
      <w:pPr>
        <w:rPr>
          <w:sz w:val="16"/>
        </w:rPr>
      </w:pPr>
      <w:r w:rsidRPr="00E926C9">
        <w:rPr>
          <w:sz w:val="16"/>
        </w:rPr>
        <w:t xml:space="preserve">The debate that emerged </w:t>
      </w:r>
      <w:r w:rsidRPr="00145F6C">
        <w:rPr>
          <w:rStyle w:val="StyleUnderline"/>
          <w:highlight w:val="cyan"/>
        </w:rPr>
        <w:t>in</w:t>
      </w:r>
      <w:r w:rsidRPr="00E926C9">
        <w:rPr>
          <w:sz w:val="16"/>
        </w:rPr>
        <w:t xml:space="preserve"> </w:t>
      </w:r>
      <w:r w:rsidRPr="00145F6C">
        <w:rPr>
          <w:rStyle w:val="StyleUnderline"/>
          <w:highlight w:val="cyan"/>
        </w:rPr>
        <w:t xml:space="preserve">the </w:t>
      </w:r>
      <w:r w:rsidRPr="00482FA7">
        <w:rPr>
          <w:rStyle w:val="StyleUnderline"/>
        </w:rPr>
        <w:t>19</w:t>
      </w:r>
      <w:r w:rsidRPr="00145F6C">
        <w:rPr>
          <w:rStyle w:val="Emphasis"/>
          <w:highlight w:val="cyan"/>
        </w:rPr>
        <w:t>60s</w:t>
      </w:r>
      <w:r w:rsidRPr="00E926C9">
        <w:rPr>
          <w:sz w:val="16"/>
        </w:rPr>
        <w:t xml:space="preserve"> was spurred by calls from elected officials, citizens, and scholars for federal and state-level actions to provide public sector employees with legal rights to unionize and engage in collective bargaining. The underlying rationale for these calls was equity-based, that is, a widespread belief that public employees should no longer be deprived of unionism and bargaining rights of the type that had been exercised by private sector employees since the mid-1930s. Wisconsin passed the first state-level public sector collective bargaining statute in 1959; in 1962 President Kennedy signed Executive Order 10988, which provided bargaining rights on a limited scope of issues for federal employees; and between 1960 and 1975, more than two-thirds of the states enacted similar laws to cover various occupational groups in state and local government. Union membership among public sector employees nationwide expanded in tandem with these laws (partly as a result and partly as a cause of these legislative actions), from less than 10% then to approximately 36% today.</w:t>
      </w:r>
    </w:p>
    <w:p w14:paraId="6630894B" w14:textId="77777777" w:rsidR="00296EC7" w:rsidRPr="00E926C9" w:rsidRDefault="00296EC7" w:rsidP="00296EC7">
      <w:pPr>
        <w:rPr>
          <w:sz w:val="16"/>
        </w:rPr>
      </w:pPr>
      <w:r w:rsidRPr="00E926C9">
        <w:rPr>
          <w:sz w:val="16"/>
        </w:rPr>
        <w:t xml:space="preserve">During this early legislative activity and growth of public sector unions and </w:t>
      </w:r>
      <w:r w:rsidRPr="00145F6C">
        <w:rPr>
          <w:rStyle w:val="Emphasis"/>
          <w:highlight w:val="cyan"/>
        </w:rPr>
        <w:t>collective bargaining</w:t>
      </w:r>
      <w:r w:rsidRPr="00E926C9">
        <w:rPr>
          <w:sz w:val="16"/>
        </w:rPr>
        <w:t>, the opposition to this trend raised three theoretical arguments against it. The first argument was that the demand for public sector workers was inelastic because public employers could not shut down or move operations. Therefore, public sector unions would exploit this source of power, and wages (or total compensation) would inevitably be pushed up beyond that available to private sector workers (Marshall 1920). The second argument was based on a political theory that collective bargaining was incompatible with democratic government because it gave public employee unions special access to influence decisions of elected leaders, some of whom these unions helped put in office through their electoral support (Downs 1957; Wellington and Winter 1971).1 This too would result in excessively higher wages and other outcomes that would harm the public interest. The third argument reflected specific concerns about how collective bargaining worked in the private sector, with the threat of a strike regarded as the primary force for motivating negotiated agreements in that sector. Strikes by public sector employees, however, would not only inappropriately challenge democratic government but they could disrupt the flow of essential services and thereby threaten public health and safety (Taylor 1967). Yet the alternatives to strikes—mediation, fact-finding, arbitration or bargaining without some final resolution mechanism—would risk overdependence on third parties in shaping the process and outcomes of bargaining (Wirtz 1963; Northrup 1966).</w:t>
      </w:r>
    </w:p>
    <w:p w14:paraId="6F0FE84C" w14:textId="77777777" w:rsidR="00296EC7" w:rsidRPr="00E926C9" w:rsidRDefault="00296EC7" w:rsidP="00296EC7">
      <w:pPr>
        <w:rPr>
          <w:sz w:val="16"/>
        </w:rPr>
      </w:pPr>
      <w:r w:rsidRPr="00E926C9">
        <w:rPr>
          <w:sz w:val="16"/>
        </w:rPr>
        <w:t xml:space="preserve">Given that there was little if any empirical evidence to assess these arguments and </w:t>
      </w:r>
      <w:r w:rsidRPr="00145F6C">
        <w:rPr>
          <w:rStyle w:val="StyleUnderline"/>
          <w:highlight w:val="cyan"/>
        </w:rPr>
        <w:t>issues</w:t>
      </w:r>
      <w:r w:rsidRPr="00E926C9">
        <w:rPr>
          <w:sz w:val="16"/>
        </w:rPr>
        <w:t xml:space="preserve">, they </w:t>
      </w:r>
      <w:r w:rsidRPr="00145F6C">
        <w:rPr>
          <w:rStyle w:val="StyleUnderline"/>
          <w:highlight w:val="cyan"/>
        </w:rPr>
        <w:t xml:space="preserve">were </w:t>
      </w:r>
      <w:r w:rsidRPr="00145F6C">
        <w:rPr>
          <w:rStyle w:val="Emphasis"/>
          <w:highlight w:val="cyan"/>
        </w:rPr>
        <w:t>debated</w:t>
      </w:r>
      <w:r w:rsidRPr="00145F6C">
        <w:rPr>
          <w:rStyle w:val="StyleUnderline"/>
          <w:highlight w:val="cyan"/>
        </w:rPr>
        <w:t xml:space="preserve"> largely on</w:t>
      </w:r>
      <w:r w:rsidRPr="00E926C9">
        <w:rPr>
          <w:sz w:val="16"/>
        </w:rPr>
        <w:t xml:space="preserve"> </w:t>
      </w:r>
      <w:r w:rsidRPr="00AC77B6">
        <w:rPr>
          <w:rStyle w:val="StyleUnderline"/>
        </w:rPr>
        <w:t>theoretical</w:t>
      </w:r>
      <w:r w:rsidRPr="00E926C9">
        <w:rPr>
          <w:sz w:val="16"/>
        </w:rPr>
        <w:t xml:space="preserve">, </w:t>
      </w:r>
      <w:r w:rsidRPr="00145F6C">
        <w:rPr>
          <w:rStyle w:val="Emphasis"/>
          <w:highlight w:val="cyan"/>
        </w:rPr>
        <w:t>ideological</w:t>
      </w:r>
      <w:r w:rsidRPr="00E926C9">
        <w:rPr>
          <w:sz w:val="16"/>
        </w:rPr>
        <w:t xml:space="preserve">, </w:t>
      </w:r>
      <w:r w:rsidRPr="00AC77B6">
        <w:rPr>
          <w:rStyle w:val="StyleUnderline"/>
        </w:rPr>
        <w:t xml:space="preserve">and </w:t>
      </w:r>
      <w:r w:rsidRPr="00145F6C">
        <w:rPr>
          <w:rStyle w:val="Emphasis"/>
          <w:highlight w:val="cyan"/>
        </w:rPr>
        <w:t>partisan</w:t>
      </w:r>
      <w:r w:rsidRPr="00E926C9">
        <w:rPr>
          <w:sz w:val="16"/>
        </w:rPr>
        <w:t xml:space="preserve"> </w:t>
      </w:r>
      <w:r w:rsidRPr="00145F6C">
        <w:rPr>
          <w:rStyle w:val="Emphasis"/>
          <w:highlight w:val="cyan"/>
        </w:rPr>
        <w:t>grounds</w:t>
      </w:r>
      <w:r w:rsidRPr="00E926C9">
        <w:rPr>
          <w:sz w:val="16"/>
        </w:rPr>
        <w:t xml:space="preserve"> (Lewin 1973). </w:t>
      </w:r>
      <w:r w:rsidRPr="00145F6C">
        <w:rPr>
          <w:highlight w:val="cyan"/>
          <w:u w:val="single"/>
        </w:rPr>
        <w:t>The result was</w:t>
      </w:r>
      <w:r w:rsidRPr="00E926C9">
        <w:rPr>
          <w:sz w:val="16"/>
        </w:rPr>
        <w:t xml:space="preserve"> a pattern of political outcomes in which states with relatively high levels of private sector union density, traditions of enacting progressive reforms in other areas of public policy, and high and rising per capita incomes were especially likely to enact public sector bargaining laws (Kochan 1973). </w:t>
      </w:r>
      <w:r w:rsidRPr="00145F6C">
        <w:rPr>
          <w:highlight w:val="cyan"/>
          <w:u w:val="single"/>
        </w:rPr>
        <w:t xml:space="preserve">The </w:t>
      </w:r>
      <w:r w:rsidRPr="00145F6C">
        <w:rPr>
          <w:rStyle w:val="Emphasis"/>
          <w:sz w:val="32"/>
          <w:szCs w:val="32"/>
          <w:highlight w:val="cyan"/>
        </w:rPr>
        <w:t>more specific technical</w:t>
      </w:r>
      <w:r w:rsidRPr="00145F6C">
        <w:rPr>
          <w:highlight w:val="cyan"/>
          <w:u w:val="single"/>
        </w:rPr>
        <w:t xml:space="preserve"> </w:t>
      </w:r>
      <w:r w:rsidRPr="00145F6C">
        <w:rPr>
          <w:rStyle w:val="Emphasis"/>
          <w:sz w:val="32"/>
          <w:szCs w:val="32"/>
          <w:highlight w:val="cyan"/>
        </w:rPr>
        <w:t>debates</w:t>
      </w:r>
      <w:r w:rsidRPr="00E926C9">
        <w:rPr>
          <w:sz w:val="16"/>
        </w:rPr>
        <w:t xml:space="preserve"> over the right to strike </w:t>
      </w:r>
      <w:r w:rsidRPr="00145F6C">
        <w:rPr>
          <w:highlight w:val="cyan"/>
          <w:u w:val="single"/>
        </w:rPr>
        <w:t xml:space="preserve">were </w:t>
      </w:r>
      <w:r w:rsidRPr="00E926C9">
        <w:rPr>
          <w:u w:val="single"/>
        </w:rPr>
        <w:t xml:space="preserve">largely </w:t>
      </w:r>
      <w:r w:rsidRPr="00145F6C">
        <w:rPr>
          <w:rStyle w:val="Emphasis"/>
          <w:highlight w:val="cyan"/>
        </w:rPr>
        <w:t>resolved</w:t>
      </w:r>
      <w:r w:rsidRPr="00E926C9">
        <w:rPr>
          <w:sz w:val="16"/>
        </w:rPr>
        <w:t xml:space="preserve"> </w:t>
      </w:r>
      <w:r w:rsidRPr="00145F6C">
        <w:rPr>
          <w:highlight w:val="cyan"/>
          <w:u w:val="single"/>
        </w:rPr>
        <w:t xml:space="preserve">through recommendations of </w:t>
      </w:r>
      <w:r w:rsidRPr="00145F6C">
        <w:rPr>
          <w:rStyle w:val="Emphasis"/>
          <w:highlight w:val="cyan"/>
        </w:rPr>
        <w:t>advisory commissions</w:t>
      </w:r>
      <w:r w:rsidRPr="00E926C9">
        <w:rPr>
          <w:sz w:val="16"/>
        </w:rPr>
        <w:t xml:space="preserve"> composed of scholars and professionals with considerable experience in private sector bargaining. While several states allowed strikes for nonessential services, </w:t>
      </w:r>
      <w:r w:rsidRPr="00145F6C">
        <w:rPr>
          <w:rStyle w:val="StyleUnderline"/>
          <w:highlight w:val="cyan"/>
        </w:rPr>
        <w:t xml:space="preserve">the </w:t>
      </w:r>
      <w:r w:rsidRPr="00145F6C">
        <w:rPr>
          <w:rStyle w:val="Emphasis"/>
          <w:highlight w:val="cyan"/>
        </w:rPr>
        <w:t>dominant</w:t>
      </w:r>
      <w:r w:rsidRPr="00145F6C">
        <w:rPr>
          <w:rStyle w:val="StyleUnderline"/>
          <w:highlight w:val="cyan"/>
        </w:rPr>
        <w:t xml:space="preserve"> </w:t>
      </w:r>
      <w:r w:rsidRPr="00E926C9">
        <w:rPr>
          <w:rStyle w:val="StyleUnderline"/>
        </w:rPr>
        <w:t xml:space="preserve">initial </w:t>
      </w:r>
      <w:r w:rsidRPr="00145F6C">
        <w:rPr>
          <w:rStyle w:val="StyleUnderline"/>
          <w:highlight w:val="cyan"/>
        </w:rPr>
        <w:t xml:space="preserve">pattern was to </w:t>
      </w:r>
      <w:r w:rsidRPr="00145F6C">
        <w:rPr>
          <w:rStyle w:val="Emphasis"/>
          <w:highlight w:val="cyan"/>
        </w:rPr>
        <w:t>outlaw strikes</w:t>
      </w:r>
      <w:r w:rsidRPr="00E926C9">
        <w:rPr>
          <w:sz w:val="16"/>
        </w:rPr>
        <w:t xml:space="preserve"> and provide various substitute dispute resolution processes, such as mediation and fact-finding. In subsequent years, a number of these statutes were amended to provide for the arbitration of public sector bargaining disputes, mainly in essential services such as police and fire. Some states also adopted or extended arbitration to cover teachers, nurses, and other local government employees.</w:t>
      </w:r>
    </w:p>
    <w:p w14:paraId="504F9495" w14:textId="77777777" w:rsidR="00296EC7" w:rsidRPr="00E926C9" w:rsidRDefault="00296EC7" w:rsidP="00296EC7">
      <w:pPr>
        <w:rPr>
          <w:sz w:val="14"/>
          <w:szCs w:val="14"/>
        </w:rPr>
      </w:pPr>
      <w:r w:rsidRPr="00E926C9">
        <w:rPr>
          <w:sz w:val="14"/>
          <w:szCs w:val="14"/>
        </w:rPr>
        <w:t>These legal and institutional innovations spurred a generation of new empirical research evaluating the effects of collective bargaining and dispute resolution on decision-making processes and outcomes, especially fiscal and operational outcomes, of state and local governments. We review the results of this work in the empirical section of this article.</w:t>
      </w:r>
    </w:p>
    <w:p w14:paraId="18040467" w14:textId="77777777" w:rsidR="00296EC7" w:rsidRPr="00C21B15" w:rsidRDefault="00296EC7" w:rsidP="00296EC7">
      <w:pPr>
        <w:rPr>
          <w:sz w:val="16"/>
        </w:rPr>
      </w:pPr>
      <w:r w:rsidRPr="00C21B15">
        <w:rPr>
          <w:sz w:val="16"/>
        </w:rPr>
        <w:t xml:space="preserve">The proximate triggers of </w:t>
      </w:r>
      <w:r w:rsidRPr="00145F6C">
        <w:rPr>
          <w:rStyle w:val="StyleUnderline"/>
          <w:highlight w:val="cyan"/>
        </w:rPr>
        <w:t xml:space="preserve">the </w:t>
      </w:r>
      <w:r w:rsidRPr="00145F6C">
        <w:rPr>
          <w:rStyle w:val="Emphasis"/>
          <w:highlight w:val="cyan"/>
        </w:rPr>
        <w:t>current debate</w:t>
      </w:r>
      <w:r w:rsidRPr="00C21B15">
        <w:rPr>
          <w:sz w:val="16"/>
        </w:rPr>
        <w:t xml:space="preserve"> </w:t>
      </w:r>
      <w:r w:rsidRPr="00145F6C">
        <w:rPr>
          <w:rStyle w:val="Emphasis"/>
          <w:highlight w:val="cyan"/>
        </w:rPr>
        <w:t>once again</w:t>
      </w:r>
      <w:r w:rsidRPr="00C21B15">
        <w:rPr>
          <w:sz w:val="16"/>
        </w:rPr>
        <w:t xml:space="preserve"> </w:t>
      </w:r>
      <w:r w:rsidRPr="00145F6C">
        <w:rPr>
          <w:rStyle w:val="StyleUnderline"/>
          <w:highlight w:val="cyan"/>
        </w:rPr>
        <w:t>reflect</w:t>
      </w:r>
      <w:r w:rsidRPr="00C21B15">
        <w:rPr>
          <w:sz w:val="16"/>
        </w:rPr>
        <w:t xml:space="preserve"> a mixture of economic and </w:t>
      </w:r>
      <w:r w:rsidRPr="00145F6C">
        <w:rPr>
          <w:rStyle w:val="Emphasis"/>
          <w:highlight w:val="cyan"/>
        </w:rPr>
        <w:t>political forces</w:t>
      </w:r>
      <w:r w:rsidRPr="00C21B15">
        <w:rPr>
          <w:sz w:val="16"/>
        </w:rPr>
        <w:t xml:space="preserve">. The economic trigger was the fiscal crisis that state and local governments have been experiencing since 2008 as the effects of the Great Recession began to impact these governments’ budgets. The debate largely centers on the extent to which public employee unions have contributed to this crisis through excessive pay and benefits they may have negotiated for their members. The proximate political trigger was </w:t>
      </w:r>
      <w:r w:rsidRPr="00145F6C">
        <w:rPr>
          <w:rStyle w:val="StyleUnderline"/>
          <w:highlight w:val="cyan"/>
        </w:rPr>
        <w:t>the election of</w:t>
      </w:r>
      <w:r w:rsidRPr="00C21B15">
        <w:rPr>
          <w:sz w:val="16"/>
        </w:rPr>
        <w:t xml:space="preserve"> a new group of </w:t>
      </w:r>
      <w:r w:rsidRPr="00145F6C">
        <w:rPr>
          <w:rStyle w:val="Emphasis"/>
          <w:highlight w:val="cyan"/>
        </w:rPr>
        <w:t>Republican governors</w:t>
      </w:r>
      <w:r w:rsidRPr="00C21B15">
        <w:rPr>
          <w:sz w:val="16"/>
        </w:rPr>
        <w:t xml:space="preserve"> </w:t>
      </w:r>
      <w:r w:rsidRPr="00145F6C">
        <w:rPr>
          <w:rStyle w:val="StyleUnderline"/>
          <w:highlight w:val="cyan"/>
        </w:rPr>
        <w:t>who pressed for</w:t>
      </w:r>
      <w:r w:rsidRPr="00C21B15">
        <w:rPr>
          <w:sz w:val="16"/>
        </w:rPr>
        <w:t xml:space="preserve"> legislative </w:t>
      </w:r>
      <w:r w:rsidRPr="00145F6C">
        <w:rPr>
          <w:rStyle w:val="StyleUnderline"/>
          <w:highlight w:val="cyan"/>
        </w:rPr>
        <w:t>reforms that</w:t>
      </w:r>
      <w:r w:rsidRPr="00C21B15">
        <w:rPr>
          <w:sz w:val="16"/>
        </w:rPr>
        <w:t xml:space="preserve"> </w:t>
      </w:r>
      <w:r w:rsidRPr="00145F6C">
        <w:rPr>
          <w:rStyle w:val="StyleUnderline"/>
          <w:highlight w:val="cyan"/>
        </w:rPr>
        <w:t>would</w:t>
      </w:r>
      <w:r w:rsidRPr="00C21B15">
        <w:rPr>
          <w:sz w:val="16"/>
        </w:rPr>
        <w:t xml:space="preserve"> either </w:t>
      </w:r>
      <w:r w:rsidRPr="00145F6C">
        <w:rPr>
          <w:rStyle w:val="Emphasis"/>
          <w:highlight w:val="cyan"/>
        </w:rPr>
        <w:t>eliminate</w:t>
      </w:r>
      <w:r w:rsidRPr="00C21B15">
        <w:rPr>
          <w:sz w:val="16"/>
        </w:rPr>
        <w:t xml:space="preserve"> or </w:t>
      </w:r>
      <w:r w:rsidRPr="00E926C9">
        <w:rPr>
          <w:rStyle w:val="StyleUnderline"/>
        </w:rPr>
        <w:t>drastically limit</w:t>
      </w:r>
      <w:r w:rsidRPr="00C21B15">
        <w:rPr>
          <w:sz w:val="16"/>
        </w:rPr>
        <w:t xml:space="preserve"> </w:t>
      </w:r>
      <w:r w:rsidRPr="00145F6C">
        <w:rPr>
          <w:rStyle w:val="Emphasis"/>
          <w:highlight w:val="cyan"/>
        </w:rPr>
        <w:t>collective bargaining</w:t>
      </w:r>
      <w:r w:rsidRPr="00C21B15">
        <w:rPr>
          <w:sz w:val="16"/>
        </w:rPr>
        <w:t xml:space="preserve"> for state and local government employees in their respective jurisdictions and thereby significantly reduce the power of public employee unions. Substantial evidence of this position is provided in speeches by Governor </w:t>
      </w:r>
      <w:r w:rsidRPr="00C21B15">
        <w:rPr>
          <w:rStyle w:val="Emphasis"/>
        </w:rPr>
        <w:t>Chris Christie</w:t>
      </w:r>
      <w:r w:rsidRPr="00C21B15">
        <w:rPr>
          <w:sz w:val="16"/>
        </w:rPr>
        <w:t xml:space="preserve"> of New Jersey, Governor Mitch Daniels of Indiana, former governor Tim Pawlenty of Minnesota, and former governor </w:t>
      </w:r>
      <w:r w:rsidRPr="00C21B15">
        <w:rPr>
          <w:rStyle w:val="Emphasis"/>
        </w:rPr>
        <w:t>Mitt Romney</w:t>
      </w:r>
      <w:r w:rsidRPr="00C21B15">
        <w:rPr>
          <w:sz w:val="16"/>
        </w:rPr>
        <w:t xml:space="preserve"> of Massachusetts, as well as in an op-ed written by Governor </w:t>
      </w:r>
      <w:r w:rsidRPr="00C21B15">
        <w:rPr>
          <w:rStyle w:val="Emphasis"/>
        </w:rPr>
        <w:t>Scott Walker</w:t>
      </w:r>
      <w:r w:rsidRPr="00C21B15">
        <w:rPr>
          <w:sz w:val="16"/>
        </w:rPr>
        <w:t xml:space="preserve"> of Wisconsin and in Michigan Governor Rick Snyder’s report on the financial health of Michigan.2</w:t>
      </w:r>
    </w:p>
    <w:p w14:paraId="6D29A8F3" w14:textId="77777777" w:rsidR="00296EC7" w:rsidRPr="00C21B15" w:rsidRDefault="00296EC7" w:rsidP="00296EC7">
      <w:pPr>
        <w:rPr>
          <w:sz w:val="16"/>
        </w:rPr>
      </w:pPr>
      <w:r w:rsidRPr="00C21B15">
        <w:rPr>
          <w:sz w:val="16"/>
          <w:szCs w:val="14"/>
        </w:rPr>
        <w:t>As Lewin (2012) has shown, approximately 20 U.S. state legislatures have recently enacted or amended laws reducing the retirement (pension) benefits of state and local government employees, and about a dozen state legislatures have enacted or amended laws reducing health care benefits or increasing the cost of health care for state and local government employees. In this regard, the governors and legislatures were somewhat but not entirely out in front of citizens and voters. Various public opinion polls indicate that substantial proportions of such citizens and voters perceive public employees to be overpaid, especially in terms of retirement and health care benefits.3 Concrete manifestations of these voter perceptions were recently demonstrated by citizens in San Jose and San Diego, California, who voted in favor of ballot measures calling for cutbacks in pension benefits for employees—current and new employees—of these municipal governments.4 Just as it had served as an early adopter of public sector bargaining, the state of Wisconsin became the early new-era battleground for taking away public employee bargaining rights, which had been granted and sustained for more than a half-century.</w:t>
      </w:r>
      <w:r w:rsidRPr="00C21B15">
        <w:rPr>
          <w:sz w:val="16"/>
        </w:rPr>
        <w:t xml:space="preserve"> Unfortunately, once again </w:t>
      </w:r>
      <w:r w:rsidRPr="00C21B15">
        <w:rPr>
          <w:rStyle w:val="StyleUnderline"/>
        </w:rPr>
        <w:t>the political battles that led to scaling back</w:t>
      </w:r>
      <w:r w:rsidRPr="00C21B15">
        <w:rPr>
          <w:sz w:val="16"/>
        </w:rPr>
        <w:t xml:space="preserve"> public employee </w:t>
      </w:r>
      <w:r w:rsidRPr="00C21B15">
        <w:rPr>
          <w:rStyle w:val="StyleUnderline"/>
        </w:rPr>
        <w:t>bargaining rights</w:t>
      </w:r>
      <w:r w:rsidRPr="00C21B15">
        <w:rPr>
          <w:sz w:val="16"/>
        </w:rPr>
        <w:t xml:space="preserve"> </w:t>
      </w:r>
      <w:r w:rsidRPr="00C21B15">
        <w:rPr>
          <w:rStyle w:val="StyleUnderline"/>
        </w:rPr>
        <w:t xml:space="preserve">were </w:t>
      </w:r>
      <w:r w:rsidRPr="00D032ED">
        <w:rPr>
          <w:rStyle w:val="StyleUnderline"/>
        </w:rPr>
        <w:t xml:space="preserve">largely </w:t>
      </w:r>
      <w:r w:rsidRPr="00145F6C">
        <w:rPr>
          <w:rStyle w:val="Emphasis"/>
          <w:highlight w:val="cyan"/>
        </w:rPr>
        <w:t>driven</w:t>
      </w:r>
      <w:r w:rsidRPr="00145F6C">
        <w:rPr>
          <w:rStyle w:val="StyleUnderline"/>
          <w:highlight w:val="cyan"/>
        </w:rPr>
        <w:t xml:space="preserve"> by </w:t>
      </w:r>
      <w:r w:rsidRPr="00145F6C">
        <w:rPr>
          <w:rStyle w:val="Emphasis"/>
          <w:highlight w:val="cyan"/>
        </w:rPr>
        <w:t>ideology</w:t>
      </w:r>
      <w:r w:rsidRPr="00C21B15">
        <w:rPr>
          <w:sz w:val="16"/>
        </w:rPr>
        <w:t xml:space="preserve"> and the outcomes were driven by the balance of political power, </w:t>
      </w:r>
      <w:r w:rsidRPr="00145F6C">
        <w:rPr>
          <w:rStyle w:val="StyleUnderline"/>
          <w:highlight w:val="cyan"/>
        </w:rPr>
        <w:t>even though</w:t>
      </w:r>
      <w:r w:rsidRPr="00C21B15">
        <w:rPr>
          <w:sz w:val="16"/>
        </w:rPr>
        <w:t xml:space="preserve"> a significant body of </w:t>
      </w:r>
      <w:r w:rsidRPr="00145F6C">
        <w:rPr>
          <w:rStyle w:val="Emphasis"/>
          <w:highlight w:val="cyan"/>
        </w:rPr>
        <w:t>empirical research</w:t>
      </w:r>
      <w:r w:rsidRPr="00C21B15">
        <w:rPr>
          <w:sz w:val="16"/>
        </w:rPr>
        <w:t xml:space="preserve"> on both public sector and private sector collective bargaining from earlier decades </w:t>
      </w:r>
      <w:r w:rsidRPr="00145F6C">
        <w:rPr>
          <w:rStyle w:val="StyleUnderline"/>
          <w:highlight w:val="cyan"/>
        </w:rPr>
        <w:t xml:space="preserve">was available to </w:t>
      </w:r>
      <w:r w:rsidRPr="00145F6C">
        <w:rPr>
          <w:rStyle w:val="Emphasis"/>
          <w:highlight w:val="cyan"/>
        </w:rPr>
        <w:t>inform</w:t>
      </w:r>
      <w:r w:rsidRPr="00145F6C">
        <w:rPr>
          <w:rStyle w:val="StyleUnderline"/>
          <w:highlight w:val="cyan"/>
        </w:rPr>
        <w:t xml:space="preserve"> these debates</w:t>
      </w:r>
      <w:r w:rsidRPr="00145F6C">
        <w:rPr>
          <w:sz w:val="16"/>
          <w:highlight w:val="cyan"/>
        </w:rPr>
        <w:t>.</w:t>
      </w:r>
    </w:p>
    <w:p w14:paraId="724361B1" w14:textId="77777777" w:rsidR="00296EC7" w:rsidRPr="00C21B15" w:rsidRDefault="00296EC7" w:rsidP="00296EC7">
      <w:pPr>
        <w:rPr>
          <w:sz w:val="14"/>
          <w:szCs w:val="14"/>
        </w:rPr>
      </w:pPr>
      <w:r w:rsidRPr="00C21B15">
        <w:rPr>
          <w:sz w:val="14"/>
          <w:szCs w:val="14"/>
        </w:rPr>
        <w:t>Hence, our primary objectives in this article are to bring empirical evidence to bear on the contemporary debate about state and local government employee unionization and collective bargaining by summarizing what is known from past and current research and to encourage a new wave</w:t>
      </w:r>
    </w:p>
    <w:p w14:paraId="1E07C767" w14:textId="77777777" w:rsidR="00296EC7" w:rsidRPr="00C21B15" w:rsidRDefault="00296EC7" w:rsidP="00296EC7">
      <w:pPr>
        <w:rPr>
          <w:sz w:val="14"/>
          <w:szCs w:val="14"/>
        </w:rPr>
      </w:pPr>
      <w:r w:rsidRPr="00C21B15">
        <w:rPr>
          <w:sz w:val="14"/>
          <w:szCs w:val="14"/>
        </w:rPr>
        <w:t xml:space="preserve">of empirical research that can support future policy choices. In particular, we address four questions: </w:t>
      </w:r>
    </w:p>
    <w:p w14:paraId="2B7976E3" w14:textId="77777777" w:rsidR="00296EC7" w:rsidRPr="00C21B15" w:rsidRDefault="00296EC7" w:rsidP="00296EC7">
      <w:pPr>
        <w:rPr>
          <w:sz w:val="14"/>
          <w:szCs w:val="14"/>
        </w:rPr>
      </w:pPr>
      <w:r w:rsidRPr="00C21B15">
        <w:rPr>
          <w:sz w:val="14"/>
          <w:szCs w:val="14"/>
        </w:rPr>
        <w:t xml:space="preserve">1. How does state and local government employee compensation compare to the private sector? Have state and local government employees benefited from unions and collective bargaining in ways that now make them over-compensated relative to comparable private sector employees? </w:t>
      </w:r>
    </w:p>
    <w:p w14:paraId="6DD2AC57" w14:textId="77777777" w:rsidR="00296EC7" w:rsidRPr="00C21B15" w:rsidRDefault="00296EC7" w:rsidP="00296EC7">
      <w:pPr>
        <w:rPr>
          <w:sz w:val="14"/>
          <w:szCs w:val="14"/>
        </w:rPr>
      </w:pPr>
      <w:r w:rsidRPr="00C21B15">
        <w:rPr>
          <w:sz w:val="14"/>
          <w:szCs w:val="14"/>
        </w:rPr>
        <w:t xml:space="preserve">2. How have dispute resolution processes enacted in lieu of the right to strike performed in terms of achieving agreements, avoiding work stoppages, and affecting bargaining outcomes in state and local government? </w:t>
      </w:r>
    </w:p>
    <w:p w14:paraId="462A898E" w14:textId="77777777" w:rsidR="00296EC7" w:rsidRPr="00C21B15" w:rsidRDefault="00296EC7" w:rsidP="00296EC7">
      <w:pPr>
        <w:rPr>
          <w:sz w:val="14"/>
          <w:szCs w:val="14"/>
        </w:rPr>
      </w:pPr>
      <w:r w:rsidRPr="00C21B15">
        <w:rPr>
          <w:sz w:val="14"/>
          <w:szCs w:val="14"/>
        </w:rPr>
        <w:t xml:space="preserve">3. How have the parties to state and local government labor-management relations responded to periodic financial crises that have arisen in their settings? That is, are these parties unable to adjust practices when conditions require or, alternatively, are they capable of negotiating adjustments that are responsive to problems and challenges affecting vital public interests? </w:t>
      </w:r>
    </w:p>
    <w:p w14:paraId="68EBE17A" w14:textId="77777777" w:rsidR="00296EC7" w:rsidRPr="00C21B15" w:rsidRDefault="00296EC7" w:rsidP="00296EC7">
      <w:pPr>
        <w:rPr>
          <w:sz w:val="14"/>
          <w:szCs w:val="14"/>
        </w:rPr>
      </w:pPr>
      <w:r w:rsidRPr="00C21B15">
        <w:rPr>
          <w:sz w:val="14"/>
          <w:szCs w:val="14"/>
        </w:rPr>
        <w:t>4. In the shaping of future state and local government labor-management relations, what lessons should be considered from the results of innovations in private sector labor-management relations in the years since public sector statutes were first enacted?</w:t>
      </w:r>
    </w:p>
    <w:p w14:paraId="3C35FDCE" w14:textId="77777777" w:rsidR="00296EC7" w:rsidRPr="00346FB9" w:rsidRDefault="00296EC7" w:rsidP="00296EC7">
      <w:r>
        <w:t>&lt;&lt;&lt;</w:t>
      </w:r>
      <w:r w:rsidRPr="00346FB9">
        <w:t>Text</w:t>
      </w:r>
      <w:r>
        <w:t xml:space="preserve"> Condensed None Omitted&gt;&gt;&gt;</w:t>
      </w:r>
    </w:p>
    <w:p w14:paraId="7E56A4AB" w14:textId="77777777" w:rsidR="00296EC7" w:rsidRDefault="00296EC7" w:rsidP="00296EC7">
      <w:pPr>
        <w:rPr>
          <w:sz w:val="2"/>
          <w:szCs w:val="2"/>
        </w:rPr>
      </w:pPr>
    </w:p>
    <w:p w14:paraId="5CF83658" w14:textId="77777777" w:rsidR="00296EC7" w:rsidRDefault="00296EC7" w:rsidP="00296EC7">
      <w:pPr>
        <w:rPr>
          <w:sz w:val="2"/>
          <w:szCs w:val="2"/>
        </w:rPr>
      </w:pPr>
    </w:p>
    <w:p w14:paraId="3949C27C" w14:textId="77777777" w:rsidR="00296EC7" w:rsidRDefault="00296EC7" w:rsidP="00296EC7">
      <w:pPr>
        <w:rPr>
          <w:sz w:val="2"/>
          <w:szCs w:val="2"/>
        </w:rPr>
      </w:pPr>
    </w:p>
    <w:p w14:paraId="5DB6D3D4" w14:textId="77777777" w:rsidR="00296EC7" w:rsidRDefault="00296EC7" w:rsidP="00296EC7">
      <w:pPr>
        <w:rPr>
          <w:sz w:val="2"/>
          <w:szCs w:val="2"/>
        </w:rPr>
      </w:pPr>
      <w:r w:rsidRPr="00346FB9">
        <w:rPr>
          <w:sz w:val="2"/>
          <w:szCs w:val="2"/>
        </w:rPr>
        <w:t>How Does Public Employee Compensation Compare to the Private Sector? Proponents of scaling back or eliminating public sector collective bargaining have argued that public sector employees are overpaid relative to their private sector counterparts. We evaluate this claim by drawing on multiple data sets and our own research as well as other recent studies. We use three data series that compare public and private employee compensation and alternative wage equation specifications to explore the robustness of the overpayment argument: (1) the U.S. Bureau of the Census: Integrated Public Use Microdata Series (IPUMS) of the March Current Population Survey—CPS (Ruggles et al. 2009); (2) the Current Population Survey Merged Outgoing Rotation Groups—CPS-MORG (U.S. Department of Commerce, Census Bureau, various years); and (3) the American Community Survey Public Use Microdata Area—ACS-PUMA. To compare total compensation in the public and private sectors, fringe benefit data are also required. There is only one reliable source of such benefit information in the United States: the Employer Costs for Employee Compensation survey—ECEC—which is administered by the U.S. Department of Labor, Bureau of Labor Statistics (2010). The ECEC includes data from private industry and state and local governments, but provides information on size of organization only for private employers. Larger employers, that is, those with more than 100 employees, are significantly more likely to provide employees with benefits, in part, because they can spread administrative costs over a larger group and, for insurance purposes, can more readily diversify risk and self-insure. State and local governments resemble larger size private employers. Therefore, benefit costs will be used to mark up CPS-IPUMS wage data by sector, occupation, and private employer size. Because the CPS-MORG and ACS-PUMA data do not contain a measure of employer size, the benefit costs will be used to mark up wages in these data sets by sector and occupation. The CPS-IPUMS data reveal substantially different approaches to staffing and compensation as between the private and public sectors. For example, on average, state and local public sector workers are more highly educated than the private sector workforce; 54% of full-time state and local public sector workers hold at least a four-year college degree compared to 35% of full-time private sector workers. Further, wages and benefits are allocated differently between private and public sector full-time workers in the United States (see Table 1). State and local government employees receive a higher portion of their compensation in the form of employer-provided benefits, and the mix of benefits is different from that in the private sector. The key question when considering both employer-provided benefits and direct pay, however, is whether state and local government employees have a total compensation package that costs about the same as they would receive if they were employed in the private sector. In other words, it is the total cost of the compensation package rather than the mix of pay and benefits that is important in making public sector-private sector comparisons. In our analysis, the ECEC data are used to mark up wages for benefit costs. On average, public employers contribute 34.1% of employee compensation to benefits whereas private employers contribute between 26.1% and 33.1% of compensation to benefits, depending on organization size. Public employers provide relatively greater health insurance and pension benefits. Health insurance accounts for between 6.3% and 8.3% of private sector employee compensation compared to 11.2% of state and local government employee compensation. Retirement benefits also account for a substantially greater share of public employee compensation, 8.1% compared to between 2.8% and 4.8% in the private sector.5 Most public employees also continue to participate in defined-benefit retirement plans managed by the state, while most large private sector employers have switched to defined-contribution plans, especially 401(k) plans.6 By contrast, public employees receive considerably less supplemental pay and vacation time than private employees, and public employers contribute significantly less than private employers to legally mandated benefits.</w:t>
      </w:r>
      <w:r>
        <w:rPr>
          <w:sz w:val="2"/>
          <w:szCs w:val="2"/>
        </w:rPr>
        <w:t xml:space="preserve"> </w:t>
      </w:r>
      <w:r w:rsidRPr="00346FB9">
        <w:rPr>
          <w:sz w:val="2"/>
          <w:szCs w:val="2"/>
        </w:rPr>
        <w:t>[Table Omitted]</w:t>
      </w:r>
      <w:r>
        <w:rPr>
          <w:sz w:val="2"/>
          <w:szCs w:val="2"/>
        </w:rPr>
        <w:t xml:space="preserve"> </w:t>
      </w:r>
      <w:r w:rsidRPr="00346FB9">
        <w:rPr>
          <w:sz w:val="2"/>
          <w:szCs w:val="2"/>
        </w:rPr>
        <w:t>Specification of Compensation Equations: A Human Capital Approach Ideally, compensation research would compare employees performing similar work across the labor market while controlling for variations in their performance. There are, however, numerous public sector occupations, such as police, fire, and corrections, which lack appropriate private sector counterparts. Even apparently similar jobs may differ significantly between the public and private sectors. Teaching is one example of this; public schools accept all students whereas private schools are sometimes highly selective and may exclude or remove poor performers, special needs students, or disruptive students. Therefore, comparing workers of similar human capital or personal characteristics and labor market skills is most suitable to making public-private total compensation comparisons. We follow this approach, but also (in Appendix A) compare it to one study (Gittleman and Pierce 2011) that has attempted to introduce occupational controls into this type of comparison. Prior research shows that education level is the single most important earnings predictor (Card 1999). Most occupations also reward experience because experience is associated with (or a proxy for) competency development and performance enhancement arising from on-the-job learning. Other factors widely found to affect compensation include gender, race, ethnicity, and disability, although productivity-related human capital differences arising in these respects are intermingled with labor market disadvantages stemming from historical patterns of discrimination (Katz and Autor 1998). Table 2 presents estimates of standard earnings and total compensation equations for the period from 2007 to 2010 using the three data sets mentioned earlier. Panel A of the table shows that, on average, state and local government employees earn approximately between 9% and 10% lower (annual or weekly) wages than private employees. Also on average, public employees work fewer (weekly and annual) hours than their private sector counterparts. Panel B of Table 2 adjusts the equations for this difference, which results in estimated public employee wages that are between 5.8% and 8.5% lower than those of comparable private employees.7 Do these findings change when total compensation rather than wages is considered? The answer is no in terms of sign (or direction) and yes in terms of magnitude. To illustrate, panel A of Table 2 shows that state and local public employees earn 8.7% less than comparable private sector employees based on analysis of the CPS-IPUMS data set (which incorporates adjustments for employer-provided benefits by organization size, major occupation, and sector), and approximately between 3% and 4% less based on analyses of the CPS-MORG and ACS-PUMS data sets. When inter-sector differences in work hours are taken into account, as shown in panel B of Table 2, state and local public employees are estimated to earn 5.6% less than comparable private sector employees based on analysis of the CPS-IPUMS data, and between approximately 1% and 2.5% less based on analysis using the two other data sets (which are not adjusted for private sector employer</w:t>
      </w:r>
      <w:r>
        <w:rPr>
          <w:sz w:val="2"/>
          <w:szCs w:val="2"/>
        </w:rPr>
        <w:t xml:space="preserve"> </w:t>
      </w:r>
      <w:r w:rsidRPr="00346FB9">
        <w:rPr>
          <w:sz w:val="2"/>
          <w:szCs w:val="2"/>
        </w:rPr>
        <w:t>[Table Omitted]</w:t>
      </w:r>
      <w:r>
        <w:rPr>
          <w:sz w:val="2"/>
          <w:szCs w:val="2"/>
        </w:rPr>
        <w:t xml:space="preserve"> </w:t>
      </w:r>
      <w:r w:rsidRPr="00346FB9">
        <w:rPr>
          <w:sz w:val="2"/>
          <w:szCs w:val="2"/>
        </w:rPr>
        <w:t>size). In all these estimates, the relative underpayment is considerably greater for state government employees than for local government employees. (See Appendix A for full estimates.) These pay and total compensation estimates indicate that state and local government employees are not overpaid, and, in fact, are somewhat undercompensated relative to their private sector counterparts. Controlling for education, experience, hours of work, gender, race, ethnicity, and disability in these inter-sector comparisons, the overall public employment compensation underpayment or penalty is a relatively small 5% (though with considerable variation by level of government and data set). This finding is closely consistent with, indeed replicates, the main finding reported in other recent estimates of public sectorprivate sector pay and total compensation differentials that also use human capital models that control for education, experience, work hours, and other demographic variables (see Keefe 2012). While there is a broad scholarly consensus about public employee undercompensation, there is disagreement about the appropriate wage (or total compensation) equation specification. One question at issue is whether or not to include union membership, employer size, or occupation in human capital–type wage equations. Bender and Heywood (2010) include unionization in their specification, but they appear to be alone among researchers in doing so. Gittleman and Pierce (2011) reflect the dominant view of this matter, arguing that unionization does not account for unobserved labor quality in a human capital–type wage equation. Nonetheless, higher union wages should allow employers to recruit higher quality employees, and union voice might make them more productive. Moreover, any spillover effects of unions on the wages of nonunion employees further complicate measurement of union effects. To test these competing views, we estimated wage equations that include private and public sector union membership. The results show that while unions have positive effects on wages in both sectors, the public sector union wage effect (3.7%) is markedly smaller than the private sector union wage effect (14.1%). This finding appears directly to contradict those who predicted that public sector unions would have a major bargaining power advantage due to the inelasticity of demand for public services or public employee insider access to, or block voting for supportive elected officials. Unlike the apparent consensus among researchers to omit unionization from human capital–based studies of public sector versus private sector compensation, there is much disagreement about employer size. Allegretto and Keefe (2010), Keefe (2010, 2012), Biggs and Richwine (2011), Richwine and Biggs (2011a), and Munnell et al. (2012) include employer size in their estimating equations, while Schmitt (2010), Bender and Heywood (2010), and Gittleman and Pierce (2011) exclude employer size. Once again to test competing views, we estimated the wage and total compensation equations using the CPS-IPUMS data set that includes employer size as well as the CPS-MORG and ACS-PUMS data sets that do not include employer size. (See Appendix A for full estimates.) Our estimates show a public employee hourly pay (i.e., wage) underpayment of 5.8% when employer size is taken into account compared to a 4.7% underpayment when it is not taken into account. More telling is the finding that the public employee hourly total compensation underpayment is 5.6% when employer size is taken into account compared to 1.2% when it is not taken into account. Nonetheless, with or without employer size in the estimating equations, these studies find a public pay penalty for state and local government employees. Our study, like most others, finds that on a total compensation basis public employees are undercompensated relative to their private sector counterparts. This overall finding is composed of under-compensation with respect to pay that is larger than overcompensation with respect to benefits.</w:t>
      </w:r>
      <w:r>
        <w:rPr>
          <w:sz w:val="2"/>
          <w:szCs w:val="2"/>
        </w:rPr>
        <w:t xml:space="preserve"> </w:t>
      </w:r>
      <w:r w:rsidRPr="00346FB9">
        <w:rPr>
          <w:sz w:val="2"/>
          <w:szCs w:val="2"/>
        </w:rPr>
        <w:t>There are critics of this majority view, however, most notably Biggs and Richwine (2011) and Richwine and Biggs (2011a, 2011b), who argue that the ECEC does not adequately account for the costs of state and local government retiree health benefits, the guaranteed nature of public sector pensions, and the value of public sector job security. When adjusting for these alleged omissions, they report that public employees are overcompensated by 30% in California and 43% in Ohio when compared with similar private sector employees. The ECEC does not account for retiree health care expenditures if they are not prefunded and reflected in current employer costs. The U.S. Government Accountability Office (2007) estimates that retiree health benefits costs incurred by state governments constitute approximately 2% of salary and 1.5% of total compensation. The basic premise of the Richwine and Biggs (2011a) criticism is that retiree health insurance is an irrevocable, unalterable right that is mandated to be funded by a state irrespective of any changes in the labor force or the state’s finances. This premise, however, is incorrect. In most states, public employee retiree health care is not a guaranteed benefit. Instead, an accurate assessment of public or private employee health care benefits requires an upward cost adjustment where a government jurisdiction or private employer provides retiree health benefits on a pay-as-you-go-retiree health insurance basis. Further, numerous states have recently altered public employee health care benefits and costs by cutting benefits for retirees and eliminating benefits for some current and prospective employees, increasing co-payments and deductibles, reducing the scope of illnesses covered by health insurance plans, and placing more stringent limits on catastrophic illness payments (Lewin 2012). Another criticism offered by Biggs and Richwine (2011) involves the overstatement of public pension funding ratios. In this regard, Munnell et al. (2011) observe the following: Comparing ECEC pension data across the public and private sectors involves two problems. First, the ECEC contributions to defined benefit pension plans do not separate the normal cost and the amortization payment to reduce unfunded liabilities. As the employee only earns the normal cost, including the amortization payment overstates public sector compensation. Second, contributions to private sector 401(k) plans and public sector defined benefit plans are not comparable. The public sector contribution guarantees a return of about 8 percent, whereas no such guarantee exists for 401(k)s. Thus, the public sector contribution understates public sector compensation. (p. 5) After making the appropriate adjustments to the ECEC for the proper valuation of pensions and retiree health insurance, Munnell et al. (2011) report that the two roughly balance out. Their estimated difference nationwide for total compensation is a 4% premium in favor of private sector employees. Finally, regarding job stability, Munnell et al. (2011) and Keefe (2010) conclude that there is not a compensating job stability differential in the public sector compared to the private sector, as alleged by Biggs and Richwine (2011) and Richwine and Biggs (2011a, 2011b). Rather, the observed greater job stability in the public sector is largely due to and consistent with the higher levels of education of the public relative to the private sector workforce. Stated differently, higher levels of education are associated with significantly lower unemployment rates in U.S. labor markets as a whole. Relative Wage Compression in the Public Sector Since 1970, there has been a significant relative compression of the wage distribution in the public sector (Borjas 2002). It has also long been known that public sector earnings show less dispersion than private sector earnings (Fogel and Lewin 1974). Therefore, individual earnings differentials apparently favor public employees at the bottom of the earnings distribution and private employees at the top of the distribution (Belman and Heywood 2004). To more fully examine this matter, we estimate quantile regression equations (Angrist and Pishke 2008) using the CPS-IPUMS data on the distribution of public versus private employee hourly wages and total compensation. These equations include human capital variables and a control for employer size; the results are reported in Table 3. The quantile regressions allow us to examine compensation relationships between state and local government employment and private sector employment at various points in the distribution, while controlling for the varying influences of human capital on earnings. At the lowest decile, wages for local government employees are slightly higher (1.7%) and wages for state government employees are lower (3.1%) than for private sector employees. At the median, public employees earn wages 9.4% less than private sector employees and at the 90th percentile the public wage underpayment rises to 18.5%. Next, we examine the distribution of total compensation of public versus private sector employ</w:t>
      </w:r>
      <w:r>
        <w:rPr>
          <w:sz w:val="2"/>
          <w:szCs w:val="2"/>
        </w:rPr>
        <w:t xml:space="preserve"> </w:t>
      </w:r>
      <w:r w:rsidRPr="00346FB9">
        <w:rPr>
          <w:sz w:val="2"/>
          <w:szCs w:val="2"/>
        </w:rPr>
        <w:t>[Table Ommitted]</w:t>
      </w:r>
      <w:r>
        <w:rPr>
          <w:sz w:val="2"/>
          <w:szCs w:val="2"/>
        </w:rPr>
        <w:t xml:space="preserve"> </w:t>
      </w:r>
      <w:r w:rsidRPr="00346FB9">
        <w:rPr>
          <w:sz w:val="2"/>
          <w:szCs w:val="2"/>
        </w:rPr>
        <w:t>ees. The quantile regression results show a total compensation premium (3.3%) for public employees at the first decile, which persists for local government employees (3.4%) at the 20th percentile but turns to a slight underpayment for state government employees (–1.6%). At the median, local government employee total compensation is not statistically different from similar private sector employee total compensation; however, state government employees are 6.9% undercompensated relative to similar private sector employees. At the 80th percentile, the public employee compensation under-payment is 6.8% (4% local and 12% state) and at the top decile the under-payment is 8.4% (6.2% local and 13% state). Hence, lower skilled, less educated public sector employees are compensated slightly higher than their private sector counterparts, whereas more skilled, better-educated employees are significantly more highly compensated in the private than in the public sector. The preponderance of evidence from our analysis (and that of other researchers) of employee compensation costs on a per-hour basis shows that when controlling for education, experience, work hours, gender, race, ethnicity, and disability, public employees are undercompensated when compared to similar private employees. We estimate that, on average, full-time state and local government employees are relatively undercompensated by 5.6%, with the underpayment being substantially smaller for local government employees (4.1%) than for state government employees (8.3%). We also find significant differences in the distribution of wages between state and local government and private sector employee groups. Lower skilled, less educated public sector employees have significant wage and total compensation advantages over their private sector counterparts, while higher skilled, more educated public sector employees have significant wage and total compensation disadvantages relative to their private sector counterparts.</w:t>
      </w:r>
      <w:r>
        <w:rPr>
          <w:sz w:val="2"/>
          <w:szCs w:val="2"/>
        </w:rPr>
        <w:t xml:space="preserve"> </w:t>
      </w:r>
      <w:r w:rsidRPr="00346FB9">
        <w:rPr>
          <w:sz w:val="2"/>
          <w:szCs w:val="2"/>
        </w:rPr>
        <w:t>How Have State and Local Government Employment Dispute Resolution Procedures Performed? The public sector bargaining laws enacted during the 1960s and 1970s were closely patterned after the private sector National Labor Relations Act (the Wagner Act), with the exception that public employee strikes were partially or totally banned and substitute procedures were often allowed or required. These procedures include mediation, fact-finding with recommendations, arbitration, or a mix thereof. Because there was little prior experience with these procedures, much debate and considerable research aimed at documenting and evaluating their effects ensued. The key findings from this research are summarized here. Strikes Most of the research on public sector strikes was carried out in the 1970s and early 1980s when public sector collective bargaining and the statutes governing bargaining were still in their formative years. Strike rates in both the private and public sectors have declined considerably since that time. The evidence we draw on here comes mainly from those earlier studies. Olson’s (1988) review of the accumulated evidence on public sector strikes concluded that Interest arbitration provides the most effective deterrence of strikes. The most systematic analysis of this issue was carried out by Ichniowski (1982). He compared the rate of police strikes under no bargaining law, a law providing meet and confer rights only, laws providing bargaining without arbitration, and laws providing bargaining with arbitration. He found that strikes were most likely to occur in states without a bargaining law and least likely to occur in states with a bargaining law that provided for binding arbitration. He also looked at the effects of changes in these statutes in selected jurisdictions and found that changing from a bargaining law without arbitration to one with arbitration reduced the probability of a strike from 0.084 to 0.005. These results were consistent with Olson’s findings from an earlier study of Wisconsin, Illinois, Indiana, New York, Ohio, and Pennsylvania. Next, Olson found that strike penalties, when enforced, deter strikes. This finding comes from studies comparing the low strike rates of teachers in New York, where employees lose two days’ pay for every day on strike, to strike rates in Pennsylvania, Ohio, Illinois, and Indiana, where strikes were either legal (Pennsylvania) or illegal but penalties were weak or not enforced. He also found that policies outside of collective bargaining can affect strikes, such as whether days lost to strikes are made up at the end of the previously scheduled school year. Ability to Reach Agreements Early on, that is, during the 1970s and 1980s, there was considerable concern that the lack of the discipline of a strike deadline or the existence of a third-party process, such as fact-finding or arbitration, would reduce the parties’ incentive to reach negotiated agreements. A specific aspect of this concern was that there would be what some called a narcotic effect such that once arbitration or fact-finding was invoked in a particular negotiation, the parties would continue to rely on it in future negotiations. The evidence suggests, however, that over the long haul of public sector bargaining these worries were overstated (see Kochan et al. 2010). 1. The rate of reliance on arbitration (where it exists) has declined from between 10% and 30% in the early years of public sector bargaining to below 10% in most states today. In New York State, for example, 31% of police units went to arbitration between 1974 and 1976, the initial years of the arbitration statute, compared with 9% between 1995 and 2007. Similar declines occurred for firefighter bargaining units during this time. In most cases, the parties appear to have learned how to predict what an arbitrator will award and, with this understanding in mind, have been able to negotiate agreements on their own (or with the help of mediators) without having to go through the formal arbitration process. There are notable exceptions to this, however. Some jurisdictions, particularly large, politically complex jurisdictions, are heavier users of arbitration than smaller jurisdictions. 2. Mediation has proved to be remarkably effective in assisting the parties in reaching negotiated agreements. Although evidence is limited in this regard, more than 70% of the cases referred to mediation in New York State police and firefighter negotiations were resolved voluntarily during the mediation process. Effects on Outcomes One of the most hotly debated yet least understood aspects of public employee bargaining concerns the effects of arbitration on pay outcomes. A recent nationwide study examined the effects of arbitration on police and firefighter wages using Census data from 1990 and 2000 (Kochan et al. 2010). The findings comport closely with the results of studies conducted during earlier decades, namely: 1. Wages of police and firefighters covered by arbitration statutes are not significantly different from wages for police and firefighters in states in which collective bargaining does not include arbitration but typically includes mediation, fact-finding, or both. 2. Wage growth for police and firefighters in states with bargaining laws that include arbitration did not differ from wage growth in states with bargaining laws that do not include arbitration. 3. There were no significant differences between wage increases awarded to police and firefighters in arbitration and wage increases resulting from negotiations without the use of arbitration. These results are not surprising because most arbitration statutes require arbitrators to compare wages and other terms of employment together with cost of living, ability to pay, and other objective factors among comparable jurisdictions in shaping their awards.8 Nevertheless, arbitration is not a panacea for all public sector labor problems. Specific limitations of arbitration include, first, that arbitrators tend to be very conservative. There is a strong norm in the labor relations profession (shared by arbitrators as well as management and labor representatives) that arbitrators should not break new ground or award new benefits (or take away benefits) that they believe might be warranted but that the parties were unable to negotiate on their own. The norm is grounded in the belief that the parties to negotiations know their unique needs better than arbitrators. If the parties want to introduce a new concept into negotiations or bring about a major restructuring of pay, benefits, or other terms of em ployment, they should negotiate over them directly rather than leave such potentially complicated changes to an outside arbitrator. Consequently, arbitration tends toward a status quo bias. It is therefore not a tool for introducing major changes in employment practices and outcomes in times of fiscal adversity, let alone deep crisis, when the environment has changed or when new employment practices are being developed for other reasons. Second, the time required to complete negotiations when arbitration is invoked appears to have increased significantly over the years. While systematic data are not available across all states that provide for the arbitration of public sector labor disputes, in New York State the median length of time from contract expiration to an arbitration award increased from 300 days during the period from 1974 to 1976 to 790 days during the period from 2001 to 2006. Delays of this magnitude pose three serious problems: (1) economic conditions may have changed considerably such that what may have appeared to be a fair, affordable pay or benefit increase at the time of contract expiration looks out of line with prevailing economic conditions when an arbitration award is issued; (2) employees may suffer economic hardship and become dissatisfied with the arbitration process; and (3) negotiations on a successor agreement may have begun before an arbitration award is issued, and thus the parties find themselves engaged in perpetual negotiations. How Have State and Local Government Labor and Management Responded to Financial Crises and Other Pressures for Change? Coalition Bargaining Although the structure of public sector bargaining is typically based on specific occupations (police, firefighters, teachers, etc.) or other relatively narrow criteria, in times of financial or other crises various unions and state and local governments have had to respond in more coordinated fashion. A compelling example is provided by the mid-1970s fiscal crisis in New York City municipal government, which was able to avoid bankruptcy through negotiation with a coalition consisting of several major and some smaller municipal employee unions that collectively enrolled about 80 separate bargaining units representing more than a quarter-million city employees (Lewin and McCormick 1981). Those negotiations, which occurred over a series of bargaining rounds, resulted in new agreements that included multiyear wage freezes, deferrals and cuts, fringe benefit givebacks, and productivity enhancements. Most important and notable, these negotiations</w:t>
      </w:r>
      <w:r>
        <w:rPr>
          <w:sz w:val="2"/>
          <w:szCs w:val="2"/>
        </w:rPr>
        <w:t xml:space="preserve"> </w:t>
      </w:r>
      <w:r w:rsidRPr="00346FB9">
        <w:rPr>
          <w:sz w:val="2"/>
          <w:szCs w:val="2"/>
        </w:rPr>
        <w:t>also resulted in substantial new investments and a multiyear rollover of prior investments of municipal employees’ pension funds in New York City bonds and notes. It is no exaggeration to say that New York City was saved by these agreements, though it is also fair to say that certain prior collective bargaining agreements between the city and municipal employee unions contributed to the fiscal crisis. More recently, in 2009, the Massachusetts legislature merged the state’s multiple transportation agencies, workforces, and unions into a single integrated department of transportation. To address the myriad of issues involved in merging disparate wage structures, contracts, and work systems, a new union coalition was formed and sought to bargain as a single entity. Management agreed to negotiate with the coalition in return for full freedom to integrate the workforce without regard to traditional jurisdictional boundaries and work rules. This multiparty negotiation process produced an agreement that red-circled, that is, froze in place, the wages of the higher paid employees in return for the right to hire new employees at the lower state salary schedule. The agreement also created an operations improvement program in which 10% of the workforce savings achieved will be placed in an equity fund to help close wage gaps among employees doing similar work. Joint labor-management committees were created and chartered to address the myriad issues that would inevitably arise as the integration process moved forward and to further rationalize and modernize the job structures inherited from the state system. In short, this coalition negotiation process established the structures, processes, and alignment of interests needed to build a model public transportation system and organization (Kochan 2011). Similar public employee coalitions have come together in San Francisco to negotiate major pension reforms, in Boston to negotiate major health care reforms, in Los Angeles to negotiate increased employee contributions to health care and pension plans, and in the state of Connecticut to negotiate benefit reforms and reductions in return for employment security guarantees. These examples indicate that during times of fiscal crisis, strong public sector management and union leadership can come together to make significant, necessary adjustments to existing agreements. Other examples, such as in sanitation service, that is, refuse pickup and disposal (Lewin 1987), similarly illustrate how municipal governments and public employee unions have been able to negotiate productivity improvements through adaptation to technological changes. Education Reform It is now widely recognized that the U.S. public education system is in need of improvement and reform. The Obama Administration has taken steps to achieve reform by providing Race to the Top and other school improvement grants, each of which requires active plans to improve the quality of teaching by holding districts and teachers accountable for improving student achievement. These programs, which build upon the No Child Left</w:t>
      </w:r>
      <w:r>
        <w:rPr>
          <w:sz w:val="2"/>
          <w:szCs w:val="2"/>
        </w:rPr>
        <w:t xml:space="preserve"> </w:t>
      </w:r>
      <w:r w:rsidRPr="00346FB9">
        <w:rPr>
          <w:sz w:val="2"/>
          <w:szCs w:val="2"/>
        </w:rPr>
        <w:t>Behind initiative of the George W. Bush Administration, call for significant changes in teacher contract provisions regarding performance evaluation, seniority, pay for performance, continuing education, and professional development. A key question about these programs is whether teacher unions and public school officials and managers will be partners or impediments to reform. Examples of both resistance and partnership can be found around the country. For example, when faced with the difficult choice of whether to accept pay and benefit cuts or layoffs, teachers in some New Jersey school districts and in the Los Angeles Unified School District chose layoffs. These decisions resulted in larger class sizes, which angered parents in the respective communities. In contrast, reform-minded union-management partnerships have been fostered in other public school districts, which in some cases occurred well before recent national education policy initiatives were adopted. In a recent study of six school districts in which teachers are represented by the American Federation of Teachers (AFT)—Cerritos, California; Toledo, Ohio; Hills borough, Florida; Plattsburgh, New York; Norfolk, Virginia; and St. Francis, Minnesota—Rubinstein and McCarthy (2012) analyzed long-term collaborative partnerships between school administrators and local teachers’ unions that focused on school improvement, student achievement, and teacher quality. They found that in these school districts, a culture of collaboration has been established that promotes trust and individual integrity, values union leadership, and respects teacher professionalism. Each district has established a district-level joint planning and decision-making forum in which union officials and school administrators work together to develop joint understanding and alignment of the strategic priorities of the district. The forums are complemented with school-specific building-level teams, improvement committees, and steering committees or advisory councils that meet regularly. Improving the quality of teaching is a core goal of collaborative labor-management reform efforts in these school districts, as manifested in new initiatives involving professional development, teacher evaluation, teaching academies, peer-to-peer assistance and mentoring programs, and provisions for dismissal of ineffective teachers. Most of these districts have also negotiated contract language, or memorandums of understanding, that support their collaborative efforts. By using concrete language, these districts integrate real change into collective bargaining and institutionalize such change. In some cases, the contracts call for collaboration in district-level decision-making by requiring union representation on key committees. In other cases, contractual provisions have resulted in expanded opportunities for union involvement in decisionmaking through school board policy. Beyond these local school district examples are numerous national and state-level efforts to support collaborative approaches to education innovation. For instance, the U.S. Department of Education in partnership with the Federal Mediation and Conciliation Service, national teacher unions, and school superintendents’ groups have held two national conferences to discuss how labor-management relationships can improve student achievement and school performance. Appendix C contains an excerpt of a joint statement from the group that calls for collaborative efforts to improve student performance. In Massachusetts, a new statewide Public Sector Labor Management Relations Collaborative has been created to facilitate locallevel collaborative approaches to educational innovation (Bluestone and Kochan 2011). These and related efforts throughout the United States will provide data that are useful for assessing whether collective bargaining is a positive or negative force in education reform and improvement. Lessons from Innovations in Private Sector Labor-Management Relations Just as the first generation of public sector collective bargaining statutes was heavily influenced by prior private sector bargaining practices and experiences, so too should the next generation of public sector labor management relations take into account innovations in private sector practices that have demonstrated their value in the intervening years. Indeed, the last thirty years have witnessed considerable innovation and, in some cases, transformation in the nature, quality, and performance of private sector labor-management relations. Most of these innovations began in the 1980s in response to increased pressures from international and domestic nonunion competitors (Kochan, Katz, and McKersie 1986). Studies ranging from automobile, steel, and apparel manufacturing to airlines, health care, and telecommunications found positive performance effects for work systems innovations that bundle investments in workforce training and development with workplace processes that engage worker ideas and skills, encourage teamwork, and coordinate efforts across occupations (Appelbaum, Gittell, and Leana 2011). The broadest study of the effects of these initiatives in manufacturing industries found, for example, that transformed nonunion work systems were 10% more productive than traditional nonunion workplaces, transformed unionized work systems were 15% more productive than traditional nonunion workplaces, and traditional unionized workplaces were 10% less productive than traditional nonunion workplaces (Black and Lynch 1997). A survey of a nationally representative sample of private sector union-management relationships conducted for the Federal Mediation and Conciliation Service in 2003 found that negotiation processes that used interest-based problem-solving techniques achieved more flexible work rules, more employee involvement in decision-making, and higher satisfaction with their labor-management relationships by both employer and union representatives. Yet, these innovations and transformations occurred in less than 10% of this national sample of private sector union-management relationships (Cutcher-Gershenfeld and Kochan 2004). Thus, instead of seeing diffusion of these innovative examples to the point where they might have become the new standard model for labor management relations, the pace of innovation stalled and private sector union membership continued its long-term decline. What lessons does this experience offer for current state and local government management and labor leaders? First, the patterns of innovation appear to apply to public sector employment settings. Indeed, the early adopters of innovative labor management relations in education reviewed here appear to have implemented many of the workplace, negotiations, and consultative reforms first introduced in the private sector. In fact, some of these early adopters did so explicitly after visiting well-known examples of private sector innovation, such as Saturn, or by working with mediators and consultants who had assisted private sector parties with these innovations (Foreberger 2011; Rubinstein and McCarthy 2012). Second, just as the flurry of private sector innovations begun in the 1980s was motivated by intense competition from abroad and from nonunion workplaces, contemporary public sector innovation and reform efforts are arising out of the confluence of the political and fiscal pressures we mentioned at the outset of this article and by competition from nonunion charter schools, threats of privatization and outsourcing of unionized public sector jobs, or both. Thus, the time is right for researchers to take an active role in proposing experiments and changes in practices that are informed by evidence of what has worked in other settings and then carrying out the research needed to document the results achieved. Third, these innovations, as with prior private sector initiatives, are taking place in the absence of explicit state- or national-level institutional and public policy support. The implication we draw from the private sector history is that even though well-designed and well-implemented innovations may produce performance improvements, they are not likely to spread and may not even survive on their own in the absence of government (in this case, state government) and related institutional support. In this respect, the endorsements of the national institutions listed in Appendix C and their state-level equivalents working together in Massachusetts are positive examples of the type of support that should increase the rate of diffusion and the chances of having lasting effects. If, however, the private sector pattern of isolated innovations is replicated, traditional arms-length or adversarial relationships will likely dominate and public sector union membership will decline, as it did in the private sector. Research Needs and Opportunities The decades of relative stability in public sector bargaining policy and practice have now given way to demands for transformational changes. The fiscal pressures on state and local government budgets and the nationally recognized need for improving elementary and secondary education outcomes will continue to challenge public sector labor and management leaders to find ways to improve the performance and control the costs of public services. Moreover, calls for change will likely continue to take two different directions: Some will argue for the further rolling back of public employee wages, benefit and collective bargaining rights, while others will press public employee unions and public employers to work together in new ways to address fiscal and performance challenges. These different approaches are now once again creating a laboratory for experimentation, research, and learning akin to the variation in policies and practices that accompanied passage of the first generation of public sector collective bargaining legislation. There are several ways researchers can contribute to the learning process and help move toward more evidence-based public policy making and collective bargaining practice. The policy research that followed passage of the initial wave of public sector bargaining statutes employed a wide variety of research methods, including intensive case studies, survey research, laboratory experiments (of dispute resolution methods), quasi-experimental field studies of changes in policies, and quantitative analyses of secondary databases and sources. We encourage the same diverse mix of research designs and methods now. It will be important, for example, to have rich case studies of how the diverse, multiple stakeholders and interest groups that make up the public sector labor management landscape engage in the process of reform. Early research on public sector bargaining stressed the multilateral nature of these relationships and processes (Kochan 1974). The multilateral mix of interests is present both in specific employment relationships and in the state and national sponsors of collaborative efforts. Examining whether and how these multiple groups, each with their specific political interests, work together and sustain a coalition long enough to achieve performance improvements will help inform later adopters. Similarly, just as the early years of public sector bargaining witnessed broad-scale experimentation with mediation, fact-finding, and arbitration as alternatives to strikes, we may now need to adapt these dispute resolution techniques not just to avoid work stoppages but also to facilitate innovation and reform. Understanding the potential changing roles of third-party facilitators, mediators, arbitrators, and state agencies responsible for public service reforms will help inform the education and training of the next generation of public sector “neutrals.” Much was learned from cross-state comparisons of collective bargaining laws and dispute resolution systems once these had sufficient years of experience to evaluate; however, in order to make such comparisons, each of those studies had to devote significant resources to collecting the necessary data. Few state agencies collected the data needed to track the performance of their laws. The lesson is clear: State and federal officials need to think ahead now about the data that will be required to evaluate whether more or less progress is made in meeting the challenges facing government officials, management, and employees through collaborative forms of innovation or through cutbacks in wages, benefits, and unionism and collective bargain-ing rights. This will be the dominant question of interest in the years ahead. Now is the time to put resources into ensuring that data are collected to track systematically the outcomes of critical concern to the different stakeholders and the processes used to produce them.</w:t>
      </w:r>
      <w:r>
        <w:rPr>
          <w:sz w:val="2"/>
          <w:szCs w:val="2"/>
        </w:rPr>
        <w:t xml:space="preserve"> </w:t>
      </w:r>
    </w:p>
    <w:p w14:paraId="49E9627A" w14:textId="77777777" w:rsidR="00296EC7" w:rsidRDefault="00296EC7" w:rsidP="00296EC7">
      <w:pPr>
        <w:rPr>
          <w:sz w:val="2"/>
          <w:szCs w:val="2"/>
        </w:rPr>
      </w:pPr>
    </w:p>
    <w:p w14:paraId="1973C2D5" w14:textId="77777777" w:rsidR="00296EC7" w:rsidRDefault="00296EC7" w:rsidP="00296EC7">
      <w:r>
        <w:t>&lt;&lt;&lt;</w:t>
      </w:r>
      <w:r w:rsidRPr="00346FB9">
        <w:t>Text</w:t>
      </w:r>
      <w:r>
        <w:t xml:space="preserve"> Condensed None Omitted&gt;&gt;&gt;</w:t>
      </w:r>
    </w:p>
    <w:p w14:paraId="0906170F" w14:textId="77777777" w:rsidR="00296EC7" w:rsidRPr="0086058B" w:rsidRDefault="00296EC7" w:rsidP="00296EC7">
      <w:pPr>
        <w:rPr>
          <w:sz w:val="16"/>
        </w:rPr>
      </w:pPr>
      <w:r w:rsidRPr="0086058B">
        <w:rPr>
          <w:sz w:val="16"/>
        </w:rPr>
        <w:t xml:space="preserve">Finally, </w:t>
      </w:r>
      <w:r w:rsidRPr="00145F6C">
        <w:rPr>
          <w:rStyle w:val="StyleUnderline"/>
          <w:highlight w:val="cyan"/>
        </w:rPr>
        <w:t>we need to</w:t>
      </w:r>
      <w:r w:rsidRPr="00C21B15">
        <w:rPr>
          <w:rStyle w:val="StyleUnderline"/>
        </w:rPr>
        <w:t xml:space="preserve"> take actions </w:t>
      </w:r>
      <w:r w:rsidRPr="00145F6C">
        <w:rPr>
          <w:rStyle w:val="Emphasis"/>
          <w:highlight w:val="cyan"/>
        </w:rPr>
        <w:t>now</w:t>
      </w:r>
      <w:r w:rsidRPr="0086058B">
        <w:rPr>
          <w:sz w:val="16"/>
        </w:rPr>
        <w:t xml:space="preserve"> </w:t>
      </w:r>
      <w:r w:rsidRPr="00C21B15">
        <w:rPr>
          <w:rStyle w:val="StyleUnderline"/>
        </w:rPr>
        <w:t>to</w:t>
      </w:r>
      <w:r w:rsidRPr="0086058B">
        <w:rPr>
          <w:sz w:val="16"/>
        </w:rPr>
        <w:t xml:space="preserve"> build and </w:t>
      </w:r>
      <w:r w:rsidRPr="00145F6C">
        <w:rPr>
          <w:rStyle w:val="Emphasis"/>
          <w:highlight w:val="cyan"/>
        </w:rPr>
        <w:t>evaluate</w:t>
      </w:r>
      <w:r w:rsidRPr="0086058B">
        <w:rPr>
          <w:sz w:val="16"/>
        </w:rPr>
        <w:t xml:space="preserve"> statewide institutions and </w:t>
      </w:r>
      <w:r w:rsidRPr="00145F6C">
        <w:rPr>
          <w:rStyle w:val="Emphasis"/>
          <w:highlight w:val="cyan"/>
        </w:rPr>
        <w:t>policies</w:t>
      </w:r>
      <w:r w:rsidRPr="0086058B">
        <w:rPr>
          <w:sz w:val="16"/>
        </w:rPr>
        <w:t xml:space="preserve"> needed to diffuse and sustain innovative initiatives in state and local government labor-management relationships. </w:t>
      </w:r>
      <w:r w:rsidRPr="00145F6C">
        <w:rPr>
          <w:rStyle w:val="StyleUnderline"/>
          <w:highlight w:val="cyan"/>
        </w:rPr>
        <w:t>Comparing</w:t>
      </w:r>
      <w:r w:rsidRPr="0086058B">
        <w:rPr>
          <w:sz w:val="16"/>
        </w:rPr>
        <w:t xml:space="preserve"> diffusion rates across states that provide institutional or </w:t>
      </w:r>
      <w:r w:rsidRPr="00145F6C">
        <w:rPr>
          <w:rStyle w:val="StyleUnderline"/>
          <w:highlight w:val="cyan"/>
        </w:rPr>
        <w:t>policy</w:t>
      </w:r>
      <w:r w:rsidRPr="0086058B">
        <w:rPr>
          <w:sz w:val="16"/>
        </w:rPr>
        <w:t xml:space="preserve"> supports for collaboration with states that take either a laissez-faire or an oppositional approach to collaboration will not only be of benefit to informing the future of public sector labor management policies, it </w:t>
      </w:r>
      <w:r w:rsidRPr="00145F6C">
        <w:rPr>
          <w:rStyle w:val="StyleUnderline"/>
          <w:highlight w:val="cyan"/>
        </w:rPr>
        <w:t>might</w:t>
      </w:r>
      <w:r w:rsidRPr="0086058B">
        <w:rPr>
          <w:sz w:val="16"/>
        </w:rPr>
        <w:t xml:space="preserve"> also </w:t>
      </w:r>
      <w:r w:rsidRPr="00145F6C">
        <w:rPr>
          <w:rStyle w:val="Emphasis"/>
          <w:highlight w:val="cyan"/>
        </w:rPr>
        <w:t>have implications</w:t>
      </w:r>
      <w:r w:rsidRPr="0086058B">
        <w:rPr>
          <w:sz w:val="16"/>
        </w:rPr>
        <w:t xml:space="preserve"> </w:t>
      </w:r>
      <w:r w:rsidRPr="00145F6C">
        <w:rPr>
          <w:rStyle w:val="StyleUnderline"/>
          <w:highlight w:val="cyan"/>
        </w:rPr>
        <w:t>for</w:t>
      </w:r>
      <w:r w:rsidRPr="0086058B">
        <w:rPr>
          <w:sz w:val="16"/>
        </w:rPr>
        <w:t xml:space="preserve"> </w:t>
      </w:r>
      <w:r w:rsidRPr="00145F6C">
        <w:rPr>
          <w:rStyle w:val="StyleUnderline"/>
          <w:highlight w:val="cyan"/>
        </w:rPr>
        <w:t xml:space="preserve">the </w:t>
      </w:r>
      <w:r w:rsidRPr="00145F6C">
        <w:rPr>
          <w:rStyle w:val="Emphasis"/>
          <w:highlight w:val="cyan"/>
        </w:rPr>
        <w:t>future</w:t>
      </w:r>
      <w:r w:rsidRPr="0086058B">
        <w:rPr>
          <w:sz w:val="16"/>
        </w:rPr>
        <w:t xml:space="preserve"> </w:t>
      </w:r>
      <w:r w:rsidRPr="00145F6C">
        <w:rPr>
          <w:rStyle w:val="StyleUnderline"/>
          <w:highlight w:val="cyan"/>
        </w:rPr>
        <w:t>of</w:t>
      </w:r>
      <w:r w:rsidRPr="0086058B">
        <w:rPr>
          <w:sz w:val="16"/>
        </w:rPr>
        <w:t xml:space="preserve"> private sector </w:t>
      </w:r>
      <w:r w:rsidRPr="00145F6C">
        <w:rPr>
          <w:rStyle w:val="Emphasis"/>
          <w:highlight w:val="cyan"/>
        </w:rPr>
        <w:t>labor</w:t>
      </w:r>
      <w:r w:rsidRPr="00145F6C">
        <w:rPr>
          <w:rStyle w:val="StyleUnderline"/>
          <w:highlight w:val="cyan"/>
        </w:rPr>
        <w:t xml:space="preserve"> policy</w:t>
      </w:r>
    </w:p>
    <w:p w14:paraId="49AF5E56" w14:textId="77777777" w:rsidR="00296EC7" w:rsidRPr="0086058B" w:rsidRDefault="00296EC7" w:rsidP="00296EC7">
      <w:pPr>
        <w:rPr>
          <w:sz w:val="14"/>
          <w:szCs w:val="14"/>
        </w:rPr>
      </w:pPr>
      <w:r w:rsidRPr="0086058B">
        <w:rPr>
          <w:sz w:val="14"/>
          <w:szCs w:val="14"/>
        </w:rPr>
        <w:t xml:space="preserve">Conclusions </w:t>
      </w:r>
    </w:p>
    <w:p w14:paraId="67C2D272" w14:textId="77777777" w:rsidR="00296EC7" w:rsidRPr="0086058B" w:rsidRDefault="00296EC7" w:rsidP="00296EC7">
      <w:pPr>
        <w:rPr>
          <w:sz w:val="14"/>
          <w:szCs w:val="14"/>
        </w:rPr>
      </w:pPr>
      <w:r w:rsidRPr="0086058B">
        <w:rPr>
          <w:sz w:val="14"/>
          <w:szCs w:val="14"/>
        </w:rPr>
        <w:t xml:space="preserve">After a considerable hiatus, public sector unionism and collective bargaining are once again in the spotlight. At center stage is an ideological battle in which short- and long-term outcomes are highly uncertain. Less visible, but no less important, is direct empirical evidence on public sector labor management relations. In sorting through the accumulated evidence, we find that when compared to private sector employees matched by education, organization size, and other relevant variables, state and local government employees on the whole are undercompensated rather than overcompensated. This overall conclusion takes into account relatively modest overpayment at lower occupational and skill levels and relatively substantial underpayment at higher occupational and skill levels. </w:t>
      </w:r>
    </w:p>
    <w:p w14:paraId="38104B03" w14:textId="77777777" w:rsidR="00296EC7" w:rsidRPr="0086058B" w:rsidRDefault="00296EC7" w:rsidP="00296EC7">
      <w:pPr>
        <w:rPr>
          <w:sz w:val="14"/>
          <w:szCs w:val="14"/>
        </w:rPr>
      </w:pPr>
      <w:r w:rsidRPr="0086058B">
        <w:rPr>
          <w:sz w:val="14"/>
          <w:szCs w:val="14"/>
        </w:rPr>
        <w:t xml:space="preserve">Regarding dispute resolution procedures (i.e., mediation, fact-finding, and arbitration) variously included in state and local government collective bargaining laws, we conclude that they have worked well in terms of reducing the incidence of public employee strikes and achieving equitable outcomes. In certain instances, however, the time required to reach arbitrated settlements of public sector labor disputes has increased to the point where it imposes hardships on employees and excessive uncertainty on public employers and citizens. Consideration should therefore be given to setting time limits on arbitration decisions or otherwise reforming the arbitration process. </w:t>
      </w:r>
    </w:p>
    <w:p w14:paraId="641A85A2" w14:textId="77777777" w:rsidR="00296EC7" w:rsidRPr="0086058B" w:rsidRDefault="00296EC7" w:rsidP="00296EC7">
      <w:pPr>
        <w:rPr>
          <w:sz w:val="14"/>
          <w:szCs w:val="14"/>
        </w:rPr>
      </w:pPr>
      <w:r w:rsidRPr="0086058B">
        <w:rPr>
          <w:sz w:val="14"/>
          <w:szCs w:val="14"/>
        </w:rPr>
        <w:t xml:space="preserve">When it comes to the ability of state and local government labor and management to respond to fiscal crisis, the available evidence provides substantial historical and several contemporary examples of interest-based mutual gains negotiations and workplace innovations variously featuring coalition bargaining, joint partnerships, and multiparty arrangements that have been effective in enhancing performance outcomes and reducing the costs of public services. Some municipal governments and school districts have been especially successful in such efforts. The private sector offers similar historical and contemporary experiences, especially in certain industries and firms. The key challenge in this regard (both in the public and private sectors) is to sustain and diffuse mutual gains negotiations and innovative workplace practices, which in turn requires supportive public policies. In the absence of such policies or in the presence of opposite policies, state and local government labor and management will likely regress to the mean of adversarial, win-lose type negotiations and relationships. </w:t>
      </w:r>
    </w:p>
    <w:p w14:paraId="688585FE" w14:textId="77777777" w:rsidR="00296EC7" w:rsidRPr="00E23AEF" w:rsidRDefault="00296EC7" w:rsidP="00296EC7">
      <w:pPr>
        <w:rPr>
          <w:sz w:val="16"/>
        </w:rPr>
      </w:pPr>
      <w:r w:rsidRPr="00145F6C">
        <w:rPr>
          <w:rStyle w:val="StyleUnderline"/>
          <w:highlight w:val="cyan"/>
        </w:rPr>
        <w:t xml:space="preserve">The </w:t>
      </w:r>
      <w:r w:rsidRPr="00145F6C">
        <w:rPr>
          <w:rStyle w:val="Emphasis"/>
          <w:highlight w:val="cyan"/>
        </w:rPr>
        <w:t>research community</w:t>
      </w:r>
      <w:r w:rsidRPr="00E23AEF">
        <w:rPr>
          <w:sz w:val="16"/>
        </w:rPr>
        <w:t xml:space="preserve"> </w:t>
      </w:r>
      <w:r w:rsidRPr="0079217F">
        <w:rPr>
          <w:rStyle w:val="StyleUnderline"/>
        </w:rPr>
        <w:t>has an important role to play in helping to shape</w:t>
      </w:r>
      <w:r w:rsidRPr="00E23AEF">
        <w:rPr>
          <w:sz w:val="16"/>
        </w:rPr>
        <w:t xml:space="preserve"> changing public sector </w:t>
      </w:r>
      <w:r w:rsidRPr="0079217F">
        <w:rPr>
          <w:rStyle w:val="Emphasis"/>
        </w:rPr>
        <w:t>labor</w:t>
      </w:r>
      <w:r w:rsidRPr="00E23AEF">
        <w:rPr>
          <w:sz w:val="16"/>
        </w:rPr>
        <w:t xml:space="preserve">-management </w:t>
      </w:r>
      <w:r w:rsidRPr="0079217F">
        <w:rPr>
          <w:rStyle w:val="Emphasis"/>
        </w:rPr>
        <w:t>policy</w:t>
      </w:r>
      <w:r w:rsidRPr="00E23AEF">
        <w:rPr>
          <w:sz w:val="16"/>
        </w:rPr>
        <w:t xml:space="preserve"> and practice, in particular by providing a new wave of theoretical and empirical studies of direct relevance to the key issues in debate. By doing so, this generation of researchers will follow in the footsteps of their predecessors, whose studies </w:t>
      </w:r>
      <w:r w:rsidRPr="00145F6C">
        <w:rPr>
          <w:rStyle w:val="StyleUnderline"/>
          <w:highlight w:val="cyan"/>
        </w:rPr>
        <w:t xml:space="preserve">have </w:t>
      </w:r>
      <w:r w:rsidRPr="00145F6C">
        <w:rPr>
          <w:rStyle w:val="Emphasis"/>
          <w:highlight w:val="cyan"/>
        </w:rPr>
        <w:t>influenced</w:t>
      </w:r>
      <w:r w:rsidRPr="00E23AEF">
        <w:rPr>
          <w:sz w:val="16"/>
        </w:rPr>
        <w:t xml:space="preserve"> the evolution of public sector </w:t>
      </w:r>
      <w:r w:rsidRPr="00145F6C">
        <w:rPr>
          <w:rStyle w:val="Emphasis"/>
          <w:highlight w:val="cyan"/>
        </w:rPr>
        <w:t>bargaining policy</w:t>
      </w:r>
      <w:r w:rsidRPr="00E23AEF">
        <w:rPr>
          <w:sz w:val="16"/>
        </w:rPr>
        <w:t xml:space="preserve"> and practice </w:t>
      </w:r>
      <w:r w:rsidRPr="00145F6C">
        <w:rPr>
          <w:rStyle w:val="StyleUnderline"/>
          <w:highlight w:val="cyan"/>
        </w:rPr>
        <w:t xml:space="preserve">over the last </w:t>
      </w:r>
      <w:r w:rsidRPr="00145F6C">
        <w:rPr>
          <w:rStyle w:val="Emphasis"/>
          <w:highlight w:val="cyan"/>
        </w:rPr>
        <w:t>half-century</w:t>
      </w:r>
      <w:r w:rsidRPr="00E23AEF">
        <w:rPr>
          <w:sz w:val="16"/>
        </w:rPr>
        <w:t xml:space="preserve"> (Lewin et al. 1988).</w:t>
      </w:r>
    </w:p>
    <w:p w14:paraId="657261EC" w14:textId="77777777" w:rsidR="00296EC7" w:rsidRPr="0079217F" w:rsidRDefault="00296EC7" w:rsidP="00296EC7">
      <w:pPr>
        <w:rPr>
          <w:sz w:val="16"/>
        </w:rPr>
      </w:pPr>
      <w:r w:rsidRPr="0079217F">
        <w:rPr>
          <w:sz w:val="16"/>
        </w:rPr>
        <w:t xml:space="preserve">In sum, </w:t>
      </w:r>
      <w:r w:rsidRPr="00145F6C">
        <w:rPr>
          <w:rStyle w:val="StyleUnderline"/>
          <w:highlight w:val="cyan"/>
        </w:rPr>
        <w:t xml:space="preserve">we are at a moment of </w:t>
      </w:r>
      <w:r w:rsidRPr="0079217F">
        <w:rPr>
          <w:rStyle w:val="Emphasis"/>
        </w:rPr>
        <w:t>challenge</w:t>
      </w:r>
      <w:r w:rsidRPr="0079217F">
        <w:rPr>
          <w:rStyle w:val="StyleUnderline"/>
        </w:rPr>
        <w:t xml:space="preserve"> and </w:t>
      </w:r>
      <w:r w:rsidRPr="00145F6C">
        <w:rPr>
          <w:rStyle w:val="Emphasis"/>
          <w:highlight w:val="cyan"/>
        </w:rPr>
        <w:t>opportunity</w:t>
      </w:r>
      <w:r w:rsidRPr="0079217F">
        <w:rPr>
          <w:sz w:val="16"/>
        </w:rPr>
        <w:t xml:space="preserve"> </w:t>
      </w:r>
      <w:r w:rsidRPr="00145F6C">
        <w:rPr>
          <w:rStyle w:val="StyleUnderline"/>
          <w:highlight w:val="cyan"/>
        </w:rPr>
        <w:t>in</w:t>
      </w:r>
      <w:r w:rsidRPr="0079217F">
        <w:rPr>
          <w:sz w:val="16"/>
        </w:rPr>
        <w:t xml:space="preserve"> which the future of the public sector is at stake. While the current </w:t>
      </w:r>
      <w:r w:rsidRPr="00145F6C">
        <w:rPr>
          <w:rStyle w:val="Emphasis"/>
          <w:highlight w:val="cyan"/>
        </w:rPr>
        <w:t>crisis</w:t>
      </w:r>
      <w:r w:rsidRPr="0079217F">
        <w:rPr>
          <w:sz w:val="16"/>
        </w:rPr>
        <w:t xml:space="preserve"> </w:t>
      </w:r>
      <w:r w:rsidRPr="00DE12DD">
        <w:rPr>
          <w:rStyle w:val="StyleUnderline"/>
        </w:rPr>
        <w:t>in</w:t>
      </w:r>
      <w:r w:rsidRPr="00DE12DD">
        <w:rPr>
          <w:sz w:val="16"/>
        </w:rPr>
        <w:t xml:space="preserve"> state and </w:t>
      </w:r>
      <w:r w:rsidRPr="00DE12DD">
        <w:rPr>
          <w:rStyle w:val="Emphasis"/>
        </w:rPr>
        <w:t>local</w:t>
      </w:r>
      <w:r w:rsidRPr="00DE12DD">
        <w:rPr>
          <w:sz w:val="16"/>
        </w:rPr>
        <w:t xml:space="preserve"> government </w:t>
      </w:r>
      <w:r w:rsidRPr="00DE12DD">
        <w:rPr>
          <w:rStyle w:val="Emphasis"/>
        </w:rPr>
        <w:t>bargaining</w:t>
      </w:r>
      <w:r w:rsidRPr="00DE12DD">
        <w:rPr>
          <w:sz w:val="16"/>
        </w:rPr>
        <w:t xml:space="preserve"> is</w:t>
      </w:r>
      <w:r w:rsidRPr="0079217F">
        <w:rPr>
          <w:sz w:val="16"/>
        </w:rPr>
        <w:t xml:space="preserve"> in some ways </w:t>
      </w:r>
      <w:r w:rsidRPr="00145F6C">
        <w:rPr>
          <w:rStyle w:val="StyleUnderline"/>
          <w:highlight w:val="cyan"/>
        </w:rPr>
        <w:t>equivalent to the crisis</w:t>
      </w:r>
      <w:r w:rsidRPr="0079217F">
        <w:rPr>
          <w:sz w:val="16"/>
        </w:rPr>
        <w:t xml:space="preserve"> that faced private sector collective bargaining </w:t>
      </w:r>
      <w:r w:rsidRPr="00145F6C">
        <w:rPr>
          <w:rStyle w:val="StyleUnderline"/>
          <w:highlight w:val="cyan"/>
        </w:rPr>
        <w:t>during the</w:t>
      </w:r>
      <w:r w:rsidRPr="0079217F">
        <w:rPr>
          <w:sz w:val="16"/>
        </w:rPr>
        <w:t xml:space="preserve"> 19</w:t>
      </w:r>
      <w:r w:rsidRPr="00145F6C">
        <w:rPr>
          <w:rStyle w:val="Emphasis"/>
          <w:highlight w:val="cyan"/>
        </w:rPr>
        <w:t>80s</w:t>
      </w:r>
      <w:r w:rsidRPr="0079217F">
        <w:rPr>
          <w:sz w:val="16"/>
        </w:rPr>
        <w:t xml:space="preserve">, state and local governments have fewer degrees of freedom than private sector firms in dealing with the present crisis. These governments cannot shut down operations or move production abroad or, except in rare circumstances, engage in mergers, acquisitions, or bankruptcies. Therefore, unless elected officials, management, and union leaders step up to the challenge and accelerate the process of reform and improvement by working together, learning from experiences of the type reviewed here, and building on successful examples of jointly led innovation, we will likely encounter a period of protracted labor-management conflict that will further erode employee voice and precipitate a decline in the quality of public services. Education reform in particular will suffer from public conflict, and the public school environment will be characterized by high levels of stress and pent-up tensions, splitting local communities and setting back hopes for collaboration and innovation. Beyond education, however, all state and local public services, agencies, and functions are at a similar crossroad, with challenges to collective bargaining potentially resulting in prolonged conflict or, alternatively, new workplace, organizational, and labor-management innovations. </w:t>
      </w:r>
      <w:r w:rsidRPr="00145F6C">
        <w:rPr>
          <w:rStyle w:val="StyleUnderline"/>
          <w:highlight w:val="cyan"/>
        </w:rPr>
        <w:t>It is</w:t>
      </w:r>
      <w:r w:rsidRPr="0079217F">
        <w:rPr>
          <w:sz w:val="16"/>
        </w:rPr>
        <w:t xml:space="preserve"> therefore </w:t>
      </w:r>
      <w:r w:rsidRPr="00145F6C">
        <w:rPr>
          <w:rStyle w:val="StyleUnderline"/>
          <w:highlight w:val="cyan"/>
        </w:rPr>
        <w:t>time</w:t>
      </w:r>
      <w:r w:rsidRPr="0079217F">
        <w:rPr>
          <w:sz w:val="16"/>
        </w:rPr>
        <w:t xml:space="preserve"> </w:t>
      </w:r>
      <w:r w:rsidRPr="00145F6C">
        <w:rPr>
          <w:rStyle w:val="StyleUnderline"/>
          <w:highlight w:val="cyan"/>
        </w:rPr>
        <w:t xml:space="preserve">for the </w:t>
      </w:r>
      <w:r w:rsidRPr="00145F6C">
        <w:rPr>
          <w:rStyle w:val="Emphasis"/>
          <w:highlight w:val="cyan"/>
        </w:rPr>
        <w:t>research community</w:t>
      </w:r>
      <w:r w:rsidRPr="0079217F">
        <w:rPr>
          <w:rStyle w:val="StyleUnderline"/>
        </w:rPr>
        <w:t xml:space="preserve"> </w:t>
      </w:r>
      <w:r w:rsidRPr="00145F6C">
        <w:rPr>
          <w:rStyle w:val="StyleUnderline"/>
          <w:highlight w:val="cyan"/>
        </w:rPr>
        <w:t xml:space="preserve">to </w:t>
      </w:r>
      <w:r w:rsidRPr="007812B1">
        <w:rPr>
          <w:rStyle w:val="StyleUnderline"/>
        </w:rPr>
        <w:t>do its work—</w:t>
      </w:r>
      <w:r w:rsidRPr="007812B1">
        <w:rPr>
          <w:rStyle w:val="Emphasis"/>
        </w:rPr>
        <w:t>new work</w:t>
      </w:r>
      <w:r w:rsidRPr="007812B1">
        <w:rPr>
          <w:rStyle w:val="StyleUnderline"/>
        </w:rPr>
        <w:t xml:space="preserve">—in </w:t>
      </w:r>
      <w:r w:rsidRPr="00145F6C">
        <w:rPr>
          <w:rStyle w:val="Emphasis"/>
          <w:highlight w:val="cyan"/>
        </w:rPr>
        <w:t>help</w:t>
      </w:r>
      <w:r w:rsidRPr="007812B1">
        <w:rPr>
          <w:sz w:val="14"/>
          <w:szCs w:val="14"/>
        </w:rPr>
        <w:t xml:space="preserve">ing </w:t>
      </w:r>
      <w:r w:rsidRPr="00145F6C">
        <w:rPr>
          <w:rStyle w:val="Emphasis"/>
          <w:highlight w:val="cyan"/>
        </w:rPr>
        <w:t>policy makers</w:t>
      </w:r>
      <w:r w:rsidRPr="00145F6C">
        <w:rPr>
          <w:rStyle w:val="StyleUnderline"/>
          <w:highlight w:val="cyan"/>
        </w:rPr>
        <w:t xml:space="preserve"> determine the </w:t>
      </w:r>
      <w:r w:rsidRPr="007812B1">
        <w:rPr>
          <w:rStyle w:val="Emphasis"/>
        </w:rPr>
        <w:t xml:space="preserve">key </w:t>
      </w:r>
      <w:r w:rsidRPr="00145F6C">
        <w:rPr>
          <w:rStyle w:val="Emphasis"/>
          <w:highlight w:val="cyan"/>
        </w:rPr>
        <w:t>choices</w:t>
      </w:r>
      <w:r w:rsidRPr="00145F6C">
        <w:rPr>
          <w:rStyle w:val="StyleUnderline"/>
          <w:highlight w:val="cyan"/>
        </w:rPr>
        <w:t xml:space="preserve"> they will </w:t>
      </w:r>
      <w:r w:rsidRPr="00145F6C">
        <w:rPr>
          <w:rStyle w:val="Emphasis"/>
          <w:highlight w:val="cyan"/>
        </w:rPr>
        <w:t>make</w:t>
      </w:r>
      <w:r w:rsidRPr="00145F6C">
        <w:rPr>
          <w:rStyle w:val="StyleUnderline"/>
          <w:highlight w:val="cyan"/>
        </w:rPr>
        <w:t xml:space="preserve"> </w:t>
      </w:r>
      <w:r w:rsidRPr="0079217F">
        <w:rPr>
          <w:rStyle w:val="StyleUnderline"/>
        </w:rPr>
        <w:t xml:space="preserve">in dealing with </w:t>
      </w:r>
      <w:r w:rsidRPr="0079217F">
        <w:rPr>
          <w:sz w:val="14"/>
          <w:szCs w:val="14"/>
        </w:rPr>
        <w:t>these</w:t>
      </w:r>
      <w:r w:rsidRPr="0079217F">
        <w:rPr>
          <w:rStyle w:val="StyleUnderline"/>
        </w:rPr>
        <w:t xml:space="preserve"> </w:t>
      </w:r>
      <w:r w:rsidRPr="0079217F">
        <w:rPr>
          <w:rStyle w:val="Emphasis"/>
        </w:rPr>
        <w:t>high stakes</w:t>
      </w:r>
      <w:r w:rsidRPr="0079217F">
        <w:rPr>
          <w:rStyle w:val="StyleUnderline"/>
        </w:rPr>
        <w:t xml:space="preserve"> issues</w:t>
      </w:r>
      <w:r w:rsidRPr="0079217F">
        <w:rPr>
          <w:sz w:val="16"/>
        </w:rPr>
        <w:t>.</w:t>
      </w:r>
    </w:p>
    <w:p w14:paraId="2FB901AC" w14:textId="7FAF201E" w:rsidR="00EF02C8" w:rsidRDefault="00EF02C8" w:rsidP="00EF02C8">
      <w:pPr>
        <w:pStyle w:val="Heading2"/>
      </w:pPr>
      <w:r>
        <w:t>2NC</w:t>
      </w:r>
      <w:r w:rsidR="003D7656">
        <w:t>/1NR</w:t>
      </w:r>
    </w:p>
    <w:p w14:paraId="696D67E5" w14:textId="2537BA39" w:rsidR="003D7656" w:rsidRPr="003D7656" w:rsidRDefault="003D7656" w:rsidP="003D7656">
      <w:pPr>
        <w:pStyle w:val="Heading3"/>
      </w:pPr>
      <w:r>
        <w:t>T</w:t>
      </w:r>
    </w:p>
    <w:p w14:paraId="27AB213A" w14:textId="77777777" w:rsidR="00117EBD" w:rsidRDefault="00B9543D" w:rsidP="00117EBD">
      <w:pPr>
        <w:pStyle w:val="Heading4"/>
      </w:pPr>
      <w:r>
        <w:t>1---</w:t>
      </w:r>
      <w:r w:rsidR="00117EBD">
        <w:t>CBRs accesses contracts bad better</w:t>
      </w:r>
    </w:p>
    <w:p w14:paraId="6B267639" w14:textId="77777777" w:rsidR="00117EBD" w:rsidRPr="00EB7651" w:rsidRDefault="00117EBD" w:rsidP="00117EBD">
      <w:pPr>
        <w:rPr>
          <w:rFonts w:asciiTheme="minorHAnsi" w:hAnsiTheme="minorHAnsi" w:cstheme="minorHAnsi"/>
        </w:rPr>
      </w:pPr>
      <w:r w:rsidRPr="00EB7651">
        <w:rPr>
          <w:rStyle w:val="Style13ptBold"/>
          <w:rFonts w:asciiTheme="minorHAnsi" w:hAnsiTheme="minorHAnsi" w:cstheme="minorHAnsi"/>
        </w:rPr>
        <w:t xml:space="preserve">Levine </w:t>
      </w:r>
      <w:r>
        <w:rPr>
          <w:rStyle w:val="Style13ptBold"/>
          <w:rFonts w:asciiTheme="minorHAnsi" w:hAnsiTheme="minorHAnsi" w:cstheme="minorHAnsi"/>
        </w:rPr>
        <w:t>‘</w:t>
      </w:r>
      <w:r w:rsidRPr="00EB7651">
        <w:rPr>
          <w:rStyle w:val="Style13ptBold"/>
          <w:rFonts w:asciiTheme="minorHAnsi" w:hAnsiTheme="minorHAnsi" w:cstheme="minorHAnsi"/>
        </w:rPr>
        <w:t>1</w:t>
      </w:r>
      <w:r w:rsidRPr="00EB7651">
        <w:rPr>
          <w:rFonts w:asciiTheme="minorHAnsi" w:hAnsiTheme="minorHAnsi" w:cstheme="minorHAnsi"/>
        </w:rPr>
        <w:t xml:space="preserve"> </w:t>
      </w:r>
      <w:r w:rsidRPr="00A414AE">
        <w:t>[Peter; Associate Dean for Research and Lincoln Filene Professor of Citizenship &amp; Public Affairs in Tufts University’s Jonathan Tisch College of Civic Life, has secondary appointments in the Tufts Philosophy Department and the Tufts Clinical and Translational Sciences Institute, founding deputy director of Tisch College’s The Center for Information and Research on Civic Learning and Engagement, which he continues to oversee as an associate dean "The Libertarian Critique of Labor Unions." Philosophy and Public Policy Quarterly 21.4 (2001): 17-24]</w:t>
      </w:r>
    </w:p>
    <w:p w14:paraId="3D9265D6" w14:textId="77777777" w:rsidR="00117EBD" w:rsidRDefault="00117EBD" w:rsidP="00117EBD">
      <w:pPr>
        <w:rPr>
          <w:rFonts w:asciiTheme="minorHAnsi" w:hAnsiTheme="minorHAnsi" w:cstheme="minorHAnsi"/>
          <w:sz w:val="14"/>
          <w:szCs w:val="26"/>
        </w:rPr>
      </w:pPr>
      <w:r w:rsidRPr="00EB7651">
        <w:rPr>
          <w:rFonts w:asciiTheme="minorHAnsi" w:hAnsiTheme="minorHAnsi" w:cstheme="minorHAnsi"/>
          <w:sz w:val="14"/>
          <w:szCs w:val="26"/>
        </w:rPr>
        <w:t xml:space="preserve">Libertarians strongly defend freedom of choice and association. Thus, when workers choose to act collectively, negotiate together, or voluntarily walk off the job, libertarians have no reasonable complaint--even if other people are harmed--because they support the right to make and exit voluntary partnerships. But </w:t>
      </w:r>
      <w:r w:rsidRPr="00EB7651">
        <w:rPr>
          <w:rFonts w:asciiTheme="minorHAnsi" w:hAnsiTheme="minorHAnsi" w:cstheme="minorHAnsi"/>
          <w:sz w:val="26"/>
          <w:szCs w:val="26"/>
          <w:highlight w:val="cyan"/>
          <w:u w:val="single"/>
        </w:rPr>
        <w:t xml:space="preserve">unions gain strength </w:t>
      </w:r>
      <w:r w:rsidRPr="00EB7651">
        <w:rPr>
          <w:rFonts w:asciiTheme="minorHAnsi" w:hAnsiTheme="minorHAnsi" w:cstheme="minorHAnsi"/>
          <w:b/>
          <w:bCs/>
          <w:sz w:val="26"/>
          <w:szCs w:val="26"/>
          <w:highlight w:val="cyan"/>
          <w:u w:val="single"/>
          <w:bdr w:val="single" w:sz="4" w:space="0" w:color="auto"/>
        </w:rPr>
        <w:t>by overriding private rights.</w:t>
      </w:r>
      <w:r w:rsidRPr="00EB7651">
        <w:rPr>
          <w:rFonts w:asciiTheme="minorHAnsi" w:hAnsiTheme="minorHAnsi" w:cstheme="minorHAnsi"/>
          <w:sz w:val="26"/>
          <w:szCs w:val="26"/>
          <w:highlight w:val="cyan"/>
          <w:u w:val="single"/>
        </w:rPr>
        <w:t xml:space="preserve"> </w:t>
      </w:r>
      <w:r w:rsidRPr="00EB7651">
        <w:rPr>
          <w:rFonts w:asciiTheme="minorHAnsi" w:hAnsiTheme="minorHAnsi" w:cstheme="minorHAnsi"/>
          <w:sz w:val="26"/>
          <w:szCs w:val="26"/>
          <w:u w:val="single"/>
        </w:rPr>
        <w:t xml:space="preserve">They routinely </w:t>
      </w:r>
      <w:r w:rsidRPr="00EB7651">
        <w:rPr>
          <w:rFonts w:asciiTheme="minorHAnsi" w:hAnsiTheme="minorHAnsi" w:cstheme="minorHAnsi"/>
          <w:sz w:val="26"/>
          <w:szCs w:val="26"/>
          <w:highlight w:val="cyan"/>
          <w:u w:val="single"/>
        </w:rPr>
        <w:t xml:space="preserve">block anyone from working </w:t>
      </w:r>
      <w:r w:rsidRPr="00D26299">
        <w:rPr>
          <w:rStyle w:val="Emphasis"/>
          <w:highlight w:val="cyan"/>
        </w:rPr>
        <w:t>under a non-union contract</w:t>
      </w:r>
      <w:r w:rsidRPr="00EB7651">
        <w:rPr>
          <w:rFonts w:asciiTheme="minorHAnsi" w:hAnsiTheme="minorHAnsi" w:cstheme="minorHAnsi"/>
          <w:sz w:val="26"/>
          <w:szCs w:val="26"/>
          <w:u w:val="single"/>
        </w:rPr>
        <w:t xml:space="preserve">, </w:t>
      </w:r>
      <w:r w:rsidRPr="00EB7651">
        <w:rPr>
          <w:rFonts w:asciiTheme="minorHAnsi" w:hAnsiTheme="minorHAnsi" w:cstheme="minorHAnsi"/>
          <w:sz w:val="26"/>
          <w:szCs w:val="26"/>
          <w:highlight w:val="cyan"/>
          <w:u w:val="single"/>
        </w:rPr>
        <w:t xml:space="preserve">and </w:t>
      </w:r>
      <w:r w:rsidRPr="00EB7651">
        <w:rPr>
          <w:rFonts w:asciiTheme="minorHAnsi" w:hAnsiTheme="minorHAnsi" w:cstheme="minorHAnsi"/>
          <w:sz w:val="26"/>
          <w:szCs w:val="26"/>
          <w:u w:val="single"/>
        </w:rPr>
        <w:t xml:space="preserve">they </w:t>
      </w:r>
      <w:r w:rsidRPr="00EB7651">
        <w:rPr>
          <w:rFonts w:asciiTheme="minorHAnsi" w:hAnsiTheme="minorHAnsi" w:cstheme="minorHAnsi"/>
          <w:sz w:val="26"/>
          <w:szCs w:val="26"/>
          <w:highlight w:val="cyan"/>
          <w:u w:val="single"/>
        </w:rPr>
        <w:t>prevent employers from making offers</w:t>
      </w:r>
      <w:r w:rsidRPr="00EB7651">
        <w:rPr>
          <w:rFonts w:asciiTheme="minorHAnsi" w:hAnsiTheme="minorHAnsi" w:cstheme="minorHAnsi"/>
          <w:sz w:val="26"/>
          <w:szCs w:val="26"/>
          <w:u w:val="single"/>
        </w:rPr>
        <w:t>--even advantageous ones--</w:t>
      </w:r>
      <w:r w:rsidRPr="00EB7651">
        <w:rPr>
          <w:rFonts w:asciiTheme="minorHAnsi" w:hAnsiTheme="minorHAnsi" w:cstheme="minorHAnsi"/>
          <w:sz w:val="26"/>
          <w:szCs w:val="26"/>
          <w:highlight w:val="cyan"/>
          <w:u w:val="single"/>
        </w:rPr>
        <w:t xml:space="preserve">to individual workers </w:t>
      </w:r>
      <w:r w:rsidRPr="00EB7651">
        <w:rPr>
          <w:rFonts w:asciiTheme="minorHAnsi" w:hAnsiTheme="minorHAnsi" w:cstheme="minorHAnsi"/>
          <w:sz w:val="26"/>
          <w:szCs w:val="26"/>
          <w:u w:val="single"/>
        </w:rPr>
        <w:t xml:space="preserve">unless the union is informed and consents. </w:t>
      </w:r>
      <w:r w:rsidRPr="00EB7651">
        <w:rPr>
          <w:rFonts w:asciiTheme="minorHAnsi" w:hAnsiTheme="minorHAnsi" w:cstheme="minorHAnsi"/>
          <w:sz w:val="26"/>
          <w:szCs w:val="26"/>
          <w:highlight w:val="cyan"/>
          <w:u w:val="single"/>
        </w:rPr>
        <w:t>Unions declare strikes</w:t>
      </w:r>
      <w:r w:rsidRPr="00EB7651">
        <w:rPr>
          <w:rFonts w:asciiTheme="minorHAnsi" w:hAnsiTheme="minorHAnsi" w:cstheme="minorHAnsi"/>
          <w:sz w:val="14"/>
          <w:szCs w:val="26"/>
          <w:highlight w:val="cyan"/>
        </w:rPr>
        <w:t xml:space="preserve"> </w:t>
      </w:r>
      <w:r w:rsidRPr="00EB7651">
        <w:rPr>
          <w:rFonts w:asciiTheme="minorHAnsi" w:hAnsiTheme="minorHAnsi" w:cstheme="minorHAnsi"/>
          <w:sz w:val="14"/>
          <w:szCs w:val="26"/>
        </w:rPr>
        <w:t xml:space="preserve">and establish picket lines </w:t>
      </w:r>
      <w:r w:rsidRPr="00EB7651">
        <w:rPr>
          <w:rFonts w:asciiTheme="minorHAnsi" w:hAnsiTheme="minorHAnsi" w:cstheme="minorHAnsi"/>
          <w:sz w:val="26"/>
          <w:szCs w:val="26"/>
          <w:highlight w:val="cyan"/>
          <w:u w:val="single"/>
        </w:rPr>
        <w:t>to prevent</w:t>
      </w:r>
      <w:r w:rsidRPr="00EB7651">
        <w:rPr>
          <w:rFonts w:asciiTheme="minorHAnsi" w:hAnsiTheme="minorHAnsi" w:cstheme="minorHAnsi"/>
          <w:sz w:val="14"/>
          <w:szCs w:val="26"/>
          <w:highlight w:val="cyan"/>
        </w:rPr>
        <w:t xml:space="preserve"> </w:t>
      </w:r>
      <w:r w:rsidRPr="00D26299">
        <w:rPr>
          <w:rStyle w:val="Emphasis"/>
          <w:highlight w:val="cyan"/>
        </w:rPr>
        <w:t>customers and workers</w:t>
      </w:r>
      <w:r w:rsidRPr="00EB7651">
        <w:rPr>
          <w:rFonts w:asciiTheme="minorHAnsi" w:hAnsiTheme="minorHAnsi" w:cstheme="minorHAnsi"/>
          <w:sz w:val="26"/>
          <w:szCs w:val="26"/>
          <w:highlight w:val="cyan"/>
          <w:u w:val="single"/>
        </w:rPr>
        <w:t xml:space="preserve"> from </w:t>
      </w:r>
      <w:r w:rsidRPr="00D26299">
        <w:rPr>
          <w:rStyle w:val="Emphasis"/>
          <w:highlight w:val="cyan"/>
        </w:rPr>
        <w:t>entering company property</w:t>
      </w:r>
      <w:r w:rsidRPr="00EB7651">
        <w:rPr>
          <w:rFonts w:asciiTheme="minorHAnsi" w:hAnsiTheme="minorHAnsi" w:cstheme="minorHAnsi"/>
          <w:sz w:val="26"/>
          <w:szCs w:val="26"/>
          <w:u w:val="single"/>
        </w:rPr>
        <w:t xml:space="preserve">; </w:t>
      </w:r>
      <w:r w:rsidRPr="00EB7651">
        <w:rPr>
          <w:rFonts w:asciiTheme="minorHAnsi" w:hAnsiTheme="minorHAnsi" w:cstheme="minorHAnsi"/>
          <w:sz w:val="26"/>
          <w:szCs w:val="26"/>
          <w:highlight w:val="cyan"/>
          <w:u w:val="single"/>
        </w:rPr>
        <w:t xml:space="preserve">they </w:t>
      </w:r>
      <w:r w:rsidRPr="00EB7651">
        <w:rPr>
          <w:rFonts w:asciiTheme="minorHAnsi" w:hAnsiTheme="minorHAnsi" w:cstheme="minorHAnsi"/>
          <w:sz w:val="26"/>
          <w:szCs w:val="26"/>
          <w:u w:val="single"/>
        </w:rPr>
        <w:t xml:space="preserve">may </w:t>
      </w:r>
      <w:r w:rsidRPr="00EB7651">
        <w:rPr>
          <w:rFonts w:asciiTheme="minorHAnsi" w:hAnsiTheme="minorHAnsi" w:cstheme="minorHAnsi"/>
          <w:b/>
          <w:bCs/>
          <w:sz w:val="26"/>
          <w:szCs w:val="26"/>
          <w:highlight w:val="cyan"/>
          <w:u w:val="single"/>
          <w:bdr w:val="single" w:sz="4" w:space="0" w:color="auto"/>
        </w:rPr>
        <w:t xml:space="preserve">fine employees who cross </w:t>
      </w:r>
      <w:r w:rsidRPr="00D26299">
        <w:rPr>
          <w:rStyle w:val="StyleUnderline"/>
          <w:highlight w:val="cyan"/>
        </w:rPr>
        <w:t>these</w:t>
      </w:r>
      <w:r w:rsidRPr="00D26299">
        <w:rPr>
          <w:rFonts w:asciiTheme="minorHAnsi" w:hAnsiTheme="minorHAnsi" w:cstheme="minorHAnsi"/>
          <w:b/>
          <w:bCs/>
          <w:sz w:val="26"/>
          <w:szCs w:val="26"/>
          <w:highlight w:val="cyan"/>
          <w:u w:val="single"/>
          <w:bdr w:val="single" w:sz="4" w:space="0" w:color="auto"/>
        </w:rPr>
        <w:t xml:space="preserve"> </w:t>
      </w:r>
      <w:r w:rsidRPr="00EB7651">
        <w:rPr>
          <w:rFonts w:asciiTheme="minorHAnsi" w:hAnsiTheme="minorHAnsi" w:cstheme="minorHAnsi"/>
          <w:b/>
          <w:bCs/>
          <w:sz w:val="26"/>
          <w:szCs w:val="26"/>
          <w:highlight w:val="cyan"/>
          <w:u w:val="single"/>
          <w:bdr w:val="single" w:sz="4" w:space="0" w:color="auto"/>
        </w:rPr>
        <w:t>lines.</w:t>
      </w:r>
      <w:r w:rsidRPr="00EB7651">
        <w:rPr>
          <w:rFonts w:asciiTheme="minorHAnsi" w:hAnsiTheme="minorHAnsi" w:cstheme="minorHAnsi"/>
          <w:sz w:val="14"/>
          <w:szCs w:val="26"/>
          <w:highlight w:val="cyan"/>
        </w:rPr>
        <w:t xml:space="preserve"> </w:t>
      </w:r>
      <w:r w:rsidRPr="00EB7651">
        <w:rPr>
          <w:rFonts w:asciiTheme="minorHAnsi" w:hAnsiTheme="minorHAnsi" w:cstheme="minorHAnsi"/>
          <w:sz w:val="14"/>
          <w:szCs w:val="26"/>
        </w:rPr>
        <w:t xml:space="preserve">They also extract fees from all workers who are covered by their contracts. Although covered workers may avoid paying for certain union functions (such as lobbying) that are not germane to contract issues, they must pay for strikes and other activities that some of them oppose. </w:t>
      </w:r>
      <w:r w:rsidRPr="00EB7651">
        <w:rPr>
          <w:rFonts w:asciiTheme="minorHAnsi" w:hAnsiTheme="minorHAnsi" w:cstheme="minorHAnsi"/>
          <w:sz w:val="26"/>
          <w:szCs w:val="26"/>
          <w:u w:val="single"/>
        </w:rPr>
        <w:t>The great libertarian theorist Friedrich Hayek concluded that unions “are the one institution where government has signally failed in its first task, that of preventing coercion of men by other men--and by coercion I do not mean primarily the coercion of employers but the coercion of workers by their fellow workers.”</w:t>
      </w:r>
      <w:r w:rsidRPr="00EB7651">
        <w:rPr>
          <w:rFonts w:asciiTheme="minorHAnsi" w:hAnsiTheme="minorHAnsi" w:cstheme="minorHAnsi"/>
          <w:sz w:val="14"/>
          <w:szCs w:val="26"/>
        </w:rPr>
        <w:t xml:space="preserve"> Hayek may have been thinking mainly of corrupt and unaccountable union leaders. But even a completely democratic union sometimes supplants private rights. As libertarians like Morgan O. Reynolds point out, majorities within a union are able to ignore minorities’ preferences.</w:t>
      </w:r>
    </w:p>
    <w:p w14:paraId="3459A9C5" w14:textId="77777777" w:rsidR="00117EBD" w:rsidRDefault="00117EBD" w:rsidP="00117EBD">
      <w:pPr>
        <w:spacing w:after="120" w:line="235" w:lineRule="atLeast"/>
        <w:rPr>
          <w:color w:val="000000"/>
        </w:rPr>
      </w:pPr>
      <w:r>
        <w:rPr>
          <w:b/>
          <w:bCs/>
          <w:color w:val="000000"/>
          <w:sz w:val="26"/>
          <w:szCs w:val="26"/>
        </w:rPr>
        <w:t>Haskell ‘90</w:t>
      </w:r>
      <w:r>
        <w:rPr>
          <w:color w:val="000000"/>
        </w:rPr>
        <w:t xml:space="preserve"> [Thomas; May; history professor at Rice University, History and Theory, 29.2, “Objectivity is Not Neutrality: Rhetoric vs. Practice in Peter Novick’s That Noble Dream”, p. 129-157] *edited for gendered language, denoted in brackets)</w:t>
      </w:r>
    </w:p>
    <w:p w14:paraId="6ED2BB09" w14:textId="77777777" w:rsidR="00117EBD" w:rsidRPr="00117EBD" w:rsidRDefault="00117EBD" w:rsidP="00117EBD">
      <w:pPr>
        <w:spacing w:line="235" w:lineRule="atLeast"/>
        <w:rPr>
          <w:color w:val="000000"/>
          <w:sz w:val="16"/>
        </w:rPr>
      </w:pPr>
      <w:r w:rsidRPr="00580355">
        <w:rPr>
          <w:rStyle w:val="Emphasis"/>
          <w:highlight w:val="cyan"/>
        </w:rPr>
        <w:t>Detachment</w:t>
      </w:r>
      <w:r>
        <w:rPr>
          <w:color w:val="000000"/>
          <w:highlight w:val="cyan"/>
          <w:u w:val="single"/>
        </w:rPr>
        <w:t xml:space="preserve"> functions</w:t>
      </w:r>
      <w:r w:rsidRPr="004D7758">
        <w:rPr>
          <w:color w:val="000000"/>
          <w:sz w:val="16"/>
        </w:rPr>
        <w:t> </w:t>
      </w:r>
      <w:r>
        <w:rPr>
          <w:color w:val="000000"/>
          <w:u w:val="single"/>
        </w:rPr>
        <w:t>in this manner</w:t>
      </w:r>
      <w:r w:rsidRPr="004D7758">
        <w:rPr>
          <w:color w:val="000000"/>
          <w:sz w:val="16"/>
        </w:rPr>
        <w:t> </w:t>
      </w:r>
      <w:r>
        <w:rPr>
          <w:color w:val="000000"/>
          <w:highlight w:val="cyan"/>
          <w:u w:val="single"/>
        </w:rPr>
        <w:t>not by draining</w:t>
      </w:r>
      <w:r w:rsidRPr="004D7758">
        <w:rPr>
          <w:color w:val="000000"/>
          <w:sz w:val="16"/>
        </w:rPr>
        <w:t> </w:t>
      </w:r>
      <w:r>
        <w:rPr>
          <w:color w:val="000000"/>
          <w:u w:val="single"/>
        </w:rPr>
        <w:t>us of</w:t>
      </w:r>
      <w:r w:rsidRPr="004D7758">
        <w:rPr>
          <w:color w:val="000000"/>
          <w:sz w:val="16"/>
        </w:rPr>
        <w:t> </w:t>
      </w:r>
      <w:r w:rsidRPr="00580355">
        <w:rPr>
          <w:rStyle w:val="Emphasis"/>
          <w:highlight w:val="cyan"/>
        </w:rPr>
        <w:t>passion</w:t>
      </w:r>
      <w:r>
        <w:rPr>
          <w:color w:val="000000"/>
          <w:highlight w:val="cyan"/>
          <w:u w:val="single"/>
        </w:rPr>
        <w:t>, but by helping</w:t>
      </w:r>
      <w:r w:rsidRPr="004D7758">
        <w:rPr>
          <w:color w:val="000000"/>
          <w:sz w:val="16"/>
        </w:rPr>
        <w:t> </w:t>
      </w:r>
      <w:r>
        <w:rPr>
          <w:color w:val="000000"/>
          <w:u w:val="single"/>
        </w:rPr>
        <w:t>to channel our intellectual passions in such a way as to</w:t>
      </w:r>
      <w:r w:rsidRPr="004D7758">
        <w:rPr>
          <w:color w:val="000000"/>
          <w:sz w:val="16"/>
        </w:rPr>
        <w:t> </w:t>
      </w:r>
      <w:r w:rsidRPr="00580355">
        <w:rPr>
          <w:rStyle w:val="Emphasis"/>
          <w:highlight w:val="cyan"/>
        </w:rPr>
        <w:t>insure collision</w:t>
      </w:r>
      <w:r>
        <w:rPr>
          <w:color w:val="000000"/>
          <w:highlight w:val="cyan"/>
          <w:u w:val="single"/>
        </w:rPr>
        <w:t xml:space="preserve"> with </w:t>
      </w:r>
      <w:r w:rsidRPr="00580355">
        <w:rPr>
          <w:rStyle w:val="Emphasis"/>
          <w:highlight w:val="cyan"/>
        </w:rPr>
        <w:t>rival</w:t>
      </w:r>
      <w:r>
        <w:rPr>
          <w:color w:val="000000"/>
          <w:highlight w:val="cyan"/>
          <w:u w:val="single"/>
        </w:rPr>
        <w:t xml:space="preserve"> perspectives</w:t>
      </w:r>
      <w:r>
        <w:rPr>
          <w:color w:val="000000"/>
          <w:u w:val="single"/>
        </w:rPr>
        <w:t>. In that collision</w:t>
      </w:r>
      <w:r w:rsidRPr="004D7758">
        <w:rPr>
          <w:color w:val="000000"/>
          <w:sz w:val="16"/>
        </w:rPr>
        <w:t>, if anywhere, </w:t>
      </w:r>
      <w:r>
        <w:rPr>
          <w:color w:val="000000"/>
          <w:u w:val="single"/>
        </w:rPr>
        <w:t>our thinking transcends both</w:t>
      </w:r>
      <w:r w:rsidRPr="004D7758">
        <w:rPr>
          <w:color w:val="000000"/>
          <w:sz w:val="16"/>
        </w:rPr>
        <w:t> </w:t>
      </w:r>
      <w:r>
        <w:rPr>
          <w:color w:val="000000"/>
          <w:u w:val="single"/>
        </w:rPr>
        <w:t>the idiosyncratic and the conventional.</w:t>
      </w:r>
      <w:r w:rsidRPr="004D7758">
        <w:rPr>
          <w:color w:val="000000"/>
          <w:sz w:val="16"/>
        </w:rPr>
        <w:t> Detachment both socializes and deparochializes the work of intellect; it is the quality that fits an individual to participate fruitfully in what is essentially a communal enterprise. Objectivity is so much a product of social arrangements that individuals and particular opinions scarcely deserve to be called objective, yet the </w:t>
      </w:r>
      <w:r>
        <w:rPr>
          <w:color w:val="000000"/>
          <w:u w:val="single"/>
        </w:rPr>
        <w:t>social arrangements that foster objectivity have no basis for existence apart from individual striving for detachment.</w:t>
      </w:r>
      <w:r w:rsidRPr="004D7758">
        <w:rPr>
          <w:color w:val="000000"/>
          <w:sz w:val="16"/>
        </w:rPr>
        <w:t> </w:t>
      </w:r>
      <w:r>
        <w:rPr>
          <w:color w:val="000000"/>
          <w:highlight w:val="cyan"/>
          <w:u w:val="single"/>
        </w:rPr>
        <w:t>Only</w:t>
      </w:r>
      <w:r w:rsidRPr="004D7758">
        <w:rPr>
          <w:color w:val="000000"/>
          <w:sz w:val="16"/>
        </w:rPr>
        <w:t> </w:t>
      </w:r>
      <w:r>
        <w:rPr>
          <w:color w:val="000000"/>
          <w:u w:val="single"/>
        </w:rPr>
        <w:t>insofar</w:t>
      </w:r>
      <w:r w:rsidRPr="004D7758">
        <w:rPr>
          <w:color w:val="000000"/>
          <w:sz w:val="16"/>
        </w:rPr>
        <w:t> </w:t>
      </w:r>
      <w:r>
        <w:rPr>
          <w:color w:val="000000"/>
          <w:highlight w:val="cyan"/>
          <w:u w:val="single"/>
        </w:rPr>
        <w:t>as</w:t>
      </w:r>
      <w:r w:rsidRPr="004D7758">
        <w:rPr>
          <w:color w:val="000000"/>
          <w:sz w:val="16"/>
        </w:rPr>
        <w:t> </w:t>
      </w:r>
      <w:r>
        <w:rPr>
          <w:color w:val="000000"/>
          <w:u w:val="single"/>
        </w:rPr>
        <w:t>the</w:t>
      </w:r>
      <w:r w:rsidRPr="004D7758">
        <w:rPr>
          <w:color w:val="000000"/>
          <w:sz w:val="16"/>
        </w:rPr>
        <w:t> </w:t>
      </w:r>
      <w:r>
        <w:rPr>
          <w:color w:val="000000"/>
          <w:highlight w:val="cyan"/>
          <w:u w:val="single"/>
        </w:rPr>
        <w:t>members</w:t>
      </w:r>
      <w:r w:rsidRPr="004D7758">
        <w:rPr>
          <w:color w:val="000000"/>
          <w:sz w:val="16"/>
        </w:rPr>
        <w:t> </w:t>
      </w:r>
      <w:r>
        <w:rPr>
          <w:color w:val="000000"/>
          <w:u w:val="single"/>
        </w:rPr>
        <w:t>of the</w:t>
      </w:r>
      <w:r w:rsidRPr="004D7758">
        <w:rPr>
          <w:color w:val="000000"/>
          <w:sz w:val="16"/>
        </w:rPr>
        <w:t> </w:t>
      </w:r>
      <w:r>
        <w:rPr>
          <w:color w:val="000000"/>
          <w:u w:val="single"/>
        </w:rPr>
        <w:t>community are disposed to</w:t>
      </w:r>
      <w:r w:rsidRPr="004D7758">
        <w:rPr>
          <w:color w:val="000000"/>
          <w:sz w:val="16"/>
        </w:rPr>
        <w:t> </w:t>
      </w:r>
      <w:r w:rsidRPr="00580355">
        <w:rPr>
          <w:rStyle w:val="Emphasis"/>
          <w:highlight w:val="cyan"/>
        </w:rPr>
        <w:t>set aside</w:t>
      </w:r>
      <w:r>
        <w:rPr>
          <w:color w:val="000000"/>
          <w:highlight w:val="cyan"/>
          <w:u w:val="single"/>
        </w:rPr>
        <w:t xml:space="preserve"> the </w:t>
      </w:r>
      <w:r w:rsidRPr="00580355">
        <w:rPr>
          <w:rStyle w:val="Emphasis"/>
          <w:highlight w:val="cyan"/>
        </w:rPr>
        <w:t>perspective</w:t>
      </w:r>
      <w:r>
        <w:rPr>
          <w:color w:val="000000"/>
          <w:highlight w:val="cyan"/>
          <w:u w:val="single"/>
        </w:rPr>
        <w:t xml:space="preserve"> that comes</w:t>
      </w:r>
      <w:r w:rsidRPr="004D7758">
        <w:rPr>
          <w:color w:val="000000"/>
          <w:sz w:val="16"/>
        </w:rPr>
        <w:t> most </w:t>
      </w:r>
      <w:r w:rsidRPr="00580355">
        <w:rPr>
          <w:rStyle w:val="Emphasis"/>
          <w:highlight w:val="cyan"/>
        </w:rPr>
        <w:t>spontaneously</w:t>
      </w:r>
      <w:r w:rsidRPr="004D7758">
        <w:rPr>
          <w:color w:val="000000"/>
          <w:sz w:val="16"/>
        </w:rPr>
        <w:t> </w:t>
      </w:r>
      <w:r>
        <w:rPr>
          <w:color w:val="000000"/>
          <w:u w:val="single"/>
        </w:rPr>
        <w:t>to them</w:t>
      </w:r>
      <w:r w:rsidRPr="004D7758">
        <w:rPr>
          <w:color w:val="000000"/>
          <w:sz w:val="16"/>
        </w:rPr>
        <w:t>, and </w:t>
      </w:r>
      <w:r>
        <w:rPr>
          <w:color w:val="000000"/>
          <w:u w:val="single"/>
        </w:rPr>
        <w:t>strive to see things in a detached light,</w:t>
      </w:r>
      <w:r w:rsidRPr="004D7758">
        <w:rPr>
          <w:color w:val="000000"/>
          <w:sz w:val="16"/>
        </w:rPr>
        <w:t> </w:t>
      </w:r>
      <w:r>
        <w:rPr>
          <w:color w:val="000000"/>
          <w:highlight w:val="cyan"/>
          <w:u w:val="single"/>
        </w:rPr>
        <w:t xml:space="preserve">is there </w:t>
      </w:r>
      <w:r w:rsidRPr="00580355">
        <w:rPr>
          <w:rStyle w:val="Emphasis"/>
          <w:highlight w:val="cyan"/>
        </w:rPr>
        <w:t>any likelihood</w:t>
      </w:r>
      <w:r w:rsidRPr="004D7758">
        <w:rPr>
          <w:color w:val="000000"/>
          <w:sz w:val="16"/>
        </w:rPr>
        <w:t> </w:t>
      </w:r>
      <w:r>
        <w:rPr>
          <w:color w:val="000000"/>
          <w:u w:val="single"/>
        </w:rPr>
        <w:t>that</w:t>
      </w:r>
      <w:r w:rsidRPr="004D7758">
        <w:rPr>
          <w:color w:val="000000"/>
          <w:sz w:val="16"/>
        </w:rPr>
        <w:t> </w:t>
      </w:r>
      <w:r>
        <w:rPr>
          <w:color w:val="000000"/>
          <w:highlight w:val="cyan"/>
          <w:u w:val="single"/>
        </w:rPr>
        <w:t xml:space="preserve">they will </w:t>
      </w:r>
      <w:r w:rsidRPr="00580355">
        <w:rPr>
          <w:rStyle w:val="Emphasis"/>
          <w:highlight w:val="cyan"/>
        </w:rPr>
        <w:t>engage</w:t>
      </w:r>
      <w:r w:rsidRPr="004D7758">
        <w:rPr>
          <w:color w:val="000000"/>
          <w:sz w:val="16"/>
        </w:rPr>
        <w:t> </w:t>
      </w:r>
      <w:r>
        <w:rPr>
          <w:color w:val="000000"/>
          <w:u w:val="single"/>
        </w:rPr>
        <w:t>with one another mentally and provoke one another through mutual criticism to the most complete, least idiosyncratic, view that humans are capable of.</w:t>
      </w:r>
      <w:r w:rsidRPr="004D7758">
        <w:rPr>
          <w:color w:val="000000"/>
          <w:sz w:val="16"/>
        </w:rPr>
        <w:t> </w:t>
      </w:r>
      <w:r>
        <w:rPr>
          <w:color w:val="000000"/>
          <w:highlight w:val="cyan"/>
          <w:u w:val="single"/>
        </w:rPr>
        <w:t>When</w:t>
      </w:r>
      <w:r w:rsidRPr="004D7758">
        <w:rPr>
          <w:color w:val="000000"/>
          <w:sz w:val="16"/>
        </w:rPr>
        <w:t> </w:t>
      </w:r>
      <w:r>
        <w:rPr>
          <w:color w:val="000000"/>
          <w:u w:val="single"/>
        </w:rPr>
        <w:t>the</w:t>
      </w:r>
      <w:r w:rsidRPr="004D7758">
        <w:rPr>
          <w:color w:val="000000"/>
          <w:sz w:val="16"/>
        </w:rPr>
        <w:t> </w:t>
      </w:r>
      <w:r>
        <w:rPr>
          <w:color w:val="000000"/>
          <w:u w:val="single"/>
        </w:rPr>
        <w:t>ascetic</w:t>
      </w:r>
      <w:r w:rsidRPr="004D7758">
        <w:rPr>
          <w:color w:val="000000"/>
          <w:sz w:val="16"/>
        </w:rPr>
        <w:t> </w:t>
      </w:r>
      <w:r>
        <w:rPr>
          <w:color w:val="000000"/>
          <w:u w:val="single"/>
        </w:rPr>
        <w:t>effort</w:t>
      </w:r>
      <w:r w:rsidRPr="004D7758">
        <w:rPr>
          <w:color w:val="000000"/>
          <w:sz w:val="16"/>
        </w:rPr>
        <w:t> </w:t>
      </w:r>
      <w:r>
        <w:rPr>
          <w:color w:val="000000"/>
          <w:u w:val="single"/>
        </w:rPr>
        <w:t>at</w:t>
      </w:r>
      <w:r w:rsidRPr="004D7758">
        <w:rPr>
          <w:color w:val="000000"/>
          <w:sz w:val="16"/>
        </w:rPr>
        <w:t> </w:t>
      </w:r>
      <w:r>
        <w:rPr>
          <w:color w:val="000000"/>
          <w:highlight w:val="cyan"/>
          <w:u w:val="single"/>
        </w:rPr>
        <w:t>detachment</w:t>
      </w:r>
      <w:r w:rsidRPr="004D7758">
        <w:rPr>
          <w:color w:val="000000"/>
          <w:sz w:val="16"/>
        </w:rPr>
        <w:t> </w:t>
      </w:r>
      <w:r w:rsidRPr="00580355">
        <w:rPr>
          <w:rStyle w:val="Emphasis"/>
          <w:highlight w:val="cyan"/>
        </w:rPr>
        <w:t>fails</w:t>
      </w:r>
      <w:r>
        <w:rPr>
          <w:color w:val="000000"/>
          <w:u w:val="single"/>
        </w:rPr>
        <w:t>,</w:t>
      </w:r>
      <w:r w:rsidRPr="004D7758">
        <w:rPr>
          <w:color w:val="000000"/>
          <w:sz w:val="16"/>
        </w:rPr>
        <w:t> </w:t>
      </w:r>
      <w:r>
        <w:rPr>
          <w:color w:val="000000"/>
          <w:u w:val="single"/>
        </w:rPr>
        <w:t>as it often does,</w:t>
      </w:r>
      <w:r w:rsidRPr="004D7758">
        <w:rPr>
          <w:color w:val="000000"/>
          <w:sz w:val="16"/>
        </w:rPr>
        <w:t> </w:t>
      </w:r>
      <w:r>
        <w:rPr>
          <w:color w:val="000000"/>
          <w:highlight w:val="cyan"/>
          <w:u w:val="single"/>
        </w:rPr>
        <w:t>we "</w:t>
      </w:r>
      <w:r w:rsidRPr="00580355">
        <w:rPr>
          <w:rStyle w:val="Emphasis"/>
          <w:highlight w:val="cyan"/>
        </w:rPr>
        <w:t>talk past one another</w:t>
      </w:r>
      <w:r>
        <w:rPr>
          <w:color w:val="000000"/>
          <w:highlight w:val="cyan"/>
          <w:u w:val="single"/>
        </w:rPr>
        <w:t xml:space="preserve">," producing </w:t>
      </w:r>
      <w:r w:rsidRPr="00580355">
        <w:rPr>
          <w:rStyle w:val="Emphasis"/>
          <w:highlight w:val="cyan"/>
        </w:rPr>
        <w:t>nothing</w:t>
      </w:r>
      <w:r w:rsidRPr="004D7758">
        <w:rPr>
          <w:color w:val="000000"/>
          <w:sz w:val="16"/>
        </w:rPr>
        <w:t> but discordant soliloquies, each fancying itself the voice of reason. The kind of thinking I would call objective leads only a fugitive existence outside of communities that enjoy a high degree of independence from the state and other external powers, and which are dedicated internally not only to detachment, but also to intense mutual criticism and to the protection of dissenting positions against the perpetual threat of majority tyranny. Some hypothetical examples may clarify what I mean by objective thinking and show how remote it is from neutrality. </w:t>
      </w:r>
      <w:r>
        <w:rPr>
          <w:color w:val="000000"/>
          <w:u w:val="single"/>
        </w:rPr>
        <w:t>Consider</w:t>
      </w:r>
      <w:r w:rsidRPr="004D7758">
        <w:rPr>
          <w:color w:val="000000"/>
          <w:sz w:val="16"/>
        </w:rPr>
        <w:t> an extreme case: </w:t>
      </w:r>
      <w:r>
        <w:rPr>
          <w:color w:val="000000"/>
          <w:highlight w:val="cyan"/>
          <w:u w:val="single"/>
        </w:rPr>
        <w:t>the person who</w:t>
      </w:r>
      <w:r>
        <w:rPr>
          <w:color w:val="000000"/>
          <w:u w:val="single"/>
        </w:rPr>
        <w:t>, although capable of detachment, suspends</w:t>
      </w:r>
      <w:r w:rsidRPr="004D7758">
        <w:rPr>
          <w:color w:val="000000"/>
          <w:sz w:val="16"/>
        </w:rPr>
        <w:t> his or her own </w:t>
      </w:r>
      <w:r>
        <w:rPr>
          <w:color w:val="000000"/>
          <w:u w:val="single"/>
        </w:rPr>
        <w:t>perceptions</w:t>
      </w:r>
      <w:r w:rsidRPr="004D7758">
        <w:rPr>
          <w:color w:val="000000"/>
          <w:sz w:val="16"/>
        </w:rPr>
        <w:t> of the world </w:t>
      </w:r>
      <w:r>
        <w:rPr>
          <w:color w:val="000000"/>
          <w:u w:val="single"/>
        </w:rPr>
        <w:t>not in the expectation of gaining</w:t>
      </w:r>
      <w:r w:rsidRPr="004D7758">
        <w:rPr>
          <w:color w:val="000000"/>
          <w:sz w:val="16"/>
        </w:rPr>
        <w:t> a broader </w:t>
      </w:r>
      <w:r>
        <w:rPr>
          <w:color w:val="000000"/>
          <w:u w:val="single"/>
        </w:rPr>
        <w:t>perspective, but only</w:t>
      </w:r>
      <w:r w:rsidRPr="004D7758">
        <w:rPr>
          <w:color w:val="000000"/>
          <w:sz w:val="16"/>
        </w:rPr>
        <w:t> in order </w:t>
      </w:r>
      <w:r>
        <w:rPr>
          <w:color w:val="000000"/>
          <w:u w:val="single"/>
        </w:rPr>
        <w:t>to</w:t>
      </w:r>
      <w:r w:rsidRPr="004D7758">
        <w:rPr>
          <w:color w:val="000000"/>
          <w:sz w:val="16"/>
        </w:rPr>
        <w:t> </w:t>
      </w:r>
      <w:r w:rsidRPr="00580355">
        <w:rPr>
          <w:rStyle w:val="Emphasis"/>
          <w:highlight w:val="cyan"/>
        </w:rPr>
        <w:t>learn how opponents think</w:t>
      </w:r>
      <w:r w:rsidRPr="004D7758">
        <w:rPr>
          <w:color w:val="000000"/>
          <w:sz w:val="16"/>
        </w:rPr>
        <w:t> </w:t>
      </w:r>
      <w:r>
        <w:rPr>
          <w:color w:val="000000"/>
          <w:u w:val="single"/>
        </w:rPr>
        <w:t>so</w:t>
      </w:r>
      <w:r w:rsidRPr="004D7758">
        <w:rPr>
          <w:color w:val="000000"/>
          <w:sz w:val="16"/>
        </w:rPr>
        <w:t> </w:t>
      </w:r>
      <w:r>
        <w:rPr>
          <w:color w:val="000000"/>
          <w:u w:val="single"/>
        </w:rPr>
        <w:t>as to</w:t>
      </w:r>
      <w:r w:rsidRPr="004D7758">
        <w:rPr>
          <w:color w:val="000000"/>
          <w:sz w:val="16"/>
        </w:rPr>
        <w:t> </w:t>
      </w:r>
      <w:r w:rsidRPr="00580355">
        <w:rPr>
          <w:rStyle w:val="Emphasis"/>
          <w:highlight w:val="cyan"/>
        </w:rPr>
        <w:t>demolish</w:t>
      </w:r>
      <w:r>
        <w:rPr>
          <w:color w:val="000000"/>
          <w:highlight w:val="cyan"/>
          <w:u w:val="single"/>
        </w:rPr>
        <w:t xml:space="preserve"> their arguments </w:t>
      </w:r>
      <w:r w:rsidRPr="00580355">
        <w:rPr>
          <w:rStyle w:val="Emphasis"/>
          <w:highlight w:val="cyan"/>
        </w:rPr>
        <w:t>more effectively</w:t>
      </w:r>
      <w:r w:rsidRPr="004D7758">
        <w:rPr>
          <w:color w:val="000000"/>
          <w:sz w:val="16"/>
        </w:rPr>
        <w:t> - who is, in* short, a polemicist, deeply and fixedly committed as a lifelong project to a particular political or cultural or moral program. Anyone choosing such a life obviously risks being thought boorish or provincial, but insofar as such a person successfully enters into the thinking of his or her rivals and produces arguments potentially compelling not only to those who already share the same views, but to outsiders as well, I see no reason to withhold the laurel of objectivity. 10 </w:t>
      </w:r>
      <w:r>
        <w:rPr>
          <w:color w:val="000000"/>
          <w:u w:val="single"/>
        </w:rPr>
        <w:t>There is nothing objective about hurling imprecations at apostates</w:t>
      </w:r>
      <w:r w:rsidRPr="004D7758">
        <w:rPr>
          <w:color w:val="000000"/>
          <w:sz w:val="16"/>
        </w:rPr>
        <w:t> or catechizing the faithful, </w:t>
      </w:r>
      <w:r>
        <w:rPr>
          <w:color w:val="000000"/>
          <w:u w:val="single"/>
        </w:rPr>
        <w:t>but as long as the polemicist truly engages the thinking of the enemy</w:t>
      </w:r>
      <w:r w:rsidRPr="004D7758">
        <w:rPr>
          <w:color w:val="000000"/>
          <w:sz w:val="16"/>
        </w:rPr>
        <w:t> </w:t>
      </w:r>
      <w:r>
        <w:rPr>
          <w:color w:val="000000"/>
          <w:u w:val="single"/>
        </w:rPr>
        <w:t>he or she is</w:t>
      </w:r>
      <w:r w:rsidRPr="004D7758">
        <w:rPr>
          <w:color w:val="000000"/>
          <w:sz w:val="16"/>
        </w:rPr>
        <w:t> </w:t>
      </w:r>
      <w:r>
        <w:rPr>
          <w:color w:val="000000"/>
          <w:u w:val="single"/>
        </w:rPr>
        <w:t>[they are] being as objective as anyone.</w:t>
      </w:r>
      <w:r w:rsidRPr="004D7758">
        <w:rPr>
          <w:color w:val="000000"/>
          <w:sz w:val="16"/>
        </w:rPr>
        <w:t> In contrast, </w:t>
      </w:r>
      <w:r>
        <w:rPr>
          <w:color w:val="000000"/>
          <w:highlight w:val="cyan"/>
          <w:u w:val="single"/>
        </w:rPr>
        <w:t xml:space="preserve">the person </w:t>
      </w:r>
      <w:r w:rsidRPr="00580355">
        <w:rPr>
          <w:rStyle w:val="Emphasis"/>
          <w:highlight w:val="cyan"/>
        </w:rPr>
        <w:t>too enamored</w:t>
      </w:r>
      <w:r w:rsidRPr="00580355">
        <w:rPr>
          <w:color w:val="000000"/>
          <w:u w:val="single"/>
        </w:rPr>
        <w:t xml:space="preserve"> of</w:t>
      </w:r>
      <w:r w:rsidRPr="004D7758">
        <w:rPr>
          <w:color w:val="000000"/>
          <w:sz w:val="16"/>
        </w:rPr>
        <w:t> </w:t>
      </w:r>
      <w:r>
        <w:rPr>
          <w:color w:val="000000"/>
          <w:u w:val="single"/>
        </w:rPr>
        <w:t>his or her</w:t>
      </w:r>
      <w:r w:rsidRPr="004D7758">
        <w:rPr>
          <w:color w:val="000000"/>
          <w:sz w:val="16"/>
        </w:rPr>
        <w:t> </w:t>
      </w:r>
      <w:r>
        <w:rPr>
          <w:color w:val="000000"/>
          <w:u w:val="single"/>
        </w:rPr>
        <w:t>[their] own interpretation</w:t>
      </w:r>
      <w:r w:rsidRPr="004D7758">
        <w:rPr>
          <w:color w:val="000000"/>
          <w:sz w:val="16"/>
        </w:rPr>
        <w:t> </w:t>
      </w:r>
      <w:r>
        <w:rPr>
          <w:color w:val="000000"/>
          <w:u w:val="single"/>
        </w:rPr>
        <w:t>of things seriously and sympathetically</w:t>
      </w:r>
      <w:r w:rsidRPr="004D7758">
        <w:rPr>
          <w:color w:val="000000"/>
          <w:sz w:val="16"/>
        </w:rPr>
        <w:t> </w:t>
      </w:r>
      <w:r>
        <w:rPr>
          <w:color w:val="000000"/>
          <w:highlight w:val="cyan"/>
          <w:u w:val="single"/>
        </w:rPr>
        <w:t xml:space="preserve">to </w:t>
      </w:r>
      <w:r w:rsidRPr="00580355">
        <w:rPr>
          <w:rStyle w:val="Emphasis"/>
          <w:highlight w:val="cyan"/>
        </w:rPr>
        <w:t>entertain alternatives</w:t>
      </w:r>
      <w:r>
        <w:rPr>
          <w:color w:val="000000"/>
          <w:u w:val="single"/>
        </w:rPr>
        <w:t>, even for the sake of learning how best to defeat them,</w:t>
      </w:r>
      <w:r w:rsidRPr="004D7758">
        <w:rPr>
          <w:color w:val="000000"/>
          <w:sz w:val="16"/>
        </w:rPr>
        <w:t> </w:t>
      </w:r>
      <w:r w:rsidRPr="00580355">
        <w:rPr>
          <w:rStyle w:val="Emphasis"/>
          <w:highlight w:val="cyan"/>
        </w:rPr>
        <w:t>fails</w:t>
      </w:r>
      <w:r w:rsidRPr="004D7758">
        <w:rPr>
          <w:color w:val="000000"/>
          <w:sz w:val="16"/>
        </w:rPr>
        <w:t> </w:t>
      </w:r>
      <w:r>
        <w:rPr>
          <w:color w:val="000000"/>
          <w:u w:val="single"/>
        </w:rPr>
        <w:t xml:space="preserve">my test </w:t>
      </w:r>
      <w:r w:rsidRPr="00580355">
        <w:rPr>
          <w:color w:val="000000"/>
          <w:u w:val="single"/>
        </w:rPr>
        <w:t>of</w:t>
      </w:r>
      <w:r w:rsidRPr="00580355">
        <w:rPr>
          <w:color w:val="000000"/>
          <w:sz w:val="16"/>
        </w:rPr>
        <w:t> </w:t>
      </w:r>
      <w:r w:rsidRPr="00580355">
        <w:rPr>
          <w:color w:val="000000"/>
          <w:u w:val="single"/>
        </w:rPr>
        <w:t>objectivity, no matter how serene and even tempered.</w:t>
      </w:r>
      <w:r w:rsidRPr="00580355">
        <w:rPr>
          <w:color w:val="000000"/>
          <w:sz w:val="16"/>
        </w:rPr>
        <w:t> The most common failure of objectivity is preaching to the converted, proceeding in a manner that complacently presupposes the pieties of one's own coterie and makes no effort to appreciate or appeal to the perspectives of outsiders. In contrast, the most commonly observed fulfillment of the ideal of objectivity in the historical</w:t>
      </w:r>
      <w:r w:rsidRPr="004D7758">
        <w:rPr>
          <w:color w:val="000000"/>
          <w:sz w:val="16"/>
        </w:rPr>
        <w:t xml:space="preserve"> profession is simply the powerful argument-the text that reveals by its every twist and turn its respectful appreciation of the alternatives it rejects. Such a text attains power precisely because its author has managed to suspend momentarily his or her own perceptions so as to anticipate and take account of objections and alternative constructions -not those of some straw man, but those that truly issue from the rival's position, understood as sensitively and stated as eloquently as the rival him- or herself could desire. </w:t>
      </w:r>
      <w:r>
        <w:rPr>
          <w:color w:val="000000"/>
          <w:u w:val="single"/>
        </w:rPr>
        <w:t>Nothing is rhetorically more powerful than this, and nothing, not even capitulation to the rival, could acknowledge any more vividly the force and respectability of the rival's perspective.</w:t>
      </w:r>
      <w:r w:rsidRPr="004D7758">
        <w:rPr>
          <w:color w:val="000000"/>
          <w:sz w:val="16"/>
        </w:rPr>
        <w:t> </w:t>
      </w:r>
      <w:r>
        <w:rPr>
          <w:color w:val="000000"/>
          <w:highlight w:val="cyan"/>
          <w:u w:val="single"/>
        </w:rPr>
        <w:t>To</w:t>
      </w:r>
      <w:r w:rsidRPr="004D7758">
        <w:rPr>
          <w:color w:val="000000"/>
          <w:sz w:val="16"/>
        </w:rPr>
        <w:t> mount a telling </w:t>
      </w:r>
      <w:r w:rsidRPr="00580355">
        <w:rPr>
          <w:rStyle w:val="Emphasis"/>
          <w:highlight w:val="cyan"/>
        </w:rPr>
        <w:t>attack</w:t>
      </w:r>
      <w:r w:rsidRPr="004D7758">
        <w:rPr>
          <w:color w:val="000000"/>
          <w:sz w:val="16"/>
        </w:rPr>
        <w:t> on </w:t>
      </w:r>
      <w:r>
        <w:rPr>
          <w:color w:val="000000"/>
          <w:highlight w:val="cyan"/>
          <w:u w:val="single"/>
        </w:rPr>
        <w:t>a position, one must</w:t>
      </w:r>
      <w:r w:rsidRPr="004D7758">
        <w:rPr>
          <w:color w:val="000000"/>
          <w:sz w:val="16"/>
        </w:rPr>
        <w:t> </w:t>
      </w:r>
      <w:r>
        <w:rPr>
          <w:color w:val="000000"/>
          <w:u w:val="single"/>
        </w:rPr>
        <w:t>first</w:t>
      </w:r>
      <w:r w:rsidRPr="004D7758">
        <w:rPr>
          <w:color w:val="000000"/>
          <w:sz w:val="16"/>
        </w:rPr>
        <w:t> </w:t>
      </w:r>
      <w:r w:rsidRPr="00580355">
        <w:rPr>
          <w:rStyle w:val="Emphasis"/>
          <w:highlight w:val="cyan"/>
        </w:rPr>
        <w:t>inhabit it</w:t>
      </w:r>
      <w:r>
        <w:rPr>
          <w:color w:val="000000"/>
          <w:highlight w:val="cyan"/>
          <w:u w:val="single"/>
        </w:rPr>
        <w:t xml:space="preserve">. Those </w:t>
      </w:r>
      <w:r w:rsidRPr="00580355">
        <w:rPr>
          <w:color w:val="000000"/>
          <w:u w:val="single"/>
        </w:rPr>
        <w:t xml:space="preserve">so </w:t>
      </w:r>
      <w:r w:rsidRPr="00580355">
        <w:rPr>
          <w:rStyle w:val="Emphasis"/>
          <w:highlight w:val="cyan"/>
        </w:rPr>
        <w:t>habituated</w:t>
      </w:r>
      <w:r>
        <w:rPr>
          <w:color w:val="000000"/>
          <w:highlight w:val="cyan"/>
          <w:u w:val="single"/>
        </w:rPr>
        <w:t xml:space="preserve"> to their</w:t>
      </w:r>
      <w:r w:rsidRPr="004D7758">
        <w:rPr>
          <w:color w:val="000000"/>
          <w:sz w:val="16"/>
        </w:rPr>
        <w:t> </w:t>
      </w:r>
      <w:r>
        <w:rPr>
          <w:color w:val="000000"/>
          <w:u w:val="single"/>
        </w:rPr>
        <w:t>customary</w:t>
      </w:r>
      <w:r w:rsidRPr="004D7758">
        <w:rPr>
          <w:color w:val="000000"/>
          <w:sz w:val="16"/>
        </w:rPr>
        <w:t> </w:t>
      </w:r>
      <w:r w:rsidRPr="00580355">
        <w:rPr>
          <w:rStyle w:val="Emphasis"/>
          <w:highlight w:val="cyan"/>
        </w:rPr>
        <w:t>intellectual abode</w:t>
      </w:r>
      <w:r w:rsidRPr="004D7758">
        <w:rPr>
          <w:color w:val="000000"/>
          <w:sz w:val="16"/>
        </w:rPr>
        <w:t> </w:t>
      </w:r>
      <w:r>
        <w:rPr>
          <w:color w:val="000000"/>
          <w:u w:val="single"/>
        </w:rPr>
        <w:t>that they cannot even explore others</w:t>
      </w:r>
      <w:r w:rsidRPr="004D7758">
        <w:rPr>
          <w:color w:val="000000"/>
          <w:sz w:val="16"/>
        </w:rPr>
        <w:t> </w:t>
      </w:r>
      <w:r>
        <w:rPr>
          <w:color w:val="000000"/>
          <w:highlight w:val="cyan"/>
          <w:u w:val="single"/>
        </w:rPr>
        <w:t xml:space="preserve">can </w:t>
      </w:r>
      <w:r w:rsidRPr="00580355">
        <w:rPr>
          <w:rStyle w:val="Emphasis"/>
          <w:highlight w:val="cyan"/>
        </w:rPr>
        <w:t>never be persuasive</w:t>
      </w:r>
      <w:r>
        <w:rPr>
          <w:color w:val="000000"/>
          <w:highlight w:val="cyan"/>
          <w:u w:val="single"/>
        </w:rPr>
        <w:t xml:space="preserve"> to anyone but </w:t>
      </w:r>
      <w:r w:rsidRPr="00580355">
        <w:rPr>
          <w:rStyle w:val="Emphasis"/>
          <w:highlight w:val="cyan"/>
        </w:rPr>
        <w:t>fellow habitues</w:t>
      </w:r>
      <w:r>
        <w:rPr>
          <w:color w:val="000000"/>
          <w:u w:val="single"/>
        </w:rPr>
        <w:t>.</w:t>
      </w:r>
      <w:r w:rsidRPr="004D7758">
        <w:rPr>
          <w:color w:val="000000"/>
          <w:sz w:val="16"/>
        </w:rPr>
        <w:t> That is why powerful arguments are often more faithful to the complexity and fragility of historical interpretation - more faithful even to the irreducible plurality of human perspectives, when that is, in fact, the case -than texts that abjure position-taking altogether and ostentatiously wallow in displays of "reflexivity" and "undecidability." The powerful argument is the highest fruit of the kind of thinking I would call objective, and in it neutrality plays no part. Authentic objectivity has simply nothing to do with the television newscaster's mechanical gesture of allocating the same number of seconds to both sides of a question, or editorially splitting the difference between them, irrespective of their perceived merits</w:t>
      </w:r>
      <w:r>
        <w:rPr>
          <w:color w:val="000000"/>
          <w:sz w:val="16"/>
        </w:rPr>
        <w:t>.</w:t>
      </w:r>
    </w:p>
    <w:p w14:paraId="255E4B9F" w14:textId="77777777" w:rsidR="007D4F55" w:rsidRDefault="007D4F55" w:rsidP="007D4F55"/>
    <w:p w14:paraId="7EFA5697" w14:textId="77777777" w:rsidR="00ED3F3A" w:rsidRPr="00CC7518" w:rsidRDefault="00ED3F3A" w:rsidP="00ED3F3A">
      <w:pPr>
        <w:pStyle w:val="Heading4"/>
      </w:pPr>
      <w:r w:rsidRPr="00CC7518">
        <w:t xml:space="preserve">The right to strike </w:t>
      </w:r>
      <w:r w:rsidRPr="00F24269">
        <w:rPr>
          <w:u w:val="single"/>
        </w:rPr>
        <w:t>turns</w:t>
      </w:r>
      <w:r w:rsidRPr="00CC7518">
        <w:t xml:space="preserve"> the </w:t>
      </w:r>
      <w:r w:rsidRPr="00F24269">
        <w:rPr>
          <w:u w:val="single"/>
        </w:rPr>
        <w:t>law</w:t>
      </w:r>
      <w:r w:rsidRPr="00CC7518">
        <w:t xml:space="preserve"> against itself, and the right being unconditional </w:t>
      </w:r>
      <w:r w:rsidRPr="00F24269">
        <w:rPr>
          <w:u w:val="single"/>
        </w:rPr>
        <w:t>prevents</w:t>
      </w:r>
      <w:r w:rsidRPr="00CC7518">
        <w:t xml:space="preserve"> the state from </w:t>
      </w:r>
      <w:r w:rsidRPr="00F24269">
        <w:rPr>
          <w:u w:val="single"/>
        </w:rPr>
        <w:t>controlling</w:t>
      </w:r>
      <w:r w:rsidRPr="00CC7518">
        <w:t xml:space="preserve"> and </w:t>
      </w:r>
      <w:r w:rsidRPr="00F24269">
        <w:rPr>
          <w:u w:val="single"/>
        </w:rPr>
        <w:t>limiting</w:t>
      </w:r>
      <w:r w:rsidRPr="00CC7518">
        <w:t xml:space="preserve"> the right to strike. </w:t>
      </w:r>
      <w:r>
        <w:t>[Explain how it solves]</w:t>
      </w:r>
    </w:p>
    <w:p w14:paraId="64D8D192" w14:textId="77777777" w:rsidR="00ED3F3A" w:rsidRPr="00CC7518" w:rsidRDefault="00ED3F3A" w:rsidP="00ED3F3A">
      <w:r w:rsidRPr="00CC7518">
        <w:rPr>
          <w:rStyle w:val="Style13ptBold"/>
        </w:rPr>
        <w:t xml:space="preserve">Crepon </w:t>
      </w:r>
      <w:r>
        <w:rPr>
          <w:rStyle w:val="Style13ptBold"/>
        </w:rPr>
        <w:t>‘</w:t>
      </w:r>
      <w:r w:rsidRPr="00CC7518">
        <w:rPr>
          <w:rStyle w:val="Style13ptBold"/>
        </w:rPr>
        <w:t>19</w:t>
      </w:r>
      <w:r w:rsidRPr="00CC7518">
        <w:t xml:space="preserve"> </w:t>
      </w:r>
      <w:r>
        <w:t>[</w:t>
      </w:r>
      <w:r w:rsidRPr="00CC7518">
        <w:t>M</w:t>
      </w:r>
      <w:r>
        <w:t>arc</w:t>
      </w:r>
      <w:r w:rsidRPr="00CC7518">
        <w:t>;</w:t>
      </w:r>
      <w:r>
        <w:t xml:space="preserve"> August;</w:t>
      </w:r>
      <w:r w:rsidRPr="00CC7518">
        <w:t xml:space="preserve"> The Right to Strike and Legal War in Walter Benjamin’s “Toward the Critique of Violence”; CRITICAL TIMES 2:2</w:t>
      </w:r>
      <w:r>
        <w:t>]</w:t>
      </w:r>
    </w:p>
    <w:p w14:paraId="6CECAB79" w14:textId="77777777" w:rsidR="00ED3F3A" w:rsidRDefault="00ED3F3A" w:rsidP="00ED3F3A">
      <w:pPr>
        <w:rPr>
          <w:b/>
          <w:bCs/>
          <w:u w:val="single"/>
        </w:rPr>
      </w:pPr>
      <w:r w:rsidRPr="006620C4">
        <w:rPr>
          <w:sz w:val="16"/>
        </w:rPr>
        <w:t xml:space="preserve">First, </w:t>
      </w:r>
      <w:r w:rsidRPr="00CC7518">
        <w:rPr>
          <w:u w:val="single"/>
        </w:rPr>
        <w:t>is it legitimate to present the strike as a form of violence</w:t>
      </w:r>
      <w:r w:rsidRPr="00CC7518">
        <w:rPr>
          <w:sz w:val="16"/>
        </w:rPr>
        <w:t>? Who has a vested interest in such a representation? In other words, how can we trace a clear and unequivocal demarcation between violence and nonviolence? Are we not always bound to find residues of violence, even in those actions that we would be tempted to consider nonviolent? The second line of questioning is just as important and is rooted in the distinction established by Georges Sorel, in his Reflections on Violence, between the “political strike” and the “proletarian general strike,” to which Benja­ min dedicates a set of complementary analyses in §13 of his essay. Here, again, we are faced with a question of limits</w:t>
      </w:r>
      <w:r w:rsidRPr="00CC7518">
        <w:rPr>
          <w:u w:val="single"/>
        </w:rPr>
        <w:t xml:space="preserve">. What is </w:t>
      </w:r>
      <w:r w:rsidRPr="00CC7518">
        <w:rPr>
          <w:highlight w:val="cyan"/>
          <w:u w:val="single"/>
        </w:rPr>
        <w:t xml:space="preserve">at stake is the </w:t>
      </w:r>
      <w:r w:rsidRPr="00CC7518">
        <w:rPr>
          <w:rStyle w:val="Emphasis"/>
          <w:highlight w:val="cyan"/>
        </w:rPr>
        <w:t>possibility</w:t>
      </w:r>
      <w:r w:rsidRPr="00CC7518">
        <w:rPr>
          <w:highlight w:val="cyan"/>
          <w:u w:val="single"/>
        </w:rPr>
        <w:t xml:space="preserve"> for</w:t>
      </w:r>
      <w:r w:rsidRPr="00CC7518">
        <w:rPr>
          <w:u w:val="single"/>
        </w:rPr>
        <w:t xml:space="preserve"> a certain type of strike (</w:t>
      </w:r>
      <w:r w:rsidRPr="00CC7518">
        <w:rPr>
          <w:highlight w:val="cyan"/>
          <w:u w:val="single"/>
        </w:rPr>
        <w:t>the</w:t>
      </w:r>
      <w:r w:rsidRPr="00CC7518">
        <w:rPr>
          <w:u w:val="single"/>
        </w:rPr>
        <w:t xml:space="preserve"> proletarian </w:t>
      </w:r>
      <w:r w:rsidRPr="00CC7518">
        <w:rPr>
          <w:rStyle w:val="Emphasis"/>
          <w:highlight w:val="cyan"/>
        </w:rPr>
        <w:t>general strike</w:t>
      </w:r>
      <w:r w:rsidRPr="00CC7518">
        <w:rPr>
          <w:highlight w:val="cyan"/>
          <w:u w:val="single"/>
        </w:rPr>
        <w:t xml:space="preserve">) to </w:t>
      </w:r>
      <w:r w:rsidRPr="00CC7518">
        <w:rPr>
          <w:rStyle w:val="Emphasis"/>
          <w:highlight w:val="cyan"/>
        </w:rPr>
        <w:t>exceed</w:t>
      </w:r>
      <w:r w:rsidRPr="00CC7518">
        <w:rPr>
          <w:highlight w:val="cyan"/>
          <w:u w:val="single"/>
        </w:rPr>
        <w:t xml:space="preserve"> the </w:t>
      </w:r>
      <w:r w:rsidRPr="00CC7518">
        <w:rPr>
          <w:rStyle w:val="Emphasis"/>
          <w:highlight w:val="cyan"/>
        </w:rPr>
        <w:t>limits</w:t>
      </w:r>
      <w:r w:rsidRPr="00CC7518">
        <w:rPr>
          <w:highlight w:val="cyan"/>
          <w:u w:val="single"/>
        </w:rPr>
        <w:t xml:space="preserve"> of the right to strike— turning</w:t>
      </w:r>
      <w:r w:rsidRPr="00CC7518">
        <w:rPr>
          <w:sz w:val="16"/>
        </w:rPr>
        <w:t>, in other words</w:t>
      </w:r>
      <w:r w:rsidRPr="00CC7518">
        <w:rPr>
          <w:u w:val="single"/>
        </w:rPr>
        <w:t>, th</w:t>
      </w:r>
      <w:r w:rsidRPr="00CC7518">
        <w:rPr>
          <w:highlight w:val="cyan"/>
          <w:u w:val="single"/>
        </w:rPr>
        <w:t xml:space="preserve">e right to strike </w:t>
      </w:r>
      <w:r w:rsidRPr="00CC7518">
        <w:rPr>
          <w:rStyle w:val="Emphasis"/>
          <w:highlight w:val="cyan"/>
        </w:rPr>
        <w:t>against the law</w:t>
      </w:r>
      <w:r w:rsidRPr="00CC7518">
        <w:rPr>
          <w:u w:val="single"/>
        </w:rPr>
        <w:t xml:space="preserve"> itself</w:t>
      </w:r>
      <w:r w:rsidRPr="00CC7518">
        <w:rPr>
          <w:sz w:val="16"/>
        </w:rPr>
        <w:t xml:space="preserve">. </w:t>
      </w:r>
      <w:r w:rsidRPr="00CC7518">
        <w:rPr>
          <w:u w:val="single"/>
        </w:rPr>
        <w:t xml:space="preserve">The phenomenon is that of </w:t>
      </w:r>
      <w:r w:rsidRPr="00CC7518">
        <w:rPr>
          <w:highlight w:val="cyan"/>
          <w:u w:val="single"/>
        </w:rPr>
        <w:t xml:space="preserve">an </w:t>
      </w:r>
      <w:r w:rsidRPr="00CC7518">
        <w:rPr>
          <w:rStyle w:val="Emphasis"/>
          <w:highlight w:val="cyan"/>
        </w:rPr>
        <w:t>autoimmune process</w:t>
      </w:r>
      <w:r w:rsidRPr="00CC7518">
        <w:rPr>
          <w:highlight w:val="cyan"/>
          <w:u w:val="single"/>
        </w:rPr>
        <w:t>, in which the right to strike that is meant to protect the law a</w:t>
      </w:r>
      <w:r w:rsidRPr="00CC7518">
        <w:rPr>
          <w:u w:val="single"/>
        </w:rPr>
        <w:t xml:space="preserve">gainst the possible violence of class strugles is </w:t>
      </w:r>
      <w:r w:rsidRPr="00CC7518">
        <w:rPr>
          <w:rStyle w:val="Emphasis"/>
          <w:highlight w:val="cyan"/>
        </w:rPr>
        <w:t>transformed</w:t>
      </w:r>
      <w:r w:rsidRPr="00CC7518">
        <w:rPr>
          <w:highlight w:val="cyan"/>
          <w:u w:val="single"/>
        </w:rPr>
        <w:t xml:space="preserve"> into a means for the </w:t>
      </w:r>
      <w:r w:rsidRPr="00CC7518">
        <w:rPr>
          <w:rStyle w:val="Emphasis"/>
          <w:highlight w:val="cyan"/>
        </w:rPr>
        <w:t>destruction</w:t>
      </w:r>
      <w:r w:rsidRPr="00CC7518">
        <w:rPr>
          <w:highlight w:val="cyan"/>
          <w:u w:val="single"/>
        </w:rPr>
        <w:t xml:space="preserve"> of the </w:t>
      </w:r>
      <w:r w:rsidRPr="00CC7518">
        <w:rPr>
          <w:rStyle w:val="Emphasis"/>
          <w:highlight w:val="cyan"/>
        </w:rPr>
        <w:t>law</w:t>
      </w:r>
      <w:r w:rsidRPr="00CC7518">
        <w:rPr>
          <w:sz w:val="16"/>
        </w:rPr>
        <w:t>. The diference between the two types of strikes is nevertheless introduced with a condition: “</w:t>
      </w:r>
      <w:r w:rsidRPr="00CC7518">
        <w:rPr>
          <w:u w:val="single"/>
        </w:rPr>
        <w:t>The validity of this statement, however, is not unrestricted because it is not unconditional</w:t>
      </w:r>
      <w:r w:rsidRPr="00CC7518">
        <w:rPr>
          <w:sz w:val="16"/>
        </w:rPr>
        <w:t>,” notes Benjamin in §7. We would be mistaken in believing that the right to strike is granted and guaranteed uncondi­ tionally. Rather, it is structurally subjected to a conflict of interpretations, those of the workers, on the one hand, and of the state on the other</w:t>
      </w:r>
      <w:r w:rsidRPr="00CC7518">
        <w:rPr>
          <w:u w:val="single"/>
        </w:rPr>
        <w:t>.</w:t>
      </w:r>
      <w:r w:rsidRPr="006620C4">
        <w:rPr>
          <w:b/>
          <w:bCs/>
          <w:u w:val="single"/>
        </w:rPr>
        <w:t xml:space="preserve"> </w:t>
      </w:r>
    </w:p>
    <w:p w14:paraId="470DDE63" w14:textId="77777777" w:rsidR="00EF02C8" w:rsidRDefault="001B5945" w:rsidP="003D7656">
      <w:pPr>
        <w:pStyle w:val="Heading3"/>
      </w:pPr>
      <w:r>
        <w:t>Case</w:t>
      </w:r>
    </w:p>
    <w:p w14:paraId="6CE6FB77" w14:textId="77777777" w:rsidR="003D7656" w:rsidRPr="00740628" w:rsidRDefault="003D7656" w:rsidP="003D7656">
      <w:pPr>
        <w:pStyle w:val="Heading4"/>
        <w:rPr>
          <w:rFonts w:asciiTheme="minorHAnsi" w:hAnsiTheme="minorHAnsi" w:cstheme="minorHAnsi"/>
        </w:rPr>
      </w:pPr>
      <w:r w:rsidRPr="00740628">
        <w:rPr>
          <w:rFonts w:asciiTheme="minorHAnsi" w:hAnsiTheme="minorHAnsi" w:cstheme="minorHAnsi"/>
        </w:rPr>
        <w:t xml:space="preserve">Black optimism </w:t>
      </w:r>
      <w:r w:rsidRPr="00740628">
        <w:rPr>
          <w:rFonts w:asciiTheme="minorHAnsi" w:hAnsiTheme="minorHAnsi" w:cstheme="minorHAnsi"/>
          <w:u w:val="single"/>
        </w:rPr>
        <w:t>drastically</w:t>
      </w:r>
      <w:r w:rsidRPr="00740628">
        <w:rPr>
          <w:rFonts w:asciiTheme="minorHAnsi" w:hAnsiTheme="minorHAnsi" w:cstheme="minorHAnsi"/>
        </w:rPr>
        <w:t xml:space="preserve"> lowers morality rates and is </w:t>
      </w:r>
      <w:r w:rsidRPr="00740628">
        <w:rPr>
          <w:rFonts w:asciiTheme="minorHAnsi" w:hAnsiTheme="minorHAnsi" w:cstheme="minorHAnsi"/>
          <w:u w:val="single"/>
        </w:rPr>
        <w:t>linked to</w:t>
      </w:r>
      <w:r w:rsidRPr="00740628">
        <w:rPr>
          <w:rFonts w:asciiTheme="minorHAnsi" w:hAnsiTheme="minorHAnsi" w:cstheme="minorHAnsi"/>
        </w:rPr>
        <w:t xml:space="preserve"> life satisfaction---</w:t>
      </w:r>
      <w:r w:rsidRPr="00740628">
        <w:rPr>
          <w:rFonts w:asciiTheme="minorHAnsi" w:hAnsiTheme="minorHAnsi" w:cstheme="minorHAnsi"/>
          <w:u w:val="single"/>
        </w:rPr>
        <w:t>best</w:t>
      </w:r>
      <w:r w:rsidRPr="00740628">
        <w:rPr>
          <w:rFonts w:asciiTheme="minorHAnsi" w:hAnsiTheme="minorHAnsi" w:cstheme="minorHAnsi"/>
        </w:rPr>
        <w:t xml:space="preserve"> AND </w:t>
      </w:r>
      <w:r w:rsidRPr="00740628">
        <w:rPr>
          <w:rFonts w:asciiTheme="minorHAnsi" w:hAnsiTheme="minorHAnsi" w:cstheme="minorHAnsi"/>
          <w:u w:val="single"/>
        </w:rPr>
        <w:t>newest</w:t>
      </w:r>
      <w:r w:rsidRPr="00740628">
        <w:rPr>
          <w:rFonts w:asciiTheme="minorHAnsi" w:hAnsiTheme="minorHAnsi" w:cstheme="minorHAnsi"/>
        </w:rPr>
        <w:t xml:space="preserve"> study. </w:t>
      </w:r>
    </w:p>
    <w:p w14:paraId="7449E436" w14:textId="77777777" w:rsidR="003D7656" w:rsidRPr="00740628" w:rsidRDefault="003D7656" w:rsidP="003D7656">
      <w:pPr>
        <w:rPr>
          <w:rFonts w:asciiTheme="minorHAnsi" w:hAnsiTheme="minorHAnsi" w:cstheme="minorHAnsi"/>
        </w:rPr>
      </w:pPr>
      <w:r w:rsidRPr="00C70DAD">
        <w:rPr>
          <w:rStyle w:val="Style13ptBold"/>
        </w:rPr>
        <w:t>Lee '22</w:t>
      </w:r>
      <w:r w:rsidRPr="00740628">
        <w:rPr>
          <w:rFonts w:asciiTheme="minorHAnsi" w:hAnsiTheme="minorHAnsi" w:cstheme="minorHAnsi"/>
        </w:rPr>
        <w:t xml:space="preserve"> [Harold</w:t>
      </w:r>
      <w:r>
        <w:rPr>
          <w:rFonts w:asciiTheme="minorHAnsi" w:hAnsiTheme="minorHAnsi" w:cstheme="minorHAnsi"/>
        </w:rPr>
        <w:t>, Laura Kubzansky, Sakurako Okuzuno, Claudia Trudel-Fitzgerald, Peter James, Hayami Koga, Eric Kim, LaShunta Glover, Mario Sims, and Francine Grodstein; January;</w:t>
      </w:r>
      <w:r w:rsidRPr="00740628">
        <w:rPr>
          <w:rFonts w:asciiTheme="minorHAnsi" w:hAnsiTheme="minorHAnsi" w:cstheme="minorHAnsi"/>
        </w:rPr>
        <w:t xml:space="preserve"> Assistant Professor of Biobehavioral Health at Penn State University; Professor of Social and Behavioral Sciences and Co-Director of the Center for Health and Happiness at the Harvard T.H. Chan School of Public Health; Research Assistant at Harvard T.H. Chan School of Public Health;, “Optimism and risk of mortality among African-Americans: The Jackson heart study,” </w:t>
      </w:r>
      <w:r w:rsidRPr="00740628">
        <w:rPr>
          <w:rFonts w:asciiTheme="minorHAnsi" w:hAnsiTheme="minorHAnsi" w:cstheme="minorHAnsi"/>
          <w:i/>
          <w:iCs/>
        </w:rPr>
        <w:t>Preventive Medicine</w:t>
      </w:r>
      <w:r w:rsidRPr="00740628">
        <w:rPr>
          <w:rFonts w:asciiTheme="minorHAnsi" w:hAnsiTheme="minorHAnsi" w:cstheme="minorHAnsi"/>
        </w:rPr>
        <w:t>, vol. 154, https://doi.org/10.1016/j.ypmed.2021.106899]</w:t>
      </w:r>
    </w:p>
    <w:p w14:paraId="51C4DFAE" w14:textId="77777777" w:rsidR="003D7656" w:rsidRPr="00740628" w:rsidRDefault="003D7656" w:rsidP="003D7656">
      <w:pPr>
        <w:rPr>
          <w:rFonts w:asciiTheme="minorHAnsi" w:hAnsiTheme="minorHAnsi" w:cstheme="minorHAnsi"/>
          <w:sz w:val="16"/>
        </w:rPr>
      </w:pPr>
      <w:r w:rsidRPr="00740628">
        <w:rPr>
          <w:rFonts w:asciiTheme="minorHAnsi" w:hAnsiTheme="minorHAnsi" w:cstheme="minorHAnsi"/>
          <w:highlight w:val="cyan"/>
          <w:u w:val="single"/>
        </w:rPr>
        <w:t>In a</w:t>
      </w:r>
      <w:r w:rsidRPr="00740628">
        <w:rPr>
          <w:rFonts w:asciiTheme="minorHAnsi" w:hAnsiTheme="minorHAnsi" w:cstheme="minorHAnsi"/>
          <w:u w:val="single"/>
        </w:rPr>
        <w:t xml:space="preserve"> </w:t>
      </w:r>
      <w:r w:rsidRPr="00740628">
        <w:rPr>
          <w:rStyle w:val="Emphasis"/>
          <w:rFonts w:asciiTheme="minorHAnsi" w:hAnsiTheme="minorHAnsi" w:cstheme="minorHAnsi"/>
        </w:rPr>
        <w:t>prospective</w:t>
      </w:r>
      <w:r w:rsidRPr="00740628">
        <w:rPr>
          <w:rFonts w:asciiTheme="minorHAnsi" w:hAnsiTheme="minorHAnsi" w:cstheme="minorHAnsi"/>
          <w:u w:val="single"/>
        </w:rPr>
        <w:t xml:space="preserve">, </w:t>
      </w:r>
      <w:r w:rsidRPr="00740628">
        <w:rPr>
          <w:rStyle w:val="Emphasis"/>
          <w:rFonts w:asciiTheme="minorHAnsi" w:hAnsiTheme="minorHAnsi" w:cstheme="minorHAnsi"/>
        </w:rPr>
        <w:t>community-based</w:t>
      </w:r>
      <w:r w:rsidRPr="00740628">
        <w:rPr>
          <w:rFonts w:asciiTheme="minorHAnsi" w:hAnsiTheme="minorHAnsi" w:cstheme="minorHAnsi"/>
          <w:u w:val="single"/>
        </w:rPr>
        <w:t xml:space="preserve"> </w:t>
      </w:r>
      <w:r w:rsidRPr="00740628">
        <w:rPr>
          <w:rFonts w:asciiTheme="minorHAnsi" w:hAnsiTheme="minorHAnsi" w:cstheme="minorHAnsi"/>
          <w:highlight w:val="cyan"/>
          <w:u w:val="single"/>
        </w:rPr>
        <w:t xml:space="preserve">cohort of </w:t>
      </w:r>
      <w:r w:rsidRPr="00740628">
        <w:rPr>
          <w:rStyle w:val="Emphasis"/>
          <w:rFonts w:asciiTheme="minorHAnsi" w:hAnsiTheme="minorHAnsi" w:cstheme="minorHAnsi"/>
          <w:highlight w:val="cyan"/>
        </w:rPr>
        <w:t>socioeconomically diverse</w:t>
      </w:r>
      <w:r w:rsidRPr="00740628">
        <w:rPr>
          <w:rFonts w:asciiTheme="minorHAnsi" w:hAnsiTheme="minorHAnsi" w:cstheme="minorHAnsi"/>
          <w:highlight w:val="cyan"/>
          <w:u w:val="single"/>
        </w:rPr>
        <w:t xml:space="preserve"> African-American </w:t>
      </w:r>
      <w:r w:rsidRPr="00740628">
        <w:rPr>
          <w:rStyle w:val="Emphasis"/>
          <w:rFonts w:asciiTheme="minorHAnsi" w:hAnsiTheme="minorHAnsi" w:cstheme="minorHAnsi"/>
          <w:highlight w:val="cyan"/>
        </w:rPr>
        <w:t>men</w:t>
      </w:r>
      <w:r w:rsidRPr="00740628">
        <w:rPr>
          <w:rFonts w:asciiTheme="minorHAnsi" w:hAnsiTheme="minorHAnsi" w:cstheme="minorHAnsi"/>
          <w:highlight w:val="cyan"/>
          <w:u w:val="single"/>
        </w:rPr>
        <w:t xml:space="preserve"> and </w:t>
      </w:r>
      <w:r w:rsidRPr="00740628">
        <w:rPr>
          <w:rStyle w:val="Emphasis"/>
          <w:rFonts w:asciiTheme="minorHAnsi" w:hAnsiTheme="minorHAnsi" w:cstheme="minorHAnsi"/>
          <w:highlight w:val="cyan"/>
        </w:rPr>
        <w:t>women</w:t>
      </w:r>
      <w:r w:rsidRPr="00740628">
        <w:rPr>
          <w:rFonts w:asciiTheme="minorHAnsi" w:hAnsiTheme="minorHAnsi" w:cstheme="minorHAnsi"/>
          <w:u w:val="single"/>
        </w:rPr>
        <w:t xml:space="preserve">, higher </w:t>
      </w:r>
      <w:r w:rsidRPr="00740628">
        <w:rPr>
          <w:rFonts w:asciiTheme="minorHAnsi" w:hAnsiTheme="minorHAnsi" w:cstheme="minorHAnsi"/>
          <w:highlight w:val="cyan"/>
          <w:u w:val="single"/>
        </w:rPr>
        <w:t xml:space="preserve">optimism was related to </w:t>
      </w:r>
      <w:r w:rsidRPr="00740628">
        <w:rPr>
          <w:rStyle w:val="Emphasis"/>
          <w:rFonts w:asciiTheme="minorHAnsi" w:hAnsiTheme="minorHAnsi" w:cstheme="minorHAnsi"/>
          <w:sz w:val="26"/>
          <w:szCs w:val="26"/>
          <w:highlight w:val="cyan"/>
        </w:rPr>
        <w:t>15% lower mortality rates</w:t>
      </w:r>
      <w:r w:rsidRPr="00740628">
        <w:rPr>
          <w:rFonts w:asciiTheme="minorHAnsi" w:hAnsiTheme="minorHAnsi" w:cstheme="minorHAnsi"/>
          <w:sz w:val="16"/>
        </w:rPr>
        <w:t xml:space="preserve"> over ~18 years of follow-up, </w:t>
      </w:r>
      <w:r w:rsidRPr="00740628">
        <w:rPr>
          <w:rFonts w:asciiTheme="minorHAnsi" w:hAnsiTheme="minorHAnsi" w:cstheme="minorHAnsi"/>
          <w:highlight w:val="cyan"/>
          <w:u w:val="single"/>
        </w:rPr>
        <w:t>controlling for</w:t>
      </w:r>
      <w:r w:rsidRPr="00740628">
        <w:rPr>
          <w:rFonts w:asciiTheme="minorHAnsi" w:hAnsiTheme="minorHAnsi" w:cstheme="minorHAnsi"/>
          <w:u w:val="single"/>
        </w:rPr>
        <w:t xml:space="preserve"> </w:t>
      </w:r>
      <w:r w:rsidRPr="00740628">
        <w:rPr>
          <w:rStyle w:val="Emphasis"/>
          <w:rFonts w:asciiTheme="minorHAnsi" w:hAnsiTheme="minorHAnsi" w:cstheme="minorHAnsi"/>
        </w:rPr>
        <w:t xml:space="preserve">core </w:t>
      </w:r>
      <w:r w:rsidRPr="00740628">
        <w:rPr>
          <w:rStyle w:val="Emphasis"/>
          <w:rFonts w:asciiTheme="minorHAnsi" w:hAnsiTheme="minorHAnsi" w:cstheme="minorHAnsi"/>
          <w:highlight w:val="cyan"/>
        </w:rPr>
        <w:t>confounders</w:t>
      </w:r>
      <w:r w:rsidRPr="00740628">
        <w:rPr>
          <w:rFonts w:asciiTheme="minorHAnsi" w:hAnsiTheme="minorHAnsi" w:cstheme="minorHAnsi"/>
          <w:sz w:val="16"/>
        </w:rPr>
        <w:t xml:space="preserve"> including depressive symptoms. Further, when we adjusted for health conditions and health behaviors, findings were largely unchanged, suggesting these factors may not be strong intermediate variables on the pathway linking optimism to mortality. Interestingly, we found evidence of effect modification by several covariates; optimism-mortality associations were more clearly observed in men, younger participants (age ≤55 yr), and those with higher income and education.</w:t>
      </w:r>
    </w:p>
    <w:p w14:paraId="08C5FDFE" w14:textId="77777777" w:rsidR="003D7656" w:rsidRPr="00740628" w:rsidRDefault="003D7656" w:rsidP="003D7656">
      <w:pPr>
        <w:rPr>
          <w:rFonts w:asciiTheme="minorHAnsi" w:hAnsiTheme="minorHAnsi" w:cstheme="minorHAnsi"/>
          <w:sz w:val="16"/>
        </w:rPr>
      </w:pPr>
      <w:r w:rsidRPr="00740628">
        <w:rPr>
          <w:rFonts w:asciiTheme="minorHAnsi" w:hAnsiTheme="minorHAnsi" w:cstheme="minorHAnsi"/>
          <w:sz w:val="16"/>
        </w:rPr>
        <w:t xml:space="preserve">Our findings generally converge with the body of evidence in predominantly White populations, suggesting that optimism is related to lower mortality rates and extends those findings to a large African-American cohort. A recent systematic review on optimism and mortality—in which associations between higher optimism levels and reduced mortality rate were reported from 9 studies—identified only </w:t>
      </w:r>
      <w:r w:rsidRPr="00740628">
        <w:rPr>
          <w:rFonts w:asciiTheme="minorHAnsi" w:hAnsiTheme="minorHAnsi" w:cstheme="minorHAnsi"/>
          <w:highlight w:val="cyan"/>
          <w:u w:val="single"/>
        </w:rPr>
        <w:t>one study with</w:t>
      </w:r>
      <w:r w:rsidRPr="00740628">
        <w:rPr>
          <w:rFonts w:asciiTheme="minorHAnsi" w:hAnsiTheme="minorHAnsi" w:cstheme="minorHAnsi"/>
          <w:sz w:val="16"/>
        </w:rPr>
        <w:t xml:space="preserve"> a substantial number of African-Americans and these were all women (Rozanski et al., 2019). Among </w:t>
      </w:r>
      <w:r w:rsidRPr="00740628">
        <w:rPr>
          <w:rFonts w:asciiTheme="minorHAnsi" w:hAnsiTheme="minorHAnsi" w:cstheme="minorHAnsi"/>
          <w:highlight w:val="cyan"/>
          <w:u w:val="single"/>
        </w:rPr>
        <w:t>97,253 women</w:t>
      </w:r>
      <w:r w:rsidRPr="00740628">
        <w:rPr>
          <w:rFonts w:asciiTheme="minorHAnsi" w:hAnsiTheme="minorHAnsi" w:cstheme="minorHAnsi"/>
          <w:sz w:val="16"/>
        </w:rPr>
        <w:t xml:space="preserve"> (89,259 White, 7,994 Black) from the Women’s Health Initiative (WHI) cohort, </w:t>
      </w:r>
      <w:r w:rsidRPr="00740628">
        <w:rPr>
          <w:rStyle w:val="Emphasis"/>
          <w:rFonts w:asciiTheme="minorHAnsi" w:hAnsiTheme="minorHAnsi" w:cstheme="minorHAnsi"/>
          <w:highlight w:val="cyan"/>
        </w:rPr>
        <w:t>higher optimism</w:t>
      </w:r>
      <w:r w:rsidRPr="00740628">
        <w:rPr>
          <w:rFonts w:asciiTheme="minorHAnsi" w:hAnsiTheme="minorHAnsi" w:cstheme="minorHAnsi"/>
          <w:highlight w:val="cyan"/>
          <w:u w:val="single"/>
        </w:rPr>
        <w:t xml:space="preserve"> was related to </w:t>
      </w:r>
      <w:r w:rsidRPr="00740628">
        <w:rPr>
          <w:rStyle w:val="Emphasis"/>
          <w:rFonts w:asciiTheme="minorHAnsi" w:hAnsiTheme="minorHAnsi" w:cstheme="minorHAnsi"/>
          <w:sz w:val="26"/>
          <w:szCs w:val="26"/>
          <w:highlight w:val="cyan"/>
        </w:rPr>
        <w:t>33% lower mortality rates</w:t>
      </w:r>
      <w:r w:rsidRPr="00740628">
        <w:rPr>
          <w:rFonts w:asciiTheme="minorHAnsi" w:hAnsiTheme="minorHAnsi" w:cstheme="minorHAnsi"/>
          <w:u w:val="single"/>
        </w:rPr>
        <w:t xml:space="preserve"> in African-American women</w:t>
      </w:r>
      <w:r w:rsidRPr="00740628">
        <w:rPr>
          <w:rFonts w:asciiTheme="minorHAnsi" w:hAnsiTheme="minorHAnsi" w:cstheme="minorHAnsi"/>
          <w:sz w:val="16"/>
        </w:rPr>
        <w:t xml:space="preserve"> adjusting for a broad range of covariates (Tindle et al., 2008). However, this study did not include African-American men, and the WHI comprises mostly higher educated and affluent women. Compared to WHI participants, JHS participants represent a broader spectrum of income and education levels.</w:t>
      </w:r>
    </w:p>
    <w:p w14:paraId="2EAD9C57" w14:textId="77777777" w:rsidR="003D7656" w:rsidRPr="00740628" w:rsidRDefault="003D7656" w:rsidP="003D7656">
      <w:pPr>
        <w:rPr>
          <w:rFonts w:asciiTheme="minorHAnsi" w:hAnsiTheme="minorHAnsi" w:cstheme="minorHAnsi"/>
          <w:sz w:val="6"/>
          <w:szCs w:val="6"/>
        </w:rPr>
      </w:pPr>
      <w:r w:rsidRPr="00740628">
        <w:rPr>
          <w:rFonts w:asciiTheme="minorHAnsi" w:hAnsiTheme="minorHAnsi" w:cstheme="minorHAnsi"/>
          <w:sz w:val="6"/>
          <w:szCs w:val="6"/>
        </w:rPr>
        <w:t>The optimism-mortality associations were stronger in men and younger participants in the present study. Of note, in JHS, optimism levels were generally higher in younger participants. Though some studies have found optimism levels are higher among men than women (Bjuggren and Elert, 2019; Jacobsen et al., 2014; Puskar et al., 2010), others have found the reverse (Graham and Pinto, 2019), whereas still others found no differences (Boehm et al., 2015), which is consistent with findings in the present study. Our results regarding somewhat stronger associations in men versus women are comparable with prior studies including a 9.1-year follow-up study of 941 older adults ages 65–85 (466 men and 475 women) from the Netherlands (Giltay et al., 2004), and a nearly 45 year follow-up study of 4,442 U.S. adults (2,835 men and 1,607 women) from the Panel Study of Income Dynamics (O'Connor and Graham, 2019). However, several other studies of optimism and mortality that considered potential effect modification by sex among Whites did not find evidence of significant differences across various samples, including an 8-year follow-up of 367 men and 509 women in the Rancho Bernardo Study (Anthony et al., 2016), a 40-year follow-up of 5,750 men and 1,208 women students in the University of North Carolina Alumni Heart Study (Brummett et al., 2006), and a 16-year follow-up of 3,073 women and 1,460 men from Australian Twin Registry (Mosing et al., 2012).</w:t>
      </w:r>
    </w:p>
    <w:p w14:paraId="55538FBE" w14:textId="77777777" w:rsidR="003D7656" w:rsidRPr="00740628" w:rsidRDefault="003D7656" w:rsidP="003D7656">
      <w:pPr>
        <w:rPr>
          <w:rFonts w:asciiTheme="minorHAnsi" w:hAnsiTheme="minorHAnsi" w:cstheme="minorHAnsi"/>
          <w:sz w:val="16"/>
        </w:rPr>
      </w:pPr>
      <w:r w:rsidRPr="00740628">
        <w:rPr>
          <w:rFonts w:asciiTheme="minorHAnsi" w:hAnsiTheme="minorHAnsi" w:cstheme="minorHAnsi"/>
          <w:sz w:val="16"/>
        </w:rPr>
        <w:t xml:space="preserve">In the present study, associations of optimism with mortality were also stronger among individuals with higher versus lower income and education. Any single asset, such as optimism by itself, may not be adequate to counter multiple psychosocial disadvantages, which are typically clustered in those with lower SES (Hobfoll, 2001; Thurston and Kubzansky, 2007). Such co-occurrence of psychosocial factors can have additive effects on health outcomes (Thurston and Kubzansky, 2007). For example, a prior JHS study shows that high income was associated with a lower prevalence of stress across three stress measures (i.e., Global Perceived Stress Scale, Weekly Stress Inventory, and Major Life Events scale), covering various domains of stressors such as legal problems, experiences of racism and discrimination, the neighborhood, and meeting basic needs (Gebreab et al., 2012). Similarly, some mechanisms by which optimism might lead to better health are less available to individuals with fewer resources. Given behavior-related factors did not appear to attenuate associations substantially, other factors may also be at play. </w:t>
      </w:r>
      <w:r w:rsidRPr="00740628">
        <w:rPr>
          <w:rFonts w:asciiTheme="minorHAnsi" w:hAnsiTheme="minorHAnsi" w:cstheme="minorHAnsi"/>
          <w:highlight w:val="cyan"/>
          <w:u w:val="single"/>
        </w:rPr>
        <w:t>Individuals with higher optimism</w:t>
      </w:r>
      <w:r w:rsidRPr="00740628">
        <w:rPr>
          <w:rFonts w:asciiTheme="minorHAnsi" w:hAnsiTheme="minorHAnsi" w:cstheme="minorHAnsi"/>
          <w:u w:val="single"/>
        </w:rPr>
        <w:t xml:space="preserve"> tend to </w:t>
      </w:r>
      <w:r w:rsidRPr="00740628">
        <w:rPr>
          <w:rFonts w:asciiTheme="minorHAnsi" w:hAnsiTheme="minorHAnsi" w:cstheme="minorHAnsi"/>
          <w:highlight w:val="cyan"/>
          <w:u w:val="single"/>
        </w:rPr>
        <w:t xml:space="preserve">maintain </w:t>
      </w:r>
      <w:r w:rsidRPr="00740628">
        <w:rPr>
          <w:rStyle w:val="Emphasis"/>
          <w:rFonts w:asciiTheme="minorHAnsi" w:hAnsiTheme="minorHAnsi" w:cstheme="minorHAnsi"/>
          <w:highlight w:val="cyan"/>
        </w:rPr>
        <w:t>good health</w:t>
      </w:r>
      <w:r w:rsidRPr="00740628">
        <w:rPr>
          <w:rFonts w:asciiTheme="minorHAnsi" w:hAnsiTheme="minorHAnsi" w:cstheme="minorHAnsi"/>
          <w:sz w:val="16"/>
        </w:rPr>
        <w:t xml:space="preserve"> and to track their health more closely (Radcliffe and Klein, 2002) as well as having </w:t>
      </w:r>
      <w:r w:rsidRPr="00740628">
        <w:rPr>
          <w:rFonts w:asciiTheme="minorHAnsi" w:hAnsiTheme="minorHAnsi" w:cstheme="minorHAnsi"/>
          <w:highlight w:val="cyan"/>
          <w:u w:val="single"/>
        </w:rPr>
        <w:t xml:space="preserve">stronger </w:t>
      </w:r>
      <w:r w:rsidRPr="00740628">
        <w:rPr>
          <w:rStyle w:val="Emphasis"/>
          <w:rFonts w:asciiTheme="minorHAnsi" w:hAnsiTheme="minorHAnsi" w:cstheme="minorHAnsi"/>
          <w:highlight w:val="cyan"/>
        </w:rPr>
        <w:t>social networks</w:t>
      </w:r>
      <w:r w:rsidRPr="00740628">
        <w:rPr>
          <w:rFonts w:asciiTheme="minorHAnsi" w:hAnsiTheme="minorHAnsi" w:cstheme="minorHAnsi"/>
          <w:sz w:val="16"/>
        </w:rPr>
        <w:t xml:space="preserve"> (Segerstrom, 2007). However, those in more socially disadvantaged environments may have less ability to act on health-related knowledge, have more difficulty developing strong social ties and obtaining subsequent health benefits due to lower trust and more chaotic circumstances (Settels, 2020); also, due to more stress in the network they may have social ties that yield less positive support than more advantaged persons’ networks (Lin, 1999, 2000; McDonald et al., 2009).</w:t>
      </w:r>
    </w:p>
    <w:p w14:paraId="01BE5993" w14:textId="77777777" w:rsidR="003D7656" w:rsidRPr="00740628" w:rsidRDefault="003D7656" w:rsidP="003D7656">
      <w:pPr>
        <w:rPr>
          <w:rFonts w:asciiTheme="minorHAnsi" w:hAnsiTheme="minorHAnsi" w:cstheme="minorHAnsi"/>
          <w:sz w:val="6"/>
          <w:szCs w:val="6"/>
        </w:rPr>
      </w:pPr>
      <w:r w:rsidRPr="00740628">
        <w:rPr>
          <w:rFonts w:asciiTheme="minorHAnsi" w:hAnsiTheme="minorHAnsi" w:cstheme="minorHAnsi"/>
          <w:sz w:val="6"/>
          <w:szCs w:val="6"/>
        </w:rPr>
        <w:t>In our sample, men and younger participants (age&lt;55 years) had higher income, which may partly explain the stronger associations found in these groups. In prior research with a younger population, a bidirectional relationship between income and optimism was observed (De Neve and Oswald, 2012). However, despite some differences in the magnitude of associations, optimism was associated with mortality controlling for income across age groups in the present study, which may be because JHS participants are mostly middle-aged adults. Generally, more insights might be gained about the intricate relation between psychological factors linked with optimism, income, sex, and race/ethnicity from studies that can directly compare associations across groups (Graham and Pinto, 2019; O'Conner and Graham, 2019).</w:t>
      </w:r>
    </w:p>
    <w:p w14:paraId="7E7EFEF1" w14:textId="77777777" w:rsidR="003D7656" w:rsidRPr="00740628" w:rsidRDefault="003D7656" w:rsidP="003D7656">
      <w:pPr>
        <w:rPr>
          <w:rFonts w:asciiTheme="minorHAnsi" w:hAnsiTheme="minorHAnsi" w:cstheme="minorHAnsi"/>
          <w:sz w:val="6"/>
          <w:szCs w:val="6"/>
        </w:rPr>
      </w:pPr>
      <w:r w:rsidRPr="00740628">
        <w:rPr>
          <w:rFonts w:asciiTheme="minorHAnsi" w:hAnsiTheme="minorHAnsi" w:cstheme="minorHAnsi"/>
          <w:sz w:val="6"/>
          <w:szCs w:val="6"/>
        </w:rPr>
        <w:t>Various potential mechanisms could explain the role of optimism in the mortality rate. While a prior cross-sectional study from JHS shows that higher optimism was related to a higher composite score of healthier behaviors (Sims et al., 2019), we did not detect strong evidence that health behavior-related factors were likely to serve as a primary pathway linking optimism to reduced mortality risk. Notably, biobehavioral factors and optimism were measured at a similar period (i.e., baseline) in JHS, providing limited capacity to assess temporality in the associations between optimism, biobehavioral factors and mortality in the present study; also, health behaviors not measured in the present study may mediate the relationship (e.g., sleep). Alternatively, non-behavioral mechanisms may mediate the potential impact of optimism on health, such as healthier immune responsiveness (Segerstrom and Sephton, 2010), healthier lipid profiles (Boehm et al., 2013b), and higher levels of plasma antioxidants (Boehm et al., 2013a), although not with markers of accelerated aging like telomeres or epigenetic age (Kim et al., 2019; Kim et al., 2020). Some studies also suggest that associations of optimism with health outcomes may differ between African-Americans and Whites. In a cross-sectional study of 950 adolescents (529 Whites and 421 Blacks), higher optimism was associated with higher high-density lipoprotein among Blacks but not Whites (Oreskovic and Goodman, 2013). Glucose and total cholesterol, which were related to optimism level among Whites (Hernandez et al., 2015), was not associated with optimism level among the JHS participants (Sims et al., 2019) Research examining both biological and behavioral mechanisms of optimism warrants future investigation, particularly in diverse racial groups.</w:t>
      </w:r>
    </w:p>
    <w:p w14:paraId="690759A3" w14:textId="77777777" w:rsidR="003D7656" w:rsidRPr="00740628" w:rsidRDefault="003D7656" w:rsidP="003D7656">
      <w:pPr>
        <w:rPr>
          <w:rFonts w:asciiTheme="minorHAnsi" w:hAnsiTheme="minorHAnsi" w:cstheme="minorHAnsi"/>
          <w:sz w:val="6"/>
          <w:szCs w:val="6"/>
        </w:rPr>
      </w:pPr>
      <w:r w:rsidRPr="00740628">
        <w:rPr>
          <w:rFonts w:asciiTheme="minorHAnsi" w:hAnsiTheme="minorHAnsi" w:cstheme="minorHAnsi"/>
          <w:sz w:val="6"/>
          <w:szCs w:val="6"/>
        </w:rPr>
        <w:t>Our study has limitations. There can be measurement error in the mediators, and unmeasured confounding remains possible. For example, those with higher social support, less interpersonal conflict, and more fulfilling work tend to live longer and may also have higher optimism. However, we controlled for a wide range of potential confounders, including depressive symptoms which often track with these factors. Thus, it seems unlikely that the strong relations we found of optimism to mortality would be eliminated with additional covariate control. Reverse causality is possible, whereby less healthy or already-ill individuals are less optimistic at the study baseline, and therefore, more likely to die during the study period. However, we had a long follow-up period, and in the sensitivity analyses where we excluded those who died early in the follow-up or with chronic diseases at baseline, findings remained consistent. Moreover, prior work suggests that optimism is stable even in the face of declining health (Schou et al., 2005; Stiegelis et al., 2003). Our study has several important strengths, such as the ability to examine optimism-mortality relationships in a large and socioeconomically heterogeneous sample of African-American men and women.</w:t>
      </w:r>
    </w:p>
    <w:p w14:paraId="5A06BD52" w14:textId="77777777" w:rsidR="003D7656" w:rsidRPr="00E275EB" w:rsidRDefault="003D7656" w:rsidP="003D7656">
      <w:pPr>
        <w:rPr>
          <w:rFonts w:asciiTheme="minorHAnsi" w:hAnsiTheme="minorHAnsi" w:cstheme="minorHAnsi"/>
          <w:sz w:val="16"/>
        </w:rPr>
      </w:pPr>
      <w:r w:rsidRPr="00740628">
        <w:rPr>
          <w:rFonts w:asciiTheme="minorHAnsi" w:hAnsiTheme="minorHAnsi" w:cstheme="minorHAnsi"/>
          <w:sz w:val="16"/>
        </w:rPr>
        <w:t xml:space="preserve">Optimism was associated with a lower mortality rate among African-American adults. The associations between optimism and mortality rate appeared to be modified by sex, age, and SES, such that optimism is related to lower mortality in African-American men, younger adults (age &lt;55 years), and those with relatively higher SES. Positive factors—such as </w:t>
      </w:r>
      <w:r w:rsidRPr="00740628">
        <w:rPr>
          <w:rStyle w:val="Emphasis"/>
          <w:rFonts w:asciiTheme="minorHAnsi" w:hAnsiTheme="minorHAnsi" w:cstheme="minorHAnsi"/>
          <w:highlight w:val="cyan"/>
        </w:rPr>
        <w:t>optimism</w:t>
      </w:r>
      <w:r w:rsidRPr="00740628">
        <w:rPr>
          <w:rFonts w:asciiTheme="minorHAnsi" w:hAnsiTheme="minorHAnsi" w:cstheme="minorHAnsi"/>
          <w:sz w:val="16"/>
        </w:rPr>
        <w:t xml:space="preserve"> and other dimensions of psychological well-being that </w:t>
      </w:r>
      <w:r w:rsidRPr="00740628">
        <w:rPr>
          <w:rFonts w:asciiTheme="minorHAnsi" w:hAnsiTheme="minorHAnsi" w:cstheme="minorHAnsi"/>
          <w:highlight w:val="cyan"/>
          <w:u w:val="single"/>
        </w:rPr>
        <w:t>have also been linked with</w:t>
      </w:r>
      <w:r w:rsidRPr="00740628">
        <w:rPr>
          <w:rFonts w:asciiTheme="minorHAnsi" w:hAnsiTheme="minorHAnsi" w:cstheme="minorHAnsi"/>
          <w:sz w:val="16"/>
        </w:rPr>
        <w:t xml:space="preserve"> reduced risk of mortality (Trudel-Fitzgerald et al., 2020; Trudel-Fitzgerald et al., 2019) (e.g., </w:t>
      </w:r>
      <w:r w:rsidRPr="00740628">
        <w:rPr>
          <w:rFonts w:asciiTheme="minorHAnsi" w:hAnsiTheme="minorHAnsi" w:cstheme="minorHAnsi"/>
          <w:u w:val="single"/>
        </w:rPr>
        <w:t xml:space="preserve">purpose in life, </w:t>
      </w:r>
      <w:r w:rsidRPr="00740628">
        <w:rPr>
          <w:rFonts w:asciiTheme="minorHAnsi" w:hAnsiTheme="minorHAnsi" w:cstheme="minorHAnsi"/>
          <w:highlight w:val="cyan"/>
          <w:u w:val="single"/>
        </w:rPr>
        <w:t>life satisfaction</w:t>
      </w:r>
      <w:r w:rsidRPr="00740628">
        <w:rPr>
          <w:rFonts w:asciiTheme="minorHAnsi" w:hAnsiTheme="minorHAnsi" w:cstheme="minorHAnsi"/>
          <w:sz w:val="16"/>
        </w:rPr>
        <w:t>)—may provide important health assets that can complement ongoing public health efforts to reduce health disparities, which have traditionally focused primarily on risk factors.</w:t>
      </w:r>
    </w:p>
    <w:p w14:paraId="4F99DD56" w14:textId="77777777" w:rsidR="003D7656" w:rsidRDefault="003D7656" w:rsidP="003D7656">
      <w:pPr>
        <w:pStyle w:val="Heading4"/>
      </w:pPr>
      <w:r>
        <w:t>Their model causes more of it</w:t>
      </w:r>
    </w:p>
    <w:p w14:paraId="5CCD1152" w14:textId="77777777" w:rsidR="003D7656" w:rsidRDefault="003D7656" w:rsidP="003D7656">
      <w:r w:rsidRPr="0074447C">
        <w:rPr>
          <w:rStyle w:val="Style13ptBold"/>
        </w:rPr>
        <w:t>Berlant ’11</w:t>
      </w:r>
      <w:r>
        <w:t xml:space="preserve"> [Lauren. George M. Pullman Professor of English at the University of Chicago. “Cruel Optimism.”  Duke University Press.  P 176-178.  ISBN 978-o-8223-5097-2 //shree]</w:t>
      </w:r>
    </w:p>
    <w:p w14:paraId="421E51E7" w14:textId="77777777" w:rsidR="003D7656" w:rsidRPr="000A48EA" w:rsidRDefault="003D7656" w:rsidP="003D7656">
      <w:pPr>
        <w:rPr>
          <w:sz w:val="16"/>
        </w:rPr>
      </w:pPr>
      <w:r w:rsidRPr="003B55E3">
        <w:rPr>
          <w:rStyle w:val="StyleUnderline"/>
        </w:rPr>
        <w:t>What does it mean to want a sense of something rather than something?</w:t>
      </w:r>
      <w:r w:rsidRPr="000A48EA">
        <w:rPr>
          <w:sz w:val="16"/>
        </w:rPr>
        <w:t xml:space="preserve"> In the emergent regime of privatization that provokes aggressive fantasies of affective social confirmation in proximity to the political often without being in its register, genre shifts can point to new ways of apprehending improvisations within the ordinary. In the Dardennes' films, </w:t>
      </w:r>
      <w:r w:rsidRPr="009B526E">
        <w:rPr>
          <w:rStyle w:val="StyleUnderline"/>
          <w:highlight w:val="cyan"/>
        </w:rPr>
        <w:t>the</w:t>
      </w:r>
      <w:r w:rsidRPr="003B55E3">
        <w:rPr>
          <w:rStyle w:val="StyleUnderline"/>
        </w:rPr>
        <w:t xml:space="preserve"> formal </w:t>
      </w:r>
      <w:r w:rsidRPr="009B526E">
        <w:rPr>
          <w:rStyle w:val="StyleUnderline"/>
          <w:highlight w:val="cyan"/>
        </w:rPr>
        <w:t>achievement</w:t>
      </w:r>
      <w:r w:rsidRPr="000A48EA">
        <w:rPr>
          <w:sz w:val="16"/>
        </w:rPr>
        <w:t xml:space="preserve"> of genre and gender </w:t>
      </w:r>
      <w:r w:rsidRPr="009B526E">
        <w:rPr>
          <w:rStyle w:val="StyleUnderline"/>
          <w:highlight w:val="cyan"/>
        </w:rPr>
        <w:t xml:space="preserve">suggests </w:t>
      </w:r>
      <w:r w:rsidRPr="009B526E">
        <w:rPr>
          <w:rStyle w:val="Emphasis"/>
          <w:highlight w:val="cyan"/>
        </w:rPr>
        <w:t>not success but survival</w:t>
      </w:r>
      <w:r w:rsidRPr="000A48EA">
        <w:rPr>
          <w:sz w:val="16"/>
        </w:rPr>
        <w:t xml:space="preserve">, a survival reeking of something that partakes of the new generic hybrid, situation tragedy: the marriage between tragedy and situation comedy </w:t>
      </w:r>
      <w:r w:rsidRPr="009B526E">
        <w:rPr>
          <w:rStyle w:val="StyleUnderline"/>
          <w:highlight w:val="cyan"/>
        </w:rPr>
        <w:t>where people are fated to express</w:t>
      </w:r>
      <w:r w:rsidRPr="00E77129">
        <w:rPr>
          <w:rStyle w:val="StyleUnderline"/>
        </w:rPr>
        <w:t xml:space="preserve"> their flaws episodically, </w:t>
      </w:r>
      <w:r w:rsidRPr="009B526E">
        <w:rPr>
          <w:rStyle w:val="Emphasis"/>
          <w:highlight w:val="cyan"/>
        </w:rPr>
        <w:t>over and over</w:t>
      </w:r>
      <w:r w:rsidRPr="00E77129">
        <w:rPr>
          <w:rStyle w:val="StyleUnderline"/>
        </w:rPr>
        <w:t xml:space="preserve">, </w:t>
      </w:r>
      <w:r w:rsidRPr="009B526E">
        <w:rPr>
          <w:rStyle w:val="StyleUnderline"/>
          <w:highlight w:val="cyan"/>
        </w:rPr>
        <w:t>without</w:t>
      </w:r>
      <w:r w:rsidRPr="000A48EA">
        <w:rPr>
          <w:sz w:val="16"/>
        </w:rPr>
        <w:t xml:space="preserve"> learning, changing, </w:t>
      </w:r>
      <w:r w:rsidRPr="009B526E">
        <w:rPr>
          <w:rStyle w:val="StyleUnderline"/>
          <w:highlight w:val="cyan"/>
        </w:rPr>
        <w:t>being relieved</w:t>
      </w:r>
      <w:r w:rsidRPr="000A48EA">
        <w:rPr>
          <w:sz w:val="16"/>
        </w:rPr>
        <w:t xml:space="preserve">, becoming better, or dying.18 In the situation comedy, </w:t>
      </w:r>
      <w:r w:rsidRPr="009B526E">
        <w:rPr>
          <w:rStyle w:val="StyleUnderline"/>
          <w:highlight w:val="cyan"/>
        </w:rPr>
        <w:t>personality is figured as</w:t>
      </w:r>
      <w:r w:rsidRPr="00E77129">
        <w:rPr>
          <w:rStyle w:val="StyleUnderline"/>
        </w:rPr>
        <w:t xml:space="preserve"> a </w:t>
      </w:r>
      <w:r w:rsidRPr="009B526E">
        <w:rPr>
          <w:rStyle w:val="StyleUnderline"/>
          <w:highlight w:val="cyan"/>
        </w:rPr>
        <w:t>limited</w:t>
      </w:r>
      <w:r w:rsidRPr="00E77129">
        <w:rPr>
          <w:rStyle w:val="StyleUnderline"/>
        </w:rPr>
        <w:t xml:space="preserve"> set of </w:t>
      </w:r>
      <w:r w:rsidRPr="009B526E">
        <w:rPr>
          <w:rStyle w:val="Emphasis"/>
          <w:highlight w:val="cyan"/>
        </w:rPr>
        <w:t>repetitions</w:t>
      </w:r>
      <w:r w:rsidRPr="00E77129">
        <w:rPr>
          <w:rStyle w:val="StyleUnderline"/>
        </w:rPr>
        <w:t xml:space="preserve"> that will inevitably appear in new situations</w:t>
      </w:r>
      <w:r w:rsidRPr="000A48EA">
        <w:rPr>
          <w:sz w:val="16"/>
        </w:rPr>
        <w:t xml:space="preserve">-but what makes them comic and not tragic is that in this genre's imaginary, </w:t>
      </w:r>
      <w:r w:rsidRPr="009B526E">
        <w:rPr>
          <w:rStyle w:val="StyleUnderline"/>
          <w:highlight w:val="cyan"/>
        </w:rPr>
        <w:t>the world has</w:t>
      </w:r>
      <w:r w:rsidRPr="00E77129">
        <w:rPr>
          <w:rStyle w:val="StyleUnderline"/>
        </w:rPr>
        <w:t xml:space="preserve"> the kind of </w:t>
      </w:r>
      <w:r w:rsidRPr="009B526E">
        <w:rPr>
          <w:rStyle w:val="StyleUnderline"/>
          <w:highlight w:val="cyan"/>
        </w:rPr>
        <w:t>room for us</w:t>
      </w:r>
      <w:r w:rsidRPr="00E77129">
        <w:rPr>
          <w:rStyle w:val="StyleUnderline"/>
        </w:rPr>
        <w:t xml:space="preserve"> that enables us </w:t>
      </w:r>
      <w:r w:rsidRPr="009B526E">
        <w:rPr>
          <w:rStyle w:val="StyleUnderline"/>
          <w:highlight w:val="cyan"/>
        </w:rPr>
        <w:t xml:space="preserve">to </w:t>
      </w:r>
      <w:r w:rsidRPr="009B526E">
        <w:rPr>
          <w:rStyle w:val="Emphasis"/>
          <w:highlight w:val="cyan"/>
        </w:rPr>
        <w:t>endure</w:t>
      </w:r>
      <w:r w:rsidRPr="000A48EA">
        <w:rPr>
          <w:sz w:val="16"/>
        </w:rPr>
        <w:t xml:space="preserve">. In contrast, in the situation tragedy, one moves between having a little and being ejected from the social, where life is lived on the outside of value, in terrifying non places where one is a squatter, trying to make an event in which one will matter to something or someone, even as a familiar joke (in the situation tragedy, protagonists often try heart-wrenchingly to live as though they are in a situation comedy).19 In reinventing some version of the couple, the family, or the love link, at the end, Rosetta and Igor are repeating a desire they have fancied and longed for throughout: </w:t>
      </w:r>
      <w:r w:rsidRPr="009B526E">
        <w:rPr>
          <w:rStyle w:val="StyleUnderline"/>
          <w:highlight w:val="cyan"/>
        </w:rPr>
        <w:t>a desire</w:t>
      </w:r>
      <w:r w:rsidRPr="000A48EA">
        <w:rPr>
          <w:sz w:val="16"/>
        </w:rPr>
        <w:t xml:space="preserve"> simply and minimally </w:t>
      </w:r>
      <w:r w:rsidRPr="009B526E">
        <w:rPr>
          <w:rStyle w:val="StyleUnderline"/>
          <w:highlight w:val="cyan"/>
        </w:rPr>
        <w:t xml:space="preserve">to </w:t>
      </w:r>
      <w:r w:rsidRPr="009B526E">
        <w:rPr>
          <w:rStyle w:val="Emphasis"/>
          <w:highlight w:val="cyan"/>
        </w:rPr>
        <w:t>be in the game</w:t>
      </w:r>
      <w:r w:rsidRPr="000A48EA">
        <w:rPr>
          <w:sz w:val="16"/>
        </w:rPr>
        <w:t xml:space="preserve">. Not controlling the conditions of labor, they take up positions within sexuality that at least enable a feeling of vague normalcy that can be derived on the fly, </w:t>
      </w:r>
      <w:r w:rsidRPr="009B526E">
        <w:rPr>
          <w:rStyle w:val="StyleUnderline"/>
          <w:highlight w:val="cyan"/>
        </w:rPr>
        <w:t>in a</w:t>
      </w:r>
      <w:r w:rsidRPr="00E93C7E">
        <w:rPr>
          <w:rStyle w:val="StyleUnderline"/>
        </w:rPr>
        <w:t xml:space="preserve"> do-it-yourself (</w:t>
      </w:r>
      <w:r w:rsidRPr="009B526E">
        <w:rPr>
          <w:rStyle w:val="Emphasis"/>
          <w:highlight w:val="cyan"/>
        </w:rPr>
        <w:t>DIY</w:t>
      </w:r>
      <w:r w:rsidRPr="00E93C7E">
        <w:rPr>
          <w:rStyle w:val="StyleUnderline"/>
        </w:rPr>
        <w:t xml:space="preserve">) </w:t>
      </w:r>
      <w:r w:rsidRPr="009B526E">
        <w:rPr>
          <w:rStyle w:val="StyleUnderline"/>
          <w:highlight w:val="cyan"/>
        </w:rPr>
        <w:t>fashion</w:t>
      </w:r>
      <w:r w:rsidRPr="000A48EA">
        <w:rPr>
          <w:sz w:val="16"/>
        </w:rPr>
        <w:t xml:space="preserve">. They do this in gestures that try to force a sense of obligation in some one, which will just have to stand in as the achievement of their desire for acknowledgment and a way of life. </w:t>
      </w:r>
    </w:p>
    <w:p w14:paraId="2038DFF7" w14:textId="77777777" w:rsidR="003D7656" w:rsidRPr="000A48EA" w:rsidRDefault="003D7656" w:rsidP="003D7656">
      <w:pPr>
        <w:rPr>
          <w:sz w:val="16"/>
        </w:rPr>
      </w:pPr>
      <w:r w:rsidRPr="000A48EA">
        <w:rPr>
          <w:sz w:val="16"/>
        </w:rPr>
        <w:t xml:space="preserve">Thus, </w:t>
      </w:r>
      <w:r w:rsidRPr="000A48EA">
        <w:rPr>
          <w:rStyle w:val="StyleUnderline"/>
        </w:rPr>
        <w:t xml:space="preserve">we see </w:t>
      </w:r>
      <w:r w:rsidRPr="009B526E">
        <w:rPr>
          <w:rStyle w:val="StyleUnderline"/>
          <w:highlight w:val="cyan"/>
        </w:rPr>
        <w:t>form</w:t>
      </w:r>
      <w:r w:rsidRPr="000A48EA">
        <w:rPr>
          <w:rStyle w:val="StyleUnderline"/>
        </w:rPr>
        <w:t xml:space="preserve">ing here </w:t>
      </w:r>
      <w:r w:rsidRPr="009B526E">
        <w:rPr>
          <w:rStyle w:val="StyleUnderline"/>
          <w:highlight w:val="cyan"/>
        </w:rPr>
        <w:t>submission</w:t>
      </w:r>
      <w:r w:rsidRPr="000A48EA">
        <w:rPr>
          <w:sz w:val="16"/>
        </w:rPr>
        <w:t xml:space="preserve"> to necessity </w:t>
      </w:r>
      <w:r w:rsidRPr="009B526E">
        <w:rPr>
          <w:rStyle w:val="StyleUnderline"/>
          <w:highlight w:val="cyan"/>
        </w:rPr>
        <w:t>in the guise of desire</w:t>
      </w:r>
      <w:r w:rsidRPr="000A48EA">
        <w:rPr>
          <w:sz w:val="16"/>
        </w:rPr>
        <w:t xml:space="preserve">; </w:t>
      </w:r>
      <w:r w:rsidRPr="009B526E">
        <w:rPr>
          <w:rStyle w:val="StyleUnderline"/>
          <w:highlight w:val="cyan"/>
        </w:rPr>
        <w:t>a passionate attachment to a world in which they have no controlling share</w:t>
      </w:r>
      <w:r w:rsidRPr="000A48EA">
        <w:rPr>
          <w:sz w:val="16"/>
        </w:rPr>
        <w:t xml:space="preserve">; and aggression, an insistence on being proximate to the thing. If these motives stand as the promise of the scene that will provide them that holding feeling they want, the proof that it's worth investing in these forms is not too demanding. </w:t>
      </w:r>
      <w:r w:rsidRPr="00E93C7E">
        <w:rPr>
          <w:rStyle w:val="StyleUnderline"/>
        </w:rPr>
        <w:t>There is a very low</w:t>
      </w:r>
      <w:r w:rsidRPr="000A48EA">
        <w:rPr>
          <w:sz w:val="16"/>
        </w:rPr>
        <w:t xml:space="preserve"> evidentiary </w:t>
      </w:r>
      <w:r w:rsidRPr="00E93C7E">
        <w:rPr>
          <w:rStyle w:val="StyleUnderline"/>
        </w:rPr>
        <w:t>bar</w:t>
      </w:r>
      <w:r w:rsidRPr="000A48EA">
        <w:rPr>
          <w:sz w:val="16"/>
        </w:rPr>
        <w:t xml:space="preserve">. The key here is proximity; ownership has been relinquished as the children's fantasy. The geopolitical space of fantasy is not a nation or a plot of land secured by a deed but a neighborhood. And just as both films feature careers involving soldering and sewing, techniques that bind parts to bigger wholes, they restage at the close our protagonists' coercive appeal to a relative stranger for rescue and reciprocity, and all the stranger has to do is to be near, to stick around. That this is an appeal to a proximate normativity is signified by their spatial placement outside the home (in a terminal, on the ground) but never very far afield at all; they are all in proximity to the natal and fantasmatic home, in the end. And, affectively speaking, is Riquet not a man on whom the silent Rosetta must depend; and is Assita not a mother/sister/lover/friend forced by Igor, by his sweet downcast eyes and aphonia, to submit? </w:t>
      </w:r>
    </w:p>
    <w:p w14:paraId="40F4C06D" w14:textId="77777777" w:rsidR="003D7656" w:rsidRPr="000A48EA" w:rsidRDefault="003D7656" w:rsidP="003D7656">
      <w:pPr>
        <w:rPr>
          <w:sz w:val="16"/>
        </w:rPr>
      </w:pPr>
      <w:r w:rsidRPr="000A48EA">
        <w:rPr>
          <w:sz w:val="16"/>
        </w:rPr>
        <w:t xml:space="preserve">Normalcy's embrace can only flicker, therefore, in the Dardennes' rendering of the contemporary historical moment. Each time it looks as though a reciprocal relation has been forged, the temporal and monetary economy in which the experience of belonging can be enjoyed is interrupted by other needs, the needs of others that seem always to take priority. Nonetheless, in the context of material and parental deprivation, Rosetta and Igor crowd the cramped space of any potentially transitional moment to maintain, for one more minute, </w:t>
      </w:r>
      <w:r w:rsidRPr="00B933D7">
        <w:rPr>
          <w:rStyle w:val="StyleUnderline"/>
        </w:rPr>
        <w:t xml:space="preserve">their </w:t>
      </w:r>
      <w:r w:rsidRPr="009B526E">
        <w:rPr>
          <w:rStyle w:val="StyleUnderline"/>
          <w:highlight w:val="cyan"/>
        </w:rPr>
        <w:t>optimism</w:t>
      </w:r>
      <w:r w:rsidRPr="00B933D7">
        <w:rPr>
          <w:rStyle w:val="StyleUnderline"/>
        </w:rPr>
        <w:t xml:space="preserve"> </w:t>
      </w:r>
      <w:r w:rsidRPr="009B526E">
        <w:rPr>
          <w:rStyle w:val="StyleUnderline"/>
          <w:highlight w:val="cyan"/>
        </w:rPr>
        <w:t>about</w:t>
      </w:r>
      <w:r w:rsidRPr="00B933D7">
        <w:rPr>
          <w:rStyle w:val="StyleUnderline"/>
        </w:rPr>
        <w:t xml:space="preserve"> having a thing, a life, a scene of </w:t>
      </w:r>
      <w:r w:rsidRPr="009B526E">
        <w:rPr>
          <w:rStyle w:val="StyleUnderline"/>
          <w:highlight w:val="cyan"/>
        </w:rPr>
        <w:t>practices of belonging</w:t>
      </w:r>
      <w:r w:rsidRPr="00B933D7">
        <w:rPr>
          <w:rStyle w:val="StyleUnderline"/>
        </w:rPr>
        <w:t xml:space="preserve"> and dignity that can be </w:t>
      </w:r>
      <w:r w:rsidRPr="009B526E">
        <w:rPr>
          <w:rStyle w:val="StyleUnderline"/>
          <w:highlight w:val="cyan"/>
        </w:rPr>
        <w:t>iterate</w:t>
      </w:r>
      <w:r w:rsidRPr="00B933D7">
        <w:rPr>
          <w:rStyle w:val="StyleUnderline"/>
        </w:rPr>
        <w:t xml:space="preserve">d, repeated, </w:t>
      </w:r>
      <w:r w:rsidRPr="00B72DD9">
        <w:rPr>
          <w:rStyle w:val="StyleUnderline"/>
        </w:rPr>
        <w:t>and depended</w:t>
      </w:r>
      <w:r w:rsidRPr="00B933D7">
        <w:rPr>
          <w:rStyle w:val="StyleUnderline"/>
        </w:rPr>
        <w:t xml:space="preserve"> on </w:t>
      </w:r>
      <w:r w:rsidRPr="009B526E">
        <w:rPr>
          <w:rStyle w:val="StyleUnderline"/>
          <w:highlight w:val="cyan"/>
        </w:rPr>
        <w:t>without much being looked forward to</w:t>
      </w:r>
      <w:r w:rsidRPr="000A48EA">
        <w:rPr>
          <w:sz w:val="16"/>
        </w:rPr>
        <w:t xml:space="preserve">. </w:t>
      </w:r>
    </w:p>
    <w:p w14:paraId="20ADD544" w14:textId="6DFE5786" w:rsidR="003D7656" w:rsidRPr="003D7656" w:rsidRDefault="003D7656" w:rsidP="003D7656">
      <w:pPr>
        <w:rPr>
          <w:sz w:val="16"/>
        </w:rPr>
      </w:pPr>
      <w:r w:rsidRPr="000A48EA">
        <w:rPr>
          <w:sz w:val="16"/>
        </w:rPr>
        <w:t xml:space="preserve">So, what does it mean that the </w:t>
      </w:r>
      <w:r w:rsidRPr="00B72DD9">
        <w:rPr>
          <w:rStyle w:val="StyleUnderline"/>
        </w:rPr>
        <w:t>endings</w:t>
      </w:r>
      <w:r w:rsidRPr="00B72DD9">
        <w:rPr>
          <w:sz w:val="16"/>
        </w:rPr>
        <w:t xml:space="preserve"> of these films </w:t>
      </w:r>
      <w:r w:rsidRPr="00B72DD9">
        <w:rPr>
          <w:rStyle w:val="StyleUnderline"/>
        </w:rPr>
        <w:t>solicit audience desire</w:t>
      </w:r>
      <w:r w:rsidRPr="00B72DD9">
        <w:rPr>
          <w:sz w:val="16"/>
        </w:rPr>
        <w:t xml:space="preserve"> one more time </w:t>
      </w:r>
      <w:r w:rsidRPr="00B72DD9">
        <w:rPr>
          <w:rStyle w:val="StyleUnderline"/>
        </w:rPr>
        <w:t>for the protagonists to receive</w:t>
      </w:r>
      <w:r w:rsidRPr="00B72DD9">
        <w:rPr>
          <w:sz w:val="16"/>
        </w:rPr>
        <w:t xml:space="preserve">, finally, the </w:t>
      </w:r>
      <w:r w:rsidRPr="00B72DD9">
        <w:rPr>
          <w:rStyle w:val="StyleUnderline"/>
        </w:rPr>
        <w:t>help they seek because it feels like their last chance to experience, through open ness to another, a good change amid</w:t>
      </w:r>
      <w:r w:rsidRPr="00B933D7">
        <w:rPr>
          <w:rStyle w:val="StyleUnderline"/>
        </w:rPr>
        <w:t xml:space="preserve"> the violence and numbing everywhere present?</w:t>
      </w:r>
      <w:r w:rsidRPr="000A48EA">
        <w:rPr>
          <w:sz w:val="16"/>
        </w:rPr>
        <w:t xml:space="preserve"> Since "at all costs" is no metaphor from this perch on the bottom of the class structure, here </w:t>
      </w:r>
      <w:r w:rsidRPr="009B526E">
        <w:rPr>
          <w:rStyle w:val="StyleUnderline"/>
          <w:highlight w:val="cyan"/>
        </w:rPr>
        <w:t>fantasy and survival are indistinguishable</w:t>
      </w:r>
      <w:r w:rsidRPr="000A48EA">
        <w:rPr>
          <w:rStyle w:val="StyleUnderline"/>
        </w:rPr>
        <w:t xml:space="preserve"> effects </w:t>
      </w:r>
      <w:r w:rsidRPr="009B526E">
        <w:rPr>
          <w:rStyle w:val="StyleUnderline"/>
          <w:highlight w:val="cyan"/>
        </w:rPr>
        <w:t>of</w:t>
      </w:r>
      <w:r w:rsidRPr="000A48EA">
        <w:rPr>
          <w:rStyle w:val="StyleUnderline"/>
        </w:rPr>
        <w:t xml:space="preserve"> the </w:t>
      </w:r>
      <w:r w:rsidRPr="009B526E">
        <w:rPr>
          <w:rStyle w:val="StyleUnderline"/>
          <w:highlight w:val="cyan"/>
        </w:rPr>
        <w:t>affects'</w:t>
      </w:r>
      <w:r w:rsidRPr="000A48EA">
        <w:rPr>
          <w:rStyle w:val="StyleUnderline"/>
        </w:rPr>
        <w:t xml:space="preserve"> own informal </w:t>
      </w:r>
      <w:r w:rsidRPr="009B526E">
        <w:rPr>
          <w:rStyle w:val="StyleUnderline"/>
          <w:highlight w:val="cyan"/>
        </w:rPr>
        <w:t>economy</w:t>
      </w:r>
      <w:r w:rsidRPr="000A48EA">
        <w:rPr>
          <w:rStyle w:val="StyleUnderline"/>
        </w:rPr>
        <w:t xml:space="preserve">. </w:t>
      </w:r>
      <w:r w:rsidRPr="009B526E">
        <w:rPr>
          <w:rStyle w:val="StyleUnderline"/>
          <w:highlight w:val="cyan"/>
        </w:rPr>
        <w:t>To be made to desire a normativity hangover trains the audience in cruel optimism</w:t>
      </w:r>
      <w:r w:rsidRPr="000A48EA">
        <w:rPr>
          <w:sz w:val="16"/>
        </w:rPr>
        <w:t xml:space="preserve">. </w:t>
      </w:r>
    </w:p>
    <w:p w14:paraId="062F2875" w14:textId="4D1B0579" w:rsidR="005B386B" w:rsidRPr="0049124C" w:rsidRDefault="005B386B" w:rsidP="005B386B">
      <w:pPr>
        <w:pStyle w:val="Heading4"/>
      </w:pPr>
      <w:r>
        <w:t>C---Studies.</w:t>
      </w:r>
    </w:p>
    <w:p w14:paraId="5A2FCF11" w14:textId="77777777" w:rsidR="005B386B" w:rsidRDefault="005B386B" w:rsidP="005B386B">
      <w:r w:rsidRPr="009D6E8B">
        <w:rPr>
          <w:rStyle w:val="Style13ptBold"/>
        </w:rPr>
        <w:t>Resnick ‘17</w:t>
      </w:r>
      <w:r w:rsidRPr="009D6E8B">
        <w:t xml:space="preserve"> [Brian; </w:t>
      </w:r>
      <w:r>
        <w:t>May 6</w:t>
      </w:r>
      <w:r w:rsidRPr="000A7BC4">
        <w:rPr>
          <w:vertAlign w:val="superscript"/>
        </w:rPr>
        <w:t>th</w:t>
      </w:r>
      <w:r>
        <w:t xml:space="preserve">; </w:t>
      </w:r>
      <w:r w:rsidRPr="009D6E8B">
        <w:t xml:space="preserve">science reporter, "7 psychological concepts that explain the Trump era of politics", Vox, </w:t>
      </w:r>
      <w:hyperlink r:id="rId6" w:history="1">
        <w:r w:rsidRPr="009D6E8B">
          <w:rPr>
            <w:rStyle w:val="Hyperlink"/>
          </w:rPr>
          <w:t>https://www.vox.com/science-and-health/2017/3/20/14915076/7-psychological-concepts-explain-trump-politics</w:t>
        </w:r>
      </w:hyperlink>
      <w:r w:rsidRPr="009D6E8B">
        <w:t>] *bad language denoted in strikethrough]</w:t>
      </w:r>
    </w:p>
    <w:p w14:paraId="7727B2B6" w14:textId="77777777" w:rsidR="00F64184" w:rsidRPr="00DE6A91" w:rsidRDefault="005B386B" w:rsidP="00CB7B0B">
      <w:pPr>
        <w:rPr>
          <w:rFonts w:asciiTheme="minorHAnsi" w:hAnsiTheme="minorHAnsi" w:cstheme="minorHAnsi"/>
        </w:rPr>
      </w:pPr>
      <w:r w:rsidRPr="009D6E8B">
        <w:rPr>
          <w:rFonts w:asciiTheme="minorHAnsi" w:hAnsiTheme="minorHAnsi" w:cstheme="minorHAnsi"/>
          <w:sz w:val="16"/>
          <w:szCs w:val="16"/>
        </w:rPr>
        <w:t xml:space="preserve">2) </w:t>
      </w:r>
      <w:r w:rsidRPr="009D6E8B">
        <w:rPr>
          <w:rFonts w:asciiTheme="minorHAnsi" w:hAnsiTheme="minorHAnsi" w:cstheme="minorHAnsi"/>
          <w:u w:val="single"/>
        </w:rPr>
        <w:t>People who are the most well-informed about politics are often the most stubborn about it</w:t>
      </w:r>
      <w:r w:rsidRPr="009D6E8B">
        <w:rPr>
          <w:rFonts w:asciiTheme="minorHAnsi" w:hAnsiTheme="minorHAnsi" w:cstheme="minorHAnsi"/>
          <w:sz w:val="16"/>
          <w:szCs w:val="16"/>
        </w:rPr>
        <w:t xml:space="preserve"> If a group of people have the same, solid grounding in the same facts about politics, then everyone should come to the same conclusions, right? Wrong. “Study after study has shown that this assumption is not supported by the data,” says </w:t>
      </w:r>
      <w:hyperlink r:id="rId7" w:history="1">
        <w:r w:rsidRPr="009D6E8B">
          <w:rPr>
            <w:rStyle w:val="Hyperlink"/>
            <w:rFonts w:asciiTheme="minorHAnsi" w:hAnsiTheme="minorHAnsi" w:cstheme="minorHAnsi"/>
            <w:sz w:val="16"/>
            <w:szCs w:val="16"/>
          </w:rPr>
          <w:t>Dietram Scheufele</w:t>
        </w:r>
      </w:hyperlink>
      <w:r w:rsidRPr="009D6E8B">
        <w:rPr>
          <w:rFonts w:asciiTheme="minorHAnsi" w:hAnsiTheme="minorHAnsi" w:cstheme="minorHAnsi"/>
          <w:sz w:val="16"/>
          <w:szCs w:val="16"/>
        </w:rPr>
        <w:t xml:space="preserve">, who studies science communication at the University of Wisconsin. In fact, </w:t>
      </w:r>
      <w:r w:rsidRPr="009D6E8B">
        <w:rPr>
          <w:rStyle w:val="Emphasis"/>
          <w:rFonts w:asciiTheme="minorHAnsi" w:hAnsiTheme="minorHAnsi" w:cstheme="minorHAnsi"/>
          <w:highlight w:val="cyan"/>
        </w:rPr>
        <w:t>studies</w:t>
      </w:r>
      <w:r w:rsidRPr="009D6E8B">
        <w:rPr>
          <w:rFonts w:asciiTheme="minorHAnsi" w:hAnsiTheme="minorHAnsi" w:cstheme="minorHAnsi"/>
          <w:highlight w:val="cyan"/>
          <w:u w:val="single"/>
          <w:shd w:val="clear" w:color="auto" w:fill="FFFF00"/>
        </w:rPr>
        <w:t xml:space="preserve"> show</w:t>
      </w:r>
      <w:r w:rsidRPr="009D6E8B">
        <w:rPr>
          <w:rFonts w:asciiTheme="minorHAnsi" w:hAnsiTheme="minorHAnsi" w:cstheme="minorHAnsi"/>
        </w:rPr>
        <w:t xml:space="preserve"> </w:t>
      </w:r>
      <w:r w:rsidRPr="009D6E8B">
        <w:rPr>
          <w:rFonts w:asciiTheme="minorHAnsi" w:hAnsiTheme="minorHAnsi" w:cstheme="minorHAnsi"/>
          <w:sz w:val="16"/>
          <w:szCs w:val="16"/>
        </w:rPr>
        <w:t xml:space="preserve">the exact opposite: </w:t>
      </w:r>
      <w:r w:rsidRPr="009D6E8B">
        <w:rPr>
          <w:rFonts w:asciiTheme="minorHAnsi" w:hAnsiTheme="minorHAnsi" w:cstheme="minorHAnsi"/>
          <w:highlight w:val="cyan"/>
          <w:u w:val="single"/>
          <w:shd w:val="clear" w:color="auto" w:fill="FFFF00"/>
        </w:rPr>
        <w:t xml:space="preserve">The </w:t>
      </w:r>
      <w:r w:rsidRPr="009D6E8B">
        <w:rPr>
          <w:rStyle w:val="Emphasis"/>
          <w:rFonts w:asciiTheme="minorHAnsi" w:hAnsiTheme="minorHAnsi" w:cstheme="minorHAnsi"/>
          <w:highlight w:val="cyan"/>
        </w:rPr>
        <w:t>more informed</w:t>
      </w:r>
      <w:r w:rsidRPr="009D6E8B">
        <w:rPr>
          <w:rFonts w:asciiTheme="minorHAnsi" w:hAnsiTheme="minorHAnsi" w:cstheme="minorHAnsi"/>
          <w:highlight w:val="cyan"/>
          <w:u w:val="single"/>
          <w:shd w:val="clear" w:color="auto" w:fill="FFFF00"/>
        </w:rPr>
        <w:t xml:space="preserve"> people are</w:t>
      </w:r>
      <w:r w:rsidRPr="009D6E8B">
        <w:rPr>
          <w:rFonts w:asciiTheme="minorHAnsi" w:hAnsiTheme="minorHAnsi" w:cstheme="minorHAnsi"/>
          <w:sz w:val="16"/>
          <w:szCs w:val="16"/>
        </w:rPr>
        <w:t xml:space="preserve"> </w:t>
      </w:r>
      <w:r w:rsidRPr="009D6E8B">
        <w:rPr>
          <w:rFonts w:asciiTheme="minorHAnsi" w:hAnsiTheme="minorHAnsi" w:cstheme="minorHAnsi"/>
          <w:u w:val="single"/>
        </w:rPr>
        <w:t>about politics,</w:t>
      </w:r>
      <w:r w:rsidRPr="009D6E8B">
        <w:rPr>
          <w:rFonts w:asciiTheme="minorHAnsi" w:hAnsiTheme="minorHAnsi" w:cstheme="minorHAnsi"/>
          <w:sz w:val="16"/>
          <w:szCs w:val="16"/>
        </w:rPr>
        <w:t xml:space="preserve"> </w:t>
      </w:r>
      <w:r w:rsidRPr="009D6E8B">
        <w:rPr>
          <w:rFonts w:asciiTheme="minorHAnsi" w:hAnsiTheme="minorHAnsi" w:cstheme="minorHAnsi"/>
          <w:highlight w:val="cyan"/>
          <w:u w:val="single"/>
          <w:shd w:val="clear" w:color="auto" w:fill="FFFF00"/>
        </w:rPr>
        <w:t xml:space="preserve">the </w:t>
      </w:r>
      <w:r w:rsidRPr="009D6E8B">
        <w:rPr>
          <w:rStyle w:val="Emphasis"/>
          <w:rFonts w:asciiTheme="minorHAnsi" w:hAnsiTheme="minorHAnsi" w:cstheme="minorHAnsi"/>
          <w:highlight w:val="cyan"/>
        </w:rPr>
        <w:t>more likely</w:t>
      </w:r>
      <w:r w:rsidRPr="009D6E8B">
        <w:rPr>
          <w:rFonts w:asciiTheme="minorHAnsi" w:hAnsiTheme="minorHAnsi" w:cstheme="minorHAnsi"/>
          <w:highlight w:val="cyan"/>
          <w:u w:val="single"/>
          <w:shd w:val="clear" w:color="auto" w:fill="FFFF00"/>
        </w:rPr>
        <w:t xml:space="preserve"> they are to be </w:t>
      </w:r>
      <w:r w:rsidRPr="009D6E8B">
        <w:rPr>
          <w:rStyle w:val="Emphasis"/>
          <w:rFonts w:asciiTheme="minorHAnsi" w:hAnsiTheme="minorHAnsi" w:cstheme="minorHAnsi"/>
          <w:highlight w:val="cyan"/>
        </w:rPr>
        <w:t>stubborn</w:t>
      </w:r>
      <w:r w:rsidRPr="009D6E8B">
        <w:rPr>
          <w:rFonts w:asciiTheme="minorHAnsi" w:hAnsiTheme="minorHAnsi" w:cstheme="minorHAnsi"/>
          <w:sz w:val="16"/>
          <w:szCs w:val="16"/>
        </w:rPr>
        <w:t xml:space="preserve"> </w:t>
      </w:r>
      <w:r w:rsidRPr="009D6E8B">
        <w:rPr>
          <w:rFonts w:asciiTheme="minorHAnsi" w:hAnsiTheme="minorHAnsi" w:cstheme="minorHAnsi"/>
          <w:u w:val="single"/>
        </w:rPr>
        <w:t>about political issues.</w:t>
      </w:r>
      <w:r w:rsidRPr="009D6E8B">
        <w:rPr>
          <w:rFonts w:asciiTheme="minorHAnsi" w:hAnsiTheme="minorHAnsi" w:cstheme="minorHAnsi"/>
          <w:sz w:val="16"/>
          <w:szCs w:val="16"/>
        </w:rPr>
        <w:t xml:space="preserve"> This concept is related to motivated reasoning, but it’s important enough to warrant its own consideration. It shows how motivated reasoning becomes especially stubborn and ugly </w:t>
      </w:r>
      <w:r w:rsidRPr="009D6E8B">
        <w:rPr>
          <w:rFonts w:asciiTheme="minorHAnsi" w:hAnsiTheme="minorHAnsi" w:cstheme="minorHAnsi"/>
          <w:u w:val="single"/>
        </w:rPr>
        <w:t>when it comes to politics</w:t>
      </w:r>
      <w:r w:rsidRPr="009D6E8B">
        <w:rPr>
          <w:rFonts w:asciiTheme="minorHAnsi" w:hAnsiTheme="minorHAnsi" w:cstheme="minorHAnsi"/>
          <w:sz w:val="16"/>
          <w:szCs w:val="16"/>
        </w:rPr>
        <w:t xml:space="preserve">. “People are using their reason to be socially competent actors,” says Dan Kahan, a psychologist at Yale, and one of the leading experts on this phenomenon. Put another way: We have a lot of pressure to live up to our groups’ expectations. And the smarter we are, the more we put our brain power to use for that end.In his studies, Kahan will often give participants different kinds of math problems. </w:t>
      </w:r>
      <w:r w:rsidRPr="009D6E8B">
        <w:rPr>
          <w:rFonts w:asciiTheme="minorHAnsi" w:hAnsiTheme="minorHAnsi" w:cstheme="minorHAnsi"/>
          <w:u w:val="single"/>
        </w:rPr>
        <w:t>When the problem is about nonpolitical issues — like figuring out the whether a drug is effective — people tend to use their math skills to solve it. But</w:t>
      </w:r>
      <w:r w:rsidRPr="009D6E8B">
        <w:rPr>
          <w:rFonts w:asciiTheme="minorHAnsi" w:hAnsiTheme="minorHAnsi" w:cstheme="minorHAnsi"/>
          <w:sz w:val="16"/>
          <w:szCs w:val="16"/>
        </w:rPr>
        <w:t xml:space="preserve"> </w:t>
      </w:r>
      <w:r w:rsidRPr="009D6E8B">
        <w:rPr>
          <w:rFonts w:asciiTheme="minorHAnsi" w:hAnsiTheme="minorHAnsi" w:cstheme="minorHAnsi"/>
          <w:u w:val="single"/>
        </w:rPr>
        <w:t>when they’re evaluating something political</w:t>
      </w:r>
      <w:r w:rsidRPr="009D6E8B">
        <w:rPr>
          <w:rFonts w:asciiTheme="minorHAnsi" w:hAnsiTheme="minorHAnsi" w:cstheme="minorHAnsi"/>
          <w:sz w:val="16"/>
          <w:szCs w:val="16"/>
        </w:rPr>
        <w:t xml:space="preserve"> </w:t>
      </w:r>
      <w:r w:rsidRPr="009D6E8B">
        <w:rPr>
          <w:rFonts w:asciiTheme="minorHAnsi" w:hAnsiTheme="minorHAnsi" w:cstheme="minorHAnsi"/>
          <w:u w:val="single"/>
        </w:rPr>
        <w:t>— let’s say, the effectiveness of gun control measures — the trend is that</w:t>
      </w:r>
      <w:r w:rsidRPr="009D6E8B">
        <w:rPr>
          <w:rFonts w:asciiTheme="minorHAnsi" w:hAnsiTheme="minorHAnsi" w:cstheme="minorHAnsi"/>
          <w:sz w:val="16"/>
          <w:szCs w:val="16"/>
        </w:rPr>
        <w:t xml:space="preserve"> </w:t>
      </w:r>
      <w:r w:rsidRPr="009D6E8B">
        <w:rPr>
          <w:rFonts w:asciiTheme="minorHAnsi" w:hAnsiTheme="minorHAnsi" w:cstheme="minorHAnsi"/>
          <w:u w:val="single"/>
        </w:rPr>
        <w:t>the better participants are at math,</w:t>
      </w:r>
      <w:r w:rsidRPr="009D6E8B">
        <w:rPr>
          <w:rFonts w:asciiTheme="minorHAnsi" w:hAnsiTheme="minorHAnsi" w:cstheme="minorHAnsi"/>
          <w:sz w:val="16"/>
          <w:szCs w:val="16"/>
        </w:rPr>
        <w:t xml:space="preserve"> </w:t>
      </w:r>
      <w:r w:rsidRPr="009D6E8B">
        <w:rPr>
          <w:rFonts w:asciiTheme="minorHAnsi" w:hAnsiTheme="minorHAnsi" w:cstheme="minorHAnsi"/>
          <w:u w:val="single"/>
        </w:rPr>
        <w:t>the more partisan</w:t>
      </w:r>
      <w:r w:rsidRPr="009D6E8B">
        <w:rPr>
          <w:rFonts w:asciiTheme="minorHAnsi" w:hAnsiTheme="minorHAnsi" w:cstheme="minorHAnsi"/>
          <w:sz w:val="16"/>
          <w:szCs w:val="16"/>
        </w:rPr>
        <w:t xml:space="preserve"> </w:t>
      </w:r>
      <w:r w:rsidRPr="009D6E8B">
        <w:rPr>
          <w:rFonts w:asciiTheme="minorHAnsi" w:hAnsiTheme="minorHAnsi" w:cstheme="minorHAnsi"/>
          <w:u w:val="single"/>
        </w:rPr>
        <w:t>they</w:t>
      </w:r>
      <w:r w:rsidRPr="009D6E8B">
        <w:rPr>
          <w:rFonts w:asciiTheme="minorHAnsi" w:hAnsiTheme="minorHAnsi" w:cstheme="minorHAnsi"/>
          <w:sz w:val="16"/>
          <w:szCs w:val="16"/>
        </w:rPr>
        <w:t xml:space="preserve"> </w:t>
      </w:r>
      <w:r w:rsidRPr="009D6E8B">
        <w:rPr>
          <w:rFonts w:asciiTheme="minorHAnsi" w:hAnsiTheme="minorHAnsi" w:cstheme="minorHAnsi"/>
          <w:u w:val="single"/>
        </w:rPr>
        <w:t>are in</w:t>
      </w:r>
      <w:r w:rsidRPr="009D6E8B">
        <w:rPr>
          <w:rFonts w:asciiTheme="minorHAnsi" w:hAnsiTheme="minorHAnsi" w:cstheme="minorHAnsi"/>
          <w:sz w:val="16"/>
          <w:szCs w:val="16"/>
        </w:rPr>
        <w:t xml:space="preserve"> </w:t>
      </w:r>
      <w:r w:rsidRPr="009D6E8B">
        <w:rPr>
          <w:rFonts w:asciiTheme="minorHAnsi" w:hAnsiTheme="minorHAnsi" w:cstheme="minorHAnsi"/>
          <w:u w:val="single"/>
        </w:rPr>
        <w:t>their responses.</w:t>
      </w:r>
      <w:r w:rsidRPr="009D6E8B">
        <w:rPr>
          <w:rFonts w:asciiTheme="minorHAnsi" w:hAnsiTheme="minorHAnsi" w:cstheme="minorHAnsi"/>
          <w:sz w:val="16"/>
          <w:szCs w:val="16"/>
        </w:rPr>
        <w:t xml:space="preserve"> “Partisans with weak math skills were 25 percentage points likelier to get the answer right when it fit their ideology,” Ezra Klein explained in a profile of Kahan’s work. “Partisans with strong math skills were 45 percentage points likelier to get the answer right when it fit their ideology. </w:t>
      </w:r>
      <w:r w:rsidRPr="009D6E8B">
        <w:rPr>
          <w:rFonts w:asciiTheme="minorHAnsi" w:hAnsiTheme="minorHAnsi" w:cstheme="minorHAnsi"/>
          <w:u w:val="single"/>
        </w:rPr>
        <w:t>The smarter the person is, the dumber politics can make them</w:t>
      </w:r>
      <w:r w:rsidRPr="009D6E8B">
        <w:rPr>
          <w:rFonts w:asciiTheme="minorHAnsi" w:hAnsiTheme="minorHAnsi" w:cstheme="minorHAnsi"/>
          <w:sz w:val="16"/>
          <w:szCs w:val="16"/>
        </w:rPr>
        <w:t xml:space="preserve">.” And it’s not just for math problems: Kahan finds that </w:t>
      </w:r>
      <w:r w:rsidRPr="009D6E8B">
        <w:rPr>
          <w:rFonts w:asciiTheme="minorHAnsi" w:hAnsiTheme="minorHAnsi" w:cstheme="minorHAnsi"/>
          <w:u w:val="single"/>
        </w:rPr>
        <w:t>Republicans who have higher levels of science knowledge are more stubborn when it comes to questions on climate change</w:t>
      </w:r>
      <w:r w:rsidRPr="009D6E8B">
        <w:rPr>
          <w:rFonts w:asciiTheme="minorHAnsi" w:hAnsiTheme="minorHAnsi" w:cstheme="minorHAnsi"/>
          <w:sz w:val="16"/>
          <w:szCs w:val="16"/>
        </w:rPr>
        <w:t>.</w:t>
      </w:r>
      <w:r w:rsidRPr="009D6E8B">
        <w:rPr>
          <w:rFonts w:asciiTheme="minorHAnsi" w:hAnsiTheme="minorHAnsi" w:cstheme="minorHAnsi"/>
          <w:u w:val="single"/>
        </w:rPr>
        <w:t xml:space="preserve"> The pattern is consistent: </w:t>
      </w:r>
      <w:r w:rsidRPr="009D6E8B">
        <w:rPr>
          <w:rFonts w:asciiTheme="minorHAnsi" w:hAnsiTheme="minorHAnsi" w:cstheme="minorHAnsi"/>
          <w:highlight w:val="cyan"/>
          <w:u w:val="single"/>
          <w:shd w:val="clear" w:color="auto" w:fill="FFFF00"/>
        </w:rPr>
        <w:t>The</w:t>
      </w:r>
      <w:r w:rsidRPr="009D6E8B">
        <w:rPr>
          <w:rFonts w:asciiTheme="minorHAnsi" w:hAnsiTheme="minorHAnsi" w:cstheme="minorHAnsi"/>
          <w:sz w:val="16"/>
          <w:szCs w:val="16"/>
          <w:highlight w:val="cyan"/>
        </w:rPr>
        <w:t xml:space="preserve"> </w:t>
      </w:r>
      <w:r w:rsidRPr="009D6E8B">
        <w:rPr>
          <w:rFonts w:asciiTheme="minorHAnsi" w:hAnsiTheme="minorHAnsi" w:cstheme="minorHAnsi"/>
          <w:highlight w:val="cyan"/>
          <w:u w:val="single"/>
          <w:shd w:val="clear" w:color="auto" w:fill="FFFF00"/>
        </w:rPr>
        <w:t>more info</w:t>
      </w:r>
      <w:r w:rsidRPr="009D6E8B">
        <w:rPr>
          <w:rFonts w:asciiTheme="minorHAnsi" w:hAnsiTheme="minorHAnsi" w:cstheme="minorHAnsi"/>
          <w:u w:val="single"/>
        </w:rPr>
        <w:t>rmation</w:t>
      </w:r>
      <w:r w:rsidRPr="009D6E8B">
        <w:rPr>
          <w:rFonts w:asciiTheme="minorHAnsi" w:hAnsiTheme="minorHAnsi" w:cstheme="minorHAnsi"/>
          <w:sz w:val="16"/>
          <w:szCs w:val="16"/>
        </w:rPr>
        <w:t xml:space="preserve"> </w:t>
      </w:r>
      <w:r w:rsidRPr="009D6E8B">
        <w:rPr>
          <w:rFonts w:asciiTheme="minorHAnsi" w:hAnsiTheme="minorHAnsi" w:cstheme="minorHAnsi"/>
          <w:u w:val="single"/>
        </w:rPr>
        <w:t>we have,</w:t>
      </w:r>
      <w:r w:rsidRPr="009D6E8B">
        <w:rPr>
          <w:rFonts w:asciiTheme="minorHAnsi" w:hAnsiTheme="minorHAnsi" w:cstheme="minorHAnsi"/>
          <w:sz w:val="16"/>
          <w:szCs w:val="16"/>
        </w:rPr>
        <w:t xml:space="preserve"> </w:t>
      </w:r>
      <w:r w:rsidRPr="009D6E8B">
        <w:rPr>
          <w:rFonts w:asciiTheme="minorHAnsi" w:hAnsiTheme="minorHAnsi" w:cstheme="minorHAnsi"/>
          <w:highlight w:val="cyan"/>
          <w:u w:val="single"/>
          <w:shd w:val="clear" w:color="auto" w:fill="FFFF00"/>
        </w:rPr>
        <w:t>the more we bend it to serve our</w:t>
      </w:r>
      <w:r w:rsidRPr="009D6E8B">
        <w:rPr>
          <w:rFonts w:asciiTheme="minorHAnsi" w:hAnsiTheme="minorHAnsi" w:cstheme="minorHAnsi"/>
          <w:sz w:val="16"/>
          <w:szCs w:val="16"/>
        </w:rPr>
        <w:t xml:space="preserve"> </w:t>
      </w:r>
      <w:r w:rsidRPr="009D6E8B">
        <w:rPr>
          <w:rFonts w:asciiTheme="minorHAnsi" w:hAnsiTheme="minorHAnsi" w:cstheme="minorHAnsi"/>
          <w:u w:val="single"/>
        </w:rPr>
        <w:t>political</w:t>
      </w:r>
      <w:r w:rsidRPr="009D6E8B">
        <w:rPr>
          <w:rFonts w:asciiTheme="minorHAnsi" w:hAnsiTheme="minorHAnsi" w:cstheme="minorHAnsi"/>
          <w:sz w:val="16"/>
          <w:szCs w:val="16"/>
        </w:rPr>
        <w:t xml:space="preserve"> </w:t>
      </w:r>
      <w:r w:rsidRPr="009D6E8B">
        <w:rPr>
          <w:rStyle w:val="Emphasis"/>
          <w:rFonts w:asciiTheme="minorHAnsi" w:hAnsiTheme="minorHAnsi" w:cstheme="minorHAnsi"/>
          <w:highlight w:val="cyan"/>
        </w:rPr>
        <w:t>aims</w:t>
      </w:r>
      <w:r w:rsidRPr="009D6E8B">
        <w:rPr>
          <w:rFonts w:asciiTheme="minorHAnsi" w:hAnsiTheme="minorHAnsi" w:cstheme="minorHAnsi"/>
          <w:sz w:val="16"/>
          <w:szCs w:val="16"/>
        </w:rPr>
        <w:t xml:space="preserve">.That’s why the current debate over “fake news” is a bit misguided It’s not the case that if only people had perfectly true information, everyone would suddenly agree. So think of that when you hear politicians or pundits talk shop: They know a lot about politics, but they’re bending what they know to fall in line with their political goals. And they probably don’t realize they are doing this and can feel confident in their partisan conclusions because they feel well informed. 3) </w:t>
      </w:r>
      <w:r w:rsidRPr="009D6E8B">
        <w:rPr>
          <w:rFonts w:asciiTheme="minorHAnsi" w:hAnsiTheme="minorHAnsi" w:cstheme="minorHAnsi"/>
          <w:u w:val="single"/>
        </w:rPr>
        <w:t>Evolution has left us with an “immune system” for uncomfortable thoughts.</w:t>
      </w:r>
      <w:r w:rsidRPr="009D6E8B">
        <w:rPr>
          <w:rFonts w:asciiTheme="minorHAnsi" w:hAnsiTheme="minorHAnsi" w:cstheme="minorHAnsi"/>
          <w:sz w:val="16"/>
          <w:szCs w:val="16"/>
        </w:rPr>
        <w:t xml:space="preserve"> There’s a reason why we engage in motivated reasoning, a reason why facts often don’t matter: evolution. Critical thinking and reasoning skills evolved because they made it easier to cooperate in groups, Elizabeth Kolbert explains in a recent New Yorker </w:t>
      </w:r>
      <w:hyperlink r:id="rId8" w:history="1">
        <w:r w:rsidRPr="009D6E8B">
          <w:rPr>
            <w:rStyle w:val="Hyperlink"/>
            <w:rFonts w:asciiTheme="minorHAnsi" w:hAnsiTheme="minorHAnsi" w:cstheme="minorHAnsi"/>
            <w:sz w:val="16"/>
            <w:szCs w:val="16"/>
          </w:rPr>
          <w:t>piece</w:t>
        </w:r>
      </w:hyperlink>
      <w:r w:rsidRPr="009D6E8B">
        <w:rPr>
          <w:rFonts w:asciiTheme="minorHAnsi" w:hAnsiTheme="minorHAnsi" w:cstheme="minorHAnsi"/>
          <w:sz w:val="16"/>
          <w:szCs w:val="16"/>
        </w:rPr>
        <w:t>. We’ve since adapted these skills to make breakthroughs in topics like science and math. But when pressed, we default to using our powers of mind to get along with our groups. Psychologists theorize that’s because our partisan identities get mixed up with our personal identities. Which would mean that an attack on our strongly held beliefs is an attack on the self. “The brain’s primary responsibility is to take care of the body, to protect the body,” Jonas Kaplan, a psychologist at the University of Southern California, says. “</w:t>
      </w:r>
      <w:r w:rsidRPr="009D6E8B">
        <w:rPr>
          <w:rFonts w:asciiTheme="minorHAnsi" w:hAnsiTheme="minorHAnsi" w:cstheme="minorHAnsi"/>
          <w:u w:val="single"/>
        </w:rPr>
        <w:t>The psychological self is the brain’s extension of that. When our self feels attacked</w:t>
      </w:r>
      <w:r w:rsidRPr="009D6E8B">
        <w:rPr>
          <w:rFonts w:asciiTheme="minorHAnsi" w:hAnsiTheme="minorHAnsi" w:cstheme="minorHAnsi"/>
          <w:sz w:val="16"/>
          <w:szCs w:val="16"/>
        </w:rPr>
        <w:t xml:space="preserve">, </w:t>
      </w:r>
      <w:r w:rsidRPr="009D6E8B">
        <w:rPr>
          <w:rFonts w:asciiTheme="minorHAnsi" w:hAnsiTheme="minorHAnsi" w:cstheme="minorHAnsi"/>
          <w:u w:val="single"/>
        </w:rPr>
        <w:t>our [brain is] going to bring to bear the same defenses that it has for protecting the body</w:t>
      </w:r>
      <w:r w:rsidRPr="009D6E8B">
        <w:rPr>
          <w:rFonts w:asciiTheme="minorHAnsi" w:hAnsiTheme="minorHAnsi" w:cstheme="minorHAnsi"/>
          <w:sz w:val="16"/>
          <w:szCs w:val="16"/>
        </w:rPr>
        <w:t>.” It’s like we have an immune system for uncomfortable thoughts</w:t>
      </w:r>
      <w:r w:rsidRPr="009D6E8B">
        <w:rPr>
          <w:rFonts w:asciiTheme="minorHAnsi" w:hAnsiTheme="minorHAnsi" w:cstheme="minorHAnsi"/>
          <w:u w:val="single"/>
        </w:rPr>
        <w:t>.</w:t>
      </w:r>
      <w:r w:rsidRPr="009D6E8B">
        <w:rPr>
          <w:rFonts w:asciiTheme="minorHAnsi" w:hAnsiTheme="minorHAnsi" w:cstheme="minorHAnsi"/>
          <w:sz w:val="16"/>
          <w:szCs w:val="16"/>
        </w:rPr>
        <w:t xml:space="preserve"> </w:t>
      </w:r>
      <w:r w:rsidRPr="009D6E8B">
        <w:rPr>
          <w:rFonts w:asciiTheme="minorHAnsi" w:hAnsiTheme="minorHAnsi" w:cstheme="minorHAnsi"/>
          <w:u w:val="single"/>
        </w:rPr>
        <w:t xml:space="preserve">Recently, </w:t>
      </w:r>
      <w:r w:rsidRPr="009D6E8B">
        <w:rPr>
          <w:rStyle w:val="Emphasis"/>
          <w:rFonts w:asciiTheme="minorHAnsi" w:hAnsiTheme="minorHAnsi" w:cstheme="minorHAnsi"/>
          <w:highlight w:val="cyan"/>
        </w:rPr>
        <w:t>Kaplan</w:t>
      </w:r>
      <w:r w:rsidRPr="009D6E8B">
        <w:rPr>
          <w:rFonts w:asciiTheme="minorHAnsi" w:hAnsiTheme="minorHAnsi" w:cstheme="minorHAnsi"/>
          <w:u w:val="single"/>
        </w:rPr>
        <w:t xml:space="preserve"> has found more evidence that we tend to take political attacks personally. In a study recently published in Scientific Reports, he and collaborators </w:t>
      </w:r>
      <w:r w:rsidRPr="009D6E8B">
        <w:rPr>
          <w:rFonts w:asciiTheme="minorHAnsi" w:hAnsiTheme="minorHAnsi" w:cstheme="minorHAnsi"/>
          <w:highlight w:val="cyan"/>
          <w:u w:val="single"/>
          <w:shd w:val="clear" w:color="auto" w:fill="FFFF00"/>
        </w:rPr>
        <w:t>took 40</w:t>
      </w:r>
      <w:r w:rsidRPr="009D6E8B">
        <w:rPr>
          <w:rFonts w:asciiTheme="minorHAnsi" w:hAnsiTheme="minorHAnsi" w:cstheme="minorHAnsi"/>
          <w:u w:val="single"/>
        </w:rPr>
        <w:t xml:space="preserve"> self-avowed </w:t>
      </w:r>
      <w:r w:rsidRPr="009D6E8B">
        <w:rPr>
          <w:rStyle w:val="Emphasis"/>
          <w:rFonts w:asciiTheme="minorHAnsi" w:hAnsiTheme="minorHAnsi" w:cstheme="minorHAnsi"/>
        </w:rPr>
        <w:t>liberals</w:t>
      </w:r>
      <w:r w:rsidRPr="009D6E8B">
        <w:rPr>
          <w:rFonts w:asciiTheme="minorHAnsi" w:hAnsiTheme="minorHAnsi" w:cstheme="minorHAnsi"/>
          <w:u w:val="single"/>
        </w:rPr>
        <w:t xml:space="preserve"> who reported having “deep convictions,” </w:t>
      </w:r>
      <w:r w:rsidRPr="009D6E8B">
        <w:rPr>
          <w:rFonts w:asciiTheme="minorHAnsi" w:hAnsiTheme="minorHAnsi" w:cstheme="minorHAnsi"/>
          <w:highlight w:val="cyan"/>
          <w:u w:val="single"/>
          <w:shd w:val="clear" w:color="auto" w:fill="FFFF00"/>
        </w:rPr>
        <w:t>put them inside</w:t>
      </w:r>
      <w:r w:rsidRPr="009D6E8B">
        <w:rPr>
          <w:rFonts w:asciiTheme="minorHAnsi" w:hAnsiTheme="minorHAnsi" w:cstheme="minorHAnsi"/>
          <w:u w:val="single"/>
        </w:rPr>
        <w:t xml:space="preserve"> in </w:t>
      </w:r>
      <w:r w:rsidRPr="009D6E8B">
        <w:rPr>
          <w:rFonts w:asciiTheme="minorHAnsi" w:hAnsiTheme="minorHAnsi" w:cstheme="minorHAnsi"/>
          <w:highlight w:val="cyan"/>
          <w:u w:val="single"/>
          <w:shd w:val="clear" w:color="auto" w:fill="FFFF00"/>
        </w:rPr>
        <w:t>a</w:t>
      </w:r>
      <w:r w:rsidRPr="009D6E8B">
        <w:rPr>
          <w:rFonts w:asciiTheme="minorHAnsi" w:hAnsiTheme="minorHAnsi" w:cstheme="minorHAnsi"/>
          <w:u w:val="single"/>
        </w:rPr>
        <w:t xml:space="preserve"> functional </w:t>
      </w:r>
      <w:r w:rsidRPr="009D6E8B">
        <w:rPr>
          <w:rStyle w:val="Emphasis"/>
          <w:rFonts w:asciiTheme="minorHAnsi" w:hAnsiTheme="minorHAnsi" w:cstheme="minorHAnsi"/>
          <w:highlight w:val="cyan"/>
        </w:rPr>
        <w:t>MRI scanner</w:t>
      </w:r>
      <w:r w:rsidRPr="009D6E8B">
        <w:rPr>
          <w:rFonts w:asciiTheme="minorHAnsi" w:hAnsiTheme="minorHAnsi" w:cstheme="minorHAnsi"/>
          <w:highlight w:val="cyan"/>
          <w:u w:val="single"/>
          <w:shd w:val="clear" w:color="auto" w:fill="FFFF00"/>
        </w:rPr>
        <w:t>, and</w:t>
      </w:r>
      <w:r w:rsidRPr="009D6E8B">
        <w:rPr>
          <w:rFonts w:asciiTheme="minorHAnsi" w:hAnsiTheme="minorHAnsi" w:cstheme="minorHAnsi"/>
          <w:highlight w:val="cyan"/>
          <w:u w:val="single"/>
        </w:rPr>
        <w:t xml:space="preserve"> </w:t>
      </w:r>
      <w:r w:rsidRPr="009D6E8B">
        <w:rPr>
          <w:rFonts w:asciiTheme="minorHAnsi" w:hAnsiTheme="minorHAnsi" w:cstheme="minorHAnsi"/>
          <w:highlight w:val="cyan"/>
          <w:u w:val="single"/>
          <w:shd w:val="clear" w:color="auto" w:fill="FFFF00"/>
        </w:rPr>
        <w:t xml:space="preserve">started </w:t>
      </w:r>
      <w:r w:rsidRPr="009D6E8B">
        <w:rPr>
          <w:rStyle w:val="Emphasis"/>
          <w:rFonts w:asciiTheme="minorHAnsi" w:hAnsiTheme="minorHAnsi" w:cstheme="minorHAnsi"/>
          <w:highlight w:val="cyan"/>
        </w:rPr>
        <w:t>challenging</w:t>
      </w:r>
      <w:r w:rsidRPr="009D6E8B">
        <w:rPr>
          <w:rFonts w:asciiTheme="minorHAnsi" w:hAnsiTheme="minorHAnsi" w:cstheme="minorHAnsi"/>
          <w:highlight w:val="cyan"/>
          <w:u w:val="single"/>
          <w:shd w:val="clear" w:color="auto" w:fill="FFFF00"/>
        </w:rPr>
        <w:t xml:space="preserve"> their beliefs</w:t>
      </w:r>
      <w:r w:rsidRPr="009D6E8B">
        <w:rPr>
          <w:rFonts w:asciiTheme="minorHAnsi" w:hAnsiTheme="minorHAnsi" w:cstheme="minorHAnsi"/>
          <w:u w:val="single"/>
        </w:rPr>
        <w:t>. Then</w:t>
      </w:r>
      <w:r w:rsidRPr="009D6E8B">
        <w:rPr>
          <w:rFonts w:asciiTheme="minorHAnsi" w:hAnsiTheme="minorHAnsi" w:cstheme="minorHAnsi"/>
          <w:sz w:val="16"/>
          <w:szCs w:val="16"/>
        </w:rPr>
        <w:t xml:space="preserve"> they watched which parts of the participants’ brains lit up. Their conclusion: </w:t>
      </w:r>
      <w:r w:rsidRPr="009D6E8B">
        <w:rPr>
          <w:rFonts w:asciiTheme="minorHAnsi" w:hAnsiTheme="minorHAnsi" w:cstheme="minorHAnsi"/>
          <w:u w:val="single"/>
        </w:rPr>
        <w:t xml:space="preserve">When the participants were challenged on strongly held beliefs, </w:t>
      </w:r>
      <w:r w:rsidRPr="009D6E8B">
        <w:rPr>
          <w:rFonts w:asciiTheme="minorHAnsi" w:hAnsiTheme="minorHAnsi" w:cstheme="minorHAnsi"/>
          <w:highlight w:val="cyan"/>
          <w:u w:val="single"/>
          <w:shd w:val="clear" w:color="auto" w:fill="FFFF00"/>
        </w:rPr>
        <w:t xml:space="preserve">there was </w:t>
      </w:r>
      <w:r w:rsidRPr="009D6E8B">
        <w:rPr>
          <w:rStyle w:val="Emphasis"/>
          <w:rFonts w:asciiTheme="minorHAnsi" w:hAnsiTheme="minorHAnsi" w:cstheme="minorHAnsi"/>
          <w:highlight w:val="cyan"/>
        </w:rPr>
        <w:t>more activation</w:t>
      </w:r>
      <w:r w:rsidRPr="009D6E8B">
        <w:rPr>
          <w:rFonts w:asciiTheme="minorHAnsi" w:hAnsiTheme="minorHAnsi" w:cstheme="minorHAnsi"/>
          <w:highlight w:val="cyan"/>
          <w:u w:val="single"/>
          <w:shd w:val="clear" w:color="auto" w:fill="FFFF00"/>
        </w:rPr>
        <w:t xml:space="preserve"> in the parts of the brain that</w:t>
      </w:r>
      <w:r w:rsidRPr="009D6E8B">
        <w:rPr>
          <w:rFonts w:asciiTheme="minorHAnsi" w:hAnsiTheme="minorHAnsi" w:cstheme="minorHAnsi"/>
          <w:u w:val="single"/>
        </w:rPr>
        <w:t xml:space="preserve"> are thought to </w:t>
      </w:r>
      <w:r w:rsidRPr="009D6E8B">
        <w:rPr>
          <w:rFonts w:asciiTheme="minorHAnsi" w:hAnsiTheme="minorHAnsi" w:cstheme="minorHAnsi"/>
          <w:highlight w:val="cyan"/>
          <w:u w:val="single"/>
          <w:shd w:val="clear" w:color="auto" w:fill="FFFF00"/>
        </w:rPr>
        <w:t xml:space="preserve">correspond with </w:t>
      </w:r>
      <w:r w:rsidRPr="009D6E8B">
        <w:rPr>
          <w:rStyle w:val="Emphasis"/>
          <w:rFonts w:asciiTheme="minorHAnsi" w:hAnsiTheme="minorHAnsi" w:cstheme="minorHAnsi"/>
          <w:highlight w:val="cyan"/>
        </w:rPr>
        <w:t>self-identity</w:t>
      </w:r>
      <w:r w:rsidRPr="009D6E8B">
        <w:rPr>
          <w:rFonts w:asciiTheme="minorHAnsi" w:hAnsiTheme="minorHAnsi" w:cstheme="minorHAnsi"/>
          <w:highlight w:val="cyan"/>
          <w:u w:val="single"/>
          <w:shd w:val="clear" w:color="auto" w:fill="FFFF00"/>
        </w:rPr>
        <w:t xml:space="preserve"> and </w:t>
      </w:r>
      <w:r w:rsidRPr="009D6E8B">
        <w:rPr>
          <w:rStyle w:val="Emphasis"/>
          <w:rFonts w:asciiTheme="minorHAnsi" w:hAnsiTheme="minorHAnsi" w:cstheme="minorHAnsi"/>
          <w:highlight w:val="cyan"/>
        </w:rPr>
        <w:t>negative emotions</w:t>
      </w:r>
      <w:r w:rsidRPr="009D6E8B">
        <w:rPr>
          <w:rFonts w:asciiTheme="minorHAnsi" w:hAnsiTheme="minorHAnsi" w:cstheme="minorHAnsi"/>
          <w:highlight w:val="cyan"/>
          <w:u w:val="single"/>
          <w:shd w:val="clear" w:color="auto" w:fill="FFFF00"/>
        </w:rPr>
        <w:t>.</w:t>
      </w:r>
      <w:r w:rsidRPr="009D6E8B">
        <w:rPr>
          <w:rFonts w:asciiTheme="minorHAnsi" w:hAnsiTheme="minorHAnsi" w:cstheme="minorHAnsi"/>
          <w:sz w:val="16"/>
          <w:szCs w:val="16"/>
        </w:rPr>
        <w:t xml:space="preserve"> 4) </w:t>
      </w:r>
      <w:r w:rsidRPr="009D6E8B">
        <w:rPr>
          <w:rFonts w:asciiTheme="minorHAnsi" w:hAnsiTheme="minorHAnsi" w:cstheme="minorHAnsi"/>
          <w:highlight w:val="cyan"/>
          <w:u w:val="single"/>
          <w:shd w:val="clear" w:color="auto" w:fill="FFFF00"/>
        </w:rPr>
        <w:t>The argument</w:t>
      </w:r>
      <w:r w:rsidRPr="009D6E8B">
        <w:rPr>
          <w:rFonts w:asciiTheme="minorHAnsi" w:hAnsiTheme="minorHAnsi" w:cstheme="minorHAnsi"/>
          <w:sz w:val="16"/>
          <w:szCs w:val="16"/>
        </w:rPr>
        <w:t xml:space="preserve"> </w:t>
      </w:r>
      <w:r w:rsidRPr="009D6E8B">
        <w:rPr>
          <w:rFonts w:asciiTheme="minorHAnsi" w:hAnsiTheme="minorHAnsi" w:cstheme="minorHAnsi"/>
          <w:u w:val="single"/>
        </w:rPr>
        <w:t>that’s most</w:t>
      </w:r>
      <w:r w:rsidRPr="009D6E8B">
        <w:rPr>
          <w:rFonts w:asciiTheme="minorHAnsi" w:hAnsiTheme="minorHAnsi" w:cstheme="minorHAnsi"/>
          <w:sz w:val="16"/>
          <w:szCs w:val="16"/>
        </w:rPr>
        <w:t xml:space="preserve"> </w:t>
      </w:r>
      <w:r w:rsidRPr="009D6E8B">
        <w:rPr>
          <w:rFonts w:asciiTheme="minorHAnsi" w:hAnsiTheme="minorHAnsi" w:cstheme="minorHAnsi"/>
          <w:highlight w:val="cyan"/>
          <w:u w:val="single"/>
          <w:shd w:val="clear" w:color="auto" w:fill="FFFF00"/>
        </w:rPr>
        <w:t xml:space="preserve">convincing to you is </w:t>
      </w:r>
      <w:r w:rsidRPr="009D6E8B">
        <w:rPr>
          <w:rStyle w:val="Emphasis"/>
          <w:rFonts w:asciiTheme="minorHAnsi" w:hAnsiTheme="minorHAnsi" w:cstheme="minorHAnsi"/>
          <w:highlight w:val="cyan"/>
        </w:rPr>
        <w:t>not convincing</w:t>
      </w:r>
      <w:r w:rsidRPr="009D6E8B">
        <w:rPr>
          <w:rFonts w:asciiTheme="minorHAnsi" w:hAnsiTheme="minorHAnsi" w:cstheme="minorHAnsi"/>
          <w:highlight w:val="cyan"/>
          <w:u w:val="single"/>
          <w:shd w:val="clear" w:color="auto" w:fill="FFFF00"/>
        </w:rPr>
        <w:t xml:space="preserve"> to your</w:t>
      </w:r>
      <w:r w:rsidRPr="009D6E8B">
        <w:rPr>
          <w:rFonts w:asciiTheme="minorHAnsi" w:hAnsiTheme="minorHAnsi" w:cstheme="minorHAnsi"/>
          <w:sz w:val="16"/>
          <w:szCs w:val="16"/>
        </w:rPr>
        <w:t xml:space="preserve"> </w:t>
      </w:r>
      <w:r w:rsidRPr="009D6E8B">
        <w:rPr>
          <w:rFonts w:asciiTheme="minorHAnsi" w:hAnsiTheme="minorHAnsi" w:cstheme="minorHAnsi"/>
          <w:u w:val="single"/>
        </w:rPr>
        <w:t>ideological</w:t>
      </w:r>
      <w:r w:rsidRPr="009D6E8B">
        <w:rPr>
          <w:rFonts w:asciiTheme="minorHAnsi" w:hAnsiTheme="minorHAnsi" w:cstheme="minorHAnsi"/>
          <w:sz w:val="16"/>
          <w:szCs w:val="16"/>
        </w:rPr>
        <w:t xml:space="preserve"> </w:t>
      </w:r>
      <w:r w:rsidRPr="009D6E8B">
        <w:rPr>
          <w:rStyle w:val="Emphasis"/>
          <w:rFonts w:asciiTheme="minorHAnsi" w:hAnsiTheme="minorHAnsi" w:cstheme="minorHAnsi"/>
          <w:highlight w:val="cyan"/>
        </w:rPr>
        <w:t>opponents</w:t>
      </w:r>
      <w:r w:rsidRPr="009D6E8B">
        <w:rPr>
          <w:rFonts w:asciiTheme="minorHAnsi" w:hAnsiTheme="minorHAnsi" w:cstheme="minorHAnsi"/>
          <w:sz w:val="16"/>
          <w:szCs w:val="16"/>
        </w:rPr>
        <w:t xml:space="preserve"> There’s a dynamic playing out in the current health care debate, and in health care debates of ages past. Liberals make their arguments for expanding coverage in terms of equality and </w:t>
      </w:r>
      <w:r w:rsidRPr="009D6E8B">
        <w:rPr>
          <w:rStyle w:val="Emphasis"/>
          <w:rFonts w:asciiTheme="minorHAnsi" w:hAnsiTheme="minorHAnsi" w:cstheme="minorHAnsi"/>
        </w:rPr>
        <w:t>fairness</w:t>
      </w:r>
      <w:r w:rsidRPr="009D6E8B">
        <w:rPr>
          <w:rFonts w:asciiTheme="minorHAnsi" w:hAnsiTheme="minorHAnsi" w:cstheme="minorHAnsi"/>
          <w:sz w:val="16"/>
          <w:szCs w:val="16"/>
        </w:rPr>
        <w:t xml:space="preserve"> (i.e., everyone should have a right to health care), while conservatives make their case grounded in self-determination (i.e., the government shouldn’t tell me how to live) and fiscal security (i.e., paying for health care will bankrupt us all). According to a psychological theory called “moral foundations,” it’s no surprise that these arguments fail spectacularly at changing minds. Moral foundations is the idea that </w:t>
      </w:r>
      <w:r w:rsidRPr="009D6E8B">
        <w:rPr>
          <w:rFonts w:asciiTheme="minorHAnsi" w:hAnsiTheme="minorHAnsi" w:cstheme="minorHAnsi"/>
          <w:highlight w:val="cyan"/>
          <w:u w:val="single"/>
          <w:shd w:val="clear" w:color="auto" w:fill="FFFF00"/>
        </w:rPr>
        <w:t xml:space="preserve">people have </w:t>
      </w:r>
      <w:r w:rsidRPr="009D6E8B">
        <w:rPr>
          <w:rStyle w:val="Emphasis"/>
          <w:rFonts w:asciiTheme="minorHAnsi" w:hAnsiTheme="minorHAnsi" w:cstheme="minorHAnsi"/>
          <w:highlight w:val="cyan"/>
        </w:rPr>
        <w:t>stable</w:t>
      </w:r>
      <w:r w:rsidRPr="009D6E8B">
        <w:rPr>
          <w:rFonts w:asciiTheme="minorHAnsi" w:hAnsiTheme="minorHAnsi" w:cstheme="minorHAnsi"/>
          <w:u w:val="single"/>
        </w:rPr>
        <w:t>,</w:t>
      </w:r>
      <w:r w:rsidRPr="009D6E8B">
        <w:rPr>
          <w:rFonts w:asciiTheme="minorHAnsi" w:hAnsiTheme="minorHAnsi" w:cstheme="minorHAnsi"/>
          <w:sz w:val="16"/>
          <w:szCs w:val="16"/>
        </w:rPr>
        <w:t xml:space="preserve"> gut-level</w:t>
      </w:r>
      <w:r w:rsidRPr="009D6E8B">
        <w:rPr>
          <w:rFonts w:asciiTheme="minorHAnsi" w:hAnsiTheme="minorHAnsi" w:cstheme="minorHAnsi"/>
          <w:u w:val="single"/>
        </w:rPr>
        <w:t xml:space="preserve"> </w:t>
      </w:r>
      <w:r w:rsidRPr="009D6E8B">
        <w:rPr>
          <w:rFonts w:asciiTheme="minorHAnsi" w:hAnsiTheme="minorHAnsi" w:cstheme="minorHAnsi"/>
          <w:highlight w:val="cyan"/>
          <w:u w:val="single"/>
          <w:shd w:val="clear" w:color="auto" w:fill="FFFF00"/>
        </w:rPr>
        <w:t>moral</w:t>
      </w:r>
      <w:r w:rsidRPr="009D6E8B">
        <w:rPr>
          <w:rFonts w:asciiTheme="minorHAnsi" w:hAnsiTheme="minorHAnsi" w:cstheme="minorHAnsi"/>
          <w:highlight w:val="cyan"/>
          <w:u w:val="single"/>
        </w:rPr>
        <w:t>s</w:t>
      </w:r>
      <w:r w:rsidRPr="009D6E8B">
        <w:rPr>
          <w:rFonts w:asciiTheme="minorHAnsi" w:hAnsiTheme="minorHAnsi" w:cstheme="minorHAnsi"/>
          <w:sz w:val="16"/>
          <w:szCs w:val="16"/>
        </w:rPr>
        <w:t xml:space="preserve"> that influence their worldview</w:t>
      </w:r>
      <w:r w:rsidRPr="009D6E8B">
        <w:rPr>
          <w:rFonts w:asciiTheme="minorHAnsi" w:hAnsiTheme="minorHAnsi" w:cstheme="minorHAnsi"/>
          <w:u w:val="single"/>
        </w:rPr>
        <w:t xml:space="preserve">The liberal moral </w:t>
      </w:r>
      <w:r w:rsidRPr="009D6E8B">
        <w:rPr>
          <w:rFonts w:asciiTheme="minorHAnsi" w:hAnsiTheme="minorHAnsi" w:cstheme="minorHAnsi"/>
          <w:highlight w:val="cyan"/>
          <w:u w:val="single"/>
          <w:shd w:val="clear" w:color="auto" w:fill="FFFF00"/>
        </w:rPr>
        <w:t>foundations</w:t>
      </w:r>
      <w:r w:rsidRPr="009D6E8B">
        <w:rPr>
          <w:rFonts w:asciiTheme="minorHAnsi" w:hAnsiTheme="minorHAnsi" w:cstheme="minorHAnsi"/>
          <w:highlight w:val="cyan"/>
          <w:u w:val="single"/>
        </w:rPr>
        <w:t xml:space="preserve"> </w:t>
      </w:r>
      <w:r w:rsidRPr="009D6E8B">
        <w:rPr>
          <w:rFonts w:asciiTheme="minorHAnsi" w:hAnsiTheme="minorHAnsi" w:cstheme="minorHAnsi"/>
          <w:highlight w:val="cyan"/>
          <w:u w:val="single"/>
          <w:shd w:val="clear" w:color="auto" w:fill="FFFF00"/>
        </w:rPr>
        <w:t>include</w:t>
      </w:r>
      <w:r w:rsidRPr="009D6E8B">
        <w:rPr>
          <w:rFonts w:asciiTheme="minorHAnsi" w:hAnsiTheme="minorHAnsi" w:cstheme="minorHAnsi"/>
          <w:u w:val="single"/>
        </w:rPr>
        <w:t xml:space="preserve"> equality, </w:t>
      </w:r>
      <w:r w:rsidRPr="009D6E8B">
        <w:rPr>
          <w:rStyle w:val="Emphasis"/>
          <w:rFonts w:asciiTheme="minorHAnsi" w:hAnsiTheme="minorHAnsi" w:cstheme="minorHAnsi"/>
          <w:highlight w:val="cyan"/>
        </w:rPr>
        <w:t>fairness</w:t>
      </w:r>
      <w:r w:rsidRPr="009D6E8B">
        <w:rPr>
          <w:rFonts w:asciiTheme="minorHAnsi" w:hAnsiTheme="minorHAnsi" w:cstheme="minorHAnsi"/>
        </w:rPr>
        <w:t>,</w:t>
      </w:r>
      <w:r w:rsidRPr="009D6E8B">
        <w:rPr>
          <w:rFonts w:asciiTheme="minorHAnsi" w:hAnsiTheme="minorHAnsi" w:cstheme="minorHAnsi"/>
          <w:u w:val="single"/>
        </w:rPr>
        <w:t xml:space="preserve"> and protection of the vulnerable</w:t>
      </w:r>
      <w:r w:rsidRPr="009D6E8B">
        <w:rPr>
          <w:rFonts w:asciiTheme="minorHAnsi" w:hAnsiTheme="minorHAnsi" w:cstheme="minorHAnsi"/>
          <w:sz w:val="16"/>
          <w:szCs w:val="16"/>
        </w:rPr>
        <w:t xml:space="preserve">. </w:t>
      </w:r>
      <w:r w:rsidRPr="009D6E8B">
        <w:rPr>
          <w:rFonts w:asciiTheme="minorHAnsi" w:hAnsiTheme="minorHAnsi" w:cstheme="minorHAnsi"/>
          <w:u w:val="single"/>
        </w:rPr>
        <w:t>Conservative moral foundations favor in-group loyalty, moral purity, and respect for authority</w:t>
      </w:r>
      <w:r w:rsidRPr="009D6E8B">
        <w:rPr>
          <w:rFonts w:asciiTheme="minorHAnsi" w:hAnsiTheme="minorHAnsi" w:cstheme="minorHAnsi"/>
          <w:sz w:val="16"/>
          <w:szCs w:val="16"/>
        </w:rPr>
        <w:t>. These moral foundations are believed to be somewhat consistent over our lifetimes, and they may have a biological basis as well. (There’s some</w:t>
      </w:r>
      <w:hyperlink r:id="rId9" w:history="1">
        <w:r w:rsidRPr="009D6E8B">
          <w:rPr>
            <w:rStyle w:val="Hyperlink"/>
            <w:rFonts w:asciiTheme="minorHAnsi" w:hAnsiTheme="minorHAnsi" w:cstheme="minorHAnsi"/>
            <w:sz w:val="16"/>
            <w:szCs w:val="16"/>
          </w:rPr>
          <w:t xml:space="preserve"> fascinating experimental work that shows</w:t>
        </w:r>
      </w:hyperlink>
      <w:r w:rsidRPr="009D6E8B">
        <w:rPr>
          <w:rFonts w:asciiTheme="minorHAnsi" w:hAnsiTheme="minorHAnsi" w:cstheme="minorHAnsi"/>
          <w:sz w:val="16"/>
          <w:szCs w:val="16"/>
        </w:rPr>
        <w:t xml:space="preserve"> that conservatives are more excited — as measured by perspiration — by negative or alarming images.)Moral foundations explain why messages highlighting </w:t>
      </w:r>
      <w:r w:rsidRPr="009D6E8B">
        <w:rPr>
          <w:rFonts w:asciiTheme="minorHAnsi" w:hAnsiTheme="minorHAnsi" w:cstheme="minorHAnsi"/>
          <w:sz w:val="14"/>
          <w:szCs w:val="14"/>
        </w:rPr>
        <w:t>equality and fairness resonate with</w:t>
      </w:r>
      <w:r w:rsidRPr="009D6E8B">
        <w:rPr>
          <w:rFonts w:asciiTheme="minorHAnsi" w:hAnsiTheme="minorHAnsi" w:cstheme="minorHAnsi"/>
          <w:sz w:val="16"/>
          <w:szCs w:val="16"/>
        </w:rPr>
        <w:t xml:space="preserve"> liberals and why more patriotic messages like “make America great again” get some</w:t>
      </w:r>
      <w:r w:rsidRPr="009D6E8B">
        <w:rPr>
          <w:rFonts w:asciiTheme="minorHAnsi" w:hAnsiTheme="minorHAnsi" w:cstheme="minorHAnsi"/>
          <w:u w:val="single"/>
        </w:rPr>
        <w:t xml:space="preserve"> conservative hearts pumping</w:t>
      </w:r>
      <w:r w:rsidRPr="009D6E8B">
        <w:rPr>
          <w:rFonts w:asciiTheme="minorHAnsi" w:hAnsiTheme="minorHAnsi" w:cstheme="minorHAnsi"/>
          <w:sz w:val="16"/>
          <w:szCs w:val="16"/>
        </w:rPr>
        <w:t xml:space="preserve">. The thing is, </w:t>
      </w:r>
      <w:r w:rsidRPr="009D6E8B">
        <w:rPr>
          <w:rFonts w:asciiTheme="minorHAnsi" w:hAnsiTheme="minorHAnsi" w:cstheme="minorHAnsi"/>
          <w:u w:val="single"/>
        </w:rPr>
        <w:t>we</w:t>
      </w:r>
      <w:r w:rsidRPr="009D6E8B">
        <w:rPr>
          <w:rFonts w:asciiTheme="minorHAnsi" w:hAnsiTheme="minorHAnsi" w:cstheme="minorHAnsi"/>
          <w:sz w:val="16"/>
          <w:szCs w:val="16"/>
        </w:rPr>
        <w:t xml:space="preserve"> often </w:t>
      </w:r>
      <w:r w:rsidRPr="009D6E8B">
        <w:rPr>
          <w:rFonts w:asciiTheme="minorHAnsi" w:hAnsiTheme="minorHAnsi" w:cstheme="minorHAnsi"/>
          <w:u w:val="single"/>
        </w:rPr>
        <w:t>don’t realize that people have moral foundations different than our own</w:t>
      </w:r>
      <w:r w:rsidRPr="009D6E8B">
        <w:rPr>
          <w:rFonts w:asciiTheme="minorHAnsi" w:hAnsiTheme="minorHAnsi" w:cstheme="minorHAnsi"/>
          <w:sz w:val="16"/>
          <w:szCs w:val="16"/>
        </w:rPr>
        <w:t>.</w:t>
      </w:r>
    </w:p>
    <w:p w14:paraId="530CAE19" w14:textId="00FB8B48" w:rsidR="001B5945" w:rsidRPr="00A77E28" w:rsidRDefault="003D7656" w:rsidP="001B5945">
      <w:pPr>
        <w:pStyle w:val="Heading4"/>
      </w:pPr>
      <w:r>
        <w:t>F</w:t>
      </w:r>
      <w:r w:rsidR="001B5945">
        <w:t>ugitivity divorced from political engagement fails and gets cracked down on.</w:t>
      </w:r>
    </w:p>
    <w:p w14:paraId="287FD06C" w14:textId="77777777" w:rsidR="001B5945" w:rsidRPr="004D335B" w:rsidRDefault="001B5945" w:rsidP="001B5945">
      <w:r w:rsidRPr="00586AB7">
        <w:rPr>
          <w:rStyle w:val="Style13ptBold"/>
        </w:rPr>
        <w:t>Haro 19</w:t>
      </w:r>
      <w:r>
        <w:rPr>
          <w:rStyle w:val="Style13ptBold"/>
        </w:rPr>
        <w:t xml:space="preserve"> </w:t>
      </w:r>
      <w:r w:rsidRPr="00586AB7">
        <w:t>[Lia and Romand; Institute</w:t>
      </w:r>
      <w:r w:rsidRPr="004D335B">
        <w:t xml:space="preserve"> for Social Justice, Australian Catholic University , “Reimagining Fugitive Democracy and Transformative Sanctuary with Black Frontline Communities in the Underground Railroad,” Political Theory, Vol 47, Issue 5, 2019, dml)</w:t>
      </w:r>
    </w:p>
    <w:p w14:paraId="4A6B82D2" w14:textId="77777777" w:rsidR="001B5945" w:rsidRPr="004D335B" w:rsidRDefault="001B5945" w:rsidP="001B5945">
      <w:pPr>
        <w:rPr>
          <w:sz w:val="16"/>
        </w:rPr>
      </w:pPr>
      <w:r w:rsidRPr="004D335B">
        <w:rPr>
          <w:sz w:val="16"/>
        </w:rPr>
        <w:t xml:space="preserve">Like Hooker and Roberts, </w:t>
      </w:r>
      <w:r w:rsidRPr="004D335B">
        <w:rPr>
          <w:rStyle w:val="StyleUnderline"/>
        </w:rPr>
        <w:t>we</w:t>
      </w:r>
      <w:r w:rsidRPr="004D335B">
        <w:rPr>
          <w:sz w:val="16"/>
        </w:rPr>
        <w:t xml:space="preserve"> find compelling evidence in the black frontline communities of the Underground Railroad for </w:t>
      </w:r>
      <w:r w:rsidRPr="004D335B">
        <w:rPr>
          <w:rStyle w:val="StyleUnderline"/>
        </w:rPr>
        <w:t>understand</w:t>
      </w:r>
      <w:r w:rsidRPr="004D335B">
        <w:rPr>
          <w:sz w:val="16"/>
        </w:rPr>
        <w:t xml:space="preserve">ing </w:t>
      </w:r>
      <w:r w:rsidRPr="004D335B">
        <w:rPr>
          <w:rStyle w:val="StyleUnderline"/>
        </w:rPr>
        <w:t>fugitivity</w:t>
      </w:r>
      <w:r w:rsidRPr="004D335B">
        <w:rPr>
          <w:sz w:val="16"/>
        </w:rPr>
        <w:t xml:space="preserve">, and hence fugitive democracy, </w:t>
      </w:r>
      <w:r w:rsidRPr="004D335B">
        <w:rPr>
          <w:rStyle w:val="StyleUnderline"/>
        </w:rPr>
        <w:t xml:space="preserve">as </w:t>
      </w:r>
      <w:r w:rsidRPr="004D335B">
        <w:rPr>
          <w:rStyle w:val="Emphasis"/>
        </w:rPr>
        <w:t>much more</w:t>
      </w:r>
      <w:r w:rsidRPr="004D335B">
        <w:rPr>
          <w:rStyle w:val="StyleUnderline"/>
        </w:rPr>
        <w:t xml:space="preserve"> than simple flight away from subjugative conditions</w:t>
      </w:r>
      <w:r w:rsidRPr="004D335B">
        <w:rPr>
          <w:sz w:val="16"/>
        </w:rPr>
        <w:t xml:space="preserve">. In this article, </w:t>
      </w:r>
      <w:r w:rsidRPr="004D335B">
        <w:rPr>
          <w:rStyle w:val="StyleUnderline"/>
        </w:rPr>
        <w:t>we</w:t>
      </w:r>
      <w:r w:rsidRPr="004D335B">
        <w:rPr>
          <w:sz w:val="16"/>
        </w:rPr>
        <w:t xml:space="preserve"> contribute to this ongoing project by </w:t>
      </w:r>
      <w:r w:rsidRPr="004D335B">
        <w:rPr>
          <w:rStyle w:val="StyleUnderline"/>
        </w:rPr>
        <w:t>theoriz</w:t>
      </w:r>
      <w:r w:rsidRPr="004D335B">
        <w:rPr>
          <w:sz w:val="16"/>
        </w:rPr>
        <w:t xml:space="preserve">ing </w:t>
      </w:r>
      <w:r w:rsidRPr="004D335B">
        <w:rPr>
          <w:rStyle w:val="Emphasis"/>
        </w:rPr>
        <w:t>sanctuary</w:t>
      </w:r>
      <w:r w:rsidRPr="004D335B">
        <w:rPr>
          <w:rStyle w:val="StyleUnderline"/>
        </w:rPr>
        <w:t xml:space="preserve"> as the </w:t>
      </w:r>
      <w:r w:rsidRPr="004D335B">
        <w:rPr>
          <w:rStyle w:val="Emphasis"/>
        </w:rPr>
        <w:t>generative twin</w:t>
      </w:r>
      <w:r w:rsidRPr="004D335B">
        <w:rPr>
          <w:rStyle w:val="StyleUnderline"/>
        </w:rPr>
        <w:t xml:space="preserve"> of fugitivity</w:t>
      </w:r>
      <w:r w:rsidRPr="004D335B">
        <w:rPr>
          <w:sz w:val="16"/>
        </w:rPr>
        <w:t xml:space="preserve">. As we begin to show in this article, </w:t>
      </w:r>
      <w:r w:rsidRPr="004D335B">
        <w:rPr>
          <w:rStyle w:val="StyleUnderline"/>
        </w:rPr>
        <w:t xml:space="preserve">fugitives and the condition of </w:t>
      </w:r>
      <w:r w:rsidRPr="00A77E28">
        <w:rPr>
          <w:rStyle w:val="StyleUnderline"/>
          <w:highlight w:val="cyan"/>
        </w:rPr>
        <w:t>fugitivity</w:t>
      </w:r>
      <w:r w:rsidRPr="004D335B">
        <w:rPr>
          <w:rStyle w:val="StyleUnderline"/>
        </w:rPr>
        <w:t xml:space="preserve"> have</w:t>
      </w:r>
      <w:r w:rsidRPr="004D335B">
        <w:rPr>
          <w:sz w:val="16"/>
        </w:rPr>
        <w:t xml:space="preserve">, in the best cases, </w:t>
      </w:r>
      <w:r w:rsidRPr="004D335B">
        <w:rPr>
          <w:rStyle w:val="StyleUnderline"/>
        </w:rPr>
        <w:t xml:space="preserve">historically conjured up </w:t>
      </w:r>
      <w:r w:rsidRPr="004D335B">
        <w:rPr>
          <w:rStyle w:val="Emphasis"/>
        </w:rPr>
        <w:t xml:space="preserve">receptive </w:t>
      </w:r>
      <w:r w:rsidRPr="00A77E28">
        <w:rPr>
          <w:rStyle w:val="Emphasis"/>
        </w:rPr>
        <w:t>counterpractices of refuge</w:t>
      </w:r>
      <w:r w:rsidRPr="004D335B">
        <w:rPr>
          <w:rStyle w:val="StyleUnderline"/>
        </w:rPr>
        <w:t xml:space="preserve"> and </w:t>
      </w:r>
      <w:r w:rsidRPr="004D335B">
        <w:rPr>
          <w:rStyle w:val="Emphasis"/>
        </w:rPr>
        <w:t>hospitality</w:t>
      </w:r>
      <w:r w:rsidRPr="004D335B">
        <w:rPr>
          <w:rStyle w:val="StyleUnderline"/>
        </w:rPr>
        <w:t xml:space="preserve"> for those in flight. By paying attention to the practices, expressions, and movements of sanctuary</w:t>
      </w:r>
      <w:r w:rsidRPr="004D335B">
        <w:rPr>
          <w:sz w:val="16"/>
        </w:rPr>
        <w:t xml:space="preserve"> as elaborated by fugitives and those on the undersides of power in the Antebellum period, </w:t>
      </w:r>
      <w:r w:rsidRPr="004D335B">
        <w:rPr>
          <w:rStyle w:val="StyleUnderline"/>
        </w:rPr>
        <w:t xml:space="preserve">we cast light on the possibility of retheorizing sanctuary as </w:t>
      </w:r>
      <w:r w:rsidRPr="004D335B">
        <w:rPr>
          <w:rStyle w:val="Emphasis"/>
        </w:rPr>
        <w:t>transformative harbor for democratic relationships</w:t>
      </w:r>
      <w:r w:rsidRPr="004D335B">
        <w:rPr>
          <w:rStyle w:val="StyleUnderline"/>
        </w:rPr>
        <w:t xml:space="preserve"> and </w:t>
      </w:r>
      <w:r w:rsidRPr="004D335B">
        <w:rPr>
          <w:rStyle w:val="Emphasis"/>
        </w:rPr>
        <w:t>powers</w:t>
      </w:r>
      <w:r w:rsidRPr="004D335B">
        <w:rPr>
          <w:sz w:val="16"/>
        </w:rPr>
        <w:t xml:space="preserve">. This insight complexifies and shifts Wolin’s insights on fugitive democracy. We suggest that integrating displacement and fugitivity into the heart of democratic theory and practice may enable the elaboration of nuanced understandings and political capacities for resisting antidemocratic dynamics and forging commonwealth. As such, we believe </w:t>
      </w:r>
      <w:r w:rsidRPr="004D335B">
        <w:rPr>
          <w:rStyle w:val="StyleUnderline"/>
        </w:rPr>
        <w:t xml:space="preserve">fugitivity and sanctuary </w:t>
      </w:r>
      <w:r w:rsidRPr="004D335B">
        <w:rPr>
          <w:rStyle w:val="StyleUnderline"/>
          <w:highlight w:val="cyan"/>
        </w:rPr>
        <w:t xml:space="preserve">illuminate a </w:t>
      </w:r>
      <w:r w:rsidRPr="004D335B">
        <w:rPr>
          <w:rStyle w:val="Emphasis"/>
          <w:highlight w:val="cyan"/>
        </w:rPr>
        <w:t>crucial political path</w:t>
      </w:r>
      <w:r w:rsidRPr="004D335B">
        <w:rPr>
          <w:rStyle w:val="StyleUnderline"/>
          <w:highlight w:val="cyan"/>
        </w:rPr>
        <w:t xml:space="preserve"> for generating </w:t>
      </w:r>
      <w:r w:rsidRPr="004D335B">
        <w:rPr>
          <w:rStyle w:val="Emphasis"/>
          <w:highlight w:val="cyan"/>
        </w:rPr>
        <w:t>transformative power</w:t>
      </w:r>
      <w:r w:rsidRPr="004D335B">
        <w:rPr>
          <w:rStyle w:val="StyleUnderline"/>
        </w:rPr>
        <w:t xml:space="preserve">—especially as </w:t>
      </w:r>
      <w:r w:rsidRPr="004D335B">
        <w:rPr>
          <w:rStyle w:val="Emphasis"/>
        </w:rPr>
        <w:t>increased numbers</w:t>
      </w:r>
      <w:r w:rsidRPr="004D335B">
        <w:rPr>
          <w:rStyle w:val="StyleUnderline"/>
        </w:rPr>
        <w:t xml:space="preserve"> of people are displaced, targeted, </w:t>
      </w:r>
      <w:r w:rsidRPr="004D335B">
        <w:rPr>
          <w:rStyle w:val="StyleUnderline"/>
          <w:highlight w:val="cyan"/>
        </w:rPr>
        <w:t>and</w:t>
      </w:r>
      <w:r w:rsidRPr="004D335B">
        <w:rPr>
          <w:rStyle w:val="StyleUnderline"/>
        </w:rPr>
        <w:t xml:space="preserve"> rendered precarious</w:t>
      </w:r>
      <w:r w:rsidRPr="004D335B">
        <w:rPr>
          <w:sz w:val="16"/>
        </w:rPr>
        <w:t>.</w:t>
      </w:r>
    </w:p>
    <w:p w14:paraId="198685FD" w14:textId="77777777" w:rsidR="001B5945" w:rsidRPr="004D335B" w:rsidRDefault="001B5945" w:rsidP="001B5945">
      <w:pPr>
        <w:rPr>
          <w:sz w:val="16"/>
        </w:rPr>
      </w:pPr>
      <w:r w:rsidRPr="004D335B">
        <w:rPr>
          <w:rStyle w:val="StyleUnderline"/>
        </w:rPr>
        <w:t>Sanctuary</w:t>
      </w:r>
      <w:r w:rsidRPr="004D335B">
        <w:rPr>
          <w:sz w:val="16"/>
        </w:rPr>
        <w:t xml:space="preserve"> as elaborated by black frontline communities </w:t>
      </w:r>
      <w:r w:rsidRPr="004D335B">
        <w:rPr>
          <w:rStyle w:val="StyleUnderline"/>
        </w:rPr>
        <w:t>illuminates a powerful and complex modality of fugitivity that hinges upon a creative oscillation</w:t>
      </w:r>
      <w:r w:rsidRPr="004D335B">
        <w:rPr>
          <w:sz w:val="16"/>
        </w:rPr>
        <w:t>—where Hooker identifies a more contradictory relationship—</w:t>
      </w:r>
      <w:r w:rsidRPr="004D335B">
        <w:rPr>
          <w:rStyle w:val="StyleUnderline"/>
        </w:rPr>
        <w:t xml:space="preserve">between black fugitivity’s modes of </w:t>
      </w:r>
      <w:r w:rsidRPr="004D335B">
        <w:rPr>
          <w:rStyle w:val="Emphasis"/>
        </w:rPr>
        <w:t>concealment</w:t>
      </w:r>
      <w:r w:rsidRPr="004D335B">
        <w:rPr>
          <w:rStyle w:val="StyleUnderline"/>
        </w:rPr>
        <w:t xml:space="preserve"> and </w:t>
      </w:r>
      <w:r w:rsidRPr="004D335B">
        <w:rPr>
          <w:rStyle w:val="Emphasis"/>
        </w:rPr>
        <w:t>lawbreaking</w:t>
      </w:r>
      <w:r w:rsidRPr="004D335B">
        <w:rPr>
          <w:sz w:val="16"/>
        </w:rPr>
        <w:t xml:space="preserve">, on the one hand, </w:t>
      </w:r>
      <w:r w:rsidRPr="004D335B">
        <w:rPr>
          <w:rStyle w:val="StyleUnderline"/>
        </w:rPr>
        <w:t>and</w:t>
      </w:r>
      <w:r w:rsidRPr="004D335B">
        <w:rPr>
          <w:sz w:val="16"/>
        </w:rPr>
        <w:t xml:space="preserve"> Wolin’s notion of </w:t>
      </w:r>
      <w:r w:rsidRPr="004D335B">
        <w:rPr>
          <w:rStyle w:val="StyleUnderline"/>
        </w:rPr>
        <w:t xml:space="preserve">democracy as </w:t>
      </w:r>
      <w:r w:rsidRPr="004D335B">
        <w:rPr>
          <w:rStyle w:val="Emphasis"/>
        </w:rPr>
        <w:t>public tending</w:t>
      </w:r>
      <w:r w:rsidRPr="004D335B">
        <w:rPr>
          <w:sz w:val="16"/>
        </w:rPr>
        <w:t xml:space="preserve">, on the other. </w:t>
      </w:r>
      <w:r w:rsidRPr="004D335B">
        <w:rPr>
          <w:rStyle w:val="StyleUnderline"/>
        </w:rPr>
        <w:t>This</w:t>
      </w:r>
      <w:r w:rsidRPr="004D335B">
        <w:rPr>
          <w:sz w:val="16"/>
        </w:rPr>
        <w:t xml:space="preserve"> oscillation, we suggest, </w:t>
      </w:r>
      <w:r w:rsidRPr="004D335B">
        <w:rPr>
          <w:rStyle w:val="StyleUnderline"/>
        </w:rPr>
        <w:t xml:space="preserve">illuminates possibilities for more fruitfully </w:t>
      </w:r>
      <w:r w:rsidRPr="004D335B">
        <w:rPr>
          <w:rStyle w:val="StyleUnderline"/>
          <w:highlight w:val="cyan"/>
        </w:rPr>
        <w:t xml:space="preserve">entangling </w:t>
      </w:r>
      <w:r w:rsidRPr="004D335B">
        <w:rPr>
          <w:rStyle w:val="StyleUnderline"/>
        </w:rPr>
        <w:t xml:space="preserve">efforts to </w:t>
      </w:r>
      <w:r w:rsidRPr="004D335B">
        <w:rPr>
          <w:rStyle w:val="Emphasis"/>
        </w:rPr>
        <w:t xml:space="preserve">build </w:t>
      </w:r>
      <w:r w:rsidRPr="004D335B">
        <w:rPr>
          <w:rStyle w:val="Emphasis"/>
          <w:highlight w:val="cyan"/>
        </w:rPr>
        <w:t>community autonomy</w:t>
      </w:r>
      <w:r w:rsidRPr="004D335B">
        <w:rPr>
          <w:rStyle w:val="StyleUnderline"/>
          <w:highlight w:val="cyan"/>
        </w:rPr>
        <w:t xml:space="preserve"> with efforts to </w:t>
      </w:r>
      <w:r w:rsidRPr="004D335B">
        <w:rPr>
          <w:rStyle w:val="Emphasis"/>
          <w:highlight w:val="cyan"/>
        </w:rPr>
        <w:t>create</w:t>
      </w:r>
      <w:r w:rsidRPr="004D335B">
        <w:rPr>
          <w:rStyle w:val="Emphasis"/>
        </w:rPr>
        <w:t xml:space="preserve"> more </w:t>
      </w:r>
      <w:r w:rsidRPr="004D335B">
        <w:rPr>
          <w:rStyle w:val="Emphasis"/>
          <w:highlight w:val="cyan"/>
        </w:rPr>
        <w:t>widespread change</w:t>
      </w:r>
      <w:r w:rsidRPr="004D335B">
        <w:rPr>
          <w:rStyle w:val="StyleUnderline"/>
        </w:rPr>
        <w:t xml:space="preserve"> in the broader polity</w:t>
      </w:r>
      <w:r w:rsidRPr="004D335B">
        <w:rPr>
          <w:sz w:val="16"/>
        </w:rPr>
        <w:t xml:space="preserve"> of “white democracy.”14 Indeed, we venture that democratic struggles against barbarism, </w:t>
      </w:r>
      <w:r w:rsidRPr="00DB151C">
        <w:rPr>
          <w:sz w:val="16"/>
        </w:rPr>
        <w:t xml:space="preserve">more generally, should take seriously the idea that </w:t>
      </w:r>
      <w:r w:rsidRPr="00DB151C">
        <w:rPr>
          <w:rStyle w:val="StyleUnderline"/>
        </w:rPr>
        <w:t xml:space="preserve">building power stems </w:t>
      </w:r>
      <w:r w:rsidRPr="00DB151C">
        <w:rPr>
          <w:rStyle w:val="Emphasis"/>
        </w:rPr>
        <w:t>significantly</w:t>
      </w:r>
      <w:r w:rsidRPr="00DB151C">
        <w:rPr>
          <w:rStyle w:val="StyleUnderline"/>
        </w:rPr>
        <w:t xml:space="preserve"> from creative dialectics between </w:t>
      </w:r>
      <w:r w:rsidRPr="00DB151C">
        <w:rPr>
          <w:rStyle w:val="Emphasis"/>
        </w:rPr>
        <w:t>concealment</w:t>
      </w:r>
      <w:r w:rsidRPr="00DB151C">
        <w:rPr>
          <w:rStyle w:val="StyleUnderline"/>
        </w:rPr>
        <w:t xml:space="preserve"> and </w:t>
      </w:r>
      <w:r w:rsidRPr="00DB151C">
        <w:rPr>
          <w:rStyle w:val="Emphasis"/>
        </w:rPr>
        <w:t>expansive publicity</w:t>
      </w:r>
      <w:r w:rsidRPr="00DB151C">
        <w:rPr>
          <w:rStyle w:val="StyleUnderline"/>
        </w:rPr>
        <w:t xml:space="preserve">, </w:t>
      </w:r>
      <w:r w:rsidRPr="00DB151C">
        <w:rPr>
          <w:rStyle w:val="Emphasis"/>
        </w:rPr>
        <w:t>autonomy</w:t>
      </w:r>
      <w:r w:rsidRPr="00DB151C">
        <w:rPr>
          <w:rStyle w:val="StyleUnderline"/>
        </w:rPr>
        <w:t xml:space="preserve"> and </w:t>
      </w:r>
      <w:r w:rsidRPr="00DB151C">
        <w:rPr>
          <w:rStyle w:val="Emphasis"/>
        </w:rPr>
        <w:t>proliferating coalitions</w:t>
      </w:r>
      <w:r w:rsidRPr="00DB151C">
        <w:rPr>
          <w:rStyle w:val="StyleUnderline"/>
        </w:rPr>
        <w:t xml:space="preserve">, </w:t>
      </w:r>
      <w:r w:rsidRPr="00DB151C">
        <w:rPr>
          <w:rStyle w:val="Emphasis"/>
        </w:rPr>
        <w:t>illegality</w:t>
      </w:r>
      <w:r w:rsidRPr="00DB151C">
        <w:rPr>
          <w:rStyle w:val="StyleUnderline"/>
        </w:rPr>
        <w:t xml:space="preserve"> and </w:t>
      </w:r>
      <w:r w:rsidRPr="00DB151C">
        <w:rPr>
          <w:rStyle w:val="Emphasis"/>
        </w:rPr>
        <w:t>changing laws</w:t>
      </w:r>
      <w:r w:rsidRPr="00DB151C">
        <w:rPr>
          <w:sz w:val="16"/>
        </w:rPr>
        <w:t>—points underplayed by both Wolin’s fugitive democracy and</w:t>
      </w:r>
      <w:r w:rsidRPr="004D335B">
        <w:rPr>
          <w:sz w:val="16"/>
        </w:rPr>
        <w:t xml:space="preserve"> some theorists of black fugitivity.15 This reorientation is not only relevant in times of rapidly escalating displacement and neofascistic reactions to refugees worldwide. We think that </w:t>
      </w:r>
      <w:r w:rsidRPr="004D335B">
        <w:rPr>
          <w:rStyle w:val="StyleUnderline"/>
          <w:highlight w:val="cyan"/>
        </w:rPr>
        <w:t>the</w:t>
      </w:r>
      <w:r w:rsidRPr="004D335B">
        <w:rPr>
          <w:rStyle w:val="StyleUnderline"/>
        </w:rPr>
        <w:t xml:space="preserve"> </w:t>
      </w:r>
      <w:r w:rsidRPr="004D335B">
        <w:rPr>
          <w:rStyle w:val="Emphasis"/>
        </w:rPr>
        <w:t xml:space="preserve">interlocking </w:t>
      </w:r>
      <w:r w:rsidRPr="004D335B">
        <w:rPr>
          <w:rStyle w:val="Emphasis"/>
          <w:highlight w:val="cyan"/>
        </w:rPr>
        <w:t>combination</w:t>
      </w:r>
      <w:r w:rsidRPr="004D335B">
        <w:rPr>
          <w:rStyle w:val="StyleUnderline"/>
        </w:rPr>
        <w:t xml:space="preserve"> of fugitivity and sanctuary responses to it </w:t>
      </w:r>
      <w:r w:rsidRPr="004D335B">
        <w:rPr>
          <w:rStyle w:val="StyleUnderline"/>
          <w:highlight w:val="cyan"/>
        </w:rPr>
        <w:t xml:space="preserve">can </w:t>
      </w:r>
      <w:r w:rsidRPr="004D335B">
        <w:rPr>
          <w:rStyle w:val="Emphasis"/>
          <w:highlight w:val="cyan"/>
        </w:rPr>
        <w:t>reform</w:t>
      </w:r>
      <w:r w:rsidRPr="004D335B">
        <w:rPr>
          <w:rStyle w:val="Emphasis"/>
        </w:rPr>
        <w:t xml:space="preserve"> our most </w:t>
      </w:r>
      <w:r w:rsidRPr="004D335B">
        <w:rPr>
          <w:rStyle w:val="Emphasis"/>
          <w:highlight w:val="cyan"/>
        </w:rPr>
        <w:t>elemental understandings</w:t>
      </w:r>
      <w:r w:rsidRPr="004D335B">
        <w:rPr>
          <w:rStyle w:val="StyleUnderline"/>
        </w:rPr>
        <w:t xml:space="preserve"> and </w:t>
      </w:r>
      <w:r w:rsidRPr="004D335B">
        <w:rPr>
          <w:rStyle w:val="Emphasis"/>
        </w:rPr>
        <w:t>practices</w:t>
      </w:r>
      <w:r w:rsidRPr="004D335B">
        <w:rPr>
          <w:rStyle w:val="StyleUnderline"/>
        </w:rPr>
        <w:t xml:space="preserve"> of democratic ethics and politics</w:t>
      </w:r>
      <w:r w:rsidRPr="004D335B">
        <w:rPr>
          <w:sz w:val="16"/>
        </w:rPr>
        <w:t>.</w:t>
      </w:r>
    </w:p>
    <w:p w14:paraId="58CEEA43" w14:textId="77777777" w:rsidR="001B5945" w:rsidRPr="004D335B" w:rsidRDefault="001B5945" w:rsidP="001B5945">
      <w:pPr>
        <w:rPr>
          <w:sz w:val="16"/>
        </w:rPr>
      </w:pPr>
      <w:r w:rsidRPr="004D335B">
        <w:rPr>
          <w:rStyle w:val="StyleUnderline"/>
        </w:rPr>
        <w:t>Reorienting fugitive democracy</w:t>
      </w:r>
      <w:r w:rsidRPr="004D335B">
        <w:rPr>
          <w:sz w:val="16"/>
        </w:rPr>
        <w:t xml:space="preserve"> in this way </w:t>
      </w:r>
      <w:r w:rsidRPr="004D335B">
        <w:rPr>
          <w:rStyle w:val="StyleUnderline"/>
        </w:rPr>
        <w:t>beseeches</w:t>
      </w:r>
      <w:r w:rsidRPr="004D335B">
        <w:rPr>
          <w:sz w:val="16"/>
        </w:rPr>
        <w:t xml:space="preserve"> a certain nimbleness that might be called </w:t>
      </w:r>
      <w:r w:rsidRPr="004D335B">
        <w:rPr>
          <w:rStyle w:val="Emphasis"/>
        </w:rPr>
        <w:t>fugitive theorizing</w:t>
      </w:r>
      <w:r w:rsidRPr="004D335B">
        <w:rPr>
          <w:sz w:val="16"/>
        </w:rPr>
        <w:t xml:space="preserve">. By this, we mean </w:t>
      </w:r>
      <w:r w:rsidRPr="004D335B">
        <w:rPr>
          <w:rStyle w:val="StyleUnderline"/>
        </w:rPr>
        <w:t xml:space="preserve">experimental modes that </w:t>
      </w:r>
      <w:r w:rsidRPr="004D335B">
        <w:rPr>
          <w:rStyle w:val="Emphasis"/>
        </w:rPr>
        <w:t>amplify creative aspects</w:t>
      </w:r>
      <w:r w:rsidRPr="004D335B">
        <w:rPr>
          <w:rStyle w:val="StyleUnderline"/>
        </w:rPr>
        <w:t xml:space="preserve"> of historical moments, movements, and thinkers, </w:t>
      </w:r>
      <w:r w:rsidRPr="004D335B">
        <w:rPr>
          <w:rStyle w:val="Emphasis"/>
        </w:rPr>
        <w:t>unchaining them from dominant misappropriations</w:t>
      </w:r>
      <w:r w:rsidRPr="004D335B">
        <w:rPr>
          <w:rStyle w:val="StyleUnderline"/>
        </w:rPr>
        <w:t xml:space="preserve"> and </w:t>
      </w:r>
      <w:r w:rsidRPr="004D335B">
        <w:rPr>
          <w:rStyle w:val="Emphasis"/>
        </w:rPr>
        <w:t>interpretive norms</w:t>
      </w:r>
      <w:r w:rsidRPr="004D335B">
        <w:rPr>
          <w:rStyle w:val="StyleUnderline"/>
        </w:rPr>
        <w:t>. Fugitive theory</w:t>
      </w:r>
      <w:r w:rsidRPr="004D335B">
        <w:rPr>
          <w:sz w:val="16"/>
        </w:rPr>
        <w:t xml:space="preserve">, as we practice it here, </w:t>
      </w:r>
      <w:r w:rsidRPr="004D335B">
        <w:rPr>
          <w:rStyle w:val="Emphasis"/>
        </w:rPr>
        <w:t>carefully attends</w:t>
      </w:r>
      <w:r w:rsidRPr="004D335B">
        <w:rPr>
          <w:rStyle w:val="StyleUnderline"/>
        </w:rPr>
        <w:t xml:space="preserve"> to the </w:t>
      </w:r>
      <w:r w:rsidRPr="004D335B">
        <w:rPr>
          <w:rStyle w:val="Emphasis"/>
        </w:rPr>
        <w:t>lived theories</w:t>
      </w:r>
      <w:r w:rsidRPr="004D335B">
        <w:rPr>
          <w:rStyle w:val="StyleUnderline"/>
        </w:rPr>
        <w:t xml:space="preserve"> and </w:t>
      </w:r>
      <w:r w:rsidRPr="004D335B">
        <w:rPr>
          <w:rStyle w:val="Emphasis"/>
        </w:rPr>
        <w:t>practices</w:t>
      </w:r>
      <w:r w:rsidRPr="004D335B">
        <w:rPr>
          <w:rStyle w:val="StyleUnderline"/>
        </w:rPr>
        <w:t xml:space="preserve"> of those struggling to escape subjugation and move toward alternatives</w:t>
      </w:r>
      <w:r w:rsidRPr="004D335B">
        <w:rPr>
          <w:sz w:val="16"/>
        </w:rPr>
        <w:t>. Such theorizing itself seeks to function as a kind of sanctuary for the cast-off dimensions of theorists, concepts, and movements insofar as sanctuaries are places of unwonted commingling in which people bring together parts of their lives torn from other contexts—for better and worse—to produce new processes and visions.</w:t>
      </w:r>
    </w:p>
    <w:p w14:paraId="14FE04C1" w14:textId="77777777" w:rsidR="001B5945" w:rsidRPr="004D335B" w:rsidRDefault="001B5945" w:rsidP="001B5945">
      <w:pPr>
        <w:rPr>
          <w:sz w:val="10"/>
          <w:szCs w:val="10"/>
        </w:rPr>
      </w:pPr>
      <w:r w:rsidRPr="004D335B">
        <w:rPr>
          <w:sz w:val="10"/>
          <w:szCs w:val="10"/>
        </w:rPr>
        <w:t>In our own efforts, we learn from Walter Benjamin as a practitioner of fugitive theory—who himself committed suicide as a fugitive without sanctuary. Benjamin articulated a philosophy of history that embraced, even in its fragments, all that was fugitive. In doing so, he strove to provide theoretical sanctuary in which those fragments or sparks might burn brighter as he cultivated solidaristic connections between them to resist the catastrophe of “progress” and illuminate alternatives obliterated by it. Because the catastrophe is often immanent in as well as external to fugitive struggles, Benjamin thought that efforts to align one’s thinking with the fugitive require that we “brush history against the grain,” seeking to separate more emancipatory tendencies—the “courage, humor, cunning, and fortitude” from their entanglements with other dimensions that were not so.16 This aufheben involved taking liberties (sometimes with a “brush,” sometimes with a “blast”) to extract “a specific era out of the homogeneous course of history—blasting a specific life out of an era or a specific work out of the lifework.”17 An engagement with and among fragments might produce, however improbable, redemptive connections across time and space. For Benjamin, “thinking involves not only the flow of thoughts, but their arrest as well,” so that we might form connections with exemplary “configuration[s] pregnant with tensions” that generate electrical shocks that open “past” and “present” beyond the “continuum of history.”18</w:t>
      </w:r>
    </w:p>
    <w:p w14:paraId="70090F9D" w14:textId="77777777" w:rsidR="001B5945" w:rsidRPr="004D335B" w:rsidRDefault="001B5945" w:rsidP="001B5945">
      <w:pPr>
        <w:rPr>
          <w:sz w:val="10"/>
          <w:szCs w:val="10"/>
        </w:rPr>
      </w:pPr>
      <w:r w:rsidRPr="004D335B">
        <w:rPr>
          <w:sz w:val="10"/>
          <w:szCs w:val="10"/>
        </w:rPr>
        <w:t>In this project, we seek to perform a kindred type of fugitive theory as we approach questions of fugitive democracy and sanctuary through historical excavation of traces that have been largely suppressed by the dominant forces of history. Our theorizing of the generative and transformative dimensions of fugitive sanctuary emerges as we gather textures of life and struggle in black frontline communities as remnants of a far richer text never written down as such.19 In accentuating generative aspects of a given movement or set of ideas, we intend neither to romanticize them nor their larger, more complicated contexts. Our aim is to gather such fragments into an interilluminating constellation that can shed light on and energize fugitive possibilities for sanctuary for democracy. The lived theory of people fleeing from brutal forms of power was also flights toward and into alternative democratic possibilities and powers. We take this lived theory to be indispensable for theoretically articulating and pragmatically responding to “the fierce urgency of (every) now.”20</w:t>
      </w:r>
    </w:p>
    <w:p w14:paraId="26A90062" w14:textId="77777777" w:rsidR="001B5945" w:rsidRPr="004D335B" w:rsidRDefault="001B5945" w:rsidP="001B5945">
      <w:pPr>
        <w:rPr>
          <w:sz w:val="10"/>
          <w:szCs w:val="10"/>
        </w:rPr>
      </w:pPr>
      <w:r w:rsidRPr="004D335B">
        <w:rPr>
          <w:sz w:val="10"/>
          <w:szCs w:val="10"/>
        </w:rPr>
        <w:t>Fugitive Democracy/Sanctuary</w:t>
      </w:r>
    </w:p>
    <w:p w14:paraId="3C807D4E" w14:textId="77777777" w:rsidR="001B5945" w:rsidRPr="004D335B" w:rsidRDefault="001B5945" w:rsidP="001B5945">
      <w:pPr>
        <w:rPr>
          <w:sz w:val="10"/>
          <w:szCs w:val="10"/>
        </w:rPr>
      </w:pPr>
      <w:r w:rsidRPr="004D335B">
        <w:rPr>
          <w:sz w:val="10"/>
          <w:szCs w:val="10"/>
        </w:rPr>
        <w:t>For Wolin, democracy all the way back to ancient Athens has been largely fugitive insofar as its proponents struggle on the undersides of power to transgress multiple registers of dominant inequality with comparatively little time and few resources, while under threat from all sorts of tyrants, elites, and antidemocratic tendencies. In modernity, democracy is fugitive, additionally, in the sense that constitutions have circumscribed more than they have promoted the demos. In his last writings, Wolin proposes what might rightly be called hyperfugitive democracy as characteristic of the millennial moment. Democratic cultural forms of knowledge and lifeways that might (in part) nurture democratic capacities are perpetually ripped asunder by the “permanent revolution” of elites who have “self-consciously become the agents of discontinuity” in paradoxically totalizing economic, technological, political, and cultural processes of antidemocracy.21 As such, not only can democracy no longer be a form of rule, but even its marginal manifestations tend to be ever more precarious—either flashing up in dramatic, quickly fading public protests or building extremely tenuous possibilities in shifting local pockets of associational life. It is always threatened by devitalizing antidemocratic modes of assimilation.22</w:t>
      </w:r>
    </w:p>
    <w:p w14:paraId="2853DAAD" w14:textId="77777777" w:rsidR="001B5945" w:rsidRPr="004D335B" w:rsidRDefault="001B5945" w:rsidP="001B5945">
      <w:pPr>
        <w:rPr>
          <w:sz w:val="10"/>
          <w:szCs w:val="10"/>
        </w:rPr>
      </w:pPr>
      <w:r w:rsidRPr="004D335B">
        <w:rPr>
          <w:sz w:val="10"/>
          <w:szCs w:val="10"/>
        </w:rPr>
        <w:t>Many have criticized Wolin’s work on fugitive democracy for abandoning all hope for broader systemic change (and inadvertently contributing to hopelessness).23 However, we think that reflectively dwelling with the severity of fugitivity can open windows onto unexplored potentials for political transformation, especially those embedded in the wisdom and power of past fugitive struggles.</w:t>
      </w:r>
    </w:p>
    <w:p w14:paraId="33F8E14F" w14:textId="77777777" w:rsidR="001B5945" w:rsidRPr="004D335B" w:rsidRDefault="001B5945" w:rsidP="001B5945">
      <w:pPr>
        <w:rPr>
          <w:sz w:val="10"/>
          <w:szCs w:val="10"/>
        </w:rPr>
      </w:pPr>
      <w:r w:rsidRPr="004D335B">
        <w:rPr>
          <w:sz w:val="10"/>
          <w:szCs w:val="10"/>
        </w:rPr>
        <w:t>To begin to excavate these potentials, we find it useful to brush parts of Wolin’s definition of fugitive democracy against the grain, beginning with the profoundly emblematic selections from the Oxford English Dictionary that he uses to open his section on fugitive democracy in the second edition of Politics and Vision: “Fugitive: evanescent . . . one who flees from danger, an enemy, justice, or an owner . . . One who shifts about from place to place” (ellipses are Wolin’s).24 It is interesting to tarry with the punctuation in this epigraph as itself suggestive of certain subtle assumptions about fugitivity. In some ways, the first ellipses in the epigraph well evoke how democratic action in our time tends to spring forth and just as quickly disappear, while more pervasive dynamics grow stronger and keep democracy on the run. However, we observe that the colon after “Fugitive” and the ellipses that follow insinuate a certain definitional, fatelike impotence. This structure, framing the whole piece, tends more to suppress than call up reflection, imagination, and experimentation on how the evanescent flashings and modes of flight might be enacted such that the demos generates powers more capable of transformation and less destined to retreat.</w:t>
      </w:r>
    </w:p>
    <w:p w14:paraId="6DE871F5" w14:textId="77777777" w:rsidR="001B5945" w:rsidRPr="004D335B" w:rsidRDefault="001B5945" w:rsidP="001B5945">
      <w:pPr>
        <w:rPr>
          <w:sz w:val="10"/>
          <w:szCs w:val="10"/>
        </w:rPr>
      </w:pPr>
      <w:r w:rsidRPr="004D335B">
        <w:rPr>
          <w:sz w:val="10"/>
          <w:szCs w:val="10"/>
        </w:rPr>
        <w:t>Wolin’s critique of antidemocratic tendencies in the contemporary world, in combination with his accurate sense that proponents of democracy always act under conditions of scarce time, money, and energy, led him to understand the “evanescence” of democracy in terms of surrounding adverse conditions much more than in relation to the internal modes, characteristics, and common sense of those practicing democracy. Yet, if we linger in the ellipses, the disappearing tendencies of democratic action and power beseech us to ask: What may be the characteristics of democratic actions that make them particularly prone to dissipation? How might we dwell in the passages between the evanescent bubbling up and evaporation or flight such that they become opportunities for deliberately building and renewing democratic practices and powers? Fugitive might be reconceived in that context such that flight from morphs into flight toward and into alternatives.</w:t>
      </w:r>
    </w:p>
    <w:p w14:paraId="0968B12E" w14:textId="77777777" w:rsidR="001B5945" w:rsidRPr="004D335B" w:rsidRDefault="001B5945" w:rsidP="001B5945">
      <w:pPr>
        <w:rPr>
          <w:sz w:val="16"/>
        </w:rPr>
      </w:pPr>
      <w:r w:rsidRPr="004D335B">
        <w:rPr>
          <w:sz w:val="16"/>
        </w:rPr>
        <w:t xml:space="preserve">The emphasis in Wolin’s OED selections on one who flees, one who shifts, suggests an interesting relation between specific fugitives and the generality of democracy itself as fugitive. Wolin’s selections imply that the general fugitivity of democracy is always entangled with specific people and groups targeted and driven into flight. Vitriolic assaults on specific peoples and ways of being both fuel and are fueled by more general antidemocratic and anti-egalitarian dynamics. </w:t>
      </w:r>
      <w:r w:rsidRPr="004D335B">
        <w:rPr>
          <w:rStyle w:val="StyleUnderline"/>
        </w:rPr>
        <w:t xml:space="preserve">The entanglement of </w:t>
      </w:r>
      <w:r w:rsidRPr="004D335B">
        <w:rPr>
          <w:rStyle w:val="Emphasis"/>
        </w:rPr>
        <w:t>specific assaults</w:t>
      </w:r>
      <w:r w:rsidRPr="004D335B">
        <w:rPr>
          <w:rStyle w:val="StyleUnderline"/>
        </w:rPr>
        <w:t xml:space="preserve"> with the </w:t>
      </w:r>
      <w:r w:rsidRPr="004D335B">
        <w:rPr>
          <w:rStyle w:val="Emphasis"/>
        </w:rPr>
        <w:t>more general dynamics</w:t>
      </w:r>
      <w:r w:rsidRPr="004D335B">
        <w:rPr>
          <w:rStyle w:val="StyleUnderline"/>
        </w:rPr>
        <w:t xml:space="preserve"> undermining democracy suggests that </w:t>
      </w:r>
      <w:r w:rsidRPr="004D335B">
        <w:rPr>
          <w:rStyle w:val="Emphasis"/>
        </w:rPr>
        <w:t>we cannot fight either one without addressing the other</w:t>
      </w:r>
      <w:r w:rsidRPr="004D335B">
        <w:rPr>
          <w:rStyle w:val="StyleUnderline"/>
        </w:rPr>
        <w:t>. We cannot tend to</w:t>
      </w:r>
      <w:r w:rsidRPr="004D335B">
        <w:rPr>
          <w:sz w:val="16"/>
        </w:rPr>
        <w:t xml:space="preserve"> the general </w:t>
      </w:r>
      <w:r w:rsidRPr="004D335B">
        <w:rPr>
          <w:rStyle w:val="StyleUnderline"/>
        </w:rPr>
        <w:t>fugitivity</w:t>
      </w:r>
      <w:r w:rsidRPr="004D335B">
        <w:rPr>
          <w:sz w:val="16"/>
        </w:rPr>
        <w:t xml:space="preserve"> of democracy </w:t>
      </w:r>
      <w:r w:rsidRPr="004D335B">
        <w:rPr>
          <w:rStyle w:val="StyleUnderline"/>
        </w:rPr>
        <w:t xml:space="preserve">without </w:t>
      </w:r>
      <w:r w:rsidRPr="004D335B">
        <w:rPr>
          <w:rStyle w:val="Emphasis"/>
        </w:rPr>
        <w:t>cultiv</w:t>
      </w:r>
      <w:r w:rsidRPr="00DB151C">
        <w:rPr>
          <w:rStyle w:val="Emphasis"/>
        </w:rPr>
        <w:t>ating solidaristic power</w:t>
      </w:r>
      <w:r w:rsidRPr="00DB151C">
        <w:rPr>
          <w:rStyle w:val="StyleUnderline"/>
        </w:rPr>
        <w:t xml:space="preserve"> among those who are most targeted</w:t>
      </w:r>
      <w:r w:rsidRPr="00DB151C">
        <w:rPr>
          <w:sz w:val="16"/>
        </w:rPr>
        <w:t xml:space="preserve"> (through deportation, disenfranchisement, discrimination, incarceration, dislocation, silencing, etc.). Moreover, </w:t>
      </w:r>
      <w:r w:rsidRPr="00DB151C">
        <w:rPr>
          <w:rStyle w:val="StyleUnderline"/>
        </w:rPr>
        <w:t xml:space="preserve">such work can </w:t>
      </w:r>
      <w:r w:rsidRPr="00DB151C">
        <w:rPr>
          <w:rStyle w:val="Emphasis"/>
        </w:rPr>
        <w:t>energize the broader movement</w:t>
      </w:r>
      <w:r w:rsidRPr="00DB151C">
        <w:rPr>
          <w:rStyle w:val="StyleUnderline"/>
        </w:rPr>
        <w:t xml:space="preserve"> for democracy by drawing it to the </w:t>
      </w:r>
      <w:r w:rsidRPr="00DB151C">
        <w:rPr>
          <w:rStyle w:val="Emphasis"/>
        </w:rPr>
        <w:t>front line of action</w:t>
      </w:r>
      <w:r w:rsidRPr="00DB151C">
        <w:rPr>
          <w:rStyle w:val="StyleUnderline"/>
        </w:rPr>
        <w:t xml:space="preserve">, which is </w:t>
      </w:r>
      <w:r w:rsidRPr="00DB151C">
        <w:rPr>
          <w:rStyle w:val="Emphasis"/>
        </w:rPr>
        <w:t>well-recognized</w:t>
      </w:r>
      <w:r w:rsidRPr="00DB151C">
        <w:rPr>
          <w:rStyle w:val="StyleUnderline"/>
        </w:rPr>
        <w:t xml:space="preserve"> as the </w:t>
      </w:r>
      <w:r w:rsidRPr="00DB151C">
        <w:rPr>
          <w:rStyle w:val="Emphasis"/>
        </w:rPr>
        <w:t>oxygen of transformative organizing</w:t>
      </w:r>
      <w:r w:rsidRPr="00DB151C">
        <w:rPr>
          <w:sz w:val="16"/>
        </w:rPr>
        <w:t xml:space="preserve">. The flip side, equally important, is that </w:t>
      </w:r>
      <w:r w:rsidRPr="00DB151C">
        <w:rPr>
          <w:rStyle w:val="Emphasis"/>
        </w:rPr>
        <w:t>linking specific struggles</w:t>
      </w:r>
      <w:r w:rsidRPr="00DB151C">
        <w:rPr>
          <w:rStyle w:val="StyleUnderline"/>
        </w:rPr>
        <w:t xml:space="preserve"> with</w:t>
      </w:r>
      <w:r w:rsidRPr="00DB151C">
        <w:rPr>
          <w:sz w:val="16"/>
        </w:rPr>
        <w:t xml:space="preserve"> the </w:t>
      </w:r>
      <w:r w:rsidRPr="00DB151C">
        <w:rPr>
          <w:rStyle w:val="Emphasis"/>
        </w:rPr>
        <w:t>more gen</w:t>
      </w:r>
      <w:r w:rsidRPr="004D335B">
        <w:rPr>
          <w:rStyle w:val="Emphasis"/>
        </w:rPr>
        <w:t>eral fugitivity</w:t>
      </w:r>
      <w:r w:rsidRPr="004D335B">
        <w:rPr>
          <w:sz w:val="16"/>
        </w:rPr>
        <w:t xml:space="preserve"> of democracy </w:t>
      </w:r>
      <w:r w:rsidRPr="004D335B">
        <w:rPr>
          <w:rStyle w:val="StyleUnderline"/>
        </w:rPr>
        <w:t xml:space="preserve">can help </w:t>
      </w:r>
      <w:r w:rsidRPr="004D335B">
        <w:rPr>
          <w:rStyle w:val="Emphasis"/>
        </w:rPr>
        <w:t>draw attention</w:t>
      </w:r>
      <w:r w:rsidRPr="004D335B">
        <w:rPr>
          <w:rStyle w:val="StyleUnderline"/>
        </w:rPr>
        <w:t xml:space="preserve"> to the </w:t>
      </w:r>
      <w:r w:rsidRPr="004D335B">
        <w:rPr>
          <w:rStyle w:val="Emphasis"/>
        </w:rPr>
        <w:t>collective cocreative aspirations</w:t>
      </w:r>
      <w:r w:rsidRPr="004D335B">
        <w:rPr>
          <w:rStyle w:val="StyleUnderline"/>
        </w:rPr>
        <w:t xml:space="preserve"> and </w:t>
      </w:r>
      <w:r w:rsidRPr="004D335B">
        <w:rPr>
          <w:rStyle w:val="Emphasis"/>
        </w:rPr>
        <w:t>powers</w:t>
      </w:r>
      <w:r w:rsidRPr="004D335B">
        <w:rPr>
          <w:rStyle w:val="StyleUnderline"/>
        </w:rPr>
        <w:t xml:space="preserve"> of each constituency</w:t>
      </w:r>
      <w:r w:rsidRPr="004D335B">
        <w:rPr>
          <w:sz w:val="16"/>
        </w:rPr>
        <w:t xml:space="preserve">. In today’s context, </w:t>
      </w:r>
      <w:r w:rsidRPr="004D335B">
        <w:rPr>
          <w:rStyle w:val="StyleUnderline"/>
        </w:rPr>
        <w:t xml:space="preserve">naming democracy as a common fugitivity of contemporary movements can </w:t>
      </w:r>
      <w:r w:rsidRPr="004D335B">
        <w:rPr>
          <w:rStyle w:val="Emphasis"/>
        </w:rPr>
        <w:t>gather diverse groups</w:t>
      </w:r>
      <w:r w:rsidRPr="004D335B">
        <w:rPr>
          <w:rStyle w:val="StyleUnderline"/>
        </w:rPr>
        <w:t xml:space="preserve"> toward challenging questions of possible egalitarian “with-ness” of the </w:t>
      </w:r>
      <w:r w:rsidRPr="004D335B">
        <w:rPr>
          <w:rStyle w:val="Emphasis"/>
        </w:rPr>
        <w:t>diverse struggles</w:t>
      </w:r>
      <w:r w:rsidRPr="004D335B">
        <w:rPr>
          <w:rStyle w:val="StyleUnderline"/>
        </w:rPr>
        <w:t xml:space="preserve"> around race, climate justice, nationality, class, gender, sexuality, etc. Conjoining the specific with the general raises the potential of </w:t>
      </w:r>
      <w:r w:rsidRPr="004D335B">
        <w:rPr>
          <w:rStyle w:val="Emphasis"/>
        </w:rPr>
        <w:t>generating powerful energies</w:t>
      </w:r>
      <w:r w:rsidRPr="004D335B">
        <w:rPr>
          <w:rStyle w:val="StyleUnderline"/>
        </w:rPr>
        <w:t xml:space="preserve"> and </w:t>
      </w:r>
      <w:r w:rsidRPr="004D335B">
        <w:rPr>
          <w:rStyle w:val="Emphasis"/>
        </w:rPr>
        <w:t>solidarities</w:t>
      </w:r>
      <w:r w:rsidRPr="004D335B">
        <w:rPr>
          <w:rStyle w:val="StyleUnderline"/>
        </w:rPr>
        <w:t xml:space="preserve"> that may be as </w:t>
      </w:r>
      <w:r w:rsidRPr="004D335B">
        <w:rPr>
          <w:rStyle w:val="Emphasis"/>
        </w:rPr>
        <w:t>promising</w:t>
      </w:r>
      <w:r w:rsidRPr="004D335B">
        <w:rPr>
          <w:rStyle w:val="StyleUnderline"/>
        </w:rPr>
        <w:t xml:space="preserve"> as the reverse dynamics of vitriolic antidemocracy is </w:t>
      </w:r>
      <w:r w:rsidRPr="004D335B">
        <w:rPr>
          <w:rStyle w:val="Emphasis"/>
        </w:rPr>
        <w:t>horrifying</w:t>
      </w:r>
      <w:r w:rsidRPr="004D335B">
        <w:rPr>
          <w:sz w:val="16"/>
        </w:rPr>
        <w:t>.</w:t>
      </w:r>
    </w:p>
    <w:p w14:paraId="1061D7DA" w14:textId="77777777" w:rsidR="001B5945" w:rsidRPr="004D335B" w:rsidRDefault="001B5945" w:rsidP="001B5945">
      <w:pPr>
        <w:rPr>
          <w:sz w:val="16"/>
        </w:rPr>
      </w:pPr>
      <w:r w:rsidRPr="004D335B">
        <w:rPr>
          <w:sz w:val="16"/>
        </w:rPr>
        <w:t xml:space="preserve">Tarrying with the figure of “one who flees danger” alongside democracy itself in such flight also illuminates something missing in Wolin’s evocation of fugitivity. </w:t>
      </w:r>
      <w:r w:rsidRPr="004D335B">
        <w:rPr>
          <w:rStyle w:val="StyleUnderline"/>
        </w:rPr>
        <w:t xml:space="preserve">Historically, from </w:t>
      </w:r>
      <w:r w:rsidRPr="004D335B">
        <w:rPr>
          <w:rStyle w:val="Emphasis"/>
        </w:rPr>
        <w:t>biblical Cities of Refuge</w:t>
      </w:r>
      <w:r w:rsidRPr="004D335B">
        <w:rPr>
          <w:rStyle w:val="StyleUnderline"/>
        </w:rPr>
        <w:t xml:space="preserve"> to the </w:t>
      </w:r>
      <w:r w:rsidRPr="004D335B">
        <w:rPr>
          <w:rStyle w:val="Emphasis"/>
        </w:rPr>
        <w:t>US Underground Railroad</w:t>
      </w:r>
      <w:r w:rsidRPr="004D335B">
        <w:rPr>
          <w:rStyle w:val="StyleUnderline"/>
        </w:rPr>
        <w:t xml:space="preserve"> to recent responses to the </w:t>
      </w:r>
      <w:r w:rsidRPr="004D335B">
        <w:rPr>
          <w:rStyle w:val="Emphasis"/>
        </w:rPr>
        <w:t>perils of refugees</w:t>
      </w:r>
      <w:r w:rsidRPr="004D335B">
        <w:rPr>
          <w:rStyle w:val="StyleUnderline"/>
        </w:rPr>
        <w:t xml:space="preserve"> and </w:t>
      </w:r>
      <w:r w:rsidRPr="004D335B">
        <w:rPr>
          <w:rStyle w:val="Emphasis"/>
        </w:rPr>
        <w:t>undocumented immigrants</w:t>
      </w:r>
      <w:r w:rsidRPr="004D335B">
        <w:rPr>
          <w:rStyle w:val="StyleUnderline"/>
        </w:rPr>
        <w:t xml:space="preserve">, fugitivity has </w:t>
      </w:r>
      <w:r w:rsidRPr="004D335B">
        <w:rPr>
          <w:rStyle w:val="Emphasis"/>
        </w:rPr>
        <w:t>repeatedly summoned forth practices</w:t>
      </w:r>
      <w:r w:rsidRPr="004D335B">
        <w:rPr>
          <w:rStyle w:val="StyleUnderline"/>
        </w:rPr>
        <w:t xml:space="preserve"> and </w:t>
      </w:r>
      <w:r w:rsidRPr="004D335B">
        <w:rPr>
          <w:rStyle w:val="Emphasis"/>
        </w:rPr>
        <w:t>spaces of sanctuary</w:t>
      </w:r>
      <w:r w:rsidRPr="004D335B">
        <w:rPr>
          <w:rStyle w:val="StyleUnderline"/>
        </w:rPr>
        <w:t xml:space="preserve"> harboring those in flight. The enemies of fugitives and fugitivity </w:t>
      </w:r>
      <w:r w:rsidRPr="004D335B">
        <w:rPr>
          <w:rStyle w:val="Emphasis"/>
        </w:rPr>
        <w:t>have always known this</w:t>
      </w:r>
      <w:r w:rsidRPr="004D335B">
        <w:rPr>
          <w:sz w:val="16"/>
        </w:rPr>
        <w:t>. Indeed, as historian Cheryl LaRoche has recently pointed out in a new history of the Underground Railroad, the link between sanctuary and fugitivity is shown by the fact that even the earliest “legislation from the colonial period attempted to regulate two consistent responses to slavery—running away and harboring.”25</w:t>
      </w:r>
    </w:p>
    <w:p w14:paraId="14A28B22" w14:textId="77777777" w:rsidR="001B5945" w:rsidRPr="004D335B" w:rsidRDefault="001B5945" w:rsidP="001B5945">
      <w:pPr>
        <w:rPr>
          <w:sz w:val="16"/>
        </w:rPr>
      </w:pPr>
      <w:r w:rsidRPr="004D335B">
        <w:rPr>
          <w:rStyle w:val="StyleUnderline"/>
        </w:rPr>
        <w:t xml:space="preserve">Taking seriously this link between fugitivity and sanctuary can </w:t>
      </w:r>
      <w:r w:rsidRPr="004D335B">
        <w:rPr>
          <w:rStyle w:val="Emphasis"/>
        </w:rPr>
        <w:t>radicalize</w:t>
      </w:r>
      <w:r w:rsidRPr="004D335B">
        <w:rPr>
          <w:rStyle w:val="StyleUnderline"/>
        </w:rPr>
        <w:t xml:space="preserve"> both concepts and </w:t>
      </w:r>
      <w:r w:rsidRPr="004D335B">
        <w:rPr>
          <w:rStyle w:val="Emphasis"/>
        </w:rPr>
        <w:t>open political horizons</w:t>
      </w:r>
      <w:r w:rsidRPr="004D335B">
        <w:rPr>
          <w:rStyle w:val="StyleUnderline"/>
        </w:rPr>
        <w:t xml:space="preserve"> otherwise missed. By </w:t>
      </w:r>
      <w:r w:rsidRPr="004D335B">
        <w:rPr>
          <w:rStyle w:val="Emphasis"/>
          <w:highlight w:val="cyan"/>
        </w:rPr>
        <w:t>overemphasizing</w:t>
      </w:r>
      <w:r w:rsidRPr="004D335B">
        <w:rPr>
          <w:rStyle w:val="StyleUnderline"/>
        </w:rPr>
        <w:t xml:space="preserve"> fugitivity as </w:t>
      </w:r>
      <w:r w:rsidRPr="004D335B">
        <w:rPr>
          <w:rStyle w:val="Emphasis"/>
          <w:highlight w:val="cyan"/>
        </w:rPr>
        <w:t>flight away from threats</w:t>
      </w:r>
      <w:r w:rsidRPr="004D335B">
        <w:rPr>
          <w:rStyle w:val="StyleUnderline"/>
        </w:rPr>
        <w:t xml:space="preserve"> and </w:t>
      </w:r>
      <w:r w:rsidRPr="004D335B">
        <w:rPr>
          <w:rStyle w:val="Emphasis"/>
        </w:rPr>
        <w:t>destructive forces</w:t>
      </w:r>
      <w:r w:rsidRPr="004D335B">
        <w:rPr>
          <w:sz w:val="16"/>
        </w:rPr>
        <w:t xml:space="preserve">, some </w:t>
      </w:r>
      <w:r w:rsidRPr="004D335B">
        <w:rPr>
          <w:rStyle w:val="StyleUnderline"/>
        </w:rPr>
        <w:t>proponents of</w:t>
      </w:r>
      <w:r w:rsidRPr="004D335B">
        <w:rPr>
          <w:sz w:val="16"/>
        </w:rPr>
        <w:t xml:space="preserve"> both fugitive democracy and black </w:t>
      </w:r>
      <w:r w:rsidRPr="004D335B">
        <w:rPr>
          <w:rStyle w:val="StyleUnderline"/>
        </w:rPr>
        <w:t>fugitivity</w:t>
      </w:r>
      <w:r w:rsidRPr="004D335B">
        <w:rPr>
          <w:sz w:val="16"/>
        </w:rPr>
        <w:t>—for different reasons—</w:t>
      </w:r>
      <w:r w:rsidRPr="004D335B">
        <w:rPr>
          <w:rStyle w:val="Emphasis"/>
          <w:highlight w:val="cyan"/>
        </w:rPr>
        <w:t>miss the</w:t>
      </w:r>
      <w:r w:rsidRPr="004D335B">
        <w:rPr>
          <w:rStyle w:val="Emphasis"/>
        </w:rPr>
        <w:t xml:space="preserve"> rich</w:t>
      </w:r>
      <w:r w:rsidRPr="004D335B">
        <w:rPr>
          <w:rStyle w:val="StyleUnderline"/>
        </w:rPr>
        <w:t xml:space="preserve">, </w:t>
      </w:r>
      <w:r w:rsidRPr="004D335B">
        <w:rPr>
          <w:rStyle w:val="Emphasis"/>
        </w:rPr>
        <w:t>generative</w:t>
      </w:r>
      <w:r w:rsidRPr="004D335B">
        <w:rPr>
          <w:rStyle w:val="StyleUnderline"/>
        </w:rPr>
        <w:t xml:space="preserve">, and </w:t>
      </w:r>
      <w:r w:rsidRPr="004D335B">
        <w:rPr>
          <w:rStyle w:val="Emphasis"/>
        </w:rPr>
        <w:t xml:space="preserve">transformative </w:t>
      </w:r>
      <w:r w:rsidRPr="004D335B">
        <w:rPr>
          <w:rStyle w:val="Emphasis"/>
          <w:highlight w:val="cyan"/>
        </w:rPr>
        <w:t>potentials</w:t>
      </w:r>
      <w:r w:rsidRPr="004D335B">
        <w:rPr>
          <w:rStyle w:val="StyleUnderline"/>
          <w:highlight w:val="cyan"/>
        </w:rPr>
        <w:t xml:space="preserve"> </w:t>
      </w:r>
      <w:r w:rsidRPr="004D335B">
        <w:rPr>
          <w:rStyle w:val="StyleUnderline"/>
        </w:rPr>
        <w:t>of these activities as they emerge in modes of fugitive harbor</w:t>
      </w:r>
      <w:r w:rsidRPr="004D335B">
        <w:rPr>
          <w:sz w:val="16"/>
        </w:rPr>
        <w:t xml:space="preserve">. As we shall theorize in relation to black frontline communities in the Underground Railroad, </w:t>
      </w:r>
      <w:r w:rsidRPr="004D335B">
        <w:rPr>
          <w:rStyle w:val="StyleUnderline"/>
        </w:rPr>
        <w:t xml:space="preserve">becoming democratic publics against the grain of an oppressive order involves </w:t>
      </w:r>
      <w:r w:rsidRPr="004D335B">
        <w:rPr>
          <w:rStyle w:val="Emphasis"/>
        </w:rPr>
        <w:t>complex</w:t>
      </w:r>
      <w:r w:rsidRPr="004D335B">
        <w:rPr>
          <w:rStyle w:val="StyleUnderline"/>
        </w:rPr>
        <w:t xml:space="preserve"> and </w:t>
      </w:r>
      <w:r w:rsidRPr="004D335B">
        <w:rPr>
          <w:rStyle w:val="Emphasis"/>
        </w:rPr>
        <w:t>paradoxical negotiations</w:t>
      </w:r>
      <w:r w:rsidRPr="004D335B">
        <w:rPr>
          <w:rStyle w:val="StyleUnderline"/>
        </w:rPr>
        <w:t xml:space="preserve"> of immanent relationships between </w:t>
      </w:r>
      <w:r w:rsidRPr="004D335B">
        <w:rPr>
          <w:rStyle w:val="Emphasis"/>
        </w:rPr>
        <w:t>concealment/publicity</w:t>
      </w:r>
      <w:r w:rsidRPr="004D335B">
        <w:rPr>
          <w:rStyle w:val="StyleUnderline"/>
        </w:rPr>
        <w:t xml:space="preserve">, </w:t>
      </w:r>
      <w:r w:rsidRPr="004D335B">
        <w:rPr>
          <w:rStyle w:val="Emphasis"/>
        </w:rPr>
        <w:t>autonomy/networked solidarities</w:t>
      </w:r>
      <w:r w:rsidRPr="004D335B">
        <w:rPr>
          <w:rStyle w:val="StyleUnderline"/>
        </w:rPr>
        <w:t xml:space="preserve">, and </w:t>
      </w:r>
      <w:r w:rsidRPr="004D335B">
        <w:rPr>
          <w:rStyle w:val="Emphasis"/>
        </w:rPr>
        <w:t>illegality/juridical transformation</w:t>
      </w:r>
      <w:r w:rsidRPr="004D335B">
        <w:rPr>
          <w:sz w:val="16"/>
        </w:rPr>
        <w:t xml:space="preserve">. These creative oscillations unfold within the broader space of sanctuary that is itself both protective of fugitives and also disruptive to the order that has rendered them such. We argue that </w:t>
      </w:r>
      <w:r w:rsidRPr="004D335B">
        <w:rPr>
          <w:rStyle w:val="StyleUnderline"/>
        </w:rPr>
        <w:t xml:space="preserve">understanding these interrelationships is </w:t>
      </w:r>
      <w:r w:rsidRPr="004D335B">
        <w:rPr>
          <w:rStyle w:val="Emphasis"/>
        </w:rPr>
        <w:t>pivotal</w:t>
      </w:r>
      <w:r w:rsidRPr="004D335B">
        <w:rPr>
          <w:rStyle w:val="StyleUnderline"/>
        </w:rPr>
        <w:t xml:space="preserve"> to reconceiving and practicing fugitive democracy as </w:t>
      </w:r>
      <w:r w:rsidRPr="004D335B">
        <w:rPr>
          <w:rStyle w:val="Emphasis"/>
        </w:rPr>
        <w:t>much more than hopeless flight</w:t>
      </w:r>
      <w:r w:rsidRPr="004D335B">
        <w:rPr>
          <w:rStyle w:val="StyleUnderline"/>
        </w:rPr>
        <w:t xml:space="preserve"> even in the face of the worst antidemocratic forces</w:t>
      </w:r>
      <w:r w:rsidRPr="004D335B">
        <w:rPr>
          <w:sz w:val="16"/>
        </w:rPr>
        <w:t xml:space="preserve">. When we tend to these “other” modes of public tending exemplified by the black frontline communities in the Underground Railroad (those involving concealment, illegality, and protective autonomy), fugitive democracy acquires dimensions that are at once profoundly challenging and also crucial to cultivating democratic power, survival, and flourishing. </w:t>
      </w:r>
      <w:r w:rsidRPr="004D335B">
        <w:rPr>
          <w:rStyle w:val="StyleUnderline"/>
        </w:rPr>
        <w:t xml:space="preserve">Those who </w:t>
      </w:r>
      <w:r w:rsidRPr="004D335B">
        <w:rPr>
          <w:rStyle w:val="Emphasis"/>
        </w:rPr>
        <w:t>miss the centrality</w:t>
      </w:r>
      <w:r w:rsidRPr="004D335B">
        <w:rPr>
          <w:rStyle w:val="StyleUnderline"/>
        </w:rPr>
        <w:t xml:space="preserve"> of this highly tensional twinning of fugitive democracy </w:t>
      </w:r>
      <w:r w:rsidRPr="004D335B">
        <w:rPr>
          <w:rStyle w:val="StyleUnderline"/>
          <w:highlight w:val="cyan"/>
        </w:rPr>
        <w:t>and</w:t>
      </w:r>
      <w:r w:rsidRPr="004D335B">
        <w:rPr>
          <w:rStyle w:val="StyleUnderline"/>
        </w:rPr>
        <w:t xml:space="preserve"> sanctuary fugitivity will likely embrace one or the other without realizing that each </w:t>
      </w:r>
      <w:r w:rsidRPr="004D335B">
        <w:rPr>
          <w:rStyle w:val="StyleUnderline"/>
          <w:highlight w:val="cyan"/>
        </w:rPr>
        <w:t>is</w:t>
      </w:r>
      <w:r w:rsidRPr="004D335B">
        <w:rPr>
          <w:rStyle w:val="StyleUnderline"/>
        </w:rPr>
        <w:t xml:space="preserve"> a </w:t>
      </w:r>
      <w:r w:rsidRPr="004D335B">
        <w:rPr>
          <w:rStyle w:val="Emphasis"/>
        </w:rPr>
        <w:t>condition</w:t>
      </w:r>
      <w:r w:rsidRPr="004D335B">
        <w:rPr>
          <w:rStyle w:val="StyleUnderline"/>
        </w:rPr>
        <w:t xml:space="preserve"> of the other’s possibility and likely to be </w:t>
      </w:r>
      <w:r w:rsidRPr="004D335B">
        <w:rPr>
          <w:rStyle w:val="Emphasis"/>
          <w:highlight w:val="cyan"/>
        </w:rPr>
        <w:t>self-undermining</w:t>
      </w:r>
      <w:r w:rsidRPr="004D335B">
        <w:rPr>
          <w:rStyle w:val="StyleUnderline"/>
        </w:rPr>
        <w:t xml:space="preserve"> on its own terms</w:t>
      </w:r>
      <w:r w:rsidRPr="004D335B">
        <w:rPr>
          <w:sz w:val="16"/>
        </w:rPr>
        <w:t>.</w:t>
      </w:r>
    </w:p>
    <w:p w14:paraId="3AC04F06" w14:textId="77777777" w:rsidR="001B5945" w:rsidRPr="004D335B" w:rsidRDefault="001B5945" w:rsidP="001B5945">
      <w:pPr>
        <w:rPr>
          <w:sz w:val="16"/>
        </w:rPr>
      </w:pPr>
      <w:r w:rsidRPr="004D335B">
        <w:rPr>
          <w:sz w:val="16"/>
        </w:rPr>
        <w:t>Womb of Sanctuary</w:t>
      </w:r>
    </w:p>
    <w:p w14:paraId="7EA47171" w14:textId="77777777" w:rsidR="001B5945" w:rsidRPr="004D335B" w:rsidRDefault="001B5945" w:rsidP="001B5945">
      <w:pPr>
        <w:rPr>
          <w:sz w:val="16"/>
        </w:rPr>
      </w:pPr>
      <w:r w:rsidRPr="004D335B">
        <w:rPr>
          <w:rStyle w:val="StyleUnderline"/>
        </w:rPr>
        <w:t xml:space="preserve">Linking fugitive democracy with sanctuary may seem to </w:t>
      </w:r>
      <w:r w:rsidRPr="004D335B">
        <w:rPr>
          <w:rStyle w:val="Emphasis"/>
        </w:rPr>
        <w:t>surrender</w:t>
      </w:r>
      <w:r w:rsidRPr="004D335B">
        <w:rPr>
          <w:rStyle w:val="StyleUnderline"/>
        </w:rPr>
        <w:t xml:space="preserve"> rather than </w:t>
      </w:r>
      <w:r w:rsidRPr="004D335B">
        <w:rPr>
          <w:rStyle w:val="Emphasis"/>
        </w:rPr>
        <w:t>intensify</w:t>
      </w:r>
      <w:r w:rsidRPr="004D335B">
        <w:rPr>
          <w:rStyle w:val="StyleUnderline"/>
        </w:rPr>
        <w:t xml:space="preserve"> the transformative ambitions of grassroots democracy, substituting a politics of hiding in shelters. However, inspired by </w:t>
      </w:r>
      <w:r w:rsidRPr="004D335B">
        <w:rPr>
          <w:rStyle w:val="Emphasis"/>
        </w:rPr>
        <w:t>contemporary</w:t>
      </w:r>
      <w:r w:rsidRPr="004D335B">
        <w:rPr>
          <w:rStyle w:val="StyleUnderline"/>
        </w:rPr>
        <w:t xml:space="preserve"> and </w:t>
      </w:r>
      <w:r w:rsidRPr="004D335B">
        <w:rPr>
          <w:rStyle w:val="Emphasis"/>
        </w:rPr>
        <w:t>historical sanctuary movements</w:t>
      </w:r>
      <w:r w:rsidRPr="004D335B">
        <w:rPr>
          <w:rStyle w:val="StyleUnderline"/>
        </w:rPr>
        <w:t xml:space="preserve"> led by fugitives and those on the undersides of power</w:t>
      </w:r>
      <w:r w:rsidRPr="004D335B">
        <w:rPr>
          <w:sz w:val="16"/>
        </w:rPr>
        <w:t xml:space="preserve">, we believe that </w:t>
      </w:r>
      <w:r w:rsidRPr="004D335B">
        <w:rPr>
          <w:rStyle w:val="StyleUnderline"/>
        </w:rPr>
        <w:t xml:space="preserve">a sanctuary politics can </w:t>
      </w:r>
      <w:r w:rsidRPr="004D335B">
        <w:rPr>
          <w:rStyle w:val="Emphasis"/>
        </w:rPr>
        <w:t>generate deepening</w:t>
      </w:r>
      <w:r w:rsidRPr="004D335B">
        <w:rPr>
          <w:rStyle w:val="StyleUnderline"/>
        </w:rPr>
        <w:t xml:space="preserve"> and </w:t>
      </w:r>
      <w:r w:rsidRPr="004D335B">
        <w:rPr>
          <w:rStyle w:val="Emphasis"/>
        </w:rPr>
        <w:t>widening democratic solidarities that enhance power for more radical change</w:t>
      </w:r>
      <w:r w:rsidRPr="004D335B">
        <w:rPr>
          <w:sz w:val="16"/>
        </w:rPr>
        <w:t>. An evocative organizing image provided by the contemporary New Sanctuary Movement of Philadelphia inspires our own line of flight toward sanctuary here. They conceive of sanctuary politics as “build[ing] bridges with different communities and join[ing] forces [to forge sanctuary] as an umbrella that covers us all from the storm and the womb to birth a new world.”26</w:t>
      </w:r>
    </w:p>
    <w:p w14:paraId="05A0FB35" w14:textId="77777777" w:rsidR="001B5945" w:rsidRPr="004D335B" w:rsidRDefault="001B5945" w:rsidP="001B5945">
      <w:pPr>
        <w:rPr>
          <w:sz w:val="16"/>
        </w:rPr>
      </w:pPr>
      <w:r w:rsidRPr="004D335B">
        <w:rPr>
          <w:sz w:val="16"/>
        </w:rPr>
        <w:t xml:space="preserve">What practices might help catalyze such birthing? </w:t>
      </w:r>
      <w:r w:rsidRPr="004D335B">
        <w:rPr>
          <w:rStyle w:val="StyleUnderline"/>
        </w:rPr>
        <w:t xml:space="preserve">How might we </w:t>
      </w:r>
      <w:r w:rsidRPr="004D335B">
        <w:rPr>
          <w:rStyle w:val="Emphasis"/>
        </w:rPr>
        <w:t>shift</w:t>
      </w:r>
      <w:r w:rsidRPr="004D335B">
        <w:rPr>
          <w:rStyle w:val="StyleUnderline"/>
        </w:rPr>
        <w:t xml:space="preserve"> the lines of flight of fugitivity and sanctuary such that protective actions</w:t>
      </w:r>
      <w:r w:rsidRPr="004D335B">
        <w:rPr>
          <w:sz w:val="16"/>
        </w:rPr>
        <w:t xml:space="preserve"> against antidemocratic forces increasingly </w:t>
      </w:r>
      <w:r w:rsidRPr="004D335B">
        <w:rPr>
          <w:rStyle w:val="StyleUnderline"/>
        </w:rPr>
        <w:t xml:space="preserve">generate </w:t>
      </w:r>
      <w:r w:rsidRPr="004D335B">
        <w:rPr>
          <w:rStyle w:val="Emphasis"/>
        </w:rPr>
        <w:t>new possibilities</w:t>
      </w:r>
      <w:r w:rsidRPr="004D335B">
        <w:rPr>
          <w:rStyle w:val="StyleUnderline"/>
        </w:rPr>
        <w:t xml:space="preserve"> and </w:t>
      </w:r>
      <w:r w:rsidRPr="004D335B">
        <w:rPr>
          <w:rStyle w:val="Emphasis"/>
        </w:rPr>
        <w:t>powers</w:t>
      </w:r>
      <w:r w:rsidRPr="004D335B">
        <w:rPr>
          <w:rStyle w:val="StyleUnderline"/>
        </w:rPr>
        <w:t xml:space="preserve"> for creating better alternatives so that we are </w:t>
      </w:r>
      <w:r w:rsidRPr="004D335B">
        <w:rPr>
          <w:rStyle w:val="Emphasis"/>
        </w:rPr>
        <w:t>less</w:t>
      </w:r>
      <w:r w:rsidRPr="004D335B">
        <w:rPr>
          <w:rStyle w:val="StyleUnderline"/>
        </w:rPr>
        <w:t xml:space="preserve"> and </w:t>
      </w:r>
      <w:r w:rsidRPr="004D335B">
        <w:rPr>
          <w:rStyle w:val="Emphasis"/>
        </w:rPr>
        <w:t>less fleeing from danger</w:t>
      </w:r>
      <w:r w:rsidRPr="004D335B">
        <w:rPr>
          <w:rStyle w:val="StyleUnderline"/>
        </w:rPr>
        <w:t xml:space="preserve"> and </w:t>
      </w:r>
      <w:r w:rsidRPr="004D335B">
        <w:rPr>
          <w:rStyle w:val="Emphasis"/>
        </w:rPr>
        <w:t>increasingly fleeing toward</w:t>
      </w:r>
      <w:r w:rsidRPr="004D335B">
        <w:rPr>
          <w:rStyle w:val="StyleUnderline"/>
        </w:rPr>
        <w:t xml:space="preserve"> and </w:t>
      </w:r>
      <w:r w:rsidRPr="004D335B">
        <w:rPr>
          <w:rStyle w:val="Emphasis"/>
        </w:rPr>
        <w:t>into alternative horizons</w:t>
      </w:r>
      <w:r w:rsidRPr="004D335B">
        <w:rPr>
          <w:rStyle w:val="StyleUnderline"/>
        </w:rPr>
        <w:t xml:space="preserve"> and </w:t>
      </w:r>
      <w:r w:rsidRPr="004D335B">
        <w:rPr>
          <w:rStyle w:val="Emphasis"/>
        </w:rPr>
        <w:t>relationships</w:t>
      </w:r>
      <w:r w:rsidRPr="004D335B">
        <w:rPr>
          <w:rStyle w:val="StyleUnderline"/>
        </w:rPr>
        <w:t xml:space="preserve"> with others that </w:t>
      </w:r>
      <w:r w:rsidRPr="004D335B">
        <w:rPr>
          <w:rStyle w:val="Emphasis"/>
        </w:rPr>
        <w:t>transform the status quo</w:t>
      </w:r>
      <w:r w:rsidRPr="004D335B">
        <w:rPr>
          <w:rStyle w:val="StyleUnderline"/>
        </w:rPr>
        <w:t>?</w:t>
      </w:r>
      <w:r w:rsidRPr="004D335B">
        <w:rPr>
          <w:sz w:val="16"/>
        </w:rPr>
        <w:t xml:space="preserve"> How might we theorize this possibility? Oriented by our reading of fugitive democracy and black fugitive thought, </w:t>
      </w:r>
      <w:r w:rsidRPr="004D335B">
        <w:rPr>
          <w:rStyle w:val="StyleUnderline"/>
        </w:rPr>
        <w:t>we turn to the</w:t>
      </w:r>
      <w:r w:rsidRPr="004D335B">
        <w:rPr>
          <w:sz w:val="16"/>
        </w:rPr>
        <w:t xml:space="preserve"> less well-known activities of the </w:t>
      </w:r>
      <w:r w:rsidRPr="004D335B">
        <w:rPr>
          <w:rStyle w:val="Emphasis"/>
          <w:highlight w:val="cyan"/>
        </w:rPr>
        <w:t>black frontline communities in the Underground Railroad</w:t>
      </w:r>
      <w:r w:rsidRPr="004D335B">
        <w:rPr>
          <w:sz w:val="16"/>
        </w:rPr>
        <w:t>, where we find the womb of sanctuary elaborated by fugitives themselves most illuminating of the generative possibilities for entangling fugitivity and sanctuary politics.</w:t>
      </w:r>
    </w:p>
    <w:p w14:paraId="0BD1DD2D" w14:textId="77777777" w:rsidR="001B5945" w:rsidRPr="004D335B" w:rsidRDefault="001B5945" w:rsidP="001B5945">
      <w:pPr>
        <w:rPr>
          <w:sz w:val="16"/>
        </w:rPr>
      </w:pPr>
      <w:r w:rsidRPr="004D335B">
        <w:rPr>
          <w:sz w:val="16"/>
        </w:rPr>
        <w:t>Most Americans have inherited a historically romanticized myth of “The Underground Railroad” born in the wake of the Civil War as a nostalgic structure of white benevolence.27 The imaginary of fixed railroad lines, stations, and white conductors has long obscured black agency and leadership, as well as the teeming, diverse multiplicity of actors, communities, and organizations that transgressed and undermined the dominant order of slavery.28 However, in the last fifteen years, new histories have begun to provide fresh, provocative insights that collectively resignify the Underground Railroad as significantly a “multi-pronged vehicle for Black resistance,” as LaRoche puts it in describing black communities that formed on the borders between slavery and nonslavery territories.29 Describing communities in the Ohio River Valley, historian Keith Griffler writes:</w:t>
      </w:r>
    </w:p>
    <w:p w14:paraId="0D1EAE50" w14:textId="77777777" w:rsidR="001B5945" w:rsidRPr="004D335B" w:rsidRDefault="001B5945" w:rsidP="001B5945">
      <w:pPr>
        <w:rPr>
          <w:sz w:val="16"/>
        </w:rPr>
      </w:pPr>
      <w:r w:rsidRPr="004D335B">
        <w:rPr>
          <w:sz w:val="16"/>
        </w:rPr>
        <w:t>These women and men made their home on slavery’s doorstep, endured the innumerable bounties placed on their heads, and at times paid the ultimate price for their activities. Joined by a small but dedicated group of white and Native American activists, they founded a genuinely interracial freedom movement, a practical experiment in American democracy.30</w:t>
      </w:r>
    </w:p>
    <w:p w14:paraId="6D11F7EB" w14:textId="77777777" w:rsidR="001B5945" w:rsidRPr="004D335B" w:rsidRDefault="001B5945" w:rsidP="001B5945">
      <w:pPr>
        <w:rPr>
          <w:sz w:val="16"/>
        </w:rPr>
      </w:pPr>
      <w:r w:rsidRPr="004D335B">
        <w:rPr>
          <w:sz w:val="16"/>
        </w:rPr>
        <w:t xml:space="preserve">Focusing on different locales, these </w:t>
      </w:r>
      <w:r w:rsidRPr="004D335B">
        <w:rPr>
          <w:rStyle w:val="StyleUnderline"/>
        </w:rPr>
        <w:t xml:space="preserve">new histories each portray the Underground Railroad as a </w:t>
      </w:r>
      <w:r w:rsidRPr="004D335B">
        <w:rPr>
          <w:rStyle w:val="Emphasis"/>
        </w:rPr>
        <w:t>flexible</w:t>
      </w:r>
      <w:r w:rsidRPr="004D335B">
        <w:rPr>
          <w:rStyle w:val="StyleUnderline"/>
        </w:rPr>
        <w:t xml:space="preserve">, </w:t>
      </w:r>
      <w:r w:rsidRPr="004D335B">
        <w:rPr>
          <w:rStyle w:val="Emphasis"/>
        </w:rPr>
        <w:t>decentered</w:t>
      </w:r>
      <w:r w:rsidRPr="004D335B">
        <w:rPr>
          <w:rStyle w:val="StyleUnderline"/>
        </w:rPr>
        <w:t xml:space="preserve">, </w:t>
      </w:r>
      <w:r w:rsidRPr="004D335B">
        <w:rPr>
          <w:rStyle w:val="Emphasis"/>
        </w:rPr>
        <w:t>heterogeneous movement</w:t>
      </w:r>
      <w:r w:rsidRPr="004D335B">
        <w:rPr>
          <w:rStyle w:val="StyleUnderline"/>
        </w:rPr>
        <w:t xml:space="preserve"> that consisted of an </w:t>
      </w:r>
      <w:r w:rsidRPr="004D335B">
        <w:rPr>
          <w:rStyle w:val="Emphasis"/>
        </w:rPr>
        <w:t>oscillating patchwork</w:t>
      </w:r>
      <w:r w:rsidRPr="004D335B">
        <w:rPr>
          <w:rStyle w:val="StyleUnderline"/>
        </w:rPr>
        <w:t xml:space="preserve"> of myriad local initiatives, organizations, and communities</w:t>
      </w:r>
      <w:r w:rsidRPr="004D335B">
        <w:rPr>
          <w:sz w:val="16"/>
        </w:rPr>
        <w:t xml:space="preserve">, predominantly black and some biracial, </w:t>
      </w:r>
      <w:r w:rsidRPr="004D335B">
        <w:rPr>
          <w:rStyle w:val="StyleUnderline"/>
        </w:rPr>
        <w:t xml:space="preserve">that </w:t>
      </w:r>
      <w:r w:rsidRPr="004D335B">
        <w:rPr>
          <w:rStyle w:val="StyleUnderline"/>
          <w:highlight w:val="cyan"/>
        </w:rPr>
        <w:t xml:space="preserve">both </w:t>
      </w:r>
      <w:r w:rsidRPr="004D335B">
        <w:rPr>
          <w:rStyle w:val="Emphasis"/>
          <w:highlight w:val="cyan"/>
        </w:rPr>
        <w:t>facilitated</w:t>
      </w:r>
      <w:r w:rsidRPr="004D335B">
        <w:rPr>
          <w:rStyle w:val="Emphasis"/>
        </w:rPr>
        <w:t xml:space="preserve"> the work of </w:t>
      </w:r>
      <w:r w:rsidRPr="004D335B">
        <w:rPr>
          <w:rStyle w:val="Emphasis"/>
          <w:highlight w:val="cyan"/>
        </w:rPr>
        <w:t>practical abolition</w:t>
      </w:r>
      <w:r w:rsidRPr="004D335B">
        <w:rPr>
          <w:sz w:val="16"/>
        </w:rPr>
        <w:t xml:space="preserve"> (assisting actual fugitives in escaping slavery) </w:t>
      </w:r>
      <w:r w:rsidRPr="004D335B">
        <w:rPr>
          <w:rStyle w:val="StyleUnderline"/>
          <w:highlight w:val="cyan"/>
        </w:rPr>
        <w:t>and</w:t>
      </w:r>
      <w:r w:rsidRPr="004D335B">
        <w:rPr>
          <w:rStyle w:val="StyleUnderline"/>
        </w:rPr>
        <w:t xml:space="preserve"> </w:t>
      </w:r>
      <w:r w:rsidRPr="004D335B">
        <w:rPr>
          <w:rStyle w:val="Emphasis"/>
        </w:rPr>
        <w:t xml:space="preserve">actively </w:t>
      </w:r>
      <w:r w:rsidRPr="004D335B">
        <w:rPr>
          <w:rStyle w:val="Emphasis"/>
          <w:highlight w:val="cyan"/>
        </w:rPr>
        <w:t>reconfigured social forms</w:t>
      </w:r>
      <w:r w:rsidRPr="004D335B">
        <w:rPr>
          <w:rStyle w:val="StyleUnderline"/>
        </w:rPr>
        <w:t xml:space="preserve">, </w:t>
      </w:r>
      <w:r w:rsidRPr="004D335B">
        <w:rPr>
          <w:rStyle w:val="Emphasis"/>
        </w:rPr>
        <w:t>relationships</w:t>
      </w:r>
      <w:r w:rsidRPr="004D335B">
        <w:rPr>
          <w:rStyle w:val="StyleUnderline"/>
        </w:rPr>
        <w:t xml:space="preserve">, </w:t>
      </w:r>
      <w:r w:rsidRPr="004D335B">
        <w:rPr>
          <w:rStyle w:val="Emphasis"/>
        </w:rPr>
        <w:t>practices</w:t>
      </w:r>
      <w:r w:rsidRPr="004D335B">
        <w:rPr>
          <w:rStyle w:val="StyleUnderline"/>
        </w:rPr>
        <w:t xml:space="preserve">, and </w:t>
      </w:r>
      <w:r w:rsidRPr="004D335B">
        <w:rPr>
          <w:rStyle w:val="Emphasis"/>
        </w:rPr>
        <w:t>imaginations</w:t>
      </w:r>
      <w:r w:rsidRPr="004D335B">
        <w:rPr>
          <w:rStyle w:val="StyleUnderline"/>
        </w:rPr>
        <w:t xml:space="preserve"> beyond the order of slavery and white supremacy</w:t>
      </w:r>
      <w:r w:rsidRPr="004D335B">
        <w:rPr>
          <w:sz w:val="16"/>
        </w:rPr>
        <w:t>.</w:t>
      </w:r>
    </w:p>
    <w:p w14:paraId="6560EFCD" w14:textId="77777777" w:rsidR="001B5945" w:rsidRPr="004D335B" w:rsidRDefault="001B5945" w:rsidP="001B5945">
      <w:pPr>
        <w:rPr>
          <w:sz w:val="16"/>
        </w:rPr>
      </w:pPr>
      <w:r w:rsidRPr="004D335B">
        <w:rPr>
          <w:sz w:val="16"/>
        </w:rPr>
        <w:t xml:space="preserve">In other words, what these new histories all show in everyday </w:t>
      </w:r>
      <w:r w:rsidRPr="00DB151C">
        <w:rPr>
          <w:sz w:val="16"/>
        </w:rPr>
        <w:t xml:space="preserve">detail is that </w:t>
      </w:r>
      <w:r w:rsidRPr="00DB151C">
        <w:rPr>
          <w:rStyle w:val="StyleUnderline"/>
        </w:rPr>
        <w:t xml:space="preserve">the fugitive is </w:t>
      </w:r>
      <w:r w:rsidRPr="00DB151C">
        <w:rPr>
          <w:rStyle w:val="Emphasis"/>
        </w:rPr>
        <w:t>not only</w:t>
      </w:r>
      <w:r w:rsidRPr="00DB151C">
        <w:rPr>
          <w:rStyle w:val="StyleUnderline"/>
        </w:rPr>
        <w:t xml:space="preserve"> the</w:t>
      </w:r>
      <w:r w:rsidRPr="00DB151C">
        <w:rPr>
          <w:sz w:val="16"/>
        </w:rPr>
        <w:t xml:space="preserve"> OED’s “</w:t>
      </w:r>
      <w:r w:rsidRPr="00DB151C">
        <w:rPr>
          <w:rStyle w:val="Emphasis"/>
        </w:rPr>
        <w:t>one who flees from danger</w:t>
      </w:r>
      <w:r w:rsidRPr="00DB151C">
        <w:rPr>
          <w:sz w:val="16"/>
        </w:rPr>
        <w:t xml:space="preserve">.” Rather, </w:t>
      </w:r>
      <w:r w:rsidRPr="00DB151C">
        <w:rPr>
          <w:rStyle w:val="StyleUnderline"/>
        </w:rPr>
        <w:t>the fugitive</w:t>
      </w:r>
      <w:r w:rsidRPr="00DB151C">
        <w:rPr>
          <w:sz w:val="16"/>
        </w:rPr>
        <w:t xml:space="preserve"> in the Antebellum United States was </w:t>
      </w:r>
      <w:r w:rsidRPr="00DB151C">
        <w:rPr>
          <w:rStyle w:val="StyleUnderline"/>
        </w:rPr>
        <w:t>also</w:t>
      </w:r>
      <w:r w:rsidRPr="00DB151C">
        <w:rPr>
          <w:sz w:val="16"/>
        </w:rPr>
        <w:t xml:space="preserve"> one (and many) who </w:t>
      </w:r>
      <w:r w:rsidRPr="00DB151C">
        <w:rPr>
          <w:rStyle w:val="StyleUnderline"/>
        </w:rPr>
        <w:t xml:space="preserve">fled </w:t>
      </w:r>
      <w:r w:rsidRPr="00DB151C">
        <w:rPr>
          <w:rStyle w:val="Emphasis"/>
        </w:rPr>
        <w:t>toward alternative possibilities</w:t>
      </w:r>
      <w:r w:rsidRPr="00DB151C">
        <w:rPr>
          <w:rStyle w:val="StyleUnderline"/>
        </w:rPr>
        <w:t xml:space="preserve"> and into </w:t>
      </w:r>
      <w:r w:rsidRPr="00DB151C">
        <w:rPr>
          <w:rStyle w:val="Emphasis"/>
        </w:rPr>
        <w:t>relationships</w:t>
      </w:r>
      <w:r w:rsidRPr="00DB151C">
        <w:rPr>
          <w:rStyle w:val="StyleUnderline"/>
        </w:rPr>
        <w:t xml:space="preserve"> and </w:t>
      </w:r>
      <w:r w:rsidRPr="00DB151C">
        <w:rPr>
          <w:rStyle w:val="Emphasis"/>
        </w:rPr>
        <w:t>practices</w:t>
      </w:r>
      <w:r w:rsidRPr="00DB151C">
        <w:rPr>
          <w:rStyle w:val="StyleUnderline"/>
        </w:rPr>
        <w:t xml:space="preserve"> of bringing those alternatives to life in potent ways</w:t>
      </w:r>
      <w:r w:rsidRPr="00DB151C">
        <w:rPr>
          <w:sz w:val="16"/>
        </w:rPr>
        <w:t>. These histories show that many fugitives did not evanescently pass through the North simply to escape beyond it. Many stayed in border zones to facilitate the freedom of others</w:t>
      </w:r>
      <w:r w:rsidRPr="004D335B">
        <w:rPr>
          <w:sz w:val="16"/>
        </w:rPr>
        <w:t xml:space="preserve"> and practically resist the order of slavery in myriad ways that we will discuss here.</w:t>
      </w:r>
    </w:p>
    <w:p w14:paraId="52DC6802" w14:textId="77777777" w:rsidR="001B5945" w:rsidRPr="004D335B" w:rsidRDefault="001B5945" w:rsidP="001B5945">
      <w:pPr>
        <w:rPr>
          <w:sz w:val="16"/>
        </w:rPr>
      </w:pPr>
      <w:r w:rsidRPr="004D335B">
        <w:rPr>
          <w:rStyle w:val="StyleUnderline"/>
        </w:rPr>
        <w:t xml:space="preserve">The black frontline communities displayed a </w:t>
      </w:r>
      <w:r w:rsidRPr="004D335B">
        <w:rPr>
          <w:rStyle w:val="Emphasis"/>
        </w:rPr>
        <w:t>profound understanding</w:t>
      </w:r>
      <w:r w:rsidRPr="004D335B">
        <w:rPr>
          <w:rStyle w:val="StyleUnderline"/>
        </w:rPr>
        <w:t xml:space="preserve"> of a distinctive kind of power that hinged upon nurturing a </w:t>
      </w:r>
      <w:r w:rsidRPr="004D335B">
        <w:rPr>
          <w:rStyle w:val="Emphasis"/>
        </w:rPr>
        <w:t>growing vortex</w:t>
      </w:r>
      <w:r w:rsidRPr="004D335B">
        <w:rPr>
          <w:rStyle w:val="StyleUnderline"/>
        </w:rPr>
        <w:t xml:space="preserve"> of receptive tending and performative agency sufficiently magnetic to both draw fugitives northward and hold many who chose to stay and collaborate in the movement</w:t>
      </w:r>
      <w:r w:rsidRPr="004D335B">
        <w:rPr>
          <w:sz w:val="16"/>
        </w:rPr>
        <w:t>.31 For example, LaRoche writes, “Brooklyn [Illinois]’s growth hinged on its ability to attract runaways. The town was a city of refuge.”32 Griffler notes, “success [of the frontline movement] wasn’t measured by the numbers who made it to Canada, but by those who remained defiantly [in communities such as those] along the northern banks of the Ohio River.”33 The magnetism of these sanctuary communities is exemplified in the growth of the black population in Detroit over two decades, from 193 in the 1840 census, to 587 in 1850, and 1,402 just before the Civil War.34</w:t>
      </w:r>
    </w:p>
    <w:p w14:paraId="6C8EFB14" w14:textId="77777777" w:rsidR="001B5945" w:rsidRPr="00DB151C" w:rsidRDefault="001B5945" w:rsidP="001B5945">
      <w:pPr>
        <w:rPr>
          <w:sz w:val="16"/>
        </w:rPr>
      </w:pPr>
      <w:r w:rsidRPr="004D335B">
        <w:rPr>
          <w:sz w:val="16"/>
        </w:rPr>
        <w:t xml:space="preserve">Local initiatives and modes of flight waxed and waned in improvisational dialogue with shifting conditions in a highly volatile political landscape. However, </w:t>
      </w:r>
      <w:r w:rsidRPr="004D335B">
        <w:rPr>
          <w:rStyle w:val="StyleUnderline"/>
        </w:rPr>
        <w:t xml:space="preserve">these new histories </w:t>
      </w:r>
      <w:r w:rsidRPr="004D335B">
        <w:rPr>
          <w:rStyle w:val="Emphasis"/>
        </w:rPr>
        <w:t>repeatedly demonstrate</w:t>
      </w:r>
      <w:r w:rsidRPr="004D335B">
        <w:rPr>
          <w:rStyle w:val="StyleUnderline"/>
        </w:rPr>
        <w:t xml:space="preserve"> that black communities and organizations constituted a vibrant “</w:t>
      </w:r>
      <w:r w:rsidRPr="004D335B">
        <w:rPr>
          <w:rStyle w:val="Emphasis"/>
        </w:rPr>
        <w:t>front line of freedom</w:t>
      </w:r>
      <w:r w:rsidRPr="004D335B">
        <w:rPr>
          <w:rStyle w:val="StyleUnderline"/>
        </w:rPr>
        <w:t xml:space="preserve">” across different geographical locations and </w:t>
      </w:r>
      <w:r w:rsidRPr="00DB151C">
        <w:rPr>
          <w:rStyle w:val="StyleUnderline"/>
        </w:rPr>
        <w:t xml:space="preserve">contexts. As they led the way in building durable communities as “frontline” structures of resistance and refuge for themselves and new arrivals, sanctuary became an </w:t>
      </w:r>
      <w:r w:rsidRPr="00DB151C">
        <w:rPr>
          <w:rStyle w:val="Emphasis"/>
        </w:rPr>
        <w:t>ethico-political mode of being</w:t>
      </w:r>
      <w:r w:rsidRPr="00DB151C">
        <w:rPr>
          <w:sz w:val="16"/>
        </w:rPr>
        <w:t xml:space="preserve">.35 </w:t>
      </w:r>
      <w:r w:rsidRPr="00DB151C">
        <w:rPr>
          <w:rStyle w:val="StyleUnderline"/>
        </w:rPr>
        <w:t xml:space="preserve">They </w:t>
      </w:r>
      <w:r w:rsidRPr="00DB151C">
        <w:rPr>
          <w:rStyle w:val="Emphasis"/>
        </w:rPr>
        <w:t>intentionally crafted collective spaces</w:t>
      </w:r>
      <w:r w:rsidRPr="00DB151C">
        <w:rPr>
          <w:rStyle w:val="StyleUnderline"/>
        </w:rPr>
        <w:t xml:space="preserve"> and </w:t>
      </w:r>
      <w:r w:rsidRPr="00DB151C">
        <w:rPr>
          <w:rStyle w:val="Emphasis"/>
        </w:rPr>
        <w:t>practices of harbor</w:t>
      </w:r>
      <w:r w:rsidRPr="00DB151C">
        <w:rPr>
          <w:rStyle w:val="StyleUnderline"/>
        </w:rPr>
        <w:t xml:space="preserve">, </w:t>
      </w:r>
      <w:r w:rsidRPr="00DB151C">
        <w:rPr>
          <w:rStyle w:val="Emphasis"/>
        </w:rPr>
        <w:t>built alternative community capacities</w:t>
      </w:r>
      <w:r w:rsidRPr="00DB151C">
        <w:rPr>
          <w:rStyle w:val="StyleUnderline"/>
        </w:rPr>
        <w:t xml:space="preserve"> and </w:t>
      </w:r>
      <w:r w:rsidRPr="00DB151C">
        <w:rPr>
          <w:rStyle w:val="Emphasis"/>
        </w:rPr>
        <w:t>distinctive political imaginaries</w:t>
      </w:r>
      <w:r w:rsidRPr="00DB151C">
        <w:rPr>
          <w:rStyle w:val="StyleUnderline"/>
        </w:rPr>
        <w:t xml:space="preserve">, and </w:t>
      </w:r>
      <w:r w:rsidRPr="00DB151C">
        <w:rPr>
          <w:rStyle w:val="Emphasis"/>
        </w:rPr>
        <w:t>forged transformative power</w:t>
      </w:r>
      <w:r w:rsidRPr="00DB151C">
        <w:rPr>
          <w:rStyle w:val="StyleUnderline"/>
        </w:rPr>
        <w:t xml:space="preserve"> in the processes of self-organization as collective bodies that solicited, received, and facilitated the flights of others, </w:t>
      </w:r>
      <w:r w:rsidRPr="00DB151C">
        <w:rPr>
          <w:rStyle w:val="Emphasis"/>
        </w:rPr>
        <w:t>resisting</w:t>
      </w:r>
      <w:r w:rsidRPr="00DB151C">
        <w:rPr>
          <w:rStyle w:val="StyleUnderline"/>
        </w:rPr>
        <w:t xml:space="preserve"> and </w:t>
      </w:r>
      <w:r w:rsidRPr="00DB151C">
        <w:rPr>
          <w:rStyle w:val="Emphasis"/>
        </w:rPr>
        <w:t>disrupting</w:t>
      </w:r>
      <w:r w:rsidRPr="00DB151C">
        <w:rPr>
          <w:rStyle w:val="StyleUnderline"/>
        </w:rPr>
        <w:t xml:space="preserve"> the dominant order of white supremacy</w:t>
      </w:r>
      <w:r w:rsidRPr="00DB151C">
        <w:rPr>
          <w:sz w:val="16"/>
        </w:rPr>
        <w:t>. Careful reading of these histories together begins to illuminate key practices and dispositions that characterize magnetic, transformative sanctuary politics as the vital twin of fugitivity and, by extension, fugitive democracy.</w:t>
      </w:r>
    </w:p>
    <w:p w14:paraId="44430CC0" w14:textId="77777777" w:rsidR="001B5945" w:rsidRPr="00DB151C" w:rsidRDefault="001B5945" w:rsidP="001B5945">
      <w:pPr>
        <w:rPr>
          <w:sz w:val="10"/>
          <w:szCs w:val="10"/>
        </w:rPr>
      </w:pPr>
      <w:r w:rsidRPr="00DB151C">
        <w:rPr>
          <w:sz w:val="10"/>
          <w:szCs w:val="10"/>
        </w:rPr>
        <w:t>Tending in Fugitive Sanctuary</w:t>
      </w:r>
    </w:p>
    <w:p w14:paraId="5B4CFD89" w14:textId="77777777" w:rsidR="001B5945" w:rsidRPr="004D335B" w:rsidRDefault="001B5945" w:rsidP="001B5945">
      <w:pPr>
        <w:rPr>
          <w:sz w:val="10"/>
          <w:szCs w:val="10"/>
        </w:rPr>
      </w:pPr>
      <w:r w:rsidRPr="00DB151C">
        <w:rPr>
          <w:sz w:val="10"/>
          <w:szCs w:val="10"/>
        </w:rPr>
        <w:t>In Presence of the Past, Wolin distinguishes political tending from a politics of “intending,” which subjugates the differences and irregularities of people and places to the power imperatives of nations, states, and corporations. Tending, he writes, “implies active care for things close at hand . . . concern for objects whose nature requires that they be treated as historical and biographical beings . . . [and] attentiveness to differences between beings.” By this, he means that tending actively orients politics around “habits of competence or skill that are routinely required if things are to be taken care of . . . habits of the heart . . . and intimate political experience</w:t>
      </w:r>
      <w:r w:rsidRPr="004D335B">
        <w:rPr>
          <w:sz w:val="10"/>
          <w:szCs w:val="10"/>
        </w:rPr>
        <w:t xml:space="preserve"> . . . acquired in everyday life.”36 Tending is the existential infrastructural web-weaving of a politics of responsiveness. Yet Wolin’s own account of tending focuses primarily on settled, rooted local communities.</w:t>
      </w:r>
    </w:p>
    <w:p w14:paraId="33A75E2A" w14:textId="77777777" w:rsidR="001B5945" w:rsidRPr="004D335B" w:rsidRDefault="001B5945" w:rsidP="001B5945">
      <w:pPr>
        <w:rPr>
          <w:sz w:val="10"/>
          <w:szCs w:val="10"/>
        </w:rPr>
      </w:pPr>
      <w:r w:rsidRPr="004D335B">
        <w:rPr>
          <w:sz w:val="10"/>
          <w:szCs w:val="10"/>
        </w:rPr>
        <w:t>The black frontline communities, however, elaborated modes as a practice of care that opens receptively toward people and practices that are displaced and excluded from settlement, that arrive from elsewhere and may just pass through in addition to those people and practices that Wolin recognizes as constituting the history of a particular place. They show how a sanctuary politics of tending to alternative possibilities with and among the displaced and fugitives can be a powerful learning process that amplifies latent democratic possibilities—gathering fragmented legacies of mutualism and community governance toward the invention of new modes responsive to changing conditions.</w:t>
      </w:r>
    </w:p>
    <w:p w14:paraId="36D45297" w14:textId="77777777" w:rsidR="001B5945" w:rsidRPr="004D335B" w:rsidRDefault="001B5945" w:rsidP="001B5945">
      <w:pPr>
        <w:rPr>
          <w:sz w:val="10"/>
          <w:szCs w:val="10"/>
        </w:rPr>
      </w:pPr>
      <w:r w:rsidRPr="004D335B">
        <w:rPr>
          <w:sz w:val="10"/>
          <w:szCs w:val="10"/>
        </w:rPr>
        <w:t>The black (and some biracial) communities that sprung up along the border between North and South, in ports-of-entry in the North, and the border with Canada were founded as communities of refuge and resistance based upon mutualist practices of responsive tending to those most threatened by the hegemonic order. Community institutions and organizations like churches and vigilance committees became vital networks of grassroots democratic web-weaving oriented toward care for fugitives, collective well-being, and tender shoots of collective possibility in an extremely hostile and turbulent political terrain.</w:t>
      </w:r>
    </w:p>
    <w:p w14:paraId="0A7142D3" w14:textId="77777777" w:rsidR="001B5945" w:rsidRPr="004D335B" w:rsidRDefault="001B5945" w:rsidP="001B5945">
      <w:pPr>
        <w:rPr>
          <w:sz w:val="16"/>
        </w:rPr>
      </w:pPr>
      <w:r w:rsidRPr="004D335B">
        <w:rPr>
          <w:sz w:val="16"/>
        </w:rPr>
        <w:t>In northern urban areas such as New York City, Boston, Philadelphia, Washington DC, New Bedford, Detroit, and many more, blacks led and organized vigilance committees to undertake the myriad activities that constituted “</w:t>
      </w:r>
      <w:r w:rsidRPr="004D335B">
        <w:rPr>
          <w:rStyle w:val="Emphasis"/>
          <w:highlight w:val="cyan"/>
        </w:rPr>
        <w:t>practical abolition</w:t>
      </w:r>
      <w:r w:rsidRPr="004D335B">
        <w:rPr>
          <w:sz w:val="16"/>
        </w:rPr>
        <w:t>.” As historian Eric Foner puts it,</w:t>
      </w:r>
    </w:p>
    <w:p w14:paraId="361D5592" w14:textId="77777777" w:rsidR="001B5945" w:rsidRPr="00586AB7" w:rsidRDefault="001B5945" w:rsidP="001B5945">
      <w:pPr>
        <w:rPr>
          <w:sz w:val="16"/>
        </w:rPr>
      </w:pPr>
      <w:r w:rsidRPr="004D335B">
        <w:rPr>
          <w:sz w:val="16"/>
        </w:rPr>
        <w:t xml:space="preserve">“Practical” </w:t>
      </w:r>
      <w:r w:rsidRPr="004D335B">
        <w:rPr>
          <w:rStyle w:val="StyleUnderline"/>
          <w:highlight w:val="cyan"/>
        </w:rPr>
        <w:t>meant</w:t>
      </w:r>
      <w:r w:rsidRPr="004D335B">
        <w:rPr>
          <w:sz w:val="16"/>
        </w:rPr>
        <w:t xml:space="preserve"> that vigilance committees devoted themselves </w:t>
      </w:r>
      <w:r w:rsidRPr="004D335B">
        <w:rPr>
          <w:rStyle w:val="Emphasis"/>
          <w:highlight w:val="cyan"/>
        </w:rPr>
        <w:t>not simply</w:t>
      </w:r>
      <w:r w:rsidRPr="004D335B">
        <w:rPr>
          <w:sz w:val="16"/>
        </w:rPr>
        <w:t xml:space="preserve"> to the </w:t>
      </w:r>
      <w:r w:rsidRPr="004D335B">
        <w:rPr>
          <w:rStyle w:val="Emphasis"/>
          <w:highlight w:val="cyan"/>
        </w:rPr>
        <w:t>dramatic escapes</w:t>
      </w:r>
      <w:r w:rsidRPr="004D335B">
        <w:rPr>
          <w:sz w:val="16"/>
        </w:rPr>
        <w:t xml:space="preserve"> that have come to characterize our image of the underground railroad, </w:t>
      </w:r>
      <w:r w:rsidRPr="004D335B">
        <w:rPr>
          <w:rStyle w:val="StyleUnderline"/>
          <w:highlight w:val="cyan"/>
        </w:rPr>
        <w:t>but</w:t>
      </w:r>
      <w:r w:rsidRPr="004D335B">
        <w:rPr>
          <w:sz w:val="16"/>
        </w:rPr>
        <w:t xml:space="preserve"> to </w:t>
      </w:r>
      <w:r w:rsidRPr="004D335B">
        <w:rPr>
          <w:rStyle w:val="Emphasis"/>
        </w:rPr>
        <w:t xml:space="preserve">day-to-day activities like </w:t>
      </w:r>
      <w:r w:rsidRPr="004D335B">
        <w:rPr>
          <w:rStyle w:val="Emphasis"/>
          <w:highlight w:val="cyan"/>
        </w:rPr>
        <w:t>organizing committees</w:t>
      </w:r>
      <w:r w:rsidRPr="004D335B">
        <w:rPr>
          <w:rStyle w:val="StyleUnderline"/>
          <w:highlight w:val="cyan"/>
        </w:rPr>
        <w:t xml:space="preserve">, </w:t>
      </w:r>
      <w:r w:rsidRPr="004D335B">
        <w:rPr>
          <w:rStyle w:val="Emphasis"/>
          <w:highlight w:val="cyan"/>
        </w:rPr>
        <w:t>raising funds</w:t>
      </w:r>
      <w:r w:rsidRPr="004D335B">
        <w:rPr>
          <w:rStyle w:val="StyleUnderline"/>
          <w:highlight w:val="cyan"/>
        </w:rPr>
        <w:t>, and</w:t>
      </w:r>
      <w:r w:rsidRPr="004D335B">
        <w:rPr>
          <w:rStyle w:val="StyleUnderline"/>
        </w:rPr>
        <w:t xml:space="preserve"> </w:t>
      </w:r>
      <w:r w:rsidRPr="004D335B">
        <w:rPr>
          <w:rStyle w:val="Emphasis"/>
        </w:rPr>
        <w:t>political</w:t>
      </w:r>
      <w:r w:rsidRPr="004D335B">
        <w:rPr>
          <w:rStyle w:val="StyleUnderline"/>
        </w:rPr>
        <w:t xml:space="preserve"> and </w:t>
      </w:r>
      <w:r w:rsidRPr="004D335B">
        <w:rPr>
          <w:rStyle w:val="Emphasis"/>
          <w:highlight w:val="cyan"/>
        </w:rPr>
        <w:t>legal action</w:t>
      </w:r>
      <w:r w:rsidRPr="004D335B">
        <w:rPr>
          <w:rStyle w:val="StyleUnderline"/>
        </w:rPr>
        <w:t xml:space="preserve">. Many of these activities took place in </w:t>
      </w:r>
      <w:r w:rsidRPr="004D335B">
        <w:rPr>
          <w:rStyle w:val="Emphasis"/>
        </w:rPr>
        <w:t>full public view</w:t>
      </w:r>
      <w:r w:rsidRPr="004D335B">
        <w:rPr>
          <w:rStyle w:val="StyleUnderline"/>
        </w:rPr>
        <w:t>, not “</w:t>
      </w:r>
      <w:r w:rsidRPr="004D335B">
        <w:rPr>
          <w:rStyle w:val="Emphasis"/>
        </w:rPr>
        <w:t>underground</w:t>
      </w:r>
      <w:r w:rsidRPr="004D335B">
        <w:rPr>
          <w:rStyle w:val="StyleUnderline"/>
        </w:rPr>
        <w:t>.”</w:t>
      </w:r>
      <w:r w:rsidRPr="004D335B">
        <w:rPr>
          <w:sz w:val="16"/>
        </w:rPr>
        <w:t>37</w:t>
      </w:r>
    </w:p>
    <w:p w14:paraId="7804E9B8" w14:textId="77777777" w:rsidR="003D7656" w:rsidRDefault="003D7656" w:rsidP="003D7656">
      <w:pPr>
        <w:pStyle w:val="Heading4"/>
      </w:pPr>
      <w:r w:rsidRPr="00386383">
        <w:rPr>
          <w:u w:val="single"/>
        </w:rPr>
        <w:t>Now</w:t>
      </w:r>
      <w:r>
        <w:t xml:space="preserve"> is key. American fascism is the fuel behind racial biases now. Their </w:t>
      </w:r>
      <w:r w:rsidRPr="00386383">
        <w:rPr>
          <w:u w:val="single"/>
        </w:rPr>
        <w:t>pedagogy</w:t>
      </w:r>
      <w:r>
        <w:t xml:space="preserve"> prevents militant working-class </w:t>
      </w:r>
      <w:r w:rsidRPr="00386383">
        <w:rPr>
          <w:u w:val="single"/>
        </w:rPr>
        <w:t>resistance</w:t>
      </w:r>
      <w:r>
        <w:t xml:space="preserve">. </w:t>
      </w:r>
    </w:p>
    <w:p w14:paraId="6F87368B" w14:textId="77777777" w:rsidR="003D7656" w:rsidRDefault="003D7656" w:rsidP="003D7656">
      <w:r w:rsidRPr="00002257">
        <w:rPr>
          <w:rStyle w:val="Style13ptBold"/>
        </w:rPr>
        <w:t xml:space="preserve">Giroux </w:t>
      </w:r>
      <w:r>
        <w:rPr>
          <w:rStyle w:val="Style13ptBold"/>
        </w:rPr>
        <w:t>’</w:t>
      </w:r>
      <w:r w:rsidRPr="00002257">
        <w:rPr>
          <w:rStyle w:val="Style13ptBold"/>
        </w:rPr>
        <w:t>25</w:t>
      </w:r>
      <w:r>
        <w:t xml:space="preserve"> [Henry; 1/10; </w:t>
      </w:r>
      <w:r w:rsidRPr="00002257">
        <w:t>McMaster University Chair for Scholarship in the Public Interest in the English and Cultural Studies Department, Paulo Freire Distinguished Scholar in Critical Pedagogy</w:t>
      </w:r>
      <w:r>
        <w:t xml:space="preserve"> ;“</w:t>
      </w:r>
      <w:r w:rsidRPr="00002257">
        <w:t>Beyond the Illusion: The Dark Dream of a Totalitarian Empire</w:t>
      </w:r>
      <w:r>
        <w:t xml:space="preserve">,” </w:t>
      </w:r>
      <w:r w:rsidRPr="006124D2">
        <w:t>https://www.counterpunch.org/2025/01/10/beyond-the-illusion-the-dark-dream-of-a-totatitarian-empire/</w:t>
      </w:r>
      <w:r>
        <w:t>]</w:t>
      </w:r>
    </w:p>
    <w:p w14:paraId="314478B2" w14:textId="77777777" w:rsidR="003D7656" w:rsidRPr="002A6C51" w:rsidRDefault="003D7656" w:rsidP="003D7656">
      <w:pPr>
        <w:rPr>
          <w:sz w:val="16"/>
          <w:szCs w:val="16"/>
        </w:rPr>
      </w:pPr>
      <w:r w:rsidRPr="002A6C51">
        <w:rPr>
          <w:sz w:val="16"/>
          <w:szCs w:val="16"/>
        </w:rPr>
        <w:t>*Edited for Language</w:t>
      </w:r>
    </w:p>
    <w:p w14:paraId="2AD7046E" w14:textId="77777777" w:rsidR="003D7656" w:rsidRPr="00386383" w:rsidRDefault="003D7656" w:rsidP="003D7656">
      <w:pPr>
        <w:rPr>
          <w:sz w:val="16"/>
        </w:rPr>
      </w:pPr>
      <w:r w:rsidRPr="001645AC">
        <w:rPr>
          <w:sz w:val="16"/>
        </w:rPr>
        <w:t xml:space="preserve">Before even taking office, </w:t>
      </w:r>
      <w:r w:rsidRPr="00386383">
        <w:rPr>
          <w:rStyle w:val="Emphasis"/>
          <w:highlight w:val="cyan"/>
        </w:rPr>
        <w:t>Trump</w:t>
      </w:r>
      <w:r w:rsidRPr="001645AC">
        <w:rPr>
          <w:sz w:val="16"/>
        </w:rPr>
        <w:t xml:space="preserve"> has </w:t>
      </w:r>
      <w:r w:rsidRPr="00386383">
        <w:rPr>
          <w:u w:val="single"/>
        </w:rPr>
        <w:t xml:space="preserve">conjured </w:t>
      </w:r>
      <w:r w:rsidRPr="00386383">
        <w:rPr>
          <w:rStyle w:val="Emphasis"/>
        </w:rPr>
        <w:t>grotesque visions</w:t>
      </w:r>
      <w:r w:rsidRPr="00386383">
        <w:rPr>
          <w:u w:val="single"/>
        </w:rPr>
        <w:t xml:space="preserve"> of what he once called</w:t>
      </w:r>
      <w:r w:rsidRPr="00386383">
        <w:rPr>
          <w:sz w:val="16"/>
        </w:rPr>
        <w:t xml:space="preserve"> </w:t>
      </w:r>
      <w:r w:rsidRPr="00386383">
        <w:rPr>
          <w:u w:val="single"/>
        </w:rPr>
        <w:t xml:space="preserve">the dreams of a </w:t>
      </w:r>
      <w:r w:rsidRPr="00386383">
        <w:rPr>
          <w:rStyle w:val="Emphasis"/>
        </w:rPr>
        <w:t>“unified Reich.”</w:t>
      </w:r>
      <w:r w:rsidRPr="00386383">
        <w:rPr>
          <w:sz w:val="16"/>
        </w:rPr>
        <w:t xml:space="preserve"> </w:t>
      </w:r>
      <w:r w:rsidRPr="00386383">
        <w:rPr>
          <w:u w:val="single"/>
        </w:rPr>
        <w:t xml:space="preserve">His </w:t>
      </w:r>
      <w:r w:rsidRPr="00386383">
        <w:rPr>
          <w:rStyle w:val="Emphasis"/>
        </w:rPr>
        <w:t>delusions</w:t>
      </w:r>
      <w:r w:rsidRPr="001645AC">
        <w:rPr>
          <w:rStyle w:val="Emphasis"/>
        </w:rPr>
        <w:t xml:space="preserve"> of </w:t>
      </w:r>
      <w:r w:rsidRPr="00386383">
        <w:rPr>
          <w:rStyle w:val="Emphasis"/>
        </w:rPr>
        <w:t>grandeur</w:t>
      </w:r>
      <w:r w:rsidRPr="00386383">
        <w:rPr>
          <w:u w:val="single"/>
        </w:rPr>
        <w:t xml:space="preserve">, </w:t>
      </w:r>
      <w:r w:rsidRPr="00386383">
        <w:rPr>
          <w:rStyle w:val="Emphasis"/>
        </w:rPr>
        <w:t>disdain for reason and truth</w:t>
      </w:r>
      <w:r w:rsidRPr="00386383">
        <w:rPr>
          <w:u w:val="single"/>
        </w:rPr>
        <w:t xml:space="preserve">, </w:t>
      </w:r>
      <w:r w:rsidRPr="00386383">
        <w:rPr>
          <w:rStyle w:val="Emphasis"/>
        </w:rPr>
        <w:t>sycophanti</w:t>
      </w:r>
      <w:r w:rsidRPr="003F15B3">
        <w:rPr>
          <w:rStyle w:val="Emphasis"/>
        </w:rPr>
        <w:t xml:space="preserve">c </w:t>
      </w:r>
      <w:r w:rsidRPr="00F8793E">
        <w:rPr>
          <w:rStyle w:val="Emphasis"/>
          <w:highlight w:val="cyan"/>
        </w:rPr>
        <w:t>worship</w:t>
      </w:r>
      <w:r w:rsidRPr="003F15B3">
        <w:rPr>
          <w:u w:val="single"/>
        </w:rPr>
        <w:t xml:space="preserve"> of </w:t>
      </w:r>
      <w:r w:rsidRPr="006124D2">
        <w:rPr>
          <w:rStyle w:val="Emphasis"/>
          <w:highlight w:val="cyan"/>
        </w:rPr>
        <w:t>billionaires</w:t>
      </w:r>
      <w:r w:rsidRPr="003F15B3">
        <w:rPr>
          <w:u w:val="single"/>
        </w:rPr>
        <w:t xml:space="preserve"> and </w:t>
      </w:r>
      <w:r w:rsidRPr="003F15B3">
        <w:rPr>
          <w:rStyle w:val="Emphasis"/>
        </w:rPr>
        <w:t>despots</w:t>
      </w:r>
      <w:r w:rsidRPr="003F15B3">
        <w:rPr>
          <w:u w:val="single"/>
        </w:rPr>
        <w:t xml:space="preserve">, </w:t>
      </w:r>
      <w:r w:rsidRPr="00F8793E">
        <w:rPr>
          <w:rStyle w:val="Emphasis"/>
          <w:highlight w:val="cyan"/>
        </w:rPr>
        <w:t>militarism</w:t>
      </w:r>
      <w:r w:rsidRPr="006124D2">
        <w:rPr>
          <w:sz w:val="16"/>
          <w:highlight w:val="cyan"/>
        </w:rPr>
        <w:t xml:space="preserve">, </w:t>
      </w:r>
      <w:r w:rsidRPr="006124D2">
        <w:rPr>
          <w:highlight w:val="cyan"/>
          <w:u w:val="single"/>
        </w:rPr>
        <w:t>and</w:t>
      </w:r>
      <w:r w:rsidRPr="003F15B3">
        <w:rPr>
          <w:u w:val="single"/>
        </w:rPr>
        <w:t xml:space="preserve"> </w:t>
      </w:r>
      <w:r w:rsidRPr="003F15B3">
        <w:rPr>
          <w:rStyle w:val="Emphasis"/>
        </w:rPr>
        <w:t xml:space="preserve">embrace of </w:t>
      </w:r>
      <w:r w:rsidRPr="006124D2">
        <w:rPr>
          <w:rStyle w:val="Emphasis"/>
          <w:highlight w:val="cyan"/>
        </w:rPr>
        <w:t>white supremacy</w:t>
      </w:r>
      <w:r w:rsidRPr="003F15B3">
        <w:rPr>
          <w:u w:val="single"/>
        </w:rPr>
        <w:t xml:space="preserve"> signal </w:t>
      </w:r>
      <w:r w:rsidRPr="00386383">
        <w:rPr>
          <w:u w:val="single"/>
        </w:rPr>
        <w:t xml:space="preserve">the </w:t>
      </w:r>
      <w:r w:rsidRPr="00386383">
        <w:rPr>
          <w:rStyle w:val="Emphasis"/>
        </w:rPr>
        <w:t>rebirth of authoritarianism</w:t>
      </w:r>
      <w:r w:rsidRPr="00386383">
        <w:rPr>
          <w:u w:val="single"/>
        </w:rPr>
        <w:t xml:space="preserve"> on a </w:t>
      </w:r>
      <w:r w:rsidRPr="00386383">
        <w:rPr>
          <w:rStyle w:val="Emphasis"/>
        </w:rPr>
        <w:t>scale</w:t>
      </w:r>
      <w:r w:rsidRPr="00386383">
        <w:rPr>
          <w:u w:val="single"/>
        </w:rPr>
        <w:t xml:space="preserve"> that recalls the </w:t>
      </w:r>
      <w:r w:rsidRPr="00386383">
        <w:rPr>
          <w:rStyle w:val="Emphasis"/>
        </w:rPr>
        <w:t>horrors of the Third Reich</w:t>
      </w:r>
      <w:r w:rsidRPr="00386383">
        <w:rPr>
          <w:sz w:val="16"/>
        </w:rPr>
        <w:t>, Pinochet’s Chile, and Putin’s Russia.</w:t>
      </w:r>
    </w:p>
    <w:p w14:paraId="15D1B98B" w14:textId="77777777" w:rsidR="003D7656" w:rsidRPr="001645AC" w:rsidRDefault="003D7656" w:rsidP="003D7656">
      <w:pPr>
        <w:rPr>
          <w:u w:val="single"/>
        </w:rPr>
      </w:pPr>
      <w:r w:rsidRPr="00386383">
        <w:rPr>
          <w:u w:val="single"/>
        </w:rPr>
        <w:t xml:space="preserve">The </w:t>
      </w:r>
      <w:r w:rsidRPr="00386383">
        <w:rPr>
          <w:rStyle w:val="Emphasis"/>
        </w:rPr>
        <w:t>true outrage</w:t>
      </w:r>
      <w:r w:rsidRPr="00386383">
        <w:rPr>
          <w:u w:val="single"/>
        </w:rPr>
        <w:t xml:space="preserve"> lies not only in Trump’s</w:t>
      </w:r>
      <w:r w:rsidRPr="001645AC">
        <w:rPr>
          <w:u w:val="single"/>
        </w:rPr>
        <w:t xml:space="preserve"> </w:t>
      </w:r>
      <w:r w:rsidRPr="006124D2">
        <w:rPr>
          <w:strike/>
          <w:sz w:val="16"/>
          <w:szCs w:val="16"/>
        </w:rPr>
        <w:t>madness</w:t>
      </w:r>
      <w:r w:rsidRPr="001645AC">
        <w:rPr>
          <w:u w:val="single"/>
        </w:rPr>
        <w:t xml:space="preserve"> but in the cowardice, corruption, and </w:t>
      </w:r>
      <w:r w:rsidRPr="001645AC">
        <w:rPr>
          <w:rStyle w:val="Emphasis"/>
        </w:rPr>
        <w:t>complicity</w:t>
      </w:r>
      <w:r w:rsidRPr="001645AC">
        <w:rPr>
          <w:u w:val="single"/>
        </w:rPr>
        <w:t xml:space="preserve"> of the </w:t>
      </w:r>
      <w:r w:rsidRPr="001645AC">
        <w:rPr>
          <w:rStyle w:val="Emphasis"/>
        </w:rPr>
        <w:t>press</w:t>
      </w:r>
      <w:r w:rsidRPr="001645AC">
        <w:rPr>
          <w:u w:val="single"/>
        </w:rPr>
        <w:t xml:space="preserve">, </w:t>
      </w:r>
      <w:r w:rsidRPr="001645AC">
        <w:rPr>
          <w:rStyle w:val="Emphasis"/>
        </w:rPr>
        <w:t>politicians</w:t>
      </w:r>
      <w:r w:rsidRPr="001645AC">
        <w:rPr>
          <w:u w:val="single"/>
        </w:rPr>
        <w:t xml:space="preserve">, and </w:t>
      </w:r>
      <w:r w:rsidRPr="001645AC">
        <w:rPr>
          <w:rStyle w:val="Emphasis"/>
        </w:rPr>
        <w:t>pundits</w:t>
      </w:r>
      <w:r w:rsidRPr="001645AC">
        <w:rPr>
          <w:sz w:val="16"/>
        </w:rPr>
        <w:t xml:space="preserve">. These </w:t>
      </w:r>
      <w:r w:rsidRPr="001645AC">
        <w:rPr>
          <w:u w:val="single"/>
        </w:rPr>
        <w:t xml:space="preserve">enablers-from Mark Zuckerberg, Elon Musk, and Jeff Bezos to the legacy media and Vichy Republicans, among others—are part of what   Arwa Mahdawi in The Guardian calls the “obsequiousness Olympics,”  all of whom are defined through their </w:t>
      </w:r>
      <w:r w:rsidRPr="001645AC">
        <w:rPr>
          <w:rStyle w:val="Emphasis"/>
        </w:rPr>
        <w:t>hollow platitudes</w:t>
      </w:r>
      <w:r w:rsidRPr="001645AC">
        <w:rPr>
          <w:u w:val="single"/>
        </w:rPr>
        <w:t xml:space="preserve"> and </w:t>
      </w:r>
      <w:r w:rsidRPr="001645AC">
        <w:rPr>
          <w:rStyle w:val="Emphasis"/>
        </w:rPr>
        <w:t>refusal to confront</w:t>
      </w:r>
      <w:r w:rsidRPr="001645AC">
        <w:rPr>
          <w:u w:val="single"/>
        </w:rPr>
        <w:t xml:space="preserve"> the </w:t>
      </w:r>
      <w:r w:rsidRPr="001645AC">
        <w:rPr>
          <w:rStyle w:val="Emphasis"/>
        </w:rPr>
        <w:t>sinister revival</w:t>
      </w:r>
      <w:r w:rsidRPr="001645AC">
        <w:rPr>
          <w:u w:val="single"/>
        </w:rPr>
        <w:t xml:space="preserve"> of </w:t>
      </w:r>
      <w:r w:rsidRPr="001645AC">
        <w:rPr>
          <w:rStyle w:val="Emphasis"/>
        </w:rPr>
        <w:t>history’s worst atrocities</w:t>
      </w:r>
      <w:r w:rsidRPr="001645AC">
        <w:rPr>
          <w:sz w:val="16"/>
        </w:rPr>
        <w:t xml:space="preserve">. </w:t>
      </w:r>
      <w:r w:rsidRPr="001645AC">
        <w:rPr>
          <w:u w:val="single"/>
        </w:rPr>
        <w:t xml:space="preserve">While they offer </w:t>
      </w:r>
      <w:r w:rsidRPr="001645AC">
        <w:rPr>
          <w:rStyle w:val="Emphasis"/>
        </w:rPr>
        <w:t>cosmetic commentary</w:t>
      </w:r>
      <w:r w:rsidRPr="001645AC">
        <w:rPr>
          <w:u w:val="single"/>
        </w:rPr>
        <w:t xml:space="preserve"> and reporting, </w:t>
      </w:r>
      <w:r w:rsidRPr="00386383">
        <w:rPr>
          <w:rStyle w:val="Emphasis"/>
        </w:rPr>
        <w:t>the world burns</w:t>
      </w:r>
      <w:r w:rsidRPr="00386383">
        <w:rPr>
          <w:u w:val="single"/>
        </w:rPr>
        <w:t>—</w:t>
      </w:r>
      <w:r w:rsidRPr="00386383">
        <w:rPr>
          <w:rStyle w:val="Emphasis"/>
        </w:rPr>
        <w:t>children are slaughtered in Gaza</w:t>
      </w:r>
      <w:r w:rsidRPr="00386383">
        <w:rPr>
          <w:u w:val="single"/>
        </w:rPr>
        <w:t xml:space="preserve">, the </w:t>
      </w:r>
      <w:r w:rsidRPr="00386383">
        <w:rPr>
          <w:rStyle w:val="Emphasis"/>
        </w:rPr>
        <w:t>specter of nuclear war grows</w:t>
      </w:r>
      <w:r w:rsidRPr="00386383">
        <w:rPr>
          <w:u w:val="single"/>
        </w:rPr>
        <w:t>, an</w:t>
      </w:r>
      <w:r w:rsidRPr="001645AC">
        <w:rPr>
          <w:u w:val="single"/>
        </w:rPr>
        <w:t xml:space="preserve">d </w:t>
      </w:r>
      <w:r w:rsidRPr="006124D2">
        <w:rPr>
          <w:rStyle w:val="Emphasis"/>
          <w:highlight w:val="cyan"/>
        </w:rPr>
        <w:t>fascism spreads like wildfire</w:t>
      </w:r>
      <w:r w:rsidRPr="001645AC">
        <w:rPr>
          <w:rStyle w:val="Emphasis"/>
        </w:rPr>
        <w:t xml:space="preserve"> across the globe</w:t>
      </w:r>
      <w:r w:rsidRPr="001645AC">
        <w:rPr>
          <w:sz w:val="16"/>
        </w:rPr>
        <w:t xml:space="preserve">. </w:t>
      </w:r>
      <w:r w:rsidRPr="000D23F4">
        <w:rPr>
          <w:u w:val="single"/>
        </w:rPr>
        <w:t xml:space="preserve">Trump’s </w:t>
      </w:r>
      <w:r w:rsidRPr="00F97A37">
        <w:rPr>
          <w:rStyle w:val="Emphasis"/>
        </w:rPr>
        <w:t>rhetoric</w:t>
      </w:r>
      <w:r w:rsidRPr="00F97A37">
        <w:rPr>
          <w:u w:val="single"/>
        </w:rPr>
        <w:t xml:space="preserve"> of</w:t>
      </w:r>
      <w:r w:rsidRPr="000D23F4">
        <w:rPr>
          <w:u w:val="single"/>
        </w:rPr>
        <w:t xml:space="preserve"> </w:t>
      </w:r>
      <w:r w:rsidRPr="000D23F4">
        <w:rPr>
          <w:rStyle w:val="Emphasis"/>
        </w:rPr>
        <w:t xml:space="preserve">military </w:t>
      </w:r>
      <w:r w:rsidRPr="00386383">
        <w:rPr>
          <w:rStyle w:val="Emphasis"/>
        </w:rPr>
        <w:t>invasions</w:t>
      </w:r>
      <w:r w:rsidRPr="000D23F4">
        <w:rPr>
          <w:u w:val="single"/>
        </w:rPr>
        <w:t xml:space="preserve"> and </w:t>
      </w:r>
      <w:r w:rsidRPr="00386383">
        <w:rPr>
          <w:rStyle w:val="Emphasis"/>
        </w:rPr>
        <w:t>mass incarceration of immigrants has been normalized</w:t>
      </w:r>
      <w:r w:rsidRPr="00386383">
        <w:rPr>
          <w:u w:val="single"/>
        </w:rPr>
        <w:t xml:space="preserve">, ignoring the </w:t>
      </w:r>
      <w:r w:rsidRPr="00386383">
        <w:rPr>
          <w:rStyle w:val="Emphasis"/>
        </w:rPr>
        <w:t>historical consequences</w:t>
      </w:r>
      <w:r w:rsidRPr="00386383">
        <w:rPr>
          <w:u w:val="single"/>
        </w:rPr>
        <w:t xml:space="preserve"> of such </w:t>
      </w:r>
      <w:r w:rsidRPr="00386383">
        <w:rPr>
          <w:rStyle w:val="Emphasis"/>
        </w:rPr>
        <w:t>virulent messaging</w:t>
      </w:r>
      <w:r w:rsidRPr="00386383">
        <w:rPr>
          <w:sz w:val="16"/>
        </w:rPr>
        <w:t xml:space="preserve">. </w:t>
      </w:r>
      <w:r w:rsidRPr="00386383">
        <w:rPr>
          <w:u w:val="single"/>
        </w:rPr>
        <w:t xml:space="preserve">This </w:t>
      </w:r>
      <w:r w:rsidRPr="00386383">
        <w:rPr>
          <w:rStyle w:val="Emphasis"/>
        </w:rPr>
        <w:t>indifference</w:t>
      </w:r>
      <w:r w:rsidRPr="00386383">
        <w:rPr>
          <w:u w:val="single"/>
        </w:rPr>
        <w:t xml:space="preserve"> underscores the </w:t>
      </w:r>
      <w:r w:rsidRPr="00386383">
        <w:rPr>
          <w:rStyle w:val="Emphasis"/>
        </w:rPr>
        <w:t>erosion of democracy</w:t>
      </w:r>
      <w:r w:rsidRPr="00386383">
        <w:rPr>
          <w:u w:val="single"/>
        </w:rPr>
        <w:t xml:space="preserve"> and the </w:t>
      </w:r>
      <w:r w:rsidRPr="00386383">
        <w:rPr>
          <w:rStyle w:val="Emphasis"/>
        </w:rPr>
        <w:t>abandonment of democratic rights</w:t>
      </w:r>
      <w:r w:rsidRPr="00386383">
        <w:rPr>
          <w:u w:val="single"/>
        </w:rPr>
        <w:t xml:space="preserve"> and civic responsibility.</w:t>
      </w:r>
    </w:p>
    <w:p w14:paraId="29C7CB36" w14:textId="77777777" w:rsidR="003D7656" w:rsidRPr="00386383" w:rsidRDefault="003D7656" w:rsidP="003D7656">
      <w:pPr>
        <w:rPr>
          <w:sz w:val="16"/>
        </w:rPr>
      </w:pPr>
      <w:r w:rsidRPr="001645AC">
        <w:rPr>
          <w:sz w:val="16"/>
        </w:rPr>
        <w:t xml:space="preserve">The Machinery </w:t>
      </w:r>
      <w:r w:rsidRPr="003F15B3">
        <w:rPr>
          <w:sz w:val="16"/>
        </w:rPr>
        <w:t xml:space="preserve">of </w:t>
      </w:r>
      <w:r w:rsidRPr="00386383">
        <w:rPr>
          <w:rStyle w:val="Emphasis"/>
        </w:rPr>
        <w:t>Neoliberal Authoritarianism</w:t>
      </w:r>
    </w:p>
    <w:p w14:paraId="70CB958E" w14:textId="77777777" w:rsidR="003D7656" w:rsidRPr="001645AC" w:rsidRDefault="003D7656" w:rsidP="003D7656">
      <w:pPr>
        <w:rPr>
          <w:u w:val="single"/>
        </w:rPr>
      </w:pPr>
      <w:r w:rsidRPr="00386383">
        <w:rPr>
          <w:sz w:val="16"/>
        </w:rPr>
        <w:t xml:space="preserve">Silence, civic illiteracy, and </w:t>
      </w:r>
      <w:r w:rsidRPr="00386383">
        <w:rPr>
          <w:u w:val="single"/>
        </w:rPr>
        <w:t xml:space="preserve">the G.O.P.’s embrace of ruthless dictatorships have plunged the United States into a </w:t>
      </w:r>
      <w:r w:rsidRPr="00386383">
        <w:rPr>
          <w:rStyle w:val="Emphasis"/>
        </w:rPr>
        <w:t>moral abyss</w:t>
      </w:r>
      <w:r w:rsidRPr="00386383">
        <w:rPr>
          <w:sz w:val="16"/>
        </w:rPr>
        <w:t xml:space="preserve">. </w:t>
      </w:r>
      <w:r w:rsidRPr="00386383">
        <w:rPr>
          <w:rStyle w:val="Emphasis"/>
        </w:rPr>
        <w:t>Algorithmic authoritarianism</w:t>
      </w:r>
      <w:r w:rsidRPr="00386383">
        <w:rPr>
          <w:sz w:val="16"/>
        </w:rPr>
        <w:t xml:space="preserve"> </w:t>
      </w:r>
      <w:r w:rsidRPr="00386383">
        <w:rPr>
          <w:u w:val="single"/>
        </w:rPr>
        <w:t>and</w:t>
      </w:r>
      <w:r w:rsidRPr="00386383">
        <w:rPr>
          <w:sz w:val="16"/>
        </w:rPr>
        <w:t xml:space="preserve"> neoliberalism’s </w:t>
      </w:r>
      <w:r w:rsidRPr="00386383">
        <w:rPr>
          <w:rStyle w:val="Emphasis"/>
        </w:rPr>
        <w:t>“disimagination machines”</w:t>
      </w:r>
      <w:r w:rsidRPr="00386383">
        <w:rPr>
          <w:sz w:val="16"/>
        </w:rPr>
        <w:t xml:space="preserve"> have </w:t>
      </w:r>
      <w:r w:rsidRPr="00386383">
        <w:rPr>
          <w:rStyle w:val="Emphasis"/>
        </w:rPr>
        <w:t>gutted the public sphere</w:t>
      </w:r>
      <w:r w:rsidRPr="00386383">
        <w:rPr>
          <w:sz w:val="16"/>
        </w:rPr>
        <w:t xml:space="preserve">, </w:t>
      </w:r>
      <w:r w:rsidRPr="00386383">
        <w:rPr>
          <w:u w:val="single"/>
        </w:rPr>
        <w:t xml:space="preserve">eroding </w:t>
      </w:r>
      <w:r w:rsidRPr="00386383">
        <w:rPr>
          <w:rStyle w:val="Emphasis"/>
        </w:rPr>
        <w:t>critical thought</w:t>
      </w:r>
      <w:r w:rsidRPr="00386383">
        <w:rPr>
          <w:sz w:val="16"/>
        </w:rPr>
        <w:t xml:space="preserve"> </w:t>
      </w:r>
      <w:r w:rsidRPr="00386383">
        <w:rPr>
          <w:u w:val="single"/>
        </w:rPr>
        <w:t>with conformity and turning truth</w:t>
      </w:r>
      <w:r w:rsidRPr="001645AC">
        <w:rPr>
          <w:u w:val="single"/>
        </w:rPr>
        <w:t xml:space="preserve"> into the enemy of politics and everyday life</w:t>
      </w:r>
      <w:r w:rsidRPr="001645AC">
        <w:rPr>
          <w:sz w:val="16"/>
        </w:rPr>
        <w:t xml:space="preserve">. Historical consciousness is now deemed as dangerous, and dissent is branded as treason. </w:t>
      </w:r>
      <w:r w:rsidRPr="000D23F4">
        <w:rPr>
          <w:u w:val="single"/>
        </w:rPr>
        <w:t xml:space="preserve">The </w:t>
      </w:r>
      <w:r w:rsidRPr="000D23F4">
        <w:rPr>
          <w:rStyle w:val="Emphasis"/>
        </w:rPr>
        <w:t>impending horrors</w:t>
      </w:r>
      <w:r w:rsidRPr="000D23F4">
        <w:rPr>
          <w:u w:val="single"/>
        </w:rPr>
        <w:t xml:space="preserve"> of Trump’s presidency are </w:t>
      </w:r>
      <w:r w:rsidRPr="000D23F4">
        <w:rPr>
          <w:rStyle w:val="Emphasis"/>
        </w:rPr>
        <w:t>starkly evident</w:t>
      </w:r>
      <w:r w:rsidRPr="000D23F4">
        <w:rPr>
          <w:u w:val="single"/>
        </w:rPr>
        <w:t xml:space="preserve"> in his </w:t>
      </w:r>
      <w:r w:rsidRPr="000D23F4">
        <w:rPr>
          <w:rStyle w:val="Emphasis"/>
        </w:rPr>
        <w:t>escalating rhetoric of vengeance</w:t>
      </w:r>
      <w:r w:rsidRPr="000D23F4">
        <w:rPr>
          <w:u w:val="single"/>
        </w:rPr>
        <w:t xml:space="preserve">, labeling </w:t>
      </w:r>
      <w:r w:rsidRPr="00386383">
        <w:rPr>
          <w:u w:val="single"/>
        </w:rPr>
        <w:t xml:space="preserve">critics and political opponents as </w:t>
      </w:r>
      <w:r w:rsidRPr="00386383">
        <w:rPr>
          <w:rStyle w:val="Emphasis"/>
        </w:rPr>
        <w:t>“the enemy within.”</w:t>
      </w:r>
      <w:r w:rsidRPr="00386383">
        <w:rPr>
          <w:u w:val="single"/>
        </w:rPr>
        <w:t xml:space="preserve"> </w:t>
      </w:r>
      <w:r w:rsidRPr="00386383">
        <w:rPr>
          <w:rStyle w:val="Emphasis"/>
        </w:rPr>
        <w:t>This is not governance—it is a declaration of war on democracy</w:t>
      </w:r>
      <w:r w:rsidRPr="000D23F4">
        <w:rPr>
          <w:rStyle w:val="Emphasis"/>
        </w:rPr>
        <w:t xml:space="preserve"> itself.</w:t>
      </w:r>
    </w:p>
    <w:p w14:paraId="4D35589A" w14:textId="77777777" w:rsidR="003D7656" w:rsidRPr="003F15B3" w:rsidRDefault="003D7656" w:rsidP="003D7656">
      <w:pPr>
        <w:rPr>
          <w:u w:val="single"/>
        </w:rPr>
      </w:pPr>
      <w:r w:rsidRPr="001645AC">
        <w:rPr>
          <w:sz w:val="16"/>
        </w:rPr>
        <w:t>Donald Trump is not the cause but the culmination of America’s descent into authoritarianism. As Chris Hedges aptly observes, “</w:t>
      </w:r>
      <w:r w:rsidRPr="001645AC">
        <w:rPr>
          <w:u w:val="single"/>
        </w:rPr>
        <w:t xml:space="preserve">Donald </w:t>
      </w:r>
      <w:r w:rsidRPr="000D23F4">
        <w:rPr>
          <w:highlight w:val="cyan"/>
          <w:u w:val="single"/>
        </w:rPr>
        <w:t>Trump is</w:t>
      </w:r>
      <w:r w:rsidRPr="001645AC">
        <w:rPr>
          <w:u w:val="single"/>
        </w:rPr>
        <w:t xml:space="preserve"> a </w:t>
      </w:r>
      <w:r w:rsidRPr="000D23F4">
        <w:rPr>
          <w:rStyle w:val="Emphasis"/>
          <w:highlight w:val="cyan"/>
        </w:rPr>
        <w:t>symptom</w:t>
      </w:r>
      <w:r w:rsidRPr="000D23F4">
        <w:rPr>
          <w:u w:val="single"/>
        </w:rPr>
        <w:t xml:space="preserve"> of our </w:t>
      </w:r>
      <w:r w:rsidRPr="000D23F4">
        <w:rPr>
          <w:rStyle w:val="Emphasis"/>
        </w:rPr>
        <w:t>diseased society</w:t>
      </w:r>
      <w:r w:rsidRPr="001645AC">
        <w:rPr>
          <w:sz w:val="16"/>
        </w:rPr>
        <w:t xml:space="preserve">. He is not its cause. He is what is vomited up out of decay.” This decay has been decades in the making. Since the 1980s, </w:t>
      </w:r>
      <w:r w:rsidRPr="006124D2">
        <w:rPr>
          <w:highlight w:val="cyan"/>
          <w:u w:val="single"/>
        </w:rPr>
        <w:t>neoliberalism</w:t>
      </w:r>
      <w:r w:rsidRPr="000D23F4">
        <w:rPr>
          <w:u w:val="single"/>
        </w:rPr>
        <w:t xml:space="preserve"> has </w:t>
      </w:r>
      <w:r w:rsidRPr="006124D2">
        <w:rPr>
          <w:highlight w:val="cyan"/>
          <w:u w:val="single"/>
        </w:rPr>
        <w:t>unleashed</w:t>
      </w:r>
      <w:r w:rsidRPr="000D23F4">
        <w:rPr>
          <w:u w:val="single"/>
        </w:rPr>
        <w:t xml:space="preserve"> a legacy of </w:t>
      </w:r>
      <w:r w:rsidRPr="006124D2">
        <w:rPr>
          <w:rStyle w:val="Emphasis"/>
          <w:highlight w:val="cyan"/>
        </w:rPr>
        <w:t>relentless misery</w:t>
      </w:r>
      <w:r w:rsidRPr="000D23F4">
        <w:rPr>
          <w:u w:val="single"/>
        </w:rPr>
        <w:t xml:space="preserve">, </w:t>
      </w:r>
      <w:r w:rsidRPr="00386383">
        <w:rPr>
          <w:rStyle w:val="Emphasis"/>
        </w:rPr>
        <w:t>staggering inequality</w:t>
      </w:r>
      <w:r w:rsidRPr="00386383">
        <w:rPr>
          <w:u w:val="single"/>
        </w:rPr>
        <w:t xml:space="preserve">, </w:t>
      </w:r>
      <w:r w:rsidRPr="00386383">
        <w:rPr>
          <w:rStyle w:val="Emphasis"/>
        </w:rPr>
        <w:t>syst</w:t>
      </w:r>
      <w:r w:rsidRPr="003F15B3">
        <w:rPr>
          <w:rStyle w:val="Emphasis"/>
        </w:rPr>
        <w:t>emic corruption</w:t>
      </w:r>
      <w:r w:rsidRPr="003F15B3">
        <w:rPr>
          <w:u w:val="single"/>
        </w:rPr>
        <w:t xml:space="preserve">, </w:t>
      </w:r>
      <w:r w:rsidRPr="00386383">
        <w:rPr>
          <w:u w:val="single"/>
        </w:rPr>
        <w:t xml:space="preserve">and an unapologetic allegiance to </w:t>
      </w:r>
      <w:r w:rsidRPr="006124D2">
        <w:rPr>
          <w:rStyle w:val="Emphasis"/>
          <w:highlight w:val="cyan"/>
        </w:rPr>
        <w:t>white supremacy</w:t>
      </w:r>
      <w:r w:rsidRPr="006124D2">
        <w:rPr>
          <w:highlight w:val="cyan"/>
          <w:u w:val="single"/>
        </w:rPr>
        <w:t xml:space="preserve"> and </w:t>
      </w:r>
      <w:r w:rsidRPr="006124D2">
        <w:rPr>
          <w:rStyle w:val="Emphasis"/>
          <w:highlight w:val="cyan"/>
        </w:rPr>
        <w:t>Christian nationalism</w:t>
      </w:r>
      <w:r w:rsidRPr="003F15B3">
        <w:rPr>
          <w:u w:val="single"/>
        </w:rPr>
        <w:t>.</w:t>
      </w:r>
    </w:p>
    <w:p w14:paraId="1294FB11" w14:textId="77777777" w:rsidR="003D7656" w:rsidRPr="001645AC" w:rsidRDefault="003D7656" w:rsidP="003D7656">
      <w:pPr>
        <w:rPr>
          <w:u w:val="single"/>
        </w:rPr>
      </w:pPr>
      <w:r w:rsidRPr="003F15B3">
        <w:rPr>
          <w:sz w:val="16"/>
        </w:rPr>
        <w:t xml:space="preserve">For generations, the United States has been willing to place a For Sale sign on its politics, institutions, and professed ideals. But today, we are witnessing a consolidation of power into “an ever-smaller set of hands”—a deepening and betrayal not just of democracy but of the very possibility of justice. </w:t>
      </w:r>
      <w:r w:rsidRPr="003F15B3">
        <w:rPr>
          <w:u w:val="single"/>
        </w:rPr>
        <w:t>Trump represents the endpoint of this trajectory: the embodiment of an unrestrained gangster capitalism that now clings to</w:t>
      </w:r>
      <w:r w:rsidRPr="003F15B3">
        <w:rPr>
          <w:sz w:val="16"/>
        </w:rPr>
        <w:t xml:space="preserve"> </w:t>
      </w:r>
      <w:r w:rsidRPr="003F15B3">
        <w:rPr>
          <w:rStyle w:val="Emphasis"/>
        </w:rPr>
        <w:t>fascist politics</w:t>
      </w:r>
      <w:r w:rsidRPr="003F15B3">
        <w:rPr>
          <w:sz w:val="16"/>
        </w:rPr>
        <w:t xml:space="preserve"> as </w:t>
      </w:r>
      <w:r w:rsidRPr="003F15B3">
        <w:rPr>
          <w:u w:val="single"/>
        </w:rPr>
        <w:t xml:space="preserve">its final stronghold—a </w:t>
      </w:r>
      <w:r w:rsidRPr="003F15B3">
        <w:rPr>
          <w:rStyle w:val="Emphasis"/>
        </w:rPr>
        <w:t>desperate</w:t>
      </w:r>
      <w:r w:rsidRPr="003F15B3">
        <w:rPr>
          <w:u w:val="single"/>
        </w:rPr>
        <w:t xml:space="preserve">, </w:t>
      </w:r>
      <w:r w:rsidRPr="003F15B3">
        <w:rPr>
          <w:rStyle w:val="Emphasis"/>
        </w:rPr>
        <w:t>violent grasp</w:t>
      </w:r>
      <w:r w:rsidRPr="003F15B3">
        <w:rPr>
          <w:u w:val="single"/>
        </w:rPr>
        <w:t xml:space="preserve"> for </w:t>
      </w:r>
      <w:r w:rsidRPr="003F15B3">
        <w:rPr>
          <w:rStyle w:val="Emphasis"/>
        </w:rPr>
        <w:t xml:space="preserve">unchecked </w:t>
      </w:r>
      <w:r w:rsidRPr="006124D2">
        <w:rPr>
          <w:rStyle w:val="Emphasis"/>
        </w:rPr>
        <w:t>power</w:t>
      </w:r>
      <w:r w:rsidRPr="006124D2">
        <w:rPr>
          <w:u w:val="single"/>
        </w:rPr>
        <w:t xml:space="preserve"> amid a </w:t>
      </w:r>
      <w:r w:rsidRPr="006124D2">
        <w:rPr>
          <w:rStyle w:val="Emphasis"/>
        </w:rPr>
        <w:t>collapsing moral and social order</w:t>
      </w:r>
      <w:r w:rsidRPr="006124D2">
        <w:rPr>
          <w:u w:val="single"/>
        </w:rPr>
        <w:t>.</w:t>
      </w:r>
    </w:p>
    <w:p w14:paraId="78707CF6" w14:textId="77777777" w:rsidR="003D7656" w:rsidRPr="00386383" w:rsidRDefault="003D7656" w:rsidP="003D7656">
      <w:pPr>
        <w:rPr>
          <w:u w:val="single"/>
        </w:rPr>
      </w:pPr>
      <w:r w:rsidRPr="001645AC">
        <w:rPr>
          <w:u w:val="single"/>
        </w:rPr>
        <w:t xml:space="preserve">Democracy, once a beacon of promise, has been </w:t>
      </w:r>
      <w:r w:rsidRPr="001645AC">
        <w:rPr>
          <w:rStyle w:val="Emphasis"/>
        </w:rPr>
        <w:t>hollowed out</w:t>
      </w:r>
      <w:r w:rsidRPr="001645AC">
        <w:rPr>
          <w:sz w:val="16"/>
        </w:rPr>
        <w:t xml:space="preserve">. To many Americans, it no longer symbolizes collective aspiration but serves as a thin veil for the crimes of the financial elite. Trump is not an aberration </w:t>
      </w:r>
      <w:r w:rsidRPr="00F97A37">
        <w:rPr>
          <w:sz w:val="16"/>
        </w:rPr>
        <w:t xml:space="preserve">but </w:t>
      </w:r>
      <w:r w:rsidRPr="00F97A37">
        <w:rPr>
          <w:u w:val="single"/>
        </w:rPr>
        <w:t>the</w:t>
      </w:r>
      <w:r w:rsidRPr="00F97A37">
        <w:rPr>
          <w:sz w:val="16"/>
        </w:rPr>
        <w:t xml:space="preserve"> inevitable </w:t>
      </w:r>
      <w:r w:rsidRPr="00F97A37">
        <w:rPr>
          <w:rStyle w:val="Emphasis"/>
        </w:rPr>
        <w:t>endpoint</w:t>
      </w:r>
      <w:r w:rsidRPr="00F97A37">
        <w:rPr>
          <w:sz w:val="16"/>
        </w:rPr>
        <w:t xml:space="preserve"> </w:t>
      </w:r>
      <w:r w:rsidRPr="00F97A37">
        <w:rPr>
          <w:u w:val="single"/>
        </w:rPr>
        <w:t>of gangster capitalism—a system defined by moral rot, unbridled corruption, and the erosion of civic rights</w:t>
      </w:r>
      <w:r w:rsidRPr="00F97A37">
        <w:rPr>
          <w:sz w:val="16"/>
        </w:rPr>
        <w:t xml:space="preserve">. </w:t>
      </w:r>
      <w:r w:rsidRPr="00386383">
        <w:rPr>
          <w:u w:val="single"/>
        </w:rPr>
        <w:t xml:space="preserve">Under its reign, </w:t>
      </w:r>
      <w:r w:rsidRPr="00386383">
        <w:rPr>
          <w:rStyle w:val="Emphasis"/>
        </w:rPr>
        <w:t>everything</w:t>
      </w:r>
      <w:r w:rsidRPr="00386383">
        <w:rPr>
          <w:u w:val="single"/>
        </w:rPr>
        <w:t xml:space="preserve">—public goods, human dignity, even the future itself—has been </w:t>
      </w:r>
      <w:r w:rsidRPr="00386383">
        <w:rPr>
          <w:rStyle w:val="Emphasis"/>
        </w:rPr>
        <w:t>reduced to a commodity</w:t>
      </w:r>
      <w:r w:rsidRPr="00386383">
        <w:rPr>
          <w:u w:val="single"/>
        </w:rPr>
        <w:t>, bought and sold to the highest bidder.</w:t>
      </w:r>
    </w:p>
    <w:p w14:paraId="0E76D5A4" w14:textId="77777777" w:rsidR="003D7656" w:rsidRPr="00F97A37" w:rsidRDefault="003D7656" w:rsidP="003D7656">
      <w:pPr>
        <w:rPr>
          <w:sz w:val="16"/>
        </w:rPr>
      </w:pPr>
      <w:r w:rsidRPr="00386383">
        <w:rPr>
          <w:sz w:val="16"/>
        </w:rPr>
        <w:t xml:space="preserve">It bears repeating: </w:t>
      </w:r>
      <w:r w:rsidRPr="00386383">
        <w:rPr>
          <w:rStyle w:val="Emphasis"/>
        </w:rPr>
        <w:t>Trump is not the cause but the symptom of democracy’s unraveling</w:t>
      </w:r>
      <w:r w:rsidRPr="00386383">
        <w:rPr>
          <w:sz w:val="16"/>
        </w:rPr>
        <w:t>. As Wendy Brown so astutely observes, the Democratic Party has</w:t>
      </w:r>
      <w:r w:rsidRPr="00F97A37">
        <w:rPr>
          <w:sz w:val="16"/>
        </w:rPr>
        <w:t xml:space="preserve"> failed to grasp the profound ways neoliberalism has corroded the very foundations of democratic life. She eloquently writes:</w:t>
      </w:r>
    </w:p>
    <w:p w14:paraId="7FEEBA2F" w14:textId="77777777" w:rsidR="003D7656" w:rsidRPr="00386383" w:rsidRDefault="003D7656" w:rsidP="003D7656">
      <w:pPr>
        <w:rPr>
          <w:u w:val="single"/>
        </w:rPr>
      </w:pPr>
      <w:r w:rsidRPr="00F97A37">
        <w:rPr>
          <w:sz w:val="16"/>
        </w:rPr>
        <w:t xml:space="preserve">Trump did not turn the nation in a hard-right direction, and if the liberal political establishment doesn’t ask what wind he caught in his sails, it will remain clueless about the wellsprings and fuel of contemporary antidemocratic thinking and practices. It will ignore the cratered prospects and anxiety of the working and middle classes wrought by neoliberalism and financialization; the unconscionable alignment of the Democratic Party with those forces for decades; a scandalously unaccountable and largely bought mainstream media and the challenges of siloed social media; neoliberalism’s direct and indirect assault on democratic principles and practices; degraded and denigrated public education; and mounting anxiety about constitutional democracy’s seeming inability to meet the greatest challenges of our time, </w:t>
      </w:r>
      <w:r w:rsidRPr="00386383">
        <w:rPr>
          <w:sz w:val="16"/>
        </w:rPr>
        <w:t xml:space="preserve">especially but not only the </w:t>
      </w:r>
      <w:r w:rsidRPr="00386383">
        <w:rPr>
          <w:rStyle w:val="Emphasis"/>
        </w:rPr>
        <w:t>climate catastrophe</w:t>
      </w:r>
      <w:r w:rsidRPr="00386383">
        <w:rPr>
          <w:u w:val="single"/>
        </w:rPr>
        <w:t xml:space="preserve"> and the </w:t>
      </w:r>
      <w:r w:rsidRPr="00386383">
        <w:rPr>
          <w:rStyle w:val="Emphasis"/>
        </w:rPr>
        <w:t>devastating</w:t>
      </w:r>
      <w:r w:rsidRPr="00386383">
        <w:rPr>
          <w:u w:val="single"/>
        </w:rPr>
        <w:t xml:space="preserve"> global </w:t>
      </w:r>
      <w:r w:rsidRPr="00386383">
        <w:rPr>
          <w:strike/>
          <w:sz w:val="16"/>
          <w:szCs w:val="16"/>
        </w:rPr>
        <w:t>deformations</w:t>
      </w:r>
      <w:r w:rsidRPr="00386383">
        <w:rPr>
          <w:u w:val="single"/>
        </w:rPr>
        <w:t xml:space="preserve"> and </w:t>
      </w:r>
      <w:r w:rsidRPr="00386383">
        <w:rPr>
          <w:rStyle w:val="Emphasis"/>
        </w:rPr>
        <w:t>inequalities</w:t>
      </w:r>
      <w:r w:rsidRPr="00386383">
        <w:rPr>
          <w:u w:val="single"/>
        </w:rPr>
        <w:t xml:space="preserve"> emanating from two centuries of</w:t>
      </w:r>
      <w:r w:rsidRPr="00386383">
        <w:t xml:space="preserve"> </w:t>
      </w:r>
      <w:r w:rsidRPr="00386383">
        <w:rPr>
          <w:rStyle w:val="Emphasis"/>
        </w:rPr>
        <w:t>Euro-Atlantic empire</w:t>
      </w:r>
      <w:r w:rsidRPr="00386383">
        <w:rPr>
          <w:u w:val="single"/>
        </w:rPr>
        <w:t>. Without facing these things, we will not develop democratic prospects for the coming century</w:t>
      </w:r>
      <w:r w:rsidRPr="00386383">
        <w:rPr>
          <w:sz w:val="16"/>
        </w:rPr>
        <w:t>.</w:t>
      </w:r>
    </w:p>
    <w:p w14:paraId="04699377" w14:textId="77777777" w:rsidR="003D7656" w:rsidRPr="001645AC" w:rsidRDefault="003D7656" w:rsidP="003D7656">
      <w:pPr>
        <w:rPr>
          <w:rStyle w:val="Emphasis"/>
        </w:rPr>
      </w:pPr>
      <w:r w:rsidRPr="00386383">
        <w:rPr>
          <w:rStyle w:val="Emphasis"/>
        </w:rPr>
        <w:t>Rise of the Totalitarian Subject</w:t>
      </w:r>
    </w:p>
    <w:p w14:paraId="614AEF68" w14:textId="77777777" w:rsidR="003D7656" w:rsidRPr="00386383" w:rsidRDefault="003D7656" w:rsidP="003D7656">
      <w:pPr>
        <w:rPr>
          <w:sz w:val="16"/>
        </w:rPr>
      </w:pPr>
      <w:r w:rsidRPr="001645AC">
        <w:rPr>
          <w:u w:val="single"/>
        </w:rPr>
        <w:t xml:space="preserve">What </w:t>
      </w:r>
      <w:r w:rsidRPr="000D23F4">
        <w:rPr>
          <w:u w:val="single"/>
        </w:rPr>
        <w:t>we are witnessing</w:t>
      </w:r>
      <w:r w:rsidRPr="001645AC">
        <w:rPr>
          <w:u w:val="single"/>
        </w:rPr>
        <w:t xml:space="preserve"> today is </w:t>
      </w:r>
      <w:r w:rsidRPr="001645AC">
        <w:rPr>
          <w:rStyle w:val="Emphasis"/>
        </w:rPr>
        <w:t xml:space="preserve">the </w:t>
      </w:r>
      <w:r w:rsidRPr="003F15B3">
        <w:rPr>
          <w:rStyle w:val="Emphasis"/>
        </w:rPr>
        <w:t>rise</w:t>
      </w:r>
      <w:r w:rsidRPr="003F15B3">
        <w:rPr>
          <w:u w:val="single"/>
        </w:rPr>
        <w:t xml:space="preserve"> of </w:t>
      </w:r>
      <w:r w:rsidRPr="000D23F4">
        <w:rPr>
          <w:highlight w:val="cyan"/>
          <w:u w:val="single"/>
        </w:rPr>
        <w:t>a</w:t>
      </w:r>
      <w:r w:rsidRPr="001645AC">
        <w:rPr>
          <w:u w:val="single"/>
        </w:rPr>
        <w:t xml:space="preserve"> </w:t>
      </w:r>
      <w:r w:rsidRPr="001645AC">
        <w:rPr>
          <w:rStyle w:val="Emphasis"/>
        </w:rPr>
        <w:t xml:space="preserve">reengineered </w:t>
      </w:r>
      <w:r w:rsidRPr="000D23F4">
        <w:rPr>
          <w:rStyle w:val="Emphasis"/>
          <w:highlight w:val="cyan"/>
        </w:rPr>
        <w:t>“totalitarian subject,”</w:t>
      </w:r>
      <w:r w:rsidRPr="001645AC">
        <w:rPr>
          <w:sz w:val="16"/>
        </w:rPr>
        <w:t xml:space="preserve"> forged in the wreckage of institutions that once upheld the common good, basic rights and  civil liberties, replaced by machinery designed to sustain authoritarian rule. </w:t>
      </w:r>
      <w:r w:rsidRPr="001645AC">
        <w:rPr>
          <w:u w:val="single"/>
        </w:rPr>
        <w:t xml:space="preserve">This subject is </w:t>
      </w:r>
      <w:r w:rsidRPr="00386383">
        <w:rPr>
          <w:rStyle w:val="Emphasis"/>
        </w:rPr>
        <w:t>governed by fear</w:t>
      </w:r>
      <w:r w:rsidRPr="00386383">
        <w:rPr>
          <w:u w:val="single"/>
        </w:rPr>
        <w:t>, surrendering their agency to the grip of cult-like devotion and the iron hand of strongman figures</w:t>
      </w:r>
      <w:r w:rsidRPr="00386383">
        <w:rPr>
          <w:sz w:val="16"/>
        </w:rPr>
        <w:t xml:space="preserve">. They are ensnared in a culture of ignorance, enveloped by the fog of anti-intellectualism, </w:t>
      </w:r>
      <w:r w:rsidRPr="00386383">
        <w:rPr>
          <w:u w:val="single"/>
        </w:rPr>
        <w:t xml:space="preserve">and </w:t>
      </w:r>
      <w:r w:rsidRPr="00386383">
        <w:rPr>
          <w:rStyle w:val="Emphasis"/>
        </w:rPr>
        <w:t>animated</w:t>
      </w:r>
      <w:r w:rsidRPr="00386383">
        <w:rPr>
          <w:u w:val="single"/>
        </w:rPr>
        <w:t xml:space="preserve"> by a </w:t>
      </w:r>
      <w:r w:rsidRPr="00386383">
        <w:rPr>
          <w:rStyle w:val="Emphasis"/>
        </w:rPr>
        <w:t>disdain</w:t>
      </w:r>
      <w:r w:rsidRPr="00386383">
        <w:rPr>
          <w:u w:val="single"/>
        </w:rPr>
        <w:t xml:space="preserve"> for </w:t>
      </w:r>
      <w:r w:rsidRPr="00386383">
        <w:rPr>
          <w:rStyle w:val="Emphasis"/>
        </w:rPr>
        <w:t>difference</w:t>
      </w:r>
      <w:r w:rsidRPr="00386383">
        <w:rPr>
          <w:u w:val="single"/>
        </w:rPr>
        <w:t xml:space="preserve"> and </w:t>
      </w:r>
      <w:r w:rsidRPr="00386383">
        <w:rPr>
          <w:rStyle w:val="Emphasis"/>
        </w:rPr>
        <w:t>the Other</w:t>
      </w:r>
      <w:r w:rsidRPr="00386383">
        <w:rPr>
          <w:sz w:val="16"/>
        </w:rPr>
        <w:t xml:space="preserve">. </w:t>
      </w:r>
      <w:r w:rsidRPr="00386383">
        <w:rPr>
          <w:u w:val="single"/>
        </w:rPr>
        <w:t>They are imprisoned in</w:t>
      </w:r>
      <w:r w:rsidRPr="00386383">
        <w:rPr>
          <w:sz w:val="16"/>
        </w:rPr>
        <w:t xml:space="preserve"> what Zadie Smith calls </w:t>
      </w:r>
      <w:r w:rsidRPr="00386383">
        <w:rPr>
          <w:u w:val="single"/>
        </w:rPr>
        <w:t xml:space="preserve">the dreams of a </w:t>
      </w:r>
      <w:r w:rsidRPr="00386383">
        <w:rPr>
          <w:rStyle w:val="Emphasis"/>
        </w:rPr>
        <w:t>language of autoimprisonment</w:t>
      </w:r>
      <w:r w:rsidRPr="00386383">
        <w:rPr>
          <w:u w:val="single"/>
        </w:rPr>
        <w:t xml:space="preserve"> and the </w:t>
      </w:r>
      <w:r w:rsidRPr="00386383">
        <w:rPr>
          <w:rStyle w:val="Emphasis"/>
        </w:rPr>
        <w:t>blinding poison of consent</w:t>
      </w:r>
      <w:r w:rsidRPr="00386383">
        <w:rPr>
          <w:sz w:val="16"/>
        </w:rPr>
        <w:t xml:space="preserve">. </w:t>
      </w:r>
      <w:r w:rsidRPr="00386383">
        <w:rPr>
          <w:u w:val="single"/>
        </w:rPr>
        <w:t xml:space="preserve">Their worldview is reductive, confined to rigid binaries of </w:t>
      </w:r>
      <w:r w:rsidRPr="00386383">
        <w:rPr>
          <w:rStyle w:val="Emphasis"/>
        </w:rPr>
        <w:t>good</w:t>
      </w:r>
      <w:r w:rsidRPr="00386383">
        <w:rPr>
          <w:u w:val="single"/>
        </w:rPr>
        <w:t xml:space="preserve"> and </w:t>
      </w:r>
      <w:r w:rsidRPr="00386383">
        <w:rPr>
          <w:rStyle w:val="Emphasis"/>
        </w:rPr>
        <w:t>evil</w:t>
      </w:r>
      <w:r w:rsidRPr="00386383">
        <w:rPr>
          <w:sz w:val="16"/>
        </w:rPr>
        <w:t>, where complexity is obliterated in favor of simplicity.</w:t>
      </w:r>
    </w:p>
    <w:p w14:paraId="12CF44F2" w14:textId="77777777" w:rsidR="003D7656" w:rsidRPr="000D23F4" w:rsidRDefault="003D7656" w:rsidP="003D7656">
      <w:pPr>
        <w:rPr>
          <w:sz w:val="16"/>
        </w:rPr>
      </w:pPr>
      <w:r w:rsidRPr="00386383">
        <w:rPr>
          <w:u w:val="single"/>
        </w:rPr>
        <w:t>This</w:t>
      </w:r>
      <w:r w:rsidRPr="00386383">
        <w:rPr>
          <w:sz w:val="16"/>
        </w:rPr>
        <w:t xml:space="preserve"> is a </w:t>
      </w:r>
      <w:r w:rsidRPr="00386383">
        <w:rPr>
          <w:rStyle w:val="Emphasis"/>
        </w:rPr>
        <w:t>subject</w:t>
      </w:r>
      <w:r w:rsidRPr="00386383">
        <w:rPr>
          <w:sz w:val="16"/>
        </w:rPr>
        <w:t xml:space="preserve"> that values emotion over r</w:t>
      </w:r>
      <w:r w:rsidRPr="000D23F4">
        <w:rPr>
          <w:sz w:val="16"/>
        </w:rPr>
        <w:t xml:space="preserve">eason, </w:t>
      </w:r>
      <w:r w:rsidRPr="006124D2">
        <w:rPr>
          <w:highlight w:val="cyan"/>
          <w:u w:val="single"/>
        </w:rPr>
        <w:t>exalts</w:t>
      </w:r>
      <w:r w:rsidRPr="000D23F4">
        <w:rPr>
          <w:sz w:val="16"/>
        </w:rPr>
        <w:t xml:space="preserve"> a </w:t>
      </w:r>
      <w:r w:rsidRPr="00386383">
        <w:rPr>
          <w:rStyle w:val="Emphasis"/>
        </w:rPr>
        <w:t>toxic machismo</w:t>
      </w:r>
      <w:r w:rsidRPr="00386383">
        <w:rPr>
          <w:sz w:val="16"/>
        </w:rPr>
        <w:t xml:space="preserve"> </w:t>
      </w:r>
      <w:r w:rsidRPr="00386383">
        <w:rPr>
          <w:u w:val="single"/>
        </w:rPr>
        <w:t xml:space="preserve">that glorifies </w:t>
      </w:r>
      <w:r w:rsidRPr="006124D2">
        <w:rPr>
          <w:rStyle w:val="Emphasis"/>
          <w:highlight w:val="cyan"/>
        </w:rPr>
        <w:t>violence</w:t>
      </w:r>
      <w:r w:rsidRPr="000D23F4">
        <w:rPr>
          <w:sz w:val="16"/>
        </w:rPr>
        <w:t xml:space="preserve">, </w:t>
      </w:r>
      <w:r w:rsidRPr="000D23F4">
        <w:rPr>
          <w:u w:val="single"/>
        </w:rPr>
        <w:t xml:space="preserve">and harbors a </w:t>
      </w:r>
      <w:r w:rsidRPr="000D23F4">
        <w:rPr>
          <w:rStyle w:val="Emphasis"/>
        </w:rPr>
        <w:t>seething contempt</w:t>
      </w:r>
      <w:r w:rsidRPr="000D23F4">
        <w:rPr>
          <w:u w:val="single"/>
        </w:rPr>
        <w:t xml:space="preserve"> </w:t>
      </w:r>
      <w:r w:rsidRPr="006124D2">
        <w:rPr>
          <w:highlight w:val="cyan"/>
          <w:u w:val="single"/>
        </w:rPr>
        <w:t>for</w:t>
      </w:r>
      <w:r w:rsidRPr="000D23F4">
        <w:rPr>
          <w:u w:val="single"/>
        </w:rPr>
        <w:t xml:space="preserve"> women, </w:t>
      </w:r>
      <w:r w:rsidRPr="006124D2">
        <w:rPr>
          <w:rStyle w:val="Emphasis"/>
          <w:highlight w:val="cyan"/>
        </w:rPr>
        <w:t>LGBTQ+</w:t>
      </w:r>
      <w:r w:rsidRPr="00386383">
        <w:rPr>
          <w:rStyle w:val="Emphasis"/>
        </w:rPr>
        <w:t xml:space="preserve"> individuals</w:t>
      </w:r>
      <w:r w:rsidRPr="00386383">
        <w:rPr>
          <w:u w:val="single"/>
        </w:rPr>
        <w:t xml:space="preserve">, </w:t>
      </w:r>
      <w:r w:rsidRPr="006124D2">
        <w:rPr>
          <w:rStyle w:val="Emphasis"/>
          <w:highlight w:val="cyan"/>
        </w:rPr>
        <w:t>immigrants</w:t>
      </w:r>
      <w:r w:rsidRPr="006124D2">
        <w:rPr>
          <w:highlight w:val="cyan"/>
          <w:u w:val="single"/>
        </w:rPr>
        <w:t xml:space="preserve">, </w:t>
      </w:r>
      <w:r w:rsidRPr="006124D2">
        <w:rPr>
          <w:rStyle w:val="Emphasis"/>
          <w:highlight w:val="cyan"/>
        </w:rPr>
        <w:t>Black people</w:t>
      </w:r>
      <w:r w:rsidRPr="000D23F4">
        <w:rPr>
          <w:u w:val="single"/>
        </w:rPr>
        <w:t>, and</w:t>
      </w:r>
      <w:r w:rsidRPr="000D23F4">
        <w:rPr>
          <w:sz w:val="16"/>
        </w:rPr>
        <w:t xml:space="preserve"> </w:t>
      </w:r>
      <w:r w:rsidRPr="006124D2">
        <w:rPr>
          <w:rStyle w:val="Emphasis"/>
          <w:highlight w:val="cyan"/>
        </w:rPr>
        <w:t>anyone</w:t>
      </w:r>
      <w:r w:rsidRPr="006124D2">
        <w:rPr>
          <w:highlight w:val="cyan"/>
          <w:u w:val="single"/>
        </w:rPr>
        <w:t xml:space="preserve"> who does not </w:t>
      </w:r>
      <w:r w:rsidRPr="00386383">
        <w:rPr>
          <w:rStyle w:val="Emphasis"/>
          <w:highlight w:val="cyan"/>
        </w:rPr>
        <w:t>conform</w:t>
      </w:r>
      <w:r w:rsidRPr="00386383">
        <w:rPr>
          <w:u w:val="single"/>
        </w:rPr>
        <w:t xml:space="preserve"> to the </w:t>
      </w:r>
      <w:r w:rsidRPr="00386383">
        <w:rPr>
          <w:rStyle w:val="Emphasis"/>
        </w:rPr>
        <w:t>narrow, exclusionary ideal</w:t>
      </w:r>
      <w:r w:rsidRPr="00386383">
        <w:rPr>
          <w:u w:val="single"/>
        </w:rPr>
        <w:t xml:space="preserve"> of white Christian nationalism</w:t>
      </w:r>
      <w:r w:rsidRPr="00386383">
        <w:rPr>
          <w:sz w:val="16"/>
        </w:rPr>
        <w:t xml:space="preserve">. Their identity is an unsettling fusion of economic, religious, and educational fundamentalisms, designed to crush </w:t>
      </w:r>
      <w:r w:rsidRPr="00386383">
        <w:rPr>
          <w:rStyle w:val="Emphasis"/>
        </w:rPr>
        <w:t>critical thought</w:t>
      </w:r>
      <w:r w:rsidRPr="00386383">
        <w:rPr>
          <w:sz w:val="16"/>
        </w:rPr>
        <w:t xml:space="preserve"> and enforce conformity.</w:t>
      </w:r>
    </w:p>
    <w:p w14:paraId="3494BB6D" w14:textId="77777777" w:rsidR="003D7656" w:rsidRPr="001645AC" w:rsidRDefault="003D7656" w:rsidP="003D7656">
      <w:pPr>
        <w:rPr>
          <w:sz w:val="16"/>
        </w:rPr>
      </w:pPr>
      <w:r w:rsidRPr="000D23F4">
        <w:rPr>
          <w:u w:val="single"/>
        </w:rPr>
        <w:t xml:space="preserve">The </w:t>
      </w:r>
      <w:r w:rsidRPr="000D23F4">
        <w:rPr>
          <w:rStyle w:val="Emphasis"/>
        </w:rPr>
        <w:t>totalitarian subject</w:t>
      </w:r>
      <w:r w:rsidRPr="000D23F4">
        <w:rPr>
          <w:u w:val="single"/>
        </w:rPr>
        <w:t xml:space="preserve"> </w:t>
      </w:r>
      <w:r w:rsidRPr="006124D2">
        <w:rPr>
          <w:u w:val="single"/>
        </w:rPr>
        <w:t xml:space="preserve">thrives in a </w:t>
      </w:r>
      <w:r w:rsidRPr="006124D2">
        <w:rPr>
          <w:rStyle w:val="Emphasis"/>
        </w:rPr>
        <w:t>milieu of manufactured crises</w:t>
      </w:r>
      <w:r w:rsidRPr="006124D2">
        <w:rPr>
          <w:u w:val="single"/>
        </w:rPr>
        <w:t xml:space="preserve"> and </w:t>
      </w:r>
      <w:r w:rsidRPr="006124D2">
        <w:rPr>
          <w:rStyle w:val="Emphasis"/>
        </w:rPr>
        <w:t>engineered divisions,</w:t>
      </w:r>
      <w:r w:rsidRPr="006124D2">
        <w:rPr>
          <w:u w:val="single"/>
        </w:rPr>
        <w:t xml:space="preserve"> where </w:t>
      </w:r>
      <w:r w:rsidRPr="006124D2">
        <w:rPr>
          <w:rStyle w:val="Emphasis"/>
        </w:rPr>
        <w:t>cruelty becomes virtue</w:t>
      </w:r>
      <w:r w:rsidRPr="006124D2">
        <w:rPr>
          <w:u w:val="single"/>
        </w:rPr>
        <w:t xml:space="preserve"> and the </w:t>
      </w:r>
      <w:r w:rsidRPr="006124D2">
        <w:rPr>
          <w:rStyle w:val="Emphasis"/>
        </w:rPr>
        <w:t>lust for domination</w:t>
      </w:r>
      <w:r w:rsidRPr="000D23F4">
        <w:rPr>
          <w:u w:val="single"/>
        </w:rPr>
        <w:t xml:space="preserve"> is mistaken for </w:t>
      </w:r>
      <w:r w:rsidRPr="000D23F4">
        <w:rPr>
          <w:rStyle w:val="Emphasis"/>
        </w:rPr>
        <w:t>strength</w:t>
      </w:r>
      <w:r w:rsidRPr="000D23F4">
        <w:rPr>
          <w:sz w:val="16"/>
        </w:rPr>
        <w:t xml:space="preserve">. </w:t>
      </w:r>
      <w:r w:rsidRPr="000D23F4">
        <w:rPr>
          <w:u w:val="single"/>
        </w:rPr>
        <w:t xml:space="preserve">This is not merely a political condition </w:t>
      </w:r>
      <w:r w:rsidRPr="00F97A37">
        <w:rPr>
          <w:u w:val="single"/>
        </w:rPr>
        <w:t xml:space="preserve">but a </w:t>
      </w:r>
      <w:r w:rsidRPr="00F97A37">
        <w:rPr>
          <w:rStyle w:val="Emphasis"/>
        </w:rPr>
        <w:t>moral disintegration</w:t>
      </w:r>
      <w:r w:rsidRPr="000D23F4">
        <w:rPr>
          <w:u w:val="single"/>
        </w:rPr>
        <w:t xml:space="preserve">—a </w:t>
      </w:r>
      <w:r w:rsidRPr="003F15B3">
        <w:rPr>
          <w:highlight w:val="cyan"/>
          <w:u w:val="single"/>
        </w:rPr>
        <w:t>retreat fr</w:t>
      </w:r>
      <w:r w:rsidRPr="006124D2">
        <w:rPr>
          <w:highlight w:val="cyan"/>
          <w:u w:val="single"/>
        </w:rPr>
        <w:t xml:space="preserve">om </w:t>
      </w:r>
      <w:r w:rsidRPr="006124D2">
        <w:rPr>
          <w:rStyle w:val="Emphasis"/>
          <w:highlight w:val="cyan"/>
        </w:rPr>
        <w:t xml:space="preserve">shared </w:t>
      </w:r>
      <w:r w:rsidRPr="003F15B3">
        <w:rPr>
          <w:rStyle w:val="Emphasis"/>
          <w:highlight w:val="cyan"/>
        </w:rPr>
        <w:t>humanity</w:t>
      </w:r>
      <w:r w:rsidRPr="000D23F4">
        <w:rPr>
          <w:u w:val="single"/>
        </w:rPr>
        <w:t xml:space="preserve"> into the sterile, unyielding </w:t>
      </w:r>
      <w:r w:rsidRPr="006124D2">
        <w:rPr>
          <w:highlight w:val="cyan"/>
          <w:u w:val="single"/>
        </w:rPr>
        <w:t>embrace</w:t>
      </w:r>
      <w:r w:rsidRPr="000D23F4">
        <w:rPr>
          <w:u w:val="single"/>
        </w:rPr>
        <w:t xml:space="preserve"> of </w:t>
      </w:r>
      <w:r w:rsidRPr="006124D2">
        <w:rPr>
          <w:rStyle w:val="Emphasis"/>
          <w:highlight w:val="cyan"/>
        </w:rPr>
        <w:t>authoritarianism</w:t>
      </w:r>
      <w:r w:rsidRPr="000D23F4">
        <w:rPr>
          <w:sz w:val="16"/>
        </w:rPr>
        <w:t>. Under the GOP, the creation of the totalitarian subject—shaped by regressive values, stunted agency, and a warped sense of morality—intersects with a broader assault on the very meaning of citizenship.</w:t>
      </w:r>
    </w:p>
    <w:p w14:paraId="48E71153" w14:textId="77777777" w:rsidR="003D7656" w:rsidRPr="001645AC" w:rsidRDefault="003D7656" w:rsidP="003D7656">
      <w:pPr>
        <w:rPr>
          <w:u w:val="single"/>
        </w:rPr>
      </w:pPr>
      <w:r w:rsidRPr="001645AC">
        <w:rPr>
          <w:sz w:val="16"/>
        </w:rPr>
        <w:t xml:space="preserve">As Susan Rinkunas observes, </w:t>
      </w:r>
      <w:r w:rsidRPr="001645AC">
        <w:rPr>
          <w:u w:val="single"/>
        </w:rPr>
        <w:t>the far-right’s xenophobic rhetoric has seeped into mainstream discourse, legitimizing calls to abolish birthright citizenship and redefining citizenship as a privilege reserved for white men</w:t>
      </w:r>
      <w:r w:rsidRPr="001645AC">
        <w:rPr>
          <w:sz w:val="16"/>
        </w:rPr>
        <w:t xml:space="preserve">. This authoritarian agenda is unmistakable in the GOP’s relentless efforts to dismantle foundational protections and rights, including the Civil Rights Act, the Voting Rights Act, the Pregnancy Discrimination Act, and even the hard-won freedoms secured under Roe v. Wade. </w:t>
      </w:r>
      <w:r w:rsidRPr="001645AC">
        <w:rPr>
          <w:u w:val="single"/>
        </w:rPr>
        <w:t>Together, these attacks hollow out the democratic ideals of inclusion and equality, leaving behind a fractured and exclusionary vision of America defined, as professor of constitutional law Michele Goodwin notes, by “a coalition of Christian fundamentalists, white nationalists, and power-hungry Republicans displeased that women and Black people have made gains in the modern fight for full citizenship.”</w:t>
      </w:r>
    </w:p>
    <w:p w14:paraId="639076FD" w14:textId="77777777" w:rsidR="003D7656" w:rsidRPr="001645AC" w:rsidRDefault="003D7656" w:rsidP="003D7656">
      <w:pPr>
        <w:rPr>
          <w:sz w:val="16"/>
        </w:rPr>
      </w:pPr>
      <w:r w:rsidRPr="001645AC">
        <w:rPr>
          <w:sz w:val="16"/>
        </w:rPr>
        <w:t>The Struggle for Youth and Democracy</w:t>
      </w:r>
    </w:p>
    <w:p w14:paraId="3831BFF2" w14:textId="77777777" w:rsidR="003D7656" w:rsidRPr="00386383" w:rsidRDefault="003D7656" w:rsidP="003D7656">
      <w:pPr>
        <w:rPr>
          <w:sz w:val="16"/>
        </w:rPr>
      </w:pPr>
      <w:r w:rsidRPr="001645AC">
        <w:rPr>
          <w:sz w:val="16"/>
        </w:rPr>
        <w:t xml:space="preserve">Our fight is a generational one, waged for young people who are being systematically sacrificed at the altar of greed and authoritarianism. </w:t>
      </w:r>
      <w:r w:rsidRPr="001645AC">
        <w:rPr>
          <w:u w:val="single"/>
        </w:rPr>
        <w:t>They are slaughtered by wars that enrich the few, brutalized as mere consumer pawns, shackled by oppressive debt, robbed of historical memory, and rendered disposable by a society that treats them as surplus</w:t>
      </w:r>
      <w:r w:rsidRPr="001645AC">
        <w:rPr>
          <w:sz w:val="16"/>
        </w:rPr>
        <w:t xml:space="preserve">. These are </w:t>
      </w:r>
      <w:r w:rsidRPr="00386383">
        <w:rPr>
          <w:sz w:val="16"/>
        </w:rPr>
        <w:t>not isolated injustices but part of a broader assault on democracy itself, now hollowed out by gangster capitalism and reduced to a mere swindle of fulfillment.</w:t>
      </w:r>
    </w:p>
    <w:p w14:paraId="679D804D" w14:textId="77777777" w:rsidR="003D7656" w:rsidRPr="001645AC" w:rsidRDefault="003D7656" w:rsidP="003D7656">
      <w:pPr>
        <w:rPr>
          <w:u w:val="single"/>
        </w:rPr>
      </w:pPr>
      <w:r w:rsidRPr="00386383">
        <w:rPr>
          <w:rStyle w:val="Emphasis"/>
        </w:rPr>
        <w:t>Oligarchic gangster capitalism</w:t>
      </w:r>
      <w:r w:rsidRPr="00386383">
        <w:rPr>
          <w:sz w:val="16"/>
        </w:rPr>
        <w:t xml:space="preserve">, with its brazen consolidation of power and wealth, </w:t>
      </w:r>
      <w:r w:rsidRPr="00386383">
        <w:rPr>
          <w:u w:val="single"/>
        </w:rPr>
        <w:t>has overtaken</w:t>
      </w:r>
      <w:r w:rsidRPr="00386383">
        <w:rPr>
          <w:sz w:val="16"/>
        </w:rPr>
        <w:t xml:space="preserve"> neoliberalism as the dominant force masquerading as </w:t>
      </w:r>
      <w:r w:rsidRPr="00386383">
        <w:rPr>
          <w:rStyle w:val="Emphasis"/>
        </w:rPr>
        <w:t>democracy</w:t>
      </w:r>
      <w:r w:rsidRPr="00386383">
        <w:rPr>
          <w:sz w:val="16"/>
        </w:rPr>
        <w:t xml:space="preserve">. This </w:t>
      </w:r>
      <w:r w:rsidRPr="00386383">
        <w:rPr>
          <w:sz w:val="16"/>
          <w:u w:val="single"/>
        </w:rPr>
        <w:t>ideological and economic rot will persist until the public rejects the false equation of capitalism with democracy</w:t>
      </w:r>
      <w:r w:rsidRPr="00386383">
        <w:rPr>
          <w:sz w:val="16"/>
        </w:rPr>
        <w:t xml:space="preserve">. When money drives politics, and human rights are </w:t>
      </w:r>
      <w:r w:rsidRPr="00386383">
        <w:rPr>
          <w:u w:val="single"/>
        </w:rPr>
        <w:t>subordinated to capital accumulation</w:t>
      </w:r>
      <w:r w:rsidRPr="00386383">
        <w:rPr>
          <w:sz w:val="16"/>
        </w:rPr>
        <w:t xml:space="preserve">, </w:t>
      </w:r>
      <w:r w:rsidRPr="00386383">
        <w:rPr>
          <w:rStyle w:val="Emphasis"/>
        </w:rPr>
        <w:t>democracy crumbles</w:t>
      </w:r>
      <w:r w:rsidRPr="00386383">
        <w:rPr>
          <w:u w:val="single"/>
        </w:rPr>
        <w:t xml:space="preserve">—along with </w:t>
      </w:r>
      <w:r w:rsidRPr="00386383">
        <w:rPr>
          <w:rStyle w:val="Emphasis"/>
        </w:rPr>
        <w:t>morality</w:t>
      </w:r>
      <w:r w:rsidRPr="00386383">
        <w:rPr>
          <w:u w:val="single"/>
        </w:rPr>
        <w:t xml:space="preserve">, justice, and the </w:t>
      </w:r>
      <w:r w:rsidRPr="00386383">
        <w:rPr>
          <w:rStyle w:val="Emphasis"/>
        </w:rPr>
        <w:t>rule of law</w:t>
      </w:r>
      <w:r w:rsidRPr="00386383">
        <w:rPr>
          <w:u w:val="single"/>
        </w:rPr>
        <w:t>.</w:t>
      </w:r>
    </w:p>
    <w:p w14:paraId="204FFE90" w14:textId="77777777" w:rsidR="003D7656" w:rsidRPr="001645AC" w:rsidRDefault="003D7656" w:rsidP="003D7656">
      <w:pPr>
        <w:rPr>
          <w:sz w:val="16"/>
        </w:rPr>
      </w:pPr>
      <w:r w:rsidRPr="001645AC">
        <w:rPr>
          <w:u w:val="single"/>
        </w:rPr>
        <w:t xml:space="preserve">Yet, even </w:t>
      </w:r>
      <w:r w:rsidRPr="001645AC">
        <w:rPr>
          <w:rStyle w:val="Emphasis"/>
        </w:rPr>
        <w:t xml:space="preserve">in the face of such devastation, </w:t>
      </w:r>
      <w:r w:rsidRPr="000D23F4">
        <w:rPr>
          <w:rStyle w:val="Emphasis"/>
        </w:rPr>
        <w:t>hope endures</w:t>
      </w:r>
      <w:r w:rsidRPr="001645AC">
        <w:rPr>
          <w:sz w:val="16"/>
        </w:rPr>
        <w:t xml:space="preserve">. </w:t>
      </w:r>
      <w:r w:rsidRPr="001645AC">
        <w:rPr>
          <w:u w:val="single"/>
        </w:rPr>
        <w:t xml:space="preserve">Hope and resistance, though wounded, remain </w:t>
      </w:r>
      <w:r w:rsidRPr="00386383">
        <w:rPr>
          <w:u w:val="single"/>
        </w:rPr>
        <w:t>the flames that keep the possibility of a better world alive</w:t>
      </w:r>
      <w:r w:rsidRPr="00386383">
        <w:rPr>
          <w:sz w:val="16"/>
        </w:rPr>
        <w:t xml:space="preserve">. </w:t>
      </w:r>
      <w:r w:rsidRPr="00386383">
        <w:rPr>
          <w:u w:val="single"/>
        </w:rPr>
        <w:t>Without hope, there is only fear, complicity, and the stench of death</w:t>
      </w:r>
      <w:r w:rsidRPr="00386383">
        <w:rPr>
          <w:sz w:val="16"/>
        </w:rPr>
        <w:t xml:space="preserve">. </w:t>
      </w:r>
      <w:r w:rsidRPr="00386383">
        <w:rPr>
          <w:u w:val="single"/>
        </w:rPr>
        <w:t xml:space="preserve">We must </w:t>
      </w:r>
      <w:r w:rsidRPr="00386383">
        <w:rPr>
          <w:rStyle w:val="Emphasis"/>
        </w:rPr>
        <w:t>nurture</w:t>
      </w:r>
      <w:r w:rsidRPr="00386383">
        <w:rPr>
          <w:sz w:val="16"/>
        </w:rPr>
        <w:t xml:space="preserve"> this hope, transforming it into a </w:t>
      </w:r>
      <w:r w:rsidRPr="00386383">
        <w:rPr>
          <w:rStyle w:val="Emphasis"/>
        </w:rPr>
        <w:t>collective will for justice</w:t>
      </w:r>
      <w:r w:rsidRPr="00386383">
        <w:rPr>
          <w:sz w:val="16"/>
        </w:rPr>
        <w:t xml:space="preserve">, a vision for a </w:t>
      </w:r>
      <w:r w:rsidRPr="00386383">
        <w:rPr>
          <w:rStyle w:val="Emphasis"/>
        </w:rPr>
        <w:t>multi-racial working class rising like a phoenix from the ashes of despair</w:t>
      </w:r>
      <w:r w:rsidRPr="00386383">
        <w:rPr>
          <w:sz w:val="16"/>
        </w:rPr>
        <w:t xml:space="preserve">. This is not a struggle for the faint of heart—it is a ferocious battle </w:t>
      </w:r>
      <w:r w:rsidRPr="00386383">
        <w:rPr>
          <w:u w:val="single"/>
        </w:rPr>
        <w:t>requir</w:t>
      </w:r>
      <w:r w:rsidRPr="00386383">
        <w:rPr>
          <w:sz w:val="16"/>
        </w:rPr>
        <w:t xml:space="preserve">ing courage, vision, and </w:t>
      </w:r>
      <w:r w:rsidRPr="00386383">
        <w:rPr>
          <w:rStyle w:val="Emphasis"/>
        </w:rPr>
        <w:t>mass action</w:t>
      </w:r>
      <w:r w:rsidRPr="00386383">
        <w:rPr>
          <w:sz w:val="16"/>
        </w:rPr>
        <w:t>.</w:t>
      </w:r>
    </w:p>
    <w:p w14:paraId="37E5A611" w14:textId="77777777" w:rsidR="003D7656" w:rsidRPr="001645AC" w:rsidRDefault="003D7656" w:rsidP="003D7656">
      <w:pPr>
        <w:rPr>
          <w:rStyle w:val="Emphasis"/>
        </w:rPr>
      </w:pPr>
      <w:r w:rsidRPr="001645AC">
        <w:rPr>
          <w:sz w:val="16"/>
        </w:rPr>
        <w:t xml:space="preserve">The New Year’s </w:t>
      </w:r>
      <w:r w:rsidRPr="001645AC">
        <w:rPr>
          <w:rStyle w:val="Emphasis"/>
        </w:rPr>
        <w:t>Call to Resistance: Hope in the Face of Fascism</w:t>
      </w:r>
    </w:p>
    <w:p w14:paraId="0020A628" w14:textId="77777777" w:rsidR="003D7656" w:rsidRPr="00386383" w:rsidRDefault="003D7656" w:rsidP="003D7656">
      <w:pPr>
        <w:rPr>
          <w:sz w:val="16"/>
        </w:rPr>
      </w:pPr>
      <w:r w:rsidRPr="001645AC">
        <w:rPr>
          <w:u w:val="single"/>
        </w:rPr>
        <w:t xml:space="preserve">As we step into a new year, the </w:t>
      </w:r>
      <w:r w:rsidRPr="001645AC">
        <w:rPr>
          <w:rStyle w:val="Emphasis"/>
        </w:rPr>
        <w:t>shadows of fascism loom large</w:t>
      </w:r>
      <w:r w:rsidRPr="001645AC">
        <w:rPr>
          <w:sz w:val="16"/>
        </w:rPr>
        <w:t xml:space="preserve">, threatening to extinguish the very essence of democracy, justice, and human </w:t>
      </w:r>
      <w:r w:rsidRPr="00386383">
        <w:rPr>
          <w:sz w:val="16"/>
        </w:rPr>
        <w:t xml:space="preserve">dignity. </w:t>
      </w:r>
      <w:r w:rsidRPr="00386383">
        <w:rPr>
          <w:u w:val="single"/>
        </w:rPr>
        <w:t>Yet, in these dark times, we must cling to what Antonio Gramsci so aptly described as the “optimism of the will.”</w:t>
      </w:r>
      <w:r w:rsidRPr="00386383">
        <w:rPr>
          <w:sz w:val="16"/>
        </w:rPr>
        <w:t xml:space="preserve"> </w:t>
      </w:r>
      <w:r w:rsidRPr="00386383">
        <w:rPr>
          <w:u w:val="single"/>
        </w:rPr>
        <w:t>We are called</w:t>
      </w:r>
      <w:r w:rsidRPr="00386383">
        <w:rPr>
          <w:sz w:val="16"/>
        </w:rPr>
        <w:t xml:space="preserve"> not merely to resist but </w:t>
      </w:r>
      <w:r w:rsidRPr="00386383">
        <w:rPr>
          <w:u w:val="single"/>
        </w:rPr>
        <w:t>to</w:t>
      </w:r>
      <w:r w:rsidRPr="00386383">
        <w:rPr>
          <w:sz w:val="16"/>
        </w:rPr>
        <w:t xml:space="preserve"> </w:t>
      </w:r>
      <w:r w:rsidRPr="00386383">
        <w:rPr>
          <w:rStyle w:val="Emphasis"/>
        </w:rPr>
        <w:t>envision and enact</w:t>
      </w:r>
      <w:r w:rsidRPr="00386383">
        <w:rPr>
          <w:sz w:val="16"/>
        </w:rPr>
        <w:t xml:space="preserve"> </w:t>
      </w:r>
      <w:r w:rsidRPr="00386383">
        <w:rPr>
          <w:u w:val="single"/>
        </w:rPr>
        <w:t>a transformative movement</w:t>
      </w:r>
      <w:r w:rsidRPr="00386383">
        <w:rPr>
          <w:sz w:val="16"/>
        </w:rPr>
        <w:t>—</w:t>
      </w:r>
      <w:r w:rsidRPr="00386383">
        <w:rPr>
          <w:u w:val="single"/>
        </w:rPr>
        <w:t xml:space="preserve">a </w:t>
      </w:r>
      <w:r w:rsidRPr="00386383">
        <w:rPr>
          <w:rStyle w:val="Emphasis"/>
        </w:rPr>
        <w:t>grand narrative</w:t>
      </w:r>
      <w:r w:rsidRPr="00386383">
        <w:rPr>
          <w:u w:val="single"/>
        </w:rPr>
        <w:t xml:space="preserve"> of collective power capable of dismantling the </w:t>
      </w:r>
      <w:r w:rsidRPr="00386383">
        <w:rPr>
          <w:rStyle w:val="Emphasis"/>
        </w:rPr>
        <w:t>death machine</w:t>
      </w:r>
      <w:r w:rsidRPr="00386383">
        <w:rPr>
          <w:u w:val="single"/>
        </w:rPr>
        <w:t xml:space="preserve"> of </w:t>
      </w:r>
      <w:r w:rsidRPr="00386383">
        <w:rPr>
          <w:rStyle w:val="Emphasis"/>
        </w:rPr>
        <w:t>oligarchic gangster capitalism</w:t>
      </w:r>
      <w:r w:rsidRPr="00386383">
        <w:rPr>
          <w:u w:val="single"/>
        </w:rPr>
        <w:t xml:space="preserve"> and</w:t>
      </w:r>
      <w:r w:rsidRPr="00386383">
        <w:rPr>
          <w:sz w:val="16"/>
        </w:rPr>
        <w:t xml:space="preserve"> </w:t>
      </w:r>
      <w:r w:rsidRPr="00386383">
        <w:rPr>
          <w:rStyle w:val="Emphasis"/>
        </w:rPr>
        <w:t>resurrecting the promise of a meaningful democracy</w:t>
      </w:r>
      <w:r w:rsidRPr="00386383">
        <w:rPr>
          <w:sz w:val="16"/>
        </w:rPr>
        <w:t>.</w:t>
      </w:r>
    </w:p>
    <w:p w14:paraId="7F93070C" w14:textId="77777777" w:rsidR="003D7656" w:rsidRPr="001645AC" w:rsidRDefault="003D7656" w:rsidP="003D7656">
      <w:pPr>
        <w:rPr>
          <w:sz w:val="16"/>
        </w:rPr>
      </w:pPr>
      <w:r w:rsidRPr="00386383">
        <w:rPr>
          <w:sz w:val="16"/>
        </w:rPr>
        <w:t>This is no time for passive despair. The hor</w:t>
      </w:r>
      <w:r w:rsidRPr="001645AC">
        <w:rPr>
          <w:sz w:val="16"/>
        </w:rPr>
        <w:t>ror we face must be named, confronted, and transformed into a collective force of resistance. The stakes have never been higher, and failure is no longer an option.</w:t>
      </w:r>
    </w:p>
    <w:p w14:paraId="4682523E" w14:textId="77777777" w:rsidR="003D7656" w:rsidRPr="001645AC" w:rsidRDefault="003D7656" w:rsidP="003D7656">
      <w:pPr>
        <w:rPr>
          <w:sz w:val="16"/>
        </w:rPr>
      </w:pPr>
      <w:r w:rsidRPr="001645AC">
        <w:rPr>
          <w:sz w:val="16"/>
        </w:rPr>
        <w:t xml:space="preserve">The year ahead must be one of fierce struggle and </w:t>
      </w:r>
      <w:r w:rsidRPr="00386383">
        <w:rPr>
          <w:sz w:val="16"/>
        </w:rPr>
        <w:t xml:space="preserve">unyielding </w:t>
      </w:r>
      <w:r w:rsidRPr="00386383">
        <w:rPr>
          <w:rStyle w:val="Emphasis"/>
        </w:rPr>
        <w:t>militant, collective hope</w:t>
      </w:r>
      <w:r w:rsidRPr="00386383">
        <w:rPr>
          <w:u w:val="single"/>
        </w:rPr>
        <w:t>—</w:t>
      </w:r>
      <w:r w:rsidRPr="006124D2">
        <w:rPr>
          <w:u w:val="single"/>
        </w:rPr>
        <w:t xml:space="preserve">a time </w:t>
      </w:r>
      <w:r w:rsidRPr="006124D2">
        <w:rPr>
          <w:highlight w:val="cyan"/>
          <w:u w:val="single"/>
        </w:rPr>
        <w:t>when</w:t>
      </w:r>
      <w:r w:rsidRPr="006124D2">
        <w:rPr>
          <w:u w:val="single"/>
        </w:rPr>
        <w:t xml:space="preserve"> justice finds its voice again, </w:t>
      </w:r>
      <w:r w:rsidRPr="006124D2">
        <w:rPr>
          <w:highlight w:val="cyan"/>
          <w:u w:val="single"/>
        </w:rPr>
        <w:t>the</w:t>
      </w:r>
      <w:r w:rsidRPr="006124D2">
        <w:rPr>
          <w:sz w:val="16"/>
          <w:highlight w:val="cyan"/>
        </w:rPr>
        <w:t xml:space="preserve"> </w:t>
      </w:r>
      <w:r w:rsidRPr="006124D2">
        <w:rPr>
          <w:rStyle w:val="Emphasis"/>
          <w:highlight w:val="cyan"/>
        </w:rPr>
        <w:t>working class unites with social movements in acts of defiance and imagination</w:t>
      </w:r>
      <w:r w:rsidRPr="00386383">
        <w:rPr>
          <w:sz w:val="16"/>
        </w:rPr>
        <w:t xml:space="preserve">, </w:t>
      </w:r>
      <w:r w:rsidRPr="00386383">
        <w:rPr>
          <w:u w:val="single"/>
        </w:rPr>
        <w:t>and</w:t>
      </w:r>
      <w:r w:rsidRPr="006124D2">
        <w:rPr>
          <w:sz w:val="16"/>
        </w:rPr>
        <w:t xml:space="preserve"> a </w:t>
      </w:r>
      <w:r w:rsidRPr="006124D2">
        <w:rPr>
          <w:rStyle w:val="Emphasis"/>
          <w:highlight w:val="cyan"/>
        </w:rPr>
        <w:t xml:space="preserve">radical </w:t>
      </w:r>
      <w:r w:rsidRPr="003F15B3">
        <w:rPr>
          <w:rStyle w:val="Emphasis"/>
          <w:highlight w:val="cyan"/>
        </w:rPr>
        <w:t>democrac</w:t>
      </w:r>
      <w:r w:rsidRPr="00386383">
        <w:rPr>
          <w:rStyle w:val="Emphasis"/>
          <w:highlight w:val="cyan"/>
        </w:rPr>
        <w:t>y</w:t>
      </w:r>
      <w:r w:rsidRPr="00386383">
        <w:rPr>
          <w:highlight w:val="cyan"/>
          <w:u w:val="single"/>
        </w:rPr>
        <w:t xml:space="preserve"> rises</w:t>
      </w:r>
      <w:r w:rsidRPr="00CA2BC4">
        <w:rPr>
          <w:u w:val="single"/>
        </w:rPr>
        <w:t xml:space="preserve"> anew from the ashes of authoritarian decay</w:t>
      </w:r>
      <w:r w:rsidRPr="00CA2BC4">
        <w:rPr>
          <w:sz w:val="16"/>
        </w:rPr>
        <w:t xml:space="preserve">. Only </w:t>
      </w:r>
      <w:r w:rsidRPr="00CA2BC4">
        <w:rPr>
          <w:u w:val="single"/>
        </w:rPr>
        <w:t xml:space="preserve">through relentless resistance and the </w:t>
      </w:r>
      <w:r w:rsidRPr="00386383">
        <w:rPr>
          <w:rStyle w:val="Emphasis"/>
        </w:rPr>
        <w:t>rekindling of solidarity</w:t>
      </w:r>
      <w:r w:rsidRPr="00386383">
        <w:rPr>
          <w:sz w:val="16"/>
        </w:rPr>
        <w:t xml:space="preserve"> can we stem the tide of despair and reclaim the dream of a just and equitable world—a democracy</w:t>
      </w:r>
      <w:r w:rsidRPr="00CA2BC4">
        <w:rPr>
          <w:sz w:val="16"/>
        </w:rPr>
        <w:t xml:space="preserve"> built on equality, justice, and freedom.</w:t>
      </w:r>
    </w:p>
    <w:p w14:paraId="1099F88E" w14:textId="77777777" w:rsidR="003D7656" w:rsidRPr="001645AC" w:rsidRDefault="003D7656" w:rsidP="003D7656">
      <w:pPr>
        <w:rPr>
          <w:u w:val="single"/>
        </w:rPr>
      </w:pPr>
      <w:r w:rsidRPr="001645AC">
        <w:rPr>
          <w:sz w:val="16"/>
        </w:rPr>
        <w:t xml:space="preserve">The time to act is not tomorrow, not someday—it is now. </w:t>
      </w:r>
      <w:r w:rsidRPr="006124D2">
        <w:rPr>
          <w:highlight w:val="cyan"/>
          <w:u w:val="single"/>
        </w:rPr>
        <w:t xml:space="preserve">We </w:t>
      </w:r>
      <w:r w:rsidRPr="006124D2">
        <w:rPr>
          <w:rStyle w:val="Emphasis"/>
          <w:highlight w:val="cyan"/>
        </w:rPr>
        <w:t>must wield</w:t>
      </w:r>
      <w:r w:rsidRPr="003F15B3">
        <w:rPr>
          <w:u w:val="single"/>
        </w:rPr>
        <w:t xml:space="preserve"> the </w:t>
      </w:r>
      <w:r w:rsidRPr="000D23F4">
        <w:rPr>
          <w:rStyle w:val="Emphasis"/>
          <w:highlight w:val="cyan"/>
        </w:rPr>
        <w:t>educational force</w:t>
      </w:r>
      <w:r w:rsidRPr="003F15B3">
        <w:rPr>
          <w:sz w:val="16"/>
        </w:rPr>
        <w:t xml:space="preserve"> </w:t>
      </w:r>
      <w:r w:rsidRPr="003F15B3">
        <w:rPr>
          <w:u w:val="single"/>
        </w:rPr>
        <w:t>of</w:t>
      </w:r>
      <w:r w:rsidRPr="001645AC">
        <w:rPr>
          <w:u w:val="single"/>
        </w:rPr>
        <w:t xml:space="preserve"> culture, </w:t>
      </w:r>
      <w:r w:rsidRPr="00386383">
        <w:rPr>
          <w:rStyle w:val="Emphasis"/>
        </w:rPr>
        <w:t>universities</w:t>
      </w:r>
      <w:r w:rsidRPr="00386383">
        <w:rPr>
          <w:u w:val="single"/>
        </w:rPr>
        <w:t xml:space="preserve">, and </w:t>
      </w:r>
      <w:r w:rsidRPr="00386383">
        <w:rPr>
          <w:rStyle w:val="Emphasis"/>
        </w:rPr>
        <w:t>every platform of communication</w:t>
      </w:r>
      <w:r w:rsidRPr="000D23F4">
        <w:rPr>
          <w:u w:val="single"/>
        </w:rPr>
        <w:t xml:space="preserve"> </w:t>
      </w:r>
      <w:r w:rsidRPr="006124D2">
        <w:rPr>
          <w:highlight w:val="cyan"/>
          <w:u w:val="single"/>
        </w:rPr>
        <w:t xml:space="preserve">to expose the </w:t>
      </w:r>
      <w:r w:rsidRPr="006124D2">
        <w:rPr>
          <w:rStyle w:val="Emphasis"/>
          <w:highlight w:val="cyan"/>
        </w:rPr>
        <w:t>machinery of fascist</w:t>
      </w:r>
      <w:r w:rsidRPr="000D23F4">
        <w:rPr>
          <w:sz w:val="16"/>
        </w:rPr>
        <w:t xml:space="preserve"> power, </w:t>
      </w:r>
      <w:r w:rsidRPr="006124D2">
        <w:rPr>
          <w:rStyle w:val="Emphasis"/>
          <w:highlight w:val="cyan"/>
        </w:rPr>
        <w:t>policies</w:t>
      </w:r>
      <w:r w:rsidRPr="000D23F4">
        <w:rPr>
          <w:sz w:val="16"/>
        </w:rPr>
        <w:t>, and</w:t>
      </w:r>
      <w:r w:rsidRPr="001645AC">
        <w:rPr>
          <w:u w:val="single"/>
        </w:rPr>
        <w:t xml:space="preserve"> </w:t>
      </w:r>
      <w:r w:rsidRPr="006124D2">
        <w:rPr>
          <w:rStyle w:val="Emphasis"/>
        </w:rPr>
        <w:t>values</w:t>
      </w:r>
      <w:r w:rsidRPr="006124D2">
        <w:rPr>
          <w:u w:val="single"/>
        </w:rPr>
        <w:t xml:space="preserve">, </w:t>
      </w:r>
      <w:r w:rsidRPr="00386383">
        <w:rPr>
          <w:u w:val="single"/>
        </w:rPr>
        <w:t xml:space="preserve">rendering them unmistakable and </w:t>
      </w:r>
      <w:r w:rsidRPr="00386383">
        <w:rPr>
          <w:rStyle w:val="Emphasis"/>
        </w:rPr>
        <w:t>unignorable</w:t>
      </w:r>
      <w:r w:rsidRPr="00386383">
        <w:rPr>
          <w:sz w:val="16"/>
        </w:rPr>
        <w:t xml:space="preserve">. </w:t>
      </w:r>
      <w:r w:rsidRPr="00386383">
        <w:rPr>
          <w:u w:val="single"/>
        </w:rPr>
        <w:t xml:space="preserve">Education must become the heartbeat of a politics committed to shaping ideas, </w:t>
      </w:r>
      <w:r w:rsidRPr="00386383">
        <w:rPr>
          <w:rStyle w:val="Emphasis"/>
        </w:rPr>
        <w:t>transform</w:t>
      </w:r>
      <w:r w:rsidRPr="00386383">
        <w:rPr>
          <w:u w:val="single"/>
        </w:rPr>
        <w:t xml:space="preserve">ing </w:t>
      </w:r>
      <w:r w:rsidRPr="00386383">
        <w:rPr>
          <w:rStyle w:val="Emphasis"/>
        </w:rPr>
        <w:t>mass consciousness</w:t>
      </w:r>
      <w:r w:rsidRPr="00386383">
        <w:rPr>
          <w:u w:val="single"/>
        </w:rPr>
        <w:t>, and</w:t>
      </w:r>
      <w:r w:rsidRPr="001645AC">
        <w:rPr>
          <w:u w:val="single"/>
        </w:rPr>
        <w:t xml:space="preserve"> </w:t>
      </w:r>
      <w:r w:rsidRPr="006124D2">
        <w:rPr>
          <w:highlight w:val="cyan"/>
          <w:u w:val="single"/>
        </w:rPr>
        <w:t xml:space="preserve">envisioning futures </w:t>
      </w:r>
      <w:r w:rsidRPr="006124D2">
        <w:rPr>
          <w:rStyle w:val="Emphasis"/>
          <w:highlight w:val="cyan"/>
        </w:rPr>
        <w:t>beyond</w:t>
      </w:r>
      <w:r w:rsidRPr="006124D2">
        <w:rPr>
          <w:rStyle w:val="Emphasis"/>
        </w:rPr>
        <w:t xml:space="preserve"> the chains of </w:t>
      </w:r>
      <w:r w:rsidRPr="006124D2">
        <w:rPr>
          <w:rStyle w:val="Emphasis"/>
          <w:highlight w:val="cyan"/>
        </w:rPr>
        <w:t>domination</w:t>
      </w:r>
      <w:r w:rsidRPr="000D23F4">
        <w:rPr>
          <w:sz w:val="16"/>
        </w:rPr>
        <w:t xml:space="preserve">. </w:t>
      </w:r>
      <w:r w:rsidRPr="000D23F4">
        <w:rPr>
          <w:u w:val="single"/>
        </w:rPr>
        <w:t>This is particularly urgent at a time when the left seems clueless about the role of education in shaping a subject vulnerable to the poisonous lure of fascism.[i]</w:t>
      </w:r>
    </w:p>
    <w:p w14:paraId="7DE125DD" w14:textId="77777777" w:rsidR="003D7656" w:rsidRPr="001645AC" w:rsidRDefault="003D7656" w:rsidP="003D7656">
      <w:pPr>
        <w:rPr>
          <w:sz w:val="16"/>
        </w:rPr>
      </w:pPr>
      <w:r w:rsidRPr="006124D2">
        <w:rPr>
          <w:highlight w:val="cyan"/>
          <w:u w:val="single"/>
        </w:rPr>
        <w:t>We must breathe life into the</w:t>
      </w:r>
      <w:r w:rsidRPr="001645AC">
        <w:rPr>
          <w:sz w:val="16"/>
        </w:rPr>
        <w:t xml:space="preserve"> general </w:t>
      </w:r>
      <w:r w:rsidRPr="006124D2">
        <w:rPr>
          <w:rStyle w:val="Emphasis"/>
          <w:highlight w:val="cyan"/>
        </w:rPr>
        <w:t>strike</w:t>
      </w:r>
      <w:r w:rsidRPr="001645AC">
        <w:rPr>
          <w:sz w:val="16"/>
        </w:rPr>
        <w:t xml:space="preserve">, </w:t>
      </w:r>
      <w:r w:rsidRPr="006124D2">
        <w:rPr>
          <w:highlight w:val="cyan"/>
          <w:u w:val="single"/>
        </w:rPr>
        <w:t xml:space="preserve">making it a </w:t>
      </w:r>
      <w:r w:rsidRPr="006124D2">
        <w:rPr>
          <w:rStyle w:val="Emphasis"/>
          <w:highlight w:val="cyan"/>
        </w:rPr>
        <w:t>weapon of</w:t>
      </w:r>
      <w:r w:rsidRPr="006124D2">
        <w:rPr>
          <w:rStyle w:val="Emphasis"/>
        </w:rPr>
        <w:t xml:space="preserve"> both national and international </w:t>
      </w:r>
      <w:r w:rsidRPr="006124D2">
        <w:rPr>
          <w:rStyle w:val="Emphasis"/>
          <w:highlight w:val="cyan"/>
        </w:rPr>
        <w:t>resistance</w:t>
      </w:r>
      <w:r w:rsidRPr="001645AC">
        <w:rPr>
          <w:sz w:val="16"/>
        </w:rPr>
        <w:t xml:space="preserve">. </w:t>
      </w:r>
      <w:r w:rsidRPr="000D23F4">
        <w:rPr>
          <w:u w:val="single"/>
        </w:rPr>
        <w:t xml:space="preserve">We must </w:t>
      </w:r>
      <w:r w:rsidRPr="000D23F4">
        <w:rPr>
          <w:rStyle w:val="Emphasis"/>
        </w:rPr>
        <w:t>bring the gears of militarization to a halt</w:t>
      </w:r>
      <w:r w:rsidRPr="000D23F4">
        <w:rPr>
          <w:sz w:val="16"/>
        </w:rPr>
        <w:t>, dismantle the networks of domestic terrorism, and</w:t>
      </w:r>
      <w:r w:rsidRPr="001645AC">
        <w:rPr>
          <w:sz w:val="16"/>
        </w:rPr>
        <w:t xml:space="preserve"> confront the oligarchic systems driving this march toward authoritarian ruin.</w:t>
      </w:r>
    </w:p>
    <w:p w14:paraId="41769E06" w14:textId="77777777" w:rsidR="003D7656" w:rsidRPr="001645AC" w:rsidRDefault="003D7656" w:rsidP="003D7656">
      <w:pPr>
        <w:rPr>
          <w:u w:val="single"/>
        </w:rPr>
      </w:pPr>
      <w:r w:rsidRPr="001645AC">
        <w:rPr>
          <w:sz w:val="16"/>
        </w:rPr>
        <w:t xml:space="preserve">Silence is not neutrality—it is complicity. Inaction is not prudence—it is surrender. This is not a time for hesitation but for mass struggle. </w:t>
      </w:r>
      <w:r w:rsidRPr="000D23F4">
        <w:rPr>
          <w:u w:val="single"/>
        </w:rPr>
        <w:t xml:space="preserve">The moment </w:t>
      </w:r>
      <w:r w:rsidRPr="000D23F4">
        <w:rPr>
          <w:rStyle w:val="Emphasis"/>
        </w:rPr>
        <w:t>demands</w:t>
      </w:r>
      <w:r w:rsidRPr="000D23F4">
        <w:rPr>
          <w:u w:val="single"/>
        </w:rPr>
        <w:t xml:space="preserve"> that we fight, reclaim the transformative vision of radical democracy, and </w:t>
      </w:r>
      <w:r w:rsidRPr="003F15B3">
        <w:rPr>
          <w:u w:val="single"/>
        </w:rPr>
        <w:t xml:space="preserve">revive </w:t>
      </w:r>
      <w:r w:rsidRPr="003F15B3">
        <w:rPr>
          <w:rStyle w:val="Emphasis"/>
        </w:rPr>
        <w:t>solidarity</w:t>
      </w:r>
      <w:r w:rsidRPr="003F15B3">
        <w:rPr>
          <w:u w:val="single"/>
        </w:rPr>
        <w:t xml:space="preserve"> as a political and moral force.</w:t>
      </w:r>
      <w:r w:rsidRPr="003F15B3">
        <w:rPr>
          <w:sz w:val="16"/>
        </w:rPr>
        <w:t xml:space="preserve"> We must unite to build a world </w:t>
      </w:r>
      <w:r w:rsidRPr="003F15B3">
        <w:rPr>
          <w:u w:val="single"/>
        </w:rPr>
        <w:t xml:space="preserve">where </w:t>
      </w:r>
      <w:r w:rsidRPr="003F15B3">
        <w:rPr>
          <w:rStyle w:val="Emphasis"/>
        </w:rPr>
        <w:t>shared humanity</w:t>
      </w:r>
      <w:r w:rsidRPr="003F15B3">
        <w:rPr>
          <w:sz w:val="16"/>
        </w:rPr>
        <w:t xml:space="preserve"> </w:t>
      </w:r>
      <w:r w:rsidRPr="003F15B3">
        <w:rPr>
          <w:u w:val="single"/>
        </w:rPr>
        <w:t xml:space="preserve">triumphs over </w:t>
      </w:r>
      <w:r w:rsidRPr="003F15B3">
        <w:rPr>
          <w:rStyle w:val="Emphasis"/>
        </w:rPr>
        <w:t>division</w:t>
      </w:r>
      <w:r w:rsidRPr="003F15B3">
        <w:rPr>
          <w:u w:val="single"/>
        </w:rPr>
        <w:t xml:space="preserve">, and where hope rises above </w:t>
      </w:r>
      <w:r w:rsidRPr="003F15B3">
        <w:rPr>
          <w:rStyle w:val="Emphasis"/>
        </w:rPr>
        <w:t>fear</w:t>
      </w:r>
      <w:r w:rsidRPr="003F15B3">
        <w:rPr>
          <w:sz w:val="16"/>
        </w:rPr>
        <w:t>. T</w:t>
      </w:r>
      <w:r w:rsidRPr="003F15B3">
        <w:rPr>
          <w:u w:val="single"/>
        </w:rPr>
        <w:t xml:space="preserve">he stakes could not be higher: the future of </w:t>
      </w:r>
      <w:r w:rsidRPr="00386383">
        <w:rPr>
          <w:u w:val="single"/>
        </w:rPr>
        <w:t xml:space="preserve">democracy, the </w:t>
      </w:r>
      <w:r w:rsidRPr="00386383">
        <w:rPr>
          <w:rStyle w:val="Emphasis"/>
        </w:rPr>
        <w:t>survival</w:t>
      </w:r>
      <w:r w:rsidRPr="00386383">
        <w:rPr>
          <w:u w:val="single"/>
        </w:rPr>
        <w:t xml:space="preserve"> of justice, and </w:t>
      </w:r>
      <w:r w:rsidRPr="00386383">
        <w:rPr>
          <w:rStyle w:val="Emphasis"/>
        </w:rPr>
        <w:t>humanity itself hang in the balance</w:t>
      </w:r>
      <w:r w:rsidRPr="00386383">
        <w:rPr>
          <w:u w:val="single"/>
        </w:rPr>
        <w:t>. The time to act is now.</w:t>
      </w:r>
    </w:p>
    <w:p w14:paraId="547C9DAD" w14:textId="77777777" w:rsidR="003D7656" w:rsidRDefault="003D7656" w:rsidP="003D7656">
      <w:pPr>
        <w:pStyle w:val="Heading4"/>
      </w:pPr>
      <w:r>
        <w:t>Labor’s surging---</w:t>
      </w:r>
      <w:r w:rsidRPr="006124D2">
        <w:rPr>
          <w:u w:val="single"/>
        </w:rPr>
        <w:t>defeats</w:t>
      </w:r>
      <w:r>
        <w:t xml:space="preserve"> Trump and MAGA</w:t>
      </w:r>
    </w:p>
    <w:p w14:paraId="4BB9E245" w14:textId="77777777" w:rsidR="003D7656" w:rsidRPr="006124D2" w:rsidRDefault="003D7656" w:rsidP="003D7656">
      <w:r w:rsidRPr="006124D2">
        <w:rPr>
          <w:rStyle w:val="Style13ptBold"/>
        </w:rPr>
        <w:t xml:space="preserve">Blanc ’25 </w:t>
      </w:r>
      <w:r>
        <w:t xml:space="preserve">[Eric; 4/01; </w:t>
      </w:r>
      <w:r w:rsidRPr="006124D2">
        <w:t>assistant professor of labor studies at Rutgers University</w:t>
      </w:r>
      <w:r>
        <w:t>; “</w:t>
      </w:r>
      <w:r w:rsidRPr="006124D2">
        <w:t>Why Labor Can Defeat Trumpism</w:t>
      </w:r>
      <w:r>
        <w:t xml:space="preserve">,” </w:t>
      </w:r>
      <w:r w:rsidRPr="006124D2">
        <w:t>https://lpeproject.org/blog/why-labor-can-defeat-trumpism/</w:t>
      </w:r>
      <w:r>
        <w:t>]</w:t>
      </w:r>
    </w:p>
    <w:p w14:paraId="352A448A" w14:textId="77777777" w:rsidR="003D7656" w:rsidRPr="006124D2" w:rsidRDefault="003D7656" w:rsidP="003D7656">
      <w:pPr>
        <w:rPr>
          <w:sz w:val="16"/>
        </w:rPr>
      </w:pPr>
      <w:r w:rsidRPr="00E72D53">
        <w:rPr>
          <w:u w:val="single"/>
        </w:rPr>
        <w:t xml:space="preserve">Our </w:t>
      </w:r>
      <w:r w:rsidRPr="00E72D53">
        <w:rPr>
          <w:rStyle w:val="Emphasis"/>
        </w:rPr>
        <w:t>best bet</w:t>
      </w:r>
      <w:r w:rsidRPr="00E72D53">
        <w:rPr>
          <w:sz w:val="16"/>
        </w:rPr>
        <w:t xml:space="preserve"> </w:t>
      </w:r>
      <w:r w:rsidRPr="00E72D53">
        <w:rPr>
          <w:u w:val="single"/>
        </w:rPr>
        <w:t>for</w:t>
      </w:r>
      <w:r w:rsidRPr="006124D2">
        <w:rPr>
          <w:u w:val="single"/>
        </w:rPr>
        <w:t xml:space="preserve"> </w:t>
      </w:r>
      <w:r w:rsidRPr="006124D2">
        <w:rPr>
          <w:rStyle w:val="Emphasis"/>
        </w:rPr>
        <w:t>beating back</w:t>
      </w:r>
      <w:r w:rsidRPr="006124D2">
        <w:rPr>
          <w:u w:val="single"/>
        </w:rPr>
        <w:t xml:space="preserve"> and </w:t>
      </w:r>
      <w:r w:rsidRPr="006124D2">
        <w:rPr>
          <w:rStyle w:val="Emphasis"/>
          <w:highlight w:val="cyan"/>
        </w:rPr>
        <w:t>defeating Trumpism</w:t>
      </w:r>
      <w:r w:rsidRPr="006124D2">
        <w:rPr>
          <w:sz w:val="16"/>
          <w:highlight w:val="cyan"/>
        </w:rPr>
        <w:t xml:space="preserve"> </w:t>
      </w:r>
      <w:r w:rsidRPr="006124D2">
        <w:rPr>
          <w:highlight w:val="cyan"/>
          <w:u w:val="single"/>
        </w:rPr>
        <w:t>lies in</w:t>
      </w:r>
      <w:r w:rsidRPr="006124D2">
        <w:rPr>
          <w:u w:val="single"/>
        </w:rPr>
        <w:t xml:space="preserve"> a </w:t>
      </w:r>
      <w:r w:rsidRPr="00E72D53">
        <w:rPr>
          <w:rStyle w:val="Emphasis"/>
        </w:rPr>
        <w:t xml:space="preserve">revitalized </w:t>
      </w:r>
      <w:r w:rsidRPr="006124D2">
        <w:rPr>
          <w:rStyle w:val="Emphasis"/>
          <w:highlight w:val="cyan"/>
        </w:rPr>
        <w:t xml:space="preserve">labor </w:t>
      </w:r>
      <w:r w:rsidRPr="00E72D53">
        <w:rPr>
          <w:rStyle w:val="Emphasis"/>
        </w:rPr>
        <w:t>movement</w:t>
      </w:r>
      <w:r w:rsidRPr="00E72D53">
        <w:rPr>
          <w:sz w:val="16"/>
        </w:rPr>
        <w:t xml:space="preserve">. </w:t>
      </w:r>
      <w:r w:rsidRPr="00E72D53">
        <w:rPr>
          <w:u w:val="single"/>
        </w:rPr>
        <w:t>Thanks</w:t>
      </w:r>
      <w:r w:rsidRPr="00E72D53">
        <w:rPr>
          <w:sz w:val="16"/>
        </w:rPr>
        <w:t xml:space="preserve"> in part </w:t>
      </w:r>
      <w:r w:rsidRPr="00E72D53">
        <w:rPr>
          <w:u w:val="single"/>
        </w:rPr>
        <w:t>to</w:t>
      </w:r>
      <w:r w:rsidRPr="00E72D53">
        <w:rPr>
          <w:sz w:val="16"/>
        </w:rPr>
        <w:t xml:space="preserve"> an </w:t>
      </w:r>
      <w:r w:rsidRPr="00E72D53">
        <w:rPr>
          <w:rStyle w:val="Emphasis"/>
        </w:rPr>
        <w:t xml:space="preserve">inspiring </w:t>
      </w:r>
      <w:r w:rsidRPr="00E72D53">
        <w:rPr>
          <w:rStyle w:val="Emphasis"/>
          <w:highlight w:val="cyan"/>
        </w:rPr>
        <w:t>surge</w:t>
      </w:r>
      <w:r w:rsidRPr="00E72D53">
        <w:rPr>
          <w:sz w:val="16"/>
        </w:rPr>
        <w:t xml:space="preserve"> </w:t>
      </w:r>
      <w:r w:rsidRPr="00E72D53">
        <w:rPr>
          <w:u w:val="single"/>
        </w:rPr>
        <w:t>in workplace organizing in recent years</w:t>
      </w:r>
      <w:r w:rsidRPr="006124D2">
        <w:rPr>
          <w:sz w:val="16"/>
        </w:rPr>
        <w:t xml:space="preserve">, </w:t>
      </w:r>
      <w:r w:rsidRPr="006124D2">
        <w:rPr>
          <w:u w:val="single"/>
        </w:rPr>
        <w:t xml:space="preserve">organized </w:t>
      </w:r>
      <w:r w:rsidRPr="00E72D53">
        <w:rPr>
          <w:highlight w:val="cyan"/>
          <w:u w:val="single"/>
        </w:rPr>
        <w:t xml:space="preserve">labor is one </w:t>
      </w:r>
      <w:r w:rsidRPr="006124D2">
        <w:rPr>
          <w:highlight w:val="cyan"/>
          <w:u w:val="single"/>
        </w:rPr>
        <w:t>of</w:t>
      </w:r>
      <w:r w:rsidRPr="006124D2">
        <w:rPr>
          <w:u w:val="single"/>
        </w:rPr>
        <w:t xml:space="preserve"> the </w:t>
      </w:r>
      <w:r w:rsidRPr="006124D2">
        <w:rPr>
          <w:rStyle w:val="Emphasis"/>
          <w:highlight w:val="cyan"/>
        </w:rPr>
        <w:t>few</w:t>
      </w:r>
      <w:r w:rsidRPr="006124D2">
        <w:rPr>
          <w:rStyle w:val="Emphasis"/>
        </w:rPr>
        <w:t xml:space="preserve"> social </w:t>
      </w:r>
      <w:r w:rsidRPr="006124D2">
        <w:rPr>
          <w:rStyle w:val="Emphasis"/>
          <w:highlight w:val="cyan"/>
        </w:rPr>
        <w:t>forces</w:t>
      </w:r>
      <w:r w:rsidRPr="006124D2">
        <w:rPr>
          <w:highlight w:val="cyan"/>
          <w:u w:val="single"/>
        </w:rPr>
        <w:t xml:space="preserve"> with</w:t>
      </w:r>
      <w:r w:rsidRPr="006124D2">
        <w:rPr>
          <w:u w:val="single"/>
        </w:rPr>
        <w:t xml:space="preserve"> the </w:t>
      </w:r>
      <w:r w:rsidRPr="006124D2">
        <w:rPr>
          <w:rStyle w:val="Emphasis"/>
          <w:highlight w:val="cyan"/>
        </w:rPr>
        <w:t>legitimacy</w:t>
      </w:r>
      <w:r w:rsidRPr="006124D2">
        <w:rPr>
          <w:sz w:val="16"/>
          <w:highlight w:val="cyan"/>
        </w:rPr>
        <w:t xml:space="preserve">, </w:t>
      </w:r>
      <w:r w:rsidRPr="006124D2">
        <w:rPr>
          <w:rStyle w:val="Emphasis"/>
          <w:highlight w:val="cyan"/>
        </w:rPr>
        <w:t>resources</w:t>
      </w:r>
      <w:r w:rsidRPr="006124D2">
        <w:rPr>
          <w:sz w:val="16"/>
          <w:highlight w:val="cyan"/>
        </w:rPr>
        <w:t xml:space="preserve">, </w:t>
      </w:r>
      <w:r w:rsidRPr="006124D2">
        <w:rPr>
          <w:highlight w:val="cyan"/>
          <w:u w:val="single"/>
        </w:rPr>
        <w:t xml:space="preserve">and </w:t>
      </w:r>
      <w:r w:rsidRPr="006124D2">
        <w:rPr>
          <w:rStyle w:val="Emphasis"/>
          <w:highlight w:val="cyan"/>
        </w:rPr>
        <w:t>leverage</w:t>
      </w:r>
      <w:r w:rsidRPr="006124D2">
        <w:rPr>
          <w:sz w:val="16"/>
        </w:rPr>
        <w:t xml:space="preserve"> </w:t>
      </w:r>
      <w:r w:rsidRPr="006124D2">
        <w:rPr>
          <w:u w:val="single"/>
        </w:rPr>
        <w:t xml:space="preserve">to expose and </w:t>
      </w:r>
      <w:r w:rsidRPr="006124D2">
        <w:rPr>
          <w:rStyle w:val="Emphasis"/>
          <w:highlight w:val="cyan"/>
        </w:rPr>
        <w:t>fight</w:t>
      </w:r>
      <w:r w:rsidRPr="006124D2">
        <w:rPr>
          <w:u w:val="single"/>
        </w:rPr>
        <w:t xml:space="preserve"> back against Trump’s </w:t>
      </w:r>
      <w:r w:rsidRPr="006124D2">
        <w:rPr>
          <w:rStyle w:val="Emphasis"/>
        </w:rPr>
        <w:t>sham populism</w:t>
      </w:r>
      <w:r w:rsidRPr="006124D2">
        <w:rPr>
          <w:sz w:val="16"/>
        </w:rPr>
        <w:t>. But can workers and unions continue their forward momentum under the new administration?</w:t>
      </w:r>
    </w:p>
    <w:p w14:paraId="319422F2" w14:textId="77777777" w:rsidR="003D7656" w:rsidRPr="006124D2" w:rsidRDefault="003D7656" w:rsidP="003D7656">
      <w:pPr>
        <w:rPr>
          <w:sz w:val="16"/>
        </w:rPr>
      </w:pPr>
      <w:r w:rsidRPr="006124D2">
        <w:rPr>
          <w:sz w:val="16"/>
        </w:rPr>
        <w:t>Trump has attacked organized labor on multiple fronts, from attempting to terminate unionized federal employees to illegally firing a National Labor Relations Board member. Such fierce opposition to unions has given a green light to corporate America to reassert its dominance. But as the growth of worker-to-worker resistance among federal workers is showing, vicious boss attacks can in certain circumstances be a major spur to labor mobilization and organization. As the union saying goes, sometimes “the boss is the best organizer.”</w:t>
      </w:r>
    </w:p>
    <w:p w14:paraId="1B0D7C54" w14:textId="77777777" w:rsidR="003D7656" w:rsidRPr="006124D2" w:rsidRDefault="003D7656" w:rsidP="003D7656">
      <w:pPr>
        <w:rPr>
          <w:sz w:val="16"/>
        </w:rPr>
      </w:pPr>
      <w:r w:rsidRPr="006124D2">
        <w:rPr>
          <w:sz w:val="16"/>
        </w:rPr>
        <w:t xml:space="preserve">On the whole, </w:t>
      </w:r>
      <w:r w:rsidRPr="00E72D53">
        <w:rPr>
          <w:highlight w:val="cyan"/>
          <w:u w:val="single"/>
        </w:rPr>
        <w:t>unions are</w:t>
      </w:r>
      <w:r w:rsidRPr="006124D2">
        <w:rPr>
          <w:u w:val="single"/>
        </w:rPr>
        <w:t xml:space="preserve"> still </w:t>
      </w:r>
      <w:r w:rsidRPr="00E72D53">
        <w:rPr>
          <w:rStyle w:val="Emphasis"/>
          <w:highlight w:val="cyan"/>
        </w:rPr>
        <w:t>well-positioned</w:t>
      </w:r>
      <w:r w:rsidRPr="00E72D53">
        <w:rPr>
          <w:highlight w:val="cyan"/>
          <w:u w:val="single"/>
        </w:rPr>
        <w:t xml:space="preserve"> to continue</w:t>
      </w:r>
      <w:r w:rsidRPr="006124D2">
        <w:rPr>
          <w:u w:val="single"/>
        </w:rPr>
        <w:t xml:space="preserve"> their </w:t>
      </w:r>
      <w:r w:rsidRPr="00E72D53">
        <w:rPr>
          <w:rStyle w:val="Emphasis"/>
          <w:highlight w:val="cyan"/>
        </w:rPr>
        <w:t>organizing momentum</w:t>
      </w:r>
      <w:r w:rsidRPr="006124D2">
        <w:rPr>
          <w:sz w:val="16"/>
        </w:rPr>
        <w:t xml:space="preserve">. Doing so will be </w:t>
      </w:r>
      <w:r w:rsidRPr="006124D2">
        <w:rPr>
          <w:rStyle w:val="Emphasis"/>
          <w:highlight w:val="cyan"/>
        </w:rPr>
        <w:t>critical</w:t>
      </w:r>
      <w:r w:rsidRPr="00E72D53">
        <w:rPr>
          <w:sz w:val="16"/>
        </w:rPr>
        <w:t xml:space="preserve"> </w:t>
      </w:r>
      <w:r w:rsidRPr="00E72D53">
        <w:rPr>
          <w:u w:val="single"/>
        </w:rPr>
        <w:t>for beating back Trump’s worst attacks</w:t>
      </w:r>
      <w:r w:rsidRPr="006124D2">
        <w:rPr>
          <w:sz w:val="16"/>
        </w:rPr>
        <w:t xml:space="preserve"> and </w:t>
      </w:r>
      <w:r w:rsidRPr="006124D2">
        <w:rPr>
          <w:rStyle w:val="Emphasis"/>
          <w:highlight w:val="cyan"/>
        </w:rPr>
        <w:t>isolating MAGA</w:t>
      </w:r>
      <w:r w:rsidRPr="006124D2">
        <w:rPr>
          <w:sz w:val="16"/>
          <w:highlight w:val="cyan"/>
        </w:rPr>
        <w:t xml:space="preserve"> </w:t>
      </w:r>
      <w:r w:rsidRPr="006124D2">
        <w:rPr>
          <w:highlight w:val="cyan"/>
          <w:u w:val="single"/>
        </w:rPr>
        <w:t xml:space="preserve">by </w:t>
      </w:r>
      <w:r w:rsidRPr="006124D2">
        <w:rPr>
          <w:rStyle w:val="Emphasis"/>
          <w:highlight w:val="cyan"/>
        </w:rPr>
        <w:t>demonstrating</w:t>
      </w:r>
      <w:r w:rsidRPr="006124D2">
        <w:rPr>
          <w:rStyle w:val="Emphasis"/>
        </w:rPr>
        <w:t xml:space="preserve"> the </w:t>
      </w:r>
      <w:r w:rsidRPr="006124D2">
        <w:rPr>
          <w:rStyle w:val="Emphasis"/>
          <w:highlight w:val="cyan"/>
        </w:rPr>
        <w:t>emptiness of</w:t>
      </w:r>
      <w:r w:rsidRPr="006124D2">
        <w:rPr>
          <w:rStyle w:val="Emphasis"/>
        </w:rPr>
        <w:t xml:space="preserve"> its economic </w:t>
      </w:r>
      <w:r w:rsidRPr="006124D2">
        <w:rPr>
          <w:rStyle w:val="Emphasis"/>
          <w:highlight w:val="cyan"/>
        </w:rPr>
        <w:t>populist rhetoric</w:t>
      </w:r>
      <w:r w:rsidRPr="006124D2">
        <w:rPr>
          <w:sz w:val="16"/>
        </w:rPr>
        <w:t>. In this brief post, I lay out five factors that should encourage unions to invest more, not less, into organizing.</w:t>
      </w:r>
    </w:p>
    <w:p w14:paraId="6F6750E5" w14:textId="77777777" w:rsidR="003D7656" w:rsidRPr="00C775C8" w:rsidRDefault="003D7656" w:rsidP="003D7656">
      <w:pPr>
        <w:rPr>
          <w:u w:val="single"/>
        </w:rPr>
      </w:pPr>
      <w:r w:rsidRPr="006124D2">
        <w:rPr>
          <w:sz w:val="16"/>
        </w:rPr>
        <w:t xml:space="preserve">1. The </w:t>
      </w:r>
      <w:r w:rsidRPr="00E72D53">
        <w:rPr>
          <w:rStyle w:val="Emphasis"/>
          <w:highlight w:val="cyan"/>
        </w:rPr>
        <w:t>economic forces</w:t>
      </w:r>
      <w:r w:rsidRPr="006124D2">
        <w:rPr>
          <w:sz w:val="16"/>
        </w:rPr>
        <w:t xml:space="preserve"> </w:t>
      </w:r>
      <w:r w:rsidRPr="00E72D53">
        <w:rPr>
          <w:u w:val="single"/>
        </w:rPr>
        <w:t xml:space="preserve">fueling Trumpism also </w:t>
      </w:r>
      <w:r w:rsidRPr="00E72D53">
        <w:rPr>
          <w:highlight w:val="cyan"/>
          <w:u w:val="single"/>
        </w:rPr>
        <w:t>favor labor’s</w:t>
      </w:r>
      <w:r w:rsidRPr="00E72D53">
        <w:rPr>
          <w:u w:val="single"/>
        </w:rPr>
        <w:t xml:space="preserve"> continued </w:t>
      </w:r>
      <w:r w:rsidRPr="00E72D53">
        <w:rPr>
          <w:highlight w:val="cyan"/>
          <w:u w:val="single"/>
        </w:rPr>
        <w:t>resurgence</w:t>
      </w:r>
      <w:r w:rsidRPr="006124D2">
        <w:rPr>
          <w:sz w:val="16"/>
        </w:rPr>
        <w:t xml:space="preserve">. </w:t>
      </w:r>
      <w:r w:rsidRPr="006124D2">
        <w:rPr>
          <w:u w:val="single"/>
        </w:rPr>
        <w:t xml:space="preserve">After the pandemic laid bare the fundamental unfairness of </w:t>
      </w:r>
      <w:r w:rsidRPr="00C775C8">
        <w:rPr>
          <w:u w:val="single"/>
        </w:rPr>
        <w:t xml:space="preserve">our economic system, workers responded with a burst of union organizing and the most significant strike activity in decades. The same underlying economic forces — chronic economic insecurity and inequality — helped propel Trumpism to a narrow victory in the 2024 elections. But Trump’s actual </w:t>
      </w:r>
      <w:r w:rsidRPr="00E72D53">
        <w:rPr>
          <w:highlight w:val="cyan"/>
          <w:u w:val="single"/>
        </w:rPr>
        <w:t>policies</w:t>
      </w:r>
      <w:r w:rsidRPr="00C775C8">
        <w:rPr>
          <w:u w:val="single"/>
        </w:rPr>
        <w:t xml:space="preserve"> will inevitably exacerbate economic inequality, </w:t>
      </w:r>
      <w:r w:rsidRPr="00E72D53">
        <w:rPr>
          <w:highlight w:val="cyan"/>
          <w:u w:val="single"/>
        </w:rPr>
        <w:t>undermin</w:t>
      </w:r>
      <w:r w:rsidRPr="00C775C8">
        <w:rPr>
          <w:u w:val="single"/>
        </w:rPr>
        <w:t xml:space="preserve">ing the </w:t>
      </w:r>
      <w:r w:rsidRPr="00E72D53">
        <w:rPr>
          <w:rStyle w:val="Emphasis"/>
        </w:rPr>
        <w:t xml:space="preserve">Republican Party’s </w:t>
      </w:r>
      <w:r w:rsidRPr="00E72D53">
        <w:rPr>
          <w:rStyle w:val="Emphasis"/>
          <w:highlight w:val="cyan"/>
        </w:rPr>
        <w:t>hollow pro-worker rhetoric</w:t>
      </w:r>
      <w:r w:rsidRPr="00C775C8">
        <w:rPr>
          <w:u w:val="single"/>
        </w:rPr>
        <w:t>.</w:t>
      </w:r>
    </w:p>
    <w:p w14:paraId="69974BBD" w14:textId="77777777" w:rsidR="003D7656" w:rsidRPr="006124D2" w:rsidRDefault="003D7656" w:rsidP="003D7656">
      <w:pPr>
        <w:rPr>
          <w:sz w:val="16"/>
        </w:rPr>
      </w:pPr>
      <w:r w:rsidRPr="00C775C8">
        <w:rPr>
          <w:u w:val="single"/>
        </w:rPr>
        <w:t>Unlike the party, unions were able to build power and win real security for working people, setting off a record-breaking wave of strikes</w:t>
      </w:r>
      <w:r w:rsidRPr="00C775C8">
        <w:rPr>
          <w:sz w:val="16"/>
        </w:rPr>
        <w:t>, organizing</w:t>
      </w:r>
      <w:r w:rsidRPr="006124D2">
        <w:rPr>
          <w:sz w:val="16"/>
        </w:rPr>
        <w:t xml:space="preserve"> against right-to-work laws, and winning minimum wage increases across the country.</w:t>
      </w:r>
    </w:p>
    <w:p w14:paraId="6C4176E3" w14:textId="77777777" w:rsidR="003D7656" w:rsidRPr="006124D2" w:rsidRDefault="003D7656" w:rsidP="003D7656">
      <w:pPr>
        <w:rPr>
          <w:u w:val="single"/>
        </w:rPr>
      </w:pPr>
      <w:r w:rsidRPr="006124D2">
        <w:rPr>
          <w:u w:val="single"/>
        </w:rPr>
        <w:t xml:space="preserve">With a </w:t>
      </w:r>
      <w:r w:rsidRPr="006124D2">
        <w:rPr>
          <w:rStyle w:val="Emphasis"/>
        </w:rPr>
        <w:t>tight labor market</w:t>
      </w:r>
      <w:r w:rsidRPr="006124D2">
        <w:rPr>
          <w:u w:val="single"/>
        </w:rPr>
        <w:t xml:space="preserve"> projected for the coming years, employers will have less power to threaten employees who dare to unionize their workplaces and workers will have more bargaining leverage against employers, increasing the chances of successful and headline-grabbing strikes.</w:t>
      </w:r>
    </w:p>
    <w:p w14:paraId="267ACB84" w14:textId="77777777" w:rsidR="003D7656" w:rsidRPr="006124D2" w:rsidRDefault="003D7656" w:rsidP="003D7656">
      <w:pPr>
        <w:rPr>
          <w:u w:val="single"/>
        </w:rPr>
      </w:pPr>
      <w:r w:rsidRPr="006124D2">
        <w:rPr>
          <w:sz w:val="16"/>
        </w:rPr>
        <w:t xml:space="preserve">2. </w:t>
      </w:r>
      <w:r w:rsidRPr="006124D2">
        <w:rPr>
          <w:rStyle w:val="Emphasis"/>
          <w:highlight w:val="cyan"/>
        </w:rPr>
        <w:t>Young</w:t>
      </w:r>
      <w:r w:rsidRPr="006124D2">
        <w:rPr>
          <w:rStyle w:val="Emphasis"/>
        </w:rPr>
        <w:t xml:space="preserve"> worker </w:t>
      </w:r>
      <w:r w:rsidRPr="006124D2">
        <w:rPr>
          <w:rStyle w:val="Emphasis"/>
          <w:highlight w:val="cyan"/>
        </w:rPr>
        <w:t>activism</w:t>
      </w:r>
      <w:r w:rsidRPr="00C775C8">
        <w:rPr>
          <w:rStyle w:val="Emphasis"/>
        </w:rPr>
        <w:t xml:space="preserve"> is not going away</w:t>
      </w:r>
      <w:r w:rsidRPr="00C775C8">
        <w:rPr>
          <w:sz w:val="16"/>
        </w:rPr>
        <w:t xml:space="preserve">. As I show in my new book We Are the Union, </w:t>
      </w:r>
      <w:r w:rsidRPr="00C775C8">
        <w:rPr>
          <w:rStyle w:val="Emphasis"/>
        </w:rPr>
        <w:t>most</w:t>
      </w:r>
      <w:r w:rsidRPr="00C775C8">
        <w:rPr>
          <w:u w:val="single"/>
        </w:rPr>
        <w:t xml:space="preserve"> of the labor upsurge since 2020 has been driven forward by Gen Z and Millennial workers</w:t>
      </w:r>
      <w:r w:rsidRPr="006124D2">
        <w:rPr>
          <w:u w:val="single"/>
        </w:rPr>
        <w:t xml:space="preserve"> </w:t>
      </w:r>
      <w:r w:rsidRPr="006124D2">
        <w:rPr>
          <w:rStyle w:val="Emphasis"/>
          <w:highlight w:val="cyan"/>
        </w:rPr>
        <w:t>radicalized</w:t>
      </w:r>
      <w:r w:rsidRPr="006124D2">
        <w:rPr>
          <w:highlight w:val="cyan"/>
          <w:u w:val="single"/>
        </w:rPr>
        <w:t xml:space="preserve"> by</w:t>
      </w:r>
      <w:r w:rsidRPr="006124D2">
        <w:rPr>
          <w:u w:val="single"/>
        </w:rPr>
        <w:t xml:space="preserve"> </w:t>
      </w:r>
      <w:r w:rsidRPr="006124D2">
        <w:rPr>
          <w:rStyle w:val="Emphasis"/>
        </w:rPr>
        <w:t xml:space="preserve">economic </w:t>
      </w:r>
      <w:r w:rsidRPr="006124D2">
        <w:rPr>
          <w:rStyle w:val="Emphasis"/>
          <w:highlight w:val="cyan"/>
        </w:rPr>
        <w:t>inequality</w:t>
      </w:r>
      <w:r w:rsidRPr="006124D2">
        <w:rPr>
          <w:sz w:val="16"/>
        </w:rPr>
        <w:t xml:space="preserve">, Bernie Sanders, </w:t>
      </w:r>
      <w:r w:rsidRPr="006124D2">
        <w:rPr>
          <w:highlight w:val="cyan"/>
          <w:u w:val="single"/>
        </w:rPr>
        <w:t xml:space="preserve">and </w:t>
      </w:r>
      <w:r w:rsidRPr="006124D2">
        <w:rPr>
          <w:rStyle w:val="Emphasis"/>
          <w:highlight w:val="cyan"/>
        </w:rPr>
        <w:t>racial justice struggles</w:t>
      </w:r>
      <w:r w:rsidRPr="006124D2">
        <w:rPr>
          <w:sz w:val="16"/>
        </w:rPr>
        <w:t xml:space="preserve">. </w:t>
      </w:r>
      <w:r w:rsidRPr="006124D2">
        <w:rPr>
          <w:u w:val="single"/>
        </w:rPr>
        <w:t>Contrary to what some have suggested, the 2024 election did not register a major shift to the right among young people, but rather a sharp drop in young Democratic turnout.</w:t>
      </w:r>
    </w:p>
    <w:p w14:paraId="4FDE53E7" w14:textId="77777777" w:rsidR="003D7656" w:rsidRDefault="003D7656" w:rsidP="003D7656">
      <w:pPr>
        <w:rPr>
          <w:u w:val="single"/>
        </w:rPr>
      </w:pPr>
      <w:r w:rsidRPr="006124D2">
        <w:rPr>
          <w:sz w:val="16"/>
        </w:rPr>
        <w:t xml:space="preserve">The recent </w:t>
      </w:r>
      <w:r w:rsidRPr="006124D2">
        <w:rPr>
          <w:u w:val="single"/>
        </w:rPr>
        <w:t>proliferation of union campaigns</w:t>
      </w:r>
      <w:r w:rsidRPr="006124D2">
        <w:rPr>
          <w:sz w:val="16"/>
        </w:rPr>
        <w:t xml:space="preserve"> across Amazon drivers and at Whole Foods is just the latest instance of a generational uptick that continues to spread across Starbucks, higher education, journalism, and beyond. These “labor-pilled” young activists </w:t>
      </w:r>
      <w:r w:rsidRPr="006124D2">
        <w:rPr>
          <w:highlight w:val="cyan"/>
          <w:u w:val="single"/>
        </w:rPr>
        <w:t>are</w:t>
      </w:r>
      <w:r w:rsidRPr="006124D2">
        <w:rPr>
          <w:sz w:val="16"/>
        </w:rPr>
        <w:t xml:space="preserve"> unlikely to throw in the towel just because Trump is again in office — if anything, the dramatic failure of establishment Democratic politics (combined with the power deficits of ephemeral street protests) will likely </w:t>
      </w:r>
      <w:r w:rsidRPr="006124D2">
        <w:rPr>
          <w:u w:val="single"/>
        </w:rPr>
        <w:t>grow</w:t>
      </w:r>
      <w:r w:rsidRPr="006124D2">
        <w:rPr>
          <w:sz w:val="16"/>
        </w:rPr>
        <w:t xml:space="preserve"> the </w:t>
      </w:r>
      <w:r w:rsidRPr="006124D2">
        <w:rPr>
          <w:u w:val="single"/>
        </w:rPr>
        <w:t xml:space="preserve">ranks of young people </w:t>
      </w:r>
      <w:r w:rsidRPr="006124D2">
        <w:rPr>
          <w:highlight w:val="cyan"/>
          <w:u w:val="single"/>
        </w:rPr>
        <w:t>convinced</w:t>
      </w:r>
      <w:r w:rsidRPr="006124D2">
        <w:rPr>
          <w:u w:val="single"/>
        </w:rPr>
        <w:t xml:space="preserve"> that </w:t>
      </w:r>
      <w:r w:rsidRPr="006124D2">
        <w:rPr>
          <w:rStyle w:val="Emphasis"/>
          <w:highlight w:val="cyan"/>
        </w:rPr>
        <w:t>workplace organizing</w:t>
      </w:r>
      <w:r w:rsidRPr="006124D2">
        <w:rPr>
          <w:highlight w:val="cyan"/>
          <w:u w:val="single"/>
        </w:rPr>
        <w:t xml:space="preserve"> is</w:t>
      </w:r>
      <w:r w:rsidRPr="006124D2">
        <w:rPr>
          <w:u w:val="single"/>
        </w:rPr>
        <w:t xml:space="preserve"> the </w:t>
      </w:r>
      <w:r w:rsidRPr="006124D2">
        <w:rPr>
          <w:rStyle w:val="Emphasis"/>
          <w:highlight w:val="cyan"/>
        </w:rPr>
        <w:t>central axis</w:t>
      </w:r>
      <w:r w:rsidRPr="006124D2">
        <w:rPr>
          <w:highlight w:val="cyan"/>
          <w:u w:val="single"/>
        </w:rPr>
        <w:t xml:space="preserve"> for</w:t>
      </w:r>
      <w:r w:rsidRPr="006124D2">
        <w:rPr>
          <w:u w:val="single"/>
        </w:rPr>
        <w:t xml:space="preserve"> winning progressive change, not just on issues of </w:t>
      </w:r>
      <w:r w:rsidRPr="006124D2">
        <w:rPr>
          <w:rStyle w:val="Emphasis"/>
        </w:rPr>
        <w:t>economic inequality</w:t>
      </w:r>
      <w:r w:rsidRPr="006124D2">
        <w:rPr>
          <w:u w:val="single"/>
        </w:rPr>
        <w:t xml:space="preserve"> but also on the wide range of issues animating young activists today, including </w:t>
      </w:r>
      <w:r w:rsidRPr="006124D2">
        <w:rPr>
          <w:rStyle w:val="Emphasis"/>
          <w:highlight w:val="cyan"/>
        </w:rPr>
        <w:t>combatting racism</w:t>
      </w:r>
      <w:r w:rsidRPr="006124D2">
        <w:rPr>
          <w:highlight w:val="cyan"/>
          <w:u w:val="single"/>
        </w:rPr>
        <w:t xml:space="preserve">, </w:t>
      </w:r>
      <w:r w:rsidRPr="006124D2">
        <w:rPr>
          <w:rStyle w:val="Emphasis"/>
          <w:highlight w:val="cyan"/>
        </w:rPr>
        <w:t>environmental devastation</w:t>
      </w:r>
      <w:r w:rsidRPr="006124D2">
        <w:rPr>
          <w:highlight w:val="cyan"/>
          <w:u w:val="single"/>
        </w:rPr>
        <w:t xml:space="preserve">, and </w:t>
      </w:r>
      <w:r w:rsidRPr="006124D2">
        <w:rPr>
          <w:rStyle w:val="Emphasis"/>
          <w:highlight w:val="cyan"/>
        </w:rPr>
        <w:t>militarism</w:t>
      </w:r>
      <w:r w:rsidRPr="006124D2">
        <w:rPr>
          <w:u w:val="single"/>
        </w:rPr>
        <w:t>.</w:t>
      </w:r>
    </w:p>
    <w:p w14:paraId="1DF3DD09" w14:textId="77777777" w:rsidR="003D7656" w:rsidRPr="00601B9C" w:rsidRDefault="003D7656" w:rsidP="003D7656">
      <w:pPr>
        <w:pStyle w:val="Heading4"/>
      </w:pPr>
      <w:r w:rsidRPr="00386383">
        <w:rPr>
          <w:u w:val="single"/>
        </w:rPr>
        <w:t>O</w:t>
      </w:r>
      <w:r w:rsidRPr="001C1662">
        <w:rPr>
          <w:u w:val="single"/>
        </w:rPr>
        <w:t>rganized insurgency</w:t>
      </w:r>
      <w:r>
        <w:t xml:space="preserve"> against </w:t>
      </w:r>
      <w:r w:rsidRPr="001C1662">
        <w:rPr>
          <w:u w:val="single"/>
        </w:rPr>
        <w:t>racial capitalism</w:t>
      </w:r>
      <w:r w:rsidRPr="00386383">
        <w:t xml:space="preserve"> is </w:t>
      </w:r>
      <w:r w:rsidRPr="00386383">
        <w:rPr>
          <w:u w:val="single"/>
        </w:rPr>
        <w:t>building momentum</w:t>
      </w:r>
      <w:r>
        <w:t xml:space="preserve">. Law as a tactic is key. </w:t>
      </w:r>
    </w:p>
    <w:p w14:paraId="2F735EF6" w14:textId="77777777" w:rsidR="003D7656" w:rsidRPr="001C1662" w:rsidRDefault="003D7656" w:rsidP="003D7656">
      <w:r w:rsidRPr="004659DB">
        <w:rPr>
          <w:rStyle w:val="Style13ptBold"/>
        </w:rPr>
        <w:t>Akbar ’23</w:t>
      </w:r>
      <w:r>
        <w:t xml:space="preserve"> [Amna; 2023; Charles W. Ebersold and Florence Whitcomb Ebersold Professor of Law, The Ohio State University, Moritz College of Law; the Yale Law Journal, “Non-Reformist Reforms and Struggles over Life, Death, and Democracy,” </w:t>
      </w:r>
      <w:r w:rsidRPr="004659DB">
        <w:t>https://www.yalelawjournal.org/pdf/132.8.Akbar_wrxukyeo.pdf</w:t>
      </w:r>
      <w:r>
        <w:t>]</w:t>
      </w:r>
    </w:p>
    <w:p w14:paraId="780EE226" w14:textId="77777777" w:rsidR="003D7656" w:rsidRPr="001C1662" w:rsidRDefault="003D7656" w:rsidP="003D7656">
      <w:pPr>
        <w:pStyle w:val="ListParagraph"/>
        <w:numPr>
          <w:ilvl w:val="0"/>
          <w:numId w:val="17"/>
        </w:numPr>
        <w:rPr>
          <w:u w:val="single"/>
        </w:rPr>
      </w:pPr>
      <w:r w:rsidRPr="001C1662">
        <w:rPr>
          <w:u w:val="single"/>
        </w:rPr>
        <w:t>MOVEMENTS AGAINST RACISM AND CAPITALISM</w:t>
      </w:r>
    </w:p>
    <w:p w14:paraId="6E06C363" w14:textId="77777777" w:rsidR="003D7656" w:rsidRPr="001C1662" w:rsidRDefault="003D7656" w:rsidP="003D7656">
      <w:pPr>
        <w:rPr>
          <w:sz w:val="16"/>
        </w:rPr>
      </w:pPr>
      <w:r w:rsidRPr="001C1662">
        <w:rPr>
          <w:highlight w:val="cyan"/>
          <w:u w:val="single"/>
        </w:rPr>
        <w:t xml:space="preserve">The </w:t>
      </w:r>
      <w:r w:rsidRPr="001C1662">
        <w:rPr>
          <w:rStyle w:val="Emphasis"/>
          <w:highlight w:val="cyan"/>
        </w:rPr>
        <w:t>U</w:t>
      </w:r>
      <w:r w:rsidRPr="001C1662">
        <w:rPr>
          <w:sz w:val="16"/>
        </w:rPr>
        <w:t xml:space="preserve">nited </w:t>
      </w:r>
      <w:r w:rsidRPr="001C1662">
        <w:rPr>
          <w:rStyle w:val="Emphasis"/>
          <w:highlight w:val="cyan"/>
        </w:rPr>
        <w:t>S</w:t>
      </w:r>
      <w:r w:rsidRPr="001C1662">
        <w:rPr>
          <w:sz w:val="16"/>
        </w:rPr>
        <w:t xml:space="preserve">tates has </w:t>
      </w:r>
      <w:r w:rsidRPr="001C1662">
        <w:rPr>
          <w:highlight w:val="cyan"/>
          <w:u w:val="single"/>
        </w:rPr>
        <w:t xml:space="preserve">witnessed </w:t>
      </w:r>
      <w:r w:rsidRPr="001C1662">
        <w:rPr>
          <w:rStyle w:val="Emphasis"/>
          <w:highlight w:val="cyan"/>
        </w:rPr>
        <w:t>extraordinary</w:t>
      </w:r>
      <w:r w:rsidRPr="001C1662">
        <w:rPr>
          <w:u w:val="single"/>
        </w:rPr>
        <w:t xml:space="preserve"> social </w:t>
      </w:r>
      <w:r w:rsidRPr="001C1662">
        <w:rPr>
          <w:highlight w:val="cyan"/>
          <w:u w:val="single"/>
        </w:rPr>
        <w:t>movement activity</w:t>
      </w:r>
      <w:r w:rsidRPr="001C1662">
        <w:rPr>
          <w:u w:val="single"/>
        </w:rPr>
        <w:t xml:space="preserve"> in the last fifteen years: </w:t>
      </w:r>
      <w:r w:rsidRPr="00386383">
        <w:rPr>
          <w:rStyle w:val="Emphasis"/>
        </w:rPr>
        <w:t>Occupy</w:t>
      </w:r>
      <w:r w:rsidRPr="001C1662">
        <w:rPr>
          <w:rStyle w:val="Emphasis"/>
        </w:rPr>
        <w:t xml:space="preserve"> Wall Street</w:t>
      </w:r>
      <w:r w:rsidRPr="001C1662">
        <w:rPr>
          <w:u w:val="single"/>
        </w:rPr>
        <w:t xml:space="preserve">; the </w:t>
      </w:r>
      <w:r w:rsidRPr="001C1662">
        <w:rPr>
          <w:rStyle w:val="Emphasis"/>
        </w:rPr>
        <w:t>protests</w:t>
      </w:r>
      <w:r w:rsidRPr="001C1662">
        <w:rPr>
          <w:u w:val="single"/>
        </w:rPr>
        <w:t xml:space="preserve"> against the State of Georgia’s execution of Troy Davis; immigrant </w:t>
      </w:r>
      <w:r w:rsidRPr="00386383">
        <w:rPr>
          <w:u w:val="single"/>
        </w:rPr>
        <w:t xml:space="preserve">organizing against </w:t>
      </w:r>
      <w:r w:rsidRPr="00386383">
        <w:rPr>
          <w:rStyle w:val="Emphasis"/>
        </w:rPr>
        <w:t>#Not1More deportation</w:t>
      </w:r>
      <w:r w:rsidRPr="00386383">
        <w:rPr>
          <w:u w:val="single"/>
        </w:rPr>
        <w:t xml:space="preserve">; the rebellions against police violence in cities like Ferguson, Baltimore, and Minneapolis that caught on from coast to coast; the </w:t>
      </w:r>
      <w:r w:rsidRPr="00386383">
        <w:rPr>
          <w:rStyle w:val="Emphasis"/>
        </w:rPr>
        <w:t>anti-pipeline</w:t>
      </w:r>
      <w:r w:rsidRPr="00386383">
        <w:rPr>
          <w:u w:val="single"/>
        </w:rPr>
        <w:t xml:space="preserve"> protests against extractive development including the </w:t>
      </w:r>
      <w:r w:rsidRPr="00386383">
        <w:rPr>
          <w:rStyle w:val="Emphasis"/>
        </w:rPr>
        <w:t>#NoDAPL</w:t>
      </w:r>
      <w:r w:rsidRPr="00386383">
        <w:rPr>
          <w:u w:val="single"/>
        </w:rPr>
        <w:t xml:space="preserve"> encampment at Standing Rock; the Women’s March and the protests against the Muslim Ban; the occupation of Nancy</w:t>
      </w:r>
      <w:r w:rsidRPr="001C1662">
        <w:rPr>
          <w:u w:val="single"/>
        </w:rPr>
        <w:t xml:space="preserve"> Pelosi’s office announcing the Green New Deal; the squatting of a vacant home by Moms 4 Housing </w:t>
      </w:r>
      <w:r w:rsidRPr="00386383">
        <w:rPr>
          <w:u w:val="single"/>
        </w:rPr>
        <w:t xml:space="preserve">in Oakland; and the </w:t>
      </w:r>
      <w:r w:rsidRPr="00386383">
        <w:rPr>
          <w:rStyle w:val="Emphasis"/>
        </w:rPr>
        <w:t>solidarity protests</w:t>
      </w:r>
      <w:r w:rsidRPr="00386383">
        <w:rPr>
          <w:u w:val="single"/>
        </w:rPr>
        <w:t xml:space="preserve"> with the </w:t>
      </w:r>
      <w:r w:rsidRPr="00386383">
        <w:rPr>
          <w:rStyle w:val="Emphasis"/>
        </w:rPr>
        <w:t>Palestinian people</w:t>
      </w:r>
      <w:r w:rsidRPr="00386383">
        <w:rPr>
          <w:u w:val="single"/>
        </w:rPr>
        <w:t xml:space="preserve"> of the East Jerusalem neighborhoo</w:t>
      </w:r>
      <w:r w:rsidRPr="001C1662">
        <w:rPr>
          <w:u w:val="single"/>
        </w:rPr>
        <w:t>d of Sheikh Jarrah</w:t>
      </w:r>
      <w:r w:rsidRPr="001C1662">
        <w:rPr>
          <w:sz w:val="16"/>
        </w:rPr>
        <w:t xml:space="preserve">.49 </w:t>
      </w:r>
      <w:r w:rsidRPr="001C1662">
        <w:rPr>
          <w:highlight w:val="cyan"/>
          <w:u w:val="single"/>
        </w:rPr>
        <w:t>These</w:t>
      </w:r>
      <w:r w:rsidRPr="001C1662">
        <w:rPr>
          <w:u w:val="single"/>
        </w:rPr>
        <w:t xml:space="preserve"> protests were </w:t>
      </w:r>
      <w:r w:rsidRPr="001C1662">
        <w:rPr>
          <w:rStyle w:val="Emphasis"/>
        </w:rPr>
        <w:t>profound</w:t>
      </w:r>
      <w:r w:rsidRPr="001C1662">
        <w:rPr>
          <w:u w:val="single"/>
        </w:rPr>
        <w:t xml:space="preserve"> for how they </w:t>
      </w:r>
      <w:r w:rsidRPr="001C1662">
        <w:rPr>
          <w:rStyle w:val="Emphasis"/>
        </w:rPr>
        <w:t>individually</w:t>
      </w:r>
      <w:r w:rsidRPr="001C1662">
        <w:rPr>
          <w:u w:val="single"/>
        </w:rPr>
        <w:t xml:space="preserve"> and </w:t>
      </w:r>
      <w:r w:rsidRPr="001C1662">
        <w:rPr>
          <w:rStyle w:val="Emphasis"/>
          <w:highlight w:val="cyan"/>
        </w:rPr>
        <w:t>collectively unsettled</w:t>
      </w:r>
      <w:r w:rsidRPr="001C1662">
        <w:rPr>
          <w:u w:val="single"/>
        </w:rPr>
        <w:t xml:space="preserve"> the </w:t>
      </w:r>
      <w:r w:rsidRPr="001C1662">
        <w:rPr>
          <w:rStyle w:val="Emphasis"/>
          <w:highlight w:val="cyan"/>
        </w:rPr>
        <w:t>legitimacy of the status quo</w:t>
      </w:r>
      <w:r w:rsidRPr="001C1662">
        <w:rPr>
          <w:highlight w:val="cyan"/>
          <w:u w:val="single"/>
        </w:rPr>
        <w:t xml:space="preserve"> and gestured at</w:t>
      </w:r>
      <w:r w:rsidRPr="001C1662">
        <w:rPr>
          <w:u w:val="single"/>
        </w:rPr>
        <w:t xml:space="preserve"> the </w:t>
      </w:r>
      <w:r w:rsidRPr="001C1662">
        <w:rPr>
          <w:highlight w:val="cyan"/>
          <w:u w:val="single"/>
        </w:rPr>
        <w:t xml:space="preserve">possibility of building </w:t>
      </w:r>
      <w:r w:rsidRPr="001C1662">
        <w:rPr>
          <w:rStyle w:val="Emphasis"/>
          <w:highlight w:val="cyan"/>
        </w:rPr>
        <w:t>broad constituencies for radical change</w:t>
      </w:r>
      <w:r w:rsidRPr="001C1662">
        <w:rPr>
          <w:highlight w:val="cyan"/>
          <w:u w:val="single"/>
        </w:rPr>
        <w:t xml:space="preserve"> </w:t>
      </w:r>
      <w:r w:rsidRPr="00386383">
        <w:rPr>
          <w:u w:val="single"/>
        </w:rPr>
        <w:t xml:space="preserve">while </w:t>
      </w:r>
      <w:r w:rsidRPr="00386383">
        <w:rPr>
          <w:rStyle w:val="Emphasis"/>
        </w:rPr>
        <w:t>recovering histories of long freedom struggles</w:t>
      </w:r>
      <w:r w:rsidRPr="00386383">
        <w:rPr>
          <w:sz w:val="16"/>
        </w:rPr>
        <w:t>.5</w:t>
      </w:r>
      <w:r w:rsidRPr="001C1662">
        <w:rPr>
          <w:sz w:val="16"/>
        </w:rPr>
        <w:t xml:space="preserve">0 </w:t>
      </w:r>
      <w:r w:rsidRPr="001C1662">
        <w:rPr>
          <w:highlight w:val="cyan"/>
          <w:u w:val="single"/>
        </w:rPr>
        <w:t>An ecosystem of</w:t>
      </w:r>
      <w:r w:rsidRPr="001C1662">
        <w:rPr>
          <w:u w:val="single"/>
        </w:rPr>
        <w:t xml:space="preserve"> formal </w:t>
      </w:r>
      <w:r w:rsidRPr="001C1662">
        <w:rPr>
          <w:highlight w:val="cyan"/>
          <w:u w:val="single"/>
        </w:rPr>
        <w:t>organizations</w:t>
      </w:r>
      <w:r w:rsidRPr="001C1662">
        <w:rPr>
          <w:u w:val="single"/>
        </w:rPr>
        <w:t xml:space="preserve"> and ad hoc formations have </w:t>
      </w:r>
      <w:r w:rsidRPr="001C1662">
        <w:rPr>
          <w:highlight w:val="cyan"/>
          <w:u w:val="single"/>
        </w:rPr>
        <w:t>supported this</w:t>
      </w:r>
      <w:r w:rsidRPr="001C1662">
        <w:rPr>
          <w:u w:val="single"/>
        </w:rPr>
        <w:t xml:space="preserve"> work</w:t>
      </w:r>
      <w:r w:rsidRPr="001C1662">
        <w:rPr>
          <w:sz w:val="16"/>
        </w:rPr>
        <w:t>, from what is loosely referred to as “Black Lives Matter” or the Movement for Black Lives (</w:t>
      </w:r>
      <w:r w:rsidRPr="001C1662">
        <w:rPr>
          <w:rStyle w:val="Emphasis"/>
        </w:rPr>
        <w:t>M4BL</w:t>
      </w:r>
      <w:r w:rsidRPr="001C1662">
        <w:rPr>
          <w:sz w:val="16"/>
        </w:rPr>
        <w:t xml:space="preserve">), </w:t>
      </w:r>
      <w:r w:rsidRPr="001C1662">
        <w:rPr>
          <w:u w:val="single"/>
        </w:rPr>
        <w:t>to</w:t>
      </w:r>
      <w:r w:rsidRPr="001C1662">
        <w:rPr>
          <w:sz w:val="16"/>
        </w:rPr>
        <w:t xml:space="preserve"> the DSA; </w:t>
      </w:r>
      <w:r w:rsidRPr="001C1662">
        <w:rPr>
          <w:rStyle w:val="Emphasis"/>
        </w:rPr>
        <w:t>Boycott, Divestment, and Sanctions</w:t>
      </w:r>
      <w:r w:rsidRPr="001C1662">
        <w:rPr>
          <w:sz w:val="16"/>
        </w:rPr>
        <w:t xml:space="preserve">; </w:t>
      </w:r>
      <w:r w:rsidRPr="001C1662">
        <w:rPr>
          <w:u w:val="single"/>
        </w:rPr>
        <w:t xml:space="preserve">and myriad </w:t>
      </w:r>
      <w:r w:rsidRPr="001C1662">
        <w:rPr>
          <w:rStyle w:val="Emphasis"/>
        </w:rPr>
        <w:t>prison-abolitionist</w:t>
      </w:r>
      <w:r w:rsidRPr="001C1662">
        <w:rPr>
          <w:sz w:val="16"/>
        </w:rPr>
        <w:t xml:space="preserve">, </w:t>
      </w:r>
      <w:r w:rsidRPr="001C1662">
        <w:rPr>
          <w:rStyle w:val="Emphasis"/>
        </w:rPr>
        <w:t>environmental</w:t>
      </w:r>
      <w:r w:rsidRPr="001C1662">
        <w:rPr>
          <w:sz w:val="16"/>
        </w:rPr>
        <w:t xml:space="preserve"> </w:t>
      </w:r>
      <w:r w:rsidRPr="001C1662">
        <w:rPr>
          <w:u w:val="single"/>
        </w:rPr>
        <w:t>and</w:t>
      </w:r>
      <w:r w:rsidRPr="001C1662">
        <w:rPr>
          <w:sz w:val="16"/>
        </w:rPr>
        <w:t xml:space="preserve"> </w:t>
      </w:r>
      <w:r w:rsidRPr="001C1662">
        <w:rPr>
          <w:rStyle w:val="Emphasis"/>
        </w:rPr>
        <w:t>housing-justice</w:t>
      </w:r>
      <w:r w:rsidRPr="001C1662">
        <w:rPr>
          <w:sz w:val="16"/>
        </w:rPr>
        <w:t xml:space="preserve">, </w:t>
      </w:r>
      <w:r w:rsidRPr="001C1662">
        <w:rPr>
          <w:rStyle w:val="Emphasis"/>
        </w:rPr>
        <w:t>Indigenous</w:t>
      </w:r>
      <w:r w:rsidRPr="001C1662">
        <w:rPr>
          <w:sz w:val="16"/>
        </w:rPr>
        <w:t xml:space="preserve">, </w:t>
      </w:r>
      <w:r w:rsidRPr="001C1662">
        <w:rPr>
          <w:rStyle w:val="Emphasis"/>
        </w:rPr>
        <w:t>feminist</w:t>
      </w:r>
      <w:r w:rsidRPr="001C1662">
        <w:rPr>
          <w:sz w:val="16"/>
        </w:rPr>
        <w:t>,</w:t>
      </w:r>
      <w:r w:rsidRPr="001C1662">
        <w:rPr>
          <w:u w:val="single"/>
        </w:rPr>
        <w:t xml:space="preserve"> and </w:t>
      </w:r>
      <w:r w:rsidRPr="001C1662">
        <w:rPr>
          <w:rStyle w:val="Emphasis"/>
        </w:rPr>
        <w:t>communist collectives</w:t>
      </w:r>
      <w:r w:rsidRPr="001C1662">
        <w:rPr>
          <w:sz w:val="16"/>
        </w:rPr>
        <w:t xml:space="preserve">.51 Some are long-standing, some new, and some have already come and gone. </w:t>
      </w:r>
      <w:r w:rsidRPr="00386383">
        <w:rPr>
          <w:rStyle w:val="Emphasis"/>
        </w:rPr>
        <w:t>Simultaneously</w:t>
      </w:r>
      <w:r w:rsidRPr="001C1662">
        <w:rPr>
          <w:u w:val="single"/>
        </w:rPr>
        <w:t xml:space="preserve">, </w:t>
      </w:r>
      <w:r w:rsidRPr="001C1662">
        <w:rPr>
          <w:rStyle w:val="Emphasis"/>
        </w:rPr>
        <w:t>teachers</w:t>
      </w:r>
      <w:r w:rsidRPr="001C1662">
        <w:rPr>
          <w:u w:val="single"/>
        </w:rPr>
        <w:t xml:space="preserve">, </w:t>
      </w:r>
      <w:r w:rsidRPr="001C1662">
        <w:rPr>
          <w:rStyle w:val="Emphasis"/>
        </w:rPr>
        <w:t>nurses</w:t>
      </w:r>
      <w:r w:rsidRPr="001C1662">
        <w:rPr>
          <w:u w:val="single"/>
        </w:rPr>
        <w:t xml:space="preserve">, </w:t>
      </w:r>
      <w:r w:rsidRPr="001C1662">
        <w:rPr>
          <w:rStyle w:val="Emphasis"/>
        </w:rPr>
        <w:t>baristas</w:t>
      </w:r>
      <w:r w:rsidRPr="001C1662">
        <w:rPr>
          <w:u w:val="single"/>
        </w:rPr>
        <w:t xml:space="preserve">, </w:t>
      </w:r>
      <w:r w:rsidRPr="001C1662">
        <w:rPr>
          <w:rStyle w:val="Emphasis"/>
        </w:rPr>
        <w:t>flight attendants</w:t>
      </w:r>
      <w:r w:rsidRPr="001C1662">
        <w:rPr>
          <w:u w:val="single"/>
        </w:rPr>
        <w:t xml:space="preserve">, </w:t>
      </w:r>
      <w:r w:rsidRPr="001C1662">
        <w:rPr>
          <w:rStyle w:val="Emphasis"/>
        </w:rPr>
        <w:t>railroad workers</w:t>
      </w:r>
      <w:r w:rsidRPr="001C1662">
        <w:rPr>
          <w:u w:val="single"/>
        </w:rPr>
        <w:t xml:space="preserve">, </w:t>
      </w:r>
      <w:r w:rsidRPr="001C1662">
        <w:rPr>
          <w:rStyle w:val="Emphasis"/>
        </w:rPr>
        <w:t>app-deployed drivers</w:t>
      </w:r>
      <w:r w:rsidRPr="001C1662">
        <w:rPr>
          <w:u w:val="single"/>
        </w:rPr>
        <w:t xml:space="preserve">, and </w:t>
      </w:r>
      <w:r w:rsidRPr="001C1662">
        <w:rPr>
          <w:rStyle w:val="Emphasis"/>
        </w:rPr>
        <w:t xml:space="preserve">Amazon warehouse </w:t>
      </w:r>
      <w:r w:rsidRPr="001C1662">
        <w:rPr>
          <w:rStyle w:val="Emphasis"/>
          <w:highlight w:val="cyan"/>
        </w:rPr>
        <w:t>workers</w:t>
      </w:r>
      <w:r w:rsidRPr="00386383">
        <w:rPr>
          <w:highlight w:val="cyan"/>
          <w:u w:val="single"/>
        </w:rPr>
        <w:t xml:space="preserve"> are </w:t>
      </w:r>
      <w:r w:rsidRPr="00386383">
        <w:rPr>
          <w:rStyle w:val="Emphasis"/>
          <w:highlight w:val="cyan"/>
        </w:rPr>
        <w:t xml:space="preserve">reclaiming </w:t>
      </w:r>
      <w:r w:rsidRPr="001C1662">
        <w:rPr>
          <w:rStyle w:val="Emphasis"/>
          <w:highlight w:val="cyan"/>
        </w:rPr>
        <w:t>the strike</w:t>
      </w:r>
      <w:r w:rsidRPr="001C1662">
        <w:rPr>
          <w:u w:val="single"/>
        </w:rPr>
        <w:t xml:space="preserve"> and organizing drives to form unions and workers’ collectives in the face of almost boundless economic power</w:t>
      </w:r>
      <w:r w:rsidRPr="001C1662">
        <w:rPr>
          <w:sz w:val="16"/>
        </w:rPr>
        <w:t>.52</w:t>
      </w:r>
    </w:p>
    <w:p w14:paraId="1482A946" w14:textId="77777777" w:rsidR="003D7656" w:rsidRPr="001C1662" w:rsidRDefault="003D7656" w:rsidP="003D7656">
      <w:pPr>
        <w:rPr>
          <w:sz w:val="16"/>
        </w:rPr>
      </w:pPr>
      <w:r w:rsidRPr="001C1662">
        <w:rPr>
          <w:sz w:val="16"/>
        </w:rPr>
        <w:t xml:space="preserve">Organizers and activists in racial- and economic-justice </w:t>
      </w:r>
      <w:r w:rsidRPr="00386383">
        <w:rPr>
          <w:sz w:val="16"/>
        </w:rPr>
        <w:t xml:space="preserve">movements </w:t>
      </w:r>
      <w:r w:rsidRPr="00386383">
        <w:rPr>
          <w:u w:val="single"/>
        </w:rPr>
        <w:t>invoke</w:t>
      </w:r>
      <w:r w:rsidRPr="00386383">
        <w:rPr>
          <w:sz w:val="16"/>
        </w:rPr>
        <w:t xml:space="preserve"> </w:t>
      </w:r>
      <w:r w:rsidRPr="00386383">
        <w:rPr>
          <w:rStyle w:val="Emphasis"/>
        </w:rPr>
        <w:t>both</w:t>
      </w:r>
      <w:r w:rsidRPr="00386383">
        <w:rPr>
          <w:sz w:val="16"/>
        </w:rPr>
        <w:t xml:space="preserve"> </w:t>
      </w:r>
      <w:r w:rsidRPr="00386383">
        <w:rPr>
          <w:u w:val="single"/>
        </w:rPr>
        <w:t xml:space="preserve">racism and capitalism as the </w:t>
      </w:r>
      <w:r w:rsidRPr="00386383">
        <w:rPr>
          <w:rStyle w:val="Emphasis"/>
        </w:rPr>
        <w:t>target</w:t>
      </w:r>
      <w:r w:rsidRPr="00386383">
        <w:rPr>
          <w:u w:val="single"/>
        </w:rPr>
        <w:t xml:space="preserve"> of their work</w:t>
      </w:r>
      <w:r w:rsidRPr="00386383">
        <w:rPr>
          <w:sz w:val="16"/>
        </w:rPr>
        <w:t xml:space="preserve">.53 From </w:t>
      </w:r>
      <w:r w:rsidRPr="00386383">
        <w:rPr>
          <w:u w:val="single"/>
        </w:rPr>
        <w:t xml:space="preserve">M4BL to the DSA to tenants’ and debtors’ unions, people are grappling with the idea that </w:t>
      </w:r>
      <w:r w:rsidRPr="00386383">
        <w:rPr>
          <w:rStyle w:val="Emphasis"/>
        </w:rPr>
        <w:t>capitalism</w:t>
      </w:r>
      <w:r w:rsidRPr="00386383">
        <w:rPr>
          <w:u w:val="single"/>
        </w:rPr>
        <w:t xml:space="preserve"> and </w:t>
      </w:r>
      <w:r w:rsidRPr="00386383">
        <w:rPr>
          <w:rStyle w:val="Emphasis"/>
        </w:rPr>
        <w:t>white supremacy</w:t>
      </w:r>
      <w:r w:rsidRPr="00386383">
        <w:rPr>
          <w:u w:val="single"/>
        </w:rPr>
        <w:t xml:space="preserve"> are </w:t>
      </w:r>
      <w:r w:rsidRPr="00386383">
        <w:rPr>
          <w:rStyle w:val="Emphasis"/>
        </w:rPr>
        <w:t>soldered to one another</w:t>
      </w:r>
      <w:r w:rsidRPr="00386383">
        <w:rPr>
          <w:u w:val="single"/>
        </w:rPr>
        <w:t xml:space="preserve"> through </w:t>
      </w:r>
      <w:r w:rsidRPr="00386383">
        <w:rPr>
          <w:rStyle w:val="Emphasis"/>
        </w:rPr>
        <w:t>long</w:t>
      </w:r>
      <w:r w:rsidRPr="00386383">
        <w:rPr>
          <w:u w:val="single"/>
        </w:rPr>
        <w:t xml:space="preserve"> and </w:t>
      </w:r>
      <w:r w:rsidRPr="00386383">
        <w:rPr>
          <w:rStyle w:val="Emphasis"/>
        </w:rPr>
        <w:t>varied historical processes</w:t>
      </w:r>
      <w:r w:rsidRPr="00386383">
        <w:rPr>
          <w:u w:val="single"/>
        </w:rPr>
        <w:t xml:space="preserve">, including </w:t>
      </w:r>
      <w:r w:rsidRPr="00386383">
        <w:rPr>
          <w:rStyle w:val="Emphasis"/>
        </w:rPr>
        <w:t>colonialism</w:t>
      </w:r>
      <w:r w:rsidRPr="00386383">
        <w:rPr>
          <w:u w:val="single"/>
        </w:rPr>
        <w:t xml:space="preserve"> and </w:t>
      </w:r>
      <w:r w:rsidRPr="00386383">
        <w:rPr>
          <w:rStyle w:val="Emphasis"/>
        </w:rPr>
        <w:t>settler colonialism</w:t>
      </w:r>
      <w:r w:rsidRPr="00386383">
        <w:rPr>
          <w:sz w:val="16"/>
        </w:rPr>
        <w:t xml:space="preserve">.54 </w:t>
      </w:r>
      <w:r w:rsidRPr="00386383">
        <w:rPr>
          <w:u w:val="single"/>
        </w:rPr>
        <w:t>While debates about the relationship between race and class</w:t>
      </w:r>
      <w:r w:rsidRPr="00386383">
        <w:rPr>
          <w:rStyle w:val="Emphasis"/>
        </w:rPr>
        <w:t>—or one’s primacy over the other—</w:t>
      </w:r>
      <w:r w:rsidRPr="00386383">
        <w:rPr>
          <w:u w:val="single"/>
        </w:rPr>
        <w:t xml:space="preserve">continue to </w:t>
      </w:r>
      <w:r w:rsidRPr="00386383">
        <w:rPr>
          <w:rStyle w:val="Emphasis"/>
        </w:rPr>
        <w:t>haunt the left</w:t>
      </w:r>
      <w:r w:rsidRPr="00386383">
        <w:rPr>
          <w:u w:val="single"/>
        </w:rPr>
        <w:t>,</w:t>
      </w:r>
      <w:r w:rsidRPr="001C1662">
        <w:rPr>
          <w:u w:val="single"/>
        </w:rPr>
        <w:t xml:space="preserve"> social </w:t>
      </w:r>
      <w:r w:rsidRPr="001C1662">
        <w:rPr>
          <w:rStyle w:val="Emphasis"/>
          <w:highlight w:val="cyan"/>
        </w:rPr>
        <w:t>movements</w:t>
      </w:r>
      <w:r w:rsidRPr="001C1662">
        <w:rPr>
          <w:highlight w:val="cyan"/>
          <w:u w:val="single"/>
        </w:rPr>
        <w:t xml:space="preserve"> today </w:t>
      </w:r>
      <w:r w:rsidRPr="001C1662">
        <w:rPr>
          <w:rStyle w:val="Emphasis"/>
          <w:highlight w:val="cyan"/>
        </w:rPr>
        <w:t>understand</w:t>
      </w:r>
      <w:r w:rsidRPr="001C1662">
        <w:rPr>
          <w:u w:val="single"/>
        </w:rPr>
        <w:t xml:space="preserve"> that </w:t>
      </w:r>
      <w:r w:rsidRPr="001C1662">
        <w:rPr>
          <w:rStyle w:val="Emphasis"/>
          <w:szCs w:val="26"/>
          <w:highlight w:val="cyan"/>
        </w:rPr>
        <w:t>racialized inequality and capitalist exploitation must be</w:t>
      </w:r>
      <w:r w:rsidRPr="001C1662">
        <w:rPr>
          <w:rStyle w:val="Emphasis"/>
          <w:szCs w:val="26"/>
        </w:rPr>
        <w:t xml:space="preserve"> taken on and </w:t>
      </w:r>
      <w:r w:rsidRPr="001C1662">
        <w:rPr>
          <w:rStyle w:val="Emphasis"/>
          <w:szCs w:val="26"/>
          <w:highlight w:val="cyan"/>
        </w:rPr>
        <w:t>fought together</w:t>
      </w:r>
      <w:r w:rsidRPr="001C1662">
        <w:rPr>
          <w:u w:val="single"/>
        </w:rPr>
        <w:t>.</w:t>
      </w:r>
      <w:r w:rsidRPr="001C1662">
        <w:rPr>
          <w:sz w:val="16"/>
        </w:rPr>
        <w:t xml:space="preserve">55 </w:t>
      </w:r>
      <w:r w:rsidRPr="001C1662">
        <w:rPr>
          <w:u w:val="single"/>
        </w:rPr>
        <w:t>The centrality of this analysis focused on racism, capitalism, and colonialism, marks the radicalization, a reemergence, or a growth, of a left flank of racial-justice organizing and of a socialist lef</w:t>
      </w:r>
      <w:r>
        <w:rPr>
          <w:u w:val="single"/>
        </w:rPr>
        <w:t>t</w:t>
      </w:r>
      <w:r w:rsidRPr="001C1662">
        <w:rPr>
          <w:u w:val="single"/>
        </w:rPr>
        <w:t xml:space="preserve"> in the United States</w:t>
      </w:r>
      <w:r w:rsidRPr="001C1662">
        <w:rPr>
          <w:sz w:val="16"/>
        </w:rPr>
        <w:t>.</w:t>
      </w:r>
    </w:p>
    <w:p w14:paraId="73A4A317" w14:textId="77777777" w:rsidR="003D7656" w:rsidRPr="001C1662" w:rsidRDefault="003D7656" w:rsidP="003D7656">
      <w:pPr>
        <w:rPr>
          <w:sz w:val="16"/>
        </w:rPr>
      </w:pPr>
      <w:r w:rsidRPr="001C1662">
        <w:rPr>
          <w:u w:val="single"/>
        </w:rPr>
        <w:t xml:space="preserve">The </w:t>
      </w:r>
      <w:r w:rsidRPr="001C1662">
        <w:rPr>
          <w:highlight w:val="cyan"/>
          <w:u w:val="single"/>
        </w:rPr>
        <w:t xml:space="preserve">turn to </w:t>
      </w:r>
      <w:r w:rsidRPr="001C1662">
        <w:rPr>
          <w:rStyle w:val="Emphasis"/>
          <w:highlight w:val="cyan"/>
        </w:rPr>
        <w:t>racial capitalism</w:t>
      </w:r>
      <w:r w:rsidRPr="001C1662">
        <w:rPr>
          <w:u w:val="single"/>
        </w:rPr>
        <w:t>—if not the phrase, the proposition that racism and capitalism are partners—is central to the radicalization of theories and practices of social change</w:t>
      </w:r>
      <w:r w:rsidRPr="001C1662">
        <w:rPr>
          <w:sz w:val="16"/>
        </w:rPr>
        <w:t xml:space="preserve">.56 It explains why people on the left cannot believe in law, the state, or the market as neutral vessels. </w:t>
      </w:r>
      <w:r w:rsidRPr="001C1662">
        <w:rPr>
          <w:u w:val="single"/>
        </w:rPr>
        <w:t xml:space="preserve">It is central to why they </w:t>
      </w:r>
      <w:r w:rsidRPr="001C1662">
        <w:rPr>
          <w:highlight w:val="cyan"/>
          <w:u w:val="single"/>
        </w:rPr>
        <w:t xml:space="preserve">adopt </w:t>
      </w:r>
      <w:r w:rsidRPr="001C1662">
        <w:rPr>
          <w:rStyle w:val="Emphasis"/>
          <w:highlight w:val="cyan"/>
        </w:rPr>
        <w:t>horizons</w:t>
      </w:r>
      <w:r w:rsidRPr="001C1662">
        <w:rPr>
          <w:highlight w:val="cyan"/>
          <w:u w:val="single"/>
        </w:rPr>
        <w:t xml:space="preserve"> beyond the state</w:t>
      </w:r>
      <w:r w:rsidRPr="001C1662">
        <w:rPr>
          <w:u w:val="single"/>
        </w:rPr>
        <w:t xml:space="preserve"> as we know it</w:t>
      </w:r>
      <w:r w:rsidRPr="001C1662">
        <w:rPr>
          <w:sz w:val="16"/>
        </w:rPr>
        <w:t xml:space="preserve">. And it key to why they adopt strategies and tactics beyond what formal law and politics can offer. The “promise” of the racial capitalism frame lies in how it opens sites of struggle and in turn the possibility of solidarity across those sites.57 By linking capitalist exploitation with racial domination, the frame requires the </w:t>
      </w:r>
      <w:r w:rsidRPr="001C1662">
        <w:rPr>
          <w:u w:val="single"/>
        </w:rPr>
        <w:t>braiding of racial-justice with economic-justice struggles</w:t>
      </w:r>
      <w:r w:rsidRPr="001C1662">
        <w:rPr>
          <w:sz w:val="16"/>
        </w:rPr>
        <w:t xml:space="preserve">.58 </w:t>
      </w:r>
      <w:r w:rsidRPr="001C1662">
        <w:rPr>
          <w:u w:val="single"/>
        </w:rPr>
        <w:t xml:space="preserve">It allows for an </w:t>
      </w:r>
      <w:r w:rsidRPr="001C1662">
        <w:rPr>
          <w:highlight w:val="cyan"/>
          <w:u w:val="single"/>
        </w:rPr>
        <w:t>understanding</w:t>
      </w:r>
      <w:r w:rsidRPr="001C1662">
        <w:rPr>
          <w:u w:val="single"/>
        </w:rPr>
        <w:t xml:space="preserve"> of social </w:t>
      </w:r>
      <w:r w:rsidRPr="001C1662">
        <w:rPr>
          <w:highlight w:val="cyan"/>
          <w:u w:val="single"/>
        </w:rPr>
        <w:t>change</w:t>
      </w:r>
      <w:r w:rsidRPr="001C1662">
        <w:rPr>
          <w:u w:val="single"/>
        </w:rPr>
        <w:t xml:space="preserve"> that </w:t>
      </w:r>
      <w:r w:rsidRPr="001C1662">
        <w:rPr>
          <w:highlight w:val="cyan"/>
          <w:u w:val="single"/>
        </w:rPr>
        <w:t>centers not simply the “working class”</w:t>
      </w:r>
      <w:r w:rsidRPr="001C1662">
        <w:rPr>
          <w:u w:val="single"/>
        </w:rPr>
        <w:t xml:space="preserve"> and the shop floor, </w:t>
      </w:r>
      <w:r w:rsidRPr="001C1662">
        <w:rPr>
          <w:highlight w:val="cyan"/>
          <w:u w:val="single"/>
        </w:rPr>
        <w:t xml:space="preserve">but a </w:t>
      </w:r>
      <w:r w:rsidRPr="001C1662">
        <w:rPr>
          <w:rStyle w:val="Emphasis"/>
          <w:highlight w:val="cyan"/>
        </w:rPr>
        <w:t>broad range</w:t>
      </w:r>
      <w:r w:rsidRPr="001C1662">
        <w:rPr>
          <w:highlight w:val="cyan"/>
          <w:u w:val="single"/>
        </w:rPr>
        <w:t xml:space="preserve"> of dominated</w:t>
      </w:r>
      <w:r w:rsidRPr="001C1662">
        <w:rPr>
          <w:u w:val="single"/>
        </w:rPr>
        <w:t xml:space="preserve"> and </w:t>
      </w:r>
      <w:r w:rsidRPr="00386383">
        <w:rPr>
          <w:u w:val="single"/>
        </w:rPr>
        <w:t xml:space="preserve">exploited classes in a diverse range of social, political, and economic settings: </w:t>
      </w:r>
      <w:r w:rsidRPr="00386383">
        <w:rPr>
          <w:rStyle w:val="Emphasis"/>
        </w:rPr>
        <w:t>debtors</w:t>
      </w:r>
      <w:r w:rsidRPr="00386383">
        <w:rPr>
          <w:u w:val="single"/>
        </w:rPr>
        <w:t xml:space="preserve"> in schools and hospitals, and </w:t>
      </w:r>
      <w:r w:rsidRPr="00386383">
        <w:rPr>
          <w:rStyle w:val="Emphasis"/>
        </w:rPr>
        <w:t>incarcerated people</w:t>
      </w:r>
      <w:r w:rsidRPr="00386383">
        <w:rPr>
          <w:u w:val="single"/>
        </w:rPr>
        <w:t xml:space="preserve"> in prisons, jails, and detention centers, </w:t>
      </w:r>
      <w:r w:rsidRPr="00386383">
        <w:rPr>
          <w:rStyle w:val="Emphasis"/>
        </w:rPr>
        <w:t>for example</w:t>
      </w:r>
      <w:r w:rsidRPr="00386383">
        <w:rPr>
          <w:sz w:val="16"/>
        </w:rPr>
        <w:t>.59</w:t>
      </w:r>
      <w:r w:rsidRPr="001C1662">
        <w:rPr>
          <w:sz w:val="16"/>
        </w:rPr>
        <w:t xml:space="preserve"> </w:t>
      </w:r>
      <w:r w:rsidRPr="001C1662">
        <w:rPr>
          <w:highlight w:val="cyan"/>
          <w:u w:val="single"/>
        </w:rPr>
        <w:t>It breaks movements</w:t>
      </w:r>
      <w:r w:rsidRPr="001C1662">
        <w:rPr>
          <w:u w:val="single"/>
        </w:rPr>
        <w:t xml:space="preserve"> and organizations </w:t>
      </w:r>
      <w:r w:rsidRPr="001C1662">
        <w:rPr>
          <w:highlight w:val="cyan"/>
          <w:u w:val="single"/>
        </w:rPr>
        <w:t>out of narrow</w:t>
      </w:r>
      <w:r w:rsidRPr="001C1662">
        <w:rPr>
          <w:u w:val="single"/>
        </w:rPr>
        <w:t xml:space="preserve"> and issue-specific </w:t>
      </w:r>
      <w:r w:rsidRPr="001C1662">
        <w:rPr>
          <w:highlight w:val="cyan"/>
          <w:u w:val="single"/>
        </w:rPr>
        <w:t>struggles</w:t>
      </w:r>
      <w:r w:rsidRPr="001C1662">
        <w:rPr>
          <w:sz w:val="16"/>
        </w:rPr>
        <w:t xml:space="preserve">.60 </w:t>
      </w:r>
      <w:r w:rsidRPr="00386383">
        <w:rPr>
          <w:u w:val="single"/>
        </w:rPr>
        <w:t xml:space="preserve">Recognizing the </w:t>
      </w:r>
      <w:r w:rsidRPr="00386383">
        <w:rPr>
          <w:rStyle w:val="Emphasis"/>
        </w:rPr>
        <w:t>entangled development</w:t>
      </w:r>
      <w:r w:rsidRPr="00386383">
        <w:rPr>
          <w:sz w:val="16"/>
        </w:rPr>
        <w:t xml:space="preserve"> </w:t>
      </w:r>
      <w:r w:rsidRPr="00386383">
        <w:rPr>
          <w:u w:val="single"/>
        </w:rPr>
        <w:t xml:space="preserve">of </w:t>
      </w:r>
      <w:r w:rsidRPr="00386383">
        <w:rPr>
          <w:rStyle w:val="Emphasis"/>
        </w:rPr>
        <w:t>capitalism and colonialism</w:t>
      </w:r>
      <w:r w:rsidRPr="00386383">
        <w:rPr>
          <w:sz w:val="16"/>
        </w:rPr>
        <w:t xml:space="preserve">, </w:t>
      </w:r>
      <w:r w:rsidRPr="00386383">
        <w:rPr>
          <w:u w:val="single"/>
        </w:rPr>
        <w:t xml:space="preserve">it </w:t>
      </w:r>
      <w:r w:rsidRPr="00386383">
        <w:rPr>
          <w:rStyle w:val="Emphasis"/>
          <w:highlight w:val="cyan"/>
        </w:rPr>
        <w:t>creates</w:t>
      </w:r>
      <w:r w:rsidRPr="00386383">
        <w:rPr>
          <w:rStyle w:val="Emphasis"/>
        </w:rPr>
        <w:t xml:space="preserve"> pathways</w:t>
      </w:r>
      <w:r w:rsidRPr="00386383">
        <w:rPr>
          <w:u w:val="single"/>
        </w:rPr>
        <w:t xml:space="preserve"> to build </w:t>
      </w:r>
      <w:r w:rsidRPr="00386383">
        <w:rPr>
          <w:rStyle w:val="Emphasis"/>
        </w:rPr>
        <w:t xml:space="preserve">larger </w:t>
      </w:r>
      <w:r w:rsidRPr="00386383">
        <w:rPr>
          <w:rStyle w:val="Emphasis"/>
          <w:highlight w:val="cyan"/>
        </w:rPr>
        <w:t>blocs of organized insurgency</w:t>
      </w:r>
      <w:r w:rsidRPr="00386383">
        <w:rPr>
          <w:u w:val="single"/>
        </w:rPr>
        <w:t>—linkages for instance between Indigenous sovereignty and environmental justice</w:t>
      </w:r>
      <w:r w:rsidRPr="00386383">
        <w:rPr>
          <w:sz w:val="16"/>
        </w:rPr>
        <w:t xml:space="preserve">.61 </w:t>
      </w:r>
      <w:r w:rsidRPr="00386383">
        <w:rPr>
          <w:u w:val="single"/>
        </w:rPr>
        <w:t>The</w:t>
      </w:r>
      <w:r w:rsidRPr="00386383">
        <w:rPr>
          <w:sz w:val="16"/>
        </w:rPr>
        <w:t xml:space="preserve"> return to the </w:t>
      </w:r>
      <w:r w:rsidRPr="00386383">
        <w:rPr>
          <w:u w:val="single"/>
        </w:rPr>
        <w:t>racial-capitalism frame</w:t>
      </w:r>
      <w:r w:rsidRPr="00386383">
        <w:rPr>
          <w:sz w:val="16"/>
        </w:rPr>
        <w:t xml:space="preserve"> </w:t>
      </w:r>
      <w:r w:rsidRPr="00386383">
        <w:rPr>
          <w:u w:val="single"/>
        </w:rPr>
        <w:t>is linked to</w:t>
      </w:r>
      <w:r w:rsidRPr="00386383">
        <w:rPr>
          <w:sz w:val="16"/>
        </w:rPr>
        <w:t xml:space="preserve"> </w:t>
      </w:r>
      <w:r w:rsidRPr="00386383">
        <w:rPr>
          <w:u w:val="single"/>
        </w:rPr>
        <w:t xml:space="preserve">the return of </w:t>
      </w:r>
      <w:r w:rsidRPr="00386383">
        <w:rPr>
          <w:rStyle w:val="Emphasis"/>
        </w:rPr>
        <w:t>non-reformist reforms</w:t>
      </w:r>
      <w:r w:rsidRPr="00386383">
        <w:rPr>
          <w:sz w:val="16"/>
        </w:rPr>
        <w:t xml:space="preserve"> </w:t>
      </w:r>
      <w:r w:rsidRPr="00386383">
        <w:rPr>
          <w:u w:val="single"/>
        </w:rPr>
        <w:t>and</w:t>
      </w:r>
      <w:r w:rsidRPr="00386383">
        <w:rPr>
          <w:sz w:val="16"/>
        </w:rPr>
        <w:t xml:space="preserve"> a growing </w:t>
      </w:r>
      <w:r w:rsidRPr="00386383">
        <w:rPr>
          <w:u w:val="single"/>
        </w:rPr>
        <w:t xml:space="preserve">sense of </w:t>
      </w:r>
      <w:r w:rsidRPr="00386383">
        <w:rPr>
          <w:rStyle w:val="Emphasis"/>
        </w:rPr>
        <w:t>futility</w:t>
      </w:r>
      <w:r w:rsidRPr="00386383">
        <w:rPr>
          <w:sz w:val="16"/>
        </w:rPr>
        <w:t xml:space="preserve"> </w:t>
      </w:r>
      <w:r w:rsidRPr="00386383">
        <w:rPr>
          <w:u w:val="single"/>
        </w:rPr>
        <w:t xml:space="preserve">around </w:t>
      </w:r>
      <w:r w:rsidRPr="00386383">
        <w:rPr>
          <w:rStyle w:val="Emphasis"/>
        </w:rPr>
        <w:t>reformism</w:t>
      </w:r>
      <w:r w:rsidRPr="001C1662">
        <w:rPr>
          <w:sz w:val="16"/>
        </w:rPr>
        <w:t>.</w:t>
      </w:r>
    </w:p>
    <w:p w14:paraId="0E11A032" w14:textId="77777777" w:rsidR="003D7656" w:rsidRPr="001C1662" w:rsidRDefault="003D7656" w:rsidP="003D7656">
      <w:pPr>
        <w:pStyle w:val="ListParagraph"/>
        <w:numPr>
          <w:ilvl w:val="0"/>
          <w:numId w:val="17"/>
        </w:numPr>
        <w:rPr>
          <w:sz w:val="16"/>
        </w:rPr>
      </w:pPr>
      <w:r w:rsidRPr="001C1662">
        <w:rPr>
          <w:sz w:val="16"/>
        </w:rPr>
        <w:t>REFORM AND REVOLUTION</w:t>
      </w:r>
    </w:p>
    <w:p w14:paraId="553B54F0" w14:textId="77777777" w:rsidR="003D7656" w:rsidRPr="001C1662" w:rsidRDefault="003D7656" w:rsidP="003D7656">
      <w:pPr>
        <w:rPr>
          <w:sz w:val="16"/>
        </w:rPr>
      </w:pPr>
      <w:r w:rsidRPr="001C1662">
        <w:rPr>
          <w:sz w:val="16"/>
        </w:rPr>
        <w:t>In April 2020, Harmony Goldberg and the Grassroots Power Project (GPP) published a booklet asserting that the pandemic created interlinked crises of public health, the economy, and the state which, in turn, intensified struggles over life and death.62 In such moments, the “right and the super-rich” take advantage of instability to “reshape[] our economy, our government and our society” toward greater profits and the consolidation of “[racial] capitalism, in its neoliberal form.”63 The question for the lef is how to formulate “demands for immediate relief as building blocks that can lay the foundation” so that “we will be strongly positioned to lead the rebuilding of our society and economy on new terms.”64 Organizing for such change will require connecting how “people are experiencing the crisis” with “bold reforms.”65 It will be necessary to organize in such a way to address disproportionate “impacts on Black, Latino and Native communities,” “low-wage service and care workers,” and “undocumented,” and “incarcerated people.”66</w:t>
      </w:r>
    </w:p>
    <w:p w14:paraId="60364C8F" w14:textId="77777777" w:rsidR="003D7656" w:rsidRPr="001C1662" w:rsidRDefault="003D7656" w:rsidP="003D7656">
      <w:pPr>
        <w:rPr>
          <w:sz w:val="16"/>
        </w:rPr>
      </w:pPr>
      <w:r w:rsidRPr="001C1662">
        <w:rPr>
          <w:sz w:val="16"/>
        </w:rPr>
        <w:t xml:space="preserve">Drawing from socialist feminist writings of the mid-twentieth century, the Grassroots Power Project uses the phrase “stepping stone reforms” for demands that pave the way to the world the organization and others like it are hoping to build.67 Across the U.S. lef today, such frameworks for thinking about reform toward abolitionist, socialist, communist, or anarchist horizons have proliferated with a focus on undermining neoliberalism, racial capitalism, and the carceral state. A range of terms from the mid-twentieth century are being revived and redeployed—as are larger debates about socialist strategy, reform and revolution, and the theories of social change in which these terms are nested.68 The terms reflect various conceptions of the horizon for social change, the agential classes or coalitions for agitation and remaking, and the strategies, tactics, and modes of social organization such transformation will require.69 </w:t>
      </w:r>
    </w:p>
    <w:p w14:paraId="1E23EDD5" w14:textId="77777777" w:rsidR="003D7656" w:rsidRPr="001C1662" w:rsidRDefault="003D7656" w:rsidP="003D7656">
      <w:pPr>
        <w:rPr>
          <w:sz w:val="16"/>
        </w:rPr>
      </w:pPr>
      <w:r w:rsidRPr="001C1662">
        <w:rPr>
          <w:sz w:val="16"/>
        </w:rPr>
        <w:t xml:space="preserve">Most common today is the term “non-reformist reform.” </w:t>
      </w:r>
      <w:r w:rsidRPr="001C1662">
        <w:rPr>
          <w:u w:val="single"/>
        </w:rPr>
        <w:t>Non-reformist reform is typically associated with a democratic-socialist tradition. But it is being used broadly, including by prison abolitionists, many of whom embrace anticapitalist politics but may or may not claim socialism or communism</w:t>
      </w:r>
      <w:r w:rsidRPr="001C1662">
        <w:rPr>
          <w:sz w:val="16"/>
        </w:rPr>
        <w:t>.</w:t>
      </w:r>
      <w:r w:rsidRPr="001C1662">
        <w:rPr>
          <w:u w:val="single"/>
        </w:rPr>
        <w:t xml:space="preserve"> The syntax of “non-reformist reform” poses a riddle at the heart of projects that seek transformation, emancipation, or liberation in the face of an unjust system: is it possible for “reforms” to change the essential character of a system rather than to improve it?</w:t>
      </w:r>
      <w:r w:rsidRPr="001C1662">
        <w:rPr>
          <w:sz w:val="16"/>
        </w:rPr>
        <w:t xml:space="preserve"> </w:t>
      </w:r>
      <w:r w:rsidRPr="001C1662">
        <w:rPr>
          <w:u w:val="single"/>
        </w:rPr>
        <w:t>To foment new social formations that might make the grounds ripe for future revolution?</w:t>
      </w:r>
      <w:r w:rsidRPr="001C1662">
        <w:rPr>
          <w:sz w:val="16"/>
        </w:rPr>
        <w:t xml:space="preserve">70 The </w:t>
      </w:r>
      <w:r w:rsidRPr="001C1662">
        <w:rPr>
          <w:rStyle w:val="Emphasis"/>
          <w:highlight w:val="cyan"/>
        </w:rPr>
        <w:t>non-reformist reform</w:t>
      </w:r>
      <w:r w:rsidRPr="001C1662">
        <w:rPr>
          <w:sz w:val="16"/>
        </w:rPr>
        <w:t xml:space="preserve"> </w:t>
      </w:r>
      <w:r w:rsidRPr="001C1662">
        <w:rPr>
          <w:u w:val="single"/>
        </w:rPr>
        <w:t xml:space="preserve">framework suggests reform is less about expertise than it is about </w:t>
      </w:r>
      <w:r w:rsidRPr="001C1662">
        <w:rPr>
          <w:highlight w:val="cyan"/>
          <w:u w:val="single"/>
        </w:rPr>
        <w:t>interven</w:t>
      </w:r>
      <w:r w:rsidRPr="001C1662">
        <w:rPr>
          <w:u w:val="single"/>
        </w:rPr>
        <w:t xml:space="preserve">ing </w:t>
      </w:r>
      <w:r w:rsidRPr="001C1662">
        <w:rPr>
          <w:highlight w:val="cyan"/>
          <w:u w:val="single"/>
        </w:rPr>
        <w:t xml:space="preserve">in the </w:t>
      </w:r>
      <w:r w:rsidRPr="001C1662">
        <w:rPr>
          <w:rStyle w:val="Emphasis"/>
          <w:highlight w:val="cyan"/>
        </w:rPr>
        <w:t>balance of power among classes</w:t>
      </w:r>
      <w:r w:rsidRPr="001C1662">
        <w:rPr>
          <w:sz w:val="16"/>
        </w:rPr>
        <w:t xml:space="preserve">.71 While the framework does not often provide clear-cut differentiations between reformist and non-reformist reforms, it </w:t>
      </w:r>
      <w:r w:rsidRPr="001C1662">
        <w:rPr>
          <w:u w:val="single"/>
        </w:rPr>
        <w:t xml:space="preserve">reorients conversations about reform around antagonism, militancy, and </w:t>
      </w:r>
      <w:r w:rsidRPr="001C1662">
        <w:rPr>
          <w:rStyle w:val="Emphasis"/>
          <w:highlight w:val="cyan"/>
        </w:rPr>
        <w:t>building independent organized power</w:t>
      </w:r>
      <w:r w:rsidRPr="001C1662">
        <w:rPr>
          <w:sz w:val="16"/>
        </w:rPr>
        <w:t>.72 And it rejects default orientations focused on either rights and liberal legalism, or the market and the prison, as adequate responses to inequality and various social problems. It considers the dual nature of reform, as inherently conciliatory to an unequal order and an essential ground for popular struggle.</w:t>
      </w:r>
    </w:p>
    <w:p w14:paraId="6367BCB9" w14:textId="77777777" w:rsidR="003D7656" w:rsidRDefault="003D7656" w:rsidP="003D7656"/>
    <w:p w14:paraId="1DBFF5D4" w14:textId="77777777" w:rsidR="003D7656" w:rsidRPr="00386383" w:rsidRDefault="003D7656" w:rsidP="003D7656">
      <w:pPr>
        <w:pStyle w:val="Heading4"/>
      </w:pPr>
      <w:r>
        <w:t xml:space="preserve">Non-reformist reforms solve the case now </w:t>
      </w:r>
      <w:r w:rsidRPr="00386383">
        <w:rPr>
          <w:u w:val="single"/>
        </w:rPr>
        <w:t>without</w:t>
      </w:r>
      <w:r>
        <w:t xml:space="preserve"> fetishizing legalism. The aff’s moralizing stance </w:t>
      </w:r>
      <w:r w:rsidRPr="00386383">
        <w:rPr>
          <w:u w:val="single"/>
        </w:rPr>
        <w:t>elevates critique</w:t>
      </w:r>
      <w:r>
        <w:t xml:space="preserve"> at the </w:t>
      </w:r>
      <w:r w:rsidRPr="00386383">
        <w:rPr>
          <w:u w:val="single"/>
        </w:rPr>
        <w:t>expense of praxis</w:t>
      </w:r>
      <w:r>
        <w:t xml:space="preserve">, preventing </w:t>
      </w:r>
      <w:r w:rsidRPr="00386383">
        <w:rPr>
          <w:u w:val="single"/>
        </w:rPr>
        <w:t>tactical deployments</w:t>
      </w:r>
      <w:r>
        <w:t>.</w:t>
      </w:r>
    </w:p>
    <w:p w14:paraId="684679B7" w14:textId="77777777" w:rsidR="003D7656" w:rsidRPr="004659DB" w:rsidRDefault="003D7656" w:rsidP="003D7656">
      <w:r w:rsidRPr="004659DB">
        <w:rPr>
          <w:rStyle w:val="Style13ptBold"/>
        </w:rPr>
        <w:t>Akbar ’23</w:t>
      </w:r>
      <w:r>
        <w:t xml:space="preserve"> [Amna; 2023; Charles W. Ebersold and Florence Whitcomb Ebersold Professor of Law, The Ohio State University, Moritz College of Law; the Yale Law Journal, “Non-Reformist Reforms and Struggles over Life, Death, and Democracy,” </w:t>
      </w:r>
      <w:r w:rsidRPr="004659DB">
        <w:t>https://www.yalelawjournal.org/pdf/132.8.Akbar_wrxukyeo.pdf</w:t>
      </w:r>
      <w:r>
        <w:t>]</w:t>
      </w:r>
    </w:p>
    <w:p w14:paraId="72B8480E" w14:textId="77777777" w:rsidR="003D7656" w:rsidRPr="001C1662" w:rsidRDefault="003D7656" w:rsidP="003D7656">
      <w:pPr>
        <w:rPr>
          <w:sz w:val="16"/>
        </w:rPr>
      </w:pPr>
      <w:r w:rsidRPr="002A6C51">
        <w:rPr>
          <w:u w:val="single"/>
        </w:rPr>
        <w:t>For those</w:t>
      </w:r>
      <w:r w:rsidRPr="001C1662">
        <w:rPr>
          <w:sz w:val="16"/>
        </w:rPr>
        <w:t xml:space="preserve"> of us </w:t>
      </w:r>
      <w:r w:rsidRPr="002A6C51">
        <w:rPr>
          <w:u w:val="single"/>
        </w:rPr>
        <w:t xml:space="preserve">who see the </w:t>
      </w:r>
      <w:r w:rsidRPr="002A6C51">
        <w:rPr>
          <w:rStyle w:val="Emphasis"/>
          <w:highlight w:val="cyan"/>
        </w:rPr>
        <w:t>world</w:t>
      </w:r>
      <w:r w:rsidRPr="002A6C51">
        <w:rPr>
          <w:rStyle w:val="Emphasis"/>
        </w:rPr>
        <w:t xml:space="preserve"> around us </w:t>
      </w:r>
      <w:r w:rsidRPr="002A6C51">
        <w:rPr>
          <w:rStyle w:val="Emphasis"/>
          <w:highlight w:val="cyan"/>
        </w:rPr>
        <w:t>on fire</w:t>
      </w:r>
      <w:r w:rsidRPr="001C1662">
        <w:rPr>
          <w:sz w:val="16"/>
        </w:rPr>
        <w:t xml:space="preserve">, </w:t>
      </w:r>
      <w:r w:rsidRPr="002A6C51">
        <w:rPr>
          <w:u w:val="single"/>
        </w:rPr>
        <w:t xml:space="preserve">the </w:t>
      </w:r>
      <w:r w:rsidRPr="002A6C51">
        <w:rPr>
          <w:highlight w:val="cyan"/>
          <w:u w:val="single"/>
        </w:rPr>
        <w:t xml:space="preserve">question is </w:t>
      </w:r>
      <w:r w:rsidRPr="002A6C51">
        <w:rPr>
          <w:rStyle w:val="Emphasis"/>
          <w:highlight w:val="cyan"/>
        </w:rPr>
        <w:t>what is to be done</w:t>
      </w:r>
      <w:r w:rsidRPr="001C1662">
        <w:rPr>
          <w:sz w:val="16"/>
        </w:rPr>
        <w:t xml:space="preserve">. For the law professor, the lawyer, and even the law student, reform and regulation are the ever-present terrain.10 In courtrooms, classrooms, and law reviews, the circuitry of conversation moves from diagnosing a problem to suggesting a reform. Not long ago, it felt as if </w:t>
      </w:r>
      <w:r w:rsidRPr="002A6C51">
        <w:rPr>
          <w:u w:val="single"/>
        </w:rPr>
        <w:t>conversations about reform assumed</w:t>
      </w:r>
      <w:r w:rsidRPr="001C1662">
        <w:rPr>
          <w:sz w:val="16"/>
        </w:rPr>
        <w:t xml:space="preserve"> the </w:t>
      </w:r>
      <w:r w:rsidRPr="002A6C51">
        <w:rPr>
          <w:rStyle w:val="Emphasis"/>
        </w:rPr>
        <w:t>legitimacy</w:t>
      </w:r>
      <w:r w:rsidRPr="001C1662">
        <w:rPr>
          <w:sz w:val="16"/>
        </w:rPr>
        <w:t xml:space="preserve"> </w:t>
      </w:r>
      <w:r w:rsidRPr="002A6C51">
        <w:rPr>
          <w:u w:val="single"/>
        </w:rPr>
        <w:t xml:space="preserve">of the prevailing political, economic, social, and juridical order: </w:t>
      </w:r>
      <w:r w:rsidRPr="002A6C51">
        <w:rPr>
          <w:rStyle w:val="Emphasis"/>
        </w:rPr>
        <w:t>tweaks</w:t>
      </w:r>
      <w:r w:rsidRPr="001C1662">
        <w:rPr>
          <w:sz w:val="16"/>
        </w:rPr>
        <w:t xml:space="preserve"> of doctrine or, perhaps, policy; the audience and discussants one and the same—our colleagues, the courts, agencies, bureaucrats, perhaps legislators.11 These debates often </w:t>
      </w:r>
      <w:r w:rsidRPr="002A6C51">
        <w:rPr>
          <w:u w:val="single"/>
        </w:rPr>
        <w:t xml:space="preserve">felt inflected by such </w:t>
      </w:r>
      <w:r w:rsidRPr="002A6C51">
        <w:rPr>
          <w:rStyle w:val="Emphasis"/>
        </w:rPr>
        <w:t>hopelessness</w:t>
      </w:r>
      <w:r w:rsidRPr="001C1662">
        <w:rPr>
          <w:sz w:val="16"/>
        </w:rPr>
        <w:t xml:space="preserve"> that </w:t>
      </w:r>
      <w:r w:rsidRPr="002A6C51">
        <w:rPr>
          <w:u w:val="single"/>
        </w:rPr>
        <w:t>I sometimes felt the political horizon was not much further than my nose</w:t>
      </w:r>
      <w:r w:rsidRPr="001C1662">
        <w:rPr>
          <w:sz w:val="16"/>
        </w:rPr>
        <w:t xml:space="preserve">. That a “reform” could be imagined as a “solution” suggested our discourse reduced questions of life and death to the tiniest of “problems”—now solvable by the expert and political classes. </w:t>
      </w:r>
    </w:p>
    <w:p w14:paraId="22B1347A" w14:textId="77777777" w:rsidR="003D7656" w:rsidRPr="001C1662" w:rsidRDefault="003D7656" w:rsidP="003D7656">
      <w:pPr>
        <w:rPr>
          <w:sz w:val="16"/>
        </w:rPr>
      </w:pPr>
      <w:r w:rsidRPr="001C1662">
        <w:rPr>
          <w:u w:val="single"/>
        </w:rPr>
        <w:t>Neoliberal reform projects</w:t>
      </w:r>
      <w:r w:rsidRPr="001C1662">
        <w:rPr>
          <w:sz w:val="16"/>
        </w:rPr>
        <w:t xml:space="preserve"> have </w:t>
      </w:r>
      <w:r w:rsidRPr="001C1662">
        <w:rPr>
          <w:rStyle w:val="Emphasis"/>
        </w:rPr>
        <w:t>funneled social problems</w:t>
      </w:r>
      <w:r w:rsidRPr="001C1662">
        <w:rPr>
          <w:sz w:val="16"/>
        </w:rPr>
        <w:t xml:space="preserve"> </w:t>
      </w:r>
      <w:r w:rsidRPr="001C1662">
        <w:rPr>
          <w:u w:val="single"/>
        </w:rPr>
        <w:t xml:space="preserve">into </w:t>
      </w:r>
      <w:r w:rsidRPr="001C1662">
        <w:rPr>
          <w:rStyle w:val="Emphasis"/>
        </w:rPr>
        <w:t>the market</w:t>
      </w:r>
      <w:r w:rsidRPr="001C1662">
        <w:rPr>
          <w:sz w:val="16"/>
        </w:rPr>
        <w:t xml:space="preserve"> </w:t>
      </w:r>
      <w:r w:rsidRPr="001C1662">
        <w:rPr>
          <w:u w:val="single"/>
        </w:rPr>
        <w:t xml:space="preserve">and </w:t>
      </w:r>
      <w:r w:rsidRPr="001C1662">
        <w:rPr>
          <w:rStyle w:val="Emphasis"/>
        </w:rPr>
        <w:t>the prison</w:t>
      </w:r>
      <w:r w:rsidRPr="001C1662">
        <w:rPr>
          <w:u w:val="single"/>
        </w:rPr>
        <w:t xml:space="preserve"> to solve; and both are insulated from popular input</w:t>
      </w:r>
      <w:r w:rsidRPr="001C1662">
        <w:rPr>
          <w:sz w:val="16"/>
        </w:rPr>
        <w:t xml:space="preserve">.12 </w:t>
      </w:r>
      <w:r w:rsidRPr="001C1662">
        <w:rPr>
          <w:rStyle w:val="Emphasis"/>
        </w:rPr>
        <w:t>Legal scholarship</w:t>
      </w:r>
      <w:r w:rsidRPr="001C1662">
        <w:rPr>
          <w:sz w:val="16"/>
        </w:rPr>
        <w:t xml:space="preserve"> </w:t>
      </w:r>
      <w:r w:rsidRPr="001C1662">
        <w:rPr>
          <w:u w:val="single"/>
        </w:rPr>
        <w:t>often mirrors the fundamental faith in the market and the prison</w:t>
      </w:r>
      <w:r w:rsidRPr="001C1662">
        <w:rPr>
          <w:sz w:val="16"/>
        </w:rPr>
        <w:t xml:space="preserve">. Private law scholarship emphasizes “overcom[ing] inefficiencies and press[ing] toward wealth-maximizing outcomes” while public-law scholarship focuses on “narrowly defined differential treatment of individuals, especially by the state.”13 Across scholarly siloes, </w:t>
      </w:r>
      <w:r w:rsidRPr="001C1662">
        <w:rPr>
          <w:u w:val="single"/>
        </w:rPr>
        <w:t>concern for economic power or distribution is diminished</w:t>
      </w:r>
      <w:r w:rsidRPr="001C1662">
        <w:rPr>
          <w:sz w:val="16"/>
        </w:rPr>
        <w:t xml:space="preserve">, </w:t>
      </w:r>
      <w:r w:rsidRPr="001C1662">
        <w:rPr>
          <w:rStyle w:val="Emphasis"/>
        </w:rPr>
        <w:t>obscuring the structuring force</w:t>
      </w:r>
      <w:r w:rsidRPr="001C1662">
        <w:rPr>
          <w:sz w:val="16"/>
        </w:rPr>
        <w:t xml:space="preserve"> </w:t>
      </w:r>
      <w:r w:rsidRPr="001C1662">
        <w:rPr>
          <w:u w:val="single"/>
        </w:rPr>
        <w:t xml:space="preserve">of </w:t>
      </w:r>
      <w:r w:rsidRPr="001C1662">
        <w:rPr>
          <w:rStyle w:val="Emphasis"/>
        </w:rPr>
        <w:t>concentrated economic power</w:t>
      </w:r>
      <w:r w:rsidRPr="001C1662">
        <w:rPr>
          <w:sz w:val="16"/>
        </w:rPr>
        <w:t>.14 Faith in markets is too often paired with a deep “pessimism about . . . politics and the effectiveness of the state,” rendering collective action the task of fools.15</w:t>
      </w:r>
    </w:p>
    <w:p w14:paraId="0336FBAC" w14:textId="77777777" w:rsidR="003D7656" w:rsidRPr="001C1662" w:rsidRDefault="003D7656" w:rsidP="003D7656">
      <w:pPr>
        <w:rPr>
          <w:sz w:val="16"/>
        </w:rPr>
      </w:pPr>
      <w:r w:rsidRPr="001C1662">
        <w:rPr>
          <w:sz w:val="16"/>
        </w:rPr>
        <w:t xml:space="preserve">But over the almost two decades of my career as a lawyer and law professor, conversations about reform have shapeshifed.16 In 2011, three years after the global financial crisis hit, Tunisian produce vendor Mohamed Bouazizi immolated himself in protest of unemployment, indebtedness, and police harassment.17 His act sparked the Arab Spring, which, in turn, set off Occupy Wall Street in New York City.18 Since then, a drumbeat of protest has disrupted seemingly settled terms of law and policy.19 These </w:t>
      </w:r>
      <w:r w:rsidRPr="001C1662">
        <w:rPr>
          <w:rStyle w:val="Emphasis"/>
        </w:rPr>
        <w:t>popular protests</w:t>
      </w:r>
      <w:r w:rsidRPr="001C1662">
        <w:rPr>
          <w:sz w:val="16"/>
        </w:rPr>
        <w:t xml:space="preserve"> </w:t>
      </w:r>
      <w:r w:rsidRPr="001C1662">
        <w:rPr>
          <w:u w:val="single"/>
        </w:rPr>
        <w:t xml:space="preserve">cannot be read as </w:t>
      </w:r>
      <w:r w:rsidRPr="001C1662">
        <w:rPr>
          <w:rStyle w:val="Emphasis"/>
        </w:rPr>
        <w:t>simple</w:t>
      </w:r>
      <w:r w:rsidRPr="001C1662">
        <w:rPr>
          <w:u w:val="single"/>
        </w:rPr>
        <w:t xml:space="preserve"> or </w:t>
      </w:r>
      <w:r w:rsidRPr="001C1662">
        <w:rPr>
          <w:rStyle w:val="Emphasis"/>
        </w:rPr>
        <w:t>linear</w:t>
      </w:r>
      <w:r w:rsidRPr="001C1662">
        <w:rPr>
          <w:u w:val="single"/>
        </w:rPr>
        <w:t xml:space="preserve">—they are </w:t>
      </w:r>
      <w:r w:rsidRPr="001C1662">
        <w:rPr>
          <w:rStyle w:val="Emphasis"/>
        </w:rPr>
        <w:t>uneven</w:t>
      </w:r>
      <w:r w:rsidRPr="001C1662">
        <w:rPr>
          <w:u w:val="single"/>
        </w:rPr>
        <w:t xml:space="preserve"> and filled with </w:t>
      </w:r>
      <w:r w:rsidRPr="001C1662">
        <w:rPr>
          <w:rStyle w:val="Emphasis"/>
        </w:rPr>
        <w:t>contradictory impulses</w:t>
      </w:r>
      <w:r w:rsidRPr="001C1662">
        <w:rPr>
          <w:sz w:val="16"/>
        </w:rPr>
        <w:t xml:space="preserve">.20 </w:t>
      </w:r>
      <w:r w:rsidRPr="001C1662">
        <w:rPr>
          <w:u w:val="single"/>
        </w:rPr>
        <w:t>In the</w:t>
      </w:r>
      <w:r w:rsidRPr="001C1662">
        <w:rPr>
          <w:sz w:val="16"/>
        </w:rPr>
        <w:t xml:space="preserve"> </w:t>
      </w:r>
      <w:r w:rsidRPr="001C1662">
        <w:rPr>
          <w:rStyle w:val="Emphasis"/>
        </w:rPr>
        <w:t>U</w:t>
      </w:r>
      <w:r w:rsidRPr="001C1662">
        <w:rPr>
          <w:sz w:val="16"/>
        </w:rPr>
        <w:t xml:space="preserve">nited </w:t>
      </w:r>
      <w:r w:rsidRPr="001C1662">
        <w:rPr>
          <w:rStyle w:val="Emphasis"/>
        </w:rPr>
        <w:t>S</w:t>
      </w:r>
      <w:r w:rsidRPr="001C1662">
        <w:rPr>
          <w:sz w:val="16"/>
        </w:rPr>
        <w:t xml:space="preserve">tates, </w:t>
      </w:r>
      <w:r w:rsidRPr="001C1662">
        <w:rPr>
          <w:rStyle w:val="Emphasis"/>
        </w:rPr>
        <w:t>mass protests</w:t>
      </w:r>
      <w:r w:rsidRPr="001C1662">
        <w:rPr>
          <w:sz w:val="16"/>
        </w:rPr>
        <w:t xml:space="preserve"> </w:t>
      </w:r>
      <w:r w:rsidRPr="001C1662">
        <w:rPr>
          <w:u w:val="single"/>
        </w:rPr>
        <w:t xml:space="preserve">took place during the summer of 2020 in response to the </w:t>
      </w:r>
      <w:r w:rsidRPr="001C1662">
        <w:rPr>
          <w:rStyle w:val="Emphasis"/>
        </w:rPr>
        <w:t>police murder of George Floyd</w:t>
      </w:r>
      <w:r w:rsidRPr="001C1662">
        <w:rPr>
          <w:sz w:val="16"/>
        </w:rPr>
        <w:t xml:space="preserve">, </w:t>
      </w:r>
      <w:r w:rsidRPr="001C1662">
        <w:rPr>
          <w:u w:val="single"/>
        </w:rPr>
        <w:t xml:space="preserve">and expressed </w:t>
      </w:r>
      <w:r w:rsidRPr="001C1662">
        <w:rPr>
          <w:rStyle w:val="Emphasis"/>
        </w:rPr>
        <w:t>hope and futility</w:t>
      </w:r>
      <w:r w:rsidRPr="001C1662">
        <w:rPr>
          <w:u w:val="single"/>
        </w:rPr>
        <w:t xml:space="preserve"> by tens of millions of people</w:t>
      </w:r>
      <w:r w:rsidRPr="001C1662">
        <w:rPr>
          <w:sz w:val="16"/>
        </w:rPr>
        <w:t xml:space="preserve">.21 </w:t>
      </w:r>
      <w:r w:rsidRPr="001C1662">
        <w:rPr>
          <w:u w:val="single"/>
        </w:rPr>
        <w:t xml:space="preserve">These protests meditated not on questions of efficiency or wealth maximization but on </w:t>
      </w:r>
      <w:r w:rsidRPr="001C1662">
        <w:rPr>
          <w:rStyle w:val="Emphasis"/>
        </w:rPr>
        <w:t>life</w:t>
      </w:r>
      <w:r w:rsidRPr="001C1662">
        <w:rPr>
          <w:u w:val="single"/>
        </w:rPr>
        <w:t xml:space="preserve"> and </w:t>
      </w:r>
      <w:r w:rsidRPr="001C1662">
        <w:rPr>
          <w:rStyle w:val="Emphasis"/>
        </w:rPr>
        <w:t>death</w:t>
      </w:r>
      <w:r w:rsidRPr="001C1662">
        <w:rPr>
          <w:sz w:val="16"/>
        </w:rPr>
        <w:t xml:space="preserve">.22 </w:t>
      </w:r>
      <w:r w:rsidRPr="001C1662">
        <w:rPr>
          <w:u w:val="single"/>
        </w:rPr>
        <w:t xml:space="preserve">They </w:t>
      </w:r>
      <w:r w:rsidRPr="001C1662">
        <w:rPr>
          <w:rStyle w:val="Emphasis"/>
        </w:rPr>
        <w:t>embodied</w:t>
      </w:r>
      <w:r w:rsidRPr="001C1662">
        <w:rPr>
          <w:u w:val="single"/>
        </w:rPr>
        <w:t xml:space="preserve"> popular </w:t>
      </w:r>
      <w:r w:rsidRPr="001C1662">
        <w:rPr>
          <w:rStyle w:val="Emphasis"/>
        </w:rPr>
        <w:t>revolts</w:t>
      </w:r>
      <w:r w:rsidRPr="001C1662">
        <w:rPr>
          <w:u w:val="single"/>
        </w:rPr>
        <w:t xml:space="preserve"> against </w:t>
      </w:r>
      <w:r w:rsidRPr="001C1662">
        <w:rPr>
          <w:rStyle w:val="Emphasis"/>
        </w:rPr>
        <w:t>the state</w:t>
      </w:r>
      <w:r w:rsidRPr="001C1662">
        <w:rPr>
          <w:u w:val="single"/>
        </w:rPr>
        <w:t xml:space="preserve">, </w:t>
      </w:r>
      <w:r w:rsidRPr="001C1662">
        <w:rPr>
          <w:rStyle w:val="Emphasis"/>
        </w:rPr>
        <w:t>the status quo</w:t>
      </w:r>
      <w:r w:rsidRPr="001C1662">
        <w:rPr>
          <w:u w:val="single"/>
        </w:rPr>
        <w:t xml:space="preserve">, and </w:t>
      </w:r>
      <w:r w:rsidRPr="001C1662">
        <w:rPr>
          <w:rStyle w:val="Emphasis"/>
        </w:rPr>
        <w:t>electoral democracy</w:t>
      </w:r>
      <w:r w:rsidRPr="001C1662">
        <w:rPr>
          <w:sz w:val="16"/>
        </w:rPr>
        <w:t>.23</w:t>
      </w:r>
    </w:p>
    <w:p w14:paraId="6F61B6AB" w14:textId="77777777" w:rsidR="003D7656" w:rsidRPr="001C1662" w:rsidRDefault="003D7656" w:rsidP="003D7656">
      <w:pPr>
        <w:rPr>
          <w:sz w:val="16"/>
        </w:rPr>
      </w:pPr>
      <w:r w:rsidRPr="001C1662">
        <w:rPr>
          <w:u w:val="single"/>
        </w:rPr>
        <w:t xml:space="preserve">This </w:t>
      </w:r>
      <w:r w:rsidRPr="001C1662">
        <w:rPr>
          <w:rStyle w:val="Emphasis"/>
        </w:rPr>
        <w:t>decade-plus</w:t>
      </w:r>
      <w:r w:rsidRPr="001C1662">
        <w:rPr>
          <w:u w:val="single"/>
        </w:rPr>
        <w:t xml:space="preserve"> of </w:t>
      </w:r>
      <w:r w:rsidRPr="001C1662">
        <w:rPr>
          <w:rStyle w:val="Emphasis"/>
        </w:rPr>
        <w:t>riots</w:t>
      </w:r>
      <w:r w:rsidRPr="001C1662">
        <w:rPr>
          <w:u w:val="single"/>
        </w:rPr>
        <w:t xml:space="preserve"> and </w:t>
      </w:r>
      <w:r w:rsidRPr="001C1662">
        <w:rPr>
          <w:rStyle w:val="Emphasis"/>
        </w:rPr>
        <w:t>social movements</w:t>
      </w:r>
      <w:r w:rsidRPr="001C1662">
        <w:rPr>
          <w:sz w:val="16"/>
        </w:rPr>
        <w:t xml:space="preserve"> </w:t>
      </w:r>
      <w:r w:rsidRPr="001C1662">
        <w:rPr>
          <w:u w:val="single"/>
        </w:rPr>
        <w:t>is like nothing we have seen since the 1960s and 1970s</w:t>
      </w:r>
      <w:r w:rsidRPr="001C1662">
        <w:rPr>
          <w:sz w:val="16"/>
        </w:rPr>
        <w:t xml:space="preserve">. It is impossible to know when this period of heightened protest will die down. We may already be within its recesses. </w:t>
      </w:r>
      <w:r w:rsidRPr="001C1662">
        <w:rPr>
          <w:u w:val="single"/>
        </w:rPr>
        <w:t xml:space="preserve">But that the struggles are </w:t>
      </w:r>
      <w:r w:rsidRPr="001C1662">
        <w:rPr>
          <w:rStyle w:val="Emphasis"/>
        </w:rPr>
        <w:t>global</w:t>
      </w:r>
      <w:r w:rsidRPr="001C1662">
        <w:rPr>
          <w:u w:val="single"/>
        </w:rPr>
        <w:t xml:space="preserve">, </w:t>
      </w:r>
      <w:r w:rsidRPr="001C1662">
        <w:rPr>
          <w:rStyle w:val="Emphasis"/>
        </w:rPr>
        <w:t>popular</w:t>
      </w:r>
      <w:r w:rsidRPr="001C1662">
        <w:rPr>
          <w:u w:val="single"/>
        </w:rPr>
        <w:t xml:space="preserve">, and </w:t>
      </w:r>
      <w:r w:rsidRPr="001C1662">
        <w:rPr>
          <w:rStyle w:val="Emphasis"/>
        </w:rPr>
        <w:t>iterative</w:t>
      </w:r>
      <w:r w:rsidRPr="001C1662">
        <w:rPr>
          <w:u w:val="single"/>
        </w:rPr>
        <w:t xml:space="preserve"> speak</w:t>
      </w:r>
      <w:r w:rsidRPr="001C1662">
        <w:rPr>
          <w:sz w:val="16"/>
        </w:rPr>
        <w:t xml:space="preserve">s </w:t>
      </w:r>
      <w:r w:rsidRPr="001C1662">
        <w:rPr>
          <w:u w:val="single"/>
        </w:rPr>
        <w:t xml:space="preserve">to the </w:t>
      </w:r>
      <w:r w:rsidRPr="001C1662">
        <w:rPr>
          <w:rStyle w:val="Emphasis"/>
        </w:rPr>
        <w:t>systemic nature of the problems</w:t>
      </w:r>
      <w:r w:rsidRPr="001C1662">
        <w:rPr>
          <w:sz w:val="16"/>
        </w:rPr>
        <w:t xml:space="preserve">.24 </w:t>
      </w:r>
      <w:r w:rsidRPr="001C1662">
        <w:rPr>
          <w:u w:val="single"/>
        </w:rPr>
        <w:t>In</w:t>
      </w:r>
      <w:r w:rsidRPr="002A6C51">
        <w:rPr>
          <w:u w:val="single"/>
        </w:rPr>
        <w:t xml:space="preserve"> the </w:t>
      </w:r>
      <w:r w:rsidRPr="002A6C51">
        <w:rPr>
          <w:rStyle w:val="Emphasis"/>
        </w:rPr>
        <w:t>U</w:t>
      </w:r>
      <w:r w:rsidRPr="001C1662">
        <w:rPr>
          <w:sz w:val="16"/>
        </w:rPr>
        <w:t xml:space="preserve">nited </w:t>
      </w:r>
      <w:r w:rsidRPr="002A6C51">
        <w:rPr>
          <w:rStyle w:val="Emphasis"/>
        </w:rPr>
        <w:t>S</w:t>
      </w:r>
      <w:r w:rsidRPr="001C1662">
        <w:rPr>
          <w:sz w:val="16"/>
        </w:rPr>
        <w:t xml:space="preserve">tates, </w:t>
      </w:r>
      <w:r w:rsidRPr="002A6C51">
        <w:rPr>
          <w:u w:val="single"/>
        </w:rPr>
        <w:t>large majorities of the public support greater regulation of guns and the environment</w:t>
      </w:r>
      <w:r w:rsidRPr="001C1662">
        <w:rPr>
          <w:sz w:val="16"/>
        </w:rPr>
        <w:t xml:space="preserve">, </w:t>
      </w:r>
      <w:r w:rsidRPr="002A6C51">
        <w:rPr>
          <w:u w:val="single"/>
        </w:rPr>
        <w:t>easy access to abortion</w:t>
      </w:r>
      <w:r w:rsidRPr="001C1662">
        <w:rPr>
          <w:sz w:val="16"/>
        </w:rPr>
        <w:t xml:space="preserve">, </w:t>
      </w:r>
      <w:r w:rsidRPr="002A6C51">
        <w:rPr>
          <w:u w:val="single"/>
        </w:rPr>
        <w:t>some version of Medicare for All</w:t>
      </w:r>
      <w:r w:rsidRPr="001C1662">
        <w:rPr>
          <w:sz w:val="16"/>
        </w:rPr>
        <w:t xml:space="preserve">, </w:t>
      </w:r>
      <w:r w:rsidRPr="002A6C51">
        <w:rPr>
          <w:u w:val="single"/>
        </w:rPr>
        <w:t>a higher minimum wage</w:t>
      </w:r>
      <w:r w:rsidRPr="001C1662">
        <w:rPr>
          <w:sz w:val="16"/>
        </w:rPr>
        <w:t xml:space="preserve">, </w:t>
      </w:r>
      <w:r w:rsidRPr="002A6C51">
        <w:rPr>
          <w:u w:val="single"/>
        </w:rPr>
        <w:t>paid sick and parental leave, and greater taxation of millionaires and billionaires—and yet these preferences rarely take shape in law and policy</w:t>
      </w:r>
      <w:r w:rsidRPr="001C1662">
        <w:rPr>
          <w:sz w:val="16"/>
        </w:rPr>
        <w:t xml:space="preserve">.25 It is curious the extent to which </w:t>
      </w:r>
      <w:r w:rsidRPr="002A6C51">
        <w:rPr>
          <w:u w:val="single"/>
        </w:rPr>
        <w:t xml:space="preserve">the </w:t>
      </w:r>
      <w:r w:rsidRPr="002A6C51">
        <w:rPr>
          <w:rStyle w:val="Emphasis"/>
        </w:rPr>
        <w:t>political class</w:t>
      </w:r>
      <w:r w:rsidRPr="001C1662">
        <w:rPr>
          <w:sz w:val="16"/>
        </w:rPr>
        <w:t xml:space="preserve"> has </w:t>
      </w:r>
      <w:r w:rsidRPr="002A6C51">
        <w:rPr>
          <w:rStyle w:val="Emphasis"/>
        </w:rPr>
        <w:t>chastised</w:t>
      </w:r>
      <w:r w:rsidRPr="001C1662">
        <w:rPr>
          <w:sz w:val="16"/>
        </w:rPr>
        <w:t xml:space="preserve"> </w:t>
      </w:r>
      <w:r w:rsidRPr="002A6C51">
        <w:rPr>
          <w:u w:val="single"/>
        </w:rPr>
        <w:t xml:space="preserve">grassroots demands like </w:t>
      </w:r>
      <w:r w:rsidRPr="002A6C51">
        <w:rPr>
          <w:rStyle w:val="Emphasis"/>
        </w:rPr>
        <w:t>defunding the police</w:t>
      </w:r>
      <w:r w:rsidRPr="001C1662">
        <w:rPr>
          <w:sz w:val="16"/>
        </w:rPr>
        <w:t xml:space="preserve"> or the Green New Deal for their unpopularity, </w:t>
      </w:r>
      <w:r w:rsidRPr="002A6C51">
        <w:rPr>
          <w:u w:val="single"/>
        </w:rPr>
        <w:t xml:space="preserve">when it is </w:t>
      </w:r>
      <w:r w:rsidRPr="002A6C51">
        <w:rPr>
          <w:rStyle w:val="Emphasis"/>
        </w:rPr>
        <w:t>increasingly clear</w:t>
      </w:r>
      <w:r w:rsidRPr="002A6C51">
        <w:rPr>
          <w:u w:val="single"/>
        </w:rPr>
        <w:t xml:space="preserve"> that the </w:t>
      </w:r>
      <w:r w:rsidRPr="002A6C51">
        <w:rPr>
          <w:rStyle w:val="Emphasis"/>
        </w:rPr>
        <w:t>structures</w:t>
      </w:r>
      <w:r w:rsidRPr="002A6C51">
        <w:rPr>
          <w:u w:val="single"/>
        </w:rPr>
        <w:t xml:space="preserve"> of the state </w:t>
      </w:r>
      <w:r w:rsidRPr="002A6C51">
        <w:rPr>
          <w:rStyle w:val="Emphasis"/>
        </w:rPr>
        <w:t>fortress law and policy from public needs and aspirations</w:t>
      </w:r>
      <w:r w:rsidRPr="001C1662">
        <w:rPr>
          <w:sz w:val="16"/>
        </w:rPr>
        <w:t>.26 To put it plainly: what does popularity have to do with law and policy anyway?</w:t>
      </w:r>
    </w:p>
    <w:p w14:paraId="12A9BF61" w14:textId="77777777" w:rsidR="003D7656" w:rsidRPr="001C1662" w:rsidRDefault="003D7656" w:rsidP="003D7656">
      <w:pPr>
        <w:rPr>
          <w:sz w:val="16"/>
        </w:rPr>
      </w:pPr>
      <w:r w:rsidRPr="001C1662">
        <w:rPr>
          <w:sz w:val="16"/>
        </w:rPr>
        <w:t xml:space="preserve">A familiar scholarly posture for the law professor is to defend and defer to formal law and politics, its forums, and processes: the courtroom, the vote, notice-and-comment, and so on. This posture typically involves skepticism of protest as anarchy and of radical demands as counterproductive.27 </w:t>
      </w:r>
      <w:r w:rsidRPr="002A6C51">
        <w:rPr>
          <w:u w:val="single"/>
        </w:rPr>
        <w:t xml:space="preserve">There are </w:t>
      </w:r>
      <w:r w:rsidRPr="002A6C51">
        <w:rPr>
          <w:rStyle w:val="Emphasis"/>
        </w:rPr>
        <w:t>whole bodies of scholarship</w:t>
      </w:r>
      <w:r w:rsidRPr="002A6C51">
        <w:rPr>
          <w:u w:val="single"/>
        </w:rPr>
        <w:t xml:space="preserve"> oriented toward </w:t>
      </w:r>
      <w:r w:rsidRPr="002A6C51">
        <w:rPr>
          <w:rStyle w:val="Emphasis"/>
        </w:rPr>
        <w:t>legitimating state power</w:t>
      </w:r>
      <w:r w:rsidRPr="002A6C51">
        <w:rPr>
          <w:u w:val="single"/>
        </w:rPr>
        <w:t xml:space="preserve">, even </w:t>
      </w:r>
      <w:r w:rsidRPr="002A6C51">
        <w:rPr>
          <w:rStyle w:val="Emphasis"/>
        </w:rPr>
        <w:t>state violence</w:t>
      </w:r>
      <w:r w:rsidRPr="001C1662">
        <w:rPr>
          <w:sz w:val="16"/>
        </w:rPr>
        <w:t xml:space="preserve">.28 Law faculty come in and out of judicial, legislative, and executive offices, often at the highest echelons of state power. We advise corporations and the police.29 We serve on commissions and working groups to study problems raised by streets protests.30 We do this work often </w:t>
      </w:r>
      <w:r w:rsidRPr="002A6C51">
        <w:rPr>
          <w:u w:val="single"/>
        </w:rPr>
        <w:t>to the exclusion of those who organized, protested, and even risked or lost their lives for the state to take these issues seriously</w:t>
      </w:r>
      <w:r w:rsidRPr="001C1662">
        <w:rPr>
          <w:sz w:val="16"/>
        </w:rPr>
        <w:t>. We are essential parts of the state’s arsenal to reassert the status quo in which inequality and violence flourish.31</w:t>
      </w:r>
    </w:p>
    <w:p w14:paraId="151F9D05" w14:textId="77777777" w:rsidR="003D7656" w:rsidRPr="001C1662" w:rsidRDefault="003D7656" w:rsidP="003D7656">
      <w:pPr>
        <w:rPr>
          <w:sz w:val="16"/>
        </w:rPr>
      </w:pPr>
      <w:r w:rsidRPr="001C1662">
        <w:rPr>
          <w:sz w:val="16"/>
        </w:rPr>
        <w:t xml:space="preserve">In this Feature, I argue that </w:t>
      </w:r>
      <w:r w:rsidRPr="001C1662">
        <w:rPr>
          <w:u w:val="single"/>
        </w:rPr>
        <w:t xml:space="preserve">we must </w:t>
      </w:r>
      <w:r w:rsidRPr="001C1662">
        <w:rPr>
          <w:rStyle w:val="Emphasis"/>
        </w:rPr>
        <w:t>reconceive our relationship to reforms</w:t>
      </w:r>
      <w:r w:rsidRPr="001C1662">
        <w:rPr>
          <w:u w:val="single"/>
        </w:rPr>
        <w:t xml:space="preserve"> and the </w:t>
      </w:r>
      <w:r w:rsidRPr="001C1662">
        <w:rPr>
          <w:rStyle w:val="Emphasis"/>
        </w:rPr>
        <w:t>popular struggles</w:t>
      </w:r>
      <w:r w:rsidRPr="001C1662">
        <w:rPr>
          <w:u w:val="single"/>
        </w:rPr>
        <w:t xml:space="preserve"> in which they are </w:t>
      </w:r>
      <w:r w:rsidRPr="001C1662">
        <w:rPr>
          <w:rStyle w:val="Emphasis"/>
        </w:rPr>
        <w:t>embedded</w:t>
      </w:r>
      <w:r w:rsidRPr="001C1662">
        <w:rPr>
          <w:sz w:val="16"/>
        </w:rPr>
        <w:t xml:space="preserve">.32 I examine </w:t>
      </w:r>
      <w:r w:rsidRPr="001C1662">
        <w:rPr>
          <w:u w:val="single"/>
        </w:rPr>
        <w:t>the turn of left social moveme</w:t>
      </w:r>
      <w:r w:rsidRPr="002A6C51">
        <w:rPr>
          <w:u w:val="single"/>
        </w:rPr>
        <w:t xml:space="preserve">nts to </w:t>
      </w:r>
      <w:r w:rsidRPr="001C1662">
        <w:rPr>
          <w:rStyle w:val="Emphasis"/>
          <w:highlight w:val="cyan"/>
        </w:rPr>
        <w:t>“non-reformist reforms”</w:t>
      </w:r>
      <w:r w:rsidRPr="002A6C51">
        <w:rPr>
          <w:u w:val="single"/>
        </w:rPr>
        <w:t xml:space="preserve"> as a framework </w:t>
      </w:r>
      <w:r w:rsidRPr="001C1662">
        <w:rPr>
          <w:u w:val="single"/>
        </w:rPr>
        <w:t xml:space="preserve">for reconceiving reform: not as an </w:t>
      </w:r>
      <w:r w:rsidRPr="001C1662">
        <w:rPr>
          <w:rStyle w:val="Emphasis"/>
        </w:rPr>
        <w:t>end goal</w:t>
      </w:r>
      <w:r w:rsidRPr="001C1662">
        <w:rPr>
          <w:u w:val="single"/>
        </w:rPr>
        <w:t xml:space="preserve"> but as struggles</w:t>
      </w:r>
      <w:r w:rsidRPr="002A6C51">
        <w:rPr>
          <w:u w:val="single"/>
        </w:rPr>
        <w:t xml:space="preserve"> to reconstitute the terms of life, death, and democracy</w:t>
      </w:r>
      <w:r w:rsidRPr="001C1662">
        <w:rPr>
          <w:sz w:val="16"/>
        </w:rPr>
        <w:t xml:space="preserve">. </w:t>
      </w:r>
      <w:r w:rsidRPr="002A6C51">
        <w:rPr>
          <w:u w:val="single"/>
        </w:rPr>
        <w:t xml:space="preserve">Today’s left social movements are </w:t>
      </w:r>
      <w:r w:rsidRPr="001C1662">
        <w:rPr>
          <w:highlight w:val="cyan"/>
          <w:u w:val="single"/>
        </w:rPr>
        <w:t>challeng</w:t>
      </w:r>
      <w:r w:rsidRPr="001C1662">
        <w:rPr>
          <w:u w:val="single"/>
        </w:rPr>
        <w:t>ing</w:t>
      </w:r>
      <w:r w:rsidRPr="002A6C51">
        <w:rPr>
          <w:u w:val="single"/>
        </w:rPr>
        <w:t xml:space="preserve"> formal law and politics for their </w:t>
      </w:r>
      <w:r w:rsidRPr="001C1662">
        <w:rPr>
          <w:rStyle w:val="Emphasis"/>
          <w:highlight w:val="cyan"/>
        </w:rPr>
        <w:t>capitulati</w:t>
      </w:r>
      <w:r w:rsidRPr="00386383">
        <w:rPr>
          <w:rStyle w:val="Emphasis"/>
          <w:highlight w:val="cyan"/>
        </w:rPr>
        <w:t>on</w:t>
      </w:r>
      <w:r w:rsidRPr="00386383">
        <w:rPr>
          <w:highlight w:val="cyan"/>
          <w:u w:val="single"/>
        </w:rPr>
        <w:t xml:space="preserve"> to</w:t>
      </w:r>
      <w:r w:rsidRPr="00386383">
        <w:rPr>
          <w:u w:val="single"/>
        </w:rPr>
        <w:t xml:space="preserve"> a </w:t>
      </w:r>
      <w:r w:rsidRPr="00386383">
        <w:rPr>
          <w:rStyle w:val="Emphasis"/>
        </w:rPr>
        <w:t>regime of racial capitalism</w:t>
      </w:r>
      <w:r w:rsidRPr="00386383">
        <w:rPr>
          <w:sz w:val="16"/>
        </w:rPr>
        <w:t xml:space="preserve"> </w:t>
      </w:r>
      <w:r w:rsidRPr="00386383">
        <w:rPr>
          <w:u w:val="single"/>
        </w:rPr>
        <w:t>and</w:t>
      </w:r>
      <w:r w:rsidRPr="002A6C51">
        <w:rPr>
          <w:u w:val="single"/>
        </w:rPr>
        <w:t xml:space="preserve"> </w:t>
      </w:r>
      <w:r w:rsidRPr="001C1662">
        <w:rPr>
          <w:u w:val="single"/>
        </w:rPr>
        <w:t xml:space="preserve">how it reproduces </w:t>
      </w:r>
      <w:r w:rsidRPr="00386383">
        <w:rPr>
          <w:rStyle w:val="Emphasis"/>
          <w:highlight w:val="cyan"/>
        </w:rPr>
        <w:t>raced</w:t>
      </w:r>
      <w:r w:rsidRPr="00386383">
        <w:rPr>
          <w:highlight w:val="cyan"/>
          <w:u w:val="single"/>
        </w:rPr>
        <w:t xml:space="preserve">, </w:t>
      </w:r>
      <w:r w:rsidRPr="00386383">
        <w:rPr>
          <w:rStyle w:val="Emphasis"/>
          <w:highlight w:val="cyan"/>
        </w:rPr>
        <w:t>classed</w:t>
      </w:r>
      <w:r w:rsidRPr="00386383">
        <w:rPr>
          <w:highlight w:val="cyan"/>
          <w:u w:val="single"/>
        </w:rPr>
        <w:t xml:space="preserve">, and </w:t>
      </w:r>
      <w:r w:rsidRPr="00386383">
        <w:rPr>
          <w:rStyle w:val="Emphasis"/>
          <w:highlight w:val="cyan"/>
        </w:rPr>
        <w:t>gendered domination</w:t>
      </w:r>
      <w:r w:rsidRPr="001C1662">
        <w:rPr>
          <w:sz w:val="16"/>
        </w:rPr>
        <w:t xml:space="preserve">, </w:t>
      </w:r>
      <w:r w:rsidRPr="001C1662">
        <w:rPr>
          <w:rStyle w:val="Emphasis"/>
        </w:rPr>
        <w:t>exploitation</w:t>
      </w:r>
      <w:r w:rsidRPr="001C1662">
        <w:rPr>
          <w:sz w:val="16"/>
        </w:rPr>
        <w:t xml:space="preserve">, </w:t>
      </w:r>
      <w:r w:rsidRPr="001C1662">
        <w:rPr>
          <w:rStyle w:val="Emphasis"/>
        </w:rPr>
        <w:t>dispossession</w:t>
      </w:r>
      <w:r w:rsidRPr="001C1662">
        <w:rPr>
          <w:sz w:val="16"/>
        </w:rPr>
        <w:t xml:space="preserve">, </w:t>
      </w:r>
      <w:r w:rsidRPr="001C1662">
        <w:rPr>
          <w:u w:val="single"/>
        </w:rPr>
        <w:t xml:space="preserve">and </w:t>
      </w:r>
      <w:r w:rsidRPr="001C1662">
        <w:rPr>
          <w:rStyle w:val="Emphasis"/>
        </w:rPr>
        <w:t>exposure to premature death</w:t>
      </w:r>
      <w:r w:rsidRPr="001C1662">
        <w:rPr>
          <w:sz w:val="16"/>
        </w:rPr>
        <w:t xml:space="preserve">.33 </w:t>
      </w:r>
      <w:r w:rsidRPr="001C1662">
        <w:rPr>
          <w:u w:val="single"/>
        </w:rPr>
        <w:t xml:space="preserve">The turn to </w:t>
      </w:r>
      <w:r w:rsidRPr="001C1662">
        <w:rPr>
          <w:rStyle w:val="Emphasis"/>
        </w:rPr>
        <w:t>non-reformist reform</w:t>
      </w:r>
      <w:r w:rsidRPr="001C1662">
        <w:rPr>
          <w:u w:val="single"/>
        </w:rPr>
        <w:t xml:space="preserve"> is </w:t>
      </w:r>
      <w:r w:rsidRPr="001C1662">
        <w:rPr>
          <w:highlight w:val="cyan"/>
          <w:u w:val="single"/>
        </w:rPr>
        <w:t>part of a</w:t>
      </w:r>
      <w:r w:rsidRPr="001C1662">
        <w:rPr>
          <w:u w:val="single"/>
        </w:rPr>
        <w:t xml:space="preserve"> </w:t>
      </w:r>
      <w:r w:rsidRPr="001C1662">
        <w:rPr>
          <w:rStyle w:val="Emphasis"/>
        </w:rPr>
        <w:t xml:space="preserve">larger </w:t>
      </w:r>
      <w:r w:rsidRPr="001C1662">
        <w:rPr>
          <w:rStyle w:val="Emphasis"/>
          <w:highlight w:val="cyan"/>
        </w:rPr>
        <w:t>meditation</w:t>
      </w:r>
      <w:r w:rsidRPr="001C1662">
        <w:rPr>
          <w:highlight w:val="cyan"/>
          <w:u w:val="single"/>
        </w:rPr>
        <w:t xml:space="preserve"> on what</w:t>
      </w:r>
      <w:r w:rsidRPr="001C1662">
        <w:rPr>
          <w:u w:val="single"/>
        </w:rPr>
        <w:t xml:space="preserve"> strategies and </w:t>
      </w:r>
      <w:r w:rsidRPr="001C1662">
        <w:rPr>
          <w:rStyle w:val="Emphasis"/>
          <w:highlight w:val="cyan"/>
        </w:rPr>
        <w:t>tactics</w:t>
      </w:r>
      <w:r w:rsidRPr="001C1662">
        <w:rPr>
          <w:u w:val="single"/>
        </w:rPr>
        <w:t xml:space="preserve"> will </w:t>
      </w:r>
      <w:r w:rsidRPr="001C1662">
        <w:rPr>
          <w:highlight w:val="cyan"/>
          <w:u w:val="single"/>
        </w:rPr>
        <w:t>help</w:t>
      </w:r>
      <w:r w:rsidRPr="001C1662">
        <w:rPr>
          <w:u w:val="single"/>
        </w:rPr>
        <w:t xml:space="preserve"> </w:t>
      </w:r>
      <w:r w:rsidRPr="001C1662">
        <w:rPr>
          <w:rStyle w:val="Emphasis"/>
        </w:rPr>
        <w:t>build</w:t>
      </w:r>
      <w:r w:rsidRPr="001C1662">
        <w:rPr>
          <w:u w:val="single"/>
        </w:rPr>
        <w:t xml:space="preserve"> a more </w:t>
      </w:r>
      <w:r w:rsidRPr="001C1662">
        <w:rPr>
          <w:rStyle w:val="Emphasis"/>
        </w:rPr>
        <w:t>equal</w:t>
      </w:r>
      <w:r w:rsidRPr="001C1662">
        <w:rPr>
          <w:u w:val="single"/>
        </w:rPr>
        <w:t xml:space="preserve"> and </w:t>
      </w:r>
      <w:r w:rsidRPr="001C1662">
        <w:rPr>
          <w:rStyle w:val="Emphasis"/>
        </w:rPr>
        <w:t>just society</w:t>
      </w:r>
      <w:r w:rsidRPr="001C1662">
        <w:rPr>
          <w:sz w:val="16"/>
        </w:rPr>
        <w:t xml:space="preserve">, one that works for the many rather than the few, where people have their needs met and democracy extends to all realms of life well beyond the ballot box.34 </w:t>
      </w:r>
    </w:p>
    <w:p w14:paraId="78D785CE" w14:textId="77777777" w:rsidR="003D7656" w:rsidRPr="001C1662" w:rsidRDefault="003D7656" w:rsidP="003D7656">
      <w:pPr>
        <w:rPr>
          <w:sz w:val="16"/>
        </w:rPr>
      </w:pPr>
      <w:r w:rsidRPr="002A6C51">
        <w:rPr>
          <w:rStyle w:val="Emphasis"/>
        </w:rPr>
        <w:t>Non-reformist reforms</w:t>
      </w:r>
      <w:r w:rsidRPr="002A6C51">
        <w:rPr>
          <w:u w:val="single"/>
        </w:rPr>
        <w:t xml:space="preserve"> aim to </w:t>
      </w:r>
      <w:r w:rsidRPr="001C1662">
        <w:rPr>
          <w:rStyle w:val="Emphasis"/>
          <w:highlight w:val="cyan"/>
        </w:rPr>
        <w:t>undermine</w:t>
      </w:r>
      <w:r w:rsidRPr="001C1662">
        <w:rPr>
          <w:u w:val="single"/>
        </w:rPr>
        <w:t xml:space="preserve"> the </w:t>
      </w:r>
      <w:r w:rsidRPr="001C1662">
        <w:rPr>
          <w:rStyle w:val="Emphasis"/>
        </w:rPr>
        <w:t>prevailing</w:t>
      </w:r>
      <w:r w:rsidRPr="002A6C51">
        <w:rPr>
          <w:rStyle w:val="Emphasis"/>
        </w:rPr>
        <w:t xml:space="preserve"> political, economic, </w:t>
      </w:r>
      <w:r w:rsidRPr="001C1662">
        <w:rPr>
          <w:rStyle w:val="Emphasis"/>
        </w:rPr>
        <w:t xml:space="preserve">social </w:t>
      </w:r>
      <w:r w:rsidRPr="00386383">
        <w:rPr>
          <w:rStyle w:val="Emphasis"/>
        </w:rPr>
        <w:t>order</w:t>
      </w:r>
      <w:r w:rsidRPr="00386383">
        <w:rPr>
          <w:u w:val="single"/>
        </w:rPr>
        <w:t xml:space="preserve">, </w:t>
      </w:r>
      <w:r w:rsidRPr="00386383">
        <w:rPr>
          <w:rStyle w:val="Emphasis"/>
        </w:rPr>
        <w:t>construct an essentially different one</w:t>
      </w:r>
      <w:r w:rsidRPr="001C1662">
        <w:rPr>
          <w:sz w:val="16"/>
        </w:rPr>
        <w:t xml:space="preserve">, </w:t>
      </w:r>
      <w:r w:rsidRPr="001C1662">
        <w:rPr>
          <w:highlight w:val="cyan"/>
          <w:u w:val="single"/>
        </w:rPr>
        <w:t xml:space="preserve">and </w:t>
      </w:r>
      <w:r w:rsidRPr="001C1662">
        <w:rPr>
          <w:rStyle w:val="Emphasis"/>
          <w:highlight w:val="cyan"/>
        </w:rPr>
        <w:t>build</w:t>
      </w:r>
      <w:r w:rsidRPr="001C1662">
        <w:rPr>
          <w:rStyle w:val="Emphasis"/>
        </w:rPr>
        <w:t xml:space="preserve"> democratic </w:t>
      </w:r>
      <w:r w:rsidRPr="001C1662">
        <w:rPr>
          <w:rStyle w:val="Emphasis"/>
          <w:highlight w:val="cyan"/>
        </w:rPr>
        <w:t>power</w:t>
      </w:r>
      <w:r w:rsidRPr="002A6C51">
        <w:rPr>
          <w:rStyle w:val="Emphasis"/>
        </w:rPr>
        <w:t xml:space="preserve"> </w:t>
      </w:r>
      <w:r w:rsidRPr="001C1662">
        <w:rPr>
          <w:rStyle w:val="Emphasis"/>
        </w:rPr>
        <w:t>toward emancipatory horizons</w:t>
      </w:r>
      <w:r w:rsidRPr="001C1662">
        <w:rPr>
          <w:sz w:val="16"/>
        </w:rPr>
        <w:t xml:space="preserve">. They seek to redistribute power and reconstitute who governs and how. Today’s thinking about non-reformist reform is both an effort to rethink the kinds of laws, policies, norms, relationships, and modes of organization that we might build to govern society, and an effort to democratize relations of power: to have fundamentally different people at the helm. </w:t>
      </w:r>
    </w:p>
    <w:p w14:paraId="7F352A7D" w14:textId="77777777" w:rsidR="003D7656" w:rsidRPr="001C1662" w:rsidRDefault="003D7656" w:rsidP="003D7656">
      <w:pPr>
        <w:rPr>
          <w:sz w:val="16"/>
        </w:rPr>
      </w:pPr>
      <w:r w:rsidRPr="002A6C51">
        <w:rPr>
          <w:u w:val="single"/>
        </w:rPr>
        <w:t xml:space="preserve">Social </w:t>
      </w:r>
      <w:r w:rsidRPr="00386383">
        <w:rPr>
          <w:highlight w:val="cyan"/>
          <w:u w:val="single"/>
        </w:rPr>
        <w:t>movements highlight</w:t>
      </w:r>
      <w:r w:rsidRPr="001C1662">
        <w:rPr>
          <w:u w:val="single"/>
        </w:rPr>
        <w:t xml:space="preserve"> the relationships </w:t>
      </w:r>
      <w:r w:rsidRPr="00386383">
        <w:rPr>
          <w:u w:val="single"/>
        </w:rPr>
        <w:t xml:space="preserve">between our </w:t>
      </w:r>
      <w:r w:rsidRPr="00386383">
        <w:rPr>
          <w:rStyle w:val="Emphasis"/>
        </w:rPr>
        <w:t>understanding</w:t>
      </w:r>
      <w:r w:rsidRPr="001C1662">
        <w:rPr>
          <w:rStyle w:val="Emphasis"/>
        </w:rPr>
        <w:t xml:space="preserve"> of the world</w:t>
      </w:r>
      <w:r w:rsidRPr="002A6C51">
        <w:rPr>
          <w:u w:val="single"/>
        </w:rPr>
        <w:t xml:space="preserve"> around us </w:t>
      </w:r>
      <w:r w:rsidRPr="001C1662">
        <w:rPr>
          <w:rStyle w:val="Emphasis"/>
          <w:highlight w:val="cyan"/>
        </w:rPr>
        <w:t>(criticism)</w:t>
      </w:r>
      <w:r w:rsidRPr="001C1662">
        <w:rPr>
          <w:sz w:val="16"/>
        </w:rPr>
        <w:t xml:space="preserve">, </w:t>
      </w:r>
      <w:r w:rsidRPr="00386383">
        <w:rPr>
          <w:u w:val="single"/>
        </w:rPr>
        <w:t xml:space="preserve">the world we </w:t>
      </w:r>
      <w:r w:rsidRPr="00386383">
        <w:rPr>
          <w:rStyle w:val="Emphasis"/>
        </w:rPr>
        <w:t>fight</w:t>
      </w:r>
      <w:r w:rsidRPr="00386383">
        <w:rPr>
          <w:u w:val="single"/>
        </w:rPr>
        <w:t xml:space="preserve"> for </w:t>
      </w:r>
      <w:r w:rsidRPr="00386383">
        <w:rPr>
          <w:rStyle w:val="Emphasis"/>
          <w:highlight w:val="cyan"/>
        </w:rPr>
        <w:t>(horizon)</w:t>
      </w:r>
      <w:r w:rsidRPr="00386383">
        <w:rPr>
          <w:sz w:val="16"/>
          <w:highlight w:val="cyan"/>
        </w:rPr>
        <w:t xml:space="preserve">, </w:t>
      </w:r>
      <w:r w:rsidRPr="00386383">
        <w:rPr>
          <w:rStyle w:val="Emphasis"/>
          <w:highlight w:val="cyan"/>
        </w:rPr>
        <w:t>and</w:t>
      </w:r>
      <w:r w:rsidRPr="001C1662">
        <w:rPr>
          <w:u w:val="single"/>
        </w:rPr>
        <w:t xml:space="preserve"> the</w:t>
      </w:r>
      <w:r w:rsidRPr="001C1662">
        <w:rPr>
          <w:sz w:val="16"/>
        </w:rPr>
        <w:t xml:space="preserve"> </w:t>
      </w:r>
      <w:r w:rsidRPr="001C1662">
        <w:rPr>
          <w:rStyle w:val="Emphasis"/>
        </w:rPr>
        <w:t>reforms</w:t>
      </w:r>
      <w:r w:rsidRPr="001C1662">
        <w:rPr>
          <w:sz w:val="16"/>
        </w:rPr>
        <w:t xml:space="preserve">, strategies, and </w:t>
      </w:r>
      <w:r w:rsidRPr="001C1662">
        <w:rPr>
          <w:rStyle w:val="Emphasis"/>
          <w:highlight w:val="cyan"/>
        </w:rPr>
        <w:t>tacti</w:t>
      </w:r>
      <w:r w:rsidRPr="00386383">
        <w:rPr>
          <w:rStyle w:val="Emphasis"/>
          <w:highlight w:val="cyan"/>
        </w:rPr>
        <w:t>cs</w:t>
      </w:r>
      <w:r w:rsidRPr="00386383">
        <w:rPr>
          <w:sz w:val="16"/>
          <w:highlight w:val="cyan"/>
        </w:rPr>
        <w:t xml:space="preserve"> </w:t>
      </w:r>
      <w:r w:rsidRPr="00386383">
        <w:rPr>
          <w:highlight w:val="cyan"/>
          <w:u w:val="single"/>
        </w:rPr>
        <w:t>that</w:t>
      </w:r>
      <w:r w:rsidRPr="001C1662">
        <w:rPr>
          <w:u w:val="single"/>
        </w:rPr>
        <w:t xml:space="preserve"> might </w:t>
      </w:r>
      <w:r w:rsidRPr="001C1662">
        <w:rPr>
          <w:highlight w:val="cyan"/>
          <w:u w:val="single"/>
        </w:rPr>
        <w:t xml:space="preserve">bridge the two </w:t>
      </w:r>
      <w:r w:rsidRPr="001C1662">
        <w:rPr>
          <w:rStyle w:val="Emphasis"/>
          <w:highlight w:val="cyan"/>
        </w:rPr>
        <w:t>(praxis)</w:t>
      </w:r>
      <w:r w:rsidRPr="001C1662">
        <w:rPr>
          <w:sz w:val="16"/>
        </w:rPr>
        <w:t xml:space="preserve">. The discourse on </w:t>
      </w:r>
      <w:r w:rsidRPr="001C1662">
        <w:rPr>
          <w:rStyle w:val="Emphasis"/>
          <w:highlight w:val="cyan"/>
        </w:rPr>
        <w:t>n</w:t>
      </w:r>
      <w:r w:rsidRPr="001C1662">
        <w:rPr>
          <w:sz w:val="16"/>
          <w:szCs w:val="16"/>
        </w:rPr>
        <w:t>on-</w:t>
      </w:r>
      <w:r w:rsidRPr="001C1662">
        <w:rPr>
          <w:rStyle w:val="Emphasis"/>
          <w:highlight w:val="cyan"/>
        </w:rPr>
        <w:t>r</w:t>
      </w:r>
      <w:r w:rsidRPr="001C1662">
        <w:rPr>
          <w:sz w:val="16"/>
          <w:szCs w:val="16"/>
        </w:rPr>
        <w:t>eformist</w:t>
      </w:r>
      <w:r w:rsidRPr="001C1662">
        <w:rPr>
          <w:u w:val="single"/>
        </w:rPr>
        <w:t xml:space="preserve"> </w:t>
      </w:r>
      <w:r w:rsidRPr="001C1662">
        <w:rPr>
          <w:rStyle w:val="Emphasis"/>
          <w:highlight w:val="cyan"/>
        </w:rPr>
        <w:t>r</w:t>
      </w:r>
      <w:r w:rsidRPr="001C1662">
        <w:rPr>
          <w:sz w:val="16"/>
          <w:szCs w:val="16"/>
        </w:rPr>
        <w:t>eforms</w:t>
      </w:r>
      <w:r w:rsidRPr="001C1662">
        <w:rPr>
          <w:sz w:val="16"/>
        </w:rPr>
        <w:t xml:space="preserve">, then, reflects theories of social change35 on the margins of legal scholarship.36 There is an underlying argument within the Feature—I do not go to any real length to substantiate it—that </w:t>
      </w:r>
      <w:r w:rsidRPr="002A6C51">
        <w:rPr>
          <w:rStyle w:val="Emphasis"/>
        </w:rPr>
        <w:t>protest</w:t>
      </w:r>
      <w:r w:rsidRPr="002A6C51">
        <w:rPr>
          <w:u w:val="single"/>
        </w:rPr>
        <w:t xml:space="preserve"> and </w:t>
      </w:r>
      <w:r w:rsidRPr="001C1662">
        <w:rPr>
          <w:rStyle w:val="Emphasis"/>
        </w:rPr>
        <w:t>organizing</w:t>
      </w:r>
      <w:r w:rsidRPr="001C1662">
        <w:rPr>
          <w:sz w:val="16"/>
        </w:rPr>
        <w:t xml:space="preserve"> </w:t>
      </w:r>
      <w:r w:rsidRPr="002A6C51">
        <w:rPr>
          <w:u w:val="single"/>
        </w:rPr>
        <w:t xml:space="preserve">put </w:t>
      </w:r>
      <w:r w:rsidRPr="001C1662">
        <w:rPr>
          <w:u w:val="single"/>
        </w:rPr>
        <w:t>pressure on and</w:t>
      </w:r>
      <w:r w:rsidRPr="002A6C51">
        <w:rPr>
          <w:u w:val="single"/>
        </w:rPr>
        <w:t xml:space="preserve"> </w:t>
      </w:r>
      <w:r w:rsidRPr="001C1662">
        <w:rPr>
          <w:rStyle w:val="Emphasis"/>
        </w:rPr>
        <w:t>transform law</w:t>
      </w:r>
      <w:r w:rsidRPr="001C1662">
        <w:rPr>
          <w:sz w:val="16"/>
        </w:rPr>
        <w:t xml:space="preserve">. </w:t>
      </w:r>
      <w:r w:rsidRPr="001C1662">
        <w:rPr>
          <w:u w:val="single"/>
        </w:rPr>
        <w:t>But</w:t>
      </w:r>
      <w:r w:rsidRPr="001C1662">
        <w:rPr>
          <w:sz w:val="16"/>
        </w:rPr>
        <w:t xml:space="preserve"> I </w:t>
      </w:r>
      <w:r w:rsidRPr="001C1662">
        <w:rPr>
          <w:rStyle w:val="Emphasis"/>
          <w:highlight w:val="cyan"/>
        </w:rPr>
        <w:t>avoid fetishizing law</w:t>
      </w:r>
      <w:r w:rsidRPr="001C1662">
        <w:rPr>
          <w:sz w:val="16"/>
        </w:rPr>
        <w:t xml:space="preserve"> </w:t>
      </w:r>
      <w:r w:rsidRPr="002A6C51">
        <w:rPr>
          <w:u w:val="single"/>
        </w:rPr>
        <w:t xml:space="preserve">as the </w:t>
      </w:r>
      <w:r w:rsidRPr="002A6C51">
        <w:rPr>
          <w:rStyle w:val="Emphasis"/>
        </w:rPr>
        <w:t>ultimate object of emancipatory projects</w:t>
      </w:r>
      <w:r w:rsidRPr="002A6C51">
        <w:rPr>
          <w:u w:val="single"/>
        </w:rPr>
        <w:t xml:space="preserve"> that aim to change the many </w:t>
      </w:r>
      <w:r w:rsidRPr="002A6C51">
        <w:rPr>
          <w:rStyle w:val="Emphasis"/>
        </w:rPr>
        <w:t>lifeworlds we inhabit</w:t>
      </w:r>
      <w:r w:rsidRPr="001C1662">
        <w:rPr>
          <w:sz w:val="16"/>
        </w:rPr>
        <w:t xml:space="preserve">.37 </w:t>
      </w:r>
    </w:p>
    <w:p w14:paraId="35AC0AF3" w14:textId="77777777" w:rsidR="003D7656" w:rsidRPr="001C1662" w:rsidRDefault="003D7656" w:rsidP="003D7656">
      <w:pPr>
        <w:rPr>
          <w:sz w:val="16"/>
        </w:rPr>
      </w:pPr>
      <w:r w:rsidRPr="002A6C51">
        <w:rPr>
          <w:u w:val="single"/>
        </w:rPr>
        <w:t>Law</w:t>
      </w:r>
      <w:r w:rsidRPr="001C1662">
        <w:rPr>
          <w:sz w:val="16"/>
        </w:rPr>
        <w:t xml:space="preserve"> and lawyers </w:t>
      </w:r>
      <w:r w:rsidRPr="002A6C51">
        <w:rPr>
          <w:u w:val="single"/>
        </w:rPr>
        <w:t>have a place in social-change work</w:t>
      </w:r>
      <w:r w:rsidRPr="001C1662">
        <w:rPr>
          <w:sz w:val="16"/>
        </w:rPr>
        <w:t xml:space="preserve">, </w:t>
      </w:r>
      <w:r w:rsidRPr="002A6C51">
        <w:rPr>
          <w:u w:val="single"/>
        </w:rPr>
        <w:t>but to assert the roles as primary is to capitulate to a conception of power that is top-down and centralized rather than everywhere and relational</w:t>
      </w:r>
      <w:r w:rsidRPr="001C1662">
        <w:rPr>
          <w:sz w:val="16"/>
        </w:rPr>
        <w:t xml:space="preserve">. </w:t>
      </w:r>
      <w:r w:rsidRPr="002A6C51">
        <w:rPr>
          <w:u w:val="single"/>
        </w:rPr>
        <w:t>What does it mean to think about law in relation to emancipation and long freedom struggles?</w:t>
      </w:r>
      <w:r w:rsidRPr="001C1662">
        <w:rPr>
          <w:sz w:val="16"/>
        </w:rPr>
        <w:t xml:space="preserve">38 </w:t>
      </w:r>
      <w:r w:rsidRPr="002A6C51">
        <w:rPr>
          <w:u w:val="single"/>
        </w:rPr>
        <w:t xml:space="preserve">To begin, it requires that we understand </w:t>
      </w:r>
      <w:r w:rsidRPr="001C1662">
        <w:rPr>
          <w:rStyle w:val="Emphasis"/>
        </w:rPr>
        <w:t>law</w:t>
      </w:r>
      <w:r w:rsidRPr="001C1662">
        <w:rPr>
          <w:u w:val="single"/>
        </w:rPr>
        <w:t xml:space="preserve"> </w:t>
      </w:r>
      <w:r w:rsidRPr="001C1662">
        <w:rPr>
          <w:highlight w:val="cyan"/>
          <w:u w:val="single"/>
        </w:rPr>
        <w:t>as</w:t>
      </w:r>
      <w:r w:rsidRPr="001C1662">
        <w:rPr>
          <w:u w:val="single"/>
        </w:rPr>
        <w:t xml:space="preserve"> a </w:t>
      </w:r>
      <w:r w:rsidRPr="001C1662">
        <w:rPr>
          <w:rStyle w:val="Emphasis"/>
        </w:rPr>
        <w:t>site of domination</w:t>
      </w:r>
      <w:r w:rsidRPr="001C1662">
        <w:rPr>
          <w:u w:val="single"/>
        </w:rPr>
        <w:t>,</w:t>
      </w:r>
      <w:r w:rsidRPr="002A6C51">
        <w:rPr>
          <w:u w:val="single"/>
        </w:rPr>
        <w:t xml:space="preserve"> </w:t>
      </w:r>
      <w:r w:rsidRPr="002A6C51">
        <w:rPr>
          <w:rStyle w:val="Emphasis"/>
        </w:rPr>
        <w:t>exploitation</w:t>
      </w:r>
      <w:r w:rsidRPr="002A6C51">
        <w:rPr>
          <w:u w:val="single"/>
        </w:rPr>
        <w:t xml:space="preserve">, </w:t>
      </w:r>
      <w:r w:rsidRPr="002A6C51">
        <w:rPr>
          <w:rStyle w:val="Emphasis"/>
        </w:rPr>
        <w:t>expropriation</w:t>
      </w:r>
      <w:r w:rsidRPr="002A6C51">
        <w:rPr>
          <w:u w:val="single"/>
        </w:rPr>
        <w:t xml:space="preserve">, and </w:t>
      </w:r>
      <w:r w:rsidRPr="002A6C51">
        <w:rPr>
          <w:rStyle w:val="Emphasis"/>
        </w:rPr>
        <w:t>legitimation</w:t>
      </w:r>
      <w:r w:rsidRPr="002A6C51">
        <w:rPr>
          <w:u w:val="single"/>
        </w:rPr>
        <w:t xml:space="preserve">—and lawyers as </w:t>
      </w:r>
      <w:r w:rsidRPr="002A6C51">
        <w:rPr>
          <w:rStyle w:val="Emphasis"/>
        </w:rPr>
        <w:t>central partners therein</w:t>
      </w:r>
      <w:r w:rsidRPr="001C1662">
        <w:rPr>
          <w:sz w:val="16"/>
        </w:rPr>
        <w:t xml:space="preserve">.39 </w:t>
      </w:r>
      <w:r w:rsidRPr="002A6C51">
        <w:rPr>
          <w:u w:val="single"/>
        </w:rPr>
        <w:t xml:space="preserve">Law </w:t>
      </w:r>
      <w:r w:rsidRPr="001C1662">
        <w:rPr>
          <w:u w:val="single"/>
        </w:rPr>
        <w:t xml:space="preserve">is </w:t>
      </w:r>
      <w:r w:rsidRPr="001C1662">
        <w:rPr>
          <w:rStyle w:val="Emphasis"/>
        </w:rPr>
        <w:t xml:space="preserve">neither </w:t>
      </w:r>
      <w:r w:rsidRPr="001C1662">
        <w:rPr>
          <w:rStyle w:val="Emphasis"/>
          <w:highlight w:val="cyan"/>
        </w:rPr>
        <w:t>above</w:t>
      </w:r>
      <w:r w:rsidRPr="001C1662">
        <w:rPr>
          <w:rStyle w:val="Emphasis"/>
        </w:rPr>
        <w:t xml:space="preserve"> n</w:t>
      </w:r>
      <w:r w:rsidRPr="001C1662">
        <w:rPr>
          <w:rStyle w:val="Emphasis"/>
          <w:highlight w:val="cyan"/>
        </w:rPr>
        <w:t>or below politics</w:t>
      </w:r>
      <w:r w:rsidRPr="002A6C51">
        <w:rPr>
          <w:rStyle w:val="Emphasis"/>
        </w:rPr>
        <w:t xml:space="preserve"> or reason</w:t>
      </w:r>
      <w:r w:rsidRPr="002A6C51">
        <w:rPr>
          <w:u w:val="single"/>
        </w:rPr>
        <w:t xml:space="preserve">, </w:t>
      </w:r>
      <w:r w:rsidRPr="001C1662">
        <w:rPr>
          <w:rStyle w:val="Emphasis"/>
        </w:rPr>
        <w:t>nor</w:t>
      </w:r>
      <w:r w:rsidRPr="001C1662">
        <w:rPr>
          <w:u w:val="single"/>
        </w:rPr>
        <w:t xml:space="preserve"> is it the </w:t>
      </w:r>
      <w:r w:rsidRPr="001C1662">
        <w:rPr>
          <w:rStyle w:val="Emphasis"/>
        </w:rPr>
        <w:t>entire domain</w:t>
      </w:r>
      <w:r w:rsidRPr="001C1662">
        <w:rPr>
          <w:u w:val="single"/>
        </w:rPr>
        <w:t xml:space="preserve"> of</w:t>
      </w:r>
      <w:r w:rsidRPr="002A6C51">
        <w:rPr>
          <w:u w:val="single"/>
        </w:rPr>
        <w:t xml:space="preserve"> politics or reason itself</w:t>
      </w:r>
      <w:r w:rsidRPr="001C1662">
        <w:rPr>
          <w:sz w:val="16"/>
        </w:rPr>
        <w:t xml:space="preserve">. </w:t>
      </w:r>
      <w:r w:rsidRPr="001C1662">
        <w:rPr>
          <w:highlight w:val="cyan"/>
          <w:u w:val="single"/>
        </w:rPr>
        <w:t xml:space="preserve">Law is a </w:t>
      </w:r>
      <w:r w:rsidRPr="001C1662">
        <w:rPr>
          <w:rStyle w:val="Emphasis"/>
          <w:highlight w:val="cyan"/>
        </w:rPr>
        <w:t>partial</w:t>
      </w:r>
      <w:r w:rsidRPr="001C1662">
        <w:rPr>
          <w:highlight w:val="cyan"/>
          <w:u w:val="single"/>
        </w:rPr>
        <w:t xml:space="preserve"> and </w:t>
      </w:r>
      <w:r w:rsidRPr="001C1662">
        <w:rPr>
          <w:rStyle w:val="Emphasis"/>
          <w:highlight w:val="cyan"/>
        </w:rPr>
        <w:t>dynamic</w:t>
      </w:r>
      <w:r w:rsidRPr="001C1662">
        <w:rPr>
          <w:rStyle w:val="Emphasis"/>
        </w:rPr>
        <w:t xml:space="preserve"> terrain</w:t>
      </w:r>
      <w:r w:rsidRPr="001C1662">
        <w:rPr>
          <w:u w:val="single"/>
        </w:rPr>
        <w:t xml:space="preserve"> of</w:t>
      </w:r>
      <w:r w:rsidRPr="002A6C51">
        <w:rPr>
          <w:u w:val="single"/>
        </w:rPr>
        <w:t xml:space="preserve"> </w:t>
      </w:r>
      <w:r w:rsidRPr="002A6C51">
        <w:rPr>
          <w:rStyle w:val="Emphasis"/>
        </w:rPr>
        <w:t>political</w:t>
      </w:r>
      <w:r w:rsidRPr="002A6C51">
        <w:rPr>
          <w:u w:val="single"/>
        </w:rPr>
        <w:t xml:space="preserve">, </w:t>
      </w:r>
      <w:r w:rsidRPr="002A6C51">
        <w:rPr>
          <w:rStyle w:val="Emphasis"/>
        </w:rPr>
        <w:t>economic</w:t>
      </w:r>
      <w:r w:rsidRPr="002A6C51">
        <w:rPr>
          <w:u w:val="single"/>
        </w:rPr>
        <w:t xml:space="preserve">, and </w:t>
      </w:r>
      <w:r w:rsidRPr="002A6C51">
        <w:rPr>
          <w:rStyle w:val="Emphasis"/>
        </w:rPr>
        <w:t xml:space="preserve">social </w:t>
      </w:r>
      <w:r w:rsidRPr="001C1662">
        <w:rPr>
          <w:rStyle w:val="Emphasis"/>
        </w:rPr>
        <w:t>struggle</w:t>
      </w:r>
      <w:r w:rsidRPr="001C1662">
        <w:rPr>
          <w:sz w:val="16"/>
        </w:rPr>
        <w:t xml:space="preserve">. </w:t>
      </w:r>
      <w:r w:rsidRPr="002A6C51">
        <w:rPr>
          <w:u w:val="single"/>
        </w:rPr>
        <w:t xml:space="preserve">It is a place and a language </w:t>
      </w:r>
      <w:r w:rsidRPr="001C1662">
        <w:rPr>
          <w:highlight w:val="cyan"/>
          <w:u w:val="single"/>
        </w:rPr>
        <w:t>where power is</w:t>
      </w:r>
      <w:r w:rsidRPr="002A6C51">
        <w:rPr>
          <w:u w:val="single"/>
        </w:rPr>
        <w:t xml:space="preserve"> </w:t>
      </w:r>
      <w:r w:rsidRPr="001C1662">
        <w:rPr>
          <w:rStyle w:val="Emphasis"/>
        </w:rPr>
        <w:t>shaped</w:t>
      </w:r>
      <w:r w:rsidRPr="002A6C51">
        <w:rPr>
          <w:u w:val="single"/>
        </w:rPr>
        <w:t xml:space="preserve"> and </w:t>
      </w:r>
      <w:r w:rsidRPr="001C1662">
        <w:rPr>
          <w:rStyle w:val="Emphasis"/>
          <w:highlight w:val="cyan"/>
        </w:rPr>
        <w:t>contested</w:t>
      </w:r>
      <w:r w:rsidRPr="002A6C51">
        <w:rPr>
          <w:u w:val="single"/>
        </w:rPr>
        <w:t xml:space="preserve">, and where </w:t>
      </w:r>
      <w:r w:rsidRPr="001C1662">
        <w:rPr>
          <w:u w:val="single"/>
        </w:rPr>
        <w:t xml:space="preserve">relations of </w:t>
      </w:r>
      <w:r w:rsidRPr="001C1662">
        <w:rPr>
          <w:rStyle w:val="Emphasis"/>
        </w:rPr>
        <w:t>class</w:t>
      </w:r>
      <w:r w:rsidRPr="001C1662">
        <w:rPr>
          <w:u w:val="single"/>
        </w:rPr>
        <w:t xml:space="preserve">, </w:t>
      </w:r>
      <w:r w:rsidRPr="001C1662">
        <w:rPr>
          <w:rStyle w:val="Emphasis"/>
        </w:rPr>
        <w:t>race</w:t>
      </w:r>
      <w:r w:rsidRPr="001C1662">
        <w:rPr>
          <w:u w:val="single"/>
        </w:rPr>
        <w:t xml:space="preserve">, </w:t>
      </w:r>
      <w:r w:rsidRPr="001C1662">
        <w:rPr>
          <w:rStyle w:val="Emphasis"/>
        </w:rPr>
        <w:t>gender</w:t>
      </w:r>
      <w:r w:rsidRPr="001C1662">
        <w:rPr>
          <w:u w:val="single"/>
        </w:rPr>
        <w:t xml:space="preserve">, and </w:t>
      </w:r>
      <w:r w:rsidRPr="001C1662">
        <w:rPr>
          <w:rStyle w:val="Emphasis"/>
        </w:rPr>
        <w:t>ability</w:t>
      </w:r>
      <w:r w:rsidRPr="001C1662">
        <w:rPr>
          <w:u w:val="single"/>
        </w:rPr>
        <w:t xml:space="preserve"> are </w:t>
      </w:r>
      <w:r w:rsidRPr="001C1662">
        <w:rPr>
          <w:rStyle w:val="Emphasis"/>
        </w:rPr>
        <w:t>made and remade</w:t>
      </w:r>
      <w:r w:rsidRPr="001C1662">
        <w:rPr>
          <w:sz w:val="16"/>
        </w:rPr>
        <w:t xml:space="preserve">.40 </w:t>
      </w:r>
      <w:r w:rsidRPr="001C1662">
        <w:rPr>
          <w:highlight w:val="cyan"/>
          <w:u w:val="single"/>
        </w:rPr>
        <w:t>It is</w:t>
      </w:r>
      <w:r w:rsidRPr="001C1662">
        <w:rPr>
          <w:u w:val="single"/>
        </w:rPr>
        <w:t xml:space="preserve"> a</w:t>
      </w:r>
      <w:r w:rsidRPr="002A6C51">
        <w:rPr>
          <w:u w:val="single"/>
        </w:rPr>
        <w:t xml:space="preserve"> tool</w:t>
      </w:r>
      <w:r w:rsidRPr="001C1662">
        <w:rPr>
          <w:sz w:val="16"/>
        </w:rPr>
        <w:t xml:space="preserve">, a strategy, </w:t>
      </w:r>
      <w:r w:rsidRPr="001C1662">
        <w:rPr>
          <w:rStyle w:val="Emphasis"/>
          <w:highlight w:val="cyan"/>
        </w:rPr>
        <w:t>a tactic</w:t>
      </w:r>
      <w:r w:rsidRPr="001C1662">
        <w:rPr>
          <w:sz w:val="16"/>
        </w:rPr>
        <w:t xml:space="preserve">, </w:t>
      </w:r>
      <w:r w:rsidRPr="002A6C51">
        <w:rPr>
          <w:u w:val="single"/>
        </w:rPr>
        <w:t xml:space="preserve">and it contributes to the terms of </w:t>
      </w:r>
      <w:r w:rsidRPr="002A6C51">
        <w:rPr>
          <w:rStyle w:val="Emphasis"/>
        </w:rPr>
        <w:t>life</w:t>
      </w:r>
      <w:r w:rsidRPr="002A6C51">
        <w:rPr>
          <w:u w:val="single"/>
        </w:rPr>
        <w:t xml:space="preserve">, </w:t>
      </w:r>
      <w:r w:rsidRPr="002A6C51">
        <w:rPr>
          <w:rStyle w:val="Emphasis"/>
        </w:rPr>
        <w:t>death</w:t>
      </w:r>
      <w:r w:rsidRPr="002A6C51">
        <w:rPr>
          <w:u w:val="single"/>
        </w:rPr>
        <w:t xml:space="preserve">, and </w:t>
      </w:r>
      <w:r w:rsidRPr="002A6C51">
        <w:rPr>
          <w:rStyle w:val="Emphasis"/>
        </w:rPr>
        <w:t>democracy</w:t>
      </w:r>
      <w:r w:rsidRPr="001C1662">
        <w:rPr>
          <w:sz w:val="16"/>
        </w:rPr>
        <w:t xml:space="preserve">.41 </w:t>
      </w:r>
    </w:p>
    <w:p w14:paraId="242CEAC4" w14:textId="77777777" w:rsidR="003D7656" w:rsidRPr="00386383" w:rsidRDefault="003D7656" w:rsidP="003D7656">
      <w:pPr>
        <w:rPr>
          <w:sz w:val="16"/>
        </w:rPr>
      </w:pPr>
      <w:r w:rsidRPr="001C1662">
        <w:rPr>
          <w:sz w:val="16"/>
        </w:rPr>
        <w:t xml:space="preserve">Part I identifies the broad return of a commonsense on the left that </w:t>
      </w:r>
      <w:r w:rsidRPr="001C1662">
        <w:rPr>
          <w:rStyle w:val="Emphasis"/>
        </w:rPr>
        <w:t>racism</w:t>
      </w:r>
      <w:r w:rsidRPr="001C1662">
        <w:rPr>
          <w:u w:val="single"/>
        </w:rPr>
        <w:t xml:space="preserve"> and </w:t>
      </w:r>
      <w:r w:rsidRPr="001C1662">
        <w:rPr>
          <w:rStyle w:val="Emphasis"/>
        </w:rPr>
        <w:t>capitalism</w:t>
      </w:r>
      <w:r w:rsidRPr="001C1662">
        <w:rPr>
          <w:sz w:val="16"/>
        </w:rPr>
        <w:t xml:space="preserve"> </w:t>
      </w:r>
      <w:r w:rsidRPr="001C1662">
        <w:rPr>
          <w:u w:val="single"/>
        </w:rPr>
        <w:t xml:space="preserve">are </w:t>
      </w:r>
      <w:r w:rsidRPr="001C1662">
        <w:rPr>
          <w:rStyle w:val="Emphasis"/>
        </w:rPr>
        <w:t>entangled</w:t>
      </w:r>
      <w:r w:rsidRPr="001C1662">
        <w:rPr>
          <w:sz w:val="16"/>
        </w:rPr>
        <w:t xml:space="preserve"> </w:t>
      </w:r>
      <w:r w:rsidRPr="001C1662">
        <w:rPr>
          <w:u w:val="single"/>
        </w:rPr>
        <w:t xml:space="preserve">and </w:t>
      </w:r>
      <w:r w:rsidRPr="001C1662">
        <w:rPr>
          <w:rStyle w:val="Emphasis"/>
        </w:rPr>
        <w:t>co-constitutive</w:t>
      </w:r>
      <w:r w:rsidRPr="001C1662">
        <w:rPr>
          <w:sz w:val="16"/>
        </w:rPr>
        <w:t xml:space="preserve"> </w:t>
      </w:r>
      <w:r w:rsidRPr="001C1662">
        <w:rPr>
          <w:u w:val="single"/>
        </w:rPr>
        <w:t xml:space="preserve">of the unequal and </w:t>
      </w:r>
      <w:r w:rsidRPr="001C1662">
        <w:rPr>
          <w:rStyle w:val="Emphasis"/>
        </w:rPr>
        <w:t>undemocratic world</w:t>
      </w:r>
      <w:r w:rsidRPr="001C1662">
        <w:rPr>
          <w:u w:val="single"/>
        </w:rPr>
        <w:t xml:space="preserve"> around us</w:t>
      </w:r>
      <w:r w:rsidRPr="001C1662">
        <w:rPr>
          <w:sz w:val="16"/>
        </w:rPr>
        <w:t xml:space="preserve">.42 </w:t>
      </w:r>
      <w:r w:rsidRPr="001C1662">
        <w:rPr>
          <w:u w:val="single"/>
        </w:rPr>
        <w:t xml:space="preserve">This turn toward </w:t>
      </w:r>
      <w:r w:rsidRPr="001C1662">
        <w:rPr>
          <w:rStyle w:val="Emphasis"/>
        </w:rPr>
        <w:t>materializing racism</w:t>
      </w:r>
      <w:r w:rsidRPr="001C1662">
        <w:rPr>
          <w:u w:val="single"/>
        </w:rPr>
        <w:t xml:space="preserve"> asserts the </w:t>
      </w:r>
      <w:r w:rsidRPr="001C1662">
        <w:rPr>
          <w:rStyle w:val="Emphasis"/>
        </w:rPr>
        <w:t>dynamic relationship</w:t>
      </w:r>
      <w:r w:rsidRPr="001C1662">
        <w:rPr>
          <w:u w:val="single"/>
        </w:rPr>
        <w:t xml:space="preserve"> of racism to </w:t>
      </w:r>
      <w:r w:rsidRPr="001C1662">
        <w:rPr>
          <w:rStyle w:val="Emphasis"/>
        </w:rPr>
        <w:t>economic processes and relations</w:t>
      </w:r>
      <w:r w:rsidRPr="001C1662">
        <w:rPr>
          <w:sz w:val="16"/>
        </w:rPr>
        <w:t xml:space="preserve">.43 It understands racism as rooted in and reproducing uneven structures of organized exploitation (e.g., wage labor), expropriation (e.g., gentrification), and violence (e.g., incarceration). </w:t>
      </w:r>
      <w:r w:rsidRPr="001C1662">
        <w:rPr>
          <w:u w:val="single"/>
        </w:rPr>
        <w:t xml:space="preserve">The turn to antiracist and anticapitalist politics has </w:t>
      </w:r>
      <w:r w:rsidRPr="001C1662">
        <w:rPr>
          <w:rStyle w:val="Emphasis"/>
        </w:rPr>
        <w:t>reconstituted</w:t>
      </w:r>
      <w:r w:rsidRPr="001C1662">
        <w:rPr>
          <w:u w:val="single"/>
        </w:rPr>
        <w:t xml:space="preserve"> the </w:t>
      </w:r>
      <w:r w:rsidRPr="001C1662">
        <w:rPr>
          <w:rStyle w:val="Emphasis"/>
        </w:rPr>
        <w:t>terrain</w:t>
      </w:r>
      <w:r w:rsidRPr="001C1662">
        <w:rPr>
          <w:u w:val="single"/>
        </w:rPr>
        <w:t xml:space="preserve"> of </w:t>
      </w:r>
      <w:r w:rsidRPr="001C1662">
        <w:rPr>
          <w:rStyle w:val="Emphasis"/>
        </w:rPr>
        <w:t>racial-justice discourse</w:t>
      </w:r>
      <w:r w:rsidRPr="001C1662">
        <w:rPr>
          <w:u w:val="single"/>
        </w:rPr>
        <w:t xml:space="preserve"> and </w:t>
      </w:r>
      <w:r w:rsidRPr="001C1662">
        <w:rPr>
          <w:rStyle w:val="Emphasis"/>
        </w:rPr>
        <w:t>organizing</w:t>
      </w:r>
      <w:r w:rsidRPr="001C1662">
        <w:rPr>
          <w:u w:val="single"/>
        </w:rPr>
        <w:t xml:space="preserve"> and </w:t>
      </w:r>
      <w:r w:rsidRPr="001C1662">
        <w:rPr>
          <w:rStyle w:val="Emphasis"/>
        </w:rPr>
        <w:t>attendant conversations on law</w:t>
      </w:r>
      <w:r w:rsidRPr="001C1662">
        <w:rPr>
          <w:u w:val="single"/>
        </w:rPr>
        <w:t xml:space="preserve"> and policy</w:t>
      </w:r>
      <w:r w:rsidRPr="001C1662">
        <w:rPr>
          <w:sz w:val="16"/>
        </w:rPr>
        <w:t xml:space="preserve">. </w:t>
      </w:r>
      <w:r w:rsidRPr="001C1662">
        <w:rPr>
          <w:u w:val="single"/>
        </w:rPr>
        <w:t xml:space="preserve">Once </w:t>
      </w:r>
      <w:r w:rsidRPr="001C1662">
        <w:rPr>
          <w:rStyle w:val="Emphasis"/>
        </w:rPr>
        <w:t>racism</w:t>
      </w:r>
      <w:r w:rsidRPr="001C1662">
        <w:rPr>
          <w:u w:val="single"/>
        </w:rPr>
        <w:t xml:space="preserve"> and </w:t>
      </w:r>
      <w:r w:rsidRPr="001C1662">
        <w:rPr>
          <w:rStyle w:val="Emphasis"/>
        </w:rPr>
        <w:t>capitalism</w:t>
      </w:r>
      <w:r w:rsidRPr="001C1662">
        <w:rPr>
          <w:u w:val="single"/>
        </w:rPr>
        <w:t xml:space="preserve"> are understood as </w:t>
      </w:r>
      <w:r w:rsidRPr="00386383">
        <w:rPr>
          <w:u w:val="single"/>
        </w:rPr>
        <w:t xml:space="preserve">soldered together, it becomes clear that </w:t>
      </w:r>
      <w:r w:rsidRPr="00386383">
        <w:rPr>
          <w:rStyle w:val="Emphasis"/>
        </w:rPr>
        <w:t>emancipatory projects must take them on together</w:t>
      </w:r>
      <w:r w:rsidRPr="00386383">
        <w:rPr>
          <w:sz w:val="16"/>
        </w:rPr>
        <w:t xml:space="preserve">. </w:t>
      </w:r>
      <w:r w:rsidRPr="00386383">
        <w:rPr>
          <w:u w:val="single"/>
        </w:rPr>
        <w:t>That freedom struggles cannot succeed by approaching law narrowly, with trust, or in isolation. As horizons of emancipation are illuminated, the strategies and tactics expand beyond formal legal process and law itself</w:t>
      </w:r>
      <w:r w:rsidRPr="00386383">
        <w:rPr>
          <w:sz w:val="16"/>
        </w:rPr>
        <w:t xml:space="preserve">. </w:t>
      </w:r>
      <w:r w:rsidRPr="00386383">
        <w:rPr>
          <w:rStyle w:val="Emphasis"/>
        </w:rPr>
        <w:t>Reform</w:t>
      </w:r>
      <w:r w:rsidRPr="00386383">
        <w:rPr>
          <w:sz w:val="16"/>
        </w:rPr>
        <w:t xml:space="preserve"> and regulation </w:t>
      </w:r>
      <w:r w:rsidRPr="00386383">
        <w:rPr>
          <w:u w:val="single"/>
        </w:rPr>
        <w:t xml:space="preserve">can no longer be </w:t>
      </w:r>
      <w:r w:rsidRPr="00386383">
        <w:rPr>
          <w:rStyle w:val="Emphasis"/>
        </w:rPr>
        <w:t>end goals;</w:t>
      </w:r>
      <w:r w:rsidRPr="00386383">
        <w:rPr>
          <w:u w:val="single"/>
        </w:rPr>
        <w:t xml:space="preserve"> instead, they </w:t>
      </w:r>
      <w:r w:rsidRPr="00386383">
        <w:rPr>
          <w:rStyle w:val="Emphasis"/>
        </w:rPr>
        <w:t>live among an array of contradictory strategies and tactics for emancipation</w:t>
      </w:r>
      <w:r w:rsidRPr="00386383">
        <w:rPr>
          <w:u w:val="single"/>
        </w:rPr>
        <w:t>.</w:t>
      </w:r>
      <w:r w:rsidRPr="00386383">
        <w:rPr>
          <w:sz w:val="16"/>
        </w:rPr>
        <w:t xml:space="preserve">44 </w:t>
      </w:r>
    </w:p>
    <w:p w14:paraId="6A37168D" w14:textId="77777777" w:rsidR="003D7656" w:rsidRPr="001C1662" w:rsidRDefault="003D7656" w:rsidP="003D7656">
      <w:pPr>
        <w:rPr>
          <w:sz w:val="16"/>
        </w:rPr>
      </w:pPr>
      <w:r w:rsidRPr="00386383">
        <w:rPr>
          <w:sz w:val="16"/>
        </w:rPr>
        <w:t>Part II lays out left critiques of reformism and offers a schematic history for “non-reformist reforms” as a competing conceptual frame to the neoliberal or liberal reformism dominant in t</w:t>
      </w:r>
      <w:r w:rsidRPr="001C1662">
        <w:rPr>
          <w:sz w:val="16"/>
        </w:rPr>
        <w:t xml:space="preserve">he legal academy. In </w:t>
      </w:r>
      <w:r w:rsidRPr="001C1662">
        <w:rPr>
          <w:u w:val="single"/>
        </w:rPr>
        <w:t>centering productive contradictions between reform and revolution</w:t>
      </w:r>
      <w:r w:rsidRPr="001C1662">
        <w:rPr>
          <w:sz w:val="16"/>
        </w:rPr>
        <w:t xml:space="preserve">, </w:t>
      </w:r>
      <w:r w:rsidRPr="001C1662">
        <w:rPr>
          <w:u w:val="single"/>
        </w:rPr>
        <w:t xml:space="preserve">the </w:t>
      </w:r>
      <w:r w:rsidRPr="001C1662">
        <w:rPr>
          <w:rStyle w:val="Emphasis"/>
        </w:rPr>
        <w:t>heuristic</w:t>
      </w:r>
      <w:r w:rsidRPr="001C1662">
        <w:rPr>
          <w:sz w:val="16"/>
        </w:rPr>
        <w:t xml:space="preserve"> </w:t>
      </w:r>
      <w:r w:rsidRPr="001C1662">
        <w:rPr>
          <w:u w:val="single"/>
        </w:rPr>
        <w:t xml:space="preserve">facilitates strategic and </w:t>
      </w:r>
      <w:r w:rsidRPr="001C1662">
        <w:rPr>
          <w:rStyle w:val="Emphasis"/>
          <w:highlight w:val="cyan"/>
        </w:rPr>
        <w:t>tactical questions</w:t>
      </w:r>
      <w:r w:rsidRPr="001C1662">
        <w:rPr>
          <w:sz w:val="16"/>
        </w:rPr>
        <w:t xml:space="preserve"> </w:t>
      </w:r>
      <w:r w:rsidRPr="001C1662">
        <w:rPr>
          <w:u w:val="single"/>
        </w:rPr>
        <w:t xml:space="preserve">that “reformist reforms” do not: it </w:t>
      </w:r>
      <w:r w:rsidRPr="001C1662">
        <w:rPr>
          <w:highlight w:val="cyan"/>
          <w:u w:val="single"/>
        </w:rPr>
        <w:t xml:space="preserve">requires </w:t>
      </w:r>
      <w:r w:rsidRPr="001C1662">
        <w:rPr>
          <w:rStyle w:val="Emphasis"/>
          <w:highlight w:val="cyan"/>
        </w:rPr>
        <w:t>engaging with systems as they are</w:t>
      </w:r>
      <w:r w:rsidRPr="001C1662">
        <w:rPr>
          <w:u w:val="single"/>
        </w:rPr>
        <w:t xml:space="preserve">, allows one to hold in view </w:t>
      </w:r>
      <w:r w:rsidRPr="001C1662">
        <w:rPr>
          <w:rStyle w:val="Emphasis"/>
        </w:rPr>
        <w:t>bold and radical horizons</w:t>
      </w:r>
      <w:r w:rsidRPr="001C1662">
        <w:rPr>
          <w:u w:val="single"/>
        </w:rPr>
        <w:t xml:space="preserve">, and </w:t>
      </w:r>
      <w:r w:rsidRPr="001C1662">
        <w:rPr>
          <w:rStyle w:val="Emphasis"/>
          <w:highlight w:val="cyan"/>
        </w:rPr>
        <w:t>facilitates</w:t>
      </w:r>
      <w:r w:rsidRPr="001C1662">
        <w:rPr>
          <w:rStyle w:val="Emphasis"/>
        </w:rPr>
        <w:t xml:space="preserve"> the </w:t>
      </w:r>
      <w:r w:rsidRPr="001C1662">
        <w:rPr>
          <w:rStyle w:val="Emphasis"/>
          <w:highlight w:val="cyan"/>
        </w:rPr>
        <w:t>identification</w:t>
      </w:r>
      <w:r w:rsidRPr="001C1662">
        <w:rPr>
          <w:highlight w:val="cyan"/>
          <w:u w:val="single"/>
        </w:rPr>
        <w:t xml:space="preserve"> of</w:t>
      </w:r>
      <w:r w:rsidRPr="001C1662">
        <w:rPr>
          <w:u w:val="single"/>
        </w:rPr>
        <w:t xml:space="preserve"> </w:t>
      </w:r>
      <w:r w:rsidRPr="001C1662">
        <w:rPr>
          <w:rStyle w:val="Emphasis"/>
        </w:rPr>
        <w:t xml:space="preserve">strategic </w:t>
      </w:r>
      <w:r w:rsidRPr="001C1662">
        <w:rPr>
          <w:rStyle w:val="Emphasis"/>
          <w:highlight w:val="cyan"/>
        </w:rPr>
        <w:t>battles</w:t>
      </w:r>
      <w:r w:rsidRPr="001C1662">
        <w:rPr>
          <w:highlight w:val="cyan"/>
          <w:u w:val="single"/>
        </w:rPr>
        <w:t xml:space="preserve"> that</w:t>
      </w:r>
      <w:r w:rsidRPr="001C1662">
        <w:rPr>
          <w:u w:val="single"/>
        </w:rPr>
        <w:t xml:space="preserve"> might </w:t>
      </w:r>
      <w:r w:rsidRPr="001C1662">
        <w:rPr>
          <w:rStyle w:val="Emphasis"/>
        </w:rPr>
        <w:t xml:space="preserve">serve as a </w:t>
      </w:r>
      <w:r w:rsidRPr="001C1662">
        <w:rPr>
          <w:rStyle w:val="Emphasis"/>
          <w:highlight w:val="cyan"/>
        </w:rPr>
        <w:t>bridge</w:t>
      </w:r>
      <w:r w:rsidRPr="001C1662">
        <w:rPr>
          <w:u w:val="single"/>
        </w:rPr>
        <w:t xml:space="preserve"> through </w:t>
      </w:r>
      <w:r w:rsidRPr="001C1662">
        <w:rPr>
          <w:rStyle w:val="Emphasis"/>
        </w:rPr>
        <w:t>popular agitation</w:t>
      </w:r>
      <w:r w:rsidRPr="001C1662">
        <w:rPr>
          <w:sz w:val="16"/>
        </w:rPr>
        <w:t>. Rooted in the mid-twentieth-century writings of the French Austrian philosopher André Gorz and recently retooled by the geographer Ruth Wilson Gilmore, non-reformist reforms are a response to the impasse of liberal reformism and traditional conceptions of armed revolution.45 They offer another way of responding to the capture of law, politics, and the state.</w:t>
      </w:r>
    </w:p>
    <w:p w14:paraId="5E6905A6" w14:textId="77777777" w:rsidR="003D7656" w:rsidRPr="001C1662" w:rsidRDefault="003D7656" w:rsidP="003D7656">
      <w:pPr>
        <w:rPr>
          <w:u w:val="single"/>
        </w:rPr>
      </w:pPr>
      <w:r w:rsidRPr="001C1662">
        <w:rPr>
          <w:u w:val="single"/>
        </w:rPr>
        <w:t>Because non-reformist reforms emerge from theories of change rooted in building popular power</w:t>
      </w:r>
      <w:r w:rsidRPr="001C1662">
        <w:rPr>
          <w:sz w:val="16"/>
        </w:rPr>
        <w:t xml:space="preserve">, Part III attends to </w:t>
      </w:r>
      <w:r w:rsidRPr="001C1662">
        <w:rPr>
          <w:u w:val="single"/>
        </w:rPr>
        <w:t>actually existing sites of struggle in the United States: abolition and decriminalization; decolonization and decommodification; and democratization</w:t>
      </w:r>
      <w:r w:rsidRPr="001C1662">
        <w:rPr>
          <w:sz w:val="16"/>
        </w:rPr>
        <w:t xml:space="preserve">.46 </w:t>
      </w:r>
      <w:r w:rsidRPr="001C1662">
        <w:rPr>
          <w:u w:val="single"/>
        </w:rPr>
        <w:t xml:space="preserve">I turn to major campaigns, including </w:t>
      </w:r>
      <w:r w:rsidRPr="001C1662">
        <w:rPr>
          <w:rStyle w:val="Emphasis"/>
        </w:rPr>
        <w:t>#StopCopCity in Atlanta</w:t>
      </w:r>
      <w:r w:rsidRPr="001C1662">
        <w:rPr>
          <w:sz w:val="16"/>
        </w:rPr>
        <w:t>;</w:t>
      </w:r>
      <w:r w:rsidRPr="001C1662">
        <w:rPr>
          <w:u w:val="single"/>
        </w:rPr>
        <w:t xml:space="preserve"> organizing to </w:t>
      </w:r>
      <w:r w:rsidRPr="001C1662">
        <w:rPr>
          <w:rStyle w:val="Emphasis"/>
        </w:rPr>
        <w:t>cancel rent</w:t>
      </w:r>
      <w:r w:rsidRPr="001C1662">
        <w:rPr>
          <w:u w:val="single"/>
        </w:rPr>
        <w:t xml:space="preserve"> by </w:t>
      </w:r>
      <w:r w:rsidRPr="001C1662">
        <w:rPr>
          <w:rStyle w:val="Emphasis"/>
        </w:rPr>
        <w:t>KC Tenants in Kansas City</w:t>
      </w:r>
      <w:r w:rsidRPr="001C1662">
        <w:rPr>
          <w:sz w:val="16"/>
        </w:rPr>
        <w:t xml:space="preserve">, Missouri, </w:t>
      </w:r>
      <w:r w:rsidRPr="001C1662">
        <w:rPr>
          <w:u w:val="single"/>
        </w:rPr>
        <w:t xml:space="preserve">and to </w:t>
      </w:r>
      <w:r w:rsidRPr="001C1662">
        <w:rPr>
          <w:rStyle w:val="Emphasis"/>
        </w:rPr>
        <w:t>cancel student debt</w:t>
      </w:r>
      <w:r w:rsidRPr="001C1662">
        <w:rPr>
          <w:u w:val="single"/>
        </w:rPr>
        <w:t xml:space="preserve"> by the </w:t>
      </w:r>
      <w:r w:rsidRPr="001C1662">
        <w:rPr>
          <w:rStyle w:val="Emphasis"/>
        </w:rPr>
        <w:t>Debt Collective</w:t>
      </w:r>
      <w:r w:rsidRPr="001C1662">
        <w:rPr>
          <w:sz w:val="16"/>
        </w:rPr>
        <w:t xml:space="preserve">; </w:t>
      </w:r>
      <w:r w:rsidRPr="001C1662">
        <w:rPr>
          <w:u w:val="single"/>
        </w:rPr>
        <w:t xml:space="preserve">and </w:t>
      </w:r>
      <w:r w:rsidRPr="001C1662">
        <w:rPr>
          <w:rStyle w:val="Emphasis"/>
        </w:rPr>
        <w:t>workers organizing for collective power</w:t>
      </w:r>
      <w:r w:rsidRPr="001C1662">
        <w:rPr>
          <w:sz w:val="16"/>
        </w:rPr>
        <w:t xml:space="preserve">, and the Democratic Socialists of America’s (DSA) joint </w:t>
      </w:r>
      <w:r w:rsidRPr="001C1662">
        <w:rPr>
          <w:u w:val="single"/>
        </w:rPr>
        <w:t>campaign for</w:t>
      </w:r>
      <w:r w:rsidRPr="001C1662">
        <w:rPr>
          <w:sz w:val="16"/>
        </w:rPr>
        <w:t xml:space="preserve"> the Protect the Right to Organize (</w:t>
      </w:r>
      <w:r w:rsidRPr="001C1662">
        <w:rPr>
          <w:rStyle w:val="Emphasis"/>
        </w:rPr>
        <w:t>PRO) Act</w:t>
      </w:r>
      <w:r w:rsidRPr="001C1662">
        <w:rPr>
          <w:sz w:val="16"/>
        </w:rPr>
        <w:t xml:space="preserve"> </w:t>
      </w:r>
      <w:r w:rsidRPr="001C1662">
        <w:rPr>
          <w:u w:val="single"/>
        </w:rPr>
        <w:t>and</w:t>
      </w:r>
      <w:r w:rsidRPr="001C1662">
        <w:rPr>
          <w:sz w:val="16"/>
        </w:rPr>
        <w:t xml:space="preserve"> the </w:t>
      </w:r>
      <w:r w:rsidRPr="001C1662">
        <w:rPr>
          <w:rStyle w:val="Emphasis"/>
        </w:rPr>
        <w:t>Green New Deal</w:t>
      </w:r>
      <w:r w:rsidRPr="001C1662">
        <w:rPr>
          <w:sz w:val="16"/>
        </w:rPr>
        <w:t xml:space="preserve">. While others may disagree with my characterizations of these as prevailing winds, I offer the assessment to provoke debate about the sort of reform projects legal scholars may pursue in alignment with the emancipatory organizing of our time.47 This work of </w:t>
      </w:r>
      <w:r w:rsidRPr="001C1662">
        <w:rPr>
          <w:rStyle w:val="Emphasis"/>
          <w:highlight w:val="cyan"/>
        </w:rPr>
        <w:t>“movement law</w:t>
      </w:r>
      <w:r w:rsidRPr="001C1662">
        <w:rPr>
          <w:rStyle w:val="Emphasis"/>
        </w:rPr>
        <w:t>”</w:t>
      </w:r>
      <w:r w:rsidRPr="001C1662">
        <w:rPr>
          <w:u w:val="single"/>
        </w:rPr>
        <w:t xml:space="preserve">—thinking </w:t>
      </w:r>
      <w:r w:rsidRPr="001C1662">
        <w:rPr>
          <w:rStyle w:val="Emphasis"/>
        </w:rPr>
        <w:t>in conversation with emancipatory movements</w:t>
      </w:r>
      <w:r w:rsidRPr="001C1662">
        <w:rPr>
          <w:u w:val="single"/>
        </w:rPr>
        <w:t xml:space="preserve">—provides a distinctive way to deploy expertise through more </w:t>
      </w:r>
      <w:r w:rsidRPr="001C1662">
        <w:rPr>
          <w:rStyle w:val="Emphasis"/>
        </w:rPr>
        <w:t>collaborative practices</w:t>
      </w:r>
      <w:r w:rsidRPr="001C1662">
        <w:rPr>
          <w:u w:val="single"/>
        </w:rPr>
        <w:t xml:space="preserve"> than scholars typically pursue.48</w:t>
      </w:r>
    </w:p>
    <w:p w14:paraId="7E0A96C1" w14:textId="77777777" w:rsidR="003D7656" w:rsidRDefault="003D7656" w:rsidP="003D7656">
      <w:pPr>
        <w:rPr>
          <w:sz w:val="16"/>
        </w:rPr>
      </w:pPr>
      <w:r w:rsidRPr="001C1662">
        <w:rPr>
          <w:sz w:val="16"/>
        </w:rPr>
        <w:t xml:space="preserve">Part IV turns to the disciplinary reorientations required for engaging law as a potential terrain of mass politics. I outline four fundamental distinctions between non-reformist reforms and liberal and neoliberal approaches to reform. </w:t>
      </w:r>
      <w:r w:rsidRPr="001C1662">
        <w:rPr>
          <w:u w:val="single"/>
        </w:rPr>
        <w:t xml:space="preserve">Non-reformist reforms require </w:t>
      </w:r>
      <w:r w:rsidRPr="001C1662">
        <w:rPr>
          <w:highlight w:val="cyan"/>
          <w:u w:val="single"/>
        </w:rPr>
        <w:t xml:space="preserve">a horizon </w:t>
      </w:r>
      <w:r w:rsidRPr="001C1662">
        <w:rPr>
          <w:rStyle w:val="Emphasis"/>
          <w:highlight w:val="cyan"/>
        </w:rPr>
        <w:t>beyond legalism</w:t>
      </w:r>
      <w:r w:rsidRPr="001C1662">
        <w:rPr>
          <w:u w:val="single"/>
        </w:rPr>
        <w:t xml:space="preserve">; they </w:t>
      </w:r>
      <w:r w:rsidRPr="001C1662">
        <w:rPr>
          <w:rStyle w:val="Emphasis"/>
        </w:rPr>
        <w:t>embrace antagonism</w:t>
      </w:r>
      <w:r w:rsidRPr="001C1662">
        <w:rPr>
          <w:u w:val="single"/>
        </w:rPr>
        <w:t xml:space="preserve"> and </w:t>
      </w:r>
      <w:r w:rsidRPr="001C1662">
        <w:rPr>
          <w:rStyle w:val="Emphasis"/>
        </w:rPr>
        <w:t>conflict</w:t>
      </w:r>
      <w:r w:rsidRPr="001C1662">
        <w:rPr>
          <w:u w:val="single"/>
        </w:rPr>
        <w:t xml:space="preserve"> rather than depoliticization and neutrality; they </w:t>
      </w:r>
      <w:r w:rsidRPr="001C1662">
        <w:rPr>
          <w:rStyle w:val="Emphasis"/>
        </w:rPr>
        <w:t xml:space="preserve">aim to </w:t>
      </w:r>
      <w:r w:rsidRPr="001C1662">
        <w:rPr>
          <w:rStyle w:val="Emphasis"/>
          <w:highlight w:val="cyan"/>
        </w:rPr>
        <w:t>shift</w:t>
      </w:r>
      <w:r w:rsidRPr="001C1662">
        <w:rPr>
          <w:rStyle w:val="Emphasis"/>
        </w:rPr>
        <w:t xml:space="preserve"> the </w:t>
      </w:r>
      <w:r w:rsidRPr="001C1662">
        <w:rPr>
          <w:rStyle w:val="Emphasis"/>
          <w:highlight w:val="cyan"/>
        </w:rPr>
        <w:t>balance of power</w:t>
      </w:r>
      <w:r w:rsidRPr="001C1662">
        <w:rPr>
          <w:sz w:val="16"/>
        </w:rPr>
        <w:t>; and they build mass organization and prepare the people to govern.</w:t>
      </w:r>
    </w:p>
    <w:p w14:paraId="77466811" w14:textId="77777777" w:rsidR="003D7656" w:rsidRDefault="003D7656" w:rsidP="003D7656">
      <w:pPr>
        <w:pStyle w:val="Heading4"/>
        <w:tabs>
          <w:tab w:val="num" w:pos="1800"/>
        </w:tabs>
      </w:pPr>
      <w:r>
        <w:t xml:space="preserve">Their AFF’s focus on individual micropolitics trades-off with squo progress. </w:t>
      </w:r>
    </w:p>
    <w:p w14:paraId="63133B0D" w14:textId="77777777" w:rsidR="003D7656" w:rsidRPr="002A6C51" w:rsidRDefault="003D7656" w:rsidP="003D7656">
      <w:r w:rsidRPr="004B434D">
        <w:rPr>
          <w:rStyle w:val="Style13ptBold"/>
        </w:rPr>
        <w:t xml:space="preserve">Zalloua </w:t>
      </w:r>
      <w:r>
        <w:rPr>
          <w:rStyle w:val="Style13ptBold"/>
        </w:rPr>
        <w:t>’</w:t>
      </w:r>
      <w:r w:rsidRPr="004B434D">
        <w:rPr>
          <w:rStyle w:val="Style13ptBold"/>
        </w:rPr>
        <w:t>19</w:t>
      </w:r>
      <w:r>
        <w:t xml:space="preserve"> [Zahi; Spring/Fall 2019; </w:t>
      </w:r>
      <w:r w:rsidRPr="004B434D">
        <w:t>Cushing Eells Professor of Philosophy and Literature and a professor of French and Interdisciplinary Studies at Whitman College</w:t>
      </w:r>
      <w:r>
        <w:t>; “Afro-Pessimism with Zizek,” DOI: https://doi.org/10.1353/itx.2019.0005]</w:t>
      </w:r>
    </w:p>
    <w:p w14:paraId="73CD4AB2" w14:textId="77777777" w:rsidR="003D7656" w:rsidRPr="00C04F33" w:rsidRDefault="003D7656" w:rsidP="003D7656">
      <w:pPr>
        <w:rPr>
          <w:rStyle w:val="StyleUnderline"/>
        </w:rPr>
      </w:pPr>
      <w:r w:rsidRPr="00C04F33">
        <w:rPr>
          <w:sz w:val="16"/>
        </w:rPr>
        <w:t xml:space="preserve">From a Žižekian standpoint, it all depends on the bigger picture. </w:t>
      </w:r>
      <w:r w:rsidRPr="00C04F33">
        <w:rPr>
          <w:rStyle w:val="StyleUnderline"/>
        </w:rPr>
        <w:t xml:space="preserve">The </w:t>
      </w:r>
      <w:r w:rsidRPr="002A6C51">
        <w:rPr>
          <w:rStyle w:val="Emphasis"/>
        </w:rPr>
        <w:t>purity</w:t>
      </w:r>
      <w:r w:rsidRPr="00C04F33">
        <w:rPr>
          <w:rStyle w:val="StyleUnderline"/>
        </w:rPr>
        <w:t xml:space="preserve"> of Afro- Pessimists, their </w:t>
      </w:r>
      <w:r w:rsidRPr="002A6C51">
        <w:rPr>
          <w:rStyle w:val="Emphasis"/>
          <w:highlight w:val="cyan"/>
        </w:rPr>
        <w:t>preoccupation with ontology</w:t>
      </w:r>
      <w:r w:rsidRPr="00C04F33">
        <w:rPr>
          <w:sz w:val="16"/>
        </w:rPr>
        <w:t xml:space="preserve">— though it served them well in formulating bold and refreshing ideas— </w:t>
      </w:r>
      <w:r w:rsidRPr="00222BAF">
        <w:rPr>
          <w:rStyle w:val="StyleUnderline"/>
        </w:rPr>
        <w:t>is</w:t>
      </w:r>
      <w:r w:rsidRPr="00C04F33">
        <w:rPr>
          <w:rStyle w:val="StyleUnderline"/>
        </w:rPr>
        <w:t xml:space="preserve"> now in some respects </w:t>
      </w:r>
      <w:r w:rsidRPr="002A6C51">
        <w:rPr>
          <w:rStyle w:val="Emphasis"/>
          <w:highlight w:val="cyan"/>
        </w:rPr>
        <w:t>interfer</w:t>
      </w:r>
      <w:r w:rsidRPr="00222BAF">
        <w:rPr>
          <w:rStyle w:val="Emphasis"/>
        </w:rPr>
        <w:t>ing</w:t>
      </w:r>
      <w:r w:rsidRPr="00222BAF">
        <w:rPr>
          <w:rStyle w:val="StyleUnderline"/>
        </w:rPr>
        <w:t xml:space="preserve"> </w:t>
      </w:r>
      <w:r w:rsidRPr="002A6C51">
        <w:rPr>
          <w:rStyle w:val="StyleUnderline"/>
          <w:highlight w:val="cyan"/>
        </w:rPr>
        <w:t>with</w:t>
      </w:r>
      <w:r w:rsidRPr="00C04F33">
        <w:rPr>
          <w:rStyle w:val="StyleUnderline"/>
        </w:rPr>
        <w:t xml:space="preserve"> their </w:t>
      </w:r>
      <w:r w:rsidRPr="00222BAF">
        <w:rPr>
          <w:rStyle w:val="StyleUnderline"/>
        </w:rPr>
        <w:t>stated</w:t>
      </w:r>
      <w:r w:rsidRPr="00C04F33">
        <w:rPr>
          <w:rStyle w:val="StyleUnderline"/>
        </w:rPr>
        <w:t xml:space="preserve"> collective </w:t>
      </w:r>
      <w:r w:rsidRPr="002A6C51">
        <w:rPr>
          <w:rStyle w:val="StyleUnderline"/>
          <w:highlight w:val="cyan"/>
        </w:rPr>
        <w:t xml:space="preserve">goals: </w:t>
      </w:r>
      <w:r w:rsidRPr="002A6C51">
        <w:rPr>
          <w:rStyle w:val="Emphasis"/>
          <w:highlight w:val="cyan"/>
        </w:rPr>
        <w:t>to destroy the world</w:t>
      </w:r>
      <w:r w:rsidRPr="002A6C51">
        <w:rPr>
          <w:sz w:val="16"/>
        </w:rPr>
        <w:t xml:space="preserve">, </w:t>
      </w:r>
      <w:r w:rsidRPr="002A6C51">
        <w:rPr>
          <w:rStyle w:val="Emphasis"/>
        </w:rPr>
        <w:t>to rewrite the grammar of suffering</w:t>
      </w:r>
      <w:r w:rsidRPr="00222BAF">
        <w:rPr>
          <w:rStyle w:val="StyleUnderline"/>
        </w:rPr>
        <w:t xml:space="preserve">. The challenge for AfroPessimists is </w:t>
      </w:r>
      <w:r w:rsidRPr="002A6C51">
        <w:rPr>
          <w:rStyle w:val="StyleUnderline"/>
          <w:highlight w:val="cyan"/>
        </w:rPr>
        <w:t>to</w:t>
      </w:r>
      <w:r w:rsidRPr="00C04F33">
        <w:rPr>
          <w:rStyle w:val="StyleUnderline"/>
        </w:rPr>
        <w:t xml:space="preserve"> truly </w:t>
      </w:r>
      <w:r w:rsidRPr="002A6C51">
        <w:rPr>
          <w:rStyle w:val="StyleUnderline"/>
          <w:highlight w:val="cyan"/>
        </w:rPr>
        <w:t xml:space="preserve">see the figure of the black </w:t>
      </w:r>
      <w:r w:rsidRPr="002A6C51">
        <w:rPr>
          <w:rStyle w:val="Emphasis"/>
          <w:highlight w:val="cyan"/>
        </w:rPr>
        <w:t>not as a fetish</w:t>
      </w:r>
      <w:r w:rsidRPr="002A6C51">
        <w:rPr>
          <w:rStyle w:val="StyleUnderline"/>
          <w:highlight w:val="cyan"/>
        </w:rPr>
        <w:t xml:space="preserve"> but as</w:t>
      </w:r>
      <w:r w:rsidRPr="002A6C51">
        <w:rPr>
          <w:rStyle w:val="StyleUnderline"/>
        </w:rPr>
        <w:t xml:space="preserve"> a candidate for the “part of no- part,”</w:t>
      </w:r>
      <w:r w:rsidRPr="002A6C51">
        <w:rPr>
          <w:sz w:val="16"/>
        </w:rPr>
        <w:t xml:space="preserve"> </w:t>
      </w:r>
      <w:r w:rsidRPr="00222BAF">
        <w:rPr>
          <w:rStyle w:val="StyleUnderline"/>
        </w:rPr>
        <w:t>which means</w:t>
      </w:r>
      <w:r w:rsidRPr="00C04F33">
        <w:rPr>
          <w:rStyle w:val="StyleUnderline"/>
        </w:rPr>
        <w:t xml:space="preserve">, at the very least, </w:t>
      </w:r>
      <w:r w:rsidRPr="00222BAF">
        <w:rPr>
          <w:rStyle w:val="StyleUnderline"/>
        </w:rPr>
        <w:t xml:space="preserve">to see the struggle of black peoples as </w:t>
      </w:r>
      <w:r w:rsidRPr="002A6C51">
        <w:rPr>
          <w:rStyle w:val="Emphasis"/>
          <w:highlight w:val="cyan"/>
        </w:rPr>
        <w:t>part of</w:t>
      </w:r>
      <w:r w:rsidRPr="00222BAF">
        <w:rPr>
          <w:rStyle w:val="Emphasis"/>
        </w:rPr>
        <w:t xml:space="preserve"> a </w:t>
      </w:r>
      <w:r w:rsidRPr="002A6C51">
        <w:rPr>
          <w:rStyle w:val="Emphasis"/>
          <w:highlight w:val="cyan"/>
        </w:rPr>
        <w:t>global struggle against</w:t>
      </w:r>
      <w:r w:rsidRPr="00222BAF">
        <w:rPr>
          <w:rStyle w:val="Emphasis"/>
        </w:rPr>
        <w:t xml:space="preserve"> suffering and the </w:t>
      </w:r>
      <w:r w:rsidRPr="002A6C51">
        <w:rPr>
          <w:rStyle w:val="Emphasis"/>
          <w:highlight w:val="cyan"/>
        </w:rPr>
        <w:t>destruction</w:t>
      </w:r>
      <w:r w:rsidRPr="00222BAF">
        <w:rPr>
          <w:rStyle w:val="Emphasis"/>
        </w:rPr>
        <w:t xml:space="preserve"> of lives</w:t>
      </w:r>
      <w:r w:rsidRPr="00222BAF">
        <w:rPr>
          <w:sz w:val="16"/>
        </w:rPr>
        <w:t xml:space="preserve">.15 </w:t>
      </w:r>
      <w:r w:rsidRPr="00222BAF">
        <w:rPr>
          <w:rStyle w:val="StyleUnderline"/>
        </w:rPr>
        <w:t xml:space="preserve">Blacks are fighting for more than their position; it </w:t>
      </w:r>
      <w:r w:rsidRPr="002A6C51">
        <w:rPr>
          <w:rStyle w:val="StyleUnderline"/>
          <w:highlight w:val="cyan"/>
        </w:rPr>
        <w:t>is not about</w:t>
      </w:r>
      <w:r w:rsidRPr="00222BAF">
        <w:rPr>
          <w:rStyle w:val="StyleUnderline"/>
        </w:rPr>
        <w:t xml:space="preserve"> </w:t>
      </w:r>
      <w:r w:rsidRPr="002A6C51">
        <w:rPr>
          <w:rStyle w:val="Emphasis"/>
        </w:rPr>
        <w:t xml:space="preserve">“the </w:t>
      </w:r>
      <w:r w:rsidRPr="002A6C51">
        <w:rPr>
          <w:rStyle w:val="Emphasis"/>
          <w:highlight w:val="cyan"/>
        </w:rPr>
        <w:t>negotiation of interests”</w:t>
      </w:r>
      <w:r w:rsidRPr="00222BAF">
        <w:rPr>
          <w:sz w:val="16"/>
        </w:rPr>
        <w:t xml:space="preserve"> (Žižek, Th e Ticklish Subject 208) </w:t>
      </w:r>
      <w:r w:rsidRPr="002A6C51">
        <w:rPr>
          <w:rStyle w:val="StyleUnderline"/>
          <w:highlight w:val="cyan"/>
        </w:rPr>
        <w:t>but</w:t>
      </w:r>
      <w:r w:rsidRPr="00222BAF">
        <w:rPr>
          <w:rStyle w:val="StyleUnderline"/>
        </w:rPr>
        <w:t xml:space="preserve"> the </w:t>
      </w:r>
      <w:r w:rsidRPr="002A6C51">
        <w:rPr>
          <w:rStyle w:val="Emphasis"/>
          <w:highlight w:val="cyan"/>
        </w:rPr>
        <w:t>undoing</w:t>
      </w:r>
      <w:r w:rsidRPr="002A6C51">
        <w:rPr>
          <w:rStyle w:val="Emphasis"/>
        </w:rPr>
        <w:t xml:space="preserve"> of </w:t>
      </w:r>
      <w:r w:rsidRPr="002A6C51">
        <w:rPr>
          <w:rStyle w:val="Emphasis"/>
          <w:highlight w:val="cyan"/>
        </w:rPr>
        <w:t>the racial order</w:t>
      </w:r>
      <w:r w:rsidRPr="002A6C51">
        <w:rPr>
          <w:rStyle w:val="Emphasis"/>
        </w:rPr>
        <w:t xml:space="preserve"> of things</w:t>
      </w:r>
      <w:r w:rsidRPr="00222BAF">
        <w:rPr>
          <w:rStyle w:val="StyleUnderline"/>
        </w:rPr>
        <w:t>.</w:t>
      </w:r>
      <w:r w:rsidRPr="00222BAF">
        <w:rPr>
          <w:sz w:val="16"/>
        </w:rPr>
        <w:t xml:space="preserve"> </w:t>
      </w:r>
      <w:r w:rsidRPr="00222BAF">
        <w:rPr>
          <w:rStyle w:val="StyleUnderline"/>
        </w:rPr>
        <w:t>Black individuals, as the “part</w:t>
      </w:r>
      <w:r w:rsidRPr="00C04F33">
        <w:rPr>
          <w:rStyle w:val="StyleUnderline"/>
        </w:rPr>
        <w:t xml:space="preserve"> of no- part,” would be fighting “for the universal frame of how [their] position will be perceived within this universal frame”</w:t>
      </w:r>
      <w:r w:rsidRPr="00C04F33">
        <w:rPr>
          <w:sz w:val="16"/>
        </w:rPr>
        <w:t xml:space="preserve"> (Žižek, “Human Rights”). </w:t>
      </w:r>
      <w:r w:rsidRPr="00C04F33">
        <w:rPr>
          <w:rStyle w:val="StyleUnderline"/>
        </w:rPr>
        <w:t xml:space="preserve">Only </w:t>
      </w:r>
      <w:r w:rsidRPr="002A6C51">
        <w:rPr>
          <w:rStyle w:val="StyleUnderline"/>
        </w:rPr>
        <w:t>through</w:t>
      </w:r>
      <w:r w:rsidRPr="00C04F33">
        <w:rPr>
          <w:rStyle w:val="StyleUnderline"/>
        </w:rPr>
        <w:t xml:space="preserve"> such a </w:t>
      </w:r>
      <w:r w:rsidRPr="00222BAF">
        <w:rPr>
          <w:rStyle w:val="Emphasis"/>
        </w:rPr>
        <w:t xml:space="preserve">global </w:t>
      </w:r>
      <w:r w:rsidRPr="002A6C51">
        <w:rPr>
          <w:rStyle w:val="Emphasis"/>
          <w:highlight w:val="cyan"/>
        </w:rPr>
        <w:t>struggle</w:t>
      </w:r>
      <w:r w:rsidRPr="002A6C51">
        <w:rPr>
          <w:rStyle w:val="StyleUnderline"/>
          <w:highlight w:val="cyan"/>
        </w:rPr>
        <w:t xml:space="preserve">— against the </w:t>
      </w:r>
      <w:r w:rsidRPr="002A6C51">
        <w:rPr>
          <w:rStyle w:val="Emphasis"/>
          <w:highlight w:val="cyan"/>
        </w:rPr>
        <w:t>“Becoming Black of the world”</w:t>
      </w:r>
      <w:r w:rsidRPr="00C04F33">
        <w:rPr>
          <w:sz w:val="16"/>
        </w:rPr>
        <w:t xml:space="preserve"> (</w:t>
      </w:r>
      <w:r w:rsidRPr="002A6C51">
        <w:rPr>
          <w:rStyle w:val="Emphasis"/>
        </w:rPr>
        <w:t>Mbembe</w:t>
      </w:r>
      <w:r w:rsidRPr="00C04F33">
        <w:rPr>
          <w:sz w:val="16"/>
        </w:rPr>
        <w:t xml:space="preserve">, Critique of Black Reason 6), </w:t>
      </w:r>
      <w:r w:rsidRPr="00C04F33">
        <w:rPr>
          <w:rStyle w:val="StyleUnderline"/>
        </w:rPr>
        <w:t xml:space="preserve">against the voracious and intractable capitalist logic </w:t>
      </w:r>
      <w:r w:rsidRPr="00222BAF">
        <w:rPr>
          <w:rStyle w:val="StyleUnderline"/>
        </w:rPr>
        <w:t xml:space="preserve">that deprives humans of rights and protections and reduces them to violable and </w:t>
      </w:r>
      <w:r w:rsidRPr="00222BAF">
        <w:rPr>
          <w:rStyle w:val="Emphasis"/>
        </w:rPr>
        <w:t>disposable things</w:t>
      </w:r>
      <w:r w:rsidRPr="00222BAF">
        <w:rPr>
          <w:rStyle w:val="StyleUnderline"/>
        </w:rPr>
        <w:t xml:space="preserve">— can blacks help to </w:t>
      </w:r>
      <w:r w:rsidRPr="00222BAF">
        <w:rPr>
          <w:rStyle w:val="Emphasis"/>
        </w:rPr>
        <w:t>bring into existence a new “species”</w:t>
      </w:r>
      <w:r w:rsidRPr="00222BAF">
        <w:rPr>
          <w:sz w:val="16"/>
        </w:rPr>
        <w:t xml:space="preserve"> (Fanon, Th e Wretched 1) </w:t>
      </w:r>
      <w:r w:rsidRPr="00222BAF">
        <w:rPr>
          <w:rStyle w:val="Emphasis"/>
        </w:rPr>
        <w:t>of humanity</w:t>
      </w:r>
      <w:r w:rsidRPr="00222BAF">
        <w:rPr>
          <w:rStyle w:val="StyleUnderline"/>
        </w:rPr>
        <w:t xml:space="preserve">, a humanity </w:t>
      </w:r>
      <w:r w:rsidRPr="002A6C51">
        <w:rPr>
          <w:rStyle w:val="StyleUnderline"/>
        </w:rPr>
        <w:t>that</w:t>
      </w:r>
      <w:r w:rsidRPr="00222BAF">
        <w:rPr>
          <w:rStyle w:val="StyleUnderline"/>
        </w:rPr>
        <w:t xml:space="preserve"> would</w:t>
      </w:r>
      <w:r w:rsidRPr="00C04F33">
        <w:rPr>
          <w:rStyle w:val="StyleUnderline"/>
        </w:rPr>
        <w:t xml:space="preserve"> violently </w:t>
      </w:r>
      <w:r w:rsidRPr="002A6C51">
        <w:rPr>
          <w:rStyle w:val="Emphasis"/>
          <w:highlight w:val="cyan"/>
        </w:rPr>
        <w:t>lay bare</w:t>
      </w:r>
      <w:r w:rsidRPr="002A6C51">
        <w:rPr>
          <w:rStyle w:val="StyleUnderline"/>
        </w:rPr>
        <w:t xml:space="preserve"> the </w:t>
      </w:r>
      <w:r w:rsidRPr="002A6C51">
        <w:rPr>
          <w:rStyle w:val="Emphasis"/>
          <w:highlight w:val="cyan"/>
        </w:rPr>
        <w:t>fake</w:t>
      </w:r>
      <w:r w:rsidRPr="00C04F33">
        <w:rPr>
          <w:rStyle w:val="Emphasis"/>
        </w:rPr>
        <w:t xml:space="preserve"> and ideological </w:t>
      </w:r>
      <w:r w:rsidRPr="002A6C51">
        <w:rPr>
          <w:rStyle w:val="Emphasis"/>
          <w:highlight w:val="cyan"/>
        </w:rPr>
        <w:t>inclusivity of the Human</w:t>
      </w:r>
      <w:r w:rsidRPr="00C04F33">
        <w:rPr>
          <w:sz w:val="16"/>
        </w:rPr>
        <w:t xml:space="preserve"> </w:t>
      </w:r>
      <w:r w:rsidRPr="00C04F33">
        <w:rPr>
          <w:rStyle w:val="StyleUnderline"/>
        </w:rPr>
        <w:t xml:space="preserve">(again playing the “‘white’ egalitarian- emancipatory tradition” [Žižek, First As Tragedy 120] against </w:t>
      </w:r>
      <w:r w:rsidRPr="00222BAF">
        <w:rPr>
          <w:rStyle w:val="StyleUnderline"/>
        </w:rPr>
        <w:t xml:space="preserve">itself), that would </w:t>
      </w:r>
      <w:r w:rsidRPr="00222BAF">
        <w:rPr>
          <w:rStyle w:val="Emphasis"/>
        </w:rPr>
        <w:t>touch the Real</w:t>
      </w:r>
      <w:r w:rsidRPr="00222BAF">
        <w:rPr>
          <w:rStyle w:val="StyleUnderline"/>
        </w:rPr>
        <w:t xml:space="preserve"> (that would render what is “non- all”), and </w:t>
      </w:r>
      <w:r w:rsidRPr="00222BAF">
        <w:rPr>
          <w:rStyle w:val="Emphasis"/>
        </w:rPr>
        <w:t>“redefine the very universality of what it means to be human”</w:t>
      </w:r>
      <w:r w:rsidRPr="00222BAF">
        <w:rPr>
          <w:rStyle w:val="StyleUnderline"/>
        </w:rPr>
        <w:t xml:space="preserve"> (Žižek, “Human Rights”).</w:t>
      </w:r>
    </w:p>
    <w:p w14:paraId="25B77ADD" w14:textId="77777777" w:rsidR="003D7656" w:rsidRPr="00C04F33" w:rsidRDefault="003D7656" w:rsidP="003D7656">
      <w:pPr>
        <w:rPr>
          <w:sz w:val="16"/>
        </w:rPr>
      </w:pPr>
      <w:r w:rsidRPr="00222BAF">
        <w:rPr>
          <w:rStyle w:val="Emphasis"/>
        </w:rPr>
        <w:t>Many black bodies</w:t>
      </w:r>
      <w:r w:rsidRPr="00222BAF">
        <w:rPr>
          <w:rStyle w:val="StyleUnderline"/>
        </w:rPr>
        <w:t xml:space="preserve"> in America today (continue to) occupy a genuine </w:t>
      </w:r>
      <w:r w:rsidRPr="00222BAF">
        <w:rPr>
          <w:rStyle w:val="Emphasis"/>
        </w:rPr>
        <w:t>proletarian position</w:t>
      </w:r>
      <w:r w:rsidRPr="00222BAF">
        <w:rPr>
          <w:sz w:val="16"/>
        </w:rPr>
        <w:t xml:space="preserve">. </w:t>
      </w:r>
      <w:r w:rsidRPr="00222BAF">
        <w:rPr>
          <w:rStyle w:val="StyleUnderline"/>
        </w:rPr>
        <w:t xml:space="preserve">They join Palestinians, France’s </w:t>
      </w:r>
      <w:r w:rsidRPr="00222BAF">
        <w:rPr>
          <w:rStyle w:val="Emphasis"/>
        </w:rPr>
        <w:t>blacks and beurs</w:t>
      </w:r>
      <w:r w:rsidRPr="00222BAF">
        <w:rPr>
          <w:rStyle w:val="StyleUnderline"/>
        </w:rPr>
        <w:t xml:space="preserve"> (slang for Arabs/French youths of North African descent), and Europe’s </w:t>
      </w:r>
      <w:r w:rsidRPr="00222BAF">
        <w:rPr>
          <w:rStyle w:val="Emphasis"/>
        </w:rPr>
        <w:t>refugees</w:t>
      </w:r>
      <w:r w:rsidRPr="00222BAF">
        <w:rPr>
          <w:rStyle w:val="StyleUnderline"/>
        </w:rPr>
        <w:t>, among others, as candidates for the “part of no- part.”</w:t>
      </w:r>
      <w:r w:rsidRPr="00222BAF">
        <w:rPr>
          <w:sz w:val="16"/>
        </w:rPr>
        <w:t xml:space="preserve"> </w:t>
      </w:r>
      <w:r w:rsidRPr="00222BAF">
        <w:rPr>
          <w:rStyle w:val="StyleUnderline"/>
        </w:rPr>
        <w:t xml:space="preserve">They join them in the same </w:t>
      </w:r>
      <w:r w:rsidRPr="00222BAF">
        <w:rPr>
          <w:rStyle w:val="Emphasis"/>
        </w:rPr>
        <w:t>internationalist anti-racist struggle and emancipatory project</w:t>
      </w:r>
      <w:r w:rsidRPr="00222BAF">
        <w:rPr>
          <w:sz w:val="16"/>
        </w:rPr>
        <w:t>. Indeed, as Žižek points o</w:t>
      </w:r>
      <w:r w:rsidRPr="00C04F33">
        <w:rPr>
          <w:sz w:val="16"/>
        </w:rPr>
        <w:t xml:space="preserve">ut, </w:t>
      </w:r>
      <w:r w:rsidRPr="002A6C51">
        <w:rPr>
          <w:rStyle w:val="Emphasis"/>
          <w:highlight w:val="cyan"/>
        </w:rPr>
        <w:t>“revolutionary solidarity”</w:t>
      </w:r>
      <w:r w:rsidRPr="002A6C51">
        <w:rPr>
          <w:rStyle w:val="StyleUnderline"/>
          <w:highlight w:val="cyan"/>
        </w:rPr>
        <w:t xml:space="preserve"> happens when</w:t>
      </w:r>
      <w:r w:rsidRPr="00C04F33">
        <w:rPr>
          <w:sz w:val="16"/>
        </w:rPr>
        <w:t xml:space="preserve"> “it is </w:t>
      </w:r>
      <w:r w:rsidRPr="00222BAF">
        <w:rPr>
          <w:rStyle w:val="StyleUnderline"/>
        </w:rPr>
        <w:t>the repressed</w:t>
      </w:r>
      <w:r w:rsidRPr="00C04F33">
        <w:rPr>
          <w:sz w:val="16"/>
        </w:rPr>
        <w:t xml:space="preserve">, the exploited and suff ering, </w:t>
      </w:r>
      <w:r w:rsidRPr="002A6C51">
        <w:rPr>
          <w:sz w:val="16"/>
        </w:rPr>
        <w:t xml:space="preserve">the </w:t>
      </w:r>
      <w:r w:rsidRPr="002A6C51">
        <w:rPr>
          <w:rStyle w:val="StyleUnderline"/>
        </w:rPr>
        <w:t>‘parts of no- part’ of every culture</w:t>
      </w:r>
      <w:r w:rsidRPr="002A6C51">
        <w:rPr>
          <w:sz w:val="16"/>
        </w:rPr>
        <w:t xml:space="preserve"> which </w:t>
      </w:r>
      <w:r w:rsidRPr="002A6C51">
        <w:rPr>
          <w:rStyle w:val="Emphasis"/>
        </w:rPr>
        <w:t>come together in a shared struggle</w:t>
      </w:r>
      <w:r w:rsidRPr="002A6C51">
        <w:rPr>
          <w:sz w:val="16"/>
        </w:rPr>
        <w:t xml:space="preserve">” (Violence 157). </w:t>
      </w:r>
      <w:r w:rsidRPr="002A6C51">
        <w:rPr>
          <w:rStyle w:val="StyleUnderline"/>
        </w:rPr>
        <w:t>This</w:t>
      </w:r>
      <w:r w:rsidRPr="00222BAF">
        <w:rPr>
          <w:rStyle w:val="StyleUnderline"/>
        </w:rPr>
        <w:t xml:space="preserve"> abundance of “different proletarian positions”</w:t>
      </w:r>
      <w:r w:rsidRPr="00222BAF">
        <w:rPr>
          <w:sz w:val="16"/>
        </w:rPr>
        <w:t xml:space="preserve"> (Žižek, Demanding the Impossible 60) </w:t>
      </w:r>
      <w:r w:rsidRPr="00222BAF">
        <w:rPr>
          <w:rStyle w:val="StyleUnderline"/>
        </w:rPr>
        <w:t xml:space="preserve">is and must become the stuff of </w:t>
      </w:r>
      <w:r w:rsidRPr="00222BAF">
        <w:rPr>
          <w:rStyle w:val="Emphasis"/>
        </w:rPr>
        <w:t>revolutionary coalitions</w:t>
      </w:r>
      <w:r w:rsidRPr="00222BAF">
        <w:rPr>
          <w:sz w:val="16"/>
        </w:rPr>
        <w:t xml:space="preserve">. </w:t>
      </w:r>
      <w:r w:rsidRPr="00222BAF">
        <w:rPr>
          <w:rStyle w:val="StyleUnderline"/>
        </w:rPr>
        <w:t>Against toothless cross-racial coalitions that “talk as much as possible about the necessity of a radical change to make it sure that nothing will really change</w:t>
      </w:r>
      <w:r w:rsidRPr="00222BAF">
        <w:rPr>
          <w:sz w:val="16"/>
        </w:rPr>
        <w:t xml:space="preserve">” (Žižek, “Aft erword” 172), </w:t>
      </w:r>
      <w:r w:rsidRPr="002A6C51">
        <w:rPr>
          <w:rStyle w:val="StyleUnderline"/>
          <w:highlight w:val="cyan"/>
        </w:rPr>
        <w:t>the</w:t>
      </w:r>
      <w:r w:rsidRPr="00222BAF">
        <w:rPr>
          <w:rStyle w:val="StyleUnderline"/>
        </w:rPr>
        <w:t xml:space="preserve"> global </w:t>
      </w:r>
      <w:r w:rsidRPr="002A6C51">
        <w:rPr>
          <w:rStyle w:val="StyleUnderline"/>
          <w:highlight w:val="cyan"/>
        </w:rPr>
        <w:t>Left</w:t>
      </w:r>
      <w:r w:rsidRPr="002A6C51">
        <w:rPr>
          <w:rStyle w:val="StyleUnderline"/>
        </w:rPr>
        <w:t xml:space="preserve"> must </w:t>
      </w:r>
      <w:r w:rsidRPr="002A6C51">
        <w:rPr>
          <w:rStyle w:val="Emphasis"/>
          <w:highlight w:val="cyan"/>
        </w:rPr>
        <w:t>organize</w:t>
      </w:r>
      <w:r w:rsidRPr="00222BAF">
        <w:rPr>
          <w:rStyle w:val="StyleUnderline"/>
        </w:rPr>
        <w:t xml:space="preserve"> and </w:t>
      </w:r>
      <w:r w:rsidRPr="002A6C51">
        <w:rPr>
          <w:rStyle w:val="Emphasis"/>
        </w:rPr>
        <w:t>coordinate</w:t>
      </w:r>
      <w:r w:rsidRPr="00222BAF">
        <w:rPr>
          <w:rStyle w:val="StyleUnderline"/>
        </w:rPr>
        <w:t xml:space="preserve"> its efforts, </w:t>
      </w:r>
      <w:r w:rsidRPr="002A6C51">
        <w:rPr>
          <w:rStyle w:val="Emphasis"/>
          <w:highlight w:val="cyan"/>
        </w:rPr>
        <w:t>politicize</w:t>
      </w:r>
      <w:r w:rsidRPr="00222BAF">
        <w:rPr>
          <w:rStyle w:val="StyleUnderline"/>
        </w:rPr>
        <w:t xml:space="preserve"> or </w:t>
      </w:r>
      <w:r w:rsidRPr="002A6C51">
        <w:rPr>
          <w:rStyle w:val="Emphasis"/>
          <w:highlight w:val="cyan"/>
        </w:rPr>
        <w:t>activate</w:t>
      </w:r>
      <w:r w:rsidRPr="00222BAF">
        <w:rPr>
          <w:rStyle w:val="StyleUnderline"/>
        </w:rPr>
        <w:t xml:space="preserve"> these </w:t>
      </w:r>
      <w:r w:rsidRPr="002A6C51">
        <w:rPr>
          <w:rStyle w:val="StyleUnderline"/>
        </w:rPr>
        <w:t xml:space="preserve">different </w:t>
      </w:r>
      <w:r w:rsidRPr="002A6C51">
        <w:rPr>
          <w:rStyle w:val="StyleUnderline"/>
          <w:highlight w:val="cyan"/>
        </w:rPr>
        <w:t>proletarian positions</w:t>
      </w:r>
      <w:r w:rsidRPr="00222BAF">
        <w:rPr>
          <w:rStyle w:val="StyleUnderline"/>
        </w:rPr>
        <w:t xml:space="preserve"> so as to make the impossible possible: </w:t>
      </w:r>
      <w:r w:rsidRPr="002A6C51">
        <w:rPr>
          <w:rStyle w:val="Emphasis"/>
          <w:highlight w:val="cyan"/>
        </w:rPr>
        <w:t>to destroy the world by rewriting its grammar of suffering</w:t>
      </w:r>
      <w:r w:rsidRPr="002A6C51">
        <w:rPr>
          <w:sz w:val="16"/>
        </w:rPr>
        <w:t>.</w:t>
      </w:r>
    </w:p>
    <w:p w14:paraId="0AF12EDB" w14:textId="77777777" w:rsidR="003D7656" w:rsidRPr="001C1662" w:rsidRDefault="003D7656" w:rsidP="003D7656">
      <w:pPr>
        <w:rPr>
          <w:sz w:val="16"/>
        </w:rPr>
      </w:pPr>
    </w:p>
    <w:sectPr w:rsidR="003D7656" w:rsidRPr="001C16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9931EE"/>
    <w:multiLevelType w:val="hybridMultilevel"/>
    <w:tmpl w:val="6BCAA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A75CCF"/>
    <w:multiLevelType w:val="hybridMultilevel"/>
    <w:tmpl w:val="F47C02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240EB1"/>
    <w:multiLevelType w:val="hybridMultilevel"/>
    <w:tmpl w:val="71121C2A"/>
    <w:lvl w:ilvl="0" w:tplc="1C02D8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7825693"/>
    <w:multiLevelType w:val="hybridMultilevel"/>
    <w:tmpl w:val="710AF6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3137084">
    <w:abstractNumId w:val="9"/>
  </w:num>
  <w:num w:numId="2" w16cid:durableId="415787932">
    <w:abstractNumId w:val="7"/>
  </w:num>
  <w:num w:numId="3" w16cid:durableId="1684430799">
    <w:abstractNumId w:val="6"/>
  </w:num>
  <w:num w:numId="4" w16cid:durableId="350495068">
    <w:abstractNumId w:val="5"/>
  </w:num>
  <w:num w:numId="5" w16cid:durableId="99841431">
    <w:abstractNumId w:val="4"/>
  </w:num>
  <w:num w:numId="6" w16cid:durableId="800734246">
    <w:abstractNumId w:val="8"/>
  </w:num>
  <w:num w:numId="7" w16cid:durableId="1824007014">
    <w:abstractNumId w:val="3"/>
  </w:num>
  <w:num w:numId="8" w16cid:durableId="1546336186">
    <w:abstractNumId w:val="2"/>
  </w:num>
  <w:num w:numId="9" w16cid:durableId="420297212">
    <w:abstractNumId w:val="1"/>
  </w:num>
  <w:num w:numId="10" w16cid:durableId="126246441">
    <w:abstractNumId w:val="0"/>
  </w:num>
  <w:num w:numId="11" w16cid:durableId="141122522">
    <w:abstractNumId w:val="11"/>
  </w:num>
  <w:num w:numId="12" w16cid:durableId="909073978">
    <w:abstractNumId w:val="16"/>
  </w:num>
  <w:num w:numId="13" w16cid:durableId="1205605210">
    <w:abstractNumId w:val="15"/>
  </w:num>
  <w:num w:numId="14" w16cid:durableId="1695883432">
    <w:abstractNumId w:val="14"/>
  </w:num>
  <w:num w:numId="15" w16cid:durableId="720713117">
    <w:abstractNumId w:val="12"/>
  </w:num>
  <w:num w:numId="16" w16cid:durableId="368801314">
    <w:abstractNumId w:val="10"/>
  </w:num>
  <w:num w:numId="17" w16cid:durableId="294415303">
    <w:abstractNumId w:val="13"/>
  </w:num>
  <w:num w:numId="18" w16cid:durableId="28589179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41198295376"/>
    <w:docVar w:name="VerbatimVersion" w:val="5.1"/>
  </w:docVars>
  <w:rsids>
    <w:rsidRoot w:val="00EF02C8"/>
    <w:rsid w:val="000139A3"/>
    <w:rsid w:val="00027BC9"/>
    <w:rsid w:val="00047973"/>
    <w:rsid w:val="00050C92"/>
    <w:rsid w:val="00060CCF"/>
    <w:rsid w:val="000907B4"/>
    <w:rsid w:val="00096020"/>
    <w:rsid w:val="000A6451"/>
    <w:rsid w:val="00100833"/>
    <w:rsid w:val="00104529"/>
    <w:rsid w:val="00105942"/>
    <w:rsid w:val="00117EBD"/>
    <w:rsid w:val="00144A4C"/>
    <w:rsid w:val="00165139"/>
    <w:rsid w:val="00176AB0"/>
    <w:rsid w:val="00177B7D"/>
    <w:rsid w:val="001803FE"/>
    <w:rsid w:val="0018322D"/>
    <w:rsid w:val="0019318F"/>
    <w:rsid w:val="001A04BA"/>
    <w:rsid w:val="001B241E"/>
    <w:rsid w:val="001B5776"/>
    <w:rsid w:val="001B5945"/>
    <w:rsid w:val="001B737C"/>
    <w:rsid w:val="001E527A"/>
    <w:rsid w:val="001F78CE"/>
    <w:rsid w:val="00221321"/>
    <w:rsid w:val="00251FC7"/>
    <w:rsid w:val="00272343"/>
    <w:rsid w:val="002855A7"/>
    <w:rsid w:val="00296EC7"/>
    <w:rsid w:val="002B146A"/>
    <w:rsid w:val="002B5E17"/>
    <w:rsid w:val="003040C8"/>
    <w:rsid w:val="00304983"/>
    <w:rsid w:val="00315690"/>
    <w:rsid w:val="00316B75"/>
    <w:rsid w:val="00325646"/>
    <w:rsid w:val="003460F2"/>
    <w:rsid w:val="0038158C"/>
    <w:rsid w:val="003902BA"/>
    <w:rsid w:val="00391406"/>
    <w:rsid w:val="003A09E2"/>
    <w:rsid w:val="003D7656"/>
    <w:rsid w:val="004034CC"/>
    <w:rsid w:val="00407037"/>
    <w:rsid w:val="004605D6"/>
    <w:rsid w:val="004876C5"/>
    <w:rsid w:val="004C60E8"/>
    <w:rsid w:val="004E3579"/>
    <w:rsid w:val="004E728B"/>
    <w:rsid w:val="004F39E0"/>
    <w:rsid w:val="00537BD5"/>
    <w:rsid w:val="005B386B"/>
    <w:rsid w:val="005B5D83"/>
    <w:rsid w:val="005D2912"/>
    <w:rsid w:val="006065BD"/>
    <w:rsid w:val="00645FA9"/>
    <w:rsid w:val="006466A0"/>
    <w:rsid w:val="00647866"/>
    <w:rsid w:val="00650F4E"/>
    <w:rsid w:val="006572A9"/>
    <w:rsid w:val="00665003"/>
    <w:rsid w:val="006A2AD0"/>
    <w:rsid w:val="006C2375"/>
    <w:rsid w:val="006D4ECC"/>
    <w:rsid w:val="00722258"/>
    <w:rsid w:val="007243E5"/>
    <w:rsid w:val="00730011"/>
    <w:rsid w:val="00752884"/>
    <w:rsid w:val="00766EA0"/>
    <w:rsid w:val="007A2226"/>
    <w:rsid w:val="007A3E41"/>
    <w:rsid w:val="007D4F55"/>
    <w:rsid w:val="007F5B66"/>
    <w:rsid w:val="00823A1C"/>
    <w:rsid w:val="00845B9D"/>
    <w:rsid w:val="00860984"/>
    <w:rsid w:val="008B3B7A"/>
    <w:rsid w:val="008B3ECB"/>
    <w:rsid w:val="008B4E85"/>
    <w:rsid w:val="008B7D41"/>
    <w:rsid w:val="008C1B2E"/>
    <w:rsid w:val="0091627E"/>
    <w:rsid w:val="00942269"/>
    <w:rsid w:val="0097032B"/>
    <w:rsid w:val="009A7090"/>
    <w:rsid w:val="009D2EAD"/>
    <w:rsid w:val="009D54B2"/>
    <w:rsid w:val="009E1922"/>
    <w:rsid w:val="009F7ED2"/>
    <w:rsid w:val="00A74D93"/>
    <w:rsid w:val="00A875F0"/>
    <w:rsid w:val="00A93661"/>
    <w:rsid w:val="00A95652"/>
    <w:rsid w:val="00AC0AB8"/>
    <w:rsid w:val="00B33C6D"/>
    <w:rsid w:val="00B4508F"/>
    <w:rsid w:val="00B55AD5"/>
    <w:rsid w:val="00B60B58"/>
    <w:rsid w:val="00B8057C"/>
    <w:rsid w:val="00B9543D"/>
    <w:rsid w:val="00BD6238"/>
    <w:rsid w:val="00BF45A3"/>
    <w:rsid w:val="00BF593B"/>
    <w:rsid w:val="00BF773A"/>
    <w:rsid w:val="00BF7E81"/>
    <w:rsid w:val="00C13773"/>
    <w:rsid w:val="00C17CC8"/>
    <w:rsid w:val="00C46B54"/>
    <w:rsid w:val="00C83417"/>
    <w:rsid w:val="00C86FA4"/>
    <w:rsid w:val="00C9604F"/>
    <w:rsid w:val="00CA19AA"/>
    <w:rsid w:val="00CB7B0B"/>
    <w:rsid w:val="00CC5298"/>
    <w:rsid w:val="00CD736E"/>
    <w:rsid w:val="00CD798D"/>
    <w:rsid w:val="00CD7A98"/>
    <w:rsid w:val="00CE161E"/>
    <w:rsid w:val="00CF59A8"/>
    <w:rsid w:val="00D0422D"/>
    <w:rsid w:val="00D07F06"/>
    <w:rsid w:val="00D325A9"/>
    <w:rsid w:val="00D36A8A"/>
    <w:rsid w:val="00D61409"/>
    <w:rsid w:val="00D6691E"/>
    <w:rsid w:val="00D71170"/>
    <w:rsid w:val="00DA25D4"/>
    <w:rsid w:val="00DA6538"/>
    <w:rsid w:val="00DE6A91"/>
    <w:rsid w:val="00E15E75"/>
    <w:rsid w:val="00E21239"/>
    <w:rsid w:val="00E5262C"/>
    <w:rsid w:val="00E6581A"/>
    <w:rsid w:val="00EC7DC4"/>
    <w:rsid w:val="00ED30CF"/>
    <w:rsid w:val="00ED3F3A"/>
    <w:rsid w:val="00EF02C8"/>
    <w:rsid w:val="00F16325"/>
    <w:rsid w:val="00F176EF"/>
    <w:rsid w:val="00F43D9C"/>
    <w:rsid w:val="00F45E10"/>
    <w:rsid w:val="00F6364A"/>
    <w:rsid w:val="00F64184"/>
    <w:rsid w:val="00F85FB7"/>
    <w:rsid w:val="00F9113A"/>
    <w:rsid w:val="00FB06C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699C4"/>
  <w15:chartTrackingRefBased/>
  <w15:docId w15:val="{08152A16-67A5-4EE6-A386-EFC5E5617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D7656"/>
    <w:pPr>
      <w:spacing w:after="0" w:line="240" w:lineRule="auto"/>
    </w:pPr>
    <w:rPr>
      <w:rFonts w:ascii="Calibri" w:hAnsi="Calibri" w:cs="Calibri"/>
    </w:rPr>
  </w:style>
  <w:style w:type="paragraph" w:styleId="Heading1">
    <w:name w:val="heading 1"/>
    <w:aliases w:val="Pocket"/>
    <w:basedOn w:val="Normal"/>
    <w:next w:val="Normal"/>
    <w:link w:val="Heading1Char"/>
    <w:qFormat/>
    <w:rsid w:val="003D765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D765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no"/>
    <w:basedOn w:val="Normal"/>
    <w:next w:val="Normal"/>
    <w:link w:val="Heading3Char"/>
    <w:uiPriority w:val="2"/>
    <w:unhideWhenUsed/>
    <w:qFormat/>
    <w:rsid w:val="003D765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 Ch,No Spacing1,No Spacing11,No Spacing111,No Spacing112,No Spacing1121,No Spacing2,Debate Text,Read stuff,No Spacing4,No Spacing21,no read,Ch,t"/>
    <w:basedOn w:val="Normal"/>
    <w:next w:val="Normal"/>
    <w:link w:val="Heading4Char"/>
    <w:uiPriority w:val="3"/>
    <w:unhideWhenUsed/>
    <w:qFormat/>
    <w:rsid w:val="003D7656"/>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D7656"/>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3D76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7656"/>
  </w:style>
  <w:style w:type="character" w:customStyle="1" w:styleId="Heading1Char">
    <w:name w:val="Heading 1 Char"/>
    <w:aliases w:val="Pocket Char"/>
    <w:basedOn w:val="DefaultParagraphFont"/>
    <w:link w:val="Heading1"/>
    <w:rsid w:val="003D765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D765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Citation Char Char Char Char Char"/>
    <w:basedOn w:val="DefaultParagraphFont"/>
    <w:link w:val="Heading3"/>
    <w:uiPriority w:val="2"/>
    <w:rsid w:val="003D765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No Spacing111 Char,No Spacing112 Char,Ch Char"/>
    <w:basedOn w:val="DefaultParagraphFont"/>
    <w:link w:val="Heading4"/>
    <w:uiPriority w:val="3"/>
    <w:rsid w:val="003D7656"/>
    <w:rPr>
      <w:rFonts w:ascii="Calibri" w:eastAsiaTheme="majorEastAsia" w:hAnsi="Calibri" w:cstheme="majorBidi"/>
      <w:b/>
      <w:iCs/>
      <w:sz w:val="26"/>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Emphasis1"/>
    <w:uiPriority w:val="7"/>
    <w:qFormat/>
    <w:rsid w:val="003D7656"/>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D7656"/>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Title Char,Bold Cite Char,ci,c,cite,Bo,9.5 ,B"/>
    <w:basedOn w:val="DefaultParagraphFont"/>
    <w:uiPriority w:val="6"/>
    <w:qFormat/>
    <w:rsid w:val="003D7656"/>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T"/>
    <w:basedOn w:val="DefaultParagraphFont"/>
    <w:uiPriority w:val="99"/>
    <w:unhideWhenUsed/>
    <w:rsid w:val="003D7656"/>
    <w:rPr>
      <w:color w:val="auto"/>
      <w:u w:val="none"/>
    </w:rPr>
  </w:style>
  <w:style w:type="character" w:styleId="FollowedHyperlink">
    <w:name w:val="FollowedHyperlink"/>
    <w:basedOn w:val="DefaultParagraphFont"/>
    <w:uiPriority w:val="99"/>
    <w:semiHidden/>
    <w:unhideWhenUsed/>
    <w:rsid w:val="003D7656"/>
    <w:rPr>
      <w:color w:val="auto"/>
      <w:u w:val="none"/>
    </w:rPr>
  </w:style>
  <w:style w:type="paragraph" w:customStyle="1" w:styleId="Analytics">
    <w:name w:val="Analytics"/>
    <w:basedOn w:val="Normal"/>
    <w:link w:val="AnalyticsChar"/>
    <w:autoRedefine/>
    <w:uiPriority w:val="4"/>
    <w:qFormat/>
    <w:rsid w:val="003D7656"/>
    <w:rPr>
      <w:b/>
      <w:sz w:val="26"/>
    </w:rPr>
  </w:style>
  <w:style w:type="character" w:customStyle="1" w:styleId="AnalyticsChar">
    <w:name w:val="Analytics Char"/>
    <w:basedOn w:val="DefaultParagraphFont"/>
    <w:link w:val="Analytics"/>
    <w:uiPriority w:val="4"/>
    <w:rsid w:val="003D7656"/>
    <w:rPr>
      <w:rFonts w:ascii="Calibri" w:hAnsi="Calibri" w:cs="Calibri"/>
      <w:b/>
      <w:sz w:val="26"/>
    </w:rPr>
  </w:style>
  <w:style w:type="paragraph" w:customStyle="1" w:styleId="Emphasis1">
    <w:name w:val="Emphasis1"/>
    <w:basedOn w:val="Normal"/>
    <w:link w:val="Emphasis"/>
    <w:autoRedefine/>
    <w:uiPriority w:val="7"/>
    <w:qFormat/>
    <w:rsid w:val="00EF02C8"/>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character" w:customStyle="1" w:styleId="Heading5Char">
    <w:name w:val="Heading 5 Char"/>
    <w:basedOn w:val="DefaultParagraphFont"/>
    <w:link w:val="Heading5"/>
    <w:uiPriority w:val="9"/>
    <w:semiHidden/>
    <w:rsid w:val="003D7656"/>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3D7656"/>
    <w:rPr>
      <w:b/>
      <w:bCs/>
    </w:rPr>
  </w:style>
  <w:style w:type="character" w:styleId="BookTitle">
    <w:name w:val="Book Title"/>
    <w:basedOn w:val="DefaultParagraphFont"/>
    <w:uiPriority w:val="33"/>
    <w:semiHidden/>
    <w:qFormat/>
    <w:rsid w:val="003D7656"/>
    <w:rPr>
      <w:b/>
      <w:bCs/>
      <w:i/>
      <w:iCs/>
      <w:spacing w:val="5"/>
    </w:rPr>
  </w:style>
  <w:style w:type="numbering" w:styleId="111111">
    <w:name w:val="Outline List 2"/>
    <w:basedOn w:val="NoList"/>
    <w:uiPriority w:val="99"/>
    <w:semiHidden/>
    <w:unhideWhenUsed/>
    <w:rsid w:val="003D7656"/>
  </w:style>
  <w:style w:type="paragraph" w:styleId="Header">
    <w:name w:val="header"/>
    <w:basedOn w:val="Normal"/>
    <w:link w:val="HeaderChar"/>
    <w:uiPriority w:val="99"/>
    <w:semiHidden/>
    <w:rsid w:val="003D7656"/>
    <w:pPr>
      <w:tabs>
        <w:tab w:val="center" w:pos="4680"/>
        <w:tab w:val="right" w:pos="9360"/>
      </w:tabs>
    </w:pPr>
  </w:style>
  <w:style w:type="character" w:customStyle="1" w:styleId="HeaderChar">
    <w:name w:val="Header Char"/>
    <w:basedOn w:val="DefaultParagraphFont"/>
    <w:link w:val="Header"/>
    <w:uiPriority w:val="99"/>
    <w:semiHidden/>
    <w:rsid w:val="003D7656"/>
    <w:rPr>
      <w:rFonts w:ascii="Calibri" w:hAnsi="Calibri" w:cs="Calibri"/>
    </w:rPr>
  </w:style>
  <w:style w:type="paragraph" w:styleId="Footer">
    <w:name w:val="footer"/>
    <w:basedOn w:val="Normal"/>
    <w:link w:val="FooterChar"/>
    <w:uiPriority w:val="99"/>
    <w:semiHidden/>
    <w:rsid w:val="003D7656"/>
    <w:pPr>
      <w:tabs>
        <w:tab w:val="center" w:pos="4680"/>
        <w:tab w:val="right" w:pos="9360"/>
      </w:tabs>
    </w:pPr>
  </w:style>
  <w:style w:type="character" w:customStyle="1" w:styleId="FooterChar">
    <w:name w:val="Footer Char"/>
    <w:basedOn w:val="DefaultParagraphFont"/>
    <w:link w:val="Footer"/>
    <w:uiPriority w:val="99"/>
    <w:semiHidden/>
    <w:rsid w:val="003D7656"/>
    <w:rPr>
      <w:rFonts w:ascii="Calibri" w:hAnsi="Calibri" w:cs="Calibri"/>
    </w:rPr>
  </w:style>
  <w:style w:type="paragraph" w:styleId="BodyText">
    <w:name w:val="Body Text"/>
    <w:basedOn w:val="Normal"/>
    <w:link w:val="BodyTextChar"/>
    <w:uiPriority w:val="99"/>
    <w:semiHidden/>
    <w:unhideWhenUsed/>
    <w:rsid w:val="003D7656"/>
    <w:pPr>
      <w:spacing w:after="120"/>
    </w:pPr>
  </w:style>
  <w:style w:type="character" w:customStyle="1" w:styleId="BodyTextChar">
    <w:name w:val="Body Text Char"/>
    <w:basedOn w:val="DefaultParagraphFont"/>
    <w:link w:val="BodyText"/>
    <w:uiPriority w:val="99"/>
    <w:semiHidden/>
    <w:rsid w:val="003D7656"/>
    <w:rPr>
      <w:rFonts w:ascii="Calibri" w:hAnsi="Calibri" w:cs="Calibri"/>
    </w:rPr>
  </w:style>
  <w:style w:type="paragraph" w:styleId="NoSpacing">
    <w:name w:val="No Spacing"/>
    <w:link w:val="NoSpacingChar"/>
    <w:uiPriority w:val="99"/>
    <w:semiHidden/>
    <w:unhideWhenUsed/>
    <w:qFormat/>
    <w:rsid w:val="003D765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D7656"/>
    <w:rPr>
      <w:rFonts w:ascii="Calibri" w:hAnsi="Calibri" w:cs="Calibri"/>
    </w:rPr>
  </w:style>
  <w:style w:type="character" w:styleId="UnresolvedMention">
    <w:name w:val="Unresolved Mention"/>
    <w:basedOn w:val="DefaultParagraphFont"/>
    <w:uiPriority w:val="99"/>
    <w:semiHidden/>
    <w:unhideWhenUsed/>
    <w:rsid w:val="003D7656"/>
    <w:rPr>
      <w:color w:val="605E5C"/>
      <w:shd w:val="clear" w:color="auto" w:fill="E1DFDD"/>
    </w:rPr>
  </w:style>
  <w:style w:type="paragraph" w:customStyle="1" w:styleId="textbold">
    <w:name w:val="text bold"/>
    <w:basedOn w:val="Normal"/>
    <w:uiPriority w:val="7"/>
    <w:qFormat/>
    <w:rsid w:val="003D7656"/>
    <w:pP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3D7656"/>
    <w:pPr>
      <w:ind w:left="720"/>
      <w:contextualSpacing/>
    </w:pPr>
  </w:style>
  <w:style w:type="paragraph" w:customStyle="1" w:styleId="UnderlinePara">
    <w:name w:val="Underline Para"/>
    <w:basedOn w:val="Normal"/>
    <w:uiPriority w:val="6"/>
    <w:qFormat/>
    <w:rsid w:val="00296EC7"/>
    <w:pPr>
      <w:widowControl w:val="0"/>
      <w:suppressAutoHyphens/>
      <w:spacing w:after="200" w:line="256"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ewyorker.com/magazine/2017/02/27/why-facts-dont-change-our-minds" TargetMode="External"/><Relationship Id="rId3" Type="http://schemas.openxmlformats.org/officeDocument/2006/relationships/styles" Target="styles.xml"/><Relationship Id="rId7" Type="http://schemas.openxmlformats.org/officeDocument/2006/relationships/hyperlink" Target="http://lsc.wisc.edu/faculty/dietram-a-scheufel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vox.com/science-and-health/2017/3/20/14915076/7-psychological-concepts-explain-trump-politics"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heatlantic.com/politics/archive/2014/07/gay-marriage-and-the-political-psychology-of-disgust/45335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43102</Words>
  <Characters>245683</Characters>
  <Application>Microsoft Office Word</Application>
  <DocSecurity>0</DocSecurity>
  <Lines>2047</Lines>
  <Paragraphs>576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Ou</dc:creator>
  <cp:keywords>5.1.1</cp:keywords>
  <dc:description/>
  <cp:lastModifiedBy>Silas Ou</cp:lastModifiedBy>
  <cp:revision>3</cp:revision>
  <dcterms:created xsi:type="dcterms:W3CDTF">2025-09-08T12:42:00Z</dcterms:created>
  <dcterms:modified xsi:type="dcterms:W3CDTF">2025-09-08T12:43:00Z</dcterms:modified>
</cp:coreProperties>
</file>