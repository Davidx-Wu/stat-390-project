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AD0EF" w14:textId="4D2698C3" w:rsidR="005E3337" w:rsidRPr="00BB187C" w:rsidRDefault="00281D16" w:rsidP="005E3337">
      <w:pPr>
        <w:pStyle w:val="Heading1"/>
        <w:rPr>
          <w:rFonts w:asciiTheme="minorHAnsi" w:hAnsiTheme="minorHAnsi" w:cstheme="minorHAnsi"/>
        </w:rPr>
      </w:pPr>
      <w:r>
        <w:rPr>
          <w:rFonts w:asciiTheme="minorHAnsi" w:hAnsiTheme="minorHAnsi" w:cstheme="minorHAnsi"/>
        </w:rPr>
        <w:t>Wiki Doc r6</w:t>
      </w:r>
    </w:p>
    <w:p w14:paraId="315EA9DC" w14:textId="33D8EF44" w:rsidR="00281D16" w:rsidRDefault="00281D16" w:rsidP="00281D16">
      <w:pPr>
        <w:pStyle w:val="Heading2"/>
      </w:pPr>
      <w:r>
        <w:lastRenderedPageBreak/>
        <w:t>1AC</w:t>
      </w:r>
    </w:p>
    <w:p w14:paraId="5BCE6466" w14:textId="5CBF48F4" w:rsidR="005E3337" w:rsidRPr="00BB187C" w:rsidRDefault="005E3337" w:rsidP="005E3337">
      <w:pPr>
        <w:pStyle w:val="Heading3"/>
        <w:rPr>
          <w:rFonts w:asciiTheme="minorHAnsi" w:hAnsiTheme="minorHAnsi" w:cstheme="minorHAnsi"/>
        </w:rPr>
      </w:pPr>
      <w:r w:rsidRPr="00BB187C">
        <w:rPr>
          <w:rFonts w:asciiTheme="minorHAnsi" w:hAnsiTheme="minorHAnsi" w:cstheme="minorHAnsi"/>
        </w:rPr>
        <w:lastRenderedPageBreak/>
        <w:t>Labor Leverage ADV---1AC</w:t>
      </w:r>
    </w:p>
    <w:p w14:paraId="17EE7566" w14:textId="77777777" w:rsidR="005E3337" w:rsidRPr="00BB187C" w:rsidRDefault="005E3337" w:rsidP="005E3337">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321A8373"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3E31B1DD"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381320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One way or another, the </w:t>
      </w:r>
      <w:r w:rsidRPr="005E3337">
        <w:rPr>
          <w:rStyle w:val="StyleUnderline"/>
          <w:rFonts w:asciiTheme="minorHAnsi" w:hAnsiTheme="minorHAnsi" w:cstheme="minorHAnsi"/>
          <w:highlight w:val="green"/>
        </w:rPr>
        <w:t>2020s will</w:t>
      </w:r>
      <w:r w:rsidRPr="005E3337">
        <w:rPr>
          <w:rFonts w:asciiTheme="minorHAnsi" w:hAnsiTheme="minorHAnsi" w:cstheme="minorHAnsi"/>
          <w:sz w:val="16"/>
          <w:highlight w:val="green"/>
        </w:rPr>
        <w:t xml:space="preserve"> </w:t>
      </w:r>
      <w:r w:rsidRPr="00BB187C">
        <w:rPr>
          <w:rFonts w:asciiTheme="minorHAnsi" w:hAnsiTheme="minorHAnsi" w:cstheme="minorHAnsi"/>
          <w:sz w:val="16"/>
        </w:rPr>
        <w:t xml:space="preserve">very likely </w:t>
      </w:r>
      <w:r w:rsidRPr="005E3337">
        <w:rPr>
          <w:rStyle w:val="StyleUnderline"/>
          <w:rFonts w:asciiTheme="minorHAnsi" w:hAnsiTheme="minorHAnsi" w:cstheme="minorHAnsi"/>
          <w:highlight w:val="green"/>
        </w:rPr>
        <w:t>mark a</w:t>
      </w:r>
      <w:r w:rsidRPr="00BB187C">
        <w:rPr>
          <w:rStyle w:val="StyleUnderline"/>
          <w:rFonts w:asciiTheme="minorHAnsi" w:hAnsiTheme="minorHAnsi" w:cstheme="minorHAnsi"/>
        </w:rPr>
        <w:t xml:space="preserve"> decisive </w:t>
      </w:r>
      <w:r w:rsidRPr="005E3337">
        <w:rPr>
          <w:rStyle w:val="Emphasis"/>
          <w:rFonts w:asciiTheme="minorHAnsi" w:hAnsiTheme="minorHAnsi" w:cstheme="minorHAnsi"/>
          <w:highlight w:val="gree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E3337">
        <w:rPr>
          <w:rStyle w:val="Emphasis"/>
          <w:rFonts w:asciiTheme="minorHAnsi" w:hAnsiTheme="minorHAnsi" w:cstheme="minorHAnsi"/>
          <w:highlight w:val="green"/>
        </w:rPr>
        <w:t>authoritarian</w:t>
      </w:r>
      <w:r w:rsidRPr="005E3337">
        <w:rPr>
          <w:rStyle w:val="StyleUnderline"/>
          <w:rFonts w:asciiTheme="minorHAnsi" w:hAnsiTheme="minorHAnsi" w:cstheme="minorHAnsi"/>
          <w:highlight w:val="gree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5E3337">
        <w:rPr>
          <w:rStyle w:val="Emphasis"/>
          <w:rFonts w:asciiTheme="minorHAnsi" w:hAnsiTheme="minorHAnsi" w:cstheme="minorHAnsi"/>
          <w:highlight w:val="green"/>
        </w:rPr>
        <w:t>dystopia</w:t>
      </w:r>
      <w:r w:rsidRPr="00BB187C">
        <w:rPr>
          <w:rFonts w:asciiTheme="minorHAnsi" w:hAnsiTheme="minorHAnsi" w:cstheme="minorHAnsi"/>
          <w:sz w:val="16"/>
        </w:rPr>
        <w:t xml:space="preserve">n one </w:t>
      </w:r>
      <w:r w:rsidRPr="005E3337">
        <w:rPr>
          <w:rStyle w:val="StyleUnderline"/>
          <w:rFonts w:asciiTheme="minorHAnsi" w:hAnsiTheme="minorHAnsi" w:cstheme="minorHAnsi"/>
          <w:highlight w:val="green"/>
        </w:rPr>
        <w:t xml:space="preserve">built on </w:t>
      </w:r>
      <w:r w:rsidRPr="00BB187C">
        <w:rPr>
          <w:rStyle w:val="Emphasis"/>
          <w:rFonts w:asciiTheme="minorHAnsi" w:hAnsiTheme="minorHAnsi" w:cstheme="minorHAnsi"/>
        </w:rPr>
        <w:t>hyper-</w:t>
      </w:r>
      <w:r w:rsidRPr="005E3337">
        <w:rPr>
          <w:rStyle w:val="Emphasis"/>
          <w:rFonts w:asciiTheme="minorHAnsi" w:hAnsiTheme="minorHAnsi" w:cstheme="minorHAnsi"/>
          <w:highlight w:val="green"/>
        </w:rPr>
        <w:t>inequality</w:t>
      </w:r>
      <w:r w:rsidRPr="00BB187C">
        <w:rPr>
          <w:rStyle w:val="StyleUnderline"/>
          <w:rFonts w:asciiTheme="minorHAnsi" w:hAnsiTheme="minorHAnsi" w:cstheme="minorHAnsi"/>
        </w:rPr>
        <w:t xml:space="preserve">, white supremacy, </w:t>
      </w:r>
      <w:r w:rsidRPr="005E3337">
        <w:rPr>
          <w:rStyle w:val="Emphasis"/>
          <w:rFonts w:asciiTheme="minorHAnsi" w:hAnsiTheme="minorHAnsi" w:cstheme="minorHAnsi"/>
          <w:highlight w:val="gree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5E3337">
        <w:rPr>
          <w:rStyle w:val="Emphasis"/>
          <w:rFonts w:asciiTheme="minorHAnsi" w:hAnsiTheme="minorHAnsi" w:cstheme="minorHAnsi"/>
          <w:highlight w:val="gree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5E3337">
        <w:rPr>
          <w:rStyle w:val="Emphasis"/>
          <w:rFonts w:asciiTheme="minorHAnsi" w:hAnsiTheme="minorHAnsi" w:cstheme="minorHAnsi"/>
          <w:highlight w:val="green"/>
        </w:rPr>
        <w:t>future</w:t>
      </w:r>
      <w:r w:rsidRPr="005E3337">
        <w:rPr>
          <w:rStyle w:val="StyleUnderline"/>
          <w:rFonts w:asciiTheme="minorHAnsi" w:hAnsiTheme="minorHAnsi" w:cstheme="minorHAnsi"/>
          <w:highlight w:val="green"/>
        </w:rPr>
        <w:t xml:space="preserve"> of</w:t>
      </w:r>
      <w:r w:rsidRPr="00BB187C">
        <w:rPr>
          <w:rStyle w:val="StyleUnderline"/>
          <w:rFonts w:asciiTheme="minorHAnsi" w:hAnsiTheme="minorHAnsi" w:cstheme="minorHAnsi"/>
        </w:rPr>
        <w:t xml:space="preserve"> economic and political </w:t>
      </w:r>
      <w:r w:rsidRPr="005E3337">
        <w:rPr>
          <w:rStyle w:val="Emphasis"/>
          <w:rFonts w:asciiTheme="minorHAnsi" w:hAnsiTheme="minorHAnsi" w:cstheme="minorHAnsi"/>
          <w:highlight w:val="green"/>
        </w:rPr>
        <w:t>justice</w:t>
      </w:r>
      <w:r w:rsidRPr="005E3337">
        <w:rPr>
          <w:rStyle w:val="StyleUnderline"/>
          <w:rFonts w:asciiTheme="minorHAnsi" w:hAnsiTheme="minorHAnsi" w:cstheme="minorHAnsi"/>
          <w:highlight w:val="green"/>
        </w:rPr>
        <w:t xml:space="preserve"> is </w:t>
      </w:r>
      <w:r w:rsidRPr="005E3337">
        <w:rPr>
          <w:rStyle w:val="Emphasis"/>
          <w:rFonts w:asciiTheme="minorHAnsi" w:hAnsiTheme="minorHAnsi" w:cstheme="minorHAnsi"/>
          <w:highlight w:val="gree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by</w:t>
      </w:r>
      <w:r w:rsidRPr="00BB187C">
        <w:rPr>
          <w:rFonts w:asciiTheme="minorHAnsi" w:hAnsiTheme="minorHAnsi" w:cstheme="minorHAnsi"/>
          <w:sz w:val="16"/>
        </w:rPr>
        <w:t xml:space="preserve"> the antiracist Black Lives Matter </w:t>
      </w:r>
      <w:r w:rsidRPr="005E3337">
        <w:rPr>
          <w:rStyle w:val="Emphasis"/>
          <w:rFonts w:asciiTheme="minorHAnsi" w:hAnsiTheme="minorHAnsi" w:cstheme="minorHAnsi"/>
          <w:highlight w:val="green"/>
        </w:rPr>
        <w:t>protests</w:t>
      </w:r>
      <w:r w:rsidRPr="00BB187C">
        <w:rPr>
          <w:rFonts w:asciiTheme="minorHAnsi" w:hAnsiTheme="minorHAnsi" w:cstheme="minorHAnsi"/>
          <w:sz w:val="16"/>
        </w:rPr>
        <w:t xml:space="preserve">, by the fight for a Green New Deal, </w:t>
      </w:r>
      <w:r w:rsidRPr="005E3337">
        <w:rPr>
          <w:rStyle w:val="StyleUnderline"/>
          <w:rFonts w:asciiTheme="minorHAnsi" w:hAnsiTheme="minorHAnsi" w:cstheme="minorHAnsi"/>
          <w:highlight w:val="gree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5E3337">
        <w:rPr>
          <w:rStyle w:val="Emphasis"/>
          <w:rFonts w:asciiTheme="minorHAnsi" w:hAnsiTheme="minorHAnsi" w:cstheme="minorHAnsi"/>
          <w:highlight w:val="green"/>
        </w:rPr>
        <w:t>organization</w:t>
      </w:r>
      <w:r w:rsidRPr="00BB187C">
        <w:rPr>
          <w:rFonts w:asciiTheme="minorHAnsi" w:hAnsiTheme="minorHAnsi" w:cstheme="minorHAnsi"/>
          <w:sz w:val="16"/>
        </w:rPr>
        <w:t xml:space="preserve"> and struggle that brought labor and community together as never before, </w:t>
      </w:r>
      <w:r w:rsidRPr="005E3337">
        <w:rPr>
          <w:rStyle w:val="StyleUnderline"/>
          <w:rFonts w:asciiTheme="minorHAnsi" w:hAnsiTheme="minorHAnsi" w:cstheme="minorHAnsi"/>
          <w:highlight w:val="gree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5E3337">
        <w:rPr>
          <w:rStyle w:val="Emphasis"/>
          <w:rFonts w:asciiTheme="minorHAnsi" w:hAnsiTheme="minorHAnsi" w:cstheme="minorHAnsi"/>
          <w:highlight w:val="green"/>
        </w:rPr>
        <w:t>democracy</w:t>
      </w:r>
      <w:r w:rsidRPr="005E3337">
        <w:rPr>
          <w:rStyle w:val="StyleUnderline"/>
          <w:rFonts w:asciiTheme="minorHAnsi" w:hAnsiTheme="minorHAnsi" w:cstheme="minorHAnsi"/>
          <w:highlight w:val="green"/>
        </w:rPr>
        <w:t xml:space="preserve">, </w:t>
      </w:r>
      <w:r w:rsidRPr="005E3337">
        <w:rPr>
          <w:rStyle w:val="Emphasis"/>
          <w:rFonts w:asciiTheme="minorHAnsi" w:hAnsiTheme="minorHAnsi" w:cstheme="minorHAnsi"/>
          <w:highlight w:val="gree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and</w:t>
      </w:r>
      <w:r w:rsidRPr="00BB187C">
        <w:rPr>
          <w:rStyle w:val="StyleUnderline"/>
          <w:rFonts w:asciiTheme="minorHAnsi" w:hAnsiTheme="minorHAnsi" w:cstheme="minorHAnsi"/>
        </w:rPr>
        <w:t xml:space="preserve"> collective </w:t>
      </w:r>
      <w:r w:rsidRPr="005E3337">
        <w:rPr>
          <w:rStyle w:val="Emphasis"/>
          <w:rFonts w:asciiTheme="minorHAnsi" w:hAnsiTheme="minorHAnsi" w:cstheme="minorHAnsi"/>
          <w:highlight w:val="green"/>
        </w:rPr>
        <w:t>liberation</w:t>
      </w:r>
      <w:r w:rsidRPr="00BB187C">
        <w:rPr>
          <w:rFonts w:asciiTheme="minorHAnsi" w:hAnsiTheme="minorHAnsi" w:cstheme="minorHAnsi"/>
          <w:sz w:val="16"/>
        </w:rPr>
        <w:t>.</w:t>
      </w:r>
    </w:p>
    <w:p w14:paraId="5E68AF4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5E3337">
        <w:rPr>
          <w:rStyle w:val="Emphasis"/>
          <w:rFonts w:asciiTheme="minorHAnsi" w:hAnsiTheme="minorHAnsi" w:cstheme="minorHAnsi"/>
          <w:highlight w:val="gree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5E3337">
        <w:rPr>
          <w:rStyle w:val="StyleUnderline"/>
          <w:rFonts w:asciiTheme="minorHAnsi" w:hAnsiTheme="minorHAnsi" w:cstheme="minorHAnsi"/>
          <w:highlight w:val="green"/>
        </w:rPr>
        <w:t>revealed</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failure of</w:t>
      </w:r>
      <w:r w:rsidRPr="00BB187C">
        <w:rPr>
          <w:rFonts w:asciiTheme="minorHAnsi" w:hAnsiTheme="minorHAnsi" w:cstheme="minorHAnsi"/>
          <w:sz w:val="16"/>
        </w:rPr>
        <w:t xml:space="preserve"> US </w:t>
      </w:r>
      <w:r w:rsidRPr="005E3337">
        <w:rPr>
          <w:rStyle w:val="Emphasis"/>
          <w:rFonts w:asciiTheme="minorHAnsi" w:hAnsiTheme="minorHAnsi" w:cstheme="minorHAnsi"/>
          <w:highlight w:val="gree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5E3337">
        <w:rPr>
          <w:rStyle w:val="Emphasis"/>
          <w:rFonts w:asciiTheme="minorHAnsi" w:hAnsiTheme="minorHAnsi" w:cstheme="minorHAnsi"/>
          <w:highlight w:val="green"/>
        </w:rPr>
        <w:t>welfare</w:t>
      </w:r>
      <w:r w:rsidRPr="00BB187C">
        <w:rPr>
          <w:rStyle w:val="StyleUnderline"/>
          <w:rFonts w:asciiTheme="minorHAnsi" w:hAnsiTheme="minorHAnsi" w:cstheme="minorHAnsi"/>
        </w:rPr>
        <w:t xml:space="preserve"> systems, </w:t>
      </w:r>
      <w:r w:rsidRPr="005E3337">
        <w:rPr>
          <w:rStyle w:val="StyleUnderline"/>
          <w:rFonts w:asciiTheme="minorHAnsi" w:hAnsiTheme="minorHAnsi" w:cstheme="minorHAnsi"/>
          <w:highlight w:val="green"/>
        </w:rPr>
        <w:t>and</w:t>
      </w:r>
      <w:r w:rsidRPr="00BB187C">
        <w:rPr>
          <w:rFonts w:asciiTheme="minorHAnsi" w:hAnsiTheme="minorHAnsi" w:cstheme="minorHAnsi"/>
          <w:sz w:val="16"/>
        </w:rPr>
        <w:t xml:space="preserve"> the extremity of its </w:t>
      </w:r>
      <w:r w:rsidRPr="005E3337">
        <w:rPr>
          <w:rStyle w:val="Emphasis"/>
          <w:rFonts w:asciiTheme="minorHAnsi" w:hAnsiTheme="minorHAnsi" w:cstheme="minorHAnsi"/>
          <w:highlight w:val="green"/>
        </w:rPr>
        <w:t>political dysfunction</w:t>
      </w:r>
      <w:r w:rsidRPr="00BB187C">
        <w:rPr>
          <w:rFonts w:asciiTheme="minorHAnsi" w:hAnsiTheme="minorHAnsi" w:cstheme="minorHAnsi"/>
          <w:sz w:val="16"/>
        </w:rPr>
        <w:t xml:space="preserve">. Then, as the pandemic spread death and </w:t>
      </w:r>
      <w:r w:rsidRPr="005E3337">
        <w:rPr>
          <w:rStyle w:val="Emphasis"/>
          <w:rFonts w:asciiTheme="minorHAnsi" w:hAnsiTheme="minorHAnsi" w:cstheme="minorHAnsi"/>
          <w:highlight w:val="green"/>
        </w:rPr>
        <w:t>shuttered</w:t>
      </w:r>
      <w:r w:rsidRPr="005E3337">
        <w:rPr>
          <w:rStyle w:val="StyleUnderline"/>
          <w:rFonts w:asciiTheme="minorHAnsi" w:hAnsiTheme="minorHAnsi" w:cstheme="minorHAnsi"/>
          <w:highlight w:val="green"/>
        </w:rPr>
        <w:t xml:space="preserve"> the</w:t>
      </w:r>
      <w:r w:rsidRPr="00BB187C">
        <w:rPr>
          <w:rFonts w:asciiTheme="minorHAnsi" w:hAnsiTheme="minorHAnsi" w:cstheme="minorHAnsi"/>
          <w:sz w:val="16"/>
        </w:rPr>
        <w:t xml:space="preserve"> US </w:t>
      </w:r>
      <w:r w:rsidRPr="005E3337">
        <w:rPr>
          <w:rStyle w:val="Emphasis"/>
          <w:rFonts w:asciiTheme="minorHAnsi" w:hAnsiTheme="minorHAnsi" w:cstheme="minorHAnsi"/>
          <w:highlight w:val="gree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5E3337">
        <w:rPr>
          <w:rStyle w:val="StyleUnderline"/>
          <w:rFonts w:asciiTheme="minorHAnsi" w:hAnsiTheme="minorHAnsi" w:cstheme="minorHAnsi"/>
          <w:highlight w:val="gree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5E3337">
        <w:rPr>
          <w:rStyle w:val="Emphasis"/>
          <w:rFonts w:asciiTheme="minorHAnsi" w:hAnsiTheme="minorHAnsi" w:cstheme="minorHAnsi"/>
          <w:highlight w:val="green"/>
        </w:rPr>
        <w:t>contraction</w:t>
      </w:r>
      <w:r w:rsidRPr="005E3337">
        <w:rPr>
          <w:rStyle w:val="StyleUnderline"/>
          <w:rFonts w:asciiTheme="minorHAnsi" w:hAnsiTheme="minorHAnsi" w:cstheme="minorHAnsi"/>
          <w:highlight w:val="green"/>
        </w:rPr>
        <w:t xml:space="preserve"> depleted </w:t>
      </w:r>
      <w:r w:rsidRPr="005E3337">
        <w:rPr>
          <w:rStyle w:val="Emphasis"/>
          <w:rFonts w:asciiTheme="minorHAnsi" w:hAnsiTheme="minorHAnsi" w:cstheme="minorHAnsi"/>
          <w:highlight w:val="green"/>
        </w:rPr>
        <w:t>state</w:t>
      </w:r>
      <w:r w:rsidRPr="00BB187C">
        <w:rPr>
          <w:rStyle w:val="StyleUnderline"/>
          <w:rFonts w:asciiTheme="minorHAnsi" w:hAnsiTheme="minorHAnsi" w:cstheme="minorHAnsi"/>
        </w:rPr>
        <w:t xml:space="preserve">s and localities of </w:t>
      </w:r>
      <w:r w:rsidRPr="005E3337">
        <w:rPr>
          <w:rStyle w:val="Emphasis"/>
          <w:rFonts w:asciiTheme="minorHAnsi" w:hAnsiTheme="minorHAnsi" w:cstheme="minorHAnsi"/>
          <w:highlight w:val="green"/>
        </w:rPr>
        <w:t>revenue</w:t>
      </w:r>
      <w:r w:rsidRPr="005E3337">
        <w:rPr>
          <w:rStyle w:val="StyleUnderline"/>
          <w:rFonts w:asciiTheme="minorHAnsi" w:hAnsiTheme="minorHAnsi" w:cstheme="minorHAnsi"/>
          <w:highlight w:val="green"/>
        </w:rPr>
        <w:t>, threatening</w:t>
      </w:r>
      <w:r w:rsidRPr="00BB187C">
        <w:rPr>
          <w:rFonts w:asciiTheme="minorHAnsi" w:hAnsiTheme="minorHAnsi" w:cstheme="minorHAnsi"/>
          <w:sz w:val="16"/>
        </w:rPr>
        <w:t xml:space="preserve"> a renewal of the 2010 crisis of </w:t>
      </w:r>
      <w:r w:rsidRPr="005E3337">
        <w:rPr>
          <w:rStyle w:val="Emphasis"/>
          <w:rFonts w:asciiTheme="minorHAnsi" w:hAnsiTheme="minorHAnsi" w:cstheme="minorHAnsi"/>
          <w:highlight w:val="green"/>
        </w:rPr>
        <w:t>austerity</w:t>
      </w:r>
      <w:r w:rsidRPr="00BB187C">
        <w:rPr>
          <w:rFonts w:asciiTheme="minorHAnsi" w:hAnsiTheme="minorHAnsi" w:cstheme="minorHAnsi"/>
          <w:sz w:val="16"/>
        </w:rPr>
        <w:t xml:space="preserve"> politics. And, while each of these crises worsened, the </w:t>
      </w:r>
      <w:r w:rsidRPr="005E3337">
        <w:rPr>
          <w:rStyle w:val="Emphasis"/>
          <w:rFonts w:asciiTheme="minorHAnsi" w:hAnsiTheme="minorHAnsi" w:cstheme="minorHAnsi"/>
          <w:highlight w:val="gree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clock ticked</w:t>
      </w:r>
      <w:r w:rsidRPr="00BB187C">
        <w:rPr>
          <w:rStyle w:val="StyleUnderline"/>
          <w:rFonts w:asciiTheme="minorHAnsi" w:hAnsiTheme="minorHAnsi" w:cstheme="minorHAnsi"/>
        </w:rPr>
        <w:t xml:space="preserve"> down </w:t>
      </w:r>
      <w:r w:rsidRPr="005E3337">
        <w:rPr>
          <w:rStyle w:val="StyleUnderline"/>
          <w:rFonts w:asciiTheme="minorHAnsi" w:hAnsiTheme="minorHAnsi" w:cstheme="minorHAnsi"/>
          <w:highlight w:val="green"/>
        </w:rPr>
        <w:t>toward</w:t>
      </w:r>
      <w:r w:rsidRPr="00BB187C">
        <w:rPr>
          <w:rStyle w:val="StyleUnderline"/>
          <w:rFonts w:asciiTheme="minorHAnsi" w:hAnsiTheme="minorHAnsi" w:cstheme="minorHAnsi"/>
        </w:rPr>
        <w:t xml:space="preserve"> the point of </w:t>
      </w:r>
      <w:r w:rsidRPr="005E3337">
        <w:rPr>
          <w:rStyle w:val="Emphasis"/>
          <w:rFonts w:asciiTheme="minorHAnsi" w:hAnsiTheme="minorHAnsi" w:cstheme="minorHAnsi"/>
          <w:highlight w:val="green"/>
        </w:rPr>
        <w:t>no return</w:t>
      </w:r>
      <w:r w:rsidRPr="00BB187C">
        <w:rPr>
          <w:rFonts w:asciiTheme="minorHAnsi" w:hAnsiTheme="minorHAnsi" w:cstheme="minorHAnsi"/>
          <w:sz w:val="16"/>
        </w:rPr>
        <w:t xml:space="preserve"> manifested by unprecedented wildfires in the West.</w:t>
      </w:r>
    </w:p>
    <w:p w14:paraId="7118F8E1"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5E3337">
        <w:rPr>
          <w:rStyle w:val="StyleUnderline"/>
          <w:rFonts w:asciiTheme="minorHAnsi" w:hAnsiTheme="minorHAnsi" w:cstheme="minorHAnsi"/>
          <w:highlight w:val="green"/>
        </w:rPr>
        <w:t>2020s will</w:t>
      </w:r>
      <w:r w:rsidRPr="00BB187C">
        <w:rPr>
          <w:rFonts w:asciiTheme="minorHAnsi" w:hAnsiTheme="minorHAnsi" w:cstheme="minorHAnsi"/>
          <w:sz w:val="16"/>
        </w:rPr>
        <w:t xml:space="preserve"> likely </w:t>
      </w:r>
      <w:r w:rsidRPr="005E3337">
        <w:rPr>
          <w:rStyle w:val="Emphasis"/>
          <w:rFonts w:asciiTheme="minorHAnsi" w:hAnsiTheme="minorHAnsi" w:cstheme="minorHAnsi"/>
          <w:highlight w:val="green"/>
        </w:rPr>
        <w:t>yield</w:t>
      </w:r>
      <w:r w:rsidRPr="00BB187C">
        <w:rPr>
          <w:rStyle w:val="StyleUnderline"/>
          <w:rFonts w:asciiTheme="minorHAnsi" w:hAnsiTheme="minorHAnsi" w:cstheme="minorHAnsi"/>
        </w:rPr>
        <w:t xml:space="preserve"> progressive </w:t>
      </w:r>
      <w:r w:rsidRPr="005E3337">
        <w:rPr>
          <w:rStyle w:val="Emphasis"/>
          <w:rFonts w:asciiTheme="minorHAnsi" w:hAnsiTheme="minorHAnsi" w:cstheme="minorHAnsi"/>
          <w:highlight w:val="green"/>
        </w:rPr>
        <w:t>transformation</w:t>
      </w:r>
      <w:r w:rsidRPr="005E3337">
        <w:rPr>
          <w:rStyle w:val="StyleUnderline"/>
          <w:rFonts w:asciiTheme="minorHAnsi" w:hAnsiTheme="minorHAnsi" w:cstheme="minorHAnsi"/>
          <w:highlight w:val="green"/>
        </w:rPr>
        <w:t xml:space="preserve"> or </w:t>
      </w:r>
      <w:r w:rsidRPr="005E3337">
        <w:rPr>
          <w:rStyle w:val="Emphasis"/>
          <w:rFonts w:asciiTheme="minorHAnsi" w:hAnsiTheme="minorHAnsi" w:cstheme="minorHAnsi"/>
          <w:highlight w:val="gree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610B18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5E3337">
        <w:rPr>
          <w:rStyle w:val="Emphasis"/>
          <w:rFonts w:asciiTheme="minorHAnsi" w:hAnsiTheme="minorHAnsi" w:cstheme="minorHAnsi"/>
          <w:highlight w:val="green"/>
        </w:rPr>
        <w:t>lever</w:t>
      </w:r>
      <w:r w:rsidRPr="005E3337">
        <w:rPr>
          <w:rStyle w:val="StyleUnderline"/>
          <w:rFonts w:asciiTheme="minorHAnsi" w:hAnsiTheme="minorHAnsi" w:cstheme="minorHAnsi"/>
          <w:highlight w:val="green"/>
        </w:rPr>
        <w:t xml:space="preserve"> and </w:t>
      </w:r>
      <w:r w:rsidRPr="005E3337">
        <w:rPr>
          <w:rStyle w:val="Emphasis"/>
          <w:rFonts w:asciiTheme="minorHAnsi" w:hAnsiTheme="minorHAnsi" w:cstheme="minorHAnsi"/>
          <w:highlight w:val="gree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5E3337">
        <w:rPr>
          <w:rStyle w:val="StyleUnderline"/>
          <w:rFonts w:asciiTheme="minorHAnsi" w:hAnsiTheme="minorHAnsi" w:cstheme="minorHAnsi"/>
          <w:highlight w:val="gree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5E3337">
        <w:rPr>
          <w:rStyle w:val="Emphasis"/>
          <w:rFonts w:asciiTheme="minorHAnsi" w:hAnsiTheme="minorHAnsi" w:cstheme="minorHAnsi"/>
          <w:highlight w:val="green"/>
        </w:rPr>
        <w:t>organization</w:t>
      </w:r>
      <w:r w:rsidRPr="005E3337">
        <w:rPr>
          <w:rStyle w:val="StyleUnderline"/>
          <w:rFonts w:asciiTheme="minorHAnsi" w:hAnsiTheme="minorHAnsi" w:cstheme="minorHAnsi"/>
          <w:highlight w:val="green"/>
        </w:rPr>
        <w:t xml:space="preserve"> and </w:t>
      </w:r>
      <w:r w:rsidRPr="005E3337">
        <w:rPr>
          <w:rStyle w:val="Emphasis"/>
          <w:rFonts w:asciiTheme="minorHAnsi" w:hAnsiTheme="minorHAnsi" w:cstheme="minorHAnsi"/>
          <w:highlight w:val="gree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5E3337">
        <w:rPr>
          <w:rStyle w:val="StyleUnderline"/>
          <w:rFonts w:asciiTheme="minorHAnsi" w:hAnsiTheme="minorHAnsi" w:cstheme="minorHAnsi"/>
          <w:highlight w:val="green"/>
        </w:rPr>
        <w:t>tools helped</w:t>
      </w:r>
      <w:r w:rsidRPr="00BB187C">
        <w:rPr>
          <w:rFonts w:asciiTheme="minorHAnsi" w:hAnsiTheme="minorHAnsi" w:cstheme="minorHAnsi"/>
          <w:sz w:val="16"/>
        </w:rPr>
        <w:t xml:space="preserve"> our forebears </w:t>
      </w:r>
      <w:r w:rsidRPr="005E3337">
        <w:rPr>
          <w:rStyle w:val="StyleUnderline"/>
          <w:rFonts w:asciiTheme="minorHAnsi" w:hAnsiTheme="minorHAnsi" w:cstheme="minorHAnsi"/>
          <w:highlight w:val="green"/>
        </w:rPr>
        <w:t>defeat</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fascism</w:t>
      </w:r>
      <w:r w:rsidRPr="00BB187C">
        <w:rPr>
          <w:rFonts w:asciiTheme="minorHAnsi" w:hAnsiTheme="minorHAnsi" w:cstheme="minorHAnsi"/>
          <w:sz w:val="16"/>
        </w:rPr>
        <w:t xml:space="preserve">, overturn </w:t>
      </w:r>
      <w:r w:rsidRPr="005E3337">
        <w:rPr>
          <w:rStyle w:val="Emphasis"/>
          <w:rFonts w:asciiTheme="minorHAnsi" w:hAnsiTheme="minorHAnsi" w:cstheme="minorHAnsi"/>
          <w:highlight w:val="gree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5E3337">
        <w:rPr>
          <w:rStyle w:val="Emphasis"/>
          <w:rFonts w:asciiTheme="minorHAnsi" w:hAnsiTheme="minorHAnsi" w:cstheme="minorHAnsi"/>
          <w:highlight w:val="gree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5E3337">
        <w:rPr>
          <w:rStyle w:val="Emphasis"/>
          <w:rFonts w:asciiTheme="minorHAnsi" w:hAnsiTheme="minorHAnsi" w:cstheme="minorHAnsi"/>
          <w:highlight w:val="green"/>
        </w:rPr>
        <w:t>organization</w:t>
      </w:r>
      <w:r w:rsidRPr="005E3337">
        <w:rPr>
          <w:rStyle w:val="StyleUnderline"/>
          <w:rFonts w:asciiTheme="minorHAnsi" w:hAnsiTheme="minorHAnsi" w:cstheme="minorHAnsi"/>
          <w:highlight w:val="green"/>
        </w:rPr>
        <w:t xml:space="preserve"> and</w:t>
      </w:r>
      <w:r w:rsidRPr="00BB187C">
        <w:rPr>
          <w:rStyle w:val="StyleUnderline"/>
          <w:rFonts w:asciiTheme="minorHAnsi" w:hAnsiTheme="minorHAnsi" w:cstheme="minorHAnsi"/>
        </w:rPr>
        <w:t xml:space="preserve"> the fulcrum of </w:t>
      </w:r>
      <w:r w:rsidRPr="005E3337">
        <w:rPr>
          <w:rStyle w:val="Emphasis"/>
          <w:rFonts w:asciiTheme="minorHAnsi" w:hAnsiTheme="minorHAnsi" w:cstheme="minorHAnsi"/>
          <w:highlight w:val="green"/>
        </w:rPr>
        <w:t>democracy</w:t>
      </w:r>
      <w:r w:rsidRPr="005E3337">
        <w:rPr>
          <w:rFonts w:asciiTheme="minorHAnsi" w:hAnsiTheme="minorHAnsi" w:cstheme="minorHAnsi"/>
          <w:sz w:val="16"/>
          <w:highlight w:val="green"/>
        </w:rPr>
        <w:t xml:space="preserve"> </w:t>
      </w:r>
      <w:r w:rsidRPr="00BB187C">
        <w:rPr>
          <w:rStyle w:val="StyleUnderline"/>
          <w:rFonts w:asciiTheme="minorHAnsi" w:hAnsiTheme="minorHAnsi" w:cstheme="minorHAnsi"/>
        </w:rPr>
        <w:t xml:space="preserve">have </w:t>
      </w:r>
      <w:r w:rsidRPr="005E3337">
        <w:rPr>
          <w:rStyle w:val="StyleUnderline"/>
          <w:rFonts w:asciiTheme="minorHAnsi" w:hAnsiTheme="minorHAnsi" w:cstheme="minorHAnsi"/>
          <w:highlight w:val="green"/>
        </w:rPr>
        <w:t xml:space="preserve">become </w:t>
      </w:r>
      <w:r w:rsidRPr="005E3337">
        <w:rPr>
          <w:rStyle w:val="Emphasis"/>
          <w:rFonts w:asciiTheme="minorHAnsi" w:hAnsiTheme="minorHAnsi" w:cstheme="minorHAnsi"/>
          <w:highlight w:val="green"/>
        </w:rPr>
        <w:t>detached</w:t>
      </w:r>
      <w:r w:rsidRPr="00BB187C">
        <w:rPr>
          <w:rFonts w:asciiTheme="minorHAnsi" w:hAnsiTheme="minorHAnsi" w:cstheme="minorHAnsi"/>
          <w:sz w:val="16"/>
        </w:rPr>
        <w:t xml:space="preserve"> from each other, </w:t>
      </w:r>
      <w:r w:rsidRPr="005E3337">
        <w:rPr>
          <w:rStyle w:val="Emphasis"/>
          <w:rFonts w:asciiTheme="minorHAnsi" w:hAnsiTheme="minorHAnsi" w:cstheme="minorHAnsi"/>
          <w:highlight w:val="green"/>
        </w:rPr>
        <w:t>neutralizing</w:t>
      </w:r>
      <w:r w:rsidRPr="00BB187C">
        <w:rPr>
          <w:rFonts w:asciiTheme="minorHAnsi" w:hAnsiTheme="minorHAnsi" w:cstheme="minorHAnsi"/>
          <w:sz w:val="16"/>
        </w:rPr>
        <w:t xml:space="preserve"> the effectiveness of </w:t>
      </w:r>
      <w:r w:rsidRPr="005E3337">
        <w:rPr>
          <w:rStyle w:val="StyleUnderline"/>
          <w:rFonts w:asciiTheme="minorHAnsi" w:hAnsiTheme="minorHAnsi" w:cstheme="minorHAnsi"/>
          <w:highlight w:val="green"/>
        </w:rPr>
        <w:t>each. Coupling them</w:t>
      </w:r>
      <w:r w:rsidRPr="00BB187C">
        <w:rPr>
          <w:rFonts w:asciiTheme="minorHAnsi" w:hAnsiTheme="minorHAnsi" w:cstheme="minorHAnsi"/>
          <w:sz w:val="16"/>
        </w:rPr>
        <w:t xml:space="preserve"> once again </w:t>
      </w:r>
      <w:r w:rsidRPr="005E3337">
        <w:rPr>
          <w:rStyle w:val="StyleUnderline"/>
          <w:rFonts w:asciiTheme="minorHAnsi" w:hAnsiTheme="minorHAnsi" w:cstheme="minorHAnsi"/>
          <w:highlight w:val="green"/>
        </w:rPr>
        <w:t xml:space="preserve">is </w:t>
      </w:r>
      <w:r w:rsidRPr="005E3337">
        <w:rPr>
          <w:rStyle w:val="Emphasis"/>
          <w:rFonts w:asciiTheme="minorHAnsi" w:hAnsiTheme="minorHAnsi" w:cstheme="minorHAnsi"/>
          <w:highlight w:val="green"/>
        </w:rPr>
        <w:t>necessary</w:t>
      </w:r>
      <w:r w:rsidRPr="005E3337">
        <w:rPr>
          <w:rStyle w:val="StyleUnderline"/>
          <w:rFonts w:asciiTheme="minorHAnsi" w:hAnsiTheme="minorHAnsi" w:cstheme="minorHAnsi"/>
          <w:highlight w:val="gree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5E3337">
        <w:rPr>
          <w:rStyle w:val="Emphasis"/>
          <w:rFonts w:asciiTheme="minorHAnsi" w:hAnsiTheme="minorHAnsi" w:cstheme="minorHAnsi"/>
          <w:highlight w:val="gree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297716CE"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&lt;&lt;TEXT CONDENSED, NONE OMITTED&gt;&gt;</w:t>
      </w:r>
    </w:p>
    <w:p w14:paraId="58B2AE5B" w14:textId="77777777" w:rsidR="005E3337" w:rsidRPr="00BB187C" w:rsidRDefault="005E3337" w:rsidP="005E3337">
      <w:pPr>
        <w:rPr>
          <w:rFonts w:asciiTheme="minorHAnsi" w:hAnsiTheme="minorHAnsi" w:cstheme="minorHAnsi"/>
          <w:sz w:val="8"/>
          <w:szCs w:val="8"/>
        </w:rPr>
      </w:pPr>
      <w:r w:rsidRPr="00BB187C">
        <w:rPr>
          <w:rFonts w:asciiTheme="minorHAnsi" w:hAnsiTheme="minorHAnsi" w:cstheme="minorHAnsi"/>
          <w:sz w:val="8"/>
          <w:szCs w:val="14"/>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w:t>
      </w:r>
      <w:r w:rsidRPr="00BB187C">
        <w:rPr>
          <w:rFonts w:asciiTheme="minorHAnsi" w:hAnsiTheme="minorHAnsi" w:cstheme="minorHAnsi"/>
          <w:sz w:val="8"/>
          <w:szCs w:val="8"/>
        </w:rPr>
        <w:lastRenderedPageBreak/>
        <w:t>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9D7CAE0"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&lt;&lt;PARAGRAPH BREAKS RESUME&gt;&gt;</w:t>
      </w:r>
    </w:p>
    <w:p w14:paraId="468EC9D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5E3337">
        <w:rPr>
          <w:rStyle w:val="Emphasis"/>
          <w:rFonts w:asciiTheme="minorHAnsi" w:hAnsiTheme="minorHAnsi" w:cstheme="minorHAnsi"/>
          <w:highlight w:val="green"/>
        </w:rPr>
        <w:t>organizing</w:t>
      </w:r>
      <w:r w:rsidRPr="00BB187C">
        <w:rPr>
          <w:rFonts w:asciiTheme="minorHAnsi" w:hAnsiTheme="minorHAnsi" w:cstheme="minorHAnsi"/>
          <w:sz w:val="16"/>
        </w:rPr>
        <w:t xml:space="preserve"> struggles </w:t>
      </w:r>
      <w:r w:rsidRPr="005E3337">
        <w:rPr>
          <w:rStyle w:val="Emphasis"/>
          <w:rFonts w:asciiTheme="minorHAnsi" w:hAnsiTheme="minorHAnsi" w:cstheme="minorHAnsi"/>
          <w:highlight w:val="green"/>
        </w:rPr>
        <w:t>energized</w:t>
      </w:r>
      <w:r w:rsidRPr="005E3337">
        <w:rPr>
          <w:rStyle w:val="StyleUnderline"/>
          <w:rFonts w:asciiTheme="minorHAnsi" w:hAnsiTheme="minorHAnsi" w:cstheme="minorHAnsi"/>
          <w:highlight w:val="gree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5E3337">
        <w:rPr>
          <w:rStyle w:val="StyleUnderline"/>
          <w:rFonts w:asciiTheme="minorHAnsi" w:hAnsiTheme="minorHAnsi" w:cstheme="minorHAnsi"/>
          <w:highlight w:val="green"/>
        </w:rPr>
        <w:t>expand</w:t>
      </w:r>
      <w:r w:rsidRPr="00BB187C">
        <w:rPr>
          <w:rFonts w:asciiTheme="minorHAnsi" w:hAnsiTheme="minorHAnsi" w:cstheme="minorHAnsi"/>
          <w:sz w:val="16"/>
        </w:rPr>
        <w:t xml:space="preserve"> political </w:t>
      </w:r>
      <w:r w:rsidRPr="005E3337">
        <w:rPr>
          <w:rStyle w:val="Emphasis"/>
          <w:rFonts w:asciiTheme="minorHAnsi" w:hAnsiTheme="minorHAnsi" w:cstheme="minorHAnsi"/>
          <w:highlight w:val="gree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E3337">
        <w:rPr>
          <w:rStyle w:val="StyleUnderline"/>
          <w:rFonts w:asciiTheme="minorHAnsi" w:hAnsiTheme="minorHAnsi" w:cstheme="minorHAnsi"/>
          <w:highlight w:val="gree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E3337">
        <w:rPr>
          <w:rStyle w:val="StyleUnderline"/>
          <w:rFonts w:asciiTheme="minorHAnsi" w:hAnsiTheme="minorHAnsi" w:cstheme="minorHAnsi"/>
          <w:highlight w:val="green"/>
        </w:rPr>
        <w:t>serve</w:t>
      </w:r>
      <w:r w:rsidRPr="00BB187C">
        <w:rPr>
          <w:rFonts w:asciiTheme="minorHAnsi" w:hAnsiTheme="minorHAnsi" w:cstheme="minorHAnsi"/>
          <w:sz w:val="16"/>
          <w:szCs w:val="16"/>
        </w:rPr>
        <w:t xml:space="preserve">d </w:t>
      </w:r>
      <w:r w:rsidRPr="005E3337">
        <w:rPr>
          <w:rStyle w:val="StyleUnderline"/>
          <w:rFonts w:asciiTheme="minorHAnsi" w:hAnsiTheme="minorHAnsi" w:cstheme="minorHAnsi"/>
          <w:highlight w:val="green"/>
        </w:rPr>
        <w:t xml:space="preserve">as </w:t>
      </w:r>
      <w:r w:rsidRPr="005E3337">
        <w:rPr>
          <w:rStyle w:val="Emphasis"/>
          <w:rFonts w:asciiTheme="minorHAnsi" w:hAnsiTheme="minorHAnsi" w:cstheme="minorHAnsi"/>
          <w:highlight w:val="green"/>
        </w:rPr>
        <w:t>incubators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of</w:t>
      </w:r>
      <w:r w:rsidRPr="00BB187C">
        <w:rPr>
          <w:rFonts w:asciiTheme="minorHAnsi" w:hAnsiTheme="minorHAnsi" w:cstheme="minorHAnsi"/>
          <w:sz w:val="16"/>
        </w:rPr>
        <w:t xml:space="preserve"> a new wave of </w:t>
      </w:r>
      <w:r w:rsidRPr="005E3337">
        <w:rPr>
          <w:rStyle w:val="Emphasis"/>
          <w:rFonts w:asciiTheme="minorHAnsi" w:hAnsiTheme="minorHAnsi" w:cstheme="minorHAnsi"/>
          <w:highlight w:val="gree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EE22E7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761DAAF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B351C8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w:t>
      </w:r>
      <w:r w:rsidRPr="005E3337">
        <w:rPr>
          <w:rStyle w:val="Emphasis"/>
          <w:rFonts w:asciiTheme="minorHAnsi" w:hAnsiTheme="minorHAnsi" w:cstheme="minorHAnsi"/>
          <w:highlight w:val="green"/>
        </w:rPr>
        <w:t>fights</w:t>
      </w:r>
      <w:r w:rsidRPr="005E3337">
        <w:rPr>
          <w:rStyle w:val="StyleUnderline"/>
          <w:rFonts w:asciiTheme="minorHAnsi" w:hAnsiTheme="minorHAnsi" w:cstheme="minorHAnsi"/>
          <w:highlight w:val="gree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5E3337">
        <w:rPr>
          <w:rStyle w:val="Emphasis"/>
          <w:rFonts w:asciiTheme="minorHAnsi" w:hAnsiTheme="minorHAnsi" w:cstheme="minorHAnsi"/>
          <w:highlight w:val="gree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5E3337">
        <w:rPr>
          <w:rStyle w:val="StyleUnderline"/>
          <w:rFonts w:asciiTheme="minorHAnsi" w:hAnsiTheme="minorHAnsi" w:cstheme="minorHAnsi"/>
          <w:highlight w:val="green"/>
        </w:rPr>
        <w:t>and</w:t>
      </w:r>
      <w:r w:rsidRPr="00BB187C">
        <w:rPr>
          <w:rFonts w:asciiTheme="minorHAnsi" w:hAnsiTheme="minorHAnsi" w:cstheme="minorHAnsi"/>
          <w:sz w:val="16"/>
        </w:rPr>
        <w:t xml:space="preserve"> public sector </w:t>
      </w:r>
      <w:r w:rsidRPr="005E3337">
        <w:rPr>
          <w:rStyle w:val="Emphasis"/>
          <w:rFonts w:asciiTheme="minorHAnsi" w:hAnsiTheme="minorHAnsi" w:cstheme="minorHAnsi"/>
          <w:highlight w:val="green"/>
        </w:rPr>
        <w:t>unionism</w:t>
      </w:r>
      <w:r w:rsidRPr="00BB187C">
        <w:rPr>
          <w:rStyle w:val="StyleUnderline"/>
          <w:rFonts w:asciiTheme="minorHAnsi" w:hAnsiTheme="minorHAnsi" w:cstheme="minorHAnsi"/>
        </w:rPr>
        <w:t xml:space="preserve"> on the other </w:t>
      </w:r>
      <w:r w:rsidRPr="005E3337">
        <w:rPr>
          <w:rStyle w:val="StyleUnderline"/>
          <w:rFonts w:asciiTheme="minorHAnsi" w:hAnsiTheme="minorHAnsi" w:cstheme="minorHAnsi"/>
          <w:highlight w:val="green"/>
        </w:rPr>
        <w:t xml:space="preserve">were </w:t>
      </w:r>
      <w:r w:rsidRPr="00BB187C">
        <w:rPr>
          <w:rStyle w:val="Emphasis"/>
          <w:rFonts w:asciiTheme="minorHAnsi" w:hAnsiTheme="minorHAnsi" w:cstheme="minorHAnsi"/>
        </w:rPr>
        <w:t xml:space="preserve">mutually </w:t>
      </w:r>
      <w:r w:rsidRPr="005E3337">
        <w:rPr>
          <w:rStyle w:val="Emphasis"/>
          <w:rFonts w:asciiTheme="minorHAnsi" w:hAnsiTheme="minorHAnsi" w:cstheme="minorHAnsi"/>
          <w:highlight w:val="gree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6F951E11"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6AF721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3B84580"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5E3337">
        <w:rPr>
          <w:rStyle w:val="StyleUnderline"/>
          <w:rFonts w:asciiTheme="minorHAnsi" w:hAnsiTheme="minorHAnsi" w:cstheme="minorHAnsi"/>
          <w:highlight w:val="green"/>
        </w:rPr>
        <w:t xml:space="preserve">union strength ebbed, </w:t>
      </w:r>
      <w:r w:rsidRPr="005E3337">
        <w:rPr>
          <w:rStyle w:val="Emphasis"/>
          <w:rFonts w:asciiTheme="minorHAnsi" w:hAnsiTheme="minorHAnsi" w:cstheme="minorHAnsi"/>
          <w:highlight w:val="green"/>
        </w:rPr>
        <w:t>assaults</w:t>
      </w:r>
      <w:r w:rsidRPr="005E3337">
        <w:rPr>
          <w:rStyle w:val="StyleUnderline"/>
          <w:rFonts w:asciiTheme="minorHAnsi" w:hAnsiTheme="minorHAnsi" w:cstheme="minorHAnsi"/>
          <w:highlight w:val="green"/>
        </w:rPr>
        <w:t xml:space="preserve"> on</w:t>
      </w:r>
      <w:r w:rsidRPr="00BB187C">
        <w:rPr>
          <w:rStyle w:val="StyleUnderline"/>
          <w:rFonts w:asciiTheme="minorHAnsi" w:hAnsiTheme="minorHAnsi" w:cstheme="minorHAnsi"/>
        </w:rPr>
        <w:t xml:space="preserve"> voting rights and </w:t>
      </w:r>
      <w:r w:rsidRPr="005E3337">
        <w:rPr>
          <w:rStyle w:val="Emphasis"/>
          <w:rFonts w:asciiTheme="minorHAnsi" w:hAnsiTheme="minorHAnsi" w:cstheme="minorHAnsi"/>
          <w:highlight w:val="green"/>
        </w:rPr>
        <w:t>democracy</w:t>
      </w:r>
      <w:r w:rsidRPr="005E3337">
        <w:rPr>
          <w:rStyle w:val="StyleUnderline"/>
          <w:rFonts w:asciiTheme="minorHAnsi" w:hAnsiTheme="minorHAnsi" w:cstheme="minorHAnsi"/>
          <w:highlight w:val="gree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5E3337">
        <w:rPr>
          <w:rStyle w:val="Emphasis"/>
          <w:rFonts w:asciiTheme="minorHAnsi" w:hAnsiTheme="minorHAnsi" w:cstheme="minorHAnsi"/>
          <w:highlight w:val="gree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5E3337">
        <w:rPr>
          <w:rStyle w:val="StyleUnderline"/>
          <w:rFonts w:asciiTheme="minorHAnsi" w:hAnsiTheme="minorHAnsi" w:cstheme="minorHAnsi"/>
          <w:highlight w:val="green"/>
        </w:rPr>
        <w:t>were</w:t>
      </w:r>
      <w:r w:rsidRPr="00BB187C">
        <w:rPr>
          <w:rFonts w:asciiTheme="minorHAnsi" w:hAnsiTheme="minorHAnsi" w:cstheme="minorHAnsi"/>
          <w:sz w:val="16"/>
        </w:rPr>
        <w:t xml:space="preserve"> consistently </w:t>
      </w:r>
      <w:r w:rsidRPr="005E3337">
        <w:rPr>
          <w:rStyle w:val="Emphasis"/>
          <w:rFonts w:asciiTheme="minorHAnsi" w:hAnsiTheme="minorHAnsi" w:cstheme="minorHAnsi"/>
          <w:highlight w:val="gree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5E3337">
        <w:rPr>
          <w:rStyle w:val="StyleUnderline"/>
          <w:rFonts w:asciiTheme="minorHAnsi" w:hAnsiTheme="minorHAnsi" w:cstheme="minorHAnsi"/>
          <w:highlight w:val="green"/>
        </w:rPr>
        <w:t>same forces</w:t>
      </w:r>
      <w:r w:rsidRPr="00BB187C">
        <w:rPr>
          <w:rStyle w:val="StyleUnderline"/>
          <w:rFonts w:asciiTheme="minorHAnsi" w:hAnsiTheme="minorHAnsi" w:cstheme="minorHAnsi"/>
        </w:rPr>
        <w:t xml:space="preserve"> that </w:t>
      </w:r>
      <w:r w:rsidRPr="005E3337">
        <w:rPr>
          <w:rStyle w:val="Emphasis"/>
          <w:rFonts w:asciiTheme="minorHAnsi" w:hAnsiTheme="minorHAnsi" w:cstheme="minorHAnsi"/>
          <w:highlight w:val="green"/>
        </w:rPr>
        <w:t>rolled back</w:t>
      </w:r>
      <w:r w:rsidRPr="005E3337">
        <w:rPr>
          <w:rStyle w:val="StyleUnderline"/>
          <w:rFonts w:asciiTheme="minorHAnsi" w:hAnsiTheme="minorHAnsi" w:cstheme="minorHAnsi"/>
          <w:highlight w:val="green"/>
        </w:rPr>
        <w:t xml:space="preserve"> union</w:t>
      </w:r>
      <w:r w:rsidRPr="00BB187C">
        <w:rPr>
          <w:rStyle w:val="StyleUnderline"/>
          <w:rFonts w:asciiTheme="minorHAnsi" w:hAnsiTheme="minorHAnsi" w:cstheme="minorHAnsi"/>
        </w:rPr>
        <w:t xml:space="preserve"> gains also </w:t>
      </w:r>
      <w:r w:rsidRPr="005E3337">
        <w:rPr>
          <w:rStyle w:val="StyleUnderline"/>
          <w:rFonts w:asciiTheme="minorHAnsi" w:hAnsiTheme="minorHAnsi" w:cstheme="minorHAnsi"/>
          <w:highlight w:val="green"/>
        </w:rPr>
        <w:t xml:space="preserve">attacked </w:t>
      </w:r>
      <w:r w:rsidRPr="005E3337">
        <w:rPr>
          <w:rStyle w:val="Emphasis"/>
          <w:rFonts w:asciiTheme="minorHAnsi" w:hAnsiTheme="minorHAnsi" w:cstheme="minorHAnsi"/>
          <w:highlight w:val="green"/>
        </w:rPr>
        <w:t>voting rights</w:t>
      </w:r>
      <w:r w:rsidRPr="005E3337">
        <w:rPr>
          <w:rStyle w:val="StyleUnderline"/>
          <w:rFonts w:asciiTheme="minorHAnsi" w:hAnsiTheme="minorHAnsi" w:cstheme="minorHAnsi"/>
          <w:highlight w:val="green"/>
        </w:rPr>
        <w:t xml:space="preserve"> and</w:t>
      </w:r>
      <w:r w:rsidRPr="00BB187C">
        <w:rPr>
          <w:rStyle w:val="StyleUnderline"/>
          <w:rFonts w:asciiTheme="minorHAnsi" w:hAnsiTheme="minorHAnsi" w:cstheme="minorHAnsi"/>
        </w:rPr>
        <w:t xml:space="preserve"> opposed </w:t>
      </w:r>
      <w:r w:rsidRPr="005E3337">
        <w:rPr>
          <w:rStyle w:val="StyleUnderline"/>
          <w:rFonts w:asciiTheme="minorHAnsi" w:hAnsiTheme="minorHAnsi" w:cstheme="minorHAnsi"/>
          <w:highlight w:val="green"/>
        </w:rPr>
        <w:t xml:space="preserve">efforts to </w:t>
      </w:r>
      <w:r w:rsidRPr="005E3337">
        <w:rPr>
          <w:rStyle w:val="Emphasis"/>
          <w:rFonts w:asciiTheme="minorHAnsi" w:hAnsiTheme="minorHAnsi" w:cstheme="minorHAnsi"/>
          <w:highlight w:val="green"/>
        </w:rPr>
        <w:t>curb</w:t>
      </w:r>
      <w:r w:rsidRPr="00BB187C">
        <w:rPr>
          <w:rStyle w:val="StyleUnderline"/>
          <w:rFonts w:asciiTheme="minorHAnsi" w:hAnsiTheme="minorHAnsi" w:cstheme="minorHAnsi"/>
        </w:rPr>
        <w:t xml:space="preserve"> the power of </w:t>
      </w:r>
      <w:r w:rsidRPr="005E3337">
        <w:rPr>
          <w:rStyle w:val="Emphasis"/>
          <w:rFonts w:asciiTheme="minorHAnsi" w:hAnsiTheme="minorHAnsi" w:cstheme="minorHAnsi"/>
          <w:highlight w:val="gree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w:t>
      </w:r>
      <w:r w:rsidRPr="00BB187C">
        <w:rPr>
          <w:rFonts w:asciiTheme="minorHAnsi" w:hAnsiTheme="minorHAnsi" w:cstheme="minorHAnsi"/>
          <w:sz w:val="16"/>
        </w:rPr>
        <w:lastRenderedPageBreak/>
        <w:t>amounted to an infringement on free speech, to Citizens United (558 US 310 [2010]), which opened the floodgates to oceans of “dark money” entering political campaigns, to Shelby County v. Holder (570 US 529 [2013]), which undermined the Voting Rights Act.</w:t>
      </w:r>
    </w:p>
    <w:p w14:paraId="5F4F3057"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 xml:space="preserve">interrelated </w:t>
      </w:r>
      <w:r w:rsidRPr="005E3337">
        <w:rPr>
          <w:rStyle w:val="Emphasis"/>
          <w:rFonts w:asciiTheme="minorHAnsi" w:hAnsiTheme="minorHAnsi" w:cstheme="minorHAnsi"/>
          <w:highlight w:val="green"/>
        </w:rPr>
        <w:t>decomposition</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union</w:t>
      </w:r>
      <w:r w:rsidRPr="00BB187C">
        <w:rPr>
          <w:rStyle w:val="StyleUnderline"/>
          <w:rFonts w:asciiTheme="minorHAnsi" w:hAnsiTheme="minorHAnsi" w:cstheme="minorHAnsi"/>
        </w:rPr>
        <w:t xml:space="preserve"> strength </w:t>
      </w:r>
      <w:r w:rsidRPr="005E3337">
        <w:rPr>
          <w:rStyle w:val="StyleUnderline"/>
          <w:rFonts w:asciiTheme="minorHAnsi" w:hAnsiTheme="minorHAnsi" w:cstheme="minorHAnsi"/>
          <w:highlight w:val="green"/>
        </w:rPr>
        <w:t xml:space="preserve">and </w:t>
      </w:r>
      <w:r w:rsidRPr="00BB187C">
        <w:rPr>
          <w:rStyle w:val="Emphasis"/>
          <w:rFonts w:asciiTheme="minorHAnsi" w:hAnsiTheme="minorHAnsi" w:cstheme="minorHAnsi"/>
        </w:rPr>
        <w:t xml:space="preserve">democratic </w:t>
      </w:r>
      <w:r w:rsidRPr="005E3337">
        <w:rPr>
          <w:rStyle w:val="Emphasis"/>
          <w:rFonts w:asciiTheme="minorHAnsi" w:hAnsiTheme="minorHAnsi" w:cstheme="minorHAnsi"/>
          <w:highlight w:val="green"/>
        </w:rPr>
        <w:t>rights</w:t>
      </w:r>
      <w:r w:rsidRPr="00BB187C">
        <w:rPr>
          <w:rFonts w:asciiTheme="minorHAnsi" w:hAnsiTheme="minorHAnsi" w:cstheme="minorHAnsi"/>
          <w:sz w:val="16"/>
        </w:rPr>
        <w:t xml:space="preserve"> since the 1970s </w:t>
      </w:r>
      <w:r w:rsidRPr="005E3337">
        <w:rPr>
          <w:rStyle w:val="StyleUnderline"/>
          <w:rFonts w:asciiTheme="minorHAnsi" w:hAnsiTheme="minorHAnsi" w:cstheme="minorHAnsi"/>
          <w:highlight w:val="green"/>
        </w:rPr>
        <w:t>created</w:t>
      </w:r>
      <w:r w:rsidRPr="00BB187C">
        <w:rPr>
          <w:rStyle w:val="StyleUnderline"/>
          <w:rFonts w:asciiTheme="minorHAnsi" w:hAnsiTheme="minorHAnsi" w:cstheme="minorHAnsi"/>
        </w:rPr>
        <w:t xml:space="preserve"> the political opening for </w:t>
      </w:r>
      <w:r w:rsidRPr="005E3337">
        <w:rPr>
          <w:rStyle w:val="Emphasis"/>
          <w:rFonts w:asciiTheme="minorHAnsi" w:hAnsiTheme="minorHAnsi" w:cstheme="minorHAnsi"/>
          <w:highlight w:val="gree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5E3337">
        <w:rPr>
          <w:rStyle w:val="StyleUnderline"/>
          <w:rFonts w:asciiTheme="minorHAnsi" w:hAnsiTheme="minorHAnsi" w:cstheme="minorHAnsi"/>
          <w:highlight w:val="green"/>
        </w:rPr>
        <w:t>furthered</w:t>
      </w:r>
      <w:r w:rsidRPr="00BB187C">
        <w:rPr>
          <w:rFonts w:asciiTheme="minorHAnsi" w:hAnsiTheme="minorHAnsi" w:cstheme="minorHAnsi"/>
          <w:sz w:val="16"/>
        </w:rPr>
        <w:t xml:space="preserve"> the projects of </w:t>
      </w:r>
      <w:r w:rsidRPr="005E3337">
        <w:rPr>
          <w:rStyle w:val="Emphasis"/>
          <w:rFonts w:asciiTheme="minorHAnsi" w:hAnsiTheme="minorHAnsi" w:cstheme="minorHAnsi"/>
          <w:highlight w:val="gree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7BFE6892"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69FEA99D"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69BDE08C"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45C4602"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 </w:t>
      </w:r>
      <w:r w:rsidRPr="005E3337">
        <w:rPr>
          <w:rStyle w:val="Emphasis"/>
          <w:rFonts w:asciiTheme="minorHAnsi" w:hAnsiTheme="minorHAnsi" w:cstheme="minorHAnsi"/>
          <w:highlight w:val="green"/>
        </w:rPr>
        <w:t>U</w:t>
      </w:r>
      <w:r w:rsidRPr="00BB187C">
        <w:rPr>
          <w:rFonts w:asciiTheme="minorHAnsi" w:hAnsiTheme="minorHAnsi" w:cstheme="minorHAnsi"/>
          <w:sz w:val="16"/>
        </w:rPr>
        <w:t xml:space="preserve">nited </w:t>
      </w:r>
      <w:r w:rsidRPr="005E3337">
        <w:rPr>
          <w:rStyle w:val="Emphasis"/>
          <w:rFonts w:asciiTheme="minorHAnsi" w:hAnsiTheme="minorHAnsi" w:cstheme="minorHAnsi"/>
          <w:highlight w:val="green"/>
        </w:rPr>
        <w:t>S</w:t>
      </w:r>
      <w:r w:rsidRPr="00BB187C">
        <w:rPr>
          <w:rFonts w:asciiTheme="minorHAnsi" w:hAnsiTheme="minorHAnsi" w:cstheme="minorHAnsi"/>
          <w:sz w:val="16"/>
        </w:rPr>
        <w:t xml:space="preserve">tates faces some of the most significant challenges in its history. For decades, the </w:t>
      </w:r>
      <w:r w:rsidRPr="005E3337">
        <w:rPr>
          <w:rStyle w:val="Emphasis"/>
          <w:rFonts w:asciiTheme="minorHAnsi" w:hAnsiTheme="minorHAnsi" w:cstheme="minorHAnsi"/>
          <w:highlight w:val="green"/>
        </w:rPr>
        <w:t>economy</w:t>
      </w:r>
      <w:r w:rsidRPr="00BB187C">
        <w:rPr>
          <w:rFonts w:asciiTheme="minorHAnsi" w:hAnsiTheme="minorHAnsi" w:cstheme="minorHAnsi"/>
          <w:sz w:val="16"/>
        </w:rPr>
        <w:t xml:space="preserve"> has </w:t>
      </w:r>
      <w:r w:rsidRPr="005E3337">
        <w:rPr>
          <w:rStyle w:val="Emphasis"/>
          <w:rFonts w:asciiTheme="minorHAnsi" w:hAnsiTheme="minorHAnsi" w:cstheme="minorHAnsi"/>
          <w:highlight w:val="green"/>
        </w:rPr>
        <w:t>failed</w:t>
      </w:r>
      <w:r w:rsidRPr="00BB187C">
        <w:rPr>
          <w:rFonts w:asciiTheme="minorHAnsi" w:hAnsiTheme="minorHAnsi" w:cstheme="minorHAnsi"/>
          <w:sz w:val="16"/>
        </w:rPr>
        <w:t xml:space="preserve"> to deliver for most people, the </w:t>
      </w:r>
      <w:r w:rsidRPr="005E3337">
        <w:rPr>
          <w:rStyle w:val="Emphasis"/>
          <w:rFonts w:asciiTheme="minorHAnsi" w:hAnsiTheme="minorHAnsi" w:cstheme="minorHAnsi"/>
          <w:highlight w:val="green"/>
        </w:rPr>
        <w:t>politic</w:t>
      </w:r>
      <w:r w:rsidRPr="00BB187C">
        <w:rPr>
          <w:rStyle w:val="StyleUnderline"/>
          <w:rFonts w:asciiTheme="minorHAnsi" w:hAnsiTheme="minorHAnsi" w:cstheme="minorHAnsi"/>
        </w:rPr>
        <w:t xml:space="preserve">al </w:t>
      </w:r>
      <w:r w:rsidRPr="005E3337">
        <w:rPr>
          <w:rStyle w:val="Emphasis"/>
          <w:rFonts w:asciiTheme="minorHAnsi" w:hAnsiTheme="minorHAnsi" w:cstheme="minorHAnsi"/>
          <w:highlight w:val="green"/>
        </w:rPr>
        <w:t>s</w:t>
      </w:r>
      <w:r w:rsidRPr="00BB187C">
        <w:rPr>
          <w:rStyle w:val="StyleUnderline"/>
          <w:rFonts w:asciiTheme="minorHAnsi" w:hAnsiTheme="minorHAnsi" w:cstheme="minorHAnsi"/>
        </w:rPr>
        <w:t xml:space="preserve">ystem has been </w:t>
      </w:r>
      <w:r w:rsidRPr="005E3337">
        <w:rPr>
          <w:rStyle w:val="Emphasis"/>
          <w:rFonts w:asciiTheme="minorHAnsi" w:hAnsiTheme="minorHAnsi" w:cstheme="minorHAnsi"/>
          <w:highlight w:val="green"/>
        </w:rPr>
        <w:t>hijacked</w:t>
      </w:r>
      <w:r w:rsidRPr="005E3337">
        <w:rPr>
          <w:rStyle w:val="StyleUnderline"/>
          <w:rFonts w:asciiTheme="minorHAnsi" w:hAnsiTheme="minorHAnsi" w:cstheme="minorHAnsi"/>
          <w:highlight w:val="green"/>
        </w:rPr>
        <w:t xml:space="preserve"> by</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5E3337">
        <w:rPr>
          <w:rStyle w:val="Emphasis"/>
          <w:rFonts w:asciiTheme="minorHAnsi" w:hAnsiTheme="minorHAnsi" w:cstheme="minorHAnsi"/>
          <w:highlight w:val="green"/>
        </w:rPr>
        <w:t>polarization</w:t>
      </w:r>
      <w:r w:rsidRPr="00BB187C">
        <w:rPr>
          <w:rStyle w:val="StyleUnderline"/>
          <w:rFonts w:asciiTheme="minorHAnsi" w:hAnsiTheme="minorHAnsi" w:cstheme="minorHAnsi"/>
        </w:rPr>
        <w:t xml:space="preserve"> has </w:t>
      </w:r>
      <w:r w:rsidRPr="005E3337">
        <w:rPr>
          <w:rStyle w:val="StyleUnderline"/>
          <w:rFonts w:asciiTheme="minorHAnsi" w:hAnsiTheme="minorHAnsi" w:cstheme="minorHAnsi"/>
          <w:highlight w:val="green"/>
        </w:rPr>
        <w:t xml:space="preserve">risen to </w:t>
      </w:r>
      <w:r w:rsidRPr="005E3337">
        <w:rPr>
          <w:rStyle w:val="Emphasis"/>
          <w:rFonts w:asciiTheme="minorHAnsi" w:hAnsiTheme="minorHAnsi" w:cstheme="minorHAnsi"/>
          <w:highlight w:val="green"/>
        </w:rPr>
        <w:t>extreme</w:t>
      </w:r>
      <w:r w:rsidRPr="00BB187C">
        <w:rPr>
          <w:rStyle w:val="StyleUnderline"/>
          <w:rFonts w:asciiTheme="minorHAnsi" w:hAnsiTheme="minorHAnsi" w:cstheme="minorHAnsi"/>
        </w:rPr>
        <w:t xml:space="preserve"> level</w:t>
      </w:r>
      <w:r w:rsidRPr="005E3337">
        <w:rPr>
          <w:rStyle w:val="Emphasis"/>
          <w:rFonts w:asciiTheme="minorHAnsi" w:hAnsiTheme="minorHAnsi" w:cstheme="minorHAnsi"/>
          <w:highlight w:val="green"/>
        </w:rPr>
        <w:t>s</w:t>
      </w:r>
      <w:r w:rsidRPr="005E3337">
        <w:rPr>
          <w:rStyle w:val="StyleUnderline"/>
          <w:rFonts w:asciiTheme="minorHAnsi" w:hAnsiTheme="minorHAnsi" w:cstheme="minorHAnsi"/>
          <w:highlight w:val="green"/>
        </w:rPr>
        <w:t xml:space="preserve">, </w:t>
      </w:r>
      <w:r w:rsidRPr="005E3337">
        <w:rPr>
          <w:rStyle w:val="Emphasis"/>
          <w:rFonts w:asciiTheme="minorHAnsi" w:hAnsiTheme="minorHAnsi" w:cstheme="minorHAnsi"/>
          <w:highlight w:val="green"/>
        </w:rPr>
        <w:t>trust</w:t>
      </w:r>
      <w:r w:rsidRPr="00BB187C">
        <w:rPr>
          <w:rFonts w:asciiTheme="minorHAnsi" w:hAnsiTheme="minorHAnsi" w:cstheme="minorHAnsi"/>
          <w:sz w:val="16"/>
        </w:rPr>
        <w:t xml:space="preserve"> between people </w:t>
      </w:r>
      <w:r w:rsidRPr="005E3337">
        <w:rPr>
          <w:rStyle w:val="Emphasis"/>
          <w:rFonts w:asciiTheme="minorHAnsi" w:hAnsiTheme="minorHAnsi" w:cstheme="minorHAnsi"/>
          <w:highlight w:val="gree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52F68AD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szCs w:val="16"/>
        </w:rPr>
        <w:t xml:space="preserve">Many </w:t>
      </w:r>
      <w:r w:rsidRPr="005E3337">
        <w:rPr>
          <w:rStyle w:val="Emphasis"/>
          <w:rFonts w:asciiTheme="minorHAnsi" w:hAnsiTheme="minorHAnsi" w:cstheme="minorHAnsi"/>
          <w:highlight w:val="green"/>
        </w:rPr>
        <w:t>problems</w:t>
      </w:r>
      <w:r w:rsidRPr="00BB187C">
        <w:rPr>
          <w:rFonts w:asciiTheme="minorHAnsi" w:hAnsiTheme="minorHAnsi" w:cstheme="minorHAnsi"/>
          <w:sz w:val="16"/>
        </w:rPr>
        <w:t xml:space="preserve"> in the United States </w:t>
      </w:r>
      <w:r w:rsidRPr="005E3337">
        <w:rPr>
          <w:rStyle w:val="StyleUnderline"/>
          <w:rFonts w:asciiTheme="minorHAnsi" w:hAnsiTheme="minorHAnsi" w:cstheme="minorHAnsi"/>
          <w:highlight w:val="green"/>
        </w:rPr>
        <w:t>stem from</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 xml:space="preserve">fact that </w:t>
      </w:r>
      <w:r w:rsidRPr="005E3337">
        <w:rPr>
          <w:rStyle w:val="Emphasis"/>
          <w:rFonts w:asciiTheme="minorHAnsi" w:hAnsiTheme="minorHAnsi" w:cstheme="minorHAnsi"/>
          <w:highlight w:val="green"/>
        </w:rPr>
        <w:t>working</w:t>
      </w:r>
      <w:r w:rsidRPr="005E3337">
        <w:rPr>
          <w:rStyle w:val="StyleUnderline"/>
          <w:rFonts w:asciiTheme="minorHAnsi" w:hAnsiTheme="minorHAnsi" w:cstheme="minorHAnsi"/>
          <w:highlight w:val="green"/>
        </w:rPr>
        <w:t xml:space="preserve"> people have too </w:t>
      </w:r>
      <w:r w:rsidRPr="005E3337">
        <w:rPr>
          <w:rStyle w:val="Emphasis"/>
          <w:rFonts w:asciiTheme="minorHAnsi" w:hAnsiTheme="minorHAnsi" w:cstheme="minorHAnsi"/>
          <w:highlight w:val="gree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5E3337">
        <w:rPr>
          <w:rStyle w:val="Emphasis"/>
          <w:rFonts w:asciiTheme="minorHAnsi" w:hAnsiTheme="minorHAnsi" w:cstheme="minorHAnsi"/>
          <w:highlight w:val="gree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as </w:t>
      </w:r>
      <w:r w:rsidRPr="005E3337">
        <w:rPr>
          <w:rStyle w:val="Emphasis"/>
          <w:rFonts w:asciiTheme="minorHAnsi" w:hAnsiTheme="minorHAnsi" w:cstheme="minorHAnsi"/>
          <w:highlight w:val="green"/>
        </w:rPr>
        <w:t>rapid tech</w:t>
      </w:r>
      <w:r w:rsidRPr="00BB187C">
        <w:rPr>
          <w:rStyle w:val="StyleUnderline"/>
          <w:rFonts w:asciiTheme="minorHAnsi" w:hAnsiTheme="minorHAnsi" w:cstheme="minorHAnsi"/>
        </w:rPr>
        <w:t xml:space="preserve">nological </w:t>
      </w:r>
      <w:r w:rsidRPr="005E3337">
        <w:rPr>
          <w:rStyle w:val="Emphasis"/>
          <w:rFonts w:asciiTheme="minorHAnsi" w:hAnsiTheme="minorHAnsi" w:cstheme="minorHAnsi"/>
          <w:highlight w:val="gree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5E3337">
        <w:rPr>
          <w:rStyle w:val="StyleUnderline"/>
          <w:rFonts w:asciiTheme="minorHAnsi" w:hAnsiTheme="minorHAnsi" w:cstheme="minorHAnsi"/>
          <w:highlight w:val="gree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5738A12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5E3337">
        <w:rPr>
          <w:rStyle w:val="Emphasis"/>
          <w:rFonts w:asciiTheme="minorHAnsi" w:hAnsiTheme="minorHAnsi" w:cstheme="minorHAnsi"/>
          <w:highlight w:val="gree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5E3337">
        <w:rPr>
          <w:rStyle w:val="StyleUnderline"/>
          <w:rFonts w:asciiTheme="minorHAnsi" w:hAnsiTheme="minorHAnsi" w:cstheme="minorHAnsi"/>
          <w:highlight w:val="green"/>
        </w:rPr>
        <w:t>address</w:t>
      </w:r>
      <w:r w:rsidRPr="00BB187C">
        <w:rPr>
          <w:rFonts w:asciiTheme="minorHAnsi" w:hAnsiTheme="minorHAnsi" w:cstheme="minorHAnsi"/>
          <w:sz w:val="16"/>
        </w:rPr>
        <w:t xml:space="preserve"> the country’s </w:t>
      </w:r>
      <w:r w:rsidRPr="005E3337">
        <w:rPr>
          <w:rStyle w:val="Emphasis"/>
          <w:rFonts w:asciiTheme="minorHAnsi" w:hAnsiTheme="minorHAnsi" w:cstheme="minorHAnsi"/>
          <w:highlight w:val="gree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5E3337">
        <w:rPr>
          <w:rStyle w:val="Emphasis"/>
          <w:rFonts w:asciiTheme="minorHAnsi" w:hAnsiTheme="minorHAnsi" w:cstheme="minorHAnsi"/>
          <w:highlight w:val="green"/>
        </w:rPr>
        <w:t>challenges</w:t>
      </w:r>
      <w:r w:rsidRPr="00BB187C">
        <w:rPr>
          <w:rStyle w:val="StyleUnderline"/>
          <w:rFonts w:asciiTheme="minorHAnsi" w:hAnsiTheme="minorHAnsi" w:cstheme="minorHAnsi"/>
        </w:rPr>
        <w:t xml:space="preserve">. A </w:t>
      </w:r>
      <w:r w:rsidRPr="005E3337">
        <w:rPr>
          <w:rStyle w:val="StyleUnderline"/>
          <w:rFonts w:asciiTheme="minorHAnsi" w:hAnsiTheme="minorHAnsi" w:cstheme="minorHAnsi"/>
          <w:highlight w:val="green"/>
        </w:rPr>
        <w:t xml:space="preserve">new </w:t>
      </w:r>
      <w:r w:rsidRPr="00BB187C">
        <w:rPr>
          <w:rStyle w:val="Emphasis"/>
          <w:rFonts w:asciiTheme="minorHAnsi" w:hAnsiTheme="minorHAnsi" w:cstheme="minorHAnsi"/>
        </w:rPr>
        <w:t xml:space="preserve">labor </w:t>
      </w:r>
      <w:r w:rsidRPr="005E3337">
        <w:rPr>
          <w:rStyle w:val="Emphasis"/>
          <w:rFonts w:asciiTheme="minorHAnsi" w:hAnsiTheme="minorHAnsi" w:cstheme="minorHAnsi"/>
          <w:highlight w:val="green"/>
        </w:rPr>
        <w:t>system</w:t>
      </w:r>
      <w:r w:rsidRPr="00BB187C">
        <w:rPr>
          <w:rStyle w:val="StyleUnderline"/>
          <w:rFonts w:asciiTheme="minorHAnsi" w:hAnsiTheme="minorHAnsi" w:cstheme="minorHAnsi"/>
        </w:rPr>
        <w:t xml:space="preserve"> would </w:t>
      </w:r>
      <w:r w:rsidRPr="005E3337">
        <w:rPr>
          <w:rStyle w:val="StyleUnderline"/>
          <w:rFonts w:asciiTheme="minorHAnsi" w:hAnsiTheme="minorHAnsi" w:cstheme="minorHAnsi"/>
          <w:highlight w:val="green"/>
        </w:rPr>
        <w:t xml:space="preserve">raise </w:t>
      </w:r>
      <w:r w:rsidRPr="005E3337">
        <w:rPr>
          <w:rStyle w:val="Emphasis"/>
          <w:rFonts w:asciiTheme="minorHAnsi" w:hAnsiTheme="minorHAnsi" w:cstheme="minorHAnsi"/>
          <w:highlight w:val="green"/>
        </w:rPr>
        <w:t>wages</w:t>
      </w:r>
      <w:r w:rsidRPr="005E3337">
        <w:rPr>
          <w:rStyle w:val="StyleUnderline"/>
          <w:rFonts w:asciiTheme="minorHAnsi" w:hAnsiTheme="minorHAnsi" w:cstheme="minorHAnsi"/>
          <w:highlight w:val="gree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5E3337">
        <w:rPr>
          <w:rStyle w:val="Emphasis"/>
          <w:rFonts w:asciiTheme="minorHAnsi" w:hAnsiTheme="minorHAnsi" w:cstheme="minorHAnsi"/>
          <w:highlight w:val="green"/>
        </w:rPr>
        <w:t>inequality</w:t>
      </w:r>
      <w:r w:rsidRPr="005E3337">
        <w:rPr>
          <w:rStyle w:val="StyleUnderline"/>
          <w:rFonts w:asciiTheme="minorHAnsi" w:hAnsiTheme="minorHAnsi" w:cstheme="minorHAnsi"/>
          <w:highlight w:val="green"/>
        </w:rPr>
        <w:t>, strengthen</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middle</w:t>
      </w:r>
      <w:r w:rsidRPr="005E3337">
        <w:rPr>
          <w:rStyle w:val="StyleUnderline"/>
          <w:rFonts w:asciiTheme="minorHAnsi" w:hAnsiTheme="minorHAnsi" w:cstheme="minorHAnsi"/>
          <w:highlight w:val="green"/>
        </w:rPr>
        <w:t xml:space="preserve"> class</w:t>
      </w:r>
      <w:r w:rsidRPr="00BB187C">
        <w:rPr>
          <w:rStyle w:val="StyleUnderline"/>
          <w:rFonts w:asciiTheme="minorHAnsi" w:hAnsiTheme="minorHAnsi" w:cstheme="minorHAnsi"/>
        </w:rPr>
        <w:t xml:space="preserve">, and </w:t>
      </w:r>
      <w:r w:rsidRPr="005E3337">
        <w:rPr>
          <w:rStyle w:val="StyleUnderline"/>
          <w:rFonts w:asciiTheme="minorHAnsi" w:hAnsiTheme="minorHAnsi" w:cstheme="minorHAnsi"/>
          <w:highlight w:val="green"/>
        </w:rPr>
        <w:t>increase</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responsiveness</w:t>
      </w:r>
      <w:r w:rsidRPr="005E3337">
        <w:rPr>
          <w:rStyle w:val="StyleUnderline"/>
          <w:rFonts w:asciiTheme="minorHAnsi" w:hAnsiTheme="minorHAnsi" w:cstheme="minorHAnsi"/>
          <w:highlight w:val="gree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328B79F0" w14:textId="77777777" w:rsidR="005E3337" w:rsidRPr="00BB187C" w:rsidRDefault="005E3337" w:rsidP="005E3337">
      <w:pPr>
        <w:rPr>
          <w:rStyle w:val="StyleUnderline"/>
          <w:rFonts w:asciiTheme="minorHAnsi" w:hAnsiTheme="minorHAnsi" w:cstheme="minorHAnsi"/>
        </w:rPr>
      </w:pPr>
      <w:r w:rsidRPr="005E3337">
        <w:rPr>
          <w:rStyle w:val="StyleUnderline"/>
          <w:rFonts w:asciiTheme="minorHAnsi" w:hAnsiTheme="minorHAnsi" w:cstheme="minorHAnsi"/>
          <w:highlight w:val="green"/>
        </w:rPr>
        <w:t xml:space="preserve">Unions bring </w:t>
      </w:r>
      <w:r w:rsidRPr="005E3337">
        <w:rPr>
          <w:rStyle w:val="Emphasis"/>
          <w:rFonts w:asciiTheme="minorHAnsi" w:hAnsiTheme="minorHAnsi" w:cstheme="minorHAnsi"/>
          <w:highlight w:val="green"/>
        </w:rPr>
        <w:t>together</w:t>
      </w:r>
      <w:r w:rsidRPr="005E3337">
        <w:rPr>
          <w:rStyle w:val="StyleUnderline"/>
          <w:rFonts w:asciiTheme="minorHAnsi" w:hAnsiTheme="minorHAnsi" w:cstheme="minorHAnsi"/>
          <w:highlight w:val="gree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5E3337">
        <w:rPr>
          <w:rStyle w:val="StyleUnderline"/>
          <w:rFonts w:asciiTheme="minorHAnsi" w:hAnsiTheme="minorHAnsi" w:cstheme="minorHAnsi"/>
          <w:highlight w:val="gree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5E3337">
        <w:rPr>
          <w:rStyle w:val="StyleUnderline"/>
          <w:rFonts w:asciiTheme="minorHAnsi" w:hAnsiTheme="minorHAnsi" w:cstheme="minorHAnsi"/>
          <w:highlight w:val="green"/>
        </w:rPr>
        <w:t>are</w:t>
      </w:r>
      <w:r w:rsidRPr="00BB187C">
        <w:rPr>
          <w:rStyle w:val="StyleUnderline"/>
          <w:rFonts w:asciiTheme="minorHAnsi" w:hAnsiTheme="minorHAnsi" w:cstheme="minorHAnsi"/>
        </w:rPr>
        <w:t xml:space="preserve"> significantly </w:t>
      </w:r>
      <w:r w:rsidRPr="005E3337">
        <w:rPr>
          <w:rStyle w:val="Emphasis"/>
          <w:rFonts w:asciiTheme="minorHAnsi" w:hAnsiTheme="minorHAnsi" w:cstheme="minorHAnsi"/>
          <w:highlight w:val="green"/>
        </w:rPr>
        <w:t>more likely</w:t>
      </w:r>
      <w:r w:rsidRPr="005E3337">
        <w:rPr>
          <w:rStyle w:val="StyleUnderline"/>
          <w:rFonts w:asciiTheme="minorHAnsi" w:hAnsiTheme="minorHAnsi" w:cstheme="minorHAnsi"/>
          <w:highlight w:val="green"/>
        </w:rPr>
        <w:t xml:space="preserve"> to </w:t>
      </w:r>
      <w:r w:rsidRPr="005E3337">
        <w:rPr>
          <w:rStyle w:val="Emphasis"/>
          <w:rFonts w:asciiTheme="minorHAnsi" w:hAnsiTheme="minorHAnsi" w:cstheme="minorHAnsi"/>
          <w:highlight w:val="green"/>
        </w:rPr>
        <w:t>vote</w:t>
      </w:r>
      <w:r w:rsidRPr="005E3337">
        <w:rPr>
          <w:rStyle w:val="StyleUnderline"/>
          <w:rFonts w:asciiTheme="minorHAnsi" w:hAnsiTheme="minorHAnsi" w:cstheme="minorHAnsi"/>
          <w:highlight w:val="green"/>
        </w:rPr>
        <w:t xml:space="preserve"> and </w:t>
      </w:r>
      <w:r w:rsidRPr="005E3337">
        <w:rPr>
          <w:rStyle w:val="Emphasis"/>
          <w:rFonts w:asciiTheme="minorHAnsi" w:hAnsiTheme="minorHAnsi" w:cstheme="minorHAnsi"/>
          <w:highlight w:val="gree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2BD1B01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265C921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485E016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5E3337">
        <w:rPr>
          <w:rStyle w:val="Emphasis"/>
          <w:rFonts w:asciiTheme="minorHAnsi" w:hAnsiTheme="minorHAnsi" w:cstheme="minorHAnsi"/>
          <w:highlight w:val="green"/>
        </w:rPr>
        <w:t>hostile</w:t>
      </w:r>
      <w:r w:rsidRPr="005E3337">
        <w:rPr>
          <w:rStyle w:val="StyleUnderline"/>
          <w:rFonts w:asciiTheme="minorHAnsi" w:hAnsiTheme="minorHAnsi" w:cstheme="minorHAnsi"/>
          <w:highlight w:val="green"/>
        </w:rPr>
        <w:t xml:space="preserve"> to unions</w:t>
      </w:r>
      <w:r w:rsidRPr="00BB187C">
        <w:rPr>
          <w:rStyle w:val="StyleUnderline"/>
          <w:rFonts w:asciiTheme="minorHAnsi" w:hAnsiTheme="minorHAnsi" w:cstheme="minorHAnsi"/>
        </w:rPr>
        <w:t xml:space="preserve">. It </w:t>
      </w:r>
      <w:r w:rsidRPr="005E3337">
        <w:rPr>
          <w:rStyle w:val="StyleUnderline"/>
          <w:rFonts w:asciiTheme="minorHAnsi" w:hAnsiTheme="minorHAnsi" w:cstheme="minorHAnsi"/>
          <w:highlight w:val="gree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5E3337">
        <w:rPr>
          <w:rStyle w:val="Emphasis"/>
          <w:rFonts w:asciiTheme="minorHAnsi" w:hAnsiTheme="minorHAnsi" w:cstheme="minorHAnsi"/>
          <w:highlight w:val="green"/>
        </w:rPr>
        <w:t>difficult</w:t>
      </w:r>
      <w:r w:rsidRPr="00BB187C">
        <w:rPr>
          <w:rFonts w:asciiTheme="minorHAnsi" w:hAnsiTheme="minorHAnsi" w:cstheme="minorHAnsi"/>
          <w:sz w:val="16"/>
        </w:rPr>
        <w:t xml:space="preserve"> for private-sector workers </w:t>
      </w:r>
      <w:r w:rsidRPr="005E3337">
        <w:rPr>
          <w:rStyle w:val="StyleUnderline"/>
          <w:rFonts w:asciiTheme="minorHAnsi" w:hAnsiTheme="minorHAnsi" w:cstheme="minorHAnsi"/>
          <w:highlight w:val="green"/>
        </w:rPr>
        <w:t>to unionize</w:t>
      </w:r>
      <w:r w:rsidRPr="00BB187C">
        <w:rPr>
          <w:rFonts w:asciiTheme="minorHAnsi" w:hAnsiTheme="minorHAnsi" w:cstheme="minorHAnsi"/>
          <w:sz w:val="16"/>
        </w:rPr>
        <w:t>—</w:t>
      </w:r>
      <w:r w:rsidRPr="005E3337">
        <w:rPr>
          <w:rStyle w:val="StyleUnderline"/>
          <w:rFonts w:asciiTheme="minorHAnsi" w:hAnsiTheme="minorHAnsi" w:cstheme="minorHAnsi"/>
          <w:highlight w:val="green"/>
        </w:rPr>
        <w:t xml:space="preserve">just </w:t>
      </w:r>
      <w:r w:rsidRPr="005E3337">
        <w:rPr>
          <w:rStyle w:val="Emphasis"/>
          <w:rFonts w:asciiTheme="minorHAnsi" w:hAnsiTheme="minorHAnsi" w:cstheme="minorHAnsi"/>
          <w:highlight w:val="green"/>
        </w:rPr>
        <w:t>6 percent</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private</w:t>
      </w:r>
      <w:r w:rsidRPr="00BB187C">
        <w:rPr>
          <w:rStyle w:val="StyleUnderline"/>
          <w:rFonts w:asciiTheme="minorHAnsi" w:hAnsiTheme="minorHAnsi" w:cstheme="minorHAnsi"/>
        </w:rPr>
        <w:t xml:space="preserve">-sector workers </w:t>
      </w:r>
      <w:r w:rsidRPr="005E3337">
        <w:rPr>
          <w:rStyle w:val="StyleUnderline"/>
          <w:rFonts w:asciiTheme="minorHAnsi" w:hAnsiTheme="minorHAnsi" w:cstheme="minorHAnsi"/>
          <w:highlight w:val="gree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5E3337">
        <w:rPr>
          <w:rStyle w:val="Emphasis"/>
          <w:rFonts w:asciiTheme="minorHAnsi" w:hAnsiTheme="minorHAnsi" w:cstheme="minorHAnsi"/>
          <w:highlight w:val="gree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5E3337">
        <w:rPr>
          <w:rStyle w:val="Emphasis"/>
          <w:rFonts w:asciiTheme="minorHAnsi" w:hAnsiTheme="minorHAnsi" w:cstheme="minorHAnsi"/>
          <w:highlight w:val="green"/>
        </w:rPr>
        <w:t>public</w:t>
      </w:r>
      <w:r w:rsidRPr="00BB187C">
        <w:rPr>
          <w:rStyle w:val="StyleUnderline"/>
          <w:rFonts w:asciiTheme="minorHAnsi" w:hAnsiTheme="minorHAnsi" w:cstheme="minorHAnsi"/>
        </w:rPr>
        <w:t xml:space="preserve">-sector </w:t>
      </w:r>
      <w:r w:rsidRPr="005E3337">
        <w:rPr>
          <w:rStyle w:val="StyleUnderline"/>
          <w:rFonts w:asciiTheme="minorHAnsi" w:hAnsiTheme="minorHAnsi" w:cstheme="minorHAnsi"/>
          <w:highlight w:val="green"/>
        </w:rPr>
        <w:t>unions</w:t>
      </w:r>
      <w:r w:rsidRPr="00BB187C">
        <w:rPr>
          <w:rStyle w:val="StyleUnderline"/>
          <w:rFonts w:asciiTheme="minorHAnsi" w:hAnsiTheme="minorHAnsi" w:cstheme="minorHAnsi"/>
        </w:rPr>
        <w:t xml:space="preserve"> have come </w:t>
      </w:r>
      <w:r w:rsidRPr="005E3337">
        <w:rPr>
          <w:rStyle w:val="Emphasis"/>
          <w:rFonts w:asciiTheme="minorHAnsi" w:hAnsiTheme="minorHAnsi" w:cstheme="minorHAnsi"/>
          <w:highlight w:val="gree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5E3337">
        <w:rPr>
          <w:rStyle w:val="Emphasis"/>
          <w:rFonts w:asciiTheme="minorHAnsi" w:hAnsiTheme="minorHAnsi" w:cstheme="minorHAnsi"/>
          <w:highlight w:val="green"/>
        </w:rPr>
        <w:t>competitors</w:t>
      </w:r>
      <w:r w:rsidRPr="00BB187C">
        <w:rPr>
          <w:rFonts w:asciiTheme="minorHAnsi" w:hAnsiTheme="minorHAnsi" w:cstheme="minorHAnsi"/>
          <w:sz w:val="16"/>
        </w:rPr>
        <w:t xml:space="preserve"> have </w:t>
      </w:r>
      <w:r w:rsidRPr="005E3337">
        <w:rPr>
          <w:rStyle w:val="StyleUnderline"/>
          <w:rFonts w:asciiTheme="minorHAnsi" w:hAnsiTheme="minorHAnsi" w:cstheme="minorHAnsi"/>
          <w:highlight w:val="gree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5E3337">
        <w:rPr>
          <w:rStyle w:val="Emphasis"/>
          <w:rFonts w:asciiTheme="minorHAnsi" w:hAnsiTheme="minorHAnsi" w:cstheme="minorHAnsi"/>
          <w:highlight w:val="green"/>
        </w:rPr>
        <w:t>conomic dominance</w:t>
      </w:r>
      <w:r w:rsidRPr="00BB187C">
        <w:rPr>
          <w:rStyle w:val="StyleUnderline"/>
          <w:rFonts w:asciiTheme="minorHAnsi" w:hAnsiTheme="minorHAnsi" w:cstheme="minorHAnsi"/>
        </w:rPr>
        <w:t xml:space="preserve">. Common </w:t>
      </w:r>
      <w:r w:rsidRPr="005E3337">
        <w:rPr>
          <w:rStyle w:val="StyleUnderline"/>
          <w:rFonts w:asciiTheme="minorHAnsi" w:hAnsiTheme="minorHAnsi" w:cstheme="minorHAnsi"/>
          <w:highlight w:val="gree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5E3337">
        <w:rPr>
          <w:rStyle w:val="StyleUnderline"/>
          <w:rFonts w:asciiTheme="minorHAnsi" w:hAnsiTheme="minorHAnsi" w:cstheme="minorHAnsi"/>
          <w:highlight w:val="green"/>
        </w:rPr>
        <w:t xml:space="preserve">become </w:t>
      </w:r>
      <w:r w:rsidRPr="005E3337">
        <w:rPr>
          <w:rStyle w:val="Emphasis"/>
          <w:rFonts w:asciiTheme="minorHAnsi" w:hAnsiTheme="minorHAnsi" w:cstheme="minorHAnsi"/>
          <w:highlight w:val="gree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5E3337">
        <w:rPr>
          <w:rStyle w:val="Emphasis"/>
          <w:rFonts w:asciiTheme="minorHAnsi" w:hAnsiTheme="minorHAnsi" w:cstheme="minorHAnsi"/>
          <w:highlight w:val="green"/>
        </w:rPr>
        <w:t>capital</w:t>
      </w:r>
      <w:r w:rsidRPr="005E3337">
        <w:rPr>
          <w:rStyle w:val="StyleUnderline"/>
          <w:rFonts w:asciiTheme="minorHAnsi" w:hAnsiTheme="minorHAnsi" w:cstheme="minorHAnsi"/>
          <w:highlight w:val="green"/>
        </w:rPr>
        <w:t xml:space="preserve"> has </w:t>
      </w:r>
      <w:r w:rsidRPr="005E3337">
        <w:rPr>
          <w:rStyle w:val="Emphasis"/>
          <w:rFonts w:asciiTheme="minorHAnsi" w:hAnsiTheme="minorHAnsi" w:cstheme="minorHAnsi"/>
          <w:highlight w:val="green"/>
        </w:rPr>
        <w:t>withered</w:t>
      </w:r>
      <w:r w:rsidRPr="00BB187C">
        <w:rPr>
          <w:rFonts w:asciiTheme="minorHAnsi" w:hAnsiTheme="minorHAnsi" w:cstheme="minorHAnsi"/>
          <w:sz w:val="16"/>
        </w:rPr>
        <w:t xml:space="preserve"> away as economic </w:t>
      </w:r>
      <w:r w:rsidRPr="005E3337">
        <w:rPr>
          <w:rStyle w:val="Emphasis"/>
          <w:rFonts w:asciiTheme="minorHAnsi" w:hAnsiTheme="minorHAnsi" w:cstheme="minorHAnsi"/>
          <w:highlight w:val="green"/>
        </w:rPr>
        <w:t>inequality</w:t>
      </w:r>
      <w:r w:rsidRPr="00BB187C">
        <w:rPr>
          <w:rStyle w:val="StyleUnderline"/>
          <w:rFonts w:asciiTheme="minorHAnsi" w:hAnsiTheme="minorHAnsi" w:cstheme="minorHAnsi"/>
        </w:rPr>
        <w:t xml:space="preserve"> has </w:t>
      </w:r>
      <w:r w:rsidRPr="005E3337">
        <w:rPr>
          <w:rStyle w:val="StyleUnderline"/>
          <w:rFonts w:asciiTheme="minorHAnsi" w:hAnsiTheme="minorHAnsi" w:cstheme="minorHAnsi"/>
          <w:highlight w:val="green"/>
        </w:rPr>
        <w:t>increased</w:t>
      </w:r>
      <w:r w:rsidRPr="00BB187C">
        <w:rPr>
          <w:rFonts w:asciiTheme="minorHAnsi" w:hAnsiTheme="minorHAnsi" w:cstheme="minorHAnsi"/>
          <w:sz w:val="16"/>
        </w:rPr>
        <w:t xml:space="preserve">. Cultural </w:t>
      </w:r>
      <w:r w:rsidRPr="00BB187C">
        <w:rPr>
          <w:rFonts w:asciiTheme="minorHAnsi" w:hAnsiTheme="minorHAnsi" w:cstheme="minorHAnsi"/>
          <w:sz w:val="16"/>
        </w:rPr>
        <w:lastRenderedPageBreak/>
        <w:t xml:space="preserve">and economic </w:t>
      </w:r>
      <w:r w:rsidRPr="005E3337">
        <w:rPr>
          <w:rStyle w:val="StyleUnderline"/>
          <w:rFonts w:asciiTheme="minorHAnsi" w:hAnsiTheme="minorHAnsi" w:cstheme="minorHAnsi"/>
          <w:highlight w:val="green"/>
        </w:rPr>
        <w:t>norms</w:t>
      </w:r>
      <w:r w:rsidRPr="00BB187C">
        <w:rPr>
          <w:rStyle w:val="StyleUnderline"/>
          <w:rFonts w:asciiTheme="minorHAnsi" w:hAnsiTheme="minorHAnsi" w:cstheme="minorHAnsi"/>
        </w:rPr>
        <w:t xml:space="preserve"> have </w:t>
      </w:r>
      <w:r w:rsidRPr="005E3337">
        <w:rPr>
          <w:rStyle w:val="StyleUnderline"/>
          <w:rFonts w:asciiTheme="minorHAnsi" w:hAnsiTheme="minorHAnsi" w:cstheme="minorHAnsi"/>
          <w:highlight w:val="green"/>
        </w:rPr>
        <w:t>shifted to</w:t>
      </w:r>
      <w:r w:rsidRPr="00BB187C">
        <w:rPr>
          <w:rStyle w:val="StyleUnderline"/>
          <w:rFonts w:asciiTheme="minorHAnsi" w:hAnsiTheme="minorHAnsi" w:cstheme="minorHAnsi"/>
        </w:rPr>
        <w:t xml:space="preserve"> an especially </w:t>
      </w:r>
      <w:r w:rsidRPr="005E3337">
        <w:rPr>
          <w:rStyle w:val="Emphasis"/>
          <w:rFonts w:asciiTheme="minorHAnsi" w:hAnsiTheme="minorHAnsi" w:cstheme="minorHAnsi"/>
          <w:highlight w:val="green"/>
        </w:rPr>
        <w:t>cutthroat</w:t>
      </w:r>
      <w:r w:rsidRPr="00BB187C">
        <w:rPr>
          <w:rFonts w:asciiTheme="minorHAnsi" w:hAnsiTheme="minorHAnsi" w:cstheme="minorHAnsi"/>
          <w:sz w:val="16"/>
        </w:rPr>
        <w:t xml:space="preserve"> version of </w:t>
      </w:r>
      <w:r w:rsidRPr="005E3337">
        <w:rPr>
          <w:rStyle w:val="Emphasis"/>
          <w:rFonts w:asciiTheme="minorHAnsi" w:hAnsiTheme="minorHAnsi" w:cstheme="minorHAnsi"/>
          <w:highlight w:val="gree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968C653" w14:textId="77777777" w:rsidR="005E3337" w:rsidRPr="00BB187C" w:rsidRDefault="005E3337" w:rsidP="005E3337">
      <w:pPr>
        <w:pStyle w:val="Heading4"/>
        <w:rPr>
          <w:rStyle w:val="Style13ptBold"/>
          <w:rFonts w:asciiTheme="minorHAnsi" w:hAnsiTheme="minorHAnsi" w:cstheme="minorHAnsi"/>
          <w:b/>
          <w:bCs w:val="0"/>
        </w:rPr>
      </w:pPr>
      <w:r w:rsidRPr="00BB187C">
        <w:rPr>
          <w:rStyle w:val="Style13ptBold"/>
          <w:rFonts w:asciiTheme="minorHAnsi" w:hAnsiTheme="minorHAnsi" w:cstheme="minorHAnsi"/>
        </w:rPr>
        <w:t>Inequality causes civil war---single spark sets everything ablaze---models show the brink is now.</w:t>
      </w:r>
    </w:p>
    <w:p w14:paraId="238D4C4D"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7EB4D9E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5E3337">
        <w:rPr>
          <w:rStyle w:val="StyleUnderline"/>
          <w:rFonts w:asciiTheme="minorHAnsi" w:hAnsiTheme="minorHAnsi" w:cstheme="minorHAnsi"/>
          <w:highlight w:val="gree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5E3337">
        <w:rPr>
          <w:rStyle w:val="Emphasis"/>
          <w:rFonts w:asciiTheme="minorHAnsi" w:hAnsiTheme="minorHAnsi" w:cstheme="minorHAnsi"/>
          <w:highlight w:val="green"/>
        </w:rPr>
        <w:t>wage</w:t>
      </w:r>
      <w:r w:rsidRPr="005E3337">
        <w:rPr>
          <w:rStyle w:val="StyleUnderline"/>
          <w:rFonts w:asciiTheme="minorHAnsi" w:hAnsiTheme="minorHAnsi" w:cstheme="minorHAnsi"/>
          <w:highlight w:val="green"/>
        </w:rPr>
        <w:t xml:space="preserve"> declines</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it</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leads to</w:t>
      </w:r>
      <w:r w:rsidRPr="00BB187C">
        <w:rPr>
          <w:rStyle w:val="StyleUnderline"/>
          <w:rFonts w:asciiTheme="minorHAnsi" w:hAnsiTheme="minorHAnsi" w:cstheme="minorHAnsi"/>
        </w:rPr>
        <w:t xml:space="preserve"> both </w:t>
      </w:r>
      <w:r w:rsidRPr="005E3337">
        <w:rPr>
          <w:rStyle w:val="Emphasis"/>
          <w:rFonts w:asciiTheme="minorHAnsi" w:hAnsiTheme="minorHAnsi" w:cstheme="minorHAnsi"/>
          <w:highlight w:val="green"/>
        </w:rPr>
        <w:t>immiseration</w:t>
      </w:r>
      <w:r w:rsidRPr="005E3337">
        <w:rPr>
          <w:rStyle w:val="StyleUnderline"/>
          <w:rFonts w:asciiTheme="minorHAnsi" w:hAnsiTheme="minorHAnsi" w:cstheme="minorHAnsi"/>
          <w:highlight w:val="gree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5E3337">
        <w:rPr>
          <w:rStyle w:val="Emphasis"/>
          <w:rFonts w:asciiTheme="minorHAnsi" w:hAnsiTheme="minorHAnsi" w:cstheme="minorHAnsi"/>
          <w:highlight w:val="gree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5E3337">
        <w:rPr>
          <w:rStyle w:val="Emphasis"/>
          <w:rFonts w:asciiTheme="minorHAnsi" w:hAnsiTheme="minorHAnsi" w:cstheme="minorHAnsi"/>
          <w:highlight w:val="gree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5E3337">
        <w:rPr>
          <w:rStyle w:val="Emphasis"/>
          <w:rFonts w:asciiTheme="minorHAnsi" w:hAnsiTheme="minorHAnsi" w:cstheme="minorHAnsi"/>
          <w:highlight w:val="gree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B1821A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5E3337">
        <w:rPr>
          <w:rStyle w:val="Emphasis"/>
          <w:rFonts w:asciiTheme="minorHAnsi" w:hAnsiTheme="minorHAnsi" w:cstheme="minorHAnsi"/>
          <w:highlight w:val="gree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5E3337">
        <w:rPr>
          <w:rStyle w:val="Emphasis"/>
          <w:rFonts w:asciiTheme="minorHAnsi" w:hAnsiTheme="minorHAnsi" w:cstheme="minorHAnsi"/>
          <w:highlight w:val="gree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7D0AA82" w14:textId="77777777" w:rsidR="005E3337" w:rsidRPr="00BB187C" w:rsidRDefault="005E3337" w:rsidP="005E3337">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4B2A3423"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terrorist</w:t>
      </w:r>
      <w:r w:rsidRPr="00BB187C">
        <w:rPr>
          <w:rStyle w:val="StyleUnderline"/>
          <w:rFonts w:asciiTheme="minorHAnsi" w:hAnsiTheme="minorHAnsi" w:cstheme="minorHAnsi"/>
        </w:rPr>
        <w:t xml:space="preserve"> and revolutionary groups </w:t>
      </w:r>
      <w:r w:rsidRPr="005E3337">
        <w:rPr>
          <w:rStyle w:val="Emphasis"/>
          <w:rFonts w:asciiTheme="minorHAnsi" w:hAnsiTheme="minorHAnsi" w:cstheme="minorHAnsi"/>
          <w:highlight w:val="gree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5E3337">
        <w:rPr>
          <w:rStyle w:val="StyleUnderline"/>
          <w:rFonts w:asciiTheme="minorHAnsi" w:hAnsiTheme="minorHAnsi" w:cstheme="minorHAnsi"/>
          <w:highlight w:val="green"/>
        </w:rPr>
        <w:t xml:space="preserve">is </w:t>
      </w:r>
      <w:r w:rsidRPr="005E3337">
        <w:rPr>
          <w:rStyle w:val="Emphasis"/>
          <w:rFonts w:asciiTheme="minorHAnsi" w:hAnsiTheme="minorHAnsi" w:cstheme="minorHAnsi"/>
          <w:highlight w:val="gree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5E3337">
        <w:rPr>
          <w:rStyle w:val="Emphasis"/>
          <w:rFonts w:asciiTheme="minorHAnsi" w:hAnsiTheme="minorHAnsi" w:cstheme="minorHAnsi"/>
          <w:highlight w:val="gree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5E3337">
        <w:rPr>
          <w:rStyle w:val="StyleUnderline"/>
          <w:rFonts w:asciiTheme="minorHAnsi" w:hAnsiTheme="minorHAnsi" w:cstheme="minorHAnsi"/>
          <w:highlight w:val="green"/>
        </w:rPr>
        <w:t>balance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5E3337">
        <w:rPr>
          <w:rStyle w:val="Emphasis"/>
          <w:rFonts w:asciiTheme="minorHAnsi" w:hAnsiTheme="minorHAnsi" w:cstheme="minorHAnsi"/>
          <w:highlight w:val="gree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5E3337">
        <w:rPr>
          <w:rStyle w:val="Emphasis"/>
          <w:rFonts w:asciiTheme="minorHAnsi" w:hAnsiTheme="minorHAnsi" w:cstheme="minorHAnsi"/>
          <w:highlight w:val="gree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2D1F06A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1A4FB3C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5E3337">
        <w:rPr>
          <w:rStyle w:val="Emphasis"/>
          <w:rFonts w:asciiTheme="minorHAnsi" w:hAnsiTheme="minorHAnsi" w:cstheme="minorHAnsi"/>
          <w:highlight w:val="green"/>
        </w:rPr>
        <w:t>single spark</w:t>
      </w:r>
      <w:r w:rsidRPr="005E3337">
        <w:rPr>
          <w:rStyle w:val="StyleUnderline"/>
          <w:rFonts w:asciiTheme="minorHAnsi" w:hAnsiTheme="minorHAnsi" w:cstheme="minorHAnsi"/>
          <w:highlight w:val="green"/>
        </w:rPr>
        <w:t xml:space="preserve"> can start a</w:t>
      </w:r>
      <w:r w:rsidRPr="00BB187C">
        <w:rPr>
          <w:rStyle w:val="StyleUnderline"/>
          <w:rFonts w:asciiTheme="minorHAnsi" w:hAnsiTheme="minorHAnsi" w:cstheme="minorHAnsi"/>
        </w:rPr>
        <w:t xml:space="preserve"> prairie </w:t>
      </w:r>
      <w:r w:rsidRPr="005E3337">
        <w:rPr>
          <w:rStyle w:val="StyleUnderline"/>
          <w:rFonts w:asciiTheme="minorHAnsi" w:hAnsiTheme="minorHAnsi" w:cstheme="minorHAnsi"/>
          <w:highlight w:val="gree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lastRenderedPageBreak/>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7EB1859A"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5E3337">
        <w:rPr>
          <w:rStyle w:val="Emphasis"/>
          <w:rFonts w:asciiTheme="minorHAnsi" w:hAnsiTheme="minorHAnsi" w:cstheme="minorHAnsi"/>
          <w:highlight w:val="gree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5E3337">
        <w:rPr>
          <w:rStyle w:val="StyleUnderline"/>
          <w:rFonts w:asciiTheme="minorHAnsi" w:hAnsiTheme="minorHAnsi" w:cstheme="minorHAnsi"/>
          <w:highlight w:val="green"/>
        </w:rPr>
        <w:t>is</w:t>
      </w:r>
      <w:r w:rsidRPr="00BB187C">
        <w:rPr>
          <w:rStyle w:val="StyleUnderline"/>
          <w:rFonts w:asciiTheme="minorHAnsi" w:hAnsiTheme="minorHAnsi" w:cstheme="minorHAnsi"/>
        </w:rPr>
        <w:t xml:space="preserve"> governed by a </w:t>
      </w:r>
      <w:r w:rsidRPr="005E3337">
        <w:rPr>
          <w:rStyle w:val="Emphasis"/>
          <w:rFonts w:asciiTheme="minorHAnsi" w:hAnsiTheme="minorHAnsi" w:cstheme="minorHAnsi"/>
          <w:highlight w:val="green"/>
        </w:rPr>
        <w:t>power</w:t>
      </w:r>
      <w:r w:rsidRPr="005E3337">
        <w:rPr>
          <w:rStyle w:val="StyleUnderline"/>
          <w:rFonts w:asciiTheme="minorHAnsi" w:hAnsiTheme="minorHAnsi" w:cstheme="minorHAnsi"/>
          <w:highlight w:val="green"/>
        </w:rPr>
        <w:t xml:space="preserve"> law, normal </w:t>
      </w:r>
      <w:r w:rsidRPr="005E3337">
        <w:rPr>
          <w:rStyle w:val="Emphasis"/>
          <w:rFonts w:asciiTheme="minorHAnsi" w:hAnsiTheme="minorHAnsi" w:cstheme="minorHAnsi"/>
          <w:highlight w:val="green"/>
        </w:rPr>
        <w:t>stat</w:t>
      </w:r>
      <w:r w:rsidRPr="00BB187C">
        <w:rPr>
          <w:rStyle w:val="StyleUnderline"/>
          <w:rFonts w:asciiTheme="minorHAnsi" w:hAnsiTheme="minorHAnsi" w:cstheme="minorHAnsi"/>
        </w:rPr>
        <w:t>istic</w:t>
      </w:r>
      <w:r w:rsidRPr="005E3337">
        <w:rPr>
          <w:rStyle w:val="Emphasis"/>
          <w:rFonts w:asciiTheme="minorHAnsi" w:hAnsiTheme="minorHAnsi" w:cstheme="minorHAnsi"/>
          <w:highlight w:val="green"/>
        </w:rPr>
        <w:t>s</w:t>
      </w:r>
      <w:r w:rsidRPr="00BB187C">
        <w:rPr>
          <w:rFonts w:asciiTheme="minorHAnsi" w:hAnsiTheme="minorHAnsi" w:cstheme="minorHAnsi"/>
          <w:sz w:val="16"/>
        </w:rPr>
        <w:t xml:space="preserve"> (e.g., the average level of violence) </w:t>
      </w:r>
      <w:r w:rsidRPr="005E3337">
        <w:rPr>
          <w:rStyle w:val="StyleUnderline"/>
          <w:rFonts w:asciiTheme="minorHAnsi" w:hAnsiTheme="minorHAnsi" w:cstheme="minorHAnsi"/>
          <w:highlight w:val="gree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B5F65BE"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5CF338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8F834C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50DB0B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941A1C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5E7C01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6C0C457"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5E3337">
        <w:rPr>
          <w:rStyle w:val="Emphasis"/>
          <w:rFonts w:asciiTheme="minorHAnsi" w:hAnsiTheme="minorHAnsi" w:cstheme="minorHAnsi"/>
          <w:highlight w:val="gree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5E3337">
        <w:rPr>
          <w:rStyle w:val="StyleUnderline"/>
          <w:rFonts w:asciiTheme="minorHAnsi" w:hAnsiTheme="minorHAnsi" w:cstheme="minorHAnsi"/>
          <w:highlight w:val="green"/>
        </w:rPr>
        <w:t>turns on</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wealth pump</w:t>
      </w:r>
      <w:r w:rsidRPr="00BB187C">
        <w:rPr>
          <w:rStyle w:val="StyleUnderline"/>
          <w:rFonts w:asciiTheme="minorHAnsi" w:hAnsiTheme="minorHAnsi" w:cstheme="minorHAnsi"/>
        </w:rPr>
        <w:t xml:space="preserve">, and </w:t>
      </w:r>
      <w:r w:rsidRPr="005E3337">
        <w:rPr>
          <w:rStyle w:val="StyleUnderline"/>
          <w:rFonts w:asciiTheme="minorHAnsi" w:hAnsiTheme="minorHAnsi" w:cstheme="minorHAnsi"/>
          <w:highlight w:val="green"/>
        </w:rPr>
        <w:t>elite</w:t>
      </w:r>
      <w:r w:rsidRPr="00BB187C">
        <w:rPr>
          <w:rStyle w:val="StyleUnderline"/>
          <w:rFonts w:asciiTheme="minorHAnsi" w:hAnsiTheme="minorHAnsi" w:cstheme="minorHAnsi"/>
        </w:rPr>
        <w:t xml:space="preserve"> numbers begin to </w:t>
      </w:r>
      <w:r w:rsidRPr="005E3337">
        <w:rPr>
          <w:rStyle w:val="StyleUnderline"/>
          <w:rFonts w:asciiTheme="minorHAnsi" w:hAnsiTheme="minorHAnsi" w:cstheme="minorHAnsi"/>
          <w:highlight w:val="gree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5E3337">
        <w:rPr>
          <w:rStyle w:val="StyleUnderline"/>
          <w:rFonts w:asciiTheme="minorHAnsi" w:hAnsiTheme="minorHAnsi" w:cstheme="minorHAnsi"/>
          <w:highlight w:val="gree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5E3337">
        <w:rPr>
          <w:rStyle w:val="Emphasis"/>
          <w:rFonts w:asciiTheme="minorHAnsi" w:hAnsiTheme="minorHAnsi" w:cstheme="minorHAnsi"/>
          <w:highlight w:val="green"/>
        </w:rPr>
        <w:t>high levels</w:t>
      </w:r>
      <w:r w:rsidRPr="00BB187C">
        <w:rPr>
          <w:rFonts w:asciiTheme="minorHAnsi" w:hAnsiTheme="minorHAnsi" w:cstheme="minorHAnsi"/>
          <w:sz w:val="16"/>
        </w:rPr>
        <w:t xml:space="preserve">. The </w:t>
      </w:r>
      <w:r w:rsidRPr="005E3337">
        <w:rPr>
          <w:rStyle w:val="Emphasis"/>
          <w:rFonts w:asciiTheme="minorHAnsi" w:hAnsiTheme="minorHAnsi" w:cstheme="minorHAnsi"/>
          <w:highlight w:val="gree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5E3337">
        <w:rPr>
          <w:rStyle w:val="Emphasis"/>
          <w:rFonts w:asciiTheme="minorHAnsi" w:hAnsiTheme="minorHAnsi" w:cstheme="minorHAnsi"/>
          <w:highlight w:val="green"/>
        </w:rPr>
        <w:t>explodes</w:t>
      </w:r>
      <w:r w:rsidRPr="005E3337">
        <w:rPr>
          <w:rStyle w:val="StyleUnderline"/>
          <w:rFonts w:asciiTheme="minorHAnsi" w:hAnsiTheme="minorHAnsi" w:cstheme="minorHAnsi"/>
          <w:highlight w:val="green"/>
        </w:rPr>
        <w:t xml:space="preserve"> during the </w:t>
      </w:r>
      <w:r w:rsidRPr="005E3337">
        <w:rPr>
          <w:rStyle w:val="Emphasis"/>
          <w:rFonts w:asciiTheme="minorHAnsi" w:hAnsiTheme="minorHAnsi" w:cstheme="minorHAnsi"/>
          <w:highlight w:val="gree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1C3907D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2EF5CFC"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5E3337">
        <w:rPr>
          <w:rStyle w:val="StyleUnderline"/>
          <w:rFonts w:asciiTheme="minorHAnsi" w:hAnsiTheme="minorHAnsi" w:cstheme="minorHAnsi"/>
          <w:highlight w:val="green"/>
        </w:rPr>
        <w:t>predicts</w:t>
      </w:r>
      <w:r w:rsidRPr="00BB187C">
        <w:rPr>
          <w:rStyle w:val="StyleUnderline"/>
          <w:rFonts w:asciiTheme="minorHAnsi" w:hAnsiTheme="minorHAnsi" w:cstheme="minorHAnsi"/>
        </w:rPr>
        <w:t xml:space="preserve"> a rather grim future: an </w:t>
      </w:r>
      <w:r w:rsidRPr="005E3337">
        <w:rPr>
          <w:rStyle w:val="StyleUnderline"/>
          <w:rFonts w:asciiTheme="minorHAnsi" w:hAnsiTheme="minorHAnsi" w:cstheme="minorHAnsi"/>
          <w:highlight w:val="green"/>
        </w:rPr>
        <w:t xml:space="preserve">outbreak of </w:t>
      </w:r>
      <w:r w:rsidRPr="005E3337">
        <w:rPr>
          <w:rStyle w:val="Emphasis"/>
          <w:rFonts w:asciiTheme="minorHAnsi" w:hAnsiTheme="minorHAnsi" w:cstheme="minorHAnsi"/>
          <w:highlight w:val="gree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43CF1620"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lastRenderedPageBreak/>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7A9096A6"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17F0540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5E3337">
        <w:rPr>
          <w:rStyle w:val="Emphasis"/>
          <w:rFonts w:asciiTheme="minorHAnsi" w:hAnsiTheme="minorHAnsi" w:cstheme="minorHAnsi"/>
          <w:highlight w:val="green"/>
        </w:rPr>
        <w:t>hundreds of societies</w:t>
      </w:r>
      <w:r w:rsidRPr="00BB187C">
        <w:rPr>
          <w:rStyle w:val="StyleUnderline"/>
          <w:rFonts w:asciiTheme="minorHAnsi" w:hAnsiTheme="minorHAnsi" w:cstheme="minorHAnsi"/>
        </w:rPr>
        <w:t xml:space="preserve"> across </w:t>
      </w:r>
      <w:r w:rsidRPr="005E3337">
        <w:rPr>
          <w:rStyle w:val="Emphasis"/>
          <w:rFonts w:asciiTheme="minorHAnsi" w:hAnsiTheme="minorHAnsi" w:cstheme="minorHAnsi"/>
          <w:highlight w:val="gree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5E3337">
        <w:rPr>
          <w:rStyle w:val="StyleUnderline"/>
          <w:rFonts w:asciiTheme="minorHAnsi" w:hAnsiTheme="minorHAnsi" w:cstheme="minorHAnsi"/>
          <w:highlight w:val="gree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5E3337">
        <w:rPr>
          <w:rStyle w:val="Emphasis"/>
          <w:rFonts w:asciiTheme="minorHAnsi" w:hAnsiTheme="minorHAnsi" w:cstheme="minorHAnsi"/>
          <w:highlight w:val="green"/>
        </w:rPr>
        <w:t>two drivers</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5E3337">
        <w:rPr>
          <w:rStyle w:val="Emphasis"/>
          <w:rFonts w:asciiTheme="minorHAnsi" w:hAnsiTheme="minorHAnsi" w:cstheme="minorHAnsi"/>
          <w:highlight w:val="green"/>
        </w:rPr>
        <w:t>immiseration</w:t>
      </w:r>
      <w:r w:rsidRPr="00BB187C">
        <w:rPr>
          <w:rStyle w:val="StyleUnderline"/>
          <w:rFonts w:asciiTheme="minorHAnsi" w:hAnsiTheme="minorHAnsi" w:cstheme="minorHAnsi"/>
        </w:rPr>
        <w:t xml:space="preserve">—when the </w:t>
      </w:r>
      <w:r w:rsidRPr="005E3337">
        <w:rPr>
          <w:rStyle w:val="StyleUnderline"/>
          <w:rFonts w:asciiTheme="minorHAnsi" w:hAnsiTheme="minorHAnsi" w:cstheme="minorHAnsi"/>
          <w:highlight w:val="green"/>
        </w:rPr>
        <w:t>economic fortunes</w:t>
      </w:r>
      <w:r w:rsidRPr="00BB187C">
        <w:rPr>
          <w:rStyle w:val="StyleUnderline"/>
          <w:rFonts w:asciiTheme="minorHAnsi" w:hAnsiTheme="minorHAnsi" w:cstheme="minorHAnsi"/>
        </w:rPr>
        <w:t xml:space="preserve"> of broad swaths of a population </w:t>
      </w:r>
      <w:r w:rsidRPr="005E3337">
        <w:rPr>
          <w:rStyle w:val="StyleUnderline"/>
          <w:rFonts w:asciiTheme="minorHAnsi" w:hAnsiTheme="minorHAnsi" w:cstheme="minorHAnsi"/>
          <w:highlight w:val="gree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5E3337">
        <w:rPr>
          <w:rStyle w:val="Emphasis"/>
          <w:rFonts w:asciiTheme="minorHAnsi" w:hAnsiTheme="minorHAnsi" w:cstheme="minorHAnsi"/>
          <w:highlight w:val="green"/>
        </w:rPr>
        <w:t>elite overproduction</w:t>
      </w:r>
      <w:r w:rsidRPr="00BB187C">
        <w:rPr>
          <w:rStyle w:val="StyleUnderline"/>
          <w:rFonts w:asciiTheme="minorHAnsi" w:hAnsiTheme="minorHAnsi" w:cstheme="minorHAnsi"/>
        </w:rPr>
        <w:t xml:space="preserve">—when a </w:t>
      </w:r>
      <w:r w:rsidRPr="005E3337">
        <w:rPr>
          <w:rStyle w:val="StyleUnderline"/>
          <w:rFonts w:asciiTheme="minorHAnsi" w:hAnsiTheme="minorHAnsi" w:cstheme="minorHAnsi"/>
          <w:highlight w:val="gree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5E3337">
        <w:rPr>
          <w:rStyle w:val="Emphasis"/>
          <w:rFonts w:asciiTheme="minorHAnsi" w:hAnsiTheme="minorHAnsi" w:cstheme="minorHAnsi"/>
          <w:highlight w:val="gree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79D4051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5E3337">
        <w:rPr>
          <w:rStyle w:val="Emphasis"/>
          <w:rFonts w:asciiTheme="minorHAnsi" w:hAnsiTheme="minorHAnsi" w:cstheme="minorHAnsi"/>
          <w:highlight w:val="green"/>
        </w:rPr>
        <w:t>key role</w:t>
      </w:r>
      <w:r w:rsidRPr="005E3337">
        <w:rPr>
          <w:rStyle w:val="StyleUnderline"/>
          <w:rFonts w:asciiTheme="minorHAnsi" w:hAnsiTheme="minorHAnsi" w:cstheme="minorHAnsi"/>
          <w:highlight w:val="green"/>
        </w:rPr>
        <w:t xml:space="preserve"> in</w:t>
      </w:r>
      <w:r w:rsidRPr="00BB187C">
        <w:rPr>
          <w:rStyle w:val="StyleUnderline"/>
          <w:rFonts w:asciiTheme="minorHAnsi" w:hAnsiTheme="minorHAnsi" w:cstheme="minorHAnsi"/>
        </w:rPr>
        <w:t xml:space="preserve"> our </w:t>
      </w:r>
      <w:r w:rsidRPr="005E3337">
        <w:rPr>
          <w:rStyle w:val="Emphasis"/>
          <w:rFonts w:asciiTheme="minorHAnsi" w:hAnsiTheme="minorHAnsi" w:cstheme="minorHAnsi"/>
          <w:highlight w:val="gree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5E3337">
        <w:rPr>
          <w:rStyle w:val="StyleUnderline"/>
          <w:rFonts w:asciiTheme="minorHAnsi" w:hAnsiTheme="minorHAnsi" w:cstheme="minorHAnsi"/>
          <w:highlight w:val="green"/>
        </w:rPr>
        <w:t>social pyramid</w:t>
      </w:r>
      <w:r w:rsidRPr="00BB187C">
        <w:rPr>
          <w:rStyle w:val="StyleUnderline"/>
          <w:rFonts w:asciiTheme="minorHAnsi" w:hAnsiTheme="minorHAnsi" w:cstheme="minorHAnsi"/>
        </w:rPr>
        <w:t xml:space="preserve"> has become </w:t>
      </w:r>
      <w:r w:rsidRPr="005E3337">
        <w:rPr>
          <w:rStyle w:val="Emphasis"/>
          <w:rFonts w:asciiTheme="minorHAnsi" w:hAnsiTheme="minorHAnsi" w:cstheme="minorHAnsi"/>
          <w:highlight w:val="gree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5E3337">
        <w:rPr>
          <w:rStyle w:val="StyleUnderline"/>
          <w:rFonts w:asciiTheme="minorHAnsi" w:hAnsiTheme="minorHAnsi" w:cstheme="minorHAnsi"/>
          <w:highlight w:val="gree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5E3337">
        <w:rPr>
          <w:rStyle w:val="Emphasis"/>
          <w:rFonts w:asciiTheme="minorHAnsi" w:hAnsiTheme="minorHAnsi" w:cstheme="minorHAnsi"/>
          <w:highlight w:val="gree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55D3B21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356531C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06340D1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15E7FF9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0045B0A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0C95E9B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6E346B3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6C024C1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2F2D78D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7E82181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5E3337">
        <w:rPr>
          <w:rStyle w:val="Emphasis"/>
          <w:rFonts w:asciiTheme="minorHAnsi" w:hAnsiTheme="minorHAnsi" w:cstheme="minorHAnsi"/>
          <w:highlight w:val="green"/>
        </w:rPr>
        <w:t>relative wage</w:t>
      </w:r>
      <w:r w:rsidRPr="005E3337">
        <w:rPr>
          <w:rStyle w:val="StyleUnderline"/>
          <w:rFonts w:asciiTheme="minorHAnsi" w:hAnsiTheme="minorHAnsi" w:cstheme="minorHAnsi"/>
          <w:highlight w:val="gree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5FE2FC7A"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5E3337">
        <w:rPr>
          <w:rStyle w:val="StyleUnderline"/>
          <w:rFonts w:asciiTheme="minorHAnsi" w:hAnsiTheme="minorHAnsi" w:cstheme="minorHAnsi"/>
          <w:highlight w:val="green"/>
        </w:rPr>
        <w:t>stirred</w:t>
      </w:r>
      <w:r w:rsidRPr="00BB187C">
        <w:rPr>
          <w:rStyle w:val="StyleUnderline"/>
          <w:rFonts w:asciiTheme="minorHAnsi" w:hAnsiTheme="minorHAnsi" w:cstheme="minorHAnsi"/>
        </w:rPr>
        <w:t xml:space="preserve"> up </w:t>
      </w:r>
      <w:r w:rsidRPr="005E3337">
        <w:rPr>
          <w:rStyle w:val="Emphasis"/>
          <w:rFonts w:asciiTheme="minorHAnsi" w:hAnsiTheme="minorHAnsi" w:cstheme="minorHAnsi"/>
          <w:highlight w:val="green"/>
        </w:rPr>
        <w:t>social strife</w:t>
      </w:r>
      <w:r w:rsidRPr="00BB187C">
        <w:rPr>
          <w:rStyle w:val="StyleUnderline"/>
          <w:rFonts w:asciiTheme="minorHAnsi" w:hAnsiTheme="minorHAnsi" w:cstheme="minorHAnsi"/>
        </w:rPr>
        <w:t xml:space="preserve">, which could be seen in </w:t>
      </w:r>
      <w:r w:rsidRPr="005E3337">
        <w:rPr>
          <w:rStyle w:val="StyleUnderline"/>
          <w:rFonts w:asciiTheme="minorHAnsi" w:hAnsiTheme="minorHAnsi" w:cstheme="minorHAnsi"/>
          <w:highlight w:val="gree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5E3337">
        <w:rPr>
          <w:rStyle w:val="Emphasis"/>
          <w:rFonts w:asciiTheme="minorHAnsi" w:hAnsiTheme="minorHAnsi" w:cstheme="minorHAnsi"/>
          <w:highlight w:val="green"/>
        </w:rPr>
        <w:t>Civil War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rPr>
        <w:lastRenderedPageBreak/>
        <w:t xml:space="preserve">this frustration </w:t>
      </w:r>
      <w:r w:rsidRPr="005E3337">
        <w:rPr>
          <w:rStyle w:val="StyleUnderline"/>
          <w:rFonts w:asciiTheme="minorHAnsi" w:hAnsiTheme="minorHAnsi" w:cstheme="minorHAnsi"/>
          <w:highlight w:val="green"/>
        </w:rPr>
        <w:t xml:space="preserve">manifested </w:t>
      </w:r>
      <w:r w:rsidRPr="005E3337">
        <w:rPr>
          <w:rStyle w:val="Emphasis"/>
          <w:rFonts w:asciiTheme="minorHAnsi" w:hAnsiTheme="minorHAnsi" w:cstheme="minorHAnsi"/>
          <w:highlight w:val="gree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21FCB129"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76252764"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0A651BB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 World on Fire </w:t>
      </w:r>
    </w:p>
    <w:p w14:paraId="63E43296"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The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5E3337">
        <w:rPr>
          <w:rStyle w:val="StyleUnderline"/>
          <w:rFonts w:asciiTheme="minorHAnsi" w:hAnsiTheme="minorHAnsi" w:cstheme="minorHAnsi"/>
          <w:highlight w:val="gree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mean</w:t>
      </w:r>
      <w:r w:rsidRPr="00BB187C">
        <w:rPr>
          <w:rFonts w:asciiTheme="minorHAnsi" w:hAnsiTheme="minorHAnsi" w:cstheme="minorHAnsi"/>
          <w:sz w:val="16"/>
        </w:rPr>
        <w:t xml:space="preserve">t </w:t>
      </w:r>
      <w:r w:rsidRPr="005E3337">
        <w:rPr>
          <w:rStyle w:val="Emphasis"/>
          <w:rFonts w:asciiTheme="minorHAnsi" w:hAnsiTheme="minorHAnsi" w:cstheme="minorHAnsi"/>
          <w:highlight w:val="gree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447583C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B4E2B1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5E3337">
        <w:rPr>
          <w:rStyle w:val="Emphasis"/>
          <w:rFonts w:asciiTheme="minorHAnsi" w:hAnsiTheme="minorHAnsi" w:cstheme="minorHAnsi"/>
          <w:highlight w:val="gree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utterly dependent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30D8B0A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5E3337">
        <w:rPr>
          <w:rStyle w:val="Emphasis"/>
          <w:rFonts w:asciiTheme="minorHAnsi" w:hAnsiTheme="minorHAnsi" w:cstheme="minorHAnsi"/>
          <w:highlight w:val="gree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5E3337">
        <w:rPr>
          <w:rStyle w:val="StyleUnderline"/>
          <w:rFonts w:asciiTheme="minorHAnsi" w:hAnsiTheme="minorHAnsi" w:cstheme="minorHAnsi"/>
          <w:highlight w:val="gree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5E3337">
        <w:rPr>
          <w:rStyle w:val="Emphasis"/>
          <w:rFonts w:asciiTheme="minorHAnsi" w:hAnsiTheme="minorHAnsi" w:cstheme="minorHAnsi"/>
          <w:highlight w:val="gree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03FCFA37"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weapons</w:t>
      </w:r>
      <w:r w:rsidRPr="00BB187C">
        <w:rPr>
          <w:rFonts w:asciiTheme="minorHAnsi" w:hAnsiTheme="minorHAnsi" w:cstheme="minorHAnsi"/>
          <w:sz w:val="16"/>
        </w:rPr>
        <w:t xml:space="preserve">—including aircraft, main battle tanks, and ships—are extraordinarily complex. They </w:t>
      </w:r>
      <w:r w:rsidRPr="005E3337">
        <w:rPr>
          <w:rStyle w:val="StyleUnderline"/>
          <w:rFonts w:asciiTheme="minorHAnsi" w:hAnsiTheme="minorHAnsi" w:cstheme="minorHAnsi"/>
          <w:highlight w:val="green"/>
        </w:rPr>
        <w:t>can’t be produced</w:t>
      </w:r>
      <w:r w:rsidRPr="00BB187C">
        <w:rPr>
          <w:rFonts w:asciiTheme="minorHAnsi" w:hAnsiTheme="minorHAnsi" w:cstheme="minorHAnsi"/>
          <w:sz w:val="16"/>
        </w:rPr>
        <w:t xml:space="preserve"> at scale </w:t>
      </w:r>
      <w:r w:rsidRPr="005E3337">
        <w:rPr>
          <w:rStyle w:val="Emphasis"/>
          <w:rFonts w:asciiTheme="minorHAnsi" w:hAnsiTheme="minorHAnsi" w:cstheme="minorHAnsi"/>
          <w:highlight w:val="gree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1B17CEC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Consequently, </w:t>
      </w:r>
      <w:r w:rsidRPr="005E3337">
        <w:rPr>
          <w:rStyle w:val="StyleUnderline"/>
          <w:rFonts w:asciiTheme="minorHAnsi" w:hAnsiTheme="minorHAnsi" w:cstheme="minorHAnsi"/>
          <w:highlight w:val="green"/>
        </w:rPr>
        <w:t>China</w:t>
      </w:r>
      <w:r w:rsidRPr="00BB187C">
        <w:rPr>
          <w:rFonts w:asciiTheme="minorHAnsi" w:hAnsiTheme="minorHAnsi" w:cstheme="minorHAnsi"/>
          <w:sz w:val="16"/>
        </w:rPr>
        <w:t xml:space="preserve"> believed it could </w:t>
      </w:r>
      <w:r w:rsidRPr="005E3337">
        <w:rPr>
          <w:rStyle w:val="Emphasis"/>
          <w:rFonts w:asciiTheme="minorHAnsi" w:hAnsiTheme="minorHAnsi" w:cstheme="minorHAnsi"/>
          <w:highlight w:val="gree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5E3337">
        <w:rPr>
          <w:rStyle w:val="StyleUnderline"/>
          <w:rFonts w:asciiTheme="minorHAnsi" w:hAnsiTheme="minorHAnsi" w:cstheme="minorHAnsi"/>
          <w:highlight w:val="green"/>
        </w:rPr>
        <w:t>Russia</w:t>
      </w:r>
      <w:r w:rsidRPr="00BB187C">
        <w:rPr>
          <w:rFonts w:asciiTheme="minorHAnsi" w:hAnsiTheme="minorHAnsi" w:cstheme="minorHAnsi"/>
          <w:sz w:val="16"/>
        </w:rPr>
        <w:t xml:space="preserve"> knew that it could </w:t>
      </w:r>
      <w:r w:rsidRPr="005E3337">
        <w:rPr>
          <w:rStyle w:val="StyleUnderline"/>
          <w:rFonts w:asciiTheme="minorHAnsi" w:hAnsiTheme="minorHAnsi" w:cstheme="minorHAnsi"/>
          <w:highlight w:val="gree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Baltic</w:t>
      </w:r>
      <w:r w:rsidRPr="005E3337">
        <w:rPr>
          <w:rFonts w:asciiTheme="minorHAnsi" w:hAnsiTheme="minorHAnsi" w:cstheme="minorHAnsi"/>
          <w:sz w:val="16"/>
          <w:highlight w:val="green"/>
        </w:rPr>
        <w:t xml:space="preserve"> </w:t>
      </w:r>
      <w:r w:rsidRPr="00BB187C">
        <w:rPr>
          <w:rFonts w:asciiTheme="minorHAnsi" w:hAnsiTheme="minorHAnsi" w:cstheme="minorHAnsi"/>
          <w:sz w:val="16"/>
        </w:rPr>
        <w:t>state</w:t>
      </w:r>
      <w:r w:rsidRPr="005E3337">
        <w:rPr>
          <w:rStyle w:val="Emphasis"/>
          <w:rFonts w:asciiTheme="minorHAnsi" w:hAnsiTheme="minorHAnsi" w:cstheme="minorHAnsi"/>
          <w:highlight w:val="gree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5E3337">
        <w:rPr>
          <w:rStyle w:val="Emphasis"/>
          <w:rFonts w:asciiTheme="minorHAnsi" w:hAnsiTheme="minorHAnsi" w:cstheme="minorHAnsi"/>
          <w:highlight w:val="green"/>
        </w:rPr>
        <w:t>Ukraine</w:t>
      </w:r>
      <w:r w:rsidRPr="00BB187C">
        <w:rPr>
          <w:rFonts w:asciiTheme="minorHAnsi" w:hAnsiTheme="minorHAnsi" w:cstheme="minorHAnsi"/>
          <w:sz w:val="16"/>
        </w:rPr>
        <w:t xml:space="preserve"> while NATO remained paralyzed. Russia moved first. </w:t>
      </w:r>
      <w:r w:rsidRPr="005E3337">
        <w:rPr>
          <w:rStyle w:val="StyleUnderline"/>
          <w:rFonts w:asciiTheme="minorHAnsi" w:hAnsiTheme="minorHAnsi" w:cstheme="minorHAnsi"/>
          <w:highlight w:val="green"/>
        </w:rPr>
        <w:t>Latvia and</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5E3337">
        <w:rPr>
          <w:rStyle w:val="StyleUnderline"/>
          <w:rFonts w:asciiTheme="minorHAnsi" w:hAnsiTheme="minorHAnsi" w:cstheme="minorHAnsi"/>
          <w:highlight w:val="green"/>
        </w:rPr>
        <w:t>within</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seventy-two hours</w:t>
      </w:r>
      <w:r w:rsidRPr="00BB187C">
        <w:rPr>
          <w:rFonts w:asciiTheme="minorHAnsi" w:hAnsiTheme="minorHAnsi" w:cstheme="minorHAnsi"/>
          <w:sz w:val="16"/>
        </w:rPr>
        <w:t xml:space="preserve">, with hardly a shot fired. </w:t>
      </w:r>
    </w:p>
    <w:p w14:paraId="7B643DA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4F9DDA3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75C9C380"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5E3337">
        <w:rPr>
          <w:rStyle w:val="StyleUnderline"/>
          <w:rFonts w:asciiTheme="minorHAnsi" w:hAnsiTheme="minorHAnsi" w:cstheme="minorHAnsi"/>
          <w:highlight w:val="green"/>
        </w:rPr>
        <w:t>NATO</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5E3337">
        <w:rPr>
          <w:rStyle w:val="Emphasis"/>
          <w:rFonts w:asciiTheme="minorHAnsi" w:hAnsiTheme="minorHAnsi" w:cstheme="minorHAnsi"/>
          <w:highlight w:val="gree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585DFCE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28BD4B5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010045B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lastRenderedPageBreak/>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0280242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8F894E4"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37492D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6A31AFB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F2F0B60"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AD41A1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55F9073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5E3337">
        <w:rPr>
          <w:rStyle w:val="StyleUnderline"/>
          <w:rFonts w:asciiTheme="minorHAnsi" w:hAnsiTheme="minorHAnsi" w:cstheme="minorHAnsi"/>
          <w:highlight w:val="green"/>
        </w:rPr>
        <w:t>trade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4D96D1A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5E3337">
        <w:rPr>
          <w:rStyle w:val="StyleUnderline"/>
          <w:rFonts w:asciiTheme="minorHAnsi" w:hAnsiTheme="minorHAnsi" w:cstheme="minorHAnsi"/>
          <w:highlight w:val="gree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5E3337">
        <w:rPr>
          <w:rStyle w:val="Emphasis"/>
          <w:rFonts w:asciiTheme="minorHAnsi" w:hAnsiTheme="minorHAnsi" w:cstheme="minorHAnsi"/>
          <w:highlight w:val="gree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5E3337">
        <w:rPr>
          <w:rStyle w:val="StyleUnderline"/>
          <w:rFonts w:asciiTheme="minorHAnsi" w:hAnsiTheme="minorHAnsi" w:cstheme="minorHAnsi"/>
          <w:highlight w:val="gree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5E3337">
        <w:rPr>
          <w:rStyle w:val="StyleUnderline"/>
          <w:rFonts w:asciiTheme="minorHAnsi" w:hAnsiTheme="minorHAnsi" w:cstheme="minorHAnsi"/>
          <w:highlight w:val="gree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5E3337">
        <w:rPr>
          <w:rStyle w:val="StyleUnderline"/>
          <w:rFonts w:asciiTheme="minorHAnsi" w:hAnsiTheme="minorHAnsi" w:cstheme="minorHAnsi"/>
          <w:highlight w:val="gree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5E3337">
        <w:rPr>
          <w:rStyle w:val="StyleUnderline"/>
          <w:rFonts w:asciiTheme="minorHAnsi" w:hAnsiTheme="minorHAnsi" w:cstheme="minorHAnsi"/>
          <w:highlight w:val="green"/>
        </w:rPr>
        <w:t>in</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5E3337">
        <w:rPr>
          <w:rStyle w:val="StyleUnderline"/>
          <w:rFonts w:asciiTheme="minorHAnsi" w:hAnsiTheme="minorHAnsi" w:cstheme="minorHAnsi"/>
          <w:highlight w:val="green"/>
        </w:rPr>
        <w:t>regions</w:t>
      </w:r>
      <w:r w:rsidRPr="00BB187C">
        <w:rPr>
          <w:rFonts w:asciiTheme="minorHAnsi" w:hAnsiTheme="minorHAnsi" w:cstheme="minorHAnsi"/>
          <w:sz w:val="16"/>
        </w:rPr>
        <w:t xml:space="preserve"> reached for their own arsenal of ultimate weapons.</w:t>
      </w:r>
    </w:p>
    <w:p w14:paraId="2DF5B32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45E5F36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21B8486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5BF87C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5E3337">
        <w:rPr>
          <w:rStyle w:val="StyleUnderline"/>
          <w:rFonts w:asciiTheme="minorHAnsi" w:hAnsiTheme="minorHAnsi" w:cstheme="minorHAnsi"/>
          <w:highlight w:val="green"/>
        </w:rPr>
        <w:t>China</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0FC841F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1096AF4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for </w:t>
      </w:r>
      <w:r w:rsidRPr="005E3337">
        <w:rPr>
          <w:rStyle w:val="StyleUnderline"/>
          <w:rFonts w:asciiTheme="minorHAnsi" w:hAnsiTheme="minorHAnsi" w:cstheme="minorHAnsi"/>
          <w:highlight w:val="gree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7FCF839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5E3337">
        <w:rPr>
          <w:rStyle w:val="StyleUnderline"/>
          <w:rFonts w:asciiTheme="minorHAnsi" w:hAnsiTheme="minorHAnsi" w:cstheme="minorHAnsi"/>
          <w:highlight w:val="gree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sprint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to</w:t>
      </w:r>
      <w:r w:rsidRPr="00BB187C">
        <w:rPr>
          <w:rStyle w:val="StyleUnderline"/>
          <w:rFonts w:asciiTheme="minorHAnsi" w:hAnsiTheme="minorHAnsi" w:cstheme="minorHAnsi"/>
        </w:rPr>
        <w:t xml:space="preserve"> its own </w:t>
      </w:r>
      <w:r w:rsidRPr="005E3337">
        <w:rPr>
          <w:rStyle w:val="StyleUnderline"/>
          <w:rFonts w:asciiTheme="minorHAnsi" w:hAnsiTheme="minorHAnsi" w:cstheme="minorHAnsi"/>
          <w:highlight w:val="gree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56F7622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lastRenderedPageBreak/>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6B7CBA5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B05B5C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51C992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52BFD3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039D88C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D95592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758996E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3A6F6AD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15 Pluralism, a Beginner’s Guide</w:t>
      </w:r>
    </w:p>
    <w:p w14:paraId="5F63BB2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w:t>
      </w:r>
      <w:r w:rsidRPr="005E3337">
        <w:rPr>
          <w:rStyle w:val="StyleUnderline"/>
          <w:rFonts w:asciiTheme="minorHAnsi" w:hAnsiTheme="minorHAnsi" w:cstheme="minorHAnsi"/>
          <w:highlight w:val="gree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5E3337">
        <w:rPr>
          <w:rStyle w:val="StyleUnderline"/>
          <w:rFonts w:asciiTheme="minorHAnsi" w:hAnsiTheme="minorHAnsi" w:cstheme="minorHAnsi"/>
          <w:highlight w:val="green"/>
        </w:rPr>
        <w:t>represent a</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5F0B667"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7E924696"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4CAAD90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w:t>
      </w:r>
      <w:r w:rsidRPr="005E3337">
        <w:rPr>
          <w:rStyle w:val="Emphasis"/>
          <w:rFonts w:asciiTheme="minorHAnsi" w:hAnsiTheme="minorHAnsi" w:cstheme="minorHAnsi"/>
          <w:highlight w:val="green"/>
        </w:rPr>
        <w:t>C</w:t>
      </w:r>
      <w:r w:rsidRPr="00BB187C">
        <w:rPr>
          <w:rFonts w:asciiTheme="minorHAnsi" w:hAnsiTheme="minorHAnsi" w:cstheme="minorHAnsi"/>
          <w:sz w:val="16"/>
        </w:rPr>
        <w:t xml:space="preserve">ongressional </w:t>
      </w:r>
      <w:r w:rsidRPr="005E3337">
        <w:rPr>
          <w:rStyle w:val="Emphasis"/>
          <w:rFonts w:asciiTheme="minorHAnsi" w:hAnsiTheme="minorHAnsi" w:cstheme="minorHAnsi"/>
          <w:highlight w:val="green"/>
        </w:rPr>
        <w:t>B</w:t>
      </w:r>
      <w:r w:rsidRPr="00BB187C">
        <w:rPr>
          <w:rFonts w:asciiTheme="minorHAnsi" w:hAnsiTheme="minorHAnsi" w:cstheme="minorHAnsi"/>
          <w:sz w:val="16"/>
        </w:rPr>
        <w:t xml:space="preserve">udget </w:t>
      </w:r>
      <w:r w:rsidRPr="005E3337">
        <w:rPr>
          <w:rStyle w:val="Emphasis"/>
          <w:rFonts w:asciiTheme="minorHAnsi" w:hAnsiTheme="minorHAnsi" w:cstheme="minorHAnsi"/>
          <w:highlight w:val="green"/>
        </w:rPr>
        <w:t>O</w:t>
      </w:r>
      <w:r w:rsidRPr="00BB187C">
        <w:rPr>
          <w:rFonts w:asciiTheme="minorHAnsi" w:hAnsiTheme="minorHAnsi" w:cstheme="minorHAnsi"/>
          <w:sz w:val="16"/>
        </w:rPr>
        <w:t xml:space="preserve">ffice regularly </w:t>
      </w:r>
      <w:r w:rsidRPr="005E3337">
        <w:rPr>
          <w:rStyle w:val="StyleUnderline"/>
          <w:rFonts w:asciiTheme="minorHAnsi" w:hAnsiTheme="minorHAnsi" w:cstheme="minorHAnsi"/>
          <w:highlight w:val="green"/>
        </w:rPr>
        <w:t>analyzes</w:t>
      </w:r>
      <w:r w:rsidRPr="00BB187C">
        <w:rPr>
          <w:rFonts w:asciiTheme="minorHAnsi" w:hAnsiTheme="minorHAnsi" w:cstheme="minorHAnsi"/>
          <w:sz w:val="16"/>
        </w:rPr>
        <w:t xml:space="preserve"> household income in the United States. This report presents the distributions of household </w:t>
      </w:r>
      <w:r w:rsidRPr="005E3337">
        <w:rPr>
          <w:rStyle w:val="StyleUnderline"/>
          <w:rFonts w:asciiTheme="minorHAnsi" w:hAnsiTheme="minorHAnsi" w:cstheme="minorHAnsi"/>
          <w:highlight w:val="green"/>
        </w:rPr>
        <w:t>income</w:t>
      </w:r>
      <w:r w:rsidRPr="00BB187C">
        <w:rPr>
          <w:rFonts w:asciiTheme="minorHAnsi" w:hAnsiTheme="minorHAnsi" w:cstheme="minorHAnsi"/>
          <w:sz w:val="16"/>
        </w:rPr>
        <w:t xml:space="preserve">, means-tested </w:t>
      </w:r>
      <w:r w:rsidRPr="005E3337">
        <w:rPr>
          <w:rStyle w:val="Emphasis"/>
          <w:rFonts w:asciiTheme="minorHAnsi" w:hAnsiTheme="minorHAnsi" w:cstheme="minorHAnsi"/>
          <w:highlight w:val="green"/>
        </w:rPr>
        <w:t>transfers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and</w:t>
      </w:r>
      <w:r w:rsidRPr="00BB187C">
        <w:rPr>
          <w:rFonts w:asciiTheme="minorHAnsi" w:hAnsiTheme="minorHAnsi" w:cstheme="minorHAnsi"/>
          <w:sz w:val="16"/>
        </w:rPr>
        <w:t xml:space="preserve"> federal </w:t>
      </w:r>
      <w:r w:rsidRPr="005E3337">
        <w:rPr>
          <w:rStyle w:val="Emphasis"/>
          <w:rFonts w:asciiTheme="minorHAnsi" w:hAnsiTheme="minorHAnsi" w:cstheme="minorHAnsi"/>
          <w:highlight w:val="gree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51550184"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4527F739"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2944307B"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The main findings from CBO’s analysis of the distribution of household income in 2021 are these:</w:t>
      </w:r>
    </w:p>
    <w:p w14:paraId="3804B24E"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27392916"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56EA0729"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Transfers and taxes reduced</w:t>
      </w:r>
      <w:r w:rsidRPr="00BB187C">
        <w:rPr>
          <w:rStyle w:val="StyleUnderline"/>
          <w:rFonts w:asciiTheme="minorHAnsi" w:hAnsiTheme="minorHAnsi" w:cstheme="minorHAnsi"/>
        </w:rPr>
        <w:t xml:space="preserve"> income </w:t>
      </w:r>
      <w:r w:rsidRPr="005E3337">
        <w:rPr>
          <w:rStyle w:val="Emphasis"/>
          <w:rFonts w:asciiTheme="minorHAnsi" w:hAnsiTheme="minorHAnsi" w:cstheme="minorHAnsi"/>
          <w:highlight w:val="green"/>
        </w:rPr>
        <w:t>inequality</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in 2021 by</w:t>
      </w:r>
      <w:r w:rsidRPr="00BB187C">
        <w:rPr>
          <w:rStyle w:val="StyleUnderline"/>
          <w:rFonts w:asciiTheme="minorHAnsi" w:hAnsiTheme="minorHAnsi" w:cstheme="minorHAnsi"/>
        </w:rPr>
        <w:t xml:space="preserve"> almost </w:t>
      </w:r>
      <w:r w:rsidRPr="005E3337">
        <w:rPr>
          <w:rStyle w:val="StyleUnderline"/>
          <w:rFonts w:asciiTheme="minorHAnsi" w:hAnsiTheme="minorHAnsi" w:cstheme="minorHAnsi"/>
          <w:highlight w:val="green"/>
        </w:rPr>
        <w:t xml:space="preserve">as much as in 2020, but income </w:t>
      </w:r>
      <w:r w:rsidRPr="005E3337">
        <w:rPr>
          <w:rStyle w:val="Emphasis"/>
          <w:rFonts w:asciiTheme="minorHAnsi" w:hAnsiTheme="minorHAnsi" w:cstheme="minorHAnsi"/>
          <w:highlight w:val="green"/>
        </w:rPr>
        <w:t>inequality</w:t>
      </w:r>
      <w:r w:rsidRPr="005E3337">
        <w:rPr>
          <w:rStyle w:val="StyleUnderline"/>
          <w:rFonts w:asciiTheme="minorHAnsi" w:hAnsiTheme="minorHAnsi" w:cstheme="minorHAnsi"/>
          <w:highlight w:val="green"/>
        </w:rPr>
        <w:t xml:space="preserve"> </w:t>
      </w:r>
      <w:r w:rsidRPr="005E3337">
        <w:rPr>
          <w:rStyle w:val="Emphasis"/>
          <w:rFonts w:asciiTheme="minorHAnsi" w:hAnsiTheme="minorHAnsi" w:cstheme="minorHAnsi"/>
          <w:highlight w:val="green"/>
        </w:rPr>
        <w:t>increased nonetheless</w:t>
      </w:r>
      <w:r w:rsidRPr="00BB187C">
        <w:rPr>
          <w:rFonts w:asciiTheme="minorHAnsi" w:hAnsiTheme="minorHAnsi" w:cstheme="minorHAnsi"/>
          <w:sz w:val="16"/>
        </w:rPr>
        <w:t xml:space="preserve">. Income </w:t>
      </w:r>
      <w:r w:rsidRPr="005E3337">
        <w:rPr>
          <w:rStyle w:val="StyleUnderline"/>
          <w:rFonts w:asciiTheme="minorHAnsi" w:hAnsiTheme="minorHAnsi" w:cstheme="minorHAnsi"/>
          <w:highlight w:val="green"/>
        </w:rPr>
        <w:t>inequality</w:t>
      </w:r>
      <w:r w:rsidRPr="00BB187C">
        <w:rPr>
          <w:rFonts w:asciiTheme="minorHAnsi" w:hAnsiTheme="minorHAnsi" w:cstheme="minorHAnsi"/>
          <w:sz w:val="16"/>
        </w:rPr>
        <w:t xml:space="preserve"> before transfers and taxes </w:t>
      </w:r>
      <w:r w:rsidRPr="005E3337">
        <w:rPr>
          <w:rStyle w:val="StyleUnderline"/>
          <w:rFonts w:asciiTheme="minorHAnsi" w:hAnsiTheme="minorHAnsi" w:cstheme="minorHAnsi"/>
          <w:highlight w:val="green"/>
        </w:rPr>
        <w:t xml:space="preserve">reached an </w:t>
      </w:r>
      <w:r w:rsidRPr="005E3337">
        <w:rPr>
          <w:rStyle w:val="Emphasis"/>
          <w:rFonts w:asciiTheme="minorHAnsi" w:hAnsiTheme="minorHAnsi" w:cstheme="minorHAnsi"/>
          <w:highlight w:val="green"/>
        </w:rPr>
        <w:t>all-time high</w:t>
      </w:r>
      <w:r w:rsidRPr="005E3337">
        <w:rPr>
          <w:rStyle w:val="StyleUnderline"/>
          <w:rFonts w:asciiTheme="minorHAnsi" w:hAnsiTheme="minorHAnsi" w:cstheme="minorHAnsi"/>
          <w:highlight w:val="gree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w:t>
      </w:r>
      <w:r w:rsidRPr="00BB187C">
        <w:rPr>
          <w:rFonts w:asciiTheme="minorHAnsi" w:hAnsiTheme="minorHAnsi" w:cstheme="minorHAnsi"/>
          <w:sz w:val="16"/>
        </w:rPr>
        <w:lastRenderedPageBreak/>
        <w:t xml:space="preserve">low-income households and reduced it for other households, income inequality after transfers and taxes was nonetheless </w:t>
      </w:r>
      <w:r w:rsidRPr="005E3337">
        <w:rPr>
          <w:rStyle w:val="StyleUnderline"/>
          <w:rFonts w:asciiTheme="minorHAnsi" w:hAnsiTheme="minorHAnsi" w:cstheme="minorHAnsi"/>
          <w:highlight w:val="green"/>
        </w:rPr>
        <w:t xml:space="preserve">at its </w:t>
      </w:r>
      <w:r w:rsidRPr="005E3337">
        <w:rPr>
          <w:rStyle w:val="Emphasis"/>
          <w:rFonts w:asciiTheme="minorHAnsi" w:hAnsiTheme="minorHAnsi" w:cstheme="minorHAnsi"/>
          <w:highlight w:val="green"/>
        </w:rPr>
        <w:t>highest level</w:t>
      </w:r>
      <w:r w:rsidRPr="005E3337">
        <w:rPr>
          <w:rStyle w:val="StyleUnderline"/>
          <w:rFonts w:asciiTheme="minorHAnsi" w:hAnsiTheme="minorHAnsi" w:cstheme="minorHAnsi"/>
          <w:highlight w:val="green"/>
        </w:rPr>
        <w:t xml:space="preserve"> </w:t>
      </w:r>
      <w:r w:rsidRPr="005E3337">
        <w:rPr>
          <w:rStyle w:val="Emphasis"/>
          <w:rFonts w:asciiTheme="minorHAnsi" w:hAnsiTheme="minorHAnsi" w:cstheme="minorHAnsi"/>
          <w:highlight w:val="green"/>
        </w:rPr>
        <w:t>since 2012</w:t>
      </w:r>
      <w:r w:rsidRPr="00BB187C">
        <w:rPr>
          <w:rFonts w:asciiTheme="minorHAnsi" w:hAnsiTheme="minorHAnsi" w:cstheme="minorHAnsi"/>
          <w:sz w:val="16"/>
        </w:rPr>
        <w:t>.</w:t>
      </w:r>
    </w:p>
    <w:p w14:paraId="6B218563"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 xml:space="preserve"> and </w:t>
      </w:r>
      <w:r w:rsidRPr="00BB187C">
        <w:rPr>
          <w:rFonts w:asciiTheme="minorHAnsi" w:hAnsiTheme="minorHAnsi" w:cstheme="minorHAnsi"/>
          <w:u w:val="single"/>
        </w:rPr>
        <w:t>erodes</w:t>
      </w:r>
      <w:r w:rsidRPr="00BB187C">
        <w:rPr>
          <w:rFonts w:asciiTheme="minorHAnsi" w:hAnsiTheme="minorHAnsi" w:cstheme="minorHAnsi"/>
        </w:rPr>
        <w:t xml:space="preserve"> the foundations for </w:t>
      </w:r>
      <w:r w:rsidRPr="00BB187C">
        <w:rPr>
          <w:rFonts w:asciiTheme="minorHAnsi" w:hAnsiTheme="minorHAnsi" w:cstheme="minorHAnsi"/>
          <w:u w:val="single"/>
        </w:rPr>
        <w:t>substantive democracy</w:t>
      </w:r>
      <w:r w:rsidRPr="00BB187C">
        <w:rPr>
          <w:rFonts w:asciiTheme="minorHAnsi" w:hAnsiTheme="minorHAnsi" w:cstheme="minorHAnsi"/>
        </w:rPr>
        <w:t>.</w:t>
      </w:r>
    </w:p>
    <w:p w14:paraId="00070A79"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9297FD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5E3337">
        <w:rPr>
          <w:rStyle w:val="Emphasis"/>
          <w:rFonts w:asciiTheme="minorHAnsi" w:hAnsiTheme="minorHAnsi" w:cstheme="minorHAnsi"/>
          <w:highlight w:val="green"/>
        </w:rPr>
        <w:t>worker organization</w:t>
      </w:r>
      <w:r w:rsidRPr="00BB187C">
        <w:rPr>
          <w:rFonts w:asciiTheme="minorHAnsi" w:hAnsiTheme="minorHAnsi" w:cstheme="minorHAnsi"/>
          <w:sz w:val="16"/>
        </w:rPr>
        <w:t xml:space="preserve"> have </w:t>
      </w:r>
      <w:r w:rsidRPr="005E3337">
        <w:rPr>
          <w:rStyle w:val="StyleUnderline"/>
          <w:rFonts w:asciiTheme="minorHAnsi" w:hAnsiTheme="minorHAnsi" w:cstheme="minorHAnsi"/>
          <w:highlight w:val="gree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and, as a consequence,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5E3337">
        <w:rPr>
          <w:rStyle w:val="Emphasis"/>
          <w:rFonts w:asciiTheme="minorHAnsi" w:hAnsiTheme="minorHAnsi" w:cstheme="minorHAnsi"/>
          <w:highlight w:val="gree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5E3337">
        <w:rPr>
          <w:rStyle w:val="Emphasis"/>
          <w:rFonts w:asciiTheme="minorHAnsi" w:hAnsiTheme="minorHAnsi" w:cstheme="minorHAnsi"/>
          <w:highlight w:val="green"/>
        </w:rPr>
        <w:t>Voter suppression</w:t>
      </w:r>
      <w:r w:rsidRPr="00BB187C">
        <w:rPr>
          <w:rStyle w:val="StyleUnderline"/>
          <w:rFonts w:asciiTheme="minorHAnsi" w:hAnsiTheme="minorHAnsi" w:cstheme="minorHAnsi"/>
        </w:rPr>
        <w:t xml:space="preserve"> is </w:t>
      </w:r>
      <w:r w:rsidRPr="005E3337">
        <w:rPr>
          <w:rStyle w:val="StyleUnderline"/>
          <w:rFonts w:asciiTheme="minorHAnsi" w:hAnsiTheme="minorHAnsi" w:cstheme="minorHAnsi"/>
          <w:highlight w:val="green"/>
        </w:rPr>
        <w:t xml:space="preserve">becoming </w:t>
      </w:r>
      <w:r w:rsidRPr="00BB187C">
        <w:rPr>
          <w:rStyle w:val="Emphasis"/>
          <w:rFonts w:asciiTheme="minorHAnsi" w:hAnsiTheme="minorHAnsi" w:cstheme="minorHAnsi"/>
        </w:rPr>
        <w:t>re-</w:t>
      </w:r>
      <w:r w:rsidRPr="005E3337">
        <w:rPr>
          <w:rStyle w:val="Emphasis"/>
          <w:rFonts w:asciiTheme="minorHAnsi" w:hAnsiTheme="minorHAnsi" w:cstheme="minorHAnsi"/>
          <w:highlight w:val="green"/>
        </w:rPr>
        <w:t>institutionalized</w:t>
      </w:r>
      <w:r w:rsidRPr="00BB187C">
        <w:rPr>
          <w:rFonts w:asciiTheme="minorHAnsi" w:hAnsiTheme="minorHAnsi" w:cstheme="minorHAnsi"/>
          <w:sz w:val="16"/>
        </w:rPr>
        <w:t xml:space="preserve"> in much of the nation, </w:t>
      </w:r>
      <w:r w:rsidRPr="005E3337">
        <w:rPr>
          <w:rStyle w:val="Emphasis"/>
          <w:rFonts w:asciiTheme="minorHAnsi" w:hAnsiTheme="minorHAnsi" w:cstheme="minorHAnsi"/>
          <w:highlight w:val="green"/>
        </w:rPr>
        <w:t>union membership</w:t>
      </w:r>
      <w:r w:rsidRPr="00BB187C">
        <w:rPr>
          <w:rStyle w:val="StyleUnderline"/>
          <w:rFonts w:asciiTheme="minorHAnsi" w:hAnsiTheme="minorHAnsi" w:cstheme="minorHAnsi"/>
        </w:rPr>
        <w:t xml:space="preserve"> threatens to </w:t>
      </w:r>
      <w:r w:rsidRPr="005E3337">
        <w:rPr>
          <w:rStyle w:val="StyleUnderline"/>
          <w:rFonts w:asciiTheme="minorHAnsi" w:hAnsiTheme="minorHAnsi" w:cstheme="minorHAnsi"/>
          <w:highlight w:val="green"/>
        </w:rPr>
        <w:t xml:space="preserve">dip below </w:t>
      </w:r>
      <w:r w:rsidRPr="005E3337">
        <w:rPr>
          <w:rStyle w:val="Emphasis"/>
          <w:rFonts w:asciiTheme="minorHAnsi" w:hAnsiTheme="minorHAnsi" w:cstheme="minorHAnsi"/>
          <w:highlight w:val="gree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5E3337">
        <w:rPr>
          <w:rStyle w:val="Emphasis"/>
          <w:rFonts w:asciiTheme="minorHAnsi" w:hAnsiTheme="minorHAnsi" w:cstheme="minorHAnsi"/>
          <w:highlight w:val="green"/>
        </w:rPr>
        <w:t>rights</w:t>
      </w:r>
      <w:r w:rsidRPr="005E3337">
        <w:rPr>
          <w:rStyle w:val="StyleUnderline"/>
          <w:rFonts w:asciiTheme="minorHAnsi" w:hAnsiTheme="minorHAnsi" w:cstheme="minorHAnsi"/>
          <w:highlight w:val="green"/>
        </w:rPr>
        <w:t xml:space="preserve"> are</w:t>
      </w:r>
      <w:r w:rsidRPr="00BB187C">
        <w:rPr>
          <w:rFonts w:asciiTheme="minorHAnsi" w:hAnsiTheme="minorHAnsi" w:cstheme="minorHAnsi"/>
          <w:sz w:val="16"/>
        </w:rPr>
        <w:t xml:space="preserve"> quickly </w:t>
      </w:r>
      <w:r w:rsidRPr="005E3337">
        <w:rPr>
          <w:rStyle w:val="StyleUnderline"/>
          <w:rFonts w:asciiTheme="minorHAnsi" w:hAnsiTheme="minorHAnsi" w:cstheme="minorHAnsi"/>
          <w:highlight w:val="gree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5E3337">
        <w:rPr>
          <w:rStyle w:val="StyleUnderline"/>
          <w:rFonts w:asciiTheme="minorHAnsi" w:hAnsiTheme="minorHAnsi" w:cstheme="minorHAnsi"/>
          <w:highlight w:val="green"/>
        </w:rPr>
        <w:t>turning</w:t>
      </w:r>
      <w:r w:rsidRPr="00BB187C">
        <w:rPr>
          <w:rStyle w:val="StyleUnderline"/>
          <w:rFonts w:asciiTheme="minorHAnsi" w:hAnsiTheme="minorHAnsi" w:cstheme="minorHAnsi"/>
        </w:rPr>
        <w:t xml:space="preserve"> our </w:t>
      </w:r>
      <w:r w:rsidRPr="005E3337">
        <w:rPr>
          <w:rStyle w:val="StyleUnderline"/>
          <w:rFonts w:asciiTheme="minorHAnsi" w:hAnsiTheme="minorHAnsi" w:cstheme="minorHAnsi"/>
          <w:highlight w:val="green"/>
        </w:rPr>
        <w:t xml:space="preserve">jobs into </w:t>
      </w:r>
      <w:r w:rsidRPr="005E3337">
        <w:rPr>
          <w:rStyle w:val="Emphasis"/>
          <w:rFonts w:asciiTheme="minorHAnsi" w:hAnsiTheme="minorHAnsi" w:cstheme="minorHAnsi"/>
          <w:highlight w:val="green"/>
        </w:rPr>
        <w:t>incubators</w:t>
      </w:r>
      <w:r w:rsidRPr="005E3337">
        <w:rPr>
          <w:rStyle w:val="StyleUnderline"/>
          <w:rFonts w:asciiTheme="minorHAnsi" w:hAnsiTheme="minorHAnsi" w:cstheme="minorHAnsi"/>
          <w:highlight w:val="green"/>
        </w:rPr>
        <w:t xml:space="preserve"> of</w:t>
      </w:r>
      <w:r w:rsidRPr="00BB187C">
        <w:rPr>
          <w:rStyle w:val="StyleUnderline"/>
          <w:rFonts w:asciiTheme="minorHAnsi" w:hAnsiTheme="minorHAnsi" w:cstheme="minorHAnsi"/>
        </w:rPr>
        <w:t xml:space="preserve"> encroaching </w:t>
      </w:r>
      <w:r w:rsidRPr="005E3337">
        <w:rPr>
          <w:rStyle w:val="Emphasis"/>
          <w:rFonts w:asciiTheme="minorHAnsi" w:hAnsiTheme="minorHAnsi" w:cstheme="minorHAnsi"/>
          <w:highlight w:val="green"/>
        </w:rPr>
        <w:t>authoritarianism</w:t>
      </w:r>
      <w:r w:rsidRPr="00BB187C">
        <w:rPr>
          <w:rFonts w:asciiTheme="minorHAnsi" w:hAnsiTheme="minorHAnsi" w:cstheme="minorHAnsi"/>
          <w:sz w:val="16"/>
        </w:rPr>
        <w:t>.</w:t>
      </w:r>
    </w:p>
    <w:p w14:paraId="3819A084" w14:textId="77777777" w:rsidR="005E3337" w:rsidRPr="00BB187C" w:rsidRDefault="005E3337" w:rsidP="005E3337">
      <w:pPr>
        <w:rPr>
          <w:rStyle w:val="StyleUnderline"/>
          <w:rFonts w:asciiTheme="minorHAnsi" w:hAnsiTheme="minorHAnsi" w:cstheme="minorHAnsi"/>
          <w:sz w:val="16"/>
        </w:rPr>
      </w:pPr>
      <w:r w:rsidRPr="005E3337">
        <w:rPr>
          <w:rStyle w:val="StyleUnderline"/>
          <w:rFonts w:asciiTheme="minorHAnsi" w:hAnsiTheme="minorHAnsi" w:cstheme="minorHAnsi"/>
          <w:highlight w:val="green"/>
        </w:rPr>
        <w:t>Anyone who</w:t>
      </w:r>
      <w:r w:rsidRPr="00BB187C">
        <w:rPr>
          <w:rStyle w:val="StyleUnderline"/>
          <w:rFonts w:asciiTheme="minorHAnsi" w:hAnsiTheme="minorHAnsi" w:cstheme="minorHAnsi"/>
        </w:rPr>
        <w:t xml:space="preserve"> has recently </w:t>
      </w:r>
      <w:r w:rsidRPr="005E3337">
        <w:rPr>
          <w:rStyle w:val="StyleUnderline"/>
          <w:rFonts w:asciiTheme="minorHAnsi" w:hAnsiTheme="minorHAnsi" w:cstheme="minorHAnsi"/>
          <w:highlight w:val="gree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5E3337">
        <w:rPr>
          <w:rStyle w:val="StyleUnderline"/>
          <w:rFonts w:asciiTheme="minorHAnsi" w:hAnsiTheme="minorHAnsi" w:cstheme="minorHAnsi"/>
          <w:highlight w:val="green"/>
        </w:rPr>
        <w:t>had</w:t>
      </w:r>
      <w:r w:rsidRPr="00BB187C">
        <w:rPr>
          <w:rStyle w:val="StyleUnderline"/>
          <w:rFonts w:asciiTheme="minorHAnsi" w:hAnsiTheme="minorHAnsi" w:cstheme="minorHAnsi"/>
        </w:rPr>
        <w:t xml:space="preserve"> a </w:t>
      </w:r>
      <w:r w:rsidRPr="005E3337">
        <w:rPr>
          <w:rStyle w:val="Emphasis"/>
          <w:rFonts w:asciiTheme="minorHAnsi" w:hAnsiTheme="minorHAnsi" w:cstheme="minorHAnsi"/>
          <w:highlight w:val="green"/>
        </w:rPr>
        <w:t>taste</w:t>
      </w:r>
      <w:r w:rsidRPr="005E3337">
        <w:rPr>
          <w:rStyle w:val="StyleUnderline"/>
          <w:rFonts w:asciiTheme="minorHAnsi" w:hAnsiTheme="minorHAnsi" w:cstheme="minorHAnsi"/>
          <w:highlight w:val="green"/>
        </w:rPr>
        <w:t xml:space="preserve"> of</w:t>
      </w:r>
      <w:r w:rsidRPr="00BB187C">
        <w:rPr>
          <w:rStyle w:val="StyleUnderline"/>
          <w:rFonts w:asciiTheme="minorHAnsi" w:hAnsiTheme="minorHAnsi" w:cstheme="minorHAnsi"/>
        </w:rPr>
        <w:t xml:space="preserve"> life under a </w:t>
      </w:r>
      <w:r w:rsidRPr="005E3337">
        <w:rPr>
          <w:rStyle w:val="Emphasis"/>
          <w:rFonts w:asciiTheme="minorHAnsi" w:hAnsiTheme="minorHAnsi" w:cstheme="minorHAnsi"/>
          <w:highlight w:val="green"/>
        </w:rPr>
        <w:t>dictatorship</w:t>
      </w:r>
      <w:r w:rsidRPr="00BB187C">
        <w:rPr>
          <w:rFonts w:asciiTheme="minorHAnsi" w:hAnsiTheme="minorHAnsi" w:cstheme="minorHAnsi"/>
          <w:sz w:val="16"/>
        </w:rPr>
        <w:t xml:space="preserve">. Indeed, </w:t>
      </w:r>
      <w:r w:rsidRPr="005E3337">
        <w:rPr>
          <w:rStyle w:val="StyleUnderline"/>
          <w:rFonts w:asciiTheme="minorHAnsi" w:hAnsiTheme="minorHAnsi" w:cstheme="minorHAnsi"/>
          <w:highlight w:val="gree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5E3337">
        <w:rPr>
          <w:rStyle w:val="StyleUnderline"/>
          <w:rFonts w:asciiTheme="minorHAnsi" w:hAnsiTheme="minorHAnsi" w:cstheme="minorHAnsi"/>
          <w:highlight w:val="green"/>
        </w:rPr>
        <w:t>entails an</w:t>
      </w:r>
      <w:r w:rsidRPr="00BB187C">
        <w:rPr>
          <w:rFonts w:asciiTheme="minorHAnsi" w:hAnsiTheme="minorHAnsi" w:cstheme="minorHAnsi"/>
          <w:sz w:val="16"/>
        </w:rPr>
        <w:t xml:space="preserve"> 8-, 10- or 12-hour-a-day sojourn in an </w:t>
      </w:r>
      <w:r w:rsidRPr="005E3337">
        <w:rPr>
          <w:rStyle w:val="Emphasis"/>
          <w:rFonts w:asciiTheme="minorHAnsi" w:hAnsiTheme="minorHAnsi" w:cstheme="minorHAnsi"/>
          <w:highlight w:val="gree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5E3337">
        <w:rPr>
          <w:rStyle w:val="StyleUnderline"/>
          <w:rFonts w:asciiTheme="minorHAnsi" w:hAnsiTheme="minorHAnsi" w:cstheme="minorHAnsi"/>
          <w:highlight w:val="gree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5E3337">
        <w:rPr>
          <w:rStyle w:val="Emphasis"/>
          <w:rFonts w:asciiTheme="minorHAnsi" w:hAnsiTheme="minorHAnsi" w:cstheme="minorHAnsi"/>
          <w:highlight w:val="gree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5E3337">
        <w:rPr>
          <w:rStyle w:val="Emphasis"/>
          <w:rFonts w:asciiTheme="minorHAnsi" w:hAnsiTheme="minorHAnsi" w:cstheme="minorHAnsi"/>
          <w:highlight w:val="green"/>
        </w:rPr>
        <w:t>curtail</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5E3337">
        <w:rPr>
          <w:rStyle w:val="Emphasis"/>
          <w:rFonts w:asciiTheme="minorHAnsi" w:hAnsiTheme="minorHAnsi" w:cstheme="minorHAnsi"/>
          <w:highlight w:val="green"/>
        </w:rPr>
        <w:t>weakening</w:t>
      </w:r>
      <w:r w:rsidRPr="00BB187C">
        <w:rPr>
          <w:rStyle w:val="StyleUnderline"/>
          <w:rFonts w:asciiTheme="minorHAnsi" w:hAnsiTheme="minorHAnsi" w:cstheme="minorHAnsi"/>
        </w:rPr>
        <w:t xml:space="preserve"> their </w:t>
      </w:r>
      <w:r w:rsidRPr="005E3337">
        <w:rPr>
          <w:rStyle w:val="Emphasis"/>
          <w:rFonts w:asciiTheme="minorHAnsi" w:hAnsiTheme="minorHAnsi" w:cstheme="minorHAnsi"/>
          <w:highlight w:val="gree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5E3337">
        <w:rPr>
          <w:rStyle w:val="StyleUnderline"/>
          <w:rFonts w:asciiTheme="minorHAnsi" w:hAnsiTheme="minorHAnsi" w:cstheme="minorHAnsi"/>
          <w:highlight w:val="gree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5E3337">
        <w:rPr>
          <w:rStyle w:val="Emphasis"/>
          <w:rFonts w:asciiTheme="minorHAnsi" w:hAnsiTheme="minorHAnsi" w:cstheme="minorHAnsi"/>
          <w:highlight w:val="gree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4A2FA76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w:t>
      </w:r>
      <w:r w:rsidRPr="005E3337">
        <w:rPr>
          <w:rStyle w:val="StyleUnderline"/>
          <w:rFonts w:asciiTheme="minorHAnsi" w:hAnsiTheme="minorHAnsi" w:cstheme="minorHAnsi"/>
          <w:highlight w:val="gree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at </w:t>
      </w:r>
      <w:r w:rsidRPr="00BB187C">
        <w:rPr>
          <w:rStyle w:val="StyleUnderline"/>
          <w:rFonts w:asciiTheme="minorHAnsi" w:hAnsiTheme="minorHAnsi" w:cstheme="minorHAnsi"/>
        </w:rPr>
        <w:t xml:space="preserve">the </w:t>
      </w:r>
      <w:r w:rsidRPr="005E3337">
        <w:rPr>
          <w:rStyle w:val="Emphasis"/>
          <w:rFonts w:asciiTheme="minorHAnsi" w:hAnsiTheme="minorHAnsi" w:cstheme="minorHAnsi"/>
          <w:highlight w:val="green"/>
        </w:rPr>
        <w:t>whims</w:t>
      </w:r>
      <w:r w:rsidRPr="005E3337">
        <w:rPr>
          <w:rStyle w:val="StyleUnderline"/>
          <w:rFonts w:asciiTheme="minorHAnsi" w:hAnsiTheme="minorHAnsi" w:cstheme="minorHAnsi"/>
          <w:highlight w:val="gree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5E3337">
        <w:rPr>
          <w:rStyle w:val="StyleUnderline"/>
          <w:rFonts w:asciiTheme="minorHAnsi" w:hAnsiTheme="minorHAnsi" w:cstheme="minorHAnsi"/>
          <w:highlight w:val="green"/>
        </w:rPr>
        <w:t>bosses</w:t>
      </w:r>
      <w:r w:rsidRPr="00BB187C">
        <w:rPr>
          <w:rStyle w:val="StyleUnderline"/>
          <w:rFonts w:asciiTheme="minorHAnsi" w:hAnsiTheme="minorHAnsi" w:cstheme="minorHAnsi"/>
        </w:rPr>
        <w:t xml:space="preserve"> govern in ways that </w:t>
      </w:r>
      <w:r w:rsidRPr="005E3337">
        <w:rPr>
          <w:rStyle w:val="StyleUnderline"/>
          <w:rFonts w:asciiTheme="minorHAnsi" w:hAnsiTheme="minorHAnsi" w:cstheme="minorHAnsi"/>
          <w:highlight w:val="green"/>
        </w:rPr>
        <w:t>are</w:t>
      </w:r>
      <w:r w:rsidRPr="00BB187C">
        <w:rPr>
          <w:rFonts w:asciiTheme="minorHAnsi" w:hAnsiTheme="minorHAnsi" w:cstheme="minorHAnsi"/>
          <w:sz w:val="16"/>
        </w:rPr>
        <w:t xml:space="preserve"> largely </w:t>
      </w:r>
      <w:r w:rsidRPr="005E3337">
        <w:rPr>
          <w:rStyle w:val="Emphasis"/>
          <w:rFonts w:asciiTheme="minorHAnsi" w:hAnsiTheme="minorHAnsi" w:cstheme="minorHAnsi"/>
          <w:highlight w:val="gree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213687F1"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 xml:space="preserve">impact </w:t>
      </w:r>
      <w:r w:rsidRPr="00BB187C">
        <w:rPr>
          <w:rStyle w:val="StyleUnderline"/>
          <w:rFonts w:asciiTheme="minorHAnsi" w:hAnsiTheme="minorHAnsi" w:cstheme="minorHAnsi"/>
        </w:rPr>
        <w:t xml:space="preserve">on workers’ lives </w:t>
      </w:r>
      <w:r w:rsidRPr="005E3337">
        <w:rPr>
          <w:rStyle w:val="StyleUnderline"/>
          <w:rFonts w:asciiTheme="minorHAnsi" w:hAnsiTheme="minorHAnsi" w:cstheme="minorHAnsi"/>
          <w:highlight w:val="green"/>
        </w:rPr>
        <w:t>of</w:t>
      </w:r>
      <w:r w:rsidRPr="00BB187C">
        <w:rPr>
          <w:rStyle w:val="StyleUnderline"/>
          <w:rFonts w:asciiTheme="minorHAnsi" w:hAnsiTheme="minorHAnsi" w:cstheme="minorHAnsi"/>
        </w:rPr>
        <w:t xml:space="preserve"> this </w:t>
      </w:r>
      <w:r w:rsidRPr="005E3337">
        <w:rPr>
          <w:rStyle w:val="Emphasis"/>
          <w:rFonts w:asciiTheme="minorHAnsi" w:hAnsiTheme="minorHAnsi" w:cstheme="minorHAnsi"/>
          <w:highlight w:val="green"/>
        </w:rPr>
        <w:t>daily domination</w:t>
      </w:r>
      <w:r w:rsidRPr="005E3337">
        <w:rPr>
          <w:rStyle w:val="StyleUnderline"/>
          <w:rFonts w:asciiTheme="minorHAnsi" w:hAnsiTheme="minorHAnsi" w:cstheme="minorHAnsi"/>
          <w:highlight w:val="gree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5E3337">
        <w:rPr>
          <w:rStyle w:val="Emphasis"/>
          <w:rFonts w:asciiTheme="minorHAnsi" w:hAnsiTheme="minorHAnsi" w:cstheme="minorHAnsi"/>
          <w:highlight w:val="green"/>
        </w:rPr>
        <w:t>corrosive</w:t>
      </w:r>
      <w:r w:rsidRPr="005E3337">
        <w:rPr>
          <w:rStyle w:val="StyleUnderline"/>
          <w:rFonts w:asciiTheme="minorHAnsi" w:hAnsiTheme="minorHAnsi" w:cstheme="minorHAnsi"/>
          <w:highlight w:val="green"/>
        </w:rPr>
        <w:t xml:space="preserve"> of</w:t>
      </w:r>
      <w:r w:rsidRPr="00BB187C">
        <w:rPr>
          <w:rStyle w:val="StyleUnderline"/>
          <w:rFonts w:asciiTheme="minorHAnsi" w:hAnsiTheme="minorHAnsi" w:cstheme="minorHAnsi"/>
        </w:rPr>
        <w:t xml:space="preserve"> their </w:t>
      </w:r>
      <w:r w:rsidRPr="005E3337">
        <w:rPr>
          <w:rStyle w:val="Emphasis"/>
          <w:rFonts w:asciiTheme="minorHAnsi" w:hAnsiTheme="minorHAnsi" w:cstheme="minorHAnsi"/>
          <w:highlight w:val="gree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4409FABF"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 xml:space="preserve">It is a </w:t>
      </w:r>
      <w:r w:rsidRPr="005E3337">
        <w:rPr>
          <w:rStyle w:val="Emphasis"/>
          <w:rFonts w:asciiTheme="minorHAnsi" w:hAnsiTheme="minorHAnsi" w:cstheme="minorHAnsi"/>
          <w:highlight w:val="green"/>
        </w:rPr>
        <w:t>short step</w:t>
      </w:r>
      <w:r w:rsidRPr="005E3337">
        <w:rPr>
          <w:rStyle w:val="StyleUnderline"/>
          <w:rFonts w:asciiTheme="minorHAnsi" w:hAnsiTheme="minorHAnsi" w:cstheme="minorHAnsi"/>
          <w:highlight w:val="gree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5E3337">
        <w:rPr>
          <w:rStyle w:val="StyleUnderline"/>
          <w:rFonts w:asciiTheme="minorHAnsi" w:hAnsiTheme="minorHAnsi" w:cstheme="minorHAnsi"/>
          <w:highlight w:val="green"/>
        </w:rPr>
        <w:t xml:space="preserve">the </w:t>
      </w:r>
      <w:r w:rsidRPr="005E3337">
        <w:rPr>
          <w:rStyle w:val="Emphasis"/>
          <w:rFonts w:asciiTheme="minorHAnsi" w:hAnsiTheme="minorHAnsi" w:cstheme="minorHAnsi"/>
          <w:highlight w:val="green"/>
        </w:rPr>
        <w:t>workplace</w:t>
      </w:r>
      <w:r w:rsidRPr="005E3337">
        <w:rPr>
          <w:rStyle w:val="StyleUnderline"/>
          <w:rFonts w:asciiTheme="minorHAnsi" w:hAnsiTheme="minorHAnsi" w:cstheme="minorHAnsi"/>
          <w:highlight w:val="green"/>
        </w:rPr>
        <w:t xml:space="preserve"> to</w:t>
      </w:r>
      <w:r w:rsidRPr="00BB187C">
        <w:rPr>
          <w:rStyle w:val="StyleUnderline"/>
          <w:rFonts w:asciiTheme="minorHAnsi" w:hAnsiTheme="minorHAnsi" w:cstheme="minorHAnsi"/>
        </w:rPr>
        <w:t xml:space="preserve"> domination in the </w:t>
      </w:r>
      <w:r w:rsidRPr="005E3337">
        <w:rPr>
          <w:rStyle w:val="Emphasis"/>
          <w:rFonts w:asciiTheme="minorHAnsi" w:hAnsiTheme="minorHAnsi" w:cstheme="minorHAnsi"/>
          <w:highlight w:val="green"/>
        </w:rPr>
        <w:t>politic</w:t>
      </w:r>
      <w:r w:rsidRPr="00BB187C">
        <w:rPr>
          <w:rStyle w:val="StyleUnderline"/>
          <w:rFonts w:asciiTheme="minorHAnsi" w:hAnsiTheme="minorHAnsi" w:cstheme="minorHAnsi"/>
        </w:rPr>
        <w:t xml:space="preserve">al </w:t>
      </w:r>
      <w:r w:rsidRPr="005E3337">
        <w:rPr>
          <w:rStyle w:val="Emphasis"/>
          <w:rFonts w:asciiTheme="minorHAnsi" w:hAnsiTheme="minorHAnsi" w:cstheme="minorHAnsi"/>
          <w:highlight w:val="gree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5E3337">
        <w:rPr>
          <w:rStyle w:val="StyleUnderline"/>
          <w:rFonts w:asciiTheme="minorHAnsi" w:hAnsiTheme="minorHAnsi" w:cstheme="minorHAnsi"/>
          <w:highlight w:val="green"/>
        </w:rPr>
        <w:t>corporations</w:t>
      </w:r>
      <w:r w:rsidRPr="00BB187C">
        <w:rPr>
          <w:rStyle w:val="StyleUnderline"/>
          <w:rFonts w:asciiTheme="minorHAnsi" w:hAnsiTheme="minorHAnsi" w:cstheme="minorHAnsi"/>
        </w:rPr>
        <w:t xml:space="preserve"> have succeeded in </w:t>
      </w:r>
      <w:r w:rsidRPr="005E3337">
        <w:rPr>
          <w:rStyle w:val="Emphasis"/>
          <w:rFonts w:asciiTheme="minorHAnsi" w:hAnsiTheme="minorHAnsi" w:cstheme="minorHAnsi"/>
          <w:highlight w:val="gree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workers</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5E3337">
        <w:rPr>
          <w:rStyle w:val="Emphasis"/>
          <w:rFonts w:asciiTheme="minorHAnsi" w:hAnsiTheme="minorHAnsi" w:cstheme="minorHAnsi"/>
          <w:highlight w:val="green"/>
        </w:rPr>
        <w:t>causes</w:t>
      </w:r>
      <w:r w:rsidRPr="00BB187C">
        <w:rPr>
          <w:rFonts w:asciiTheme="minorHAnsi" w:hAnsiTheme="minorHAnsi" w:cstheme="minorHAnsi"/>
          <w:sz w:val="16"/>
        </w:rPr>
        <w:t xml:space="preserve"> in ways not much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4DE55531"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lastRenderedPageBreak/>
        <w:t xml:space="preserve">Encroaching </w:t>
      </w:r>
      <w:r w:rsidRPr="005E3337">
        <w:rPr>
          <w:rStyle w:val="Emphasis"/>
          <w:rFonts w:asciiTheme="minorHAnsi" w:hAnsiTheme="minorHAnsi" w:cstheme="minorHAnsi"/>
          <w:highlight w:val="green"/>
        </w:rPr>
        <w:t>authoritarianism</w:t>
      </w:r>
      <w:r w:rsidRPr="005E3337">
        <w:rPr>
          <w:rStyle w:val="StyleUnderline"/>
          <w:rFonts w:asciiTheme="minorHAnsi" w:hAnsiTheme="minorHAnsi" w:cstheme="minorHAnsi"/>
          <w:highlight w:val="green"/>
        </w:rPr>
        <w:t xml:space="preserve"> in work</w:t>
      </w:r>
      <w:r w:rsidRPr="00BB187C">
        <w:rPr>
          <w:rStyle w:val="StyleUnderline"/>
          <w:rFonts w:asciiTheme="minorHAnsi" w:hAnsiTheme="minorHAnsi" w:cstheme="minorHAnsi"/>
        </w:rPr>
        <w:t xml:space="preserve"> relations </w:t>
      </w:r>
      <w:r w:rsidRPr="005E3337">
        <w:rPr>
          <w:rStyle w:val="StyleUnderline"/>
          <w:rFonts w:asciiTheme="minorHAnsi" w:hAnsiTheme="minorHAnsi" w:cstheme="minorHAnsi"/>
          <w:highlight w:val="green"/>
        </w:rPr>
        <w:t>has begotten</w:t>
      </w:r>
      <w:r w:rsidRPr="00BB187C">
        <w:rPr>
          <w:rStyle w:val="StyleUnderline"/>
          <w:rFonts w:asciiTheme="minorHAnsi" w:hAnsiTheme="minorHAnsi" w:cstheme="minorHAnsi"/>
        </w:rPr>
        <w:t xml:space="preserve"> in turn </w:t>
      </w:r>
      <w:r w:rsidRPr="005E3337">
        <w:rPr>
          <w:rStyle w:val="Emphasis"/>
          <w:rFonts w:asciiTheme="minorHAnsi" w:hAnsiTheme="minorHAnsi" w:cstheme="minorHAnsi"/>
          <w:highlight w:val="gree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r w:rsidRPr="00BB187C">
        <w:rPr>
          <w:rStyle w:val="Emphasis"/>
          <w:rFonts w:asciiTheme="minorHAnsi" w:hAnsiTheme="minorHAnsi" w:cstheme="minorHAnsi"/>
        </w:rPr>
        <w:t>skyboxification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7202108A"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rPr>
        <w:t xml:space="preserve">The </w:t>
      </w:r>
      <w:r w:rsidRPr="005E3337">
        <w:rPr>
          <w:rStyle w:val="StyleUnderline"/>
          <w:rFonts w:asciiTheme="minorHAnsi" w:hAnsiTheme="minorHAnsi" w:cstheme="minorHAnsi"/>
          <w:highlight w:val="green"/>
        </w:rPr>
        <w:t>vast</w:t>
      </w:r>
      <w:r w:rsidRPr="00BB187C">
        <w:rPr>
          <w:rStyle w:val="StyleUnderline"/>
          <w:rFonts w:asciiTheme="minorHAnsi" w:hAnsiTheme="minorHAnsi" w:cstheme="minorHAnsi"/>
        </w:rPr>
        <w:t xml:space="preserve"> power </w:t>
      </w:r>
      <w:r w:rsidRPr="005E3337">
        <w:rPr>
          <w:rStyle w:val="Emphasis"/>
          <w:rFonts w:asciiTheme="minorHAnsi" w:hAnsiTheme="minorHAnsi" w:cstheme="minorHAnsi"/>
          <w:highlight w:val="gree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5E3337">
        <w:rPr>
          <w:rStyle w:val="StyleUnderline"/>
          <w:rFonts w:asciiTheme="minorHAnsi" w:hAnsiTheme="minorHAnsi" w:cstheme="minorHAnsi"/>
          <w:highlight w:val="green"/>
        </w:rPr>
        <w:t>acclimates Americans to an</w:t>
      </w:r>
      <w:r w:rsidRPr="00BB187C">
        <w:rPr>
          <w:rStyle w:val="StyleUnderline"/>
          <w:rFonts w:asciiTheme="minorHAnsi" w:hAnsiTheme="minorHAnsi" w:cstheme="minorHAnsi"/>
        </w:rPr>
        <w:t xml:space="preserve"> increasingly </w:t>
      </w:r>
      <w:r w:rsidRPr="005E3337">
        <w:rPr>
          <w:rStyle w:val="Emphasis"/>
          <w:rFonts w:asciiTheme="minorHAnsi" w:hAnsiTheme="minorHAnsi" w:cstheme="minorHAnsi"/>
          <w:highlight w:val="green"/>
        </w:rPr>
        <w:t>undemocratic</w:t>
      </w:r>
      <w:r w:rsidRPr="005E3337">
        <w:rPr>
          <w:rStyle w:val="StyleUnderline"/>
          <w:rFonts w:asciiTheme="minorHAnsi" w:hAnsiTheme="minorHAnsi" w:cstheme="minorHAnsi"/>
          <w:highlight w:val="gree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44172D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This </w:t>
      </w:r>
      <w:r w:rsidRPr="005E3337">
        <w:rPr>
          <w:rStyle w:val="Emphasis"/>
          <w:rFonts w:asciiTheme="minorHAnsi" w:hAnsiTheme="minorHAnsi" w:cstheme="minorHAnsi"/>
          <w:highlight w:val="green"/>
        </w:rPr>
        <w:t>undemocratic</w:t>
      </w:r>
      <w:r w:rsidRPr="005E3337">
        <w:rPr>
          <w:rStyle w:val="StyleUnderline"/>
          <w:rFonts w:asciiTheme="minorHAnsi" w:hAnsiTheme="minorHAnsi" w:cstheme="minorHAnsi"/>
          <w:highlight w:val="green"/>
        </w:rPr>
        <w:t xml:space="preserve"> order gave rise to an</w:t>
      </w:r>
      <w:r w:rsidRPr="00BB187C">
        <w:rPr>
          <w:rStyle w:val="StyleUnderline"/>
          <w:rFonts w:asciiTheme="minorHAnsi" w:hAnsiTheme="minorHAnsi" w:cstheme="minorHAnsi"/>
        </w:rPr>
        <w:t xml:space="preserve"> economy characterized by </w:t>
      </w:r>
      <w:r w:rsidRPr="005E3337">
        <w:rPr>
          <w:rStyle w:val="Emphasis"/>
          <w:rFonts w:asciiTheme="minorHAnsi" w:hAnsiTheme="minorHAnsi" w:cstheme="minorHAnsi"/>
          <w:highlight w:val="green"/>
        </w:rPr>
        <w:t>privatization</w:t>
      </w:r>
      <w:r w:rsidRPr="005E3337">
        <w:rPr>
          <w:rStyle w:val="StyleUnderline"/>
          <w:rFonts w:asciiTheme="minorHAnsi" w:hAnsiTheme="minorHAnsi" w:cstheme="minorHAnsi"/>
          <w:highlight w:val="green"/>
        </w:rPr>
        <w:t xml:space="preserve">, </w:t>
      </w:r>
      <w:r w:rsidRPr="005E3337">
        <w:rPr>
          <w:rStyle w:val="Emphasis"/>
          <w:rFonts w:asciiTheme="minorHAnsi" w:hAnsiTheme="minorHAnsi" w:cstheme="minorHAnsi"/>
          <w:highlight w:val="green"/>
        </w:rPr>
        <w:t>financialization</w:t>
      </w:r>
      <w:r w:rsidRPr="00BB187C">
        <w:rPr>
          <w:rStyle w:val="StyleUnderline"/>
          <w:rFonts w:asciiTheme="minorHAnsi" w:hAnsiTheme="minorHAnsi" w:cstheme="minorHAnsi"/>
        </w:rPr>
        <w:t xml:space="preserve">, and </w:t>
      </w:r>
      <w:r w:rsidRPr="005E3337">
        <w:rPr>
          <w:rStyle w:val="Emphasis"/>
          <w:rFonts w:asciiTheme="minorHAnsi" w:hAnsiTheme="minorHAnsi" w:cstheme="minorHAnsi"/>
          <w:highlight w:val="green"/>
        </w:rPr>
        <w:t>monopoly</w:t>
      </w:r>
      <w:r w:rsidRPr="00BB187C">
        <w:rPr>
          <w:rFonts w:asciiTheme="minorHAnsi" w:hAnsiTheme="minorHAnsi" w:cstheme="minorHAnsi"/>
          <w:sz w:val="16"/>
        </w:rPr>
        <w:t xml:space="preserve">. Privatization and financialization both arose simultaneously from the economic crisis of the 1970s. As </w:t>
      </w:r>
      <w:r w:rsidRPr="005E3337">
        <w:rPr>
          <w:rStyle w:val="Emphasis"/>
          <w:rFonts w:asciiTheme="minorHAnsi" w:hAnsiTheme="minorHAnsi" w:cstheme="minorHAnsi"/>
          <w:highlight w:val="gree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5E3337">
        <w:rPr>
          <w:rStyle w:val="Emphasis"/>
          <w:rFonts w:asciiTheme="minorHAnsi" w:hAnsiTheme="minorHAnsi" w:cstheme="minorHAnsi"/>
          <w:highlight w:val="gree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DE0AED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xml:space="preserve">” (Lazonick &amp; O’Sullivan Reference Lazonick and O’Sullivan2000). Thanks to the deregulation of the Reagan years, new </w:t>
      </w:r>
      <w:r w:rsidRPr="005E3337">
        <w:rPr>
          <w:rStyle w:val="Emphasis"/>
          <w:rFonts w:asciiTheme="minorHAnsi" w:hAnsiTheme="minorHAnsi" w:cstheme="minorHAnsi"/>
          <w:highlight w:val="green"/>
        </w:rPr>
        <w:t>pools</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5E3337">
        <w:rPr>
          <w:rStyle w:val="StyleUnderline"/>
          <w:rFonts w:asciiTheme="minorHAnsi" w:hAnsiTheme="minorHAnsi" w:cstheme="minorHAnsi"/>
          <w:highlight w:val="green"/>
        </w:rPr>
        <w:t xml:space="preserve">began </w:t>
      </w:r>
      <w:r w:rsidRPr="005E3337">
        <w:rPr>
          <w:rStyle w:val="Emphasis"/>
          <w:rFonts w:asciiTheme="minorHAnsi" w:hAnsiTheme="minorHAnsi" w:cstheme="minorHAnsi"/>
          <w:highlight w:val="green"/>
        </w:rPr>
        <w:t>subordinating</w:t>
      </w:r>
      <w:r w:rsidRPr="005E3337">
        <w:rPr>
          <w:rStyle w:val="StyleUnderline"/>
          <w:rFonts w:asciiTheme="minorHAnsi" w:hAnsiTheme="minorHAnsi" w:cstheme="minorHAnsi"/>
          <w:highlight w:val="gree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5FA0B2DE"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5E3337">
        <w:rPr>
          <w:rStyle w:val="StyleUnderline"/>
          <w:rFonts w:asciiTheme="minorHAnsi" w:hAnsiTheme="minorHAnsi" w:cstheme="minorHAnsi"/>
          <w:highlight w:val="green"/>
        </w:rPr>
        <w:t>schools face</w:t>
      </w:r>
      <w:r w:rsidRPr="005E3337">
        <w:rPr>
          <w:rFonts w:asciiTheme="minorHAnsi" w:hAnsiTheme="minorHAnsi" w:cstheme="minorHAnsi"/>
          <w:sz w:val="16"/>
          <w:highlight w:val="green"/>
        </w:rPr>
        <w:t xml:space="preserve"> </w:t>
      </w:r>
      <w:r w:rsidRPr="00BB187C">
        <w:rPr>
          <w:rFonts w:asciiTheme="minorHAnsi" w:hAnsiTheme="minorHAnsi" w:cstheme="minorHAnsi"/>
          <w:sz w:val="16"/>
        </w:rPr>
        <w:t xml:space="preserve">threats of </w:t>
      </w:r>
      <w:r w:rsidRPr="005E3337">
        <w:rPr>
          <w:rStyle w:val="Emphasis"/>
          <w:rFonts w:asciiTheme="minorHAnsi" w:hAnsiTheme="minorHAnsi" w:cstheme="minorHAnsi"/>
          <w:highlight w:val="green"/>
        </w:rPr>
        <w:t>privatization</w:t>
      </w:r>
      <w:r w:rsidRPr="00BB187C">
        <w:rPr>
          <w:rFonts w:asciiTheme="minorHAnsi" w:hAnsiTheme="minorHAnsi" w:cstheme="minorHAnsi"/>
          <w:sz w:val="16"/>
        </w:rPr>
        <w:t xml:space="preserve"> and student </w:t>
      </w:r>
      <w:r w:rsidRPr="005E3337">
        <w:rPr>
          <w:rStyle w:val="Emphasis"/>
          <w:rFonts w:asciiTheme="minorHAnsi" w:hAnsiTheme="minorHAnsi" w:cstheme="minorHAnsi"/>
          <w:highlight w:val="green"/>
        </w:rPr>
        <w:t>debt</w:t>
      </w:r>
      <w:r w:rsidRPr="005E3337">
        <w:rPr>
          <w:rStyle w:val="StyleUnderline"/>
          <w:rFonts w:asciiTheme="minorHAnsi" w:hAnsiTheme="minorHAnsi" w:cstheme="minorHAnsi"/>
          <w:highlight w:val="green"/>
        </w:rPr>
        <w:t xml:space="preserve"> mounts</w:t>
      </w:r>
      <w:r w:rsidRPr="00BB187C">
        <w:rPr>
          <w:rFonts w:asciiTheme="minorHAnsi" w:hAnsiTheme="minorHAnsi" w:cstheme="minorHAnsi"/>
          <w:sz w:val="16"/>
        </w:rPr>
        <w:t xml:space="preserve">, as </w:t>
      </w:r>
      <w:r w:rsidRPr="005E3337">
        <w:rPr>
          <w:rStyle w:val="Emphasis"/>
          <w:rFonts w:asciiTheme="minorHAnsi" w:hAnsiTheme="minorHAnsi" w:cstheme="minorHAnsi"/>
          <w:highlight w:val="green"/>
        </w:rPr>
        <w:t>rent</w:t>
      </w:r>
      <w:r w:rsidRPr="005E3337">
        <w:rPr>
          <w:rStyle w:val="StyleUnderline"/>
          <w:rFonts w:asciiTheme="minorHAnsi" w:hAnsiTheme="minorHAnsi" w:cstheme="minorHAnsi"/>
          <w:highlight w:val="green"/>
        </w:rPr>
        <w:t xml:space="preserve"> soars, </w:t>
      </w:r>
      <w:r w:rsidRPr="005E3337">
        <w:rPr>
          <w:rStyle w:val="Emphasis"/>
          <w:rFonts w:asciiTheme="minorHAnsi" w:hAnsiTheme="minorHAnsi" w:cstheme="minorHAnsi"/>
          <w:highlight w:val="green"/>
        </w:rPr>
        <w:t>evictions</w:t>
      </w:r>
      <w:r w:rsidRPr="005E3337">
        <w:rPr>
          <w:rStyle w:val="StyleUnderline"/>
          <w:rFonts w:asciiTheme="minorHAnsi" w:hAnsiTheme="minorHAnsi" w:cstheme="minorHAnsi"/>
          <w:highlight w:val="green"/>
        </w:rPr>
        <w:t xml:space="preserve"> multiply, </w:t>
      </w:r>
      <w:r w:rsidRPr="005E3337">
        <w:rPr>
          <w:rStyle w:val="Emphasis"/>
          <w:rFonts w:asciiTheme="minorHAnsi" w:hAnsiTheme="minorHAnsi" w:cstheme="minorHAnsi"/>
          <w:highlight w:val="green"/>
        </w:rPr>
        <w:t>gentrification</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5E3337">
        <w:rPr>
          <w:rStyle w:val="Emphasis"/>
          <w:rFonts w:asciiTheme="minorHAnsi" w:hAnsiTheme="minorHAnsi" w:cstheme="minorHAnsi"/>
          <w:highlight w:val="green"/>
        </w:rPr>
        <w:t>bills</w:t>
      </w:r>
      <w:r w:rsidRPr="005E3337">
        <w:rPr>
          <w:rStyle w:val="StyleUnderline"/>
          <w:rFonts w:asciiTheme="minorHAnsi" w:hAnsiTheme="minorHAnsi" w:cstheme="minorHAnsi"/>
          <w:highlight w:val="gree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32FAC830"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5E3337">
        <w:rPr>
          <w:rStyle w:val="StyleUnderline"/>
          <w:rFonts w:asciiTheme="minorHAnsi" w:hAnsiTheme="minorHAnsi" w:cstheme="minorHAnsi"/>
          <w:highlight w:val="gree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5E3337">
        <w:rPr>
          <w:rStyle w:val="Emphasis"/>
          <w:rFonts w:asciiTheme="minorHAnsi" w:hAnsiTheme="minorHAnsi" w:cstheme="minorHAnsi"/>
          <w:highlight w:val="green"/>
        </w:rPr>
        <w:t>power</w:t>
      </w:r>
      <w:r w:rsidRPr="005E3337">
        <w:rPr>
          <w:rStyle w:val="StyleUnderline"/>
          <w:rFonts w:asciiTheme="minorHAnsi" w:hAnsiTheme="minorHAnsi" w:cstheme="minorHAnsi"/>
          <w:highlight w:val="gree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5E3337">
        <w:rPr>
          <w:rStyle w:val="StyleUnderline"/>
          <w:rFonts w:asciiTheme="minorHAnsi" w:hAnsiTheme="minorHAnsi" w:cstheme="minorHAnsi"/>
          <w:highlight w:val="gree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59DEB599"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Authoritarian cultures are more </w:t>
      </w:r>
      <w:r w:rsidRPr="00BB187C">
        <w:rPr>
          <w:rFonts w:asciiTheme="minorHAnsi" w:hAnsiTheme="minorHAnsi" w:cstheme="minorHAnsi"/>
          <w:u w:val="single"/>
        </w:rPr>
        <w:t>escalatory</w:t>
      </w:r>
      <w:r w:rsidRPr="00BB187C">
        <w:rPr>
          <w:rFonts w:asciiTheme="minorHAnsi" w:hAnsiTheme="minorHAnsi" w:cstheme="minorHAnsi"/>
        </w:rPr>
        <w:t xml:space="preserve"> and </w:t>
      </w:r>
      <w:r w:rsidRPr="00BB187C">
        <w:rPr>
          <w:rFonts w:asciiTheme="minorHAnsi" w:hAnsiTheme="minorHAnsi" w:cstheme="minorHAnsi"/>
          <w:u w:val="single"/>
        </w:rPr>
        <w:t>conflict prone</w:t>
      </w:r>
      <w:r w:rsidRPr="00BB187C">
        <w:rPr>
          <w:rFonts w:asciiTheme="minorHAnsi" w:hAnsiTheme="minorHAnsi" w:cstheme="minorHAnsi"/>
        </w:rPr>
        <w:t xml:space="preserve">. </w:t>
      </w:r>
    </w:p>
    <w:p w14:paraId="4FE99874"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Ferraro ’23</w:t>
      </w:r>
      <w:r w:rsidRPr="00BB187C">
        <w:rPr>
          <w:rFonts w:asciiTheme="minorHAnsi" w:hAnsiTheme="minorHAnsi" w:cstheme="minorHAnsi"/>
        </w:rPr>
        <w:t xml:space="preserve"> [Vicente; December 28</w:t>
      </w:r>
      <w:r w:rsidRPr="00BB187C">
        <w:rPr>
          <w:rFonts w:asciiTheme="minorHAnsi" w:hAnsiTheme="minorHAnsi" w:cstheme="minorHAnsi"/>
          <w:vertAlign w:val="superscript"/>
        </w:rPr>
        <w:t>th</w:t>
      </w:r>
      <w:r w:rsidRPr="00BB187C">
        <w:rPr>
          <w:rFonts w:asciiTheme="minorHAnsi" w:hAnsiTheme="minorHAnsi" w:cstheme="minorHAnsi"/>
        </w:rPr>
        <w:t xml:space="preserve">; postdoctoral researcher at the Getulio Vargas Foundation, visiting researcher at ZOiS, BA in International Relations, MAA in Applied Politics from the Higher School of Economics in Moscow, and PhD in Political Science from the University of São Paulo, visiting scholar at </w:t>
      </w:r>
      <w:r w:rsidRPr="00BB187C">
        <w:rPr>
          <w:rFonts w:asciiTheme="minorHAnsi" w:hAnsiTheme="minorHAnsi" w:cstheme="minorHAnsi"/>
        </w:rPr>
        <w:lastRenderedPageBreak/>
        <w:t>the Centre for European, Russian, and Eurasian Studies at the University of Toronto; International Political Science Review, “Why Russia Invaded Ukraine and how Wars Benefit Autocrats: The Domestic Sources of the Russo-Ukrainian War,” vol. 45]</w:t>
      </w:r>
    </w:p>
    <w:p w14:paraId="4F8A8D3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Geddes et al. (2018: 1) remark, </w:t>
      </w:r>
      <w:r w:rsidRPr="005E3337">
        <w:rPr>
          <w:rStyle w:val="Emphasis"/>
          <w:rFonts w:asciiTheme="minorHAnsi" w:hAnsiTheme="minorHAnsi" w:cstheme="minorHAnsi"/>
          <w:highlight w:val="green"/>
        </w:rPr>
        <w:t>most</w:t>
      </w:r>
      <w:r w:rsidRPr="00BB187C">
        <w:rPr>
          <w:rFonts w:asciiTheme="minorHAnsi" w:hAnsiTheme="minorHAnsi" w:cstheme="minorHAnsi"/>
          <w:sz w:val="16"/>
        </w:rPr>
        <w:t xml:space="preserve"> political </w:t>
      </w:r>
      <w:r w:rsidRPr="00BB187C">
        <w:rPr>
          <w:rStyle w:val="Emphasis"/>
          <w:rFonts w:asciiTheme="minorHAnsi" w:hAnsiTheme="minorHAnsi" w:cstheme="minorHAnsi"/>
        </w:rPr>
        <w:t>violence</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civil/interstate </w:t>
      </w:r>
      <w:r w:rsidRPr="005E3337">
        <w:rPr>
          <w:rStyle w:val="Emphasis"/>
          <w:rFonts w:asciiTheme="minorHAnsi" w:hAnsiTheme="minorHAnsi" w:cstheme="minorHAnsi"/>
          <w:highlight w:val="green"/>
        </w:rPr>
        <w:t>wars</w:t>
      </w:r>
      <w:r w:rsidRPr="00BB187C">
        <w:rPr>
          <w:rFonts w:asciiTheme="minorHAnsi" w:hAnsiTheme="minorHAnsi" w:cstheme="minorHAnsi"/>
          <w:sz w:val="16"/>
        </w:rPr>
        <w:t xml:space="preserve"> since the early 20th century </w:t>
      </w:r>
      <w:r w:rsidRPr="00BB187C">
        <w:rPr>
          <w:rStyle w:val="StyleUnderline"/>
          <w:rFonts w:asciiTheme="minorHAnsi" w:hAnsiTheme="minorHAnsi" w:cstheme="minorHAnsi"/>
        </w:rPr>
        <w:t xml:space="preserve">have </w:t>
      </w:r>
      <w:r w:rsidRPr="005E3337">
        <w:rPr>
          <w:rStyle w:val="StyleUnderline"/>
          <w:rFonts w:asciiTheme="minorHAnsi" w:hAnsiTheme="minorHAnsi" w:cstheme="minorHAnsi"/>
          <w:highlight w:val="green"/>
        </w:rPr>
        <w:t xml:space="preserve">involved </w:t>
      </w:r>
      <w:r w:rsidRPr="005E3337">
        <w:rPr>
          <w:rStyle w:val="Emphasis"/>
          <w:rFonts w:asciiTheme="minorHAnsi" w:hAnsiTheme="minorHAnsi" w:cstheme="minorHAnsi"/>
          <w:highlight w:val="green"/>
        </w:rPr>
        <w:t>dictatorships</w:t>
      </w:r>
      <w:r w:rsidRPr="005E3337">
        <w:rPr>
          <w:rStyle w:val="StyleUnderline"/>
          <w:rFonts w:asciiTheme="minorHAnsi" w:hAnsiTheme="minorHAnsi" w:cstheme="minorHAnsi"/>
          <w:highlight w:val="green"/>
        </w:rPr>
        <w:t xml:space="preserve">. Authoritarian </w:t>
      </w:r>
      <w:r w:rsidRPr="005E3337">
        <w:rPr>
          <w:rStyle w:val="Emphasis"/>
          <w:rFonts w:asciiTheme="minorHAnsi" w:hAnsiTheme="minorHAnsi" w:cstheme="minorHAnsi"/>
          <w:highlight w:val="green"/>
        </w:rPr>
        <w:t>legitimation</w:t>
      </w:r>
      <w:r w:rsidRPr="00BB187C">
        <w:rPr>
          <w:rStyle w:val="Emphasis"/>
          <w:rFonts w:asciiTheme="minorHAnsi" w:hAnsiTheme="minorHAnsi" w:cstheme="minorHAnsi"/>
        </w:rPr>
        <w:t xml:space="preserve"> strategies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are major </w:t>
      </w:r>
      <w:r w:rsidRPr="005E3337">
        <w:rPr>
          <w:rStyle w:val="StyleUnderline"/>
          <w:rFonts w:asciiTheme="minorHAnsi" w:hAnsiTheme="minorHAnsi" w:cstheme="minorHAnsi"/>
          <w:highlight w:val="green"/>
        </w:rPr>
        <w:t>cause</w:t>
      </w:r>
      <w:r w:rsidRPr="00BB187C">
        <w:rPr>
          <w:rFonts w:asciiTheme="minorHAnsi" w:hAnsiTheme="minorHAnsi" w:cstheme="minorHAnsi"/>
          <w:sz w:val="16"/>
          <w:szCs w:val="16"/>
        </w:rPr>
        <w:t xml:space="preserve">s of </w:t>
      </w:r>
      <w:r w:rsidRPr="005E3337">
        <w:rPr>
          <w:rStyle w:val="Emphasis"/>
          <w:rFonts w:asciiTheme="minorHAnsi" w:hAnsiTheme="minorHAnsi" w:cstheme="minorHAnsi"/>
          <w:highlight w:val="green"/>
        </w:rPr>
        <w:t>war</w:t>
      </w:r>
      <w:r w:rsidRPr="00BB187C">
        <w:rPr>
          <w:rStyle w:val="StyleUnderline"/>
          <w:rFonts w:asciiTheme="minorHAnsi" w:hAnsiTheme="minorHAnsi" w:cstheme="minorHAnsi"/>
        </w:rPr>
        <w:t>fare</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Domestic conflicts</w:t>
      </w:r>
      <w:r w:rsidRPr="00BB187C">
        <w:rPr>
          <w:rStyle w:val="StyleUnderline"/>
          <w:rFonts w:asciiTheme="minorHAnsi" w:hAnsiTheme="minorHAnsi" w:cstheme="minorHAnsi"/>
        </w:rPr>
        <w:t xml:space="preserve"> against minorities</w:t>
      </w:r>
      <w:r w:rsidRPr="00BB187C">
        <w:rPr>
          <w:rFonts w:asciiTheme="minorHAnsi" w:hAnsiTheme="minorHAnsi" w:cstheme="minorHAnsi"/>
          <w:sz w:val="16"/>
        </w:rPr>
        <w:t xml:space="preserve"> (Gagnon, 1995; Tir and Jasinski, 2008) </w:t>
      </w:r>
      <w:r w:rsidRPr="005E3337">
        <w:rPr>
          <w:rStyle w:val="StyleUnderline"/>
          <w:rFonts w:asciiTheme="minorHAnsi" w:hAnsiTheme="minorHAnsi" w:cstheme="minorHAnsi"/>
          <w:highlight w:val="green"/>
        </w:rPr>
        <w:t xml:space="preserve">and interstate wars </w:t>
      </w:r>
      <w:r w:rsidRPr="005E3337">
        <w:rPr>
          <w:rStyle w:val="Emphasis"/>
          <w:rFonts w:asciiTheme="minorHAnsi" w:hAnsiTheme="minorHAnsi" w:cstheme="minorHAnsi"/>
          <w:highlight w:val="green"/>
        </w:rPr>
        <w:t>enhance</w:t>
      </w:r>
      <w:r w:rsidRPr="00BB187C">
        <w:rPr>
          <w:rFonts w:asciiTheme="minorHAnsi" w:hAnsiTheme="minorHAnsi" w:cstheme="minorHAnsi"/>
          <w:sz w:val="16"/>
        </w:rPr>
        <w:t xml:space="preserve"> the social and electoral </w:t>
      </w:r>
      <w:r w:rsidRPr="005E3337">
        <w:rPr>
          <w:rStyle w:val="Emphasis"/>
          <w:rFonts w:asciiTheme="minorHAnsi" w:hAnsiTheme="minorHAnsi" w:cstheme="minorHAnsi"/>
          <w:highlight w:val="green"/>
        </w:rPr>
        <w:t>support</w:t>
      </w:r>
      <w:r w:rsidRPr="00BB187C">
        <w:rPr>
          <w:rStyle w:val="StyleUnderline"/>
          <w:rFonts w:asciiTheme="minorHAnsi" w:hAnsiTheme="minorHAnsi" w:cstheme="minorHAnsi"/>
        </w:rPr>
        <w:t xml:space="preserve"> for the incumbent</w:t>
      </w:r>
      <w:r w:rsidRPr="00BB187C">
        <w:rPr>
          <w:rFonts w:asciiTheme="minorHAnsi" w:hAnsiTheme="minorHAnsi" w:cstheme="minorHAnsi"/>
          <w:sz w:val="16"/>
        </w:rPr>
        <w:t xml:space="preserve"> (Mueller, 1973) – </w:t>
      </w:r>
      <w:r w:rsidRPr="005E3337">
        <w:rPr>
          <w:rStyle w:val="StyleUnderline"/>
          <w:rFonts w:asciiTheme="minorHAnsi" w:hAnsiTheme="minorHAnsi" w:cstheme="minorHAnsi"/>
          <w:highlight w:val="green"/>
        </w:rPr>
        <w:t>the ‘</w:t>
      </w:r>
      <w:r w:rsidRPr="005E3337">
        <w:rPr>
          <w:rStyle w:val="Emphasis"/>
          <w:rFonts w:asciiTheme="minorHAnsi" w:hAnsiTheme="minorHAnsi" w:cstheme="minorHAnsi"/>
          <w:highlight w:val="green"/>
        </w:rPr>
        <w:t>rally ‘round</w:t>
      </w:r>
      <w:r w:rsidRPr="005E3337">
        <w:rPr>
          <w:rStyle w:val="StyleUnderline"/>
          <w:rFonts w:asciiTheme="minorHAnsi" w:hAnsiTheme="minorHAnsi" w:cstheme="minorHAnsi"/>
          <w:highlight w:val="green"/>
        </w:rPr>
        <w:t xml:space="preserve"> the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flag</w:t>
      </w:r>
      <w:r w:rsidRPr="005E3337">
        <w:rPr>
          <w:rStyle w:val="StyleUnderline"/>
          <w:rFonts w:asciiTheme="minorHAnsi" w:hAnsiTheme="minorHAnsi" w:cstheme="minorHAnsi"/>
          <w:highlight w:val="green"/>
        </w:rPr>
        <w:t>’ effect. Leaders</w:t>
      </w:r>
      <w:r w:rsidRPr="00BB187C">
        <w:rPr>
          <w:rFonts w:asciiTheme="minorHAnsi" w:hAnsiTheme="minorHAnsi" w:cstheme="minorHAnsi"/>
          <w:sz w:val="16"/>
        </w:rPr>
        <w:t xml:space="preserve"> may </w:t>
      </w:r>
      <w:r w:rsidRPr="005E3337">
        <w:rPr>
          <w:rStyle w:val="StyleUnderline"/>
          <w:rFonts w:asciiTheme="minorHAnsi" w:hAnsiTheme="minorHAnsi" w:cstheme="minorHAnsi"/>
          <w:highlight w:val="green"/>
        </w:rPr>
        <w:t xml:space="preserve">perceive </w:t>
      </w:r>
      <w:r w:rsidRPr="005E3337">
        <w:rPr>
          <w:rStyle w:val="Emphasis"/>
          <w:rFonts w:asciiTheme="minorHAnsi" w:hAnsiTheme="minorHAnsi" w:cstheme="minorHAnsi"/>
          <w:highlight w:val="green"/>
        </w:rPr>
        <w:t>diversion</w:t>
      </w:r>
      <w:r w:rsidRPr="00BB187C">
        <w:rPr>
          <w:rStyle w:val="StyleUnderline"/>
          <w:rFonts w:asciiTheme="minorHAnsi" w:hAnsiTheme="minorHAnsi" w:cstheme="minorHAnsi"/>
        </w:rPr>
        <w:t xml:space="preserve">ary </w:t>
      </w:r>
      <w:r w:rsidRPr="00BB187C">
        <w:rPr>
          <w:rStyle w:val="Emphasis"/>
          <w:rFonts w:asciiTheme="minorHAnsi" w:hAnsiTheme="minorHAnsi" w:cstheme="minorHAnsi"/>
        </w:rPr>
        <w:t>wars</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as</w:t>
      </w:r>
      <w:r w:rsidRPr="00BB187C">
        <w:rPr>
          <w:rStyle w:val="StyleUnderline"/>
          <w:rFonts w:asciiTheme="minorHAnsi" w:hAnsiTheme="minorHAnsi" w:cstheme="minorHAnsi"/>
        </w:rPr>
        <w:t xml:space="preserve"> attractive </w:t>
      </w:r>
      <w:r w:rsidRPr="005E3337">
        <w:rPr>
          <w:rStyle w:val="StyleUnderline"/>
          <w:rFonts w:asciiTheme="minorHAnsi" w:hAnsiTheme="minorHAnsi" w:cstheme="minorHAnsi"/>
          <w:highlight w:val="green"/>
        </w:rPr>
        <w:t>responses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internal </w:t>
      </w:r>
      <w:r w:rsidRPr="005E3337">
        <w:rPr>
          <w:rStyle w:val="Emphasis"/>
          <w:rFonts w:asciiTheme="minorHAnsi" w:hAnsiTheme="minorHAnsi" w:cstheme="minorHAnsi"/>
          <w:highlight w:val="green"/>
        </w:rPr>
        <w:t>instability</w:t>
      </w:r>
      <w:r w:rsidRPr="00BB187C">
        <w:rPr>
          <w:rFonts w:asciiTheme="minorHAnsi" w:hAnsiTheme="minorHAnsi" w:cstheme="minorHAnsi"/>
          <w:sz w:val="16"/>
        </w:rPr>
        <w:t xml:space="preserve">, economic decline </w:t>
      </w:r>
      <w:r w:rsidRPr="00BB187C">
        <w:rPr>
          <w:rStyle w:val="StyleUnderline"/>
          <w:rFonts w:asciiTheme="minorHAnsi" w:hAnsiTheme="minorHAnsi" w:cstheme="minorHAnsi"/>
        </w:rPr>
        <w:t>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domestic opposition</w:t>
      </w:r>
      <w:r w:rsidRPr="00BB187C">
        <w:rPr>
          <w:rFonts w:asciiTheme="minorHAnsi" w:hAnsiTheme="minorHAnsi" w:cstheme="minorHAnsi"/>
          <w:sz w:val="16"/>
        </w:rPr>
        <w:t xml:space="preserve"> (Oakes, 2012).</w:t>
      </w:r>
    </w:p>
    <w:p w14:paraId="1158EA47"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BB187C">
        <w:rPr>
          <w:rStyle w:val="StyleUnderline"/>
          <w:rFonts w:asciiTheme="minorHAnsi" w:hAnsiTheme="minorHAnsi" w:cstheme="minorHAnsi"/>
        </w:rPr>
        <w:t>Given</w:t>
      </w:r>
      <w:r w:rsidRPr="00BB187C">
        <w:rPr>
          <w:rFonts w:asciiTheme="minorHAnsi" w:hAnsiTheme="minorHAnsi" w:cstheme="minorHAnsi"/>
          <w:sz w:val="16"/>
        </w:rPr>
        <w:t xml:space="preserve"> the </w:t>
      </w:r>
      <w:r w:rsidRPr="005E3337">
        <w:rPr>
          <w:rStyle w:val="Emphasis"/>
          <w:rFonts w:asciiTheme="minorHAnsi" w:hAnsiTheme="minorHAnsi" w:cstheme="minorHAnsi"/>
          <w:highlight w:val="green"/>
        </w:rPr>
        <w:t>fear</w:t>
      </w:r>
      <w:r w:rsidRPr="005E3337">
        <w:rPr>
          <w:rStyle w:val="StyleUnderline"/>
          <w:rFonts w:asciiTheme="minorHAnsi" w:hAnsiTheme="minorHAnsi" w:cstheme="minorHAnsi"/>
          <w:highlight w:val="green"/>
        </w:rPr>
        <w:t xml:space="preserve"> of</w:t>
      </w:r>
      <w:r w:rsidRPr="00BB187C">
        <w:rPr>
          <w:rFonts w:asciiTheme="minorHAnsi" w:hAnsiTheme="minorHAnsi" w:cstheme="minorHAnsi"/>
          <w:sz w:val="16"/>
        </w:rPr>
        <w:t xml:space="preserve"> domestic challenges and </w:t>
      </w:r>
      <w:r w:rsidRPr="005E3337">
        <w:rPr>
          <w:rStyle w:val="Emphasis"/>
          <w:rFonts w:asciiTheme="minorHAnsi" w:hAnsiTheme="minorHAnsi" w:cstheme="minorHAnsi"/>
          <w:highlight w:val="green"/>
        </w:rPr>
        <w:t>authoritarian breakdowns</w:t>
      </w:r>
      <w:r w:rsidRPr="00BB187C">
        <w:rPr>
          <w:rStyle w:val="StyleUnderline"/>
          <w:rFonts w:asciiTheme="minorHAnsi" w:hAnsiTheme="minorHAnsi" w:cstheme="minorHAnsi"/>
        </w:rPr>
        <w:t xml:space="preserve">, they are more likely to </w:t>
      </w:r>
      <w:r w:rsidRPr="005E3337">
        <w:rPr>
          <w:rStyle w:val="StyleUnderline"/>
          <w:rFonts w:asciiTheme="minorHAnsi" w:hAnsiTheme="minorHAnsi" w:cstheme="minorHAnsi"/>
          <w:highlight w:val="green"/>
        </w:rPr>
        <w:t xml:space="preserve">engage in </w:t>
      </w:r>
      <w:r w:rsidRPr="005E3337">
        <w:rPr>
          <w:rStyle w:val="Emphasis"/>
          <w:rFonts w:asciiTheme="minorHAnsi" w:hAnsiTheme="minorHAnsi" w:cstheme="minorHAnsi"/>
          <w:highlight w:val="green"/>
        </w:rPr>
        <w:t>military conflicts</w:t>
      </w:r>
      <w:r w:rsidRPr="00BB187C">
        <w:rPr>
          <w:rStyle w:val="StyleUnderline"/>
          <w:rFonts w:asciiTheme="minorHAnsi" w:hAnsiTheme="minorHAnsi" w:cstheme="minorHAnsi"/>
        </w:rPr>
        <w:t xml:space="preserve"> aimed at unifying society</w:t>
      </w:r>
      <w:r w:rsidRPr="00BB187C">
        <w:rPr>
          <w:rFonts w:asciiTheme="minorHAnsi" w:hAnsiTheme="minorHAnsi" w:cstheme="minorHAnsi"/>
          <w:sz w:val="16"/>
        </w:rPr>
        <w:t xml:space="preserve"> and the military.</w:t>
      </w:r>
    </w:p>
    <w:p w14:paraId="1B20511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Weeks (2012) pointed out the role of domestic audiences in their decisions to initiate war. Political leaders are usually constrained by actors who punish them for making such decisions. However, </w:t>
      </w:r>
      <w:r w:rsidRPr="00BB187C">
        <w:rPr>
          <w:rStyle w:val="StyleUnderline"/>
          <w:rFonts w:asciiTheme="minorHAnsi" w:hAnsiTheme="minorHAnsi" w:cstheme="minorHAnsi"/>
        </w:rPr>
        <w:t>when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power is </w:t>
      </w:r>
      <w:r w:rsidRPr="00BB187C">
        <w:rPr>
          <w:rStyle w:val="Emphasis"/>
          <w:rFonts w:asciiTheme="minorHAnsi" w:hAnsiTheme="minorHAnsi" w:cstheme="minorHAnsi"/>
        </w:rPr>
        <w:t>concentrated</w:t>
      </w:r>
      <w:r w:rsidRPr="00BB187C">
        <w:rPr>
          <w:rFonts w:asciiTheme="minorHAnsi" w:hAnsiTheme="minorHAnsi" w:cstheme="minorHAnsi"/>
          <w:sz w:val="16"/>
        </w:rPr>
        <w:t xml:space="preserve"> in their hands by eliminating elite and popular resistance, the </w:t>
      </w:r>
      <w:r w:rsidRPr="005E3337">
        <w:rPr>
          <w:rStyle w:val="Emphasis"/>
          <w:rFonts w:asciiTheme="minorHAnsi" w:hAnsiTheme="minorHAnsi" w:cstheme="minorHAnsi"/>
          <w:highlight w:val="green"/>
        </w:rPr>
        <w:t>propensity</w:t>
      </w:r>
      <w:r w:rsidRPr="005E3337">
        <w:rPr>
          <w:rStyle w:val="StyleUnderline"/>
          <w:rFonts w:asciiTheme="minorHAnsi" w:hAnsiTheme="minorHAnsi" w:cstheme="minorHAnsi"/>
          <w:highlight w:val="green"/>
        </w:rPr>
        <w:t xml:space="preserve"> to </w:t>
      </w:r>
      <w:r w:rsidRPr="005E3337">
        <w:rPr>
          <w:rStyle w:val="Emphasis"/>
          <w:rFonts w:asciiTheme="minorHAnsi" w:hAnsiTheme="minorHAnsi" w:cstheme="minorHAnsi"/>
          <w:highlight w:val="green"/>
        </w:rPr>
        <w:t>initiate war</w:t>
      </w:r>
      <w:r w:rsidRPr="005E3337">
        <w:rPr>
          <w:rStyle w:val="StyleUnderline"/>
          <w:rFonts w:asciiTheme="minorHAnsi" w:hAnsiTheme="minorHAnsi" w:cstheme="minorHAnsi"/>
          <w:highlight w:val="green"/>
        </w:rPr>
        <w:t xml:space="preserve"> is high</w:t>
      </w:r>
      <w:r w:rsidRPr="00BB187C">
        <w:rPr>
          <w:rFonts w:asciiTheme="minorHAnsi" w:hAnsiTheme="minorHAnsi" w:cstheme="minorHAnsi"/>
          <w:sz w:val="16"/>
        </w:rPr>
        <w:t xml:space="preserve">. Advancing Weeks’ arguments, I further show that Putin’s </w:t>
      </w:r>
      <w:r w:rsidRPr="005E3337">
        <w:rPr>
          <w:rStyle w:val="Emphasis"/>
          <w:rFonts w:asciiTheme="minorHAnsi" w:hAnsiTheme="minorHAnsi" w:cstheme="minorHAnsi"/>
          <w:highlight w:val="green"/>
        </w:rPr>
        <w:t>personalist regime</w:t>
      </w:r>
      <w:r w:rsidRPr="005E3337">
        <w:rPr>
          <w:rStyle w:val="StyleUnderline"/>
          <w:rFonts w:asciiTheme="minorHAnsi" w:hAnsiTheme="minorHAnsi" w:cstheme="minorHAnsi"/>
          <w:highlight w:val="green"/>
        </w:rPr>
        <w:t xml:space="preserve"> engages in </w:t>
      </w:r>
      <w:r w:rsidRPr="005E3337">
        <w:rPr>
          <w:rStyle w:val="Emphasis"/>
          <w:rFonts w:asciiTheme="minorHAnsi" w:hAnsiTheme="minorHAnsi" w:cstheme="minorHAnsi"/>
          <w:highlight w:val="green"/>
        </w:rPr>
        <w:t>conflicts</w:t>
      </w:r>
      <w:r w:rsidRPr="00BB187C">
        <w:rPr>
          <w:rFonts w:asciiTheme="minorHAnsi" w:hAnsiTheme="minorHAnsi" w:cstheme="minorHAnsi"/>
          <w:sz w:val="16"/>
        </w:rPr>
        <w:t xml:space="preserve"> not only </w:t>
      </w:r>
      <w:r w:rsidRPr="00BB187C">
        <w:rPr>
          <w:rStyle w:val="StyleUnderline"/>
          <w:rFonts w:asciiTheme="minorHAnsi" w:hAnsiTheme="minorHAnsi" w:cstheme="minorHAnsi"/>
        </w:rPr>
        <w:t>because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absence of domestic</w:t>
      </w:r>
      <w:r w:rsidRPr="00BB187C">
        <w:rPr>
          <w:rFonts w:asciiTheme="minorHAnsi" w:hAnsiTheme="minorHAnsi" w:cstheme="minorHAnsi"/>
          <w:sz w:val="16"/>
        </w:rPr>
        <w:t xml:space="preserve"> </w:t>
      </w:r>
      <w:r w:rsidRPr="00BB187C">
        <w:rPr>
          <w:rStyle w:val="Emphasis"/>
          <w:rFonts w:asciiTheme="minorHAnsi" w:hAnsiTheme="minorHAnsi" w:cstheme="minorHAnsi"/>
        </w:rPr>
        <w:t>constraints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also as a </w:t>
      </w:r>
      <w:r w:rsidRPr="00BB187C">
        <w:rPr>
          <w:rStyle w:val="Emphasis"/>
          <w:rFonts w:asciiTheme="minorHAnsi" w:hAnsiTheme="minorHAnsi" w:cstheme="minorHAnsi"/>
        </w:rPr>
        <w:t>resource</w:t>
      </w:r>
      <w:r w:rsidRPr="00BB187C">
        <w:rPr>
          <w:rStyle w:val="StyleUnderline"/>
          <w:rFonts w:asciiTheme="minorHAnsi" w:hAnsiTheme="minorHAnsi" w:cstheme="minorHAnsi"/>
        </w:rPr>
        <w:t xml:space="preserve"> to undermine</w:t>
      </w:r>
      <w:r w:rsidRPr="00BB187C">
        <w:rPr>
          <w:rFonts w:asciiTheme="minorHAnsi" w:hAnsiTheme="minorHAnsi" w:cstheme="minorHAnsi"/>
          <w:sz w:val="16"/>
        </w:rPr>
        <w:t xml:space="preserve"> these </w:t>
      </w:r>
      <w:r w:rsidRPr="00BB187C">
        <w:rPr>
          <w:rStyle w:val="StyleUnderline"/>
          <w:rFonts w:asciiTheme="minorHAnsi" w:hAnsiTheme="minorHAnsi" w:cstheme="minorHAnsi"/>
        </w:rPr>
        <w:t>constraints</w:t>
      </w:r>
      <w:r w:rsidRPr="00BB187C">
        <w:rPr>
          <w:rFonts w:asciiTheme="minorHAnsi" w:hAnsiTheme="minorHAnsi" w:cstheme="minorHAnsi"/>
          <w:sz w:val="16"/>
        </w:rPr>
        <w:t>, hindering any vestige of institutional checks and balances.</w:t>
      </w:r>
    </w:p>
    <w:p w14:paraId="41D42BD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impact of wars on authoritarianism</w:t>
      </w:r>
    </w:p>
    <w:p w14:paraId="03A27EF9"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Wars</w:t>
      </w:r>
      <w:r w:rsidRPr="00BB187C">
        <w:rPr>
          <w:rFonts w:asciiTheme="minorHAnsi" w:hAnsiTheme="minorHAnsi" w:cstheme="minorHAnsi"/>
          <w:sz w:val="16"/>
        </w:rPr>
        <w:t xml:space="preserve"> can </w:t>
      </w:r>
      <w:r w:rsidRPr="005E3337">
        <w:rPr>
          <w:rStyle w:val="Emphasis"/>
          <w:rFonts w:asciiTheme="minorHAnsi" w:hAnsiTheme="minorHAnsi" w:cstheme="minorHAnsi"/>
          <w:highlight w:val="green"/>
        </w:rPr>
        <w:t>boost autocrats</w:t>
      </w:r>
      <w:r w:rsidRPr="00BB187C">
        <w:rPr>
          <w:rStyle w:val="StyleUnderline"/>
          <w:rFonts w:asciiTheme="minorHAnsi" w:hAnsiTheme="minorHAnsi" w:cstheme="minorHAnsi"/>
        </w:rPr>
        <w:t xml:space="preserve"> by </w:t>
      </w:r>
      <w:r w:rsidRPr="005E3337">
        <w:rPr>
          <w:rStyle w:val="StyleUnderline"/>
          <w:rFonts w:asciiTheme="minorHAnsi" w:hAnsiTheme="minorHAnsi" w:cstheme="minorHAnsi"/>
          <w:highlight w:val="green"/>
        </w:rPr>
        <w:t>reinforcing</w:t>
      </w:r>
      <w:r w:rsidRPr="00BB187C">
        <w:rPr>
          <w:rFonts w:asciiTheme="minorHAnsi" w:hAnsiTheme="minorHAnsi" w:cstheme="minorHAnsi"/>
          <w:sz w:val="16"/>
        </w:rPr>
        <w:t xml:space="preserve"> their overall </w:t>
      </w:r>
      <w:r w:rsidRPr="005E3337">
        <w:rPr>
          <w:rStyle w:val="Emphasis"/>
          <w:rFonts w:asciiTheme="minorHAnsi" w:hAnsiTheme="minorHAnsi" w:cstheme="minorHAnsi"/>
          <w:highlight w:val="green"/>
        </w:rPr>
        <w:t>support</w:t>
      </w:r>
      <w:r w:rsidRPr="005E3337">
        <w:rPr>
          <w:rStyle w:val="StyleUnderline"/>
          <w:rFonts w:asciiTheme="minorHAnsi" w:hAnsiTheme="minorHAnsi" w:cstheme="minorHAnsi"/>
          <w:highlight w:val="green"/>
        </w:rPr>
        <w:t xml:space="preserve">, authoritarian attitudes, ideologies, </w:t>
      </w:r>
      <w:r w:rsidRPr="005E3337">
        <w:rPr>
          <w:rStyle w:val="Emphasis"/>
          <w:rFonts w:asciiTheme="minorHAnsi" w:hAnsiTheme="minorHAnsi" w:cstheme="minorHAnsi"/>
          <w:highlight w:val="green"/>
        </w:rPr>
        <w:t>nationalism</w:t>
      </w:r>
      <w:r w:rsidRPr="00BB187C">
        <w:rPr>
          <w:rStyle w:val="StyleUnderline"/>
          <w:rFonts w:asciiTheme="minorHAnsi" w:hAnsiTheme="minorHAnsi" w:cstheme="minorHAnsi"/>
        </w:rPr>
        <w:t xml:space="preserve"> and repressive policies. </w:t>
      </w:r>
      <w:r w:rsidRPr="005E3337">
        <w:rPr>
          <w:rStyle w:val="StyleUnderline"/>
          <w:rFonts w:asciiTheme="minorHAnsi" w:hAnsiTheme="minorHAnsi" w:cstheme="minorHAnsi"/>
          <w:highlight w:val="green"/>
        </w:rPr>
        <w:t>During</w:t>
      </w:r>
      <w:r w:rsidRPr="00BB187C">
        <w:rPr>
          <w:rStyle w:val="StyleUnderline"/>
          <w:rFonts w:asciiTheme="minorHAnsi" w:hAnsiTheme="minorHAnsi" w:cstheme="minorHAnsi"/>
        </w:rPr>
        <w:t xml:space="preserve"> periods of </w:t>
      </w:r>
      <w:r w:rsidRPr="005E3337">
        <w:rPr>
          <w:rStyle w:val="Emphasis"/>
          <w:rFonts w:asciiTheme="minorHAnsi" w:hAnsiTheme="minorHAnsi" w:cstheme="minorHAnsi"/>
          <w:highlight w:val="green"/>
        </w:rPr>
        <w:t>conflict</w:t>
      </w:r>
      <w:r w:rsidRPr="00BB187C">
        <w:rPr>
          <w:rFonts w:asciiTheme="minorHAnsi" w:hAnsiTheme="minorHAnsi" w:cstheme="minorHAnsi"/>
          <w:sz w:val="16"/>
        </w:rPr>
        <w:t xml:space="preserve"> and major threats, </w:t>
      </w:r>
      <w:r w:rsidRPr="005E3337">
        <w:rPr>
          <w:rStyle w:val="StyleUnderline"/>
          <w:rFonts w:asciiTheme="minorHAnsi" w:hAnsiTheme="minorHAnsi" w:cstheme="minorHAnsi"/>
          <w:highlight w:val="green"/>
        </w:rPr>
        <w:t>society</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more prone to </w:t>
      </w:r>
      <w:r w:rsidRPr="005E3337">
        <w:rPr>
          <w:rStyle w:val="Emphasis"/>
          <w:rFonts w:asciiTheme="minorHAnsi" w:hAnsiTheme="minorHAnsi" w:cstheme="minorHAnsi"/>
          <w:highlight w:val="green"/>
        </w:rPr>
        <w:t>agree</w:t>
      </w:r>
      <w:r w:rsidRPr="005E3337">
        <w:rPr>
          <w:rStyle w:val="StyleUnderline"/>
          <w:rFonts w:asciiTheme="minorHAnsi" w:hAnsiTheme="minorHAnsi" w:cstheme="minorHAnsi"/>
          <w:highlight w:val="green"/>
        </w:rPr>
        <w:t xml:space="preserve"> with limits on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civil </w:t>
      </w:r>
      <w:r w:rsidRPr="005E3337">
        <w:rPr>
          <w:rStyle w:val="Emphasis"/>
          <w:rFonts w:asciiTheme="minorHAnsi" w:hAnsiTheme="minorHAnsi" w:cstheme="minorHAnsi"/>
          <w:highlight w:val="green"/>
        </w:rPr>
        <w:t>liberties</w:t>
      </w:r>
      <w:r w:rsidRPr="00BB187C">
        <w:rPr>
          <w:rFonts w:asciiTheme="minorHAnsi" w:hAnsiTheme="minorHAnsi" w:cstheme="minorHAnsi"/>
          <w:sz w:val="16"/>
        </w:rPr>
        <w:t xml:space="preserve"> in exchange for security measures, as noted after 11 September in the US (Davis and Silver, 2004). Political psychology </w:t>
      </w:r>
      <w:r w:rsidRPr="005E3337">
        <w:rPr>
          <w:rStyle w:val="StyleUnderline"/>
          <w:rFonts w:asciiTheme="minorHAnsi" w:hAnsiTheme="minorHAnsi" w:cstheme="minorHAnsi"/>
          <w:highlight w:val="green"/>
        </w:rPr>
        <w:t>scholars</w:t>
      </w:r>
      <w:r w:rsidRPr="00BB187C">
        <w:rPr>
          <w:rFonts w:asciiTheme="minorHAnsi" w:hAnsiTheme="minorHAnsi" w:cstheme="minorHAnsi"/>
          <w:sz w:val="16"/>
        </w:rPr>
        <w:t xml:space="preserve"> have </w:t>
      </w:r>
      <w:r w:rsidRPr="005E3337">
        <w:rPr>
          <w:rStyle w:val="StyleUnderline"/>
          <w:rFonts w:asciiTheme="minorHAnsi" w:hAnsiTheme="minorHAnsi" w:cstheme="minorHAnsi"/>
          <w:highlight w:val="green"/>
        </w:rPr>
        <w:t>pointed to</w:t>
      </w:r>
      <w:r w:rsidRPr="00BB187C">
        <w:rPr>
          <w:rFonts w:asciiTheme="minorHAnsi" w:hAnsiTheme="minorHAnsi" w:cstheme="minorHAnsi"/>
          <w:sz w:val="16"/>
        </w:rPr>
        <w:t xml:space="preserve"> a </w:t>
      </w:r>
      <w:r w:rsidRPr="005E3337">
        <w:rPr>
          <w:rStyle w:val="Emphasis"/>
          <w:rFonts w:asciiTheme="minorHAnsi" w:hAnsiTheme="minorHAnsi" w:cstheme="minorHAnsi"/>
          <w:highlight w:val="green"/>
        </w:rPr>
        <w:t>remarkable relationship</w:t>
      </w:r>
      <w:r w:rsidRPr="005E3337">
        <w:rPr>
          <w:rStyle w:val="StyleUnderline"/>
          <w:rFonts w:asciiTheme="minorHAnsi" w:hAnsiTheme="minorHAnsi" w:cstheme="minorHAnsi"/>
          <w:highlight w:val="green"/>
        </w:rPr>
        <w:t xml:space="preserve"> between perceptions of</w:t>
      </w:r>
      <w:r w:rsidRPr="00BB187C">
        <w:rPr>
          <w:rFonts w:asciiTheme="minorHAnsi" w:hAnsiTheme="minorHAnsi" w:cstheme="minorHAnsi"/>
          <w:sz w:val="16"/>
        </w:rPr>
        <w:t xml:space="preserve"> societal </w:t>
      </w:r>
      <w:r w:rsidRPr="005E3337">
        <w:rPr>
          <w:rStyle w:val="Emphasis"/>
          <w:rFonts w:asciiTheme="minorHAnsi" w:hAnsiTheme="minorHAnsi" w:cstheme="minorHAnsi"/>
          <w:highlight w:val="green"/>
        </w:rPr>
        <w:t>threats</w:t>
      </w:r>
      <w:r w:rsidRPr="005E3337">
        <w:rPr>
          <w:rStyle w:val="StyleUnderline"/>
          <w:rFonts w:asciiTheme="minorHAnsi" w:hAnsiTheme="minorHAnsi" w:cstheme="minorHAnsi"/>
          <w:highlight w:val="green"/>
        </w:rPr>
        <w:t xml:space="preserve"> and </w:t>
      </w:r>
      <w:r w:rsidRPr="005E3337">
        <w:rPr>
          <w:rStyle w:val="Emphasis"/>
          <w:rFonts w:asciiTheme="minorHAnsi" w:hAnsiTheme="minorHAnsi" w:cstheme="minorHAnsi"/>
          <w:highlight w:val="green"/>
        </w:rPr>
        <w:t>authoritarian attitudes</w:t>
      </w:r>
      <w:r w:rsidRPr="00BB187C">
        <w:rPr>
          <w:rFonts w:asciiTheme="minorHAnsi" w:hAnsiTheme="minorHAnsi" w:cstheme="minorHAnsi"/>
          <w:sz w:val="16"/>
        </w:rPr>
        <w:t xml:space="preserve"> (Duckitt and Fisher, 2003; Feldman and Stenner, 1997). </w:t>
      </w:r>
      <w:r w:rsidRPr="005E3337">
        <w:rPr>
          <w:rStyle w:val="StyleUnderline"/>
          <w:rFonts w:asciiTheme="minorHAnsi" w:hAnsiTheme="minorHAnsi" w:cstheme="minorHAnsi"/>
          <w:highlight w:val="green"/>
        </w:rPr>
        <w:t>Conflicts stimulate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so-called ‘</w:t>
      </w:r>
      <w:r w:rsidRPr="005E3337">
        <w:rPr>
          <w:rStyle w:val="Emphasis"/>
          <w:rFonts w:asciiTheme="minorHAnsi" w:hAnsiTheme="minorHAnsi" w:cstheme="minorHAnsi"/>
          <w:highlight w:val="green"/>
        </w:rPr>
        <w:t>siege mentality</w:t>
      </w:r>
      <w:r w:rsidRPr="00BB187C">
        <w:rPr>
          <w:rFonts w:asciiTheme="minorHAnsi" w:hAnsiTheme="minorHAnsi" w:cstheme="minorHAnsi"/>
          <w:sz w:val="16"/>
        </w:rPr>
        <w:t xml:space="preserve">’ when society perceives itself surrounded by enemies and a hostile world. These </w:t>
      </w:r>
      <w:r w:rsidRPr="00BB187C">
        <w:rPr>
          <w:rStyle w:val="StyleUnderline"/>
          <w:rFonts w:asciiTheme="minorHAnsi" w:hAnsiTheme="minorHAnsi" w:cstheme="minorHAnsi"/>
        </w:rPr>
        <w:t>beliefs</w:t>
      </w:r>
      <w:r w:rsidRPr="00BB187C">
        <w:rPr>
          <w:rFonts w:asciiTheme="minorHAnsi" w:hAnsiTheme="minorHAnsi" w:cstheme="minorHAnsi"/>
          <w:sz w:val="16"/>
        </w:rPr>
        <w:t xml:space="preserve"> may </w:t>
      </w:r>
      <w:r w:rsidRPr="00BB187C">
        <w:rPr>
          <w:rStyle w:val="StyleUnderline"/>
          <w:rFonts w:asciiTheme="minorHAnsi" w:hAnsiTheme="minorHAnsi" w:cstheme="minorHAnsi"/>
        </w:rPr>
        <w:t>facilitate</w:t>
      </w:r>
      <w:r w:rsidRPr="00BB187C">
        <w:rPr>
          <w:rFonts w:asciiTheme="minorHAnsi" w:hAnsiTheme="minorHAnsi" w:cstheme="minorHAnsi"/>
          <w:sz w:val="16"/>
        </w:rPr>
        <w:t xml:space="preserve"> group </w:t>
      </w:r>
      <w:r w:rsidRPr="00BB187C">
        <w:rPr>
          <w:rStyle w:val="Emphasis"/>
          <w:rFonts w:asciiTheme="minorHAnsi" w:hAnsiTheme="minorHAnsi" w:cstheme="minorHAnsi"/>
        </w:rPr>
        <w:t>solidarity</w:t>
      </w:r>
      <w:r w:rsidRPr="00BB187C">
        <w:rPr>
          <w:rFonts w:asciiTheme="minorHAnsi" w:hAnsiTheme="minorHAnsi" w:cstheme="minorHAnsi"/>
          <w:sz w:val="16"/>
        </w:rPr>
        <w:t>, identity, unity and mobilization (Bar-Tal, 2011).</w:t>
      </w:r>
    </w:p>
    <w:p w14:paraId="0BEDBBDA"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3A4C3FC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1A38C91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F86FF27"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Bearing in mind the aforementioned literature, my argument entails that the instrumentalization of warfare to enhance Putin’s legitimation is based on three assumptions:</w:t>
      </w:r>
    </w:p>
    <w:p w14:paraId="48F72A7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I. </w:t>
      </w:r>
      <w:r w:rsidRPr="005E3337">
        <w:rPr>
          <w:rStyle w:val="StyleUnderline"/>
          <w:rFonts w:asciiTheme="minorHAnsi" w:hAnsiTheme="minorHAnsi" w:cstheme="minorHAnsi"/>
          <w:highlight w:val="green"/>
        </w:rPr>
        <w:t xml:space="preserve">Conflicts boost </w:t>
      </w:r>
      <w:r w:rsidRPr="005E3337">
        <w:rPr>
          <w:rStyle w:val="Emphasis"/>
          <w:rFonts w:asciiTheme="minorHAnsi" w:hAnsiTheme="minorHAnsi" w:cstheme="minorHAnsi"/>
          <w:highlight w:val="green"/>
        </w:rPr>
        <w:t>nationalist emotions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popular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for</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(the ‘rally ‘round the flag’ effect), </w:t>
      </w:r>
      <w:r w:rsidRPr="00BB187C">
        <w:rPr>
          <w:rStyle w:val="StyleUnderline"/>
          <w:rFonts w:asciiTheme="minorHAnsi" w:hAnsiTheme="minorHAnsi" w:cstheme="minorHAnsi"/>
        </w:rPr>
        <w:t xml:space="preserve">which </w:t>
      </w:r>
      <w:r w:rsidRPr="005E3337">
        <w:rPr>
          <w:rStyle w:val="StyleUnderline"/>
          <w:rFonts w:asciiTheme="minorHAnsi" w:hAnsiTheme="minorHAnsi" w:cstheme="minorHAnsi"/>
          <w:highlight w:val="green"/>
        </w:rPr>
        <w:t>facilitates</w:t>
      </w:r>
      <w:r w:rsidRPr="00BB187C">
        <w:rPr>
          <w:rFonts w:asciiTheme="minorHAnsi" w:hAnsiTheme="minorHAnsi" w:cstheme="minorHAnsi"/>
          <w:sz w:val="16"/>
        </w:rPr>
        <w:t xml:space="preserve"> the legitimation of their authoritarian regime and </w:t>
      </w:r>
      <w:r w:rsidRPr="00BB187C">
        <w:rPr>
          <w:rStyle w:val="StyleUnderline"/>
          <w:rFonts w:asciiTheme="minorHAnsi" w:hAnsiTheme="minorHAnsi" w:cstheme="minorHAnsi"/>
        </w:rPr>
        <w:t>repressive policies</w:t>
      </w:r>
      <w:r w:rsidRPr="00BB187C">
        <w:rPr>
          <w:rFonts w:asciiTheme="minorHAnsi" w:hAnsiTheme="minorHAnsi" w:cstheme="minorHAnsi"/>
          <w:sz w:val="16"/>
        </w:rPr>
        <w:t>. As Oakes (2012: 40) argues, ‘</w:t>
      </w:r>
      <w:r w:rsidRPr="00BB187C">
        <w:rPr>
          <w:rStyle w:val="StyleUnderline"/>
          <w:rFonts w:asciiTheme="minorHAnsi" w:hAnsiTheme="minorHAnsi" w:cstheme="minorHAnsi"/>
        </w:rPr>
        <w:t>leaders instigate</w:t>
      </w:r>
      <w:r w:rsidRPr="00BB187C">
        <w:rPr>
          <w:rFonts w:asciiTheme="minorHAnsi" w:hAnsiTheme="minorHAnsi" w:cstheme="minorHAnsi"/>
          <w:sz w:val="16"/>
        </w:rPr>
        <w:t xml:space="preserve"> an </w:t>
      </w:r>
      <w:r w:rsidRPr="005E3337">
        <w:rPr>
          <w:rStyle w:val="Emphasis"/>
          <w:rFonts w:asciiTheme="minorHAnsi" w:hAnsiTheme="minorHAnsi" w:cstheme="minorHAnsi"/>
          <w:highlight w:val="green"/>
        </w:rPr>
        <w:t>armed</w:t>
      </w:r>
      <w:r w:rsidRPr="00BB187C">
        <w:rPr>
          <w:rFonts w:asciiTheme="minorHAnsi" w:hAnsiTheme="minorHAnsi" w:cstheme="minorHAnsi"/>
          <w:sz w:val="16"/>
        </w:rPr>
        <w:t xml:space="preserve"> international </w:t>
      </w:r>
      <w:r w:rsidRPr="005E3337">
        <w:rPr>
          <w:rStyle w:val="Emphasis"/>
          <w:rFonts w:asciiTheme="minorHAnsi" w:hAnsiTheme="minorHAnsi" w:cstheme="minorHAnsi"/>
          <w:highlight w:val="green"/>
        </w:rPr>
        <w:t>conflict</w:t>
      </w:r>
      <w:r w:rsidRPr="005E3337">
        <w:rPr>
          <w:rStyle w:val="StyleUnderline"/>
          <w:rFonts w:asciiTheme="minorHAnsi" w:hAnsiTheme="minorHAnsi" w:cstheme="minorHAnsi"/>
          <w:highlight w:val="green"/>
        </w:rPr>
        <w:t xml:space="preserve"> to distract</w:t>
      </w:r>
      <w:r w:rsidRPr="00BB187C">
        <w:rPr>
          <w:rStyle w:val="StyleUnderline"/>
          <w:rFonts w:asciiTheme="minorHAnsi" w:hAnsiTheme="minorHAnsi" w:cstheme="minorHAnsi"/>
        </w:rPr>
        <w:t xml:space="preserve"> the public</w:t>
      </w:r>
      <w:r w:rsidRPr="00BB187C">
        <w:rPr>
          <w:rFonts w:asciiTheme="minorHAnsi" w:hAnsiTheme="minorHAnsi" w:cstheme="minorHAnsi"/>
          <w:sz w:val="16"/>
        </w:rPr>
        <w:t xml:space="preserve"> from its woes, </w:t>
      </w:r>
      <w:r w:rsidRPr="005E3337">
        <w:rPr>
          <w:rStyle w:val="Emphasis"/>
          <w:rFonts w:asciiTheme="minorHAnsi" w:hAnsiTheme="minorHAnsi" w:cstheme="minorHAnsi"/>
          <w:highlight w:val="green"/>
        </w:rPr>
        <w:t>whip up</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nationalist sentiment </w:t>
      </w:r>
      <w:r w:rsidRPr="005E3337">
        <w:rPr>
          <w:rStyle w:val="StyleUnderline"/>
          <w:rFonts w:asciiTheme="minorHAnsi" w:hAnsiTheme="minorHAnsi" w:cstheme="minorHAnsi"/>
          <w:highlight w:val="green"/>
        </w:rPr>
        <w:t xml:space="preserve">and </w:t>
      </w:r>
      <w:r w:rsidRPr="005E3337">
        <w:rPr>
          <w:rStyle w:val="Emphasis"/>
          <w:rFonts w:asciiTheme="minorHAnsi" w:hAnsiTheme="minorHAnsi" w:cstheme="minorHAnsi"/>
          <w:highlight w:val="green"/>
        </w:rPr>
        <w:t>rally</w:t>
      </w:r>
      <w:r w:rsidRPr="005E3337">
        <w:rPr>
          <w:rStyle w:val="StyleUnderline"/>
          <w:rFonts w:asciiTheme="minorHAnsi" w:hAnsiTheme="minorHAnsi" w:cstheme="minorHAnsi"/>
          <w:highlight w:val="green"/>
        </w:rPr>
        <w:t xml:space="preserve"> the</w:t>
      </w:r>
      <w:r w:rsidRPr="00BB187C">
        <w:rPr>
          <w:rStyle w:val="StyleUnderline"/>
          <w:rFonts w:asciiTheme="minorHAnsi" w:hAnsiTheme="minorHAnsi" w:cstheme="minorHAnsi"/>
        </w:rPr>
        <w:t xml:space="preserve"> populace</w:t>
      </w:r>
      <w:r w:rsidRPr="00BB187C">
        <w:rPr>
          <w:rFonts w:asciiTheme="minorHAnsi" w:hAnsiTheme="minorHAnsi" w:cstheme="minorHAnsi"/>
          <w:sz w:val="16"/>
        </w:rPr>
        <w:t xml:space="preserve"> behind the government, </w:t>
      </w:r>
      <w:r w:rsidRPr="005E3337">
        <w:rPr>
          <w:rStyle w:val="Emphasis"/>
          <w:rFonts w:asciiTheme="minorHAnsi" w:hAnsiTheme="minorHAnsi" w:cstheme="minorHAnsi"/>
          <w:highlight w:val="green"/>
        </w:rPr>
        <w:t>shift blame</w:t>
      </w:r>
      <w:r w:rsidRPr="00BB187C">
        <w:rPr>
          <w:rFonts w:asciiTheme="minorHAnsi" w:hAnsiTheme="minorHAnsi" w:cstheme="minorHAnsi"/>
          <w:sz w:val="16"/>
        </w:rPr>
        <w:t xml:space="preserve"> for internal troubles </w:t>
      </w:r>
      <w:r w:rsidRPr="005E3337">
        <w:rPr>
          <w:rStyle w:val="StyleUnderline"/>
          <w:rFonts w:asciiTheme="minorHAnsi" w:hAnsiTheme="minorHAnsi" w:cstheme="minorHAnsi"/>
          <w:highlight w:val="green"/>
        </w:rPr>
        <w:t>to a</w:t>
      </w:r>
      <w:r w:rsidRPr="00BB187C">
        <w:rPr>
          <w:rFonts w:asciiTheme="minorHAnsi" w:hAnsiTheme="minorHAnsi" w:cstheme="minorHAnsi"/>
          <w:sz w:val="16"/>
        </w:rPr>
        <w:t xml:space="preserve">n external </w:t>
      </w:r>
      <w:r w:rsidRPr="005E3337">
        <w:rPr>
          <w:rStyle w:val="Emphasis"/>
          <w:rFonts w:asciiTheme="minorHAnsi" w:hAnsiTheme="minorHAnsi" w:cstheme="minorHAnsi"/>
          <w:highlight w:val="green"/>
        </w:rPr>
        <w:t>scapegoat</w:t>
      </w:r>
      <w:r w:rsidRPr="00BB187C">
        <w:rPr>
          <w:rStyle w:val="StyleUnderline"/>
          <w:rFonts w:asciiTheme="minorHAnsi" w:hAnsiTheme="minorHAnsi" w:cstheme="minorHAnsi"/>
        </w:rPr>
        <w:t>, and</w:t>
      </w:r>
      <w:r w:rsidRPr="00BB187C">
        <w:rPr>
          <w:rFonts w:asciiTheme="minorHAnsi" w:hAnsiTheme="minorHAnsi" w:cstheme="minorHAnsi"/>
          <w:sz w:val="16"/>
        </w:rPr>
        <w:t xml:space="preserve">/or demonstrate the government’s competence in foreign policy to </w:t>
      </w:r>
      <w:r w:rsidRPr="00BB187C">
        <w:rPr>
          <w:rStyle w:val="StyleUnderline"/>
          <w:rFonts w:asciiTheme="minorHAnsi" w:hAnsiTheme="minorHAnsi" w:cstheme="minorHAnsi"/>
        </w:rPr>
        <w:t>improve its image’</w:t>
      </w:r>
      <w:r w:rsidRPr="00BB187C">
        <w:rPr>
          <w:rFonts w:asciiTheme="minorHAnsi" w:hAnsiTheme="minorHAnsi" w:cstheme="minorHAnsi"/>
          <w:sz w:val="16"/>
        </w:rPr>
        <w:t>.</w:t>
      </w:r>
    </w:p>
    <w:p w14:paraId="4D2448D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II. </w:t>
      </w:r>
      <w:r w:rsidRPr="00BB187C">
        <w:rPr>
          <w:rStyle w:val="StyleUnderline"/>
          <w:rFonts w:asciiTheme="minorHAnsi" w:hAnsiTheme="minorHAnsi" w:cstheme="minorHAnsi"/>
        </w:rPr>
        <w:t xml:space="preserve">Conflicts stimulate perceptions of </w:t>
      </w:r>
      <w:r w:rsidRPr="00BB187C">
        <w:rPr>
          <w:rStyle w:val="Emphasis"/>
          <w:rFonts w:asciiTheme="minorHAnsi" w:hAnsiTheme="minorHAnsi" w:cstheme="minorHAnsi"/>
        </w:rPr>
        <w:t>threats</w:t>
      </w:r>
      <w:r w:rsidRPr="00BB187C">
        <w:rPr>
          <w:rFonts w:asciiTheme="minorHAnsi" w:hAnsiTheme="minorHAnsi" w:cstheme="minorHAnsi"/>
          <w:sz w:val="16"/>
        </w:rPr>
        <w:t xml:space="preserve"> in society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in turn, </w:t>
      </w:r>
      <w:r w:rsidRPr="00BB187C">
        <w:rPr>
          <w:rStyle w:val="StyleUnderline"/>
          <w:rFonts w:asciiTheme="minorHAnsi" w:hAnsiTheme="minorHAnsi" w:cstheme="minorHAnsi"/>
        </w:rPr>
        <w:t>increases</w:t>
      </w:r>
      <w:r w:rsidRPr="00BB187C">
        <w:rPr>
          <w:rFonts w:asciiTheme="minorHAnsi" w:hAnsiTheme="minorHAnsi" w:cstheme="minorHAnsi"/>
          <w:sz w:val="16"/>
        </w:rPr>
        <w:t xml:space="preserve"> overall </w:t>
      </w:r>
      <w:r w:rsidRPr="00BB187C">
        <w:rPr>
          <w:rStyle w:val="Emphasis"/>
          <w:rFonts w:asciiTheme="minorHAnsi" w:hAnsiTheme="minorHAnsi" w:cstheme="minorHAnsi"/>
        </w:rPr>
        <w:t>authoritarian preferences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facilitates</w:t>
      </w:r>
      <w:r w:rsidRPr="00BB187C">
        <w:rPr>
          <w:rFonts w:asciiTheme="minorHAnsi" w:hAnsiTheme="minorHAnsi" w:cstheme="minorHAnsi"/>
          <w:sz w:val="16"/>
        </w:rPr>
        <w:t xml:space="preserve"> both regime </w:t>
      </w:r>
      <w:r w:rsidRPr="00BB187C">
        <w:rPr>
          <w:rStyle w:val="Emphasis"/>
          <w:rFonts w:asciiTheme="minorHAnsi" w:hAnsiTheme="minorHAnsi" w:cstheme="minorHAnsi"/>
        </w:rPr>
        <w:t>legitimation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 consent</w:t>
      </w:r>
      <w:r w:rsidRPr="00BB187C">
        <w:rPr>
          <w:rFonts w:asciiTheme="minorHAnsi" w:hAnsiTheme="minorHAnsi" w:cstheme="minorHAnsi"/>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w:t>
      </w:r>
      <w:r w:rsidRPr="00BB187C">
        <w:rPr>
          <w:rFonts w:asciiTheme="minorHAnsi" w:hAnsiTheme="minorHAnsi" w:cstheme="minorHAnsi"/>
          <w:sz w:val="16"/>
        </w:rPr>
        <w:lastRenderedPageBreak/>
        <w:t>efficient and heroic protector of society, is a powerful legitimation strategy, especially for personalist autocracies (based on charismatic leadership).</w:t>
      </w:r>
    </w:p>
    <w:p w14:paraId="040BD38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III. </w:t>
      </w:r>
      <w:r w:rsidRPr="00BB187C">
        <w:rPr>
          <w:rStyle w:val="StyleUnderline"/>
          <w:rFonts w:asciiTheme="minorHAnsi" w:hAnsiTheme="minorHAnsi" w:cstheme="minorHAnsi"/>
        </w:rPr>
        <w:t>Political leaders aware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conflict’s </w:t>
      </w:r>
      <w:r w:rsidRPr="00BB187C">
        <w:rPr>
          <w:rStyle w:val="Emphasis"/>
          <w:rFonts w:asciiTheme="minorHAnsi" w:hAnsiTheme="minorHAnsi" w:cstheme="minorHAnsi"/>
        </w:rPr>
        <w:t>legitimation effects</w:t>
      </w:r>
      <w:r w:rsidRPr="00BB187C">
        <w:rPr>
          <w:rStyle w:val="StyleUnderline"/>
          <w:rFonts w:asciiTheme="minorHAnsi" w:hAnsiTheme="minorHAnsi" w:cstheme="minorHAnsi"/>
        </w:rPr>
        <w:t xml:space="preserve"> and counting on</w:t>
      </w:r>
      <w:r w:rsidRPr="00BB187C">
        <w:rPr>
          <w:rFonts w:asciiTheme="minorHAnsi" w:hAnsiTheme="minorHAnsi" w:cstheme="minorHAnsi"/>
          <w:sz w:val="16"/>
        </w:rPr>
        <w:t xml:space="preserve"> significant </w:t>
      </w:r>
      <w:r w:rsidRPr="00BB187C">
        <w:rPr>
          <w:rStyle w:val="Emphasis"/>
          <w:rFonts w:asciiTheme="minorHAnsi" w:hAnsiTheme="minorHAnsi" w:cstheme="minorHAnsi"/>
        </w:rPr>
        <w:t>military power</w:t>
      </w:r>
      <w:r w:rsidRPr="00BB187C">
        <w:rPr>
          <w:rStyle w:val="StyleUnderline"/>
          <w:rFonts w:asciiTheme="minorHAnsi" w:hAnsiTheme="minorHAnsi" w:cstheme="minorHAnsi"/>
        </w:rPr>
        <w:t xml:space="preserve"> resort to </w:t>
      </w:r>
      <w:r w:rsidRPr="00BB187C">
        <w:rPr>
          <w:rStyle w:val="Emphasis"/>
          <w:rFonts w:asciiTheme="minorHAnsi" w:hAnsiTheme="minorHAnsi" w:cstheme="minorHAnsi"/>
        </w:rPr>
        <w:t>war</w:t>
      </w:r>
      <w:r w:rsidRPr="00BB187C">
        <w:rPr>
          <w:rStyle w:val="StyleUnderline"/>
          <w:rFonts w:asciiTheme="minorHAnsi" w:hAnsiTheme="minorHAnsi" w:cstheme="minorHAnsi"/>
        </w:rPr>
        <w:t>fare as a</w:t>
      </w:r>
      <w:r w:rsidRPr="00BB187C">
        <w:rPr>
          <w:rFonts w:asciiTheme="minorHAnsi" w:hAnsiTheme="minorHAnsi" w:cstheme="minorHAnsi"/>
          <w:sz w:val="16"/>
        </w:rPr>
        <w:t xml:space="preserve"> recurrent </w:t>
      </w:r>
      <w:r w:rsidRPr="00BB187C">
        <w:rPr>
          <w:rStyle w:val="StyleUnderline"/>
          <w:rFonts w:asciiTheme="minorHAnsi" w:hAnsiTheme="minorHAnsi" w:cstheme="minorHAnsi"/>
        </w:rPr>
        <w:t xml:space="preserve">strategy to </w:t>
      </w:r>
      <w:r w:rsidRPr="00BB187C">
        <w:rPr>
          <w:rStyle w:val="Emphasis"/>
          <w:rFonts w:asciiTheme="minorHAnsi" w:hAnsiTheme="minorHAnsi" w:cstheme="minorHAnsi"/>
        </w:rPr>
        <w:t>divert attention</w:t>
      </w:r>
      <w:r w:rsidRPr="00BB187C">
        <w:rPr>
          <w:rFonts w:asciiTheme="minorHAnsi" w:hAnsiTheme="minorHAnsi" w:cstheme="minorHAnsi"/>
          <w:sz w:val="16"/>
        </w:rPr>
        <w:t xml:space="preserve"> from social dissatisfaction </w:t>
      </w:r>
      <w:r w:rsidRPr="00BB187C">
        <w:rPr>
          <w:rStyle w:val="StyleUnderline"/>
          <w:rFonts w:asciiTheme="minorHAnsi" w:hAnsiTheme="minorHAnsi" w:cstheme="minorHAnsi"/>
        </w:rPr>
        <w:t>and</w:t>
      </w:r>
      <w:r w:rsidRPr="00BB187C">
        <w:rPr>
          <w:rFonts w:asciiTheme="minorHAnsi" w:hAnsiTheme="minorHAnsi" w:cstheme="minorHAnsi"/>
          <w:sz w:val="16"/>
        </w:rPr>
        <w:t xml:space="preserve"> to </w:t>
      </w:r>
      <w:r w:rsidRPr="00BB187C">
        <w:rPr>
          <w:rStyle w:val="StyleUnderline"/>
          <w:rFonts w:asciiTheme="minorHAnsi" w:hAnsiTheme="minorHAnsi" w:cstheme="minorHAnsi"/>
        </w:rPr>
        <w:t>promote</w:t>
      </w:r>
      <w:r w:rsidRPr="00BB187C">
        <w:rPr>
          <w:rFonts w:asciiTheme="minorHAnsi" w:hAnsiTheme="minorHAnsi" w:cstheme="minorHAnsi"/>
          <w:sz w:val="16"/>
        </w:rPr>
        <w:t xml:space="preserve"> more </w:t>
      </w:r>
      <w:r w:rsidRPr="00BB187C">
        <w:rPr>
          <w:rStyle w:val="Emphasis"/>
          <w:rFonts w:asciiTheme="minorHAnsi" w:hAnsiTheme="minorHAnsi" w:cstheme="minorHAnsi"/>
        </w:rPr>
        <w:t>authoritarian policies</w:t>
      </w:r>
      <w:r w:rsidRPr="00BB187C">
        <w:rPr>
          <w:rFonts w:asciiTheme="minorHAnsi" w:hAnsiTheme="minorHAnsi" w:cstheme="minorHAnsi"/>
          <w:sz w:val="16"/>
        </w:rPr>
        <w:t xml:space="preserve"> devoted to the regime’s sustainability.</w:t>
      </w:r>
    </w:p>
    <w:p w14:paraId="4932054B"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1F01DDBF"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Poydock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25A4B78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5E3337">
        <w:rPr>
          <w:rStyle w:val="Emphasis"/>
          <w:rFonts w:asciiTheme="minorHAnsi" w:hAnsiTheme="minorHAnsi" w:cstheme="minorHAnsi"/>
          <w:highlight w:val="green"/>
        </w:rPr>
        <w:t>federal policy</w:t>
      </w:r>
      <w:r w:rsidRPr="005E3337">
        <w:rPr>
          <w:rStyle w:val="StyleUnderline"/>
          <w:rFonts w:asciiTheme="minorHAnsi" w:hAnsiTheme="minorHAnsi" w:cstheme="minorHAnsi"/>
          <w:highlight w:val="green"/>
        </w:rPr>
        <w:t xml:space="preserve"> and </w:t>
      </w:r>
      <w:r w:rsidRPr="005E3337">
        <w:rPr>
          <w:rStyle w:val="Emphasis"/>
          <w:rFonts w:asciiTheme="minorHAnsi" w:hAnsiTheme="minorHAnsi" w:cstheme="minorHAnsi"/>
          <w:highlight w:val="green"/>
        </w:rPr>
        <w:t>court</w:t>
      </w:r>
      <w:r w:rsidRPr="00BB187C">
        <w:rPr>
          <w:rStyle w:val="Emphasis"/>
          <w:rFonts w:asciiTheme="minorHAnsi" w:hAnsiTheme="minorHAnsi" w:cstheme="minorHAnsi"/>
        </w:rPr>
        <w:t xml:space="preserve"> </w:t>
      </w:r>
      <w:r w:rsidRPr="005E3337">
        <w:rPr>
          <w:rStyle w:val="Emphasis"/>
          <w:rFonts w:asciiTheme="minorHAnsi" w:hAnsiTheme="minorHAnsi" w:cstheme="minorHAnsi"/>
          <w:highlight w:val="green"/>
        </w:rPr>
        <w:t>decisions</w:t>
      </w:r>
      <w:r w:rsidRPr="00BB187C">
        <w:rPr>
          <w:rStyle w:val="StyleUnderline"/>
          <w:rFonts w:asciiTheme="minorHAnsi" w:hAnsiTheme="minorHAnsi" w:cstheme="minorHAnsi"/>
        </w:rPr>
        <w:t xml:space="preserve"> have </w:t>
      </w:r>
      <w:r w:rsidRPr="005E3337">
        <w:rPr>
          <w:rStyle w:val="Emphasis"/>
          <w:rFonts w:asciiTheme="minorHAnsi" w:hAnsiTheme="minorHAnsi" w:cstheme="minorHAnsi"/>
          <w:highlight w:val="green"/>
        </w:rPr>
        <w:t>limited</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3B20EF3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7986B80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What is a strike?</w:t>
      </w:r>
    </w:p>
    <w:p w14:paraId="404F89B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5E3337">
        <w:rPr>
          <w:rStyle w:val="StyleUnderline"/>
          <w:rFonts w:asciiTheme="minorHAnsi" w:hAnsiTheme="minorHAnsi" w:cstheme="minorHAnsi"/>
          <w:highlight w:val="green"/>
        </w:rPr>
        <w:t xml:space="preserve">Strikes provide </w:t>
      </w:r>
      <w:r w:rsidRPr="005E3337">
        <w:rPr>
          <w:rStyle w:val="Emphasis"/>
          <w:rFonts w:asciiTheme="minorHAnsi" w:hAnsiTheme="minorHAnsi" w:cstheme="minorHAnsi"/>
          <w:highlight w:val="green"/>
        </w:rPr>
        <w:t>critical</w:t>
      </w:r>
      <w:r w:rsidRPr="00BB187C">
        <w:rPr>
          <w:rStyle w:val="Emphasis"/>
          <w:rFonts w:asciiTheme="minorHAnsi" w:hAnsiTheme="minorHAnsi" w:cstheme="minorHAnsi"/>
        </w:rPr>
        <w:t xml:space="preserve"> </w:t>
      </w:r>
      <w:r w:rsidRPr="005E3337">
        <w:rPr>
          <w:rStyle w:val="Emphasis"/>
          <w:rFonts w:asciiTheme="minorHAnsi" w:hAnsiTheme="minorHAnsi" w:cstheme="minorHAnsi"/>
          <w:highlight w:val="gree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5E3337">
        <w:rPr>
          <w:rStyle w:val="StyleUnderline"/>
          <w:rFonts w:asciiTheme="minorHAnsi" w:hAnsiTheme="minorHAnsi" w:cstheme="minorHAnsi"/>
          <w:highlight w:val="green"/>
        </w:rPr>
        <w:t xml:space="preserve">a </w:t>
      </w:r>
      <w:r w:rsidRPr="00BB187C">
        <w:rPr>
          <w:rStyle w:val="Emphasis"/>
          <w:rFonts w:asciiTheme="minorHAnsi" w:hAnsiTheme="minorHAnsi" w:cstheme="minorHAnsi"/>
        </w:rPr>
        <w:t xml:space="preserve">credible </w:t>
      </w:r>
      <w:r w:rsidRPr="005E3337">
        <w:rPr>
          <w:rStyle w:val="Emphasis"/>
          <w:rFonts w:asciiTheme="minorHAnsi" w:hAnsiTheme="minorHAnsi" w:cstheme="minorHAnsi"/>
          <w:highlight w:val="green"/>
        </w:rPr>
        <w:t>threat</w:t>
      </w:r>
      <w:r w:rsidRPr="005E3337">
        <w:rPr>
          <w:rStyle w:val="StyleUnderline"/>
          <w:rFonts w:asciiTheme="minorHAnsi" w:hAnsiTheme="minorHAnsi" w:cstheme="minorHAnsi"/>
          <w:highlight w:val="green"/>
        </w:rPr>
        <w:t xml:space="preserve"> strike can be</w:t>
      </w:r>
      <w:r w:rsidRPr="00BB187C">
        <w:rPr>
          <w:rStyle w:val="StyleUnderline"/>
          <w:rFonts w:asciiTheme="minorHAnsi" w:hAnsiTheme="minorHAnsi" w:cstheme="minorHAnsi"/>
        </w:rPr>
        <w:t xml:space="preserve"> as </w:t>
      </w:r>
      <w:r w:rsidRPr="005E3337">
        <w:rPr>
          <w:rStyle w:val="Emphasis"/>
          <w:rFonts w:asciiTheme="minorHAnsi" w:hAnsiTheme="minorHAnsi" w:cstheme="minorHAnsi"/>
          <w:highlight w:val="gree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4663E85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01D5DCF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Who has the right to strike?</w:t>
      </w:r>
    </w:p>
    <w:p w14:paraId="048A33B8" w14:textId="77777777" w:rsidR="005E3337" w:rsidRPr="00BB187C" w:rsidRDefault="005E3337" w:rsidP="005E3337">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5E3337">
        <w:rPr>
          <w:rStyle w:val="StyleUnderline"/>
          <w:rFonts w:asciiTheme="minorHAnsi" w:hAnsiTheme="minorHAnsi" w:cstheme="minorHAnsi"/>
          <w:highlight w:val="green"/>
        </w:rPr>
        <w:t>made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secondary</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strikes</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5E3337">
        <w:rPr>
          <w:rStyle w:val="StyleUnderline"/>
          <w:rFonts w:asciiTheme="minorHAnsi" w:hAnsiTheme="minorHAnsi" w:cstheme="minorHAnsi"/>
          <w:highlight w:val="green"/>
        </w:rPr>
        <w:t xml:space="preserve">workers can be </w:t>
      </w:r>
      <w:r w:rsidRPr="005E3337">
        <w:rPr>
          <w:rStyle w:val="Emphasis"/>
          <w:rFonts w:asciiTheme="minorHAnsi" w:hAnsiTheme="minorHAnsi" w:cstheme="minorHAnsi"/>
          <w:highlight w:val="green"/>
        </w:rPr>
        <w:t>liable</w:t>
      </w:r>
      <w:r w:rsidRPr="005E3337">
        <w:rPr>
          <w:rStyle w:val="StyleUnderline"/>
          <w:rFonts w:asciiTheme="minorHAnsi" w:hAnsiTheme="minorHAnsi" w:cstheme="minorHAnsi"/>
          <w:highlight w:val="green"/>
        </w:rPr>
        <w:t xml:space="preserve"> for </w:t>
      </w:r>
      <w:r w:rsidRPr="005E3337">
        <w:rPr>
          <w:rStyle w:val="Emphasis"/>
          <w:rFonts w:asciiTheme="minorHAnsi" w:hAnsiTheme="minorHAnsi" w:cstheme="minorHAnsi"/>
          <w:highlight w:val="green"/>
        </w:rPr>
        <w:t>economic damages</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caused by </w:t>
      </w:r>
      <w:r w:rsidRPr="005E3337">
        <w:rPr>
          <w:rStyle w:val="Emphasis"/>
          <w:rFonts w:asciiTheme="minorHAnsi" w:hAnsiTheme="minorHAnsi" w:cstheme="minorHAnsi"/>
          <w:highlight w:val="green"/>
        </w:rPr>
        <w:t>strikes</w:t>
      </w:r>
      <w:r w:rsidRPr="00BB187C">
        <w:rPr>
          <w:rFonts w:asciiTheme="minorHAnsi" w:hAnsiTheme="minorHAnsi" w:cstheme="minorHAnsi"/>
          <w:sz w:val="16"/>
        </w:rPr>
        <w:t xml:space="preserve"> in certain cases.</w:t>
      </w:r>
    </w:p>
    <w:p w14:paraId="44EEBA5D"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There is </w:t>
      </w:r>
      <w:r w:rsidRPr="005E3337">
        <w:rPr>
          <w:rStyle w:val="Emphasis"/>
          <w:rFonts w:asciiTheme="minorHAnsi" w:hAnsiTheme="minorHAnsi" w:cstheme="minorHAnsi"/>
          <w:highlight w:val="green"/>
        </w:rPr>
        <w:t>no federal law</w:t>
      </w:r>
      <w:r w:rsidRPr="00BB187C">
        <w:rPr>
          <w:rFonts w:asciiTheme="minorHAnsi" w:hAnsiTheme="minorHAnsi" w:cstheme="minorHAnsi"/>
          <w:sz w:val="16"/>
        </w:rPr>
        <w:t xml:space="preserve"> that </w:t>
      </w:r>
      <w:r w:rsidRPr="005E3337">
        <w:rPr>
          <w:rStyle w:val="StyleUnderline"/>
          <w:rFonts w:asciiTheme="minorHAnsi" w:hAnsiTheme="minorHAnsi" w:cstheme="minorHAnsi"/>
          <w:highlight w:val="green"/>
        </w:rPr>
        <w:t>provides</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public-sector</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workers</w:t>
      </w:r>
      <w:r w:rsidRPr="00BB187C">
        <w:rPr>
          <w:rFonts w:asciiTheme="minorHAnsi" w:hAnsiTheme="minorHAnsi" w:cstheme="minorHAnsi"/>
          <w:sz w:val="16"/>
        </w:rPr>
        <w:t xml:space="preserve"> with the </w:t>
      </w:r>
      <w:r w:rsidRPr="005E3337">
        <w:rPr>
          <w:rStyle w:val="Emphasis"/>
          <w:rFonts w:asciiTheme="minorHAnsi" w:hAnsiTheme="minorHAnsi" w:cstheme="minorHAnsi"/>
          <w:highlight w:val="green"/>
        </w:rPr>
        <w:t>right</w:t>
      </w:r>
      <w:r w:rsidRPr="005E3337">
        <w:rPr>
          <w:rStyle w:val="StyleUnderline"/>
          <w:rFonts w:asciiTheme="minorHAnsi" w:hAnsiTheme="minorHAnsi" w:cstheme="minorHAnsi"/>
          <w:highlight w:val="green"/>
        </w:rPr>
        <w:t xml:space="preserve"> to</w:t>
      </w:r>
      <w:r w:rsidRPr="00BB187C">
        <w:rPr>
          <w:rFonts w:asciiTheme="minorHAnsi" w:hAnsiTheme="minorHAnsi" w:cstheme="minorHAnsi"/>
          <w:sz w:val="16"/>
        </w:rPr>
        <w:t xml:space="preserve"> form unions or </w:t>
      </w:r>
      <w:r w:rsidRPr="005E3337">
        <w:rPr>
          <w:rStyle w:val="StyleUnderline"/>
          <w:rFonts w:asciiTheme="minorHAnsi" w:hAnsiTheme="minorHAnsi" w:cstheme="minorHAnsi"/>
          <w:highlight w:val="green"/>
        </w:rPr>
        <w:t xml:space="preserve">engage in </w:t>
      </w:r>
      <w:r w:rsidRPr="005E3337">
        <w:rPr>
          <w:rStyle w:val="Emphasis"/>
          <w:rFonts w:asciiTheme="minorHAnsi" w:hAnsiTheme="minorHAnsi" w:cstheme="minorHAnsi"/>
          <w:highlight w:val="gree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15706C2D"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14F2C235"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0112626" w14:textId="77777777" w:rsidR="005E3337" w:rsidRPr="00BB187C" w:rsidRDefault="005E3337" w:rsidP="005E3337">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w:t>
      </w:r>
      <w:r w:rsidRPr="00BB187C">
        <w:rPr>
          <w:rFonts w:asciiTheme="minorHAnsi" w:hAnsiTheme="minorHAnsi" w:cstheme="minorHAnsi"/>
        </w:rPr>
        <w:lastRenderedPageBreak/>
        <w:t>Law; Northwestern Journal of International Law &amp; Business, “The Effect of the PRO Act on Secondary Activity and International Trade,” vol. 43]</w:t>
      </w:r>
    </w:p>
    <w:p w14:paraId="6CF150CD" w14:textId="77777777" w:rsidR="005E3337" w:rsidRPr="00BB187C" w:rsidRDefault="005E3337" w:rsidP="005E3337">
      <w:pPr>
        <w:rPr>
          <w:rFonts w:asciiTheme="minorHAnsi" w:hAnsiTheme="minorHAnsi" w:cstheme="minorHAnsi"/>
          <w:sz w:val="16"/>
        </w:rPr>
      </w:pPr>
      <w:bookmarkStart w:id="0" w:name="_Hlk201830811"/>
      <w:r w:rsidRPr="005E3337">
        <w:rPr>
          <w:rStyle w:val="StyleUnderline"/>
          <w:rFonts w:asciiTheme="minorHAnsi" w:hAnsiTheme="minorHAnsi" w:cstheme="minorHAnsi"/>
          <w:highlight w:val="green"/>
        </w:rPr>
        <w:t>Secondary activity</w:t>
      </w:r>
      <w:r w:rsidRPr="00BB187C">
        <w:rPr>
          <w:rFonts w:asciiTheme="minorHAnsi" w:hAnsiTheme="minorHAnsi" w:cstheme="minorHAnsi"/>
          <w:sz w:val="16"/>
        </w:rPr>
        <w:t xml:space="preserve">, with its industry-wide effects, </w:t>
      </w:r>
      <w:r w:rsidRPr="005E3337">
        <w:rPr>
          <w:rStyle w:val="StyleUnderline"/>
          <w:rFonts w:asciiTheme="minorHAnsi" w:hAnsiTheme="minorHAnsi" w:cstheme="minorHAnsi"/>
          <w:highlight w:val="gree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5E3337">
        <w:rPr>
          <w:rStyle w:val="StyleUnderline"/>
          <w:rFonts w:asciiTheme="minorHAnsi" w:hAnsiTheme="minorHAnsi" w:cstheme="minorHAnsi"/>
          <w:highlight w:val="green"/>
        </w:rPr>
        <w:t xml:space="preserve">labor disputes to the </w:t>
      </w:r>
      <w:r w:rsidRPr="005E3337">
        <w:rPr>
          <w:rStyle w:val="Emphasis"/>
          <w:rFonts w:asciiTheme="minorHAnsi" w:hAnsiTheme="minorHAnsi" w:cstheme="minorHAnsi"/>
          <w:highlight w:val="green"/>
        </w:rPr>
        <w:t>global level</w:t>
      </w:r>
      <w:r w:rsidRPr="00BB187C">
        <w:rPr>
          <w:rFonts w:asciiTheme="minorHAnsi" w:hAnsiTheme="minorHAnsi" w:cstheme="minorHAnsi"/>
          <w:sz w:val="16"/>
        </w:rPr>
        <w:t xml:space="preserve">. After all, stagnant wages are not solely domestic problems; </w:t>
      </w:r>
      <w:r w:rsidRPr="005E3337">
        <w:rPr>
          <w:rStyle w:val="StyleUnderline"/>
          <w:rFonts w:asciiTheme="minorHAnsi" w:hAnsiTheme="minorHAnsi" w:cstheme="minorHAnsi"/>
          <w:highlight w:val="green"/>
        </w:rPr>
        <w:t>all</w:t>
      </w:r>
      <w:r w:rsidRPr="00BB187C">
        <w:rPr>
          <w:rStyle w:val="StyleUnderline"/>
          <w:rFonts w:asciiTheme="minorHAnsi" w:hAnsiTheme="minorHAnsi" w:cstheme="minorHAnsi"/>
        </w:rPr>
        <w:t xml:space="preserve"> international </w:t>
      </w:r>
      <w:r w:rsidRPr="005E3337">
        <w:rPr>
          <w:rStyle w:val="StyleUnderline"/>
          <w:rFonts w:asciiTheme="minorHAnsi" w:hAnsiTheme="minorHAnsi" w:cstheme="minorHAnsi"/>
          <w:highlight w:val="green"/>
        </w:rPr>
        <w:t>actors are engaged in a “</w:t>
      </w:r>
      <w:r w:rsidRPr="005E3337">
        <w:rPr>
          <w:rStyle w:val="Emphasis"/>
          <w:rFonts w:asciiTheme="minorHAnsi" w:hAnsiTheme="minorHAnsi" w:cstheme="minorHAnsi"/>
          <w:highlight w:val="green"/>
        </w:rPr>
        <w:t>race</w:t>
      </w:r>
      <w:r w:rsidRPr="005E3337">
        <w:rPr>
          <w:rStyle w:val="StyleUnderline"/>
          <w:rFonts w:asciiTheme="minorHAnsi" w:hAnsiTheme="minorHAnsi" w:cstheme="minorHAnsi"/>
          <w:highlight w:val="green"/>
        </w:rPr>
        <w:t xml:space="preserve"> to the </w:t>
      </w:r>
      <w:r w:rsidRPr="005E3337">
        <w:rPr>
          <w:rStyle w:val="Emphasis"/>
          <w:rFonts w:asciiTheme="minorHAnsi" w:hAnsiTheme="minorHAnsi" w:cstheme="minorHAnsi"/>
          <w:highlight w:val="green"/>
        </w:rPr>
        <w:t>bottom</w:t>
      </w:r>
      <w:r w:rsidRPr="005E3337">
        <w:rPr>
          <w:rStyle w:val="StyleUnderline"/>
          <w:rFonts w:asciiTheme="minorHAnsi" w:hAnsiTheme="minorHAnsi" w:cstheme="minorHAnsi"/>
          <w:highlight w:val="green"/>
        </w:rPr>
        <w:t xml:space="preserve">” to </w:t>
      </w:r>
      <w:r w:rsidRPr="005E3337">
        <w:rPr>
          <w:rStyle w:val="Emphasis"/>
          <w:rFonts w:asciiTheme="minorHAnsi" w:hAnsiTheme="minorHAnsi" w:cstheme="minorHAnsi"/>
          <w:highlight w:val="green"/>
        </w:rPr>
        <w:t>compete</w:t>
      </w:r>
      <w:r w:rsidRPr="00BB187C">
        <w:rPr>
          <w:rStyle w:val="StyleUnderline"/>
          <w:rFonts w:asciiTheme="minorHAnsi" w:hAnsiTheme="minorHAnsi" w:cstheme="minorHAnsi"/>
        </w:rPr>
        <w:t xml:space="preserve"> in trade and investment </w:t>
      </w:r>
      <w:r w:rsidRPr="005E3337">
        <w:rPr>
          <w:rStyle w:val="StyleUnderline"/>
          <w:rFonts w:asciiTheme="minorHAnsi" w:hAnsiTheme="minorHAnsi" w:cstheme="minorHAnsi"/>
          <w:highlight w:val="green"/>
        </w:rPr>
        <w:t xml:space="preserve">by </w:t>
      </w:r>
      <w:r w:rsidRPr="005E3337">
        <w:rPr>
          <w:rStyle w:val="Emphasis"/>
          <w:rFonts w:asciiTheme="minorHAnsi" w:hAnsiTheme="minorHAnsi" w:cstheme="minorHAnsi"/>
          <w:highlight w:val="green"/>
        </w:rPr>
        <w:t>lowering wages</w:t>
      </w:r>
      <w:r w:rsidRPr="005E3337">
        <w:rPr>
          <w:rStyle w:val="StyleUnderline"/>
          <w:rFonts w:asciiTheme="minorHAnsi" w:hAnsiTheme="minorHAnsi" w:cstheme="minorHAnsi"/>
          <w:highlight w:val="green"/>
        </w:rPr>
        <w:t xml:space="preserve"> and</w:t>
      </w:r>
      <w:r w:rsidRPr="00BB187C">
        <w:rPr>
          <w:rStyle w:val="StyleUnderline"/>
          <w:rFonts w:asciiTheme="minorHAnsi" w:hAnsiTheme="minorHAnsi" w:cstheme="minorHAnsi"/>
        </w:rPr>
        <w:t xml:space="preserve"> labor </w:t>
      </w:r>
      <w:r w:rsidRPr="005E3337">
        <w:rPr>
          <w:rStyle w:val="Emphasis"/>
          <w:rFonts w:asciiTheme="minorHAnsi" w:hAnsiTheme="minorHAnsi" w:cstheme="minorHAnsi"/>
          <w:highlight w:val="gree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5E3337">
        <w:rPr>
          <w:rStyle w:val="Emphasis"/>
          <w:rFonts w:asciiTheme="minorHAnsi" w:hAnsiTheme="minorHAnsi" w:cstheme="minorHAnsi"/>
          <w:highlight w:val="green"/>
        </w:rPr>
        <w:t>Globalization</w:t>
      </w:r>
      <w:r w:rsidRPr="00BB187C">
        <w:rPr>
          <w:rFonts w:asciiTheme="minorHAnsi" w:hAnsiTheme="minorHAnsi" w:cstheme="minorHAnsi"/>
          <w:sz w:val="16"/>
        </w:rPr>
        <w:t xml:space="preserve"> has </w:t>
      </w:r>
      <w:r w:rsidRPr="005E3337">
        <w:rPr>
          <w:rStyle w:val="StyleUnderline"/>
          <w:rFonts w:asciiTheme="minorHAnsi" w:hAnsiTheme="minorHAnsi" w:cstheme="minorHAnsi"/>
          <w:highlight w:val="green"/>
        </w:rPr>
        <w:t>transferred</w:t>
      </w:r>
      <w:r w:rsidRPr="00BB187C">
        <w:rPr>
          <w:rFonts w:asciiTheme="minorHAnsi" w:hAnsiTheme="minorHAnsi" w:cstheme="minorHAnsi"/>
          <w:sz w:val="16"/>
        </w:rPr>
        <w:t xml:space="preserve"> a significant amount of </w:t>
      </w:r>
      <w:r w:rsidRPr="005E3337">
        <w:rPr>
          <w:rStyle w:val="StyleUnderline"/>
          <w:rFonts w:asciiTheme="minorHAnsi" w:hAnsiTheme="minorHAnsi" w:cstheme="minorHAnsi"/>
          <w:highlight w:val="green"/>
        </w:rPr>
        <w:t>power</w:t>
      </w:r>
      <w:r w:rsidRPr="00BB187C">
        <w:rPr>
          <w:rFonts w:asciiTheme="minorHAnsi" w:hAnsiTheme="minorHAnsi" w:cstheme="minorHAnsi"/>
          <w:sz w:val="16"/>
        </w:rPr>
        <w:t xml:space="preserve"> from nation-states </w:t>
      </w:r>
      <w:r w:rsidRPr="005E3337">
        <w:rPr>
          <w:rStyle w:val="StyleUnderline"/>
          <w:rFonts w:asciiTheme="minorHAnsi" w:hAnsiTheme="minorHAnsi" w:cstheme="minorHAnsi"/>
          <w:highlight w:val="green"/>
        </w:rPr>
        <w:t xml:space="preserve">to </w:t>
      </w:r>
      <w:r w:rsidRPr="005E3337">
        <w:rPr>
          <w:rStyle w:val="Emphasis"/>
          <w:rFonts w:asciiTheme="minorHAnsi" w:hAnsiTheme="minorHAnsi" w:cstheme="minorHAnsi"/>
          <w:highlight w:val="gree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5E3337">
        <w:rPr>
          <w:rStyle w:val="StyleUnderline"/>
          <w:rFonts w:asciiTheme="minorHAnsi" w:hAnsiTheme="minorHAnsi" w:cstheme="minorHAnsi"/>
          <w:highlight w:val="green"/>
        </w:rPr>
        <w:t>corporations</w:t>
      </w:r>
      <w:r w:rsidRPr="00BB187C">
        <w:rPr>
          <w:rFonts w:asciiTheme="minorHAnsi" w:hAnsiTheme="minorHAnsi" w:cstheme="minorHAnsi"/>
          <w:sz w:val="16"/>
        </w:rPr>
        <w:t xml:space="preserve"> too often </w:t>
      </w:r>
      <w:r w:rsidRPr="005E3337">
        <w:rPr>
          <w:rStyle w:val="StyleUnderline"/>
          <w:rFonts w:asciiTheme="minorHAnsi" w:hAnsiTheme="minorHAnsi" w:cstheme="minorHAnsi"/>
          <w:highlight w:val="green"/>
        </w:rPr>
        <w:t>impose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unrealistic</w:t>
      </w:r>
      <w:r w:rsidRPr="00BB187C">
        <w:rPr>
          <w:rFonts w:asciiTheme="minorHAnsi" w:hAnsiTheme="minorHAnsi" w:cstheme="minorHAnsi"/>
          <w:sz w:val="16"/>
        </w:rPr>
        <w:t xml:space="preserve"> deadlines and </w:t>
      </w:r>
      <w:r w:rsidRPr="005E3337">
        <w:rPr>
          <w:rStyle w:val="StyleUnderline"/>
          <w:rFonts w:asciiTheme="minorHAnsi" w:hAnsiTheme="minorHAnsi" w:cstheme="minorHAnsi"/>
          <w:highlight w:val="green"/>
        </w:rPr>
        <w:t>demands</w:t>
      </w:r>
      <w:r w:rsidRPr="00BB187C">
        <w:rPr>
          <w:rFonts w:asciiTheme="minorHAnsi" w:hAnsiTheme="minorHAnsi" w:cstheme="minorHAnsi"/>
          <w:sz w:val="16"/>
        </w:rPr>
        <w:t xml:space="preserve"> on the capacity of their suppliers, </w:t>
      </w:r>
      <w:r w:rsidRPr="005E3337">
        <w:rPr>
          <w:rStyle w:val="StyleUnderline"/>
          <w:rFonts w:asciiTheme="minorHAnsi" w:hAnsiTheme="minorHAnsi" w:cstheme="minorHAnsi"/>
          <w:highlight w:val="green"/>
        </w:rPr>
        <w:t>suppliers</w:t>
      </w:r>
      <w:r w:rsidRPr="00BB187C">
        <w:rPr>
          <w:rFonts w:asciiTheme="minorHAnsi" w:hAnsiTheme="minorHAnsi" w:cstheme="minorHAnsi"/>
          <w:sz w:val="16"/>
        </w:rPr>
        <w:t xml:space="preserve"> are forced to </w:t>
      </w:r>
      <w:r w:rsidRPr="005E3337">
        <w:rPr>
          <w:rStyle w:val="StyleUnderline"/>
          <w:rFonts w:asciiTheme="minorHAnsi" w:hAnsiTheme="minorHAnsi" w:cstheme="minorHAnsi"/>
          <w:highlight w:val="green"/>
        </w:rPr>
        <w:t xml:space="preserve">work under </w:t>
      </w:r>
      <w:r w:rsidRPr="005E3337">
        <w:rPr>
          <w:rStyle w:val="Emphasis"/>
          <w:rFonts w:asciiTheme="minorHAnsi" w:hAnsiTheme="minorHAnsi" w:cstheme="minorHAnsi"/>
          <w:highlight w:val="green"/>
        </w:rPr>
        <w:t>exploitative</w:t>
      </w:r>
      <w:r w:rsidRPr="00BB187C">
        <w:rPr>
          <w:rFonts w:asciiTheme="minorHAnsi" w:hAnsiTheme="minorHAnsi" w:cstheme="minorHAnsi"/>
          <w:sz w:val="16"/>
        </w:rPr>
        <w:t xml:space="preserve"> working </w:t>
      </w:r>
      <w:r w:rsidRPr="005E3337">
        <w:rPr>
          <w:rStyle w:val="StyleUnderline"/>
          <w:rFonts w:asciiTheme="minorHAnsi" w:hAnsiTheme="minorHAnsi" w:cstheme="minorHAnsi"/>
          <w:highlight w:val="green"/>
        </w:rPr>
        <w:t>conditions to prevent</w:t>
      </w:r>
      <w:r w:rsidRPr="00BB187C">
        <w:rPr>
          <w:rStyle w:val="StyleUnderline"/>
          <w:rFonts w:asciiTheme="minorHAnsi" w:hAnsiTheme="minorHAnsi" w:cstheme="minorHAnsi"/>
        </w:rPr>
        <w:t xml:space="preserve"> their </w:t>
      </w:r>
      <w:r w:rsidRPr="005E3337">
        <w:rPr>
          <w:rStyle w:val="StyleUnderline"/>
          <w:rFonts w:asciiTheme="minorHAnsi" w:hAnsiTheme="minorHAnsi" w:cstheme="minorHAnsi"/>
          <w:highlight w:val="green"/>
        </w:rPr>
        <w:t>customers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from finding </w:t>
      </w:r>
      <w:r w:rsidRPr="005E3337">
        <w:rPr>
          <w:rStyle w:val="Emphasis"/>
          <w:rFonts w:asciiTheme="minorHAnsi" w:hAnsiTheme="minorHAnsi" w:cstheme="minorHAnsi"/>
          <w:highlight w:val="green"/>
        </w:rPr>
        <w:t>other suppliers</w:t>
      </w:r>
      <w:r w:rsidRPr="00BB187C">
        <w:rPr>
          <w:rFonts w:asciiTheme="minorHAnsi" w:hAnsiTheme="minorHAnsi" w:cstheme="minorHAnsi"/>
          <w:sz w:val="16"/>
        </w:rPr>
        <w:t xml:space="preserve"> to fulfill their orders.121 Because of this state of affairs, </w:t>
      </w:r>
      <w:r w:rsidRPr="005E3337">
        <w:rPr>
          <w:rStyle w:val="StyleUnderline"/>
          <w:rFonts w:asciiTheme="minorHAnsi" w:hAnsiTheme="minorHAnsi" w:cstheme="minorHAnsi"/>
          <w:highlight w:val="green"/>
        </w:rPr>
        <w:t xml:space="preserve">the </w:t>
      </w:r>
      <w:r w:rsidRPr="005E3337">
        <w:rPr>
          <w:rStyle w:val="Emphasis"/>
          <w:rFonts w:asciiTheme="minorHAnsi" w:hAnsiTheme="minorHAnsi" w:cstheme="minorHAnsi"/>
          <w:highlight w:val="green"/>
        </w:rPr>
        <w:t>most effective</w:t>
      </w:r>
      <w:r w:rsidRPr="005E3337">
        <w:rPr>
          <w:rStyle w:val="StyleUnderline"/>
          <w:rFonts w:asciiTheme="minorHAnsi" w:hAnsiTheme="minorHAnsi" w:cstheme="minorHAnsi"/>
          <w:highlight w:val="gree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5E3337">
        <w:rPr>
          <w:rStyle w:val="StyleUnderline"/>
          <w:rFonts w:asciiTheme="minorHAnsi" w:hAnsiTheme="minorHAnsi" w:cstheme="minorHAnsi"/>
          <w:highlight w:val="green"/>
        </w:rPr>
        <w:t>may</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not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be</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5E3337">
        <w:rPr>
          <w:rStyle w:val="StyleUnderline"/>
          <w:rFonts w:asciiTheme="minorHAnsi" w:hAnsiTheme="minorHAnsi" w:cstheme="minorHAnsi"/>
          <w:highlight w:val="green"/>
        </w:rPr>
        <w:t>but</w:t>
      </w:r>
      <w:r w:rsidRPr="00BB187C">
        <w:rPr>
          <w:rFonts w:asciiTheme="minorHAnsi" w:hAnsiTheme="minorHAnsi" w:cstheme="minorHAnsi"/>
          <w:sz w:val="16"/>
        </w:rPr>
        <w:t xml:space="preserve"> rather the </w:t>
      </w:r>
      <w:r w:rsidRPr="005E3337">
        <w:rPr>
          <w:rStyle w:val="Emphasis"/>
          <w:rFonts w:asciiTheme="minorHAnsi" w:hAnsiTheme="minorHAnsi" w:cstheme="minorHAnsi"/>
          <w:highlight w:val="green"/>
        </w:rPr>
        <w:t>workers</w:t>
      </w:r>
      <w:r w:rsidRPr="00BB187C">
        <w:rPr>
          <w:rFonts w:asciiTheme="minorHAnsi" w:hAnsiTheme="minorHAnsi" w:cstheme="minorHAnsi"/>
          <w:sz w:val="16"/>
        </w:rPr>
        <w:t xml:space="preserve"> themselves.</w:t>
      </w:r>
    </w:p>
    <w:p w14:paraId="00B5AFE1"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it stands, the </w:t>
      </w:r>
      <w:r w:rsidRPr="005E3337">
        <w:rPr>
          <w:rStyle w:val="Emphasis"/>
          <w:rFonts w:asciiTheme="minorHAnsi" w:hAnsiTheme="minorHAnsi" w:cstheme="minorHAnsi"/>
          <w:highlight w:val="green"/>
        </w:rPr>
        <w:t>prohibition</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on secondary activity means</w:t>
      </w:r>
      <w:r w:rsidRPr="00BB187C">
        <w:rPr>
          <w:rFonts w:asciiTheme="minorHAnsi" w:hAnsiTheme="minorHAnsi" w:cstheme="minorHAnsi"/>
          <w:sz w:val="16"/>
        </w:rPr>
        <w:t xml:space="preserve"> that </w:t>
      </w:r>
      <w:r w:rsidRPr="005E3337">
        <w:rPr>
          <w:rStyle w:val="StyleUnderline"/>
          <w:rFonts w:asciiTheme="minorHAnsi" w:hAnsiTheme="minorHAnsi" w:cstheme="minorHAnsi"/>
          <w:highlight w:val="green"/>
        </w:rPr>
        <w:t xml:space="preserve">workers cannot </w:t>
      </w:r>
      <w:r w:rsidRPr="005E3337">
        <w:rPr>
          <w:rStyle w:val="Emphasis"/>
          <w:rFonts w:asciiTheme="minorHAnsi" w:hAnsiTheme="minorHAnsi" w:cstheme="minorHAnsi"/>
          <w:highlight w:val="green"/>
        </w:rPr>
        <w:t>refuse</w:t>
      </w:r>
      <w:r w:rsidRPr="005E3337">
        <w:rPr>
          <w:rStyle w:val="StyleUnderline"/>
          <w:rFonts w:asciiTheme="minorHAnsi" w:hAnsiTheme="minorHAnsi" w:cstheme="minorHAnsi"/>
          <w:highlight w:val="gree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528F153"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1EBEEBE6" w14:textId="77777777" w:rsidR="005E3337" w:rsidRPr="00BB187C" w:rsidRDefault="005E3337" w:rsidP="005E3337">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D6CA75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C5C140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3789068" w14:textId="77777777" w:rsidR="005E3337" w:rsidRPr="00BB187C" w:rsidRDefault="005E3337" w:rsidP="005E3337">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5E3337">
        <w:rPr>
          <w:rStyle w:val="Emphasis"/>
          <w:rFonts w:asciiTheme="minorHAnsi" w:hAnsiTheme="minorHAnsi" w:cstheme="minorHAnsi"/>
          <w:highlight w:val="green"/>
        </w:rPr>
        <w:t>economy</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characterized by global</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supply chains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i</w:t>
      </w:r>
      <w:r w:rsidRPr="00BB187C">
        <w:rPr>
          <w:rFonts w:asciiTheme="minorHAnsi" w:hAnsiTheme="minorHAnsi" w:cstheme="minorHAnsi"/>
          <w:sz w:val="16"/>
        </w:rPr>
        <w:t xml:space="preserve">ndependent </w:t>
      </w:r>
      <w:r w:rsidRPr="005E3337">
        <w:rPr>
          <w:rStyle w:val="Emphasis"/>
          <w:rFonts w:asciiTheme="minorHAnsi" w:hAnsiTheme="minorHAnsi" w:cstheme="minorHAnsi"/>
          <w:highlight w:val="green"/>
        </w:rPr>
        <w:t>c</w:t>
      </w:r>
      <w:r w:rsidRPr="00BB187C">
        <w:rPr>
          <w:rFonts w:asciiTheme="minorHAnsi" w:hAnsiTheme="minorHAnsi" w:cstheme="minorHAnsi"/>
          <w:sz w:val="16"/>
        </w:rPr>
        <w:t>ontractor</w:t>
      </w:r>
      <w:r w:rsidRPr="005E3337">
        <w:rPr>
          <w:rStyle w:val="Emphasis"/>
          <w:rFonts w:asciiTheme="minorHAnsi" w:hAnsiTheme="minorHAnsi" w:cstheme="minorHAnsi"/>
          <w:highlight w:val="gree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5E3337">
        <w:rPr>
          <w:rStyle w:val="Emphasis"/>
          <w:rFonts w:asciiTheme="minorHAnsi" w:hAnsiTheme="minorHAnsi" w:cstheme="minorHAnsi"/>
          <w:highlight w:val="green"/>
        </w:rPr>
        <w:t>fissured</w:t>
      </w:r>
      <w:r w:rsidRPr="00BB187C">
        <w:rPr>
          <w:rFonts w:asciiTheme="minorHAnsi" w:hAnsiTheme="minorHAnsi" w:cstheme="minorHAnsi"/>
          <w:sz w:val="16"/>
        </w:rPr>
        <w:t xml:space="preserve"> forms of </w:t>
      </w:r>
      <w:r w:rsidRPr="005E3337">
        <w:rPr>
          <w:rStyle w:val="StyleUnderline"/>
          <w:rFonts w:asciiTheme="minorHAnsi" w:hAnsiTheme="minorHAnsi" w:cstheme="minorHAnsi"/>
          <w:highlight w:val="gree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5E3337">
        <w:rPr>
          <w:rStyle w:val="Emphasis"/>
          <w:rFonts w:asciiTheme="minorHAnsi" w:hAnsiTheme="minorHAnsi" w:cstheme="minorHAnsi"/>
          <w:highlight w:val="green"/>
        </w:rPr>
        <w:t>19%</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5E3337">
        <w:rPr>
          <w:rStyle w:val="Emphasis"/>
          <w:rFonts w:asciiTheme="minorHAnsi" w:hAnsiTheme="minorHAnsi" w:cstheme="minorHAnsi"/>
          <w:highlight w:val="green"/>
        </w:rPr>
        <w:t>workforce</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is</w:t>
      </w:r>
      <w:r w:rsidRPr="00BB187C">
        <w:rPr>
          <w:rStyle w:val="StyleUnderline"/>
          <w:rFonts w:asciiTheme="minorHAnsi" w:hAnsiTheme="minorHAnsi" w:cstheme="minorHAnsi"/>
        </w:rPr>
        <w:t xml:space="preserve"> in </w:t>
      </w:r>
      <w:r w:rsidRPr="005E3337">
        <w:rPr>
          <w:rStyle w:val="StyleUnderline"/>
          <w:rFonts w:asciiTheme="minorHAnsi" w:hAnsiTheme="minorHAnsi" w:cstheme="minorHAnsi"/>
          <w:highlight w:val="green"/>
        </w:rPr>
        <w:t>industries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where </w:t>
      </w:r>
      <w:r w:rsidRPr="005E3337">
        <w:rPr>
          <w:rStyle w:val="Emphasis"/>
          <w:rFonts w:asciiTheme="minorHAnsi" w:hAnsiTheme="minorHAnsi" w:cstheme="minorHAnsi"/>
          <w:highlight w:val="green"/>
        </w:rPr>
        <w:t>fissuring</w:t>
      </w:r>
      <w:r w:rsidRPr="005E3337">
        <w:rPr>
          <w:rStyle w:val="StyleUnderline"/>
          <w:rFonts w:asciiTheme="minorHAnsi" w:hAnsiTheme="minorHAnsi" w:cstheme="minorHAnsi"/>
          <w:highlight w:val="gree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5E3337">
        <w:rPr>
          <w:rStyle w:val="StyleUnderline"/>
          <w:rFonts w:asciiTheme="minorHAnsi" w:hAnsiTheme="minorHAnsi" w:cstheme="minorHAnsi"/>
          <w:highlight w:val="green"/>
        </w:rPr>
        <w:t>firms</w:t>
      </w:r>
      <w:r w:rsidRPr="00BB187C">
        <w:rPr>
          <w:rFonts w:asciiTheme="minorHAnsi" w:hAnsiTheme="minorHAnsi" w:cstheme="minorHAnsi"/>
          <w:sz w:val="16"/>
        </w:rPr>
        <w:t xml:space="preserve"> involved in fissured business arrangements </w:t>
      </w:r>
      <w:r w:rsidRPr="005E3337">
        <w:rPr>
          <w:rStyle w:val="StyleUnderline"/>
          <w:rFonts w:asciiTheme="minorHAnsi" w:hAnsiTheme="minorHAnsi" w:cstheme="minorHAnsi"/>
          <w:highlight w:val="green"/>
        </w:rPr>
        <w:t>are</w:t>
      </w:r>
      <w:r w:rsidRPr="00BB187C">
        <w:rPr>
          <w:rFonts w:asciiTheme="minorHAnsi" w:hAnsiTheme="minorHAnsi" w:cstheme="minorHAnsi"/>
          <w:sz w:val="16"/>
        </w:rPr>
        <w:t xml:space="preserve"> technically </w:t>
      </w:r>
      <w:r w:rsidRPr="005E3337">
        <w:rPr>
          <w:rStyle w:val="Emphasis"/>
          <w:rFonts w:asciiTheme="minorHAnsi" w:hAnsiTheme="minorHAnsi" w:cstheme="minorHAnsi"/>
          <w:highlight w:val="green"/>
        </w:rPr>
        <w:t>independent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unions </w:t>
      </w:r>
      <w:r w:rsidRPr="005E3337">
        <w:rPr>
          <w:rStyle w:val="Emphasis"/>
          <w:rFonts w:asciiTheme="minorHAnsi" w:hAnsiTheme="minorHAnsi" w:cstheme="minorHAnsi"/>
          <w:highlight w:val="green"/>
        </w:rPr>
        <w:t>cannot</w:t>
      </w:r>
      <w:r w:rsidRPr="005E3337">
        <w:rPr>
          <w:rStyle w:val="StyleUnderline"/>
          <w:rFonts w:asciiTheme="minorHAnsi" w:hAnsiTheme="minorHAnsi" w:cstheme="minorHAnsi"/>
          <w:highlight w:val="green"/>
        </w:rPr>
        <w:t xml:space="preserve"> call strikes</w:t>
      </w:r>
      <w:r w:rsidRPr="00BB187C">
        <w:rPr>
          <w:rStyle w:val="StyleUnderline"/>
          <w:rFonts w:asciiTheme="minorHAnsi" w:hAnsiTheme="minorHAnsi" w:cstheme="minorHAnsi"/>
        </w:rPr>
        <w:t xml:space="preserve"> across the lead business since it </w:t>
      </w:r>
      <w:r w:rsidRPr="005E3337">
        <w:rPr>
          <w:rStyle w:val="StyleUnderline"/>
          <w:rFonts w:asciiTheme="minorHAnsi" w:hAnsiTheme="minorHAnsi" w:cstheme="minorHAnsi"/>
          <w:highlight w:val="green"/>
        </w:rPr>
        <w:t xml:space="preserve">would constitute </w:t>
      </w:r>
      <w:r w:rsidRPr="005E3337">
        <w:rPr>
          <w:rStyle w:val="Emphasis"/>
          <w:rFonts w:asciiTheme="minorHAnsi" w:hAnsiTheme="minorHAnsi" w:cstheme="minorHAnsi"/>
          <w:highlight w:val="green"/>
        </w:rPr>
        <w:t>secondary activity</w:t>
      </w:r>
      <w:r w:rsidRPr="00BB187C">
        <w:rPr>
          <w:rFonts w:asciiTheme="minorHAnsi" w:hAnsiTheme="minorHAnsi" w:cstheme="minorHAnsi"/>
          <w:sz w:val="16"/>
        </w:rPr>
        <w:t>.</w:t>
      </w:r>
    </w:p>
    <w:p w14:paraId="6348AD0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w:t>
      </w:r>
      <w:r w:rsidRPr="00BB187C">
        <w:rPr>
          <w:rFonts w:asciiTheme="minorHAnsi" w:hAnsiTheme="minorHAnsi" w:cstheme="minorHAnsi"/>
          <w:sz w:val="16"/>
        </w:rPr>
        <w:lastRenderedPageBreak/>
        <w:t xml:space="preserve">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E3337">
        <w:rPr>
          <w:rStyle w:val="Emphasis"/>
          <w:rFonts w:asciiTheme="minorHAnsi" w:hAnsiTheme="minorHAnsi" w:cstheme="minorHAnsi"/>
          <w:highlight w:val="green"/>
        </w:rPr>
        <w:t>fragmented</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situations</w:t>
      </w:r>
      <w:r w:rsidRPr="00BB187C">
        <w:rPr>
          <w:rFonts w:asciiTheme="minorHAnsi" w:hAnsiTheme="minorHAnsi" w:cstheme="minorHAnsi"/>
          <w:sz w:val="16"/>
        </w:rPr>
        <w:t xml:space="preserve"> can </w:t>
      </w:r>
      <w:r w:rsidRPr="005E3337">
        <w:rPr>
          <w:rStyle w:val="Emphasis"/>
          <w:rFonts w:asciiTheme="minorHAnsi" w:hAnsiTheme="minorHAnsi" w:cstheme="minorHAnsi"/>
          <w:highlight w:val="gree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5E3337">
        <w:rPr>
          <w:rStyle w:val="StyleUnderline"/>
          <w:rFonts w:asciiTheme="minorHAnsi" w:hAnsiTheme="minorHAnsi" w:cstheme="minorHAnsi"/>
          <w:highlight w:val="green"/>
        </w:rPr>
        <w:t>conditions</w:t>
      </w:r>
      <w:r w:rsidRPr="00BB187C">
        <w:rPr>
          <w:rFonts w:asciiTheme="minorHAnsi" w:hAnsiTheme="minorHAnsi" w:cstheme="minorHAnsi"/>
          <w:sz w:val="16"/>
        </w:rPr>
        <w:t xml:space="preserve"> and cause workers to act against the wrong entity.93 In addition, the </w:t>
      </w:r>
      <w:r w:rsidRPr="005E3337">
        <w:rPr>
          <w:rStyle w:val="Emphasis"/>
          <w:rFonts w:asciiTheme="minorHAnsi" w:hAnsiTheme="minorHAnsi" w:cstheme="minorHAnsi"/>
          <w:highlight w:val="green"/>
        </w:rPr>
        <w:t>fear</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of </w:t>
      </w:r>
      <w:r w:rsidRPr="005E3337">
        <w:rPr>
          <w:rStyle w:val="Emphasis"/>
          <w:rFonts w:asciiTheme="minorHAnsi" w:hAnsiTheme="minorHAnsi" w:cstheme="minorHAnsi"/>
          <w:highlight w:val="green"/>
        </w:rPr>
        <w:t>violating</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law</w:t>
      </w:r>
      <w:r w:rsidRPr="00BB187C">
        <w:rPr>
          <w:rFonts w:asciiTheme="minorHAnsi" w:hAnsiTheme="minorHAnsi" w:cstheme="minorHAnsi"/>
          <w:sz w:val="16"/>
        </w:rPr>
        <w:t xml:space="preserve"> due to this confusion may </w:t>
      </w:r>
      <w:r w:rsidRPr="005E3337">
        <w:rPr>
          <w:rStyle w:val="StyleUnderline"/>
          <w:rFonts w:asciiTheme="minorHAnsi" w:hAnsiTheme="minorHAnsi" w:cstheme="minorHAnsi"/>
          <w:highlight w:val="green"/>
        </w:rPr>
        <w:t>create</w:t>
      </w:r>
      <w:r w:rsidRPr="00BB187C">
        <w:rPr>
          <w:rStyle w:val="StyleUnderline"/>
          <w:rFonts w:asciiTheme="minorHAnsi" w:hAnsiTheme="minorHAnsi" w:cstheme="minorHAnsi"/>
        </w:rPr>
        <w:t xml:space="preserve"> a </w:t>
      </w:r>
      <w:r w:rsidRPr="005E3337">
        <w:rPr>
          <w:rStyle w:val="Emphasis"/>
          <w:rFonts w:asciiTheme="minorHAnsi" w:hAnsiTheme="minorHAnsi" w:cstheme="minorHAnsi"/>
          <w:highlight w:val="green"/>
        </w:rPr>
        <w:t>chilling effect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on </w:t>
      </w:r>
      <w:r w:rsidRPr="005E3337">
        <w:rPr>
          <w:rStyle w:val="Emphasis"/>
          <w:rFonts w:asciiTheme="minorHAnsi" w:hAnsiTheme="minorHAnsi" w:cstheme="minorHAnsi"/>
          <w:highlight w:val="green"/>
        </w:rPr>
        <w:t>protected</w:t>
      </w:r>
      <w:r w:rsidRPr="005E3337">
        <w:rPr>
          <w:rStyle w:val="StyleUnderline"/>
          <w:rFonts w:asciiTheme="minorHAnsi" w:hAnsiTheme="minorHAnsi" w:cstheme="minorHAnsi"/>
          <w:highlight w:val="gree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discouraging</w:t>
      </w:r>
      <w:r w:rsidRPr="00BB187C">
        <w:rPr>
          <w:rStyle w:val="StyleUnderline"/>
          <w:rFonts w:asciiTheme="minorHAnsi" w:hAnsiTheme="minorHAnsi" w:cstheme="minorHAnsi"/>
        </w:rPr>
        <w:t xml:space="preserve"> workers from engaging in </w:t>
      </w:r>
      <w:r w:rsidRPr="005E3337">
        <w:rPr>
          <w:rStyle w:val="Emphasis"/>
          <w:rFonts w:asciiTheme="minorHAnsi" w:hAnsiTheme="minorHAnsi" w:cstheme="minorHAnsi"/>
          <w:highlight w:val="green"/>
        </w:rPr>
        <w:t>legitimate</w:t>
      </w:r>
      <w:r w:rsidRPr="00BB187C">
        <w:rPr>
          <w:rStyle w:val="Emphasis"/>
          <w:rFonts w:asciiTheme="minorHAnsi" w:hAnsiTheme="minorHAnsi" w:cstheme="minorHAnsi"/>
        </w:rPr>
        <w:t xml:space="preserve"> </w:t>
      </w:r>
      <w:r w:rsidRPr="005E3337">
        <w:rPr>
          <w:rStyle w:val="Emphasis"/>
          <w:rFonts w:asciiTheme="minorHAnsi" w:hAnsiTheme="minorHAnsi" w:cstheme="minorHAnsi"/>
          <w:highlight w:val="green"/>
        </w:rPr>
        <w:t>activities</w:t>
      </w:r>
      <w:r w:rsidRPr="00BB187C">
        <w:rPr>
          <w:rFonts w:asciiTheme="minorHAnsi" w:hAnsiTheme="minorHAnsi" w:cstheme="minorHAnsi"/>
          <w:sz w:val="16"/>
        </w:rPr>
        <w:t>.</w:t>
      </w:r>
    </w:p>
    <w:bookmarkEnd w:id="1"/>
    <w:p w14:paraId="76232881"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5E3337">
        <w:rPr>
          <w:rStyle w:val="StyleUnderline"/>
          <w:rFonts w:asciiTheme="minorHAnsi" w:hAnsiTheme="minorHAnsi" w:cstheme="minorHAnsi"/>
          <w:highlight w:val="green"/>
        </w:rPr>
        <w:t>businesses</w:t>
      </w:r>
      <w:r w:rsidRPr="00BB187C">
        <w:rPr>
          <w:rStyle w:val="StyleUnderline"/>
          <w:rFonts w:asciiTheme="minorHAnsi" w:hAnsiTheme="minorHAnsi" w:cstheme="minorHAnsi"/>
        </w:rPr>
        <w:t xml:space="preserve"> may exercise </w:t>
      </w:r>
      <w:r w:rsidRPr="005E3337">
        <w:rPr>
          <w:rStyle w:val="Emphasis"/>
          <w:rFonts w:asciiTheme="minorHAnsi" w:hAnsiTheme="minorHAnsi" w:cstheme="minorHAnsi"/>
          <w:highlight w:val="green"/>
        </w:rPr>
        <w:t>control</w:t>
      </w:r>
      <w:r w:rsidRPr="00BB187C">
        <w:rPr>
          <w:rStyle w:val="StyleUnderline"/>
          <w:rFonts w:asciiTheme="minorHAnsi" w:hAnsiTheme="minorHAnsi" w:cstheme="minorHAnsi"/>
        </w:rPr>
        <w:t xml:space="preserve"> over working </w:t>
      </w:r>
      <w:r w:rsidRPr="005E3337">
        <w:rPr>
          <w:rStyle w:val="Emphasis"/>
          <w:rFonts w:asciiTheme="minorHAnsi" w:hAnsiTheme="minorHAnsi" w:cstheme="minorHAnsi"/>
          <w:highlight w:val="green"/>
        </w:rPr>
        <w:t>conditions</w:t>
      </w:r>
      <w:r w:rsidRPr="005E3337">
        <w:rPr>
          <w:rStyle w:val="StyleUnderline"/>
          <w:rFonts w:asciiTheme="minorHAnsi" w:hAnsiTheme="minorHAnsi" w:cstheme="minorHAnsi"/>
          <w:highlight w:val="green"/>
        </w:rPr>
        <w:t xml:space="preserve"> yet </w:t>
      </w:r>
      <w:r w:rsidRPr="005E3337">
        <w:rPr>
          <w:rStyle w:val="Emphasis"/>
          <w:rFonts w:asciiTheme="minorHAnsi" w:hAnsiTheme="minorHAnsi" w:cstheme="minorHAnsi"/>
          <w:highlight w:val="green"/>
        </w:rPr>
        <w:t>escape</w:t>
      </w:r>
      <w:r w:rsidRPr="00BB187C">
        <w:rPr>
          <w:rStyle w:val="StyleUnderline"/>
          <w:rFonts w:asciiTheme="minorHAnsi" w:hAnsiTheme="minorHAnsi" w:cstheme="minorHAnsi"/>
        </w:rPr>
        <w:t xml:space="preserve"> labor </w:t>
      </w:r>
      <w:r w:rsidRPr="005E3337">
        <w:rPr>
          <w:rStyle w:val="StyleUnderline"/>
          <w:rFonts w:asciiTheme="minorHAnsi" w:hAnsiTheme="minorHAnsi" w:cstheme="minorHAnsi"/>
          <w:highlight w:val="green"/>
        </w:rPr>
        <w:t>actions due to</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3DD5CED4"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By </w:t>
      </w:r>
      <w:r w:rsidRPr="005E3337">
        <w:rPr>
          <w:rStyle w:val="Emphasis"/>
          <w:rFonts w:asciiTheme="minorHAnsi" w:hAnsiTheme="minorHAnsi" w:cstheme="minorHAnsi"/>
          <w:highlight w:val="gree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5E3337">
        <w:rPr>
          <w:rStyle w:val="StyleUnderline"/>
          <w:rFonts w:asciiTheme="minorHAnsi" w:hAnsiTheme="minorHAnsi" w:cstheme="minorHAnsi"/>
          <w:highlight w:val="green"/>
        </w:rPr>
        <w:t>businesses</w:t>
      </w:r>
      <w:r w:rsidRPr="00BB187C">
        <w:rPr>
          <w:rStyle w:val="StyleUnderline"/>
          <w:rFonts w:asciiTheme="minorHAnsi" w:hAnsiTheme="minorHAnsi" w:cstheme="minorHAnsi"/>
        </w:rPr>
        <w:t xml:space="preserve"> can </w:t>
      </w:r>
      <w:r w:rsidRPr="005E3337">
        <w:rPr>
          <w:rStyle w:val="StyleUnderline"/>
          <w:rFonts w:asciiTheme="minorHAnsi" w:hAnsiTheme="minorHAnsi" w:cstheme="minorHAnsi"/>
          <w:highlight w:val="green"/>
        </w:rPr>
        <w:t xml:space="preserve">determine </w:t>
      </w:r>
      <w:r w:rsidRPr="005E3337">
        <w:rPr>
          <w:rStyle w:val="Emphasis"/>
          <w:rFonts w:asciiTheme="minorHAnsi" w:hAnsiTheme="minorHAnsi" w:cstheme="minorHAnsi"/>
          <w:highlight w:val="green"/>
        </w:rPr>
        <w:t>wages</w:t>
      </w:r>
      <w:r w:rsidRPr="00BB187C">
        <w:rPr>
          <w:rStyle w:val="StyleUnderline"/>
          <w:rFonts w:asciiTheme="minorHAnsi" w:hAnsiTheme="minorHAnsi" w:cstheme="minorHAnsi"/>
        </w:rPr>
        <w:t xml:space="preserve"> and conditions while </w:t>
      </w:r>
      <w:r w:rsidRPr="005E3337">
        <w:rPr>
          <w:rStyle w:val="StyleUnderline"/>
          <w:rFonts w:asciiTheme="minorHAnsi" w:hAnsiTheme="minorHAnsi" w:cstheme="minorHAnsi"/>
          <w:highlight w:val="green"/>
        </w:rPr>
        <w:t>forcing workers</w:t>
      </w:r>
      <w:r w:rsidRPr="00BB187C">
        <w:rPr>
          <w:rFonts w:asciiTheme="minorHAnsi" w:hAnsiTheme="minorHAnsi" w:cstheme="minorHAnsi"/>
          <w:sz w:val="16"/>
        </w:rPr>
        <w:t xml:space="preserve">, already in meager bargaining units, </w:t>
      </w:r>
      <w:r w:rsidRPr="005E3337">
        <w:rPr>
          <w:rStyle w:val="StyleUnderline"/>
          <w:rFonts w:asciiTheme="minorHAnsi" w:hAnsiTheme="minorHAnsi" w:cstheme="minorHAnsi"/>
          <w:highlight w:val="green"/>
        </w:rPr>
        <w:t xml:space="preserve">to </w:t>
      </w:r>
      <w:r w:rsidRPr="005E3337">
        <w:rPr>
          <w:rStyle w:val="Emphasis"/>
          <w:rFonts w:asciiTheme="minorHAnsi" w:hAnsiTheme="minorHAnsi" w:cstheme="minorHAnsi"/>
          <w:highlight w:val="green"/>
        </w:rPr>
        <w:t>restrain</w:t>
      </w:r>
      <w:r w:rsidRPr="00BB187C">
        <w:rPr>
          <w:rStyle w:val="StyleUnderline"/>
          <w:rFonts w:asciiTheme="minorHAnsi" w:hAnsiTheme="minorHAnsi" w:cstheme="minorHAnsi"/>
        </w:rPr>
        <w:t xml:space="preserve"> their industrial </w:t>
      </w:r>
      <w:r w:rsidRPr="005E3337">
        <w:rPr>
          <w:rStyle w:val="Emphasis"/>
          <w:rFonts w:asciiTheme="minorHAnsi" w:hAnsiTheme="minorHAnsi" w:cstheme="minorHAnsi"/>
          <w:highlight w:val="gree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5E3337">
        <w:rPr>
          <w:rStyle w:val="StyleUnderline"/>
          <w:rFonts w:asciiTheme="minorHAnsi" w:hAnsiTheme="minorHAnsi" w:cstheme="minorHAnsi"/>
          <w:highlight w:val="gree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5E3337">
        <w:rPr>
          <w:rStyle w:val="Emphasis"/>
          <w:rFonts w:asciiTheme="minorHAnsi" w:hAnsiTheme="minorHAnsi" w:cstheme="minorHAnsi"/>
          <w:highlight w:val="green"/>
        </w:rPr>
        <w:t>lower</w:t>
      </w:r>
      <w:r w:rsidRPr="00BB187C">
        <w:rPr>
          <w:rFonts w:asciiTheme="minorHAnsi" w:hAnsiTheme="minorHAnsi" w:cstheme="minorHAnsi"/>
          <w:sz w:val="16"/>
        </w:rPr>
        <w:t xml:space="preserve"> contract </w:t>
      </w:r>
      <w:r w:rsidRPr="005E3337">
        <w:rPr>
          <w:rStyle w:val="Emphasis"/>
          <w:rFonts w:asciiTheme="minorHAnsi" w:hAnsiTheme="minorHAnsi" w:cstheme="minorHAnsi"/>
          <w:highlight w:val="green"/>
        </w:rPr>
        <w:t>costs</w:t>
      </w:r>
      <w:r w:rsidRPr="00BB187C">
        <w:rPr>
          <w:rFonts w:asciiTheme="minorHAnsi" w:hAnsiTheme="minorHAnsi" w:cstheme="minorHAnsi"/>
          <w:sz w:val="16"/>
        </w:rPr>
        <w:t xml:space="preserve"> as much as feasibly possible, </w:t>
      </w:r>
      <w:r w:rsidRPr="005E3337">
        <w:rPr>
          <w:rStyle w:val="StyleUnderline"/>
          <w:rFonts w:asciiTheme="minorHAnsi" w:hAnsiTheme="minorHAnsi" w:cstheme="minorHAnsi"/>
          <w:highlight w:val="green"/>
        </w:rPr>
        <w:t xml:space="preserve">subcontractors increase </w:t>
      </w:r>
      <w:r w:rsidRPr="005E3337">
        <w:rPr>
          <w:rStyle w:val="Emphasis"/>
          <w:rFonts w:asciiTheme="minorHAnsi" w:hAnsiTheme="minorHAnsi" w:cstheme="minorHAnsi"/>
          <w:highlight w:val="green"/>
        </w:rPr>
        <w:t>profits</w:t>
      </w:r>
      <w:r w:rsidRPr="00BB187C">
        <w:rPr>
          <w:rStyle w:val="StyleUnderline"/>
          <w:rFonts w:asciiTheme="minorHAnsi" w:hAnsiTheme="minorHAnsi" w:cstheme="minorHAnsi"/>
        </w:rPr>
        <w:t xml:space="preserve"> by </w:t>
      </w:r>
      <w:r w:rsidRPr="005E3337">
        <w:rPr>
          <w:rStyle w:val="Emphasis"/>
          <w:rFonts w:asciiTheme="minorHAnsi" w:hAnsiTheme="minorHAnsi" w:cstheme="minorHAnsi"/>
          <w:highlight w:val="green"/>
        </w:rPr>
        <w:t>reducing</w:t>
      </w:r>
      <w:r w:rsidRPr="00BB187C">
        <w:rPr>
          <w:rStyle w:val="StyleUnderline"/>
          <w:rFonts w:asciiTheme="minorHAnsi" w:hAnsiTheme="minorHAnsi" w:cstheme="minorHAnsi"/>
        </w:rPr>
        <w:t xml:space="preserve"> their </w:t>
      </w:r>
      <w:r w:rsidRPr="005E3337">
        <w:rPr>
          <w:rStyle w:val="Emphasis"/>
          <w:rFonts w:asciiTheme="minorHAnsi" w:hAnsiTheme="minorHAnsi" w:cstheme="minorHAnsi"/>
          <w:highlight w:val="gree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5E3337">
        <w:rPr>
          <w:rStyle w:val="StyleUnderline"/>
          <w:rFonts w:asciiTheme="minorHAnsi" w:hAnsiTheme="minorHAnsi" w:cstheme="minorHAnsi"/>
          <w:highlight w:val="green"/>
        </w:rPr>
        <w:t xml:space="preserve">workers are </w:t>
      </w:r>
      <w:r w:rsidRPr="005E3337">
        <w:rPr>
          <w:rStyle w:val="Emphasis"/>
          <w:rFonts w:asciiTheme="minorHAnsi" w:hAnsiTheme="minorHAnsi" w:cstheme="minorHAnsi"/>
          <w:highlight w:val="green"/>
        </w:rPr>
        <w:t>doubly burdened</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by </w:t>
      </w:r>
      <w:r w:rsidRPr="00BB187C">
        <w:rPr>
          <w:rStyle w:val="StyleUnderline"/>
          <w:rFonts w:asciiTheme="minorHAnsi" w:hAnsiTheme="minorHAnsi" w:cstheme="minorHAnsi"/>
        </w:rPr>
        <w:t xml:space="preserve">downward </w:t>
      </w:r>
      <w:r w:rsidRPr="005E3337">
        <w:rPr>
          <w:rStyle w:val="Emphasis"/>
          <w:rFonts w:asciiTheme="minorHAnsi" w:hAnsiTheme="minorHAnsi" w:cstheme="minorHAnsi"/>
          <w:highlight w:val="gree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5E3337">
        <w:rPr>
          <w:rStyle w:val="StyleUnderline"/>
          <w:rFonts w:asciiTheme="minorHAnsi" w:hAnsiTheme="minorHAnsi" w:cstheme="minorHAnsi"/>
          <w:highlight w:val="green"/>
        </w:rPr>
        <w:t xml:space="preserve">This is a </w:t>
      </w:r>
      <w:r w:rsidRPr="005E3337">
        <w:rPr>
          <w:rStyle w:val="Emphasis"/>
          <w:rFonts w:asciiTheme="minorHAnsi" w:hAnsiTheme="minorHAnsi" w:cstheme="minorHAnsi"/>
          <w:highlight w:val="gree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4E6C7F7E"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With</w:t>
      </w:r>
      <w:r w:rsidRPr="00BB187C">
        <w:rPr>
          <w:rFonts w:asciiTheme="minorHAnsi" w:hAnsiTheme="minorHAnsi" w:cstheme="minorHAnsi"/>
          <w:sz w:val="16"/>
        </w:rPr>
        <w:t xml:space="preserve"> the PRO Act’s </w:t>
      </w:r>
      <w:r w:rsidRPr="005E3337">
        <w:rPr>
          <w:rStyle w:val="Emphasis"/>
          <w:rFonts w:asciiTheme="minorHAnsi" w:hAnsiTheme="minorHAnsi" w:cstheme="minorHAnsi"/>
          <w:highlight w:val="gree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5E3337">
        <w:rPr>
          <w:rStyle w:val="StyleUnderline"/>
          <w:rFonts w:asciiTheme="minorHAnsi" w:hAnsiTheme="minorHAnsi" w:cstheme="minorHAnsi"/>
          <w:highlight w:val="green"/>
        </w:rPr>
        <w:t>workers</w:t>
      </w:r>
      <w:r w:rsidRPr="00BB187C">
        <w:rPr>
          <w:rStyle w:val="StyleUnderline"/>
          <w:rFonts w:asciiTheme="minorHAnsi" w:hAnsiTheme="minorHAnsi" w:cstheme="minorHAnsi"/>
        </w:rPr>
        <w:t xml:space="preserve"> may </w:t>
      </w:r>
      <w:r w:rsidRPr="005E3337">
        <w:rPr>
          <w:rStyle w:val="StyleUnderline"/>
          <w:rFonts w:asciiTheme="minorHAnsi" w:hAnsiTheme="minorHAnsi" w:cstheme="minorHAnsi"/>
          <w:highlight w:val="green"/>
        </w:rPr>
        <w:t xml:space="preserve">avoid being </w:t>
      </w:r>
      <w:r w:rsidRPr="005E3337">
        <w:rPr>
          <w:rStyle w:val="Emphasis"/>
          <w:rFonts w:asciiTheme="minorHAnsi" w:hAnsiTheme="minorHAnsi" w:cstheme="minorHAnsi"/>
          <w:highlight w:val="gree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5E3337">
        <w:rPr>
          <w:rStyle w:val="StyleUnderline"/>
          <w:rFonts w:asciiTheme="minorHAnsi" w:hAnsiTheme="minorHAnsi" w:cstheme="minorHAnsi"/>
          <w:highlight w:val="green"/>
        </w:rPr>
        <w:t>they</w:t>
      </w:r>
      <w:r w:rsidRPr="00BB187C">
        <w:rPr>
          <w:rStyle w:val="StyleUnderline"/>
          <w:rFonts w:asciiTheme="minorHAnsi" w:hAnsiTheme="minorHAnsi" w:cstheme="minorHAnsi"/>
        </w:rPr>
        <w:t xml:space="preserve"> instead </w:t>
      </w:r>
      <w:r w:rsidRPr="005E3337">
        <w:rPr>
          <w:rStyle w:val="StyleUnderline"/>
          <w:rFonts w:asciiTheme="minorHAnsi" w:hAnsiTheme="minorHAnsi" w:cstheme="minorHAnsi"/>
          <w:highlight w:val="green"/>
        </w:rPr>
        <w:t>may join</w:t>
      </w:r>
      <w:r w:rsidRPr="00BB187C">
        <w:rPr>
          <w:rStyle w:val="StyleUnderline"/>
          <w:rFonts w:asciiTheme="minorHAnsi" w:hAnsiTheme="minorHAnsi" w:cstheme="minorHAnsi"/>
        </w:rPr>
        <w:t xml:space="preserve"> with each other </w:t>
      </w:r>
      <w:r w:rsidRPr="005E3337">
        <w:rPr>
          <w:rStyle w:val="StyleUnderline"/>
          <w:rFonts w:asciiTheme="minorHAnsi" w:hAnsiTheme="minorHAnsi" w:cstheme="minorHAnsi"/>
          <w:highlight w:val="gree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company </w:t>
      </w:r>
      <w:r w:rsidRPr="005E3337">
        <w:rPr>
          <w:rStyle w:val="Emphasis"/>
          <w:rFonts w:asciiTheme="minorHAnsi" w:hAnsiTheme="minorHAnsi" w:cstheme="minorHAnsi"/>
          <w:highlight w:val="gree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3363F4DE"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u w:val="single"/>
        </w:rPr>
        <w:t>CONSCIOUSNESS</w:t>
      </w:r>
      <w:r w:rsidRPr="00BB187C">
        <w:rPr>
          <w:rFonts w:asciiTheme="minorHAnsi" w:hAnsiTheme="minorHAnsi" w:cstheme="minorHAnsi"/>
        </w:rPr>
        <w:t xml:space="preserve">---Secondary actions unlock </w:t>
      </w:r>
      <w:r w:rsidRPr="00BB187C">
        <w:rPr>
          <w:rFonts w:asciiTheme="minorHAnsi" w:hAnsiTheme="minorHAnsi" w:cstheme="minorHAnsi"/>
          <w:u w:val="single"/>
        </w:rPr>
        <w:t>political strikes</w:t>
      </w:r>
      <w:r w:rsidRPr="00BB187C">
        <w:rPr>
          <w:rFonts w:asciiTheme="minorHAnsi" w:hAnsiTheme="minorHAnsi" w:cstheme="minorHAnsi"/>
        </w:rPr>
        <w:t xml:space="preserve">---that </w:t>
      </w:r>
      <w:r w:rsidRPr="00BB187C">
        <w:rPr>
          <w:rFonts w:asciiTheme="minorHAnsi" w:hAnsiTheme="minorHAnsi" w:cstheme="minorHAnsi"/>
          <w:u w:val="single"/>
        </w:rPr>
        <w:t>galvanizes</w:t>
      </w:r>
      <w:r w:rsidRPr="00BB187C">
        <w:rPr>
          <w:rFonts w:asciiTheme="minorHAnsi" w:hAnsiTheme="minorHAnsi" w:cstheme="minorHAnsi"/>
        </w:rPr>
        <w:t xml:space="preserve"> labor and raises </w:t>
      </w:r>
      <w:r w:rsidRPr="00BB187C">
        <w:rPr>
          <w:rFonts w:asciiTheme="minorHAnsi" w:hAnsiTheme="minorHAnsi" w:cstheme="minorHAnsi"/>
          <w:u w:val="single"/>
        </w:rPr>
        <w:t>public support</w:t>
      </w:r>
      <w:r w:rsidRPr="00BB187C">
        <w:rPr>
          <w:rFonts w:asciiTheme="minorHAnsi" w:hAnsiTheme="minorHAnsi" w:cstheme="minorHAnsi"/>
        </w:rPr>
        <w:t>.</w:t>
      </w:r>
    </w:p>
    <w:p w14:paraId="1CB5B84D"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26C18AD" w14:textId="77777777" w:rsidR="005E3337" w:rsidRPr="00BB187C" w:rsidRDefault="005E3337" w:rsidP="005E3337">
      <w:pPr>
        <w:rPr>
          <w:rFonts w:asciiTheme="minorHAnsi" w:hAnsiTheme="minorHAnsi" w:cstheme="minorHAnsi"/>
          <w:sz w:val="16"/>
        </w:rPr>
      </w:pPr>
      <w:bookmarkStart w:id="2" w:name="_Hlk201832551"/>
      <w:r w:rsidRPr="00BB187C">
        <w:rPr>
          <w:rFonts w:asciiTheme="minorHAnsi" w:hAnsiTheme="minorHAnsi" w:cstheme="minorHAnsi"/>
          <w:sz w:val="16"/>
        </w:rPr>
        <w:t xml:space="preserve">This more nuanced account of the relationship between law, power, and culture is particularly important in the current historical moment. While the law of the strike has not changed in recent years, </w:t>
      </w:r>
      <w:r w:rsidRPr="005E3337">
        <w:rPr>
          <w:rStyle w:val="Emphasis"/>
          <w:rFonts w:asciiTheme="minorHAnsi" w:hAnsiTheme="minorHAnsi" w:cstheme="minorHAnsi"/>
          <w:highlight w:val="green"/>
        </w:rPr>
        <w:t>public consciousness</w:t>
      </w:r>
      <w:r w:rsidRPr="005E3337">
        <w:rPr>
          <w:rStyle w:val="StyleUnderline"/>
          <w:rFonts w:asciiTheme="minorHAnsi" w:hAnsiTheme="minorHAnsi" w:cstheme="minorHAnsi"/>
          <w:highlight w:val="green"/>
        </w:rPr>
        <w:t xml:space="preserve"> about</w:t>
      </w:r>
      <w:r w:rsidRPr="00BB187C">
        <w:rPr>
          <w:rStyle w:val="StyleUnderline"/>
          <w:rFonts w:asciiTheme="minorHAnsi" w:hAnsiTheme="minorHAnsi" w:cstheme="minorHAnsi"/>
        </w:rPr>
        <w:t xml:space="preserve"> economic </w:t>
      </w:r>
      <w:r w:rsidRPr="005E3337">
        <w:rPr>
          <w:rStyle w:val="Emphasis"/>
          <w:rFonts w:asciiTheme="minorHAnsi" w:hAnsiTheme="minorHAnsi" w:cstheme="minorHAnsi"/>
          <w:highlight w:val="green"/>
        </w:rPr>
        <w:t>inequality</w:t>
      </w:r>
      <w:r w:rsidRPr="005E3337">
        <w:rPr>
          <w:rStyle w:val="StyleUnderline"/>
          <w:rFonts w:asciiTheme="minorHAnsi" w:hAnsiTheme="minorHAnsi" w:cstheme="minorHAnsi"/>
          <w:highlight w:val="green"/>
        </w:rPr>
        <w:t xml:space="preserve"> and</w:t>
      </w:r>
      <w:r w:rsidRPr="00BB187C">
        <w:rPr>
          <w:rStyle w:val="StyleUnderline"/>
          <w:rFonts w:asciiTheme="minorHAnsi" w:hAnsiTheme="minorHAnsi" w:cstheme="minorHAnsi"/>
        </w:rPr>
        <w:t xml:space="preserve"> the potential role of </w:t>
      </w:r>
      <w:r w:rsidRPr="00BB187C">
        <w:rPr>
          <w:rStyle w:val="Emphasis"/>
          <w:rFonts w:asciiTheme="minorHAnsi" w:hAnsiTheme="minorHAnsi" w:cstheme="minorHAnsi"/>
        </w:rPr>
        <w:t xml:space="preserve">labor </w:t>
      </w:r>
      <w:r w:rsidRPr="005E3337">
        <w:rPr>
          <w:rStyle w:val="Emphasis"/>
          <w:rFonts w:asciiTheme="minorHAnsi" w:hAnsiTheme="minorHAnsi" w:cstheme="minorHAnsi"/>
          <w:highlight w:val="green"/>
        </w:rPr>
        <w:t>unions</w:t>
      </w:r>
      <w:r w:rsidRPr="00BB187C">
        <w:rPr>
          <w:rStyle w:val="StyleUnderline"/>
          <w:rFonts w:asciiTheme="minorHAnsi" w:hAnsiTheme="minorHAnsi" w:cstheme="minorHAnsi"/>
        </w:rPr>
        <w:t xml:space="preserve"> in combatting it has </w:t>
      </w:r>
      <w:r w:rsidRPr="005E3337">
        <w:rPr>
          <w:rStyle w:val="Emphasis"/>
          <w:rFonts w:asciiTheme="minorHAnsi" w:hAnsiTheme="minorHAnsi" w:cstheme="minorHAnsi"/>
          <w:highlight w:val="green"/>
        </w:rPr>
        <w:t>changed</w:t>
      </w:r>
      <w:r w:rsidRPr="00BB187C">
        <w:rPr>
          <w:rStyle w:val="StyleUnderline"/>
          <w:rFonts w:asciiTheme="minorHAnsi" w:hAnsiTheme="minorHAnsi" w:cstheme="minorHAnsi"/>
        </w:rPr>
        <w:t>—dramatically</w:t>
      </w:r>
      <w:r w:rsidRPr="00BB187C">
        <w:rPr>
          <w:rFonts w:asciiTheme="minorHAnsi" w:hAnsiTheme="minorHAnsi" w:cstheme="minorHAnsi"/>
          <w:sz w:val="16"/>
        </w:rPr>
        <w:t xml:space="preserve">.147 Sociological research traces the origins of this shift, in significant part, to the </w:t>
      </w:r>
      <w:r w:rsidRPr="005E3337">
        <w:rPr>
          <w:rStyle w:val="StyleUnderline"/>
          <w:rFonts w:asciiTheme="minorHAnsi" w:hAnsiTheme="minorHAnsi" w:cstheme="minorHAnsi"/>
          <w:highlight w:val="green"/>
        </w:rPr>
        <w:t>Occupy</w:t>
      </w:r>
      <w:r w:rsidRPr="00BB187C">
        <w:rPr>
          <w:rStyle w:val="StyleUnderline"/>
          <w:rFonts w:asciiTheme="minorHAnsi" w:hAnsiTheme="minorHAnsi" w:cstheme="minorHAnsi"/>
        </w:rPr>
        <w:t xml:space="preserve"> Wall Street protests</w:t>
      </w:r>
      <w:r w:rsidRPr="00BB187C">
        <w:rPr>
          <w:rFonts w:asciiTheme="minorHAnsi" w:hAnsiTheme="minorHAnsi" w:cstheme="minorHAnsi"/>
          <w:sz w:val="16"/>
        </w:rPr>
        <w:t xml:space="preserve"> of 2011. These broad, public-facing protests did not change law, but they </w:t>
      </w:r>
      <w:r w:rsidRPr="00BB187C">
        <w:rPr>
          <w:rStyle w:val="StyleUnderline"/>
          <w:rFonts w:asciiTheme="minorHAnsi" w:hAnsiTheme="minorHAnsi" w:cstheme="minorHAnsi"/>
        </w:rPr>
        <w:t xml:space="preserve">did </w:t>
      </w:r>
      <w:r w:rsidRPr="005E3337">
        <w:rPr>
          <w:rStyle w:val="Emphasis"/>
          <w:rFonts w:asciiTheme="minorHAnsi" w:hAnsiTheme="minorHAnsi" w:cstheme="minorHAnsi"/>
          <w:highlight w:val="green"/>
        </w:rPr>
        <w:t>propel</w:t>
      </w:r>
      <w:r w:rsidRPr="00BB187C">
        <w:rPr>
          <w:rStyle w:val="StyleUnderline"/>
          <w:rFonts w:asciiTheme="minorHAnsi" w:hAnsiTheme="minorHAnsi" w:cstheme="minorHAnsi"/>
        </w:rPr>
        <w:t xml:space="preserve"> economic </w:t>
      </w:r>
      <w:r w:rsidRPr="005E3337">
        <w:rPr>
          <w:rStyle w:val="Emphasis"/>
          <w:rFonts w:asciiTheme="minorHAnsi" w:hAnsiTheme="minorHAnsi" w:cstheme="minorHAnsi"/>
          <w:highlight w:val="green"/>
        </w:rPr>
        <w:t>inequality</w:t>
      </w:r>
      <w:r w:rsidRPr="00BB187C">
        <w:rPr>
          <w:rStyle w:val="StyleUnderline"/>
          <w:rFonts w:asciiTheme="minorHAnsi" w:hAnsiTheme="minorHAnsi" w:cstheme="minorHAnsi"/>
        </w:rPr>
        <w:t xml:space="preserve"> back </w:t>
      </w:r>
      <w:r w:rsidRPr="005E3337">
        <w:rPr>
          <w:rStyle w:val="StyleUnderline"/>
          <w:rFonts w:asciiTheme="minorHAnsi" w:hAnsiTheme="minorHAnsi" w:cstheme="minorHAnsi"/>
          <w:highlight w:val="gree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public </w:t>
      </w:r>
      <w:r w:rsidRPr="005E3337">
        <w:rPr>
          <w:rStyle w:val="Emphasis"/>
          <w:rFonts w:asciiTheme="minorHAnsi" w:hAnsiTheme="minorHAnsi" w:cstheme="minorHAnsi"/>
          <w:highlight w:val="green"/>
        </w:rPr>
        <w:t>discourse</w:t>
      </w:r>
      <w:r w:rsidRPr="00BB187C">
        <w:rPr>
          <w:rFonts w:asciiTheme="minorHAnsi" w:hAnsiTheme="minorHAnsi" w:cstheme="minorHAnsi"/>
          <w:sz w:val="16"/>
        </w:rPr>
        <w:t xml:space="preserve">.148 Given that </w:t>
      </w:r>
      <w:r w:rsidRPr="005E3337">
        <w:rPr>
          <w:rStyle w:val="Emphasis"/>
          <w:rFonts w:asciiTheme="minorHAnsi" w:hAnsiTheme="minorHAnsi" w:cstheme="minorHAnsi"/>
          <w:highlight w:val="green"/>
        </w:rPr>
        <w:t>awareness</w:t>
      </w:r>
      <w:r w:rsidRPr="00BB187C">
        <w:rPr>
          <w:rStyle w:val="StyleUnderline"/>
          <w:rFonts w:asciiTheme="minorHAnsi" w:hAnsiTheme="minorHAnsi" w:cstheme="minorHAnsi"/>
        </w:rPr>
        <w:t xml:space="preserve"> of inequality </w:t>
      </w:r>
      <w:r w:rsidRPr="005E3337">
        <w:rPr>
          <w:rStyle w:val="Emphasis"/>
          <w:rFonts w:asciiTheme="minorHAnsi" w:hAnsiTheme="minorHAnsi" w:cstheme="minorHAnsi"/>
          <w:highlight w:val="green"/>
        </w:rPr>
        <w:t>increases</w:t>
      </w:r>
      <w:r w:rsidRPr="00BB187C">
        <w:rPr>
          <w:rStyle w:val="Emphasis"/>
          <w:rFonts w:asciiTheme="minorHAnsi" w:hAnsiTheme="minorHAnsi" w:cstheme="minorHAnsi"/>
        </w:rPr>
        <w:t xml:space="preserve"> </w:t>
      </w:r>
      <w:r w:rsidRPr="005E3337">
        <w:rPr>
          <w:rStyle w:val="Emphasis"/>
          <w:rFonts w:asciiTheme="minorHAnsi" w:hAnsiTheme="minorHAnsi" w:cstheme="minorHAnsi"/>
          <w:highlight w:val="green"/>
        </w:rPr>
        <w:t>support</w:t>
      </w:r>
      <w:r w:rsidRPr="005E3337">
        <w:rPr>
          <w:rStyle w:val="StyleUnderline"/>
          <w:rFonts w:asciiTheme="minorHAnsi" w:hAnsiTheme="minorHAnsi" w:cstheme="minorHAnsi"/>
          <w:highlight w:val="green"/>
        </w:rPr>
        <w:t xml:space="preserve"> for</w:t>
      </w:r>
      <w:r w:rsidRPr="00BB187C">
        <w:rPr>
          <w:rStyle w:val="StyleUnderline"/>
          <w:rFonts w:asciiTheme="minorHAnsi" w:hAnsiTheme="minorHAnsi" w:cstheme="minorHAnsi"/>
        </w:rPr>
        <w:t xml:space="preserve"> labor </w:t>
      </w:r>
      <w:r w:rsidRPr="005E3337">
        <w:rPr>
          <w:rStyle w:val="Emphasis"/>
          <w:rFonts w:asciiTheme="minorHAnsi" w:hAnsiTheme="minorHAnsi" w:cstheme="minorHAnsi"/>
          <w:highlight w:val="green"/>
        </w:rPr>
        <w:t>unions</w:t>
      </w:r>
      <w:r w:rsidRPr="00BB187C">
        <w:rPr>
          <w:rFonts w:asciiTheme="minorHAnsi" w:hAnsiTheme="minorHAnsi" w:cstheme="minorHAnsi"/>
          <w:sz w:val="16"/>
        </w:rPr>
        <w:t xml:space="preserve">,149 it is perhaps not surprising that </w:t>
      </w:r>
      <w:r w:rsidRPr="005E3337">
        <w:rPr>
          <w:rStyle w:val="StyleUnderline"/>
          <w:rFonts w:asciiTheme="minorHAnsi" w:hAnsiTheme="minorHAnsi" w:cstheme="minorHAnsi"/>
          <w:highlight w:val="green"/>
        </w:rPr>
        <w:t>public support</w:t>
      </w:r>
      <w:r w:rsidRPr="00BB187C">
        <w:rPr>
          <w:rStyle w:val="StyleUnderline"/>
          <w:rFonts w:asciiTheme="minorHAnsi" w:hAnsiTheme="minorHAnsi" w:cstheme="minorHAnsi"/>
        </w:rPr>
        <w:t xml:space="preserve"> for organized labor </w:t>
      </w:r>
      <w:r w:rsidRPr="005E3337">
        <w:rPr>
          <w:rStyle w:val="StyleUnderline"/>
          <w:rFonts w:asciiTheme="minorHAnsi" w:hAnsiTheme="minorHAnsi" w:cstheme="minorHAnsi"/>
          <w:highlight w:val="green"/>
        </w:rPr>
        <w:t>is</w:t>
      </w:r>
      <w:r w:rsidRPr="00BB187C">
        <w:rPr>
          <w:rStyle w:val="StyleUnderline"/>
          <w:rFonts w:asciiTheme="minorHAnsi" w:hAnsiTheme="minorHAnsi" w:cstheme="minorHAnsi"/>
        </w:rPr>
        <w:t xml:space="preserve"> now </w:t>
      </w:r>
      <w:r w:rsidRPr="005E3337">
        <w:rPr>
          <w:rStyle w:val="StyleUnderline"/>
          <w:rFonts w:asciiTheme="minorHAnsi" w:hAnsiTheme="minorHAnsi" w:cstheme="minorHAnsi"/>
          <w:highlight w:val="green"/>
        </w:rPr>
        <w:t xml:space="preserve">at a </w:t>
      </w:r>
      <w:r w:rsidRPr="005E3337">
        <w:rPr>
          <w:rStyle w:val="Emphasis"/>
          <w:rFonts w:asciiTheme="minorHAnsi" w:hAnsiTheme="minorHAnsi" w:cstheme="minorHAnsi"/>
          <w:highlight w:val="green"/>
        </w:rPr>
        <w:t>fifteen-year-high</w:t>
      </w:r>
      <w:r w:rsidRPr="00BB187C">
        <w:rPr>
          <w:rFonts w:asciiTheme="minorHAnsi" w:hAnsiTheme="minorHAnsi" w:cstheme="minorHAnsi"/>
          <w:sz w:val="16"/>
        </w:rPr>
        <w:t>.150 That this sea change in public consciousness was led not by the labor movement, but by a motley crew of unorganized middle-class precariat151 says much about labor’s long turn away from the public sphere.</w:t>
      </w:r>
    </w:p>
    <w:p w14:paraId="07FB48E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Consistent with an understanding of labor law and political economy as mutually constitutive (but not with a legal formalist account), in the past few years, </w:t>
      </w:r>
      <w:r w:rsidRPr="00BB187C">
        <w:rPr>
          <w:rStyle w:val="StyleUnderline"/>
          <w:rFonts w:asciiTheme="minorHAnsi" w:hAnsiTheme="minorHAnsi" w:cstheme="minorHAnsi"/>
        </w:rPr>
        <w:t xml:space="preserve">there has been an </w:t>
      </w:r>
      <w:r w:rsidRPr="005E3337">
        <w:rPr>
          <w:rStyle w:val="Emphasis"/>
          <w:rFonts w:asciiTheme="minorHAnsi" w:hAnsiTheme="minorHAnsi" w:cstheme="minorHAnsi"/>
          <w:highlight w:val="green"/>
        </w:rPr>
        <w:t>uptick</w:t>
      </w:r>
      <w:r w:rsidRPr="005E3337">
        <w:rPr>
          <w:rStyle w:val="StyleUnderline"/>
          <w:rFonts w:asciiTheme="minorHAnsi" w:hAnsiTheme="minorHAnsi" w:cstheme="minorHAnsi"/>
          <w:highlight w:val="green"/>
        </w:rPr>
        <w:t xml:space="preserve"> in </w:t>
      </w:r>
      <w:r w:rsidRPr="005E3337">
        <w:rPr>
          <w:rStyle w:val="Emphasis"/>
          <w:rFonts w:asciiTheme="minorHAnsi" w:hAnsiTheme="minorHAnsi" w:cstheme="minorHAnsi"/>
          <w:highlight w:val="green"/>
        </w:rPr>
        <w:t>strikes</w:t>
      </w:r>
      <w:r w:rsidRPr="00BB187C">
        <w:rPr>
          <w:rFonts w:asciiTheme="minorHAnsi" w:hAnsiTheme="minorHAnsi" w:cstheme="minorHAnsi"/>
          <w:sz w:val="16"/>
        </w:rPr>
        <w:t xml:space="preserve">.152 </w:t>
      </w:r>
      <w:r w:rsidRPr="00BB187C">
        <w:rPr>
          <w:rStyle w:val="StyleUnderline"/>
          <w:rFonts w:asciiTheme="minorHAnsi" w:hAnsiTheme="minorHAnsi" w:cstheme="minorHAnsi"/>
        </w:rPr>
        <w:t>The trend</w:t>
      </w:r>
      <w:r w:rsidRPr="00BB187C">
        <w:rPr>
          <w:rFonts w:asciiTheme="minorHAnsi" w:hAnsiTheme="minorHAnsi" w:cstheme="minorHAnsi"/>
          <w:sz w:val="16"/>
        </w:rPr>
        <w:t xml:space="preserve"> thus far </w:t>
      </w:r>
      <w:r w:rsidRPr="005E3337">
        <w:rPr>
          <w:rStyle w:val="StyleUnderline"/>
          <w:rFonts w:asciiTheme="minorHAnsi" w:hAnsiTheme="minorHAnsi" w:cstheme="minorHAnsi"/>
          <w:highlight w:val="green"/>
        </w:rPr>
        <w:t xml:space="preserve">is </w:t>
      </w:r>
      <w:r w:rsidRPr="005E3337">
        <w:rPr>
          <w:rStyle w:val="Emphasis"/>
          <w:rFonts w:asciiTheme="minorHAnsi" w:hAnsiTheme="minorHAnsi" w:cstheme="minorHAnsi"/>
          <w:highlight w:val="green"/>
        </w:rPr>
        <w:t>meaningful</w:t>
      </w:r>
      <w:r w:rsidRPr="00BB187C">
        <w:rPr>
          <w:rFonts w:asciiTheme="minorHAnsi" w:hAnsiTheme="minorHAnsi" w:cstheme="minorHAnsi"/>
          <w:sz w:val="16"/>
        </w:rPr>
        <w:t xml:space="preserve">, albeit short.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number</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rPr>
        <w:lastRenderedPageBreak/>
        <w:t xml:space="preserve">workers </w:t>
      </w:r>
      <w:r w:rsidRPr="005E3337">
        <w:rPr>
          <w:rStyle w:val="StyleUnderline"/>
          <w:rFonts w:asciiTheme="minorHAnsi" w:hAnsiTheme="minorHAnsi" w:cstheme="minorHAnsi"/>
          <w:highlight w:val="green"/>
        </w:rPr>
        <w:t>who went on strike</w:t>
      </w:r>
      <w:r w:rsidRPr="00BB187C">
        <w:rPr>
          <w:rFonts w:asciiTheme="minorHAnsi" w:hAnsiTheme="minorHAnsi" w:cstheme="minorHAnsi"/>
          <w:sz w:val="16"/>
        </w:rPr>
        <w:t xml:space="preserve"> in 2018 and 2019—485,200 and 425,500 respectively—</w:t>
      </w:r>
      <w:r w:rsidRPr="005E3337">
        <w:rPr>
          <w:rStyle w:val="StyleUnderline"/>
          <w:rFonts w:asciiTheme="minorHAnsi" w:hAnsiTheme="minorHAnsi" w:cstheme="minorHAnsi"/>
          <w:highlight w:val="green"/>
        </w:rPr>
        <w:t>reflects</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largest</w:t>
      </w:r>
      <w:r w:rsidRPr="00BB187C">
        <w:rPr>
          <w:rStyle w:val="StyleUnderline"/>
          <w:rFonts w:asciiTheme="minorHAnsi" w:hAnsiTheme="minorHAnsi" w:cstheme="minorHAnsi"/>
        </w:rPr>
        <w:t xml:space="preserve"> two-year-</w:t>
      </w:r>
      <w:r w:rsidRPr="005E3337">
        <w:rPr>
          <w:rStyle w:val="Emphasis"/>
          <w:rFonts w:asciiTheme="minorHAnsi" w:hAnsiTheme="minorHAnsi" w:cstheme="minorHAnsi"/>
          <w:highlight w:val="green"/>
        </w:rPr>
        <w:t>average</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in </w:t>
      </w:r>
      <w:r w:rsidRPr="005E3337">
        <w:rPr>
          <w:rStyle w:val="Emphasis"/>
          <w:rFonts w:asciiTheme="minorHAnsi" w:hAnsiTheme="minorHAnsi" w:cstheme="minorHAnsi"/>
          <w:highlight w:val="green"/>
        </w:rPr>
        <w:t>thirty-five years</w:t>
      </w:r>
      <w:r w:rsidRPr="00BB187C">
        <w:rPr>
          <w:rFonts w:asciiTheme="minorHAnsi" w:hAnsiTheme="minorHAnsi" w:cstheme="minorHAnsi"/>
          <w:sz w:val="16"/>
        </w:rPr>
        <w:t>.153 Some of these strikes adhere to the narrow confines of labor law; many do not. Yet, like one hundred years ago, the efficacy of these strikes is not determined by their adherence to legal rules.</w:t>
      </w:r>
    </w:p>
    <w:bookmarkEnd w:id="2"/>
    <w:p w14:paraId="4E28147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B. Striking as Political</w:t>
      </w:r>
    </w:p>
    <w:p w14:paraId="72A60E8E"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67895FB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noted above, under current labor law, </w:t>
      </w:r>
      <w:r w:rsidRPr="00BB187C">
        <w:rPr>
          <w:rStyle w:val="StyleUnderline"/>
          <w:rFonts w:asciiTheme="minorHAnsi" w:hAnsiTheme="minorHAnsi" w:cstheme="minorHAnsi"/>
        </w:rPr>
        <w:t>strikes are conceptualized as “</w:t>
      </w:r>
      <w:r w:rsidRPr="00BB187C">
        <w:rPr>
          <w:rStyle w:val="Emphasis"/>
          <w:rFonts w:asciiTheme="minorHAnsi" w:hAnsiTheme="minorHAnsi" w:cstheme="minorHAnsi"/>
        </w:rPr>
        <w:t>economic weapons</w:t>
      </w:r>
      <w:r w:rsidRPr="00BB187C">
        <w:rPr>
          <w:rStyle w:val="StyleUnderline"/>
          <w:rFonts w:asciiTheme="minorHAnsi" w:hAnsiTheme="minorHAnsi" w:cstheme="minorHAnsi"/>
        </w:rPr>
        <w:t>,”</w:t>
      </w:r>
      <w:r w:rsidRPr="00BB187C">
        <w:rPr>
          <w:rFonts w:asciiTheme="minorHAnsi" w:hAnsiTheme="minorHAnsi" w:cstheme="minorHAnsi"/>
          <w:sz w:val="16"/>
        </w:rPr>
        <w:t xml:space="preserve"> as hard bargaining.156 And while legal terminology is distinct from on-the-ground understandings, </w:t>
      </w:r>
      <w:r w:rsidRPr="00BB187C">
        <w:rPr>
          <w:rStyle w:val="StyleUnderline"/>
          <w:rFonts w:asciiTheme="minorHAnsi" w:hAnsiTheme="minorHAnsi" w:cstheme="minorHAnsi"/>
        </w:rPr>
        <w:t xml:space="preserve">unions have often </w:t>
      </w:r>
      <w:r w:rsidRPr="00BB187C">
        <w:rPr>
          <w:rStyle w:val="Emphasis"/>
          <w:rFonts w:asciiTheme="minorHAnsi" w:hAnsiTheme="minorHAnsi" w:cstheme="minorHAnsi"/>
        </w:rPr>
        <w:t>emphasized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nature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strike</w:t>
      </w:r>
      <w:r w:rsidRPr="00BB187C">
        <w:rPr>
          <w:rFonts w:asciiTheme="minorHAnsi" w:hAnsiTheme="minorHAnsi" w:cstheme="minorHAnsi"/>
          <w:sz w:val="16"/>
        </w:rPr>
        <w:t xml:space="preserve"> as well. Strikes are “[t]he power to stop production, distribution and exchange, whether of goods or services.”157 A strike works because “we withhold something that the employer needs.”158 At the same time, </w:t>
      </w:r>
      <w:r w:rsidRPr="00BB187C">
        <w:rPr>
          <w:rStyle w:val="StyleUnderline"/>
          <w:rFonts w:asciiTheme="minorHAnsi" w:hAnsiTheme="minorHAnsi" w:cstheme="minorHAnsi"/>
        </w:rPr>
        <w:t>there has been a</w:t>
      </w:r>
      <w:r w:rsidRPr="00BB187C">
        <w:rPr>
          <w:rFonts w:asciiTheme="minorHAnsi" w:hAnsiTheme="minorHAnsi" w:cstheme="minorHAnsi"/>
          <w:sz w:val="16"/>
        </w:rPr>
        <w:t xml:space="preserve"> corresponding </w:t>
      </w:r>
      <w:r w:rsidRPr="00BB187C">
        <w:rPr>
          <w:rStyle w:val="StyleUnderline"/>
          <w:rFonts w:asciiTheme="minorHAnsi" w:hAnsiTheme="minorHAnsi" w:cstheme="minorHAnsi"/>
        </w:rPr>
        <w:t xml:space="preserve">tendency to </w:t>
      </w:r>
      <w:r w:rsidRPr="00BB187C">
        <w:rPr>
          <w:rStyle w:val="Emphasis"/>
          <w:rFonts w:asciiTheme="minorHAnsi" w:hAnsiTheme="minorHAnsi" w:cstheme="minorHAnsi"/>
        </w:rPr>
        <w:t>dismiss</w:t>
      </w:r>
      <w:r w:rsidRPr="00BB187C">
        <w:rPr>
          <w:rFonts w:asciiTheme="minorHAnsi" w:hAnsiTheme="minorHAnsi" w:cstheme="minorHAnsi"/>
          <w:sz w:val="16"/>
        </w:rPr>
        <w:t xml:space="preserve"> the more </w:t>
      </w:r>
      <w:r w:rsidRPr="00BB187C">
        <w:rPr>
          <w:rStyle w:val="Emphasis"/>
          <w:rFonts w:asciiTheme="minorHAnsi" w:hAnsiTheme="minorHAnsi" w:cstheme="minorHAnsi"/>
        </w:rPr>
        <w:t>symbolic aspects</w:t>
      </w:r>
      <w:r w:rsidRPr="00BB187C">
        <w:rPr>
          <w:rFonts w:asciiTheme="minorHAnsi" w:hAnsiTheme="minorHAnsi" w:cstheme="minorHAnsi"/>
          <w:sz w:val="16"/>
        </w:rPr>
        <w:t xml:space="preserve"> </w:t>
      </w:r>
      <w:r w:rsidRPr="00BB187C">
        <w:rPr>
          <w:rStyle w:val="StyleUnderline"/>
          <w:rFonts w:asciiTheme="minorHAnsi" w:hAnsiTheme="minorHAnsi" w:cstheme="minorHAnsi"/>
        </w:rPr>
        <w:t>of the strike</w:t>
      </w:r>
      <w:r w:rsidRPr="00BB187C">
        <w:rPr>
          <w:rFonts w:asciiTheme="minorHAnsi" w:hAnsiTheme="minorHAnsi" w:cstheme="minorHAnsi"/>
          <w:sz w:val="16"/>
        </w:rPr>
        <w:t>. To quote White again, “while publicity and morale are not irrelevant, in the end, they are not effective weapons in their own right.”159</w:t>
      </w:r>
    </w:p>
    <w:p w14:paraId="1C2A9CC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These arguments are important. </w:t>
      </w:r>
      <w:r w:rsidRPr="00BB187C">
        <w:rPr>
          <w:rStyle w:val="StyleUnderline"/>
          <w:rFonts w:asciiTheme="minorHAnsi" w:hAnsiTheme="minorHAnsi" w:cstheme="minorHAnsi"/>
        </w:rPr>
        <w:t>A strike is</w:t>
      </w:r>
      <w:r w:rsidRPr="00BB187C">
        <w:rPr>
          <w:rFonts w:asciiTheme="minorHAnsi" w:hAnsiTheme="minorHAnsi" w:cstheme="minorHAnsi"/>
          <w:sz w:val="16"/>
        </w:rPr>
        <w:t xml:space="preserve"> not simply protest; it is </w:t>
      </w:r>
      <w:r w:rsidRPr="00BB187C">
        <w:rPr>
          <w:rStyle w:val="Emphasis"/>
          <w:rFonts w:asciiTheme="minorHAnsi" w:hAnsiTheme="minorHAnsi" w:cstheme="minorHAnsi"/>
        </w:rPr>
        <w:t>direct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material </w:t>
      </w:r>
      <w:r w:rsidRPr="00BB187C">
        <w:rPr>
          <w:rStyle w:val="Emphasis"/>
          <w:rFonts w:asciiTheme="minorHAnsi" w:hAnsiTheme="minorHAnsi" w:cstheme="minorHAnsi"/>
        </w:rPr>
        <w:t>pressure</w:t>
      </w:r>
      <w:r w:rsidRPr="00BB187C">
        <w:rPr>
          <w:rFonts w:asciiTheme="minorHAnsi" w:hAnsiTheme="minorHAnsi" w:cstheme="minorHAnsi"/>
          <w:sz w:val="16"/>
        </w:rPr>
        <w:t>. But with union density lower than ever, ongoing automation of work tasks that renders employees increasingly replaceable, and decades of neoliberal cultural tropes celebrating capital as the driver of all economic growth and innovation</w:t>
      </w:r>
      <w:r w:rsidRPr="00BB187C">
        <w:rPr>
          <w:rStyle w:val="StyleUnderline"/>
          <w:rFonts w:asciiTheme="minorHAnsi" w:hAnsiTheme="minorHAnsi" w:cstheme="minorHAnsi"/>
        </w:rPr>
        <w:t xml:space="preserve">, it is a </w:t>
      </w:r>
      <w:r w:rsidRPr="00BB187C">
        <w:rPr>
          <w:rStyle w:val="Emphasis"/>
          <w:rFonts w:asciiTheme="minorHAnsi" w:hAnsiTheme="minorHAnsi" w:cstheme="minorHAnsi"/>
        </w:rPr>
        <w:t>mistake</w:t>
      </w:r>
      <w:r w:rsidRPr="00BB187C">
        <w:rPr>
          <w:rStyle w:val="StyleUnderline"/>
          <w:rFonts w:asciiTheme="minorHAnsi" w:hAnsiTheme="minorHAnsi" w:cstheme="minorHAnsi"/>
        </w:rPr>
        <w:t xml:space="preserve"> to think of </w:t>
      </w:r>
      <w:r w:rsidRPr="00BB187C">
        <w:rPr>
          <w:rStyle w:val="Emphasis"/>
          <w:rFonts w:asciiTheme="minorHAnsi" w:hAnsiTheme="minorHAnsi" w:cstheme="minorHAnsi"/>
        </w:rPr>
        <w:t>publicity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morale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nice</w:t>
      </w:r>
      <w:r w:rsidRPr="00BB187C">
        <w:rPr>
          <w:rStyle w:val="StyleUnderline"/>
          <w:rFonts w:asciiTheme="minorHAnsi" w:hAnsiTheme="minorHAnsi" w:cstheme="minorHAnsi"/>
        </w:rPr>
        <w:t>-to-</w:t>
      </w:r>
      <w:r w:rsidRPr="00BB187C">
        <w:rPr>
          <w:rStyle w:val="Emphasis"/>
          <w:rFonts w:asciiTheme="minorHAnsi" w:hAnsiTheme="minorHAnsi" w:cstheme="minorHAnsi"/>
        </w:rPr>
        <w:t>haves</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rather than </w:t>
      </w:r>
      <w:r w:rsidRPr="00BB187C">
        <w:rPr>
          <w:rStyle w:val="Emphasis"/>
          <w:rFonts w:asciiTheme="minorHAnsi" w:hAnsiTheme="minorHAnsi" w:cstheme="minorHAnsi"/>
        </w:rPr>
        <w:t>necessities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Instead, </w:t>
      </w:r>
      <w:r w:rsidRPr="005E3337">
        <w:rPr>
          <w:rStyle w:val="StyleUnderline"/>
          <w:rFonts w:asciiTheme="minorHAnsi" w:hAnsiTheme="minorHAnsi" w:cstheme="minorHAnsi"/>
          <w:highlight w:val="green"/>
        </w:rPr>
        <w:t>striking</w:t>
      </w:r>
      <w:r w:rsidRPr="00BB187C">
        <w:rPr>
          <w:rStyle w:val="StyleUnderline"/>
          <w:rFonts w:asciiTheme="minorHAnsi" w:hAnsiTheme="minorHAnsi" w:cstheme="minorHAnsi"/>
        </w:rPr>
        <w:t xml:space="preserve"> must be part of </w:t>
      </w:r>
      <w:r w:rsidRPr="005E3337">
        <w:rPr>
          <w:rStyle w:val="StyleUnderline"/>
          <w:rFonts w:asciiTheme="minorHAnsi" w:hAnsiTheme="minorHAnsi" w:cstheme="minorHAnsi"/>
          <w:highlight w:val="green"/>
        </w:rPr>
        <w:t>build</w:t>
      </w:r>
      <w:r w:rsidRPr="00BB187C">
        <w:rPr>
          <w:rStyle w:val="StyleUnderline"/>
          <w:rFonts w:asciiTheme="minorHAnsi" w:hAnsiTheme="minorHAnsi" w:cstheme="minorHAnsi"/>
        </w:rPr>
        <w:t>ing</w:t>
      </w:r>
      <w:r w:rsidRPr="00BB187C">
        <w:rPr>
          <w:rFonts w:asciiTheme="minorHAnsi" w:hAnsiTheme="minorHAnsi" w:cstheme="minorHAnsi"/>
          <w:sz w:val="16"/>
        </w:rPr>
        <w:t xml:space="preserve"> what sociologists have described as </w:t>
      </w:r>
      <w:r w:rsidRPr="005E3337">
        <w:rPr>
          <w:rStyle w:val="StyleUnderline"/>
          <w:rFonts w:asciiTheme="minorHAnsi" w:hAnsiTheme="minorHAnsi" w:cstheme="minorHAnsi"/>
          <w:highlight w:val="green"/>
        </w:rPr>
        <w:t>the “</w:t>
      </w:r>
      <w:r w:rsidRPr="005E3337">
        <w:rPr>
          <w:rStyle w:val="Emphasis"/>
          <w:rFonts w:asciiTheme="minorHAnsi" w:hAnsiTheme="minorHAnsi" w:cstheme="minorHAnsi"/>
          <w:highlight w:val="green"/>
        </w:rPr>
        <w:t>moral economy</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cultural beliefs</w:t>
      </w:r>
      <w:r w:rsidRPr="00BB187C">
        <w:rPr>
          <w:rStyle w:val="StyleUnderline"/>
          <w:rFonts w:asciiTheme="minorHAnsi" w:hAnsiTheme="minorHAnsi" w:cstheme="minorHAnsi"/>
        </w:rPr>
        <w:t xml:space="preserve"> about fair distribution </w:t>
      </w:r>
      <w:r w:rsidRPr="00BB187C">
        <w:rPr>
          <w:rStyle w:val="Emphasis"/>
          <w:rFonts w:asciiTheme="minorHAnsi" w:hAnsiTheme="minorHAnsi" w:cstheme="minorHAnsi"/>
        </w:rPr>
        <w:t>untethered</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technocratic arguments</w:t>
      </w:r>
      <w:r w:rsidRPr="00BB187C">
        <w:rPr>
          <w:rStyle w:val="StyleUnderline"/>
          <w:rFonts w:asciiTheme="minorHAnsi" w:hAnsiTheme="minorHAnsi" w:cstheme="minorHAnsi"/>
        </w:rPr>
        <w:t xml:space="preserve"> about what is most efficient</w:t>
      </w:r>
      <w:r w:rsidRPr="00BB187C">
        <w:rPr>
          <w:rFonts w:asciiTheme="minorHAnsi" w:hAnsiTheme="minorHAnsi" w:cstheme="minorHAnsi"/>
          <w:sz w:val="16"/>
        </w:rPr>
        <w:t xml:space="preserve">.160 And in that way, </w:t>
      </w:r>
      <w:r w:rsidRPr="00BB187C">
        <w:rPr>
          <w:rStyle w:val="StyleUnderline"/>
          <w:rFonts w:asciiTheme="minorHAnsi" w:hAnsiTheme="minorHAnsi" w:cstheme="minorHAnsi"/>
        </w:rPr>
        <w:t>striking</w:t>
      </w:r>
      <w:r w:rsidRPr="00BB187C">
        <w:rPr>
          <w:rFonts w:asciiTheme="minorHAnsi" w:hAnsiTheme="minorHAnsi" w:cstheme="minorHAnsi"/>
          <w:sz w:val="16"/>
        </w:rPr>
        <w:t xml:space="preserve"> is and </w:t>
      </w:r>
      <w:r w:rsidRPr="00BB187C">
        <w:rPr>
          <w:rStyle w:val="StyleUnderline"/>
          <w:rFonts w:asciiTheme="minorHAnsi" w:hAnsiTheme="minorHAnsi" w:cstheme="minorHAnsi"/>
        </w:rPr>
        <w:t xml:space="preserve">must be understood as </w:t>
      </w:r>
      <w:r w:rsidRPr="00BB187C">
        <w:rPr>
          <w:rStyle w:val="Emphasis"/>
          <w:rFonts w:asciiTheme="minorHAnsi" w:hAnsiTheme="minorHAnsi" w:cstheme="minorHAnsi"/>
        </w:rPr>
        <w:t>political</w:t>
      </w:r>
      <w:r w:rsidRPr="00BB187C">
        <w:rPr>
          <w:rFonts w:asciiTheme="minorHAnsi" w:hAnsiTheme="minorHAnsi" w:cstheme="minorHAnsi"/>
          <w:sz w:val="16"/>
        </w:rPr>
        <w:t>.</w:t>
      </w:r>
    </w:p>
    <w:p w14:paraId="29CCF381"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term political, of course, has many meanings—engendered by law, culture, and the relationship between the two. Building on the work of other scholars, I have argued that </w:t>
      </w:r>
      <w:r w:rsidRPr="00BB187C">
        <w:rPr>
          <w:rStyle w:val="Emphasis"/>
          <w:rFonts w:asciiTheme="minorHAnsi" w:hAnsiTheme="minorHAnsi" w:cstheme="minorHAnsi"/>
        </w:rPr>
        <w:t>neo-Lochnerian</w:t>
      </w:r>
      <w:r w:rsidRPr="00BB187C">
        <w:rPr>
          <w:rStyle w:val="StyleUnderline"/>
          <w:rFonts w:asciiTheme="minorHAnsi" w:hAnsiTheme="minorHAnsi" w:cstheme="minorHAnsi"/>
        </w:rPr>
        <w:t xml:space="preserve"> readings of the </w:t>
      </w:r>
      <w:r w:rsidRPr="00BB187C">
        <w:rPr>
          <w:rStyle w:val="Emphasis"/>
          <w:rFonts w:asciiTheme="minorHAnsi" w:hAnsiTheme="minorHAnsi" w:cstheme="minorHAnsi"/>
        </w:rPr>
        <w:t>First Amendment</w:t>
      </w:r>
      <w:r w:rsidRPr="00BB187C">
        <w:rPr>
          <w:rStyle w:val="StyleUnderline"/>
          <w:rFonts w:asciiTheme="minorHAnsi" w:hAnsiTheme="minorHAnsi" w:cstheme="minorHAnsi"/>
        </w:rPr>
        <w:t xml:space="preserve"> which have categorized labor protest as </w:t>
      </w:r>
      <w:r w:rsidRPr="00BB187C">
        <w:rPr>
          <w:rStyle w:val="Emphasis"/>
          <w:rFonts w:asciiTheme="minorHAnsi" w:hAnsiTheme="minorHAnsi" w:cstheme="minorHAnsi"/>
        </w:rPr>
        <w:t>solely economic</w:t>
      </w:r>
      <w:r w:rsidRPr="00BB187C">
        <w:rPr>
          <w:rStyle w:val="StyleUnderline"/>
          <w:rFonts w:asciiTheme="minorHAnsi" w:hAnsiTheme="minorHAnsi" w:cstheme="minorHAnsi"/>
        </w:rPr>
        <w:t xml:space="preserve">, and therefore </w:t>
      </w:r>
      <w:r w:rsidRPr="00BB187C">
        <w:rPr>
          <w:rStyle w:val="Emphasis"/>
          <w:rFonts w:asciiTheme="minorHAnsi" w:hAnsiTheme="minorHAnsi" w:cstheme="minorHAnsi"/>
        </w:rPr>
        <w:t>apolitical</w:t>
      </w:r>
      <w:r w:rsidRPr="00BB187C">
        <w:rPr>
          <w:rStyle w:val="StyleUnderline"/>
          <w:rFonts w:asciiTheme="minorHAnsi" w:hAnsiTheme="minorHAnsi" w:cstheme="minorHAnsi"/>
        </w:rPr>
        <w:t xml:space="preserve">, are one mechanism by which unions have </w:t>
      </w:r>
      <w:r w:rsidRPr="00BB187C">
        <w:rPr>
          <w:rStyle w:val="Emphasis"/>
          <w:rFonts w:asciiTheme="minorHAnsi" w:hAnsiTheme="minorHAnsi" w:cstheme="minorHAnsi"/>
        </w:rPr>
        <w:t>lost legitimacy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legal protection</w:t>
      </w:r>
      <w:r w:rsidRPr="00BB187C">
        <w:rPr>
          <w:rStyle w:val="StyleUnderline"/>
          <w:rFonts w:asciiTheme="minorHAnsi" w:hAnsiTheme="minorHAnsi" w:cstheme="minorHAnsi"/>
        </w:rPr>
        <w:t>) as a social movement</w:t>
      </w:r>
      <w:r w:rsidRPr="00BB187C">
        <w:rPr>
          <w:rFonts w:asciiTheme="minorHAnsi" w:hAnsiTheme="minorHAnsi" w:cstheme="minorHAns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BB187C">
        <w:rPr>
          <w:rStyle w:val="StyleUnderline"/>
          <w:rFonts w:asciiTheme="minorHAnsi" w:hAnsiTheme="minorHAnsi" w:cstheme="minorHAnsi"/>
        </w:rPr>
        <w:t>Within labor parlance</w:t>
      </w:r>
      <w:r w:rsidRPr="00BB187C">
        <w:rPr>
          <w:rFonts w:asciiTheme="minorHAnsi" w:hAnsiTheme="minorHAnsi" w:cstheme="minorHAnsi"/>
          <w:sz w:val="16"/>
        </w:rPr>
        <w:t xml:space="preserve">, by contrast, </w:t>
      </w:r>
      <w:r w:rsidRPr="00BB187C">
        <w:rPr>
          <w:rStyle w:val="StyleUnderline"/>
          <w:rFonts w:asciiTheme="minorHAnsi" w:hAnsiTheme="minorHAnsi" w:cstheme="minorHAnsi"/>
        </w:rPr>
        <w:t>the</w:t>
      </w:r>
      <w:r w:rsidRPr="00BB187C">
        <w:rPr>
          <w:rFonts w:asciiTheme="minorHAnsi" w:hAnsiTheme="minorHAnsi" w:cstheme="minorHAnsi"/>
          <w:sz w:val="16"/>
        </w:rPr>
        <w:t xml:space="preserve"> term </w:t>
      </w:r>
      <w:r w:rsidRPr="00BB187C">
        <w:rPr>
          <w:rStyle w:val="StyleUnderline"/>
          <w:rFonts w:asciiTheme="minorHAnsi" w:hAnsiTheme="minorHAnsi" w:cstheme="minorHAnsi"/>
        </w:rPr>
        <w:t>“</w:t>
      </w:r>
      <w:r w:rsidRPr="005E3337">
        <w:rPr>
          <w:rStyle w:val="StyleUnderline"/>
          <w:rFonts w:asciiTheme="minorHAnsi" w:hAnsiTheme="minorHAnsi" w:cstheme="minorHAnsi"/>
          <w:highlight w:val="green"/>
        </w:rPr>
        <w:t>political 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specifically </w:t>
      </w:r>
      <w:r w:rsidRPr="00BB187C">
        <w:rPr>
          <w:rStyle w:val="StyleUnderline"/>
          <w:rFonts w:asciiTheme="minorHAnsi" w:hAnsiTheme="minorHAnsi" w:cstheme="minorHAnsi"/>
        </w:rPr>
        <w:t xml:space="preserve">used to refer to strikes that </w:t>
      </w:r>
      <w:r w:rsidRPr="005E3337">
        <w:rPr>
          <w:rStyle w:val="StyleUnderline"/>
          <w:rFonts w:asciiTheme="minorHAnsi" w:hAnsiTheme="minorHAnsi" w:cstheme="minorHAnsi"/>
          <w:highlight w:val="green"/>
        </w:rPr>
        <w:t>are</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designed to win a</w:t>
      </w:r>
      <w:r w:rsidRPr="00BB187C">
        <w:rPr>
          <w:rFonts w:asciiTheme="minorHAnsi" w:hAnsiTheme="minorHAnsi" w:cstheme="minorHAnsi"/>
          <w:sz w:val="16"/>
        </w:rPr>
        <w:t xml:space="preserve"> specific </w:t>
      </w:r>
      <w:r w:rsidRPr="005E3337">
        <w:rPr>
          <w:rStyle w:val="Emphasis"/>
          <w:rFonts w:asciiTheme="minorHAnsi" w:hAnsiTheme="minorHAnsi" w:cstheme="minorHAnsi"/>
          <w:highlight w:val="green"/>
        </w:rPr>
        <w:t>political outcome</w:t>
      </w:r>
      <w:r w:rsidRPr="005E3337">
        <w:rPr>
          <w:rStyle w:val="StyleUnderline"/>
          <w:rFonts w:asciiTheme="minorHAnsi" w:hAnsiTheme="minorHAnsi" w:cstheme="minorHAnsi"/>
          <w:highlight w:val="green"/>
        </w:rPr>
        <w:t>,</w:t>
      </w:r>
      <w:r w:rsidRPr="00BB187C">
        <w:rPr>
          <w:rStyle w:val="StyleUnderline"/>
          <w:rFonts w:asciiTheme="minorHAnsi" w:hAnsiTheme="minorHAnsi" w:cstheme="minorHAnsi"/>
        </w:rPr>
        <w:t xml:space="preserve"> such as</w:t>
      </w:r>
      <w:r w:rsidRPr="00BB187C">
        <w:rPr>
          <w:rFonts w:asciiTheme="minorHAnsi" w:hAnsiTheme="minorHAnsi" w:cstheme="minorHAnsi"/>
          <w:sz w:val="16"/>
        </w:rPr>
        <w:t xml:space="preserve"> the passage of </w:t>
      </w:r>
      <w:r w:rsidRPr="00BB187C">
        <w:rPr>
          <w:rStyle w:val="Emphasis"/>
          <w:rFonts w:asciiTheme="minorHAnsi" w:hAnsiTheme="minorHAnsi" w:cstheme="minorHAnsi"/>
        </w:rPr>
        <w:t>legislation</w:t>
      </w:r>
      <w:r w:rsidRPr="00BB187C">
        <w:rPr>
          <w:rStyle w:val="StyleUnderline"/>
          <w:rFonts w:asciiTheme="minorHAnsi" w:hAnsiTheme="minorHAnsi" w:cstheme="minorHAnsi"/>
        </w:rPr>
        <w:t xml:space="preserve"> or</w:t>
      </w:r>
      <w:r w:rsidRPr="00BB187C">
        <w:rPr>
          <w:rFonts w:asciiTheme="minorHAnsi" w:hAnsiTheme="minorHAnsi" w:cstheme="minorHAnsi"/>
          <w:sz w:val="16"/>
        </w:rPr>
        <w:t xml:space="preserve"> a </w:t>
      </w:r>
      <w:r w:rsidRPr="00BB187C">
        <w:rPr>
          <w:rStyle w:val="StyleUnderline"/>
          <w:rFonts w:asciiTheme="minorHAnsi" w:hAnsiTheme="minorHAnsi" w:cstheme="minorHAnsi"/>
        </w:rPr>
        <w:t xml:space="preserve">change in </w:t>
      </w:r>
      <w:r w:rsidRPr="00BB187C">
        <w:rPr>
          <w:rStyle w:val="Emphasis"/>
          <w:rFonts w:asciiTheme="minorHAnsi" w:hAnsiTheme="minorHAnsi" w:cstheme="minorHAnsi"/>
        </w:rPr>
        <w:t>regulation</w:t>
      </w:r>
      <w:r w:rsidRPr="00BB187C">
        <w:rPr>
          <w:rFonts w:asciiTheme="minorHAnsi" w:hAnsiTheme="minorHAnsi" w:cstheme="minorHAnsi"/>
          <w:sz w:val="16"/>
        </w:rPr>
        <w:t xml:space="preserve">.”165 Consistent with the NLRA’s construction of unions as economic entities, </w:t>
      </w:r>
      <w:r w:rsidRPr="005E3337">
        <w:rPr>
          <w:rStyle w:val="StyleUnderline"/>
          <w:rFonts w:asciiTheme="minorHAnsi" w:hAnsiTheme="minorHAnsi" w:cstheme="minorHAnsi"/>
          <w:highlight w:val="green"/>
        </w:rPr>
        <w:t>strikes which are</w:t>
      </w:r>
      <w:r w:rsidRPr="00BB187C">
        <w:rPr>
          <w:rFonts w:asciiTheme="minorHAnsi" w:hAnsiTheme="minorHAnsi" w:cstheme="minorHAnsi"/>
          <w:sz w:val="16"/>
        </w:rPr>
        <w:t xml:space="preserve"> solely “</w:t>
      </w:r>
      <w:r w:rsidRPr="005E3337">
        <w:rPr>
          <w:rStyle w:val="Emphasis"/>
          <w:rFonts w:asciiTheme="minorHAnsi" w:hAnsiTheme="minorHAnsi" w:cstheme="minorHAnsi"/>
          <w:highlight w:val="green"/>
        </w:rPr>
        <w:t>political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without</w:t>
      </w:r>
      <w:r w:rsidRPr="00BB187C">
        <w:rPr>
          <w:rStyle w:val="StyleUnderline"/>
          <w:rFonts w:asciiTheme="minorHAnsi" w:hAnsiTheme="minorHAnsi" w:cstheme="minorHAnsi"/>
        </w:rPr>
        <w:t xml:space="preserve"> sufficient </w:t>
      </w:r>
      <w:r w:rsidRPr="00BB187C">
        <w:rPr>
          <w:rStyle w:val="Emphasis"/>
          <w:rFonts w:asciiTheme="minorHAnsi" w:hAnsiTheme="minorHAnsi" w:cstheme="minorHAnsi"/>
        </w:rPr>
        <w:t>nexus</w:t>
      </w:r>
      <w:r w:rsidRPr="00BB187C">
        <w:rPr>
          <w:rStyle w:val="StyleUnderline"/>
          <w:rFonts w:asciiTheme="minorHAnsi" w:hAnsiTheme="minorHAnsi" w:cstheme="minorHAnsi"/>
        </w:rPr>
        <w:t xml:space="preserve"> to the employment relationship, </w:t>
      </w:r>
      <w:r w:rsidRPr="005E3337">
        <w:rPr>
          <w:rStyle w:val="StyleUnderline"/>
          <w:rFonts w:asciiTheme="minorHAnsi" w:hAnsiTheme="minorHAnsi" w:cstheme="minorHAnsi"/>
          <w:highlight w:val="green"/>
        </w:rPr>
        <w:t xml:space="preserve">are deemed </w:t>
      </w:r>
      <w:r w:rsidRPr="005E3337">
        <w:rPr>
          <w:rStyle w:val="Emphasis"/>
          <w:rFonts w:asciiTheme="minorHAnsi" w:hAnsiTheme="minorHAnsi" w:cstheme="minorHAnsi"/>
          <w:highlight w:val="green"/>
        </w:rPr>
        <w:t>unlawful</w:t>
      </w:r>
      <w:r w:rsidRPr="00BB187C">
        <w:rPr>
          <w:rStyle w:val="StyleUnderline"/>
          <w:rFonts w:asciiTheme="minorHAnsi" w:hAnsiTheme="minorHAnsi" w:cstheme="minorHAnsi"/>
        </w:rPr>
        <w:t xml:space="preserve"> secondary boycotts</w:t>
      </w:r>
      <w:r w:rsidRPr="00BB187C">
        <w:rPr>
          <w:rFonts w:asciiTheme="minorHAnsi" w:hAnsiTheme="minorHAnsi" w:cstheme="minorHAnsi"/>
          <w:sz w:val="16"/>
        </w:rPr>
        <w:t>.166</w:t>
      </w:r>
    </w:p>
    <w:p w14:paraId="36A66FB5" w14:textId="77777777" w:rsidR="005E3337" w:rsidRPr="00BB187C" w:rsidRDefault="005E3337" w:rsidP="005E3337">
      <w:pPr>
        <w:rPr>
          <w:rStyle w:val="StyleUnderline"/>
          <w:rFonts w:asciiTheme="minorHAnsi" w:hAnsiTheme="minorHAnsi" w:cstheme="minorHAnsi"/>
        </w:rPr>
      </w:pPr>
      <w:r w:rsidRPr="00BB187C">
        <w:rPr>
          <w:rFonts w:asciiTheme="minorHAnsi" w:hAnsiTheme="minorHAnsi" w:cstheme="minorHAnsi"/>
          <w:sz w:val="16"/>
        </w:rPr>
        <w:t xml:space="preserve">But my argument here for </w:t>
      </w:r>
      <w:r w:rsidRPr="005E3337">
        <w:rPr>
          <w:rStyle w:val="Emphasis"/>
          <w:rFonts w:asciiTheme="minorHAnsi" w:hAnsiTheme="minorHAnsi" w:cstheme="minorHAnsi"/>
          <w:highlight w:val="green"/>
        </w:rPr>
        <w:t>reconceptualizing</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 xml:space="preserve">strike as </w:t>
      </w:r>
      <w:r w:rsidRPr="005E3337">
        <w:rPr>
          <w:rStyle w:val="Emphasis"/>
          <w:rFonts w:asciiTheme="minorHAnsi" w:hAnsiTheme="minorHAnsi" w:cstheme="minorHAnsi"/>
          <w:highlight w:val="green"/>
        </w:rPr>
        <w:t>political</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not about more “political strikes,” or about electoral politics, or even necessarily about state action. </w:t>
      </w:r>
      <w:r w:rsidRPr="00BB187C">
        <w:rPr>
          <w:rStyle w:val="StyleUnderline"/>
          <w:rFonts w:asciiTheme="minorHAnsi" w:hAnsiTheme="minorHAnsi" w:cstheme="minorHAnsi"/>
        </w:rPr>
        <w:t xml:space="preserve">Based on a vision of the “political” as normative engagement </w:t>
      </w:r>
      <w:r w:rsidRPr="005E3337">
        <w:rPr>
          <w:rStyle w:val="StyleUnderline"/>
          <w:rFonts w:asciiTheme="minorHAnsi" w:hAnsiTheme="minorHAnsi" w:cstheme="minorHAnsi"/>
          <w:highlight w:val="green"/>
        </w:rPr>
        <w:t xml:space="preserve">directed towards </w:t>
      </w:r>
      <w:r w:rsidRPr="005E3337">
        <w:rPr>
          <w:rStyle w:val="Emphasis"/>
          <w:rFonts w:asciiTheme="minorHAnsi" w:hAnsiTheme="minorHAnsi" w:cstheme="minorHAnsi"/>
          <w:highlight w:val="green"/>
        </w:rPr>
        <w:t>collective decision-making</w:t>
      </w:r>
      <w:r w:rsidRPr="00BB187C">
        <w:rPr>
          <w:rFonts w:asciiTheme="minorHAnsi" w:hAnsiTheme="minorHAnsi" w:cstheme="minorHAnsi"/>
          <w:sz w:val="16"/>
        </w:rPr>
        <w:t xml:space="preserve">—it is about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jurisprudential </w:t>
      </w:r>
      <w:r w:rsidRPr="00BB187C">
        <w:rPr>
          <w:rStyle w:val="Emphasis"/>
          <w:rFonts w:asciiTheme="minorHAnsi" w:hAnsiTheme="minorHAnsi" w:cstheme="minorHAnsi"/>
        </w:rPr>
        <w:t>line drawing</w:t>
      </w:r>
      <w:r w:rsidRPr="00BB187C">
        <w:rPr>
          <w:rFonts w:asciiTheme="minorHAnsi" w:hAnsiTheme="minorHAnsi" w:cstheme="minorHAnsi"/>
          <w:sz w:val="16"/>
        </w:rPr>
        <w:t xml:space="preserve"> </w:t>
      </w:r>
      <w:r w:rsidRPr="00BB187C">
        <w:rPr>
          <w:rStyle w:val="StyleUnderline"/>
          <w:rFonts w:asciiTheme="minorHAnsi" w:hAnsiTheme="minorHAnsi" w:cstheme="minorHAnsi"/>
        </w:rPr>
        <w:t>between the economic and the political</w:t>
      </w:r>
      <w:r w:rsidRPr="00BB187C">
        <w:rPr>
          <w:rFonts w:asciiTheme="minorHAnsi" w:hAnsiTheme="minorHAnsi" w:cstheme="minorHAnsi"/>
          <w:sz w:val="16"/>
        </w:rPr>
        <w:t xml:space="preserve"> in the first place.167 It is recognizing that </w:t>
      </w:r>
      <w:r w:rsidRPr="00BB187C">
        <w:rPr>
          <w:rStyle w:val="Emphasis"/>
          <w:rFonts w:asciiTheme="minorHAnsi" w:hAnsiTheme="minorHAnsi" w:cstheme="minorHAnsi"/>
        </w:rPr>
        <w:t>all strikes</w:t>
      </w:r>
      <w:r w:rsidRPr="00BB187C">
        <w:rPr>
          <w:rFonts w:asciiTheme="minorHAnsi" w:hAnsiTheme="minorHAnsi" w:cstheme="minorHAnsi"/>
          <w:sz w:val="16"/>
        </w:rPr>
        <w:t xml:space="preserve"> </w:t>
      </w:r>
      <w:r w:rsidRPr="00BB187C">
        <w:rPr>
          <w:rStyle w:val="StyleUnderline"/>
          <w:rFonts w:asciiTheme="minorHAnsi" w:hAnsiTheme="minorHAnsi" w:cstheme="minorHAnsi"/>
        </w:rPr>
        <w:t>are political or have the potential to be</w:t>
      </w:r>
      <w:r w:rsidRPr="00BB187C">
        <w:rPr>
          <w:rFonts w:asciiTheme="minorHAnsi" w:hAnsiTheme="minorHAnsi" w:cstheme="minorHAnsi"/>
          <w:sz w:val="16"/>
        </w:rPr>
        <w:t xml:space="preserve">—in that </w:t>
      </w:r>
      <w:r w:rsidRPr="005E3337">
        <w:rPr>
          <w:rStyle w:val="Emphasis"/>
          <w:rFonts w:asciiTheme="minorHAnsi" w:hAnsiTheme="minorHAnsi" w:cstheme="minorHAnsi"/>
          <w:highlight w:val="green"/>
        </w:rPr>
        <w:t>all strikes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are </w:t>
      </w:r>
      <w:r w:rsidRPr="005E3337">
        <w:rPr>
          <w:rStyle w:val="Emphasis"/>
          <w:rFonts w:asciiTheme="minorHAnsi" w:hAnsiTheme="minorHAnsi" w:cstheme="minorHAnsi"/>
          <w:highlight w:val="green"/>
        </w:rPr>
        <w:t>protest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meant to </w:t>
      </w:r>
      <w:r w:rsidRPr="00BB187C">
        <w:rPr>
          <w:rStyle w:val="Emphasis"/>
          <w:rFonts w:asciiTheme="minorHAnsi" w:hAnsiTheme="minorHAnsi" w:cstheme="minorHAnsi"/>
        </w:rPr>
        <w:t>transform</w:t>
      </w:r>
      <w:r w:rsidRPr="00BB187C">
        <w:rPr>
          <w:rStyle w:val="StyleUnderline"/>
          <w:rFonts w:asciiTheme="minorHAnsi" w:hAnsiTheme="minorHAnsi" w:cstheme="minorHAnsi"/>
        </w:rPr>
        <w:t xml:space="preserve"> collective</w:t>
      </w:r>
      <w:r w:rsidRPr="00BB187C">
        <w:rPr>
          <w:rFonts w:asciiTheme="minorHAnsi" w:hAnsiTheme="minorHAnsi" w:cstheme="minorHAnsi"/>
          <w:sz w:val="16"/>
        </w:rPr>
        <w:t xml:space="preserve">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merely </w:t>
      </w:r>
      <w:r w:rsidRPr="00BB187C">
        <w:rPr>
          <w:rStyle w:val="Emphasis"/>
          <w:rFonts w:asciiTheme="minorHAnsi" w:hAnsiTheme="minorHAnsi" w:cstheme="minorHAnsi"/>
        </w:rPr>
        <w:t>bargaining</w:t>
      </w:r>
      <w:r w:rsidRPr="00BB187C">
        <w:rPr>
          <w:rFonts w:asciiTheme="minorHAnsi" w:hAnsiTheme="minorHAnsi" w:cstheme="minorHAnsi"/>
          <w:sz w:val="16"/>
        </w:rPr>
        <w:t xml:space="preserve"> towards immediate, transactional ends. To use political science terminology, </w:t>
      </w:r>
      <w:r w:rsidRPr="00BB187C">
        <w:rPr>
          <w:rStyle w:val="StyleUnderline"/>
          <w:rFonts w:asciiTheme="minorHAnsi" w:hAnsiTheme="minorHAnsi" w:cstheme="minorHAnsi"/>
        </w:rPr>
        <w:t xml:space="preserve">strikes are </w:t>
      </w:r>
      <w:r w:rsidRPr="00BB187C">
        <w:rPr>
          <w:rStyle w:val="Emphasis"/>
          <w:rFonts w:asciiTheme="minorHAnsi" w:hAnsiTheme="minorHAnsi" w:cstheme="minorHAnsi"/>
        </w:rPr>
        <w:t>contentious politics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“[E]pisodic, public, </w:t>
      </w:r>
      <w:r w:rsidRPr="00BB187C">
        <w:rPr>
          <w:rStyle w:val="Emphasis"/>
          <w:rFonts w:asciiTheme="minorHAnsi" w:hAnsiTheme="minorHAnsi" w:cstheme="minorHAnsi"/>
        </w:rPr>
        <w:t>collective interaction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among makers of claims and their objects</w:t>
      </w:r>
      <w:r w:rsidRPr="00BB187C">
        <w:rPr>
          <w:rFonts w:asciiTheme="minorHAnsi" w:hAnsiTheme="minorHAnsi" w:cstheme="minorHAnsi"/>
          <w:sz w:val="16"/>
        </w:rPr>
        <w:t xml:space="preserve">.”168 </w:t>
      </w:r>
      <w:r w:rsidRPr="00BB187C">
        <w:rPr>
          <w:rStyle w:val="StyleUnderline"/>
          <w:rFonts w:asciiTheme="minorHAnsi" w:hAnsiTheme="minorHAnsi" w:cstheme="minorHAnsi"/>
        </w:rPr>
        <w:t xml:space="preserve">They are a way through which workers engage in </w:t>
      </w:r>
      <w:r w:rsidRPr="00BB187C">
        <w:rPr>
          <w:rStyle w:val="Emphasis"/>
          <w:rFonts w:asciiTheme="minorHAnsi" w:hAnsiTheme="minorHAnsi" w:cstheme="minorHAnsi"/>
        </w:rPr>
        <w:t>claims-making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when business and politics as usual have proven nonresponsive</w:t>
      </w:r>
      <w:r w:rsidRPr="00BB187C">
        <w:rPr>
          <w:rFonts w:asciiTheme="minorHAnsi" w:hAnsiTheme="minorHAnsi" w:cstheme="minorHAnsi"/>
          <w:sz w:val="16"/>
        </w:rPr>
        <w:t xml:space="preserve">.169 </w:t>
      </w:r>
      <w:r w:rsidRPr="00BB187C">
        <w:rPr>
          <w:rStyle w:val="StyleUnderline"/>
          <w:rFonts w:asciiTheme="minorHAnsi" w:hAnsiTheme="minorHAnsi" w:cstheme="minorHAnsi"/>
        </w:rPr>
        <w:t xml:space="preserve">They do not only address the employer; they </w:t>
      </w:r>
      <w:r w:rsidRPr="00BB187C">
        <w:rPr>
          <w:rStyle w:val="Emphasis"/>
          <w:rFonts w:asciiTheme="minorHAnsi" w:hAnsiTheme="minorHAnsi" w:cstheme="minorHAnsi"/>
        </w:rPr>
        <w:t>engage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polity</w:t>
      </w:r>
      <w:r w:rsidRPr="00BB187C">
        <w:rPr>
          <w:rStyle w:val="StyleUnderline"/>
          <w:rFonts w:asciiTheme="minorHAnsi" w:hAnsiTheme="minorHAnsi" w:cstheme="minorHAnsi"/>
        </w:rPr>
        <w:t>.</w:t>
      </w:r>
    </w:p>
    <w:p w14:paraId="2A185669"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need to reconceptualize</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 xml:space="preserve">strike as </w:t>
      </w:r>
      <w:r w:rsidRPr="005E3337">
        <w:rPr>
          <w:rStyle w:val="Emphasis"/>
          <w:rFonts w:asciiTheme="minorHAnsi" w:hAnsiTheme="minorHAnsi" w:cstheme="minorHAnsi"/>
          <w:highlight w:val="green"/>
        </w:rPr>
        <w:t>outward-facing</w:t>
      </w:r>
      <w:r w:rsidRPr="00BB187C">
        <w:rPr>
          <w:rStyle w:val="StyleUnderline"/>
          <w:rFonts w:asciiTheme="minorHAnsi" w:hAnsiTheme="minorHAnsi" w:cstheme="minorHAnsi"/>
        </w:rPr>
        <w:t xml:space="preserve"> towards the </w:t>
      </w:r>
      <w:r w:rsidRPr="00BB187C">
        <w:rPr>
          <w:rStyle w:val="Emphasis"/>
          <w:rFonts w:asciiTheme="minorHAnsi" w:hAnsiTheme="minorHAnsi" w:cstheme="minorHAnsi"/>
        </w:rPr>
        <w:t>public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just inward-facing towards the employer, is partly a function of </w:t>
      </w:r>
      <w:r w:rsidRPr="00BB187C">
        <w:rPr>
          <w:rStyle w:val="Emphasis"/>
          <w:rFonts w:asciiTheme="minorHAnsi" w:hAnsiTheme="minorHAnsi" w:cstheme="minorHAnsi"/>
        </w:rPr>
        <w:t>material changes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both in economic production and </w:t>
      </w:r>
      <w:r w:rsidRPr="00BB187C">
        <w:rPr>
          <w:rStyle w:val="Emphasis"/>
          <w:rFonts w:asciiTheme="minorHAnsi" w:hAnsiTheme="minorHAnsi" w:cstheme="minorHAnsi"/>
        </w:rPr>
        <w:t>union density</w:t>
      </w:r>
      <w:r w:rsidRPr="00BB187C">
        <w:rPr>
          <w:rFonts w:asciiTheme="minorHAnsi" w:hAnsiTheme="minorHAnsi" w:cstheme="minorHAnsi"/>
          <w:sz w:val="16"/>
        </w:rPr>
        <w:t>. As labor scholar Jane McAlevey points out, “</w:t>
      </w:r>
      <w:r w:rsidRPr="00BB187C">
        <w:rPr>
          <w:rStyle w:val="StyleUnderline"/>
          <w:rFonts w:asciiTheme="minorHAnsi" w:hAnsiTheme="minorHAnsi" w:cstheme="minorHAnsi"/>
        </w:rPr>
        <w:t>Today’s</w:t>
      </w:r>
      <w:r w:rsidRPr="00BB187C">
        <w:rPr>
          <w:rFonts w:asciiTheme="minorHAnsi" w:hAnsiTheme="minorHAnsi" w:cstheme="minorHAnsi"/>
          <w:sz w:val="16"/>
        </w:rPr>
        <w:t xml:space="preserve"> service </w:t>
      </w:r>
      <w:r w:rsidRPr="00BB187C">
        <w:rPr>
          <w:rStyle w:val="Emphasis"/>
          <w:rFonts w:asciiTheme="minorHAnsi" w:hAnsiTheme="minorHAnsi" w:cstheme="minorHAnsi"/>
        </w:rPr>
        <w:t>worker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a </w:t>
      </w:r>
      <w:r w:rsidRPr="00BB187C">
        <w:rPr>
          <w:rStyle w:val="Emphasis"/>
          <w:rFonts w:asciiTheme="minorHAnsi" w:hAnsiTheme="minorHAnsi" w:cstheme="minorHAnsi"/>
        </w:rPr>
        <w:t>radically different</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 to the</w:t>
      </w:r>
      <w:r w:rsidRPr="00BB187C">
        <w:rPr>
          <w:rFonts w:asciiTheme="minorHAnsi" w:hAnsiTheme="minorHAnsi" w:cstheme="minorHAnsi"/>
          <w:sz w:val="16"/>
        </w:rPr>
        <w:t xml:space="preserve"> consuming </w:t>
      </w:r>
      <w:r w:rsidRPr="00BB187C">
        <w:rPr>
          <w:rStyle w:val="StyleUnderline"/>
          <w:rFonts w:asciiTheme="minorHAnsi" w:hAnsiTheme="minorHAnsi" w:cstheme="minorHAnsi"/>
        </w:rPr>
        <w:t>public than last century’s</w:t>
      </w:r>
      <w:r w:rsidRPr="00BB187C">
        <w:rPr>
          <w:rFonts w:asciiTheme="minorHAnsi" w:hAnsiTheme="minorHAnsi" w:cstheme="minorHAnsi"/>
          <w:sz w:val="16"/>
        </w:rPr>
        <w:t xml:space="preserve"> manufacturing worker had . . . </w:t>
      </w:r>
      <w:r w:rsidRPr="00BB187C">
        <w:rPr>
          <w:rStyle w:val="StyleUnderline"/>
          <w:rFonts w:asciiTheme="minorHAnsi" w:hAnsiTheme="minorHAnsi" w:cstheme="minorHAnsi"/>
        </w:rPr>
        <w:t>In</w:t>
      </w:r>
      <w:r w:rsidRPr="00BB187C">
        <w:rPr>
          <w:rFonts w:asciiTheme="minorHAnsi" w:hAnsiTheme="minorHAnsi" w:cstheme="minorHAnsi"/>
          <w:sz w:val="16"/>
        </w:rPr>
        <w:t xml:space="preserve"> large swaths of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service economy</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point of </w:t>
      </w:r>
      <w:r w:rsidRPr="00BB187C">
        <w:rPr>
          <w:rStyle w:val="Emphasis"/>
          <w:rFonts w:asciiTheme="minorHAnsi" w:hAnsiTheme="minorHAnsi" w:cstheme="minorHAnsi"/>
        </w:rPr>
        <w:t>production</w:t>
      </w:r>
      <w:r w:rsidRPr="00BB187C">
        <w:rPr>
          <w:rStyle w:val="StyleUnderline"/>
          <w:rFonts w:asciiTheme="minorHAnsi" w:hAnsiTheme="minorHAnsi" w:cstheme="minorHAnsi"/>
        </w:rPr>
        <w:t xml:space="preserve"> is the </w:t>
      </w:r>
      <w:r w:rsidRPr="00BB187C">
        <w:rPr>
          <w:rStyle w:val="Emphasis"/>
          <w:rFonts w:asciiTheme="minorHAnsi" w:hAnsiTheme="minorHAnsi" w:cstheme="minorHAnsi"/>
        </w:rPr>
        <w:t>community</w:t>
      </w:r>
      <w:r w:rsidRPr="00BB187C">
        <w:rPr>
          <w:rFonts w:asciiTheme="minorHAnsi" w:hAnsiTheme="minorHAnsi" w:cstheme="minorHAnsi"/>
          <w:sz w:val="16"/>
        </w:rPr>
        <w:t xml:space="preserve">.”170 For this reason, she argues that </w:t>
      </w:r>
      <w:r w:rsidRPr="00BB187C">
        <w:rPr>
          <w:rStyle w:val="Emphasis"/>
          <w:rFonts w:asciiTheme="minorHAnsi" w:hAnsiTheme="minorHAnsi" w:cstheme="minorHAnsi"/>
        </w:rPr>
        <w:t>effective strikes</w:t>
      </w:r>
      <w:r w:rsidRPr="00BB187C">
        <w:rPr>
          <w:rFonts w:asciiTheme="minorHAnsi" w:hAnsiTheme="minorHAnsi" w:cstheme="minorHAnsi"/>
          <w:sz w:val="16"/>
        </w:rPr>
        <w:t xml:space="preserve"> today </w:t>
      </w:r>
      <w:r w:rsidRPr="00BB187C">
        <w:rPr>
          <w:rStyle w:val="Emphasis"/>
          <w:rFonts w:asciiTheme="minorHAnsi" w:hAnsiTheme="minorHAnsi" w:cstheme="minorHAnsi"/>
        </w:rPr>
        <w:t>must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engage the </w:t>
      </w:r>
      <w:r w:rsidRPr="00BB187C">
        <w:rPr>
          <w:rStyle w:val="Emphasis"/>
          <w:rFonts w:asciiTheme="minorHAnsi" w:hAnsiTheme="minorHAnsi" w:cstheme="minorHAnsi"/>
        </w:rPr>
        <w:t>public</w:t>
      </w:r>
      <w:r w:rsidRPr="00BB187C">
        <w:rPr>
          <w:rStyle w:val="StyleUnderline"/>
          <w:rFonts w:asciiTheme="minorHAnsi" w:hAnsiTheme="minorHAnsi" w:cstheme="minorHAnsi"/>
        </w:rPr>
        <w:t xml:space="preserve"> to be successful</w:t>
      </w:r>
      <w:r w:rsidRPr="00BB187C">
        <w:rPr>
          <w:rFonts w:asciiTheme="minorHAnsi" w:hAnsiTheme="minorHAnsi" w:cstheme="minorHAnsi"/>
          <w:sz w:val="16"/>
        </w:rPr>
        <w:t xml:space="preserve">.171 Union density is also many times higher now in the public sector than in the private one, an upending of the realities of unionization mid-century.172 As illustrated by the Supreme Court’s decision in Janus v. AFSCME, </w:t>
      </w:r>
      <w:r w:rsidRPr="00BB187C">
        <w:rPr>
          <w:rStyle w:val="StyleUnderline"/>
          <w:rFonts w:asciiTheme="minorHAnsi" w:hAnsiTheme="minorHAnsi" w:cstheme="minorHAnsi"/>
        </w:rPr>
        <w:t xml:space="preserve">it is easier to see the economic work of unions as </w:t>
      </w:r>
      <w:r w:rsidRPr="00BB187C">
        <w:rPr>
          <w:rStyle w:val="Emphasis"/>
          <w:rFonts w:asciiTheme="minorHAnsi" w:hAnsiTheme="minorHAnsi" w:cstheme="minorHAnsi"/>
        </w:rPr>
        <w:t>political</w:t>
      </w:r>
      <w:r w:rsidRPr="00BB187C">
        <w:rPr>
          <w:rFonts w:asciiTheme="minorHAnsi" w:hAnsiTheme="minorHAnsi" w:cstheme="minorHAnsi"/>
          <w:sz w:val="16"/>
        </w:rPr>
        <w:t xml:space="preserve"> (qua affecting government policy, spending, and debt)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public sector</w:t>
      </w:r>
      <w:r w:rsidRPr="00BB187C">
        <w:rPr>
          <w:rFonts w:asciiTheme="minorHAnsi" w:hAnsiTheme="minorHAnsi" w:cstheme="minorHAnsi"/>
          <w:sz w:val="16"/>
        </w:rPr>
        <w:t>.173</w:t>
      </w:r>
    </w:p>
    <w:p w14:paraId="02B7C3F4" w14:textId="77777777" w:rsidR="005E3337" w:rsidRPr="00BB187C" w:rsidRDefault="005E3337" w:rsidP="005E3337">
      <w:pPr>
        <w:rPr>
          <w:rFonts w:asciiTheme="minorHAnsi" w:hAnsiTheme="minorHAnsi" w:cstheme="minorHAnsi"/>
          <w:u w:val="single"/>
        </w:rPr>
      </w:pPr>
      <w:r w:rsidRPr="00BB187C">
        <w:rPr>
          <w:rFonts w:asciiTheme="minorHAnsi" w:hAnsiTheme="minorHAnsi" w:cstheme="minorHAnsi"/>
          <w:sz w:val="16"/>
        </w:rPr>
        <w:lastRenderedPageBreak/>
        <w:t xml:space="preserve">Yet, the shift is also about recognizing that it was a legal and an ideological accommodation that made the work of unions in their representative capacity appear as “economic,” and thus outside politics. </w:t>
      </w:r>
      <w:r w:rsidRPr="00BB187C">
        <w:rPr>
          <w:rStyle w:val="StyleUnderline"/>
          <w:rFonts w:asciiTheme="minorHAnsi" w:hAnsiTheme="minorHAnsi" w:cstheme="minorHAnsi"/>
        </w:rPr>
        <w:t>The work of unions has been artificially “</w:t>
      </w:r>
      <w:r w:rsidRPr="00BB187C">
        <w:rPr>
          <w:rStyle w:val="Emphasis"/>
          <w:rFonts w:asciiTheme="minorHAnsi" w:hAnsiTheme="minorHAnsi" w:cstheme="minorHAnsi"/>
        </w:rPr>
        <w:t>bifurcated</w:t>
      </w:r>
      <w:r w:rsidRPr="00BB187C">
        <w:rPr>
          <w:rFonts w:asciiTheme="minorHAnsi" w:hAnsiTheme="minorHAnsi" w:cstheme="minorHAnsi"/>
          <w:sz w:val="16"/>
        </w:rPr>
        <w:t xml:space="preserve">” </w:t>
      </w:r>
      <w:r w:rsidRPr="00BB187C">
        <w:rPr>
          <w:rStyle w:val="StyleUnderline"/>
          <w:rFonts w:asciiTheme="minorHAnsi" w:hAnsiTheme="minorHAnsi" w:cstheme="minorHAnsi"/>
        </w:rPr>
        <w:t>vis-à-vis the</w:t>
      </w:r>
      <w:r w:rsidRPr="00BB187C">
        <w:rPr>
          <w:rFonts w:asciiTheme="minorHAnsi" w:hAnsiTheme="minorHAnsi" w:cstheme="minorHAnsi"/>
          <w:sz w:val="16"/>
        </w:rPr>
        <w:t xml:space="preserve"> </w:t>
      </w:r>
      <w:r w:rsidRPr="00BB187C">
        <w:rPr>
          <w:rStyle w:val="Emphasis"/>
          <w:rFonts w:asciiTheme="minorHAnsi" w:hAnsiTheme="minorHAnsi" w:cstheme="minorHAnsi"/>
        </w:rPr>
        <w:t>political realm.</w:t>
      </w:r>
      <w:r w:rsidRPr="00BB187C">
        <w:rPr>
          <w:rFonts w:asciiTheme="minorHAnsi" w:hAnsiTheme="minorHAnsi" w:cstheme="minorHAnsi"/>
          <w:sz w:val="16"/>
        </w:rPr>
        <w:t xml:space="preserve">174 For years, as Reuel Schiller has argued, unions </w:t>
      </w:r>
      <w:r w:rsidRPr="00BB187C">
        <w:rPr>
          <w:rStyle w:val="StyleUnderline"/>
          <w:rFonts w:asciiTheme="minorHAnsi" w:hAnsiTheme="minorHAnsi" w:cstheme="minorHAnsi"/>
        </w:rPr>
        <w:t>have engaged in</w:t>
      </w:r>
      <w:r w:rsidRPr="00BB187C">
        <w:rPr>
          <w:rFonts w:asciiTheme="minorHAnsi" w:hAnsiTheme="minorHAnsi" w:cstheme="minorHAnsi"/>
          <w:sz w:val="16"/>
        </w:rPr>
        <w:t xml:space="preserve"> “two sets of activities that appear barely related to one another”: </w:t>
      </w:r>
      <w:r w:rsidRPr="00BB187C">
        <w:rPr>
          <w:rStyle w:val="Emphasis"/>
          <w:rFonts w:asciiTheme="minorHAnsi" w:hAnsiTheme="minorHAnsi" w:cstheme="minorHAnsi"/>
        </w:rPr>
        <w:t>private</w:t>
      </w:r>
      <w:r w:rsidRPr="00BB187C">
        <w:rPr>
          <w:rFonts w:asciiTheme="minorHAnsi" w:hAnsiTheme="minorHAnsi" w:cstheme="minorHAnsi"/>
          <w:sz w:val="16"/>
        </w:rPr>
        <w:t xml:space="preserve">, transaction </w:t>
      </w:r>
      <w:r w:rsidRPr="00BB187C">
        <w:rPr>
          <w:rStyle w:val="StyleUnderline"/>
          <w:rFonts w:asciiTheme="minorHAnsi" w:hAnsiTheme="minorHAnsi" w:cstheme="minorHAnsi"/>
        </w:rPr>
        <w:t>bargaining</w:t>
      </w:r>
      <w:r w:rsidRPr="00BB187C">
        <w:rPr>
          <w:rFonts w:asciiTheme="minorHAnsi" w:hAnsiTheme="minorHAnsi" w:cstheme="minorHAnsi"/>
          <w:sz w:val="16"/>
        </w:rPr>
        <w:t xml:space="preserve"> in the workplace; </w:t>
      </w:r>
      <w:r w:rsidRPr="00BB187C">
        <w:rPr>
          <w:rStyle w:val="StyleUnderline"/>
          <w:rFonts w:asciiTheme="minorHAnsi" w:hAnsiTheme="minorHAnsi" w:cstheme="minorHAnsi"/>
        </w:rPr>
        <w:t>combined with</w:t>
      </w:r>
      <w:r w:rsidRPr="00BB187C">
        <w:rPr>
          <w:rFonts w:asciiTheme="minorHAnsi" w:hAnsiTheme="minorHAnsi" w:cstheme="minorHAnsi"/>
          <w:sz w:val="16"/>
        </w:rPr>
        <w:t xml:space="preserve"> broad, </w:t>
      </w:r>
      <w:r w:rsidRPr="00BB187C">
        <w:rPr>
          <w:rStyle w:val="Emphasis"/>
          <w:rFonts w:asciiTheme="minorHAnsi" w:hAnsiTheme="minorHAnsi" w:cstheme="minorHAnsi"/>
        </w:rPr>
        <w:t>public mobilization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around electoral politics. But there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were always </w:t>
      </w:r>
      <w:r w:rsidRPr="00BB187C">
        <w:rPr>
          <w:rStyle w:val="Emphasis"/>
          <w:rFonts w:asciiTheme="minorHAnsi" w:hAnsiTheme="minorHAnsi" w:cstheme="minorHAnsi"/>
        </w:rPr>
        <w:t>alternate visions</w:t>
      </w:r>
      <w:r w:rsidRPr="00BB187C">
        <w:rPr>
          <w:rStyle w:val="StyleUnderline"/>
          <w:rFonts w:asciiTheme="minorHAnsi" w:hAnsiTheme="minorHAnsi" w:cstheme="minorHAnsi"/>
        </w:rPr>
        <w:t xml:space="preserve"> of the relationship between the </w:t>
      </w:r>
      <w:r w:rsidRPr="00BB187C">
        <w:rPr>
          <w:rStyle w:val="Emphasis"/>
          <w:rFonts w:asciiTheme="minorHAnsi" w:hAnsiTheme="minorHAnsi" w:cstheme="minorHAnsi"/>
        </w:rPr>
        <w:t>economic</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political</w:t>
      </w:r>
      <w:r w:rsidRPr="00BB187C">
        <w:rPr>
          <w:rStyle w:val="StyleUnderline"/>
          <w:rFonts w:asciiTheme="minorHAnsi" w:hAnsiTheme="minorHAnsi" w:cstheme="minorHAnsi"/>
        </w:rPr>
        <w:t xml:space="preserve"> within </w:t>
      </w:r>
      <w:r w:rsidRPr="00BB187C">
        <w:rPr>
          <w:rStyle w:val="Emphasis"/>
          <w:rFonts w:asciiTheme="minorHAnsi" w:hAnsiTheme="minorHAnsi" w:cstheme="minorHAnsi"/>
        </w:rPr>
        <w:t>union advocacy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workplace governance</w:t>
      </w:r>
      <w:r w:rsidRPr="00BB187C">
        <w:rPr>
          <w:rFonts w:asciiTheme="minorHAnsi" w:hAnsiTheme="minorHAnsi" w:cstheme="minorHAnsi"/>
          <w:sz w:val="16"/>
        </w:rPr>
        <w:t>.175 If “</w:t>
      </w:r>
      <w:r w:rsidRPr="00BB187C">
        <w:rPr>
          <w:rStyle w:val="StyleUnderline"/>
          <w:rFonts w:asciiTheme="minorHAnsi" w:hAnsiTheme="minorHAnsi" w:cstheme="minorHAnsi"/>
        </w:rPr>
        <w:t>establishing terms</w:t>
      </w:r>
      <w:r w:rsidRPr="00BB187C">
        <w:rPr>
          <w:rFonts w:asciiTheme="minorHAnsi" w:hAnsiTheme="minorHAnsi" w:cstheme="minorHAnsi"/>
          <w:sz w:val="16"/>
        </w:rPr>
        <w:t xml:space="preserve"> and conditions </w:t>
      </w:r>
      <w:r w:rsidRPr="00BB187C">
        <w:rPr>
          <w:rStyle w:val="StyleUnderline"/>
          <w:rFonts w:asciiTheme="minorHAnsi" w:hAnsiTheme="minorHAnsi" w:cstheme="minorHAnsi"/>
        </w:rPr>
        <w:t>of employment</w:t>
      </w:r>
      <w:r w:rsidRPr="00BB187C">
        <w:rPr>
          <w:rFonts w:asciiTheme="minorHAnsi" w:hAnsiTheme="minorHAnsi" w:cstheme="minorHAnsi"/>
          <w:sz w:val="16"/>
        </w:rPr>
        <w:t xml:space="preserve">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political act</w:t>
      </w:r>
      <w:r w:rsidRPr="00BB187C">
        <w:rPr>
          <w:rFonts w:asciiTheme="minorHAnsi" w:hAnsiTheme="minorHAnsi" w:cstheme="minorHAnsi"/>
          <w:sz w:val="16"/>
        </w:rPr>
        <w:t xml:space="preserve"> involving not just a worker and an employer, but also a union, an industry as a whole, and the state,” then </w:t>
      </w:r>
      <w:r w:rsidRPr="005E3337">
        <w:rPr>
          <w:rStyle w:val="Emphasis"/>
          <w:rFonts w:asciiTheme="minorHAnsi" w:hAnsiTheme="minorHAnsi" w:cstheme="minorHAnsi"/>
          <w:highlight w:val="green"/>
        </w:rPr>
        <w:t>union advocacy</w:t>
      </w:r>
      <w:r w:rsidRPr="005E3337">
        <w:rPr>
          <w:rStyle w:val="StyleUnderline"/>
          <w:rFonts w:asciiTheme="minorHAnsi" w:hAnsiTheme="minorHAnsi" w:cstheme="minorHAnsi"/>
          <w:highlight w:val="green"/>
        </w:rPr>
        <w:t xml:space="preserve"> is a </w:t>
      </w:r>
      <w:r w:rsidRPr="005E3337">
        <w:rPr>
          <w:rStyle w:val="Emphasis"/>
          <w:rFonts w:asciiTheme="minorHAnsi" w:hAnsiTheme="minorHAnsi" w:cstheme="minorHAnsi"/>
          <w:highlight w:val="green"/>
        </w:rPr>
        <w:t>political act</w:t>
      </w:r>
      <w:r w:rsidRPr="00BB187C">
        <w:rPr>
          <w:rStyle w:val="StyleUnderline"/>
          <w:rFonts w:asciiTheme="minorHAnsi" w:hAnsiTheme="minorHAnsi" w:cstheme="minorHAnsi"/>
        </w:rPr>
        <w:t xml:space="preserve"> too</w:t>
      </w:r>
      <w:r w:rsidRPr="00BB187C">
        <w:rPr>
          <w:rFonts w:asciiTheme="minorHAnsi" w:hAnsiTheme="minorHAnsi" w:cstheme="minorHAnsi"/>
          <w:sz w:val="16"/>
        </w:rPr>
        <w:t xml:space="preserve">.176 </w:t>
      </w:r>
      <w:r w:rsidRPr="005E3337">
        <w:rPr>
          <w:rStyle w:val="StyleUnderline"/>
          <w:rFonts w:asciiTheme="minorHAnsi" w:hAnsiTheme="minorHAnsi" w:cstheme="minorHAnsi"/>
          <w:highlight w:val="green"/>
        </w:rPr>
        <w:t>Strikes are part of the “</w:t>
      </w:r>
      <w:r w:rsidRPr="005E3337">
        <w:rPr>
          <w:rStyle w:val="Emphasis"/>
          <w:rFonts w:asciiTheme="minorHAnsi" w:hAnsiTheme="minorHAnsi" w:cstheme="minorHAnsi"/>
          <w:highlight w:val="green"/>
        </w:rPr>
        <w:t>contest</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ideas</w:t>
      </w:r>
      <w:r w:rsidRPr="005E3337">
        <w:rPr>
          <w:rStyle w:val="StyleUnderline"/>
          <w:rFonts w:asciiTheme="minorHAnsi" w:hAnsiTheme="minorHAnsi" w:cstheme="minorHAnsi"/>
          <w:highlight w:val="green"/>
        </w:rPr>
        <w:t>.”</w:t>
      </w:r>
    </w:p>
    <w:p w14:paraId="5EE517E5" w14:textId="77777777" w:rsidR="005E3337" w:rsidRPr="00BB187C" w:rsidRDefault="005E3337" w:rsidP="005E3337">
      <w:pPr>
        <w:rPr>
          <w:rStyle w:val="StyleUnderline"/>
          <w:rFonts w:asciiTheme="minorHAnsi" w:hAnsiTheme="minorHAnsi" w:cstheme="minorHAnsi"/>
        </w:rPr>
      </w:pPr>
      <w:r w:rsidRPr="005E3337">
        <w:rPr>
          <w:rStyle w:val="StyleUnderline"/>
          <w:rFonts w:asciiTheme="minorHAnsi" w:hAnsiTheme="minorHAnsi" w:cstheme="minorHAnsi"/>
          <w:highlight w:val="green"/>
        </w:rPr>
        <w:t>Reconstructing a</w:t>
      </w:r>
      <w:r w:rsidRPr="00BB187C">
        <w:rPr>
          <w:rFonts w:asciiTheme="minorHAnsi" w:hAnsiTheme="minorHAnsi" w:cstheme="minorHAnsi"/>
          <w:sz w:val="16"/>
        </w:rPr>
        <w:t xml:space="preserve"> purposefully </w:t>
      </w:r>
      <w:r w:rsidRPr="00BB187C">
        <w:rPr>
          <w:rStyle w:val="StyleUnderline"/>
          <w:rFonts w:asciiTheme="minorHAnsi" w:hAnsiTheme="minorHAnsi" w:cstheme="minorHAnsi"/>
        </w:rPr>
        <w:t>political philosophy</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jurisprudence</w:t>
      </w:r>
      <w:r w:rsidRPr="00BB187C">
        <w:rPr>
          <w:rStyle w:val="StyleUnderline"/>
          <w:rFonts w:asciiTheme="minorHAnsi" w:hAnsiTheme="minorHAnsi" w:cstheme="minorHAnsi"/>
        </w:rPr>
        <w:t>, and tactical repertoire of</w:t>
      </w:r>
      <w:r w:rsidRPr="00BB187C">
        <w:rPr>
          <w:rFonts w:asciiTheme="minorHAnsi" w:hAnsiTheme="minorHAnsi" w:cstheme="minorHAnsi"/>
          <w:sz w:val="16"/>
        </w:rPr>
        <w:t xml:space="preserve"> collective-</w:t>
      </w:r>
      <w:r w:rsidRPr="00BB187C">
        <w:rPr>
          <w:rStyle w:val="Emphasis"/>
          <w:rFonts w:asciiTheme="minorHAnsi" w:hAnsiTheme="minorHAnsi" w:cstheme="minorHAnsi"/>
        </w:rPr>
        <w:t>labor advocacy</w:t>
      </w:r>
      <w:r w:rsidRPr="00BB187C">
        <w:rPr>
          <w:rFonts w:asciiTheme="minorHAnsi" w:hAnsiTheme="minorHAnsi" w:cstheme="minorHAnsi"/>
          <w:sz w:val="16"/>
        </w:rPr>
        <w:t xml:space="preserve"> is a project that is new again; and it will inevitably </w:t>
      </w:r>
      <w:r w:rsidRPr="005E3337">
        <w:rPr>
          <w:rStyle w:val="StyleUnderline"/>
          <w:rFonts w:asciiTheme="minorHAnsi" w:hAnsiTheme="minorHAnsi" w:cstheme="minorHAnsi"/>
          <w:highlight w:val="green"/>
        </w:rPr>
        <w:t xml:space="preserve">require </w:t>
      </w:r>
      <w:r w:rsidRPr="005E3337">
        <w:rPr>
          <w:rStyle w:val="Emphasis"/>
          <w:rFonts w:asciiTheme="minorHAnsi" w:hAnsiTheme="minorHAnsi" w:cstheme="minorHAnsi"/>
          <w:highlight w:val="green"/>
        </w:rPr>
        <w:t>deliberation</w:t>
      </w:r>
      <w:r w:rsidRPr="00BB187C">
        <w:rPr>
          <w:rFonts w:asciiTheme="minorHAnsi" w:hAnsiTheme="minorHAnsi" w:cstheme="minorHAnsi"/>
          <w:sz w:val="16"/>
        </w:rPr>
        <w:t xml:space="preserve">, debate, and compromise.177 For the time being, though, one thing seems apparent. </w:t>
      </w:r>
      <w:r w:rsidRPr="005E3337">
        <w:rPr>
          <w:rStyle w:val="Emphasis"/>
          <w:rFonts w:asciiTheme="minorHAnsi" w:hAnsiTheme="minorHAnsi" w:cstheme="minorHAnsi"/>
          <w:highlight w:val="green"/>
        </w:rPr>
        <w:t>Strikes</w:t>
      </w:r>
      <w:r w:rsidRPr="005E3337">
        <w:rPr>
          <w:rStyle w:val="StyleUnderline"/>
          <w:rFonts w:asciiTheme="minorHAnsi" w:hAnsiTheme="minorHAnsi" w:cstheme="minorHAnsi"/>
          <w:highlight w:val="green"/>
        </w:rPr>
        <w:t xml:space="preserve"> must be a part of</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engaging</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broad swath</w:t>
      </w:r>
      <w:r w:rsidRPr="00BB187C">
        <w:rPr>
          <w:rStyle w:val="StyleUnderline"/>
          <w:rFonts w:asciiTheme="minorHAnsi" w:hAnsiTheme="minorHAnsi" w:cstheme="minorHAnsi"/>
        </w:rPr>
        <w:t xml:space="preserve"> of </w:t>
      </w:r>
      <w:r w:rsidRPr="005E3337">
        <w:rPr>
          <w:rStyle w:val="StyleUnderline"/>
          <w:rFonts w:asciiTheme="minorHAnsi" w:hAnsiTheme="minorHAnsi" w:cstheme="minorHAnsi"/>
          <w:highlight w:val="green"/>
        </w:rPr>
        <w:t xml:space="preserve">the </w:t>
      </w:r>
      <w:r w:rsidRPr="005E3337">
        <w:rPr>
          <w:rStyle w:val="Emphasis"/>
          <w:rFonts w:asciiTheme="minorHAnsi" w:hAnsiTheme="minorHAnsi" w:cstheme="minorHAnsi"/>
          <w:highlight w:val="green"/>
        </w:rPr>
        <w:t>public</w:t>
      </w:r>
      <w:r w:rsidRPr="005E3337">
        <w:rPr>
          <w:rStyle w:val="StyleUnderline"/>
          <w:rFonts w:asciiTheme="minorHAnsi" w:hAnsiTheme="minorHAnsi" w:cstheme="minorHAnsi"/>
          <w:highlight w:val="green"/>
        </w:rPr>
        <w:t xml:space="preserve"> in reconceptualizing </w:t>
      </w:r>
      <w:r w:rsidRPr="005E3337">
        <w:rPr>
          <w:rStyle w:val="Emphasis"/>
          <w:rFonts w:asciiTheme="minorHAnsi" w:hAnsiTheme="minorHAnsi" w:cstheme="minorHAnsi"/>
          <w:highlight w:val="green"/>
        </w:rPr>
        <w:t>political economy</w:t>
      </w:r>
      <w:r w:rsidRPr="00BB187C">
        <w:rPr>
          <w:rStyle w:val="StyleUnderline"/>
          <w:rFonts w:asciiTheme="minorHAnsi" w:hAnsiTheme="minorHAnsi" w:cstheme="minorHAnsi"/>
        </w:rPr>
        <w:t>.</w:t>
      </w:r>
    </w:p>
    <w:p w14:paraId="15D28523"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solve </w:t>
      </w:r>
      <w:r w:rsidRPr="00BB187C">
        <w:rPr>
          <w:rFonts w:asciiTheme="minorHAnsi" w:hAnsiTheme="minorHAnsi" w:cstheme="minorHAnsi"/>
          <w:u w:val="single"/>
        </w:rPr>
        <w:t>inequality</w:t>
      </w:r>
      <w:r w:rsidRPr="00BB187C">
        <w:rPr>
          <w:rFonts w:asciiTheme="minorHAnsi" w:hAnsiTheme="minorHAnsi" w:cstheme="minorHAnsi"/>
        </w:rPr>
        <w:t>.</w:t>
      </w:r>
    </w:p>
    <w:p w14:paraId="484A4B22"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53132C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5E3337">
        <w:rPr>
          <w:rStyle w:val="StyleUnderline"/>
          <w:rFonts w:asciiTheme="minorHAnsi" w:hAnsiTheme="minorHAnsi" w:cstheme="minorHAnsi"/>
          <w:highlight w:val="green"/>
        </w:rPr>
        <w:t xml:space="preserve">there has been a </w:t>
      </w:r>
      <w:r w:rsidRPr="005E3337">
        <w:rPr>
          <w:rStyle w:val="Emphasis"/>
          <w:rFonts w:asciiTheme="minorHAnsi" w:hAnsiTheme="minorHAnsi" w:cstheme="minorHAnsi"/>
          <w:highlight w:val="green"/>
        </w:rPr>
        <w:t>shift</w:t>
      </w:r>
      <w:r w:rsidRPr="005E3337">
        <w:rPr>
          <w:rStyle w:val="StyleUnderline"/>
          <w:rFonts w:asciiTheme="minorHAnsi" w:hAnsiTheme="minorHAnsi" w:cstheme="minorHAnsi"/>
          <w:highlight w:val="gree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5E3337">
        <w:rPr>
          <w:rStyle w:val="Emphasis"/>
          <w:rFonts w:asciiTheme="minorHAnsi" w:hAnsiTheme="minorHAnsi" w:cstheme="minorHAnsi"/>
          <w:highlight w:val="gree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r w:rsidRPr="00BB187C">
        <w:rPr>
          <w:rStyle w:val="StyleUnderline"/>
          <w:rFonts w:asciiTheme="minorHAnsi" w:hAnsiTheme="minorHAnsi" w:cstheme="minorHAnsi"/>
        </w:rPr>
        <w:t>engaged with the community, and capacious</w:t>
      </w:r>
      <w:r w:rsidRPr="00BB187C">
        <w:rPr>
          <w:rFonts w:asciiTheme="minorHAnsi" w:hAnsiTheme="minorHAnsi" w:cstheme="minorHAnsi"/>
          <w:sz w:val="16"/>
        </w:rPr>
        <w:t xml:space="preserve"> in their concerns.178 </w:t>
      </w:r>
      <w:r w:rsidRPr="005E3337">
        <w:rPr>
          <w:rStyle w:val="StyleUnderline"/>
          <w:rFonts w:asciiTheme="minorHAnsi" w:hAnsiTheme="minorHAnsi" w:cstheme="minorHAnsi"/>
          <w:highlight w:val="gree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5E3337">
        <w:rPr>
          <w:rStyle w:val="StyleUnderline"/>
          <w:rFonts w:asciiTheme="minorHAnsi" w:hAnsiTheme="minorHAnsi" w:cstheme="minorHAnsi"/>
          <w:highlight w:val="gree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5E3337">
        <w:rPr>
          <w:rStyle w:val="Emphasis"/>
          <w:rFonts w:asciiTheme="minorHAnsi" w:hAnsiTheme="minorHAnsi" w:cstheme="minorHAnsi"/>
          <w:highlight w:val="gree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5E3337">
        <w:rPr>
          <w:rStyle w:val="Emphasis"/>
          <w:rFonts w:asciiTheme="minorHAnsi" w:hAnsiTheme="minorHAnsi" w:cstheme="minorHAnsi"/>
          <w:highlight w:val="green"/>
        </w:rPr>
        <w:t>community</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5E3337">
        <w:rPr>
          <w:rStyle w:val="StyleUnderline"/>
          <w:rFonts w:asciiTheme="minorHAnsi" w:hAnsiTheme="minorHAnsi" w:cstheme="minorHAnsi"/>
          <w:highlight w:val="gree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5E3337">
        <w:rPr>
          <w:rStyle w:val="StyleUnderline"/>
          <w:rFonts w:asciiTheme="minorHAnsi" w:hAnsiTheme="minorHAnsi" w:cstheme="minorHAnsi"/>
          <w:highlight w:val="green"/>
        </w:rPr>
        <w:t>constructed as “</w:t>
      </w:r>
      <w:r w:rsidRPr="005E3337">
        <w:rPr>
          <w:rStyle w:val="Emphasis"/>
          <w:rFonts w:asciiTheme="minorHAnsi" w:hAnsiTheme="minorHAnsi" w:cstheme="minorHAnsi"/>
          <w:highlight w:val="green"/>
        </w:rPr>
        <w:t>political</w:t>
      </w:r>
      <w:r w:rsidRPr="005E3337">
        <w:rPr>
          <w:rStyle w:val="StyleUnderline"/>
          <w:rFonts w:asciiTheme="minorHAnsi" w:hAnsiTheme="minorHAnsi" w:cstheme="minorHAnsi"/>
          <w:highlight w:val="green"/>
        </w:rPr>
        <w:t>.”</w:t>
      </w:r>
      <w:r w:rsidRPr="005E3337">
        <w:rPr>
          <w:rFonts w:asciiTheme="minorHAnsi" w:hAnsiTheme="minorHAnsi" w:cstheme="minorHAnsi"/>
          <w:sz w:val="16"/>
          <w:highlight w:val="gree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2B7553C2" w14:textId="77777777" w:rsidR="005E3337" w:rsidRPr="00BB187C" w:rsidRDefault="005E3337" w:rsidP="005E3337">
      <w:pPr>
        <w:rPr>
          <w:rFonts w:asciiTheme="minorHAnsi" w:hAnsiTheme="minorHAnsi" w:cstheme="minorHAnsi"/>
          <w:u w:val="single"/>
        </w:rPr>
      </w:pPr>
      <w:r w:rsidRPr="00BB187C">
        <w:rPr>
          <w:rFonts w:asciiTheme="minorHAnsi" w:hAnsiTheme="minorHAnsi" w:cstheme="minorHAnsi"/>
          <w:sz w:val="16"/>
        </w:rPr>
        <w:t xml:space="preserve">Since 2012, </w:t>
      </w:r>
      <w:r w:rsidRPr="005E3337">
        <w:rPr>
          <w:rStyle w:val="Emphasis"/>
          <w:rFonts w:asciiTheme="minorHAnsi" w:hAnsiTheme="minorHAnsi" w:cstheme="minorHAnsi"/>
          <w:highlight w:val="green"/>
        </w:rPr>
        <w:t>tens</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thousands</w:t>
      </w:r>
      <w:r w:rsidRPr="005E3337">
        <w:rPr>
          <w:rStyle w:val="StyleUnderline"/>
          <w:rFonts w:asciiTheme="minorHAnsi" w:hAnsiTheme="minorHAnsi" w:cstheme="minorHAnsi"/>
          <w:highlight w:val="gree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5E3337">
        <w:rPr>
          <w:rStyle w:val="StyleUnderline"/>
          <w:rFonts w:asciiTheme="minorHAnsi" w:hAnsiTheme="minorHAnsi" w:cstheme="minorHAnsi"/>
          <w:highlight w:val="green"/>
        </w:rPr>
        <w:t xml:space="preserve">engaged in </w:t>
      </w:r>
      <w:r w:rsidRPr="005E3337">
        <w:rPr>
          <w:rStyle w:val="Emphasis"/>
          <w:rFonts w:asciiTheme="minorHAnsi" w:hAnsiTheme="minorHAnsi" w:cstheme="minorHAnsi"/>
          <w:highlight w:val="green"/>
        </w:rPr>
        <w:t>discourse-changing</w:t>
      </w:r>
      <w:r w:rsidRPr="00BB187C">
        <w:rPr>
          <w:rStyle w:val="StyleUnderline"/>
          <w:rFonts w:asciiTheme="minorHAnsi" w:hAnsiTheme="minorHAnsi" w:cstheme="minorHAnsi"/>
        </w:rPr>
        <w:t xml:space="preserve">, public law-building </w:t>
      </w:r>
      <w:r w:rsidRPr="005E3337">
        <w:rPr>
          <w:rStyle w:val="Emphasis"/>
          <w:rFonts w:asciiTheme="minorHAnsi" w:hAnsiTheme="minorHAnsi" w:cstheme="minorHAnsi"/>
          <w:highlight w:val="gree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5E3337">
        <w:rPr>
          <w:rStyle w:val="StyleUnderline"/>
          <w:rFonts w:asciiTheme="minorHAnsi" w:hAnsiTheme="minorHAnsi" w:cstheme="minorHAnsi"/>
          <w:highlight w:val="green"/>
        </w:rPr>
        <w:t xml:space="preserve">their </w:t>
      </w:r>
      <w:r w:rsidRPr="00BB187C">
        <w:rPr>
          <w:rStyle w:val="Emphasis"/>
          <w:rFonts w:asciiTheme="minorHAnsi" w:hAnsiTheme="minorHAnsi" w:cstheme="minorHAnsi"/>
        </w:rPr>
        <w:t xml:space="preserve">primary </w:t>
      </w:r>
      <w:r w:rsidRPr="005E3337">
        <w:rPr>
          <w:rStyle w:val="Emphasis"/>
          <w:rFonts w:asciiTheme="minorHAnsi" w:hAnsiTheme="minorHAnsi" w:cstheme="minorHAnsi"/>
          <w:highlight w:val="green"/>
        </w:rPr>
        <w:t>targets</w:t>
      </w:r>
      <w:r w:rsidRPr="005E3337">
        <w:rPr>
          <w:rStyle w:val="StyleUnderline"/>
          <w:rFonts w:asciiTheme="minorHAnsi" w:hAnsiTheme="minorHAnsi" w:cstheme="minorHAnsi"/>
          <w:highlight w:val="green"/>
        </w:rPr>
        <w:t xml:space="preserve"> are not </w:t>
      </w:r>
      <w:r w:rsidRPr="005E3337">
        <w:rPr>
          <w:rStyle w:val="Emphasis"/>
          <w:rFonts w:asciiTheme="minorHAnsi" w:hAnsiTheme="minorHAnsi" w:cstheme="minorHAnsi"/>
          <w:highlight w:val="green"/>
        </w:rPr>
        <w:t>direct</w:t>
      </w:r>
      <w:r w:rsidRPr="00BB187C">
        <w:rPr>
          <w:rStyle w:val="Emphasis"/>
          <w:rFonts w:asciiTheme="minorHAnsi" w:hAnsiTheme="minorHAnsi" w:cstheme="minorHAnsi"/>
        </w:rPr>
        <w:t xml:space="preserve"> </w:t>
      </w:r>
      <w:r w:rsidRPr="005E3337">
        <w:rPr>
          <w:rStyle w:val="Emphasis"/>
          <w:rFonts w:asciiTheme="minorHAnsi" w:hAnsiTheme="minorHAnsi" w:cstheme="minorHAnsi"/>
          <w:highlight w:val="green"/>
        </w:rPr>
        <w:t>employers</w:t>
      </w:r>
      <w:r w:rsidRPr="00BB187C">
        <w:rPr>
          <w:rFonts w:asciiTheme="minorHAnsi" w:hAnsiTheme="minorHAnsi" w:cstheme="minorHAnsi"/>
          <w:sz w:val="16"/>
        </w:rPr>
        <w:t xml:space="preserve">. For these reasons, </w:t>
      </w:r>
      <w:r w:rsidRPr="005E3337">
        <w:rPr>
          <w:rStyle w:val="StyleUnderline"/>
          <w:rFonts w:asciiTheme="minorHAnsi" w:hAnsiTheme="minorHAnsi" w:cstheme="minorHAnsi"/>
          <w:highlight w:val="green"/>
        </w:rPr>
        <w:t xml:space="preserve">they </w:t>
      </w:r>
      <w:r w:rsidRPr="005E3337">
        <w:rPr>
          <w:rStyle w:val="Emphasis"/>
          <w:rFonts w:asciiTheme="minorHAnsi" w:hAnsiTheme="minorHAnsi" w:cstheme="minorHAnsi"/>
          <w:highlight w:val="green"/>
        </w:rPr>
        <w:t>push</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boundaries</w:t>
      </w:r>
      <w:r w:rsidRPr="005E3337">
        <w:rPr>
          <w:rStyle w:val="StyleUnderline"/>
          <w:rFonts w:asciiTheme="minorHAnsi" w:hAnsiTheme="minorHAnsi" w:cstheme="minorHAnsi"/>
          <w:highlight w:val="green"/>
        </w:rPr>
        <w:t xml:space="preserve"> of</w:t>
      </w:r>
      <w:r w:rsidRPr="00BB187C">
        <w:rPr>
          <w:rStyle w:val="StyleUnderline"/>
          <w:rFonts w:asciiTheme="minorHAnsi" w:hAnsiTheme="minorHAnsi" w:cstheme="minorHAnsi"/>
        </w:rPr>
        <w:t xml:space="preserve"> exiting </w:t>
      </w:r>
      <w:r w:rsidRPr="005E3337">
        <w:rPr>
          <w:rStyle w:val="Emphasis"/>
          <w:rFonts w:asciiTheme="minorHAnsi" w:hAnsiTheme="minorHAnsi" w:cstheme="minorHAnsi"/>
          <w:highlight w:val="gree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5E3337">
        <w:rPr>
          <w:rStyle w:val="StyleUnderline"/>
          <w:rFonts w:asciiTheme="minorHAnsi" w:hAnsiTheme="minorHAnsi" w:cstheme="minorHAnsi"/>
          <w:highlight w:val="green"/>
        </w:rPr>
        <w:t>strikes</w:t>
      </w:r>
      <w:r w:rsidRPr="00BB187C">
        <w:rPr>
          <w:rFonts w:asciiTheme="minorHAnsi" w:hAnsiTheme="minorHAnsi" w:cstheme="minorHAnsi"/>
          <w:sz w:val="16"/>
        </w:rPr>
        <w:t xml:space="preserve"> had </w:t>
      </w:r>
      <w:r w:rsidRPr="005E3337">
        <w:rPr>
          <w:rStyle w:val="StyleUnderline"/>
          <w:rFonts w:asciiTheme="minorHAnsi" w:hAnsiTheme="minorHAnsi" w:cstheme="minorHAnsi"/>
          <w:highlight w:val="gree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5E3337">
        <w:rPr>
          <w:rStyle w:val="Emphasis"/>
          <w:rFonts w:asciiTheme="minorHAnsi" w:hAnsiTheme="minorHAnsi" w:cstheme="minorHAnsi"/>
          <w:highlight w:val="green"/>
        </w:rPr>
        <w:t>redistribution</w:t>
      </w:r>
      <w:r w:rsidRPr="005E3337">
        <w:rPr>
          <w:rStyle w:val="StyleUnderline"/>
          <w:rFonts w:asciiTheme="minorHAnsi" w:hAnsiTheme="minorHAnsi" w:cstheme="minorHAnsi"/>
          <w:highlight w:val="green"/>
        </w:rPr>
        <w:t xml:space="preserve"> of wealth </w:t>
      </w:r>
      <w:r w:rsidRPr="005E3337">
        <w:rPr>
          <w:rStyle w:val="Emphasis"/>
          <w:rFonts w:asciiTheme="minorHAnsi" w:hAnsiTheme="minorHAnsi" w:cstheme="minorHAnsi"/>
          <w:highlight w:val="green"/>
        </w:rPr>
        <w:t>fourteen times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greater</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than</w:t>
      </w:r>
      <w:r w:rsidRPr="00BB187C">
        <w:rPr>
          <w:rStyle w:val="StyleUnderline"/>
          <w:rFonts w:asciiTheme="minorHAnsi" w:hAnsiTheme="minorHAnsi" w:cstheme="minorHAnsi"/>
        </w:rPr>
        <w:t xml:space="preserve"> the value of the </w:t>
      </w:r>
      <w:r w:rsidRPr="005E3337">
        <w:rPr>
          <w:rStyle w:val="Emphasis"/>
          <w:rFonts w:asciiTheme="minorHAnsi" w:hAnsiTheme="minorHAnsi" w:cstheme="minorHAnsi"/>
          <w:highlight w:val="green"/>
        </w:rPr>
        <w:t>last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federal </w:t>
      </w:r>
      <w:r w:rsidRPr="005E3337">
        <w:rPr>
          <w:rStyle w:val="Emphasis"/>
          <w:rFonts w:asciiTheme="minorHAnsi" w:hAnsiTheme="minorHAnsi" w:cstheme="minorHAnsi"/>
          <w:highlight w:val="gree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4F1B090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w:t>
      </w:r>
      <w:r w:rsidRPr="00BB187C">
        <w:rPr>
          <w:rStyle w:val="StyleUnderline"/>
          <w:rFonts w:asciiTheme="minorHAnsi" w:hAnsiTheme="minorHAnsi" w:cstheme="minorHAnsi"/>
        </w:rPr>
        <w:t xml:space="preserve">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5B370DD0" w14:textId="77777777" w:rsidR="005E3337" w:rsidRPr="00BB187C" w:rsidRDefault="005E3337" w:rsidP="005E3337">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5E3337">
        <w:rPr>
          <w:rStyle w:val="Emphasis"/>
          <w:rFonts w:asciiTheme="minorHAnsi" w:hAnsiTheme="minorHAnsi" w:cstheme="minorHAnsi"/>
          <w:highlight w:val="gree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5E3337">
        <w:rPr>
          <w:rStyle w:val="Emphasis"/>
          <w:rFonts w:asciiTheme="minorHAnsi" w:hAnsiTheme="minorHAnsi" w:cstheme="minorHAnsi"/>
          <w:highlight w:val="green"/>
        </w:rPr>
        <w:t>challenge</w:t>
      </w:r>
      <w:r w:rsidRPr="00BB187C">
        <w:rPr>
          <w:rFonts w:asciiTheme="minorHAnsi" w:hAnsiTheme="minorHAnsi" w:cstheme="minorHAnsi"/>
          <w:sz w:val="16"/>
        </w:rPr>
        <w:t xml:space="preserve"> post-Great Recession </w:t>
      </w:r>
      <w:r w:rsidRPr="005E3337">
        <w:rPr>
          <w:rStyle w:val="Emphasis"/>
          <w:rFonts w:asciiTheme="minorHAnsi" w:hAnsiTheme="minorHAnsi" w:cstheme="minorHAnsi"/>
          <w:highlight w:val="gree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5E3337">
        <w:rPr>
          <w:rStyle w:val="StyleUnderline"/>
          <w:rFonts w:asciiTheme="minorHAnsi" w:hAnsiTheme="minorHAnsi" w:cstheme="minorHAnsi"/>
          <w:highlight w:val="green"/>
        </w:rPr>
        <w:t xml:space="preserve">and built </w:t>
      </w:r>
      <w:r w:rsidRPr="005E3337">
        <w:rPr>
          <w:rStyle w:val="Emphasis"/>
          <w:rFonts w:asciiTheme="minorHAnsi" w:hAnsiTheme="minorHAnsi" w:cstheme="minorHAnsi"/>
          <w:highlight w:val="green"/>
        </w:rPr>
        <w:t>public support</w:t>
      </w:r>
      <w:r w:rsidRPr="00BB187C">
        <w:rPr>
          <w:rFonts w:asciiTheme="minorHAnsi" w:hAnsiTheme="minorHAnsi" w:cstheme="minorHAnsi"/>
          <w:sz w:val="16"/>
        </w:rPr>
        <w:t xml:space="preserve">. As noted above, </w:t>
      </w:r>
      <w:r w:rsidRPr="005E3337">
        <w:rPr>
          <w:rStyle w:val="Emphasis"/>
          <w:rFonts w:asciiTheme="minorHAnsi" w:hAnsiTheme="minorHAnsi" w:cstheme="minorHAnsi"/>
          <w:highlight w:val="green"/>
        </w:rPr>
        <w:t>public-sector</w:t>
      </w:r>
      <w:r w:rsidRPr="00BB187C">
        <w:rPr>
          <w:rStyle w:val="StyleUnderline"/>
          <w:rFonts w:asciiTheme="minorHAnsi" w:hAnsiTheme="minorHAnsi" w:cstheme="minorHAnsi"/>
        </w:rPr>
        <w:t xml:space="preserve"> work stoppages </w:t>
      </w:r>
      <w:r w:rsidRPr="005E3337">
        <w:rPr>
          <w:rStyle w:val="StyleUnderline"/>
          <w:rFonts w:asciiTheme="minorHAnsi" w:hAnsiTheme="minorHAnsi" w:cstheme="minorHAnsi"/>
          <w:highlight w:val="green"/>
        </w:rPr>
        <w:t xml:space="preserve">are easier to conceive </w:t>
      </w:r>
      <w:r w:rsidRPr="00BB187C">
        <w:rPr>
          <w:rStyle w:val="StyleUnderline"/>
          <w:rFonts w:asciiTheme="minorHAnsi" w:hAnsiTheme="minorHAnsi" w:cstheme="minorHAnsi"/>
        </w:rPr>
        <w:t xml:space="preserve">of </w:t>
      </w:r>
      <w:r w:rsidRPr="005E3337">
        <w:rPr>
          <w:rStyle w:val="StyleUnderline"/>
          <w:rFonts w:asciiTheme="minorHAnsi" w:hAnsiTheme="minorHAnsi" w:cstheme="minorHAnsi"/>
          <w:highlight w:val="green"/>
        </w:rPr>
        <w:t xml:space="preserve">as </w:t>
      </w:r>
      <w:r w:rsidRPr="005E3337">
        <w:rPr>
          <w:rStyle w:val="Emphasis"/>
          <w:rFonts w:asciiTheme="minorHAnsi" w:hAnsiTheme="minorHAnsi" w:cstheme="minorHAnsi"/>
          <w:highlight w:val="gree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r w:rsidRPr="00BB187C">
        <w:rPr>
          <w:rFonts w:asciiTheme="minorHAnsi" w:hAnsiTheme="minorHAnsi" w:cstheme="minorHAnsi"/>
          <w:sz w:val="16"/>
        </w:rPr>
        <w:t xml:space="preserve">.185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6A19D97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lastRenderedPageBreak/>
        <w:t xml:space="preserve">Most recently, </w:t>
      </w:r>
      <w:r w:rsidRPr="00BB187C">
        <w:rPr>
          <w:rStyle w:val="StyleUnderline"/>
          <w:rFonts w:asciiTheme="minorHAnsi" w:hAnsiTheme="minorHAnsi" w:cstheme="minorHAnsi"/>
        </w:rPr>
        <w:t xml:space="preserve">2020 saw a </w:t>
      </w:r>
      <w:r w:rsidRPr="005E3337">
        <w:rPr>
          <w:rStyle w:val="Emphasis"/>
          <w:rFonts w:asciiTheme="minorHAnsi" w:hAnsiTheme="minorHAnsi" w:cstheme="minorHAnsi"/>
          <w:highlight w:val="green"/>
        </w:rPr>
        <w:t>flurry</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work stoppages</w:t>
      </w:r>
      <w:r w:rsidRPr="005E3337">
        <w:rPr>
          <w:rStyle w:val="StyleUnderline"/>
          <w:rFonts w:asciiTheme="minorHAnsi" w:hAnsiTheme="minorHAnsi" w:cstheme="minorHAnsi"/>
          <w:highlight w:val="gree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5E3337">
        <w:rPr>
          <w:rStyle w:val="Emphasis"/>
          <w:rFonts w:asciiTheme="minorHAnsi" w:hAnsiTheme="minorHAnsi" w:cstheme="minorHAnsi"/>
          <w:highlight w:val="green"/>
        </w:rPr>
        <w:t>B</w:t>
      </w:r>
      <w:r w:rsidRPr="00BB187C">
        <w:rPr>
          <w:rFonts w:asciiTheme="minorHAnsi" w:hAnsiTheme="minorHAnsi" w:cstheme="minorHAnsi"/>
          <w:sz w:val="16"/>
        </w:rPr>
        <w:t xml:space="preserve">lack </w:t>
      </w:r>
      <w:r w:rsidRPr="005E3337">
        <w:rPr>
          <w:rStyle w:val="Emphasis"/>
          <w:rFonts w:asciiTheme="minorHAnsi" w:hAnsiTheme="minorHAnsi" w:cstheme="minorHAnsi"/>
          <w:highlight w:val="green"/>
        </w:rPr>
        <w:t>L</w:t>
      </w:r>
      <w:r w:rsidRPr="005E3337">
        <w:rPr>
          <w:rFonts w:asciiTheme="minorHAnsi" w:hAnsiTheme="minorHAnsi" w:cstheme="minorHAnsi"/>
          <w:sz w:val="16"/>
          <w:highlight w:val="green"/>
        </w:rPr>
        <w:t>i</w:t>
      </w:r>
      <w:r w:rsidRPr="00BB187C">
        <w:rPr>
          <w:rFonts w:asciiTheme="minorHAnsi" w:hAnsiTheme="minorHAnsi" w:cstheme="minorHAnsi"/>
          <w:sz w:val="16"/>
        </w:rPr>
        <w:t xml:space="preserve">ves </w:t>
      </w:r>
      <w:r w:rsidRPr="005E3337">
        <w:rPr>
          <w:rStyle w:val="Emphasis"/>
          <w:rFonts w:asciiTheme="minorHAnsi" w:hAnsiTheme="minorHAnsi" w:cstheme="minorHAnsi"/>
          <w:highlight w:val="gree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5E3337">
        <w:rPr>
          <w:rStyle w:val="Emphasis"/>
          <w:rFonts w:asciiTheme="minorHAnsi" w:hAnsiTheme="minorHAnsi" w:cstheme="minorHAnsi"/>
          <w:highlight w:val="gree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relationship between</w:t>
      </w:r>
      <w:r w:rsidRPr="00BB187C">
        <w:rPr>
          <w:rStyle w:val="StyleUnderline"/>
          <w:rFonts w:asciiTheme="minorHAnsi" w:hAnsiTheme="minorHAnsi" w:cstheme="minorHAnsi"/>
        </w:rPr>
        <w:t xml:space="preserve"> their </w:t>
      </w:r>
      <w:r w:rsidRPr="005E3337">
        <w:rPr>
          <w:rStyle w:val="Emphasis"/>
          <w:rFonts w:asciiTheme="minorHAnsi" w:hAnsiTheme="minorHAnsi" w:cstheme="minorHAnsi"/>
          <w:highlight w:val="green"/>
        </w:rPr>
        <w:t>workplaces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and</w:t>
      </w:r>
      <w:r w:rsidRPr="00BB187C">
        <w:rPr>
          <w:rFonts w:asciiTheme="minorHAnsi" w:hAnsiTheme="minorHAnsi" w:cstheme="minorHAnsi"/>
          <w:sz w:val="16"/>
        </w:rPr>
        <w:t xml:space="preserve"> broader </w:t>
      </w:r>
      <w:r w:rsidRPr="005E3337">
        <w:rPr>
          <w:rStyle w:val="Emphasis"/>
          <w:rFonts w:asciiTheme="minorHAnsi" w:hAnsiTheme="minorHAnsi" w:cstheme="minorHAnsi"/>
          <w:highlight w:val="gree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in order to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7CB7F86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Collectively, </w:t>
      </w:r>
      <w:r w:rsidRPr="00BB187C">
        <w:rPr>
          <w:rStyle w:val="StyleUnderline"/>
          <w:rFonts w:asciiTheme="minorHAnsi" w:hAnsiTheme="minorHAnsi" w:cstheme="minorHAnsi"/>
        </w:rPr>
        <w:t xml:space="preserve">all of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8C1694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5E3337">
        <w:rPr>
          <w:rStyle w:val="Emphasis"/>
          <w:rFonts w:asciiTheme="minorHAnsi" w:hAnsiTheme="minorHAnsi" w:cstheme="minorHAnsi"/>
          <w:highlight w:val="gree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5E3337">
        <w:rPr>
          <w:rStyle w:val="StyleUnderline"/>
          <w:rFonts w:asciiTheme="minorHAnsi" w:hAnsiTheme="minorHAnsi" w:cstheme="minorHAnsi"/>
          <w:highlight w:val="green"/>
        </w:rPr>
        <w:t>played a</w:t>
      </w:r>
      <w:r w:rsidRPr="00BB187C">
        <w:rPr>
          <w:rFonts w:asciiTheme="minorHAnsi" w:hAnsiTheme="minorHAnsi" w:cstheme="minorHAnsi"/>
          <w:sz w:val="16"/>
        </w:rPr>
        <w:t xml:space="preserve">n undertheorized </w:t>
      </w:r>
      <w:r w:rsidRPr="005E3337">
        <w:rPr>
          <w:rStyle w:val="Emphasis"/>
          <w:rFonts w:asciiTheme="minorHAnsi" w:hAnsiTheme="minorHAnsi" w:cstheme="minorHAnsi"/>
          <w:highlight w:val="green"/>
        </w:rPr>
        <w:t>role</w:t>
      </w:r>
      <w:r w:rsidRPr="005E3337">
        <w:rPr>
          <w:rStyle w:val="StyleUnderline"/>
          <w:rFonts w:asciiTheme="minorHAnsi" w:hAnsiTheme="minorHAnsi" w:cstheme="minorHAnsi"/>
          <w:highlight w:val="green"/>
        </w:rPr>
        <w:t xml:space="preserve"> in </w:t>
      </w:r>
      <w:r w:rsidRPr="005E3337">
        <w:rPr>
          <w:rStyle w:val="Emphasis"/>
          <w:rFonts w:asciiTheme="minorHAnsi" w:hAnsiTheme="minorHAnsi" w:cstheme="minorHAnsi"/>
          <w:highlight w:val="green"/>
        </w:rPr>
        <w:t>constructing</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labor</w:t>
      </w:r>
      <w:r w:rsidRPr="00BB187C">
        <w:rPr>
          <w:rStyle w:val="StyleUnderline"/>
          <w:rFonts w:asciiTheme="minorHAnsi" w:hAnsiTheme="minorHAnsi" w:cstheme="minorHAnsi"/>
        </w:rPr>
        <w:t xml:space="preserve"> movement </w:t>
      </w:r>
      <w:r w:rsidRPr="005E3337">
        <w:rPr>
          <w:rStyle w:val="StyleUnderline"/>
          <w:rFonts w:asciiTheme="minorHAnsi" w:hAnsiTheme="minorHAnsi" w:cstheme="minorHAnsi"/>
          <w:highlight w:val="green"/>
        </w:rPr>
        <w:t xml:space="preserve">and </w:t>
      </w:r>
      <w:r w:rsidRPr="005E3337">
        <w:rPr>
          <w:rStyle w:val="Emphasis"/>
          <w:rFonts w:asciiTheme="minorHAnsi" w:hAnsiTheme="minorHAnsi" w:cstheme="minorHAnsi"/>
          <w:highlight w:val="green"/>
        </w:rPr>
        <w:t>civil-rights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5E3337">
        <w:rPr>
          <w:rStyle w:val="StyleUnderline"/>
          <w:rFonts w:asciiTheme="minorHAnsi" w:hAnsiTheme="minorHAnsi" w:cstheme="minorHAnsi"/>
          <w:highlight w:val="green"/>
        </w:rPr>
        <w:t>affording</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First Amendment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protections to </w:t>
      </w:r>
      <w:r w:rsidRPr="005E3337">
        <w:rPr>
          <w:rStyle w:val="Emphasis"/>
          <w:rFonts w:asciiTheme="minorHAnsi" w:hAnsiTheme="minorHAnsi" w:cstheme="minorHAnsi"/>
          <w:highlight w:val="gree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5E3337">
        <w:rPr>
          <w:rStyle w:val="StyleUnderline"/>
          <w:rFonts w:asciiTheme="minorHAnsi" w:hAnsiTheme="minorHAnsi" w:cstheme="minorHAnsi"/>
          <w:highlight w:val="green"/>
        </w:rPr>
        <w:t>that</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are </w:t>
      </w:r>
      <w:r w:rsidRPr="005E3337">
        <w:rPr>
          <w:rStyle w:val="Emphasis"/>
          <w:rFonts w:asciiTheme="minorHAnsi" w:hAnsiTheme="minorHAnsi" w:cstheme="minorHAnsi"/>
          <w:highlight w:val="green"/>
        </w:rPr>
        <w:t>denied</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to</w:t>
      </w:r>
      <w:r w:rsidRPr="00BB187C">
        <w:rPr>
          <w:rFonts w:asciiTheme="minorHAnsi" w:hAnsiTheme="minorHAnsi" w:cstheme="minorHAnsi"/>
          <w:sz w:val="16"/>
        </w:rPr>
        <w:t xml:space="preserve"> labor </w:t>
      </w:r>
      <w:r w:rsidRPr="005E3337">
        <w:rPr>
          <w:rStyle w:val="Emphasis"/>
          <w:rFonts w:asciiTheme="minorHAnsi" w:hAnsiTheme="minorHAnsi" w:cstheme="minorHAnsi"/>
          <w:highlight w:val="gree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6EF084F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C29A5B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4C80B85"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096EA837"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7537F09D"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E169E6F"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The </w:t>
      </w:r>
      <w:r w:rsidRPr="005E3337">
        <w:rPr>
          <w:rStyle w:val="Emphasis"/>
          <w:rFonts w:asciiTheme="minorHAnsi" w:hAnsiTheme="minorHAnsi" w:cstheme="minorHAnsi"/>
          <w:highlight w:val="green"/>
        </w:rPr>
        <w:t>right</w:t>
      </w:r>
      <w:r w:rsidRPr="005E3337">
        <w:rPr>
          <w:rStyle w:val="StyleUnderline"/>
          <w:rFonts w:asciiTheme="minorHAnsi" w:hAnsiTheme="minorHAnsi" w:cstheme="minorHAnsi"/>
          <w:highlight w:val="green"/>
        </w:rPr>
        <w:t xml:space="preserve"> to </w:t>
      </w:r>
      <w:r w:rsidRPr="005E3337">
        <w:rPr>
          <w:rStyle w:val="Emphasis"/>
          <w:rFonts w:asciiTheme="minorHAnsi" w:hAnsiTheme="minorHAnsi" w:cstheme="minorHAnsi"/>
          <w:highlight w:val="gree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5E3337">
        <w:rPr>
          <w:rStyle w:val="StyleUnderline"/>
          <w:rFonts w:asciiTheme="minorHAnsi" w:hAnsiTheme="minorHAnsi" w:cstheme="minorHAnsi"/>
          <w:highlight w:val="gree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5E3337">
        <w:rPr>
          <w:rStyle w:val="Emphasis"/>
          <w:rFonts w:asciiTheme="minorHAnsi" w:hAnsiTheme="minorHAnsi" w:cstheme="minorHAnsi"/>
          <w:highlight w:val="green"/>
        </w:rPr>
        <w:t>attack</w:t>
      </w:r>
      <w:r w:rsidRPr="00BB187C">
        <w:rPr>
          <w:rFonts w:asciiTheme="minorHAnsi" w:hAnsiTheme="minorHAnsi" w:cstheme="minorHAnsi"/>
          <w:sz w:val="16"/>
        </w:rPr>
        <w:t xml:space="preserve">, globally, with every passing year. Until just over a decade ago, </w:t>
      </w:r>
      <w:r w:rsidRPr="005E3337">
        <w:rPr>
          <w:rStyle w:val="StyleUnderline"/>
          <w:rFonts w:asciiTheme="minorHAnsi" w:hAnsiTheme="minorHAnsi" w:cstheme="minorHAnsi"/>
          <w:highlight w:val="gree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5E3337">
        <w:rPr>
          <w:rStyle w:val="Emphasis"/>
          <w:rFonts w:asciiTheme="minorHAnsi" w:hAnsiTheme="minorHAnsi" w:cstheme="minorHAnsi"/>
          <w:highlight w:val="green"/>
        </w:rPr>
        <w:t>protected</w:t>
      </w:r>
      <w:r w:rsidRPr="005E3337">
        <w:rPr>
          <w:rStyle w:val="StyleUnderline"/>
          <w:rFonts w:asciiTheme="minorHAnsi" w:hAnsiTheme="minorHAnsi" w:cstheme="minorHAnsi"/>
          <w:highlight w:val="green"/>
        </w:rPr>
        <w:t xml:space="preserve"> by the</w:t>
      </w:r>
      <w:r w:rsidRPr="00BB187C">
        <w:rPr>
          <w:rFonts w:asciiTheme="minorHAnsi" w:hAnsiTheme="minorHAnsi" w:cstheme="minorHAnsi"/>
          <w:sz w:val="16"/>
        </w:rPr>
        <w:t xml:space="preserve"> conventions of the International Labour Organization (</w:t>
      </w:r>
      <w:r w:rsidRPr="005E3337">
        <w:rPr>
          <w:rStyle w:val="Emphasis"/>
          <w:rFonts w:asciiTheme="minorHAnsi" w:hAnsiTheme="minorHAnsi" w:cstheme="minorHAnsi"/>
          <w:highlight w:val="gree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5E3337">
        <w:rPr>
          <w:rStyle w:val="Emphasis"/>
          <w:rFonts w:asciiTheme="minorHAnsi" w:hAnsiTheme="minorHAnsi" w:cstheme="minorHAnsi"/>
          <w:highlight w:val="green"/>
        </w:rPr>
        <w:t>obstructionism</w:t>
      </w:r>
      <w:r w:rsidRPr="00BB187C">
        <w:rPr>
          <w:rStyle w:val="StyleUnderline"/>
          <w:rFonts w:asciiTheme="minorHAnsi" w:hAnsiTheme="minorHAnsi" w:cstheme="minorHAnsi"/>
        </w:rPr>
        <w:t xml:space="preserve"> is </w:t>
      </w:r>
      <w:r w:rsidRPr="005E3337">
        <w:rPr>
          <w:rStyle w:val="StyleUnderline"/>
          <w:rFonts w:asciiTheme="minorHAnsi" w:hAnsiTheme="minorHAnsi" w:cstheme="minorHAnsi"/>
          <w:highlight w:val="green"/>
        </w:rPr>
        <w:t>overlapped by</w:t>
      </w:r>
      <w:r w:rsidRPr="00BB187C">
        <w:rPr>
          <w:rStyle w:val="StyleUnderline"/>
          <w:rFonts w:asciiTheme="minorHAnsi" w:hAnsiTheme="minorHAnsi" w:cstheme="minorHAnsi"/>
        </w:rPr>
        <w:t xml:space="preserve"> an alarming </w:t>
      </w:r>
      <w:r w:rsidRPr="005E3337">
        <w:rPr>
          <w:rStyle w:val="StyleUnderline"/>
          <w:rFonts w:asciiTheme="minorHAnsi" w:hAnsiTheme="minorHAnsi" w:cstheme="minorHAnsi"/>
          <w:highlight w:val="green"/>
        </w:rPr>
        <w:t xml:space="preserve">increase in </w:t>
      </w:r>
      <w:r w:rsidRPr="005E3337">
        <w:rPr>
          <w:rStyle w:val="Emphasis"/>
          <w:rFonts w:asciiTheme="minorHAnsi" w:hAnsiTheme="minorHAnsi" w:cstheme="minorHAnsi"/>
          <w:highlight w:val="green"/>
        </w:rPr>
        <w:t>legal curbs</w:t>
      </w:r>
      <w:r w:rsidRPr="005E3337">
        <w:rPr>
          <w:rStyle w:val="StyleUnderline"/>
          <w:rFonts w:asciiTheme="minorHAnsi" w:hAnsiTheme="minorHAnsi" w:cstheme="minorHAnsi"/>
          <w:highlight w:val="green"/>
        </w:rPr>
        <w:t xml:space="preserve"> and </w:t>
      </w:r>
      <w:r w:rsidRPr="005E3337">
        <w:rPr>
          <w:rStyle w:val="Emphasis"/>
          <w:rFonts w:asciiTheme="minorHAnsi" w:hAnsiTheme="minorHAnsi" w:cstheme="minorHAnsi"/>
          <w:highlight w:val="green"/>
        </w:rPr>
        <w:t>crackdowns</w:t>
      </w:r>
      <w:r w:rsidRPr="00BB187C">
        <w:rPr>
          <w:rFonts w:asciiTheme="minorHAnsi" w:hAnsiTheme="minorHAnsi" w:cstheme="minorHAnsi"/>
          <w:sz w:val="16"/>
        </w:rPr>
        <w:t xml:space="preserve"> on this right, the world over.</w:t>
      </w:r>
    </w:p>
    <w:p w14:paraId="44C8FBA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right</w:t>
      </w:r>
      <w:r w:rsidRPr="005E3337">
        <w:rPr>
          <w:rStyle w:val="StyleUnderline"/>
          <w:rFonts w:asciiTheme="minorHAnsi" w:hAnsiTheme="minorHAnsi" w:cstheme="minorHAnsi"/>
          <w:highlight w:val="green"/>
        </w:rPr>
        <w:t xml:space="preserve"> to </w:t>
      </w:r>
      <w:r w:rsidRPr="005E3337">
        <w:rPr>
          <w:rStyle w:val="Emphasis"/>
          <w:rFonts w:asciiTheme="minorHAnsi" w:hAnsiTheme="minorHAnsi" w:cstheme="minorHAnsi"/>
          <w:highlight w:val="green"/>
        </w:rPr>
        <w:t>strike</w:t>
      </w:r>
      <w:r w:rsidRPr="00BB187C">
        <w:rPr>
          <w:rFonts w:asciiTheme="minorHAnsi" w:hAnsiTheme="minorHAnsi" w:cstheme="minorHAnsi"/>
          <w:sz w:val="16"/>
        </w:rPr>
        <w:t xml:space="preserve"> and the right to collective bargaining </w:t>
      </w:r>
      <w:r w:rsidRPr="005E3337">
        <w:rPr>
          <w:rStyle w:val="StyleUnderline"/>
          <w:rFonts w:asciiTheme="minorHAnsi" w:hAnsiTheme="minorHAnsi" w:cstheme="minorHAnsi"/>
          <w:highlight w:val="green"/>
        </w:rPr>
        <w:t xml:space="preserve">are the most </w:t>
      </w:r>
      <w:r w:rsidRPr="005E3337">
        <w:rPr>
          <w:rStyle w:val="Emphasis"/>
          <w:rFonts w:asciiTheme="minorHAnsi" w:hAnsiTheme="minorHAnsi" w:cstheme="minorHAnsi"/>
          <w:highlight w:val="green"/>
        </w:rPr>
        <w:t>important tools</w:t>
      </w:r>
      <w:r w:rsidRPr="005E3337">
        <w:rPr>
          <w:rStyle w:val="StyleUnderline"/>
          <w:rFonts w:asciiTheme="minorHAnsi" w:hAnsiTheme="minorHAnsi" w:cstheme="minorHAnsi"/>
          <w:highlight w:val="green"/>
        </w:rPr>
        <w:t xml:space="preserve"> workers can deploy</w:t>
      </w:r>
      <w:r w:rsidRPr="00BB187C">
        <w:rPr>
          <w:rFonts w:asciiTheme="minorHAnsi" w:hAnsiTheme="minorHAnsi" w:cstheme="minorHAnsi"/>
          <w:sz w:val="16"/>
        </w:rPr>
        <w:t xml:space="preserve"> to defend themselves against labour rights violations, and although </w:t>
      </w:r>
      <w:r w:rsidRPr="005E3337">
        <w:rPr>
          <w:rStyle w:val="StyleUnderline"/>
          <w:rFonts w:asciiTheme="minorHAnsi" w:hAnsiTheme="minorHAnsi" w:cstheme="minorHAnsi"/>
          <w:highlight w:val="green"/>
        </w:rPr>
        <w:t xml:space="preserve">these </w:t>
      </w:r>
      <w:r w:rsidRPr="005E3337">
        <w:rPr>
          <w:rStyle w:val="Emphasis"/>
          <w:rFonts w:asciiTheme="minorHAnsi" w:hAnsiTheme="minorHAnsi" w:cstheme="minorHAnsi"/>
          <w:highlight w:val="gree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5E3337">
        <w:rPr>
          <w:rStyle w:val="StyleUnderline"/>
          <w:rFonts w:asciiTheme="minorHAnsi" w:hAnsiTheme="minorHAnsi" w:cstheme="minorHAnsi"/>
          <w:highlight w:val="green"/>
        </w:rPr>
        <w:t>been under</w:t>
      </w:r>
      <w:r w:rsidRPr="00BB187C">
        <w:rPr>
          <w:rStyle w:val="StyleUnderline"/>
          <w:rFonts w:asciiTheme="minorHAnsi" w:hAnsiTheme="minorHAnsi" w:cstheme="minorHAnsi"/>
        </w:rPr>
        <w:t xml:space="preserve"> increasing </w:t>
      </w:r>
      <w:r w:rsidRPr="005E3337">
        <w:rPr>
          <w:rStyle w:val="Emphasis"/>
          <w:rFonts w:asciiTheme="minorHAnsi" w:hAnsiTheme="minorHAnsi" w:cstheme="minorHAnsi"/>
          <w:highlight w:val="gree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D6A8B0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lastRenderedPageBreak/>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B64A48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F096567"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3683F26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EF6B53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5993562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w:t>
      </w:r>
      <w:r w:rsidRPr="005E3337">
        <w:rPr>
          <w:rStyle w:val="StyleUnderline"/>
          <w:rFonts w:asciiTheme="minorHAnsi" w:hAnsiTheme="minorHAnsi" w:cstheme="minorHAnsi"/>
          <w:highlight w:val="green"/>
        </w:rPr>
        <w:t>What determines</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success of a strike is</w:t>
      </w:r>
      <w:r w:rsidRPr="00BB187C">
        <w:rPr>
          <w:rStyle w:val="StyleUnderline"/>
          <w:rFonts w:asciiTheme="minorHAnsi" w:hAnsiTheme="minorHAnsi" w:cstheme="minorHAnsi"/>
        </w:rPr>
        <w:t xml:space="preserve"> its </w:t>
      </w:r>
      <w:r w:rsidRPr="005E3337">
        <w:rPr>
          <w:rStyle w:val="Emphasis"/>
          <w:rFonts w:asciiTheme="minorHAnsi" w:hAnsiTheme="minorHAnsi" w:cstheme="minorHAnsi"/>
          <w:highlight w:val="green"/>
        </w:rPr>
        <w:t>ability</w:t>
      </w:r>
      <w:r w:rsidRPr="005E3337">
        <w:rPr>
          <w:rStyle w:val="StyleUnderline"/>
          <w:rFonts w:asciiTheme="minorHAnsi" w:hAnsiTheme="minorHAnsi" w:cstheme="minorHAnsi"/>
          <w:highlight w:val="green"/>
        </w:rPr>
        <w:t xml:space="preserve"> to </w:t>
      </w:r>
      <w:r w:rsidRPr="005E3337">
        <w:rPr>
          <w:rStyle w:val="Emphasis"/>
          <w:rFonts w:asciiTheme="minorHAnsi" w:hAnsiTheme="minorHAnsi" w:cstheme="minorHAnsi"/>
          <w:highlight w:val="gree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045DC99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1D0BD6D7"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w:t>
      </w:r>
      <w:r w:rsidRPr="005E3337">
        <w:rPr>
          <w:rStyle w:val="StyleUnderline"/>
          <w:rFonts w:asciiTheme="minorHAnsi" w:hAnsiTheme="minorHAnsi" w:cstheme="minorHAnsi"/>
          <w:highlight w:val="green"/>
        </w:rPr>
        <w:t xml:space="preserve">If </w:t>
      </w:r>
      <w:r w:rsidRPr="005E3337">
        <w:rPr>
          <w:rStyle w:val="Emphasis"/>
          <w:rFonts w:asciiTheme="minorHAnsi" w:hAnsiTheme="minorHAnsi" w:cstheme="minorHAnsi"/>
          <w:highlight w:val="green"/>
        </w:rPr>
        <w:t>legislation</w:t>
      </w:r>
      <w:r w:rsidRPr="005E3337">
        <w:rPr>
          <w:rStyle w:val="StyleUnderline"/>
          <w:rFonts w:asciiTheme="minorHAnsi" w:hAnsiTheme="minorHAnsi" w:cstheme="minorHAnsi"/>
          <w:highlight w:val="green"/>
        </w:rPr>
        <w:t xml:space="preserve"> is adopted</w:t>
      </w:r>
      <w:r w:rsidRPr="00BB187C">
        <w:rPr>
          <w:rStyle w:val="StyleUnderline"/>
          <w:rFonts w:asciiTheme="minorHAnsi" w:hAnsiTheme="minorHAnsi" w:cstheme="minorHAnsi"/>
        </w:rPr>
        <w:t xml:space="preserve"> with a view to </w:t>
      </w:r>
      <w:r w:rsidRPr="005E3337">
        <w:rPr>
          <w:rStyle w:val="StyleUnderline"/>
          <w:rFonts w:asciiTheme="minorHAnsi" w:hAnsiTheme="minorHAnsi" w:cstheme="minorHAnsi"/>
          <w:highlight w:val="green"/>
        </w:rPr>
        <w:t>making strike action</w:t>
      </w:r>
      <w:r w:rsidRPr="00BB187C">
        <w:rPr>
          <w:rStyle w:val="StyleUnderline"/>
          <w:rFonts w:asciiTheme="minorHAnsi" w:hAnsiTheme="minorHAnsi" w:cstheme="minorHAnsi"/>
        </w:rPr>
        <w:t xml:space="preserve"> as </w:t>
      </w:r>
      <w:r w:rsidRPr="005E3337">
        <w:rPr>
          <w:rStyle w:val="Emphasis"/>
          <w:rFonts w:asciiTheme="minorHAnsi" w:hAnsiTheme="minorHAnsi" w:cstheme="minorHAnsi"/>
          <w:highlight w:val="green"/>
        </w:rPr>
        <w:t>undisruptive</w:t>
      </w:r>
      <w:r w:rsidRPr="00BB187C">
        <w:rPr>
          <w:rStyle w:val="StyleUnderline"/>
          <w:rFonts w:asciiTheme="minorHAnsi" w:hAnsiTheme="minorHAnsi" w:cstheme="minorHAnsi"/>
        </w:rPr>
        <w:t xml:space="preserve"> as possible, </w:t>
      </w:r>
      <w:r w:rsidRPr="005E3337">
        <w:rPr>
          <w:rStyle w:val="StyleUnderline"/>
          <w:rFonts w:asciiTheme="minorHAnsi" w:hAnsiTheme="minorHAnsi" w:cstheme="minorHAnsi"/>
          <w:highlight w:val="green"/>
        </w:rPr>
        <w:t xml:space="preserve">it is </w:t>
      </w:r>
      <w:r w:rsidRPr="00BB187C">
        <w:rPr>
          <w:rFonts w:asciiTheme="minorHAnsi" w:hAnsiTheme="minorHAnsi" w:cstheme="minorHAnsi"/>
          <w:sz w:val="16"/>
        </w:rPr>
        <w:t xml:space="preserve">basically </w:t>
      </w:r>
      <w:r w:rsidRPr="005E3337">
        <w:rPr>
          <w:rStyle w:val="StyleUnderline"/>
          <w:rFonts w:asciiTheme="minorHAnsi" w:hAnsiTheme="minorHAnsi" w:cstheme="minorHAnsi"/>
          <w:highlight w:val="green"/>
        </w:rPr>
        <w:t xml:space="preserve">as if its </w:t>
      </w:r>
      <w:r w:rsidRPr="005E3337">
        <w:rPr>
          <w:rStyle w:val="Emphasis"/>
          <w:rFonts w:asciiTheme="minorHAnsi" w:hAnsiTheme="minorHAnsi" w:cstheme="minorHAnsi"/>
          <w:highlight w:val="green"/>
        </w:rPr>
        <w:t>right</w:t>
      </w:r>
      <w:r w:rsidRPr="00BB187C">
        <w:rPr>
          <w:rStyle w:val="StyleUnderline"/>
          <w:rFonts w:asciiTheme="minorHAnsi" w:hAnsiTheme="minorHAnsi" w:cstheme="minorHAnsi"/>
        </w:rPr>
        <w:t xml:space="preserve"> to exist </w:t>
      </w:r>
      <w:r w:rsidRPr="005E3337">
        <w:rPr>
          <w:rStyle w:val="StyleUnderline"/>
          <w:rFonts w:asciiTheme="minorHAnsi" w:hAnsiTheme="minorHAnsi" w:cstheme="minorHAnsi"/>
          <w:highlight w:val="green"/>
        </w:rPr>
        <w:t xml:space="preserve">were </w:t>
      </w:r>
      <w:r w:rsidRPr="005E3337">
        <w:rPr>
          <w:rStyle w:val="Emphasis"/>
          <w:rFonts w:asciiTheme="minorHAnsi" w:hAnsiTheme="minorHAnsi" w:cstheme="minorHAnsi"/>
          <w:highlight w:val="green"/>
        </w:rPr>
        <w:t>denied</w:t>
      </w:r>
      <w:r w:rsidRPr="00BB187C">
        <w:rPr>
          <w:rFonts w:asciiTheme="minorHAnsi" w:hAnsiTheme="minorHAnsi" w:cstheme="minorHAnsi"/>
          <w:sz w:val="16"/>
        </w:rPr>
        <w:t>, because although the letter of the law allows strike action to exist, it tends to kill it in spirit,” he adds.</w:t>
      </w:r>
    </w:p>
    <w:p w14:paraId="6A3DAAE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5AD3487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69025E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5E3337">
        <w:rPr>
          <w:rStyle w:val="StyleUnderline"/>
          <w:rFonts w:asciiTheme="minorHAnsi" w:hAnsiTheme="minorHAnsi" w:cstheme="minorHAnsi"/>
          <w:highlight w:val="green"/>
        </w:rPr>
        <w:t xml:space="preserve">if </w:t>
      </w:r>
      <w:r w:rsidRPr="00BB187C">
        <w:rPr>
          <w:rStyle w:val="StyleUnderline"/>
          <w:rFonts w:asciiTheme="minorHAnsi" w:hAnsiTheme="minorHAnsi" w:cstheme="minorHAnsi"/>
        </w:rPr>
        <w:t xml:space="preserve">social </w:t>
      </w:r>
      <w:r w:rsidRPr="005E3337">
        <w:rPr>
          <w:rStyle w:val="Emphasis"/>
          <w:rFonts w:asciiTheme="minorHAnsi" w:hAnsiTheme="minorHAnsi" w:cstheme="minorHAnsi"/>
          <w:highlight w:val="green"/>
        </w:rPr>
        <w:t>discontent</w:t>
      </w:r>
      <w:r w:rsidRPr="005E3337">
        <w:rPr>
          <w:rStyle w:val="StyleUnderline"/>
          <w:rFonts w:asciiTheme="minorHAnsi" w:hAnsiTheme="minorHAnsi" w:cstheme="minorHAnsi"/>
          <w:highlight w:val="gree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5E3337">
        <w:rPr>
          <w:rStyle w:val="Emphasis"/>
          <w:rFonts w:asciiTheme="minorHAnsi" w:hAnsiTheme="minorHAnsi" w:cstheme="minorHAnsi"/>
          <w:highlight w:val="green"/>
        </w:rPr>
        <w:t>strikes</w:t>
      </w:r>
      <w:r w:rsidRPr="005E3337">
        <w:rPr>
          <w:rStyle w:val="StyleUnderline"/>
          <w:rFonts w:asciiTheme="minorHAnsi" w:hAnsiTheme="minorHAnsi" w:cstheme="minorHAnsi"/>
          <w:highlight w:val="green"/>
        </w:rPr>
        <w:t xml:space="preserve">, it ends up being expressed through the </w:t>
      </w:r>
      <w:r w:rsidRPr="005E3337">
        <w:rPr>
          <w:rStyle w:val="Emphasis"/>
          <w:rFonts w:asciiTheme="minorHAnsi" w:hAnsiTheme="minorHAnsi" w:cstheme="minorHAnsi"/>
          <w:highlight w:val="green"/>
        </w:rPr>
        <w:t>ballot box</w:t>
      </w:r>
      <w:r w:rsidRPr="005E3337">
        <w:rPr>
          <w:rStyle w:val="StyleUnderline"/>
          <w:rFonts w:asciiTheme="minorHAnsi" w:hAnsiTheme="minorHAnsi" w:cstheme="minorHAnsi"/>
          <w:highlight w:val="green"/>
        </w:rPr>
        <w:t>”, which</w:t>
      </w:r>
      <w:r w:rsidRPr="00BB187C">
        <w:rPr>
          <w:rFonts w:asciiTheme="minorHAnsi" w:hAnsiTheme="minorHAnsi" w:cstheme="minorHAnsi"/>
          <w:sz w:val="16"/>
        </w:rPr>
        <w:t xml:space="preserve">, in his view, </w:t>
      </w:r>
      <w:r w:rsidRPr="005E3337">
        <w:rPr>
          <w:rStyle w:val="StyleUnderline"/>
          <w:rFonts w:asciiTheme="minorHAnsi" w:hAnsiTheme="minorHAnsi" w:cstheme="minorHAnsi"/>
          <w:highlight w:val="green"/>
        </w:rPr>
        <w:t>goes</w:t>
      </w:r>
      <w:r w:rsidRPr="00BB187C">
        <w:rPr>
          <w:rFonts w:asciiTheme="minorHAnsi" w:hAnsiTheme="minorHAnsi" w:cstheme="minorHAnsi"/>
          <w:sz w:val="16"/>
        </w:rPr>
        <w:t xml:space="preserve"> some way </w:t>
      </w:r>
      <w:r w:rsidRPr="005E3337">
        <w:rPr>
          <w:rStyle w:val="StyleUnderline"/>
          <w:rFonts w:asciiTheme="minorHAnsi" w:hAnsiTheme="minorHAnsi" w:cstheme="minorHAnsi"/>
          <w:highlight w:val="gree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5E3337">
        <w:rPr>
          <w:rStyle w:val="StyleUnderline"/>
          <w:rFonts w:asciiTheme="minorHAnsi" w:hAnsiTheme="minorHAnsi" w:cstheme="minorHAnsi"/>
          <w:highlight w:val="green"/>
        </w:rPr>
        <w:t xml:space="preserve">the </w:t>
      </w:r>
      <w:r w:rsidRPr="005E3337">
        <w:rPr>
          <w:rStyle w:val="Emphasis"/>
          <w:rFonts w:asciiTheme="minorHAnsi" w:hAnsiTheme="minorHAnsi" w:cstheme="minorHAnsi"/>
          <w:highlight w:val="green"/>
        </w:rPr>
        <w:t>extreme right</w:t>
      </w:r>
      <w:r w:rsidRPr="00BB187C">
        <w:rPr>
          <w:rFonts w:asciiTheme="minorHAnsi" w:hAnsiTheme="minorHAnsi" w:cstheme="minorHAnsi"/>
          <w:sz w:val="16"/>
        </w:rPr>
        <w:t xml:space="preserve"> in Europe.</w:t>
      </w:r>
    </w:p>
    <w:p w14:paraId="130A972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5E3337">
        <w:rPr>
          <w:rStyle w:val="StyleUnderline"/>
          <w:rFonts w:asciiTheme="minorHAnsi" w:hAnsiTheme="minorHAnsi" w:cstheme="minorHAnsi"/>
          <w:highlight w:val="green"/>
        </w:rPr>
        <w:t>power systems</w:t>
      </w:r>
      <w:r w:rsidRPr="00BB187C">
        <w:rPr>
          <w:rFonts w:asciiTheme="minorHAnsi" w:hAnsiTheme="minorHAnsi" w:cstheme="minorHAnsi"/>
          <w:sz w:val="16"/>
        </w:rPr>
        <w:t xml:space="preserve"> in relation to social conflicts”, whereby they </w:t>
      </w:r>
      <w:r w:rsidRPr="005E3337">
        <w:rPr>
          <w:rStyle w:val="StyleUnderline"/>
          <w:rFonts w:asciiTheme="minorHAnsi" w:hAnsiTheme="minorHAnsi" w:cstheme="minorHAnsi"/>
          <w:highlight w:val="green"/>
        </w:rPr>
        <w:t>no longer need</w:t>
      </w:r>
      <w:r w:rsidRPr="00BB187C">
        <w:rPr>
          <w:rStyle w:val="StyleUnderline"/>
          <w:rFonts w:asciiTheme="minorHAnsi" w:hAnsiTheme="minorHAnsi" w:cstheme="minorHAnsi"/>
        </w:rPr>
        <w:t xml:space="preserve"> to use </w:t>
      </w:r>
      <w:r w:rsidRPr="005E3337">
        <w:rPr>
          <w:rStyle w:val="Emphasis"/>
          <w:rFonts w:asciiTheme="minorHAnsi" w:hAnsiTheme="minorHAnsi" w:cstheme="minorHAnsi"/>
          <w:highlight w:val="green"/>
        </w:rPr>
        <w:t>repression</w:t>
      </w:r>
      <w:r w:rsidRPr="005E3337">
        <w:rPr>
          <w:rStyle w:val="StyleUnderline"/>
          <w:rFonts w:asciiTheme="minorHAnsi" w:hAnsiTheme="minorHAnsi" w:cstheme="minorHAnsi"/>
          <w:highlight w:val="green"/>
        </w:rPr>
        <w:t xml:space="preserve"> but simply</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wait until</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 xml:space="preserve">movements </w:t>
      </w:r>
      <w:r w:rsidRPr="005E3337">
        <w:rPr>
          <w:rStyle w:val="Emphasis"/>
          <w:rFonts w:asciiTheme="minorHAnsi" w:hAnsiTheme="minorHAnsi" w:cstheme="minorHAnsi"/>
          <w:highlight w:val="green"/>
        </w:rPr>
        <w:t>run out</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steam</w:t>
      </w:r>
      <w:r w:rsidRPr="00BB187C">
        <w:rPr>
          <w:rStyle w:val="StyleUnderline"/>
          <w:rFonts w:asciiTheme="minorHAnsi" w:hAnsiTheme="minorHAnsi" w:cstheme="minorHAnsi"/>
        </w:rPr>
        <w:t>”. “</w:t>
      </w:r>
      <w:r w:rsidRPr="005E3337">
        <w:rPr>
          <w:rStyle w:val="StyleUnderline"/>
          <w:rFonts w:asciiTheme="minorHAnsi" w:hAnsiTheme="minorHAnsi" w:cstheme="minorHAnsi"/>
          <w:highlight w:val="green"/>
        </w:rPr>
        <w:t xml:space="preserve">They </w:t>
      </w:r>
      <w:r w:rsidRPr="005E3337">
        <w:rPr>
          <w:rStyle w:val="Emphasis"/>
          <w:rFonts w:asciiTheme="minorHAnsi" w:hAnsiTheme="minorHAnsi" w:cstheme="minorHAnsi"/>
          <w:highlight w:val="green"/>
        </w:rPr>
        <w:t>no longer</w:t>
      </w:r>
      <w:r w:rsidRPr="00BB187C">
        <w:rPr>
          <w:rStyle w:val="StyleUnderline"/>
          <w:rFonts w:asciiTheme="minorHAnsi" w:hAnsiTheme="minorHAnsi" w:cstheme="minorHAnsi"/>
        </w:rPr>
        <w:t xml:space="preserve"> even </w:t>
      </w:r>
      <w:r w:rsidRPr="005E3337">
        <w:rPr>
          <w:rStyle w:val="Emphasis"/>
          <w:rFonts w:asciiTheme="minorHAnsi" w:hAnsiTheme="minorHAnsi" w:cstheme="minorHAnsi"/>
          <w:highlight w:val="gree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855D923"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3077D401"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00CFE5D"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5E3337">
        <w:rPr>
          <w:rStyle w:val="Emphasis"/>
          <w:rFonts w:asciiTheme="minorHAnsi" w:hAnsiTheme="minorHAnsi" w:cstheme="minorHAnsi"/>
          <w:highlight w:val="green"/>
        </w:rPr>
        <w:t>populism</w:t>
      </w:r>
      <w:r w:rsidRPr="005E3337">
        <w:rPr>
          <w:rStyle w:val="StyleUnderline"/>
          <w:rFonts w:asciiTheme="minorHAnsi" w:hAnsiTheme="minorHAnsi" w:cstheme="minorHAnsi"/>
          <w:highlight w:val="green"/>
        </w:rPr>
        <w:t xml:space="preserve"> increases </w:t>
      </w:r>
      <w:r w:rsidRPr="005E3337">
        <w:rPr>
          <w:rStyle w:val="Emphasis"/>
          <w:rFonts w:asciiTheme="minorHAnsi" w:hAnsiTheme="minorHAnsi" w:cstheme="minorHAnsi"/>
          <w:highlight w:val="gree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5E3337">
        <w:rPr>
          <w:rStyle w:val="StyleUnderline"/>
          <w:rFonts w:asciiTheme="minorHAnsi" w:hAnsiTheme="minorHAnsi" w:cstheme="minorHAnsi"/>
          <w:highlight w:val="green"/>
        </w:rPr>
        <w:t xml:space="preserve">if </w:t>
      </w:r>
      <w:r w:rsidRPr="005E3337">
        <w:rPr>
          <w:rStyle w:val="Emphasis"/>
          <w:rFonts w:asciiTheme="minorHAnsi" w:hAnsiTheme="minorHAnsi" w:cstheme="minorHAnsi"/>
          <w:highlight w:val="green"/>
        </w:rPr>
        <w:t>populists</w:t>
      </w:r>
      <w:r w:rsidRPr="00BB187C">
        <w:rPr>
          <w:rStyle w:val="StyleUnderline"/>
          <w:rFonts w:asciiTheme="minorHAnsi" w:hAnsiTheme="minorHAnsi" w:cstheme="minorHAnsi"/>
        </w:rPr>
        <w:t xml:space="preserve"> in one or more of </w:t>
      </w:r>
      <w:r w:rsidRPr="00BB187C">
        <w:rPr>
          <w:rStyle w:val="StyleUnderline"/>
          <w:rFonts w:asciiTheme="minorHAnsi" w:hAnsiTheme="minorHAnsi" w:cstheme="minorHAnsi"/>
        </w:rPr>
        <w:lastRenderedPageBreak/>
        <w:t xml:space="preserve">those states </w:t>
      </w:r>
      <w:r w:rsidRPr="005E3337">
        <w:rPr>
          <w:rStyle w:val="StyleUnderline"/>
          <w:rFonts w:asciiTheme="minorHAnsi" w:hAnsiTheme="minorHAnsi" w:cstheme="minorHAnsi"/>
          <w:highlight w:val="gree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5E3337">
        <w:rPr>
          <w:rStyle w:val="Emphasis"/>
          <w:rFonts w:asciiTheme="minorHAnsi" w:hAnsiTheme="minorHAnsi" w:cstheme="minorHAnsi"/>
          <w:highlight w:val="gree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5E3337">
        <w:rPr>
          <w:rStyle w:val="Emphasis"/>
          <w:rFonts w:asciiTheme="minorHAnsi" w:hAnsiTheme="minorHAnsi" w:cstheme="minorHAnsi"/>
          <w:highlight w:val="green"/>
        </w:rPr>
        <w:t>instability</w:t>
      </w:r>
      <w:r w:rsidRPr="005E3337">
        <w:rPr>
          <w:rStyle w:val="StyleUnderline"/>
          <w:rFonts w:asciiTheme="minorHAnsi" w:hAnsiTheme="minorHAnsi" w:cstheme="minorHAnsi"/>
          <w:highlight w:val="green"/>
        </w:rPr>
        <w:t xml:space="preserve"> is sure to </w:t>
      </w:r>
      <w:r w:rsidRPr="005E3337">
        <w:rPr>
          <w:rStyle w:val="Emphasis"/>
          <w:rFonts w:asciiTheme="minorHAnsi" w:hAnsiTheme="minorHAnsi" w:cstheme="minorHAnsi"/>
          <w:highlight w:val="green"/>
        </w:rPr>
        <w:t>follow</w:t>
      </w:r>
      <w:r w:rsidRPr="005E3337">
        <w:rPr>
          <w:rFonts w:asciiTheme="minorHAnsi" w:hAnsiTheme="minorHAnsi" w:cstheme="minorHAnsi"/>
          <w:sz w:val="16"/>
          <w:szCs w:val="16"/>
          <w:highlight w:val="gree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5E3337">
        <w:rPr>
          <w:rStyle w:val="Emphasis"/>
          <w:rFonts w:asciiTheme="minorHAnsi" w:hAnsiTheme="minorHAnsi" w:cstheme="minorHAnsi"/>
          <w:highlight w:val="green"/>
        </w:rPr>
        <w:t>destabilization</w:t>
      </w:r>
      <w:r w:rsidRPr="00BB187C">
        <w:rPr>
          <w:rStyle w:val="StyleUnderline"/>
          <w:rFonts w:asciiTheme="minorHAnsi" w:hAnsiTheme="minorHAnsi" w:cstheme="minorHAnsi"/>
        </w:rPr>
        <w:t xml:space="preserve"> of institutions </w:t>
      </w:r>
      <w:r w:rsidRPr="005E3337">
        <w:rPr>
          <w:rStyle w:val="StyleUnderline"/>
          <w:rFonts w:asciiTheme="minorHAnsi" w:hAnsiTheme="minorHAnsi" w:cstheme="minorHAnsi"/>
          <w:highlight w:val="green"/>
        </w:rPr>
        <w:t>is</w:t>
      </w:r>
      <w:r w:rsidRPr="00BB187C">
        <w:rPr>
          <w:rStyle w:val="StyleUnderline"/>
          <w:rFonts w:asciiTheme="minorHAnsi" w:hAnsiTheme="minorHAnsi" w:cstheme="minorHAnsi"/>
        </w:rPr>
        <w:t xml:space="preserve"> particularly </w:t>
      </w:r>
      <w:r w:rsidRPr="005E3337">
        <w:rPr>
          <w:rStyle w:val="Emphasis"/>
          <w:rFonts w:asciiTheme="minorHAnsi" w:hAnsiTheme="minorHAnsi" w:cstheme="minorHAnsi"/>
          <w:highlight w:val="gree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0D86DAA7"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5E3337">
        <w:rPr>
          <w:rStyle w:val="Emphasis"/>
          <w:rFonts w:asciiTheme="minorHAnsi" w:hAnsiTheme="minorHAnsi" w:cstheme="minorHAnsi"/>
          <w:highlight w:val="green"/>
        </w:rPr>
        <w:t>populists</w:t>
      </w:r>
      <w:r w:rsidRPr="005E3337">
        <w:rPr>
          <w:rStyle w:val="StyleUnderline"/>
          <w:rFonts w:asciiTheme="minorHAnsi" w:hAnsiTheme="minorHAnsi" w:cstheme="minorHAnsi"/>
          <w:highlight w:val="green"/>
        </w:rPr>
        <w:t xml:space="preserve"> is</w:t>
      </w:r>
      <w:r w:rsidRPr="00BB187C">
        <w:rPr>
          <w:rStyle w:val="StyleUnderline"/>
          <w:rFonts w:asciiTheme="minorHAnsi" w:hAnsiTheme="minorHAnsi" w:cstheme="minorHAnsi"/>
        </w:rPr>
        <w:t xml:space="preserve"> profoundly </w:t>
      </w:r>
      <w:r w:rsidRPr="005E3337">
        <w:rPr>
          <w:rStyle w:val="StyleUnderline"/>
          <w:rFonts w:asciiTheme="minorHAnsi" w:hAnsiTheme="minorHAnsi" w:cstheme="minorHAnsi"/>
          <w:highlight w:val="gree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5E3337">
        <w:rPr>
          <w:rStyle w:val="Emphasis"/>
          <w:rFonts w:asciiTheme="minorHAnsi" w:hAnsiTheme="minorHAnsi" w:cstheme="minorHAnsi"/>
          <w:highlight w:val="gree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097EFA3C"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67528E74"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52FEACC" w14:textId="77777777" w:rsidR="005E3337" w:rsidRPr="00BB187C" w:rsidRDefault="005E3337" w:rsidP="005E3337">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A4F88FF"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8478643"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4AF69A45"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189326A"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75FF52F"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774DDC78"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10FE3FB"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5E3337">
        <w:rPr>
          <w:rStyle w:val="StyleUnderline"/>
          <w:rFonts w:asciiTheme="minorHAnsi" w:hAnsiTheme="minorHAnsi" w:cstheme="minorHAnsi"/>
          <w:highlight w:val="gree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5E3337">
        <w:rPr>
          <w:rStyle w:val="Emphasis"/>
          <w:rFonts w:asciiTheme="minorHAnsi" w:hAnsiTheme="minorHAnsi" w:cstheme="minorHAnsi"/>
          <w:highlight w:val="green"/>
        </w:rPr>
        <w:t>ignore</w:t>
      </w:r>
      <w:r w:rsidRPr="00BB187C">
        <w:rPr>
          <w:rStyle w:val="Emphasis"/>
          <w:rFonts w:asciiTheme="minorHAnsi" w:hAnsiTheme="minorHAnsi" w:cstheme="minorHAnsi"/>
        </w:rPr>
        <w:t xml:space="preserve"> the </w:t>
      </w:r>
      <w:r w:rsidRPr="005E3337">
        <w:rPr>
          <w:rStyle w:val="Emphasis"/>
          <w:rFonts w:asciiTheme="minorHAnsi" w:hAnsiTheme="minorHAnsi" w:cstheme="minorHAnsi"/>
          <w:highlight w:val="green"/>
        </w:rPr>
        <w:t>advice</w:t>
      </w:r>
      <w:r w:rsidRPr="005E3337">
        <w:rPr>
          <w:rStyle w:val="StyleUnderline"/>
          <w:rFonts w:asciiTheme="minorHAnsi" w:hAnsiTheme="minorHAnsi" w:cstheme="minorHAnsi"/>
          <w:highlight w:val="green"/>
        </w:rPr>
        <w:t xml:space="preserve"> of traditional</w:t>
      </w:r>
      <w:r w:rsidRPr="00BB187C">
        <w:rPr>
          <w:rStyle w:val="StyleUnderline"/>
          <w:rFonts w:asciiTheme="minorHAnsi" w:hAnsiTheme="minorHAnsi" w:cstheme="minorHAnsi"/>
        </w:rPr>
        <w:t xml:space="preserve"> nuclear and defense </w:t>
      </w:r>
      <w:r w:rsidRPr="005E3337">
        <w:rPr>
          <w:rStyle w:val="StyleUnderline"/>
          <w:rFonts w:asciiTheme="minorHAnsi" w:hAnsiTheme="minorHAnsi" w:cstheme="minorHAnsi"/>
          <w:highlight w:val="green"/>
        </w:rPr>
        <w:t xml:space="preserve">establishments and </w:t>
      </w:r>
      <w:r w:rsidRPr="005E3337">
        <w:rPr>
          <w:rStyle w:val="Emphasis"/>
          <w:rFonts w:asciiTheme="minorHAnsi" w:hAnsiTheme="minorHAnsi" w:cstheme="minorHAnsi"/>
          <w:highlight w:val="green"/>
        </w:rPr>
        <w:t>behave carelessly</w:t>
      </w:r>
      <w:r w:rsidRPr="00BB187C">
        <w:rPr>
          <w:rFonts w:asciiTheme="minorHAnsi" w:hAnsiTheme="minorHAnsi" w:cstheme="minorHAnsi"/>
          <w:sz w:val="16"/>
          <w:szCs w:val="16"/>
        </w:rPr>
        <w:t xml:space="preserve"> toward foreign powers. The biggest problem is that </w:t>
      </w:r>
      <w:r w:rsidRPr="005E3337">
        <w:rPr>
          <w:rStyle w:val="StyleUnderline"/>
          <w:rFonts w:asciiTheme="minorHAnsi" w:hAnsiTheme="minorHAnsi" w:cstheme="minorHAnsi"/>
          <w:highlight w:val="green"/>
        </w:rPr>
        <w:t>populism is a gateway</w:t>
      </w:r>
      <w:r w:rsidRPr="00BB187C">
        <w:rPr>
          <w:rStyle w:val="StyleUnderline"/>
          <w:rFonts w:asciiTheme="minorHAnsi" w:hAnsiTheme="minorHAnsi" w:cstheme="minorHAnsi"/>
        </w:rPr>
        <w:t xml:space="preserve"> drug </w:t>
      </w:r>
      <w:r w:rsidRPr="005E3337">
        <w:rPr>
          <w:rStyle w:val="StyleUnderline"/>
          <w:rFonts w:asciiTheme="minorHAnsi" w:hAnsiTheme="minorHAnsi" w:cstheme="minorHAnsi"/>
          <w:highlight w:val="gree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5E3337">
        <w:rPr>
          <w:rStyle w:val="Emphasis"/>
          <w:rFonts w:asciiTheme="minorHAnsi" w:hAnsiTheme="minorHAnsi" w:cstheme="minorHAnsi"/>
          <w:highlight w:val="gree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5E3337">
        <w:rPr>
          <w:rStyle w:val="StyleUnderline"/>
          <w:rFonts w:asciiTheme="minorHAnsi" w:hAnsiTheme="minorHAnsi" w:cstheme="minorHAnsi"/>
          <w:highlight w:val="green"/>
        </w:rPr>
        <w:t>serious</w:t>
      </w:r>
      <w:r w:rsidRPr="00BB187C">
        <w:rPr>
          <w:rStyle w:val="StyleUnderline"/>
          <w:rFonts w:asciiTheme="minorHAnsi" w:hAnsiTheme="minorHAnsi" w:cstheme="minorHAnsi"/>
        </w:rPr>
        <w:t xml:space="preserve"> domestic </w:t>
      </w:r>
      <w:r w:rsidRPr="005E3337">
        <w:rPr>
          <w:rStyle w:val="StyleUnderline"/>
          <w:rFonts w:asciiTheme="minorHAnsi" w:hAnsiTheme="minorHAnsi" w:cstheme="minorHAnsi"/>
          <w:highlight w:val="green"/>
        </w:rPr>
        <w:t>upheaval</w:t>
      </w:r>
      <w:r w:rsidRPr="00BB187C">
        <w:rPr>
          <w:rFonts w:asciiTheme="minorHAnsi" w:hAnsiTheme="minorHAnsi" w:cstheme="minorHAnsi"/>
          <w:sz w:val="16"/>
          <w:szCs w:val="16"/>
        </w:rPr>
        <w:t xml:space="preserve"> in a nuclear power also </w:t>
      </w:r>
      <w:r w:rsidRPr="005E3337">
        <w:rPr>
          <w:rStyle w:val="StyleUnderline"/>
          <w:rFonts w:asciiTheme="minorHAnsi" w:hAnsiTheme="minorHAnsi" w:cstheme="minorHAnsi"/>
          <w:highlight w:val="gree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5E3337">
        <w:rPr>
          <w:rStyle w:val="Emphasis"/>
          <w:rFonts w:asciiTheme="minorHAnsi" w:hAnsiTheme="minorHAnsi" w:cstheme="minorHAnsi"/>
          <w:highlight w:val="gree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59A9B560"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EA00F9F"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lastRenderedPageBreak/>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D8433B5" w14:textId="77777777" w:rsidR="005E3337" w:rsidRPr="00BB187C" w:rsidRDefault="005E3337" w:rsidP="005E3337">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3C084A4" w14:textId="77777777" w:rsidR="005E3337" w:rsidRPr="00BB187C" w:rsidRDefault="005E3337" w:rsidP="005E3337">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5E3337">
        <w:rPr>
          <w:rStyle w:val="Emphasis"/>
          <w:rFonts w:asciiTheme="minorHAnsi" w:hAnsiTheme="minorHAnsi" w:cstheme="minorHAnsi"/>
          <w:highlight w:val="gree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5E3337">
        <w:rPr>
          <w:rStyle w:val="StyleUnderline"/>
          <w:rFonts w:asciiTheme="minorHAnsi" w:hAnsiTheme="minorHAnsi" w:cstheme="minorHAnsi"/>
          <w:highlight w:val="green"/>
        </w:rPr>
        <w:t xml:space="preserve">increase </w:t>
      </w:r>
      <w:r w:rsidRPr="005E3337">
        <w:rPr>
          <w:rStyle w:val="Emphasis"/>
          <w:rFonts w:asciiTheme="minorHAnsi" w:hAnsiTheme="minorHAnsi" w:cstheme="minorHAnsi"/>
          <w:highlight w:val="green"/>
        </w:rPr>
        <w:t>deterrence instability</w:t>
      </w:r>
      <w:r w:rsidRPr="005E3337">
        <w:rPr>
          <w:rStyle w:val="StyleUnderline"/>
          <w:rFonts w:asciiTheme="minorHAnsi" w:hAnsiTheme="minorHAnsi" w:cstheme="minorHAnsi"/>
          <w:highlight w:val="gree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5E3337">
        <w:rPr>
          <w:rStyle w:val="Emphasis"/>
          <w:rFonts w:asciiTheme="minorHAnsi" w:hAnsiTheme="minorHAnsi" w:cstheme="minorHAnsi"/>
          <w:highlight w:val="gree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BAD51E8"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5E3337">
        <w:rPr>
          <w:rStyle w:val="StyleUnderline"/>
          <w:rFonts w:asciiTheme="minorHAnsi" w:hAnsiTheme="minorHAnsi" w:cstheme="minorHAnsi"/>
          <w:highlight w:val="green"/>
        </w:rPr>
        <w:t>Populists are</w:t>
      </w:r>
      <w:r w:rsidRPr="00BB187C">
        <w:rPr>
          <w:rFonts w:asciiTheme="minorHAnsi" w:hAnsiTheme="minorHAnsi" w:cstheme="minorHAnsi"/>
          <w:sz w:val="16"/>
          <w:szCs w:val="16"/>
        </w:rPr>
        <w:t xml:space="preserve"> likely to be </w:t>
      </w:r>
      <w:r w:rsidRPr="005E3337">
        <w:rPr>
          <w:rStyle w:val="Emphasis"/>
          <w:rFonts w:asciiTheme="minorHAnsi" w:hAnsiTheme="minorHAnsi" w:cstheme="minorHAnsi"/>
          <w:highlight w:val="green"/>
        </w:rPr>
        <w:t>insensitive</w:t>
      </w:r>
      <w:r w:rsidRPr="005E3337">
        <w:rPr>
          <w:rStyle w:val="StyleUnderline"/>
          <w:rFonts w:asciiTheme="minorHAnsi" w:hAnsiTheme="minorHAnsi" w:cstheme="minorHAnsi"/>
          <w:highlight w:val="green"/>
        </w:rPr>
        <w:t xml:space="preserve"> to</w:t>
      </w:r>
      <w:r w:rsidRPr="00BB187C">
        <w:rPr>
          <w:rStyle w:val="StyleUnderline"/>
          <w:rFonts w:asciiTheme="minorHAnsi" w:hAnsiTheme="minorHAnsi" w:cstheme="minorHAnsi"/>
        </w:rPr>
        <w:t xml:space="preserve"> nuclear </w:t>
      </w:r>
      <w:r w:rsidRPr="005E3337">
        <w:rPr>
          <w:rStyle w:val="StyleUnderline"/>
          <w:rFonts w:asciiTheme="minorHAnsi" w:hAnsiTheme="minorHAnsi" w:cstheme="minorHAnsi"/>
          <w:highlight w:val="gree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5E3337">
        <w:rPr>
          <w:rStyle w:val="StyleUnderline"/>
          <w:rFonts w:asciiTheme="minorHAnsi" w:hAnsiTheme="minorHAnsi" w:cstheme="minorHAnsi"/>
          <w:highlight w:val="green"/>
        </w:rPr>
        <w:t>deterrence</w:t>
      </w:r>
      <w:r w:rsidRPr="00BB187C">
        <w:rPr>
          <w:rStyle w:val="StyleUnderline"/>
          <w:rFonts w:asciiTheme="minorHAnsi" w:hAnsiTheme="minorHAnsi" w:cstheme="minorHAnsi"/>
        </w:rPr>
        <w:t xml:space="preserve"> starts to </w:t>
      </w:r>
      <w:r w:rsidRPr="005E3337">
        <w:rPr>
          <w:rStyle w:val="StyleUnderline"/>
          <w:rFonts w:asciiTheme="minorHAnsi" w:hAnsiTheme="minorHAnsi" w:cstheme="minorHAnsi"/>
          <w:highlight w:val="green"/>
        </w:rPr>
        <w:t>suffer from</w:t>
      </w:r>
      <w:r w:rsidRPr="00BB187C">
        <w:rPr>
          <w:rStyle w:val="StyleUnderline"/>
          <w:rFonts w:asciiTheme="minorHAnsi" w:hAnsiTheme="minorHAnsi" w:cstheme="minorHAnsi"/>
        </w:rPr>
        <w:t xml:space="preserve"> the same </w:t>
      </w:r>
      <w:r w:rsidRPr="005E3337">
        <w:rPr>
          <w:rStyle w:val="Emphasis"/>
          <w:rFonts w:asciiTheme="minorHAnsi" w:hAnsiTheme="minorHAnsi" w:cstheme="minorHAnsi"/>
          <w:highlight w:val="gree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232C1251"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CC76984"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927E0B8"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9E4BEBF"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7767F4C"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7FE859D" w14:textId="77777777" w:rsidR="005E3337" w:rsidRPr="00BB187C" w:rsidRDefault="005E3337" w:rsidP="005E3337">
      <w:pPr>
        <w:rPr>
          <w:rFonts w:asciiTheme="minorHAnsi" w:hAnsiTheme="minorHAnsi" w:cstheme="minorHAnsi"/>
          <w:sz w:val="16"/>
          <w:szCs w:val="16"/>
        </w:rPr>
      </w:pPr>
      <w:r w:rsidRPr="00BB187C">
        <w:rPr>
          <w:rFonts w:asciiTheme="minorHAnsi" w:hAnsiTheme="minorHAnsi" w:cstheme="minorHAnsi"/>
          <w:sz w:val="16"/>
          <w:szCs w:val="16"/>
        </w:rPr>
        <w:lastRenderedPageBreak/>
        <w:t xml:space="preserve">The hypothesis that </w:t>
      </w:r>
      <w:r w:rsidRPr="005E3337">
        <w:rPr>
          <w:rStyle w:val="StyleUnderline"/>
          <w:rFonts w:asciiTheme="minorHAnsi" w:hAnsiTheme="minorHAnsi" w:cstheme="minorHAnsi"/>
          <w:highlight w:val="green"/>
        </w:rPr>
        <w:t>populists</w:t>
      </w:r>
      <w:r w:rsidRPr="00BB187C">
        <w:rPr>
          <w:rStyle w:val="StyleUnderline"/>
          <w:rFonts w:asciiTheme="minorHAnsi" w:hAnsiTheme="minorHAnsi" w:cstheme="minorHAnsi"/>
        </w:rPr>
        <w:t xml:space="preserve"> will </w:t>
      </w:r>
      <w:r w:rsidRPr="005E3337">
        <w:rPr>
          <w:rStyle w:val="Emphasis"/>
          <w:rFonts w:asciiTheme="minorHAnsi" w:hAnsiTheme="minorHAnsi" w:cstheme="minorHAnsi"/>
          <w:highlight w:val="green"/>
        </w:rPr>
        <w:t>demand concessions</w:t>
      </w:r>
      <w:r w:rsidRPr="005E3337">
        <w:rPr>
          <w:rStyle w:val="StyleUnderline"/>
          <w:rFonts w:asciiTheme="minorHAnsi" w:hAnsiTheme="minorHAnsi" w:cstheme="minorHAnsi"/>
          <w:highlight w:val="green"/>
        </w:rPr>
        <w:t xml:space="preserve"> from</w:t>
      </w:r>
      <w:r w:rsidRPr="00BB187C">
        <w:rPr>
          <w:rStyle w:val="StyleUnderline"/>
          <w:rFonts w:asciiTheme="minorHAnsi" w:hAnsiTheme="minorHAnsi" w:cstheme="minorHAnsi"/>
        </w:rPr>
        <w:t xml:space="preserve"> their </w:t>
      </w:r>
      <w:r w:rsidRPr="005E3337">
        <w:rPr>
          <w:rStyle w:val="StyleUnderline"/>
          <w:rFonts w:asciiTheme="minorHAnsi" w:hAnsiTheme="minorHAnsi" w:cstheme="minorHAnsi"/>
          <w:highlight w:val="green"/>
        </w:rPr>
        <w:t>domestic</w:t>
      </w:r>
      <w:r w:rsidRPr="00BB187C">
        <w:rPr>
          <w:rStyle w:val="StyleUnderline"/>
          <w:rFonts w:asciiTheme="minorHAnsi" w:hAnsiTheme="minorHAnsi" w:cstheme="minorHAnsi"/>
        </w:rPr>
        <w:t xml:space="preserve"> political </w:t>
      </w:r>
      <w:r w:rsidRPr="005E3337">
        <w:rPr>
          <w:rStyle w:val="StyleUnderline"/>
          <w:rFonts w:asciiTheme="minorHAnsi" w:hAnsiTheme="minorHAnsi" w:cstheme="minorHAnsi"/>
          <w:highlight w:val="gree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5E3337">
        <w:rPr>
          <w:rStyle w:val="StyleUnderline"/>
          <w:rFonts w:asciiTheme="minorHAnsi" w:hAnsiTheme="minorHAnsi" w:cstheme="minorHAnsi"/>
          <w:highlight w:val="green"/>
        </w:rPr>
        <w:t>affect</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denouement of</w:t>
      </w:r>
      <w:r w:rsidRPr="00BB187C">
        <w:rPr>
          <w:rStyle w:val="StyleUnderline"/>
          <w:rFonts w:asciiTheme="minorHAnsi" w:hAnsiTheme="minorHAnsi" w:cstheme="minorHAnsi"/>
        </w:rPr>
        <w:t xml:space="preserve"> a time-sensitive </w:t>
      </w:r>
      <w:r w:rsidRPr="005E3337">
        <w:rPr>
          <w:rStyle w:val="Emphasis"/>
          <w:rFonts w:asciiTheme="minorHAnsi" w:hAnsiTheme="minorHAnsi" w:cstheme="minorHAnsi"/>
          <w:highlight w:val="gree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5E3337">
        <w:rPr>
          <w:rStyle w:val="StyleUnderline"/>
          <w:rFonts w:asciiTheme="minorHAnsi" w:hAnsiTheme="minorHAnsi" w:cstheme="minorHAnsi"/>
          <w:highlight w:val="gree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5E3337">
        <w:rPr>
          <w:rStyle w:val="StyleUnderline"/>
          <w:rFonts w:asciiTheme="minorHAnsi" w:hAnsiTheme="minorHAnsi" w:cstheme="minorHAnsi"/>
          <w:highlight w:val="green"/>
        </w:rPr>
        <w:t xml:space="preserve">tempted to </w:t>
      </w:r>
      <w:r w:rsidRPr="005E3337">
        <w:rPr>
          <w:rStyle w:val="Emphasis"/>
          <w:rFonts w:asciiTheme="minorHAnsi" w:hAnsiTheme="minorHAnsi" w:cstheme="minorHAnsi"/>
          <w:highlight w:val="green"/>
        </w:rPr>
        <w:t>initiate</w:t>
      </w:r>
      <w:r w:rsidRPr="005E3337">
        <w:rPr>
          <w:rStyle w:val="StyleUnderline"/>
          <w:rFonts w:asciiTheme="minorHAnsi" w:hAnsiTheme="minorHAnsi" w:cstheme="minorHAnsi"/>
          <w:highlight w:val="green"/>
        </w:rPr>
        <w:t xml:space="preserve"> a</w:t>
      </w:r>
      <w:r w:rsidRPr="00BB187C">
        <w:rPr>
          <w:rStyle w:val="StyleUnderline"/>
          <w:rFonts w:asciiTheme="minorHAnsi" w:hAnsiTheme="minorHAnsi" w:cstheme="minorHAnsi"/>
        </w:rPr>
        <w:t xml:space="preserve"> nuclear </w:t>
      </w:r>
      <w:r w:rsidRPr="005E3337">
        <w:rPr>
          <w:rStyle w:val="StyleUnderline"/>
          <w:rFonts w:asciiTheme="minorHAnsi" w:hAnsiTheme="minorHAnsi" w:cstheme="minorHAnsi"/>
          <w:highlight w:val="gree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5E3337">
        <w:rPr>
          <w:rStyle w:val="StyleUnderline"/>
          <w:rFonts w:asciiTheme="minorHAnsi" w:hAnsiTheme="minorHAnsi" w:cstheme="minorHAnsi"/>
          <w:highlight w:val="gree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5E3337">
        <w:rPr>
          <w:rStyle w:val="Emphasis"/>
          <w:rFonts w:asciiTheme="minorHAnsi" w:hAnsiTheme="minorHAnsi" w:cstheme="minorHAnsi"/>
          <w:highlight w:val="gree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1D3BE07"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732DDEBE"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41C714D0"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0D7637B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5E3337">
        <w:rPr>
          <w:rStyle w:val="StyleUnderline"/>
          <w:rFonts w:asciiTheme="minorHAnsi" w:hAnsiTheme="minorHAnsi" w:cstheme="minorHAnsi"/>
          <w:highlight w:val="green"/>
        </w:rPr>
        <w:t xml:space="preserve">A </w:t>
      </w:r>
      <w:r w:rsidRPr="00BB187C">
        <w:rPr>
          <w:rStyle w:val="Emphasis"/>
          <w:rFonts w:asciiTheme="minorHAnsi" w:hAnsiTheme="minorHAnsi" w:cstheme="minorHAnsi"/>
        </w:rPr>
        <w:t xml:space="preserve">powerful </w:t>
      </w:r>
      <w:r w:rsidRPr="005E3337">
        <w:rPr>
          <w:rStyle w:val="Emphasis"/>
          <w:rFonts w:asciiTheme="minorHAnsi" w:hAnsiTheme="minorHAnsi" w:cstheme="minorHAnsi"/>
          <w:highlight w:val="green"/>
        </w:rPr>
        <w:t>force</w:t>
      </w:r>
      <w:r w:rsidRPr="005E3337">
        <w:rPr>
          <w:rStyle w:val="StyleUnderline"/>
          <w:rFonts w:asciiTheme="minorHAnsi" w:hAnsiTheme="minorHAnsi" w:cstheme="minorHAnsi"/>
          <w:highlight w:val="green"/>
        </w:rPr>
        <w:t xml:space="preserve"> </w:t>
      </w:r>
      <w:r w:rsidRPr="00BB187C">
        <w:rPr>
          <w:rStyle w:val="StyleUnderline"/>
          <w:rFonts w:asciiTheme="minorHAnsi" w:hAnsiTheme="minorHAnsi" w:cstheme="minorHAnsi"/>
        </w:rPr>
        <w:t xml:space="preserve">in our society </w:t>
      </w:r>
      <w:r w:rsidRPr="005E3337">
        <w:rPr>
          <w:rStyle w:val="StyleUnderline"/>
          <w:rFonts w:asciiTheme="minorHAnsi" w:hAnsiTheme="minorHAnsi" w:cstheme="minorHAnsi"/>
          <w:highlight w:val="green"/>
        </w:rPr>
        <w:t xml:space="preserve">has the </w:t>
      </w:r>
      <w:r w:rsidRPr="005E3337">
        <w:rPr>
          <w:rStyle w:val="Emphasis"/>
          <w:rFonts w:asciiTheme="minorHAnsi" w:hAnsiTheme="minorHAnsi" w:cstheme="minorHAnsi"/>
          <w:highlight w:val="green"/>
        </w:rPr>
        <w:t>legitimacy</w:t>
      </w:r>
      <w:r w:rsidRPr="005E3337">
        <w:rPr>
          <w:rStyle w:val="StyleUnderline"/>
          <w:rFonts w:asciiTheme="minorHAnsi" w:hAnsiTheme="minorHAnsi" w:cstheme="minorHAnsi"/>
          <w:highlight w:val="green"/>
        </w:rPr>
        <w:t xml:space="preserve">, </w:t>
      </w:r>
      <w:r w:rsidRPr="005E3337">
        <w:rPr>
          <w:rStyle w:val="Emphasis"/>
          <w:rFonts w:asciiTheme="minorHAnsi" w:hAnsiTheme="minorHAnsi" w:cstheme="minorHAnsi"/>
          <w:highlight w:val="green"/>
        </w:rPr>
        <w:t>resources</w:t>
      </w:r>
      <w:r w:rsidRPr="005E3337">
        <w:rPr>
          <w:rStyle w:val="StyleUnderline"/>
          <w:rFonts w:asciiTheme="minorHAnsi" w:hAnsiTheme="minorHAnsi" w:cstheme="minorHAnsi"/>
          <w:highlight w:val="green"/>
        </w:rPr>
        <w:t xml:space="preserve"> and </w:t>
      </w:r>
      <w:r w:rsidRPr="005E3337">
        <w:rPr>
          <w:rStyle w:val="Emphasis"/>
          <w:rFonts w:asciiTheme="minorHAnsi" w:hAnsiTheme="minorHAnsi" w:cstheme="minorHAnsi"/>
          <w:highlight w:val="green"/>
        </w:rPr>
        <w:t>leverage</w:t>
      </w:r>
      <w:r w:rsidRPr="005E3337">
        <w:rPr>
          <w:rStyle w:val="StyleUnderline"/>
          <w:rFonts w:asciiTheme="minorHAnsi" w:hAnsiTheme="minorHAnsi" w:cstheme="minorHAnsi"/>
          <w:highlight w:val="gree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6"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5E3337">
        <w:rPr>
          <w:rStyle w:val="StyleUnderline"/>
          <w:rFonts w:asciiTheme="minorHAnsi" w:hAnsiTheme="minorHAnsi" w:cstheme="minorHAnsi"/>
          <w:highlight w:val="gree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5E3337">
        <w:rPr>
          <w:rStyle w:val="Emphasis"/>
          <w:rFonts w:asciiTheme="minorHAnsi" w:hAnsiTheme="minorHAnsi" w:cstheme="minorHAnsi"/>
          <w:highlight w:val="gree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5E3337">
        <w:rPr>
          <w:rStyle w:val="Emphasis"/>
          <w:rFonts w:asciiTheme="minorHAnsi" w:hAnsiTheme="minorHAnsi" w:cstheme="minorHAnsi"/>
          <w:highlight w:val="gree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0B44649D"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7" w:history="1">
        <w:r w:rsidRPr="00BB187C">
          <w:rPr>
            <w:rStyle w:val="Hyperlink"/>
            <w:rFonts w:asciiTheme="minorHAnsi" w:hAnsiTheme="minorHAnsi" w:cstheme="minorHAnsi"/>
            <w:sz w:val="14"/>
            <w:szCs w:val="14"/>
          </w:rPr>
          <w:t>unionizing our own workplaces</w:t>
        </w:r>
      </w:hyperlink>
      <w:r w:rsidRPr="00BB187C">
        <w:rPr>
          <w:rFonts w:asciiTheme="minorHAnsi" w:hAnsiTheme="minorHAnsi" w:cstheme="minorHAnsi"/>
          <w:sz w:val="14"/>
          <w:szCs w:val="14"/>
        </w:rPr>
        <w:t>. It won’t be easy to counter Trump’s shock-and-awe offensive, or to fill the void left by the </w:t>
      </w:r>
      <w:hyperlink r:id="rId8" w:history="1">
        <w:r w:rsidRPr="00BB187C">
          <w:rPr>
            <w:rStyle w:val="Hyperlink"/>
            <w:rFonts w:asciiTheme="minorHAnsi" w:hAnsiTheme="minorHAnsi" w:cstheme="minorHAnsi"/>
            <w:sz w:val="14"/>
            <w:szCs w:val="14"/>
          </w:rPr>
          <w:t>Democrats’ disarray</w:t>
        </w:r>
      </w:hyperlink>
      <w:r w:rsidRPr="00BB187C">
        <w:rPr>
          <w:rFonts w:asciiTheme="minorHAnsi" w:hAnsiTheme="minorHAnsi" w:cstheme="minorHAnsi"/>
          <w:sz w:val="14"/>
          <w:szCs w:val="14"/>
        </w:rPr>
        <w:t>. But it’s both necessary and</w:t>
      </w:r>
      <w:r w:rsidRPr="00BB187C">
        <w:rPr>
          <w:rFonts w:asciiTheme="minorHAnsi" w:hAnsiTheme="minorHAnsi" w:cstheme="minorHAnsi"/>
          <w:i/>
          <w:iCs/>
          <w:sz w:val="14"/>
          <w:szCs w:val="14"/>
        </w:rPr>
        <w:t> </w:t>
      </w:r>
      <w:r w:rsidRPr="00BB187C">
        <w:rPr>
          <w:rFonts w:asciiTheme="minorHAnsi" w:hAnsiTheme="minorHAnsi" w:cstheme="minorHAnsi"/>
          <w:sz w:val="14"/>
          <w:szCs w:val="14"/>
        </w:rPr>
        <w:t>possible.</w:t>
      </w:r>
    </w:p>
    <w:p w14:paraId="59D49B8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5E3337">
        <w:rPr>
          <w:rStyle w:val="StyleUnderline"/>
          <w:rFonts w:asciiTheme="minorHAnsi" w:hAnsiTheme="minorHAnsi" w:cstheme="minorHAnsi"/>
          <w:highlight w:val="green"/>
        </w:rPr>
        <w:t>While he can appoint</w:t>
      </w:r>
      <w:r w:rsidRPr="00BB187C">
        <w:rPr>
          <w:rFonts w:asciiTheme="minorHAnsi" w:hAnsiTheme="minorHAnsi" w:cstheme="minorHAnsi"/>
          <w:sz w:val="16"/>
        </w:rPr>
        <w:t xml:space="preserve"> his </w:t>
      </w:r>
      <w:r w:rsidRPr="005E3337">
        <w:rPr>
          <w:rStyle w:val="Emphasis"/>
          <w:rFonts w:asciiTheme="minorHAnsi" w:hAnsiTheme="minorHAnsi" w:cstheme="minorHAnsi"/>
          <w:highlight w:val="green"/>
        </w:rPr>
        <w:t>cronies</w:t>
      </w:r>
      <w:r w:rsidRPr="00BB187C">
        <w:rPr>
          <w:rFonts w:asciiTheme="minorHAnsi" w:hAnsiTheme="minorHAnsi" w:cstheme="minorHAnsi"/>
          <w:sz w:val="16"/>
        </w:rPr>
        <w:t xml:space="preserve"> to head crucial civil service agencies, </w:t>
      </w:r>
      <w:r w:rsidRPr="005E3337">
        <w:rPr>
          <w:rStyle w:val="StyleUnderline"/>
          <w:rFonts w:asciiTheme="minorHAnsi" w:hAnsiTheme="minorHAnsi" w:cstheme="minorHAnsi"/>
          <w:highlight w:val="green"/>
        </w:rPr>
        <w:t xml:space="preserve">it is still </w:t>
      </w:r>
      <w:r w:rsidRPr="005E3337">
        <w:rPr>
          <w:rStyle w:val="Emphasis"/>
          <w:rFonts w:asciiTheme="minorHAnsi" w:hAnsiTheme="minorHAnsi" w:cstheme="minorHAnsi"/>
          <w:highlight w:val="green"/>
        </w:rPr>
        <w:t>unionized</w:t>
      </w:r>
      <w:r w:rsidRPr="00BB187C">
        <w:rPr>
          <w:rFonts w:asciiTheme="minorHAnsi" w:hAnsiTheme="minorHAnsi" w:cstheme="minorHAnsi"/>
          <w:sz w:val="16"/>
        </w:rPr>
        <w:t xml:space="preserve"> federal </w:t>
      </w:r>
      <w:r w:rsidRPr="005E3337">
        <w:rPr>
          <w:rStyle w:val="Emphasis"/>
          <w:rFonts w:asciiTheme="minorHAnsi" w:hAnsiTheme="minorHAnsi" w:cstheme="minorHAnsi"/>
          <w:highlight w:val="green"/>
        </w:rPr>
        <w:t>employees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 xml:space="preserve">who make </w:t>
      </w:r>
      <w:r w:rsidRPr="00BB187C">
        <w:rPr>
          <w:rStyle w:val="StyleUnderline"/>
          <w:rFonts w:asciiTheme="minorHAnsi" w:hAnsiTheme="minorHAnsi" w:cstheme="minorHAnsi"/>
        </w:rPr>
        <w:t xml:space="preserve">these </w:t>
      </w:r>
      <w:r w:rsidRPr="005E3337">
        <w:rPr>
          <w:rStyle w:val="Emphasis"/>
          <w:rFonts w:asciiTheme="minorHAnsi" w:hAnsiTheme="minorHAnsi" w:cstheme="minorHAnsi"/>
          <w:highlight w:val="green"/>
        </w:rPr>
        <w:t>institutions</w:t>
      </w:r>
      <w:r w:rsidRPr="00BB187C">
        <w:rPr>
          <w:rStyle w:val="Emphasis"/>
          <w:rFonts w:asciiTheme="minorHAnsi" w:hAnsiTheme="minorHAnsi" w:cstheme="minorHAnsi"/>
        </w:rPr>
        <w:t xml:space="preserve"> </w:t>
      </w:r>
      <w:r w:rsidRPr="005E3337">
        <w:rPr>
          <w:rStyle w:val="Emphasis"/>
          <w:rFonts w:asciiTheme="minorHAnsi" w:hAnsiTheme="minorHAnsi" w:cstheme="minorHAnsi"/>
          <w:highlight w:val="green"/>
        </w:rPr>
        <w:t>run</w:t>
      </w:r>
      <w:r w:rsidRPr="00BB187C">
        <w:rPr>
          <w:rFonts w:asciiTheme="minorHAnsi" w:hAnsiTheme="minorHAnsi" w:cstheme="minorHAnsi"/>
          <w:sz w:val="16"/>
        </w:rPr>
        <w:t xml:space="preserve">. And </w:t>
      </w:r>
      <w:r w:rsidRPr="005E3337">
        <w:rPr>
          <w:rStyle w:val="StyleUnderline"/>
          <w:rFonts w:asciiTheme="minorHAnsi" w:hAnsiTheme="minorHAnsi" w:cstheme="minorHAnsi"/>
          <w:highlight w:val="green"/>
        </w:rPr>
        <w:t>their resistance</w:t>
      </w:r>
      <w:r w:rsidRPr="00BB187C">
        <w:rPr>
          <w:rFonts w:asciiTheme="minorHAnsi" w:hAnsiTheme="minorHAnsi" w:cstheme="minorHAnsi"/>
          <w:sz w:val="16"/>
        </w:rPr>
        <w:t xml:space="preserve"> to his power grab – through defying the new administration and enlisting public support – </w:t>
      </w:r>
      <w:r w:rsidRPr="005E3337">
        <w:rPr>
          <w:rStyle w:val="StyleUnderline"/>
          <w:rFonts w:asciiTheme="minorHAnsi" w:hAnsiTheme="minorHAnsi" w:cstheme="minorHAnsi"/>
          <w:highlight w:val="green"/>
        </w:rPr>
        <w:t>constitutes</w:t>
      </w:r>
      <w:r w:rsidRPr="00BB187C">
        <w:rPr>
          <w:rFonts w:asciiTheme="minorHAnsi" w:hAnsiTheme="minorHAnsi" w:cstheme="minorHAnsi"/>
          <w:sz w:val="16"/>
        </w:rPr>
        <w:t xml:space="preserve"> our best </w:t>
      </w:r>
      <w:r w:rsidRPr="005E3337">
        <w:rPr>
          <w:rStyle w:val="StyleUnderline"/>
          <w:rFonts w:asciiTheme="minorHAnsi" w:hAnsiTheme="minorHAnsi" w:cstheme="minorHAnsi"/>
          <w:highlight w:val="green"/>
        </w:rPr>
        <w:t xml:space="preserve">hope for protecting </w:t>
      </w:r>
      <w:r w:rsidRPr="00BB187C">
        <w:rPr>
          <w:rStyle w:val="StyleUnderline"/>
          <w:rFonts w:asciiTheme="minorHAnsi" w:hAnsiTheme="minorHAnsi" w:cstheme="minorHAnsi"/>
        </w:rPr>
        <w:t xml:space="preserve">these </w:t>
      </w:r>
      <w:r w:rsidRPr="005E3337">
        <w:rPr>
          <w:rStyle w:val="Emphasis"/>
          <w:rFonts w:asciiTheme="minorHAnsi" w:hAnsiTheme="minorHAnsi" w:cstheme="minorHAnsi"/>
          <w:highlight w:val="green"/>
        </w:rPr>
        <w:t>services</w:t>
      </w:r>
      <w:r w:rsidRPr="00BB187C">
        <w:rPr>
          <w:rFonts w:asciiTheme="minorHAnsi" w:hAnsiTheme="minorHAnsi" w:cstheme="minorHAnsi"/>
          <w:sz w:val="16"/>
        </w:rPr>
        <w:t xml:space="preserve"> upon which millions of Americans depend.</w:t>
      </w:r>
    </w:p>
    <w:p w14:paraId="4C6032C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Remember </w:t>
      </w:r>
      <w:r w:rsidRPr="005E3337">
        <w:rPr>
          <w:rStyle w:val="StyleUnderline"/>
          <w:rFonts w:asciiTheme="minorHAnsi" w:hAnsiTheme="minorHAnsi" w:cstheme="minorHAnsi"/>
          <w:highlight w:val="green"/>
        </w:rPr>
        <w:t>the</w:t>
      </w:r>
      <w:r w:rsidRPr="00BB187C">
        <w:rPr>
          <w:rFonts w:asciiTheme="minorHAnsi" w:hAnsiTheme="minorHAnsi" w:cstheme="minorHAnsi"/>
          <w:sz w:val="16"/>
        </w:rPr>
        <w:t xml:space="preserve"> government </w:t>
      </w:r>
      <w:r w:rsidRPr="005E3337">
        <w:rPr>
          <w:rStyle w:val="Emphasis"/>
          <w:rFonts w:asciiTheme="minorHAnsi" w:hAnsiTheme="minorHAnsi" w:cstheme="minorHAnsi"/>
          <w:highlight w:val="green"/>
        </w:rPr>
        <w:t>shutdown</w:t>
      </w:r>
      <w:r w:rsidRPr="005E3337">
        <w:rPr>
          <w:rStyle w:val="StyleUnderline"/>
          <w:rFonts w:asciiTheme="minorHAnsi" w:hAnsiTheme="minorHAnsi" w:cstheme="minorHAnsi"/>
          <w:highlight w:val="green"/>
        </w:rPr>
        <w:t xml:space="preserve"> during the first</w:t>
      </w:r>
      <w:r w:rsidRPr="00BB187C">
        <w:rPr>
          <w:rFonts w:asciiTheme="minorHAnsi" w:hAnsiTheme="minorHAnsi" w:cstheme="minorHAnsi"/>
          <w:sz w:val="16"/>
        </w:rPr>
        <w:t xml:space="preserve"> Trump </w:t>
      </w:r>
      <w:r w:rsidRPr="005E3337">
        <w:rPr>
          <w:rStyle w:val="StyleUnderline"/>
          <w:rFonts w:asciiTheme="minorHAnsi" w:hAnsiTheme="minorHAnsi" w:cstheme="minorHAnsi"/>
          <w:highlight w:val="green"/>
        </w:rPr>
        <w:t>administration</w:t>
      </w:r>
      <w:r w:rsidRPr="00BB187C">
        <w:rPr>
          <w:rFonts w:asciiTheme="minorHAnsi" w:hAnsiTheme="minorHAnsi" w:cstheme="minorHAnsi"/>
          <w:sz w:val="16"/>
        </w:rPr>
        <w:t xml:space="preserve">? By late January 2019, the crisis had already </w:t>
      </w:r>
      <w:r w:rsidRPr="005E3337">
        <w:rPr>
          <w:rStyle w:val="StyleUnderline"/>
          <w:rFonts w:asciiTheme="minorHAnsi" w:hAnsiTheme="minorHAnsi" w:cstheme="minorHAnsi"/>
          <w:highlight w:val="green"/>
        </w:rPr>
        <w:t xml:space="preserve">lasted a </w:t>
      </w:r>
      <w:r w:rsidRPr="005E3337">
        <w:rPr>
          <w:rStyle w:val="Emphasis"/>
          <w:rFonts w:asciiTheme="minorHAnsi" w:hAnsiTheme="minorHAnsi" w:cstheme="minorHAnsi"/>
          <w:highlight w:val="green"/>
        </w:rPr>
        <w:t>month</w:t>
      </w:r>
      <w:r w:rsidRPr="005E3337">
        <w:rPr>
          <w:rStyle w:val="StyleUnderline"/>
          <w:rFonts w:asciiTheme="minorHAnsi" w:hAnsiTheme="minorHAnsi" w:cstheme="minorHAnsi"/>
          <w:highlight w:val="green"/>
        </w:rPr>
        <w:t xml:space="preserve">, with </w:t>
      </w:r>
      <w:r w:rsidRPr="005E3337">
        <w:rPr>
          <w:rStyle w:val="Emphasis"/>
          <w:rFonts w:asciiTheme="minorHAnsi" w:hAnsiTheme="minorHAnsi" w:cstheme="minorHAnsi"/>
          <w:highlight w:val="green"/>
        </w:rPr>
        <w:t>no end</w:t>
      </w:r>
      <w:r w:rsidRPr="00BB187C">
        <w:rPr>
          <w:rFonts w:asciiTheme="minorHAnsi" w:hAnsiTheme="minorHAnsi" w:cstheme="minorHAnsi"/>
          <w:sz w:val="16"/>
        </w:rPr>
        <w:t xml:space="preserve"> in sight. </w:t>
      </w:r>
      <w:r w:rsidRPr="005E3337">
        <w:rPr>
          <w:rStyle w:val="StyleUnderline"/>
          <w:rFonts w:asciiTheme="minorHAnsi" w:hAnsiTheme="minorHAnsi" w:cstheme="minorHAnsi"/>
          <w:highlight w:val="green"/>
        </w:rPr>
        <w:t>But then</w:t>
      </w:r>
      <w:r w:rsidRPr="00BB187C">
        <w:rPr>
          <w:rFonts w:asciiTheme="minorHAnsi" w:hAnsiTheme="minorHAnsi" w:cstheme="minorHAnsi"/>
          <w:sz w:val="16"/>
        </w:rPr>
        <w:t xml:space="preserve"> the flight attendant leader </w:t>
      </w:r>
      <w:hyperlink r:id="rId9"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5E3337">
        <w:rPr>
          <w:rStyle w:val="StyleUnderline"/>
          <w:rFonts w:asciiTheme="minorHAnsi" w:hAnsiTheme="minorHAnsi" w:cstheme="minorHAnsi"/>
          <w:highlight w:val="gree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5E3337">
        <w:rPr>
          <w:rStyle w:val="StyleUnderline"/>
          <w:rFonts w:asciiTheme="minorHAnsi" w:hAnsiTheme="minorHAnsi" w:cstheme="minorHAnsi"/>
          <w:highlight w:val="green"/>
        </w:rPr>
        <w:t xml:space="preserve">a </w:t>
      </w:r>
      <w:r w:rsidRPr="005E3337">
        <w:rPr>
          <w:rStyle w:val="Emphasis"/>
          <w:rFonts w:asciiTheme="minorHAnsi" w:hAnsiTheme="minorHAnsi" w:cstheme="minorHAnsi"/>
          <w:highlight w:val="gree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5E3337">
        <w:rPr>
          <w:rStyle w:val="StyleUnderline"/>
          <w:rFonts w:asciiTheme="minorHAnsi" w:hAnsiTheme="minorHAnsi" w:cstheme="minorHAnsi"/>
          <w:highlight w:val="green"/>
        </w:rPr>
        <w:t>resulting in a</w:t>
      </w:r>
      <w:r w:rsidRPr="00BB187C">
        <w:rPr>
          <w:rFonts w:asciiTheme="minorHAnsi" w:hAnsiTheme="minorHAnsi" w:cstheme="minorHAnsi"/>
          <w:sz w:val="16"/>
        </w:rPr>
        <w:t xml:space="preserve"> temporary </w:t>
      </w:r>
      <w:r w:rsidRPr="005E3337">
        <w:rPr>
          <w:rStyle w:val="Emphasis"/>
          <w:rFonts w:asciiTheme="minorHAnsi" w:hAnsiTheme="minorHAnsi" w:cstheme="minorHAnsi"/>
          <w:highlight w:val="green"/>
        </w:rPr>
        <w:t>grounding</w:t>
      </w:r>
      <w:r w:rsidRPr="005E3337">
        <w:rPr>
          <w:rStyle w:val="StyleUnderline"/>
          <w:rFonts w:asciiTheme="minorHAnsi" w:hAnsiTheme="minorHAnsi" w:cstheme="minorHAnsi"/>
          <w:highlight w:val="green"/>
        </w:rPr>
        <w:t xml:space="preserve"> of</w:t>
      </w:r>
      <w:r w:rsidRPr="00BB187C">
        <w:rPr>
          <w:rFonts w:asciiTheme="minorHAnsi" w:hAnsiTheme="minorHAnsi" w:cstheme="minorHAnsi"/>
          <w:sz w:val="16"/>
        </w:rPr>
        <w:t xml:space="preserve"> New York </w:t>
      </w:r>
      <w:r w:rsidRPr="005E3337">
        <w:rPr>
          <w:rStyle w:val="StyleUnderline"/>
          <w:rFonts w:asciiTheme="minorHAnsi" w:hAnsiTheme="minorHAnsi" w:cstheme="minorHAnsi"/>
          <w:highlight w:val="green"/>
        </w:rPr>
        <w:t>flights</w:t>
      </w:r>
      <w:r w:rsidRPr="00BB187C">
        <w:rPr>
          <w:rFonts w:asciiTheme="minorHAnsi" w:hAnsiTheme="minorHAnsi" w:cstheme="minorHAnsi"/>
          <w:sz w:val="16"/>
        </w:rPr>
        <w:t xml:space="preserve">. Only </w:t>
      </w:r>
      <w:r w:rsidRPr="005E3337">
        <w:rPr>
          <w:rStyle w:val="StyleUnderline"/>
          <w:rFonts w:asciiTheme="minorHAnsi" w:hAnsiTheme="minorHAnsi" w:cstheme="minorHAnsi"/>
          <w:highlight w:val="green"/>
        </w:rPr>
        <w:t xml:space="preserve">a </w:t>
      </w:r>
      <w:r w:rsidRPr="005E3337">
        <w:rPr>
          <w:rStyle w:val="Emphasis"/>
          <w:rFonts w:asciiTheme="minorHAnsi" w:hAnsiTheme="minorHAnsi" w:cstheme="minorHAnsi"/>
          <w:highlight w:val="green"/>
        </w:rPr>
        <w:t>few hours</w:t>
      </w:r>
      <w:r w:rsidRPr="005E3337">
        <w:rPr>
          <w:rStyle w:val="StyleUnderline"/>
          <w:rFonts w:asciiTheme="minorHAnsi" w:hAnsiTheme="minorHAnsi" w:cstheme="minorHAnsi"/>
          <w:highlight w:val="green"/>
        </w:rPr>
        <w:t xml:space="preserve"> later</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 xml:space="preserve">Trump announced a </w:t>
      </w:r>
      <w:r w:rsidRPr="005E3337">
        <w:rPr>
          <w:rStyle w:val="Emphasis"/>
          <w:rFonts w:asciiTheme="minorHAnsi" w:hAnsiTheme="minorHAnsi" w:cstheme="minorHAnsi"/>
          <w:highlight w:val="green"/>
        </w:rPr>
        <w:t>deal</w:t>
      </w:r>
      <w:r w:rsidRPr="00BB187C">
        <w:rPr>
          <w:rFonts w:asciiTheme="minorHAnsi" w:hAnsiTheme="minorHAnsi" w:cstheme="minorHAnsi"/>
          <w:sz w:val="16"/>
        </w:rPr>
        <w:t xml:space="preserve"> to end the shutdown.</w:t>
      </w:r>
    </w:p>
    <w:p w14:paraId="218821B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5E3337">
        <w:rPr>
          <w:rStyle w:val="StyleUnderline"/>
          <w:rFonts w:asciiTheme="minorHAnsi" w:hAnsiTheme="minorHAnsi" w:cstheme="minorHAnsi"/>
          <w:highlight w:val="green"/>
        </w:rPr>
        <w:t xml:space="preserve">Trump’s achilles heel is that he </w:t>
      </w:r>
      <w:r w:rsidRPr="005E3337">
        <w:rPr>
          <w:rStyle w:val="Emphasis"/>
          <w:rFonts w:asciiTheme="minorHAnsi" w:hAnsiTheme="minorHAnsi" w:cstheme="minorHAnsi"/>
          <w:highlight w:val="green"/>
        </w:rPr>
        <w:t>won</w:t>
      </w:r>
      <w:r w:rsidRPr="005E3337">
        <w:rPr>
          <w:rStyle w:val="StyleUnderline"/>
          <w:rFonts w:asciiTheme="minorHAnsi" w:hAnsiTheme="minorHAnsi" w:cstheme="minorHAnsi"/>
          <w:highlight w:val="green"/>
        </w:rPr>
        <w:t xml:space="preserve"> by speaking to </w:t>
      </w:r>
      <w:r w:rsidRPr="00BB187C">
        <w:rPr>
          <w:rStyle w:val="StyleUnderline"/>
          <w:rFonts w:asciiTheme="minorHAnsi" w:hAnsiTheme="minorHAnsi" w:cstheme="minorHAnsi"/>
        </w:rPr>
        <w:t xml:space="preserve">the </w:t>
      </w:r>
      <w:r w:rsidRPr="005E3337">
        <w:rPr>
          <w:rStyle w:val="Emphasis"/>
          <w:rFonts w:asciiTheme="minorHAnsi" w:hAnsiTheme="minorHAnsi" w:cstheme="minorHAnsi"/>
          <w:highlight w:val="green"/>
        </w:rPr>
        <w:t>economic grievances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 xml:space="preserve">of </w:t>
      </w:r>
      <w:r w:rsidRPr="005E3337">
        <w:rPr>
          <w:rStyle w:val="Emphasis"/>
          <w:rFonts w:asciiTheme="minorHAnsi" w:hAnsiTheme="minorHAnsi" w:cstheme="minorHAnsi"/>
          <w:highlight w:val="green"/>
        </w:rPr>
        <w:t>working</w:t>
      </w:r>
      <w:r w:rsidRPr="005E3337">
        <w:rPr>
          <w:rStyle w:val="StyleUnderline"/>
          <w:rFonts w:asciiTheme="minorHAnsi" w:hAnsiTheme="minorHAnsi" w:cstheme="minorHAnsi"/>
          <w:highlight w:val="green"/>
        </w:rPr>
        <w:t xml:space="preserve"> people</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 xml:space="preserve">but heads an </w:t>
      </w:r>
      <w:r w:rsidRPr="005E3337">
        <w:rPr>
          <w:rStyle w:val="Emphasis"/>
          <w:rFonts w:asciiTheme="minorHAnsi" w:hAnsiTheme="minorHAnsi" w:cstheme="minorHAnsi"/>
          <w:highlight w:val="green"/>
        </w:rPr>
        <w:t>administration</w:t>
      </w:r>
      <w:r w:rsidRPr="00BB187C">
        <w:rPr>
          <w:rStyle w:val="StyleUnderline"/>
          <w:rFonts w:asciiTheme="minorHAnsi" w:hAnsiTheme="minorHAnsi" w:cstheme="minorHAnsi"/>
        </w:rPr>
        <w:t xml:space="preserve"> of and </w:t>
      </w:r>
      <w:r w:rsidRPr="005E3337">
        <w:rPr>
          <w:rStyle w:val="StyleUnderline"/>
          <w:rFonts w:asciiTheme="minorHAnsi" w:hAnsiTheme="minorHAnsi" w:cstheme="minorHAnsi"/>
          <w:highlight w:val="green"/>
        </w:rPr>
        <w:t xml:space="preserve">for </w:t>
      </w:r>
      <w:r w:rsidRPr="005E3337">
        <w:rPr>
          <w:rStyle w:val="Emphasis"/>
          <w:rFonts w:asciiTheme="minorHAnsi" w:hAnsiTheme="minorHAnsi" w:cstheme="minorHAnsi"/>
          <w:highlight w:val="gree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7E81DF70"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 xml:space="preserve">The </w:t>
      </w:r>
      <w:r w:rsidRPr="00BB187C">
        <w:rPr>
          <w:rStyle w:val="StyleUnderline"/>
          <w:rFonts w:asciiTheme="minorHAnsi" w:hAnsiTheme="minorHAnsi" w:cstheme="minorHAnsi"/>
        </w:rPr>
        <w:t xml:space="preserve">administration’s </w:t>
      </w:r>
      <w:r w:rsidRPr="005E3337">
        <w:rPr>
          <w:rStyle w:val="Emphasis"/>
          <w:rFonts w:asciiTheme="minorHAnsi" w:hAnsiTheme="minorHAnsi" w:cstheme="minorHAnsi"/>
          <w:highlight w:val="green"/>
        </w:rPr>
        <w:t>connection</w:t>
      </w:r>
      <w:r w:rsidRPr="00BB187C">
        <w:rPr>
          <w:rFonts w:asciiTheme="minorHAnsi" w:hAnsiTheme="minorHAnsi" w:cstheme="minorHAnsi"/>
          <w:sz w:val="16"/>
        </w:rPr>
        <w:t xml:space="preserve"> to the </w:t>
      </w:r>
      <w:hyperlink r:id="rId10"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5E3337">
        <w:rPr>
          <w:rStyle w:val="StyleUnderline"/>
          <w:rFonts w:asciiTheme="minorHAnsi" w:hAnsiTheme="minorHAnsi" w:cstheme="minorHAnsi"/>
          <w:highlight w:val="green"/>
        </w:rPr>
        <w:t xml:space="preserve">makes it </w:t>
      </w:r>
      <w:r w:rsidRPr="005E3337">
        <w:rPr>
          <w:rStyle w:val="Emphasis"/>
          <w:rFonts w:asciiTheme="minorHAnsi" w:hAnsiTheme="minorHAnsi" w:cstheme="minorHAnsi"/>
          <w:highlight w:val="green"/>
        </w:rPr>
        <w:t>easier</w:t>
      </w:r>
      <w:r w:rsidRPr="005E3337">
        <w:rPr>
          <w:rStyle w:val="StyleUnderline"/>
          <w:rFonts w:asciiTheme="minorHAnsi" w:hAnsiTheme="minorHAnsi" w:cstheme="minorHAnsi"/>
          <w:highlight w:val="green"/>
        </w:rPr>
        <w:t xml:space="preserve"> for </w:t>
      </w:r>
      <w:r w:rsidRPr="005E3337">
        <w:rPr>
          <w:rStyle w:val="Emphasis"/>
          <w:rFonts w:asciiTheme="minorHAnsi" w:hAnsiTheme="minorHAnsi" w:cstheme="minorHAnsi"/>
          <w:highlight w:val="green"/>
        </w:rPr>
        <w:t>anti-Trump</w:t>
      </w:r>
      <w:r w:rsidRPr="005E3337">
        <w:rPr>
          <w:rStyle w:val="StyleUnderline"/>
          <w:rFonts w:asciiTheme="minorHAnsi" w:hAnsiTheme="minorHAnsi" w:cstheme="minorHAnsi"/>
          <w:highlight w:val="green"/>
        </w:rPr>
        <w:t xml:space="preserve"> sentiment to channel into </w:t>
      </w:r>
      <w:r w:rsidRPr="005E3337">
        <w:rPr>
          <w:rStyle w:val="Emphasis"/>
          <w:rFonts w:asciiTheme="minorHAnsi" w:hAnsiTheme="minorHAnsi" w:cstheme="minorHAnsi"/>
          <w:highlight w:val="green"/>
        </w:rPr>
        <w:t>workplace</w:t>
      </w:r>
      <w:r w:rsidRPr="005E3337">
        <w:rPr>
          <w:rStyle w:val="StyleUnderline"/>
          <w:rFonts w:asciiTheme="minorHAnsi" w:hAnsiTheme="minorHAnsi" w:cstheme="minorHAnsi"/>
          <w:highlight w:val="green"/>
        </w:rPr>
        <w:t xml:space="preserve"> battles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When Tesla</w:t>
      </w:r>
      <w:r w:rsidRPr="00BB187C">
        <w:rPr>
          <w:rFonts w:asciiTheme="minorHAnsi" w:hAnsiTheme="minorHAnsi" w:cstheme="minorHAnsi"/>
          <w:sz w:val="16"/>
        </w:rPr>
        <w:t xml:space="preserve"> factory </w:t>
      </w:r>
      <w:r w:rsidRPr="005E3337">
        <w:rPr>
          <w:rStyle w:val="StyleUnderline"/>
          <w:rFonts w:asciiTheme="minorHAnsi" w:hAnsiTheme="minorHAnsi" w:cstheme="minorHAnsi"/>
          <w:highlight w:val="gree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5E3337">
        <w:rPr>
          <w:rStyle w:val="StyleUnderline"/>
          <w:rFonts w:asciiTheme="minorHAnsi" w:hAnsiTheme="minorHAnsi" w:cstheme="minorHAnsi"/>
          <w:highlight w:val="green"/>
        </w:rPr>
        <w:t xml:space="preserve">this is </w:t>
      </w:r>
      <w:r w:rsidRPr="00BB187C">
        <w:rPr>
          <w:rStyle w:val="StyleUnderline"/>
          <w:rFonts w:asciiTheme="minorHAnsi" w:hAnsiTheme="minorHAnsi" w:cstheme="minorHAnsi"/>
        </w:rPr>
        <w:t xml:space="preserve">now de facto </w:t>
      </w:r>
      <w:r w:rsidRPr="005E3337">
        <w:rPr>
          <w:rStyle w:val="StyleUnderline"/>
          <w:rFonts w:asciiTheme="minorHAnsi" w:hAnsiTheme="minorHAnsi" w:cstheme="minorHAnsi"/>
          <w:highlight w:val="green"/>
        </w:rPr>
        <w:t>a</w:t>
      </w:r>
      <w:r w:rsidRPr="005E3337">
        <w:rPr>
          <w:rStyle w:val="Emphasis"/>
          <w:rFonts w:asciiTheme="minorHAnsi" w:hAnsiTheme="minorHAnsi" w:cstheme="minorHAnsi"/>
          <w:highlight w:val="green"/>
        </w:rPr>
        <w:t xml:space="preserve"> confrontation</w:t>
      </w:r>
      <w:r w:rsidRPr="005E3337">
        <w:rPr>
          <w:rStyle w:val="StyleUnderline"/>
          <w:rFonts w:asciiTheme="minorHAnsi" w:hAnsiTheme="minorHAnsi" w:cstheme="minorHAnsi"/>
          <w:highlight w:val="green"/>
        </w:rPr>
        <w:t xml:space="preserve"> with the </w:t>
      </w:r>
      <w:r w:rsidRPr="005E3337">
        <w:rPr>
          <w:rStyle w:val="Emphasis"/>
          <w:rFonts w:asciiTheme="minorHAnsi" w:hAnsiTheme="minorHAnsi" w:cstheme="minorHAnsi"/>
          <w:highlight w:val="green"/>
        </w:rPr>
        <w:t>White House</w:t>
      </w:r>
      <w:r w:rsidRPr="00BB187C">
        <w:rPr>
          <w:rFonts w:asciiTheme="minorHAnsi" w:hAnsiTheme="minorHAnsi" w:cstheme="minorHAnsi"/>
          <w:sz w:val="16"/>
        </w:rPr>
        <w:t xml:space="preserve">. By scaling up </w:t>
      </w:r>
      <w:r w:rsidRPr="005E3337">
        <w:rPr>
          <w:rStyle w:val="Emphasis"/>
          <w:rFonts w:asciiTheme="minorHAnsi" w:hAnsiTheme="minorHAnsi" w:cstheme="minorHAnsi"/>
          <w:highlight w:val="green"/>
        </w:rPr>
        <w:t>high-publicity</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union drives and strikes</w:t>
      </w:r>
      <w:r w:rsidRPr="00BB187C">
        <w:rPr>
          <w:rFonts w:asciiTheme="minorHAnsi" w:hAnsiTheme="minorHAnsi" w:cstheme="minorHAnsi"/>
          <w:sz w:val="16"/>
        </w:rPr>
        <w:t xml:space="preserve"> for economic dignity across the country, labor and its supporters </w:t>
      </w:r>
      <w:r w:rsidRPr="005E3337">
        <w:rPr>
          <w:rStyle w:val="StyleUnderline"/>
          <w:rFonts w:asciiTheme="minorHAnsi" w:hAnsiTheme="minorHAnsi" w:cstheme="minorHAnsi"/>
          <w:highlight w:val="green"/>
        </w:rPr>
        <w:t xml:space="preserve">can </w:t>
      </w:r>
      <w:r w:rsidRPr="005E3337">
        <w:rPr>
          <w:rStyle w:val="Emphasis"/>
          <w:rFonts w:asciiTheme="minorHAnsi" w:hAnsiTheme="minorHAnsi" w:cstheme="minorHAnsi"/>
          <w:highlight w:val="green"/>
        </w:rPr>
        <w:t>force politicians</w:t>
      </w:r>
      <w:r w:rsidRPr="005E3337">
        <w:rPr>
          <w:rStyle w:val="StyleUnderline"/>
          <w:rFonts w:asciiTheme="minorHAnsi" w:hAnsiTheme="minorHAnsi" w:cstheme="minorHAnsi"/>
          <w:highlight w:val="green"/>
        </w:rPr>
        <w:t xml:space="preserve"> to show </w:t>
      </w:r>
      <w:r w:rsidRPr="005E3337">
        <w:rPr>
          <w:rStyle w:val="Emphasis"/>
          <w:rFonts w:asciiTheme="minorHAnsi" w:hAnsiTheme="minorHAnsi" w:cstheme="minorHAnsi"/>
          <w:highlight w:val="green"/>
        </w:rPr>
        <w:t>which side</w:t>
      </w:r>
      <w:r w:rsidRPr="005E3337">
        <w:rPr>
          <w:rStyle w:val="StyleUnderline"/>
          <w:rFonts w:asciiTheme="minorHAnsi" w:hAnsiTheme="minorHAnsi" w:cstheme="minorHAnsi"/>
          <w:highlight w:val="green"/>
        </w:rPr>
        <w:t xml:space="preserve"> they’re really on.</w:t>
      </w:r>
    </w:p>
    <w:p w14:paraId="5765BED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75579213"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5E3337">
        <w:rPr>
          <w:rStyle w:val="Emphasis"/>
          <w:rFonts w:asciiTheme="minorHAnsi" w:hAnsiTheme="minorHAnsi" w:cstheme="minorHAnsi"/>
          <w:highlight w:val="green"/>
        </w:rPr>
        <w:t>organizing</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positioned to convince</w:t>
      </w:r>
      <w:r w:rsidRPr="00BB187C">
        <w:rPr>
          <w:rStyle w:val="StyleUnderline"/>
          <w:rFonts w:asciiTheme="minorHAnsi" w:hAnsiTheme="minorHAnsi" w:cstheme="minorHAnsi"/>
        </w:rPr>
        <w:t xml:space="preserve"> large numbers of </w:t>
      </w:r>
      <w:r w:rsidRPr="005E3337">
        <w:rPr>
          <w:rStyle w:val="StyleUnderline"/>
          <w:rFonts w:asciiTheme="minorHAnsi" w:hAnsiTheme="minorHAnsi" w:cstheme="minorHAnsi"/>
          <w:highlight w:val="green"/>
        </w:rPr>
        <w:t xml:space="preserve">Americans to direct their </w:t>
      </w:r>
      <w:r w:rsidRPr="005E3337">
        <w:rPr>
          <w:rStyle w:val="Emphasis"/>
          <w:rFonts w:asciiTheme="minorHAnsi" w:hAnsiTheme="minorHAnsi" w:cstheme="minorHAnsi"/>
          <w:highlight w:val="green"/>
        </w:rPr>
        <w:t>anger</w:t>
      </w:r>
      <w:r w:rsidRPr="005E3337">
        <w:rPr>
          <w:rStyle w:val="StyleUnderline"/>
          <w:rFonts w:asciiTheme="minorHAnsi" w:hAnsiTheme="minorHAnsi" w:cstheme="minorHAnsi"/>
          <w:highlight w:val="green"/>
        </w:rPr>
        <w:t xml:space="preserve"> at the </w:t>
      </w:r>
      <w:r w:rsidRPr="005E3337">
        <w:rPr>
          <w:rStyle w:val="Emphasis"/>
          <w:rFonts w:asciiTheme="minorHAnsi" w:hAnsiTheme="minorHAnsi" w:cstheme="minorHAnsi"/>
          <w:highlight w:val="green"/>
        </w:rPr>
        <w:t>bosses</w:t>
      </w:r>
      <w:r w:rsidRPr="00BB187C">
        <w:rPr>
          <w:rFonts w:asciiTheme="minorHAnsi" w:hAnsiTheme="minorHAnsi" w:cstheme="minorHAnsi"/>
          <w:sz w:val="16"/>
        </w:rPr>
        <w:t xml:space="preserve"> above (and their political proxies), </w:t>
      </w:r>
      <w:r w:rsidRPr="005E3337">
        <w:rPr>
          <w:rStyle w:val="StyleUnderline"/>
          <w:rFonts w:asciiTheme="minorHAnsi" w:hAnsiTheme="minorHAnsi" w:cstheme="minorHAnsi"/>
          <w:highlight w:val="green"/>
        </w:rPr>
        <w:t xml:space="preserve">instead of </w:t>
      </w:r>
      <w:r w:rsidRPr="005E3337">
        <w:rPr>
          <w:rStyle w:val="Emphasis"/>
          <w:rFonts w:asciiTheme="minorHAnsi" w:hAnsiTheme="minorHAnsi" w:cstheme="minorHAnsi"/>
          <w:highlight w:val="gree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5E3337">
        <w:rPr>
          <w:rStyle w:val="Emphasis"/>
          <w:rFonts w:asciiTheme="minorHAnsi" w:hAnsiTheme="minorHAnsi" w:cstheme="minorHAnsi"/>
          <w:highlight w:val="green"/>
        </w:rPr>
        <w:t>union</w:t>
      </w:r>
      <w:r w:rsidRPr="005E3337">
        <w:rPr>
          <w:rStyle w:val="StyleUnderline"/>
          <w:rFonts w:asciiTheme="minorHAnsi" w:hAnsiTheme="minorHAnsi" w:cstheme="minorHAnsi"/>
          <w:highlight w:val="green"/>
        </w:rPr>
        <w:t xml:space="preserve"> members voted for</w:t>
      </w:r>
      <w:r w:rsidRPr="00BB187C">
        <w:rPr>
          <w:rStyle w:val="StyleUnderline"/>
          <w:rFonts w:asciiTheme="minorHAnsi" w:hAnsiTheme="minorHAnsi" w:cstheme="minorHAnsi"/>
        </w:rPr>
        <w:t xml:space="preserve"> Kamala </w:t>
      </w:r>
      <w:r w:rsidRPr="005E3337">
        <w:rPr>
          <w:rStyle w:val="StyleUnderline"/>
          <w:rFonts w:asciiTheme="minorHAnsi" w:hAnsiTheme="minorHAnsi" w:cstheme="minorHAnsi"/>
          <w:highlight w:val="green"/>
        </w:rPr>
        <w:t>Harris by a </w:t>
      </w:r>
      <w:hyperlink r:id="rId11" w:history="1">
        <w:r w:rsidRPr="005E3337">
          <w:rPr>
            <w:rStyle w:val="Emphasis"/>
            <w:rFonts w:asciiTheme="minorHAnsi" w:hAnsiTheme="minorHAnsi" w:cstheme="minorHAnsi"/>
            <w:highlight w:val="green"/>
          </w:rPr>
          <w:t>16-point</w:t>
        </w:r>
        <w:r w:rsidRPr="005E3337">
          <w:rPr>
            <w:rStyle w:val="StyleUnderline"/>
            <w:rFonts w:asciiTheme="minorHAnsi" w:hAnsiTheme="minorHAnsi" w:cstheme="minorHAnsi"/>
            <w:highlight w:val="green"/>
          </w:rPr>
          <w:t xml:space="preserve"> margin</w:t>
        </w:r>
      </w:hyperlink>
      <w:r w:rsidRPr="00BB187C">
        <w:rPr>
          <w:rFonts w:asciiTheme="minorHAnsi" w:hAnsiTheme="minorHAnsi" w:cstheme="minorHAnsi"/>
          <w:sz w:val="16"/>
        </w:rPr>
        <w:t xml:space="preserve"> in the last </w:t>
      </w:r>
      <w:r w:rsidRPr="00BB187C">
        <w:rPr>
          <w:rFonts w:asciiTheme="minorHAnsi" w:hAnsiTheme="minorHAnsi" w:cstheme="minorHAnsi"/>
          <w:sz w:val="16"/>
        </w:rPr>
        <w:lastRenderedPageBreak/>
        <w:t>election; indeed, Trump would probably have lost had the US labor movement represented a significantly higher percent of the American workforce.</w:t>
      </w:r>
    </w:p>
    <w:p w14:paraId="3B8BDDC9"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2"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Organized labor</w:t>
      </w:r>
      <w:r w:rsidRPr="00BB187C">
        <w:rPr>
          <w:rFonts w:asciiTheme="minorHAnsi" w:hAnsiTheme="minorHAnsi" w:cstheme="minorHAnsi"/>
          <w:sz w:val="16"/>
        </w:rPr>
        <w:t xml:space="preserve">, for example, </w:t>
      </w:r>
      <w:r w:rsidRPr="005E3337">
        <w:rPr>
          <w:rStyle w:val="StyleUnderline"/>
          <w:rFonts w:asciiTheme="minorHAnsi" w:hAnsiTheme="minorHAnsi" w:cstheme="minorHAnsi"/>
          <w:highlight w:val="green"/>
        </w:rPr>
        <w:t>is</w:t>
      </w:r>
      <w:r w:rsidRPr="00BB187C">
        <w:rPr>
          <w:rFonts w:asciiTheme="minorHAnsi" w:hAnsiTheme="minorHAnsi" w:cstheme="minorHAnsi"/>
          <w:sz w:val="16"/>
        </w:rPr>
        <w:t> </w:t>
      </w:r>
      <w:hyperlink r:id="rId13" w:history="1">
        <w:r w:rsidRPr="005E3337">
          <w:rPr>
            <w:rStyle w:val="StyleUnderline"/>
            <w:rFonts w:asciiTheme="minorHAnsi" w:hAnsiTheme="minorHAnsi" w:cstheme="minorHAnsi"/>
            <w:highlight w:val="green"/>
          </w:rPr>
          <w:t>sitting on</w:t>
        </w:r>
      </w:hyperlink>
      <w:r w:rsidRPr="005E3337">
        <w:rPr>
          <w:rStyle w:val="StyleUnderline"/>
          <w:rFonts w:asciiTheme="minorHAnsi" w:hAnsiTheme="minorHAnsi" w:cstheme="minorHAnsi"/>
          <w:highlight w:val="green"/>
        </w:rPr>
        <w:t xml:space="preserve"> an </w:t>
      </w:r>
      <w:r w:rsidRPr="005E3337">
        <w:rPr>
          <w:rStyle w:val="Emphasis"/>
          <w:rFonts w:asciiTheme="minorHAnsi" w:hAnsiTheme="minorHAnsi" w:cstheme="minorHAnsi"/>
          <w:highlight w:val="green"/>
        </w:rPr>
        <w:t>unprecedented</w:t>
      </w:r>
      <w:r w:rsidRPr="005E3337">
        <w:rPr>
          <w:rStyle w:val="StyleUnderline"/>
          <w:rFonts w:asciiTheme="minorHAnsi" w:hAnsiTheme="minorHAnsi" w:cstheme="minorHAnsi"/>
          <w:highlight w:val="green"/>
        </w:rPr>
        <w:t xml:space="preserve"> war chest of </w:t>
      </w:r>
      <w:r w:rsidRPr="00BB187C">
        <w:rPr>
          <w:rStyle w:val="StyleUnderline"/>
          <w:rFonts w:asciiTheme="minorHAnsi" w:hAnsiTheme="minorHAnsi" w:cstheme="minorHAnsi"/>
        </w:rPr>
        <w:t xml:space="preserve">roughly </w:t>
      </w:r>
      <w:r w:rsidRPr="005E3337">
        <w:rPr>
          <w:rStyle w:val="Emphasis"/>
          <w:rFonts w:asciiTheme="minorHAnsi" w:hAnsiTheme="minorHAnsi" w:cstheme="minorHAnsi"/>
          <w:highlight w:val="green"/>
        </w:rPr>
        <w:t>$38bn</w:t>
      </w:r>
      <w:r w:rsidRPr="00BB187C">
        <w:rPr>
          <w:rFonts w:asciiTheme="minorHAnsi" w:hAnsiTheme="minorHAnsi" w:cstheme="minorHAnsi"/>
          <w:sz w:val="16"/>
        </w:rPr>
        <w:t xml:space="preserve"> in assets, over a third of which are highly liquid. This is </w:t>
      </w:r>
      <w:r w:rsidRPr="005E3337">
        <w:rPr>
          <w:rStyle w:val="StyleUnderline"/>
          <w:rFonts w:asciiTheme="minorHAnsi" w:hAnsiTheme="minorHAnsi" w:cstheme="minorHAnsi"/>
          <w:highlight w:val="green"/>
        </w:rPr>
        <w:t xml:space="preserve">more than </w:t>
      </w:r>
      <w:r w:rsidRPr="005E3337">
        <w:rPr>
          <w:rStyle w:val="Emphasis"/>
          <w:rFonts w:asciiTheme="minorHAnsi" w:hAnsiTheme="minorHAnsi" w:cstheme="minorHAnsi"/>
          <w:highlight w:val="green"/>
        </w:rPr>
        <w:t>enough</w:t>
      </w:r>
      <w:r w:rsidRPr="005E3337">
        <w:rPr>
          <w:rStyle w:val="StyleUnderline"/>
          <w:rFonts w:asciiTheme="minorHAnsi" w:hAnsiTheme="minorHAnsi" w:cstheme="minorHAnsi"/>
          <w:highlight w:val="green"/>
        </w:rPr>
        <w:t xml:space="preserve"> to </w:t>
      </w:r>
      <w:r w:rsidRPr="005E3337">
        <w:rPr>
          <w:rStyle w:val="Emphasis"/>
          <w:rFonts w:asciiTheme="minorHAnsi" w:hAnsiTheme="minorHAnsi" w:cstheme="minorHAnsi"/>
          <w:highlight w:val="green"/>
        </w:rPr>
        <w:t>defend</w:t>
      </w:r>
      <w:r w:rsidRPr="005E3337">
        <w:rPr>
          <w:rStyle w:val="StyleUnderline"/>
          <w:rFonts w:asciiTheme="minorHAnsi" w:hAnsiTheme="minorHAnsi" w:cstheme="minorHAnsi"/>
          <w:highlight w:val="green"/>
        </w:rPr>
        <w:t xml:space="preserve"> against </w:t>
      </w:r>
      <w:hyperlink r:id="rId14" w:history="1">
        <w:r w:rsidRPr="005E3337">
          <w:rPr>
            <w:rStyle w:val="Emphasis"/>
            <w:rFonts w:asciiTheme="minorHAnsi" w:hAnsiTheme="minorHAnsi" w:cstheme="minorHAnsi"/>
            <w:highlight w:val="gree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7FC83DA9"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5"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in Philadelphia that voted for a union last Monday. But to scale up widely enough to transform the US, this grassroots uptick will need deep-pocketed labor leaders to fully jump into the fight.</w:t>
      </w:r>
    </w:p>
    <w:p w14:paraId="3FF26DD6" w14:textId="77777777" w:rsidR="005E3337" w:rsidRPr="00BB187C" w:rsidRDefault="005E3337" w:rsidP="005E3337">
      <w:pPr>
        <w:rPr>
          <w:rFonts w:asciiTheme="minorHAnsi" w:hAnsiTheme="minorHAnsi" w:cstheme="minorHAnsi"/>
          <w:sz w:val="14"/>
          <w:szCs w:val="14"/>
        </w:rPr>
      </w:pPr>
      <w:r w:rsidRPr="005E3337">
        <w:rPr>
          <w:rStyle w:val="StyleUnderline"/>
          <w:rFonts w:asciiTheme="minorHAnsi" w:hAnsiTheme="minorHAnsi" w:cstheme="minorHAnsi"/>
          <w:highlight w:val="green"/>
        </w:rPr>
        <w:t xml:space="preserve">It </w:t>
      </w:r>
      <w:r w:rsidRPr="005E3337">
        <w:rPr>
          <w:rStyle w:val="Emphasis"/>
          <w:rFonts w:asciiTheme="minorHAnsi" w:hAnsiTheme="minorHAnsi" w:cstheme="minorHAnsi"/>
          <w:highlight w:val="green"/>
        </w:rPr>
        <w:t>remains</w:t>
      </w:r>
      <w:r w:rsidRPr="005E3337">
        <w:rPr>
          <w:rStyle w:val="StyleUnderline"/>
          <w:rFonts w:asciiTheme="minorHAnsi" w:hAnsiTheme="minorHAnsi" w:cstheme="minorHAnsi"/>
          <w:highlight w:val="green"/>
        </w:rPr>
        <w:t xml:space="preserve"> to be </w:t>
      </w:r>
      <w:r w:rsidRPr="005E3337">
        <w:rPr>
          <w:rStyle w:val="Emphasis"/>
          <w:rFonts w:asciiTheme="minorHAnsi" w:hAnsiTheme="minorHAnsi" w:cstheme="minorHAnsi"/>
          <w:highlight w:val="green"/>
        </w:rPr>
        <w:t>seen</w:t>
      </w:r>
      <w:r w:rsidRPr="005E3337">
        <w:rPr>
          <w:rStyle w:val="StyleUnderline"/>
          <w:rFonts w:asciiTheme="minorHAnsi" w:hAnsiTheme="minorHAnsi" w:cstheme="minorHAnsi"/>
          <w:highlight w:val="green"/>
        </w:rPr>
        <w:t xml:space="preserve"> whether unions </w:t>
      </w:r>
      <w:r w:rsidRPr="005E3337">
        <w:rPr>
          <w:rStyle w:val="Emphasis"/>
          <w:rFonts w:asciiTheme="minorHAnsi" w:hAnsiTheme="minorHAnsi" w:cstheme="minorHAnsi"/>
          <w:highlight w:val="gree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szCs w:val="14"/>
        </w:rPr>
        <w:t xml:space="preserve">livelihoods, and our planet, </w:t>
      </w:r>
      <w:r w:rsidRPr="00BB187C">
        <w:rPr>
          <w:rStyle w:val="StyleUnderline"/>
          <w:rFonts w:asciiTheme="minorHAnsi" w:hAnsiTheme="minorHAnsi" w:cstheme="minorHAnsi"/>
          <w:sz w:val="14"/>
          <w:szCs w:val="14"/>
        </w:rPr>
        <w:t>let’s hope they do.</w:t>
      </w:r>
    </w:p>
    <w:p w14:paraId="526C84E1"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What’s giving me hope now</w:t>
      </w:r>
    </w:p>
    <w:p w14:paraId="28329949" w14:textId="77777777" w:rsidR="005E3337" w:rsidRPr="00BB187C" w:rsidRDefault="005E3337" w:rsidP="005E3337">
      <w:pPr>
        <w:rPr>
          <w:rFonts w:asciiTheme="minorHAnsi" w:hAnsiTheme="minorHAnsi" w:cstheme="minorHAnsi"/>
          <w:sz w:val="14"/>
          <w:szCs w:val="14"/>
        </w:rPr>
      </w:pPr>
      <w:r w:rsidRPr="00BB187C">
        <w:rPr>
          <w:rFonts w:asciiTheme="minorHAnsi" w:hAnsiTheme="minorHAnsi" w:cstheme="minorHAnsi"/>
          <w:sz w:val="14"/>
          <w:szCs w:val="14"/>
        </w:rPr>
        <w:t>What’s giving me hope is that Philadelphia </w:t>
      </w:r>
      <w:hyperlink r:id="rId16"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382F4E6D"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09E07B53"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03E7DCD3"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10F2A92" w14:textId="77777777" w:rsidR="005E3337" w:rsidRPr="00BB187C" w:rsidRDefault="005E3337" w:rsidP="005E3337">
      <w:pPr>
        <w:rPr>
          <w:rFonts w:asciiTheme="minorHAnsi" w:hAnsiTheme="minorHAnsi" w:cstheme="minorHAnsi"/>
          <w:sz w:val="16"/>
        </w:rPr>
      </w:pPr>
      <w:bookmarkStart w:id="3" w:name="_Hlk202280209"/>
      <w:r w:rsidRPr="005E3337">
        <w:rPr>
          <w:rStyle w:val="StyleUnderline"/>
          <w:rFonts w:asciiTheme="minorHAnsi" w:hAnsiTheme="minorHAnsi" w:cstheme="minorHAnsi"/>
          <w:highlight w:val="gree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5E3337">
        <w:rPr>
          <w:rStyle w:val="StyleUnderline"/>
          <w:rFonts w:asciiTheme="minorHAnsi" w:hAnsiTheme="minorHAnsi" w:cstheme="minorHAnsi"/>
          <w:highlight w:val="green"/>
        </w:rPr>
        <w:t>labor could use a</w:t>
      </w:r>
      <w:r w:rsidRPr="00BB187C">
        <w:rPr>
          <w:rFonts w:asciiTheme="minorHAnsi" w:hAnsiTheme="minorHAnsi" w:cstheme="minorHAnsi"/>
          <w:sz w:val="16"/>
        </w:rPr>
        <w:t xml:space="preserve"> potential </w:t>
      </w:r>
      <w:r w:rsidRPr="005E3337">
        <w:rPr>
          <w:rStyle w:val="Emphasis"/>
          <w:rFonts w:asciiTheme="minorHAnsi" w:hAnsiTheme="minorHAnsi" w:cstheme="minorHAnsi"/>
          <w:highlight w:val="green"/>
        </w:rPr>
        <w:t>Supreme Court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decision </w:t>
      </w:r>
      <w:r w:rsidRPr="005E3337">
        <w:rPr>
          <w:rStyle w:val="Emphasis"/>
          <w:rFonts w:asciiTheme="minorHAnsi" w:hAnsiTheme="minorHAnsi" w:cstheme="minorHAnsi"/>
          <w:highlight w:val="green"/>
        </w:rPr>
        <w:t>gutting</w:t>
      </w:r>
      <w:r w:rsidRPr="005E3337">
        <w:rPr>
          <w:rStyle w:val="StyleUnderline"/>
          <w:rFonts w:asciiTheme="minorHAnsi" w:hAnsiTheme="minorHAnsi" w:cstheme="minorHAnsi"/>
          <w:highlight w:val="green"/>
        </w:rPr>
        <w:t xml:space="preserve"> the</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5E3337">
        <w:rPr>
          <w:rStyle w:val="StyleUnderline"/>
          <w:rFonts w:asciiTheme="minorHAnsi" w:hAnsiTheme="minorHAnsi" w:cstheme="minorHAnsi"/>
          <w:highlight w:val="green"/>
        </w:rPr>
        <w:t xml:space="preserve">there are aspects of the </w:t>
      </w:r>
      <w:r w:rsidRPr="005E3337">
        <w:rPr>
          <w:rStyle w:val="Emphasis"/>
          <w:rFonts w:asciiTheme="minorHAnsi" w:hAnsiTheme="minorHAnsi" w:cstheme="minorHAnsi"/>
          <w:highlight w:val="green"/>
        </w:rPr>
        <w:t>NLRA</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that do </w:t>
      </w:r>
      <w:r w:rsidRPr="005E3337">
        <w:rPr>
          <w:rStyle w:val="Emphasis"/>
          <w:rFonts w:asciiTheme="minorHAnsi" w:hAnsiTheme="minorHAnsi" w:cstheme="minorHAnsi"/>
          <w:highlight w:val="green"/>
        </w:rPr>
        <w:t>not</w:t>
      </w:r>
      <w:r w:rsidRPr="005E3337">
        <w:rPr>
          <w:rStyle w:val="StyleUnderline"/>
          <w:rFonts w:asciiTheme="minorHAnsi" w:hAnsiTheme="minorHAnsi" w:cstheme="minorHAnsi"/>
          <w:highlight w:val="green"/>
        </w:rPr>
        <w:t xml:space="preserve"> disappear</w:t>
      </w:r>
      <w:r w:rsidRPr="00BB187C">
        <w:rPr>
          <w:rStyle w:val="StyleUnderline"/>
          <w:rFonts w:asciiTheme="minorHAnsi" w:hAnsiTheme="minorHAnsi" w:cstheme="minorHAnsi"/>
        </w:rPr>
        <w:t xml:space="preserve"> simply </w:t>
      </w:r>
      <w:r w:rsidRPr="005E3337">
        <w:rPr>
          <w:rStyle w:val="StyleUnderline"/>
          <w:rFonts w:asciiTheme="minorHAnsi" w:hAnsiTheme="minorHAnsi" w:cstheme="minorHAnsi"/>
          <w:highlight w:val="green"/>
        </w:rPr>
        <w:t>because</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 xml:space="preserve">Court </w:t>
      </w:r>
      <w:r w:rsidRPr="005E3337">
        <w:rPr>
          <w:rStyle w:val="Emphasis"/>
          <w:rFonts w:asciiTheme="minorHAnsi" w:hAnsiTheme="minorHAnsi" w:cstheme="minorHAnsi"/>
          <w:highlight w:val="gree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Congress</w:t>
      </w:r>
      <w:r w:rsidRPr="005E3337">
        <w:rPr>
          <w:rStyle w:val="StyleUnderline"/>
          <w:rFonts w:asciiTheme="minorHAnsi" w:hAnsiTheme="minorHAnsi" w:cstheme="minorHAnsi"/>
          <w:highlight w:val="green"/>
        </w:rPr>
        <w:t xml:space="preserve"> did </w:t>
      </w:r>
      <w:r w:rsidRPr="005E3337">
        <w:rPr>
          <w:rStyle w:val="Emphasis"/>
          <w:rFonts w:asciiTheme="minorHAnsi" w:hAnsiTheme="minorHAnsi" w:cstheme="minorHAnsi"/>
          <w:highlight w:val="gree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5E3337">
        <w:rPr>
          <w:rStyle w:val="Emphasis"/>
          <w:rFonts w:asciiTheme="minorHAnsi" w:hAnsiTheme="minorHAnsi" w:cstheme="minorHAnsi"/>
          <w:highlight w:val="green"/>
        </w:rPr>
        <w:t>delegate</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 xml:space="preserve">ability to </w:t>
      </w:r>
      <w:r w:rsidRPr="005E3337">
        <w:rPr>
          <w:rStyle w:val="Emphasis"/>
          <w:rFonts w:asciiTheme="minorHAnsi" w:hAnsiTheme="minorHAnsi" w:cstheme="minorHAnsi"/>
          <w:highlight w:val="gree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5E3337">
        <w:rPr>
          <w:rStyle w:val="StyleUnderline"/>
          <w:rFonts w:asciiTheme="minorHAnsi" w:hAnsiTheme="minorHAnsi" w:cstheme="minorHAnsi"/>
          <w:highlight w:val="green"/>
        </w:rPr>
        <w:t xml:space="preserve">to the </w:t>
      </w:r>
      <w:r w:rsidRPr="005E3337">
        <w:rPr>
          <w:rStyle w:val="Emphasis"/>
          <w:rFonts w:asciiTheme="minorHAnsi" w:hAnsiTheme="minorHAnsi" w:cstheme="minorHAnsi"/>
          <w:highlight w:val="green"/>
        </w:rPr>
        <w:t>Board</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Most</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significant</w:t>
      </w:r>
      <w:r w:rsidRPr="005E3337">
        <w:rPr>
          <w:rStyle w:val="StyleUnderline"/>
          <w:rFonts w:asciiTheme="minorHAnsi" w:hAnsiTheme="minorHAnsi" w:cstheme="minorHAnsi"/>
          <w:highlight w:val="green"/>
        </w:rPr>
        <w:t xml:space="preserve"> is the</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prohibition</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5E3337">
        <w:rPr>
          <w:rStyle w:val="StyleUnderline"/>
          <w:rFonts w:asciiTheme="minorHAnsi" w:hAnsiTheme="minorHAnsi" w:cstheme="minorHAnsi"/>
          <w:highlight w:val="green"/>
        </w:rPr>
        <w:t>Secondary boycotts</w:t>
      </w:r>
      <w:r w:rsidRPr="00BB187C">
        <w:rPr>
          <w:rFonts w:asciiTheme="minorHAnsi" w:hAnsiTheme="minorHAnsi" w:cstheme="minorHAnsi"/>
          <w:sz w:val="16"/>
        </w:rPr>
        <w:t xml:space="preserve"> mainly </w:t>
      </w:r>
      <w:r w:rsidRPr="005E3337">
        <w:rPr>
          <w:rStyle w:val="StyleUnderline"/>
          <w:rFonts w:asciiTheme="minorHAnsi" w:hAnsiTheme="minorHAnsi" w:cstheme="minorHAnsi"/>
          <w:highlight w:val="gree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5E3337">
        <w:rPr>
          <w:rStyle w:val="StyleUnderline"/>
          <w:rFonts w:asciiTheme="minorHAnsi" w:hAnsiTheme="minorHAnsi" w:cstheme="minorHAnsi"/>
          <w:highlight w:val="green"/>
        </w:rPr>
        <w:t xml:space="preserve">groups </w:t>
      </w:r>
      <w:r w:rsidRPr="005E3337">
        <w:rPr>
          <w:rStyle w:val="Emphasis"/>
          <w:rFonts w:asciiTheme="minorHAnsi" w:hAnsiTheme="minorHAnsi" w:cstheme="minorHAnsi"/>
          <w:highlight w:val="green"/>
        </w:rPr>
        <w:t>pressure</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suppliers or buyers to </w:t>
      </w:r>
      <w:r w:rsidRPr="005E3337">
        <w:rPr>
          <w:rStyle w:val="Emphasis"/>
          <w:rFonts w:asciiTheme="minorHAnsi" w:hAnsiTheme="minorHAnsi" w:cstheme="minorHAnsi"/>
          <w:highlight w:val="green"/>
        </w:rPr>
        <w:t>discontinue</w:t>
      </w:r>
      <w:r w:rsidRPr="00BB187C">
        <w:rPr>
          <w:rStyle w:val="Emphasis"/>
          <w:rFonts w:asciiTheme="minorHAnsi" w:hAnsiTheme="minorHAnsi" w:cstheme="minorHAnsi"/>
        </w:rPr>
        <w:t xml:space="preserve"> </w:t>
      </w:r>
      <w:r w:rsidRPr="005E3337">
        <w:rPr>
          <w:rStyle w:val="Emphasis"/>
          <w:rFonts w:asciiTheme="minorHAnsi" w:hAnsiTheme="minorHAnsi" w:cstheme="minorHAnsi"/>
          <w:highlight w:val="green"/>
        </w:rPr>
        <w:t>business</w:t>
      </w:r>
      <w:r w:rsidRPr="005E3337">
        <w:rPr>
          <w:rStyle w:val="StyleUnderline"/>
          <w:rFonts w:asciiTheme="minorHAnsi" w:hAnsiTheme="minorHAnsi" w:cstheme="minorHAnsi"/>
          <w:highlight w:val="green"/>
        </w:rPr>
        <w:t xml:space="preserve"> with the employer</w:t>
      </w:r>
      <w:r w:rsidRPr="00BB187C">
        <w:rPr>
          <w:rFonts w:asciiTheme="minorHAnsi" w:hAnsiTheme="minorHAnsi" w:cstheme="minorHAnsi"/>
          <w:sz w:val="16"/>
        </w:rPr>
        <w:t>.”259</w:t>
      </w:r>
    </w:p>
    <w:bookmarkEnd w:id="3"/>
    <w:p w14:paraId="6DE10B69" w14:textId="77777777" w:rsidR="005E3337" w:rsidRPr="00BB187C" w:rsidRDefault="005E3337" w:rsidP="005E3337">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secondary boycotts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were </w:t>
      </w:r>
      <w:r w:rsidRPr="005E3337">
        <w:rPr>
          <w:rStyle w:val="Emphasis"/>
          <w:rFonts w:asciiTheme="minorHAnsi" w:hAnsiTheme="minorHAnsi" w:cstheme="minorHAnsi"/>
          <w:highlight w:val="gree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5E3337">
        <w:rPr>
          <w:rStyle w:val="StyleUnderline"/>
          <w:rFonts w:asciiTheme="minorHAnsi" w:hAnsiTheme="minorHAnsi" w:cstheme="minorHAnsi"/>
          <w:highlight w:val="green"/>
        </w:rPr>
        <w:t>to obtain</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5E3337">
        <w:rPr>
          <w:rStyle w:val="StyleUnderline"/>
          <w:rFonts w:asciiTheme="minorHAnsi" w:hAnsiTheme="minorHAnsi" w:cstheme="minorHAnsi"/>
          <w:highlight w:val="green"/>
        </w:rPr>
        <w:t xml:space="preserve">because the </w:t>
      </w:r>
      <w:r w:rsidRPr="005E3337">
        <w:rPr>
          <w:rStyle w:val="Emphasis"/>
          <w:rFonts w:asciiTheme="minorHAnsi" w:hAnsiTheme="minorHAnsi" w:cstheme="minorHAnsi"/>
          <w:highlight w:val="green"/>
        </w:rPr>
        <w:t>secondary</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5E3337">
        <w:rPr>
          <w:rStyle w:val="StyleUnderline"/>
          <w:rFonts w:asciiTheme="minorHAnsi" w:hAnsiTheme="minorHAnsi" w:cstheme="minorHAnsi"/>
          <w:highlight w:val="green"/>
        </w:rPr>
        <w:t>Congress enacted</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ban</w:t>
      </w:r>
      <w:r w:rsidRPr="00BB187C">
        <w:rPr>
          <w:rStyle w:val="StyleUnderline"/>
          <w:rFonts w:asciiTheme="minorHAnsi" w:hAnsiTheme="minorHAnsi" w:cstheme="minorHAnsi"/>
        </w:rPr>
        <w:t xml:space="preserve"> as </w:t>
      </w:r>
      <w:r w:rsidRPr="005E3337">
        <w:rPr>
          <w:rStyle w:val="StyleUnderline"/>
          <w:rFonts w:asciiTheme="minorHAnsi" w:hAnsiTheme="minorHAnsi" w:cstheme="minorHAnsi"/>
          <w:highlight w:val="green"/>
        </w:rPr>
        <w:t xml:space="preserve">part of the </w:t>
      </w:r>
      <w:r w:rsidRPr="005E3337">
        <w:rPr>
          <w:rStyle w:val="Emphasis"/>
          <w:rFonts w:asciiTheme="minorHAnsi" w:hAnsiTheme="minorHAnsi" w:cstheme="minorHAnsi"/>
          <w:highlight w:val="gree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5E3337">
        <w:rPr>
          <w:rStyle w:val="StyleUnderline"/>
          <w:rFonts w:asciiTheme="minorHAnsi" w:hAnsiTheme="minorHAnsi" w:cstheme="minorHAnsi"/>
          <w:highlight w:val="green"/>
        </w:rPr>
        <w:t>Congress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granted </w:t>
      </w:r>
      <w:r w:rsidRPr="005E3337">
        <w:rPr>
          <w:rStyle w:val="Emphasis"/>
          <w:rFonts w:asciiTheme="minorHAnsi" w:hAnsiTheme="minorHAnsi" w:cstheme="minorHAnsi"/>
          <w:highlight w:val="green"/>
        </w:rPr>
        <w:t>damages</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and </w:t>
      </w:r>
      <w:r w:rsidRPr="005E3337">
        <w:rPr>
          <w:rStyle w:val="Emphasis"/>
          <w:rFonts w:asciiTheme="minorHAnsi" w:hAnsiTheme="minorHAnsi" w:cstheme="minorHAnsi"/>
          <w:highlight w:val="green"/>
        </w:rPr>
        <w:t>injunctive relief</w:t>
      </w:r>
      <w:r w:rsidRPr="005E3337">
        <w:rPr>
          <w:rStyle w:val="StyleUnderline"/>
          <w:rFonts w:asciiTheme="minorHAnsi" w:hAnsiTheme="minorHAnsi" w:cstheme="minorHAnsi"/>
          <w:highlight w:val="green"/>
        </w:rPr>
        <w:t xml:space="preserve"> to anyone </w:t>
      </w:r>
      <w:r w:rsidRPr="005E3337">
        <w:rPr>
          <w:rStyle w:val="Emphasis"/>
          <w:rFonts w:asciiTheme="minorHAnsi" w:hAnsiTheme="minorHAnsi" w:cstheme="minorHAnsi"/>
          <w:highlight w:val="green"/>
        </w:rPr>
        <w:t>injured</w:t>
      </w:r>
      <w:r w:rsidRPr="005E3337">
        <w:rPr>
          <w:rStyle w:val="StyleUnderline"/>
          <w:rFonts w:asciiTheme="minorHAnsi" w:hAnsiTheme="minorHAnsi" w:cstheme="minorHAnsi"/>
          <w:highlight w:val="green"/>
        </w:rPr>
        <w:t xml:space="preserve"> by</w:t>
      </w:r>
      <w:r w:rsidRPr="00BB187C">
        <w:rPr>
          <w:rStyle w:val="StyleUnderline"/>
          <w:rFonts w:asciiTheme="minorHAnsi" w:hAnsiTheme="minorHAnsi" w:cstheme="minorHAnsi"/>
        </w:rPr>
        <w:t xml:space="preserve"> a </w:t>
      </w:r>
      <w:r w:rsidRPr="005E3337">
        <w:rPr>
          <w:rStyle w:val="StyleUnderline"/>
          <w:rFonts w:asciiTheme="minorHAnsi" w:hAnsiTheme="minorHAnsi" w:cstheme="minorHAnsi"/>
          <w:highlight w:val="gree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D7FBC6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5E3337">
        <w:rPr>
          <w:rStyle w:val="StyleUnderline"/>
          <w:rFonts w:asciiTheme="minorHAnsi" w:hAnsiTheme="minorHAnsi" w:cstheme="minorHAnsi"/>
          <w:highlight w:val="green"/>
        </w:rPr>
        <w:t>Unions could consider</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bringing a renewed </w:t>
      </w:r>
      <w:r w:rsidRPr="005E3337">
        <w:rPr>
          <w:rStyle w:val="Emphasis"/>
          <w:rFonts w:asciiTheme="minorHAnsi" w:hAnsiTheme="minorHAnsi" w:cstheme="minorHAnsi"/>
          <w:highlight w:val="green"/>
        </w:rPr>
        <w:t>first amendment</w:t>
      </w:r>
      <w:r w:rsidRPr="00BB187C">
        <w:rPr>
          <w:rStyle w:val="StyleUnderline"/>
          <w:rFonts w:asciiTheme="minorHAnsi" w:hAnsiTheme="minorHAnsi" w:cstheme="minorHAnsi"/>
        </w:rPr>
        <w:t xml:space="preserve"> challenges </w:t>
      </w:r>
      <w:r w:rsidRPr="005E3337">
        <w:rPr>
          <w:rStyle w:val="StyleUnderline"/>
          <w:rFonts w:asciiTheme="minorHAnsi" w:hAnsiTheme="minorHAnsi" w:cstheme="minorHAnsi"/>
          <w:highlight w:val="green"/>
        </w:rPr>
        <w:t>to</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overturn</w:t>
      </w:r>
      <w:r w:rsidRPr="00BB187C">
        <w:rPr>
          <w:rStyle w:val="StyleUnderline"/>
          <w:rFonts w:asciiTheme="minorHAnsi" w:hAnsiTheme="minorHAnsi" w:cstheme="minorHAnsi"/>
        </w:rPr>
        <w:t xml:space="preserve"> the </w:t>
      </w:r>
      <w:r w:rsidRPr="005E3337">
        <w:rPr>
          <w:rStyle w:val="Emphasis"/>
          <w:rFonts w:asciiTheme="minorHAnsi" w:hAnsiTheme="minorHAnsi" w:cstheme="minorHAnsi"/>
          <w:highlight w:val="green"/>
        </w:rPr>
        <w:t>prohibition</w:t>
      </w:r>
      <w:r w:rsidRPr="005E3337">
        <w:rPr>
          <w:rStyle w:val="StyleUnderline"/>
          <w:rFonts w:asciiTheme="minorHAnsi" w:hAnsiTheme="minorHAnsi" w:cstheme="minorHAnsi"/>
          <w:highlight w:val="green"/>
        </w:rPr>
        <w:t xml:space="preserve"> on secondary boycotts</w:t>
      </w:r>
      <w:r w:rsidRPr="00BB187C">
        <w:rPr>
          <w:rFonts w:asciiTheme="minorHAnsi" w:hAnsiTheme="minorHAnsi" w:cstheme="minorHAnsi"/>
          <w:sz w:val="16"/>
        </w:rPr>
        <w:t xml:space="preserve">. </w:t>
      </w:r>
      <w:r w:rsidRPr="00BB187C">
        <w:rPr>
          <w:rFonts w:asciiTheme="minorHAnsi" w:hAnsiTheme="minorHAnsi" w:cstheme="minorHAnsi"/>
          <w:sz w:val="16"/>
        </w:rPr>
        <w:lastRenderedPageBreak/>
        <w:t xml:space="preserve">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586B554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28B3052B"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76DA18EF"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7FB929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793492B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5E3337">
        <w:rPr>
          <w:rStyle w:val="Emphasis"/>
          <w:rFonts w:asciiTheme="minorHAnsi" w:hAnsiTheme="minorHAnsi" w:cstheme="minorHAnsi"/>
          <w:highlight w:val="green"/>
        </w:rPr>
        <w:t>data</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inverse relationship</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between</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union density</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0EE203E" w14:textId="77777777" w:rsidR="005E3337" w:rsidRPr="00BB187C" w:rsidRDefault="005E3337" w:rsidP="005E3337">
      <w:pPr>
        <w:rPr>
          <w:rFonts w:asciiTheme="minorHAnsi" w:hAnsiTheme="minorHAnsi" w:cstheme="minorHAnsi"/>
          <w:sz w:val="16"/>
        </w:rPr>
      </w:pPr>
      <w:r w:rsidRPr="005E3337">
        <w:rPr>
          <w:rStyle w:val="Emphasis"/>
          <w:rFonts w:asciiTheme="minorHAnsi" w:hAnsiTheme="minorHAnsi" w:cstheme="minorHAnsi"/>
          <w:highlight w:val="green"/>
        </w:rPr>
        <w:t>Government support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for</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5E3337">
        <w:rPr>
          <w:rStyle w:val="StyleUnderline"/>
          <w:rFonts w:asciiTheme="minorHAnsi" w:hAnsiTheme="minorHAnsi" w:cstheme="minorHAnsi"/>
          <w:highlight w:val="gree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5E3337">
        <w:rPr>
          <w:rStyle w:val="Emphasis"/>
          <w:rFonts w:asciiTheme="minorHAnsi" w:hAnsiTheme="minorHAnsi" w:cstheme="minorHAnsi"/>
          <w:highlight w:val="gree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5E3337">
        <w:rPr>
          <w:rStyle w:val="Emphasis"/>
          <w:rFonts w:asciiTheme="minorHAnsi" w:hAnsiTheme="minorHAnsi" w:cstheme="minorHAnsi"/>
          <w:highlight w:val="gree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5E3337">
        <w:rPr>
          <w:rStyle w:val="Emphasis"/>
          <w:rFonts w:asciiTheme="minorHAnsi" w:hAnsiTheme="minorHAnsi" w:cstheme="minorHAnsi"/>
          <w:highlight w:val="green"/>
        </w:rPr>
        <w:t>efficiency</w:t>
      </w:r>
      <w:r w:rsidRPr="005E3337">
        <w:rPr>
          <w:rStyle w:val="StyleUnderline"/>
          <w:rFonts w:asciiTheme="minorHAnsi" w:hAnsiTheme="minorHAnsi" w:cstheme="minorHAnsi"/>
          <w:highlight w:val="gree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7A57E4B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18EEBDAA"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research: </w:t>
      </w:r>
      <w:r w:rsidRPr="005E3337">
        <w:rPr>
          <w:rStyle w:val="StyleUnderline"/>
          <w:rFonts w:asciiTheme="minorHAnsi" w:hAnsiTheme="minorHAnsi" w:cstheme="minorHAnsi"/>
          <w:highlight w:val="gree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strikes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made families</w:t>
      </w:r>
      <w:r w:rsidRPr="00BB187C">
        <w:rPr>
          <w:rFonts w:asciiTheme="minorHAnsi" w:hAnsiTheme="minorHAnsi" w:cstheme="minorHAnsi"/>
          <w:sz w:val="16"/>
        </w:rPr>
        <w:t xml:space="preserve"> of school-age children </w:t>
      </w:r>
      <w:r w:rsidRPr="005E3337">
        <w:rPr>
          <w:rStyle w:val="StyleUnderline"/>
          <w:rFonts w:asciiTheme="minorHAnsi" w:hAnsiTheme="minorHAnsi" w:cstheme="minorHAnsi"/>
          <w:highlight w:val="green"/>
        </w:rPr>
        <w:t>more likely to</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5E3337">
        <w:rPr>
          <w:rStyle w:val="StyleUnderline"/>
          <w:rFonts w:asciiTheme="minorHAnsi" w:hAnsiTheme="minorHAnsi" w:cstheme="minorHAnsi"/>
          <w:highlight w:val="green"/>
        </w:rPr>
        <w:t>strikes</w:t>
      </w:r>
      <w:r w:rsidRPr="00BB187C">
        <w:rPr>
          <w:rFonts w:asciiTheme="minorHAnsi" w:hAnsiTheme="minorHAnsi" w:cstheme="minorHAnsi"/>
          <w:sz w:val="16"/>
        </w:rPr>
        <w:t xml:space="preserve"> subsequently </w:t>
      </w:r>
      <w:r w:rsidRPr="005E3337">
        <w:rPr>
          <w:rStyle w:val="StyleUnderline"/>
          <w:rFonts w:asciiTheme="minorHAnsi" w:hAnsiTheme="minorHAnsi" w:cstheme="minorHAnsi"/>
          <w:highlight w:val="green"/>
        </w:rPr>
        <w:t>and</w:t>
      </w:r>
      <w:r w:rsidRPr="00BB187C">
        <w:rPr>
          <w:rFonts w:asciiTheme="minorHAnsi" w:hAnsiTheme="minorHAnsi" w:cstheme="minorHAnsi"/>
          <w:sz w:val="16"/>
        </w:rPr>
        <w:t xml:space="preserve"> even to </w:t>
      </w:r>
      <w:r w:rsidRPr="005E3337">
        <w:rPr>
          <w:rStyle w:val="StyleUnderline"/>
          <w:rFonts w:asciiTheme="minorHAnsi" w:hAnsiTheme="minorHAnsi" w:cstheme="minorHAnsi"/>
          <w:highlight w:val="green"/>
        </w:rPr>
        <w:t>consider</w:t>
      </w:r>
      <w:r w:rsidRPr="00BB187C">
        <w:rPr>
          <w:rFonts w:asciiTheme="minorHAnsi" w:hAnsiTheme="minorHAnsi" w:cstheme="minorHAnsi"/>
          <w:sz w:val="16"/>
        </w:rPr>
        <w:t xml:space="preserve"> taking </w:t>
      </w:r>
      <w:r w:rsidRPr="005E3337">
        <w:rPr>
          <w:rStyle w:val="Emphasis"/>
          <w:rFonts w:asciiTheme="minorHAnsi" w:hAnsiTheme="minorHAnsi" w:cstheme="minorHAnsi"/>
          <w:highlight w:val="gree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19EEF39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5E3337">
        <w:rPr>
          <w:rStyle w:val="StyleUnderline"/>
          <w:rFonts w:asciiTheme="minorHAnsi" w:hAnsiTheme="minorHAnsi" w:cstheme="minorHAnsi"/>
          <w:highlight w:val="green"/>
        </w:rPr>
        <w:t>PRO Act</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First Amendment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encompasses</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secondary</w:t>
      </w:r>
      <w:r w:rsidRPr="00BB187C">
        <w:rPr>
          <w:rStyle w:val="StyleUnderline"/>
          <w:rFonts w:asciiTheme="minorHAnsi" w:hAnsiTheme="minorHAnsi" w:cstheme="minorHAnsi"/>
        </w:rPr>
        <w:t xml:space="preserve">” boycott or </w:t>
      </w:r>
      <w:r w:rsidRPr="005E3337">
        <w:rPr>
          <w:rStyle w:val="StyleUnderline"/>
          <w:rFonts w:asciiTheme="minorHAnsi" w:hAnsiTheme="minorHAnsi" w:cstheme="minorHAnsi"/>
          <w:highlight w:val="gree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7F045AC5"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651B331F"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F851A5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050023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687137C4"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5E3337">
        <w:rPr>
          <w:rStyle w:val="Emphasis"/>
          <w:rFonts w:asciiTheme="minorHAnsi" w:hAnsiTheme="minorHAnsi" w:cstheme="minorHAnsi"/>
          <w:highlight w:val="green"/>
        </w:rPr>
        <w:t>outsourcing</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5E3337">
        <w:rPr>
          <w:rStyle w:val="StyleUnderline"/>
          <w:rFonts w:asciiTheme="minorHAnsi" w:hAnsiTheme="minorHAnsi" w:cstheme="minorHAnsi"/>
          <w:highlight w:val="green"/>
        </w:rPr>
        <w:t>leads to</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5E3337">
        <w:rPr>
          <w:rStyle w:val="StyleUnderline"/>
          <w:rFonts w:asciiTheme="minorHAnsi" w:hAnsiTheme="minorHAnsi" w:cstheme="minorHAnsi"/>
          <w:highlight w:val="green"/>
        </w:rPr>
        <w:t>fewer</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5A7540DB"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Independent </w:t>
      </w:r>
      <w:r w:rsidRPr="005E3337">
        <w:rPr>
          <w:rStyle w:val="Emphasis"/>
          <w:rFonts w:asciiTheme="minorHAnsi" w:hAnsiTheme="minorHAnsi" w:cstheme="minorHAnsi"/>
          <w:highlight w:val="gree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5E3337">
        <w:rPr>
          <w:rStyle w:val="StyleUnderline"/>
          <w:rFonts w:asciiTheme="minorHAnsi" w:hAnsiTheme="minorHAnsi" w:cstheme="minorHAnsi"/>
          <w:highlight w:val="green"/>
        </w:rPr>
        <w:t>allows</w:t>
      </w:r>
      <w:r w:rsidRPr="00BB187C">
        <w:rPr>
          <w:rFonts w:asciiTheme="minorHAnsi" w:hAnsiTheme="minorHAnsi" w:cstheme="minorHAnsi"/>
          <w:sz w:val="16"/>
        </w:rPr>
        <w:t xml:space="preserve"> large </w:t>
      </w:r>
      <w:r w:rsidRPr="005E3337">
        <w:rPr>
          <w:rStyle w:val="StyleUnderline"/>
          <w:rFonts w:asciiTheme="minorHAnsi" w:hAnsiTheme="minorHAnsi" w:cstheme="minorHAnsi"/>
          <w:highlight w:val="green"/>
        </w:rPr>
        <w:t>companies to</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without</w:t>
      </w:r>
      <w:r w:rsidRPr="00BB187C">
        <w:rPr>
          <w:rFonts w:asciiTheme="minorHAnsi" w:hAnsiTheme="minorHAnsi" w:cstheme="minorHAnsi"/>
          <w:sz w:val="16"/>
        </w:rPr>
        <w:t xml:space="preserve"> any </w:t>
      </w:r>
      <w:r w:rsidRPr="005E3337">
        <w:rPr>
          <w:rStyle w:val="StyleUnderline"/>
          <w:rFonts w:asciiTheme="minorHAnsi" w:hAnsiTheme="minorHAnsi" w:cstheme="minorHAnsi"/>
          <w:highlight w:val="gree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5F45E58D"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178443D1"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5E3337">
        <w:rPr>
          <w:rStyle w:val="StyleUnderline"/>
          <w:rFonts w:asciiTheme="minorHAnsi" w:hAnsiTheme="minorHAnsi" w:cstheme="minorHAnsi"/>
          <w:highlight w:val="green"/>
        </w:rPr>
        <w:t>giving unions more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5E3337">
        <w:rPr>
          <w:rStyle w:val="Emphasis"/>
          <w:rFonts w:asciiTheme="minorHAnsi" w:hAnsiTheme="minorHAnsi" w:cstheme="minorHAnsi"/>
          <w:highlight w:val="green"/>
        </w:rPr>
        <w:t>benefit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lastRenderedPageBreak/>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5E3337">
        <w:rPr>
          <w:rStyle w:val="Emphasis"/>
          <w:rFonts w:asciiTheme="minorHAnsi" w:hAnsiTheme="minorHAnsi" w:cstheme="minorHAnsi"/>
          <w:highlight w:val="gree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482A6A7D" w14:textId="77777777" w:rsidR="005E3337" w:rsidRPr="00BB187C" w:rsidRDefault="005E3337" w:rsidP="005E3337">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1E4414C7" w14:textId="77777777" w:rsidR="005E3337" w:rsidRPr="00BB187C" w:rsidRDefault="005E3337" w:rsidP="005E3337">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34DDE831" w14:textId="77777777" w:rsidR="005E3337" w:rsidRPr="00BB187C" w:rsidRDefault="005E3337" w:rsidP="005E3337">
      <w:pPr>
        <w:rPr>
          <w:rFonts w:asciiTheme="minorHAnsi" w:hAnsiTheme="minorHAnsi" w:cstheme="minorHAnsi"/>
        </w:rPr>
      </w:pPr>
      <w:r w:rsidRPr="00BB187C">
        <w:rPr>
          <w:rFonts w:asciiTheme="minorHAnsi" w:hAnsiTheme="minorHAnsi" w:cstheme="minorHAnsi"/>
        </w:rPr>
        <w:t>IV. Look Who’s Talking: Citizens United And Speaker Discrimination</w:t>
      </w:r>
    </w:p>
    <w:p w14:paraId="402167BB"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5E3337">
        <w:rPr>
          <w:rStyle w:val="Emphasis"/>
          <w:rFonts w:asciiTheme="minorHAnsi" w:hAnsiTheme="minorHAnsi" w:cstheme="minorHAnsi"/>
          <w:highlight w:val="green"/>
        </w:rPr>
        <w:t>8(b)</w:t>
      </w:r>
      <w:r w:rsidRPr="00BB187C">
        <w:rPr>
          <w:rFonts w:asciiTheme="minorHAnsi" w:hAnsiTheme="minorHAnsi" w:cstheme="minorHAnsi"/>
          <w:sz w:val="16"/>
        </w:rPr>
        <w:t xml:space="preserve">(4)(ii)(B) is sufficiently constitutionally based or intellectually consistent, the </w:t>
      </w:r>
      <w:r w:rsidRPr="005E3337">
        <w:rPr>
          <w:rStyle w:val="Emphasis"/>
          <w:rFonts w:asciiTheme="minorHAnsi" w:hAnsiTheme="minorHAnsi" w:cstheme="minorHAnsi"/>
          <w:highlight w:val="green"/>
        </w:rPr>
        <w:t>Court’s</w:t>
      </w:r>
      <w:r w:rsidRPr="00BB187C">
        <w:rPr>
          <w:rFonts w:asciiTheme="minorHAnsi" w:hAnsiTheme="minorHAnsi" w:cstheme="minorHAnsi"/>
          <w:sz w:val="16"/>
        </w:rPr>
        <w:t xml:space="preserve"> recent </w:t>
      </w:r>
      <w:r w:rsidRPr="005E3337">
        <w:rPr>
          <w:rStyle w:val="Emphasis"/>
          <w:rFonts w:asciiTheme="minorHAnsi" w:hAnsiTheme="minorHAnsi" w:cstheme="minorHAnsi"/>
          <w:highlight w:val="gree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5E3337">
        <w:rPr>
          <w:rStyle w:val="StyleUnderline"/>
          <w:rFonts w:asciiTheme="minorHAnsi" w:hAnsiTheme="minorHAnsi" w:cstheme="minorHAnsi"/>
          <w:highlight w:val="green"/>
        </w:rPr>
        <w:t>should</w:t>
      </w:r>
      <w:r w:rsidRPr="00BB187C">
        <w:rPr>
          <w:rFonts w:asciiTheme="minorHAnsi" w:hAnsiTheme="minorHAnsi" w:cstheme="minorHAnsi"/>
          <w:sz w:val="16"/>
        </w:rPr>
        <w:t xml:space="preserve"> still cause jurists to </w:t>
      </w:r>
      <w:r w:rsidRPr="005E3337">
        <w:rPr>
          <w:rStyle w:val="Emphasis"/>
          <w:rFonts w:asciiTheme="minorHAnsi" w:hAnsiTheme="minorHAnsi" w:cstheme="minorHAnsi"/>
          <w:highlight w:val="green"/>
        </w:rPr>
        <w:t>revisit</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statute’s</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5E3337">
        <w:rPr>
          <w:rStyle w:val="StyleUnderline"/>
          <w:rFonts w:asciiTheme="minorHAnsi" w:hAnsiTheme="minorHAnsi" w:cstheme="minorHAnsi"/>
          <w:highlight w:val="green"/>
        </w:rPr>
        <w:t xml:space="preserve">s]peech is an </w:t>
      </w:r>
      <w:r w:rsidRPr="005E3337">
        <w:rPr>
          <w:rStyle w:val="Emphasis"/>
          <w:rFonts w:asciiTheme="minorHAnsi" w:hAnsiTheme="minorHAnsi" w:cstheme="minorHAnsi"/>
          <w:highlight w:val="green"/>
        </w:rPr>
        <w:t>essential mechanism</w:t>
      </w:r>
      <w:r w:rsidRPr="005E3337">
        <w:rPr>
          <w:rStyle w:val="StyleUnderline"/>
          <w:rFonts w:asciiTheme="minorHAnsi" w:hAnsiTheme="minorHAnsi" w:cstheme="minorHAnsi"/>
          <w:highlight w:val="green"/>
        </w:rPr>
        <w:t xml:space="preserve"> of </w:t>
      </w:r>
      <w:r w:rsidRPr="005E3337">
        <w:rPr>
          <w:rStyle w:val="Emphasis"/>
          <w:rFonts w:asciiTheme="minorHAnsi" w:hAnsiTheme="minorHAnsi" w:cstheme="minorHAnsi"/>
          <w:highlight w:val="gree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First Amendment</w:t>
      </w:r>
      <w:r w:rsidRPr="00BB187C">
        <w:rPr>
          <w:rFonts w:asciiTheme="minorHAnsi" w:hAnsiTheme="minorHAnsi" w:cstheme="minorHAnsi"/>
          <w:sz w:val="16"/>
        </w:rPr>
        <w:t xml:space="preserve">, as the Court read it, necessarily </w:t>
      </w:r>
      <w:r w:rsidRPr="005E3337">
        <w:rPr>
          <w:rStyle w:val="Emphasis"/>
          <w:rFonts w:asciiTheme="minorHAnsi" w:hAnsiTheme="minorHAnsi" w:cstheme="minorHAnsi"/>
          <w:highlight w:val="green"/>
        </w:rPr>
        <w:t>prohibits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restrictions </w:t>
      </w:r>
      <w:r w:rsidRPr="005E3337">
        <w:rPr>
          <w:rStyle w:val="Emphasis"/>
          <w:rFonts w:asciiTheme="minorHAnsi" w:hAnsiTheme="minorHAnsi" w:cstheme="minorHAnsi"/>
          <w:highlight w:val="green"/>
        </w:rPr>
        <w:t>distinguishing</w:t>
      </w:r>
      <w:r w:rsidRPr="005E3337">
        <w:rPr>
          <w:rStyle w:val="StyleUnderline"/>
          <w:rFonts w:asciiTheme="minorHAnsi" w:hAnsiTheme="minorHAnsi" w:cstheme="minorHAnsi"/>
          <w:highlight w:val="green"/>
        </w:rPr>
        <w:t xml:space="preserve"> among</w:t>
      </w:r>
      <w:r w:rsidRPr="00BB187C">
        <w:rPr>
          <w:rFonts w:asciiTheme="minorHAnsi" w:hAnsiTheme="minorHAnsi" w:cstheme="minorHAnsi"/>
          <w:sz w:val="16"/>
        </w:rPr>
        <w:t xml:space="preserve"> different </w:t>
      </w:r>
      <w:r w:rsidRPr="005E3337">
        <w:rPr>
          <w:rStyle w:val="StyleUnderline"/>
          <w:rFonts w:asciiTheme="minorHAnsi" w:hAnsiTheme="minorHAnsi" w:cstheme="minorHAnsi"/>
          <w:highlight w:val="green"/>
        </w:rPr>
        <w:t>speakers</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 xml:space="preserve">allowing speech by </w:t>
      </w:r>
      <w:r w:rsidRPr="005E3337">
        <w:rPr>
          <w:rStyle w:val="Emphasis"/>
          <w:rFonts w:asciiTheme="minorHAnsi" w:hAnsiTheme="minorHAnsi" w:cstheme="minorHAnsi"/>
          <w:highlight w:val="green"/>
        </w:rPr>
        <w:t>some</w:t>
      </w:r>
      <w:r w:rsidRPr="005E3337">
        <w:rPr>
          <w:rStyle w:val="StyleUnderline"/>
          <w:rFonts w:asciiTheme="minorHAnsi" w:hAnsiTheme="minorHAnsi" w:cstheme="minorHAnsi"/>
          <w:highlight w:val="green"/>
        </w:rPr>
        <w:t xml:space="preserve"> but </w:t>
      </w:r>
      <w:r w:rsidRPr="005E3337">
        <w:rPr>
          <w:rStyle w:val="Emphasis"/>
          <w:rFonts w:asciiTheme="minorHAnsi" w:hAnsiTheme="minorHAnsi" w:cstheme="minorHAnsi"/>
          <w:highlight w:val="gree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5C955928"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688A46C5" w14:textId="77777777" w:rsidR="005E3337" w:rsidRPr="00BB187C" w:rsidRDefault="005E3337" w:rsidP="005E3337">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5E3337">
        <w:rPr>
          <w:rStyle w:val="StyleUnderline"/>
          <w:rFonts w:asciiTheme="minorHAnsi" w:hAnsiTheme="minorHAnsi" w:cstheme="minorHAnsi"/>
          <w:highlight w:val="green"/>
        </w:rPr>
        <w:t>Court opened</w:t>
      </w:r>
      <w:r w:rsidRPr="00BB187C">
        <w:rPr>
          <w:rStyle w:val="StyleUnderline"/>
          <w:rFonts w:asciiTheme="minorHAnsi" w:hAnsiTheme="minorHAnsi" w:cstheme="minorHAnsi"/>
        </w:rPr>
        <w:t xml:space="preserve"> the </w:t>
      </w:r>
      <w:r w:rsidRPr="005E3337">
        <w:rPr>
          <w:rStyle w:val="StyleUnderline"/>
          <w:rFonts w:asciiTheme="minorHAnsi" w:hAnsiTheme="minorHAnsi" w:cstheme="minorHAnsi"/>
          <w:highlight w:val="green"/>
        </w:rPr>
        <w:t xml:space="preserve">door for </w:t>
      </w:r>
      <w:r w:rsidRPr="005E3337">
        <w:rPr>
          <w:rStyle w:val="Emphasis"/>
          <w:rFonts w:asciiTheme="minorHAnsi" w:hAnsiTheme="minorHAnsi" w:cstheme="minorHAnsi"/>
          <w:highlight w:val="green"/>
        </w:rPr>
        <w:t>unions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to take advantage o</w:t>
      </w:r>
      <w:r w:rsidRPr="00BB187C">
        <w:rPr>
          <w:rStyle w:val="StyleUnderline"/>
          <w:rFonts w:asciiTheme="minorHAnsi" w:hAnsiTheme="minorHAnsi" w:cstheme="minorHAnsi"/>
        </w:rPr>
        <w:t xml:space="preserve">f the </w:t>
      </w:r>
      <w:r w:rsidRPr="005E3337">
        <w:rPr>
          <w:rStyle w:val="Emphasis"/>
          <w:rFonts w:asciiTheme="minorHAnsi" w:hAnsiTheme="minorHAnsi" w:cstheme="minorHAnsi"/>
          <w:highlight w:val="green"/>
        </w:rPr>
        <w:t>new</w:t>
      </w:r>
      <w:r w:rsidRPr="005E3337">
        <w:rPr>
          <w:rStyle w:val="StyleUnderline"/>
          <w:rFonts w:asciiTheme="minorHAnsi" w:hAnsiTheme="minorHAnsi" w:cstheme="minorHAnsi"/>
          <w:highlight w:val="green"/>
        </w:rPr>
        <w:t xml:space="preserve"> First Amendment </w:t>
      </w:r>
      <w:r w:rsidRPr="005E3337">
        <w:rPr>
          <w:rStyle w:val="Emphasis"/>
          <w:rFonts w:asciiTheme="minorHAnsi" w:hAnsiTheme="minorHAnsi" w:cstheme="minorHAnsi"/>
          <w:highlight w:val="gree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A </w:t>
      </w:r>
      <w:r w:rsidRPr="005E3337">
        <w:rPr>
          <w:rStyle w:val="Emphasis"/>
          <w:rFonts w:asciiTheme="minorHAnsi" w:hAnsiTheme="minorHAnsi" w:cstheme="minorHAnsi"/>
          <w:highlight w:val="green"/>
        </w:rPr>
        <w:t>political</w:t>
      </w:r>
      <w:r w:rsidRPr="005E3337">
        <w:rPr>
          <w:rStyle w:val="StyleUnderline"/>
          <w:rFonts w:asciiTheme="minorHAnsi" w:hAnsiTheme="minorHAnsi" w:cstheme="minorHAnsi"/>
          <w:highlight w:val="green"/>
        </w:rPr>
        <w:t xml:space="preserve"> secondary </w:t>
      </w:r>
      <w:r w:rsidRPr="005E3337">
        <w:rPr>
          <w:rStyle w:val="Emphasis"/>
          <w:rFonts w:asciiTheme="minorHAnsi" w:hAnsiTheme="minorHAnsi" w:cstheme="minorHAnsi"/>
          <w:highlight w:val="green"/>
        </w:rPr>
        <w:t>boycott</w:t>
      </w:r>
      <w:r w:rsidRPr="005E3337">
        <w:rPr>
          <w:rStyle w:val="StyleUnderline"/>
          <w:rFonts w:asciiTheme="minorHAnsi" w:hAnsiTheme="minorHAnsi" w:cstheme="minorHAnsi"/>
          <w:highlight w:val="green"/>
        </w:rPr>
        <w:t xml:space="preserve"> legal when </w:t>
      </w:r>
      <w:r w:rsidRPr="005E3337">
        <w:rPr>
          <w:rStyle w:val="Emphasis"/>
          <w:rFonts w:asciiTheme="minorHAnsi" w:hAnsiTheme="minorHAnsi" w:cstheme="minorHAnsi"/>
          <w:highlight w:val="green"/>
        </w:rPr>
        <w:t>not</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organized by a </w:t>
      </w:r>
      <w:r w:rsidRPr="005E3337">
        <w:rPr>
          <w:rStyle w:val="Emphasis"/>
          <w:rFonts w:asciiTheme="minorHAnsi" w:hAnsiTheme="minorHAnsi" w:cstheme="minorHAnsi"/>
          <w:highlight w:val="gree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5E3337">
        <w:rPr>
          <w:rStyle w:val="StyleUnderline"/>
          <w:rFonts w:asciiTheme="minorHAnsi" w:hAnsiTheme="minorHAnsi" w:cstheme="minorHAnsi"/>
          <w:highlight w:val="green"/>
        </w:rPr>
        <w:t>becomes</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lastRenderedPageBreak/>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1BC9DB58" w14:textId="77777777" w:rsidR="005E3337" w:rsidRPr="00BB187C" w:rsidRDefault="005E3337" w:rsidP="005E3337">
      <w:pPr>
        <w:rPr>
          <w:rFonts w:asciiTheme="minorHAnsi" w:hAnsiTheme="minorHAnsi" w:cstheme="minorHAnsi"/>
          <w:sz w:val="16"/>
        </w:rPr>
      </w:pPr>
      <w:r w:rsidRPr="005E3337">
        <w:rPr>
          <w:rStyle w:val="StyleUnderline"/>
          <w:rFonts w:asciiTheme="minorHAnsi" w:hAnsiTheme="minorHAnsi" w:cstheme="minorHAnsi"/>
          <w:highlight w:val="green"/>
        </w:rPr>
        <w:t>Citizens United</w:t>
      </w:r>
      <w:r w:rsidRPr="00BB187C">
        <w:rPr>
          <w:rFonts w:asciiTheme="minorHAnsi" w:hAnsiTheme="minorHAnsi" w:cstheme="minorHAnsi"/>
          <w:sz w:val="16"/>
        </w:rPr>
        <w:t xml:space="preserve"> also </w:t>
      </w:r>
      <w:r w:rsidRPr="005E3337">
        <w:rPr>
          <w:rStyle w:val="StyleUnderline"/>
          <w:rFonts w:asciiTheme="minorHAnsi" w:hAnsiTheme="minorHAnsi" w:cstheme="minorHAnsi"/>
          <w:highlight w:val="green"/>
        </w:rPr>
        <w:t>brought</w:t>
      </w:r>
      <w:r w:rsidRPr="00BB187C">
        <w:rPr>
          <w:rFonts w:asciiTheme="minorHAnsi" w:hAnsiTheme="minorHAnsi" w:cstheme="minorHAnsi"/>
          <w:sz w:val="16"/>
        </w:rPr>
        <w:t xml:space="preserve"> the </w:t>
      </w:r>
      <w:r w:rsidRPr="005E3337">
        <w:rPr>
          <w:rStyle w:val="Emphasis"/>
          <w:rFonts w:asciiTheme="minorHAnsi" w:hAnsiTheme="minorHAnsi" w:cstheme="minorHAnsi"/>
          <w:highlight w:val="green"/>
        </w:rPr>
        <w:t>political-economic</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speech</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5E3337">
        <w:rPr>
          <w:rStyle w:val="StyleUnderline"/>
          <w:rFonts w:asciiTheme="minorHAnsi" w:hAnsiTheme="minorHAnsi" w:cstheme="minorHAnsi"/>
          <w:highlight w:val="green"/>
        </w:rPr>
        <w:t xml:space="preserve">applied in the </w:t>
      </w:r>
      <w:r w:rsidRPr="005E3337">
        <w:rPr>
          <w:rStyle w:val="Emphasis"/>
          <w:rFonts w:asciiTheme="minorHAnsi" w:hAnsiTheme="minorHAnsi" w:cstheme="minorHAnsi"/>
          <w:highlight w:val="gree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5E3337">
        <w:rPr>
          <w:rStyle w:val="StyleUnderline"/>
          <w:rFonts w:asciiTheme="minorHAnsi" w:hAnsiTheme="minorHAnsi" w:cstheme="minorHAnsi"/>
          <w:highlight w:val="green"/>
        </w:rPr>
        <w:t>into</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question</w:t>
      </w:r>
      <w:r w:rsidRPr="00BB187C">
        <w:rPr>
          <w:rFonts w:asciiTheme="minorHAnsi" w:hAnsiTheme="minorHAnsi" w:cstheme="minorHAnsi"/>
          <w:sz w:val="16"/>
        </w:rPr>
        <w:t xml:space="preserve"> in fundamental ways. </w:t>
      </w:r>
      <w:r w:rsidRPr="005E3337">
        <w:rPr>
          <w:rStyle w:val="StyleUnderline"/>
          <w:rFonts w:asciiTheme="minorHAnsi" w:hAnsiTheme="minorHAnsi" w:cstheme="minorHAnsi"/>
          <w:highlight w:val="green"/>
        </w:rPr>
        <w:t xml:space="preserve">Where the </w:t>
      </w:r>
      <w:r w:rsidRPr="005E3337">
        <w:rPr>
          <w:rStyle w:val="Emphasis"/>
          <w:rFonts w:asciiTheme="minorHAnsi" w:hAnsiTheme="minorHAnsi" w:cstheme="minorHAnsi"/>
          <w:highlight w:val="green"/>
        </w:rPr>
        <w:t>hierarchal ladder</w:t>
      </w:r>
      <w:r w:rsidRPr="005E3337">
        <w:rPr>
          <w:rStyle w:val="StyleUnderline"/>
          <w:rFonts w:asciiTheme="minorHAnsi" w:hAnsiTheme="minorHAnsi" w:cstheme="minorHAnsi"/>
          <w:highlight w:val="gree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5E3337">
        <w:rPr>
          <w:rStyle w:val="StyleUnderline"/>
          <w:rFonts w:asciiTheme="minorHAnsi" w:hAnsiTheme="minorHAnsi" w:cstheme="minorHAnsi"/>
          <w:highlight w:val="green"/>
        </w:rPr>
        <w:t xml:space="preserve">placed </w:t>
      </w:r>
      <w:r w:rsidRPr="005E3337">
        <w:rPr>
          <w:rStyle w:val="Emphasis"/>
          <w:rFonts w:asciiTheme="minorHAnsi" w:hAnsiTheme="minorHAnsi" w:cstheme="minorHAnsi"/>
          <w:highlight w:val="green"/>
        </w:rPr>
        <w:t>commercial speech</w:t>
      </w:r>
      <w:r w:rsidRPr="00BB187C">
        <w:rPr>
          <w:rStyle w:val="StyleUnderline"/>
          <w:rFonts w:asciiTheme="minorHAnsi" w:hAnsiTheme="minorHAnsi" w:cstheme="minorHAnsi"/>
        </w:rPr>
        <w:t xml:space="preserve"> “on a </w:t>
      </w:r>
      <w:r w:rsidRPr="005E3337">
        <w:rPr>
          <w:rStyle w:val="Emphasis"/>
          <w:rFonts w:asciiTheme="minorHAnsi" w:hAnsiTheme="minorHAnsi" w:cstheme="minorHAnsi"/>
          <w:highlight w:val="green"/>
        </w:rPr>
        <w:t>rung below</w:t>
      </w:r>
      <w:r w:rsidRPr="00BB187C">
        <w:rPr>
          <w:rStyle w:val="StyleUnderline"/>
          <w:rFonts w:asciiTheme="minorHAnsi" w:hAnsiTheme="minorHAnsi" w:cstheme="minorHAnsi"/>
        </w:rPr>
        <w:t xml:space="preserve"> [political speech with] </w:t>
      </w:r>
      <w:r w:rsidRPr="005E3337">
        <w:rPr>
          <w:rStyle w:val="Emphasis"/>
          <w:rFonts w:asciiTheme="minorHAnsi" w:hAnsiTheme="minorHAnsi" w:cstheme="minorHAnsi"/>
          <w:highlight w:val="gree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5E3337">
        <w:rPr>
          <w:rStyle w:val="StyleUnderline"/>
          <w:rFonts w:asciiTheme="minorHAnsi" w:hAnsiTheme="minorHAnsi" w:cstheme="minorHAnsi"/>
          <w:highlight w:val="green"/>
        </w:rPr>
        <w:t>Citizens</w:t>
      </w:r>
      <w:r w:rsidRPr="00BB187C">
        <w:rPr>
          <w:rFonts w:asciiTheme="minorHAnsi" w:hAnsiTheme="minorHAnsi" w:cstheme="minorHAnsi"/>
          <w:sz w:val="16"/>
        </w:rPr>
        <w:t xml:space="preserve"> United, however, explicitly </w:t>
      </w:r>
      <w:r w:rsidRPr="005E3337">
        <w:rPr>
          <w:rStyle w:val="StyleUnderline"/>
          <w:rFonts w:asciiTheme="minorHAnsi" w:hAnsiTheme="minorHAnsi" w:cstheme="minorHAnsi"/>
          <w:highlight w:val="green"/>
        </w:rPr>
        <w:t>ruled</w:t>
      </w:r>
      <w:r w:rsidRPr="00BB187C">
        <w:rPr>
          <w:rFonts w:asciiTheme="minorHAnsi" w:hAnsiTheme="minorHAnsi" w:cstheme="minorHAnsi"/>
          <w:sz w:val="16"/>
        </w:rPr>
        <w:t xml:space="preserve"> that </w:t>
      </w:r>
      <w:r w:rsidRPr="005E3337">
        <w:rPr>
          <w:rStyle w:val="Emphasis"/>
          <w:rFonts w:asciiTheme="minorHAnsi" w:hAnsiTheme="minorHAnsi" w:cstheme="minorHAnsi"/>
          <w:highlight w:val="green"/>
        </w:rPr>
        <w:t>economic motivations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do not render political speech </w:t>
      </w:r>
      <w:r w:rsidRPr="005E3337">
        <w:rPr>
          <w:rStyle w:val="Emphasis"/>
          <w:rFonts w:asciiTheme="minorHAnsi" w:hAnsiTheme="minorHAnsi" w:cstheme="minorHAnsi"/>
          <w:highlight w:val="gree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29F08866"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5E3337">
        <w:rPr>
          <w:rStyle w:val="Emphasis"/>
          <w:rFonts w:asciiTheme="minorHAnsi" w:hAnsiTheme="minorHAnsi" w:cstheme="minorHAnsi"/>
          <w:highlight w:val="green"/>
        </w:rPr>
        <w:t>advocates</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5E3337">
        <w:rPr>
          <w:rStyle w:val="StyleUnderline"/>
          <w:rFonts w:asciiTheme="minorHAnsi" w:hAnsiTheme="minorHAnsi" w:cstheme="minorHAnsi"/>
          <w:highlight w:val="green"/>
        </w:rPr>
        <w:t>Citizens</w:t>
      </w:r>
      <w:r w:rsidRPr="00BB187C">
        <w:rPr>
          <w:rFonts w:asciiTheme="minorHAnsi" w:hAnsiTheme="minorHAnsi" w:cstheme="minorHAnsi"/>
          <w:sz w:val="16"/>
        </w:rPr>
        <w:t xml:space="preserve"> United </w:t>
      </w:r>
      <w:r w:rsidRPr="005E3337">
        <w:rPr>
          <w:rStyle w:val="StyleUnderline"/>
          <w:rFonts w:asciiTheme="minorHAnsi" w:hAnsiTheme="minorHAnsi" w:cstheme="minorHAnsi"/>
          <w:highlight w:val="green"/>
        </w:rPr>
        <w:t>have</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not</w:t>
      </w:r>
      <w:r w:rsidRPr="00BB187C">
        <w:rPr>
          <w:rFonts w:asciiTheme="minorHAnsi" w:hAnsiTheme="minorHAnsi" w:cstheme="minorHAnsi"/>
          <w:sz w:val="16"/>
        </w:rPr>
        <w:t xml:space="preserve"> cogently </w:t>
      </w:r>
      <w:r w:rsidRPr="005E3337">
        <w:rPr>
          <w:rStyle w:val="StyleUnderline"/>
          <w:rFonts w:asciiTheme="minorHAnsi" w:hAnsiTheme="minorHAnsi" w:cstheme="minorHAnsi"/>
          <w:highlight w:val="green"/>
        </w:rPr>
        <w:t>expressed</w:t>
      </w:r>
      <w:r w:rsidRPr="00BB187C">
        <w:rPr>
          <w:rFonts w:asciiTheme="minorHAnsi" w:hAnsiTheme="minorHAnsi" w:cstheme="minorHAnsi"/>
          <w:sz w:val="16"/>
        </w:rPr>
        <w:t xml:space="preserve"> a compelling </w:t>
      </w:r>
      <w:r w:rsidRPr="005E3337">
        <w:rPr>
          <w:rStyle w:val="StyleUnderline"/>
          <w:rFonts w:asciiTheme="minorHAnsi" w:hAnsiTheme="minorHAnsi" w:cstheme="minorHAnsi"/>
          <w:highlight w:val="green"/>
        </w:rPr>
        <w:t>argument for</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ignoring</w:t>
      </w:r>
      <w:r w:rsidRPr="00BB187C">
        <w:rPr>
          <w:rFonts w:asciiTheme="minorHAnsi" w:hAnsiTheme="minorHAnsi" w:cstheme="minorHAnsi"/>
          <w:sz w:val="16"/>
        </w:rPr>
        <w:t xml:space="preserve"> the </w:t>
      </w:r>
      <w:r w:rsidRPr="005E3337">
        <w:rPr>
          <w:rStyle w:val="Emphasis"/>
          <w:rFonts w:asciiTheme="minorHAnsi" w:hAnsiTheme="minorHAnsi" w:cstheme="minorHAnsi"/>
          <w:highlight w:val="green"/>
        </w:rPr>
        <w:t>broad terms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of the opinion</w:t>
      </w:r>
      <w:r w:rsidRPr="00BB187C">
        <w:rPr>
          <w:rStyle w:val="StyleUnderline"/>
          <w:rFonts w:asciiTheme="minorHAnsi" w:hAnsiTheme="minorHAnsi" w:cstheme="minorHAnsi"/>
        </w:rPr>
        <w:t>.</w:t>
      </w:r>
    </w:p>
    <w:p w14:paraId="0BAD8B32"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5E3337">
        <w:rPr>
          <w:rStyle w:val="StyleUnderline"/>
          <w:rFonts w:asciiTheme="minorHAnsi" w:hAnsiTheme="minorHAnsi" w:cstheme="minorHAnsi"/>
          <w:highlight w:val="green"/>
        </w:rPr>
        <w:t xml:space="preserve">Court further </w:t>
      </w:r>
      <w:r w:rsidRPr="005E3337">
        <w:rPr>
          <w:rStyle w:val="Emphasis"/>
          <w:rFonts w:asciiTheme="minorHAnsi" w:hAnsiTheme="minorHAnsi" w:cstheme="minorHAnsi"/>
          <w:highlight w:val="gree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5E3337">
        <w:rPr>
          <w:rStyle w:val="StyleUnderline"/>
          <w:rFonts w:asciiTheme="minorHAnsi" w:hAnsiTheme="minorHAnsi" w:cstheme="minorHAnsi"/>
          <w:highlight w:val="green"/>
        </w:rPr>
        <w:t>protected</w:t>
      </w:r>
      <w:r w:rsidRPr="00BB187C">
        <w:rPr>
          <w:rStyle w:val="StyleUnderline"/>
          <w:rFonts w:asciiTheme="minorHAnsi" w:hAnsiTheme="minorHAnsi" w:cstheme="minorHAnsi"/>
        </w:rPr>
        <w:t xml:space="preserve"> commercial </w:t>
      </w:r>
      <w:r w:rsidRPr="005E3337">
        <w:rPr>
          <w:rStyle w:val="StyleUnderline"/>
          <w:rFonts w:asciiTheme="minorHAnsi" w:hAnsiTheme="minorHAnsi" w:cstheme="minorHAnsi"/>
          <w:highlight w:val="green"/>
        </w:rPr>
        <w:t>speech in</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5E3337">
        <w:rPr>
          <w:rStyle w:val="Emphasis"/>
          <w:rFonts w:asciiTheme="minorHAnsi" w:hAnsiTheme="minorHAnsi" w:cstheme="minorHAnsi"/>
          <w:highlight w:val="green"/>
        </w:rPr>
        <w:t>Political</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and</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economic</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issues</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overlap</w:t>
      </w:r>
      <w:r w:rsidRPr="00BB187C">
        <w:rPr>
          <w:rFonts w:asciiTheme="minorHAnsi" w:hAnsiTheme="minorHAnsi" w:cstheme="minorHAnsi"/>
          <w:sz w:val="16"/>
        </w:rPr>
        <w:t xml:space="preserve">. By </w:t>
      </w:r>
      <w:r w:rsidRPr="005E3337">
        <w:rPr>
          <w:rStyle w:val="Emphasis"/>
          <w:rFonts w:asciiTheme="minorHAnsi" w:hAnsiTheme="minorHAnsi" w:cstheme="minorHAnsi"/>
          <w:highlight w:val="green"/>
        </w:rPr>
        <w:t>ignoring</w:t>
      </w:r>
      <w:r w:rsidRPr="00BB187C">
        <w:rPr>
          <w:rFonts w:asciiTheme="minorHAnsi" w:hAnsiTheme="minorHAnsi" w:cstheme="minorHAnsi"/>
          <w:sz w:val="16"/>
        </w:rPr>
        <w:t xml:space="preserve"> the </w:t>
      </w:r>
      <w:r w:rsidRPr="005E3337">
        <w:rPr>
          <w:rStyle w:val="StyleUnderline"/>
          <w:rFonts w:asciiTheme="minorHAnsi" w:hAnsiTheme="minorHAnsi" w:cstheme="minorHAnsi"/>
          <w:highlight w:val="green"/>
        </w:rPr>
        <w:t>speaker’s identity and</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speech becomes</w:t>
      </w:r>
      <w:r w:rsidRPr="00BB187C">
        <w:rPr>
          <w:rStyle w:val="StyleUnderline"/>
          <w:rFonts w:asciiTheme="minorHAnsi" w:hAnsiTheme="minorHAnsi" w:cstheme="minorHAnsi"/>
        </w:rPr>
        <w:t xml:space="preserve"> the focus of the inquiry and can be </w:t>
      </w:r>
      <w:r w:rsidRPr="005E3337">
        <w:rPr>
          <w:rStyle w:val="Emphasis"/>
          <w:rFonts w:asciiTheme="minorHAnsi" w:hAnsiTheme="minorHAnsi" w:cstheme="minorHAnsi"/>
          <w:highlight w:val="green"/>
        </w:rPr>
        <w:t>scrutinized</w:t>
      </w:r>
      <w:r w:rsidRPr="005E3337">
        <w:rPr>
          <w:rStyle w:val="StyleUnderline"/>
          <w:rFonts w:asciiTheme="minorHAnsi" w:hAnsiTheme="minorHAnsi" w:cstheme="minorHAnsi"/>
          <w:highlight w:val="green"/>
        </w:rPr>
        <w:t xml:space="preserve"> without </w:t>
      </w:r>
      <w:r w:rsidRPr="005E3337">
        <w:rPr>
          <w:rStyle w:val="Emphasis"/>
          <w:rFonts w:asciiTheme="minorHAnsi" w:hAnsiTheme="minorHAnsi" w:cstheme="minorHAnsi"/>
          <w:highlight w:val="green"/>
        </w:rPr>
        <w:t>discrimination</w:t>
      </w:r>
      <w:r w:rsidRPr="00BB187C">
        <w:rPr>
          <w:rFonts w:asciiTheme="minorHAnsi" w:hAnsiTheme="minorHAnsi" w:cstheme="minorHAnsi"/>
          <w:sz w:val="16"/>
        </w:rPr>
        <w:t>.</w:t>
      </w:r>
    </w:p>
    <w:p w14:paraId="1BC1C459" w14:textId="77777777" w:rsidR="005E3337" w:rsidRPr="00BB187C" w:rsidRDefault="005E3337" w:rsidP="005E3337">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5E3337">
        <w:rPr>
          <w:rStyle w:val="Emphasis"/>
          <w:rFonts w:asciiTheme="minorHAnsi" w:hAnsiTheme="minorHAnsi" w:cstheme="minorHAnsi"/>
          <w:highlight w:val="green"/>
        </w:rPr>
        <w:t>Commercial</w:t>
      </w:r>
      <w:r w:rsidRPr="005E3337">
        <w:rPr>
          <w:rStyle w:val="StyleUnderline"/>
          <w:rFonts w:asciiTheme="minorHAnsi" w:hAnsiTheme="minorHAnsi" w:cstheme="minorHAnsi"/>
          <w:highlight w:val="green"/>
        </w:rPr>
        <w:t xml:space="preserve"> speech and </w:t>
      </w:r>
      <w:r w:rsidRPr="005E3337">
        <w:rPr>
          <w:rStyle w:val="Emphasis"/>
          <w:rFonts w:asciiTheme="minorHAnsi" w:hAnsiTheme="minorHAnsi" w:cstheme="minorHAnsi"/>
          <w:highlight w:val="green"/>
        </w:rPr>
        <w:t>political speech</w:t>
      </w:r>
      <w:r w:rsidRPr="005E3337">
        <w:rPr>
          <w:rStyle w:val="StyleUnderline"/>
          <w:rFonts w:asciiTheme="minorHAnsi" w:hAnsiTheme="minorHAnsi" w:cstheme="minorHAnsi"/>
          <w:highlight w:val="green"/>
        </w:rPr>
        <w:t xml:space="preserve"> are</w:t>
      </w:r>
      <w:r w:rsidRPr="00BB187C">
        <w:rPr>
          <w:rStyle w:val="StyleUnderline"/>
          <w:rFonts w:asciiTheme="minorHAnsi" w:hAnsiTheme="minorHAnsi" w:cstheme="minorHAnsi"/>
        </w:rPr>
        <w:t xml:space="preserve"> in the same </w:t>
      </w:r>
      <w:r w:rsidRPr="005E3337">
        <w:rPr>
          <w:rStyle w:val="StyleUnderline"/>
          <w:rFonts w:asciiTheme="minorHAnsi" w:hAnsiTheme="minorHAnsi" w:cstheme="minorHAnsi"/>
          <w:highlight w:val="green"/>
        </w:rPr>
        <w:t>protected</w:t>
      </w:r>
      <w:r w:rsidRPr="00BB187C">
        <w:rPr>
          <w:rStyle w:val="StyleUnderline"/>
          <w:rFonts w:asciiTheme="minorHAnsi" w:hAnsiTheme="minorHAnsi" w:cstheme="minorHAnsi"/>
        </w:rPr>
        <w:t xml:space="preserve"> category </w:t>
      </w:r>
      <w:r w:rsidRPr="005E3337">
        <w:rPr>
          <w:rStyle w:val="StyleUnderline"/>
          <w:rFonts w:asciiTheme="minorHAnsi" w:hAnsiTheme="minorHAnsi" w:cstheme="minorHAnsi"/>
          <w:highlight w:val="green"/>
        </w:rPr>
        <w:t xml:space="preserve">under this new </w:t>
      </w:r>
      <w:r w:rsidRPr="005E3337">
        <w:rPr>
          <w:rStyle w:val="Emphasis"/>
          <w:rFonts w:asciiTheme="minorHAnsi" w:hAnsiTheme="minorHAnsi" w:cstheme="minorHAnsi"/>
          <w:highlight w:val="green"/>
        </w:rPr>
        <w:t>framework</w:t>
      </w:r>
      <w:r w:rsidRPr="00BB187C">
        <w:rPr>
          <w:rFonts w:asciiTheme="minorHAnsi" w:hAnsiTheme="minorHAnsi" w:cstheme="minorHAnsi"/>
          <w:sz w:val="16"/>
        </w:rPr>
        <w:t xml:space="preserve">: namely, speech in general, regardless of motivation. That the </w:t>
      </w:r>
      <w:r w:rsidRPr="005E3337">
        <w:rPr>
          <w:rStyle w:val="StyleUnderline"/>
          <w:rFonts w:asciiTheme="minorHAnsi" w:hAnsiTheme="minorHAnsi" w:cstheme="minorHAnsi"/>
          <w:highlight w:val="green"/>
        </w:rPr>
        <w:t>organizer behind</w:t>
      </w:r>
      <w:r w:rsidRPr="00BB187C">
        <w:rPr>
          <w:rFonts w:asciiTheme="minorHAnsi" w:hAnsiTheme="minorHAnsi" w:cstheme="minorHAnsi"/>
          <w:sz w:val="16"/>
        </w:rPr>
        <w:t xml:space="preserve"> an otherwise-protected </w:t>
      </w:r>
      <w:r w:rsidRPr="005E3337">
        <w:rPr>
          <w:rStyle w:val="Emphasis"/>
          <w:rFonts w:asciiTheme="minorHAnsi" w:hAnsiTheme="minorHAnsi" w:cstheme="minorHAnsi"/>
          <w:highlight w:val="green"/>
        </w:rPr>
        <w:t>secondary boycott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is a labor</w:t>
      </w:r>
      <w:r w:rsidRPr="00BB187C">
        <w:rPr>
          <w:rFonts w:asciiTheme="minorHAnsi" w:hAnsiTheme="minorHAnsi" w:cstheme="minorHAnsi"/>
          <w:sz w:val="16"/>
        </w:rPr>
        <w:t xml:space="preserve"> </w:t>
      </w:r>
      <w:r w:rsidRPr="005E3337">
        <w:rPr>
          <w:rStyle w:val="StyleUnderline"/>
          <w:rFonts w:asciiTheme="minorHAnsi" w:hAnsiTheme="minorHAnsi" w:cstheme="minorHAnsi"/>
          <w:highlight w:val="green"/>
        </w:rPr>
        <w:t>organization</w:t>
      </w:r>
      <w:r w:rsidRPr="00BB187C">
        <w:rPr>
          <w:rStyle w:val="StyleUnderline"/>
          <w:rFonts w:asciiTheme="minorHAnsi" w:hAnsiTheme="minorHAnsi" w:cstheme="minorHAnsi"/>
        </w:rPr>
        <w:t xml:space="preserve"> or that such a boycott is </w:t>
      </w:r>
      <w:r w:rsidRPr="005E3337">
        <w:rPr>
          <w:rStyle w:val="StyleUnderline"/>
          <w:rFonts w:asciiTheme="minorHAnsi" w:hAnsiTheme="minorHAnsi" w:cstheme="minorHAnsi"/>
          <w:highlight w:val="green"/>
        </w:rPr>
        <w:t xml:space="preserve">motivated by the </w:t>
      </w:r>
      <w:r w:rsidRPr="005E3337">
        <w:rPr>
          <w:rStyle w:val="Emphasis"/>
          <w:rFonts w:asciiTheme="minorHAnsi" w:hAnsiTheme="minorHAnsi" w:cstheme="minorHAnsi"/>
          <w:highlight w:val="gree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5E3337">
        <w:rPr>
          <w:rStyle w:val="StyleUnderline"/>
          <w:rFonts w:asciiTheme="minorHAnsi" w:hAnsiTheme="minorHAnsi" w:cstheme="minorHAnsi"/>
          <w:highlight w:val="green"/>
        </w:rPr>
        <w:t>is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now</w:t>
      </w:r>
      <w:r w:rsidRPr="005E3337">
        <w:rPr>
          <w:rFonts w:asciiTheme="minorHAnsi" w:hAnsiTheme="minorHAnsi" w:cstheme="minorHAnsi"/>
          <w:sz w:val="16"/>
          <w:highlight w:val="green"/>
        </w:rPr>
        <w:t xml:space="preserve"> </w:t>
      </w:r>
      <w:r w:rsidRPr="005E3337">
        <w:rPr>
          <w:rStyle w:val="Emphasis"/>
          <w:rFonts w:asciiTheme="minorHAnsi" w:hAnsiTheme="minorHAnsi" w:cstheme="minorHAnsi"/>
          <w:highlight w:val="gree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5E3337">
        <w:rPr>
          <w:rStyle w:val="StyleUnderline"/>
          <w:rFonts w:asciiTheme="minorHAnsi" w:hAnsiTheme="minorHAnsi" w:cstheme="minorHAnsi"/>
          <w:highlight w:val="green"/>
        </w:rPr>
        <w:t>Court</w:t>
      </w:r>
      <w:r w:rsidRPr="00BB187C">
        <w:rPr>
          <w:rFonts w:asciiTheme="minorHAnsi" w:hAnsiTheme="minorHAnsi" w:cstheme="minorHAnsi"/>
          <w:sz w:val="16"/>
        </w:rPr>
        <w:t xml:space="preserve"> that decided Citizens United, however, has already </w:t>
      </w:r>
      <w:r w:rsidRPr="005E3337">
        <w:rPr>
          <w:rStyle w:val="StyleUnderline"/>
          <w:rFonts w:asciiTheme="minorHAnsi" w:hAnsiTheme="minorHAnsi" w:cstheme="minorHAnsi"/>
          <w:highlight w:val="green"/>
        </w:rPr>
        <w:t>held</w:t>
      </w:r>
      <w:r w:rsidRPr="00BB187C">
        <w:rPr>
          <w:rFonts w:asciiTheme="minorHAnsi" w:hAnsiTheme="minorHAnsi" w:cstheme="minorHAnsi"/>
          <w:sz w:val="16"/>
        </w:rPr>
        <w:t xml:space="preserve"> that the </w:t>
      </w:r>
      <w:r w:rsidRPr="005E3337">
        <w:rPr>
          <w:rStyle w:val="StyleUnderline"/>
          <w:rFonts w:asciiTheme="minorHAnsi" w:hAnsiTheme="minorHAnsi" w:cstheme="minorHAnsi"/>
          <w:highlight w:val="green"/>
        </w:rPr>
        <w:t xml:space="preserve">public </w:t>
      </w:r>
      <w:r w:rsidRPr="005E3337">
        <w:rPr>
          <w:rStyle w:val="StyleUnderline"/>
          <w:rFonts w:asciiTheme="minorHAnsi" w:hAnsiTheme="minorHAnsi" w:cstheme="minorHAnsi"/>
          <w:highlight w:val="green"/>
        </w:rPr>
        <w:lastRenderedPageBreak/>
        <w:t>harm</w:t>
      </w:r>
      <w:r w:rsidRPr="00BB187C">
        <w:rPr>
          <w:rFonts w:asciiTheme="minorHAnsi" w:hAnsiTheme="minorHAnsi" w:cstheme="minorHAnsi"/>
          <w:sz w:val="16"/>
        </w:rPr>
        <w:t xml:space="preserve"> done </w:t>
      </w:r>
      <w:r w:rsidRPr="005E3337">
        <w:rPr>
          <w:rStyle w:val="StyleUnderline"/>
          <w:rFonts w:asciiTheme="minorHAnsi" w:hAnsiTheme="minorHAnsi" w:cstheme="minorHAnsi"/>
          <w:highlight w:val="green"/>
        </w:rPr>
        <w:t xml:space="preserve">by </w:t>
      </w:r>
      <w:r w:rsidRPr="005E3337">
        <w:rPr>
          <w:rStyle w:val="Emphasis"/>
          <w:rFonts w:asciiTheme="minorHAnsi" w:hAnsiTheme="minorHAnsi" w:cstheme="minorHAnsi"/>
          <w:highlight w:val="green"/>
        </w:rPr>
        <w:t>restricting</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speech</w:t>
      </w:r>
      <w:r w:rsidRPr="00BB187C">
        <w:rPr>
          <w:rStyle w:val="StyleUnderline"/>
          <w:rFonts w:asciiTheme="minorHAnsi" w:hAnsiTheme="minorHAnsi" w:cstheme="minorHAnsi"/>
        </w:rPr>
        <w:t xml:space="preserve"> </w:t>
      </w:r>
      <w:r w:rsidRPr="005E3337">
        <w:rPr>
          <w:rStyle w:val="StyleUnderline"/>
          <w:rFonts w:asciiTheme="minorHAnsi" w:hAnsiTheme="minorHAnsi" w:cstheme="minorHAnsi"/>
          <w:highlight w:val="green"/>
        </w:rPr>
        <w:t xml:space="preserve">must be </w:t>
      </w:r>
      <w:r w:rsidRPr="005E3337">
        <w:rPr>
          <w:rStyle w:val="Emphasis"/>
          <w:rFonts w:asciiTheme="minorHAnsi" w:hAnsiTheme="minorHAnsi" w:cstheme="minorHAnsi"/>
          <w:highlight w:val="green"/>
        </w:rPr>
        <w:t>offset</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 xml:space="preserve">by some </w:t>
      </w:r>
      <w:r w:rsidRPr="005E3337">
        <w:rPr>
          <w:rStyle w:val="Emphasis"/>
          <w:rFonts w:asciiTheme="minorHAnsi" w:hAnsiTheme="minorHAnsi" w:cstheme="minorHAnsi"/>
          <w:highlight w:val="green"/>
        </w:rPr>
        <w:t>greater</w:t>
      </w:r>
      <w:r w:rsidRPr="005E3337">
        <w:rPr>
          <w:rStyle w:val="StyleUnderline"/>
          <w:rFonts w:asciiTheme="minorHAnsi" w:hAnsiTheme="minorHAnsi" w:cstheme="minorHAnsi"/>
          <w:highlight w:val="green"/>
        </w:rPr>
        <w:t xml:space="preserve"> public </w:t>
      </w:r>
      <w:r w:rsidRPr="005E3337">
        <w:rPr>
          <w:rStyle w:val="Emphasis"/>
          <w:rFonts w:asciiTheme="minorHAnsi" w:hAnsiTheme="minorHAnsi" w:cstheme="minorHAnsi"/>
          <w:highlight w:val="gree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7396533C" w14:textId="77777777" w:rsidR="005E3337" w:rsidRPr="00BB187C" w:rsidRDefault="005E3337" w:rsidP="005E3337">
      <w:pPr>
        <w:rPr>
          <w:rFonts w:asciiTheme="minorHAnsi" w:hAnsiTheme="minorHAnsi" w:cstheme="minorHAnsi"/>
          <w:sz w:val="16"/>
        </w:rPr>
      </w:pPr>
      <w:r w:rsidRPr="00BB187C">
        <w:rPr>
          <w:rFonts w:asciiTheme="minorHAnsi" w:hAnsiTheme="minorHAnsi" w:cstheme="minorHAnsi"/>
          <w:sz w:val="16"/>
        </w:rPr>
        <w:t>V. Conclusion: A Long Road Ahead</w:t>
      </w:r>
    </w:p>
    <w:p w14:paraId="69041AE2" w14:textId="77777777" w:rsidR="005E3337" w:rsidRPr="00BB187C" w:rsidRDefault="005E3337" w:rsidP="005E3337">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5E3337">
        <w:rPr>
          <w:rStyle w:val="Emphasis"/>
          <w:rFonts w:asciiTheme="minorHAnsi" w:hAnsiTheme="minorHAnsi" w:cstheme="minorHAnsi"/>
          <w:highlight w:val="green"/>
        </w:rPr>
        <w:t>boycotts</w:t>
      </w:r>
      <w:r w:rsidRPr="005E3337">
        <w:rPr>
          <w:rStyle w:val="StyleUnderline"/>
          <w:rFonts w:asciiTheme="minorHAnsi" w:hAnsiTheme="minorHAnsi" w:cstheme="minorHAnsi"/>
          <w:highlight w:val="green"/>
        </w:rPr>
        <w:t xml:space="preserve"> are </w:t>
      </w:r>
      <w:r w:rsidRPr="005E3337">
        <w:rPr>
          <w:rStyle w:val="Emphasis"/>
          <w:rFonts w:asciiTheme="minorHAnsi" w:hAnsiTheme="minorHAnsi" w:cstheme="minorHAnsi"/>
          <w:highlight w:val="green"/>
        </w:rPr>
        <w:t>critical vehicles</w:t>
      </w:r>
      <w:r w:rsidRPr="005E3337">
        <w:rPr>
          <w:rStyle w:val="StyleUnderline"/>
          <w:rFonts w:asciiTheme="minorHAnsi" w:hAnsiTheme="minorHAnsi" w:cstheme="minorHAnsi"/>
          <w:highlight w:val="green"/>
        </w:rPr>
        <w:t xml:space="preserve"> for </w:t>
      </w:r>
      <w:r w:rsidRPr="005E3337">
        <w:rPr>
          <w:rStyle w:val="Emphasis"/>
          <w:rFonts w:asciiTheme="minorHAnsi" w:hAnsiTheme="minorHAnsi" w:cstheme="minorHAnsi"/>
          <w:highlight w:val="gree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5E3337">
        <w:rPr>
          <w:rStyle w:val="Emphasis"/>
          <w:rFonts w:asciiTheme="minorHAnsi" w:hAnsiTheme="minorHAnsi" w:cstheme="minorHAnsi"/>
          <w:highlight w:val="green"/>
        </w:rPr>
        <w:t>categorical bans</w:t>
      </w:r>
      <w:r w:rsidRPr="005E3337">
        <w:rPr>
          <w:rFonts w:asciiTheme="minorHAnsi" w:hAnsiTheme="minorHAnsi" w:cstheme="minorHAnsi"/>
          <w:sz w:val="16"/>
          <w:highlight w:val="green"/>
        </w:rPr>
        <w:t xml:space="preserve"> </w:t>
      </w:r>
      <w:r w:rsidRPr="005E3337">
        <w:rPr>
          <w:rStyle w:val="StyleUnderline"/>
          <w:rFonts w:asciiTheme="minorHAnsi" w:hAnsiTheme="minorHAnsi" w:cstheme="minorHAnsi"/>
          <w:highlight w:val="gree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5E3337">
        <w:rPr>
          <w:rStyle w:val="StyleUnderline"/>
          <w:rFonts w:asciiTheme="minorHAnsi" w:hAnsiTheme="minorHAnsi" w:cstheme="minorHAnsi"/>
          <w:highlight w:val="gree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5E3337">
        <w:rPr>
          <w:rStyle w:val="Emphasis"/>
          <w:rFonts w:asciiTheme="minorHAnsi" w:hAnsiTheme="minorHAnsi" w:cstheme="minorHAnsi"/>
          <w:highlight w:val="green"/>
        </w:rPr>
        <w:t>censor</w:t>
      </w:r>
      <w:r w:rsidRPr="00BB187C">
        <w:rPr>
          <w:rFonts w:asciiTheme="minorHAnsi" w:hAnsiTheme="minorHAnsi" w:cstheme="minorHAnsi"/>
          <w:sz w:val="16"/>
        </w:rPr>
        <w:t xml:space="preserve"> particular </w:t>
      </w:r>
      <w:r w:rsidRPr="005E3337">
        <w:rPr>
          <w:rStyle w:val="StyleUnderline"/>
          <w:rFonts w:asciiTheme="minorHAnsi" w:hAnsiTheme="minorHAnsi" w:cstheme="minorHAnsi"/>
          <w:highlight w:val="green"/>
        </w:rPr>
        <w:t xml:space="preserve">viewpoints and </w:t>
      </w:r>
      <w:r w:rsidRPr="005E3337">
        <w:rPr>
          <w:rStyle w:val="Emphasis"/>
          <w:rFonts w:asciiTheme="minorHAnsi" w:hAnsiTheme="minorHAnsi" w:cstheme="minorHAnsi"/>
          <w:highlight w:val="green"/>
        </w:rPr>
        <w:t>chill speech</w:t>
      </w:r>
      <w:r w:rsidRPr="00BB187C">
        <w:rPr>
          <w:rFonts w:asciiTheme="minorHAnsi" w:hAnsiTheme="minorHAnsi" w:cstheme="minorHAnsi"/>
          <w:sz w:val="16"/>
        </w:rPr>
        <w:t xml:space="preserve"> generally. </w:t>
      </w:r>
      <w:r w:rsidRPr="005E3337">
        <w:rPr>
          <w:rStyle w:val="StyleUnderline"/>
          <w:rFonts w:asciiTheme="minorHAnsi" w:hAnsiTheme="minorHAnsi" w:cstheme="minorHAnsi"/>
          <w:highlight w:val="green"/>
        </w:rPr>
        <w:t>This</w:t>
      </w:r>
      <w:r w:rsidRPr="00BB187C">
        <w:rPr>
          <w:rStyle w:val="StyleUnderline"/>
          <w:rFonts w:asciiTheme="minorHAnsi" w:hAnsiTheme="minorHAnsi" w:cstheme="minorHAnsi"/>
        </w:rPr>
        <w:t xml:space="preserve"> </w:t>
      </w:r>
      <w:r w:rsidRPr="005E3337">
        <w:rPr>
          <w:rStyle w:val="Emphasis"/>
          <w:rFonts w:asciiTheme="minorHAnsi" w:hAnsiTheme="minorHAnsi" w:cstheme="minorHAnsi"/>
          <w:highlight w:val="green"/>
        </w:rPr>
        <w:t>violates</w:t>
      </w:r>
      <w:r w:rsidRPr="00BB187C">
        <w:rPr>
          <w:rStyle w:val="StyleUnderline"/>
          <w:rFonts w:asciiTheme="minorHAnsi" w:hAnsiTheme="minorHAnsi" w:cstheme="minorHAnsi"/>
        </w:rPr>
        <w:t xml:space="preserve"> the fundamental </w:t>
      </w:r>
      <w:r w:rsidRPr="005E3337">
        <w:rPr>
          <w:rStyle w:val="Emphasis"/>
          <w:rFonts w:asciiTheme="minorHAnsi" w:hAnsiTheme="minorHAnsi" w:cstheme="minorHAnsi"/>
          <w:highlight w:val="green"/>
        </w:rPr>
        <w:t>principles</w:t>
      </w:r>
      <w:r w:rsidRPr="005E3337">
        <w:rPr>
          <w:rStyle w:val="StyleUnderline"/>
          <w:rFonts w:asciiTheme="minorHAnsi" w:hAnsiTheme="minorHAnsi" w:cstheme="minorHAnsi"/>
          <w:highlight w:val="green"/>
        </w:rPr>
        <w:t xml:space="preserve"> underlying the </w:t>
      </w:r>
      <w:r w:rsidRPr="005E3337">
        <w:rPr>
          <w:rStyle w:val="Emphasis"/>
          <w:rFonts w:asciiTheme="minorHAnsi" w:hAnsiTheme="minorHAnsi" w:cstheme="minorHAnsi"/>
          <w:highlight w:val="green"/>
        </w:rPr>
        <w:t>First Amendment</w:t>
      </w:r>
      <w:r w:rsidRPr="005E3337">
        <w:rPr>
          <w:rStyle w:val="StyleUnderline"/>
          <w:rFonts w:asciiTheme="minorHAnsi" w:hAnsiTheme="minorHAnsi" w:cstheme="minorHAnsi"/>
          <w:highlight w:val="green"/>
        </w:rPr>
        <w:t>.</w:t>
      </w:r>
    </w:p>
    <w:p w14:paraId="5D883421" w14:textId="77777777" w:rsidR="005E3337" w:rsidRPr="00BB187C" w:rsidRDefault="005E3337" w:rsidP="005E3337">
      <w:pPr>
        <w:rPr>
          <w:rFonts w:asciiTheme="minorHAnsi" w:hAnsiTheme="minorHAnsi" w:cstheme="minorHAnsi"/>
        </w:rPr>
      </w:pPr>
    </w:p>
    <w:p w14:paraId="39FBE5CD" w14:textId="7CE3C009" w:rsidR="00281D16" w:rsidRDefault="00281D16" w:rsidP="00281D16">
      <w:pPr>
        <w:pStyle w:val="Heading3"/>
      </w:pPr>
      <w:r>
        <w:lastRenderedPageBreak/>
        <w:t>2AC</w:t>
      </w:r>
    </w:p>
    <w:p w14:paraId="23599C19" w14:textId="77777777" w:rsidR="00281D16" w:rsidRPr="00C9166D" w:rsidRDefault="00281D16" w:rsidP="00281D16">
      <w:pPr>
        <w:pStyle w:val="Heading4"/>
      </w:pPr>
      <w:r>
        <w:t xml:space="preserve">Perm: Do both. Even if pessimism is a good </w:t>
      </w:r>
      <w:r>
        <w:rPr>
          <w:u w:val="single"/>
        </w:rPr>
        <w:t>academic</w:t>
      </w:r>
      <w:r>
        <w:t xml:space="preserve"> stance, it </w:t>
      </w:r>
      <w:r>
        <w:rPr>
          <w:u w:val="single"/>
        </w:rPr>
        <w:t>can’t be used</w:t>
      </w:r>
      <w:r>
        <w:t xml:space="preserve"> to justify accepting </w:t>
      </w:r>
      <w:r>
        <w:rPr>
          <w:u w:val="single"/>
        </w:rPr>
        <w:t>nuclear war</w:t>
      </w:r>
      <w:r>
        <w:t xml:space="preserve">—life is a </w:t>
      </w:r>
      <w:r>
        <w:rPr>
          <w:u w:val="single"/>
        </w:rPr>
        <w:t>prerequisite</w:t>
      </w:r>
      <w:r>
        <w:t xml:space="preserve"> to struggle.</w:t>
      </w:r>
    </w:p>
    <w:p w14:paraId="3FC63DF4" w14:textId="77777777" w:rsidR="00281D16" w:rsidRDefault="00281D16" w:rsidP="00281D16">
      <w:r w:rsidRPr="005E4742">
        <w:rPr>
          <w:rStyle w:val="Style13ptBold"/>
        </w:rPr>
        <w:t>Syedullah, 18</w:t>
      </w:r>
      <w:r>
        <w:t>—Visiting Assistant Professor of Sociology at Vassar College (Jasmine, “Afro-pessimism: Critical Exchange,” Contemporary Political Theory Vol. 17, 1, 105–137, dml)</w:t>
      </w:r>
    </w:p>
    <w:p w14:paraId="33438F6F" w14:textId="77777777" w:rsidR="00281D16" w:rsidRPr="00D85E77" w:rsidRDefault="00281D16" w:rsidP="00281D16">
      <w:pPr>
        <w:rPr>
          <w:sz w:val="16"/>
        </w:rPr>
      </w:pPr>
      <w:r w:rsidRPr="00074F33">
        <w:rPr>
          <w:rStyle w:val="StyleUnderline"/>
        </w:rPr>
        <w:t xml:space="preserve">Given that </w:t>
      </w:r>
      <w:r w:rsidRPr="003002E9">
        <w:rPr>
          <w:rStyle w:val="StyleUnderline"/>
          <w:highlight w:val="green"/>
        </w:rPr>
        <w:t xml:space="preserve">the </w:t>
      </w:r>
      <w:r w:rsidRPr="003002E9">
        <w:rPr>
          <w:rStyle w:val="Emphasis"/>
          <w:highlight w:val="green"/>
        </w:rPr>
        <w:t>endgame of Afro-pessimism</w:t>
      </w:r>
      <w:r w:rsidRPr="00074F33">
        <w:rPr>
          <w:rStyle w:val="StyleUnderline"/>
        </w:rPr>
        <w:t xml:space="preserve"> as an academic enterprise is </w:t>
      </w:r>
      <w:r w:rsidRPr="003002E9">
        <w:rPr>
          <w:rStyle w:val="Emphasis"/>
          <w:highlight w:val="green"/>
        </w:rPr>
        <w:t>limited by</w:t>
      </w:r>
      <w:r w:rsidRPr="00C9166D">
        <w:rPr>
          <w:rStyle w:val="Emphasis"/>
        </w:rPr>
        <w:t xml:space="preserve"> its location within the neoliberal </w:t>
      </w:r>
      <w:r w:rsidRPr="003002E9">
        <w:rPr>
          <w:rStyle w:val="Emphasis"/>
          <w:highlight w:val="green"/>
        </w:rPr>
        <w:t>university</w:t>
      </w:r>
      <w:r w:rsidRPr="00C9166D">
        <w:rPr>
          <w:sz w:val="16"/>
        </w:rPr>
        <w:t xml:space="preserve"> (see Fred Moten and Stephano Harney’s ‘‘The University and the UnderCommons,’’), </w:t>
      </w:r>
      <w:r w:rsidRPr="00074F33">
        <w:rPr>
          <w:rStyle w:val="StyleUnderline"/>
        </w:rPr>
        <w:t xml:space="preserve">the </w:t>
      </w:r>
      <w:r w:rsidRPr="00D85E77">
        <w:rPr>
          <w:rStyle w:val="Emphasis"/>
        </w:rPr>
        <w:t>most generative aspects</w:t>
      </w:r>
      <w:r w:rsidRPr="00D85E77">
        <w:rPr>
          <w:rStyle w:val="StyleUnderline"/>
        </w:rPr>
        <w:t xml:space="preserve"> of its analysis</w:t>
      </w:r>
      <w:r w:rsidRPr="00D85E77">
        <w:rPr>
          <w:sz w:val="16"/>
        </w:rPr>
        <w:t xml:space="preserve"> of anti-blackness and Western civilization </w:t>
      </w:r>
      <w:r w:rsidRPr="00D85E77">
        <w:rPr>
          <w:rStyle w:val="StyleUnderline"/>
        </w:rPr>
        <w:t xml:space="preserve">are indebted to knowledge about black life and liberation produced </w:t>
      </w:r>
      <w:r w:rsidRPr="00D85E77">
        <w:rPr>
          <w:rStyle w:val="Emphasis"/>
        </w:rPr>
        <w:t>outside the academy</w:t>
      </w:r>
      <w:r w:rsidRPr="00D85E77">
        <w:rPr>
          <w:rStyle w:val="StyleUnderline"/>
        </w:rPr>
        <w:t xml:space="preserve"> and on the ground of </w:t>
      </w:r>
      <w:r w:rsidRPr="00D85E77">
        <w:rPr>
          <w:rStyle w:val="Emphasis"/>
        </w:rPr>
        <w:t>struggles for freedom</w:t>
      </w:r>
      <w:r w:rsidRPr="00D85E77">
        <w:rPr>
          <w:sz w:val="16"/>
        </w:rPr>
        <w:t xml:space="preserve">. The </w:t>
      </w:r>
      <w:r w:rsidRPr="00D85E77">
        <w:rPr>
          <w:rStyle w:val="StyleUnderline"/>
        </w:rPr>
        <w:t>pessimism</w:t>
      </w:r>
      <w:r w:rsidRPr="00D85E77">
        <w:rPr>
          <w:sz w:val="16"/>
        </w:rPr>
        <w:t xml:space="preserve"> of conventional philosophical concern </w:t>
      </w:r>
      <w:r w:rsidRPr="00D85E77">
        <w:rPr>
          <w:rStyle w:val="StyleUnderline"/>
        </w:rPr>
        <w:t xml:space="preserve">presses on the </w:t>
      </w:r>
      <w:r w:rsidRPr="00D85E77">
        <w:rPr>
          <w:rStyle w:val="Emphasis"/>
        </w:rPr>
        <w:t>ontological foundations</w:t>
      </w:r>
      <w:r w:rsidRPr="00D85E77">
        <w:rPr>
          <w:rStyle w:val="StyleUnderline"/>
        </w:rPr>
        <w:t xml:space="preserve"> of a person’s </w:t>
      </w:r>
      <w:r w:rsidRPr="00D85E77">
        <w:rPr>
          <w:rStyle w:val="Emphasis"/>
        </w:rPr>
        <w:t>individual sense of agency</w:t>
      </w:r>
      <w:r w:rsidRPr="00D85E77">
        <w:rPr>
          <w:rStyle w:val="StyleUnderline"/>
        </w:rPr>
        <w:t xml:space="preserve"> and </w:t>
      </w:r>
      <w:r w:rsidRPr="00D85E77">
        <w:rPr>
          <w:rStyle w:val="Emphasis"/>
        </w:rPr>
        <w:t>purpose</w:t>
      </w:r>
      <w:r w:rsidRPr="00D85E77">
        <w:rPr>
          <w:rStyle w:val="StyleUnderline"/>
        </w:rPr>
        <w:t xml:space="preserve">, </w:t>
      </w:r>
      <w:r w:rsidRPr="00D85E77">
        <w:rPr>
          <w:rStyle w:val="Emphasis"/>
        </w:rPr>
        <w:t>throwing one’s will to live into question</w:t>
      </w:r>
      <w:r w:rsidRPr="00D85E77">
        <w:rPr>
          <w:sz w:val="16"/>
        </w:rPr>
        <w:t xml:space="preserve">. </w:t>
      </w:r>
    </w:p>
    <w:p w14:paraId="41E26E57" w14:textId="77777777" w:rsidR="00281D16" w:rsidRPr="00C9166D" w:rsidRDefault="00281D16" w:rsidP="00281D16">
      <w:pPr>
        <w:rPr>
          <w:sz w:val="16"/>
        </w:rPr>
      </w:pPr>
      <w:r w:rsidRPr="00D85E77">
        <w:rPr>
          <w:sz w:val="16"/>
        </w:rPr>
        <w:t xml:space="preserve">Prophetic </w:t>
      </w:r>
      <w:r w:rsidRPr="00D85E77">
        <w:rPr>
          <w:rStyle w:val="StyleUnderline"/>
        </w:rPr>
        <w:t>despair</w:t>
      </w:r>
      <w:r w:rsidRPr="00D85E77">
        <w:rPr>
          <w:sz w:val="16"/>
        </w:rPr>
        <w:t>, such as that which Baldwin expresses in an often quoted interview between</w:t>
      </w:r>
      <w:r w:rsidRPr="00C9166D">
        <w:rPr>
          <w:sz w:val="16"/>
        </w:rPr>
        <w:t xml:space="preserve"> James Baldwin Dr. Kenneth Clark in May of 1963, </w:t>
      </w:r>
      <w:r w:rsidRPr="00074F33">
        <w:rPr>
          <w:rStyle w:val="StyleUnderline"/>
        </w:rPr>
        <w:t xml:space="preserve">presses on the </w:t>
      </w:r>
      <w:r w:rsidRPr="00C9166D">
        <w:rPr>
          <w:rStyle w:val="Emphasis"/>
        </w:rPr>
        <w:t>material cohesion of our moral infrastructure</w:t>
      </w:r>
      <w:r w:rsidRPr="00C9166D">
        <w:rPr>
          <w:sz w:val="16"/>
        </w:rPr>
        <w:t xml:space="preserve">. In the interview </w:t>
      </w:r>
      <w:r w:rsidRPr="00074F33">
        <w:rPr>
          <w:rStyle w:val="StyleUnderline"/>
        </w:rPr>
        <w:t xml:space="preserve">Baldwin professes to </w:t>
      </w:r>
      <w:r w:rsidRPr="00C9166D">
        <w:rPr>
          <w:rStyle w:val="Emphasis"/>
        </w:rPr>
        <w:t>remaining pessimistic with regard to his own life</w:t>
      </w:r>
      <w:r w:rsidRPr="00C9166D">
        <w:rPr>
          <w:sz w:val="16"/>
        </w:rPr>
        <w:t xml:space="preserve"> when he says, ‘‘It doesn’t matter any longer what you do to me; you can put me in jail, you can kill me. By the time I was 17, you’d done everything that you could do to me. The problem now is, how are you going to save yourselves?’’ </w:t>
      </w:r>
      <w:r w:rsidRPr="00074F33">
        <w:rPr>
          <w:rStyle w:val="StyleUnderline"/>
        </w:rPr>
        <w:t xml:space="preserve">He goes on a bit later to </w:t>
      </w:r>
      <w:r w:rsidRPr="003002E9">
        <w:rPr>
          <w:rStyle w:val="Emphasis"/>
          <w:highlight w:val="green"/>
        </w:rPr>
        <w:t>refuse</w:t>
      </w:r>
      <w:r w:rsidRPr="00074F33">
        <w:rPr>
          <w:rStyle w:val="StyleUnderline"/>
        </w:rPr>
        <w:t xml:space="preserve">, in </w:t>
      </w:r>
      <w:r w:rsidRPr="00C9166D">
        <w:rPr>
          <w:rStyle w:val="Emphasis"/>
        </w:rPr>
        <w:t>no uncertain term</w:t>
      </w:r>
      <w:r w:rsidRPr="00074F33">
        <w:rPr>
          <w:rStyle w:val="StyleUnderline"/>
        </w:rPr>
        <w:t xml:space="preserve">, </w:t>
      </w:r>
      <w:r w:rsidRPr="003002E9">
        <w:rPr>
          <w:rStyle w:val="StyleUnderline"/>
          <w:highlight w:val="green"/>
        </w:rPr>
        <w:t>pessimism as</w:t>
      </w:r>
      <w:r w:rsidRPr="00074F33">
        <w:rPr>
          <w:rStyle w:val="StyleUnderline"/>
        </w:rPr>
        <w:t xml:space="preserve"> a </w:t>
      </w:r>
      <w:r w:rsidRPr="003002E9">
        <w:rPr>
          <w:rStyle w:val="Emphasis"/>
          <w:highlight w:val="green"/>
        </w:rPr>
        <w:t>politics</w:t>
      </w:r>
      <w:r w:rsidRPr="00C9166D">
        <w:rPr>
          <w:rStyle w:val="Emphasis"/>
        </w:rPr>
        <w:t xml:space="preserve"> of the future</w:t>
      </w:r>
      <w:r w:rsidRPr="00C9166D">
        <w:rPr>
          <w:sz w:val="16"/>
        </w:rPr>
        <w:t xml:space="preserve">. </w:t>
      </w:r>
    </w:p>
    <w:p w14:paraId="26AFD15B" w14:textId="77777777" w:rsidR="00281D16" w:rsidRPr="00C9166D" w:rsidRDefault="00281D16" w:rsidP="00281D16">
      <w:pPr>
        <w:rPr>
          <w:sz w:val="16"/>
        </w:rPr>
      </w:pPr>
      <w:r w:rsidRPr="00C9166D">
        <w:rPr>
          <w:sz w:val="16"/>
        </w:rPr>
        <w:t xml:space="preserve">When Clark asks, ‘‘Jim, what do you see deep in the recesses of your own mind as the future of our nation, … I think that the future of the Negro and the future of the nation are linked … What do you see?,’’ </w:t>
      </w:r>
      <w:r w:rsidRPr="00074F33">
        <w:rPr>
          <w:rStyle w:val="StyleUnderline"/>
        </w:rPr>
        <w:t>Baldwin replies, ‘‘</w:t>
      </w:r>
      <w:r w:rsidRPr="00C9166D">
        <w:rPr>
          <w:rStyle w:val="Emphasis"/>
          <w:sz w:val="30"/>
          <w:szCs w:val="30"/>
        </w:rPr>
        <w:t xml:space="preserve">I </w:t>
      </w:r>
      <w:r w:rsidRPr="003002E9">
        <w:rPr>
          <w:rStyle w:val="Emphasis"/>
          <w:sz w:val="30"/>
          <w:szCs w:val="30"/>
          <w:highlight w:val="green"/>
        </w:rPr>
        <w:t>can’t be a pessimist because I’m alive</w:t>
      </w:r>
      <w:r w:rsidRPr="00074F33">
        <w:rPr>
          <w:rStyle w:val="StyleUnderline"/>
        </w:rPr>
        <w:t xml:space="preserve">. To be a pessimist means that you </w:t>
      </w:r>
      <w:r w:rsidRPr="003002E9">
        <w:rPr>
          <w:rStyle w:val="StyleUnderline"/>
          <w:highlight w:val="green"/>
        </w:rPr>
        <w:t>have agreed</w:t>
      </w:r>
      <w:r w:rsidRPr="00074F33">
        <w:rPr>
          <w:rStyle w:val="StyleUnderline"/>
        </w:rPr>
        <w:t xml:space="preserve"> that </w:t>
      </w:r>
      <w:r w:rsidRPr="008C7099">
        <w:rPr>
          <w:rStyle w:val="Emphasis"/>
        </w:rPr>
        <w:t>human</w:t>
      </w:r>
      <w:r w:rsidRPr="00C9166D">
        <w:rPr>
          <w:rStyle w:val="Emphasis"/>
        </w:rPr>
        <w:t xml:space="preserve"> </w:t>
      </w:r>
      <w:r w:rsidRPr="003002E9">
        <w:rPr>
          <w:rStyle w:val="Emphasis"/>
          <w:highlight w:val="green"/>
        </w:rPr>
        <w:t>life is an academic matter</w:t>
      </w:r>
      <w:r w:rsidRPr="003002E9">
        <w:rPr>
          <w:rStyle w:val="StyleUnderline"/>
          <w:highlight w:val="green"/>
        </w:rPr>
        <w:t xml:space="preserve">, so I’m </w:t>
      </w:r>
      <w:r w:rsidRPr="003002E9">
        <w:rPr>
          <w:rStyle w:val="Emphasis"/>
          <w:highlight w:val="green"/>
        </w:rPr>
        <w:t>forced to be an optimist</w:t>
      </w:r>
      <w:r w:rsidRPr="00074F33">
        <w:rPr>
          <w:rStyle w:val="StyleUnderline"/>
        </w:rPr>
        <w:t xml:space="preserve">. I’m forced to believe that </w:t>
      </w:r>
      <w:r w:rsidRPr="00C9166D">
        <w:rPr>
          <w:rStyle w:val="Emphasis"/>
        </w:rPr>
        <w:t>we can survive whatever we must survive</w:t>
      </w:r>
      <w:r w:rsidRPr="00C9166D">
        <w:rPr>
          <w:sz w:val="16"/>
        </w:rPr>
        <w:t xml:space="preserve">. But the future of the Negro in this country is precisely as bright or as dark as the future of the country (Clark et al., 1963). </w:t>
      </w:r>
    </w:p>
    <w:p w14:paraId="41FF4A0E" w14:textId="77777777" w:rsidR="00281D16" w:rsidRPr="00D85E77" w:rsidRDefault="00281D16" w:rsidP="00281D16">
      <w:pPr>
        <w:rPr>
          <w:rStyle w:val="StyleUnderline"/>
        </w:rPr>
      </w:pPr>
      <w:r w:rsidRPr="00C9166D">
        <w:rPr>
          <w:sz w:val="16"/>
        </w:rPr>
        <w:t xml:space="preserve">I want to savor the tensions of Baldwin’s response. I want to hold them, not resolve them, and observe how they situate pedestrian personal pessimism outside the movement for black life, while calling out the limits of a </w:t>
      </w:r>
      <w:r w:rsidRPr="00D85E77">
        <w:rPr>
          <w:sz w:val="16"/>
        </w:rPr>
        <w:t xml:space="preserve">political process propelled and legitimated by white supremacy. </w:t>
      </w:r>
      <w:r w:rsidRPr="00D85E77">
        <w:rPr>
          <w:rStyle w:val="StyleUnderline"/>
        </w:rPr>
        <w:t xml:space="preserve">Even insofar as pessimism is a </w:t>
      </w:r>
      <w:r w:rsidRPr="00D85E77">
        <w:rPr>
          <w:rStyle w:val="Emphasis"/>
        </w:rPr>
        <w:t>social expression</w:t>
      </w:r>
      <w:r w:rsidRPr="00D85E77">
        <w:rPr>
          <w:rStyle w:val="StyleUnderline"/>
        </w:rPr>
        <w:t xml:space="preserve"> of the </w:t>
      </w:r>
      <w:r w:rsidRPr="00D85E77">
        <w:rPr>
          <w:rStyle w:val="Emphasis"/>
        </w:rPr>
        <w:t>affective limits of social death</w:t>
      </w:r>
      <w:r w:rsidRPr="00D85E77">
        <w:rPr>
          <w:rStyle w:val="StyleUnderline"/>
        </w:rPr>
        <w:t xml:space="preserve">, a feeling that </w:t>
      </w:r>
      <w:r w:rsidRPr="00D85E77">
        <w:rPr>
          <w:rStyle w:val="Emphasis"/>
        </w:rPr>
        <w:t>brings us back to life</w:t>
      </w:r>
      <w:r w:rsidRPr="00D85E77">
        <w:rPr>
          <w:rStyle w:val="StyleUnderline"/>
        </w:rPr>
        <w:t xml:space="preserve">, </w:t>
      </w:r>
      <w:r w:rsidRPr="00D85E77">
        <w:rPr>
          <w:rStyle w:val="Emphasis"/>
        </w:rPr>
        <w:t>out of isolation</w:t>
      </w:r>
      <w:r w:rsidRPr="00D85E77">
        <w:rPr>
          <w:rStyle w:val="StyleUnderline"/>
        </w:rPr>
        <w:t xml:space="preserve">, and </w:t>
      </w:r>
      <w:r w:rsidRPr="00D85E77">
        <w:rPr>
          <w:rStyle w:val="Emphasis"/>
        </w:rPr>
        <w:t>into conversation with each other</w:t>
      </w:r>
      <w:r w:rsidRPr="00D85E77">
        <w:rPr>
          <w:rStyle w:val="StyleUnderline"/>
        </w:rPr>
        <w:t xml:space="preserve"> the promise of pessimism is clearly </w:t>
      </w:r>
      <w:r w:rsidRPr="00D85E77">
        <w:rPr>
          <w:rStyle w:val="Emphasis"/>
        </w:rPr>
        <w:t>far more than an academic matter</w:t>
      </w:r>
      <w:r w:rsidRPr="00D85E77">
        <w:rPr>
          <w:rStyle w:val="StyleUnderline"/>
        </w:rPr>
        <w:t xml:space="preserve">. </w:t>
      </w:r>
    </w:p>
    <w:p w14:paraId="79C8C530" w14:textId="77777777" w:rsidR="00281D16" w:rsidRPr="00C9166D" w:rsidRDefault="00281D16" w:rsidP="00281D16">
      <w:pPr>
        <w:rPr>
          <w:sz w:val="16"/>
        </w:rPr>
      </w:pPr>
      <w:r w:rsidRPr="00D85E77">
        <w:rPr>
          <w:rStyle w:val="StyleUnderline"/>
        </w:rPr>
        <w:t xml:space="preserve">The </w:t>
      </w:r>
      <w:r w:rsidRPr="00D85E77">
        <w:rPr>
          <w:rStyle w:val="Emphasis"/>
        </w:rPr>
        <w:t>antithesis</w:t>
      </w:r>
      <w:r w:rsidRPr="00D85E77">
        <w:rPr>
          <w:rStyle w:val="StyleUnderline"/>
        </w:rPr>
        <w:t xml:space="preserve"> of pessimism in this instance is not optimism but </w:t>
      </w:r>
      <w:r w:rsidRPr="00D85E77">
        <w:rPr>
          <w:rStyle w:val="Emphasis"/>
        </w:rPr>
        <w:t>apathy</w:t>
      </w:r>
      <w:r w:rsidRPr="00D85E77">
        <w:rPr>
          <w:rStyle w:val="StyleUnderline"/>
        </w:rPr>
        <w:t xml:space="preserve">, </w:t>
      </w:r>
      <w:r w:rsidRPr="00D85E77">
        <w:rPr>
          <w:rStyle w:val="Emphasis"/>
        </w:rPr>
        <w:t>willful passive acceptance</w:t>
      </w:r>
      <w:r w:rsidRPr="00D85E77">
        <w:rPr>
          <w:rStyle w:val="StyleUnderline"/>
        </w:rPr>
        <w:t xml:space="preserve"> of the </w:t>
      </w:r>
      <w:r w:rsidRPr="00D85E77">
        <w:rPr>
          <w:rStyle w:val="Emphasis"/>
        </w:rPr>
        <w:t>untenable conditions</w:t>
      </w:r>
      <w:r w:rsidRPr="00D85E77">
        <w:rPr>
          <w:rStyle w:val="StyleUnderline"/>
        </w:rPr>
        <w:t xml:space="preserve"> of a people systemically and forcibly made to understand that there are some whose existence is at best immaterial and at worst a clear and present danger</w:t>
      </w:r>
      <w:r w:rsidRPr="00D85E77">
        <w:rPr>
          <w:sz w:val="16"/>
        </w:rPr>
        <w:t xml:space="preserve">, and then there are those lives that do matter. What we have been witnessing in the activist and academic movements for black life is the implosion of identity politics and the failure of its possessive claims to liberal demands for rights and protection. </w:t>
      </w:r>
      <w:r w:rsidRPr="00D85E77">
        <w:rPr>
          <w:rStyle w:val="StyleUnderline"/>
        </w:rPr>
        <w:t xml:space="preserve">The abolition of whiteness demands a kind of justice the state </w:t>
      </w:r>
      <w:r w:rsidRPr="00D85E77">
        <w:rPr>
          <w:rStyle w:val="Emphasis"/>
        </w:rPr>
        <w:t>may not yet know how to sanction</w:t>
      </w:r>
      <w:r w:rsidRPr="00D85E77">
        <w:rPr>
          <w:sz w:val="16"/>
        </w:rPr>
        <w:t xml:space="preserve">. As Patrisse Cullors (2015), one of three original founders of #BLM, argues, ‘‘I believe </w:t>
      </w:r>
      <w:r w:rsidRPr="00D85E77">
        <w:rPr>
          <w:rStyle w:val="StyleUnderline"/>
        </w:rPr>
        <w:t xml:space="preserve">we can’t wait on the State to take care of our Black lives. We have to </w:t>
      </w:r>
      <w:r w:rsidRPr="00D85E77">
        <w:rPr>
          <w:rStyle w:val="Emphasis"/>
        </w:rPr>
        <w:t>show up now</w:t>
      </w:r>
      <w:r w:rsidRPr="00D85E77">
        <w:rPr>
          <w:rStyle w:val="StyleUnderline"/>
        </w:rPr>
        <w:t xml:space="preserve"> to </w:t>
      </w:r>
      <w:r w:rsidRPr="00D85E77">
        <w:rPr>
          <w:rStyle w:val="Emphasis"/>
        </w:rPr>
        <w:t>build the world we want to see</w:t>
      </w:r>
      <w:r w:rsidRPr="00D85E77">
        <w:rPr>
          <w:sz w:val="16"/>
        </w:rPr>
        <w:t>.’’</w:t>
      </w:r>
    </w:p>
    <w:p w14:paraId="2641B4EE" w14:textId="77777777" w:rsidR="00281D16" w:rsidRPr="00C9166D" w:rsidRDefault="00281D16" w:rsidP="00281D16">
      <w:pPr>
        <w:rPr>
          <w:sz w:val="16"/>
        </w:rPr>
      </w:pPr>
      <w:r w:rsidRPr="00C9166D">
        <w:rPr>
          <w:sz w:val="16"/>
        </w:rPr>
        <w:t xml:space="preserve">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t>
      </w:r>
      <w:r w:rsidRPr="00074F33">
        <w:rPr>
          <w:rStyle w:val="StyleUnderline"/>
        </w:rPr>
        <w:t xml:space="preserve">while we can </w:t>
      </w:r>
      <w:r w:rsidRPr="00C9166D">
        <w:rPr>
          <w:rStyle w:val="Emphasis"/>
        </w:rPr>
        <w:t>take the analysis of power</w:t>
      </w:r>
      <w:r w:rsidRPr="00074F33">
        <w:rPr>
          <w:rStyle w:val="StyleUnderline"/>
        </w:rPr>
        <w:t xml:space="preserve"> Afro-pessimism offers and </w:t>
      </w:r>
      <w:r w:rsidRPr="00C9166D">
        <w:rPr>
          <w:rStyle w:val="Emphasis"/>
        </w:rPr>
        <w:t>run with it</w:t>
      </w:r>
      <w:r w:rsidRPr="00074F33">
        <w:rPr>
          <w:rStyle w:val="StyleUnderline"/>
        </w:rPr>
        <w:t xml:space="preserve">, </w:t>
      </w:r>
      <w:r w:rsidRPr="003002E9">
        <w:rPr>
          <w:rStyle w:val="Emphasis"/>
          <w:highlight w:val="green"/>
        </w:rPr>
        <w:t>academic</w:t>
      </w:r>
      <w:r w:rsidRPr="00C9166D">
        <w:rPr>
          <w:rStyle w:val="Emphasis"/>
        </w:rPr>
        <w:t xml:space="preserve"> enunciations</w:t>
      </w:r>
      <w:r w:rsidRPr="00074F33">
        <w:rPr>
          <w:rStyle w:val="StyleUnderline"/>
        </w:rPr>
        <w:t xml:space="preserve"> of </w:t>
      </w:r>
      <w:r w:rsidRPr="003002E9">
        <w:rPr>
          <w:rStyle w:val="StyleUnderline"/>
          <w:highlight w:val="green"/>
        </w:rPr>
        <w:t>pessimism</w:t>
      </w:r>
      <w:r w:rsidRPr="00074F33">
        <w:rPr>
          <w:rStyle w:val="StyleUnderline"/>
        </w:rPr>
        <w:t xml:space="preserve"> </w:t>
      </w:r>
      <w:r w:rsidRPr="00C9166D">
        <w:rPr>
          <w:rStyle w:val="Emphasis"/>
        </w:rPr>
        <w:t xml:space="preserve">run the </w:t>
      </w:r>
      <w:r w:rsidRPr="003002E9">
        <w:rPr>
          <w:rStyle w:val="Emphasis"/>
          <w:highlight w:val="green"/>
        </w:rPr>
        <w:t>risk</w:t>
      </w:r>
      <w:r w:rsidRPr="00C9166D">
        <w:rPr>
          <w:rStyle w:val="Emphasis"/>
        </w:rPr>
        <w:t xml:space="preserve"> of </w:t>
      </w:r>
      <w:r w:rsidRPr="003002E9">
        <w:rPr>
          <w:rStyle w:val="Emphasis"/>
          <w:highlight w:val="green"/>
        </w:rPr>
        <w:t>remaining loyal</w:t>
      </w:r>
      <w:r w:rsidRPr="003002E9">
        <w:rPr>
          <w:rStyle w:val="StyleUnderline"/>
          <w:highlight w:val="green"/>
        </w:rPr>
        <w:t xml:space="preserve"> to</w:t>
      </w:r>
      <w:r w:rsidRPr="00C9166D">
        <w:rPr>
          <w:rStyle w:val="StyleUnderline"/>
        </w:rPr>
        <w:t xml:space="preserve"> the </w:t>
      </w:r>
      <w:r w:rsidRPr="003002E9">
        <w:rPr>
          <w:rStyle w:val="Emphasis"/>
          <w:highlight w:val="green"/>
        </w:rPr>
        <w:t>limits of legibility</w:t>
      </w:r>
      <w:r w:rsidRPr="003002E9">
        <w:rPr>
          <w:rStyle w:val="StyleUnderline"/>
          <w:highlight w:val="green"/>
        </w:rPr>
        <w:t xml:space="preserve"> and </w:t>
      </w:r>
      <w:r w:rsidRPr="003002E9">
        <w:rPr>
          <w:rStyle w:val="Emphasis"/>
          <w:highlight w:val="green"/>
        </w:rPr>
        <w:t>respectability</w:t>
      </w:r>
      <w:r w:rsidRPr="003002E9">
        <w:rPr>
          <w:rStyle w:val="StyleUnderline"/>
          <w:highlight w:val="green"/>
        </w:rPr>
        <w:t xml:space="preserve"> of politics</w:t>
      </w:r>
      <w:r w:rsidRPr="00074F33">
        <w:rPr>
          <w:rStyle w:val="StyleUnderline"/>
        </w:rPr>
        <w:t xml:space="preserve"> as usual</w:t>
      </w:r>
      <w:r w:rsidRPr="00C9166D">
        <w:rPr>
          <w:sz w:val="16"/>
        </w:rPr>
        <w:t>. As Nick Mitchell (forthcoming, p. 10) writes: ‘‘</w:t>
      </w:r>
      <w:r w:rsidRPr="003002E9">
        <w:rPr>
          <w:rStyle w:val="StyleUnderline"/>
          <w:highlight w:val="green"/>
        </w:rPr>
        <w:t>When</w:t>
      </w:r>
      <w:r w:rsidRPr="00074F33">
        <w:rPr>
          <w:rStyle w:val="StyleUnderline"/>
        </w:rPr>
        <w:t xml:space="preserve"> the </w:t>
      </w:r>
      <w:r w:rsidRPr="003002E9">
        <w:rPr>
          <w:rStyle w:val="Emphasis"/>
          <w:highlight w:val="green"/>
        </w:rPr>
        <w:t>intellectual becomes interchangeable with</w:t>
      </w:r>
      <w:r w:rsidRPr="00C9166D">
        <w:rPr>
          <w:rStyle w:val="Emphasis"/>
        </w:rPr>
        <w:t xml:space="preserve"> the </w:t>
      </w:r>
      <w:r w:rsidRPr="003002E9">
        <w:rPr>
          <w:rStyle w:val="Emphasis"/>
          <w:highlight w:val="green"/>
        </w:rPr>
        <w:t>slave</w:t>
      </w:r>
      <w:r w:rsidRPr="00074F33">
        <w:rPr>
          <w:rStyle w:val="StyleUnderline"/>
        </w:rPr>
        <w:t xml:space="preserve">, it is perhaps </w:t>
      </w:r>
      <w:r w:rsidRPr="003002E9">
        <w:rPr>
          <w:rStyle w:val="Emphasis"/>
          <w:highlight w:val="green"/>
        </w:rPr>
        <w:t>too easy</w:t>
      </w:r>
      <w:r w:rsidRPr="00C9166D">
        <w:rPr>
          <w:sz w:val="16"/>
        </w:rPr>
        <w:t xml:space="preserve"> … </w:t>
      </w:r>
      <w:r w:rsidRPr="003002E9">
        <w:rPr>
          <w:rStyle w:val="StyleUnderline"/>
          <w:highlight w:val="green"/>
        </w:rPr>
        <w:t xml:space="preserve">to </w:t>
      </w:r>
      <w:r w:rsidRPr="003002E9">
        <w:rPr>
          <w:rStyle w:val="Emphasis"/>
          <w:highlight w:val="green"/>
        </w:rPr>
        <w:t>smooth over</w:t>
      </w:r>
      <w:r w:rsidRPr="00C9166D">
        <w:rPr>
          <w:rStyle w:val="Emphasis"/>
        </w:rPr>
        <w:t xml:space="preserve"> the fact</w:t>
      </w:r>
      <w:r w:rsidRPr="00074F33">
        <w:rPr>
          <w:rStyle w:val="StyleUnderline"/>
        </w:rPr>
        <w:t xml:space="preserve"> that black </w:t>
      </w:r>
      <w:r w:rsidRPr="003002E9">
        <w:rPr>
          <w:rStyle w:val="StyleUnderline"/>
          <w:highlight w:val="green"/>
        </w:rPr>
        <w:t xml:space="preserve">intellectuals have </w:t>
      </w:r>
      <w:r w:rsidRPr="003002E9">
        <w:rPr>
          <w:rStyle w:val="Emphasis"/>
          <w:highlight w:val="green"/>
        </w:rPr>
        <w:t>interests as intellectuals that</w:t>
      </w:r>
      <w:r w:rsidRPr="00C9166D">
        <w:rPr>
          <w:rStyle w:val="Emphasis"/>
        </w:rPr>
        <w:t xml:space="preserve"> can</w:t>
      </w:r>
      <w:r w:rsidRPr="00074F33">
        <w:rPr>
          <w:rStyle w:val="StyleUnderline"/>
        </w:rPr>
        <w:t xml:space="preserve"> and </w:t>
      </w:r>
      <w:r w:rsidRPr="00C9166D">
        <w:rPr>
          <w:rStyle w:val="Emphasis"/>
        </w:rPr>
        <w:t xml:space="preserve">do </w:t>
      </w:r>
      <w:r w:rsidRPr="003002E9">
        <w:rPr>
          <w:rStyle w:val="Emphasis"/>
          <w:highlight w:val="green"/>
        </w:rPr>
        <w:t>diverge</w:t>
      </w:r>
      <w:r w:rsidRPr="003002E9">
        <w:rPr>
          <w:rStyle w:val="StyleUnderline"/>
          <w:highlight w:val="green"/>
        </w:rPr>
        <w:t xml:space="preserve"> from</w:t>
      </w:r>
      <w:r w:rsidRPr="00074F33">
        <w:rPr>
          <w:rStyle w:val="StyleUnderline"/>
        </w:rPr>
        <w:t xml:space="preserve"> those of the </w:t>
      </w:r>
      <w:r w:rsidRPr="003002E9">
        <w:rPr>
          <w:rStyle w:val="StyleUnderline"/>
          <w:highlight w:val="green"/>
        </w:rPr>
        <w:t>people for whom</w:t>
      </w:r>
      <w:r w:rsidRPr="00074F33">
        <w:rPr>
          <w:rStyle w:val="StyleUnderline"/>
        </w:rPr>
        <w:t xml:space="preserve"> they might </w:t>
      </w:r>
      <w:r w:rsidRPr="003002E9">
        <w:rPr>
          <w:rStyle w:val="StyleUnderline"/>
          <w:highlight w:val="green"/>
        </w:rPr>
        <w:t>want justice</w:t>
      </w:r>
      <w:r w:rsidRPr="00C9166D">
        <w:rPr>
          <w:sz w:val="16"/>
        </w:rPr>
        <w:t xml:space="preserve">. Without an acknowledgement (not a confession) of this divergence … </w:t>
      </w:r>
      <w:r w:rsidRPr="00074F33">
        <w:rPr>
          <w:rStyle w:val="StyleUnderline"/>
        </w:rPr>
        <w:t>the project</w:t>
      </w:r>
      <w:r w:rsidRPr="00C9166D">
        <w:rPr>
          <w:sz w:val="16"/>
        </w:rPr>
        <w:t xml:space="preserve"> of race theorization </w:t>
      </w:r>
      <w:r w:rsidRPr="003002E9">
        <w:rPr>
          <w:rStyle w:val="Emphasis"/>
          <w:highlight w:val="green"/>
        </w:rPr>
        <w:t>risks</w:t>
      </w:r>
      <w:r w:rsidRPr="00C9166D">
        <w:rPr>
          <w:rStyle w:val="Emphasis"/>
        </w:rPr>
        <w:t xml:space="preserve"> deploying the </w:t>
      </w:r>
      <w:r w:rsidRPr="003002E9">
        <w:rPr>
          <w:rStyle w:val="Emphasis"/>
          <w:highlight w:val="green"/>
        </w:rPr>
        <w:t>generalizing</w:t>
      </w:r>
      <w:r w:rsidRPr="00C9166D">
        <w:rPr>
          <w:rStyle w:val="Emphasis"/>
        </w:rPr>
        <w:t xml:space="preserve"> force of </w:t>
      </w:r>
      <w:r w:rsidRPr="003002E9">
        <w:rPr>
          <w:rStyle w:val="Emphasis"/>
          <w:highlight w:val="green"/>
        </w:rPr>
        <w:t>theory</w:t>
      </w:r>
      <w:r w:rsidRPr="003002E9">
        <w:rPr>
          <w:rStyle w:val="StyleUnderline"/>
          <w:highlight w:val="green"/>
        </w:rPr>
        <w:t xml:space="preserve"> and</w:t>
      </w:r>
      <w:r w:rsidRPr="00074F33">
        <w:rPr>
          <w:rStyle w:val="StyleUnderline"/>
        </w:rPr>
        <w:t xml:space="preserve"> the </w:t>
      </w:r>
      <w:r w:rsidRPr="00C9166D">
        <w:rPr>
          <w:rStyle w:val="Emphasis"/>
        </w:rPr>
        <w:t xml:space="preserve">moralizing tendency of </w:t>
      </w:r>
      <w:r w:rsidRPr="003002E9">
        <w:rPr>
          <w:rStyle w:val="Emphasis"/>
          <w:highlight w:val="green"/>
        </w:rPr>
        <w:t>critique</w:t>
      </w:r>
      <w:r w:rsidRPr="00074F33">
        <w:rPr>
          <w:rStyle w:val="StyleUnderline"/>
        </w:rPr>
        <w:t xml:space="preserve"> to generalize a class perspective</w:t>
      </w:r>
      <w:r w:rsidRPr="00C9166D">
        <w:rPr>
          <w:sz w:val="16"/>
        </w:rPr>
        <w:t xml:space="preserve">.’’ </w:t>
      </w:r>
    </w:p>
    <w:p w14:paraId="41C6D6EB" w14:textId="77777777" w:rsidR="00281D16" w:rsidRPr="00C9166D" w:rsidRDefault="00281D16" w:rsidP="00281D16">
      <w:pPr>
        <w:rPr>
          <w:sz w:val="16"/>
        </w:rPr>
      </w:pPr>
      <w:r w:rsidRPr="00C9166D">
        <w:rPr>
          <w:sz w:val="16"/>
        </w:rPr>
        <w:t xml:space="preserve">What </w:t>
      </w:r>
      <w:r w:rsidRPr="00074F33">
        <w:rPr>
          <w:rStyle w:val="StyleUnderline"/>
        </w:rPr>
        <w:t>we are dealing with</w:t>
      </w:r>
      <w:r w:rsidRPr="00C9166D">
        <w:rPr>
          <w:sz w:val="16"/>
        </w:rPr>
        <w:t xml:space="preserve"> here is </w:t>
      </w:r>
      <w:r w:rsidRPr="00074F33">
        <w:rPr>
          <w:rStyle w:val="StyleUnderline"/>
        </w:rPr>
        <w:t>more than</w:t>
      </w:r>
      <w:r w:rsidRPr="00C9166D">
        <w:rPr>
          <w:sz w:val="16"/>
        </w:rPr>
        <w:t xml:space="preserve"> occidental anxiety of </w:t>
      </w:r>
      <w:r w:rsidRPr="00074F33">
        <w:rPr>
          <w:rStyle w:val="StyleUnderline"/>
        </w:rPr>
        <w:t xml:space="preserve">ontological uncertainty. It is an </w:t>
      </w:r>
      <w:r w:rsidRPr="00C9166D">
        <w:rPr>
          <w:rStyle w:val="Emphasis"/>
        </w:rPr>
        <w:t>ethical imperative</w:t>
      </w:r>
      <w:r w:rsidRPr="00074F33">
        <w:rPr>
          <w:rStyle w:val="StyleUnderline"/>
        </w:rPr>
        <w:t xml:space="preserve"> to engage in a struggle to </w:t>
      </w:r>
      <w:r w:rsidRPr="00C9166D">
        <w:rPr>
          <w:rStyle w:val="Emphasis"/>
        </w:rPr>
        <w:t>change the meaning of rights</w:t>
      </w:r>
      <w:r w:rsidRPr="00074F33">
        <w:rPr>
          <w:rStyle w:val="StyleUnderline"/>
        </w:rPr>
        <w:t xml:space="preserve"> and </w:t>
      </w:r>
      <w:r w:rsidRPr="00C9166D">
        <w:rPr>
          <w:rStyle w:val="Emphasis"/>
        </w:rPr>
        <w:t>protection</w:t>
      </w:r>
      <w:r w:rsidRPr="00074F33">
        <w:rPr>
          <w:rStyle w:val="StyleUnderline"/>
        </w:rPr>
        <w:t xml:space="preserve"> from the ground up (or </w:t>
      </w:r>
      <w:r w:rsidRPr="00C9166D">
        <w:rPr>
          <w:rStyle w:val="Emphasis"/>
        </w:rPr>
        <w:t>suffer senselessly</w:t>
      </w:r>
      <w:r w:rsidRPr="00074F33">
        <w:rPr>
          <w:rStyle w:val="StyleUnderline"/>
        </w:rPr>
        <w:t xml:space="preserve"> at the altar of the state’s right to defend itself by any means necessary)</w:t>
      </w:r>
      <w:r w:rsidRPr="00C9166D">
        <w:rPr>
          <w:sz w:val="16"/>
        </w:rPr>
        <w:t xml:space="preserve">. As Baldwin (in Clark et al., 1963) suggested in the interview with Kenneth Clark, the pessimism of antiblack racism is not just a black problem, it presses on the </w:t>
      </w:r>
      <w:r w:rsidRPr="00C9166D">
        <w:rPr>
          <w:sz w:val="16"/>
        </w:rPr>
        <w:lastRenderedPageBreak/>
        <w:t xml:space="preserve">condition of whites and upon the country as a whole: ‘‘These people have deluded themselves for so long, that they really don’t think I’m human. I base this on their conduct, not on what they say, and this means that they have become, in themselves, moral monsters.’’ </w:t>
      </w:r>
    </w:p>
    <w:p w14:paraId="042FC1A7" w14:textId="77777777" w:rsidR="00281D16" w:rsidRPr="00C9166D" w:rsidRDefault="00281D16" w:rsidP="00281D16">
      <w:pPr>
        <w:rPr>
          <w:sz w:val="16"/>
        </w:rPr>
      </w:pPr>
      <w:r w:rsidRPr="00074F33">
        <w:rPr>
          <w:rStyle w:val="StyleUnderline"/>
        </w:rPr>
        <w:t xml:space="preserve">The predicament of the pessimist is </w:t>
      </w:r>
      <w:r w:rsidRPr="00C9166D">
        <w:rPr>
          <w:rStyle w:val="Emphasis"/>
        </w:rPr>
        <w:t>not a personal problem</w:t>
      </w:r>
      <w:r w:rsidRPr="00074F33">
        <w:rPr>
          <w:rStyle w:val="StyleUnderline"/>
        </w:rPr>
        <w:t xml:space="preserve"> that is easily selfcontained. It </w:t>
      </w:r>
      <w:r w:rsidRPr="00C9166D">
        <w:rPr>
          <w:rStyle w:val="Emphasis"/>
        </w:rPr>
        <w:t>presses upon the body</w:t>
      </w:r>
      <w:r w:rsidRPr="00074F33">
        <w:rPr>
          <w:rStyle w:val="StyleUnderline"/>
        </w:rPr>
        <w:t xml:space="preserve">, </w:t>
      </w:r>
      <w:r w:rsidRPr="00C9166D">
        <w:rPr>
          <w:rStyle w:val="Emphasis"/>
        </w:rPr>
        <w:t>moving it to unrest</w:t>
      </w:r>
      <w:r w:rsidRPr="00C9166D">
        <w:rPr>
          <w:sz w:val="16"/>
        </w:rPr>
        <w:t xml:space="preserve">, unleashing a rage that cannot stand to be at home in moral monstrosity. </w:t>
      </w:r>
      <w:r w:rsidRPr="00074F33">
        <w:rPr>
          <w:rStyle w:val="StyleUnderline"/>
        </w:rPr>
        <w:t xml:space="preserve">It </w:t>
      </w:r>
      <w:r w:rsidRPr="00C9166D">
        <w:rPr>
          <w:rStyle w:val="Emphasis"/>
        </w:rPr>
        <w:t>just wants to burn it all down</w:t>
      </w:r>
      <w:r w:rsidRPr="00C9166D">
        <w:rPr>
          <w:sz w:val="16"/>
        </w:rPr>
        <w:t xml:space="preserve">.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w:t>
      </w:r>
      <w:r w:rsidRPr="00074F33">
        <w:rPr>
          <w:rStyle w:val="StyleUnderline"/>
        </w:rPr>
        <w:t>The question Afro-pessimism poses</w:t>
      </w:r>
      <w:r w:rsidRPr="00C9166D">
        <w:rPr>
          <w:sz w:val="16"/>
        </w:rPr>
        <w:t xml:space="preserve"> as a practice of prophetic desire then, </w:t>
      </w:r>
      <w:r w:rsidRPr="00C9166D">
        <w:rPr>
          <w:rStyle w:val="Emphasis"/>
        </w:rPr>
        <w:t>turns away</w:t>
      </w:r>
      <w:r w:rsidRPr="00074F33">
        <w:rPr>
          <w:rStyle w:val="StyleUnderline"/>
        </w:rPr>
        <w:t xml:space="preserve"> from a politics of recognition and respectability toward an </w:t>
      </w:r>
      <w:r w:rsidRPr="00C9166D">
        <w:rPr>
          <w:rStyle w:val="Emphasis"/>
        </w:rPr>
        <w:t>abolitionist praxis of fugitive reparation</w:t>
      </w:r>
      <w:r w:rsidRPr="00074F33">
        <w:rPr>
          <w:rStyle w:val="StyleUnderline"/>
        </w:rPr>
        <w:t xml:space="preserve"> to ask, ‘‘</w:t>
      </w:r>
      <w:r w:rsidRPr="00C9166D">
        <w:rPr>
          <w:rStyle w:val="Emphasis"/>
        </w:rPr>
        <w:t>Will you run with me?</w:t>
      </w:r>
      <w:r w:rsidRPr="00074F33">
        <w:rPr>
          <w:rStyle w:val="StyleUnderline"/>
        </w:rPr>
        <w:t>’’</w:t>
      </w:r>
      <w:r w:rsidRPr="00C9166D">
        <w:rPr>
          <w:sz w:val="16"/>
        </w:rPr>
        <w:t xml:space="preserv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w:t>
      </w:r>
    </w:p>
    <w:p w14:paraId="3724D3B3" w14:textId="77777777" w:rsidR="00281D16" w:rsidRPr="00C9166D" w:rsidRDefault="00281D16" w:rsidP="00281D16">
      <w:pPr>
        <w:rPr>
          <w:sz w:val="16"/>
        </w:rPr>
      </w:pPr>
      <w:r w:rsidRPr="00C9166D">
        <w:rPr>
          <w:sz w:val="16"/>
        </w:rPr>
        <w:t>In the present moment Black Lives Matter (</w:t>
      </w:r>
      <w:r w:rsidRPr="003002E9">
        <w:rPr>
          <w:rStyle w:val="Emphasis"/>
          <w:highlight w:val="green"/>
        </w:rPr>
        <w:t>BLM</w:t>
      </w:r>
      <w:r w:rsidRPr="003002E9">
        <w:rPr>
          <w:sz w:val="16"/>
          <w:highlight w:val="green"/>
        </w:rPr>
        <w:t xml:space="preserve">) </w:t>
      </w:r>
      <w:r w:rsidRPr="00D85E77">
        <w:rPr>
          <w:rStyle w:val="StyleUnderline"/>
        </w:rPr>
        <w:t xml:space="preserve">is </w:t>
      </w:r>
      <w:r w:rsidRPr="00D85E77">
        <w:rPr>
          <w:rStyle w:val="Emphasis"/>
        </w:rPr>
        <w:t>advancing the cause</w:t>
      </w:r>
      <w:r w:rsidRPr="00D85E77">
        <w:rPr>
          <w:rStyle w:val="StyleUnderline"/>
        </w:rPr>
        <w:t xml:space="preserve"> for the abolition of white supremacy in local ways in chapters throughout the world. They call us to </w:t>
      </w:r>
      <w:r w:rsidRPr="00D85E77">
        <w:rPr>
          <w:rStyle w:val="Emphasis"/>
        </w:rPr>
        <w:t>account for the material consequences</w:t>
      </w:r>
      <w:r w:rsidRPr="00D85E77">
        <w:rPr>
          <w:rStyle w:val="StyleUnderline"/>
        </w:rPr>
        <w:t xml:space="preserve"> of the unfinished work of antislavery abolition and reconstruction</w:t>
      </w:r>
      <w:r w:rsidRPr="00D85E77">
        <w:rPr>
          <w:sz w:val="16"/>
        </w:rPr>
        <w:t xml:space="preserve">. They are part of an underground lineage of fugitive communities that emerged from the marshes, swamps, and hiding spaces of the plantation South. </w:t>
      </w:r>
      <w:r w:rsidRPr="00D85E77">
        <w:rPr>
          <w:rStyle w:val="StyleUnderline"/>
        </w:rPr>
        <w:t xml:space="preserve">Their </w:t>
      </w:r>
      <w:r w:rsidRPr="003002E9">
        <w:rPr>
          <w:rStyle w:val="StyleUnderline"/>
          <w:highlight w:val="green"/>
        </w:rPr>
        <w:t xml:space="preserve">message is </w:t>
      </w:r>
      <w:r w:rsidRPr="003002E9">
        <w:rPr>
          <w:rStyle w:val="Emphasis"/>
          <w:highlight w:val="green"/>
        </w:rPr>
        <w:t>decentralized</w:t>
      </w:r>
      <w:r w:rsidRPr="00074F33">
        <w:rPr>
          <w:rStyle w:val="StyleUnderline"/>
        </w:rPr>
        <w:t xml:space="preserve">. It is </w:t>
      </w:r>
      <w:r w:rsidRPr="003002E9">
        <w:rPr>
          <w:rStyle w:val="Emphasis"/>
          <w:highlight w:val="green"/>
        </w:rPr>
        <w:t>not uniform</w:t>
      </w:r>
      <w:r w:rsidRPr="00074F33">
        <w:rPr>
          <w:rStyle w:val="StyleUnderline"/>
        </w:rPr>
        <w:t xml:space="preserve">. It </w:t>
      </w:r>
      <w:r w:rsidRPr="00C9166D">
        <w:rPr>
          <w:rStyle w:val="Emphasis"/>
        </w:rPr>
        <w:t>does not reproduce old antagonisms</w:t>
      </w:r>
      <w:r w:rsidRPr="00074F33">
        <w:rPr>
          <w:rStyle w:val="StyleUnderline"/>
        </w:rPr>
        <w:t xml:space="preserve">. </w:t>
      </w:r>
      <w:r w:rsidRPr="001B3500">
        <w:rPr>
          <w:rStyle w:val="StyleUnderline"/>
        </w:rPr>
        <w:t xml:space="preserve">It </w:t>
      </w:r>
      <w:r w:rsidRPr="001B3500">
        <w:rPr>
          <w:rStyle w:val="Emphasis"/>
        </w:rPr>
        <w:t>does not pit moral suasion against direct confrontation</w:t>
      </w:r>
      <w:r w:rsidRPr="00074F33">
        <w:rPr>
          <w:rStyle w:val="StyleUnderline"/>
        </w:rPr>
        <w:t xml:space="preserve">. It </w:t>
      </w:r>
      <w:r w:rsidRPr="003002E9">
        <w:rPr>
          <w:rStyle w:val="Emphasis"/>
          <w:highlight w:val="green"/>
        </w:rPr>
        <w:t xml:space="preserve">does not </w:t>
      </w:r>
      <w:r w:rsidRPr="001B3500">
        <w:rPr>
          <w:rStyle w:val="Emphasis"/>
        </w:rPr>
        <w:t>ask</w:t>
      </w:r>
      <w:r w:rsidRPr="00074F33">
        <w:rPr>
          <w:rStyle w:val="StyleUnderline"/>
        </w:rPr>
        <w:t xml:space="preserve"> that we </w:t>
      </w:r>
      <w:r w:rsidRPr="003002E9">
        <w:rPr>
          <w:rStyle w:val="StyleUnderline"/>
          <w:highlight w:val="green"/>
        </w:rPr>
        <w:t>choose</w:t>
      </w:r>
      <w:r w:rsidRPr="00074F33">
        <w:rPr>
          <w:rStyle w:val="StyleUnderline"/>
        </w:rPr>
        <w:t xml:space="preserve"> to remain </w:t>
      </w:r>
      <w:r w:rsidRPr="00C9166D">
        <w:rPr>
          <w:rStyle w:val="Emphasis"/>
        </w:rPr>
        <w:t xml:space="preserve">either </w:t>
      </w:r>
      <w:r w:rsidRPr="003002E9">
        <w:rPr>
          <w:rStyle w:val="Emphasis"/>
          <w:highlight w:val="green"/>
        </w:rPr>
        <w:t>optimistic or pessimistic</w:t>
      </w:r>
      <w:r w:rsidRPr="003002E9">
        <w:rPr>
          <w:rStyle w:val="StyleUnderline"/>
          <w:highlight w:val="green"/>
        </w:rPr>
        <w:t>.</w:t>
      </w:r>
      <w:r w:rsidRPr="00074F33">
        <w:rPr>
          <w:rStyle w:val="StyleUnderline"/>
        </w:rPr>
        <w:t xml:space="preserve"> It </w:t>
      </w:r>
      <w:r w:rsidRPr="003002E9">
        <w:rPr>
          <w:rStyle w:val="Emphasis"/>
          <w:highlight w:val="green"/>
        </w:rPr>
        <w:t>exercises a practice</w:t>
      </w:r>
      <w:r w:rsidRPr="00C9166D">
        <w:rPr>
          <w:rStyle w:val="Emphasis"/>
        </w:rPr>
        <w:t xml:space="preserve"> of the political </w:t>
      </w:r>
      <w:r w:rsidRPr="003002E9">
        <w:rPr>
          <w:rStyle w:val="Emphasis"/>
          <w:highlight w:val="green"/>
        </w:rPr>
        <w:t xml:space="preserve">that </w:t>
      </w:r>
      <w:r w:rsidRPr="003002E9">
        <w:rPr>
          <w:rStyle w:val="Emphasis"/>
          <w:sz w:val="30"/>
          <w:szCs w:val="30"/>
          <w:highlight w:val="green"/>
        </w:rPr>
        <w:t>harnesses both</w:t>
      </w:r>
      <w:r w:rsidRPr="00C9166D">
        <w:rPr>
          <w:sz w:val="16"/>
        </w:rPr>
        <w:t xml:space="preserve">. In this last section then I turn to a speech against apathy by </w:t>
      </w:r>
      <w:r w:rsidRPr="00074F33">
        <w:rPr>
          <w:rStyle w:val="StyleUnderline"/>
        </w:rPr>
        <w:t>Patrisse Cullors</w:t>
      </w:r>
      <w:r w:rsidRPr="00C9166D">
        <w:rPr>
          <w:sz w:val="16"/>
        </w:rPr>
        <w:t>, a beacon in a leader-full movem</w:t>
      </w:r>
      <w:r w:rsidRPr="005A7EAE">
        <w:rPr>
          <w:sz w:val="16"/>
        </w:rPr>
        <w:t xml:space="preserve">ent who </w:t>
      </w:r>
      <w:r w:rsidRPr="005A7EAE">
        <w:rPr>
          <w:rStyle w:val="StyleUnderline"/>
        </w:rPr>
        <w:t xml:space="preserve">has been </w:t>
      </w:r>
      <w:r w:rsidRPr="005A7EAE">
        <w:rPr>
          <w:rStyle w:val="Emphasis"/>
        </w:rPr>
        <w:t>animating pessimism as a protocol of</w:t>
      </w:r>
      <w:r w:rsidRPr="005A7EAE">
        <w:rPr>
          <w:sz w:val="16"/>
        </w:rPr>
        <w:t xml:space="preserve"> self-care and prophetic </w:t>
      </w:r>
      <w:r w:rsidRPr="005A7EAE">
        <w:rPr>
          <w:rStyle w:val="Emphasis"/>
        </w:rPr>
        <w:t>political organizing</w:t>
      </w:r>
      <w:r w:rsidRPr="005A7EAE">
        <w:rPr>
          <w:rStyle w:val="StyleUnderline"/>
        </w:rPr>
        <w:t xml:space="preserve"> powerful enough to propel activist and intellectual movements from isolated places of loss into </w:t>
      </w:r>
      <w:r w:rsidRPr="005A7EAE">
        <w:rPr>
          <w:rStyle w:val="Emphasis"/>
        </w:rPr>
        <w:t>collective liberation</w:t>
      </w:r>
      <w:r w:rsidRPr="005A7EAE">
        <w:rPr>
          <w:rStyle w:val="StyleUnderline"/>
        </w:rPr>
        <w:t xml:space="preserve">, </w:t>
      </w:r>
      <w:r w:rsidRPr="005A7EAE">
        <w:rPr>
          <w:rStyle w:val="Emphasis"/>
        </w:rPr>
        <w:t>out of abstractions into objections</w:t>
      </w:r>
      <w:r w:rsidRPr="005A7EAE">
        <w:rPr>
          <w:rStyle w:val="StyleUnderline"/>
        </w:rPr>
        <w:t xml:space="preserve">, subjecting the logics of antiblack racism to the </w:t>
      </w:r>
      <w:r w:rsidRPr="005A7EAE">
        <w:rPr>
          <w:rStyle w:val="Emphasis"/>
        </w:rPr>
        <w:t>collective force</w:t>
      </w:r>
      <w:r w:rsidRPr="005A7EAE">
        <w:rPr>
          <w:rStyle w:val="StyleUnderline"/>
        </w:rPr>
        <w:t xml:space="preserve"> of intersecting fugitive communities of abolitionist movement </w:t>
      </w:r>
      <w:r w:rsidRPr="005A7EAE">
        <w:rPr>
          <w:rStyle w:val="Emphasis"/>
        </w:rPr>
        <w:t>against nihilism</w:t>
      </w:r>
      <w:r w:rsidRPr="005A7EAE">
        <w:rPr>
          <w:rStyle w:val="StyleUnderline"/>
        </w:rPr>
        <w:t xml:space="preserve"> and toward an </w:t>
      </w:r>
      <w:r w:rsidRPr="005A7EAE">
        <w:rPr>
          <w:rStyle w:val="Emphasis"/>
        </w:rPr>
        <w:t>affirmation of life</w:t>
      </w:r>
      <w:r w:rsidRPr="005A7EAE">
        <w:rPr>
          <w:sz w:val="16"/>
        </w:rPr>
        <w:t>.</w:t>
      </w:r>
      <w:r w:rsidRPr="00C9166D">
        <w:rPr>
          <w:sz w:val="16"/>
        </w:rPr>
        <w:t xml:space="preserve"> </w:t>
      </w:r>
    </w:p>
    <w:p w14:paraId="1ADA3E11" w14:textId="77777777" w:rsidR="00281D16" w:rsidRPr="00C9166D" w:rsidRDefault="00281D16" w:rsidP="00281D16">
      <w:pPr>
        <w:rPr>
          <w:sz w:val="10"/>
          <w:szCs w:val="10"/>
        </w:rPr>
      </w:pPr>
      <w:r w:rsidRPr="00C9166D">
        <w:rPr>
          <w:sz w:val="10"/>
          <w:szCs w:val="10"/>
        </w:rPr>
        <w:t xml:space="preserve">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this a great time to be alive?’’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‘‘Protest is about disrupting apathy,’’ she continued. </w:t>
      </w:r>
    </w:p>
    <w:p w14:paraId="418BC2F4" w14:textId="77777777" w:rsidR="00281D16" w:rsidRPr="00C9166D" w:rsidRDefault="00281D16" w:rsidP="00281D16">
      <w:pPr>
        <w:rPr>
          <w:rStyle w:val="StyleUnderline"/>
        </w:rPr>
      </w:pPr>
      <w:r w:rsidRPr="00074F33">
        <w:rPr>
          <w:rStyle w:val="StyleUnderline"/>
        </w:rPr>
        <w:t>She left us eager to join her in this</w:t>
      </w:r>
      <w:r w:rsidRPr="00C9166D">
        <w:rPr>
          <w:sz w:val="16"/>
        </w:rPr>
        <w:t xml:space="preserve"> twenty-first century </w:t>
      </w:r>
      <w:r w:rsidRPr="00C9166D">
        <w:rPr>
          <w:rStyle w:val="Emphasis"/>
        </w:rPr>
        <w:t>revival of reconstruction</w:t>
      </w:r>
      <w:r w:rsidRPr="00074F33">
        <w:rPr>
          <w:rStyle w:val="StyleUnderline"/>
        </w:rPr>
        <w:t xml:space="preserve">, in a </w:t>
      </w:r>
      <w:r w:rsidRPr="00C9166D">
        <w:rPr>
          <w:rStyle w:val="Emphasis"/>
        </w:rPr>
        <w:t>fight for food</w:t>
      </w:r>
      <w:r w:rsidRPr="00074F33">
        <w:rPr>
          <w:rStyle w:val="StyleUnderline"/>
        </w:rPr>
        <w:t xml:space="preserve">, for </w:t>
      </w:r>
      <w:r w:rsidRPr="00C9166D">
        <w:rPr>
          <w:rStyle w:val="Emphasis"/>
        </w:rPr>
        <w:t>access to housing</w:t>
      </w:r>
      <w:r w:rsidRPr="00074F33">
        <w:rPr>
          <w:rStyle w:val="StyleUnderline"/>
        </w:rPr>
        <w:t xml:space="preserve">, for </w:t>
      </w:r>
      <w:r w:rsidRPr="00C9166D">
        <w:rPr>
          <w:rStyle w:val="Emphasis"/>
        </w:rPr>
        <w:t>access to education</w:t>
      </w:r>
      <w:r w:rsidRPr="00074F33">
        <w:rPr>
          <w:rStyle w:val="StyleUnderline"/>
        </w:rPr>
        <w:t xml:space="preserve">, and for a kind of </w:t>
      </w:r>
      <w:r w:rsidRPr="003002E9">
        <w:rPr>
          <w:rStyle w:val="StyleUnderline"/>
          <w:highlight w:val="green"/>
        </w:rPr>
        <w:t>justice for black lives</w:t>
      </w:r>
      <w:r w:rsidRPr="00074F33">
        <w:rPr>
          <w:rStyle w:val="StyleUnderline"/>
        </w:rPr>
        <w:t xml:space="preserve"> that </w:t>
      </w:r>
      <w:r w:rsidRPr="003002E9">
        <w:rPr>
          <w:rStyle w:val="Emphasis"/>
          <w:highlight w:val="green"/>
        </w:rPr>
        <w:t>will not come</w:t>
      </w:r>
      <w:r w:rsidRPr="003002E9">
        <w:rPr>
          <w:rStyle w:val="StyleUnderline"/>
          <w:highlight w:val="green"/>
        </w:rPr>
        <w:t xml:space="preserve"> without</w:t>
      </w:r>
      <w:r w:rsidRPr="00074F33">
        <w:rPr>
          <w:rStyle w:val="StyleUnderline"/>
        </w:rPr>
        <w:t xml:space="preserve"> our </w:t>
      </w:r>
      <w:r w:rsidRPr="003002E9">
        <w:rPr>
          <w:rStyle w:val="StyleUnderline"/>
          <w:highlight w:val="green"/>
        </w:rPr>
        <w:t xml:space="preserve">willingness to </w:t>
      </w:r>
      <w:r w:rsidRPr="003002E9">
        <w:rPr>
          <w:rStyle w:val="Emphasis"/>
          <w:highlight w:val="green"/>
        </w:rPr>
        <w:t>show up</w:t>
      </w:r>
      <w:r w:rsidRPr="00C9166D">
        <w:rPr>
          <w:rStyle w:val="StyleUnderline"/>
        </w:rPr>
        <w:t xml:space="preserve">, </w:t>
      </w:r>
      <w:r w:rsidRPr="00C9166D">
        <w:rPr>
          <w:rStyle w:val="Emphasis"/>
        </w:rPr>
        <w:t>stand up</w:t>
      </w:r>
      <w:r w:rsidRPr="00074F33">
        <w:rPr>
          <w:rStyle w:val="StyleUnderline"/>
        </w:rPr>
        <w:t xml:space="preserve">, and </w:t>
      </w:r>
      <w:r w:rsidRPr="00C9166D">
        <w:rPr>
          <w:rStyle w:val="Emphasis"/>
        </w:rPr>
        <w:t>throw down</w:t>
      </w:r>
      <w:r w:rsidRPr="00074F33">
        <w:rPr>
          <w:rStyle w:val="StyleUnderline"/>
        </w:rPr>
        <w:t xml:space="preserve">. In the streets, </w:t>
      </w:r>
      <w:r w:rsidRPr="003002E9">
        <w:rPr>
          <w:rStyle w:val="StyleUnderline"/>
          <w:highlight w:val="green"/>
        </w:rPr>
        <w:t xml:space="preserve">in </w:t>
      </w:r>
      <w:r w:rsidRPr="003002E9">
        <w:rPr>
          <w:rStyle w:val="Emphasis"/>
          <w:highlight w:val="green"/>
        </w:rPr>
        <w:t>solidarity</w:t>
      </w:r>
      <w:r w:rsidRPr="00074F33">
        <w:rPr>
          <w:rStyle w:val="StyleUnderline"/>
        </w:rPr>
        <w:t xml:space="preserve">, we will </w:t>
      </w:r>
      <w:r w:rsidRPr="00C9166D">
        <w:rPr>
          <w:rStyle w:val="Emphasis"/>
        </w:rPr>
        <w:t>find the power to change people</w:t>
      </w:r>
      <w:r w:rsidRPr="00074F33">
        <w:rPr>
          <w:rStyle w:val="StyleUnderline"/>
        </w:rPr>
        <w:t xml:space="preserve">, she said, </w:t>
      </w:r>
      <w:r w:rsidRPr="003002E9">
        <w:rPr>
          <w:rStyle w:val="StyleUnderline"/>
          <w:highlight w:val="green"/>
        </w:rPr>
        <w:t xml:space="preserve">to </w:t>
      </w:r>
      <w:r w:rsidRPr="003002E9">
        <w:rPr>
          <w:rStyle w:val="Emphasis"/>
          <w:sz w:val="30"/>
          <w:szCs w:val="30"/>
          <w:highlight w:val="green"/>
        </w:rPr>
        <w:t>change policy</w:t>
      </w:r>
      <w:r w:rsidRPr="00C9166D">
        <w:rPr>
          <w:sz w:val="16"/>
        </w:rPr>
        <w:t>. She echoed the words of civil rights organizer Ella Baker, ‘‘</w:t>
      </w:r>
      <w:r w:rsidRPr="00074F33">
        <w:rPr>
          <w:rStyle w:val="StyleUnderline"/>
        </w:rPr>
        <w:t xml:space="preserve">the system under which we now exist </w:t>
      </w:r>
      <w:r w:rsidRPr="00583068">
        <w:rPr>
          <w:rStyle w:val="Emphasis"/>
        </w:rPr>
        <w:t>has to be radically changed</w:t>
      </w:r>
      <w:r w:rsidRPr="00C9166D">
        <w:rPr>
          <w:sz w:val="16"/>
        </w:rPr>
        <w:t xml:space="preserve">… </w:t>
      </w:r>
      <w:r w:rsidRPr="00C9166D">
        <w:rPr>
          <w:rStyle w:val="StyleUnderline"/>
        </w:rPr>
        <w:t xml:space="preserve">It means facing a system that does not lend itself to your needs and </w:t>
      </w:r>
      <w:r w:rsidRPr="003002E9">
        <w:rPr>
          <w:rStyle w:val="Emphasis"/>
          <w:highlight w:val="green"/>
        </w:rPr>
        <w:t>devising means</w:t>
      </w:r>
      <w:r w:rsidRPr="00583068">
        <w:rPr>
          <w:rStyle w:val="Emphasis"/>
        </w:rPr>
        <w:t xml:space="preserve"> by </w:t>
      </w:r>
      <w:r w:rsidRPr="003002E9">
        <w:rPr>
          <w:rStyle w:val="Emphasis"/>
          <w:highlight w:val="green"/>
        </w:rPr>
        <w:t>which</w:t>
      </w:r>
      <w:r w:rsidRPr="00583068">
        <w:rPr>
          <w:rStyle w:val="Emphasis"/>
        </w:rPr>
        <w:t xml:space="preserve"> you </w:t>
      </w:r>
      <w:r w:rsidRPr="003002E9">
        <w:rPr>
          <w:rStyle w:val="Emphasis"/>
          <w:highlight w:val="green"/>
        </w:rPr>
        <w:t>change that system</w:t>
      </w:r>
      <w:r w:rsidRPr="00C9166D">
        <w:rPr>
          <w:rStyle w:val="StyleUnderline"/>
        </w:rPr>
        <w:t xml:space="preserve">.’’ </w:t>
      </w:r>
    </w:p>
    <w:p w14:paraId="3DA61E33" w14:textId="77777777" w:rsidR="00281D16" w:rsidRPr="00EF118D" w:rsidRDefault="00281D16" w:rsidP="00281D16">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28E172C1" w14:textId="77777777" w:rsidR="00281D16" w:rsidRDefault="00281D16" w:rsidP="00281D16">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6BFC22FD" w14:textId="77777777" w:rsidR="00281D16" w:rsidRPr="00640526" w:rsidRDefault="00281D16" w:rsidP="00281D16">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3002E9">
        <w:rPr>
          <w:rStyle w:val="StyleUnderline"/>
          <w:highlight w:val="gree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42D72BB0" w14:textId="77777777" w:rsidR="00281D16" w:rsidRPr="00640526" w:rsidRDefault="00281D16" w:rsidP="00281D16">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3002E9">
        <w:rPr>
          <w:rStyle w:val="StyleUnderline"/>
          <w:highlight w:val="green"/>
        </w:rPr>
        <w:t xml:space="preserve">neither </w:t>
      </w:r>
      <w:r w:rsidRPr="003002E9">
        <w:rPr>
          <w:rStyle w:val="Emphasis"/>
          <w:highlight w:val="green"/>
        </w:rPr>
        <w:t>strongly associate</w:t>
      </w:r>
      <w:r w:rsidRPr="00534E8D">
        <w:rPr>
          <w:rStyle w:val="Emphasis"/>
        </w:rPr>
        <w:t>d</w:t>
      </w:r>
      <w:r w:rsidRPr="00301D04">
        <w:rPr>
          <w:rStyle w:val="StyleUnderline"/>
        </w:rPr>
        <w:t xml:space="preserve"> </w:t>
      </w:r>
      <w:r w:rsidRPr="003002E9">
        <w:rPr>
          <w:rStyle w:val="StyleUnderline"/>
          <w:highlight w:val="green"/>
        </w:rPr>
        <w:t xml:space="preserve">with individual behavior nor </w:t>
      </w:r>
      <w:r w:rsidRPr="003002E9">
        <w:rPr>
          <w:rStyle w:val="Emphasis"/>
          <w:highlight w:val="green"/>
        </w:rPr>
        <w:t>stable over time</w:t>
      </w:r>
      <w:r w:rsidRPr="00640526">
        <w:rPr>
          <w:sz w:val="14"/>
        </w:rPr>
        <w:t xml:space="preserve">. </w:t>
      </w:r>
      <w:r w:rsidRPr="003002E9">
        <w:rPr>
          <w:rStyle w:val="Emphasis"/>
          <w:highlight w:val="gree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w:t>
      </w:r>
      <w:r w:rsidRPr="00640526">
        <w:rPr>
          <w:sz w:val="14"/>
        </w:rPr>
        <w:lastRenderedPageBreak/>
        <w:t xml:space="preserve">measures [19]. A correlation of 0.28 </w:t>
      </w:r>
      <w:r w:rsidRPr="003002E9">
        <w:rPr>
          <w:rStyle w:val="StyleUnderline"/>
          <w:highlight w:val="green"/>
        </w:rPr>
        <w:t>implies</w:t>
      </w:r>
      <w:r w:rsidRPr="00301D04">
        <w:rPr>
          <w:rStyle w:val="StyleUnderline"/>
        </w:rPr>
        <w:t xml:space="preserve"> that </w:t>
      </w:r>
      <w:r w:rsidRPr="003002E9">
        <w:rPr>
          <w:rStyle w:val="Emphasis"/>
          <w:highlight w:val="gree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3002E9">
        <w:rPr>
          <w:rStyle w:val="StyleUnderline"/>
          <w:highlight w:val="gree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53B3C871" w14:textId="77777777" w:rsidR="00281D16" w:rsidRPr="00640526" w:rsidRDefault="00281D16" w:rsidP="00281D16">
      <w:pPr>
        <w:rPr>
          <w:sz w:val="14"/>
        </w:rPr>
      </w:pPr>
      <w:r w:rsidRPr="003002E9">
        <w:rPr>
          <w:rStyle w:val="Emphasis"/>
          <w:highlight w:val="green"/>
        </w:rPr>
        <w:t>Test-retest stability</w:t>
      </w:r>
      <w:r w:rsidRPr="00301D04">
        <w:rPr>
          <w:rStyle w:val="StyleUnderline"/>
        </w:rPr>
        <w:t xml:space="preserve"> for implicit bias </w:t>
      </w:r>
      <w:r w:rsidRPr="003002E9">
        <w:rPr>
          <w:rStyle w:val="StyleUnderline"/>
          <w:highlight w:val="green"/>
        </w:rPr>
        <w:t xml:space="preserve">is </w:t>
      </w:r>
      <w:r w:rsidRPr="003002E9">
        <w:rPr>
          <w:rStyle w:val="Emphasis"/>
          <w:highlight w:val="gree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3002E9">
        <w:rPr>
          <w:rStyle w:val="StyleUnderline"/>
          <w:highlight w:val="green"/>
        </w:rPr>
        <w:t>biases can be</w:t>
      </w:r>
      <w:r w:rsidRPr="00301D04">
        <w:rPr>
          <w:rStyle w:val="StyleUnderline"/>
        </w:rPr>
        <w:t xml:space="preserve"> reliably </w:t>
      </w:r>
      <w:r w:rsidRPr="003002E9">
        <w:rPr>
          <w:rStyle w:val="StyleUnderline"/>
          <w:highlight w:val="green"/>
        </w:rPr>
        <w:t xml:space="preserve">measured at a </w:t>
      </w:r>
      <w:r w:rsidRPr="003002E9">
        <w:rPr>
          <w:rStyle w:val="Emphasis"/>
          <w:highlight w:val="green"/>
        </w:rPr>
        <w:t>given moment</w:t>
      </w:r>
      <w:r w:rsidRPr="00640526">
        <w:rPr>
          <w:sz w:val="14"/>
        </w:rPr>
        <w:t xml:space="preserve">, </w:t>
      </w:r>
      <w:r w:rsidRPr="003002E9">
        <w:rPr>
          <w:rStyle w:val="StyleUnderline"/>
          <w:highlight w:val="green"/>
        </w:rPr>
        <w:t>but</w:t>
      </w:r>
      <w:r w:rsidRPr="00640526">
        <w:rPr>
          <w:sz w:val="14"/>
        </w:rPr>
        <w:t xml:space="preserve"> they </w:t>
      </w:r>
      <w:r w:rsidRPr="003002E9">
        <w:rPr>
          <w:rStyle w:val="StyleUnderline"/>
          <w:highlight w:val="green"/>
        </w:rPr>
        <w:t xml:space="preserve">are </w:t>
      </w:r>
      <w:r w:rsidRPr="003002E9">
        <w:rPr>
          <w:rStyle w:val="Emphasis"/>
          <w:highlight w:val="gree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331D7829" w14:textId="77777777" w:rsidR="00281D16" w:rsidRPr="00640526" w:rsidRDefault="00281D16" w:rsidP="00281D16">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0C977FF5" w14:textId="77777777" w:rsidR="00281D16" w:rsidRPr="00640526" w:rsidRDefault="00281D16" w:rsidP="00281D16">
      <w:pPr>
        <w:rPr>
          <w:sz w:val="14"/>
        </w:rPr>
      </w:pPr>
      <w:r w:rsidRPr="00640526">
        <w:rPr>
          <w:sz w:val="14"/>
        </w:rPr>
        <w:t>The Bias of Crowds</w:t>
      </w:r>
    </w:p>
    <w:p w14:paraId="2B14A349" w14:textId="77777777" w:rsidR="00281D16" w:rsidRPr="00640526" w:rsidRDefault="00281D16" w:rsidP="00281D16">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3002E9">
        <w:rPr>
          <w:rStyle w:val="Emphasis"/>
          <w:highlight w:val="green"/>
        </w:rPr>
        <w:t>accessibility</w:t>
      </w:r>
      <w:r w:rsidRPr="003002E9">
        <w:rPr>
          <w:rStyle w:val="StyleUnderline"/>
          <w:highlight w:val="green"/>
        </w:rPr>
        <w:t xml:space="preserve"> of</w:t>
      </w:r>
      <w:r w:rsidRPr="00640526">
        <w:rPr>
          <w:sz w:val="14"/>
        </w:rPr>
        <w:t xml:space="preserve"> mental associations [30]. Concept accessibility refers to the readiness with which </w:t>
      </w:r>
      <w:r w:rsidRPr="003002E9">
        <w:rPr>
          <w:rStyle w:val="StyleUnderline"/>
          <w:highlight w:val="gree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51C8F3B9" w14:textId="77777777" w:rsidR="00281D16" w:rsidRPr="00640526" w:rsidRDefault="00281D16" w:rsidP="00281D16">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253ACFA2" w14:textId="77777777" w:rsidR="00281D16" w:rsidRPr="00640526" w:rsidRDefault="00281D16" w:rsidP="00281D16">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5C3C4202" w14:textId="77777777" w:rsidR="00281D16" w:rsidRPr="00640526" w:rsidRDefault="00281D16" w:rsidP="00281D16">
      <w:pPr>
        <w:rPr>
          <w:sz w:val="14"/>
        </w:rPr>
      </w:pPr>
      <w:r w:rsidRPr="00640526">
        <w:rPr>
          <w:sz w:val="14"/>
        </w:rPr>
        <w:t xml:space="preserve">It is uncontroversial that </w:t>
      </w:r>
      <w:r w:rsidRPr="00301D04">
        <w:rPr>
          <w:rStyle w:val="StyleUnderline"/>
        </w:rPr>
        <w:t xml:space="preserve">accessibility </w:t>
      </w:r>
      <w:r w:rsidRPr="003002E9">
        <w:rPr>
          <w:rStyle w:val="StyleUnderline"/>
          <w:highlight w:val="green"/>
        </w:rPr>
        <w:t>can vary</w:t>
      </w:r>
      <w:r w:rsidRPr="00301D04">
        <w:rPr>
          <w:rStyle w:val="StyleUnderline"/>
        </w:rPr>
        <w:t xml:space="preserve"> both </w:t>
      </w:r>
      <w:r w:rsidRPr="003002E9">
        <w:rPr>
          <w:rStyle w:val="Emphasis"/>
          <w:highlight w:val="green"/>
        </w:rPr>
        <w:t>chronically</w:t>
      </w:r>
      <w:r w:rsidRPr="00640526">
        <w:rPr>
          <w:sz w:val="14"/>
        </w:rPr>
        <w:t xml:space="preserve"> [37] </w:t>
      </w:r>
      <w:r w:rsidRPr="003002E9">
        <w:rPr>
          <w:rStyle w:val="StyleUnderline"/>
          <w:highlight w:val="green"/>
        </w:rPr>
        <w:t xml:space="preserve">and </w:t>
      </w:r>
      <w:r w:rsidRPr="003002E9">
        <w:rPr>
          <w:rStyle w:val="Emphasis"/>
          <w:highlight w:val="gree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0EBD1D7F" w14:textId="77777777" w:rsidR="00281D16" w:rsidRPr="00640526" w:rsidRDefault="00281D16" w:rsidP="00281D16">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3002E9">
        <w:rPr>
          <w:rStyle w:val="Emphasis"/>
          <w:highlight w:val="green"/>
        </w:rPr>
        <w:t>Two decades</w:t>
      </w:r>
      <w:r w:rsidRPr="003002E9">
        <w:rPr>
          <w:rStyle w:val="StyleUnderline"/>
          <w:highlight w:val="green"/>
        </w:rPr>
        <w:t xml:space="preserve"> of experiments demonstrate</w:t>
      </w:r>
      <w:r w:rsidRPr="00301D04">
        <w:rPr>
          <w:rStyle w:val="StyleUnderline"/>
        </w:rPr>
        <w:t xml:space="preserve"> that </w:t>
      </w:r>
      <w:r w:rsidRPr="003002E9">
        <w:rPr>
          <w:rStyle w:val="StyleUnderline"/>
          <w:highlight w:val="green"/>
        </w:rPr>
        <w:t>average levels</w:t>
      </w:r>
      <w:r w:rsidRPr="00301D04">
        <w:rPr>
          <w:rStyle w:val="StyleUnderline"/>
        </w:rPr>
        <w:t xml:space="preserve"> of implicit bias </w:t>
      </w:r>
      <w:r w:rsidRPr="003002E9">
        <w:rPr>
          <w:rStyle w:val="StyleUnderline"/>
          <w:highlight w:val="green"/>
        </w:rPr>
        <w:t xml:space="preserve">are </w:t>
      </w:r>
      <w:r w:rsidRPr="003002E9">
        <w:rPr>
          <w:rStyle w:val="Emphasis"/>
          <w:highlight w:val="green"/>
        </w:rPr>
        <w:t>malleable</w:t>
      </w:r>
      <w:r w:rsidRPr="003002E9">
        <w:rPr>
          <w:rStyle w:val="StyleUnderline"/>
          <w:highlight w:val="green"/>
        </w:rPr>
        <w:t xml:space="preserve"> in response to </w:t>
      </w:r>
      <w:r w:rsidRPr="003002E9">
        <w:rPr>
          <w:rStyle w:val="Emphasis"/>
          <w:highlight w:val="green"/>
        </w:rPr>
        <w:t>manipulations</w:t>
      </w:r>
      <w:r w:rsidRPr="003002E9">
        <w:rPr>
          <w:rStyle w:val="StyleUnderline"/>
          <w:highlight w:val="gree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082151A7" w14:textId="77777777" w:rsidR="00281D16" w:rsidRPr="00640526" w:rsidRDefault="00281D16" w:rsidP="00281D16">
      <w:pPr>
        <w:rPr>
          <w:sz w:val="14"/>
        </w:rPr>
      </w:pPr>
      <w:r w:rsidRPr="00640526">
        <w:rPr>
          <w:sz w:val="14"/>
        </w:rPr>
        <w:t xml:space="preserve">More </w:t>
      </w:r>
      <w:r w:rsidRPr="00301D04">
        <w:rPr>
          <w:rStyle w:val="StyleUnderline"/>
        </w:rPr>
        <w:t xml:space="preserve">recent studies suggest that implicit </w:t>
      </w:r>
      <w:r w:rsidRPr="003002E9">
        <w:rPr>
          <w:rStyle w:val="StyleUnderline"/>
          <w:highlight w:val="green"/>
        </w:rPr>
        <w:t xml:space="preserve">evaluations can be </w:t>
      </w:r>
      <w:r w:rsidRPr="003002E9">
        <w:rPr>
          <w:rStyle w:val="Emphasis"/>
          <w:highlight w:val="green"/>
        </w:rPr>
        <w:t>eliminated</w:t>
      </w:r>
      <w:r w:rsidRPr="003002E9">
        <w:rPr>
          <w:rStyle w:val="StyleUnderline"/>
          <w:highlight w:val="green"/>
        </w:rPr>
        <w:t xml:space="preserve"> or</w:t>
      </w:r>
      <w:r w:rsidRPr="00301D04">
        <w:rPr>
          <w:rStyle w:val="StyleUnderline"/>
        </w:rPr>
        <w:t xml:space="preserve"> even </w:t>
      </w:r>
      <w:r w:rsidRPr="003002E9">
        <w:rPr>
          <w:rStyle w:val="Emphasis"/>
          <w:highlight w:val="green"/>
        </w:rPr>
        <w:t>reversed</w:t>
      </w:r>
      <w:r w:rsidRPr="003002E9">
        <w:rPr>
          <w:rStyle w:val="StyleUnderline"/>
          <w:highlight w:val="gree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3002E9">
        <w:rPr>
          <w:rStyle w:val="StyleUnderline"/>
          <w:highlight w:val="green"/>
        </w:rPr>
        <w:t xml:space="preserve">to </w:t>
      </w:r>
      <w:r w:rsidRPr="003002E9">
        <w:rPr>
          <w:rStyle w:val="Emphasis"/>
          <w:highlight w:val="gree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01463635" w14:textId="77777777" w:rsidR="00281D16" w:rsidRPr="00640526" w:rsidRDefault="00281D16" w:rsidP="00281D16">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7D9A4E1E" w14:textId="77777777" w:rsidR="00281D16" w:rsidRPr="00640526" w:rsidRDefault="00281D16" w:rsidP="00281D16">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23B3BDF3" w14:textId="77777777" w:rsidR="00281D16" w:rsidRPr="00640526" w:rsidRDefault="00281D16" w:rsidP="00281D16">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418AEB9E" w14:textId="77777777" w:rsidR="00281D16" w:rsidRPr="00640526" w:rsidRDefault="00281D16" w:rsidP="00281D16">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097DEC29" w14:textId="77777777" w:rsidR="00281D16" w:rsidRPr="00640526" w:rsidRDefault="00281D16" w:rsidP="00281D16">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 xml:space="preserve">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w:t>
      </w:r>
      <w:r w:rsidRPr="00640526">
        <w:rPr>
          <w:sz w:val="14"/>
          <w:szCs w:val="14"/>
        </w:rPr>
        <w:lastRenderedPageBreak/>
        <w:t>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3ED9999E" w14:textId="77777777" w:rsidR="00281D16" w:rsidRPr="00640526" w:rsidRDefault="00281D16" w:rsidP="00281D16">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3CE70922" w14:textId="77777777" w:rsidR="00281D16" w:rsidRPr="00640526" w:rsidRDefault="00281D16" w:rsidP="00281D16">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065622D0" w14:textId="77777777" w:rsidR="00281D16" w:rsidRPr="00640526" w:rsidRDefault="00281D16" w:rsidP="00281D16">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318247A7" w14:textId="77777777" w:rsidR="00281D16" w:rsidRPr="00640526" w:rsidRDefault="00281D16" w:rsidP="00281D16">
      <w:pPr>
        <w:rPr>
          <w:sz w:val="14"/>
        </w:rPr>
      </w:pPr>
      <w:r w:rsidRPr="00640526">
        <w:rPr>
          <w:sz w:val="14"/>
        </w:rPr>
        <w:t>Implications for measurement</w:t>
      </w:r>
    </w:p>
    <w:p w14:paraId="6E038D15" w14:textId="77777777" w:rsidR="00281D16" w:rsidRPr="00640526" w:rsidRDefault="00281D16" w:rsidP="00281D16">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19486068" w14:textId="77777777" w:rsidR="00281D16" w:rsidRPr="00640526" w:rsidRDefault="00281D16" w:rsidP="00281D16">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3002E9">
        <w:rPr>
          <w:rStyle w:val="StyleUnderline"/>
          <w:highlight w:val="green"/>
        </w:rPr>
        <w:t xml:space="preserve">it would be a </w:t>
      </w:r>
      <w:r w:rsidRPr="003002E9">
        <w:rPr>
          <w:rStyle w:val="Emphasis"/>
          <w:highlight w:val="green"/>
        </w:rPr>
        <w:t>mistake</w:t>
      </w:r>
      <w:r w:rsidRPr="003002E9">
        <w:rPr>
          <w:rStyle w:val="StyleUnderline"/>
          <w:highlight w:val="green"/>
        </w:rPr>
        <w:t xml:space="preserve"> to equate</w:t>
      </w:r>
      <w:r w:rsidRPr="00301D04">
        <w:rPr>
          <w:rStyle w:val="StyleUnderline"/>
        </w:rPr>
        <w:t xml:space="preserve"> </w:t>
      </w:r>
      <w:r w:rsidRPr="00640526">
        <w:rPr>
          <w:rStyle w:val="Emphasis"/>
        </w:rPr>
        <w:t xml:space="preserve">situational </w:t>
      </w:r>
      <w:r w:rsidRPr="003002E9">
        <w:rPr>
          <w:rStyle w:val="Emphasis"/>
          <w:highlight w:val="green"/>
        </w:rPr>
        <w:t>malleability</w:t>
      </w:r>
      <w:r w:rsidRPr="003002E9">
        <w:rPr>
          <w:rStyle w:val="StyleUnderline"/>
          <w:highlight w:val="green"/>
        </w:rPr>
        <w:t xml:space="preserve"> with </w:t>
      </w:r>
      <w:r w:rsidRPr="003002E9">
        <w:rPr>
          <w:rStyle w:val="Emphasis"/>
          <w:highlight w:val="green"/>
        </w:rPr>
        <w:t>measurement error</w:t>
      </w:r>
      <w:r w:rsidRPr="00640526">
        <w:rPr>
          <w:sz w:val="14"/>
        </w:rPr>
        <w:t xml:space="preserve">, </w:t>
      </w:r>
      <w:r w:rsidRPr="00301D04">
        <w:rPr>
          <w:rStyle w:val="StyleUnderline"/>
        </w:rPr>
        <w:t xml:space="preserve">because </w:t>
      </w:r>
      <w:r w:rsidRPr="003002E9">
        <w:rPr>
          <w:rStyle w:val="StyleUnderline"/>
          <w:highlight w:val="green"/>
        </w:rPr>
        <w:t>that</w:t>
      </w:r>
      <w:r w:rsidRPr="00301D04">
        <w:rPr>
          <w:rStyle w:val="StyleUnderline"/>
        </w:rPr>
        <w:t xml:space="preserve"> malleability </w:t>
      </w:r>
      <w:r w:rsidRPr="003002E9">
        <w:rPr>
          <w:rStyle w:val="StyleUnderline"/>
          <w:highlight w:val="green"/>
        </w:rPr>
        <w:t>reflects</w:t>
      </w:r>
      <w:r w:rsidRPr="00640526">
        <w:rPr>
          <w:sz w:val="14"/>
        </w:rPr>
        <w:t xml:space="preserve">, in part, </w:t>
      </w:r>
      <w:r w:rsidRPr="003002E9">
        <w:rPr>
          <w:rStyle w:val="Emphasis"/>
          <w:highlight w:val="gree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08A74057" w14:textId="77777777" w:rsidR="00281D16" w:rsidRPr="00640526" w:rsidRDefault="00281D16" w:rsidP="00281D16">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135BF2D2" w14:textId="77777777" w:rsidR="00281D16" w:rsidRPr="00640526" w:rsidRDefault="00281D16" w:rsidP="00281D16">
      <w:pPr>
        <w:rPr>
          <w:sz w:val="14"/>
        </w:rPr>
      </w:pPr>
      <w:r w:rsidRPr="00640526">
        <w:rPr>
          <w:sz w:val="14"/>
        </w:rPr>
        <w:t>Implications for the psychology of implicit bias</w:t>
      </w:r>
    </w:p>
    <w:p w14:paraId="497F1205" w14:textId="77777777" w:rsidR="00281D16" w:rsidRPr="00640526" w:rsidRDefault="00281D16" w:rsidP="00281D16">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2AE31858" w14:textId="77777777" w:rsidR="00281D16" w:rsidRPr="00640526" w:rsidRDefault="00281D16" w:rsidP="00281D16">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6529A93B" w14:textId="77777777" w:rsidR="00281D16" w:rsidRPr="00640526" w:rsidRDefault="00281D16" w:rsidP="00281D16">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0A4E1E4B" w14:textId="77777777" w:rsidR="00281D16" w:rsidRPr="00640526" w:rsidRDefault="00281D16" w:rsidP="00281D16">
      <w:pPr>
        <w:rPr>
          <w:sz w:val="14"/>
        </w:rPr>
      </w:pPr>
      <w:r w:rsidRPr="00640526">
        <w:rPr>
          <w:sz w:val="14"/>
        </w:rPr>
        <w:t>Implications for systemic racism and systemic change</w:t>
      </w:r>
    </w:p>
    <w:p w14:paraId="71ECDF43" w14:textId="77777777" w:rsidR="00281D16" w:rsidRPr="00640526" w:rsidRDefault="00281D16" w:rsidP="00281D16">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273DFA23" w14:textId="77777777" w:rsidR="00281D16" w:rsidRPr="00640526" w:rsidRDefault="00281D16" w:rsidP="00281D16">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0FB1E0AB" w14:textId="77777777" w:rsidR="00281D16" w:rsidRPr="00640526" w:rsidRDefault="00281D16" w:rsidP="00281D16">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3604AC54" w14:textId="77777777" w:rsidR="00281D16" w:rsidRPr="00640526" w:rsidRDefault="00281D16" w:rsidP="00281D16">
      <w:pPr>
        <w:rPr>
          <w:sz w:val="14"/>
          <w:szCs w:val="14"/>
        </w:rPr>
      </w:pPr>
      <w:r w:rsidRPr="00640526">
        <w:rPr>
          <w:sz w:val="14"/>
          <w:szCs w:val="14"/>
        </w:rPr>
        <w:t>Novel predictions from the Bias of Crowds model</w:t>
      </w:r>
    </w:p>
    <w:p w14:paraId="6C53F2CC" w14:textId="77777777" w:rsidR="00281D16" w:rsidRPr="00640526" w:rsidRDefault="00281D16" w:rsidP="00281D16">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6B96659B" w14:textId="77777777" w:rsidR="00281D16" w:rsidRPr="00640526" w:rsidRDefault="00281D16" w:rsidP="00281D16">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03C4E1ED" w14:textId="77777777" w:rsidR="00281D16" w:rsidRPr="00640526" w:rsidRDefault="00281D16" w:rsidP="00281D16">
      <w:pPr>
        <w:rPr>
          <w:sz w:val="14"/>
        </w:rPr>
      </w:pPr>
      <w:r w:rsidRPr="00640526">
        <w:rPr>
          <w:sz w:val="14"/>
        </w:rPr>
        <w:lastRenderedPageBreak/>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331BE2E4" w14:textId="77777777" w:rsidR="00281D16" w:rsidRPr="00640526" w:rsidRDefault="00281D16" w:rsidP="00281D16">
      <w:pPr>
        <w:rPr>
          <w:sz w:val="14"/>
        </w:rPr>
      </w:pPr>
      <w:r w:rsidRPr="00640526">
        <w:rPr>
          <w:sz w:val="14"/>
        </w:rPr>
        <w:t xml:space="preserve">A fourth novel prediction is that </w:t>
      </w:r>
      <w:r w:rsidRPr="00301D04">
        <w:rPr>
          <w:rStyle w:val="StyleUnderline"/>
        </w:rPr>
        <w:t xml:space="preserve">implicit </w:t>
      </w:r>
      <w:r w:rsidRPr="003002E9">
        <w:rPr>
          <w:rStyle w:val="StyleUnderline"/>
          <w:highlight w:val="green"/>
        </w:rPr>
        <w:t xml:space="preserve">bias </w:t>
      </w:r>
      <w:r w:rsidRPr="003002E9">
        <w:rPr>
          <w:rStyle w:val="Emphasis"/>
          <w:highlight w:val="gree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3002E9">
        <w:rPr>
          <w:rStyle w:val="StyleUnderline"/>
          <w:highlight w:val="green"/>
        </w:rPr>
        <w:t>environments</w:t>
      </w:r>
      <w:r w:rsidRPr="00301D04">
        <w:rPr>
          <w:rStyle w:val="StyleUnderline"/>
        </w:rPr>
        <w:t xml:space="preserve"> can </w:t>
      </w:r>
      <w:r w:rsidRPr="003002E9">
        <w:rPr>
          <w:rStyle w:val="StyleUnderline"/>
          <w:highlight w:val="green"/>
        </w:rPr>
        <w:t xml:space="preserve">exist at </w:t>
      </w:r>
      <w:r w:rsidRPr="003002E9">
        <w:rPr>
          <w:rStyle w:val="Emphasis"/>
          <w:highlight w:val="green"/>
        </w:rPr>
        <w:t>multiple levels</w:t>
      </w:r>
      <w:r w:rsidRPr="00301D04">
        <w:rPr>
          <w:rStyle w:val="StyleUnderline"/>
        </w:rPr>
        <w:t xml:space="preserve"> of analysis</w:t>
      </w:r>
      <w:r w:rsidRPr="00640526">
        <w:rPr>
          <w:sz w:val="14"/>
        </w:rPr>
        <w:t xml:space="preserve">, </w:t>
      </w:r>
      <w:r w:rsidRPr="003002E9">
        <w:rPr>
          <w:rStyle w:val="StyleUnderline"/>
          <w:highlight w:val="green"/>
        </w:rPr>
        <w:t>which</w:t>
      </w:r>
      <w:r w:rsidRPr="00301D04">
        <w:rPr>
          <w:rStyle w:val="StyleUnderline"/>
        </w:rPr>
        <w:t xml:space="preserve"> may </w:t>
      </w:r>
      <w:r w:rsidRPr="003002E9">
        <w:rPr>
          <w:rStyle w:val="Emphasis"/>
          <w:highlight w:val="gree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3002E9">
        <w:rPr>
          <w:rStyle w:val="Emphasis"/>
          <w:highlight w:val="green"/>
        </w:rPr>
        <w:t xml:space="preserve">aggregate </w:t>
      </w:r>
      <w:r w:rsidRPr="00534E8D">
        <w:rPr>
          <w:rStyle w:val="Emphasis"/>
        </w:rPr>
        <w:t xml:space="preserve">implicit </w:t>
      </w:r>
      <w:r w:rsidRPr="003002E9">
        <w:rPr>
          <w:rStyle w:val="Emphasis"/>
          <w:highlight w:val="green"/>
        </w:rPr>
        <w:t>bias</w:t>
      </w:r>
      <w:r w:rsidRPr="003002E9">
        <w:rPr>
          <w:rStyle w:val="StyleUnderline"/>
          <w:highlight w:val="green"/>
        </w:rPr>
        <w:t xml:space="preserve"> changes as well</w:t>
      </w:r>
      <w:r w:rsidRPr="00640526">
        <w:rPr>
          <w:sz w:val="14"/>
        </w:rPr>
        <w:t>.</w:t>
      </w:r>
    </w:p>
    <w:p w14:paraId="4FDC1B98" w14:textId="77777777" w:rsidR="00281D16" w:rsidRDefault="00281D16" w:rsidP="00281D16"/>
    <w:p w14:paraId="4A1B7D18" w14:textId="77777777" w:rsidR="00281D16" w:rsidRPr="00737DB3" w:rsidRDefault="00281D16" w:rsidP="00281D16">
      <w:pPr>
        <w:pStyle w:val="Heading4"/>
      </w:pPr>
      <w:r>
        <w:t xml:space="preserve">Focusing on slavery for Social Death misses a </w:t>
      </w:r>
      <w:r>
        <w:rPr>
          <w:u w:val="single"/>
        </w:rPr>
        <w:t>wider historical account</w:t>
      </w:r>
      <w:r>
        <w:t>.</w:t>
      </w:r>
    </w:p>
    <w:p w14:paraId="1B9AEA9F" w14:textId="77777777" w:rsidR="00281D16" w:rsidRDefault="00281D16" w:rsidP="00281D16">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212794A1" w14:textId="77777777" w:rsidR="00281D16" w:rsidRPr="007130EE" w:rsidRDefault="00281D16" w:rsidP="00281D16">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3002E9">
        <w:rPr>
          <w:rStyle w:val="StyleUnderline"/>
          <w:highlight w:val="green"/>
        </w:rPr>
        <w:t>there is an</w:t>
      </w:r>
      <w:r w:rsidRPr="007130EE">
        <w:rPr>
          <w:sz w:val="16"/>
        </w:rPr>
        <w:t xml:space="preserve"> “</w:t>
      </w:r>
      <w:r w:rsidRPr="003002E9">
        <w:rPr>
          <w:rStyle w:val="Emphasis"/>
          <w:highlight w:val="green"/>
        </w:rPr>
        <w:t>ontological turn</w:t>
      </w:r>
      <w:r w:rsidRPr="007130EE">
        <w:rPr>
          <w:sz w:val="16"/>
        </w:rPr>
        <w:t xml:space="preserve">” </w:t>
      </w:r>
      <w:r w:rsidRPr="00F0443C">
        <w:rPr>
          <w:rStyle w:val="StyleUnderline"/>
        </w:rPr>
        <w:t xml:space="preserve">in </w:t>
      </w:r>
      <w:r w:rsidRPr="003002E9">
        <w:rPr>
          <w:rStyle w:val="StyleUnderline"/>
          <w:highlight w:val="gree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067DA72E" w14:textId="77777777" w:rsidR="00281D16" w:rsidRPr="007130EE" w:rsidRDefault="00281D16" w:rsidP="00281D16">
      <w:pPr>
        <w:rPr>
          <w:sz w:val="16"/>
        </w:rPr>
      </w:pPr>
      <w:r w:rsidRPr="007130EE">
        <w:rPr>
          <w:sz w:val="16"/>
        </w:rPr>
        <w:t xml:space="preserve">First, </w:t>
      </w:r>
      <w:r w:rsidRPr="00F0443C">
        <w:rPr>
          <w:rStyle w:val="StyleUnderline"/>
        </w:rPr>
        <w:t xml:space="preserve">while the </w:t>
      </w:r>
      <w:r w:rsidRPr="003002E9">
        <w:rPr>
          <w:rStyle w:val="Emphasis"/>
          <w:highlight w:val="gree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r w:rsidRPr="007130EE">
        <w:rPr>
          <w:rStyle w:val="Emphasis"/>
        </w:rPr>
        <w:t>originary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3002E9">
        <w:rPr>
          <w:rStyle w:val="StyleUnderline"/>
          <w:highlight w:val="gree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3002E9">
        <w:rPr>
          <w:rStyle w:val="StyleUnderline"/>
          <w:highlight w:val="green"/>
        </w:rPr>
        <w:t xml:space="preserve">how they </w:t>
      </w:r>
      <w:r w:rsidRPr="003002E9">
        <w:rPr>
          <w:rStyle w:val="Emphasis"/>
          <w:highlight w:val="green"/>
        </w:rPr>
        <w:t>interact</w:t>
      </w:r>
      <w:r w:rsidRPr="00F0443C">
        <w:rPr>
          <w:rStyle w:val="StyleUnderline"/>
        </w:rPr>
        <w:t xml:space="preserve"> with </w:t>
      </w:r>
      <w:r w:rsidRPr="003002E9">
        <w:rPr>
          <w:rStyle w:val="Emphasis"/>
          <w:highlight w:val="gree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3002E9">
        <w:rPr>
          <w:rStyle w:val="Emphasis"/>
          <w:highlight w:val="green"/>
        </w:rPr>
        <w:t>processes</w:t>
      </w:r>
      <w:r w:rsidRPr="007130EE">
        <w:rPr>
          <w:sz w:val="16"/>
        </w:rPr>
        <w:t xml:space="preserve">, </w:t>
      </w:r>
      <w:r w:rsidRPr="003002E9">
        <w:rPr>
          <w:rStyle w:val="StyleUnderline"/>
          <w:highlight w:val="green"/>
        </w:rPr>
        <w:t>from</w:t>
      </w:r>
      <w:r w:rsidRPr="00F0443C">
        <w:rPr>
          <w:rStyle w:val="StyleUnderline"/>
        </w:rPr>
        <w:t xml:space="preserve"> the </w:t>
      </w:r>
      <w:r w:rsidRPr="003002E9">
        <w:rPr>
          <w:rStyle w:val="Emphasis"/>
          <w:highlight w:val="gree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3002E9">
        <w:rPr>
          <w:rStyle w:val="Emphasis"/>
          <w:highlight w:val="gree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3002E9">
        <w:rPr>
          <w:rStyle w:val="Emphasis"/>
          <w:highlight w:val="green"/>
        </w:rPr>
        <w:t>Soviet Union</w:t>
      </w:r>
      <w:r w:rsidRPr="007130EE">
        <w:rPr>
          <w:rStyle w:val="Emphasis"/>
        </w:rPr>
        <w:t xml:space="preserve"> ethnic </w:t>
      </w:r>
      <w:r w:rsidRPr="003002E9">
        <w:rPr>
          <w:rStyle w:val="Emphasis"/>
          <w:highlight w:val="green"/>
        </w:rPr>
        <w:t>policies</w:t>
      </w:r>
      <w:r w:rsidRPr="00F0443C">
        <w:rPr>
          <w:rStyle w:val="StyleUnderline"/>
        </w:rPr>
        <w:t xml:space="preserve"> to the </w:t>
      </w:r>
      <w:r w:rsidRPr="003002E9">
        <w:rPr>
          <w:rStyle w:val="StyleUnderline"/>
          <w:highlight w:val="green"/>
        </w:rPr>
        <w:t>exploitation of</w:t>
      </w:r>
      <w:r w:rsidRPr="00F0443C">
        <w:rPr>
          <w:rStyle w:val="StyleUnderline"/>
        </w:rPr>
        <w:t xml:space="preserve"> </w:t>
      </w:r>
      <w:r w:rsidRPr="007130EE">
        <w:rPr>
          <w:rStyle w:val="Emphasis"/>
        </w:rPr>
        <w:t xml:space="preserve">South </w:t>
      </w:r>
      <w:r w:rsidRPr="003002E9">
        <w:rPr>
          <w:rStyle w:val="Emphasis"/>
          <w:highlight w:val="green"/>
        </w:rPr>
        <w:t>Asian workers</w:t>
      </w:r>
      <w:r w:rsidRPr="003002E9">
        <w:rPr>
          <w:rStyle w:val="StyleUnderline"/>
          <w:highlight w:val="green"/>
        </w:rPr>
        <w:t xml:space="preserve"> in the </w:t>
      </w:r>
      <w:r w:rsidRPr="003002E9">
        <w:rPr>
          <w:rStyle w:val="Emphasis"/>
          <w:highlight w:val="green"/>
        </w:rPr>
        <w:t>Middle East</w:t>
      </w:r>
      <w:r w:rsidRPr="003002E9">
        <w:rPr>
          <w:rStyle w:val="StyleUnderline"/>
          <w:highlight w:val="green"/>
        </w:rPr>
        <w:t xml:space="preserve"> and </w:t>
      </w:r>
      <w:r w:rsidRPr="003002E9">
        <w:rPr>
          <w:rStyle w:val="Emphasis"/>
          <w:highlight w:val="green"/>
        </w:rPr>
        <w:t>Palestinian workers</w:t>
      </w:r>
      <w:r w:rsidRPr="003002E9">
        <w:rPr>
          <w:rStyle w:val="StyleUnderline"/>
          <w:highlight w:val="green"/>
        </w:rPr>
        <w:t xml:space="preserve"> in </w:t>
      </w:r>
      <w:r w:rsidRPr="003002E9">
        <w:rPr>
          <w:rStyle w:val="Emphasis"/>
          <w:highlight w:val="green"/>
        </w:rPr>
        <w:t>Israel</w:t>
      </w:r>
      <w:r w:rsidRPr="007130EE">
        <w:rPr>
          <w:sz w:val="16"/>
        </w:rPr>
        <w:t xml:space="preserve">. Insofar </w:t>
      </w:r>
      <w:r w:rsidRPr="003002E9">
        <w:rPr>
          <w:rStyle w:val="StyleUnderline"/>
          <w:highlight w:val="green"/>
        </w:rPr>
        <w:t>as capital</w:t>
      </w:r>
      <w:r w:rsidRPr="007130EE">
        <w:rPr>
          <w:sz w:val="16"/>
        </w:rPr>
        <w:t xml:space="preserve"> intrinsically “</w:t>
      </w:r>
      <w:r w:rsidRPr="003002E9">
        <w:rPr>
          <w:rStyle w:val="StyleUnderline"/>
          <w:highlight w:val="green"/>
        </w:rPr>
        <w:t>aims</w:t>
      </w:r>
      <w:r w:rsidRPr="007130EE">
        <w:rPr>
          <w:sz w:val="16"/>
        </w:rPr>
        <w:t xml:space="preserve">” </w:t>
      </w:r>
      <w:r w:rsidRPr="003002E9">
        <w:rPr>
          <w:rStyle w:val="StyleUnderline"/>
          <w:highlight w:val="green"/>
        </w:rPr>
        <w:t xml:space="preserve">to </w:t>
      </w:r>
      <w:r w:rsidRPr="003002E9">
        <w:rPr>
          <w:rStyle w:val="Emphasis"/>
          <w:highlight w:val="green"/>
        </w:rPr>
        <w:t>become-planetary</w:t>
      </w:r>
      <w:r w:rsidRPr="007130EE">
        <w:rPr>
          <w:sz w:val="16"/>
        </w:rPr>
        <w:t xml:space="preserve">, </w:t>
      </w:r>
      <w:r w:rsidRPr="003002E9">
        <w:rPr>
          <w:rStyle w:val="StyleUnderline"/>
          <w:highlight w:val="green"/>
        </w:rPr>
        <w:t xml:space="preserve">we </w:t>
      </w:r>
      <w:r w:rsidRPr="003002E9">
        <w:rPr>
          <w:rStyle w:val="Emphasis"/>
          <w:highlight w:val="green"/>
        </w:rPr>
        <w:t>cannot limit</w:t>
      </w:r>
      <w:r w:rsidRPr="007130EE">
        <w:rPr>
          <w:rStyle w:val="Emphasis"/>
        </w:rPr>
        <w:t xml:space="preserve"> ourselves</w:t>
      </w:r>
      <w:r w:rsidRPr="00F0443C">
        <w:rPr>
          <w:rStyle w:val="StyleUnderline"/>
        </w:rPr>
        <w:t xml:space="preserve"> </w:t>
      </w:r>
      <w:r w:rsidRPr="003002E9">
        <w:rPr>
          <w:rStyle w:val="StyleUnderline"/>
          <w:highlight w:val="green"/>
        </w:rPr>
        <w:t xml:space="preserve">to the </w:t>
      </w:r>
      <w:r w:rsidRPr="003002E9">
        <w:rPr>
          <w:rStyle w:val="Emphasis"/>
          <w:highlight w:val="gree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3002E9">
        <w:rPr>
          <w:rStyle w:val="StyleUnderline"/>
          <w:highlight w:val="green"/>
        </w:rPr>
        <w:t>racial capitalism</w:t>
      </w:r>
      <w:r w:rsidRPr="00F0443C">
        <w:rPr>
          <w:rStyle w:val="StyleUnderline"/>
        </w:rPr>
        <w:t xml:space="preserve"> can be seen to </w:t>
      </w:r>
      <w:r w:rsidRPr="003002E9">
        <w:rPr>
          <w:rStyle w:val="StyleUnderline"/>
          <w:highlight w:val="green"/>
        </w:rPr>
        <w:t xml:space="preserve">have </w:t>
      </w:r>
      <w:r w:rsidRPr="003002E9">
        <w:rPr>
          <w:rStyle w:val="Emphasis"/>
          <w:highlight w:val="green"/>
        </w:rPr>
        <w:t>from the beginning</w:t>
      </w:r>
      <w:r w:rsidRPr="003002E9">
        <w:rPr>
          <w:rStyle w:val="StyleUnderline"/>
          <w:highlight w:val="green"/>
        </w:rPr>
        <w:t xml:space="preserve"> involved</w:t>
      </w:r>
      <w:r w:rsidRPr="00F0443C">
        <w:rPr>
          <w:rStyle w:val="StyleUnderline"/>
        </w:rPr>
        <w:t xml:space="preserve"> </w:t>
      </w:r>
      <w:r w:rsidRPr="007130EE">
        <w:rPr>
          <w:rStyle w:val="Emphasis"/>
        </w:rPr>
        <w:t xml:space="preserve">multiple </w:t>
      </w:r>
      <w:r w:rsidRPr="003002E9">
        <w:rPr>
          <w:rStyle w:val="Emphasis"/>
          <w:highlight w:val="gree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r w:rsidRPr="003002E9">
        <w:rPr>
          <w:rStyle w:val="Emphasis"/>
          <w:highlight w:val="green"/>
        </w:rPr>
        <w:t>all</w:t>
      </w:r>
      <w:r w:rsidRPr="003002E9">
        <w:rPr>
          <w:rStyle w:val="StyleUnderline"/>
          <w:highlight w:val="green"/>
        </w:rPr>
        <w:t xml:space="preserve"> of the</w:t>
      </w:r>
      <w:r w:rsidRPr="00F0443C">
        <w:rPr>
          <w:rStyle w:val="StyleUnderline"/>
        </w:rPr>
        <w:t xml:space="preserve"> human </w:t>
      </w:r>
      <w:r w:rsidRPr="003002E9">
        <w:rPr>
          <w:rStyle w:val="StyleUnderline"/>
          <w:highlight w:val="gree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1D833627" w14:textId="77777777" w:rsidR="00281D16" w:rsidRPr="007130EE" w:rsidRDefault="00281D16" w:rsidP="00281D16">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must be more benignness</w:t>
      </w:r>
      <w:r w:rsidRPr="00F0443C">
        <w:rPr>
          <w:rStyle w:val="StyleUnderline"/>
        </w:rPr>
        <w:t xml:space="preserve"> to the capitalist system or it would have been </w:t>
      </w:r>
      <w:r w:rsidRPr="007130EE">
        <w:rPr>
          <w:rStyle w:val="Emphasis"/>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w:t>
      </w:r>
      <w:r w:rsidRPr="00F0443C">
        <w:rPr>
          <w:rStyle w:val="StyleUnderline"/>
        </w:rPr>
        <w:lastRenderedPageBreak/>
        <w:t xml:space="preserve">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Guattari (1987), </w:t>
      </w:r>
      <w:r w:rsidRPr="003002E9">
        <w:rPr>
          <w:rStyle w:val="Emphasis"/>
          <w:highlight w:val="green"/>
        </w:rPr>
        <w:t>more than annihilation</w:t>
      </w:r>
      <w:r w:rsidRPr="007130EE">
        <w:rPr>
          <w:sz w:val="16"/>
        </w:rPr>
        <w:t xml:space="preserve">, </w:t>
      </w:r>
      <w:r w:rsidRPr="003002E9">
        <w:rPr>
          <w:rStyle w:val="StyleUnderline"/>
          <w:highlight w:val="green"/>
        </w:rPr>
        <w:t xml:space="preserve">it is </w:t>
      </w:r>
      <w:r w:rsidRPr="003002E9">
        <w:rPr>
          <w:rStyle w:val="Emphasis"/>
          <w:highlight w:val="green"/>
        </w:rPr>
        <w:t>life</w:t>
      </w:r>
      <w:r w:rsidRPr="007130EE">
        <w:rPr>
          <w:sz w:val="16"/>
        </w:rPr>
        <w:t xml:space="preserve">, </w:t>
      </w:r>
      <w:r w:rsidRPr="007130EE">
        <w:rPr>
          <w:rStyle w:val="Emphasis"/>
        </w:rPr>
        <w:t>flow</w:t>
      </w:r>
      <w:r w:rsidRPr="007130EE">
        <w:rPr>
          <w:sz w:val="16"/>
        </w:rPr>
        <w:t xml:space="preserve">, </w:t>
      </w:r>
      <w:r w:rsidRPr="003002E9">
        <w:rPr>
          <w:rStyle w:val="Emphasis"/>
          <w:highlight w:val="green"/>
        </w:rPr>
        <w:t>desire</w:t>
      </w:r>
      <w:r w:rsidRPr="003002E9">
        <w:rPr>
          <w:sz w:val="16"/>
          <w:highlight w:val="green"/>
        </w:rPr>
        <w:t xml:space="preserve">, </w:t>
      </w:r>
      <w:r w:rsidRPr="003002E9">
        <w:rPr>
          <w:rStyle w:val="StyleUnderline"/>
          <w:highlight w:val="green"/>
        </w:rPr>
        <w:t xml:space="preserve">and </w:t>
      </w:r>
      <w:r w:rsidRPr="003002E9">
        <w:rPr>
          <w:rStyle w:val="Emphasis"/>
          <w:highlight w:val="green"/>
        </w:rPr>
        <w:t>productivity</w:t>
      </w:r>
      <w:r w:rsidRPr="003002E9">
        <w:rPr>
          <w:rStyle w:val="StyleUnderline"/>
          <w:highlight w:val="green"/>
        </w:rPr>
        <w:t xml:space="preserve"> that</w:t>
      </w:r>
      <w:r w:rsidRPr="00F0443C">
        <w:rPr>
          <w:rStyle w:val="StyleUnderline"/>
        </w:rPr>
        <w:t xml:space="preserve"> </w:t>
      </w:r>
      <w:r w:rsidRPr="007130EE">
        <w:rPr>
          <w:rStyle w:val="Emphasis"/>
        </w:rPr>
        <w:t xml:space="preserve">racial </w:t>
      </w:r>
      <w:r w:rsidRPr="003002E9">
        <w:rPr>
          <w:rStyle w:val="Emphasis"/>
          <w:highlight w:val="green"/>
        </w:rPr>
        <w:t>capitalism feeds</w:t>
      </w:r>
      <w:r w:rsidRPr="007130EE">
        <w:rPr>
          <w:rStyle w:val="Emphasis"/>
        </w:rPr>
        <w:t xml:space="preserve"> off</w:t>
      </w:r>
      <w:r w:rsidRPr="007130EE">
        <w:rPr>
          <w:sz w:val="16"/>
        </w:rPr>
        <w:t xml:space="preserve">, and </w:t>
      </w:r>
      <w:r w:rsidRPr="003002E9">
        <w:rPr>
          <w:rStyle w:val="StyleUnderline"/>
          <w:highlight w:val="green"/>
        </w:rPr>
        <w:t>this makes it</w:t>
      </w:r>
      <w:r w:rsidRPr="00F0443C">
        <w:rPr>
          <w:rStyle w:val="StyleUnderline"/>
        </w:rPr>
        <w:t xml:space="preserve"> </w:t>
      </w:r>
      <w:r w:rsidRPr="009807C3">
        <w:rPr>
          <w:rStyle w:val="Emphasis"/>
          <w:sz w:val="30"/>
          <w:szCs w:val="30"/>
        </w:rPr>
        <w:t xml:space="preserve">all the </w:t>
      </w:r>
      <w:r w:rsidRPr="003002E9">
        <w:rPr>
          <w:rStyle w:val="Emphasis"/>
          <w:sz w:val="30"/>
          <w:szCs w:val="30"/>
          <w:highlight w:val="green"/>
        </w:rPr>
        <w:t>more insidious</w:t>
      </w:r>
      <w:r w:rsidRPr="007130EE">
        <w:rPr>
          <w:sz w:val="16"/>
        </w:rPr>
        <w:t>.</w:t>
      </w:r>
    </w:p>
    <w:p w14:paraId="4DC1309D" w14:textId="77777777" w:rsidR="00281D16" w:rsidRPr="007130EE" w:rsidRDefault="00281D16" w:rsidP="00281D16">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0772C497" w14:textId="77777777" w:rsidR="00281D16" w:rsidRPr="007130EE" w:rsidRDefault="00281D16" w:rsidP="00281D16">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3002E9">
        <w:rPr>
          <w:rStyle w:val="StyleUnderline"/>
          <w:highlight w:val="green"/>
        </w:rPr>
        <w:t>Comprehending</w:t>
      </w:r>
      <w:r w:rsidRPr="00F0443C">
        <w:rPr>
          <w:rStyle w:val="StyleUnderline"/>
        </w:rPr>
        <w:t xml:space="preserve"> </w:t>
      </w:r>
      <w:r w:rsidRPr="003002E9">
        <w:rPr>
          <w:rStyle w:val="Emphasis"/>
          <w:highlight w:val="green"/>
        </w:rPr>
        <w:t>police</w:t>
      </w:r>
      <w:r w:rsidRPr="007130EE">
        <w:rPr>
          <w:rStyle w:val="Emphasis"/>
        </w:rPr>
        <w:t xml:space="preserve"> brutality</w:t>
      </w:r>
      <w:r w:rsidRPr="007130EE">
        <w:rPr>
          <w:sz w:val="16"/>
        </w:rPr>
        <w:t xml:space="preserve">, for example, </w:t>
      </w:r>
      <w:r w:rsidRPr="003002E9">
        <w:rPr>
          <w:rStyle w:val="Emphasis"/>
          <w:highlight w:val="green"/>
        </w:rPr>
        <w:t>requires</w:t>
      </w:r>
      <w:r w:rsidRPr="003002E9">
        <w:rPr>
          <w:rStyle w:val="StyleUnderline"/>
          <w:highlight w:val="green"/>
        </w:rPr>
        <w:t xml:space="preserve"> concepts like </w:t>
      </w:r>
      <w:r w:rsidRPr="003002E9">
        <w:rPr>
          <w:rStyle w:val="Emphasis"/>
          <w:highlight w:val="green"/>
        </w:rPr>
        <w:t>gentrification</w:t>
      </w:r>
      <w:r w:rsidRPr="007130EE">
        <w:rPr>
          <w:sz w:val="16"/>
        </w:rPr>
        <w:t xml:space="preserve">, </w:t>
      </w:r>
      <w:r w:rsidRPr="007130EE">
        <w:rPr>
          <w:rStyle w:val="Emphasis"/>
        </w:rPr>
        <w:t>securitization</w:t>
      </w:r>
      <w:r w:rsidRPr="007130EE">
        <w:rPr>
          <w:sz w:val="16"/>
        </w:rPr>
        <w:t xml:space="preserve">, </w:t>
      </w:r>
      <w:r w:rsidRPr="003002E9">
        <w:rPr>
          <w:rStyle w:val="StyleUnderline"/>
          <w:highlight w:val="green"/>
        </w:rPr>
        <w:t xml:space="preserve">and </w:t>
      </w:r>
      <w:r w:rsidRPr="003002E9">
        <w:rPr>
          <w:rStyle w:val="Emphasis"/>
          <w:highlight w:val="green"/>
        </w:rPr>
        <w:t>masculinity</w:t>
      </w:r>
      <w:r w:rsidRPr="007130EE">
        <w:rPr>
          <w:sz w:val="16"/>
        </w:rPr>
        <w:t xml:space="preserve">, </w:t>
      </w:r>
      <w:r w:rsidRPr="003002E9">
        <w:rPr>
          <w:rStyle w:val="StyleUnderline"/>
          <w:highlight w:val="green"/>
        </w:rPr>
        <w:t xml:space="preserve">and </w:t>
      </w:r>
      <w:r w:rsidRPr="003002E9">
        <w:rPr>
          <w:rStyle w:val="Emphasis"/>
          <w:highlight w:val="green"/>
        </w:rPr>
        <w:t>cannot follow</w:t>
      </w:r>
      <w:r w:rsidRPr="007130EE">
        <w:rPr>
          <w:rStyle w:val="Emphasis"/>
        </w:rPr>
        <w:t xml:space="preserve"> directly</w:t>
      </w:r>
      <w:r w:rsidRPr="00F0443C">
        <w:rPr>
          <w:rStyle w:val="StyleUnderline"/>
        </w:rPr>
        <w:t xml:space="preserve"> </w:t>
      </w:r>
      <w:r w:rsidRPr="003002E9">
        <w:rPr>
          <w:rStyle w:val="StyleUnderline"/>
          <w:highlight w:val="green"/>
        </w:rPr>
        <w:t>from</w:t>
      </w:r>
      <w:r w:rsidRPr="007130EE">
        <w:rPr>
          <w:sz w:val="16"/>
        </w:rPr>
        <w:t xml:space="preserve"> a </w:t>
      </w:r>
      <w:r w:rsidRPr="007130EE">
        <w:rPr>
          <w:rStyle w:val="Emphasis"/>
        </w:rPr>
        <w:t xml:space="preserve">negativity of </w:t>
      </w:r>
      <w:r w:rsidRPr="003002E9">
        <w:rPr>
          <w:rStyle w:val="Emphasis"/>
          <w:highlight w:val="green"/>
        </w:rPr>
        <w:t>blackness</w:t>
      </w:r>
      <w:r w:rsidRPr="003002E9">
        <w:rPr>
          <w:rStyle w:val="StyleUnderline"/>
          <w:highlight w:val="green"/>
        </w:rPr>
        <w:t xml:space="preserve"> at the </w:t>
      </w:r>
      <w:r w:rsidRPr="003002E9">
        <w:rPr>
          <w:rStyle w:val="Emphasis"/>
          <w:highlight w:val="gree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3002E9">
        <w:rPr>
          <w:rStyle w:val="StyleUnderline"/>
          <w:highlight w:val="green"/>
        </w:rPr>
        <w:t>Is it not</w:t>
      </w:r>
      <w:r w:rsidRPr="00F0443C">
        <w:rPr>
          <w:rStyle w:val="StyleUnderline"/>
        </w:rPr>
        <w:t xml:space="preserve"> </w:t>
      </w:r>
      <w:r w:rsidRPr="007130EE">
        <w:rPr>
          <w:rStyle w:val="Emphasis"/>
        </w:rPr>
        <w:t xml:space="preserve">precisely </w:t>
      </w:r>
      <w:r w:rsidRPr="003002E9">
        <w:rPr>
          <w:rStyle w:val="Emphasis"/>
          <w:highlight w:val="green"/>
        </w:rPr>
        <w:t>as humans</w:t>
      </w:r>
      <w:r w:rsidRPr="003002E9">
        <w:rPr>
          <w:rStyle w:val="StyleUnderline"/>
          <w:highlight w:val="green"/>
        </w:rPr>
        <w:t xml:space="preserve"> capable of </w:t>
      </w:r>
      <w:r w:rsidRPr="003002E9">
        <w:rPr>
          <w:rStyle w:val="Emphasis"/>
          <w:highlight w:val="green"/>
        </w:rPr>
        <w:t>resistance</w:t>
      </w:r>
      <w:r w:rsidRPr="007130EE">
        <w:rPr>
          <w:sz w:val="16"/>
        </w:rPr>
        <w:t xml:space="preserve">, </w:t>
      </w:r>
      <w:r w:rsidRPr="003002E9">
        <w:rPr>
          <w:rStyle w:val="Emphasis"/>
          <w:highlight w:val="green"/>
        </w:rPr>
        <w:t>farming</w:t>
      </w:r>
      <w:r w:rsidRPr="007130EE">
        <w:rPr>
          <w:sz w:val="16"/>
        </w:rPr>
        <w:t xml:space="preserve">, </w:t>
      </w:r>
      <w:r w:rsidRPr="003002E9">
        <w:rPr>
          <w:rStyle w:val="Emphasis"/>
          <w:highlight w:val="green"/>
        </w:rPr>
        <w:t>crime</w:t>
      </w:r>
      <w:r w:rsidRPr="007130EE">
        <w:rPr>
          <w:sz w:val="16"/>
        </w:rPr>
        <w:t xml:space="preserve">, </w:t>
      </w:r>
      <w:r w:rsidRPr="003002E9">
        <w:rPr>
          <w:rStyle w:val="StyleUnderline"/>
          <w:highlight w:val="green"/>
        </w:rPr>
        <w:t xml:space="preserve">and </w:t>
      </w:r>
      <w:r w:rsidRPr="003002E9">
        <w:rPr>
          <w:rStyle w:val="Emphasis"/>
          <w:highlight w:val="green"/>
        </w:rPr>
        <w:t>sex</w:t>
      </w:r>
      <w:r w:rsidRPr="00F0443C">
        <w:rPr>
          <w:rStyle w:val="StyleUnderline"/>
        </w:rPr>
        <w:t xml:space="preserve"> that </w:t>
      </w:r>
      <w:r w:rsidRPr="003002E9">
        <w:rPr>
          <w:rStyle w:val="StyleUnderline"/>
          <w:highlight w:val="green"/>
        </w:rPr>
        <w:t>slaves were</w:t>
      </w:r>
      <w:r w:rsidRPr="007130EE">
        <w:rPr>
          <w:sz w:val="16"/>
        </w:rPr>
        <w:t xml:space="preserve"> savagely </w:t>
      </w:r>
      <w:r w:rsidRPr="003002E9">
        <w:rPr>
          <w:rStyle w:val="Emphasis"/>
          <w:highlight w:val="gree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3002E9">
        <w:rPr>
          <w:rStyle w:val="StyleUnderline"/>
          <w:highlight w:val="green"/>
        </w:rPr>
        <w:t xml:space="preserve">there can be </w:t>
      </w:r>
      <w:r w:rsidRPr="003002E9">
        <w:rPr>
          <w:rStyle w:val="Emphasis"/>
          <w:highlight w:val="green"/>
        </w:rPr>
        <w:t>no</w:t>
      </w:r>
      <w:r w:rsidRPr="007130EE">
        <w:rPr>
          <w:rStyle w:val="Emphasis"/>
        </w:rPr>
        <w:t xml:space="preserve"> such sweeping </w:t>
      </w:r>
      <w:r w:rsidRPr="003002E9">
        <w:rPr>
          <w:rStyle w:val="Emphasis"/>
          <w:highlight w:val="green"/>
        </w:rPr>
        <w:t>binary</w:t>
      </w:r>
      <w:r w:rsidRPr="00F0443C">
        <w:rPr>
          <w:rStyle w:val="StyleUnderline"/>
        </w:rPr>
        <w:t xml:space="preserve"> </w:t>
      </w:r>
      <w:r w:rsidRPr="003002E9">
        <w:rPr>
          <w:rStyle w:val="StyleUnderline"/>
          <w:highlight w:val="green"/>
        </w:rPr>
        <w:t>between black and</w:t>
      </w:r>
      <w:r w:rsidRPr="00F0443C">
        <w:rPr>
          <w:rStyle w:val="StyleUnderline"/>
        </w:rPr>
        <w:t xml:space="preserve"> everything </w:t>
      </w:r>
      <w:r w:rsidRPr="003002E9">
        <w:rPr>
          <w:rStyle w:val="StyleUnderline"/>
          <w:highlight w:val="green"/>
        </w:rPr>
        <w:t>else</w:t>
      </w:r>
      <w:r w:rsidRPr="007130EE">
        <w:rPr>
          <w:sz w:val="16"/>
        </w:rPr>
        <w:t xml:space="preserve"> (another critique of Afropessimist binarization is found in Day, 2015).</w:t>
      </w:r>
    </w:p>
    <w:p w14:paraId="58EC8841" w14:textId="77777777" w:rsidR="00281D16" w:rsidRPr="007130EE" w:rsidRDefault="00281D16" w:rsidP="00281D16">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3002E9">
        <w:rPr>
          <w:rStyle w:val="StyleUnderline"/>
          <w:highlight w:val="green"/>
        </w:rPr>
        <w:t>slavery prepared</w:t>
      </w:r>
      <w:r w:rsidRPr="00F0443C">
        <w:rPr>
          <w:rStyle w:val="StyleUnderline"/>
        </w:rPr>
        <w:t xml:space="preserve"> for </w:t>
      </w:r>
      <w:r w:rsidRPr="003002E9">
        <w:rPr>
          <w:rStyle w:val="Emphasis"/>
          <w:highlight w:val="green"/>
        </w:rPr>
        <w:t>capitalism</w:t>
      </w:r>
      <w:r w:rsidRPr="007130EE">
        <w:rPr>
          <w:sz w:val="16"/>
        </w:rPr>
        <w:t xml:space="preserve">. </w:t>
      </w:r>
      <w:r w:rsidRPr="00F0443C">
        <w:rPr>
          <w:rStyle w:val="StyleUnderline"/>
        </w:rPr>
        <w:t xml:space="preserve">The integration of </w:t>
      </w:r>
      <w:r w:rsidRPr="003002E9">
        <w:rPr>
          <w:rStyle w:val="StyleUnderline"/>
          <w:highlight w:val="green"/>
        </w:rPr>
        <w:t>the U</w:t>
      </w:r>
      <w:r w:rsidRPr="007130EE">
        <w:rPr>
          <w:sz w:val="16"/>
        </w:rPr>
        <w:t xml:space="preserve">nited </w:t>
      </w:r>
      <w:r w:rsidRPr="003002E9">
        <w:rPr>
          <w:rStyle w:val="StyleUnderline"/>
          <w:highlight w:val="green"/>
        </w:rPr>
        <w:t>S</w:t>
      </w:r>
      <w:r w:rsidRPr="007130EE">
        <w:rPr>
          <w:sz w:val="16"/>
        </w:rPr>
        <w:t xml:space="preserve">tates of America </w:t>
      </w:r>
      <w:r w:rsidRPr="00F0443C">
        <w:rPr>
          <w:rStyle w:val="StyleUnderline"/>
        </w:rPr>
        <w:t xml:space="preserve">as a white-majority nation-state and superpower </w:t>
      </w:r>
      <w:r w:rsidRPr="003002E9">
        <w:rPr>
          <w:rStyle w:val="StyleUnderline"/>
          <w:highlight w:val="green"/>
        </w:rPr>
        <w:t xml:space="preserve">could </w:t>
      </w:r>
      <w:r w:rsidRPr="003002E9">
        <w:rPr>
          <w:rStyle w:val="Emphasis"/>
          <w:highlight w:val="green"/>
        </w:rPr>
        <w:t>only</w:t>
      </w:r>
      <w:r w:rsidRPr="003002E9">
        <w:rPr>
          <w:rStyle w:val="StyleUnderline"/>
          <w:highlight w:val="green"/>
        </w:rPr>
        <w:t xml:space="preserve"> be achieved with</w:t>
      </w:r>
      <w:r w:rsidRPr="00F0443C">
        <w:rPr>
          <w:rStyle w:val="StyleUnderline"/>
        </w:rPr>
        <w:t xml:space="preserve"> </w:t>
      </w:r>
      <w:r w:rsidRPr="007130EE">
        <w:rPr>
          <w:rStyle w:val="Emphasis"/>
        </w:rPr>
        <w:t xml:space="preserve">rapid </w:t>
      </w:r>
      <w:r w:rsidRPr="003002E9">
        <w:rPr>
          <w:rStyle w:val="Emphasis"/>
          <w:highlight w:val="green"/>
        </w:rPr>
        <w:t>immigration</w:t>
      </w:r>
      <w:r w:rsidRPr="007130EE">
        <w:rPr>
          <w:sz w:val="16"/>
        </w:rPr>
        <w:t xml:space="preserve">, </w:t>
      </w:r>
      <w:r w:rsidRPr="003002E9">
        <w:rPr>
          <w:rStyle w:val="Emphasis"/>
          <w:highlight w:val="green"/>
        </w:rPr>
        <w:t>urbanization</w:t>
      </w:r>
      <w:r w:rsidRPr="007130EE">
        <w:rPr>
          <w:sz w:val="16"/>
        </w:rPr>
        <w:t xml:space="preserve">, </w:t>
      </w:r>
      <w:r w:rsidRPr="003002E9">
        <w:rPr>
          <w:rStyle w:val="StyleUnderline"/>
          <w:highlight w:val="green"/>
        </w:rPr>
        <w:t xml:space="preserve">and </w:t>
      </w:r>
      <w:r w:rsidRPr="003002E9">
        <w:rPr>
          <w:rStyle w:val="Emphasis"/>
          <w:highlight w:val="green"/>
        </w:rPr>
        <w:t>fossil-fuel</w:t>
      </w:r>
      <w:r w:rsidRPr="007130EE">
        <w:rPr>
          <w:rStyle w:val="Emphasis"/>
        </w:rPr>
        <w:t xml:space="preserve">led </w:t>
      </w:r>
      <w:r w:rsidRPr="003002E9">
        <w:rPr>
          <w:rStyle w:val="Emphasis"/>
          <w:highlight w:val="gree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3002E9">
        <w:rPr>
          <w:rStyle w:val="StyleUnderline"/>
          <w:highlight w:val="green"/>
        </w:rPr>
        <w:t>eradication of</w:t>
      </w:r>
      <w:r w:rsidRPr="00F0443C">
        <w:rPr>
          <w:rStyle w:val="StyleUnderline"/>
        </w:rPr>
        <w:t xml:space="preserve"> </w:t>
      </w:r>
      <w:r w:rsidRPr="007130EE">
        <w:rPr>
          <w:rStyle w:val="Emphasis"/>
        </w:rPr>
        <w:t xml:space="preserve">Native </w:t>
      </w:r>
      <w:r w:rsidRPr="003002E9">
        <w:rPr>
          <w:rStyle w:val="Emphasis"/>
          <w:highlight w:val="gree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3002E9">
        <w:rPr>
          <w:rStyle w:val="StyleUnderline"/>
          <w:highlight w:val="green"/>
        </w:rPr>
        <w:t>If Indigenous populations</w:t>
      </w:r>
      <w:r w:rsidRPr="00F0443C">
        <w:rPr>
          <w:rStyle w:val="StyleUnderline"/>
        </w:rPr>
        <w:t xml:space="preserve"> </w:t>
      </w:r>
      <w:r w:rsidRPr="003002E9">
        <w:rPr>
          <w:rStyle w:val="StyleUnderline"/>
          <w:highlight w:val="green"/>
        </w:rPr>
        <w:t>had</w:t>
      </w:r>
      <w:r w:rsidRPr="00F0443C">
        <w:rPr>
          <w:rStyle w:val="StyleUnderline"/>
        </w:rPr>
        <w:t xml:space="preserve"> </w:t>
      </w:r>
      <w:r w:rsidRPr="007130EE">
        <w:rPr>
          <w:rStyle w:val="Emphasis"/>
        </w:rPr>
        <w:t xml:space="preserve">somehow </w:t>
      </w:r>
      <w:r w:rsidRPr="003002E9">
        <w:rPr>
          <w:rStyle w:val="Emphasis"/>
          <w:highlight w:val="green"/>
        </w:rPr>
        <w:t>become resistant</w:t>
      </w:r>
      <w:r w:rsidRPr="003002E9">
        <w:rPr>
          <w:rStyle w:val="StyleUnderline"/>
          <w:highlight w:val="green"/>
        </w:rPr>
        <w:t xml:space="preserve"> to Old World diseases and continued</w:t>
      </w:r>
      <w:r w:rsidRPr="00F0443C">
        <w:rPr>
          <w:rStyle w:val="StyleUnderline"/>
        </w:rPr>
        <w:t xml:space="preserve"> using </w:t>
      </w:r>
      <w:r w:rsidRPr="003002E9">
        <w:rPr>
          <w:rStyle w:val="StyleUnderline"/>
          <w:highlight w:val="gree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3002E9">
        <w:rPr>
          <w:rStyle w:val="StyleUnderline"/>
          <w:highlight w:val="green"/>
        </w:rPr>
        <w:t xml:space="preserve">Indigenous states </w:t>
      </w:r>
      <w:r w:rsidRPr="003002E9">
        <w:rPr>
          <w:rStyle w:val="Emphasis"/>
          <w:highlight w:val="gree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3002E9">
        <w:rPr>
          <w:rStyle w:val="StyleUnderline"/>
          <w:highlight w:val="green"/>
        </w:rPr>
        <w:t>With Indigenous</w:t>
      </w:r>
      <w:r w:rsidRPr="00F0443C">
        <w:rPr>
          <w:rStyle w:val="StyleUnderline"/>
        </w:rPr>
        <w:t xml:space="preserve"> Americans </w:t>
      </w:r>
      <w:r w:rsidRPr="003002E9">
        <w:rPr>
          <w:rStyle w:val="Emphasis"/>
          <w:highlight w:val="green"/>
        </w:rPr>
        <w:t>contained</w:t>
      </w:r>
      <w:r w:rsidRPr="003002E9">
        <w:rPr>
          <w:rStyle w:val="StyleUnderline"/>
          <w:highlight w:val="green"/>
        </w:rPr>
        <w:t xml:space="preserve"> and</w:t>
      </w:r>
      <w:r w:rsidRPr="00F0443C">
        <w:rPr>
          <w:rStyle w:val="StyleUnderline"/>
        </w:rPr>
        <w:t xml:space="preserve"> </w:t>
      </w:r>
      <w:r w:rsidRPr="007130EE">
        <w:rPr>
          <w:rStyle w:val="Emphasis"/>
        </w:rPr>
        <w:t xml:space="preserve">plantation </w:t>
      </w:r>
      <w:r w:rsidRPr="003002E9">
        <w:rPr>
          <w:rStyle w:val="Emphasis"/>
          <w:highlight w:val="green"/>
        </w:rPr>
        <w:t>slavery</w:t>
      </w:r>
      <w:r w:rsidRPr="007130EE">
        <w:rPr>
          <w:sz w:val="16"/>
        </w:rPr>
        <w:t xml:space="preserve"> and its quasi-feudal and patriarchal ways </w:t>
      </w:r>
      <w:r w:rsidRPr="003002E9">
        <w:rPr>
          <w:rStyle w:val="Emphasis"/>
          <w:highlight w:val="green"/>
        </w:rPr>
        <w:t>outlawed</w:t>
      </w:r>
      <w:r w:rsidRPr="007130EE">
        <w:rPr>
          <w:sz w:val="16"/>
        </w:rPr>
        <w:t xml:space="preserve">, </w:t>
      </w:r>
      <w:r w:rsidRPr="003002E9">
        <w:rPr>
          <w:rStyle w:val="StyleUnderline"/>
          <w:highlight w:val="green"/>
        </w:rPr>
        <w:t xml:space="preserve">capital could </w:t>
      </w:r>
      <w:r w:rsidRPr="003002E9">
        <w:rPr>
          <w:rStyle w:val="Emphasis"/>
          <w:highlight w:val="green"/>
        </w:rPr>
        <w:t>wipe the continent</w:t>
      </w:r>
      <w:r w:rsidRPr="007130EE">
        <w:rPr>
          <w:rStyle w:val="Emphasis"/>
        </w:rPr>
        <w:t xml:space="preserve"> clean</w:t>
      </w:r>
      <w:r w:rsidRPr="00F0443C">
        <w:rPr>
          <w:rStyle w:val="StyleUnderline"/>
        </w:rPr>
        <w:t xml:space="preserve"> for a </w:t>
      </w:r>
      <w:r w:rsidRPr="007130EE">
        <w:rPr>
          <w:rStyle w:val="Emphasis"/>
        </w:rPr>
        <w:t>new megamachinic arrangement</w:t>
      </w:r>
      <w:r w:rsidRPr="007130EE">
        <w:rPr>
          <w:sz w:val="16"/>
        </w:rPr>
        <w:t>.</w:t>
      </w:r>
    </w:p>
    <w:p w14:paraId="053416AF" w14:textId="77777777" w:rsidR="00281D16" w:rsidRPr="007130EE" w:rsidRDefault="00281D16" w:rsidP="00281D16">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3002E9">
        <w:rPr>
          <w:rStyle w:val="StyleUnderline"/>
          <w:highlight w:val="gree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3002E9">
        <w:rPr>
          <w:rStyle w:val="Emphasis"/>
          <w:highlight w:val="green"/>
        </w:rPr>
        <w:t>wage-labor</w:t>
      </w:r>
      <w:r w:rsidRPr="007130EE">
        <w:rPr>
          <w:sz w:val="16"/>
        </w:rPr>
        <w:t xml:space="preserve">, </w:t>
      </w:r>
      <w:r w:rsidRPr="003002E9">
        <w:rPr>
          <w:rStyle w:val="Emphasis"/>
          <w:highlight w:val="green"/>
        </w:rPr>
        <w:t>urbanization</w:t>
      </w:r>
      <w:r w:rsidRPr="007130EE">
        <w:rPr>
          <w:sz w:val="16"/>
        </w:rPr>
        <w:t xml:space="preserve">, </w:t>
      </w:r>
      <w:r w:rsidRPr="007130EE">
        <w:rPr>
          <w:rStyle w:val="Emphasis"/>
        </w:rPr>
        <w:t xml:space="preserve">motorized </w:t>
      </w:r>
      <w:r w:rsidRPr="003002E9">
        <w:rPr>
          <w:rStyle w:val="Emphasis"/>
          <w:highlight w:val="green"/>
        </w:rPr>
        <w:t>transport</w:t>
      </w:r>
      <w:r w:rsidRPr="007130EE">
        <w:rPr>
          <w:sz w:val="16"/>
        </w:rPr>
        <w:t xml:space="preserve">, </w:t>
      </w:r>
      <w:r w:rsidRPr="003002E9">
        <w:rPr>
          <w:rStyle w:val="StyleUnderline"/>
          <w:highlight w:val="green"/>
        </w:rPr>
        <w:t xml:space="preserve">and </w:t>
      </w:r>
      <w:r w:rsidRPr="003002E9">
        <w:rPr>
          <w:rStyle w:val="Emphasis"/>
          <w:highlight w:val="green"/>
        </w:rPr>
        <w:t xml:space="preserve">mass </w:t>
      </w:r>
      <w:r w:rsidRPr="003002E9">
        <w:rPr>
          <w:rStyle w:val="Emphasis"/>
          <w:highlight w:val="green"/>
        </w:rPr>
        <w:lastRenderedPageBreak/>
        <w:t>communications</w:t>
      </w:r>
      <w:r w:rsidRPr="003002E9">
        <w:rPr>
          <w:rStyle w:val="StyleUnderline"/>
          <w:highlight w:val="green"/>
        </w:rPr>
        <w:t xml:space="preserve"> are </w:t>
      </w:r>
      <w:r w:rsidRPr="003002E9">
        <w:rPr>
          <w:rStyle w:val="Emphasis"/>
          <w:highlight w:val="gree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3002E9">
        <w:rPr>
          <w:rStyle w:val="StyleUnderline"/>
          <w:highlight w:val="green"/>
        </w:rPr>
        <w:t xml:space="preserve">it is </w:t>
      </w:r>
      <w:r w:rsidRPr="003002E9">
        <w:rPr>
          <w:rStyle w:val="Emphasis"/>
          <w:highlight w:val="green"/>
        </w:rPr>
        <w:t>difficult to see</w:t>
      </w:r>
      <w:r w:rsidRPr="007130EE">
        <w:rPr>
          <w:sz w:val="16"/>
        </w:rPr>
        <w:t xml:space="preserve"> how </w:t>
      </w:r>
      <w:r w:rsidRPr="007130EE">
        <w:rPr>
          <w:rStyle w:val="Emphasis"/>
        </w:rPr>
        <w:t xml:space="preserve">multinational </w:t>
      </w:r>
      <w:r w:rsidRPr="003002E9">
        <w:rPr>
          <w:rStyle w:val="Emphasis"/>
          <w:highlight w:val="gree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3002E9">
        <w:rPr>
          <w:rStyle w:val="StyleUnderline"/>
          <w:highlight w:val="green"/>
        </w:rPr>
        <w:t>were it not for</w:t>
      </w:r>
      <w:r w:rsidRPr="00F0443C">
        <w:rPr>
          <w:rStyle w:val="StyleUnderline"/>
        </w:rPr>
        <w:t xml:space="preserve"> industrial capitalism </w:t>
      </w:r>
      <w:r w:rsidRPr="003002E9">
        <w:rPr>
          <w:rStyle w:val="Emphasis"/>
          <w:highlight w:val="gree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3002E9">
        <w:rPr>
          <w:rStyle w:val="Emphasis"/>
          <w:highlight w:val="gree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3002E9">
        <w:rPr>
          <w:rStyle w:val="Emphasis"/>
          <w:highlight w:val="green"/>
        </w:rPr>
        <w:t>models</w:t>
      </w:r>
      <w:r w:rsidRPr="007130EE">
        <w:rPr>
          <w:sz w:val="16"/>
        </w:rPr>
        <w:t>.</w:t>
      </w:r>
    </w:p>
    <w:p w14:paraId="3A56EEB9" w14:textId="77777777" w:rsidR="00281D16" w:rsidRDefault="00281D16" w:rsidP="00281D16">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3002E9">
        <w:rPr>
          <w:rStyle w:val="StyleUnderline"/>
          <w:highlight w:val="green"/>
        </w:rPr>
        <w:t xml:space="preserve">slavery </w:t>
      </w:r>
      <w:r w:rsidRPr="003002E9">
        <w:rPr>
          <w:rStyle w:val="Emphasis"/>
          <w:highlight w:val="green"/>
        </w:rPr>
        <w:t>had to be</w:t>
      </w:r>
      <w:r w:rsidRPr="007130EE">
        <w:rPr>
          <w:rStyle w:val="Emphasis"/>
        </w:rPr>
        <w:t xml:space="preserve"> formally </w:t>
      </w:r>
      <w:r w:rsidRPr="003002E9">
        <w:rPr>
          <w:rStyle w:val="Emphasis"/>
          <w:highlight w:val="green"/>
        </w:rPr>
        <w:t>abolished</w:t>
      </w:r>
      <w:r w:rsidRPr="003002E9">
        <w:rPr>
          <w:rStyle w:val="StyleUnderline"/>
          <w:highlight w:val="green"/>
        </w:rPr>
        <w:t xml:space="preserve"> for</w:t>
      </w:r>
      <w:r w:rsidRPr="00737DB3">
        <w:rPr>
          <w:rStyle w:val="StyleUnderline"/>
        </w:rPr>
        <w:t xml:space="preserve"> manufacturing and</w:t>
      </w:r>
      <w:r w:rsidRPr="00F0443C">
        <w:rPr>
          <w:rStyle w:val="StyleUnderline"/>
        </w:rPr>
        <w:t xml:space="preserve"> </w:t>
      </w:r>
      <w:r w:rsidRPr="003002E9">
        <w:rPr>
          <w:rStyle w:val="StyleUnderline"/>
          <w:highlight w:val="green"/>
        </w:rPr>
        <w:t xml:space="preserve">cities to </w:t>
      </w:r>
      <w:r w:rsidRPr="003002E9">
        <w:rPr>
          <w:rStyle w:val="Emphasis"/>
          <w:highlight w:val="green"/>
        </w:rPr>
        <w:t>kick off</w:t>
      </w:r>
      <w:r w:rsidRPr="007130EE">
        <w:rPr>
          <w:sz w:val="16"/>
        </w:rPr>
        <w:t xml:space="preserve">, spurring processes like the Great Migration of African Americans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3002E9">
        <w:rPr>
          <w:rStyle w:val="Emphasis"/>
          <w:sz w:val="30"/>
          <w:szCs w:val="30"/>
          <w:highlight w:val="green"/>
        </w:rPr>
        <w:t>overemphasis on abjection deters</w:t>
      </w:r>
      <w:r w:rsidRPr="007130EE">
        <w:rPr>
          <w:rStyle w:val="Emphasis"/>
          <w:sz w:val="30"/>
          <w:szCs w:val="30"/>
        </w:rPr>
        <w:t xml:space="preserve"> from </w:t>
      </w:r>
      <w:r w:rsidRPr="003002E9">
        <w:rPr>
          <w:rStyle w:val="Emphasis"/>
          <w:sz w:val="30"/>
          <w:szCs w:val="30"/>
          <w:highlight w:val="green"/>
        </w:rPr>
        <w:t>appreciating the</w:t>
      </w:r>
      <w:r w:rsidRPr="007130EE">
        <w:rPr>
          <w:rStyle w:val="Emphasis"/>
          <w:sz w:val="30"/>
          <w:szCs w:val="30"/>
        </w:rPr>
        <w:t xml:space="preserve"> enduring </w:t>
      </w:r>
      <w:r w:rsidRPr="003002E9">
        <w:rPr>
          <w:rStyle w:val="Emphasis"/>
          <w:sz w:val="30"/>
          <w:szCs w:val="30"/>
          <w:highlight w:val="green"/>
        </w:rPr>
        <w:t>plasticity of racism</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3002E9">
        <w:rPr>
          <w:rStyle w:val="Emphasis"/>
          <w:highlight w:val="gree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3002E9">
        <w:rPr>
          <w:rStyle w:val="StyleUnderline"/>
          <w:highlight w:val="green"/>
        </w:rPr>
        <w:t>for</w:t>
      </w:r>
      <w:r w:rsidRPr="00F0443C">
        <w:rPr>
          <w:rStyle w:val="StyleUnderline"/>
        </w:rPr>
        <w:t xml:space="preserve"> theorizing how </w:t>
      </w:r>
      <w:r w:rsidRPr="003002E9">
        <w:rPr>
          <w:rStyle w:val="StyleUnderline"/>
          <w:highlight w:val="gree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3002E9">
        <w:rPr>
          <w:rStyle w:val="StyleUnderline"/>
          <w:highlight w:val="green"/>
        </w:rPr>
        <w:t>against</w:t>
      </w:r>
      <w:r w:rsidRPr="00F0443C">
        <w:rPr>
          <w:rStyle w:val="StyleUnderline"/>
        </w:rPr>
        <w:t xml:space="preserve"> such backdrop of </w:t>
      </w:r>
      <w:r w:rsidRPr="003002E9">
        <w:rPr>
          <w:rStyle w:val="Emphasis"/>
          <w:highlight w:val="gree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3002E9">
        <w:rPr>
          <w:rStyle w:val="StyleUnderline"/>
          <w:highlight w:val="green"/>
        </w:rPr>
        <w:t xml:space="preserve">it does not </w:t>
      </w:r>
      <w:r w:rsidRPr="003002E9">
        <w:rPr>
          <w:rStyle w:val="Emphasis"/>
          <w:highlight w:val="green"/>
        </w:rPr>
        <w:t>dismantle</w:t>
      </w:r>
      <w:r w:rsidRPr="00F0443C">
        <w:rPr>
          <w:rStyle w:val="StyleUnderline"/>
        </w:rPr>
        <w:t xml:space="preserve"> the system of </w:t>
      </w:r>
      <w:r w:rsidRPr="003002E9">
        <w:rPr>
          <w:rStyle w:val="StyleUnderline"/>
          <w:highlight w:val="green"/>
        </w:rPr>
        <w:t>privilege</w:t>
      </w:r>
      <w:r w:rsidRPr="00F0443C">
        <w:rPr>
          <w:rStyle w:val="StyleUnderline"/>
        </w:rPr>
        <w:t xml:space="preserve"> it gains from itself</w:t>
      </w:r>
      <w:r w:rsidRPr="007130EE">
        <w:rPr>
          <w:sz w:val="16"/>
        </w:rPr>
        <w:t xml:space="preserve"> (from Booker Washington to Jay Z). To wit, </w:t>
      </w:r>
      <w:r w:rsidRPr="003002E9">
        <w:rPr>
          <w:rStyle w:val="StyleUnderline"/>
          <w:highlight w:val="green"/>
        </w:rPr>
        <w:t xml:space="preserve">if blackness is modernity’s </w:t>
      </w:r>
      <w:r w:rsidRPr="003002E9">
        <w:rPr>
          <w:rStyle w:val="Emphasis"/>
          <w:highlight w:val="green"/>
        </w:rPr>
        <w:t>quintessential</w:t>
      </w:r>
      <w:r w:rsidRPr="007130EE">
        <w:rPr>
          <w:rStyle w:val="Emphasis"/>
        </w:rPr>
        <w:t xml:space="preserve"> site of </w:t>
      </w:r>
      <w:r w:rsidRPr="003002E9">
        <w:rPr>
          <w:rStyle w:val="Emphasis"/>
          <w:highlight w:val="green"/>
        </w:rPr>
        <w:t>abjection</w:t>
      </w:r>
      <w:r w:rsidRPr="007130EE">
        <w:rPr>
          <w:sz w:val="16"/>
        </w:rPr>
        <w:t xml:space="preserve">, </w:t>
      </w:r>
      <w:r w:rsidRPr="003002E9">
        <w:rPr>
          <w:rStyle w:val="StyleUnderline"/>
          <w:highlight w:val="green"/>
        </w:rPr>
        <w:t xml:space="preserve">it becomes </w:t>
      </w:r>
      <w:r w:rsidRPr="003002E9">
        <w:rPr>
          <w:rStyle w:val="Emphasis"/>
          <w:highlight w:val="green"/>
        </w:rPr>
        <w:t>difficult to explain</w:t>
      </w:r>
      <w:r w:rsidRPr="003002E9">
        <w:rPr>
          <w:rStyle w:val="StyleUnderline"/>
          <w:highlight w:val="green"/>
        </w:rPr>
        <w:t xml:space="preserve"> why the</w:t>
      </w:r>
      <w:r w:rsidRPr="007130EE">
        <w:rPr>
          <w:sz w:val="16"/>
        </w:rPr>
        <w:t xml:space="preserve"> “</w:t>
      </w:r>
      <w:r w:rsidRPr="003002E9">
        <w:rPr>
          <w:rStyle w:val="Emphasis"/>
          <w:highlight w:val="green"/>
        </w:rPr>
        <w:t>most powerful man on Earth</w:t>
      </w:r>
      <w:r w:rsidRPr="007130EE">
        <w:rPr>
          <w:sz w:val="16"/>
        </w:rPr>
        <w:t xml:space="preserve">” </w:t>
      </w:r>
      <w:r w:rsidRPr="003002E9">
        <w:rPr>
          <w:rStyle w:val="StyleUnderline"/>
          <w:highlight w:val="green"/>
        </w:rPr>
        <w:t xml:space="preserve">has been </w:t>
      </w:r>
      <w:r w:rsidRPr="003002E9">
        <w:rPr>
          <w:rStyle w:val="Emphasis"/>
          <w:highlight w:val="green"/>
        </w:rPr>
        <w:t>black</w:t>
      </w:r>
      <w:r w:rsidRPr="007130EE">
        <w:rPr>
          <w:sz w:val="16"/>
        </w:rPr>
        <w:t xml:space="preserve">. </w:t>
      </w:r>
      <w:r w:rsidRPr="007130EE">
        <w:rPr>
          <w:rStyle w:val="StyleUnderline"/>
        </w:rPr>
        <w:t xml:space="preserve">Afropessimists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27FFD417" w14:textId="77777777" w:rsidR="00281D16" w:rsidRPr="00AB5576" w:rsidRDefault="00281D16" w:rsidP="00281D1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C784B2D" w14:textId="77777777" w:rsidR="00281D16" w:rsidRDefault="00281D16" w:rsidP="00281D1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DE8C880" w14:textId="77777777" w:rsidR="00281D16" w:rsidRPr="00AB5576" w:rsidRDefault="00281D16" w:rsidP="00281D1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3002E9">
        <w:rPr>
          <w:rStyle w:val="StyleUnderline"/>
          <w:highlight w:val="green"/>
        </w:rPr>
        <w:t xml:space="preserve">a </w:t>
      </w:r>
      <w:r w:rsidRPr="003002E9">
        <w:rPr>
          <w:rStyle w:val="Emphasis"/>
          <w:highlight w:val="green"/>
        </w:rPr>
        <w:t>mistake</w:t>
      </w:r>
      <w:r w:rsidRPr="003002E9">
        <w:rPr>
          <w:rStyle w:val="StyleUnderline"/>
          <w:highlight w:val="green"/>
        </w:rPr>
        <w:t xml:space="preserve"> to </w:t>
      </w:r>
      <w:r w:rsidRPr="003002E9">
        <w:rPr>
          <w:rStyle w:val="Emphasis"/>
          <w:highlight w:val="gree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3002E9">
        <w:rPr>
          <w:rStyle w:val="Emphasis"/>
          <w:highlight w:val="gree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3002E9">
        <w:rPr>
          <w:rStyle w:val="StyleUnderline"/>
          <w:highlight w:val="green"/>
        </w:rPr>
        <w:t>law</w:t>
      </w:r>
      <w:r w:rsidRPr="00C563A7">
        <w:rPr>
          <w:rStyle w:val="StyleUnderline"/>
        </w:rPr>
        <w:t xml:space="preserve"> still </w:t>
      </w:r>
      <w:r w:rsidRPr="003002E9">
        <w:rPr>
          <w:rStyle w:val="StyleUnderline"/>
          <w:highlight w:val="green"/>
        </w:rPr>
        <w:t>provides</w:t>
      </w:r>
      <w:r w:rsidRPr="00C563A7">
        <w:rPr>
          <w:rStyle w:val="StyleUnderline"/>
        </w:rPr>
        <w:t xml:space="preserve"> one of </w:t>
      </w:r>
      <w:r w:rsidRPr="00590D32">
        <w:rPr>
          <w:rStyle w:val="StyleUnderline"/>
        </w:rPr>
        <w:t xml:space="preserve">the </w:t>
      </w:r>
      <w:r w:rsidRPr="003002E9">
        <w:rPr>
          <w:rStyle w:val="Emphasis"/>
          <w:sz w:val="30"/>
          <w:szCs w:val="30"/>
          <w:highlight w:val="green"/>
        </w:rPr>
        <w:t>most important institutionalized sites</w:t>
      </w:r>
      <w:r w:rsidRPr="003002E9">
        <w:rPr>
          <w:rStyle w:val="StyleUnderline"/>
          <w:highlight w:val="green"/>
        </w:rPr>
        <w:t xml:space="preserve"> and </w:t>
      </w:r>
      <w:r w:rsidRPr="003002E9">
        <w:rPr>
          <w:rStyle w:val="Emphasis"/>
          <w:sz w:val="30"/>
          <w:szCs w:val="30"/>
          <w:highlight w:val="green"/>
        </w:rPr>
        <w:t>discursive resources</w:t>
      </w:r>
      <w:r w:rsidRPr="003002E9">
        <w:rPr>
          <w:rStyle w:val="StyleUnderline"/>
          <w:highlight w:val="green"/>
        </w:rPr>
        <w:t xml:space="preserve"> for</w:t>
      </w:r>
      <w:r w:rsidRPr="00AB5576">
        <w:rPr>
          <w:sz w:val="14"/>
        </w:rPr>
        <w:t xml:space="preserve"> subaltern group </w:t>
      </w:r>
      <w:r w:rsidRPr="003002E9">
        <w:rPr>
          <w:rStyle w:val="Emphasis"/>
          <w:highlight w:val="gree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3002E9">
        <w:rPr>
          <w:rStyle w:val="StyleUnderline"/>
          <w:highlight w:val="green"/>
        </w:rPr>
        <w:t>immigrant and nonwhite workers</w:t>
      </w:r>
      <w:r w:rsidRPr="00AB5576">
        <w:rPr>
          <w:sz w:val="14"/>
        </w:rPr>
        <w:t xml:space="preserve"> but, equally important, the </w:t>
      </w:r>
      <w:r w:rsidRPr="00AB5576">
        <w:rPr>
          <w:sz w:val="14"/>
        </w:rPr>
        <w:lastRenderedPageBreak/>
        <w:t xml:space="preserve">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3002E9">
        <w:rPr>
          <w:rStyle w:val="StyleUnderline"/>
          <w:highlight w:val="green"/>
        </w:rPr>
        <w:t xml:space="preserve">remained </w:t>
      </w:r>
      <w:r w:rsidRPr="003002E9">
        <w:rPr>
          <w:rStyle w:val="Emphasis"/>
          <w:highlight w:val="gree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3002E9">
        <w:rPr>
          <w:rStyle w:val="StyleUnderline"/>
          <w:highlight w:val="green"/>
        </w:rPr>
        <w:t>fight against</w:t>
      </w:r>
      <w:r w:rsidRPr="00AB5576">
        <w:rPr>
          <w:sz w:val="14"/>
        </w:rPr>
        <w:t xml:space="preserve"> the interconnected </w:t>
      </w:r>
      <w:r w:rsidRPr="00C563A7">
        <w:rPr>
          <w:rStyle w:val="StyleUnderline"/>
        </w:rPr>
        <w:t xml:space="preserve">manifestations of </w:t>
      </w:r>
      <w:r w:rsidRPr="003002E9">
        <w:rPr>
          <w:rStyle w:val="Emphasis"/>
          <w:highlight w:val="green"/>
        </w:rPr>
        <w:t>repressive</w:t>
      </w:r>
      <w:r w:rsidRPr="003002E9">
        <w:rPr>
          <w:rStyle w:val="StyleUnderline"/>
          <w:highlight w:val="gree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3002E9">
        <w:rPr>
          <w:rStyle w:val="StyleUnderline"/>
          <w:highlight w:val="green"/>
        </w:rPr>
        <w:t xml:space="preserve">with </w:t>
      </w:r>
      <w:r w:rsidRPr="003002E9">
        <w:rPr>
          <w:rStyle w:val="Emphasis"/>
          <w:highlight w:val="green"/>
        </w:rPr>
        <w:t>clear</w:t>
      </w:r>
      <w:r w:rsidRPr="00590D32">
        <w:rPr>
          <w:rStyle w:val="Emphasis"/>
        </w:rPr>
        <w:t xml:space="preserve">-eyed </w:t>
      </w:r>
      <w:r w:rsidRPr="003002E9">
        <w:rPr>
          <w:rStyle w:val="Emphasis"/>
          <w:highlight w:val="green"/>
        </w:rPr>
        <w:t>understanding</w:t>
      </w:r>
      <w:r w:rsidRPr="003002E9">
        <w:rPr>
          <w:rStyle w:val="StyleUnderline"/>
          <w:highlight w:val="gree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3002E9">
        <w:rPr>
          <w:rStyle w:val="StyleUnderline"/>
          <w:highlight w:val="green"/>
        </w:rPr>
        <w:t xml:space="preserve">the most </w:t>
      </w:r>
      <w:r w:rsidRPr="003002E9">
        <w:rPr>
          <w:rStyle w:val="Emphasis"/>
          <w:highlight w:val="green"/>
        </w:rPr>
        <w:t>promising</w:t>
      </w:r>
      <w:r w:rsidRPr="00AB5576">
        <w:rPr>
          <w:sz w:val="14"/>
        </w:rPr>
        <w:t xml:space="preserve">, </w:t>
      </w:r>
      <w:r w:rsidRPr="00C563A7">
        <w:rPr>
          <w:rStyle w:val="StyleUnderline"/>
        </w:rPr>
        <w:t xml:space="preserve">if </w:t>
      </w:r>
      <w:r w:rsidRPr="003002E9">
        <w:rPr>
          <w:rStyle w:val="Emphasis"/>
          <w:highlight w:val="green"/>
        </w:rPr>
        <w:t>contingent</w:t>
      </w:r>
      <w:r w:rsidRPr="003002E9">
        <w:rPr>
          <w:sz w:val="14"/>
          <w:highlight w:val="green"/>
        </w:rPr>
        <w:t xml:space="preserve">, </w:t>
      </w:r>
      <w:r w:rsidRPr="003002E9">
        <w:rPr>
          <w:rStyle w:val="StyleUnderline"/>
          <w:highlight w:val="gree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660B774" w14:textId="77777777" w:rsidR="00281D16" w:rsidRPr="00AB5576" w:rsidRDefault="00281D16" w:rsidP="00281D1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3002E9">
        <w:rPr>
          <w:rStyle w:val="StyleUnderline"/>
          <w:highlight w:val="green"/>
        </w:rPr>
        <w:t>Legal norms</w:t>
      </w:r>
      <w:r w:rsidRPr="00AB5576">
        <w:rPr>
          <w:rStyle w:val="StyleUnderline"/>
        </w:rPr>
        <w:t xml:space="preserve"> and ideas</w:t>
      </w:r>
      <w:r w:rsidRPr="00AB5576">
        <w:rPr>
          <w:sz w:val="14"/>
        </w:rPr>
        <w:t xml:space="preserve">, we noted earlier, </w:t>
      </w:r>
      <w:r w:rsidRPr="003002E9">
        <w:rPr>
          <w:rStyle w:val="Emphasis"/>
          <w:highlight w:val="green"/>
        </w:rPr>
        <w:t>saturate</w:t>
      </w:r>
      <w:r w:rsidRPr="003002E9">
        <w:rPr>
          <w:rStyle w:val="StyleUnderline"/>
          <w:highlight w:val="gree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3002E9">
        <w:rPr>
          <w:rStyle w:val="StyleUnderline"/>
          <w:highlight w:val="green"/>
        </w:rPr>
        <w:t xml:space="preserve">at </w:t>
      </w:r>
      <w:r w:rsidRPr="003002E9">
        <w:rPr>
          <w:rStyle w:val="Emphasis"/>
          <w:highlight w:val="green"/>
        </w:rPr>
        <w:t>many levels</w:t>
      </w:r>
      <w:r w:rsidRPr="00AB5576">
        <w:rPr>
          <w:rStyle w:val="StyleUnderline"/>
        </w:rPr>
        <w:t xml:space="preserve"> of practice</w:t>
      </w:r>
      <w:r w:rsidRPr="00AB5576">
        <w:rPr>
          <w:sz w:val="14"/>
        </w:rPr>
        <w:t xml:space="preserve">. </w:t>
      </w:r>
      <w:r w:rsidRPr="003002E9">
        <w:rPr>
          <w:rStyle w:val="StyleUnderline"/>
          <w:highlight w:val="gree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3002E9">
        <w:rPr>
          <w:rStyle w:val="StyleUnderline"/>
          <w:highlight w:val="green"/>
        </w:rPr>
        <w:t xml:space="preserve">should </w:t>
      </w:r>
      <w:r w:rsidRPr="003002E9">
        <w:rPr>
          <w:rStyle w:val="Emphasis"/>
          <w:highlight w:val="green"/>
        </w:rPr>
        <w:t>not</w:t>
      </w:r>
      <w:r w:rsidRPr="00AB5576">
        <w:rPr>
          <w:sz w:val="14"/>
        </w:rPr>
        <w:t xml:space="preserve">, Thompson insisted, </w:t>
      </w:r>
      <w:r w:rsidRPr="003002E9">
        <w:rPr>
          <w:rStyle w:val="StyleUnderline"/>
          <w:highlight w:val="green"/>
        </w:rPr>
        <w:t>be viewed</w:t>
      </w:r>
      <w:r w:rsidRPr="00AB5576">
        <w:rPr>
          <w:sz w:val="14"/>
        </w:rPr>
        <w:t xml:space="preserve"> primarily </w:t>
      </w:r>
      <w:r w:rsidRPr="003002E9">
        <w:rPr>
          <w:rStyle w:val="StyleUnderline"/>
          <w:highlight w:val="green"/>
        </w:rPr>
        <w:t xml:space="preserve">as </w:t>
      </w:r>
      <w:r w:rsidRPr="003002E9">
        <w:rPr>
          <w:rStyle w:val="Emphasis"/>
          <w:highlight w:val="gree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3002E9">
        <w:rPr>
          <w:rStyle w:val="StyleUnderline"/>
          <w:highlight w:val="green"/>
        </w:rPr>
        <w:t xml:space="preserve">They may </w:t>
      </w:r>
      <w:r w:rsidRPr="003002E9">
        <w:rPr>
          <w:rStyle w:val="Emphasis"/>
          <w:highlight w:val="green"/>
        </w:rPr>
        <w:t>disguise</w:t>
      </w:r>
      <w:r w:rsidRPr="00AB5576">
        <w:rPr>
          <w:rStyle w:val="StyleUnderline"/>
        </w:rPr>
        <w:t xml:space="preserve"> the true realities of </w:t>
      </w:r>
      <w:r w:rsidRPr="003002E9">
        <w:rPr>
          <w:rStyle w:val="StyleUnderline"/>
          <w:highlight w:val="green"/>
        </w:rPr>
        <w:t>power</w:t>
      </w:r>
      <w:r w:rsidRPr="003002E9">
        <w:rPr>
          <w:sz w:val="14"/>
          <w:highlight w:val="green"/>
        </w:rPr>
        <w:t xml:space="preserve">, </w:t>
      </w:r>
      <w:r w:rsidRPr="003002E9">
        <w:rPr>
          <w:rStyle w:val="StyleUnderline"/>
          <w:highlight w:val="green"/>
        </w:rPr>
        <w:t>but</w:t>
      </w:r>
      <w:r w:rsidRPr="003002E9">
        <w:rPr>
          <w:sz w:val="14"/>
          <w:highlight w:val="green"/>
        </w:rPr>
        <w:t xml:space="preserve">, </w:t>
      </w:r>
      <w:r w:rsidRPr="003002E9">
        <w:rPr>
          <w:rStyle w:val="Emphasis"/>
          <w:sz w:val="30"/>
          <w:szCs w:val="30"/>
          <w:highlight w:val="green"/>
        </w:rPr>
        <w:t>at the same time</w:t>
      </w:r>
      <w:r w:rsidRPr="00AB5576">
        <w:rPr>
          <w:sz w:val="14"/>
        </w:rPr>
        <w:t xml:space="preserve">, </w:t>
      </w:r>
      <w:r w:rsidRPr="00AB5576">
        <w:rPr>
          <w:rStyle w:val="StyleUnderline"/>
        </w:rPr>
        <w:t xml:space="preserve">they may </w:t>
      </w:r>
      <w:r w:rsidRPr="003002E9">
        <w:rPr>
          <w:rStyle w:val="Emphasis"/>
          <w:highlight w:val="green"/>
        </w:rPr>
        <w:t>curb</w:t>
      </w:r>
      <w:r w:rsidRPr="003002E9">
        <w:rPr>
          <w:rStyle w:val="StyleUnderline"/>
          <w:highlight w:val="green"/>
        </w:rPr>
        <w:t xml:space="preserve"> that power and </w:t>
      </w:r>
      <w:r w:rsidRPr="003002E9">
        <w:rPr>
          <w:rStyle w:val="Emphasis"/>
          <w:highlight w:val="gree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3002E9">
        <w:rPr>
          <w:rStyle w:val="StyleUnderline"/>
          <w:highlight w:val="green"/>
        </w:rPr>
        <w:t xml:space="preserve">often from </w:t>
      </w:r>
      <w:r w:rsidRPr="003002E9">
        <w:rPr>
          <w:rStyle w:val="Emphasis"/>
          <w:highlight w:val="green"/>
        </w:rPr>
        <w:t>within</w:t>
      </w:r>
      <w:r w:rsidRPr="00AB5576">
        <w:rPr>
          <w:sz w:val="14"/>
        </w:rPr>
        <w:t xml:space="preserve"> that very rhetoric (of </w:t>
      </w:r>
      <w:r w:rsidRPr="00AB5576">
        <w:rPr>
          <w:rStyle w:val="StyleUnderline"/>
        </w:rPr>
        <w:t>law</w:t>
      </w:r>
      <w:r w:rsidRPr="00AB5576">
        <w:rPr>
          <w:sz w:val="14"/>
        </w:rPr>
        <w:t xml:space="preserve">) </w:t>
      </w:r>
      <w:r w:rsidRPr="003002E9">
        <w:rPr>
          <w:rStyle w:val="StyleUnderline"/>
          <w:highlight w:val="green"/>
        </w:rPr>
        <w:t>that</w:t>
      </w:r>
      <w:r w:rsidRPr="00AB5576">
        <w:rPr>
          <w:rStyle w:val="StyleUnderline"/>
        </w:rPr>
        <w:t xml:space="preserve"> a </w:t>
      </w:r>
      <w:r w:rsidRPr="003002E9">
        <w:rPr>
          <w:rStyle w:val="Emphasis"/>
          <w:highlight w:val="green"/>
        </w:rPr>
        <w:t>radical critique</w:t>
      </w:r>
      <w:r w:rsidRPr="00AB5576">
        <w:rPr>
          <w:rStyle w:val="StyleUnderline"/>
        </w:rPr>
        <w:t xml:space="preserve"> of the practice</w:t>
      </w:r>
      <w:r w:rsidRPr="00AB5576">
        <w:rPr>
          <w:sz w:val="14"/>
        </w:rPr>
        <w:t xml:space="preserve"> of the society </w:t>
      </w:r>
      <w:r w:rsidRPr="003002E9">
        <w:rPr>
          <w:rStyle w:val="StyleUnderline"/>
          <w:highlight w:val="green"/>
        </w:rPr>
        <w:t>is developed</w:t>
      </w:r>
      <w:r w:rsidRPr="00AB5576">
        <w:rPr>
          <w:sz w:val="14"/>
        </w:rPr>
        <w:t>. (265)18</w:t>
      </w:r>
    </w:p>
    <w:p w14:paraId="776ADEFD" w14:textId="77777777" w:rsidR="00281D16" w:rsidRPr="00AB5576" w:rsidRDefault="00281D16" w:rsidP="00281D1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3002E9">
        <w:rPr>
          <w:rStyle w:val="Emphasis"/>
          <w:highlight w:val="green"/>
        </w:rPr>
        <w:t>routine</w:t>
      </w:r>
      <w:r w:rsidRPr="00AB5576">
        <w:rPr>
          <w:sz w:val="14"/>
        </w:rPr>
        <w:t xml:space="preserve"> “liberal” </w:t>
      </w:r>
      <w:r w:rsidRPr="003002E9">
        <w:rPr>
          <w:rStyle w:val="Emphasis"/>
          <w:highlight w:val="green"/>
        </w:rPr>
        <w:t>legal</w:t>
      </w:r>
      <w:r w:rsidRPr="00AB5576">
        <w:rPr>
          <w:sz w:val="14"/>
        </w:rPr>
        <w:t xml:space="preserve"> mobilization </w:t>
      </w:r>
      <w:r w:rsidRPr="003002E9">
        <w:rPr>
          <w:rStyle w:val="Emphasis"/>
          <w:highlight w:val="green"/>
        </w:rPr>
        <w:t>policy analysis</w:t>
      </w:r>
      <w:r w:rsidRPr="00AB5576">
        <w:rPr>
          <w:sz w:val="14"/>
        </w:rPr>
        <w:t xml:space="preserve">, and it </w:t>
      </w:r>
      <w:r w:rsidRPr="003002E9">
        <w:rPr>
          <w:rStyle w:val="StyleUnderline"/>
          <w:highlight w:val="green"/>
        </w:rPr>
        <w:t xml:space="preserve">is </w:t>
      </w:r>
      <w:r w:rsidRPr="003002E9">
        <w:rPr>
          <w:rStyle w:val="Emphasis"/>
          <w:highlight w:val="gree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9F987DE" w14:textId="77777777" w:rsidR="00281D16" w:rsidRPr="00AB5576" w:rsidRDefault="00281D16" w:rsidP="00281D16">
      <w:pPr>
        <w:rPr>
          <w:sz w:val="14"/>
        </w:rPr>
      </w:pPr>
      <w:r w:rsidRPr="00AB5576">
        <w:rPr>
          <w:sz w:val="14"/>
        </w:rPr>
        <w:t xml:space="preserve">But much contestation instead </w:t>
      </w:r>
      <w:r w:rsidRPr="00AB5576">
        <w:rPr>
          <w:rStyle w:val="StyleUnderline"/>
        </w:rPr>
        <w:t xml:space="preserve">involves efforts by </w:t>
      </w:r>
      <w:r w:rsidRPr="003002E9">
        <w:rPr>
          <w:rStyle w:val="StyleUnderline"/>
          <w:highlight w:val="green"/>
        </w:rPr>
        <w:t>subaltern</w:t>
      </w:r>
      <w:r w:rsidRPr="00AB5576">
        <w:rPr>
          <w:sz w:val="14"/>
        </w:rPr>
        <w:t xml:space="preserve"> semifree or unfree </w:t>
      </w:r>
      <w:r w:rsidRPr="003002E9">
        <w:rPr>
          <w:rStyle w:val="StyleUnderline"/>
          <w:highlight w:val="green"/>
        </w:rPr>
        <w:t>groups</w:t>
      </w:r>
      <w:r w:rsidRPr="00AB5576">
        <w:rPr>
          <w:rStyle w:val="StyleUnderline"/>
        </w:rPr>
        <w:t xml:space="preserve"> to </w:t>
      </w:r>
      <w:r w:rsidRPr="003002E9">
        <w:rPr>
          <w:rStyle w:val="StyleUnderline"/>
          <w:highlight w:val="green"/>
        </w:rPr>
        <w:t>mobilize</w:t>
      </w:r>
      <w:r w:rsidRPr="00AB5576">
        <w:rPr>
          <w:rStyle w:val="StyleUnderline"/>
        </w:rPr>
        <w:t xml:space="preserve"> </w:t>
      </w:r>
      <w:r w:rsidRPr="00167E44">
        <w:rPr>
          <w:rStyle w:val="Emphasis"/>
        </w:rPr>
        <w:t xml:space="preserve">liberal </w:t>
      </w:r>
      <w:r w:rsidRPr="003002E9">
        <w:rPr>
          <w:rStyle w:val="Emphasis"/>
          <w:highlight w:val="gree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3002E9">
        <w:rPr>
          <w:rStyle w:val="StyleUnderline"/>
          <w:highlight w:val="green"/>
        </w:rPr>
        <w:t xml:space="preserve">to </w:t>
      </w:r>
      <w:r w:rsidRPr="003002E9">
        <w:rPr>
          <w:rStyle w:val="Emphasis"/>
          <w:highlight w:val="green"/>
        </w:rPr>
        <w:t>expand</w:t>
      </w:r>
      <w:r w:rsidRPr="00AB5576">
        <w:rPr>
          <w:rStyle w:val="StyleUnderline"/>
        </w:rPr>
        <w:t xml:space="preserve"> the promises of </w:t>
      </w:r>
      <w:r w:rsidRPr="00167E44">
        <w:rPr>
          <w:rStyle w:val="Emphasis"/>
        </w:rPr>
        <w:t xml:space="preserve">liberal </w:t>
      </w:r>
      <w:r w:rsidRPr="003002E9">
        <w:rPr>
          <w:rStyle w:val="Emphasis"/>
          <w:highlight w:val="gree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3002E9">
        <w:rPr>
          <w:rStyle w:val="Emphasis"/>
          <w:highlight w:val="gree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3002E9">
        <w:rPr>
          <w:rStyle w:val="StyleUnderline"/>
          <w:highlight w:val="gree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3002E9">
        <w:rPr>
          <w:rStyle w:val="Emphasis"/>
          <w:highlight w:val="green"/>
        </w:rPr>
        <w:t>reform-oriented</w:t>
      </w:r>
      <w:r w:rsidRPr="003002E9">
        <w:rPr>
          <w:rStyle w:val="StyleUnderline"/>
          <w:highlight w:val="gree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3002E9">
        <w:rPr>
          <w:rStyle w:val="StyleUnderline"/>
          <w:highlight w:val="green"/>
        </w:rPr>
        <w:t>from</w:t>
      </w:r>
      <w:r w:rsidRPr="00AB5576">
        <w:rPr>
          <w:rStyle w:val="StyleUnderline"/>
        </w:rPr>
        <w:t xml:space="preserve"> the</w:t>
      </w:r>
      <w:r w:rsidRPr="00AB5576">
        <w:rPr>
          <w:sz w:val="14"/>
        </w:rPr>
        <w:t xml:space="preserve"> early </w:t>
      </w:r>
      <w:r w:rsidRPr="003002E9">
        <w:rPr>
          <w:rStyle w:val="Emphasis"/>
          <w:highlight w:val="green"/>
        </w:rPr>
        <w:t>NAACP</w:t>
      </w:r>
      <w:r w:rsidRPr="00AB5576">
        <w:rPr>
          <w:sz w:val="14"/>
        </w:rPr>
        <w:t xml:space="preserve"> </w:t>
      </w:r>
      <w:r w:rsidRPr="00AB5576">
        <w:rPr>
          <w:rStyle w:val="StyleUnderline"/>
        </w:rPr>
        <w:t>through</w:t>
      </w:r>
      <w:r w:rsidRPr="00AB5576">
        <w:rPr>
          <w:sz w:val="14"/>
        </w:rPr>
        <w:t xml:space="preserve"> the </w:t>
      </w:r>
      <w:r w:rsidRPr="003002E9">
        <w:rPr>
          <w:rStyle w:val="Emphasis"/>
          <w:highlight w:val="green"/>
        </w:rPr>
        <w:t>B</w:t>
      </w:r>
      <w:r w:rsidRPr="00AB5576">
        <w:rPr>
          <w:sz w:val="14"/>
        </w:rPr>
        <w:t xml:space="preserve">lack </w:t>
      </w:r>
      <w:r w:rsidRPr="003002E9">
        <w:rPr>
          <w:rStyle w:val="Emphasis"/>
          <w:highlight w:val="green"/>
        </w:rPr>
        <w:t>L</w:t>
      </w:r>
      <w:r w:rsidRPr="00AB5576">
        <w:rPr>
          <w:sz w:val="14"/>
        </w:rPr>
        <w:t xml:space="preserve">ives </w:t>
      </w:r>
      <w:r w:rsidRPr="003002E9">
        <w:rPr>
          <w:rStyle w:val="Emphasis"/>
          <w:highlight w:val="green"/>
        </w:rPr>
        <w:t>M</w:t>
      </w:r>
      <w:r w:rsidRPr="00AB5576">
        <w:rPr>
          <w:sz w:val="14"/>
        </w:rPr>
        <w:t xml:space="preserve">atter movement (Francis 2014; see also Epp 2010). Similarly, the </w:t>
      </w:r>
      <w:r w:rsidRPr="00590D32">
        <w:rPr>
          <w:rStyle w:val="StyleUnderline"/>
        </w:rPr>
        <w:t xml:space="preserve">appeals </w:t>
      </w:r>
      <w:r w:rsidRPr="003002E9">
        <w:rPr>
          <w:rStyle w:val="StyleUnderline"/>
          <w:highlight w:val="gree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3002E9">
        <w:rPr>
          <w:rStyle w:val="StyleUnderline"/>
          <w:highlight w:val="gree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3002E9">
        <w:rPr>
          <w:rStyle w:val="StyleUnderline"/>
          <w:highlight w:val="green"/>
        </w:rPr>
        <w:t xml:space="preserve">the </w:t>
      </w:r>
      <w:r w:rsidRPr="003002E9">
        <w:rPr>
          <w:rStyle w:val="Emphasis"/>
          <w:highlight w:val="green"/>
        </w:rPr>
        <w:t>wage-equity movement</w:t>
      </w:r>
      <w:r w:rsidRPr="00AB5576">
        <w:rPr>
          <w:sz w:val="14"/>
        </w:rPr>
        <w:t xml:space="preserve"> during the 1970s and 1980s (McCann 1994). </w:t>
      </w:r>
      <w:r w:rsidRPr="00AB5576">
        <w:rPr>
          <w:rStyle w:val="StyleUnderline"/>
        </w:rPr>
        <w:t xml:space="preserve">Efforts to expand and fortify </w:t>
      </w:r>
      <w:r w:rsidRPr="003002E9">
        <w:rPr>
          <w:rStyle w:val="StyleUnderline"/>
          <w:highlight w:val="green"/>
        </w:rPr>
        <w:t xml:space="preserve">rights for victims of </w:t>
      </w:r>
      <w:r w:rsidRPr="003002E9">
        <w:rPr>
          <w:rStyle w:val="Emphasis"/>
          <w:highlight w:val="green"/>
        </w:rPr>
        <w:t>d</w:t>
      </w:r>
      <w:r w:rsidRPr="00167E44">
        <w:rPr>
          <w:rStyle w:val="Emphasis"/>
        </w:rPr>
        <w:t xml:space="preserve">omestic </w:t>
      </w:r>
      <w:r w:rsidRPr="003002E9">
        <w:rPr>
          <w:rStyle w:val="Emphasis"/>
          <w:highlight w:val="gree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3002E9">
        <w:rPr>
          <w:rStyle w:val="Emphasis"/>
          <w:highlight w:val="gree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 xml:space="preserve">rights and to challenge multiple manifestations of repressive law at and beyond </w:t>
      </w:r>
      <w:r w:rsidRPr="00AB5576">
        <w:rPr>
          <w:rStyle w:val="StyleUnderline"/>
        </w:rPr>
        <w:lastRenderedPageBreak/>
        <w:t>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4DE4882" w14:textId="77777777" w:rsidR="00281D16" w:rsidRPr="00AB5576" w:rsidRDefault="00281D16" w:rsidP="00281D1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3002E9">
        <w:rPr>
          <w:rStyle w:val="Emphasis"/>
          <w:highlight w:val="green"/>
        </w:rPr>
        <w:t>does not require</w:t>
      </w:r>
      <w:r w:rsidRPr="00AB5576">
        <w:rPr>
          <w:rStyle w:val="StyleUnderline"/>
        </w:rPr>
        <w:t xml:space="preserve"> subaltern </w:t>
      </w:r>
      <w:r w:rsidRPr="003002E9">
        <w:rPr>
          <w:rStyle w:val="StyleUnderline"/>
          <w:highlight w:val="green"/>
        </w:rPr>
        <w:t xml:space="preserve">groups to </w:t>
      </w:r>
      <w:r w:rsidRPr="003002E9">
        <w:rPr>
          <w:rStyle w:val="Emphasis"/>
          <w:highlight w:val="gree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3002E9">
        <w:rPr>
          <w:rStyle w:val="StyleUnderline"/>
          <w:highlight w:val="gree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3002E9">
        <w:rPr>
          <w:rStyle w:val="StyleUnderline"/>
          <w:highlight w:val="green"/>
        </w:rPr>
        <w:t xml:space="preserve">at </w:t>
      </w:r>
      <w:r w:rsidRPr="003002E9">
        <w:rPr>
          <w:rStyle w:val="Emphasis"/>
          <w:highlight w:val="green"/>
        </w:rPr>
        <w:t>one</w:t>
      </w:r>
      <w:r w:rsidRPr="003002E9">
        <w:rPr>
          <w:rStyle w:val="StyleUnderline"/>
          <w:highlight w:val="green"/>
        </w:rPr>
        <w:t xml:space="preserve"> moment can be</w:t>
      </w:r>
      <w:r w:rsidRPr="00590D32">
        <w:rPr>
          <w:rStyle w:val="StyleUnderline"/>
        </w:rPr>
        <w:t>come</w:t>
      </w:r>
      <w:r w:rsidRPr="00AB5576">
        <w:rPr>
          <w:rStyle w:val="StyleUnderline"/>
        </w:rPr>
        <w:t xml:space="preserve"> more </w:t>
      </w:r>
      <w:r w:rsidRPr="003002E9">
        <w:rPr>
          <w:rStyle w:val="Emphasis"/>
          <w:highlight w:val="green"/>
        </w:rPr>
        <w:t>radical</w:t>
      </w:r>
      <w:r w:rsidRPr="003002E9">
        <w:rPr>
          <w:rStyle w:val="StyleUnderline"/>
          <w:highlight w:val="gree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002E9">
        <w:rPr>
          <w:rStyle w:val="Emphasis"/>
          <w:highlight w:val="gree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002E9">
        <w:rPr>
          <w:rStyle w:val="Emphasis"/>
          <w:highlight w:val="green"/>
        </w:rPr>
        <w:t>principles</w:t>
      </w:r>
      <w:r w:rsidRPr="003002E9">
        <w:rPr>
          <w:rStyle w:val="StyleUnderline"/>
          <w:highlight w:val="gree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002E9">
        <w:rPr>
          <w:rStyle w:val="Emphasis"/>
          <w:highlight w:val="green"/>
        </w:rPr>
        <w:t>challenge</w:t>
      </w:r>
      <w:r w:rsidRPr="00D97531">
        <w:rPr>
          <w:rStyle w:val="StyleUnderline"/>
        </w:rPr>
        <w:t xml:space="preserve"> the </w:t>
      </w:r>
      <w:r w:rsidRPr="00D97531">
        <w:rPr>
          <w:rStyle w:val="Emphasis"/>
        </w:rPr>
        <w:t xml:space="preserve">directly </w:t>
      </w:r>
      <w:r w:rsidRPr="003002E9">
        <w:rPr>
          <w:rStyle w:val="Emphasis"/>
          <w:highlight w:val="green"/>
        </w:rPr>
        <w:t>unequal</w:t>
      </w:r>
      <w:r w:rsidRPr="00D97531">
        <w:rPr>
          <w:rStyle w:val="Emphasis"/>
        </w:rPr>
        <w:t xml:space="preserve"> material </w:t>
      </w:r>
      <w:r w:rsidRPr="003002E9">
        <w:rPr>
          <w:rStyle w:val="Emphasis"/>
          <w:highlight w:val="gree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E907C8A" w14:textId="77777777" w:rsidR="00281D16" w:rsidRDefault="00281D16" w:rsidP="00281D1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002E9">
        <w:rPr>
          <w:rStyle w:val="StyleUnderline"/>
          <w:highlight w:val="gree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002E9">
        <w:rPr>
          <w:rStyle w:val="StyleUnderline"/>
          <w:highlight w:val="green"/>
        </w:rPr>
        <w:t>develop from</w:t>
      </w:r>
      <w:r w:rsidRPr="00AB5576">
        <w:rPr>
          <w:sz w:val="14"/>
        </w:rPr>
        <w:t xml:space="preserve"> a nomos born of </w:t>
      </w:r>
      <w:r w:rsidRPr="00AB5576">
        <w:rPr>
          <w:rStyle w:val="StyleUnderline"/>
        </w:rPr>
        <w:t xml:space="preserve">cultural </w:t>
      </w:r>
      <w:r w:rsidRPr="003002E9">
        <w:rPr>
          <w:rStyle w:val="StyleUnderline"/>
          <w:highlight w:val="green"/>
        </w:rPr>
        <w:t xml:space="preserve">experiences </w:t>
      </w:r>
      <w:r w:rsidRPr="003002E9">
        <w:rPr>
          <w:rStyle w:val="Emphasis"/>
          <w:highlight w:val="green"/>
        </w:rPr>
        <w:t>distant</w:t>
      </w:r>
      <w:r w:rsidRPr="003002E9">
        <w:rPr>
          <w:rStyle w:val="StyleUnderline"/>
          <w:highlight w:val="green"/>
        </w:rPr>
        <w:t xml:space="preserve"> from</w:t>
      </w:r>
      <w:r w:rsidRPr="00AB5576">
        <w:rPr>
          <w:rStyle w:val="StyleUnderline"/>
        </w:rPr>
        <w:t xml:space="preserve"> national </w:t>
      </w:r>
      <w:r w:rsidRPr="003002E9">
        <w:rPr>
          <w:rStyle w:val="StyleUnderline"/>
          <w:highlight w:val="green"/>
        </w:rPr>
        <w:t>legal institutions</w:t>
      </w:r>
      <w:r w:rsidRPr="00AB5576">
        <w:rPr>
          <w:rStyle w:val="StyleUnderline"/>
        </w:rPr>
        <w:t xml:space="preserve"> and centers of power</w:t>
      </w:r>
      <w:r w:rsidRPr="00AB5576">
        <w:rPr>
          <w:sz w:val="14"/>
        </w:rPr>
        <w:t xml:space="preserve"> (Polletta 2000). They may emanate </w:t>
      </w:r>
      <w:r w:rsidRPr="003002E9">
        <w:rPr>
          <w:rStyle w:val="StyleUnderline"/>
          <w:highlight w:val="green"/>
        </w:rPr>
        <w:t>from</w:t>
      </w:r>
      <w:r w:rsidRPr="00AB5576">
        <w:rPr>
          <w:rStyle w:val="StyleUnderline"/>
        </w:rPr>
        <w:t xml:space="preserve"> minority </w:t>
      </w:r>
      <w:r w:rsidRPr="003002E9">
        <w:rPr>
          <w:rStyle w:val="StyleUnderline"/>
          <w:highlight w:val="green"/>
        </w:rPr>
        <w:t>group</w:t>
      </w:r>
      <w:r w:rsidRPr="00AB5576">
        <w:rPr>
          <w:rStyle w:val="StyleUnderline"/>
        </w:rPr>
        <w:t xml:space="preserve"> experiences</w:t>
      </w:r>
      <w:r w:rsidRPr="00AB5576">
        <w:rPr>
          <w:sz w:val="14"/>
        </w:rPr>
        <w:t xml:space="preserve"> “</w:t>
      </w:r>
      <w:r w:rsidRPr="003002E9">
        <w:rPr>
          <w:rStyle w:val="Emphasis"/>
          <w:highlight w:val="gree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002E9">
        <w:rPr>
          <w:rStyle w:val="StyleUnderline"/>
          <w:highlight w:val="green"/>
        </w:rPr>
        <w:t>legal consciousness</w:t>
      </w:r>
      <w:r w:rsidRPr="00AB5576">
        <w:rPr>
          <w:rStyle w:val="StyleUnderline"/>
        </w:rPr>
        <w:t xml:space="preserve"> was </w:t>
      </w:r>
      <w:r w:rsidRPr="003002E9">
        <w:rPr>
          <w:rStyle w:val="StyleUnderline"/>
          <w:highlight w:val="green"/>
        </w:rPr>
        <w:t>grounded</w:t>
      </w:r>
      <w:r w:rsidRPr="00AB5576">
        <w:rPr>
          <w:rStyle w:val="StyleUnderline"/>
        </w:rPr>
        <w:t xml:space="preserve"> </w:t>
      </w:r>
      <w:r w:rsidRPr="00D97531">
        <w:rPr>
          <w:rStyle w:val="Emphasis"/>
        </w:rPr>
        <w:t>fundamentally</w:t>
      </w:r>
      <w:r w:rsidRPr="00AB5576">
        <w:rPr>
          <w:rStyle w:val="StyleUnderline"/>
        </w:rPr>
        <w:t xml:space="preserve"> </w:t>
      </w:r>
      <w:r w:rsidRPr="003002E9">
        <w:rPr>
          <w:rStyle w:val="StyleUnderline"/>
          <w:highlight w:val="green"/>
        </w:rPr>
        <w:t xml:space="preserve">in </w:t>
      </w:r>
      <w:r w:rsidRPr="003002E9">
        <w:rPr>
          <w:rStyle w:val="Emphasis"/>
          <w:highlight w:val="gree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002E9">
        <w:rPr>
          <w:rStyle w:val="StyleUnderline"/>
          <w:highlight w:val="green"/>
        </w:rPr>
        <w:t>authors</w:t>
      </w:r>
      <w:r w:rsidRPr="00AB5576">
        <w:rPr>
          <w:rStyle w:val="StyleUnderline"/>
        </w:rPr>
        <w:t xml:space="preserve"> of these claims </w:t>
      </w:r>
      <w:r w:rsidRPr="003002E9">
        <w:rPr>
          <w:rStyle w:val="StyleUnderline"/>
          <w:highlight w:val="gree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002E9">
        <w:rPr>
          <w:rStyle w:val="Emphasis"/>
          <w:highlight w:val="green"/>
        </w:rPr>
        <w:t>working-class activists</w:t>
      </w:r>
      <w:r w:rsidRPr="00AB5576">
        <w:rPr>
          <w:rStyle w:val="StyleUnderline"/>
        </w:rPr>
        <w:t xml:space="preserve"> enacting aspirations born of long-standing oppression and marginalization</w:t>
      </w:r>
      <w:r>
        <w:t>.</w:t>
      </w:r>
    </w:p>
    <w:p w14:paraId="3806A7C1" w14:textId="77777777" w:rsidR="00281D16" w:rsidRDefault="00281D16" w:rsidP="00281D16"/>
    <w:p w14:paraId="725E670F" w14:textId="77777777" w:rsidR="00281D16" w:rsidRDefault="00281D16" w:rsidP="00281D16">
      <w:pPr>
        <w:pStyle w:val="Heading4"/>
      </w:pPr>
      <w:r>
        <w:t xml:space="preserve">AFF is necessary to spark </w:t>
      </w:r>
      <w:r w:rsidRPr="00D85E77">
        <w:rPr>
          <w:u w:val="single"/>
        </w:rPr>
        <w:t>broader</w:t>
      </w:r>
      <w:r>
        <w:t xml:space="preserve"> progressive </w:t>
      </w:r>
      <w:r w:rsidRPr="00D85E77">
        <w:rPr>
          <w:u w:val="single"/>
        </w:rPr>
        <w:t>labor movements</w:t>
      </w:r>
      <w:r>
        <w:t>.</w:t>
      </w:r>
    </w:p>
    <w:p w14:paraId="2AA4A363" w14:textId="77777777" w:rsidR="00281D16" w:rsidRPr="006050D7" w:rsidRDefault="00281D16" w:rsidP="00281D16">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91CC70A" w14:textId="77777777" w:rsidR="00281D16" w:rsidRPr="006050D7" w:rsidRDefault="00281D16" w:rsidP="00281D16">
      <w:pPr>
        <w:rPr>
          <w:sz w:val="16"/>
        </w:rPr>
      </w:pPr>
      <w:r w:rsidRPr="006050D7">
        <w:rPr>
          <w:sz w:val="16"/>
        </w:rPr>
        <w:t xml:space="preserve">The </w:t>
      </w:r>
      <w:r w:rsidRPr="003002E9">
        <w:rPr>
          <w:rStyle w:val="Emphasis"/>
          <w:highlight w:val="green"/>
        </w:rPr>
        <w:t>strike</w:t>
      </w:r>
      <w:r w:rsidRPr="006050D7">
        <w:rPr>
          <w:sz w:val="16"/>
        </w:rPr>
        <w:t xml:space="preserve">, sick out, and slowdown </w:t>
      </w:r>
      <w:r w:rsidRPr="003002E9">
        <w:rPr>
          <w:rStyle w:val="StyleUnderline"/>
          <w:highlight w:val="green"/>
        </w:rPr>
        <w:t>are among</w:t>
      </w:r>
      <w:r w:rsidRPr="006050D7">
        <w:rPr>
          <w:rStyle w:val="StyleUnderline"/>
        </w:rPr>
        <w:t xml:space="preserve"> the </w:t>
      </w:r>
      <w:r w:rsidRPr="003002E9">
        <w:rPr>
          <w:rStyle w:val="Emphasis"/>
          <w:highlight w:val="green"/>
        </w:rPr>
        <w:t>most effective</w:t>
      </w:r>
      <w:r w:rsidRPr="003002E9">
        <w:rPr>
          <w:sz w:val="16"/>
          <w:highlight w:val="green"/>
        </w:rPr>
        <w:t xml:space="preserve"> </w:t>
      </w:r>
      <w:r w:rsidRPr="003002E9">
        <w:rPr>
          <w:rStyle w:val="StyleUnderline"/>
          <w:highlight w:val="gree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3002E9">
        <w:rPr>
          <w:rStyle w:val="Emphasis"/>
          <w:highlight w:val="green"/>
        </w:rPr>
        <w:t>class struggle</w:t>
      </w:r>
      <w:r w:rsidRPr="006050D7">
        <w:rPr>
          <w:sz w:val="16"/>
        </w:rPr>
        <w:t xml:space="preserve">. </w:t>
      </w:r>
      <w:r w:rsidRPr="006050D7">
        <w:rPr>
          <w:rStyle w:val="StyleUnderline"/>
        </w:rPr>
        <w:t>They</w:t>
      </w:r>
      <w:r w:rsidRPr="006050D7">
        <w:rPr>
          <w:sz w:val="16"/>
        </w:rPr>
        <w:t xml:space="preserve"> </w:t>
      </w:r>
      <w:r w:rsidRPr="003002E9">
        <w:rPr>
          <w:rStyle w:val="Emphasis"/>
          <w:highlight w:val="green"/>
        </w:rPr>
        <w:t>disrupt production</w:t>
      </w:r>
      <w:r w:rsidRPr="003002E9">
        <w:rPr>
          <w:sz w:val="16"/>
          <w:highlight w:val="green"/>
        </w:rPr>
        <w:t xml:space="preserve"> </w:t>
      </w:r>
      <w:r w:rsidRPr="003002E9">
        <w:rPr>
          <w:rStyle w:val="StyleUnderline"/>
          <w:highlight w:val="gree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3002E9">
        <w:rPr>
          <w:rStyle w:val="Emphasis"/>
          <w:highlight w:val="gree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00C7558" w14:textId="77777777" w:rsidR="00281D16" w:rsidRPr="006050D7" w:rsidRDefault="00281D16" w:rsidP="00281D16">
      <w:pPr>
        <w:rPr>
          <w:sz w:val="16"/>
        </w:rPr>
      </w:pPr>
      <w:r w:rsidRPr="006050D7">
        <w:rPr>
          <w:sz w:val="16"/>
        </w:rPr>
        <w:t>Striking for Life: Protect the Front-line, Not the Bottom Line.</w:t>
      </w:r>
    </w:p>
    <w:p w14:paraId="68FE78F9" w14:textId="77777777" w:rsidR="00281D16" w:rsidRPr="006050D7" w:rsidRDefault="00281D16" w:rsidP="00281D16">
      <w:pPr>
        <w:rPr>
          <w:sz w:val="16"/>
        </w:rPr>
      </w:pPr>
      <w:r w:rsidRPr="006050D7">
        <w:rPr>
          <w:sz w:val="16"/>
        </w:rPr>
        <w:t xml:space="preserve">The most </w:t>
      </w:r>
      <w:r w:rsidRPr="006050D7">
        <w:rPr>
          <w:rStyle w:val="StyleUnderline"/>
        </w:rPr>
        <w:t xml:space="preserve">dramatic </w:t>
      </w:r>
      <w:r w:rsidRPr="003002E9">
        <w:rPr>
          <w:rStyle w:val="StyleUnderline"/>
          <w:highlight w:val="green"/>
        </w:rPr>
        <w:t>examples of</w:t>
      </w:r>
      <w:r w:rsidRPr="006050D7">
        <w:rPr>
          <w:rStyle w:val="StyleUnderline"/>
        </w:rPr>
        <w:t xml:space="preserve"> the</w:t>
      </w:r>
      <w:r w:rsidRPr="006050D7">
        <w:rPr>
          <w:sz w:val="16"/>
        </w:rPr>
        <w:t xml:space="preserve"> </w:t>
      </w:r>
      <w:r w:rsidRPr="003002E9">
        <w:rPr>
          <w:rStyle w:val="Emphasis"/>
          <w:highlight w:val="gree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0573D7A8" w14:textId="77777777" w:rsidR="00281D16" w:rsidRPr="006050D7" w:rsidRDefault="00281D16" w:rsidP="00281D16">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4824EA6C" w14:textId="77777777" w:rsidR="00281D16" w:rsidRPr="006050D7" w:rsidRDefault="00281D16" w:rsidP="00281D16">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3002E9">
        <w:rPr>
          <w:rStyle w:val="Emphasis"/>
          <w:highlight w:val="gree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3002E9">
        <w:rPr>
          <w:rStyle w:val="Emphasis"/>
          <w:highlight w:val="gree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3002E9">
        <w:rPr>
          <w:rStyle w:val="StyleUnderline"/>
          <w:highlight w:val="green"/>
        </w:rPr>
        <w:t>were made</w:t>
      </w:r>
      <w:r w:rsidRPr="003002E9">
        <w:rPr>
          <w:sz w:val="16"/>
          <w:highlight w:val="green"/>
        </w:rPr>
        <w:t xml:space="preserve"> </w:t>
      </w:r>
      <w:r w:rsidRPr="003002E9">
        <w:rPr>
          <w:rStyle w:val="Emphasis"/>
          <w:highlight w:val="green"/>
        </w:rPr>
        <w:t>illegal</w:t>
      </w:r>
      <w:r w:rsidRPr="006050D7">
        <w:rPr>
          <w:sz w:val="16"/>
        </w:rPr>
        <w:t xml:space="preserve">. Russia-gate’s forerunners — the anti-communist purges of the Cold War and McCarthyism gave us the 1947 Taft-Hartley “slave labor act” </w:t>
      </w:r>
      <w:r w:rsidRPr="003002E9">
        <w:rPr>
          <w:rStyle w:val="StyleUnderline"/>
          <w:highlight w:val="green"/>
        </w:rPr>
        <w:t xml:space="preserve">that </w:t>
      </w:r>
      <w:r w:rsidRPr="003002E9">
        <w:rPr>
          <w:rStyle w:val="Emphasis"/>
          <w:highlight w:val="green"/>
        </w:rPr>
        <w:t>tamed</w:t>
      </w:r>
      <w:r w:rsidRPr="003002E9">
        <w:rPr>
          <w:rStyle w:val="StyleUnderline"/>
          <w:highlight w:val="green"/>
        </w:rPr>
        <w:t xml:space="preserve"> the </w:t>
      </w:r>
      <w:r w:rsidRPr="003002E9">
        <w:rPr>
          <w:rStyle w:val="Emphasis"/>
          <w:highlight w:val="green"/>
        </w:rPr>
        <w:t>labor movement</w:t>
      </w:r>
      <w:r w:rsidRPr="006050D7">
        <w:rPr>
          <w:sz w:val="16"/>
        </w:rPr>
        <w:t xml:space="preserve">. Until this day, </w:t>
      </w:r>
      <w:r w:rsidRPr="003002E9">
        <w:rPr>
          <w:rStyle w:val="StyleUnderline"/>
          <w:highlight w:val="green"/>
        </w:rPr>
        <w:t>union officials</w:t>
      </w:r>
      <w:r w:rsidRPr="006050D7">
        <w:rPr>
          <w:rStyle w:val="StyleUnderline"/>
        </w:rPr>
        <w:t xml:space="preserve"> that call sympathy strikes </w:t>
      </w:r>
      <w:r w:rsidRPr="003002E9">
        <w:rPr>
          <w:rStyle w:val="StyleUnderline"/>
          <w:highlight w:val="green"/>
        </w:rPr>
        <w:t>are treated as</w:t>
      </w:r>
      <w:r w:rsidRPr="003002E9">
        <w:rPr>
          <w:sz w:val="16"/>
          <w:highlight w:val="green"/>
        </w:rPr>
        <w:t xml:space="preserve"> </w:t>
      </w:r>
      <w:r w:rsidRPr="003002E9">
        <w:rPr>
          <w:rStyle w:val="Emphasis"/>
          <w:highlight w:val="green"/>
        </w:rPr>
        <w:t>criminals</w:t>
      </w:r>
      <w:r w:rsidRPr="006050D7">
        <w:rPr>
          <w:sz w:val="16"/>
        </w:rPr>
        <w:t xml:space="preserve"> — but the wildcats strikes have no official leaders. </w:t>
      </w:r>
    </w:p>
    <w:p w14:paraId="4B421962" w14:textId="77777777" w:rsidR="00281D16" w:rsidRDefault="00281D16" w:rsidP="00281D16">
      <w:pPr>
        <w:rPr>
          <w:sz w:val="16"/>
        </w:rPr>
      </w:pPr>
      <w:r w:rsidRPr="006050D7">
        <w:rPr>
          <w:sz w:val="16"/>
        </w:rPr>
        <w:lastRenderedPageBreak/>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7C8B2969" w14:textId="77777777" w:rsidR="00281D16" w:rsidRPr="007640A7" w:rsidRDefault="00281D16" w:rsidP="00281D16">
      <w:pPr>
        <w:pStyle w:val="Heading4"/>
        <w:rPr>
          <w:b w:val="0"/>
          <w:bCs/>
        </w:rPr>
      </w:pPr>
      <w:r>
        <w:t xml:space="preserve">Liberal institutions and market societies </w:t>
      </w:r>
      <w:r>
        <w:rPr>
          <w:u w:val="single"/>
        </w:rPr>
        <w:t>disrupt</w:t>
      </w:r>
      <w:r>
        <w:t xml:space="preserve"> racial hierarchy. </w:t>
      </w:r>
      <w:r>
        <w:rPr>
          <w:b w:val="0"/>
          <w:bCs/>
        </w:rPr>
        <w:t xml:space="preserve">They’re useful tools </w:t>
      </w:r>
      <w:r>
        <w:rPr>
          <w:b w:val="0"/>
          <w:bCs/>
          <w:u w:val="single"/>
        </w:rPr>
        <w:t>despite</w:t>
      </w:r>
      <w:r>
        <w:rPr>
          <w:b w:val="0"/>
          <w:bCs/>
        </w:rPr>
        <w:t xml:space="preserve"> corrupt histories.</w:t>
      </w:r>
    </w:p>
    <w:p w14:paraId="01C0A5C6" w14:textId="77777777" w:rsidR="00281D16" w:rsidRDefault="00281D16" w:rsidP="00281D16">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58-61, language modifications denoted by brackets, dml)</w:t>
      </w:r>
    </w:p>
    <w:p w14:paraId="56A43D86" w14:textId="77777777" w:rsidR="00281D16" w:rsidRPr="00F67FCE" w:rsidRDefault="00281D16" w:rsidP="00281D16">
      <w:pPr>
        <w:rPr>
          <w:sz w:val="14"/>
        </w:rPr>
      </w:pPr>
      <w:r w:rsidRPr="003002E9">
        <w:rPr>
          <w:rStyle w:val="StyleUnderline"/>
          <w:highlight w:val="green"/>
        </w:rPr>
        <w:t>Critics of liberal societies</w:t>
      </w:r>
      <w:r w:rsidRPr="00F26CDB">
        <w:rPr>
          <w:rStyle w:val="StyleUnderline"/>
        </w:rPr>
        <w:t xml:space="preserve"> correctly </w:t>
      </w:r>
      <w:r w:rsidRPr="003002E9">
        <w:rPr>
          <w:rStyle w:val="StyleUnderline"/>
          <w:highlight w:val="green"/>
        </w:rPr>
        <w:t>point out</w:t>
      </w:r>
      <w:r w:rsidRPr="00B25714">
        <w:rPr>
          <w:rStyle w:val="StyleUnderline"/>
        </w:rPr>
        <w:t xml:space="preserve"> that </w:t>
      </w:r>
      <w:r w:rsidRPr="003002E9">
        <w:rPr>
          <w:rStyle w:val="StyleUnderline"/>
          <w:highlight w:val="green"/>
        </w:rPr>
        <w:t>majorities may</w:t>
      </w:r>
      <w:r w:rsidRPr="00F26CDB">
        <w:rPr>
          <w:rStyle w:val="StyleUnderline"/>
        </w:rPr>
        <w:t xml:space="preserve"> have a </w:t>
      </w:r>
      <w:r w:rsidRPr="00F67FCE">
        <w:rPr>
          <w:rStyle w:val="Emphasis"/>
        </w:rPr>
        <w:t xml:space="preserve">great </w:t>
      </w:r>
      <w:r w:rsidRPr="00B25714">
        <w:rPr>
          <w:rStyle w:val="Emphasis"/>
        </w:rPr>
        <w:t>deal</w:t>
      </w:r>
      <w:r w:rsidRPr="00B25714">
        <w:rPr>
          <w:rStyle w:val="StyleUnderline"/>
        </w:rPr>
        <w:t xml:space="preserve"> </w:t>
      </w:r>
      <w:r w:rsidRPr="003002E9">
        <w:rPr>
          <w:rStyle w:val="StyleUnderline"/>
          <w:highlight w:val="green"/>
        </w:rPr>
        <w:t>invest</w:t>
      </w:r>
      <w:r w:rsidRPr="00B25714">
        <w:rPr>
          <w:rStyle w:val="StyleUnderline"/>
        </w:rPr>
        <w:t>ed</w:t>
      </w:r>
      <w:r w:rsidRPr="00F26CDB">
        <w:rPr>
          <w:rStyle w:val="StyleUnderline"/>
        </w:rPr>
        <w:t xml:space="preserve"> </w:t>
      </w:r>
      <w:r w:rsidRPr="003002E9">
        <w:rPr>
          <w:rStyle w:val="StyleUnderline"/>
          <w:highlight w:val="green"/>
        </w:rPr>
        <w:t>in</w:t>
      </w:r>
      <w:r w:rsidRPr="00F67FCE">
        <w:rPr>
          <w:sz w:val="14"/>
        </w:rPr>
        <w:t xml:space="preserve"> the </w:t>
      </w:r>
      <w:r w:rsidRPr="003002E9">
        <w:rPr>
          <w:rStyle w:val="StyleUnderline"/>
          <w:highlight w:val="green"/>
        </w:rPr>
        <w:t>repression</w:t>
      </w:r>
      <w:r w:rsidRPr="00F67FCE">
        <w:rPr>
          <w:sz w:val="14"/>
        </w:rPr>
        <w:t xml:space="preserve"> of ethnic minorities. </w:t>
      </w:r>
      <w:r w:rsidRPr="00F26CDB">
        <w:rPr>
          <w:rStyle w:val="StyleUnderline"/>
        </w:rPr>
        <w:t xml:space="preserve">They are also correct in that liberal societies </w:t>
      </w:r>
      <w:r w:rsidRPr="00B25714">
        <w:rPr>
          <w:rStyle w:val="StyleUnderline"/>
        </w:rPr>
        <w:t xml:space="preserve">emerged </w:t>
      </w:r>
      <w:r w:rsidRPr="003002E9">
        <w:rPr>
          <w:rStyle w:val="StyleUnderline"/>
          <w:highlight w:val="green"/>
        </w:rPr>
        <w:t>from</w:t>
      </w:r>
      <w:r w:rsidRPr="00F26CDB">
        <w:rPr>
          <w:rStyle w:val="StyleUnderline"/>
        </w:rPr>
        <w:t xml:space="preserve"> a history of </w:t>
      </w:r>
      <w:r w:rsidRPr="003002E9">
        <w:rPr>
          <w:rStyle w:val="Emphasis"/>
          <w:highlight w:val="green"/>
        </w:rPr>
        <w:t>colonialism</w:t>
      </w:r>
      <w:r w:rsidRPr="003002E9">
        <w:rPr>
          <w:sz w:val="14"/>
          <w:highlight w:val="green"/>
        </w:rPr>
        <w:t xml:space="preserve">, </w:t>
      </w:r>
      <w:r w:rsidRPr="003002E9">
        <w:rPr>
          <w:rStyle w:val="Emphasis"/>
          <w:highlight w:val="green"/>
        </w:rPr>
        <w:t>slavery</w:t>
      </w:r>
      <w:r w:rsidRPr="003002E9">
        <w:rPr>
          <w:sz w:val="14"/>
          <w:highlight w:val="green"/>
        </w:rPr>
        <w:t xml:space="preserve">, </w:t>
      </w:r>
      <w:r w:rsidRPr="003002E9">
        <w:rPr>
          <w:rStyle w:val="StyleUnderline"/>
          <w:highlight w:val="green"/>
        </w:rPr>
        <w:t xml:space="preserve">and </w:t>
      </w:r>
      <w:r w:rsidRPr="003002E9">
        <w:rPr>
          <w:rStyle w:val="Emphasis"/>
          <w:highlight w:val="green"/>
        </w:rPr>
        <w:t>exploitation</w:t>
      </w:r>
      <w:r w:rsidRPr="00F67FCE">
        <w:rPr>
          <w:sz w:val="14"/>
        </w:rPr>
        <w:t xml:space="preserve">. It is very sobering to contemplate the fact that </w:t>
      </w:r>
      <w:r w:rsidRPr="00F26CDB">
        <w:rPr>
          <w:rStyle w:val="StyleUnderline"/>
        </w:rPr>
        <w:t>large majorities</w:t>
      </w:r>
      <w:r w:rsidRPr="00F67FCE">
        <w:rPr>
          <w:sz w:val="14"/>
        </w:rPr>
        <w:t xml:space="preserve"> in the United States and Europe </w:t>
      </w:r>
      <w:r w:rsidRPr="00F26CDB">
        <w:rPr>
          <w:rStyle w:val="StyleUnderline"/>
        </w:rPr>
        <w:t xml:space="preserve">at various times </w:t>
      </w:r>
      <w:r w:rsidRPr="00F67FCE">
        <w:rPr>
          <w:rStyle w:val="Emphasis"/>
        </w:rPr>
        <w:t>condoned</w:t>
      </w:r>
      <w:r w:rsidRPr="00F26CDB">
        <w:rPr>
          <w:rStyle w:val="StyleUnderline"/>
        </w:rPr>
        <w:t xml:space="preserve"> and actively </w:t>
      </w:r>
      <w:r w:rsidRPr="00F67FCE">
        <w:rPr>
          <w:rStyle w:val="Emphasis"/>
        </w:rPr>
        <w:t>supported</w:t>
      </w:r>
      <w:r w:rsidRPr="00F26CDB">
        <w:rPr>
          <w:rStyle w:val="StyleUnderline"/>
        </w:rPr>
        <w:t xml:space="preserve"> such repressive institutions</w:t>
      </w:r>
      <w:r w:rsidRPr="00F67FCE">
        <w:rPr>
          <w:sz w:val="14"/>
        </w:rPr>
        <w:t>. As others in this volume have argued, states often acquire a predatory character aimed at lower-status minorities (Davis 2024).</w:t>
      </w:r>
    </w:p>
    <w:p w14:paraId="75D9180B" w14:textId="77777777" w:rsidR="00281D16" w:rsidRPr="00F67FCE" w:rsidRDefault="00281D16" w:rsidP="00281D16">
      <w:pPr>
        <w:rPr>
          <w:sz w:val="14"/>
        </w:rPr>
      </w:pPr>
      <w:r w:rsidRPr="00F67FCE">
        <w:rPr>
          <w:sz w:val="14"/>
        </w:rPr>
        <w:t xml:space="preserve">This chapter has argued that the </w:t>
      </w:r>
      <w:r w:rsidRPr="00F26CDB">
        <w:rPr>
          <w:rStyle w:val="StyleUnderline"/>
        </w:rPr>
        <w:t xml:space="preserve">critics </w:t>
      </w:r>
      <w:r w:rsidRPr="003002E9">
        <w:rPr>
          <w:rStyle w:val="StyleUnderline"/>
          <w:highlight w:val="green"/>
        </w:rPr>
        <w:t xml:space="preserve">are </w:t>
      </w:r>
      <w:r w:rsidRPr="003002E9">
        <w:rPr>
          <w:rStyle w:val="Emphasis"/>
          <w:highlight w:val="green"/>
        </w:rPr>
        <w:t>mistaken</w:t>
      </w:r>
      <w:r w:rsidRPr="003002E9">
        <w:rPr>
          <w:rStyle w:val="StyleUnderline"/>
          <w:highlight w:val="green"/>
        </w:rPr>
        <w:t xml:space="preserve"> in thinking this is a </w:t>
      </w:r>
      <w:r w:rsidRPr="003002E9">
        <w:rPr>
          <w:rStyle w:val="Emphasis"/>
          <w:highlight w:val="green"/>
        </w:rPr>
        <w:t>complete account</w:t>
      </w:r>
      <w:r w:rsidRPr="003002E9">
        <w:rPr>
          <w:rStyle w:val="StyleUnderline"/>
          <w:highlight w:val="green"/>
        </w:rPr>
        <w:t xml:space="preserve"> of modern societies</w:t>
      </w:r>
      <w:r w:rsidRPr="00F67FCE">
        <w:rPr>
          <w:sz w:val="14"/>
        </w:rPr>
        <w:t xml:space="preserve">. The </w:t>
      </w:r>
      <w:r w:rsidRPr="00F26CDB">
        <w:rPr>
          <w:rStyle w:val="StyleUnderline"/>
        </w:rPr>
        <w:t xml:space="preserve">errors stem from </w:t>
      </w:r>
      <w:r w:rsidRPr="00B25714">
        <w:rPr>
          <w:rStyle w:val="StyleUnderline"/>
        </w:rPr>
        <w:t xml:space="preserve">ignoring the </w:t>
      </w:r>
      <w:r w:rsidRPr="00B25714">
        <w:rPr>
          <w:rStyle w:val="Emphasis"/>
        </w:rPr>
        <w:t>complexity</w:t>
      </w:r>
      <w:r w:rsidRPr="00B25714">
        <w:rPr>
          <w:rStyle w:val="StyleUnderline"/>
        </w:rPr>
        <w:t xml:space="preserve"> and </w:t>
      </w:r>
      <w:r w:rsidRPr="00B25714">
        <w:rPr>
          <w:rStyle w:val="Emphasis"/>
        </w:rPr>
        <w:t>heterogeneity</w:t>
      </w:r>
      <w:r w:rsidRPr="00B25714">
        <w:rPr>
          <w:rStyle w:val="StyleUnderline"/>
        </w:rPr>
        <w:t xml:space="preserve"> of contemporary life</w:t>
      </w:r>
      <w:r w:rsidRPr="00F67FCE">
        <w:rPr>
          <w:sz w:val="14"/>
        </w:rPr>
        <w:t xml:space="preserve">. </w:t>
      </w:r>
      <w:r w:rsidRPr="003002E9">
        <w:rPr>
          <w:rStyle w:val="StyleUnderline"/>
          <w:highlight w:val="green"/>
        </w:rPr>
        <w:t>Societies built on slavery</w:t>
      </w:r>
      <w:r w:rsidRPr="00F67FCE">
        <w:rPr>
          <w:sz w:val="14"/>
        </w:rPr>
        <w:t xml:space="preserve">, </w:t>
      </w:r>
      <w:r w:rsidRPr="00F26CDB">
        <w:rPr>
          <w:rStyle w:val="StyleUnderline"/>
        </w:rPr>
        <w:t>such as the</w:t>
      </w:r>
      <w:r w:rsidRPr="00F67FCE">
        <w:rPr>
          <w:sz w:val="14"/>
        </w:rPr>
        <w:t xml:space="preserve"> </w:t>
      </w:r>
      <w:r w:rsidRPr="00F26CDB">
        <w:rPr>
          <w:rStyle w:val="Emphasis"/>
        </w:rPr>
        <w:t>U</w:t>
      </w:r>
      <w:r w:rsidRPr="00F67FCE">
        <w:rPr>
          <w:sz w:val="14"/>
        </w:rPr>
        <w:t xml:space="preserve">nited </w:t>
      </w:r>
      <w:r w:rsidRPr="00F26CDB">
        <w:rPr>
          <w:rStyle w:val="Emphasis"/>
        </w:rPr>
        <w:t>S</w:t>
      </w:r>
      <w:r w:rsidRPr="00F67FCE">
        <w:rPr>
          <w:sz w:val="14"/>
        </w:rPr>
        <w:t xml:space="preserve">tates, </w:t>
      </w:r>
      <w:r w:rsidRPr="00F26CDB">
        <w:rPr>
          <w:rStyle w:val="StyleUnderline"/>
        </w:rPr>
        <w:t xml:space="preserve">also </w:t>
      </w:r>
      <w:r w:rsidRPr="003002E9">
        <w:rPr>
          <w:rStyle w:val="StyleUnderline"/>
          <w:highlight w:val="green"/>
        </w:rPr>
        <w:t>created institutions that</w:t>
      </w:r>
      <w:r w:rsidRPr="00F26CDB">
        <w:rPr>
          <w:rStyle w:val="StyleUnderline"/>
        </w:rPr>
        <w:t xml:space="preserve"> had the potential to </w:t>
      </w:r>
      <w:r w:rsidRPr="003002E9">
        <w:rPr>
          <w:rStyle w:val="Emphasis"/>
          <w:highlight w:val="green"/>
        </w:rPr>
        <w:t>undermine repression</w:t>
      </w:r>
      <w:r w:rsidRPr="003002E9">
        <w:rPr>
          <w:rStyle w:val="StyleUnderline"/>
          <w:highlight w:val="green"/>
        </w:rPr>
        <w:t xml:space="preserve"> by</w:t>
      </w:r>
      <w:r w:rsidRPr="00F26CDB">
        <w:rPr>
          <w:rStyle w:val="StyleUnderline"/>
        </w:rPr>
        <w:t xml:space="preserve"> amplifying and </w:t>
      </w:r>
      <w:r w:rsidRPr="003002E9">
        <w:rPr>
          <w:rStyle w:val="StyleUnderline"/>
          <w:highlight w:val="green"/>
        </w:rPr>
        <w:t>empowering diverse groups</w:t>
      </w:r>
      <w:r w:rsidRPr="00F67FCE">
        <w:rPr>
          <w:sz w:val="14"/>
        </w:rPr>
        <w:t xml:space="preserve">. </w:t>
      </w:r>
      <w:r w:rsidRPr="00DD2DC0">
        <w:rPr>
          <w:rStyle w:val="StyleUnderline"/>
        </w:rPr>
        <w:t xml:space="preserve">A </w:t>
      </w:r>
      <w:r w:rsidRPr="003002E9">
        <w:rPr>
          <w:rStyle w:val="Emphasis"/>
          <w:highlight w:val="green"/>
        </w:rPr>
        <w:t>small fraction</w:t>
      </w:r>
      <w:r w:rsidRPr="003002E9">
        <w:rPr>
          <w:rStyle w:val="StyleUnderline"/>
          <w:highlight w:val="green"/>
        </w:rPr>
        <w:t xml:space="preserve"> of the</w:t>
      </w:r>
      <w:r w:rsidRPr="00F26CDB">
        <w:rPr>
          <w:rStyle w:val="StyleUnderline"/>
        </w:rPr>
        <w:t xml:space="preserve"> US </w:t>
      </w:r>
      <w:r w:rsidRPr="003002E9">
        <w:rPr>
          <w:rStyle w:val="StyleUnderline"/>
          <w:highlight w:val="green"/>
        </w:rPr>
        <w:t>population</w:t>
      </w:r>
      <w:r w:rsidRPr="00F67FCE">
        <w:rPr>
          <w:sz w:val="14"/>
        </w:rPr>
        <w:t xml:space="preserve">, for example, </w:t>
      </w:r>
      <w:r w:rsidRPr="00B25714">
        <w:rPr>
          <w:rStyle w:val="StyleUnderline"/>
        </w:rPr>
        <w:t xml:space="preserve">was </w:t>
      </w:r>
      <w:r w:rsidRPr="003002E9">
        <w:rPr>
          <w:rStyle w:val="StyleUnderline"/>
          <w:highlight w:val="green"/>
        </w:rPr>
        <w:t>able to finance organizations</w:t>
      </w:r>
      <w:r w:rsidRPr="00F26CDB">
        <w:rPr>
          <w:rStyle w:val="StyleUnderline"/>
        </w:rPr>
        <w:t xml:space="preserve"> such as the </w:t>
      </w:r>
      <w:r w:rsidRPr="00F67FCE">
        <w:rPr>
          <w:rStyle w:val="Emphasis"/>
        </w:rPr>
        <w:t>NAACP</w:t>
      </w:r>
      <w:r w:rsidRPr="00F67FCE">
        <w:rPr>
          <w:sz w:val="14"/>
        </w:rPr>
        <w:t xml:space="preserve">, </w:t>
      </w:r>
      <w:r w:rsidRPr="003002E9">
        <w:rPr>
          <w:rStyle w:val="StyleUnderline"/>
          <w:highlight w:val="green"/>
        </w:rPr>
        <w:t xml:space="preserve">which helmed </w:t>
      </w:r>
      <w:r w:rsidRPr="003002E9">
        <w:rPr>
          <w:rStyle w:val="Emphasis"/>
          <w:highlight w:val="green"/>
        </w:rPr>
        <w:t>legal</w:t>
      </w:r>
      <w:r w:rsidRPr="00F67FCE">
        <w:rPr>
          <w:rStyle w:val="Emphasis"/>
        </w:rPr>
        <w:t xml:space="preserve"> </w:t>
      </w:r>
      <w:r w:rsidRPr="003002E9">
        <w:rPr>
          <w:rStyle w:val="Emphasis"/>
          <w:highlight w:val="green"/>
        </w:rPr>
        <w:t>challenges</w:t>
      </w:r>
      <w:r w:rsidRPr="00F26CDB">
        <w:rPr>
          <w:rStyle w:val="StyleUnderline"/>
        </w:rPr>
        <w:t xml:space="preserve"> to segregation</w:t>
      </w:r>
      <w:r w:rsidRPr="00F67FCE">
        <w:rPr>
          <w:sz w:val="14"/>
        </w:rPr>
        <w:t xml:space="preserve">. </w:t>
      </w:r>
      <w:r w:rsidRPr="00F26CDB">
        <w:rPr>
          <w:rStyle w:val="StyleUnderline"/>
        </w:rPr>
        <w:t xml:space="preserve">This </w:t>
      </w:r>
      <w:r w:rsidRPr="003002E9">
        <w:rPr>
          <w:rStyle w:val="StyleUnderline"/>
          <w:highlight w:val="green"/>
        </w:rPr>
        <w:t>would have been</w:t>
      </w:r>
      <w:r w:rsidRPr="00F26CDB">
        <w:rPr>
          <w:rStyle w:val="StyleUnderline"/>
        </w:rPr>
        <w:t xml:space="preserve"> </w:t>
      </w:r>
      <w:r w:rsidRPr="007640A7">
        <w:rPr>
          <w:rStyle w:val="Emphasis"/>
        </w:rPr>
        <w:t xml:space="preserve">extraordinarily </w:t>
      </w:r>
      <w:r w:rsidRPr="003002E9">
        <w:rPr>
          <w:rStyle w:val="Emphasis"/>
          <w:highlight w:val="green"/>
        </w:rPr>
        <w:t>difficult</w:t>
      </w:r>
      <w:r w:rsidRPr="00F26CDB">
        <w:rPr>
          <w:rStyle w:val="StyleUnderline"/>
        </w:rPr>
        <w:t xml:space="preserve"> in a society </w:t>
      </w:r>
      <w:r w:rsidRPr="003002E9">
        <w:rPr>
          <w:rStyle w:val="StyleUnderline"/>
          <w:highlight w:val="green"/>
        </w:rPr>
        <w:t xml:space="preserve">with </w:t>
      </w:r>
      <w:r w:rsidRPr="003002E9">
        <w:rPr>
          <w:rStyle w:val="Emphasis"/>
          <w:highlight w:val="green"/>
        </w:rPr>
        <w:t>low wealth</w:t>
      </w:r>
      <w:r w:rsidRPr="00F67FCE">
        <w:rPr>
          <w:sz w:val="14"/>
        </w:rPr>
        <w:t xml:space="preserve">, </w:t>
      </w:r>
      <w:r w:rsidRPr="003002E9">
        <w:rPr>
          <w:rStyle w:val="StyleUnderline"/>
          <w:highlight w:val="green"/>
        </w:rPr>
        <w:t xml:space="preserve">restrictions on </w:t>
      </w:r>
      <w:r w:rsidRPr="003002E9">
        <w:rPr>
          <w:rStyle w:val="Emphasis"/>
          <w:highlight w:val="green"/>
        </w:rPr>
        <w:t>speech</w:t>
      </w:r>
      <w:r w:rsidRPr="00F67FCE">
        <w:rPr>
          <w:sz w:val="14"/>
        </w:rPr>
        <w:t xml:space="preserve">, </w:t>
      </w:r>
      <w:r w:rsidRPr="00F26CDB">
        <w:rPr>
          <w:rStyle w:val="StyleUnderline"/>
        </w:rPr>
        <w:t xml:space="preserve">no commitment to </w:t>
      </w:r>
      <w:r w:rsidRPr="007640A7">
        <w:rPr>
          <w:rStyle w:val="Emphasis"/>
        </w:rPr>
        <w:t>legal equality</w:t>
      </w:r>
      <w:r w:rsidRPr="00F67FCE">
        <w:rPr>
          <w:sz w:val="14"/>
        </w:rPr>
        <w:t xml:space="preserve">, </w:t>
      </w:r>
      <w:r w:rsidRPr="003002E9">
        <w:rPr>
          <w:rStyle w:val="StyleUnderline"/>
          <w:highlight w:val="green"/>
        </w:rPr>
        <w:t>and rules that allow</w:t>
      </w:r>
      <w:r w:rsidRPr="00F26CDB">
        <w:rPr>
          <w:rStyle w:val="StyleUnderline"/>
        </w:rPr>
        <w:t xml:space="preserve"> the </w:t>
      </w:r>
      <w:r w:rsidRPr="003002E9">
        <w:rPr>
          <w:rStyle w:val="StyleUnderline"/>
          <w:highlight w:val="green"/>
        </w:rPr>
        <w:t>government to</w:t>
      </w:r>
      <w:r w:rsidRPr="00F26CDB">
        <w:rPr>
          <w:rStyle w:val="StyleUnderline"/>
        </w:rPr>
        <w:t xml:space="preserve"> </w:t>
      </w:r>
      <w:r w:rsidRPr="007640A7">
        <w:rPr>
          <w:rStyle w:val="Emphasis"/>
        </w:rPr>
        <w:t xml:space="preserve">easily </w:t>
      </w:r>
      <w:r w:rsidRPr="003002E9">
        <w:rPr>
          <w:rStyle w:val="Emphasis"/>
          <w:highlight w:val="green"/>
        </w:rPr>
        <w:t>attack</w:t>
      </w:r>
      <w:r w:rsidRPr="003002E9">
        <w:rPr>
          <w:rStyle w:val="StyleUnderline"/>
          <w:highlight w:val="green"/>
        </w:rPr>
        <w:t xml:space="preserve"> and </w:t>
      </w:r>
      <w:r w:rsidRPr="003002E9">
        <w:rPr>
          <w:rStyle w:val="Emphasis"/>
          <w:highlight w:val="green"/>
        </w:rPr>
        <w:t>undermine</w:t>
      </w:r>
      <w:r w:rsidRPr="003002E9">
        <w:rPr>
          <w:rStyle w:val="StyleUnderline"/>
          <w:highlight w:val="green"/>
        </w:rPr>
        <w:t xml:space="preserve"> dissident</w:t>
      </w:r>
      <w:r w:rsidRPr="00F26CDB">
        <w:rPr>
          <w:rStyle w:val="StyleUnderline"/>
        </w:rPr>
        <w:t xml:space="preserve"> organizations</w:t>
      </w:r>
      <w:r w:rsidRPr="00F67FCE">
        <w:rPr>
          <w:sz w:val="14"/>
        </w:rPr>
        <w:t>.</w:t>
      </w:r>
    </w:p>
    <w:p w14:paraId="247C5117" w14:textId="77777777" w:rsidR="00281D16" w:rsidRPr="00F67FCE" w:rsidRDefault="00281D16" w:rsidP="00281D16">
      <w:pPr>
        <w:rPr>
          <w:sz w:val="14"/>
        </w:rPr>
      </w:pPr>
      <w:r w:rsidRPr="00F26CDB">
        <w:rPr>
          <w:rStyle w:val="StyleUnderline"/>
        </w:rPr>
        <w:t>The process at work is</w:t>
      </w:r>
      <w:r w:rsidRPr="00F67FCE">
        <w:rPr>
          <w:sz w:val="14"/>
        </w:rPr>
        <w:t xml:space="preserve"> essentially </w:t>
      </w:r>
      <w:r w:rsidRPr="00F26CDB">
        <w:rPr>
          <w:rStyle w:val="StyleUnderline"/>
        </w:rPr>
        <w:t xml:space="preserve">one of </w:t>
      </w:r>
      <w:r w:rsidRPr="007640A7">
        <w:rPr>
          <w:rStyle w:val="Emphasis"/>
        </w:rPr>
        <w:t>heterogeneity</w:t>
      </w:r>
      <w:r w:rsidRPr="00F67FCE">
        <w:rPr>
          <w:sz w:val="14"/>
        </w:rPr>
        <w:t xml:space="preserve">, </w:t>
      </w:r>
      <w:r w:rsidRPr="007640A7">
        <w:rPr>
          <w:rStyle w:val="Emphasis"/>
        </w:rPr>
        <w:t>disequilibrium</w:t>
      </w:r>
      <w:r w:rsidRPr="00F67FCE">
        <w:rPr>
          <w:sz w:val="14"/>
        </w:rPr>
        <w:t xml:space="preserve">, </w:t>
      </w:r>
      <w:r w:rsidRPr="00F26CDB">
        <w:rPr>
          <w:rStyle w:val="StyleUnderline"/>
        </w:rPr>
        <w:t xml:space="preserve">and </w:t>
      </w:r>
      <w:r w:rsidRPr="007640A7">
        <w:rPr>
          <w:rStyle w:val="Emphasis"/>
        </w:rPr>
        <w:t>disruption</w:t>
      </w:r>
      <w:r w:rsidRPr="00F26CDB">
        <w:rPr>
          <w:rStyle w:val="StyleUnderline"/>
        </w:rPr>
        <w:t xml:space="preserve"> in a larger complex society</w:t>
      </w:r>
      <w:r w:rsidRPr="00F67FCE">
        <w:rPr>
          <w:sz w:val="14"/>
        </w:rPr>
        <w:t xml:space="preserve">. Repressive majorities do in fact build social and political institutions that directly benefit them. These majorities seek institutions that are extremely stable and thus provide them with long-term benefits over generations. However, </w:t>
      </w:r>
      <w:r w:rsidRPr="003002E9">
        <w:rPr>
          <w:rStyle w:val="StyleUnderline"/>
          <w:highlight w:val="green"/>
        </w:rPr>
        <w:t>repressive</w:t>
      </w:r>
      <w:r w:rsidRPr="00F26CDB">
        <w:rPr>
          <w:rStyle w:val="StyleUnderline"/>
        </w:rPr>
        <w:t xml:space="preserve"> social </w:t>
      </w:r>
      <w:r w:rsidRPr="003002E9">
        <w:rPr>
          <w:rStyle w:val="StyleUnderline"/>
          <w:highlight w:val="green"/>
        </w:rPr>
        <w:t xml:space="preserve">systems </w:t>
      </w:r>
      <w:r w:rsidRPr="003002E9">
        <w:rPr>
          <w:rStyle w:val="Emphasis"/>
          <w:sz w:val="30"/>
          <w:szCs w:val="30"/>
          <w:highlight w:val="green"/>
        </w:rPr>
        <w:t>do not define the entire society</w:t>
      </w:r>
      <w:r w:rsidRPr="00F67FCE">
        <w:rPr>
          <w:sz w:val="14"/>
        </w:rPr>
        <w:t xml:space="preserve">, </w:t>
      </w:r>
      <w:r w:rsidRPr="003002E9">
        <w:rPr>
          <w:rStyle w:val="StyleUnderline"/>
          <w:highlight w:val="green"/>
        </w:rPr>
        <w:t>nor</w:t>
      </w:r>
      <w:r w:rsidRPr="00F26CDB">
        <w:rPr>
          <w:rStyle w:val="StyleUnderline"/>
        </w:rPr>
        <w:t xml:space="preserve"> do they </w:t>
      </w:r>
      <w:r w:rsidRPr="003002E9">
        <w:rPr>
          <w:rStyle w:val="StyleUnderline"/>
          <w:highlight w:val="green"/>
        </w:rPr>
        <w:t xml:space="preserve">exist in </w:t>
      </w:r>
      <w:r w:rsidRPr="003002E9">
        <w:rPr>
          <w:rStyle w:val="Emphasis"/>
          <w:highlight w:val="green"/>
        </w:rPr>
        <w:t>isolation</w:t>
      </w:r>
      <w:r w:rsidRPr="00F26CDB">
        <w:rPr>
          <w:rStyle w:val="StyleUnderline"/>
        </w:rPr>
        <w:t xml:space="preserve"> from competitors and critics</w:t>
      </w:r>
      <w:r w:rsidRPr="00F67FCE">
        <w:rPr>
          <w:sz w:val="14"/>
        </w:rPr>
        <w:t xml:space="preserve">. </w:t>
      </w:r>
      <w:r w:rsidRPr="003002E9">
        <w:rPr>
          <w:rStyle w:val="StyleUnderline"/>
          <w:highlight w:val="green"/>
        </w:rPr>
        <w:t>As long as individuals have</w:t>
      </w:r>
      <w:r w:rsidRPr="00F26CDB">
        <w:rPr>
          <w:rStyle w:val="StyleUnderline"/>
        </w:rPr>
        <w:t xml:space="preserve"> economic and social </w:t>
      </w:r>
      <w:r w:rsidRPr="003002E9">
        <w:rPr>
          <w:rStyle w:val="Emphasis"/>
          <w:highlight w:val="green"/>
        </w:rPr>
        <w:t>rights</w:t>
      </w:r>
      <w:r w:rsidRPr="00B25714">
        <w:rPr>
          <w:sz w:val="14"/>
        </w:rPr>
        <w:t>,</w:t>
      </w:r>
      <w:r w:rsidRPr="00F67FCE">
        <w:rPr>
          <w:sz w:val="14"/>
        </w:rPr>
        <w:t xml:space="preserve"> </w:t>
      </w:r>
      <w:r w:rsidRPr="003002E9">
        <w:rPr>
          <w:rStyle w:val="StyleUnderline"/>
          <w:highlight w:val="green"/>
        </w:rPr>
        <w:t>repression does not</w:t>
      </w:r>
      <w:r w:rsidRPr="007640A7">
        <w:rPr>
          <w:rStyle w:val="StyleUnderline"/>
        </w:rPr>
        <w:t xml:space="preserve"> </w:t>
      </w:r>
      <w:r w:rsidRPr="007640A7">
        <w:rPr>
          <w:rStyle w:val="Emphasis"/>
        </w:rPr>
        <w:t xml:space="preserve">completely </w:t>
      </w:r>
      <w:r w:rsidRPr="003002E9">
        <w:rPr>
          <w:rStyle w:val="Emphasis"/>
          <w:highlight w:val="green"/>
        </w:rPr>
        <w:t>eclipse</w:t>
      </w:r>
      <w:r w:rsidRPr="003002E9">
        <w:rPr>
          <w:rStyle w:val="StyleUnderline"/>
          <w:highlight w:val="green"/>
        </w:rPr>
        <w:t xml:space="preserve"> dissent</w:t>
      </w:r>
      <w:r w:rsidRPr="00F67FCE">
        <w:rPr>
          <w:sz w:val="14"/>
        </w:rPr>
        <w:t>. The importance of heterogeneity and disruption are important arguments for limited government. Overly intrusive states can limit the entry of people who can disrupt larger ethnic minorities and suppress the dynamism that might lead to much needed social change.</w:t>
      </w:r>
    </w:p>
    <w:p w14:paraId="503F92D5" w14:textId="77777777" w:rsidR="00281D16" w:rsidRPr="00F67FCE" w:rsidRDefault="00281D16" w:rsidP="00281D16">
      <w:pPr>
        <w:rPr>
          <w:sz w:val="14"/>
        </w:rPr>
      </w:pPr>
      <w:r w:rsidRPr="00F67FCE">
        <w:rPr>
          <w:sz w:val="14"/>
        </w:rPr>
        <w:t>Theoretically, many sociological theories of racial inequality employ models that give excessive agency to racial and ethnic majorities. For example, critical sociologists will often explain social change by appealing to Derrick Bell’s interest convergence argument. Black Americans will only experience improvement if it is in the interest of White majorities (Bell 1980). This argument uses the same logic as Duncan Black’s famed Median Voter Theorem, which states that democracies will produce policies favored by the middle voter. If Whites are the majority, then policy will have to reflect the median White voter in some way. Furthermore, if Whites have an ideology of racial superiority, they will vote in ways that they believe will not jeopardize group privileges they may have. This argument does not consider heterogeneity among Whites, nor does it consider changes in social values.</w:t>
      </w:r>
    </w:p>
    <w:p w14:paraId="31F0C70D" w14:textId="77777777" w:rsidR="00281D16" w:rsidRPr="00F67FCE" w:rsidRDefault="00281D16" w:rsidP="00281D16">
      <w:pPr>
        <w:rPr>
          <w:sz w:val="14"/>
        </w:rPr>
      </w:pPr>
      <w:r w:rsidRPr="00F67FCE">
        <w:rPr>
          <w:sz w:val="14"/>
        </w:rPr>
        <w:t xml:space="preserve">Similarly, </w:t>
      </w:r>
      <w:r w:rsidRPr="003002E9">
        <w:rPr>
          <w:rStyle w:val="StyleUnderline"/>
          <w:highlight w:val="green"/>
        </w:rPr>
        <w:t>arguments</w:t>
      </w:r>
      <w:r w:rsidRPr="00F67FCE">
        <w:rPr>
          <w:sz w:val="14"/>
        </w:rPr>
        <w:t xml:space="preserve"> about racism in labor markets </w:t>
      </w:r>
      <w:r w:rsidRPr="00A83C13">
        <w:rPr>
          <w:rStyle w:val="StyleUnderline"/>
        </w:rPr>
        <w:t xml:space="preserve">often </w:t>
      </w:r>
      <w:r w:rsidRPr="003002E9">
        <w:rPr>
          <w:rStyle w:val="StyleUnderline"/>
          <w:highlight w:val="green"/>
        </w:rPr>
        <w:t>assume</w:t>
      </w:r>
      <w:r w:rsidRPr="00F67FCE">
        <w:rPr>
          <w:sz w:val="14"/>
        </w:rPr>
        <w:t xml:space="preserve"> a variant of a monopsony model where White employers are treated as </w:t>
      </w:r>
      <w:r w:rsidRPr="00A83C13">
        <w:rPr>
          <w:rStyle w:val="StyleUnderline"/>
        </w:rPr>
        <w:t xml:space="preserve">a </w:t>
      </w:r>
      <w:r w:rsidRPr="003002E9">
        <w:rPr>
          <w:rStyle w:val="Emphasis"/>
          <w:highlight w:val="green"/>
        </w:rPr>
        <w:t>uniform</w:t>
      </w:r>
      <w:r w:rsidRPr="003002E9">
        <w:rPr>
          <w:rStyle w:val="StyleUnderline"/>
          <w:highlight w:val="green"/>
        </w:rPr>
        <w:t xml:space="preserve"> population of racially motivated actors</w:t>
      </w:r>
      <w:r w:rsidRPr="00F67FCE">
        <w:rPr>
          <w:sz w:val="14"/>
        </w:rPr>
        <w:t xml:space="preserve"> who purchase labor. </w:t>
      </w:r>
      <w:r w:rsidRPr="00B25714">
        <w:rPr>
          <w:rStyle w:val="StyleUnderline"/>
        </w:rPr>
        <w:t>In such</w:t>
      </w:r>
      <w:r w:rsidRPr="00A83C13">
        <w:rPr>
          <w:rStyle w:val="StyleUnderline"/>
        </w:rPr>
        <w:t xml:space="preserve"> a model</w:t>
      </w:r>
      <w:r w:rsidRPr="00F67FCE">
        <w:rPr>
          <w:sz w:val="14"/>
        </w:rPr>
        <w:t xml:space="preserve">, </w:t>
      </w:r>
      <w:r w:rsidRPr="00A83C13">
        <w:rPr>
          <w:rStyle w:val="StyleUnderline"/>
        </w:rPr>
        <w:t xml:space="preserve">racial </w:t>
      </w:r>
      <w:r w:rsidRPr="00B25714">
        <w:rPr>
          <w:rStyle w:val="StyleUnderline"/>
        </w:rPr>
        <w:t xml:space="preserve">discrimination would be </w:t>
      </w:r>
      <w:r w:rsidRPr="00B25714">
        <w:rPr>
          <w:rStyle w:val="Emphasis"/>
        </w:rPr>
        <w:t>rampant</w:t>
      </w:r>
      <w:r w:rsidRPr="00A83C13">
        <w:rPr>
          <w:rStyle w:val="StyleUnderline"/>
        </w:rPr>
        <w:t xml:space="preserve"> and </w:t>
      </w:r>
      <w:r w:rsidRPr="007640A7">
        <w:rPr>
          <w:rStyle w:val="Emphasis"/>
        </w:rPr>
        <w:t>unpunished</w:t>
      </w:r>
      <w:r w:rsidRPr="00F67FCE">
        <w:rPr>
          <w:sz w:val="14"/>
        </w:rPr>
        <w:t xml:space="preserve"> by competition and wages would remain artificially low. Since most employers want to pay [Black people] lower wages than Whites, Black employees have no plausible exit. </w:t>
      </w:r>
      <w:r w:rsidRPr="003002E9">
        <w:rPr>
          <w:rStyle w:val="StyleUnderline"/>
          <w:highlight w:val="green"/>
        </w:rPr>
        <w:t>These</w:t>
      </w:r>
      <w:r w:rsidRPr="00A83C13">
        <w:rPr>
          <w:rStyle w:val="StyleUnderline"/>
        </w:rPr>
        <w:t xml:space="preserve"> accounts often </w:t>
      </w:r>
      <w:r w:rsidRPr="003002E9">
        <w:rPr>
          <w:rStyle w:val="StyleUnderline"/>
          <w:highlight w:val="green"/>
        </w:rPr>
        <w:t>do not consider</w:t>
      </w:r>
      <w:r w:rsidRPr="00A83C13">
        <w:rPr>
          <w:rStyle w:val="StyleUnderline"/>
        </w:rPr>
        <w:t xml:space="preserve"> the sources of </w:t>
      </w:r>
      <w:r w:rsidRPr="003002E9">
        <w:rPr>
          <w:rStyle w:val="Emphasis"/>
          <w:highlight w:val="green"/>
        </w:rPr>
        <w:t>competition</w:t>
      </w:r>
      <w:r w:rsidRPr="00F67FCE">
        <w:rPr>
          <w:sz w:val="14"/>
        </w:rPr>
        <w:t xml:space="preserve">, </w:t>
      </w:r>
      <w:r w:rsidRPr="00A83C13">
        <w:rPr>
          <w:rStyle w:val="StyleUnderline"/>
        </w:rPr>
        <w:t>either from non-racist or less-racist Whites</w:t>
      </w:r>
      <w:r w:rsidRPr="00F67FCE">
        <w:rPr>
          <w:sz w:val="14"/>
        </w:rPr>
        <w:t xml:space="preserve">, </w:t>
      </w:r>
      <w:r w:rsidRPr="00A83C13">
        <w:rPr>
          <w:rStyle w:val="StyleUnderline"/>
        </w:rPr>
        <w:t>or from Black businesses and consumers</w:t>
      </w:r>
      <w:r w:rsidRPr="00F67FCE">
        <w:rPr>
          <w:sz w:val="14"/>
        </w:rPr>
        <w:t xml:space="preserve">. In fact </w:t>
      </w:r>
      <w:r w:rsidRPr="00A83C13">
        <w:rPr>
          <w:rStyle w:val="StyleUnderline"/>
        </w:rPr>
        <w:t xml:space="preserve">a </w:t>
      </w:r>
      <w:r w:rsidRPr="007640A7">
        <w:rPr>
          <w:rStyle w:val="Emphasis"/>
        </w:rPr>
        <w:t>number</w:t>
      </w:r>
      <w:r w:rsidRPr="00A83C13">
        <w:rPr>
          <w:rStyle w:val="StyleUnderline"/>
        </w:rPr>
        <w:t xml:space="preserve"> of scholars have noted that </w:t>
      </w:r>
      <w:r w:rsidRPr="003002E9">
        <w:rPr>
          <w:rStyle w:val="StyleUnderline"/>
          <w:highlight w:val="green"/>
        </w:rPr>
        <w:t>people</w:t>
      </w:r>
      <w:r w:rsidRPr="00A83C13">
        <w:rPr>
          <w:rStyle w:val="StyleUnderline"/>
        </w:rPr>
        <w:t xml:space="preserve"> will often </w:t>
      </w:r>
      <w:r w:rsidRPr="003002E9">
        <w:rPr>
          <w:rStyle w:val="StyleUnderline"/>
          <w:highlight w:val="green"/>
        </w:rPr>
        <w:t>buy goods and services from racial minorities as</w:t>
      </w:r>
      <w:r w:rsidRPr="00A83C13">
        <w:rPr>
          <w:rStyle w:val="StyleUnderline"/>
        </w:rPr>
        <w:t xml:space="preserve"> an act of </w:t>
      </w:r>
      <w:r w:rsidRPr="003002E9">
        <w:rPr>
          <w:rStyle w:val="Emphasis"/>
          <w:highlight w:val="green"/>
        </w:rPr>
        <w:t>solidarity</w:t>
      </w:r>
      <w:r w:rsidRPr="00F67FCE">
        <w:rPr>
          <w:sz w:val="14"/>
        </w:rPr>
        <w:t xml:space="preserve">, </w:t>
      </w:r>
      <w:r w:rsidRPr="00A83C13">
        <w:rPr>
          <w:rStyle w:val="StyleUnderline"/>
        </w:rPr>
        <w:t xml:space="preserve">which also has the effect of </w:t>
      </w:r>
      <w:r w:rsidRPr="003002E9">
        <w:rPr>
          <w:rStyle w:val="Emphasis"/>
          <w:highlight w:val="green"/>
        </w:rPr>
        <w:t>corroding</w:t>
      </w:r>
      <w:r w:rsidRPr="003002E9">
        <w:rPr>
          <w:rStyle w:val="StyleUnderline"/>
          <w:highlight w:val="green"/>
        </w:rPr>
        <w:t xml:space="preserve"> economic barriers</w:t>
      </w:r>
      <w:r w:rsidRPr="00A83C13">
        <w:rPr>
          <w:rStyle w:val="StyleUnderline"/>
        </w:rPr>
        <w:t xml:space="preserve"> stemming </w:t>
      </w:r>
      <w:r w:rsidRPr="003002E9">
        <w:rPr>
          <w:rStyle w:val="StyleUnderline"/>
          <w:highlight w:val="green"/>
        </w:rPr>
        <w:t>from racial inequality</w:t>
      </w:r>
      <w:r w:rsidRPr="00F67FCE">
        <w:rPr>
          <w:sz w:val="14"/>
        </w:rPr>
        <w:t xml:space="preserve">. </w:t>
      </w:r>
      <w:r w:rsidRPr="00A83C13">
        <w:rPr>
          <w:rStyle w:val="StyleUnderline"/>
        </w:rPr>
        <w:t xml:space="preserve">The argument is </w:t>
      </w:r>
      <w:r w:rsidRPr="007640A7">
        <w:rPr>
          <w:rStyle w:val="Emphasis"/>
        </w:rPr>
        <w:t>not</w:t>
      </w:r>
      <w:r w:rsidRPr="00A83C13">
        <w:rPr>
          <w:rStyle w:val="StyleUnderline"/>
        </w:rPr>
        <w:t xml:space="preserve"> that competition will </w:t>
      </w:r>
      <w:r w:rsidRPr="007640A7">
        <w:rPr>
          <w:rStyle w:val="Emphasis"/>
        </w:rPr>
        <w:t>completely erase</w:t>
      </w:r>
      <w:r w:rsidRPr="00F67FCE">
        <w:rPr>
          <w:sz w:val="14"/>
        </w:rPr>
        <w:t xml:space="preserve"> Black-White </w:t>
      </w:r>
      <w:r w:rsidRPr="00A83C13">
        <w:rPr>
          <w:rStyle w:val="StyleUnderline"/>
        </w:rPr>
        <w:t>income gaps</w:t>
      </w:r>
      <w:r w:rsidRPr="00F67FCE">
        <w:rPr>
          <w:sz w:val="14"/>
        </w:rPr>
        <w:t xml:space="preserve">. Rather, </w:t>
      </w:r>
      <w:r w:rsidRPr="003002E9">
        <w:rPr>
          <w:rStyle w:val="StyleUnderline"/>
          <w:highlight w:val="green"/>
        </w:rPr>
        <w:t>heterogeneity creates</w:t>
      </w:r>
      <w:r w:rsidRPr="00A83C13">
        <w:rPr>
          <w:rStyle w:val="StyleUnderline"/>
        </w:rPr>
        <w:t xml:space="preserve"> </w:t>
      </w:r>
      <w:r w:rsidRPr="003002E9">
        <w:rPr>
          <w:rStyle w:val="Emphasis"/>
          <w:highlight w:val="green"/>
        </w:rPr>
        <w:t>competition</w:t>
      </w:r>
      <w:r w:rsidRPr="00F67FCE">
        <w:rPr>
          <w:sz w:val="14"/>
        </w:rPr>
        <w:t xml:space="preserve">, </w:t>
      </w:r>
      <w:r w:rsidRPr="00A83C13">
        <w:rPr>
          <w:rStyle w:val="StyleUnderline"/>
        </w:rPr>
        <w:t xml:space="preserve">an important factor </w:t>
      </w:r>
      <w:r w:rsidRPr="003002E9">
        <w:rPr>
          <w:rStyle w:val="StyleUnderline"/>
          <w:highlight w:val="green"/>
        </w:rPr>
        <w:t xml:space="preserve">that </w:t>
      </w:r>
      <w:r w:rsidRPr="003002E9">
        <w:rPr>
          <w:rStyle w:val="Emphasis"/>
          <w:highlight w:val="green"/>
        </w:rPr>
        <w:t>increases</w:t>
      </w:r>
      <w:r w:rsidRPr="00A83C13">
        <w:rPr>
          <w:rStyle w:val="StyleUnderline"/>
        </w:rPr>
        <w:t xml:space="preserve"> the </w:t>
      </w:r>
      <w:r w:rsidRPr="003002E9">
        <w:rPr>
          <w:rStyle w:val="StyleUnderline"/>
          <w:highlight w:val="green"/>
        </w:rPr>
        <w:t>economic position of minorities</w:t>
      </w:r>
      <w:r w:rsidRPr="00F67FCE">
        <w:rPr>
          <w:sz w:val="14"/>
        </w:rPr>
        <w:t>.</w:t>
      </w:r>
    </w:p>
    <w:p w14:paraId="7D11171C" w14:textId="77777777" w:rsidR="00281D16" w:rsidRPr="00F67FCE" w:rsidRDefault="00281D16" w:rsidP="00281D16">
      <w:pPr>
        <w:rPr>
          <w:sz w:val="14"/>
        </w:rPr>
      </w:pPr>
      <w:r w:rsidRPr="00F67FCE">
        <w:rPr>
          <w:sz w:val="14"/>
        </w:rPr>
        <w:t xml:space="preserve">In addition to heterogeneity and competition, </w:t>
      </w:r>
      <w:r w:rsidRPr="003002E9">
        <w:rPr>
          <w:rStyle w:val="StyleUnderline"/>
          <w:highlight w:val="green"/>
        </w:rPr>
        <w:t>liberal institutions</w:t>
      </w:r>
      <w:r w:rsidRPr="00A83C13">
        <w:rPr>
          <w:rStyle w:val="StyleUnderline"/>
        </w:rPr>
        <w:t xml:space="preserve"> create </w:t>
      </w:r>
      <w:r w:rsidRPr="007640A7">
        <w:rPr>
          <w:rStyle w:val="Emphasis"/>
        </w:rPr>
        <w:t>disequilibrium</w:t>
      </w:r>
      <w:r w:rsidRPr="00A83C13">
        <w:rPr>
          <w:rStyle w:val="StyleUnderline"/>
        </w:rPr>
        <w:t xml:space="preserve"> by </w:t>
      </w:r>
      <w:r w:rsidRPr="003002E9">
        <w:rPr>
          <w:rStyle w:val="Emphasis"/>
          <w:highlight w:val="green"/>
        </w:rPr>
        <w:t>amplify</w:t>
      </w:r>
      <w:r w:rsidRPr="00DD2DC0">
        <w:rPr>
          <w:rStyle w:val="Emphasis"/>
        </w:rPr>
        <w:t>ing</w:t>
      </w:r>
      <w:r w:rsidRPr="007640A7">
        <w:rPr>
          <w:rStyle w:val="Emphasis"/>
        </w:rPr>
        <w:t xml:space="preserve"> </w:t>
      </w:r>
      <w:r w:rsidRPr="003002E9">
        <w:rPr>
          <w:rStyle w:val="Emphasis"/>
          <w:highlight w:val="green"/>
        </w:rPr>
        <w:t>voices</w:t>
      </w:r>
      <w:r w:rsidRPr="00F67FCE">
        <w:rPr>
          <w:sz w:val="14"/>
        </w:rPr>
        <w:t xml:space="preserve">. </w:t>
      </w:r>
      <w:r w:rsidRPr="007640A7">
        <w:rPr>
          <w:rStyle w:val="Emphasis"/>
        </w:rPr>
        <w:t>Courts</w:t>
      </w:r>
      <w:r w:rsidRPr="00F67FCE">
        <w:rPr>
          <w:sz w:val="14"/>
        </w:rPr>
        <w:t xml:space="preserve">, for example, </w:t>
      </w:r>
      <w:r w:rsidRPr="00A83C13">
        <w:rPr>
          <w:rStyle w:val="StyleUnderline"/>
        </w:rPr>
        <w:t>can amplify a position once considered marginal</w:t>
      </w:r>
      <w:r w:rsidRPr="00F67FCE">
        <w:rPr>
          <w:sz w:val="14"/>
        </w:rPr>
        <w:t xml:space="preserve">. In fact, </w:t>
      </w:r>
      <w:r w:rsidRPr="00A83C13">
        <w:rPr>
          <w:rStyle w:val="StyleUnderline"/>
        </w:rPr>
        <w:t xml:space="preserve">it was this very property of courts that encouraged </w:t>
      </w:r>
      <w:r w:rsidRPr="007640A7">
        <w:rPr>
          <w:rStyle w:val="Emphasis"/>
        </w:rPr>
        <w:t>Civil Rights lawyers</w:t>
      </w:r>
      <w:r w:rsidRPr="00A83C13">
        <w:rPr>
          <w:rStyle w:val="StyleUnderline"/>
        </w:rPr>
        <w:t xml:space="preserve"> to focus so intently on the judicial system</w:t>
      </w:r>
      <w:r w:rsidRPr="00F67FCE">
        <w:rPr>
          <w:sz w:val="14"/>
        </w:rPr>
        <w:t xml:space="preserve"> (Tauber 1999). </w:t>
      </w:r>
      <w:r w:rsidRPr="003002E9">
        <w:rPr>
          <w:rStyle w:val="StyleUnderline"/>
          <w:highlight w:val="green"/>
        </w:rPr>
        <w:t>If even</w:t>
      </w:r>
      <w:r w:rsidRPr="00A83C13">
        <w:rPr>
          <w:rStyle w:val="StyleUnderline"/>
        </w:rPr>
        <w:t xml:space="preserve"> a </w:t>
      </w:r>
      <w:r w:rsidRPr="003002E9">
        <w:rPr>
          <w:rStyle w:val="Emphasis"/>
          <w:highlight w:val="green"/>
        </w:rPr>
        <w:t>small number</w:t>
      </w:r>
      <w:r w:rsidRPr="003002E9">
        <w:rPr>
          <w:rStyle w:val="StyleUnderline"/>
          <w:highlight w:val="green"/>
        </w:rPr>
        <w:t xml:space="preserve"> of judges agreed</w:t>
      </w:r>
      <w:r w:rsidRPr="00A83C13">
        <w:rPr>
          <w:rStyle w:val="StyleUnderline"/>
        </w:rPr>
        <w:t xml:space="preserve"> that </w:t>
      </w:r>
      <w:r w:rsidRPr="003002E9">
        <w:rPr>
          <w:rStyle w:val="StyleUnderline"/>
          <w:highlight w:val="green"/>
        </w:rPr>
        <w:t>Black Americans had the same</w:t>
      </w:r>
      <w:r w:rsidRPr="00A83C13">
        <w:rPr>
          <w:rStyle w:val="StyleUnderline"/>
        </w:rPr>
        <w:t xml:space="preserve"> speech </w:t>
      </w:r>
      <w:r w:rsidRPr="003002E9">
        <w:rPr>
          <w:rStyle w:val="StyleUnderline"/>
          <w:highlight w:val="green"/>
        </w:rPr>
        <w:t>rights</w:t>
      </w:r>
      <w:r w:rsidRPr="00A83C13">
        <w:rPr>
          <w:rStyle w:val="StyleUnderline"/>
        </w:rPr>
        <w:t xml:space="preserve"> and the same rights to jobs and housing</w:t>
      </w:r>
      <w:r w:rsidRPr="00F67FCE">
        <w:rPr>
          <w:sz w:val="14"/>
        </w:rPr>
        <w:t xml:space="preserve">, </w:t>
      </w:r>
      <w:r w:rsidRPr="003002E9">
        <w:rPr>
          <w:rStyle w:val="StyleUnderline"/>
          <w:highlight w:val="green"/>
        </w:rPr>
        <w:t>they</w:t>
      </w:r>
      <w:r w:rsidRPr="00A83C13">
        <w:rPr>
          <w:rStyle w:val="StyleUnderline"/>
        </w:rPr>
        <w:t xml:space="preserve"> could </w:t>
      </w:r>
      <w:r w:rsidRPr="003002E9">
        <w:rPr>
          <w:rStyle w:val="Emphasis"/>
          <w:highlight w:val="green"/>
        </w:rPr>
        <w:t>shift</w:t>
      </w:r>
      <w:r w:rsidRPr="003002E9">
        <w:rPr>
          <w:rStyle w:val="StyleUnderline"/>
          <w:highlight w:val="green"/>
        </w:rPr>
        <w:t xml:space="preserve"> the </w:t>
      </w:r>
      <w:r w:rsidRPr="003002E9">
        <w:rPr>
          <w:rStyle w:val="Emphasis"/>
          <w:highlight w:val="green"/>
        </w:rPr>
        <w:t>legal system</w:t>
      </w:r>
      <w:r w:rsidRPr="00F67FCE">
        <w:rPr>
          <w:sz w:val="14"/>
        </w:rPr>
        <w:t xml:space="preserve">, </w:t>
      </w:r>
      <w:r w:rsidRPr="003002E9">
        <w:rPr>
          <w:rStyle w:val="StyleUnderline"/>
          <w:highlight w:val="green"/>
        </w:rPr>
        <w:t>and</w:t>
      </w:r>
      <w:r w:rsidRPr="00A83C13">
        <w:rPr>
          <w:rStyle w:val="StyleUnderline"/>
        </w:rPr>
        <w:t xml:space="preserve"> even the </w:t>
      </w:r>
      <w:r w:rsidRPr="007640A7">
        <w:rPr>
          <w:rStyle w:val="Emphasis"/>
        </w:rPr>
        <w:t xml:space="preserve">larger </w:t>
      </w:r>
      <w:r w:rsidRPr="003002E9">
        <w:rPr>
          <w:rStyle w:val="Emphasis"/>
          <w:highlight w:val="green"/>
        </w:rPr>
        <w:t>population</w:t>
      </w:r>
      <w:r w:rsidRPr="00F67FCE">
        <w:rPr>
          <w:sz w:val="14"/>
        </w:rPr>
        <w:t xml:space="preserve">, </w:t>
      </w:r>
      <w:r w:rsidRPr="00A83C13">
        <w:rPr>
          <w:rStyle w:val="StyleUnderline"/>
        </w:rPr>
        <w:t>in their direction</w:t>
      </w:r>
      <w:r w:rsidRPr="00F67FCE">
        <w:rPr>
          <w:sz w:val="14"/>
        </w:rPr>
        <w:t xml:space="preserve">. </w:t>
      </w:r>
      <w:r w:rsidRPr="00A83C13">
        <w:rPr>
          <w:rStyle w:val="StyleUnderline"/>
        </w:rPr>
        <w:t xml:space="preserve">Liberalized </w:t>
      </w:r>
      <w:r w:rsidRPr="003002E9">
        <w:rPr>
          <w:rStyle w:val="Emphasis"/>
          <w:highlight w:val="green"/>
        </w:rPr>
        <w:t>markets</w:t>
      </w:r>
      <w:r w:rsidRPr="00A83C13">
        <w:rPr>
          <w:rStyle w:val="StyleUnderline"/>
        </w:rPr>
        <w:t xml:space="preserve"> can also have this effect</w:t>
      </w:r>
      <w:r w:rsidRPr="00F67FCE">
        <w:rPr>
          <w:sz w:val="14"/>
        </w:rPr>
        <w:t xml:space="preserve">. A consistent theme in </w:t>
      </w:r>
      <w:r w:rsidRPr="00A83C13">
        <w:rPr>
          <w:rStyle w:val="StyleUnderline"/>
        </w:rPr>
        <w:t xml:space="preserve">American </w:t>
      </w:r>
      <w:r w:rsidRPr="003002E9">
        <w:rPr>
          <w:rStyle w:val="Emphasis"/>
          <w:highlight w:val="green"/>
        </w:rPr>
        <w:t>pop</w:t>
      </w:r>
      <w:r w:rsidRPr="007640A7">
        <w:rPr>
          <w:rStyle w:val="Emphasis"/>
        </w:rPr>
        <w:t xml:space="preserve">ular </w:t>
      </w:r>
      <w:r w:rsidRPr="003002E9">
        <w:rPr>
          <w:rStyle w:val="Emphasis"/>
          <w:highlight w:val="green"/>
        </w:rPr>
        <w:t>culture</w:t>
      </w:r>
      <w:r w:rsidRPr="00F67FCE">
        <w:rPr>
          <w:sz w:val="14"/>
        </w:rPr>
        <w:t xml:space="preserve"> is that many </w:t>
      </w:r>
      <w:r w:rsidRPr="00A83C13">
        <w:rPr>
          <w:rStyle w:val="StyleUnderline"/>
        </w:rPr>
        <w:t xml:space="preserve">producers have </w:t>
      </w:r>
      <w:r w:rsidRPr="003002E9">
        <w:rPr>
          <w:rStyle w:val="StyleUnderline"/>
          <w:highlight w:val="green"/>
        </w:rPr>
        <w:t>use</w:t>
      </w:r>
      <w:r w:rsidRPr="00A83C13">
        <w:rPr>
          <w:rStyle w:val="StyleUnderline"/>
        </w:rPr>
        <w:t xml:space="preserve">d mass </w:t>
      </w:r>
      <w:r w:rsidRPr="003002E9">
        <w:rPr>
          <w:rStyle w:val="StyleUnderline"/>
          <w:highlight w:val="green"/>
        </w:rPr>
        <w:t xml:space="preserve">media to </w:t>
      </w:r>
      <w:r w:rsidRPr="003002E9">
        <w:rPr>
          <w:rStyle w:val="Emphasis"/>
          <w:highlight w:val="green"/>
        </w:rPr>
        <w:t>criticize</w:t>
      </w:r>
      <w:r w:rsidRPr="00A83C13">
        <w:rPr>
          <w:rStyle w:val="StyleUnderline"/>
        </w:rPr>
        <w:t xml:space="preserve"> and </w:t>
      </w:r>
      <w:r w:rsidRPr="007640A7">
        <w:rPr>
          <w:rStyle w:val="Emphasis"/>
        </w:rPr>
        <w:t>undermine</w:t>
      </w:r>
      <w:r w:rsidRPr="00A83C13">
        <w:rPr>
          <w:rStyle w:val="StyleUnderline"/>
        </w:rPr>
        <w:t xml:space="preserve"> </w:t>
      </w:r>
      <w:r w:rsidRPr="003002E9">
        <w:rPr>
          <w:rStyle w:val="StyleUnderline"/>
          <w:highlight w:val="green"/>
        </w:rPr>
        <w:t>racist attitudes</w:t>
      </w:r>
      <w:r w:rsidRPr="00F67FCE">
        <w:rPr>
          <w:sz w:val="14"/>
        </w:rPr>
        <w:t xml:space="preserve">. Such examples include productions such as Guess Who’s Coming to Dinner?, To Kill a Mockingbird, and the television series StarTrek. Once again, </w:t>
      </w:r>
      <w:r w:rsidRPr="00A83C13">
        <w:rPr>
          <w:rStyle w:val="StyleUnderline"/>
        </w:rPr>
        <w:t xml:space="preserve">this is </w:t>
      </w:r>
      <w:r w:rsidRPr="003002E9">
        <w:rPr>
          <w:rStyle w:val="Emphasis"/>
          <w:highlight w:val="green"/>
        </w:rPr>
        <w:t>not</w:t>
      </w:r>
      <w:r w:rsidRPr="00A83C13">
        <w:rPr>
          <w:rStyle w:val="StyleUnderline"/>
        </w:rPr>
        <w:t xml:space="preserve"> a claim that </w:t>
      </w:r>
      <w:r w:rsidRPr="003002E9">
        <w:rPr>
          <w:rStyle w:val="StyleUnderline"/>
          <w:highlight w:val="green"/>
        </w:rPr>
        <w:t>all forms of</w:t>
      </w:r>
      <w:r w:rsidRPr="00A83C13">
        <w:rPr>
          <w:rStyle w:val="StyleUnderline"/>
        </w:rPr>
        <w:t xml:space="preserve"> mass </w:t>
      </w:r>
      <w:r w:rsidRPr="003002E9">
        <w:rPr>
          <w:rStyle w:val="StyleUnderline"/>
          <w:highlight w:val="green"/>
        </w:rPr>
        <w:t xml:space="preserve">media </w:t>
      </w:r>
      <w:r w:rsidRPr="003002E9">
        <w:rPr>
          <w:rStyle w:val="StyleUnderline"/>
          <w:highlight w:val="green"/>
        </w:rPr>
        <w:lastRenderedPageBreak/>
        <w:t>will adopt</w:t>
      </w:r>
      <w:r w:rsidRPr="00A83C13">
        <w:rPr>
          <w:rStyle w:val="StyleUnderline"/>
        </w:rPr>
        <w:t xml:space="preserve"> an </w:t>
      </w:r>
      <w:r w:rsidRPr="003002E9">
        <w:rPr>
          <w:rStyle w:val="StyleUnderline"/>
          <w:highlight w:val="green"/>
        </w:rPr>
        <w:t>anti-racist stance</w:t>
      </w:r>
      <w:r w:rsidRPr="00A83C13">
        <w:rPr>
          <w:rStyle w:val="StyleUnderline"/>
        </w:rPr>
        <w:t xml:space="preserve"> or that these works are free from criticism</w:t>
      </w:r>
      <w:r w:rsidRPr="00F67FCE">
        <w:rPr>
          <w:sz w:val="14"/>
        </w:rPr>
        <w:t xml:space="preserve">. In fact, film critics will note that movies often affirm the racial attitudes of their era. Rather, cultural </w:t>
      </w:r>
      <w:r w:rsidRPr="003002E9">
        <w:rPr>
          <w:rStyle w:val="StyleUnderline"/>
          <w:highlight w:val="green"/>
        </w:rPr>
        <w:t>markets</w:t>
      </w:r>
      <w:r w:rsidRPr="00F67FCE">
        <w:rPr>
          <w:sz w:val="14"/>
        </w:rPr>
        <w:t xml:space="preserve"> free from external regulation </w:t>
      </w:r>
      <w:r w:rsidRPr="00A83C13">
        <w:rPr>
          <w:rStyle w:val="StyleUnderline"/>
        </w:rPr>
        <w:t xml:space="preserve">have the potential to </w:t>
      </w:r>
      <w:r w:rsidRPr="003002E9">
        <w:rPr>
          <w:rStyle w:val="StyleUnderline"/>
          <w:highlight w:val="green"/>
        </w:rPr>
        <w:t xml:space="preserve">create </w:t>
      </w:r>
      <w:r w:rsidRPr="003002E9">
        <w:rPr>
          <w:rStyle w:val="Emphasis"/>
          <w:highlight w:val="green"/>
        </w:rPr>
        <w:t>important critiques</w:t>
      </w:r>
      <w:r w:rsidRPr="00A83C13">
        <w:rPr>
          <w:rStyle w:val="StyleUnderline"/>
        </w:rPr>
        <w:t xml:space="preserve"> of illiberal attitudes</w:t>
      </w:r>
      <w:r w:rsidRPr="00F67FCE">
        <w:rPr>
          <w:sz w:val="14"/>
        </w:rPr>
        <w:t>. These may be relatively infrequent, but are nonetheless important.</w:t>
      </w:r>
    </w:p>
    <w:p w14:paraId="13B081C3" w14:textId="77777777" w:rsidR="00281D16" w:rsidRPr="00F67FCE" w:rsidRDefault="00281D16" w:rsidP="00281D16">
      <w:pPr>
        <w:rPr>
          <w:sz w:val="14"/>
        </w:rPr>
      </w:pPr>
      <w:r w:rsidRPr="00F67FCE">
        <w:rPr>
          <w:sz w:val="14"/>
        </w:rPr>
        <w:t>CONCLUSION</w:t>
      </w:r>
    </w:p>
    <w:p w14:paraId="756EE197" w14:textId="77777777" w:rsidR="00281D16" w:rsidRPr="00F67FCE" w:rsidRDefault="00281D16" w:rsidP="00281D16">
      <w:pPr>
        <w:rPr>
          <w:sz w:val="14"/>
        </w:rPr>
      </w:pPr>
      <w:r w:rsidRPr="00F67FCE">
        <w:rPr>
          <w:sz w:val="14"/>
        </w:rPr>
        <w:t xml:space="preserve">W. E. B. DuBois (1903:1–2) famously wrote that “the problem of the twentieth century is the color line.” DuBois lived in an era where the color line was incredibly stable and brutal. In his time, segregation was cemented in law and custom and the US Congress was unwilling to pass anti-lynching legislation. Globally, European empires ruled most of the earth. It is not difficult to see why DuBois, and many other </w:t>
      </w:r>
      <w:r w:rsidRPr="00A83C13">
        <w:rPr>
          <w:rStyle w:val="StyleUnderline"/>
        </w:rPr>
        <w:t>Black intellectuals</w:t>
      </w:r>
      <w:r w:rsidRPr="00F67FCE">
        <w:rPr>
          <w:sz w:val="14"/>
        </w:rPr>
        <w:t xml:space="preserve"> of his era, turned away from the promise of the open society and instead endorsed socialism.</w:t>
      </w:r>
    </w:p>
    <w:p w14:paraId="39D15032" w14:textId="77777777" w:rsidR="00281D16" w:rsidRPr="00F67FCE" w:rsidRDefault="00281D16" w:rsidP="00281D16">
      <w:pPr>
        <w:rPr>
          <w:sz w:val="14"/>
        </w:rPr>
      </w:pPr>
      <w:r w:rsidRPr="00F67FCE">
        <w:rPr>
          <w:sz w:val="14"/>
        </w:rPr>
        <w:t xml:space="preserve">This chapter offers an alternative to this assessment of open societies. While DuBois, and others, </w:t>
      </w:r>
      <w:r w:rsidRPr="00A83C13">
        <w:rPr>
          <w:rStyle w:val="StyleUnderline"/>
        </w:rPr>
        <w:t xml:space="preserve">were </w:t>
      </w:r>
      <w:r w:rsidRPr="007640A7">
        <w:rPr>
          <w:rStyle w:val="Emphasis"/>
        </w:rPr>
        <w:t>correct</w:t>
      </w:r>
      <w:r w:rsidRPr="00A83C13">
        <w:rPr>
          <w:rStyle w:val="StyleUnderline"/>
        </w:rPr>
        <w:t xml:space="preserve"> to point out</w:t>
      </w:r>
      <w:r w:rsidRPr="00F67FCE">
        <w:rPr>
          <w:sz w:val="14"/>
        </w:rPr>
        <w:t xml:space="preserve"> that </w:t>
      </w:r>
      <w:r w:rsidRPr="00A83C13">
        <w:rPr>
          <w:rStyle w:val="StyleUnderline"/>
        </w:rPr>
        <w:t xml:space="preserve">racial </w:t>
      </w:r>
      <w:r w:rsidRPr="003002E9">
        <w:rPr>
          <w:rStyle w:val="StyleUnderline"/>
          <w:highlight w:val="green"/>
        </w:rPr>
        <w:t>repression</w:t>
      </w:r>
      <w:r w:rsidRPr="00F67FCE">
        <w:rPr>
          <w:sz w:val="14"/>
        </w:rPr>
        <w:t xml:space="preserve"> existed within Western societies, </w:t>
      </w:r>
      <w:r w:rsidRPr="00F67FCE">
        <w:rPr>
          <w:rStyle w:val="StyleUnderline"/>
        </w:rPr>
        <w:t xml:space="preserve">they </w:t>
      </w:r>
      <w:r w:rsidRPr="003002E9">
        <w:rPr>
          <w:rStyle w:val="Emphasis"/>
          <w:highlight w:val="green"/>
        </w:rPr>
        <w:t>did not appreciate</w:t>
      </w:r>
      <w:r w:rsidRPr="00F67FCE">
        <w:rPr>
          <w:rStyle w:val="StyleUnderline"/>
        </w:rPr>
        <w:t xml:space="preserve"> how </w:t>
      </w:r>
      <w:r w:rsidRPr="007640A7">
        <w:rPr>
          <w:rStyle w:val="Emphasis"/>
        </w:rPr>
        <w:t>unstable</w:t>
      </w:r>
      <w:r w:rsidRPr="00F67FCE">
        <w:rPr>
          <w:rStyle w:val="StyleUnderline"/>
        </w:rPr>
        <w:t xml:space="preserve"> </w:t>
      </w:r>
      <w:r w:rsidRPr="003002E9">
        <w:rPr>
          <w:rStyle w:val="StyleUnderline"/>
          <w:highlight w:val="green"/>
        </w:rPr>
        <w:t>the global color line</w:t>
      </w:r>
      <w:r w:rsidRPr="00F67FCE">
        <w:rPr>
          <w:rStyle w:val="StyleUnderline"/>
        </w:rPr>
        <w:t xml:space="preserve"> could be in the face of </w:t>
      </w:r>
      <w:r w:rsidRPr="007640A7">
        <w:rPr>
          <w:rStyle w:val="Emphasis"/>
        </w:rPr>
        <w:t>liberal</w:t>
      </w:r>
      <w:r w:rsidRPr="00F67FCE">
        <w:rPr>
          <w:sz w:val="14"/>
        </w:rPr>
        <w:t xml:space="preserve">, </w:t>
      </w:r>
      <w:r w:rsidRPr="007640A7">
        <w:rPr>
          <w:rStyle w:val="Emphasis"/>
        </w:rPr>
        <w:t>free institutions</w:t>
      </w:r>
      <w:r w:rsidRPr="00F67FCE">
        <w:rPr>
          <w:sz w:val="14"/>
        </w:rPr>
        <w:t xml:space="preserve">. </w:t>
      </w:r>
      <w:r w:rsidRPr="003002E9">
        <w:rPr>
          <w:rStyle w:val="StyleUnderline"/>
          <w:highlight w:val="green"/>
        </w:rPr>
        <w:t>The tools</w:t>
      </w:r>
      <w:r w:rsidRPr="00F67FCE">
        <w:rPr>
          <w:rStyle w:val="StyleUnderline"/>
        </w:rPr>
        <w:t xml:space="preserve"> that were </w:t>
      </w:r>
      <w:r w:rsidRPr="003002E9">
        <w:rPr>
          <w:rStyle w:val="StyleUnderline"/>
          <w:highlight w:val="green"/>
        </w:rPr>
        <w:t xml:space="preserve">employed to </w:t>
      </w:r>
      <w:r w:rsidRPr="003002E9">
        <w:rPr>
          <w:rStyle w:val="Emphasis"/>
          <w:highlight w:val="green"/>
        </w:rPr>
        <w:t>combat</w:t>
      </w:r>
      <w:r w:rsidRPr="00F67FCE">
        <w:rPr>
          <w:rStyle w:val="StyleUnderline"/>
        </w:rPr>
        <w:t xml:space="preserve"> and </w:t>
      </w:r>
      <w:r w:rsidRPr="007640A7">
        <w:rPr>
          <w:rStyle w:val="Emphasis"/>
        </w:rPr>
        <w:t>repeal</w:t>
      </w:r>
      <w:r w:rsidRPr="00F67FCE">
        <w:rPr>
          <w:rStyle w:val="StyleUnderline"/>
        </w:rPr>
        <w:t xml:space="preserve"> </w:t>
      </w:r>
      <w:r w:rsidRPr="003002E9">
        <w:rPr>
          <w:rStyle w:val="StyleUnderline"/>
          <w:highlight w:val="green"/>
        </w:rPr>
        <w:t xml:space="preserve">brutal policies and </w:t>
      </w:r>
      <w:r w:rsidRPr="003002E9">
        <w:rPr>
          <w:rStyle w:val="Emphasis"/>
          <w:highlight w:val="green"/>
        </w:rPr>
        <w:t>shift</w:t>
      </w:r>
      <w:r w:rsidRPr="00F67FCE">
        <w:rPr>
          <w:rStyle w:val="StyleUnderline"/>
        </w:rPr>
        <w:t xml:space="preserve"> public </w:t>
      </w:r>
      <w:r w:rsidRPr="003002E9">
        <w:rPr>
          <w:rStyle w:val="StyleUnderline"/>
          <w:highlight w:val="green"/>
        </w:rPr>
        <w:t xml:space="preserve">opinion were </w:t>
      </w:r>
      <w:r w:rsidRPr="003002E9">
        <w:rPr>
          <w:rStyle w:val="Emphasis"/>
          <w:highlight w:val="green"/>
        </w:rPr>
        <w:t>heavily embedded</w:t>
      </w:r>
      <w:r w:rsidRPr="003002E9">
        <w:rPr>
          <w:rStyle w:val="StyleUnderline"/>
          <w:highlight w:val="green"/>
        </w:rPr>
        <w:t xml:space="preserve"> in</w:t>
      </w:r>
      <w:r w:rsidRPr="00F67FCE">
        <w:rPr>
          <w:rStyle w:val="StyleUnderline"/>
        </w:rPr>
        <w:t xml:space="preserve"> a larger </w:t>
      </w:r>
      <w:r w:rsidRPr="003002E9">
        <w:rPr>
          <w:rStyle w:val="StyleUnderline"/>
          <w:highlight w:val="green"/>
        </w:rPr>
        <w:t>system of norms</w:t>
      </w:r>
      <w:r w:rsidRPr="00F67FCE">
        <w:rPr>
          <w:rStyle w:val="StyleUnderline"/>
        </w:rPr>
        <w:t xml:space="preserve"> and expectations </w:t>
      </w:r>
      <w:r w:rsidRPr="003002E9">
        <w:rPr>
          <w:rStyle w:val="StyleUnderline"/>
          <w:highlight w:val="green"/>
        </w:rPr>
        <w:t xml:space="preserve">that </w:t>
      </w:r>
      <w:r w:rsidRPr="003002E9">
        <w:rPr>
          <w:rStyle w:val="Emphasis"/>
          <w:highlight w:val="green"/>
        </w:rPr>
        <w:t>define</w:t>
      </w:r>
      <w:r w:rsidRPr="00DD2DC0">
        <w:rPr>
          <w:rStyle w:val="StyleUnderline"/>
        </w:rPr>
        <w:t xml:space="preserve"> the</w:t>
      </w:r>
      <w:r w:rsidRPr="00F67FCE">
        <w:rPr>
          <w:rStyle w:val="StyleUnderline"/>
        </w:rPr>
        <w:t xml:space="preserve"> open </w:t>
      </w:r>
      <w:r w:rsidRPr="003002E9">
        <w:rPr>
          <w:rStyle w:val="StyleUnderline"/>
          <w:highlight w:val="green"/>
        </w:rPr>
        <w:t>society</w:t>
      </w:r>
      <w:r w:rsidRPr="00F67FCE">
        <w:rPr>
          <w:sz w:val="14"/>
        </w:rPr>
        <w:t xml:space="preserve">. </w:t>
      </w:r>
      <w:r w:rsidRPr="00F67FCE">
        <w:rPr>
          <w:rStyle w:val="StyleUnderline"/>
        </w:rPr>
        <w:t xml:space="preserve">A free economy allows </w:t>
      </w:r>
      <w:r w:rsidRPr="007640A7">
        <w:rPr>
          <w:rStyle w:val="Emphasis"/>
        </w:rPr>
        <w:t>wealth</w:t>
      </w:r>
      <w:r w:rsidRPr="00F67FCE">
        <w:rPr>
          <w:rStyle w:val="StyleUnderline"/>
        </w:rPr>
        <w:t xml:space="preserve"> to be applied to </w:t>
      </w:r>
      <w:r w:rsidRPr="007640A7">
        <w:rPr>
          <w:rStyle w:val="Emphasis"/>
        </w:rPr>
        <w:t>social change</w:t>
      </w:r>
      <w:r w:rsidRPr="00F67FCE">
        <w:rPr>
          <w:rStyle w:val="StyleUnderline"/>
        </w:rPr>
        <w:t xml:space="preserve"> and free speech norms create </w:t>
      </w:r>
      <w:r w:rsidRPr="007640A7">
        <w:rPr>
          <w:rStyle w:val="Emphasis"/>
        </w:rPr>
        <w:t>cognitive dissonance</w:t>
      </w:r>
      <w:r w:rsidRPr="00F67FCE">
        <w:rPr>
          <w:rStyle w:val="StyleUnderline"/>
        </w:rPr>
        <w:t xml:space="preserve"> in the larger society</w:t>
      </w:r>
      <w:r w:rsidRPr="00F67FCE">
        <w:rPr>
          <w:sz w:val="14"/>
        </w:rPr>
        <w:t xml:space="preserve">. Social change is not driven merely by </w:t>
      </w:r>
      <w:r w:rsidRPr="00F67FCE">
        <w:rPr>
          <w:rStyle w:val="StyleUnderline"/>
        </w:rPr>
        <w:t>material changes</w:t>
      </w:r>
      <w:r w:rsidRPr="00F67FCE">
        <w:rPr>
          <w:sz w:val="14"/>
        </w:rPr>
        <w:t xml:space="preserve">, but ideas matter as well. The ideals of equality </w:t>
      </w:r>
      <w:r w:rsidRPr="00F67FCE">
        <w:rPr>
          <w:rStyle w:val="StyleUnderline"/>
        </w:rPr>
        <w:t>and</w:t>
      </w:r>
      <w:r w:rsidRPr="00F67FCE">
        <w:rPr>
          <w:sz w:val="14"/>
        </w:rPr>
        <w:t xml:space="preserve"> freedom can be used to illustrate the hypocrisy of the powerful. By understanding </w:t>
      </w:r>
      <w:r w:rsidRPr="00F67FCE">
        <w:rPr>
          <w:rStyle w:val="StyleUnderline"/>
        </w:rPr>
        <w:t xml:space="preserve">the </w:t>
      </w:r>
      <w:r w:rsidRPr="003002E9">
        <w:rPr>
          <w:rStyle w:val="StyleUnderline"/>
          <w:highlight w:val="green"/>
        </w:rPr>
        <w:t>dynamics of free institutions</w:t>
      </w:r>
      <w:r w:rsidRPr="00F67FCE">
        <w:rPr>
          <w:sz w:val="14"/>
        </w:rPr>
        <w:t xml:space="preserve">, we can gain a deeper appreciation of how freedom </w:t>
      </w:r>
      <w:r w:rsidRPr="003002E9">
        <w:rPr>
          <w:rStyle w:val="StyleUnderline"/>
          <w:highlight w:val="green"/>
        </w:rPr>
        <w:t xml:space="preserve">can </w:t>
      </w:r>
      <w:r w:rsidRPr="003002E9">
        <w:rPr>
          <w:rStyle w:val="Emphasis"/>
          <w:highlight w:val="green"/>
        </w:rPr>
        <w:t>erode</w:t>
      </w:r>
      <w:r w:rsidRPr="003002E9">
        <w:rPr>
          <w:rStyle w:val="StyleUnderline"/>
          <w:highlight w:val="green"/>
        </w:rPr>
        <w:t xml:space="preserve"> the color line</w:t>
      </w:r>
      <w:r w:rsidRPr="00F67FCE">
        <w:rPr>
          <w:sz w:val="14"/>
        </w:rPr>
        <w:t>.</w:t>
      </w:r>
    </w:p>
    <w:p w14:paraId="76B571D0" w14:textId="77777777" w:rsidR="00281D16" w:rsidRPr="0007791D" w:rsidRDefault="00281D16" w:rsidP="00281D16">
      <w:pPr>
        <w:pStyle w:val="Heading4"/>
      </w:pPr>
      <w:r>
        <w:t xml:space="preserve">3 – 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29DC2C1B" w14:textId="77777777" w:rsidR="00281D16" w:rsidRDefault="00281D16" w:rsidP="00281D1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E94BEE1" w14:textId="77777777" w:rsidR="00281D16" w:rsidRPr="0007791D" w:rsidRDefault="00281D16" w:rsidP="00281D16">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3002E9">
        <w:rPr>
          <w:rStyle w:val="Emphasis"/>
          <w:sz w:val="30"/>
          <w:szCs w:val="30"/>
          <w:highlight w:val="green"/>
        </w:rPr>
        <w:t>even if they fail</w:t>
      </w:r>
      <w:r w:rsidRPr="003002E9">
        <w:rPr>
          <w:rStyle w:val="StyleUnderline"/>
          <w:highlight w:val="gree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3002E9">
        <w:rPr>
          <w:rStyle w:val="StyleUnderline"/>
          <w:highlight w:val="green"/>
        </w:rPr>
        <w:t>standards</w:t>
      </w:r>
      <w:r w:rsidRPr="0007791D">
        <w:rPr>
          <w:sz w:val="14"/>
        </w:rPr>
        <w:t xml:space="preserve">, </w:t>
      </w:r>
      <w:r w:rsidRPr="00E853F6">
        <w:rPr>
          <w:rStyle w:val="StyleUnderline"/>
        </w:rPr>
        <w:t xml:space="preserve">their </w:t>
      </w:r>
      <w:r w:rsidRPr="003002E9">
        <w:rPr>
          <w:rStyle w:val="Emphasis"/>
          <w:highlight w:val="green"/>
        </w:rPr>
        <w:t>core</w:t>
      </w:r>
      <w:r w:rsidRPr="0007791D">
        <w:rPr>
          <w:rStyle w:val="Emphasis"/>
        </w:rPr>
        <w:t xml:space="preserve"> institutional </w:t>
      </w:r>
      <w:r w:rsidRPr="003002E9">
        <w:rPr>
          <w:rStyle w:val="Emphasis"/>
          <w:highlight w:val="green"/>
        </w:rPr>
        <w:t>features</w:t>
      </w:r>
      <w:r w:rsidRPr="003002E9">
        <w:rPr>
          <w:rStyle w:val="StyleUnderline"/>
          <w:highlight w:val="green"/>
        </w:rPr>
        <w:t xml:space="preserve"> allow</w:t>
      </w:r>
      <w:r w:rsidRPr="00E853F6">
        <w:rPr>
          <w:rStyle w:val="StyleUnderline"/>
        </w:rPr>
        <w:t xml:space="preserve"> labor </w:t>
      </w:r>
      <w:r w:rsidRPr="003002E9">
        <w:rPr>
          <w:rStyle w:val="StyleUnderline"/>
          <w:highlight w:val="green"/>
        </w:rPr>
        <w:t xml:space="preserve">unions to </w:t>
      </w:r>
      <w:r w:rsidRPr="003002E9">
        <w:rPr>
          <w:rStyle w:val="Emphasis"/>
          <w:highlight w:val="green"/>
        </w:rPr>
        <w:t>curb</w:t>
      </w:r>
      <w:r w:rsidRPr="0007791D">
        <w:rPr>
          <w:rStyle w:val="Emphasis"/>
        </w:rPr>
        <w:t xml:space="preserve"> workers’ </w:t>
      </w:r>
      <w:r w:rsidRPr="003002E9">
        <w:rPr>
          <w:rStyle w:val="Emphasis"/>
          <w:highlight w:val="green"/>
        </w:rPr>
        <w:t>domination</w:t>
      </w:r>
      <w:r w:rsidRPr="0007791D">
        <w:rPr>
          <w:sz w:val="14"/>
        </w:rPr>
        <w:t>, albeit to a lesser extent. I end this section by responding to some objections to my account.</w:t>
      </w:r>
    </w:p>
    <w:p w14:paraId="2B6BAAFC" w14:textId="77777777" w:rsidR="00281D16" w:rsidRPr="0007791D" w:rsidRDefault="00281D16" w:rsidP="00281D16">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3002E9">
        <w:rPr>
          <w:rStyle w:val="StyleUnderline"/>
          <w:highlight w:val="green"/>
        </w:rPr>
        <w:t xml:space="preserve">staff provide </w:t>
      </w:r>
      <w:r w:rsidRPr="003002E9">
        <w:rPr>
          <w:rStyle w:val="Emphasis"/>
          <w:highlight w:val="gree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3002E9">
        <w:rPr>
          <w:rStyle w:val="StyleUnderline"/>
          <w:highlight w:val="green"/>
        </w:rPr>
        <w:t xml:space="preserve">act as </w:t>
      </w:r>
      <w:r w:rsidRPr="003002E9">
        <w:rPr>
          <w:rStyle w:val="Emphasis"/>
          <w:highlight w:val="gree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3002E9">
        <w:rPr>
          <w:rStyle w:val="StyleUnderline"/>
          <w:highlight w:val="green"/>
        </w:rPr>
        <w:t xml:space="preserve">Leadership is </w:t>
      </w:r>
      <w:r w:rsidRPr="003002E9">
        <w:rPr>
          <w:rStyle w:val="Emphasis"/>
          <w:highlight w:val="gree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3002E9">
        <w:rPr>
          <w:rStyle w:val="StyleUnderline"/>
          <w:highlight w:val="green"/>
        </w:rPr>
        <w:t xml:space="preserve">to </w:t>
      </w:r>
      <w:r w:rsidRPr="003002E9">
        <w:rPr>
          <w:rStyle w:val="Emphasis"/>
          <w:highlight w:val="green"/>
        </w:rPr>
        <w:t>persuade</w:t>
      </w:r>
      <w:r w:rsidRPr="003002E9">
        <w:rPr>
          <w:rStyle w:val="StyleUnderline"/>
          <w:highlight w:val="green"/>
        </w:rPr>
        <w:t xml:space="preserve"> workers to </w:t>
      </w:r>
      <w:r w:rsidRPr="003002E9">
        <w:rPr>
          <w:rStyle w:val="Emphasis"/>
          <w:highlight w:val="green"/>
        </w:rPr>
        <w:t>join</w:t>
      </w:r>
      <w:r w:rsidRPr="00E853F6">
        <w:rPr>
          <w:rStyle w:val="StyleUnderline"/>
        </w:rPr>
        <w:t xml:space="preserve"> the union </w:t>
      </w:r>
      <w:r w:rsidRPr="003002E9">
        <w:rPr>
          <w:rStyle w:val="StyleUnderline"/>
          <w:highlight w:val="green"/>
        </w:rPr>
        <w:t xml:space="preserve">and </w:t>
      </w:r>
      <w:r w:rsidRPr="003002E9">
        <w:rPr>
          <w:rStyle w:val="Emphasis"/>
          <w:highlight w:val="green"/>
        </w:rPr>
        <w:t>motivate</w:t>
      </w:r>
      <w:r w:rsidRPr="003002E9">
        <w:rPr>
          <w:rStyle w:val="StyleUnderline"/>
          <w:highlight w:val="gree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3002E9">
        <w:rPr>
          <w:rStyle w:val="Emphasis"/>
          <w:highlight w:val="green"/>
        </w:rPr>
        <w:t>greater the resources</w:t>
      </w:r>
      <w:r w:rsidRPr="0007791D">
        <w:rPr>
          <w:sz w:val="14"/>
        </w:rPr>
        <w:t xml:space="preserve">, </w:t>
      </w:r>
      <w:r w:rsidRPr="00E853F6">
        <w:rPr>
          <w:rStyle w:val="StyleUnderline"/>
        </w:rPr>
        <w:t xml:space="preserve">the </w:t>
      </w:r>
      <w:r w:rsidRPr="003002E9">
        <w:rPr>
          <w:rStyle w:val="Emphasis"/>
          <w:highlight w:val="green"/>
        </w:rPr>
        <w:t>more effectively</w:t>
      </w:r>
      <w:r w:rsidRPr="00E853F6">
        <w:rPr>
          <w:rStyle w:val="StyleUnderline"/>
        </w:rPr>
        <w:t xml:space="preserve"> can </w:t>
      </w:r>
      <w:r w:rsidRPr="003002E9">
        <w:rPr>
          <w:rStyle w:val="StyleUnderline"/>
          <w:highlight w:val="gree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3002E9">
        <w:rPr>
          <w:rStyle w:val="Emphasis"/>
          <w:highlight w:val="gree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3002E9">
        <w:rPr>
          <w:rStyle w:val="StyleUnderline"/>
          <w:highlight w:val="green"/>
        </w:rPr>
        <w:t xml:space="preserve">need </w:t>
      </w:r>
      <w:r w:rsidRPr="003002E9">
        <w:rPr>
          <w:rStyle w:val="Emphasis"/>
          <w:highlight w:val="green"/>
        </w:rPr>
        <w:t>rules</w:t>
      </w:r>
      <w:r w:rsidRPr="003002E9">
        <w:rPr>
          <w:rStyle w:val="StyleUnderline"/>
          <w:highlight w:val="green"/>
        </w:rPr>
        <w:t xml:space="preserve"> and </w:t>
      </w:r>
      <w:r w:rsidRPr="003002E9">
        <w:rPr>
          <w:rStyle w:val="Emphasis"/>
          <w:highlight w:val="green"/>
        </w:rPr>
        <w:t>procedures</w:t>
      </w:r>
      <w:r w:rsidRPr="00E853F6">
        <w:rPr>
          <w:rStyle w:val="StyleUnderline"/>
        </w:rPr>
        <w:t xml:space="preserve"> for managing resources and arriving at collective decisions</w:t>
      </w:r>
      <w:r w:rsidRPr="0007791D">
        <w:rPr>
          <w:sz w:val="14"/>
        </w:rPr>
        <w:t>.</w:t>
      </w:r>
    </w:p>
    <w:p w14:paraId="5C8B5917" w14:textId="77777777" w:rsidR="00281D16" w:rsidRPr="0007791D" w:rsidRDefault="00281D16" w:rsidP="00281D16">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3002E9">
        <w:rPr>
          <w:rStyle w:val="StyleUnderline"/>
          <w:highlight w:val="green"/>
        </w:rPr>
        <w:t>rules</w:t>
      </w:r>
      <w:r w:rsidRPr="002A68AF">
        <w:rPr>
          <w:rStyle w:val="StyleUnderline"/>
        </w:rPr>
        <w:t xml:space="preserve"> and procedures that labor unions have </w:t>
      </w:r>
      <w:r w:rsidRPr="003002E9">
        <w:rPr>
          <w:rStyle w:val="StyleUnderline"/>
          <w:highlight w:val="green"/>
        </w:rPr>
        <w:t xml:space="preserve">in place </w:t>
      </w:r>
      <w:r w:rsidRPr="003002E9">
        <w:rPr>
          <w:rStyle w:val="Emphasis"/>
          <w:highlight w:val="green"/>
        </w:rPr>
        <w:t>ensure</w:t>
      </w:r>
      <w:r w:rsidRPr="002A68AF">
        <w:rPr>
          <w:rStyle w:val="StyleUnderline"/>
        </w:rPr>
        <w:t xml:space="preserve"> that </w:t>
      </w:r>
      <w:r w:rsidRPr="003002E9">
        <w:rPr>
          <w:rStyle w:val="StyleUnderline"/>
          <w:highlight w:val="green"/>
        </w:rPr>
        <w:t xml:space="preserve">they act in </w:t>
      </w:r>
      <w:r w:rsidRPr="003002E9">
        <w:rPr>
          <w:rStyle w:val="Emphasis"/>
          <w:highlight w:val="gree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3002E9">
        <w:rPr>
          <w:rStyle w:val="Emphasis"/>
          <w:highlight w:val="gree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3002E9">
        <w:rPr>
          <w:rStyle w:val="Emphasis"/>
          <w:highlight w:val="green"/>
        </w:rPr>
        <w:t>reduce</w:t>
      </w:r>
      <w:r w:rsidRPr="00C20E21">
        <w:rPr>
          <w:rStyle w:val="Emphasis"/>
        </w:rPr>
        <w:t xml:space="preserve"> decision-making </w:t>
      </w:r>
      <w:r w:rsidRPr="003002E9">
        <w:rPr>
          <w:rStyle w:val="Emphasis"/>
          <w:highlight w:val="green"/>
        </w:rPr>
        <w:t>costs</w:t>
      </w:r>
      <w:r w:rsidRPr="003002E9">
        <w:rPr>
          <w:rStyle w:val="StyleUnderline"/>
          <w:highlight w:val="green"/>
        </w:rPr>
        <w:t xml:space="preserve"> by narrowing</w:t>
      </w:r>
      <w:r w:rsidRPr="002A68AF">
        <w:rPr>
          <w:rStyle w:val="StyleUnderline"/>
        </w:rPr>
        <w:t xml:space="preserve"> down the range of </w:t>
      </w:r>
      <w:r w:rsidRPr="003002E9">
        <w:rPr>
          <w:rStyle w:val="StyleUnderline"/>
          <w:highlight w:val="green"/>
        </w:rPr>
        <w:t xml:space="preserve">acceptable actions and </w:t>
      </w:r>
      <w:r w:rsidRPr="003002E9">
        <w:rPr>
          <w:rStyle w:val="Emphasis"/>
          <w:highlight w:val="green"/>
        </w:rPr>
        <w:t>create provisional knowledge</w:t>
      </w:r>
      <w:r w:rsidRPr="002A68AF">
        <w:rPr>
          <w:rStyle w:val="StyleUnderline"/>
        </w:rPr>
        <w:t xml:space="preserve"> about how the </w:t>
      </w:r>
      <w:r w:rsidRPr="002A68AF">
        <w:rPr>
          <w:rStyle w:val="StyleUnderline"/>
        </w:rPr>
        <w:lastRenderedPageBreak/>
        <w:t>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3002E9">
        <w:rPr>
          <w:rStyle w:val="StyleUnderline"/>
          <w:highlight w:val="green"/>
        </w:rPr>
        <w:t>leaders fail to comply</w:t>
      </w:r>
      <w:r w:rsidRPr="0007791D">
        <w:rPr>
          <w:sz w:val="14"/>
        </w:rPr>
        <w:t xml:space="preserve"> with organizational rules and principles, </w:t>
      </w:r>
      <w:r w:rsidRPr="003002E9">
        <w:rPr>
          <w:rStyle w:val="StyleUnderline"/>
          <w:highlight w:val="green"/>
        </w:rPr>
        <w:t>they risk losing</w:t>
      </w:r>
      <w:r w:rsidRPr="002A68AF">
        <w:rPr>
          <w:rStyle w:val="StyleUnderline"/>
        </w:rPr>
        <w:t xml:space="preserve"> their </w:t>
      </w:r>
      <w:r w:rsidRPr="00C20E21">
        <w:rPr>
          <w:rStyle w:val="StyleUnderline"/>
        </w:rPr>
        <w:t xml:space="preserve">moral </w:t>
      </w:r>
      <w:r w:rsidRPr="003002E9">
        <w:rPr>
          <w:rStyle w:val="StyleUnderline"/>
          <w:highlight w:val="green"/>
        </w:rPr>
        <w:t>standing and the right to represent</w:t>
      </w:r>
      <w:r w:rsidRPr="001F44DE">
        <w:rPr>
          <w:rStyle w:val="StyleUnderline"/>
        </w:rPr>
        <w:t xml:space="preserve"> membership</w:t>
      </w:r>
      <w:r w:rsidRPr="001F44DE">
        <w:rPr>
          <w:sz w:val="14"/>
        </w:rPr>
        <w:t>.</w:t>
      </w:r>
    </w:p>
    <w:p w14:paraId="68E5B57F" w14:textId="77777777" w:rsidR="00281D16" w:rsidRPr="005A7EAE" w:rsidRDefault="00281D16" w:rsidP="00281D16">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3002E9">
        <w:rPr>
          <w:rStyle w:val="StyleUnderline"/>
          <w:highlight w:val="green"/>
        </w:rPr>
        <w:t>worry is</w:t>
      </w:r>
      <w:r w:rsidRPr="0007791D">
        <w:rPr>
          <w:sz w:val="14"/>
        </w:rPr>
        <w:t xml:space="preserve"> the so-called iron law of </w:t>
      </w:r>
      <w:r w:rsidRPr="003002E9">
        <w:rPr>
          <w:rStyle w:val="Emphasis"/>
          <w:highlight w:val="gree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3002E9">
        <w:rPr>
          <w:rStyle w:val="StyleUnderline"/>
          <w:highlight w:val="green"/>
        </w:rPr>
        <w:t>every</w:t>
      </w:r>
      <w:r w:rsidRPr="002A68AF">
        <w:rPr>
          <w:rStyle w:val="StyleUnderline"/>
        </w:rPr>
        <w:t xml:space="preserve"> efficient </w:t>
      </w:r>
      <w:r w:rsidRPr="003002E9">
        <w:rPr>
          <w:rStyle w:val="StyleUnderline"/>
          <w:highlight w:val="green"/>
        </w:rPr>
        <w:t>org</w:t>
      </w:r>
      <w:r w:rsidRPr="002A68AF">
        <w:rPr>
          <w:rStyle w:val="StyleUnderline"/>
        </w:rPr>
        <w:t xml:space="preserve">anisation </w:t>
      </w:r>
      <w:r w:rsidRPr="003002E9">
        <w:rPr>
          <w:rStyle w:val="Emphasis"/>
          <w:highlight w:val="green"/>
        </w:rPr>
        <w:t>needs</w:t>
      </w:r>
      <w:r w:rsidRPr="003002E9">
        <w:rPr>
          <w:rStyle w:val="StyleUnderline"/>
          <w:highlight w:val="gree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3002E9">
        <w:rPr>
          <w:rStyle w:val="StyleUnderline"/>
          <w:highlight w:val="gree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3002E9">
        <w:rPr>
          <w:rStyle w:val="StyleUnderline"/>
          <w:highlight w:val="green"/>
        </w:rPr>
        <w:t xml:space="preserve">important to be </w:t>
      </w:r>
      <w:r w:rsidRPr="003002E9">
        <w:rPr>
          <w:rStyle w:val="Emphasis"/>
          <w:highlight w:val="green"/>
        </w:rPr>
        <w:t>clear</w:t>
      </w:r>
      <w:r w:rsidRPr="003002E9">
        <w:rPr>
          <w:rStyle w:val="StyleUnderline"/>
          <w:highlight w:val="green"/>
        </w:rPr>
        <w:t xml:space="preserve"> about</w:t>
      </w:r>
      <w:r w:rsidRPr="002A68AF">
        <w:rPr>
          <w:rStyle w:val="StyleUnderline"/>
        </w:rPr>
        <w:t xml:space="preserve"> exactly what </w:t>
      </w:r>
      <w:r w:rsidRPr="003002E9">
        <w:rPr>
          <w:rStyle w:val="StyleUnderline"/>
          <w:highlight w:val="gree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3002E9">
        <w:rPr>
          <w:rStyle w:val="StyleUnderline"/>
          <w:highlight w:val="green"/>
        </w:rPr>
        <w:t xml:space="preserve">problem is </w:t>
      </w:r>
      <w:r w:rsidRPr="003002E9">
        <w:rPr>
          <w:rStyle w:val="Emphasis"/>
          <w:sz w:val="30"/>
          <w:szCs w:val="30"/>
          <w:highlight w:val="green"/>
        </w:rPr>
        <w:t>not</w:t>
      </w:r>
      <w:r w:rsidRPr="00C20E21">
        <w:rPr>
          <w:rStyle w:val="Emphasis"/>
          <w:sz w:val="30"/>
          <w:szCs w:val="30"/>
        </w:rPr>
        <w:t xml:space="preserve"> necessarily </w:t>
      </w:r>
      <w:r w:rsidRPr="003002E9">
        <w:rPr>
          <w:rStyle w:val="Emphasis"/>
          <w:sz w:val="30"/>
          <w:szCs w:val="30"/>
          <w:highlight w:val="green"/>
        </w:rPr>
        <w:t>one of domination</w:t>
      </w:r>
      <w:r w:rsidRPr="0007791D">
        <w:rPr>
          <w:sz w:val="14"/>
        </w:rPr>
        <w:t xml:space="preserve">, </w:t>
      </w:r>
      <w:r w:rsidRPr="002A68AF">
        <w:rPr>
          <w:rStyle w:val="StyleUnderline"/>
        </w:rPr>
        <w:t xml:space="preserve">so long </w:t>
      </w:r>
      <w:r w:rsidRPr="003002E9">
        <w:rPr>
          <w:rStyle w:val="StyleUnderline"/>
          <w:highlight w:val="green"/>
        </w:rPr>
        <w:t>as</w:t>
      </w:r>
      <w:r w:rsidRPr="002A68AF">
        <w:rPr>
          <w:rStyle w:val="StyleUnderline"/>
        </w:rPr>
        <w:t xml:space="preserve"> the </w:t>
      </w:r>
      <w:r w:rsidRPr="003002E9">
        <w:rPr>
          <w:rStyle w:val="StyleUnderline"/>
          <w:highlight w:val="green"/>
        </w:rPr>
        <w:t>org</w:t>
      </w:r>
      <w:r w:rsidRPr="002A68AF">
        <w:rPr>
          <w:rStyle w:val="StyleUnderline"/>
        </w:rPr>
        <w:t xml:space="preserve">anization is </w:t>
      </w:r>
      <w:r w:rsidRPr="003002E9">
        <w:rPr>
          <w:rStyle w:val="StyleUnderline"/>
          <w:highlight w:val="green"/>
        </w:rPr>
        <w:t xml:space="preserve">governed by </w:t>
      </w:r>
      <w:r w:rsidRPr="003002E9">
        <w:rPr>
          <w:rStyle w:val="Emphasis"/>
          <w:highlight w:val="green"/>
        </w:rPr>
        <w:t>democratic procedures</w:t>
      </w:r>
      <w:r w:rsidRPr="0007791D">
        <w:rPr>
          <w:sz w:val="14"/>
        </w:rPr>
        <w:t xml:space="preserve">. </w:t>
      </w:r>
      <w:r w:rsidRPr="003002E9">
        <w:rPr>
          <w:rStyle w:val="StyleUnderline"/>
          <w:highlight w:val="green"/>
        </w:rPr>
        <w:t>Org</w:t>
      </w:r>
      <w:r w:rsidRPr="002A68AF">
        <w:rPr>
          <w:rStyle w:val="StyleUnderline"/>
        </w:rPr>
        <w:t>anization</w:t>
      </w:r>
      <w:r w:rsidRPr="003002E9">
        <w:rPr>
          <w:rStyle w:val="StyleUnderline"/>
          <w:highlight w:val="green"/>
        </w:rPr>
        <w:t xml:space="preserve">s can </w:t>
      </w:r>
      <w:r w:rsidRPr="003002E9">
        <w:rPr>
          <w:rStyle w:val="Emphasis"/>
          <w:highlight w:val="green"/>
        </w:rPr>
        <w:t>never</w:t>
      </w:r>
      <w:r w:rsidRPr="003002E9">
        <w:rPr>
          <w:rStyle w:val="StyleUnderline"/>
          <w:highlight w:val="green"/>
        </w:rPr>
        <w:t xml:space="preserve"> get rid</w:t>
      </w:r>
      <w:r w:rsidRPr="002A68AF">
        <w:rPr>
          <w:rStyle w:val="StyleUnderline"/>
        </w:rPr>
        <w:t xml:space="preserve"> of oligarchy</w:t>
      </w:r>
      <w:r w:rsidRPr="0007791D">
        <w:rPr>
          <w:sz w:val="14"/>
        </w:rPr>
        <w:t xml:space="preserve">, </w:t>
      </w:r>
      <w:r w:rsidRPr="003002E9">
        <w:rPr>
          <w:rStyle w:val="StyleUnderline"/>
          <w:highlight w:val="green"/>
        </w:rPr>
        <w:t xml:space="preserve">but they can have </w:t>
      </w:r>
      <w:r w:rsidRPr="003002E9">
        <w:rPr>
          <w:rStyle w:val="Emphasis"/>
          <w:highlight w:val="green"/>
        </w:rPr>
        <w:t>less</w:t>
      </w:r>
      <w:r w:rsidRPr="003002E9">
        <w:rPr>
          <w:rStyle w:val="StyleUnderline"/>
          <w:highlight w:val="green"/>
        </w:rPr>
        <w:t xml:space="preserve"> rather than </w:t>
      </w:r>
      <w:r w:rsidRPr="003002E9">
        <w:rPr>
          <w:rStyle w:val="Emphasis"/>
          <w:highlight w:val="gree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3002E9">
        <w:rPr>
          <w:rStyle w:val="StyleUnderline"/>
          <w:highlight w:val="green"/>
        </w:rPr>
        <w:t>elections</w:t>
      </w:r>
      <w:r w:rsidRPr="0007791D">
        <w:rPr>
          <w:sz w:val="14"/>
        </w:rPr>
        <w:t xml:space="preserve">, </w:t>
      </w:r>
      <w:r w:rsidRPr="003002E9">
        <w:rPr>
          <w:rStyle w:val="StyleUnderline"/>
          <w:highlight w:val="green"/>
        </w:rPr>
        <w:t>majority vote</w:t>
      </w:r>
      <w:r w:rsidRPr="0007791D">
        <w:rPr>
          <w:sz w:val="14"/>
        </w:rPr>
        <w:t xml:space="preserve">, </w:t>
      </w:r>
      <w:r w:rsidRPr="003002E9">
        <w:rPr>
          <w:rStyle w:val="StyleUnderline"/>
          <w:highlight w:val="green"/>
        </w:rPr>
        <w:t>deliberation</w:t>
      </w:r>
      <w:r w:rsidRPr="0007791D">
        <w:rPr>
          <w:sz w:val="14"/>
        </w:rPr>
        <w:t xml:space="preserve">, </w:t>
      </w:r>
      <w:r w:rsidRPr="002A68AF">
        <w:rPr>
          <w:rStyle w:val="StyleUnderline"/>
        </w:rPr>
        <w:t xml:space="preserve">and opportunities to express dissent </w:t>
      </w:r>
      <w:r w:rsidRPr="003002E9">
        <w:rPr>
          <w:rStyle w:val="Emphasis"/>
          <w:highlight w:val="gree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3002E9">
        <w:rPr>
          <w:rStyle w:val="StyleUnderline"/>
          <w:highlight w:val="green"/>
        </w:rPr>
        <w:t>strengthening workers’</w:t>
      </w:r>
      <w:r w:rsidRPr="002A68AF">
        <w:rPr>
          <w:rStyle w:val="StyleUnderline"/>
        </w:rPr>
        <w:t xml:space="preserve"> political </w:t>
      </w:r>
      <w:r w:rsidRPr="003002E9">
        <w:rPr>
          <w:rStyle w:val="Emphasis"/>
          <w:highlight w:val="green"/>
        </w:rPr>
        <w:t>agency</w:t>
      </w:r>
      <w:r w:rsidRPr="002A68AF">
        <w:rPr>
          <w:rStyle w:val="StyleUnderline"/>
        </w:rPr>
        <w:t xml:space="preserve"> and facilitating opportunities for </w:t>
      </w:r>
      <w:r w:rsidRPr="003002E9">
        <w:rPr>
          <w:rStyle w:val="Emphasis"/>
          <w:highlight w:val="green"/>
        </w:rPr>
        <w:t>participation</w:t>
      </w:r>
      <w:r w:rsidRPr="002A68AF">
        <w:rPr>
          <w:rStyle w:val="StyleUnderline"/>
        </w:rPr>
        <w:t xml:space="preserve"> by investing </w:t>
      </w:r>
      <w:r w:rsidRPr="003002E9">
        <w:rPr>
          <w:rStyle w:val="StyleUnderline"/>
          <w:highlight w:val="green"/>
        </w:rPr>
        <w:t>in unions’</w:t>
      </w:r>
      <w:r w:rsidRPr="002A68AF">
        <w:rPr>
          <w:rStyle w:val="StyleUnderline"/>
        </w:rPr>
        <w:t xml:space="preserve"> deliberative and pedagogical </w:t>
      </w:r>
      <w:r w:rsidRPr="003002E9">
        <w:rPr>
          <w:rStyle w:val="StyleUnderline"/>
          <w:highlight w:val="green"/>
        </w:rPr>
        <w:t xml:space="preserve">functions are </w:t>
      </w:r>
      <w:r w:rsidRPr="003002E9">
        <w:rPr>
          <w:rStyle w:val="Emphasis"/>
          <w:highlight w:val="green"/>
        </w:rPr>
        <w:t>paramount</w:t>
      </w:r>
      <w:r w:rsidRPr="002A68AF">
        <w:rPr>
          <w:rStyle w:val="StyleUnderline"/>
        </w:rPr>
        <w:t xml:space="preserve"> for upholding democratic accountability</w:t>
      </w:r>
      <w:r w:rsidRPr="0007791D">
        <w:rPr>
          <w:sz w:val="14"/>
        </w:rPr>
        <w:t xml:space="preserve">, thus </w:t>
      </w:r>
      <w:r w:rsidRPr="003002E9">
        <w:rPr>
          <w:rStyle w:val="Emphasis"/>
          <w:highlight w:val="green"/>
        </w:rPr>
        <w:t>safeguarding</w:t>
      </w:r>
      <w:r w:rsidRPr="002A68AF">
        <w:rPr>
          <w:rStyle w:val="StyleUnderline"/>
        </w:rPr>
        <w:t xml:space="preserve"> decision-making and bureaucratic apparatuses </w:t>
      </w:r>
      <w:r w:rsidRPr="003002E9">
        <w:rPr>
          <w:rStyle w:val="StyleUnderline"/>
          <w:highlight w:val="green"/>
        </w:rPr>
        <w:t xml:space="preserve">from </w:t>
      </w:r>
      <w:r w:rsidRPr="003002E9">
        <w:rPr>
          <w:rStyle w:val="Emphasis"/>
          <w:highlight w:val="green"/>
        </w:rPr>
        <w:t>capture</w:t>
      </w:r>
      <w:r w:rsidRPr="001F44DE">
        <w:rPr>
          <w:sz w:val="14"/>
        </w:rPr>
        <w:t>.</w:t>
      </w:r>
    </w:p>
    <w:p w14:paraId="400C4CDC" w14:textId="77777777" w:rsidR="00281D16" w:rsidRPr="00D05E03" w:rsidRDefault="00281D16" w:rsidP="00281D16">
      <w:pPr>
        <w:pStyle w:val="Heading4"/>
      </w:pPr>
      <w:r>
        <w:t xml:space="preserve">Nuclear war </w:t>
      </w:r>
      <w:r w:rsidRPr="00973316">
        <w:rPr>
          <w:u w:val="single"/>
        </w:rPr>
        <w:t>turns</w:t>
      </w:r>
      <w:r>
        <w:t xml:space="preserve"> the K.</w:t>
      </w:r>
    </w:p>
    <w:p w14:paraId="32ED697E" w14:textId="77777777" w:rsidR="00281D16" w:rsidRPr="009523D2" w:rsidRDefault="00281D16" w:rsidP="00281D16">
      <w:r w:rsidRPr="00CC5838">
        <w:rPr>
          <w:rStyle w:val="Style13ptBold"/>
        </w:rPr>
        <w:t>Foertsch, 13</w:t>
      </w:r>
      <w:r>
        <w:t>—</w:t>
      </w:r>
      <w:r w:rsidRPr="003B0EFB">
        <w:t>Professor of English at the University of North Texas</w:t>
      </w:r>
      <w:r>
        <w:t xml:space="preserve"> (Jacqueline, “Introduction: Mapping Ground Zero in Postwar America,” </w:t>
      </w:r>
      <w:r w:rsidRPr="004D74EF">
        <w:rPr>
          <w:i/>
        </w:rPr>
        <w:t>Reckoning Day: Race, Place, and the Atom Bomb in Postwar America</w:t>
      </w:r>
      <w:r>
        <w:t>, Introduction, pp. 15-16, dml)</w:t>
      </w:r>
    </w:p>
    <w:p w14:paraId="58F4CAE2" w14:textId="77777777" w:rsidR="00281D16" w:rsidRPr="00DF5FD6" w:rsidRDefault="00281D16" w:rsidP="00281D16">
      <w:pPr>
        <w:rPr>
          <w:sz w:val="14"/>
        </w:rPr>
      </w:pPr>
      <w:r w:rsidRPr="00DF5FD6">
        <w:rPr>
          <w:sz w:val="14"/>
        </w:rPr>
        <w:t xml:space="preserve">Yet it is implausible that </w:t>
      </w:r>
      <w:r w:rsidRPr="003002E9">
        <w:rPr>
          <w:rStyle w:val="StyleUnderline"/>
          <w:highlight w:val="green"/>
        </w:rPr>
        <w:t>societal</w:t>
      </w:r>
      <w:r w:rsidRPr="00DF5FD6">
        <w:rPr>
          <w:sz w:val="14"/>
        </w:rPr>
        <w:t xml:space="preserve">-recovery analysts like Nordlie and Smelser failed to notice the </w:t>
      </w:r>
      <w:r w:rsidRPr="003002E9">
        <w:rPr>
          <w:rStyle w:val="StyleUnderline"/>
          <w:highlight w:val="green"/>
        </w:rPr>
        <w:t>conflicts</w:t>
      </w:r>
      <w:r w:rsidRPr="00DF5FD6">
        <w:rPr>
          <w:sz w:val="14"/>
        </w:rPr>
        <w:t xml:space="preserve"> between segregationists and integrationists, right-wingers and women’s-libbers, anti-war protesters and the middle-aged establishment that </w:t>
      </w:r>
      <w:r w:rsidRPr="003002E9">
        <w:rPr>
          <w:rStyle w:val="Emphasis"/>
          <w:highlight w:val="green"/>
        </w:rPr>
        <w:t>burgeoned</w:t>
      </w:r>
      <w:r w:rsidRPr="00DF5FD6">
        <w:rPr>
          <w:sz w:val="14"/>
        </w:rPr>
        <w:t xml:space="preserve"> all around them in the mid- and late-1960s </w:t>
      </w:r>
      <w:r w:rsidRPr="003002E9">
        <w:rPr>
          <w:rStyle w:val="StyleUnderline"/>
          <w:highlight w:val="green"/>
        </w:rPr>
        <w:t>when</w:t>
      </w:r>
      <w:r w:rsidRPr="00DF5FD6">
        <w:rPr>
          <w:sz w:val="14"/>
        </w:rPr>
        <w:t xml:space="preserve"> many of these texts were written. More likely, their vision of the America specifically </w:t>
      </w:r>
      <w:r w:rsidRPr="003002E9">
        <w:rPr>
          <w:rStyle w:val="StyleUnderline"/>
          <w:highlight w:val="green"/>
        </w:rPr>
        <w:t xml:space="preserve">threatened by </w:t>
      </w:r>
      <w:r w:rsidRPr="003002E9">
        <w:rPr>
          <w:rStyle w:val="Emphasis"/>
          <w:highlight w:val="green"/>
        </w:rPr>
        <w:t>nuclear attack</w:t>
      </w:r>
      <w:r w:rsidRPr="00DF5FD6">
        <w:rPr>
          <w:sz w:val="14"/>
        </w:rPr>
        <w:t xml:space="preserve"> simply failed or refused to diversify “abstract” (i.e., white, propertied) notions of America that had prevailed since the penning of the Declaration of Independence. Perhaps there were optimists in the group who, flush with the promise of Johnson’s Great Society and inspired by the gains made by the civil rights movement over the past decade, believed that at long last all citizens had come to share the bounty of the American enterprise and thus now equally embraced its values and institutions. This, of course, was a rose-tinted viewpoint never borne out by the facts of persistent poverty and demoralization experienced by many African Americans in urban and rural settings throughout this period. Finally in 1971, researcher Bruce C. Allnut came to the depressing but realistic conclusion that </w:t>
      </w:r>
      <w:r w:rsidRPr="003002E9">
        <w:rPr>
          <w:rStyle w:val="StyleUnderline"/>
          <w:highlight w:val="green"/>
        </w:rPr>
        <w:t xml:space="preserve">following </w:t>
      </w:r>
      <w:r w:rsidRPr="003002E9">
        <w:rPr>
          <w:rStyle w:val="Emphasis"/>
          <w:highlight w:val="green"/>
        </w:rPr>
        <w:t>nuclear war</w:t>
      </w:r>
      <w:r w:rsidRPr="00DF5FD6">
        <w:rPr>
          <w:sz w:val="14"/>
        </w:rPr>
        <w:t>, “</w:t>
      </w:r>
      <w:r w:rsidRPr="003002E9">
        <w:rPr>
          <w:rStyle w:val="StyleUnderline"/>
          <w:highlight w:val="green"/>
        </w:rPr>
        <w:t xml:space="preserve">an </w:t>
      </w:r>
      <w:r w:rsidRPr="003002E9">
        <w:rPr>
          <w:rStyle w:val="Emphasis"/>
          <w:highlight w:val="green"/>
        </w:rPr>
        <w:t>increase in conflict</w:t>
      </w:r>
      <w:r w:rsidRPr="009E7F89">
        <w:rPr>
          <w:rStyle w:val="StyleUnderline"/>
        </w:rPr>
        <w:t xml:space="preserve"> </w:t>
      </w:r>
      <w:r w:rsidRPr="003002E9">
        <w:rPr>
          <w:rStyle w:val="StyleUnderline"/>
          <w:highlight w:val="green"/>
        </w:rPr>
        <w:t>between</w:t>
      </w:r>
      <w:r w:rsidRPr="009E7F89">
        <w:rPr>
          <w:rStyle w:val="StyleUnderline"/>
        </w:rPr>
        <w:t xml:space="preserve"> </w:t>
      </w:r>
      <w:r w:rsidRPr="003002E9">
        <w:rPr>
          <w:rStyle w:val="StyleUnderline"/>
          <w:highlight w:val="green"/>
        </w:rPr>
        <w:t>sections</w:t>
      </w:r>
      <w:r w:rsidRPr="009E7F89">
        <w:rPr>
          <w:rStyle w:val="StyleUnderline"/>
        </w:rPr>
        <w:t xml:space="preserve"> of the country</w:t>
      </w:r>
      <w:r w:rsidRPr="00DF5FD6">
        <w:rPr>
          <w:sz w:val="14"/>
        </w:rPr>
        <w:t xml:space="preserve">, between advocates of varying war policies, and between urban and rural populations . . . </w:t>
      </w:r>
      <w:r w:rsidRPr="003002E9">
        <w:rPr>
          <w:rStyle w:val="StyleUnderline"/>
          <w:highlight w:val="green"/>
        </w:rPr>
        <w:t>would pose</w:t>
      </w:r>
      <w:r w:rsidRPr="00DF5FD6">
        <w:rPr>
          <w:sz w:val="14"/>
        </w:rPr>
        <w:t xml:space="preserve"> serious problems . . . [and] </w:t>
      </w:r>
      <w:r w:rsidRPr="003002E9">
        <w:rPr>
          <w:rStyle w:val="Emphasis"/>
          <w:highlight w:val="green"/>
        </w:rPr>
        <w:t>racial or class conflict</w:t>
      </w:r>
      <w:r w:rsidRPr="009E7F89">
        <w:rPr>
          <w:rStyle w:val="StyleUnderline"/>
        </w:rPr>
        <w:t xml:space="preserve"> as well</w:t>
      </w:r>
      <w:r w:rsidRPr="00DF5FD6">
        <w:rPr>
          <w:sz w:val="14"/>
        </w:rPr>
        <w:t xml:space="preserve"> . . .” (qtd. in Katz 222–23). </w:t>
      </w:r>
    </w:p>
    <w:p w14:paraId="42181E36" w14:textId="77777777" w:rsidR="00281D16" w:rsidRPr="00DF5FD6" w:rsidRDefault="00281D16" w:rsidP="00281D16">
      <w:pPr>
        <w:rPr>
          <w:sz w:val="14"/>
        </w:rPr>
      </w:pPr>
      <w:r w:rsidRPr="00DF5FD6">
        <w:rPr>
          <w:sz w:val="14"/>
        </w:rPr>
        <w:t xml:space="preserve">After a decade’s worth of social upheaval and thoroughgoing indifference to same in the war-theorizing of its day, Allnut is among the first to admit that </w:t>
      </w:r>
      <w:r w:rsidRPr="009E7F89">
        <w:rPr>
          <w:rStyle w:val="StyleUnderline"/>
        </w:rPr>
        <w:t xml:space="preserve">American </w:t>
      </w:r>
      <w:r w:rsidRPr="003002E9">
        <w:rPr>
          <w:rStyle w:val="StyleUnderline"/>
          <w:highlight w:val="green"/>
        </w:rPr>
        <w:t xml:space="preserve">society is </w:t>
      </w:r>
      <w:r w:rsidRPr="003002E9">
        <w:rPr>
          <w:rStyle w:val="Emphasis"/>
          <w:highlight w:val="green"/>
        </w:rPr>
        <w:t>so internally divided</w:t>
      </w:r>
      <w:r w:rsidRPr="00DF5FD6">
        <w:rPr>
          <w:sz w:val="14"/>
        </w:rPr>
        <w:t xml:space="preserve"> over race, social class, and the Vietnam War </w:t>
      </w:r>
      <w:r w:rsidRPr="003002E9">
        <w:rPr>
          <w:rStyle w:val="StyleUnderline"/>
          <w:highlight w:val="green"/>
        </w:rPr>
        <w:t xml:space="preserve">that </w:t>
      </w:r>
      <w:r w:rsidRPr="003002E9">
        <w:rPr>
          <w:rStyle w:val="Emphasis"/>
          <w:highlight w:val="green"/>
        </w:rPr>
        <w:t>nuclear catastrophe</w:t>
      </w:r>
      <w:r w:rsidRPr="003002E9">
        <w:rPr>
          <w:rStyle w:val="StyleUnderline"/>
          <w:highlight w:val="green"/>
        </w:rPr>
        <w:t xml:space="preserve"> would only make such</w:t>
      </w:r>
      <w:r w:rsidRPr="00DF5FD6">
        <w:rPr>
          <w:sz w:val="14"/>
        </w:rPr>
        <w:t xml:space="preserve"> national </w:t>
      </w:r>
      <w:r w:rsidRPr="009E7F89">
        <w:rPr>
          <w:rStyle w:val="StyleUnderline"/>
        </w:rPr>
        <w:t xml:space="preserve">disarray </w:t>
      </w:r>
      <w:r w:rsidRPr="003002E9">
        <w:rPr>
          <w:rStyle w:val="Emphasis"/>
          <w:highlight w:val="green"/>
        </w:rPr>
        <w:t>exponentially more unbearable</w:t>
      </w:r>
      <w:r w:rsidRPr="00DF5FD6">
        <w:rPr>
          <w:sz w:val="14"/>
        </w:rPr>
        <w:t>. In agreement, and writing yet another decade later, Arthur M. Katz makes the fitting summation: “</w:t>
      </w:r>
      <w:r w:rsidRPr="00D05E03">
        <w:rPr>
          <w:rStyle w:val="Emphasis"/>
        </w:rPr>
        <w:t>Ethnic</w:t>
      </w:r>
      <w:r w:rsidRPr="00DF5FD6">
        <w:rPr>
          <w:sz w:val="14"/>
        </w:rPr>
        <w:t xml:space="preserve">, </w:t>
      </w:r>
      <w:r w:rsidRPr="00D05E03">
        <w:rPr>
          <w:rStyle w:val="Emphasis"/>
        </w:rPr>
        <w:t>racial</w:t>
      </w:r>
      <w:r w:rsidRPr="00DF5FD6">
        <w:rPr>
          <w:sz w:val="14"/>
        </w:rPr>
        <w:t xml:space="preserve">, </w:t>
      </w:r>
      <w:r w:rsidRPr="00D05E03">
        <w:rPr>
          <w:rStyle w:val="Emphasis"/>
        </w:rPr>
        <w:t>regional</w:t>
      </w:r>
      <w:r w:rsidRPr="00DF5FD6">
        <w:rPr>
          <w:sz w:val="14"/>
        </w:rPr>
        <w:t xml:space="preserve">, </w:t>
      </w:r>
      <w:r w:rsidRPr="009E7F89">
        <w:rPr>
          <w:rStyle w:val="StyleUnderline"/>
        </w:rPr>
        <w:t xml:space="preserve">and </w:t>
      </w:r>
      <w:r w:rsidRPr="00973316">
        <w:rPr>
          <w:rStyle w:val="Emphasis"/>
        </w:rPr>
        <w:t>economic</w:t>
      </w:r>
      <w:r w:rsidRPr="00973316">
        <w:rPr>
          <w:rStyle w:val="StyleUnderline"/>
        </w:rPr>
        <w:t xml:space="preserve"> conflicts</w:t>
      </w:r>
      <w:r w:rsidRPr="00973316">
        <w:rPr>
          <w:sz w:val="14"/>
        </w:rPr>
        <w:t xml:space="preserve"> present in pre-attack society, while minimized in the period immediately after an attack, </w:t>
      </w:r>
      <w:r w:rsidRPr="00973316">
        <w:rPr>
          <w:rStyle w:val="StyleUnderline"/>
        </w:rPr>
        <w:t xml:space="preserve">will be </w:t>
      </w:r>
      <w:r w:rsidRPr="00973316">
        <w:rPr>
          <w:rStyle w:val="Emphasis"/>
        </w:rPr>
        <w:t>heightened</w:t>
      </w:r>
      <w:r w:rsidRPr="00973316">
        <w:rPr>
          <w:rStyle w:val="StyleUnderline"/>
        </w:rPr>
        <w:t xml:space="preserve"> by the extent of the </w:t>
      </w:r>
      <w:r w:rsidRPr="00973316">
        <w:rPr>
          <w:rStyle w:val="Emphasis"/>
        </w:rPr>
        <w:t>new deprivation</w:t>
      </w:r>
      <w:r w:rsidRPr="00973316">
        <w:rPr>
          <w:rStyle w:val="StyleUnderline"/>
        </w:rPr>
        <w:t xml:space="preserve"> and the resulting </w:t>
      </w:r>
      <w:r w:rsidRPr="00973316">
        <w:rPr>
          <w:rStyle w:val="Emphasis"/>
        </w:rPr>
        <w:t>tensions</w:t>
      </w:r>
      <w:r w:rsidRPr="00973316">
        <w:rPr>
          <w:sz w:val="14"/>
        </w:rPr>
        <w:t xml:space="preserve"> after only a limited time. New antagonisms will develop between hosts and evacuees or refugees over the possession and use</w:t>
      </w:r>
      <w:r w:rsidRPr="00DF5FD6">
        <w:rPr>
          <w:sz w:val="14"/>
        </w:rPr>
        <w:t xml:space="preserve"> of surviving resources” (240). Like the rats and roaches predicted to survive in profusion in the post-nuclear landscape, </w:t>
      </w:r>
      <w:r w:rsidRPr="003002E9">
        <w:rPr>
          <w:rStyle w:val="Emphasis"/>
          <w:highlight w:val="green"/>
        </w:rPr>
        <w:t>race</w:t>
      </w:r>
      <w:r w:rsidRPr="00D05E03">
        <w:rPr>
          <w:rStyle w:val="Emphasis"/>
        </w:rPr>
        <w:t xml:space="preserve"> </w:t>
      </w:r>
      <w:r w:rsidRPr="003002E9">
        <w:rPr>
          <w:rStyle w:val="Emphasis"/>
          <w:highlight w:val="green"/>
        </w:rPr>
        <w:t>hostility</w:t>
      </w:r>
      <w:r w:rsidRPr="003002E9">
        <w:rPr>
          <w:rStyle w:val="StyleUnderline"/>
          <w:highlight w:val="green"/>
        </w:rPr>
        <w:t xml:space="preserve"> will</w:t>
      </w:r>
      <w:r w:rsidRPr="00DF5FD6">
        <w:rPr>
          <w:sz w:val="14"/>
        </w:rPr>
        <w:t xml:space="preserve"> be dealt a temporary setback by the blast itself but </w:t>
      </w:r>
      <w:r w:rsidRPr="003002E9">
        <w:rPr>
          <w:rStyle w:val="StyleUnderline"/>
          <w:highlight w:val="green"/>
        </w:rPr>
        <w:t xml:space="preserve">burst forth with </w:t>
      </w:r>
      <w:r w:rsidRPr="003002E9">
        <w:rPr>
          <w:rStyle w:val="Emphasis"/>
          <w:highlight w:val="green"/>
        </w:rPr>
        <w:t>new vigor</w:t>
      </w:r>
      <w:r w:rsidRPr="00DF5FD6">
        <w:rPr>
          <w:sz w:val="14"/>
        </w:rPr>
        <w:t xml:space="preserve"> when the initial shock and its accompanying brief shining moment of universal goodwill wear away. On several occasions throughout this study, the cultural artifacts of the period will provide the implicit thesis that “it will take an atom bomb” to bring the races together; here, America’s conflicting groups will be literally thrown together on X-day but reestablish and intensify old animosities during the lingering crisis. </w:t>
      </w:r>
    </w:p>
    <w:p w14:paraId="03EF0AC7" w14:textId="77777777" w:rsidR="00281D16" w:rsidRPr="00281D16" w:rsidRDefault="00281D16" w:rsidP="00281D16"/>
    <w:p w14:paraId="4D44C2A2" w14:textId="662BD0F3" w:rsidR="00A95652" w:rsidRDefault="00281D16" w:rsidP="00281D16">
      <w:pPr>
        <w:pStyle w:val="Heading3"/>
      </w:pPr>
      <w:r>
        <w:lastRenderedPageBreak/>
        <w:t>1AR</w:t>
      </w:r>
    </w:p>
    <w:p w14:paraId="14C40400" w14:textId="77777777" w:rsidR="00281D16" w:rsidRDefault="00281D16" w:rsidP="00281D16">
      <w:pPr>
        <w:pStyle w:val="Heading4"/>
      </w:pPr>
      <w:r>
        <w:t>Unions are better for black people.</w:t>
      </w:r>
    </w:p>
    <w:p w14:paraId="3EDA2D8C" w14:textId="77777777" w:rsidR="00281D16" w:rsidRDefault="00281D16" w:rsidP="00281D16">
      <w:r w:rsidRPr="005674E3">
        <w:rPr>
          <w:rStyle w:val="Style13ptBold"/>
        </w:rPr>
        <w:t>Bivens ’23</w:t>
      </w:r>
      <w:r w:rsidRPr="005674E3">
        <w:t xml:space="preserve"> [Josh, Celine McNicholas, Kyle Moore, and Margaret Podyock; July 31st; chief economist at the Economic Policy Institute</w:t>
      </w:r>
      <w:r>
        <w:t xml:space="preserve">; </w:t>
      </w:r>
      <w:r w:rsidRPr="005674E3">
        <w:t>director of policy and government affairs/general counsel at the Economic Policy Institute</w:t>
      </w:r>
      <w:r>
        <w:t xml:space="preserve">; </w:t>
      </w:r>
      <w:r w:rsidRPr="005674E3">
        <w:t>economist with the Economic Policy Institute’s Program on Race, Ethnicity, and the Economy</w:t>
      </w:r>
      <w:r>
        <w:t xml:space="preserve">, </w:t>
      </w:r>
      <w:r w:rsidRPr="005674E3">
        <w:t>Ph.D., Economics, The New School for Social Research</w:t>
      </w:r>
      <w:r>
        <w:t xml:space="preserve"> </w:t>
      </w:r>
      <w:r w:rsidRPr="005674E3">
        <w:t>M.A., Economics, The New School for Social Research</w:t>
      </w:r>
      <w:r>
        <w:t xml:space="preserve"> </w:t>
      </w:r>
      <w:r w:rsidRPr="005674E3">
        <w:t>B.A, Economics, Morehouse College</w:t>
      </w:r>
      <w:r>
        <w:t xml:space="preserve">; </w:t>
      </w:r>
      <w:r w:rsidRPr="005674E3">
        <w:t>senior policy analyst, she works on issues of unions, labor standards, and strikes</w:t>
      </w:r>
      <w:r>
        <w:t xml:space="preserve">; </w:t>
      </w:r>
      <w:r w:rsidRPr="005674E3">
        <w:t>Unions promote racial equity; https://www.epi.org/publication/unions-promote-racial-equity/]</w:t>
      </w:r>
    </w:p>
    <w:p w14:paraId="53121A84" w14:textId="77777777" w:rsidR="00281D16" w:rsidRPr="005674E3" w:rsidRDefault="00281D16" w:rsidP="00281D16">
      <w:pPr>
        <w:rPr>
          <w:sz w:val="16"/>
        </w:rPr>
      </w:pPr>
      <w:r w:rsidRPr="005674E3">
        <w:rPr>
          <w:sz w:val="16"/>
        </w:rPr>
        <w:t>Starting in the mid-1940s, Black workers were more likely to be in unions than white workers, and the pay premium they received from unionization was larger.</w:t>
      </w:r>
      <w:hyperlink r:id="rId17" w:anchor="_note2" w:history="1">
        <w:r w:rsidRPr="005674E3">
          <w:rPr>
            <w:rStyle w:val="Hyperlink"/>
            <w:sz w:val="16"/>
          </w:rPr>
          <w:t>2</w:t>
        </w:r>
      </w:hyperlink>
      <w:r w:rsidRPr="005674E3">
        <w:rPr>
          <w:sz w:val="16"/>
        </w:rPr>
        <w:t xml:space="preserve"> This equalizing effect of unionization on Black-white pay differences is a key reason why these gaps fell in the decades before 1980. </w:t>
      </w:r>
      <w:r w:rsidRPr="005674E3">
        <w:rPr>
          <w:rStyle w:val="StyleUnderline"/>
          <w:highlight w:val="green"/>
        </w:rPr>
        <w:t xml:space="preserve">The </w:t>
      </w:r>
      <w:r w:rsidRPr="005674E3">
        <w:rPr>
          <w:rStyle w:val="Emphasis"/>
          <w:highlight w:val="green"/>
        </w:rPr>
        <w:t>rapid decline</w:t>
      </w:r>
      <w:r w:rsidRPr="005674E3">
        <w:rPr>
          <w:rStyle w:val="StyleUnderline"/>
          <w:highlight w:val="green"/>
        </w:rPr>
        <w:t xml:space="preserve"> in </w:t>
      </w:r>
      <w:r w:rsidRPr="005674E3">
        <w:rPr>
          <w:rStyle w:val="Emphasis"/>
          <w:highlight w:val="green"/>
        </w:rPr>
        <w:t>unionization</w:t>
      </w:r>
      <w:r w:rsidRPr="005674E3">
        <w:rPr>
          <w:rStyle w:val="StyleUnderline"/>
          <w:highlight w:val="green"/>
        </w:rPr>
        <w:t xml:space="preserve"> after 1980 was almost certainly a key reason why the </w:t>
      </w:r>
      <w:r w:rsidRPr="005674E3">
        <w:rPr>
          <w:rStyle w:val="Emphasis"/>
          <w:highlight w:val="green"/>
        </w:rPr>
        <w:t>Black-white wage gap</w:t>
      </w:r>
      <w:r w:rsidRPr="005674E3">
        <w:rPr>
          <w:rStyle w:val="StyleUnderline"/>
          <w:highlight w:val="green"/>
        </w:rPr>
        <w:t xml:space="preserve"> has risen</w:t>
      </w:r>
      <w:r w:rsidRPr="005674E3">
        <w:rPr>
          <w:sz w:val="16"/>
        </w:rPr>
        <w:t xml:space="preserve"> steadily in recent decades.</w:t>
      </w:r>
      <w:hyperlink r:id="rId18" w:anchor="_note3" w:history="1">
        <w:r w:rsidRPr="005674E3">
          <w:rPr>
            <w:rStyle w:val="Hyperlink"/>
            <w:sz w:val="16"/>
          </w:rPr>
          <w:t>3</w:t>
        </w:r>
      </w:hyperlink>
      <w:r w:rsidRPr="005674E3">
        <w:rPr>
          <w:sz w:val="16"/>
        </w:rPr>
        <w:t> In short, the collateral damage of the assault on unions includes a reversal of progress in closing racial pay disparities.</w:t>
      </w:r>
    </w:p>
    <w:p w14:paraId="78901ECE" w14:textId="77777777" w:rsidR="00281D16" w:rsidRPr="005674E3" w:rsidRDefault="00281D16" w:rsidP="00281D16">
      <w:pPr>
        <w:rPr>
          <w:b/>
          <w:bCs/>
        </w:rPr>
      </w:pPr>
      <w:r w:rsidRPr="005674E3">
        <w:rPr>
          <w:b/>
          <w:bCs/>
        </w:rPr>
        <w:t>Unions reduce racial and ethnic pay gaps</w:t>
      </w:r>
    </w:p>
    <w:p w14:paraId="4BFAB168" w14:textId="77777777" w:rsidR="00281D16" w:rsidRPr="005674E3" w:rsidRDefault="00281D16" w:rsidP="00281D16">
      <w:pPr>
        <w:rPr>
          <w:sz w:val="16"/>
        </w:rPr>
      </w:pPr>
      <w:r w:rsidRPr="005674E3">
        <w:rPr>
          <w:rStyle w:val="StyleUnderline"/>
          <w:highlight w:val="green"/>
        </w:rPr>
        <w:t>Black</w:t>
      </w:r>
      <w:r w:rsidRPr="005674E3">
        <w:rPr>
          <w:sz w:val="16"/>
        </w:rPr>
        <w:t xml:space="preserve"> and Hispanic </w:t>
      </w:r>
      <w:r w:rsidRPr="005674E3">
        <w:rPr>
          <w:rStyle w:val="StyleUnderline"/>
          <w:highlight w:val="green"/>
        </w:rPr>
        <w:t>workers get a larger boost from unionization than their white counterparts</w:t>
      </w:r>
      <w:r w:rsidRPr="005674E3">
        <w:rPr>
          <w:sz w:val="16"/>
        </w:rPr>
        <w:t xml:space="preserve">. Black workers—both men and women—are </w:t>
      </w:r>
      <w:r w:rsidRPr="005674E3">
        <w:rPr>
          <w:rStyle w:val="StyleUnderline"/>
          <w:highlight w:val="green"/>
        </w:rPr>
        <w:t>more likely than white workers to be union members, and the wage boost they get from being covered by collective bargaining is 14.6%, above the 13.5% average</w:t>
      </w:r>
      <w:r w:rsidRPr="005674E3">
        <w:rPr>
          <w:sz w:val="16"/>
        </w:rPr>
        <w:t xml:space="preserve"> wage boost for unionized workers overall.</w:t>
      </w:r>
      <w:hyperlink r:id="rId19" w:anchor="_note4" w:history="1">
        <w:r w:rsidRPr="005674E3">
          <w:rPr>
            <w:rStyle w:val="Hyperlink"/>
            <w:sz w:val="16"/>
          </w:rPr>
          <w:t>4</w:t>
        </w:r>
      </w:hyperlink>
    </w:p>
    <w:p w14:paraId="6B74C443" w14:textId="77777777" w:rsidR="00281D16" w:rsidRPr="005674E3" w:rsidRDefault="00281D16" w:rsidP="00281D16">
      <w:pPr>
        <w:rPr>
          <w:sz w:val="14"/>
          <w:szCs w:val="14"/>
        </w:rPr>
      </w:pPr>
      <w:r w:rsidRPr="005674E3">
        <w:rPr>
          <w:sz w:val="14"/>
          <w:szCs w:val="14"/>
        </w:rPr>
        <w:t>The result of this union wage premium (how much more union workers earn than comparable nonunion workers), combined with the higher probability of unionization for Black workers and spillover effects of unions that compress overall wages,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w:t>
      </w:r>
      <w:hyperlink r:id="rId20" w:anchor="_note5" w:history="1">
        <w:r w:rsidRPr="005674E3">
          <w:rPr>
            <w:rStyle w:val="Hyperlink"/>
            <w:sz w:val="14"/>
            <w:szCs w:val="14"/>
          </w:rPr>
          <w:t>5</w:t>
        </w:r>
      </w:hyperlink>
    </w:p>
    <w:p w14:paraId="799A243D" w14:textId="77777777" w:rsidR="00281D16" w:rsidRPr="005674E3" w:rsidRDefault="00281D16" w:rsidP="00281D16">
      <w:pPr>
        <w:rPr>
          <w:b/>
          <w:bCs/>
        </w:rPr>
      </w:pPr>
      <w:r w:rsidRPr="005674E3">
        <w:rPr>
          <w:b/>
          <w:bCs/>
        </w:rPr>
        <w:t>Racial wealth gaps are much smaller for union members</w:t>
      </w:r>
    </w:p>
    <w:p w14:paraId="296D3990" w14:textId="77777777" w:rsidR="00281D16" w:rsidRPr="005674E3" w:rsidRDefault="00281D16" w:rsidP="00281D16">
      <w:pPr>
        <w:rPr>
          <w:sz w:val="16"/>
        </w:rPr>
      </w:pPr>
      <w:r w:rsidRPr="005674E3">
        <w:rPr>
          <w:sz w:val="16"/>
        </w:rPr>
        <w:t xml:space="preserve">Families with a union member have substantially higher levels of median wealth. This </w:t>
      </w:r>
      <w:r w:rsidRPr="005674E3">
        <w:rPr>
          <w:rStyle w:val="StyleUnderline"/>
          <w:highlight w:val="green"/>
        </w:rPr>
        <w:t>union advantage is even stronger for Black</w:t>
      </w:r>
      <w:r w:rsidRPr="005674E3">
        <w:rPr>
          <w:sz w:val="16"/>
        </w:rPr>
        <w:t xml:space="preserve"> and Hispanic </w:t>
      </w:r>
      <w:r w:rsidRPr="005674E3">
        <w:rPr>
          <w:rStyle w:val="Emphasis"/>
          <w:highlight w:val="green"/>
        </w:rPr>
        <w:t>households</w:t>
      </w:r>
      <w:r w:rsidRPr="005674E3">
        <w:rPr>
          <w:sz w:val="16"/>
        </w:rPr>
        <w:t xml:space="preserve">, meaning that </w:t>
      </w:r>
      <w:r w:rsidRPr="005674E3">
        <w:rPr>
          <w:rStyle w:val="StyleUnderline"/>
          <w:highlight w:val="green"/>
        </w:rPr>
        <w:t xml:space="preserve">the racial wealth gap among union members </w:t>
      </w:r>
      <w:r w:rsidRPr="005674E3">
        <w:rPr>
          <w:rStyle w:val="StyleUnderline"/>
        </w:rPr>
        <w:t>is substantially lower than for nonunion households</w:t>
      </w:r>
      <w:r w:rsidRPr="005674E3">
        <w:rPr>
          <w:sz w:val="16"/>
        </w:rPr>
        <w:t>.</w:t>
      </w:r>
      <w:hyperlink r:id="rId21" w:anchor="_note6" w:history="1">
        <w:r w:rsidRPr="005674E3">
          <w:rPr>
            <w:rStyle w:val="Hyperlink"/>
            <w:sz w:val="16"/>
          </w:rPr>
          <w:t>6</w:t>
        </w:r>
      </w:hyperlink>
      <w:r w:rsidRPr="005674E3">
        <w:rPr>
          <w:sz w:val="16"/>
        </w:rPr>
        <w:t xml:space="preserve"> Among nonunion families, the median white family has more than $7 in wealth for every $1 held by the median Black family. Among union families, this ratio </w:t>
      </w:r>
      <w:r w:rsidRPr="005674E3">
        <w:rPr>
          <w:rStyle w:val="StyleUnderline"/>
          <w:highlight w:val="green"/>
        </w:rPr>
        <w:t xml:space="preserve">is roughly </w:t>
      </w:r>
      <w:r w:rsidRPr="005674E3">
        <w:rPr>
          <w:rStyle w:val="Emphasis"/>
          <w:highlight w:val="green"/>
        </w:rPr>
        <w:t>half as large</w:t>
      </w:r>
      <w:r w:rsidRPr="005674E3">
        <w:rPr>
          <w:sz w:val="16"/>
        </w:rPr>
        <w:t>, with the median white family holding $3.70 in wealth for every $1 held by the median Black family.</w:t>
      </w:r>
    </w:p>
    <w:p w14:paraId="5E461776" w14:textId="77777777" w:rsidR="00281D16" w:rsidRPr="005674E3" w:rsidRDefault="00281D16" w:rsidP="00281D16">
      <w:pPr>
        <w:rPr>
          <w:b/>
          <w:bCs/>
          <w:sz w:val="14"/>
          <w:szCs w:val="14"/>
        </w:rPr>
      </w:pPr>
      <w:r w:rsidRPr="005674E3">
        <w:rPr>
          <w:b/>
          <w:bCs/>
          <w:sz w:val="14"/>
          <w:szCs w:val="14"/>
        </w:rPr>
        <w:t>Unions boost women’s pay</w:t>
      </w:r>
    </w:p>
    <w:p w14:paraId="41FEF504" w14:textId="77777777" w:rsidR="00281D16" w:rsidRPr="005674E3" w:rsidRDefault="00281D16" w:rsidP="00281D16">
      <w:pPr>
        <w:rPr>
          <w:sz w:val="14"/>
          <w:szCs w:val="14"/>
        </w:rPr>
      </w:pPr>
      <w:r w:rsidRPr="005674E3">
        <w:rPr>
          <w:sz w:val="14"/>
          <w:szCs w:val="14"/>
        </w:rPr>
        <w:t>Hourly wages for women represented by unions are 9.5% higher on average than for nonunionized women with comparable characteristics.</w:t>
      </w:r>
      <w:hyperlink r:id="rId22" w:anchor="_note7" w:history="1">
        <w:r w:rsidRPr="005674E3">
          <w:rPr>
            <w:rStyle w:val="Hyperlink"/>
            <w:sz w:val="14"/>
            <w:szCs w:val="14"/>
          </w:rPr>
          <w:t>7</w:t>
        </w:r>
      </w:hyperlink>
      <w:r w:rsidRPr="005674E3">
        <w:rPr>
          <w:sz w:val="14"/>
          <w:szCs w:val="14"/>
        </w:rPr>
        <w:t> Union-represented workers in service occupations (which include food service and janitorial services) are paid 47.7% more in wages than their nonunion counterparts. These occupations are disproportionately held by women.</w:t>
      </w:r>
      <w:hyperlink r:id="rId23" w:anchor="_note8" w:history="1">
        <w:r w:rsidRPr="005674E3">
          <w:rPr>
            <w:rStyle w:val="Hyperlink"/>
            <w:sz w:val="14"/>
            <w:szCs w:val="14"/>
          </w:rPr>
          <w:t>8</w:t>
        </w:r>
      </w:hyperlink>
    </w:p>
    <w:p w14:paraId="6D0A6A8D" w14:textId="77777777" w:rsidR="00281D16" w:rsidRPr="005674E3" w:rsidRDefault="00281D16" w:rsidP="00281D16">
      <w:pPr>
        <w:rPr>
          <w:rStyle w:val="StyleUnderline"/>
        </w:rPr>
      </w:pPr>
      <w:r w:rsidRPr="005674E3">
        <w:rPr>
          <w:rStyle w:val="StyleUnderline"/>
        </w:rPr>
        <w:t>Unions protect workers from discriminatory and retaliatory firings</w:t>
      </w:r>
    </w:p>
    <w:p w14:paraId="43A683BB" w14:textId="77777777" w:rsidR="00281D16" w:rsidRPr="005674E3" w:rsidRDefault="00281D16" w:rsidP="00281D16">
      <w:pPr>
        <w:rPr>
          <w:sz w:val="16"/>
        </w:rPr>
      </w:pPr>
      <w:r w:rsidRPr="005674E3">
        <w:rPr>
          <w:rStyle w:val="StyleUnderline"/>
          <w:highlight w:val="green"/>
        </w:rPr>
        <w:t>Unions provide “just cause” rights</w:t>
      </w:r>
      <w:r w:rsidRPr="005674E3">
        <w:rPr>
          <w:sz w:val="16"/>
        </w:rPr>
        <w:t xml:space="preserve">, </w:t>
      </w:r>
      <w:r w:rsidRPr="005674E3">
        <w:rPr>
          <w:rStyle w:val="Emphasis"/>
          <w:highlight w:val="green"/>
        </w:rPr>
        <w:t>protecting</w:t>
      </w:r>
      <w:r w:rsidRPr="005674E3">
        <w:rPr>
          <w:sz w:val="16"/>
        </w:rPr>
        <w:t xml:space="preserve"> workers from </w:t>
      </w:r>
      <w:r w:rsidRPr="005674E3">
        <w:rPr>
          <w:rStyle w:val="StyleUnderline"/>
          <w:highlight w:val="green"/>
        </w:rPr>
        <w:t>arbitrary dismissal</w:t>
      </w:r>
      <w:r w:rsidRPr="005674E3">
        <w:rPr>
          <w:sz w:val="16"/>
        </w:rPr>
        <w:t>. In the U.S., unlike most other industrialized nations, private employment in every state other than Montana is generally “at will.” That means employers can fire workers for almost any reason, without notice, and with no severance pay requirement.</w:t>
      </w:r>
      <w:hyperlink r:id="rId24" w:anchor="_note9" w:history="1">
        <w:r w:rsidRPr="005674E3">
          <w:rPr>
            <w:rStyle w:val="Hyperlink"/>
            <w:sz w:val="16"/>
          </w:rPr>
          <w:t>9</w:t>
        </w:r>
      </w:hyperlink>
      <w:r w:rsidRPr="005674E3">
        <w:rPr>
          <w:sz w:val="16"/>
        </w:rPr>
        <w:t xml:space="preserve"> The “at will” doctrine </w:t>
      </w:r>
      <w:r w:rsidRPr="005674E3">
        <w:rPr>
          <w:rStyle w:val="StyleUnderline"/>
          <w:highlight w:val="green"/>
        </w:rPr>
        <w:t>contributes to the power imbalance</w:t>
      </w:r>
      <w:r w:rsidRPr="005674E3">
        <w:rPr>
          <w:sz w:val="16"/>
        </w:rPr>
        <w:t xml:space="preserve"> between employers </w:t>
      </w:r>
      <w:r w:rsidRPr="005674E3">
        <w:rPr>
          <w:rStyle w:val="StyleUnderline"/>
          <w:highlight w:val="green"/>
        </w:rPr>
        <w:t>and</w:t>
      </w:r>
      <w:r w:rsidRPr="005674E3">
        <w:rPr>
          <w:sz w:val="16"/>
        </w:rPr>
        <w:t xml:space="preserve"> workers and </w:t>
      </w:r>
      <w:r w:rsidRPr="005674E3">
        <w:rPr>
          <w:rStyle w:val="StyleUnderline"/>
          <w:highlight w:val="green"/>
        </w:rPr>
        <w:t xml:space="preserve">disproportionately impacts </w:t>
      </w:r>
      <w:r w:rsidRPr="005674E3">
        <w:rPr>
          <w:rStyle w:val="Emphasis"/>
          <w:highlight w:val="green"/>
        </w:rPr>
        <w:t>Black</w:t>
      </w:r>
      <w:r w:rsidRPr="005674E3">
        <w:rPr>
          <w:sz w:val="16"/>
        </w:rPr>
        <w:t xml:space="preserve"> and Hispanic </w:t>
      </w:r>
      <w:r w:rsidRPr="005674E3">
        <w:rPr>
          <w:rStyle w:val="Emphasis"/>
          <w:highlight w:val="green"/>
        </w:rPr>
        <w:t>workers</w:t>
      </w:r>
      <w:r w:rsidRPr="005674E3">
        <w:rPr>
          <w:sz w:val="16"/>
        </w:rPr>
        <w:t>.</w:t>
      </w:r>
    </w:p>
    <w:p w14:paraId="661874F9" w14:textId="77777777" w:rsidR="00281D16" w:rsidRPr="005674E3" w:rsidRDefault="00281D16" w:rsidP="00281D16">
      <w:pPr>
        <w:rPr>
          <w:sz w:val="16"/>
        </w:rPr>
      </w:pPr>
      <w:r w:rsidRPr="005674E3">
        <w:rPr>
          <w:sz w:val="16"/>
        </w:rPr>
        <w:t xml:space="preserve">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many different kinds of jobs. </w:t>
      </w:r>
      <w:r w:rsidRPr="005674E3">
        <w:rPr>
          <w:rStyle w:val="StyleUnderline"/>
          <w:highlight w:val="green"/>
        </w:rPr>
        <w:t>Fifty percent of all Black workers</w:t>
      </w:r>
      <w:r w:rsidRPr="005674E3">
        <w:rPr>
          <w:sz w:val="16"/>
        </w:rPr>
        <w:t xml:space="preserve"> and 52% of all Hispanic workers </w:t>
      </w:r>
      <w:r w:rsidRPr="005674E3">
        <w:rPr>
          <w:rStyle w:val="StyleUnderline"/>
          <w:highlight w:val="green"/>
        </w:rPr>
        <w:t xml:space="preserve">reported experiences with </w:t>
      </w:r>
      <w:r w:rsidRPr="005674E3">
        <w:rPr>
          <w:rStyle w:val="Emphasis"/>
          <w:highlight w:val="green"/>
        </w:rPr>
        <w:t>unfair dismissal</w:t>
      </w:r>
      <w:r w:rsidRPr="005674E3">
        <w:rPr>
          <w:sz w:val="16"/>
        </w:rPr>
        <w:t>, compared with 45% of white workers.</w:t>
      </w:r>
      <w:hyperlink r:id="rId25" w:anchor="_note10" w:history="1">
        <w:r w:rsidRPr="005674E3">
          <w:rPr>
            <w:rStyle w:val="Hyperlink"/>
            <w:sz w:val="16"/>
          </w:rPr>
          <w:t>10</w:t>
        </w:r>
      </w:hyperlink>
    </w:p>
    <w:p w14:paraId="534C5EB4" w14:textId="77777777" w:rsidR="00281D16" w:rsidRPr="005674E3" w:rsidRDefault="00281D16" w:rsidP="00281D16">
      <w:pPr>
        <w:rPr>
          <w:sz w:val="16"/>
        </w:rPr>
      </w:pPr>
      <w:r w:rsidRPr="005674E3">
        <w:rPr>
          <w:rStyle w:val="StyleUnderline"/>
          <w:highlight w:val="green"/>
        </w:rPr>
        <w:t xml:space="preserve">Union contracts </w:t>
      </w:r>
      <w:r w:rsidRPr="005674E3">
        <w:rPr>
          <w:rStyle w:val="Emphasis"/>
          <w:highlight w:val="green"/>
        </w:rPr>
        <w:t>guard</w:t>
      </w:r>
      <w:r w:rsidRPr="005674E3">
        <w:rPr>
          <w:sz w:val="16"/>
        </w:rPr>
        <w:t xml:space="preserve"> against these arbitrary and unfair dismissals. These contracts </w:t>
      </w:r>
      <w:r w:rsidRPr="005674E3">
        <w:rPr>
          <w:rStyle w:val="StyleUnderline"/>
          <w:highlight w:val="green"/>
        </w:rPr>
        <w:t xml:space="preserve">typically have provisions that require employers to have a proper, </w:t>
      </w:r>
      <w:r w:rsidRPr="005674E3">
        <w:rPr>
          <w:rStyle w:val="StyleUnderline"/>
        </w:rPr>
        <w:t xml:space="preserve">documented, performance-related </w:t>
      </w:r>
      <w:r w:rsidRPr="005674E3">
        <w:rPr>
          <w:rStyle w:val="StyleUnderline"/>
          <w:highlight w:val="green"/>
        </w:rPr>
        <w:t>reason</w:t>
      </w:r>
      <w:r w:rsidRPr="005674E3">
        <w:rPr>
          <w:sz w:val="16"/>
        </w:rPr>
        <w:t xml:space="preserve"> for disciplining or dismissing a worker (“just cause”), and generally the worker has a chance to improve performance before the employer moves to dismiss the worker. </w:t>
      </w:r>
      <w:r w:rsidRPr="005674E3">
        <w:rPr>
          <w:rStyle w:val="StyleUnderline"/>
          <w:highlight w:val="green"/>
        </w:rPr>
        <w:t>Collective bargaining</w:t>
      </w:r>
      <w:r w:rsidRPr="005674E3">
        <w:rPr>
          <w:sz w:val="16"/>
        </w:rPr>
        <w:t xml:space="preserve"> agreements also typically </w:t>
      </w:r>
      <w:r w:rsidRPr="005674E3">
        <w:rPr>
          <w:rStyle w:val="StyleUnderline"/>
          <w:highlight w:val="green"/>
        </w:rPr>
        <w:t xml:space="preserve">include a grievance and </w:t>
      </w:r>
      <w:r w:rsidRPr="005674E3">
        <w:rPr>
          <w:rStyle w:val="Emphasis"/>
          <w:highlight w:val="green"/>
        </w:rPr>
        <w:t>arbitration process</w:t>
      </w:r>
      <w:r w:rsidRPr="005674E3">
        <w:rPr>
          <w:sz w:val="16"/>
        </w:rPr>
        <w:t xml:space="preserve"> to allow workers and the union </w:t>
      </w:r>
      <w:r w:rsidRPr="005674E3">
        <w:rPr>
          <w:rStyle w:val="StyleUnderline"/>
          <w:highlight w:val="green"/>
        </w:rPr>
        <w:t>to challenge</w:t>
      </w:r>
      <w:r w:rsidRPr="005674E3">
        <w:rPr>
          <w:sz w:val="16"/>
        </w:rPr>
        <w:t xml:space="preserve"> unfair discipline or terminations.</w:t>
      </w:r>
    </w:p>
    <w:p w14:paraId="33DA0EF6" w14:textId="77777777" w:rsidR="00281D16" w:rsidRPr="005674E3" w:rsidRDefault="00281D16" w:rsidP="00281D16">
      <w:pPr>
        <w:rPr>
          <w:sz w:val="14"/>
          <w:szCs w:val="14"/>
        </w:rPr>
      </w:pPr>
      <w:r w:rsidRPr="005674E3">
        <w:rPr>
          <w:sz w:val="14"/>
          <w:szCs w:val="14"/>
        </w:rPr>
        <w:t>Unions strengthen our democracy</w:t>
      </w:r>
    </w:p>
    <w:p w14:paraId="4F7CB89A" w14:textId="77777777" w:rsidR="00281D16" w:rsidRPr="005674E3" w:rsidRDefault="00281D16" w:rsidP="00281D16">
      <w:pPr>
        <w:rPr>
          <w:sz w:val="14"/>
          <w:szCs w:val="14"/>
        </w:rPr>
      </w:pPr>
      <w:r w:rsidRPr="005674E3">
        <w:rPr>
          <w:sz w:val="14"/>
          <w:szCs w:val="14"/>
        </w:rPr>
        <w:t>Unions also play an integral role in strengthening our democracy. Historically, unions were a key partner in the Civil Rights Movement to secure voting rights.</w:t>
      </w:r>
      <w:hyperlink r:id="rId26" w:anchor="_note11" w:history="1">
        <w:r w:rsidRPr="005674E3">
          <w:rPr>
            <w:rStyle w:val="Hyperlink"/>
            <w:sz w:val="14"/>
            <w:szCs w:val="14"/>
          </w:rPr>
          <w:t>11</w:t>
        </w:r>
      </w:hyperlink>
      <w:r w:rsidRPr="005674E3">
        <w:rPr>
          <w:sz w:val="14"/>
          <w:szCs w:val="14"/>
        </w:rPr>
        <w:t> Nearly 60 years later, unions and voting rights are still strongly intertwined.</w:t>
      </w:r>
    </w:p>
    <w:p w14:paraId="7EC2BF7D" w14:textId="77777777" w:rsidR="00281D16" w:rsidRPr="005674E3" w:rsidRDefault="00281D16" w:rsidP="00281D16">
      <w:pPr>
        <w:rPr>
          <w:sz w:val="14"/>
          <w:szCs w:val="14"/>
        </w:rPr>
      </w:pPr>
      <w:r w:rsidRPr="005674E3">
        <w:rPr>
          <w:sz w:val="14"/>
          <w:szCs w:val="14"/>
        </w:rPr>
        <w:t>EPI research shows that states with higher union density are less likely to have voter restriction bills than states with lower union densities.</w:t>
      </w:r>
      <w:hyperlink r:id="rId27" w:anchor="_note12" w:history="1">
        <w:r w:rsidRPr="005674E3">
          <w:rPr>
            <w:rStyle w:val="Hyperlink"/>
            <w:sz w:val="14"/>
            <w:szCs w:val="14"/>
          </w:rPr>
          <w:t>12</w:t>
        </w:r>
      </w:hyperlink>
      <w:r w:rsidRPr="005674E3">
        <w:rPr>
          <w:sz w:val="14"/>
          <w:szCs w:val="14"/>
        </w:rPr>
        <w:t> Unions are also key mobilizers in getting workers to vote. Research by Richard Freeman finds that union members are 12 percentage points more likely to vote than voters who are not union members. EPI research shows that voter turnout is higher in states with greater levels of unionization.</w:t>
      </w:r>
      <w:hyperlink r:id="rId28" w:anchor="_note13" w:history="1">
        <w:r w:rsidRPr="005674E3">
          <w:rPr>
            <w:rStyle w:val="Hyperlink"/>
            <w:sz w:val="14"/>
            <w:szCs w:val="14"/>
          </w:rPr>
          <w:t>13</w:t>
        </w:r>
      </w:hyperlink>
    </w:p>
    <w:p w14:paraId="10390C8F" w14:textId="77777777" w:rsidR="00281D16" w:rsidRPr="005674E3" w:rsidRDefault="00281D16" w:rsidP="00281D16">
      <w:pPr>
        <w:rPr>
          <w:sz w:val="14"/>
          <w:szCs w:val="14"/>
        </w:rPr>
      </w:pPr>
      <w:r w:rsidRPr="005674E3">
        <w:rPr>
          <w:sz w:val="14"/>
          <w:szCs w:val="14"/>
        </w:rPr>
        <w:lastRenderedPageBreak/>
        <w:t>Voter turnout is lower in states that have enacted “right-to-work” legislation. Right-to-work laws make it harder for workers to come together in unions and negotiate better wages, benefits, and working conditions.</w:t>
      </w:r>
      <w:hyperlink r:id="rId29" w:anchor="_note14" w:history="1">
        <w:r w:rsidRPr="005674E3">
          <w:rPr>
            <w:rStyle w:val="Hyperlink"/>
            <w:sz w:val="14"/>
            <w:szCs w:val="14"/>
          </w:rPr>
          <w:t>14</w:t>
        </w:r>
      </w:hyperlink>
      <w:r w:rsidRPr="005674E3">
        <w:rPr>
          <w:sz w:val="14"/>
          <w:szCs w:val="14"/>
        </w:rPr>
        <w:t> According to research by Columbia University professor Alex Hertel-Fernandez and his colleagues, the passage of right-to-work laws reduced voter turnout by 2% in presidential elections. This is not insignificant considering that in right-to-work states Michigan and Wisconsin, the losing candidate lost by less than 1 percentage point in the 2016 election.</w:t>
      </w:r>
      <w:hyperlink r:id="rId30" w:anchor="_note15" w:history="1">
        <w:r w:rsidRPr="005674E3">
          <w:rPr>
            <w:rStyle w:val="Hyperlink"/>
            <w:sz w:val="14"/>
            <w:szCs w:val="14"/>
          </w:rPr>
          <w:t>15</w:t>
        </w:r>
      </w:hyperlink>
      <w:r w:rsidRPr="005674E3">
        <w:rPr>
          <w:sz w:val="14"/>
          <w:szCs w:val="14"/>
        </w:rPr>
        <w:t> </w:t>
      </w:r>
    </w:p>
    <w:p w14:paraId="77A37E05" w14:textId="77777777" w:rsidR="00281D16" w:rsidRPr="005674E3" w:rsidRDefault="00281D16" w:rsidP="00281D16">
      <w:pPr>
        <w:rPr>
          <w:sz w:val="14"/>
          <w:szCs w:val="14"/>
        </w:rPr>
      </w:pPr>
      <w:r w:rsidRPr="005674E3">
        <w:rPr>
          <w:sz w:val="14"/>
          <w:szCs w:val="14"/>
        </w:rPr>
        <w:t>Finally, unions help reduce racial resentment among white workers and promote support for affirmative action and other policies designed to benefit Black households. Research by Paul Frymer and Jacob Grumbach provide evidence that this is an actual causal effect of unionization.</w:t>
      </w:r>
      <w:hyperlink r:id="rId31" w:anchor="_note16" w:history="1">
        <w:r w:rsidRPr="005674E3">
          <w:rPr>
            <w:rStyle w:val="Hyperlink"/>
            <w:sz w:val="14"/>
            <w:szCs w:val="14"/>
          </w:rPr>
          <w:t>16</w:t>
        </w:r>
      </w:hyperlink>
      <w:r w:rsidRPr="005674E3">
        <w:rPr>
          <w:sz w:val="14"/>
          <w:szCs w:val="14"/>
        </w:rPr>
        <w:t> They use panel data that follows individual workers over the 2000 to 2016 time period, and they show that gaining union membership reduces measures of racial resentment among white workers. Reducing the degree of racial resentment expressed by white workers would lead to profoundly more constructive political debates in coming decades. Unionization looks to be a powerful lever for unifying workers behind a pro-worker and pro-equity policy agenda.</w:t>
      </w:r>
    </w:p>
    <w:p w14:paraId="56268F3C" w14:textId="77777777" w:rsidR="00281D16" w:rsidRPr="005674E3" w:rsidRDefault="00281D16" w:rsidP="00281D16">
      <w:pPr>
        <w:rPr>
          <w:sz w:val="14"/>
          <w:szCs w:val="14"/>
        </w:rPr>
      </w:pPr>
      <w:r w:rsidRPr="005674E3">
        <w:rPr>
          <w:sz w:val="14"/>
          <w:szCs w:val="14"/>
        </w:rPr>
        <w:t>We need to pass laws to strengthen unions</w:t>
      </w:r>
    </w:p>
    <w:p w14:paraId="2051CFBC" w14:textId="77777777" w:rsidR="00281D16" w:rsidRPr="005674E3" w:rsidRDefault="00281D16" w:rsidP="00281D16">
      <w:pPr>
        <w:rPr>
          <w:sz w:val="16"/>
        </w:rPr>
      </w:pPr>
      <w:r w:rsidRPr="005674E3">
        <w:rPr>
          <w:sz w:val="16"/>
        </w:rPr>
        <w:t xml:space="preserve">Unions are essential to an equitable economy. However, the right to a union and collective bargaining has been eroded for decades as employers exploit weaknesses in the current law. </w:t>
      </w:r>
      <w:r w:rsidRPr="005674E3">
        <w:rPr>
          <w:rStyle w:val="Emphasis"/>
          <w:highlight w:val="green"/>
        </w:rPr>
        <w:t>Reform</w:t>
      </w:r>
      <w:r w:rsidRPr="005674E3">
        <w:rPr>
          <w:rStyle w:val="StyleUnderline"/>
          <w:highlight w:val="green"/>
        </w:rPr>
        <w:t xml:space="preserve"> is necessary. </w:t>
      </w:r>
      <w:r w:rsidRPr="005674E3">
        <w:rPr>
          <w:rStyle w:val="Emphasis"/>
          <w:highlight w:val="green"/>
        </w:rPr>
        <w:t>Congress must act to</w:t>
      </w:r>
      <w:r w:rsidRPr="005674E3">
        <w:rPr>
          <w:rStyle w:val="StyleUnderline"/>
          <w:highlight w:val="green"/>
        </w:rPr>
        <w:t xml:space="preserve"> restore workers’ fundamental rights</w:t>
      </w:r>
      <w:r w:rsidRPr="005674E3">
        <w:rPr>
          <w:sz w:val="16"/>
        </w:rPr>
        <w:t>.</w:t>
      </w:r>
    </w:p>
    <w:p w14:paraId="7D9B1817" w14:textId="77777777" w:rsidR="00281D16" w:rsidRPr="005674E3" w:rsidRDefault="00281D16" w:rsidP="00281D16">
      <w:pPr>
        <w:rPr>
          <w:sz w:val="14"/>
          <w:szCs w:val="14"/>
        </w:rPr>
      </w:pPr>
      <w:r w:rsidRPr="005674E3">
        <w:rPr>
          <w:sz w:val="14"/>
          <w:szCs w:val="14"/>
        </w:rPr>
        <w:t>The Protecting the Right to Organize (PRO) Act would help restore workers’ right to join together to bargain for better wages and working conditions. It would streamline the process when workers form a union, ensure the union is successful in negotiating a first contract, and hold employers accountable when they violate labor law.</w:t>
      </w:r>
    </w:p>
    <w:p w14:paraId="39F8B1A6" w14:textId="47175BDC" w:rsidR="00281D16" w:rsidRPr="00281D16" w:rsidRDefault="00281D16" w:rsidP="00281D16">
      <w:pPr>
        <w:rPr>
          <w:sz w:val="16"/>
        </w:rPr>
      </w:pPr>
      <w:r w:rsidRPr="005674E3">
        <w:rPr>
          <w:sz w:val="16"/>
        </w:rPr>
        <w:t xml:space="preserve">The Public Service Freedom to Negotiate Act would require that states provide public-sector workers the freedom to join a union and collectively bargain. Ultimately, the bill would </w:t>
      </w:r>
      <w:r w:rsidRPr="005674E3">
        <w:rPr>
          <w:rStyle w:val="StyleUnderline"/>
          <w:highlight w:val="green"/>
        </w:rPr>
        <w:t>provide</w:t>
      </w:r>
      <w:r w:rsidRPr="005674E3">
        <w:rPr>
          <w:sz w:val="16"/>
        </w:rPr>
        <w:t xml:space="preserve"> public-sector workers a national standard of </w:t>
      </w:r>
      <w:r w:rsidRPr="005674E3">
        <w:rPr>
          <w:rStyle w:val="Emphasis"/>
          <w:highlight w:val="green"/>
        </w:rPr>
        <w:t>bargaining rights.</w:t>
      </w:r>
      <w:r w:rsidRPr="005674E3">
        <w:rPr>
          <w:sz w:val="16"/>
        </w:rPr>
        <w:t xml:space="preserve"> Far too many public-sector workers do not have the right to collectively bargain. This includes the teachers, police officers, and sanitation workers who provide critical services to our communities every day.</w:t>
      </w:r>
    </w:p>
    <w:sectPr w:rsidR="00281D16" w:rsidRPr="00281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5897386">
    <w:abstractNumId w:val="9"/>
  </w:num>
  <w:num w:numId="2" w16cid:durableId="1602565865">
    <w:abstractNumId w:val="7"/>
  </w:num>
  <w:num w:numId="3" w16cid:durableId="514462692">
    <w:abstractNumId w:val="6"/>
  </w:num>
  <w:num w:numId="4" w16cid:durableId="683167652">
    <w:abstractNumId w:val="5"/>
  </w:num>
  <w:num w:numId="5" w16cid:durableId="670259896">
    <w:abstractNumId w:val="4"/>
  </w:num>
  <w:num w:numId="6" w16cid:durableId="692918677">
    <w:abstractNumId w:val="8"/>
  </w:num>
  <w:num w:numId="7" w16cid:durableId="884028502">
    <w:abstractNumId w:val="3"/>
  </w:num>
  <w:num w:numId="8" w16cid:durableId="1586190377">
    <w:abstractNumId w:val="2"/>
  </w:num>
  <w:num w:numId="9" w16cid:durableId="179512932">
    <w:abstractNumId w:val="1"/>
  </w:num>
  <w:num w:numId="10" w16cid:durableId="2078480548">
    <w:abstractNumId w:val="0"/>
  </w:num>
  <w:num w:numId="11" w16cid:durableId="837157362">
    <w:abstractNumId w:val="10"/>
  </w:num>
  <w:num w:numId="12" w16cid:durableId="18504408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5E3337"/>
    <w:rsid w:val="000139A3"/>
    <w:rsid w:val="00027BC9"/>
    <w:rsid w:val="00100833"/>
    <w:rsid w:val="00104529"/>
    <w:rsid w:val="00105942"/>
    <w:rsid w:val="00144A4C"/>
    <w:rsid w:val="00165139"/>
    <w:rsid w:val="00176AB0"/>
    <w:rsid w:val="00177B7D"/>
    <w:rsid w:val="0018322D"/>
    <w:rsid w:val="001B5776"/>
    <w:rsid w:val="001E527A"/>
    <w:rsid w:val="001F78CE"/>
    <w:rsid w:val="00251FC7"/>
    <w:rsid w:val="00281D16"/>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5E3337"/>
    <w:rsid w:val="006065BD"/>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B3ECB"/>
    <w:rsid w:val="008B4E85"/>
    <w:rsid w:val="008C1B2E"/>
    <w:rsid w:val="0091627E"/>
    <w:rsid w:val="0097032B"/>
    <w:rsid w:val="009A0F47"/>
    <w:rsid w:val="009C0AA9"/>
    <w:rsid w:val="009D2EAD"/>
    <w:rsid w:val="009D54B2"/>
    <w:rsid w:val="009E1922"/>
    <w:rsid w:val="009F0073"/>
    <w:rsid w:val="009F7ED2"/>
    <w:rsid w:val="00A93661"/>
    <w:rsid w:val="00A95652"/>
    <w:rsid w:val="00AC0AB8"/>
    <w:rsid w:val="00B33C6D"/>
    <w:rsid w:val="00B4508F"/>
    <w:rsid w:val="00B55AD5"/>
    <w:rsid w:val="00B60B58"/>
    <w:rsid w:val="00B8057C"/>
    <w:rsid w:val="00BD6238"/>
    <w:rsid w:val="00BF593B"/>
    <w:rsid w:val="00BF773A"/>
    <w:rsid w:val="00BF7E81"/>
    <w:rsid w:val="00C03523"/>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6628"/>
  <w15:chartTrackingRefBased/>
  <w15:docId w15:val="{BBD13848-34A2-417B-B021-1B19EB32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E3337"/>
    <w:pPr>
      <w:spacing w:after="0" w:line="240" w:lineRule="auto"/>
    </w:pPr>
    <w:rPr>
      <w:rFonts w:ascii="Calibri" w:hAnsi="Calibri" w:cs="Calibri"/>
    </w:rPr>
  </w:style>
  <w:style w:type="paragraph" w:styleId="Heading1">
    <w:name w:val="heading 1"/>
    <w:aliases w:val="Pocket"/>
    <w:basedOn w:val="Normal"/>
    <w:next w:val="Normal"/>
    <w:link w:val="Heading1Char"/>
    <w:qFormat/>
    <w:rsid w:val="005E333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5E333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5E333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5E3337"/>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33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E3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E333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E333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E333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E333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5E333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E333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5E3337"/>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E3337"/>
    <w:rPr>
      <w:color w:val="auto"/>
      <w:u w:val="none"/>
    </w:rPr>
  </w:style>
  <w:style w:type="character" w:styleId="FollowedHyperlink">
    <w:name w:val="FollowedHyperlink"/>
    <w:basedOn w:val="DefaultParagraphFont"/>
    <w:uiPriority w:val="99"/>
    <w:semiHidden/>
    <w:unhideWhenUsed/>
    <w:rsid w:val="005E3337"/>
    <w:rPr>
      <w:color w:val="auto"/>
      <w:u w:val="none"/>
    </w:rPr>
  </w:style>
  <w:style w:type="character" w:customStyle="1" w:styleId="Heading5Char">
    <w:name w:val="Heading 5 Char"/>
    <w:basedOn w:val="DefaultParagraphFont"/>
    <w:link w:val="Heading5"/>
    <w:uiPriority w:val="9"/>
    <w:semiHidden/>
    <w:rsid w:val="005E33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E333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E333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E333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E3337"/>
    <w:rPr>
      <w:rFonts w:ascii="Calibri" w:eastAsiaTheme="majorEastAsia" w:hAnsi="Calibri" w:cstheme="majorBidi"/>
      <w:color w:val="272727" w:themeColor="text1" w:themeTint="D8"/>
    </w:rPr>
  </w:style>
  <w:style w:type="character" w:styleId="Strong">
    <w:name w:val="Strong"/>
    <w:basedOn w:val="DefaultParagraphFont"/>
    <w:uiPriority w:val="22"/>
    <w:qFormat/>
    <w:rsid w:val="005E3337"/>
    <w:rPr>
      <w:b/>
      <w:bCs/>
    </w:rPr>
  </w:style>
  <w:style w:type="character" w:styleId="BookTitle">
    <w:name w:val="Book Title"/>
    <w:basedOn w:val="DefaultParagraphFont"/>
    <w:uiPriority w:val="33"/>
    <w:qFormat/>
    <w:rsid w:val="005E3337"/>
    <w:rPr>
      <w:b/>
      <w:bCs/>
      <w:i/>
      <w:iCs/>
      <w:spacing w:val="5"/>
    </w:rPr>
  </w:style>
  <w:style w:type="numbering" w:styleId="111111">
    <w:name w:val="Outline List 2"/>
    <w:basedOn w:val="NoList"/>
    <w:uiPriority w:val="99"/>
    <w:semiHidden/>
    <w:unhideWhenUsed/>
    <w:rsid w:val="005E3337"/>
  </w:style>
  <w:style w:type="paragraph" w:styleId="Header">
    <w:name w:val="header"/>
    <w:basedOn w:val="Normal"/>
    <w:link w:val="HeaderChar"/>
    <w:uiPriority w:val="99"/>
    <w:semiHidden/>
    <w:rsid w:val="005E3337"/>
    <w:pPr>
      <w:tabs>
        <w:tab w:val="center" w:pos="4680"/>
        <w:tab w:val="right" w:pos="9360"/>
      </w:tabs>
    </w:pPr>
  </w:style>
  <w:style w:type="character" w:customStyle="1" w:styleId="HeaderChar">
    <w:name w:val="Header Char"/>
    <w:basedOn w:val="DefaultParagraphFont"/>
    <w:link w:val="Header"/>
    <w:uiPriority w:val="99"/>
    <w:semiHidden/>
    <w:rsid w:val="005E3337"/>
    <w:rPr>
      <w:rFonts w:ascii="Calibri" w:hAnsi="Calibri" w:cs="Calibri"/>
    </w:rPr>
  </w:style>
  <w:style w:type="paragraph" w:styleId="Footer">
    <w:name w:val="footer"/>
    <w:basedOn w:val="Normal"/>
    <w:link w:val="FooterChar"/>
    <w:uiPriority w:val="99"/>
    <w:semiHidden/>
    <w:rsid w:val="005E3337"/>
    <w:pPr>
      <w:tabs>
        <w:tab w:val="center" w:pos="4680"/>
        <w:tab w:val="right" w:pos="9360"/>
      </w:tabs>
    </w:pPr>
  </w:style>
  <w:style w:type="character" w:customStyle="1" w:styleId="FooterChar">
    <w:name w:val="Footer Char"/>
    <w:basedOn w:val="DefaultParagraphFont"/>
    <w:link w:val="Footer"/>
    <w:uiPriority w:val="99"/>
    <w:semiHidden/>
    <w:rsid w:val="005E3337"/>
    <w:rPr>
      <w:rFonts w:ascii="Calibri" w:hAnsi="Calibri" w:cs="Calibri"/>
    </w:rPr>
  </w:style>
  <w:style w:type="paragraph" w:styleId="BodyText">
    <w:name w:val="Body Text"/>
    <w:basedOn w:val="Normal"/>
    <w:link w:val="BodyTextChar"/>
    <w:uiPriority w:val="99"/>
    <w:semiHidden/>
    <w:unhideWhenUsed/>
    <w:rsid w:val="005E3337"/>
    <w:pPr>
      <w:spacing w:after="120"/>
    </w:pPr>
  </w:style>
  <w:style w:type="character" w:customStyle="1" w:styleId="BodyTextChar">
    <w:name w:val="Body Text Char"/>
    <w:basedOn w:val="DefaultParagraphFont"/>
    <w:link w:val="BodyText"/>
    <w:uiPriority w:val="99"/>
    <w:semiHidden/>
    <w:rsid w:val="005E333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5E3337"/>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E3337"/>
    <w:rPr>
      <w:rFonts w:ascii="Calibri" w:hAnsi="Calibri" w:cs="Calibri"/>
    </w:rPr>
  </w:style>
  <w:style w:type="character" w:styleId="UnresolvedMention">
    <w:name w:val="Unresolved Mention"/>
    <w:basedOn w:val="DefaultParagraphFont"/>
    <w:uiPriority w:val="99"/>
    <w:semiHidden/>
    <w:unhideWhenUsed/>
    <w:rsid w:val="005E3337"/>
    <w:rPr>
      <w:color w:val="605E5C"/>
      <w:shd w:val="clear" w:color="auto" w:fill="E1DFDD"/>
    </w:rPr>
  </w:style>
  <w:style w:type="paragraph" w:customStyle="1" w:styleId="Analytics">
    <w:name w:val="Analytics"/>
    <w:basedOn w:val="Normal"/>
    <w:link w:val="AnalyticsChar"/>
    <w:autoRedefine/>
    <w:uiPriority w:val="4"/>
    <w:qFormat/>
    <w:rsid w:val="005E3337"/>
    <w:rPr>
      <w:b/>
      <w:sz w:val="26"/>
    </w:rPr>
  </w:style>
  <w:style w:type="character" w:customStyle="1" w:styleId="AnalyticsChar">
    <w:name w:val="Analytics Char"/>
    <w:basedOn w:val="DefaultParagraphFont"/>
    <w:link w:val="Analytics"/>
    <w:uiPriority w:val="4"/>
    <w:rsid w:val="005E3337"/>
    <w:rPr>
      <w:rFonts w:ascii="Calibri" w:hAnsi="Calibri" w:cs="Calibri"/>
      <w:b/>
      <w:sz w:val="26"/>
    </w:rPr>
  </w:style>
  <w:style w:type="paragraph" w:customStyle="1" w:styleId="Emphasis1">
    <w:name w:val="Emphasis1"/>
    <w:basedOn w:val="Normal"/>
    <w:autoRedefine/>
    <w:uiPriority w:val="7"/>
    <w:qFormat/>
    <w:rsid w:val="005E333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5E333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5E3337"/>
    <w:pPr>
      <w:ind w:left="720"/>
      <w:contextualSpacing/>
    </w:pPr>
  </w:style>
  <w:style w:type="paragraph" w:customStyle="1" w:styleId="textbold">
    <w:name w:val="text bold"/>
    <w:basedOn w:val="Normal"/>
    <w:link w:val="Emphasis"/>
    <w:autoRedefine/>
    <w:uiPriority w:val="8"/>
    <w:qFormat/>
    <w:rsid w:val="005E3337"/>
    <w:pPr>
      <w:widowControl w:val="0"/>
      <w:ind w:left="720"/>
      <w:jc w:val="both"/>
    </w:pPr>
    <w:rPr>
      <w:rFonts w:cstheme="minorBidi"/>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E3337"/>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5E3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E3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33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E3337"/>
    <w:pPr>
      <w:spacing w:before="160"/>
      <w:jc w:val="center"/>
    </w:pPr>
    <w:rPr>
      <w:i/>
      <w:iCs/>
      <w:color w:val="404040" w:themeColor="text1" w:themeTint="BF"/>
    </w:rPr>
  </w:style>
  <w:style w:type="character" w:customStyle="1" w:styleId="QuoteChar">
    <w:name w:val="Quote Char"/>
    <w:basedOn w:val="DefaultParagraphFont"/>
    <w:link w:val="Quote"/>
    <w:uiPriority w:val="29"/>
    <w:rsid w:val="005E3337"/>
    <w:rPr>
      <w:rFonts w:ascii="Calibri" w:hAnsi="Calibri" w:cs="Calibri"/>
      <w:i/>
      <w:iCs/>
      <w:color w:val="404040" w:themeColor="text1" w:themeTint="BF"/>
    </w:rPr>
  </w:style>
  <w:style w:type="character" w:styleId="IntenseEmphasis">
    <w:name w:val="Intense Emphasis"/>
    <w:basedOn w:val="DefaultParagraphFont"/>
    <w:uiPriority w:val="21"/>
    <w:qFormat/>
    <w:rsid w:val="005E3337"/>
    <w:rPr>
      <w:i/>
      <w:iCs/>
      <w:color w:val="2E74B5" w:themeColor="accent1" w:themeShade="BF"/>
    </w:rPr>
  </w:style>
  <w:style w:type="paragraph" w:styleId="IntenseQuote">
    <w:name w:val="Intense Quote"/>
    <w:basedOn w:val="Normal"/>
    <w:next w:val="Normal"/>
    <w:link w:val="IntenseQuoteChar"/>
    <w:uiPriority w:val="30"/>
    <w:qFormat/>
    <w:rsid w:val="005E33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3337"/>
    <w:rPr>
      <w:rFonts w:ascii="Calibri" w:hAnsi="Calibri" w:cs="Calibri"/>
      <w:i/>
      <w:iCs/>
      <w:color w:val="2E74B5" w:themeColor="accent1" w:themeShade="BF"/>
    </w:rPr>
  </w:style>
  <w:style w:type="character" w:styleId="IntenseReference">
    <w:name w:val="Intense Reference"/>
    <w:basedOn w:val="DefaultParagraphFont"/>
    <w:uiPriority w:val="32"/>
    <w:qFormat/>
    <w:rsid w:val="005E3337"/>
    <w:rPr>
      <w:b/>
      <w:bCs/>
      <w:smallCaps/>
      <w:color w:val="2E74B5" w:themeColor="accent1" w:themeShade="BF"/>
      <w:spacing w:val="5"/>
    </w:rPr>
  </w:style>
  <w:style w:type="paragraph" w:customStyle="1" w:styleId="Analytic">
    <w:name w:val="Analytic"/>
    <w:link w:val="AnalyticChar"/>
    <w:uiPriority w:val="5"/>
    <w:qFormat/>
    <w:rsid w:val="005E3337"/>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5E3337"/>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5E333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5E3337"/>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E3337"/>
    <w:rPr>
      <w:b w:val="0"/>
      <w:sz w:val="22"/>
      <w:u w:val="single"/>
    </w:rPr>
  </w:style>
  <w:style w:type="paragraph" w:customStyle="1" w:styleId="Emphasize">
    <w:name w:val="Emphasize"/>
    <w:basedOn w:val="Normal"/>
    <w:uiPriority w:val="8"/>
    <w:qFormat/>
    <w:rsid w:val="005E333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E3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E333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E3337"/>
    <w:rPr>
      <w:rFonts w:asciiTheme="majorHAnsi" w:eastAsiaTheme="majorEastAsia" w:hAnsiTheme="majorHAnsi" w:cstheme="majorBidi"/>
      <w:color w:val="2E74B5"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E3337"/>
    <w:rPr>
      <w:rFonts w:asciiTheme="majorHAnsi" w:eastAsiaTheme="majorEastAsia" w:hAnsiTheme="majorHAnsi" w:cstheme="majorBidi"/>
      <w:color w:val="2E74B5"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E3337"/>
    <w:rPr>
      <w:rFonts w:eastAsiaTheme="majorEastAsia" w:cstheme="majorBidi"/>
      <w:color w:val="2E74B5" w:themeColor="accent1" w:themeShade="BF"/>
      <w:sz w:val="28"/>
      <w:szCs w:val="28"/>
      <w14:ligatures w14:val="standardContextual"/>
    </w:rPr>
  </w:style>
  <w:style w:type="paragraph" w:customStyle="1" w:styleId="msonormal0">
    <w:name w:val="msonormal"/>
    <w:basedOn w:val="Normal"/>
    <w:rsid w:val="005E3337"/>
    <w:pPr>
      <w:spacing w:before="100" w:beforeAutospacing="1" w:after="100" w:afterAutospacing="1"/>
    </w:pPr>
    <w:rPr>
      <w:rFonts w:eastAsia="Times New Roman"/>
      <w:sz w:val="24"/>
    </w:rPr>
  </w:style>
  <w:style w:type="paragraph" w:customStyle="1" w:styleId="CiteSpacing">
    <w:name w:val="Cite Spacing"/>
    <w:basedOn w:val="Normal"/>
    <w:uiPriority w:val="4"/>
    <w:qFormat/>
    <w:rsid w:val="005E3337"/>
    <w:pPr>
      <w:spacing w:before="60" w:after="60"/>
    </w:pPr>
  </w:style>
  <w:style w:type="paragraph" w:customStyle="1" w:styleId="analytic0">
    <w:name w:val="analytic"/>
    <w:basedOn w:val="Normal"/>
    <w:link w:val="analyticChar0"/>
    <w:uiPriority w:val="5"/>
    <w:qFormat/>
    <w:rsid w:val="005E3337"/>
    <w:pPr>
      <w:spacing w:after="40"/>
      <w:outlineLvl w:val="3"/>
    </w:pPr>
    <w:rPr>
      <w:b/>
      <w:color w:val="00B050"/>
      <w:sz w:val="26"/>
    </w:rPr>
  </w:style>
  <w:style w:type="character" w:customStyle="1" w:styleId="analyticChar0">
    <w:name w:val="analytic Char"/>
    <w:basedOn w:val="DefaultParagraphFont"/>
    <w:link w:val="analytic0"/>
    <w:uiPriority w:val="5"/>
    <w:rsid w:val="005E3337"/>
    <w:rPr>
      <w:rFonts w:ascii="Calibri" w:hAnsi="Calibri" w:cs="Calibri"/>
      <w:b/>
      <w:color w:val="00B050"/>
      <w:sz w:val="26"/>
    </w:rPr>
  </w:style>
  <w:style w:type="character" w:customStyle="1" w:styleId="boxboxbox">
    <w:name w:val="boxboxbox"/>
    <w:basedOn w:val="DefaultParagraphFont"/>
    <w:uiPriority w:val="1"/>
    <w:qFormat/>
    <w:rsid w:val="005E3337"/>
    <w:rPr>
      <w:rFonts w:ascii="Calibri" w:hAnsi="Calibri"/>
      <w:b/>
      <w:sz w:val="22"/>
      <w:u w:val="single"/>
      <w:bdr w:val="single" w:sz="4" w:space="0" w:color="auto"/>
    </w:rPr>
  </w:style>
  <w:style w:type="character" w:customStyle="1" w:styleId="8-PointSmall">
    <w:name w:val="8-Point Small"/>
    <w:basedOn w:val="DefaultParagraphFont"/>
    <w:uiPriority w:val="1"/>
    <w:qFormat/>
    <w:rsid w:val="005E3337"/>
    <w:rPr>
      <w:rFonts w:ascii="Calibri" w:hAnsi="Calibri"/>
      <w:b/>
      <w:sz w:val="16"/>
      <w:u w:val="none"/>
    </w:rPr>
  </w:style>
  <w:style w:type="paragraph" w:customStyle="1" w:styleId="Analytics1">
    <w:name w:val="Analytics1"/>
    <w:link w:val="Analytics1Char"/>
    <w:autoRedefine/>
    <w:uiPriority w:val="5"/>
    <w:rsid w:val="005E3337"/>
    <w:rPr>
      <w:b/>
      <w:sz w:val="26"/>
    </w:rPr>
  </w:style>
  <w:style w:type="character" w:customStyle="1" w:styleId="Analytics1Char">
    <w:name w:val="Analytics1 Char"/>
    <w:basedOn w:val="DefaultParagraphFont"/>
    <w:link w:val="Analytics1"/>
    <w:uiPriority w:val="5"/>
    <w:rsid w:val="005E3337"/>
    <w:rPr>
      <w:b/>
      <w:sz w:val="26"/>
    </w:rPr>
  </w:style>
  <w:style w:type="character" w:customStyle="1" w:styleId="m-750723176661811423gmail-style13ptbold">
    <w:name w:val="m_-750723176661811423gmail-style13ptbold"/>
    <w:basedOn w:val="DefaultParagraphFont"/>
    <w:rsid w:val="005E3337"/>
  </w:style>
  <w:style w:type="paragraph" w:customStyle="1" w:styleId="text-xl">
    <w:name w:val="text-xl"/>
    <w:basedOn w:val="Normal"/>
    <w:rsid w:val="005E3337"/>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3337"/>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E3337"/>
  </w:style>
  <w:style w:type="paragraph" w:styleId="BodyText2">
    <w:name w:val="Body Text 2"/>
    <w:basedOn w:val="Normal"/>
    <w:link w:val="BodyText2Char"/>
    <w:uiPriority w:val="99"/>
    <w:semiHidden/>
    <w:unhideWhenUsed/>
    <w:rsid w:val="005E3337"/>
    <w:pPr>
      <w:spacing w:after="120" w:line="480" w:lineRule="auto"/>
    </w:pPr>
  </w:style>
  <w:style w:type="character" w:customStyle="1" w:styleId="BodyText2Char">
    <w:name w:val="Body Text 2 Char"/>
    <w:basedOn w:val="DefaultParagraphFont"/>
    <w:link w:val="BodyText2"/>
    <w:uiPriority w:val="99"/>
    <w:semiHidden/>
    <w:rsid w:val="005E3337"/>
    <w:rPr>
      <w:rFonts w:ascii="Calibri" w:hAnsi="Calibri" w:cs="Calibri"/>
    </w:rPr>
  </w:style>
  <w:style w:type="paragraph" w:customStyle="1" w:styleId="Basic">
    <w:name w:val="Basic"/>
    <w:link w:val="BasicChar"/>
    <w:autoRedefine/>
    <w:uiPriority w:val="4"/>
    <w:qFormat/>
    <w:rsid w:val="005E3337"/>
    <w:rPr>
      <w:rFonts w:ascii="Calibri" w:eastAsiaTheme="majorEastAsia" w:hAnsi="Calibri" w:cstheme="majorBidi"/>
      <w:iCs/>
    </w:rPr>
  </w:style>
  <w:style w:type="character" w:customStyle="1" w:styleId="BasicChar">
    <w:name w:val="Basic Char"/>
    <w:basedOn w:val="DefaultParagraphFont"/>
    <w:link w:val="Basic"/>
    <w:uiPriority w:val="4"/>
    <w:rsid w:val="005E3337"/>
    <w:rPr>
      <w:rFonts w:ascii="Calibri" w:eastAsiaTheme="majorEastAsia" w:hAnsi="Calibri" w:cstheme="majorBidi"/>
      <w:iCs/>
    </w:rPr>
  </w:style>
  <w:style w:type="character" w:customStyle="1" w:styleId="u-visually-hidden">
    <w:name w:val="u-visually-hidden"/>
    <w:basedOn w:val="DefaultParagraphFont"/>
    <w:rsid w:val="005E3337"/>
  </w:style>
  <w:style w:type="character" w:customStyle="1" w:styleId="mi">
    <w:name w:val="mi"/>
    <w:basedOn w:val="DefaultParagraphFont"/>
    <w:rsid w:val="005E3337"/>
  </w:style>
  <w:style w:type="character" w:customStyle="1" w:styleId="mo">
    <w:name w:val="mo"/>
    <w:basedOn w:val="DefaultParagraphFont"/>
    <w:rsid w:val="005E3337"/>
  </w:style>
  <w:style w:type="character" w:customStyle="1" w:styleId="mjxassistivemathml">
    <w:name w:val="mjx_assistive_mathml"/>
    <w:basedOn w:val="DefaultParagraphFont"/>
    <w:rsid w:val="005E3337"/>
  </w:style>
  <w:style w:type="character" w:customStyle="1" w:styleId="html-italic">
    <w:name w:val="html-italic"/>
    <w:basedOn w:val="DefaultParagraphFont"/>
    <w:rsid w:val="005E3337"/>
  </w:style>
  <w:style w:type="character" w:styleId="PlaceholderText">
    <w:name w:val="Placeholder Text"/>
    <w:basedOn w:val="DefaultParagraphFont"/>
    <w:uiPriority w:val="99"/>
    <w:unhideWhenUsed/>
    <w:rsid w:val="005E3337"/>
    <w:rPr>
      <w:color w:val="666666"/>
    </w:rPr>
  </w:style>
  <w:style w:type="character" w:customStyle="1" w:styleId="annotation-link">
    <w:name w:val="annotation-link"/>
    <w:basedOn w:val="DefaultParagraphFont"/>
    <w:rsid w:val="005E3337"/>
  </w:style>
  <w:style w:type="character" w:customStyle="1" w:styleId="citetitle">
    <w:name w:val="cite_title"/>
    <w:basedOn w:val="DefaultParagraphFont"/>
    <w:rsid w:val="005E3337"/>
  </w:style>
  <w:style w:type="character" w:customStyle="1" w:styleId="anchor-text">
    <w:name w:val="anchor-text"/>
    <w:basedOn w:val="DefaultParagraphFont"/>
    <w:rsid w:val="005E3337"/>
  </w:style>
  <w:style w:type="character" w:customStyle="1" w:styleId="label">
    <w:name w:val="label"/>
    <w:basedOn w:val="DefaultParagraphFont"/>
    <w:rsid w:val="005E3337"/>
  </w:style>
  <w:style w:type="character" w:customStyle="1" w:styleId="screen-reader-only">
    <w:name w:val="screen-reader-only"/>
    <w:basedOn w:val="DefaultParagraphFont"/>
    <w:rsid w:val="005E3337"/>
  </w:style>
  <w:style w:type="character" w:customStyle="1" w:styleId="ref-lnk">
    <w:name w:val="ref-lnk"/>
    <w:basedOn w:val="DefaultParagraphFont"/>
    <w:rsid w:val="005E3337"/>
  </w:style>
  <w:style w:type="character" w:customStyle="1" w:styleId="off-screen">
    <w:name w:val="off-screen"/>
    <w:basedOn w:val="DefaultParagraphFont"/>
    <w:rsid w:val="005E3337"/>
  </w:style>
  <w:style w:type="paragraph" w:customStyle="1" w:styleId="last">
    <w:name w:val="last"/>
    <w:basedOn w:val="Normal"/>
    <w:rsid w:val="005E3337"/>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E3337"/>
  </w:style>
  <w:style w:type="character" w:customStyle="1" w:styleId="mtext">
    <w:name w:val="mtext"/>
    <w:basedOn w:val="DefaultParagraphFont"/>
    <w:rsid w:val="005E3337"/>
  </w:style>
  <w:style w:type="character" w:customStyle="1" w:styleId="mn">
    <w:name w:val="mn"/>
    <w:basedOn w:val="DefaultParagraphFont"/>
    <w:rsid w:val="005E3337"/>
  </w:style>
  <w:style w:type="character" w:customStyle="1" w:styleId="dispformulalabeldiv">
    <w:name w:val="disp_formula_label_div"/>
    <w:basedOn w:val="DefaultParagraphFont"/>
    <w:rsid w:val="005E3337"/>
  </w:style>
  <w:style w:type="paragraph" w:customStyle="1" w:styleId="captiontext">
    <w:name w:val="captiontext"/>
    <w:basedOn w:val="Normal"/>
    <w:rsid w:val="005E3337"/>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5E3337"/>
  </w:style>
  <w:style w:type="paragraph" w:customStyle="1" w:styleId="Analyticss">
    <w:name w:val="Analyticss"/>
    <w:basedOn w:val="Normal"/>
    <w:link w:val="AnalyticssChar"/>
    <w:autoRedefine/>
    <w:uiPriority w:val="5"/>
    <w:qFormat/>
    <w:rsid w:val="005E3337"/>
    <w:rPr>
      <w:b/>
      <w:color w:val="000000" w:themeColor="text1"/>
      <w:sz w:val="26"/>
    </w:rPr>
  </w:style>
  <w:style w:type="character" w:customStyle="1" w:styleId="AnalyticssChar">
    <w:name w:val="Analyticss Char"/>
    <w:basedOn w:val="DefaultParagraphFont"/>
    <w:link w:val="Analyticss"/>
    <w:uiPriority w:val="5"/>
    <w:rsid w:val="005E3337"/>
    <w:rPr>
      <w:rFonts w:ascii="Calibri" w:hAnsi="Calibri" w:cs="Calibri"/>
      <w:b/>
      <w:color w:val="000000" w:themeColor="text1"/>
      <w:sz w:val="26"/>
    </w:rPr>
  </w:style>
  <w:style w:type="paragraph" w:customStyle="1" w:styleId="Style4">
    <w:name w:val="Style4"/>
    <w:basedOn w:val="Normal"/>
    <w:qFormat/>
    <w:rsid w:val="005E3337"/>
    <w:pPr>
      <w:numPr>
        <w:numId w:val="1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E3337"/>
  </w:style>
  <w:style w:type="character" w:customStyle="1" w:styleId="StyleStyle49ptChar">
    <w:name w:val="Style Style4 + 9 pt Char"/>
    <w:basedOn w:val="DefaultParagraphFont"/>
    <w:link w:val="StyleStyle49pt"/>
    <w:locked/>
    <w:rsid w:val="005E3337"/>
    <w:rPr>
      <w:rFonts w:ascii="Times New Roman" w:eastAsia="Times New Roman" w:hAnsi="Times New Roman" w:cs="Times New Roman"/>
      <w:sz w:val="20"/>
      <w:u w:val="single"/>
    </w:rPr>
  </w:style>
  <w:style w:type="character" w:customStyle="1" w:styleId="StyleTimesNewRoman9pt">
    <w:name w:val="Style Times New Roman 9 pt"/>
    <w:rsid w:val="005E3337"/>
    <w:rPr>
      <w:sz w:val="20"/>
    </w:rPr>
  </w:style>
  <w:style w:type="character" w:customStyle="1" w:styleId="Style9ptItalicUnderline">
    <w:name w:val="Style 9 pt Italic Underline"/>
    <w:rsid w:val="005E3337"/>
    <w:rPr>
      <w:i/>
      <w:sz w:val="20"/>
      <w:u w:val="single"/>
    </w:rPr>
  </w:style>
  <w:style w:type="paragraph" w:styleId="DocumentMap">
    <w:name w:val="Document Map"/>
    <w:basedOn w:val="Normal"/>
    <w:link w:val="DocumentMapChar"/>
    <w:uiPriority w:val="99"/>
    <w:semiHidden/>
    <w:unhideWhenUsed/>
    <w:rsid w:val="005E333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E3337"/>
    <w:rPr>
      <w:rFonts w:ascii="Lucida Grande" w:hAnsi="Lucida Grande" w:cs="Lucida Grande"/>
      <w:sz w:val="24"/>
    </w:rPr>
  </w:style>
  <w:style w:type="character" w:customStyle="1" w:styleId="m-2465724180919302213gmail-style13ptbold">
    <w:name w:val="m_-2465724180919302213gmail-style13ptbold"/>
    <w:basedOn w:val="DefaultParagraphFont"/>
    <w:rsid w:val="005E3337"/>
  </w:style>
  <w:style w:type="character" w:customStyle="1" w:styleId="m-2465724180919302213gmail-styleunderline">
    <w:name w:val="m_-2465724180919302213gmail-styleunderline"/>
    <w:basedOn w:val="DefaultParagraphFont"/>
    <w:rsid w:val="005E3337"/>
  </w:style>
  <w:style w:type="character" w:customStyle="1" w:styleId="underline">
    <w:name w:val="underline"/>
    <w:basedOn w:val="DefaultParagraphFont"/>
    <w:qFormat/>
    <w:rsid w:val="005E333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E3337"/>
    <w:rPr>
      <w:rFonts w:ascii="Calibri" w:eastAsia="Times New Roman" w:hAnsi="Calibri" w:cs="Calibri"/>
      <w:sz w:val="24"/>
    </w:rPr>
  </w:style>
  <w:style w:type="character" w:customStyle="1" w:styleId="TitleChar1">
    <w:name w:val="Title Char1"/>
    <w:basedOn w:val="DefaultParagraphFont"/>
    <w:uiPriority w:val="99"/>
    <w:rsid w:val="005E3337"/>
    <w:rPr>
      <w:rFonts w:asciiTheme="majorHAnsi" w:eastAsiaTheme="majorEastAsia" w:hAnsiTheme="majorHAnsi" w:cstheme="majorBidi"/>
      <w:spacing w:val="-10"/>
      <w:kern w:val="28"/>
      <w:sz w:val="56"/>
      <w:szCs w:val="56"/>
    </w:rPr>
  </w:style>
  <w:style w:type="character" w:customStyle="1" w:styleId="Author-Date">
    <w:name w:val="Author-Date"/>
    <w:qFormat/>
    <w:rsid w:val="005E3337"/>
    <w:rPr>
      <w:b/>
      <w:sz w:val="24"/>
    </w:rPr>
  </w:style>
  <w:style w:type="paragraph" w:customStyle="1" w:styleId="underlined">
    <w:name w:val="underlined"/>
    <w:next w:val="Normal"/>
    <w:link w:val="underlinedChar"/>
    <w:autoRedefine/>
    <w:rsid w:val="005E333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E3337"/>
    <w:rPr>
      <w:rFonts w:ascii="Times New Roman" w:eastAsia="Malgun Gothic" w:hAnsi="Times New Roman" w:cs="Times New Roman"/>
      <w:sz w:val="24"/>
      <w:szCs w:val="24"/>
      <w:u w:val="single"/>
    </w:rPr>
  </w:style>
  <w:style w:type="character" w:customStyle="1" w:styleId="sssh">
    <w:name w:val="ss_sh"/>
    <w:basedOn w:val="DefaultParagraphFont"/>
    <w:rsid w:val="005E3337"/>
  </w:style>
  <w:style w:type="paragraph" w:styleId="HTMLPreformatted">
    <w:name w:val="HTML Preformatted"/>
    <w:basedOn w:val="Normal"/>
    <w:link w:val="HTMLPreformattedChar"/>
    <w:uiPriority w:val="99"/>
    <w:semiHidden/>
    <w:unhideWhenUsed/>
    <w:rsid w:val="005E3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3337"/>
    <w:rPr>
      <w:rFonts w:ascii="Courier New" w:eastAsia="Times New Roman" w:hAnsi="Courier New" w:cs="Courier New"/>
      <w:sz w:val="20"/>
      <w:szCs w:val="20"/>
    </w:rPr>
  </w:style>
  <w:style w:type="paragraph" w:customStyle="1" w:styleId="paragraph">
    <w:name w:val="paragraph"/>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5E3337"/>
  </w:style>
  <w:style w:type="paragraph" w:customStyle="1" w:styleId="messagelistitem-zz7v6g">
    <w:name w:val="messagelistitem-zz7v6g"/>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E3337"/>
  </w:style>
  <w:style w:type="character" w:customStyle="1" w:styleId="easy-footnote">
    <w:name w:val="easy-footnote"/>
    <w:basedOn w:val="DefaultParagraphFont"/>
    <w:rsid w:val="005E3337"/>
  </w:style>
  <w:style w:type="paragraph" w:customStyle="1" w:styleId="Subtitle1">
    <w:name w:val="Subtitle1"/>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5E3337"/>
  </w:style>
  <w:style w:type="character" w:customStyle="1" w:styleId="Quote1">
    <w:name w:val="Quote1"/>
    <w:basedOn w:val="DefaultParagraphFont"/>
    <w:rsid w:val="005E3337"/>
  </w:style>
  <w:style w:type="paragraph" w:customStyle="1" w:styleId="css-axufdj">
    <w:name w:val="css-axufdj"/>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5E3337"/>
  </w:style>
  <w:style w:type="character" w:customStyle="1" w:styleId="endnotereference">
    <w:name w:val="endnotereference"/>
    <w:basedOn w:val="DefaultParagraphFont"/>
    <w:rsid w:val="005E3337"/>
  </w:style>
  <w:style w:type="character" w:customStyle="1" w:styleId="heading3char0">
    <w:name w:val="heading3char"/>
    <w:basedOn w:val="DefaultParagraphFont"/>
    <w:rsid w:val="005E3337"/>
  </w:style>
  <w:style w:type="paragraph" w:customStyle="1" w:styleId="callout">
    <w:name w:val="callout"/>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5E3337"/>
  </w:style>
  <w:style w:type="character" w:customStyle="1" w:styleId="heading">
    <w:name w:val="heading"/>
    <w:basedOn w:val="DefaultParagraphFont"/>
    <w:rsid w:val="005E3337"/>
  </w:style>
  <w:style w:type="paragraph" w:customStyle="1" w:styleId="paywall">
    <w:name w:val="paywall"/>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5E3337"/>
  </w:style>
  <w:style w:type="paragraph" w:customStyle="1" w:styleId="comp">
    <w:name w:val="comp"/>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5E3337"/>
  </w:style>
  <w:style w:type="paragraph" w:customStyle="1" w:styleId="a">
    <w:name w:val="a"/>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5E3337"/>
  </w:style>
  <w:style w:type="character" w:customStyle="1" w:styleId="sd">
    <w:name w:val="sd"/>
    <w:basedOn w:val="DefaultParagraphFont"/>
    <w:rsid w:val="005E3337"/>
  </w:style>
  <w:style w:type="character" w:customStyle="1" w:styleId="dttext">
    <w:name w:val="dttext"/>
    <w:basedOn w:val="DefaultParagraphFont"/>
    <w:rsid w:val="005E3337"/>
  </w:style>
  <w:style w:type="character" w:customStyle="1" w:styleId="hvr">
    <w:name w:val="hvr"/>
    <w:basedOn w:val="DefaultParagraphFont"/>
    <w:rsid w:val="005E3337"/>
  </w:style>
  <w:style w:type="character" w:customStyle="1" w:styleId="illustration">
    <w:name w:val="illustration"/>
    <w:basedOn w:val="DefaultParagraphFont"/>
    <w:rsid w:val="005E3337"/>
  </w:style>
  <w:style w:type="paragraph" w:customStyle="1" w:styleId="has-drop-cap">
    <w:name w:val="has-drop-cap"/>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5E3337"/>
  </w:style>
  <w:style w:type="character" w:styleId="HTMLCite">
    <w:name w:val="HTML Cite"/>
    <w:basedOn w:val="DefaultParagraphFont"/>
    <w:uiPriority w:val="99"/>
    <w:semiHidden/>
    <w:unhideWhenUsed/>
    <w:rsid w:val="005E3337"/>
    <w:rPr>
      <w:i/>
      <w:iCs/>
    </w:rPr>
  </w:style>
  <w:style w:type="paragraph" w:customStyle="1" w:styleId="sics-componenthtml-injector">
    <w:name w:val="sics-component__html-injector"/>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5E3337"/>
  </w:style>
  <w:style w:type="paragraph" w:customStyle="1" w:styleId="expanded">
    <w:name w:val="expanded"/>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5E3337"/>
  </w:style>
  <w:style w:type="character" w:customStyle="1" w:styleId="result-heading">
    <w:name w:val="result-heading"/>
    <w:basedOn w:val="DefaultParagraphFont"/>
    <w:rsid w:val="005E3337"/>
  </w:style>
  <w:style w:type="character" w:customStyle="1" w:styleId="result-title">
    <w:name w:val="result-title"/>
    <w:basedOn w:val="DefaultParagraphFont"/>
    <w:rsid w:val="005E3337"/>
  </w:style>
  <w:style w:type="character" w:customStyle="1" w:styleId="result-item">
    <w:name w:val="result-item"/>
    <w:basedOn w:val="DefaultParagraphFont"/>
    <w:rsid w:val="005E3337"/>
  </w:style>
  <w:style w:type="paragraph" w:customStyle="1" w:styleId="hidefromsighted">
    <w:name w:val="hide_fromsighted"/>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5E3337"/>
  </w:style>
  <w:style w:type="paragraph" w:customStyle="1" w:styleId="texttext3evx1j">
    <w:name w:val="text__text___3evx1j"/>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5E3337"/>
  </w:style>
  <w:style w:type="paragraph" w:customStyle="1" w:styleId="c-text-paragraph">
    <w:name w:val="c-text-paragraph"/>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5E3337"/>
  </w:style>
  <w:style w:type="character" w:customStyle="1" w:styleId="leadin">
    <w:name w:val="leadin"/>
    <w:basedOn w:val="DefaultParagraphFont"/>
    <w:rsid w:val="005E3337"/>
  </w:style>
  <w:style w:type="paragraph" w:customStyle="1" w:styleId="articleparagraphrootwy3ui">
    <w:name w:val="articleparagraph_root__wy3ui"/>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E3337"/>
  </w:style>
  <w:style w:type="character" w:customStyle="1" w:styleId="company-name">
    <w:name w:val="company-name"/>
    <w:basedOn w:val="DefaultParagraphFont"/>
    <w:rsid w:val="005E3337"/>
  </w:style>
  <w:style w:type="character" w:customStyle="1" w:styleId="company-name-type">
    <w:name w:val="company-name-type"/>
    <w:basedOn w:val="DefaultParagraphFont"/>
    <w:rsid w:val="005E3337"/>
  </w:style>
  <w:style w:type="paragraph" w:customStyle="1" w:styleId="Emphasis0">
    <w:name w:val="!!_Emphasis"/>
    <w:basedOn w:val="Normal"/>
    <w:autoRedefine/>
    <w:uiPriority w:val="8"/>
    <w:qFormat/>
    <w:rsid w:val="005E333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E3337"/>
    <w:pPr>
      <w:ind w:left="144"/>
    </w:pPr>
    <w:rPr>
      <w:rFonts w:eastAsia="Times New Roman"/>
    </w:rPr>
  </w:style>
  <w:style w:type="character" w:customStyle="1" w:styleId="HotRouteChar">
    <w:name w:val="Hot Route Char"/>
    <w:link w:val="HotRoute"/>
    <w:rsid w:val="005E3337"/>
    <w:rPr>
      <w:rFonts w:ascii="Calibri" w:eastAsia="Times New Roman" w:hAnsi="Calibri" w:cs="Calibri"/>
    </w:rPr>
  </w:style>
  <w:style w:type="paragraph" w:customStyle="1" w:styleId="paragraphtextygfno">
    <w:name w:val="paragraph_text__ygfno"/>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5E3337"/>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5E3337"/>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5E3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dishresearch.org/_files/ugd/2357dd_135794f88aa140f2962ee5c71ac31ff0.pdf" TargetMode="External"/><Relationship Id="rId18" Type="http://schemas.openxmlformats.org/officeDocument/2006/relationships/hyperlink" Target="https://www.epi.org/publication/unions-promote-racial-equity/" TargetMode="External"/><Relationship Id="rId26" Type="http://schemas.openxmlformats.org/officeDocument/2006/relationships/hyperlink" Target="https://www.epi.org/publication/unions-promote-racial-equity/" TargetMode="External"/><Relationship Id="rId3" Type="http://schemas.openxmlformats.org/officeDocument/2006/relationships/styles" Target="styles.xml"/><Relationship Id="rId21" Type="http://schemas.openxmlformats.org/officeDocument/2006/relationships/hyperlink" Target="https://www.epi.org/publication/unions-promote-racial-equity/" TargetMode="External"/><Relationship Id="rId7" Type="http://schemas.openxmlformats.org/officeDocument/2006/relationships/hyperlink" Target="https://workerorganizing.org/support/" TargetMode="External"/><Relationship Id="rId12" Type="http://schemas.openxmlformats.org/officeDocument/2006/relationships/hyperlink" Target="https://jacobin.com/2024/11/labor-movement-resurgence-trump-unions" TargetMode="External"/><Relationship Id="rId17" Type="http://schemas.openxmlformats.org/officeDocument/2006/relationships/hyperlink" Target="https://www.epi.org/publication/unions-promote-racial-equity/" TargetMode="External"/><Relationship Id="rId25" Type="http://schemas.openxmlformats.org/officeDocument/2006/relationships/hyperlink" Target="https://www.epi.org/publication/unions-promote-racial-equit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heguardian.com/business/whole-foods" TargetMode="External"/><Relationship Id="rId20" Type="http://schemas.openxmlformats.org/officeDocument/2006/relationships/hyperlink" Target="https://www.epi.org/publication/unions-promote-racial-equity/" TargetMode="External"/><Relationship Id="rId29" Type="http://schemas.openxmlformats.org/officeDocument/2006/relationships/hyperlink" Target="https://www.epi.org/publication/unions-promote-racial-equity/" TargetMode="External"/><Relationship Id="rId1" Type="http://schemas.openxmlformats.org/officeDocument/2006/relationships/customXml" Target="../customXml/item1.xml"/><Relationship Id="rId6" Type="http://schemas.openxmlformats.org/officeDocument/2006/relationships/hyperlink" Target="https://www.theguardian.com/us-news/us-unions" TargetMode="External"/><Relationship Id="rId11" Type="http://schemas.openxmlformats.org/officeDocument/2006/relationships/hyperlink" Target="https://www.americanprogressaction.org/article/while-other-voters-moved-away-from-the-democrats-union-members-shifted-toward-harris-in-2024/" TargetMode="External"/><Relationship Id="rId24" Type="http://schemas.openxmlformats.org/officeDocument/2006/relationships/hyperlink" Target="https://www.epi.org/publication/unions-promote-racial-equit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ytimes.com/2025/01/27/business/whole-foods-union-vote.html" TargetMode="External"/><Relationship Id="rId23" Type="http://schemas.openxmlformats.org/officeDocument/2006/relationships/hyperlink" Target="https://www.epi.org/publication/unions-promote-racial-equity/" TargetMode="External"/><Relationship Id="rId28" Type="http://schemas.openxmlformats.org/officeDocument/2006/relationships/hyperlink" Target="https://www.epi.org/publication/unions-promote-racial-equity/" TargetMode="External"/><Relationship Id="rId10" Type="http://schemas.openxmlformats.org/officeDocument/2006/relationships/hyperlink" Target="https://www.theguardian.com/commentisfree/2025/jan/10/climate-crisis-billionaire-class" TargetMode="External"/><Relationship Id="rId19" Type="http://schemas.openxmlformats.org/officeDocument/2006/relationships/hyperlink" Target="https://www.epi.org/publication/unions-promote-racial-equity/" TargetMode="External"/><Relationship Id="rId31" Type="http://schemas.openxmlformats.org/officeDocument/2006/relationships/hyperlink" Target="https://www.epi.org/publication/unions-promote-racial-equity/" TargetMode="External"/><Relationship Id="rId4" Type="http://schemas.openxmlformats.org/officeDocument/2006/relationships/settings" Target="settings.xml"/><Relationship Id="rId9" Type="http://schemas.openxmlformats.org/officeDocument/2006/relationships/hyperlink" Target="https://www.nytimes.com/2019/02/22/business/sara-nelson-flight-attendant-union.html" TargetMode="External"/><Relationship Id="rId14" Type="http://schemas.openxmlformats.org/officeDocument/2006/relationships/hyperlink" Target="https://www.theguardian.com/us-news/project-2025" TargetMode="External"/><Relationship Id="rId22" Type="http://schemas.openxmlformats.org/officeDocument/2006/relationships/hyperlink" Target="https://www.epi.org/publication/unions-promote-racial-equity/" TargetMode="External"/><Relationship Id="rId27" Type="http://schemas.openxmlformats.org/officeDocument/2006/relationships/hyperlink" Target="https://www.epi.org/publication/unions-promote-racial-equity/" TargetMode="External"/><Relationship Id="rId30" Type="http://schemas.openxmlformats.org/officeDocument/2006/relationships/hyperlink" Target="https://www.epi.org/publication/unions-promote-racial-equity/" TargetMode="External"/><Relationship Id="rId8" Type="http://schemas.openxmlformats.org/officeDocument/2006/relationships/hyperlink" Target="https://www.theguardian.com/commentisfree/2025/feb/07/heres-how-democrats-should-fight-back-against-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43</Pages>
  <Words>38113</Words>
  <Characters>217249</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Silas Ou</cp:lastModifiedBy>
  <cp:revision>2</cp:revision>
  <dcterms:created xsi:type="dcterms:W3CDTF">2025-09-28T22:32:00Z</dcterms:created>
  <dcterms:modified xsi:type="dcterms:W3CDTF">2025-09-29T02:29:00Z</dcterms:modified>
</cp:coreProperties>
</file>