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5450D" w14:textId="78F8D7BD" w:rsidR="00922E46" w:rsidRDefault="00922E46" w:rsidP="00922E46">
      <w:pPr>
        <w:pStyle w:val="Heading1"/>
      </w:pPr>
      <w:r>
        <w:t>Wiki Doc</w:t>
      </w:r>
    </w:p>
    <w:p w14:paraId="0C655A3A" w14:textId="7BDC64D5" w:rsidR="00CF5C6A" w:rsidRDefault="00922E46" w:rsidP="00922E46">
      <w:pPr>
        <w:pStyle w:val="Heading2"/>
      </w:pPr>
      <w:r>
        <w:t>2AC</w:t>
      </w:r>
    </w:p>
    <w:p w14:paraId="5123E00B" w14:textId="61834CE0" w:rsidR="00922E46" w:rsidRDefault="00922E46" w:rsidP="00922E46">
      <w:pPr>
        <w:pStyle w:val="Heading3"/>
      </w:pPr>
      <w:r>
        <w:t>States</w:t>
      </w:r>
    </w:p>
    <w:p w14:paraId="7CFD9E9E" w14:textId="35E5EF8E" w:rsidR="00CF5C6A" w:rsidRDefault="00CF5C6A" w:rsidP="00CF5C6A">
      <w:pPr>
        <w:pStyle w:val="Heading4"/>
      </w:pPr>
      <w:r>
        <w:t xml:space="preserve">The counterplan is </w:t>
      </w:r>
      <w:r w:rsidRPr="00C36C95">
        <w:rPr>
          <w:u w:val="single"/>
        </w:rPr>
        <w:t>pre-empted</w:t>
      </w:r>
      <w:r>
        <w:t>.</w:t>
      </w:r>
    </w:p>
    <w:p w14:paraId="28BAFDB9" w14:textId="77777777" w:rsidR="00CF5C6A" w:rsidRPr="000000A7" w:rsidRDefault="00CF5C6A" w:rsidP="00CF5C6A">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28A47275" w14:textId="77777777" w:rsidR="00CF5C6A" w:rsidRPr="00977275" w:rsidRDefault="00CF5C6A" w:rsidP="00CF5C6A">
      <w:r>
        <w:t xml:space="preserve">B. </w:t>
      </w:r>
      <w:r w:rsidRPr="00D17EB8">
        <w:rPr>
          <w:rStyle w:val="StyleUnderline"/>
        </w:rPr>
        <w:t>The</w:t>
      </w:r>
      <w:r>
        <w:t xml:space="preserve"> </w:t>
      </w:r>
      <w:r w:rsidRPr="00D17EB8">
        <w:rPr>
          <w:rStyle w:val="Emphasis"/>
        </w:rPr>
        <w:t>Garmon Preemption</w:t>
      </w:r>
    </w:p>
    <w:p w14:paraId="47C7BA96" w14:textId="77777777" w:rsidR="00CF5C6A" w:rsidRPr="00B135CE" w:rsidRDefault="00CF5C6A" w:rsidP="00CF5C6A">
      <w:pPr>
        <w:rPr>
          <w:sz w:val="16"/>
        </w:rPr>
      </w:pPr>
      <w:r w:rsidRPr="00B135CE">
        <w:rPr>
          <w:sz w:val="16"/>
        </w:rPr>
        <w:t xml:space="preserve">In its landmark decision in San Diego Building Trades Council Local 2620 v. Garmon, the </w:t>
      </w:r>
      <w:r w:rsidRPr="00B84B0F">
        <w:rPr>
          <w:rStyle w:val="Emphasis"/>
          <w:highlight w:val="cyan"/>
        </w:rPr>
        <w:t>Court</w:t>
      </w:r>
      <w:r w:rsidRPr="00B84B0F">
        <w:rPr>
          <w:sz w:val="16"/>
          <w:highlight w:val="cyan"/>
        </w:rPr>
        <w:t xml:space="preserve"> </w:t>
      </w:r>
      <w:r w:rsidRPr="00B84B0F">
        <w:rPr>
          <w:rStyle w:val="StyleUnderline"/>
          <w:highlight w:val="cyan"/>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544DDC4A" w14:textId="77777777" w:rsidR="00CF5C6A" w:rsidRPr="00B135CE" w:rsidRDefault="00CF5C6A" w:rsidP="00CF5C6A">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4A08EDE1" w14:textId="77777777" w:rsidR="00CF5C6A" w:rsidRPr="00B135CE" w:rsidRDefault="00CF5C6A" w:rsidP="00CF5C6A">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539AB943" w14:textId="77777777" w:rsidR="00CF5C6A" w:rsidRPr="00B135CE" w:rsidRDefault="00CF5C6A" w:rsidP="00CF5C6A">
      <w:pPr>
        <w:rPr>
          <w:sz w:val="16"/>
        </w:rPr>
      </w:pPr>
      <w:r w:rsidRPr="00B135CE">
        <w:rPr>
          <w:sz w:val="16"/>
        </w:rPr>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71C22816" w14:textId="77777777" w:rsidR="00CF5C6A" w:rsidRPr="00B135CE" w:rsidRDefault="00CF5C6A" w:rsidP="00CF5C6A">
      <w:pPr>
        <w:rPr>
          <w:sz w:val="16"/>
        </w:rPr>
      </w:pPr>
      <w:r w:rsidRPr="00B135CE">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4088D1A6" w14:textId="77777777" w:rsidR="00CF5C6A" w:rsidRPr="00B135CE" w:rsidRDefault="00CF5C6A" w:rsidP="00CF5C6A">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4 </w:t>
      </w:r>
      <w:r w:rsidRPr="00B84B0F">
        <w:rPr>
          <w:rStyle w:val="StyleUnderline"/>
          <w:highlight w:val="cyan"/>
        </w:rPr>
        <w:t>Under</w:t>
      </w:r>
      <w:r w:rsidRPr="00B84B0F">
        <w:rPr>
          <w:sz w:val="16"/>
          <w:highlight w:val="cyan"/>
        </w:rPr>
        <w:t xml:space="preserve"> </w:t>
      </w:r>
      <w:r w:rsidRPr="00B84B0F">
        <w:rPr>
          <w:rStyle w:val="Emphasis"/>
          <w:highlight w:val="cyan"/>
        </w:rPr>
        <w:t>Garmon</w:t>
      </w:r>
      <w:r w:rsidRPr="00B135CE">
        <w:rPr>
          <w:sz w:val="16"/>
        </w:rPr>
        <w:t xml:space="preserve">, therefore, </w:t>
      </w:r>
      <w:r w:rsidRPr="00B84B0F">
        <w:rPr>
          <w:rStyle w:val="StyleUnderline"/>
          <w:highlight w:val="cyan"/>
        </w:rPr>
        <w:t>a state</w:t>
      </w:r>
      <w:r w:rsidRPr="00B135CE">
        <w:rPr>
          <w:rStyle w:val="StyleUnderline"/>
        </w:rPr>
        <w:t xml:space="preserve"> also </w:t>
      </w:r>
      <w:r w:rsidRPr="00B84B0F">
        <w:rPr>
          <w:rStyle w:val="StyleUnderline"/>
          <w:highlight w:val="cyan"/>
        </w:rPr>
        <w:t xml:space="preserve">is </w:t>
      </w:r>
      <w:r w:rsidRPr="00B84B0F">
        <w:rPr>
          <w:rStyle w:val="Emphasis"/>
          <w:highlight w:val="cyan"/>
        </w:rPr>
        <w:t>preempted</w:t>
      </w:r>
      <w:r w:rsidRPr="00B84B0F">
        <w:rPr>
          <w:rStyle w:val="StyleUnderline"/>
          <w:highlight w:val="cyan"/>
        </w:rPr>
        <w:t xml:space="preserve"> from adopting </w:t>
      </w:r>
      <w:r w:rsidRPr="00B84B0F">
        <w:rPr>
          <w:rStyle w:val="Emphasis"/>
          <w:highlight w:val="cyan"/>
        </w:rPr>
        <w:t>regulations</w:t>
      </w:r>
      <w:r w:rsidRPr="00B84B0F">
        <w:rPr>
          <w:rStyle w:val="StyleUnderline"/>
          <w:highlight w:val="cyan"/>
        </w:rPr>
        <w:t xml:space="preserve"> or</w:t>
      </w:r>
      <w:r w:rsidRPr="00B135CE">
        <w:rPr>
          <w:rStyle w:val="StyleUnderline"/>
        </w:rPr>
        <w:t xml:space="preserve"> asserting </w:t>
      </w:r>
      <w:r w:rsidRPr="00B84B0F">
        <w:rPr>
          <w:rStyle w:val="Emphasis"/>
          <w:highlight w:val="cyan"/>
        </w:rPr>
        <w:t>state</w:t>
      </w:r>
      <w:r w:rsidRPr="00B84B0F">
        <w:rPr>
          <w:rStyle w:val="StyleUnderline"/>
          <w:highlight w:val="cyan"/>
        </w:rPr>
        <w:t xml:space="preserve"> court </w:t>
      </w:r>
      <w:r w:rsidRPr="00B84B0F">
        <w:rPr>
          <w:rStyle w:val="Emphasis"/>
          <w:highlight w:val="cyan"/>
        </w:rPr>
        <w:t>jurisdiction</w:t>
      </w:r>
      <w:r w:rsidRPr="00B135CE">
        <w:rPr>
          <w:rStyle w:val="StyleUnderline"/>
        </w:rPr>
        <w:t xml:space="preserve"> as </w:t>
      </w:r>
      <w:r w:rsidRPr="00B84B0F">
        <w:rPr>
          <w:rStyle w:val="StyleUnderline"/>
          <w:highlight w:val="cyan"/>
        </w:rPr>
        <w:t>to conduct that</w:t>
      </w:r>
      <w:r w:rsidRPr="00B135CE">
        <w:rPr>
          <w:rStyle w:val="StyleUnderline"/>
        </w:rPr>
        <w:t xml:space="preserve"> arguably </w:t>
      </w:r>
      <w:r w:rsidRPr="00B84B0F">
        <w:rPr>
          <w:rStyle w:val="StyleUnderline"/>
          <w:highlight w:val="cyan"/>
        </w:rPr>
        <w:t xml:space="preserve">constitutes an </w:t>
      </w:r>
      <w:r w:rsidRPr="00B84B0F">
        <w:rPr>
          <w:rStyle w:val="Emphasis"/>
          <w:highlight w:val="cyan"/>
        </w:rPr>
        <w:t>unfair</w:t>
      </w:r>
      <w:r w:rsidRPr="00B135CE">
        <w:rPr>
          <w:rStyle w:val="StyleUnderline"/>
        </w:rPr>
        <w:t xml:space="preserve"> labor </w:t>
      </w:r>
      <w:r w:rsidRPr="00B84B0F">
        <w:rPr>
          <w:rStyle w:val="Emphasis"/>
          <w:highlight w:val="cyan"/>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425155A5" w14:textId="7D796A0A" w:rsidR="00CF5C6A" w:rsidRPr="00922E46" w:rsidRDefault="00CF5C6A" w:rsidP="00CF5C6A">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156AE0E2" w14:textId="6083ED96" w:rsidR="00CF5C6A" w:rsidRDefault="00CF5C6A" w:rsidP="00922E46">
      <w:pPr>
        <w:pStyle w:val="Heading3"/>
      </w:pPr>
      <w:r>
        <w:t>Midterms DA</w:t>
      </w:r>
    </w:p>
    <w:p w14:paraId="0AF9575E" w14:textId="77777777" w:rsidR="00CF5C6A" w:rsidRDefault="00CF5C6A" w:rsidP="00CF5C6A">
      <w:pPr>
        <w:pStyle w:val="Heading4"/>
      </w:pPr>
      <w:r>
        <w:t xml:space="preserve">It is too early to predict. </w:t>
      </w:r>
    </w:p>
    <w:p w14:paraId="1A9955B7" w14:textId="77777777" w:rsidR="00CF5C6A" w:rsidRPr="001C2E40" w:rsidRDefault="00CF5C6A" w:rsidP="00CF5C6A">
      <w:r w:rsidRPr="001C2E40">
        <w:rPr>
          <w:rStyle w:val="Style13ptBold"/>
        </w:rPr>
        <w:t>Pergram '8/24</w:t>
      </w:r>
      <w:r>
        <w:t xml:space="preserve"> [Chad; August 24, 2025; Fox News; "Politics Midterm elections are as unpredictable as ever, as 2026 looms;" https://www.foxnews.com/politics/midterm-elections-unpredictable-ever-2026-looms]</w:t>
      </w:r>
    </w:p>
    <w:p w14:paraId="077A1989" w14:textId="77777777" w:rsidR="00CF5C6A" w:rsidRPr="001C2E40" w:rsidRDefault="00CF5C6A" w:rsidP="00CF5C6A">
      <w:pPr>
        <w:rPr>
          <w:sz w:val="16"/>
        </w:rPr>
      </w:pPr>
      <w:r w:rsidRPr="001D268D">
        <w:rPr>
          <w:rStyle w:val="StyleUnderline"/>
          <w:highlight w:val="cyan"/>
        </w:rPr>
        <w:t>Determining the political landscape for</w:t>
      </w:r>
      <w:r w:rsidRPr="001C2E40">
        <w:rPr>
          <w:rStyle w:val="StyleUnderline"/>
        </w:rPr>
        <w:t xml:space="preserve"> next year’s </w:t>
      </w:r>
      <w:r w:rsidRPr="001D268D">
        <w:rPr>
          <w:rStyle w:val="StyleUnderline"/>
          <w:highlight w:val="cyan"/>
        </w:rPr>
        <w:t>midterm elections may prove</w:t>
      </w:r>
      <w:r w:rsidRPr="001C2E40">
        <w:rPr>
          <w:rStyle w:val="StyleUnderline"/>
        </w:rPr>
        <w:t xml:space="preserve"> to be </w:t>
      </w:r>
      <w:r w:rsidRPr="001D268D">
        <w:rPr>
          <w:rStyle w:val="StyleUnderline"/>
          <w:highlight w:val="cyan"/>
        </w:rPr>
        <w:t>impossible</w:t>
      </w:r>
      <w:r w:rsidRPr="001D268D">
        <w:rPr>
          <w:sz w:val="16"/>
          <w:highlight w:val="cyan"/>
        </w:rPr>
        <w:t>.</w:t>
      </w:r>
    </w:p>
    <w:p w14:paraId="72325E41" w14:textId="77777777" w:rsidR="00CF5C6A" w:rsidRPr="001C2E40" w:rsidRDefault="00CF5C6A" w:rsidP="00CF5C6A">
      <w:pPr>
        <w:rPr>
          <w:sz w:val="16"/>
        </w:rPr>
      </w:pPr>
      <w:r w:rsidRPr="001C2E40">
        <w:rPr>
          <w:sz w:val="16"/>
        </w:rPr>
        <w:t>At least right now.</w:t>
      </w:r>
    </w:p>
    <w:p w14:paraId="1156DA61" w14:textId="77777777" w:rsidR="00CF5C6A" w:rsidRPr="001C2E40" w:rsidRDefault="00CF5C6A" w:rsidP="00CF5C6A">
      <w:pPr>
        <w:rPr>
          <w:sz w:val="16"/>
        </w:rPr>
      </w:pPr>
      <w:r w:rsidRPr="001D268D">
        <w:rPr>
          <w:rStyle w:val="StyleUnderline"/>
          <w:highlight w:val="cyan"/>
        </w:rPr>
        <w:t>Midterms have become increasingly challenging</w:t>
      </w:r>
      <w:r w:rsidRPr="001C2E40">
        <w:rPr>
          <w:rStyle w:val="StyleUnderline"/>
        </w:rPr>
        <w:t xml:space="preserve"> to decipher in recent cycles.</w:t>
      </w:r>
      <w:r w:rsidRPr="001C2E40">
        <w:rPr>
          <w:sz w:val="16"/>
        </w:rPr>
        <w:t xml:space="preserve"> A learned, Democratic Capitol Hill hand told me after the historic, 63-seat bloodletting by House Democrats in 2010 that the election was "un-modellable."</w:t>
      </w:r>
    </w:p>
    <w:p w14:paraId="4C046AF8" w14:textId="77777777" w:rsidR="00CF5C6A" w:rsidRPr="001C2E40" w:rsidRDefault="00CF5C6A" w:rsidP="00CF5C6A">
      <w:pPr>
        <w:rPr>
          <w:sz w:val="16"/>
        </w:rPr>
      </w:pPr>
      <w:r w:rsidRPr="001C2E40">
        <w:rPr>
          <w:sz w:val="16"/>
        </w:rPr>
        <w:t>Midterms are usually a problem for the party of the president.</w:t>
      </w:r>
    </w:p>
    <w:p w14:paraId="60887A9E" w14:textId="77777777" w:rsidR="00CF5C6A" w:rsidRPr="001C2E40" w:rsidRDefault="00CF5C6A" w:rsidP="00CF5C6A">
      <w:pPr>
        <w:rPr>
          <w:sz w:val="16"/>
        </w:rPr>
      </w:pPr>
      <w:r w:rsidRPr="001C2E40">
        <w:rPr>
          <w:sz w:val="16"/>
        </w:rPr>
        <w:t>That said, Democrats only lost a few House seats in 1962 – immediately following the Cuban Missile Crisis – which nearly brought the U.S. and Soviet Union to nuclear blows.</w:t>
      </w:r>
    </w:p>
    <w:p w14:paraId="6ED4E706" w14:textId="77777777" w:rsidR="00CF5C6A" w:rsidRPr="001C2E40" w:rsidRDefault="00CF5C6A" w:rsidP="00CF5C6A">
      <w:pPr>
        <w:rPr>
          <w:sz w:val="16"/>
        </w:rPr>
      </w:pPr>
      <w:r w:rsidRPr="001C2E40">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78AFB308" w14:textId="77777777" w:rsidR="00CF5C6A" w:rsidRPr="001C2E40" w:rsidRDefault="00CF5C6A" w:rsidP="00CF5C6A">
      <w:pPr>
        <w:rPr>
          <w:sz w:val="16"/>
        </w:rPr>
      </w:pPr>
      <w:r w:rsidRPr="001C2E40">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077442A7" w14:textId="77777777" w:rsidR="00CF5C6A" w:rsidRPr="001C2E40" w:rsidRDefault="00CF5C6A" w:rsidP="00CF5C6A">
      <w:pPr>
        <w:rPr>
          <w:sz w:val="16"/>
        </w:rPr>
      </w:pPr>
      <w:r w:rsidRPr="001C2E40">
        <w:rPr>
          <w:sz w:val="16"/>
        </w:rPr>
        <w:t>Barone was right, as Republicans collected 54 seats.</w:t>
      </w:r>
    </w:p>
    <w:p w14:paraId="122DC72E" w14:textId="77777777" w:rsidR="00CF5C6A" w:rsidRPr="001C2E40" w:rsidRDefault="00CF5C6A" w:rsidP="00CF5C6A">
      <w:pPr>
        <w:rPr>
          <w:sz w:val="16"/>
        </w:rPr>
      </w:pPr>
      <w:r w:rsidRPr="001C2E40">
        <w:rPr>
          <w:sz w:val="16"/>
        </w:rPr>
        <w:t>Republicans nearly lost control of the House in the 1998 midterms – after they impeached former President Clinton. Republicans then bested the historic norms in 2002 and held the House, boosted by pro-GOP sentiment following 9/11.</w:t>
      </w:r>
    </w:p>
    <w:p w14:paraId="013EE045" w14:textId="77777777" w:rsidR="00CF5C6A" w:rsidRPr="001C2E40" w:rsidRDefault="00CF5C6A" w:rsidP="00CF5C6A">
      <w:pPr>
        <w:rPr>
          <w:sz w:val="16"/>
        </w:rPr>
      </w:pPr>
      <w:r w:rsidRPr="001C2E40">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642E5F27" w14:textId="77777777" w:rsidR="00CF5C6A" w:rsidRPr="001C2E40" w:rsidRDefault="00CF5C6A" w:rsidP="00CF5C6A">
      <w:pPr>
        <w:rPr>
          <w:sz w:val="16"/>
        </w:rPr>
      </w:pPr>
      <w:r w:rsidRPr="001C2E40">
        <w:rPr>
          <w:sz w:val="16"/>
        </w:rPr>
        <w:t>Former House Speaker Kevin McCarthy, R-Calif., and former House Speaker Newt Gingrich, R-Ga., boasted that Republicans may capture anywhere from 40-60 seats in the 2022 midterms. Republicans did win the House – but barely.</w:t>
      </w:r>
    </w:p>
    <w:p w14:paraId="62053BD3" w14:textId="77777777" w:rsidR="00CF5C6A" w:rsidRPr="001C2E40" w:rsidRDefault="00CF5C6A" w:rsidP="00CF5C6A">
      <w:pPr>
        <w:rPr>
          <w:sz w:val="16"/>
        </w:rPr>
      </w:pPr>
      <w:r w:rsidRPr="001C2E40">
        <w:rPr>
          <w:sz w:val="16"/>
        </w:rPr>
        <w:t>Which brings us to 2026.</w:t>
      </w:r>
    </w:p>
    <w:p w14:paraId="7DD4FF17" w14:textId="77777777" w:rsidR="00CF5C6A" w:rsidRPr="001C2E40" w:rsidRDefault="00CF5C6A" w:rsidP="00CF5C6A">
      <w:pPr>
        <w:rPr>
          <w:sz w:val="16"/>
        </w:rPr>
      </w:pPr>
      <w:r w:rsidRPr="001C2E40">
        <w:rPr>
          <w:sz w:val="16"/>
        </w:rPr>
        <w:t>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calculating what to expect next year is nearly impossible.</w:t>
      </w:r>
    </w:p>
    <w:p w14:paraId="6F4B15B4" w14:textId="77777777" w:rsidR="00CF5C6A" w:rsidRPr="001C2E40" w:rsidRDefault="00CF5C6A" w:rsidP="00CF5C6A">
      <w:pPr>
        <w:rPr>
          <w:sz w:val="16"/>
        </w:rPr>
      </w:pPr>
      <w:r w:rsidRPr="001C2E40">
        <w:rPr>
          <w:sz w:val="16"/>
        </w:rPr>
        <w:t xml:space="preserve">Republicans now hold a 219 to 212 majority in the House with four vacancies. Three of those seats are solidly Democratic – for now. </w:t>
      </w:r>
      <w:proofErr w:type="gramStart"/>
      <w:r w:rsidRPr="001C2E40">
        <w:rPr>
          <w:sz w:val="16"/>
        </w:rPr>
        <w:t>So</w:t>
      </w:r>
      <w:proofErr w:type="gramEnd"/>
      <w:r w:rsidRPr="001C2E40">
        <w:rPr>
          <w:sz w:val="16"/>
        </w:rPr>
        <w:t xml:space="preserve"> for the sake of argument, let’s say the breakdown is 220 to 215. Democrats must only flip a net of three seats to claim the majority.</w:t>
      </w:r>
    </w:p>
    <w:p w14:paraId="2E8CA070" w14:textId="77777777" w:rsidR="00CF5C6A" w:rsidRPr="001C2E40" w:rsidRDefault="00CF5C6A" w:rsidP="00CF5C6A">
      <w:pPr>
        <w:rPr>
          <w:sz w:val="16"/>
        </w:rPr>
      </w:pPr>
      <w:r w:rsidRPr="001C2E40">
        <w:rPr>
          <w:sz w:val="16"/>
        </w:rPr>
        <w:t>It’s not that easy.</w:t>
      </w:r>
    </w:p>
    <w:p w14:paraId="63F3C0E0" w14:textId="77777777" w:rsidR="00CF5C6A" w:rsidRPr="001C2E40" w:rsidRDefault="00CF5C6A" w:rsidP="00CF5C6A">
      <w:pPr>
        <w:rPr>
          <w:sz w:val="16"/>
        </w:rPr>
      </w:pPr>
      <w:r w:rsidRPr="001C2E40">
        <w:rPr>
          <w:sz w:val="16"/>
        </w:rPr>
        <w:t>First off, we barely understand the 2026 playing field.</w:t>
      </w:r>
    </w:p>
    <w:p w14:paraId="193B4990" w14:textId="77777777" w:rsidR="00CF5C6A" w:rsidRPr="001C2E40" w:rsidRDefault="00CF5C6A" w:rsidP="00CF5C6A">
      <w:pPr>
        <w:rPr>
          <w:sz w:val="16"/>
        </w:rPr>
      </w:pPr>
      <w:r w:rsidRPr="001C2E40">
        <w:rPr>
          <w:sz w:val="16"/>
        </w:rPr>
        <w:t>In baseball, it’s 90 feet between the bases. 60 feet, 6 inches to the pitcher's mound. Major League Baseball even standardized the size of the dirt infield a couple of years ago.</w:t>
      </w:r>
    </w:p>
    <w:p w14:paraId="1281DA47" w14:textId="77777777" w:rsidR="00CF5C6A" w:rsidRPr="001C2E40" w:rsidRDefault="00CF5C6A" w:rsidP="00CF5C6A">
      <w:pPr>
        <w:rPr>
          <w:sz w:val="16"/>
        </w:rPr>
      </w:pPr>
      <w:r w:rsidRPr="001C2E40">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1A9F9BC7" w14:textId="77777777" w:rsidR="00CF5C6A" w:rsidRPr="001C2E40" w:rsidRDefault="00CF5C6A" w:rsidP="00CF5C6A">
      <w:pPr>
        <w:rPr>
          <w:sz w:val="16"/>
        </w:rPr>
      </w:pPr>
      <w:r w:rsidRPr="001C2E40">
        <w:rPr>
          <w:sz w:val="16"/>
        </w:rPr>
        <w:t>That is not the case with the 2026 midterms.</w:t>
      </w:r>
    </w:p>
    <w:p w14:paraId="7827EDCB" w14:textId="77777777" w:rsidR="00CF5C6A" w:rsidRPr="001C2E40" w:rsidRDefault="00CF5C6A" w:rsidP="00CF5C6A">
      <w:pPr>
        <w:rPr>
          <w:sz w:val="16"/>
        </w:rPr>
      </w:pPr>
      <w:r w:rsidRPr="001C2E40">
        <w:rPr>
          <w:rStyle w:val="StyleUnderline"/>
        </w:rPr>
        <w:t xml:space="preserve">Texas </w:t>
      </w:r>
      <w:r w:rsidRPr="001D268D">
        <w:rPr>
          <w:rStyle w:val="StyleUnderline"/>
          <w:highlight w:val="cyan"/>
        </w:rPr>
        <w:t>Republicans are now determined to redraw congressional districts to favor a GOP</w:t>
      </w:r>
      <w:r w:rsidRPr="001C2E40">
        <w:rPr>
          <w:sz w:val="16"/>
        </w:rPr>
        <w:t xml:space="preserve"> pickup of five seats. President </w:t>
      </w:r>
      <w:r w:rsidRPr="001C2E40">
        <w:rPr>
          <w:rStyle w:val="StyleUnderline"/>
        </w:rPr>
        <w:t xml:space="preserve">Trump has endorsed similar efforts to tilt the field in favor of Republicans </w:t>
      </w:r>
      <w:r w:rsidRPr="001D268D">
        <w:rPr>
          <w:rStyle w:val="StyleUnderline"/>
          <w:highlight w:val="cyan"/>
        </w:rPr>
        <w:t>in GOP-strongholds</w:t>
      </w:r>
      <w:r w:rsidRPr="001C2E40">
        <w:rPr>
          <w:rStyle w:val="StyleUnderline"/>
        </w:rPr>
        <w:t xml:space="preserve"> like Missouri, Ohio and Indiana</w:t>
      </w:r>
      <w:r w:rsidRPr="001C2E40">
        <w:rPr>
          <w:sz w:val="16"/>
        </w:rPr>
        <w:t>. California Gov. Gavin Newsom is threatening to upend the present maps in favor of Democrats in the Golden State. New York Democrats may try the same in the Empire State.</w:t>
      </w:r>
    </w:p>
    <w:p w14:paraId="2EDA700B" w14:textId="77777777" w:rsidR="00CF5C6A" w:rsidRDefault="00CF5C6A" w:rsidP="00CF5C6A">
      <w:pPr>
        <w:rPr>
          <w:sz w:val="16"/>
        </w:rPr>
      </w:pPr>
      <w:r w:rsidRPr="001C2E40">
        <w:rPr>
          <w:sz w:val="16"/>
        </w:rPr>
        <w:t xml:space="preserve">So, </w:t>
      </w:r>
      <w:r w:rsidRPr="001D268D">
        <w:rPr>
          <w:rStyle w:val="StyleUnderline"/>
          <w:highlight w:val="cyan"/>
        </w:rPr>
        <w:t>we don’t even know the basics</w:t>
      </w:r>
      <w:r w:rsidRPr="001C2E40">
        <w:rPr>
          <w:rStyle w:val="StyleUnderline"/>
        </w:rPr>
        <w:t>. How far from the plate to the mound in the 2026 midterms? How large is the strike zone? F</w:t>
      </w:r>
      <w:r w:rsidRPr="001C2E40">
        <w:rPr>
          <w:sz w:val="16"/>
        </w:rPr>
        <w:t>ive balls for a walk or the standard four? Twelve players in the field or nine?</w:t>
      </w:r>
    </w:p>
    <w:p w14:paraId="0D093409" w14:textId="77777777" w:rsidR="00CF5C6A" w:rsidRDefault="00CF5C6A" w:rsidP="00CF5C6A">
      <w:pPr>
        <w:pStyle w:val="Heading4"/>
      </w:pPr>
      <w:r>
        <w:t>Republicans will cheat to win the midterms.</w:t>
      </w:r>
    </w:p>
    <w:p w14:paraId="351DEF2C" w14:textId="77777777" w:rsidR="00CF5C6A" w:rsidRPr="001C2E40" w:rsidRDefault="00CF5C6A" w:rsidP="00CF5C6A">
      <w:r w:rsidRPr="001C2E40">
        <w:rPr>
          <w:rStyle w:val="Style13ptBold"/>
        </w:rPr>
        <w:t>Donegan '8/19</w:t>
      </w:r>
      <w:r>
        <w:t xml:space="preserve"> [Moira; August 19, 2025; staff writer at The Guardian; "Republicans want to rig the midterm elections. Will they </w:t>
      </w:r>
      <w:proofErr w:type="gramStart"/>
      <w:r>
        <w:t>succeed?;</w:t>
      </w:r>
      <w:proofErr w:type="gramEnd"/>
      <w:r>
        <w:t>" https://www.theguardian.com/commentisfree/2025/aug/19/republicans-midterm-elections</w:t>
      </w:r>
    </w:p>
    <w:p w14:paraId="586D43C6" w14:textId="77777777" w:rsidR="00CF5C6A" w:rsidRPr="001C2E40" w:rsidRDefault="00CF5C6A" w:rsidP="00CF5C6A">
      <w:pPr>
        <w:rPr>
          <w:sz w:val="16"/>
        </w:rPr>
      </w:pPr>
      <w:r w:rsidRPr="001C2E40">
        <w:rPr>
          <w:sz w:val="16"/>
        </w:rPr>
        <w:t xml:space="preserve">Ahead of the 2026 midterms, </w:t>
      </w:r>
      <w:r w:rsidRPr="001D268D">
        <w:rPr>
          <w:rStyle w:val="StyleUnderline"/>
          <w:highlight w:val="cyan"/>
        </w:rPr>
        <w:t>Republicans are pursuing this agenda with renewed zeal</w:t>
      </w:r>
      <w:r w:rsidRPr="001C2E40">
        <w:rPr>
          <w:sz w:val="16"/>
        </w:rPr>
        <w:t xml:space="preserve">. At Trump’s direction, </w:t>
      </w:r>
      <w:r w:rsidRPr="001C2E40">
        <w:rPr>
          <w:rStyle w:val="StyleUnderline"/>
        </w:rPr>
        <w:t xml:space="preserve">Republicans in Texas are </w:t>
      </w:r>
      <w:r w:rsidRPr="001D268D">
        <w:rPr>
          <w:rStyle w:val="StyleUnderline"/>
          <w:highlight w:val="cyan"/>
        </w:rPr>
        <w:t>looking to redraw their state’s congressional maps t</w:t>
      </w:r>
      <w:r w:rsidRPr="001C2E40">
        <w:rPr>
          <w:rStyle w:val="StyleUnderline"/>
        </w:rPr>
        <w:t>o be more favorable to the Republican party,</w:t>
      </w:r>
      <w:r w:rsidRPr="001C2E40">
        <w:rPr>
          <w:sz w:val="16"/>
        </w:rPr>
        <w:t xml:space="preserve"> allowing the party to gain more seats in the House of Representatives not by persuading voters, but by choosing who their voters will be. </w:t>
      </w:r>
      <w:r w:rsidRPr="001D268D">
        <w:rPr>
          <w:rStyle w:val="StyleUnderline"/>
          <w:highlight w:val="cyan"/>
        </w:rPr>
        <w:t>The</w:t>
      </w:r>
      <w:r w:rsidRPr="001C2E40">
        <w:rPr>
          <w:sz w:val="16"/>
        </w:rPr>
        <w:t xml:space="preserve"> US </w:t>
      </w:r>
      <w:r w:rsidRPr="001C2E40">
        <w:rPr>
          <w:rStyle w:val="StyleUnderline"/>
        </w:rPr>
        <w:t xml:space="preserve">supreme </w:t>
      </w:r>
      <w:r w:rsidRPr="001D268D">
        <w:rPr>
          <w:rStyle w:val="StyleUnderline"/>
          <w:highlight w:val="cyan"/>
        </w:rPr>
        <w:t>court,</w:t>
      </w:r>
      <w:r w:rsidRPr="001C2E40">
        <w:rPr>
          <w:rStyle w:val="StyleUnderline"/>
        </w:rPr>
        <w:t xml:space="preserve"> </w:t>
      </w:r>
      <w:r w:rsidRPr="001C2E40">
        <w:rPr>
          <w:sz w:val="16"/>
        </w:rPr>
        <w:t xml:space="preserve">meanwhile, </w:t>
      </w:r>
      <w:r w:rsidRPr="001C2E40">
        <w:rPr>
          <w:rStyle w:val="StyleUnderline"/>
        </w:rPr>
        <w:t xml:space="preserve">has </w:t>
      </w:r>
      <w:r w:rsidRPr="001D268D">
        <w:rPr>
          <w:rStyle w:val="StyleUnderline"/>
          <w:highlight w:val="cyan"/>
        </w:rPr>
        <w:t>chosen to continue its own efforts to rewrite election law in the Republicans favor</w:t>
      </w:r>
      <w:r w:rsidRPr="001C2E40">
        <w:rPr>
          <w:rStyle w:val="StyleUnderline"/>
        </w:rPr>
        <w:t>,</w:t>
      </w:r>
      <w:r w:rsidRPr="001C2E40">
        <w:rPr>
          <w:sz w:val="16"/>
        </w:rPr>
        <w:t xml:space="preserve"> taking up a long-languishing case out of Louisiana </w:t>
      </w:r>
      <w:r w:rsidRPr="001D268D">
        <w:rPr>
          <w:rStyle w:val="StyleUnderline"/>
          <w:highlight w:val="cyan"/>
        </w:rPr>
        <w:t xml:space="preserve">challenging the </w:t>
      </w:r>
      <w:r w:rsidRPr="001D268D">
        <w:rPr>
          <w:rStyle w:val="StyleUnderline"/>
        </w:rPr>
        <w:t xml:space="preserve">remainder of </w:t>
      </w:r>
      <w:r w:rsidRPr="001D268D">
        <w:rPr>
          <w:rStyle w:val="StyleUnderline"/>
          <w:highlight w:val="cyan"/>
        </w:rPr>
        <w:t>the Voting Rights Act</w:t>
      </w:r>
      <w:r w:rsidRPr="001C2E40">
        <w:rPr>
          <w:sz w:val="16"/>
        </w:rPr>
        <w:t xml:space="preserve"> and accelerating argument so that a decision can be released in time for Republican-leaning states to redraw their maps ahead of the November 2026 contests.</w:t>
      </w:r>
    </w:p>
    <w:p w14:paraId="72CDE622" w14:textId="77777777" w:rsidR="00CF5C6A" w:rsidRPr="001C2E40" w:rsidRDefault="00CF5C6A" w:rsidP="00CF5C6A">
      <w:pPr>
        <w:rPr>
          <w:sz w:val="16"/>
        </w:rPr>
      </w:pPr>
      <w:r w:rsidRPr="001C2E40">
        <w:rPr>
          <w:sz w:val="16"/>
        </w:rPr>
        <w:t>In Texas, the effort to ensure that the voters’ actual preferences will have no bearing on the outcome of the House races has unfolded in dramatic fashion. In early August, Trump told Texas’s governor, Greg Abbott, to redraw his state’s congressional district maps – an unusual move in the middle of the decade – to ensure that Republicans picked up as many as five additional seats in Congress. “We” – the Republicans – “are entitled to five more seats”, the president said. Trump cited his own victory in Texas in the 2024 election as evidence that the state’s congressional seats belonged to his party – furthering his claim, often amorphous but repeatedly asserted, that his victory in 2024 amounts to a total and permanent grant of authority over all American policy and political jurisdictions.</w:t>
      </w:r>
    </w:p>
    <w:p w14:paraId="60029312" w14:textId="77777777" w:rsidR="00CF5C6A" w:rsidRPr="001C2E40" w:rsidRDefault="00CF5C6A" w:rsidP="00CF5C6A">
      <w:pPr>
        <w:rPr>
          <w:sz w:val="16"/>
        </w:rPr>
      </w:pPr>
      <w:r w:rsidRPr="001C2E40">
        <w:rPr>
          <w:sz w:val="16"/>
        </w:rPr>
        <w:t>The Texas governor quickly called the state legislature into a special session to vote on a proposed new set of districts for 2026. In a bit of political theater meant to draw attention to the move, the state legislature’s Democrats then left Texas in protest in order to deny the body a quorum to move on the vote, seeking sanctuary in Democratic-controlled Illinois. The standoff came to an end when the Democrats gave in and agreed to return to the state on Friday, following the announcement by the California governor, Gavin Newsom, that he would encourage legislators in his own state to redraw maps in Democrats’ favor. The new Texas maps are likely to be passed by Labor Day, allowing the state to secure the outcomes in their 2026 congressional contests more than a year before a single vote is cast.</w:t>
      </w:r>
    </w:p>
    <w:p w14:paraId="5DD108F5" w14:textId="77777777" w:rsidR="00CF5C6A" w:rsidRPr="001C2E40" w:rsidRDefault="00CF5C6A" w:rsidP="00CF5C6A">
      <w:pPr>
        <w:rPr>
          <w:sz w:val="16"/>
        </w:rPr>
      </w:pPr>
      <w:r w:rsidRPr="001C2E40">
        <w:rPr>
          <w:rStyle w:val="StyleUnderline"/>
        </w:rPr>
        <w:t>Such moves are likely to become more common in the near future. The supreme court</w:t>
      </w:r>
      <w:r w:rsidRPr="001C2E40">
        <w:rPr>
          <w:sz w:val="16"/>
        </w:rPr>
        <w:t xml:space="preserve">, not satisfied with having declared large portions of the Voting Rights Act unconstitutional in 2013, </w:t>
      </w:r>
      <w:r w:rsidRPr="001C2E40">
        <w:rPr>
          <w:rStyle w:val="StyleUnderline"/>
        </w:rPr>
        <w:t>is now moving to strike down section 2, the law’s last remaining edifice. Th</w:t>
      </w:r>
      <w:r w:rsidRPr="001C2E40">
        <w:rPr>
          <w:sz w:val="16"/>
        </w:rPr>
        <w:t>e law allows states to draw so-called “majority minority” districts, so that Black voters can express political power in areas where they are concentrated instead of having their voting preferences diluted by spreading their votes out across majority-white districts.</w:t>
      </w:r>
    </w:p>
    <w:p w14:paraId="37517CAA" w14:textId="77777777" w:rsidR="00CF5C6A" w:rsidRPr="001C2E40" w:rsidRDefault="00CF5C6A" w:rsidP="00CF5C6A">
      <w:pPr>
        <w:rPr>
          <w:sz w:val="16"/>
        </w:rPr>
      </w:pPr>
      <w:r w:rsidRPr="001C2E40">
        <w:rPr>
          <w:sz w:val="16"/>
        </w:rPr>
        <w:t xml:space="preserve">The justices are now poised to strike down this last remaining vestige of the monumental 20th-century law that was meant to remedially constitute Black voting power amid a long history of political </w:t>
      </w:r>
      <w:proofErr w:type="gramStart"/>
      <w:r w:rsidRPr="001C2E40">
        <w:rPr>
          <w:sz w:val="16"/>
        </w:rPr>
        <w:t>repression, and</w:t>
      </w:r>
      <w:proofErr w:type="gramEnd"/>
      <w:r w:rsidRPr="001C2E40">
        <w:rPr>
          <w:sz w:val="16"/>
        </w:rPr>
        <w:t xml:space="preserve"> finally make the 15th amendment meaningful in practice. </w:t>
      </w:r>
      <w:r w:rsidRPr="001D268D">
        <w:rPr>
          <w:rStyle w:val="StyleUnderline"/>
          <w:highlight w:val="cyan"/>
        </w:rPr>
        <w:t>Without this law, Republican-controlled states are likely to redraw their maps</w:t>
      </w:r>
      <w:r w:rsidRPr="001C2E40">
        <w:rPr>
          <w:rStyle w:val="StyleUnderline"/>
        </w:rPr>
        <w:t xml:space="preserve"> in order </w:t>
      </w:r>
      <w:r w:rsidRPr="001D268D">
        <w:rPr>
          <w:rStyle w:val="StyleUnderline"/>
          <w:highlight w:val="cyan"/>
        </w:rPr>
        <w:t>to eliminate “majority-minority” districts</w:t>
      </w:r>
      <w:r w:rsidRPr="001C2E40">
        <w:rPr>
          <w:rStyle w:val="StyleUnderline"/>
        </w:rPr>
        <w:t xml:space="preserve">, thereby </w:t>
      </w:r>
      <w:r w:rsidRPr="001D268D">
        <w:rPr>
          <w:rStyle w:val="StyleUnderline"/>
          <w:highlight w:val="cyan"/>
        </w:rPr>
        <w:t>making it all but impossible for Black voters to elect their preferred candidates</w:t>
      </w:r>
      <w:r w:rsidRPr="001C2E40">
        <w:rPr>
          <w:rStyle w:val="StyleUnderline"/>
        </w:rPr>
        <w:t xml:space="preserve"> in many states</w:t>
      </w:r>
      <w:r w:rsidRPr="001C2E40">
        <w:rPr>
          <w:sz w:val="16"/>
        </w:rPr>
        <w:t>, particularly across the former Confederacy.</w:t>
      </w:r>
    </w:p>
    <w:p w14:paraId="4C28618B" w14:textId="77777777" w:rsidR="00CF5C6A" w:rsidRPr="001C2E40" w:rsidRDefault="00CF5C6A" w:rsidP="00CF5C6A">
      <w:pPr>
        <w:rPr>
          <w:sz w:val="16"/>
        </w:rPr>
      </w:pPr>
      <w:r w:rsidRPr="001C2E40">
        <w:rPr>
          <w:sz w:val="16"/>
        </w:rPr>
        <w:t xml:space="preserve">There was no need for the justices to take this case. The issue in question – a redistricting in Louisiana that created a second majority-minority congressional district in a state with six congressional districts that is more than 30% Black – had already been declared constitutional by an appellate court, in deference to the supreme court’s longstanding precedent. But John Roberts – depressingly, now the court’s moderate – has had a career-long vendetta against the Voting </w:t>
      </w:r>
      <w:proofErr w:type="gramStart"/>
      <w:r w:rsidRPr="001C2E40">
        <w:rPr>
          <w:sz w:val="16"/>
        </w:rPr>
        <w:t>Rights Act, and</w:t>
      </w:r>
      <w:proofErr w:type="gramEnd"/>
      <w:r w:rsidRPr="001C2E40">
        <w:rPr>
          <w:sz w:val="16"/>
        </w:rPr>
        <w:t xml:space="preserve"> will not resist an opportunity to finally strike it down in full. That the court expedited argument so as to be able to issue an opinion in June 2026 – just in time for states to redistrict before the midterms. It is yet another signal that the justices in the court’s majority consider themselves to be Republican party operatives – and the Republican party, as a whole, is becoming less and less interested in running in competitive elections.</w:t>
      </w:r>
    </w:p>
    <w:p w14:paraId="4432FEE4" w14:textId="77777777" w:rsidR="00CF5C6A" w:rsidRPr="001C2E40" w:rsidRDefault="00CF5C6A" w:rsidP="00CF5C6A">
      <w:pPr>
        <w:rPr>
          <w:sz w:val="16"/>
        </w:rPr>
      </w:pPr>
      <w:r w:rsidRPr="001C2E40">
        <w:rPr>
          <w:sz w:val="16"/>
        </w:rPr>
        <w:t xml:space="preserve">It is yet to be seen whether these efforts will succeed in swinging the midterm elections decisively in Republicans’ favor. Maybe the redistricting in Texas and the retaliation planned by California will not prompt a nationwide tit-for-tat of gerrymandering across the states; maybe the supreme court will show uncharacteristic </w:t>
      </w:r>
      <w:proofErr w:type="gramStart"/>
      <w:r w:rsidRPr="001C2E40">
        <w:rPr>
          <w:sz w:val="16"/>
        </w:rPr>
        <w:t>restraint, and</w:t>
      </w:r>
      <w:proofErr w:type="gramEnd"/>
      <w:r w:rsidRPr="001C2E40">
        <w:rPr>
          <w:sz w:val="16"/>
        </w:rPr>
        <w:t xml:space="preserve"> not overturn a decades-old precedent </w:t>
      </w:r>
      <w:proofErr w:type="gramStart"/>
      <w:r w:rsidRPr="001C2E40">
        <w:rPr>
          <w:sz w:val="16"/>
        </w:rPr>
        <w:t>in order to</w:t>
      </w:r>
      <w:proofErr w:type="gramEnd"/>
      <w:r w:rsidRPr="001C2E40">
        <w:rPr>
          <w:sz w:val="16"/>
        </w:rPr>
        <w:t xml:space="preserve"> further erode Black Americans’ voting rights.</w:t>
      </w:r>
    </w:p>
    <w:p w14:paraId="73695228" w14:textId="77777777" w:rsidR="00CF5C6A" w:rsidRPr="001C2E40" w:rsidRDefault="00CF5C6A" w:rsidP="00CF5C6A">
      <w:pPr>
        <w:rPr>
          <w:sz w:val="16"/>
        </w:rPr>
      </w:pPr>
      <w:r w:rsidRPr="001C2E40">
        <w:rPr>
          <w:sz w:val="16"/>
        </w:rPr>
        <w:t xml:space="preserve">But the odds are slim, and at any rate, </w:t>
      </w:r>
      <w:r w:rsidRPr="001D268D">
        <w:rPr>
          <w:rStyle w:val="StyleUnderline"/>
          <w:highlight w:val="cyan"/>
        </w:rPr>
        <w:t>the Republican party has</w:t>
      </w:r>
      <w:r w:rsidRPr="001C2E40">
        <w:rPr>
          <w:rStyle w:val="StyleUnderline"/>
        </w:rPr>
        <w:t xml:space="preserve"> already </w:t>
      </w:r>
      <w:r w:rsidRPr="001D268D">
        <w:rPr>
          <w:rStyle w:val="StyleUnderline"/>
          <w:highlight w:val="cyan"/>
        </w:rPr>
        <w:t>shown that its commitment to democratic elections</w:t>
      </w:r>
      <w:r w:rsidRPr="001C2E40">
        <w:rPr>
          <w:rStyle w:val="StyleUnderline"/>
        </w:rPr>
        <w:t xml:space="preserve"> – that is, the kind that they might lose – </w:t>
      </w:r>
      <w:r w:rsidRPr="001D268D">
        <w:rPr>
          <w:rStyle w:val="StyleUnderline"/>
          <w:highlight w:val="cyan"/>
        </w:rPr>
        <w:t>is paper thin</w:t>
      </w:r>
      <w:r w:rsidRPr="001C2E40">
        <w:rPr>
          <w:rStyle w:val="StyleUnderline"/>
        </w:rPr>
        <w:t>.</w:t>
      </w:r>
      <w:r w:rsidRPr="001C2E40">
        <w:rPr>
          <w:sz w:val="16"/>
        </w:rPr>
        <w:t xml:space="preserve"> The Trump administration, meanwhile, is reviving their first-term effort to rewrite the rules of the census. In 2030, they hope, many Americans in Democratic-leaning districts simply won’t count at all.</w:t>
      </w:r>
    </w:p>
    <w:p w14:paraId="70079B43" w14:textId="77777777" w:rsidR="00CF5C6A" w:rsidRPr="00AC6E5B" w:rsidRDefault="00CF5C6A" w:rsidP="00CF5C6A">
      <w:pPr>
        <w:pStyle w:val="Heading4"/>
      </w:pPr>
      <w:r>
        <w:t xml:space="preserve">Courts </w:t>
      </w:r>
      <w:r>
        <w:rPr>
          <w:u w:val="single"/>
        </w:rPr>
        <w:t>neutralize</w:t>
      </w:r>
      <w:r>
        <w:t xml:space="preserve"> backlash.</w:t>
      </w:r>
    </w:p>
    <w:p w14:paraId="6EDC4802" w14:textId="77777777" w:rsidR="00CF5C6A" w:rsidRPr="007F44AE" w:rsidRDefault="00CF5C6A" w:rsidP="00CF5C6A">
      <w:pPr>
        <w:rPr>
          <w:rFonts w:asciiTheme="minorHAnsi" w:hAnsiTheme="minorHAnsi" w:cstheme="minorHAnsi"/>
        </w:rPr>
      </w:pPr>
      <w:r w:rsidRPr="007F44AE">
        <w:rPr>
          <w:rStyle w:val="Style13ptBold"/>
          <w:rFonts w:asciiTheme="minorHAnsi" w:hAnsiTheme="minorHAnsi" w:cstheme="minorHAnsi"/>
        </w:rPr>
        <w:t xml:space="preserve">Mazzone ’18 </w:t>
      </w:r>
      <w:r w:rsidRPr="007F44AE">
        <w:rPr>
          <w:rFonts w:asciiTheme="minorHAnsi" w:hAnsiTheme="minorHAnsi" w:cstheme="minorHAnsi"/>
        </w:rPr>
        <w:t xml:space="preserve">[Jason; August 9; Professor of Law at the University of Illinois at Urbana-Champaign; Chicago-Kent Law Review, “Above Politics: Congress and the Supreme Court in </w:t>
      </w:r>
      <w:r w:rsidRPr="00EF38DD">
        <w:t>2017,” vol. 93]</w:t>
      </w:r>
    </w:p>
    <w:p w14:paraId="13C35982" w14:textId="77777777" w:rsidR="00CF5C6A" w:rsidRPr="0095223B" w:rsidRDefault="00CF5C6A" w:rsidP="00CF5C6A">
      <w:pPr>
        <w:rPr>
          <w:sz w:val="16"/>
        </w:rPr>
      </w:pPr>
      <w:r w:rsidRPr="00AC6E5B">
        <w:rPr>
          <w:rStyle w:val="StyleUnderline"/>
          <w:highlight w:val="cyan"/>
        </w:rPr>
        <w:t>Absent</w:t>
      </w:r>
      <w:r w:rsidRPr="0095223B">
        <w:rPr>
          <w:sz w:val="16"/>
        </w:rPr>
        <w:t xml:space="preserve">, too, </w:t>
      </w:r>
      <w:r w:rsidRPr="00AC6E5B">
        <w:rPr>
          <w:rStyle w:val="StyleUnderline"/>
          <w:highlight w:val="cyan"/>
        </w:rPr>
        <w:t>in</w:t>
      </w:r>
      <w:r w:rsidRPr="0095223B">
        <w:rPr>
          <w:sz w:val="16"/>
        </w:rPr>
        <w:t xml:space="preserve"> the modern </w:t>
      </w:r>
      <w:r w:rsidRPr="00AC6E5B">
        <w:rPr>
          <w:rStyle w:val="StyleUnderline"/>
          <w:highlight w:val="cyan"/>
        </w:rPr>
        <w:t xml:space="preserve">Congress is </w:t>
      </w:r>
      <w:r w:rsidRPr="00AC6E5B">
        <w:rPr>
          <w:rStyle w:val="Emphasis"/>
          <w:highlight w:val="cyan"/>
        </w:rPr>
        <w:t>any</w:t>
      </w:r>
      <w:r w:rsidRPr="0095223B">
        <w:rPr>
          <w:sz w:val="16"/>
        </w:rPr>
        <w:t xml:space="preserve"> real </w:t>
      </w:r>
      <w:r w:rsidRPr="00AC6E5B">
        <w:rPr>
          <w:rStyle w:val="Emphasis"/>
          <w:highlight w:val="cyan"/>
        </w:rPr>
        <w:t>sense</w:t>
      </w:r>
      <w:r w:rsidRPr="00AC6E5B">
        <w:rPr>
          <w:rStyle w:val="StyleUnderline"/>
        </w:rPr>
        <w:t xml:space="preserve"> that </w:t>
      </w:r>
      <w:r w:rsidRPr="00AC6E5B">
        <w:rPr>
          <w:rStyle w:val="StyleUnderline"/>
          <w:highlight w:val="cyan"/>
        </w:rPr>
        <w:t>the</w:t>
      </w:r>
      <w:r w:rsidRPr="00AC6E5B">
        <w:rPr>
          <w:rStyle w:val="StyleUnderline"/>
        </w:rPr>
        <w:t xml:space="preserve"> Supreme </w:t>
      </w:r>
      <w:r w:rsidRPr="00AC6E5B">
        <w:rPr>
          <w:rStyle w:val="StyleUnderline"/>
          <w:highlight w:val="cyan"/>
        </w:rPr>
        <w:t xml:space="preserve">Court can be </w:t>
      </w:r>
      <w:r w:rsidRPr="00AC6E5B">
        <w:rPr>
          <w:rStyle w:val="Emphasis"/>
          <w:highlight w:val="cyan"/>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AC6E5B">
        <w:rPr>
          <w:rStyle w:val="StyleUnderline"/>
          <w:highlight w:val="cyan"/>
        </w:rPr>
        <w:t xml:space="preserve">the Court does </w:t>
      </w:r>
      <w:r w:rsidRPr="00AC6E5B">
        <w:rPr>
          <w:rStyle w:val="Emphasis"/>
          <w:highlight w:val="cyan"/>
        </w:rPr>
        <w:t>not</w:t>
      </w:r>
      <w:r w:rsidRPr="00AC6E5B">
        <w:rPr>
          <w:rStyle w:val="Emphasis"/>
        </w:rPr>
        <w:t xml:space="preserve"> rule</w:t>
      </w:r>
      <w:r w:rsidRPr="00AC6E5B">
        <w:rPr>
          <w:rStyle w:val="StyleUnderline"/>
        </w:rPr>
        <w:t xml:space="preserve"> in ways that </w:t>
      </w:r>
      <w:r w:rsidRPr="00AC6E5B">
        <w:rPr>
          <w:rStyle w:val="Emphasis"/>
          <w:highlight w:val="cyan"/>
        </w:rPr>
        <w:t>offend</w:t>
      </w:r>
      <w:r w:rsidRPr="0095223B">
        <w:rPr>
          <w:sz w:val="16"/>
        </w:rPr>
        <w:t xml:space="preserve"> enough members of </w:t>
      </w:r>
      <w:r w:rsidRPr="00AC6E5B">
        <w:rPr>
          <w:rStyle w:val="StyleUnderline"/>
          <w:highlight w:val="cyan"/>
        </w:rPr>
        <w:t>Congress</w:t>
      </w:r>
      <w:r w:rsidRPr="0095223B">
        <w:rPr>
          <w:sz w:val="16"/>
        </w:rPr>
        <w:t xml:space="preserve"> (or their constituents) fo</w:t>
      </w:r>
      <w:r w:rsidRPr="00AC6E5B">
        <w:rPr>
          <w:rStyle w:val="StyleUnderline"/>
        </w:rPr>
        <w:t xml:space="preserve">r them </w:t>
      </w:r>
      <w:r w:rsidRPr="00AC6E5B">
        <w:rPr>
          <w:rStyle w:val="StyleUnderline"/>
          <w:highlight w:val="cyan"/>
        </w:rPr>
        <w:t>to invest</w:t>
      </w:r>
      <w:r w:rsidRPr="00AC6E5B">
        <w:rPr>
          <w:rStyle w:val="StyleUnderline"/>
        </w:rPr>
        <w:t xml:space="preserve"> the </w:t>
      </w:r>
      <w:r w:rsidRPr="00AC6E5B">
        <w:rPr>
          <w:rStyle w:val="Emphasis"/>
          <w:highlight w:val="cyan"/>
        </w:rPr>
        <w:t>energy</w:t>
      </w:r>
      <w:r w:rsidRPr="0095223B">
        <w:rPr>
          <w:sz w:val="16"/>
        </w:rPr>
        <w:t>—</w:t>
      </w:r>
      <w:r w:rsidRPr="00AC6E5B">
        <w:rPr>
          <w:rStyle w:val="StyleUnderline"/>
          <w:highlight w:val="cyan"/>
        </w:rPr>
        <w:t>and</w:t>
      </w:r>
      <w:r w:rsidRPr="00AC6E5B">
        <w:rPr>
          <w:rStyle w:val="StyleUnderline"/>
        </w:rPr>
        <w:t xml:space="preserve"> </w:t>
      </w:r>
      <w:r w:rsidRPr="00AC6E5B">
        <w:rPr>
          <w:rStyle w:val="Emphasis"/>
        </w:rPr>
        <w:t xml:space="preserve">political </w:t>
      </w:r>
      <w:r w:rsidRPr="00AC6E5B">
        <w:rPr>
          <w:rStyle w:val="Emphasis"/>
          <w:highlight w:val="cyan"/>
        </w:rPr>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AC6E5B">
        <w:rPr>
          <w:rStyle w:val="StyleUnderline"/>
          <w:highlight w:val="cyan"/>
        </w:rPr>
        <w:t>it has</w:t>
      </w:r>
      <w:r w:rsidRPr="00AC6E5B">
        <w:rPr>
          <w:rStyle w:val="StyleUnderline"/>
        </w:rPr>
        <w:t xml:space="preserve"> very </w:t>
      </w:r>
      <w:r w:rsidRPr="00AC6E5B">
        <w:rPr>
          <w:rStyle w:val="Emphasis"/>
          <w:highlight w:val="cyan"/>
        </w:rPr>
        <w:t>little to fear</w:t>
      </w:r>
      <w:r w:rsidRPr="00AC6E5B">
        <w:rPr>
          <w:rStyle w:val="StyleUnderline"/>
        </w:rPr>
        <w:t xml:space="preserve"> from the </w:t>
      </w:r>
      <w:r w:rsidRPr="00AC6E5B">
        <w:rPr>
          <w:rStyle w:val="Emphasis"/>
        </w:rPr>
        <w:t>Congress</w:t>
      </w:r>
      <w:r w:rsidRPr="0095223B">
        <w:rPr>
          <w:sz w:val="16"/>
        </w:rPr>
        <w:t xml:space="preserve">. </w:t>
      </w:r>
    </w:p>
    <w:p w14:paraId="484D8F8A" w14:textId="77777777" w:rsidR="00CF5C6A" w:rsidRPr="0095223B" w:rsidRDefault="00CF5C6A" w:rsidP="00CF5C6A">
      <w:pPr>
        <w:rPr>
          <w:sz w:val="16"/>
        </w:rPr>
      </w:pPr>
      <w:r w:rsidRPr="0095223B">
        <w:rPr>
          <w:sz w:val="16"/>
        </w:rPr>
        <w:t xml:space="preserve">Conclusion </w:t>
      </w:r>
    </w:p>
    <w:p w14:paraId="62888DA1" w14:textId="77777777" w:rsidR="00CF5C6A" w:rsidRDefault="00CF5C6A" w:rsidP="00CF5C6A">
      <w:pPr>
        <w:rPr>
          <w:sz w:val="16"/>
        </w:rPr>
      </w:pPr>
      <w:r w:rsidRPr="00AC6E5B">
        <w:rPr>
          <w:rStyle w:val="StyleUnderline"/>
          <w:highlight w:val="cyan"/>
        </w:rPr>
        <w:t>After</w:t>
      </w:r>
      <w:r w:rsidRPr="0095223B">
        <w:rPr>
          <w:sz w:val="16"/>
        </w:rPr>
        <w:t xml:space="preserve"> President </w:t>
      </w:r>
      <w:r w:rsidRPr="00AC6E5B">
        <w:rPr>
          <w:rStyle w:val="StyleUnderline"/>
        </w:rPr>
        <w:t>Trump nominated</w:t>
      </w:r>
      <w:r w:rsidRPr="0095223B">
        <w:rPr>
          <w:sz w:val="16"/>
        </w:rPr>
        <w:t xml:space="preserve"> Neil </w:t>
      </w:r>
      <w:r w:rsidRPr="00AC6E5B">
        <w:rPr>
          <w:rStyle w:val="StyleUnderline"/>
          <w:highlight w:val="cyan"/>
        </w:rPr>
        <w:t>Gorsuch</w:t>
      </w:r>
      <w:r w:rsidRPr="0095223B">
        <w:rPr>
          <w:sz w:val="16"/>
        </w:rPr>
        <w:t xml:space="preserve"> to fill the vacancy on the Supreme Court left by the death of Justice Scalia, fifteen House </w:t>
      </w:r>
      <w:r w:rsidRPr="00AC6E5B">
        <w:rPr>
          <w:rStyle w:val="StyleUnderline"/>
          <w:highlight w:val="cyan"/>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AC6E5B">
        <w:rPr>
          <w:rStyle w:val="Emphasis"/>
          <w:highlight w:val="cyan"/>
        </w:rPr>
        <w:t>died</w:t>
      </w:r>
      <w:r w:rsidRPr="00AC6E5B">
        <w:rPr>
          <w:rStyle w:val="StyleUnderline"/>
          <w:highlight w:val="cyan"/>
        </w:rPr>
        <w:t xml:space="preserve">, </w:t>
      </w:r>
      <w:r w:rsidRPr="00AC6E5B">
        <w:rPr>
          <w:rStyle w:val="Emphasis"/>
          <w:highlight w:val="cyan"/>
        </w:rPr>
        <w:t>without</w:t>
      </w:r>
      <w:r w:rsidRPr="00AC6E5B">
        <w:rPr>
          <w:rStyle w:val="StyleUnderline"/>
        </w:rPr>
        <w:t xml:space="preserve"> further </w:t>
      </w:r>
      <w:r w:rsidRPr="00AC6E5B">
        <w:rPr>
          <w:rStyle w:val="StyleUnderline"/>
          <w:highlight w:val="cyan"/>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AC6E5B">
        <w:rPr>
          <w:rStyle w:val="StyleUnderline"/>
          <w:highlight w:val="cyan"/>
        </w:rPr>
        <w:t>the Court may</w:t>
      </w:r>
      <w:r w:rsidRPr="0095223B">
        <w:rPr>
          <w:sz w:val="16"/>
        </w:rPr>
        <w:t xml:space="preserve"> also </w:t>
      </w:r>
      <w:r w:rsidRPr="00AC6E5B">
        <w:rPr>
          <w:rStyle w:val="StyleUnderline"/>
          <w:highlight w:val="cyan"/>
        </w:rPr>
        <w:t xml:space="preserve">be </w:t>
      </w:r>
      <w:r w:rsidRPr="00AC6E5B">
        <w:rPr>
          <w:rStyle w:val="Emphasis"/>
          <w:highlight w:val="cyan"/>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AC6E5B">
        <w:rPr>
          <w:rStyle w:val="Emphasis"/>
          <w:highlight w:val="cyan"/>
        </w:rPr>
        <w:t>rulings</w:t>
      </w:r>
      <w:r w:rsidRPr="00AC6E5B">
        <w:rPr>
          <w:rStyle w:val="StyleUnderline"/>
        </w:rPr>
        <w:t xml:space="preserve"> and </w:t>
      </w:r>
      <w:r w:rsidRPr="00AC6E5B">
        <w:rPr>
          <w:rStyle w:val="Emphasis"/>
        </w:rPr>
        <w:t>activities</w:t>
      </w:r>
      <w:r w:rsidRPr="00AC6E5B">
        <w:rPr>
          <w:rStyle w:val="StyleUnderline"/>
        </w:rPr>
        <w:t xml:space="preserve"> </w:t>
      </w:r>
      <w:r w:rsidRPr="00AC6E5B">
        <w:rPr>
          <w:rStyle w:val="StyleUnderline"/>
          <w:highlight w:val="cyan"/>
        </w:rPr>
        <w:t>are</w:t>
      </w:r>
      <w:r w:rsidRPr="0095223B">
        <w:rPr>
          <w:sz w:val="16"/>
        </w:rPr>
        <w:t xml:space="preserve"> largely </w:t>
      </w:r>
      <w:r w:rsidRPr="00C26A4E">
        <w:rPr>
          <w:rStyle w:val="Emphasis"/>
          <w:highlight w:val="cyan"/>
        </w:rPr>
        <w:t>immune to political response</w:t>
      </w:r>
      <w:r w:rsidRPr="00AC6E5B">
        <w:rPr>
          <w:rStyle w:val="StyleUnderline"/>
        </w:rPr>
        <w:t xml:space="preserve"> and redress</w:t>
      </w:r>
      <w:r w:rsidRPr="0095223B">
        <w:rPr>
          <w:sz w:val="16"/>
        </w:rPr>
        <w:t>.</w:t>
      </w:r>
    </w:p>
    <w:p w14:paraId="59364943" w14:textId="77777777" w:rsidR="00CF5C6A" w:rsidRDefault="00CF5C6A" w:rsidP="00CF5C6A">
      <w:pPr>
        <w:pStyle w:val="Heading4"/>
      </w:pPr>
      <w:r>
        <w:t xml:space="preserve">They’re </w:t>
      </w:r>
      <w:r>
        <w:rPr>
          <w:u w:val="single"/>
        </w:rPr>
        <w:t>politically detached</w:t>
      </w:r>
      <w:r>
        <w:t xml:space="preserve">. </w:t>
      </w:r>
    </w:p>
    <w:p w14:paraId="12A58654" w14:textId="77777777" w:rsidR="00CF5C6A" w:rsidRPr="00EA3DBA" w:rsidRDefault="00CF5C6A" w:rsidP="00CF5C6A">
      <w:pPr>
        <w:rPr>
          <w:rFonts w:asciiTheme="minorHAnsi" w:hAnsiTheme="minorHAnsi" w:cstheme="minorHAnsi"/>
        </w:rPr>
      </w:pPr>
      <w:r w:rsidRPr="007F44AE">
        <w:rPr>
          <w:rStyle w:val="Style13ptBold"/>
          <w:rFonts w:asciiTheme="minorHAnsi" w:hAnsiTheme="minorHAnsi" w:cstheme="minorHAnsi"/>
        </w:rPr>
        <w:t xml:space="preserve">Chemerinsky ’17 </w:t>
      </w:r>
      <w:r w:rsidRPr="007F44AE">
        <w:rPr>
          <w:rFonts w:asciiTheme="minorHAnsi" w:hAnsiTheme="minorHAnsi" w:cstheme="minorHAnsi"/>
        </w:rPr>
        <w:t xml:space="preserve">[Erwin; April 1; Professor of Law at UC-Berkeley, J.D. from Harvard University; William &amp; Mary Law Review, “In Defense of Judicial Supremacy,” </w:t>
      </w:r>
      <w:r w:rsidRPr="00EA3273">
        <w:rPr>
          <w:rFonts w:asciiTheme="minorHAnsi" w:hAnsiTheme="minorHAnsi" w:cstheme="minorHAnsi"/>
        </w:rPr>
        <w:t>vol.</w:t>
      </w:r>
      <w:r>
        <w:rPr>
          <w:rStyle w:val="Hyperlink"/>
          <w:rFonts w:asciiTheme="minorHAnsi" w:hAnsiTheme="minorHAnsi" w:cstheme="minorHAnsi"/>
        </w:rPr>
        <w:t xml:space="preserve"> 58</w:t>
      </w:r>
      <w:r w:rsidRPr="007F44AE">
        <w:rPr>
          <w:rFonts w:asciiTheme="minorHAnsi" w:hAnsiTheme="minorHAnsi" w:cstheme="minorHAnsi"/>
        </w:rPr>
        <w:t>]</w:t>
      </w:r>
    </w:p>
    <w:p w14:paraId="731F0912" w14:textId="77777777" w:rsidR="00CF5C6A" w:rsidRPr="00AC6E5B" w:rsidRDefault="00CF5C6A" w:rsidP="00CF5C6A">
      <w:pPr>
        <w:rPr>
          <w:sz w:val="16"/>
        </w:rPr>
      </w:pPr>
      <w:r w:rsidRPr="00AC6E5B">
        <w:rPr>
          <w:sz w:val="16"/>
        </w:rPr>
        <w:t xml:space="preserve">Constitutional </w:t>
      </w:r>
      <w:r w:rsidRPr="00AC6E5B">
        <w:rPr>
          <w:rStyle w:val="StyleUnderline"/>
          <w:highlight w:val="cyan"/>
        </w:rPr>
        <w:t>interpretation</w:t>
      </w:r>
      <w:r w:rsidRPr="00AC6E5B">
        <w:rPr>
          <w:sz w:val="16"/>
        </w:rPr>
        <w:t xml:space="preserve"> is a process of deciding what values are so fundamental that they </w:t>
      </w:r>
      <w:r w:rsidRPr="00AC6E5B">
        <w:rPr>
          <w:rStyle w:val="StyleUnderline"/>
          <w:highlight w:val="cyan"/>
        </w:rPr>
        <w:t xml:space="preserve">should be </w:t>
      </w:r>
      <w:r w:rsidRPr="00AC6E5B">
        <w:rPr>
          <w:rStyle w:val="Emphasis"/>
          <w:highlight w:val="cyan"/>
        </w:rPr>
        <w:t>safeguarded</w:t>
      </w:r>
      <w:r w:rsidRPr="00AC6E5B">
        <w:rPr>
          <w:rStyle w:val="StyleUnderline"/>
          <w:highlight w:val="cyan"/>
        </w:rPr>
        <w:t xml:space="preserve"> from</w:t>
      </w:r>
      <w:r w:rsidRPr="00AC6E5B">
        <w:rPr>
          <w:rStyle w:val="StyleUnderline"/>
        </w:rPr>
        <w:t xml:space="preserve"> </w:t>
      </w:r>
      <w:r w:rsidRPr="00AC6E5B">
        <w:rPr>
          <w:rStyle w:val="Emphasis"/>
        </w:rPr>
        <w:t xml:space="preserve">political </w:t>
      </w:r>
      <w:r w:rsidRPr="00AC6E5B">
        <w:rPr>
          <w:rStyle w:val="Emphasis"/>
          <w:highlight w:val="cyan"/>
        </w:rPr>
        <w:t>majorities</w:t>
      </w:r>
      <w:r w:rsidRPr="00AC6E5B">
        <w:rPr>
          <w:sz w:val="16"/>
        </w:rPr>
        <w:t xml:space="preserve">.48 It makes little sense to entrust these decisions to those same political majorities. </w:t>
      </w:r>
      <w:r w:rsidRPr="00AC6E5B">
        <w:rPr>
          <w:rStyle w:val="StyleUnderline"/>
        </w:rPr>
        <w:t xml:space="preserve">The </w:t>
      </w:r>
      <w:r w:rsidRPr="00AC6E5B">
        <w:rPr>
          <w:rStyle w:val="StyleUnderline"/>
          <w:highlight w:val="cyan"/>
        </w:rPr>
        <w:t>judiciary’s</w:t>
      </w:r>
      <w:r w:rsidRPr="00AC6E5B">
        <w:rPr>
          <w:rStyle w:val="StyleUnderline"/>
        </w:rPr>
        <w:t xml:space="preserve"> </w:t>
      </w:r>
      <w:r w:rsidRPr="00AC6E5B">
        <w:rPr>
          <w:rStyle w:val="Emphasis"/>
        </w:rPr>
        <w:t>insulation</w:t>
      </w:r>
      <w:r w:rsidRPr="00AC6E5B">
        <w:rPr>
          <w:rStyle w:val="StyleUnderline"/>
        </w:rPr>
        <w:t xml:space="preserve"> and </w:t>
      </w:r>
      <w:r w:rsidRPr="00AC6E5B">
        <w:rPr>
          <w:rStyle w:val="Emphasis"/>
          <w:highlight w:val="cyan"/>
        </w:rPr>
        <w:t>commitment</w:t>
      </w:r>
      <w:r w:rsidRPr="00AC6E5B">
        <w:rPr>
          <w:rStyle w:val="StyleUnderline"/>
          <w:highlight w:val="cyan"/>
        </w:rPr>
        <w:t xml:space="preserve"> to decisions</w:t>
      </w:r>
      <w:r w:rsidRPr="00AC6E5B">
        <w:rPr>
          <w:rStyle w:val="StyleUnderline"/>
        </w:rPr>
        <w:t xml:space="preserve"> based </w:t>
      </w:r>
      <w:r w:rsidRPr="00AC6E5B">
        <w:rPr>
          <w:rStyle w:val="Emphasis"/>
        </w:rPr>
        <w:t>on the merits</w:t>
      </w:r>
      <w:r w:rsidRPr="00AC6E5B">
        <w:rPr>
          <w:rStyle w:val="StyleUnderline"/>
        </w:rPr>
        <w:t xml:space="preserve"> </w:t>
      </w:r>
      <w:r w:rsidRPr="00AC6E5B">
        <w:rPr>
          <w:rStyle w:val="StyleUnderline"/>
          <w:highlight w:val="cyan"/>
        </w:rPr>
        <w:t>make it</w:t>
      </w:r>
      <w:r w:rsidRPr="00AC6E5B">
        <w:rPr>
          <w:rStyle w:val="StyleUnderline"/>
        </w:rPr>
        <w:t xml:space="preserve"> far </w:t>
      </w:r>
      <w:r w:rsidRPr="00AC6E5B">
        <w:rPr>
          <w:rStyle w:val="Emphasis"/>
        </w:rPr>
        <w:t xml:space="preserve">better </w:t>
      </w:r>
      <w:r w:rsidRPr="00AC6E5B">
        <w:rPr>
          <w:rStyle w:val="Emphasis"/>
          <w:highlight w:val="cyan"/>
        </w:rPr>
        <w:t>suite</w:t>
      </w:r>
      <w:r w:rsidRPr="00AC6E5B">
        <w:rPr>
          <w:sz w:val="16"/>
          <w:highlight w:val="cyan"/>
        </w:rPr>
        <w:t>d</w:t>
      </w:r>
      <w:r w:rsidRPr="00AC6E5B">
        <w:rPr>
          <w:sz w:val="16"/>
        </w:rPr>
        <w:t xml:space="preserve"> for this task.49 Professor Alexander Bickel remarked: </w:t>
      </w:r>
    </w:p>
    <w:p w14:paraId="08ABFF76" w14:textId="77777777" w:rsidR="00CF5C6A" w:rsidRPr="00AC6E5B" w:rsidRDefault="00CF5C6A" w:rsidP="00CF5C6A">
      <w:pPr>
        <w:ind w:left="720"/>
        <w:rPr>
          <w:sz w:val="16"/>
        </w:rPr>
      </w:pPr>
      <w:r w:rsidRPr="00AC6E5B">
        <w:rPr>
          <w:rStyle w:val="StyleUnderline"/>
          <w:highlight w:val="cyan"/>
        </w:rPr>
        <w:t>[C]</w:t>
      </w:r>
      <w:proofErr w:type="spellStart"/>
      <w:r w:rsidRPr="00AC6E5B">
        <w:rPr>
          <w:rStyle w:val="StyleUnderline"/>
          <w:highlight w:val="cyan"/>
        </w:rPr>
        <w:t>ourts</w:t>
      </w:r>
      <w:proofErr w:type="spellEnd"/>
      <w:r w:rsidRPr="00AC6E5B">
        <w:rPr>
          <w:rStyle w:val="StyleUnderline"/>
          <w:highlight w:val="cyan"/>
        </w:rPr>
        <w:t xml:space="preserve"> have</w:t>
      </w:r>
      <w:r w:rsidRPr="00AC6E5B">
        <w:rPr>
          <w:rStyle w:val="StyleUnderline"/>
        </w:rPr>
        <w:t xml:space="preserve"> certain </w:t>
      </w:r>
      <w:r w:rsidRPr="00AC6E5B">
        <w:rPr>
          <w:rStyle w:val="Emphasis"/>
        </w:rPr>
        <w:t>capacities</w:t>
      </w:r>
      <w:r w:rsidRPr="00AC6E5B">
        <w:rPr>
          <w:rStyle w:val="StyleUnderline"/>
        </w:rPr>
        <w:t xml:space="preserve"> for dealing with matters</w:t>
      </w:r>
      <w:r w:rsidRPr="00AC6E5B">
        <w:rPr>
          <w:sz w:val="16"/>
        </w:rPr>
        <w:t xml:space="preserve"> of principle </w:t>
      </w:r>
      <w:r w:rsidRPr="00AC6E5B">
        <w:rPr>
          <w:rStyle w:val="StyleUnderline"/>
        </w:rPr>
        <w:t>that legislatures</w:t>
      </w:r>
      <w:r w:rsidRPr="00AC6E5B">
        <w:rPr>
          <w:sz w:val="16"/>
        </w:rPr>
        <w:t xml:space="preserve"> and executives </w:t>
      </w:r>
      <w:r w:rsidRPr="00AC6E5B">
        <w:rPr>
          <w:rStyle w:val="StyleUnderline"/>
        </w:rPr>
        <w:t>do not possess. Judges have</w:t>
      </w:r>
      <w:r w:rsidRPr="00AC6E5B">
        <w:rPr>
          <w:sz w:val="16"/>
        </w:rPr>
        <w:t xml:space="preserve">, or should have, </w:t>
      </w:r>
      <w:r w:rsidRPr="00AC6E5B">
        <w:rPr>
          <w:rStyle w:val="StyleUnderline"/>
        </w:rPr>
        <w:t xml:space="preserve">the </w:t>
      </w:r>
      <w:r w:rsidRPr="00AC6E5B">
        <w:rPr>
          <w:rStyle w:val="Emphasis"/>
        </w:rPr>
        <w:t>leisure</w:t>
      </w:r>
      <w:r w:rsidRPr="00AC6E5B">
        <w:rPr>
          <w:rStyle w:val="StyleUnderline"/>
        </w:rPr>
        <w:t xml:space="preserve">, the </w:t>
      </w:r>
      <w:r w:rsidRPr="00AC6E5B">
        <w:rPr>
          <w:rStyle w:val="Emphasis"/>
          <w:highlight w:val="cyan"/>
        </w:rPr>
        <w:t>training</w:t>
      </w:r>
      <w:r w:rsidRPr="00AC6E5B">
        <w:rPr>
          <w:rStyle w:val="StyleUnderline"/>
          <w:highlight w:val="cyan"/>
        </w:rPr>
        <w:t>, and</w:t>
      </w:r>
      <w:r w:rsidRPr="00AC6E5B">
        <w:rPr>
          <w:rStyle w:val="StyleUnderline"/>
        </w:rPr>
        <w:t xml:space="preserve"> the </w:t>
      </w:r>
      <w:r w:rsidRPr="00AC6E5B">
        <w:rPr>
          <w:rStyle w:val="Emphasis"/>
          <w:highlight w:val="cyan"/>
        </w:rPr>
        <w:t>insulation</w:t>
      </w:r>
      <w:r w:rsidRPr="00AC6E5B">
        <w:rPr>
          <w:sz w:val="16"/>
        </w:rPr>
        <w:t xml:space="preserve"> to follow the ways of the scholar in pursuing the ends of government. </w:t>
      </w:r>
      <w:r w:rsidRPr="00AC6E5B">
        <w:rPr>
          <w:rStyle w:val="StyleUnderline"/>
        </w:rPr>
        <w:t>This is crucial</w:t>
      </w:r>
      <w:r w:rsidRPr="00AC6E5B">
        <w:rPr>
          <w:sz w:val="16"/>
        </w:rPr>
        <w:t xml:space="preserve"> in sorting out the enduring values of a society.50 </w:t>
      </w:r>
    </w:p>
    <w:p w14:paraId="49741860" w14:textId="77777777" w:rsidR="00CF5C6A" w:rsidRPr="00AC6E5B" w:rsidRDefault="00CF5C6A" w:rsidP="00CF5C6A">
      <w:pPr>
        <w:rPr>
          <w:sz w:val="16"/>
        </w:rPr>
      </w:pPr>
      <w:r w:rsidRPr="00AC6E5B">
        <w:rPr>
          <w:sz w:val="16"/>
        </w:rPr>
        <w:t xml:space="preserve">Constitutional interpretation requires an institution to serve as the nation’s moral conscience—an institution responsible for identifying values so important that they should not be sacrificed and reminding the country when its own most cherished values are being violated. At times, the Supreme Court has functioned in exactly this way: as a moral conscience holding the nation to its highest values.51 </w:t>
      </w:r>
    </w:p>
    <w:p w14:paraId="1C5A8F40" w14:textId="693737DD" w:rsidR="00CF5C6A" w:rsidRPr="002E47AF" w:rsidRDefault="00CF5C6A" w:rsidP="00CF5C6A">
      <w:pPr>
        <w:rPr>
          <w:sz w:val="16"/>
        </w:rPr>
      </w:pPr>
      <w:r w:rsidRPr="00AC6E5B">
        <w:rPr>
          <w:sz w:val="16"/>
        </w:rPr>
        <w:t xml:space="preserve">We should trust the legislature least when the question is the constitutionality of a statute it has enacted. Allowing the same body to both enact laws and determine their constitutionality is no way to protect constitutional values. </w:t>
      </w:r>
      <w:r w:rsidRPr="00AC6E5B">
        <w:rPr>
          <w:rStyle w:val="StyleUnderline"/>
          <w:highlight w:val="cyan"/>
        </w:rPr>
        <w:t>Review</w:t>
      </w:r>
      <w:r w:rsidRPr="00AC6E5B">
        <w:rPr>
          <w:rStyle w:val="StyleUnderline"/>
        </w:rPr>
        <w:t xml:space="preserve"> by another branch</w:t>
      </w:r>
      <w:r w:rsidRPr="00AC6E5B">
        <w:rPr>
          <w:sz w:val="16"/>
        </w:rPr>
        <w:t xml:space="preserve"> of government </w:t>
      </w:r>
      <w:r w:rsidRPr="00AC6E5B">
        <w:rPr>
          <w:rStyle w:val="StyleUnderline"/>
          <w:highlight w:val="cyan"/>
        </w:rPr>
        <w:t>creates a</w:t>
      </w:r>
      <w:r w:rsidRPr="00AC6E5B">
        <w:rPr>
          <w:rStyle w:val="StyleUnderline"/>
        </w:rPr>
        <w:t xml:space="preserve"> </w:t>
      </w:r>
      <w:r w:rsidRPr="00AC6E5B">
        <w:rPr>
          <w:rStyle w:val="Emphasis"/>
        </w:rPr>
        <w:t xml:space="preserve">necessary </w:t>
      </w:r>
      <w:r w:rsidRPr="00AC6E5B">
        <w:rPr>
          <w:rStyle w:val="Emphasis"/>
          <w:highlight w:val="cyan"/>
        </w:rPr>
        <w:t>check</w:t>
      </w:r>
      <w:r w:rsidRPr="00AC6E5B">
        <w:rPr>
          <w:rStyle w:val="StyleUnderline"/>
        </w:rPr>
        <w:t xml:space="preserve"> on the majority</w:t>
      </w:r>
      <w:r w:rsidRPr="00AC6E5B">
        <w:rPr>
          <w:sz w:val="16"/>
        </w:rPr>
        <w:t xml:space="preserve">.52 The executive veto provides something of a check, but Congress can override a veto.53 Moreover, </w:t>
      </w:r>
      <w:r w:rsidRPr="00AC6E5B">
        <w:rPr>
          <w:rStyle w:val="StyleUnderline"/>
          <w:highlight w:val="cyan"/>
        </w:rPr>
        <w:t>the President is</w:t>
      </w:r>
      <w:r w:rsidRPr="00AC6E5B">
        <w:rPr>
          <w:rStyle w:val="StyleUnderline"/>
        </w:rPr>
        <w:t xml:space="preserve"> </w:t>
      </w:r>
      <w:r w:rsidRPr="00AC6E5B">
        <w:rPr>
          <w:rStyle w:val="Emphasis"/>
        </w:rPr>
        <w:t xml:space="preserve">electorally </w:t>
      </w:r>
      <w:r w:rsidRPr="00AC6E5B">
        <w:rPr>
          <w:rStyle w:val="Emphasis"/>
          <w:highlight w:val="cyan"/>
        </w:rPr>
        <w:t>accountable</w:t>
      </w:r>
      <w:r w:rsidRPr="00AC6E5B">
        <w:rPr>
          <w:sz w:val="16"/>
        </w:rPr>
        <w:t xml:space="preserve">, at least in his first term, </w:t>
      </w:r>
      <w:r w:rsidRPr="00AC6E5B">
        <w:rPr>
          <w:rStyle w:val="StyleUnderline"/>
          <w:highlight w:val="cyan"/>
        </w:rPr>
        <w:t>and</w:t>
      </w:r>
      <w:r w:rsidRPr="00AC6E5B">
        <w:rPr>
          <w:rStyle w:val="StyleUnderline"/>
        </w:rPr>
        <w:t xml:space="preserve"> may </w:t>
      </w:r>
      <w:r w:rsidRPr="00AC6E5B">
        <w:rPr>
          <w:rStyle w:val="StyleUnderline"/>
          <w:highlight w:val="cyan"/>
        </w:rPr>
        <w:t>feel</w:t>
      </w:r>
      <w:r w:rsidRPr="00AC6E5B">
        <w:rPr>
          <w:rStyle w:val="StyleUnderline"/>
        </w:rPr>
        <w:t xml:space="preserve"> the </w:t>
      </w:r>
      <w:r w:rsidRPr="00AC6E5B">
        <w:rPr>
          <w:rStyle w:val="Emphasis"/>
        </w:rPr>
        <w:t xml:space="preserve">same </w:t>
      </w:r>
      <w:r w:rsidRPr="00AC6E5B">
        <w:rPr>
          <w:rStyle w:val="Emphasis"/>
          <w:highlight w:val="cyan"/>
        </w:rPr>
        <w:t>pressures</w:t>
      </w:r>
      <w:r w:rsidRPr="00AC6E5B">
        <w:rPr>
          <w:rStyle w:val="StyleUnderline"/>
          <w:highlight w:val="cyan"/>
        </w:rPr>
        <w:t xml:space="preserve"> as </w:t>
      </w:r>
      <w:r w:rsidRPr="00AC6E5B">
        <w:rPr>
          <w:rStyle w:val="Emphasis"/>
          <w:highlight w:val="cyan"/>
        </w:rPr>
        <w:t>Congress</w:t>
      </w:r>
      <w:r w:rsidRPr="00AC6E5B">
        <w:rPr>
          <w:sz w:val="16"/>
        </w:rPr>
        <w:t xml:space="preserve">.54 </w:t>
      </w:r>
      <w:r w:rsidRPr="00AC6E5B">
        <w:rPr>
          <w:rStyle w:val="StyleUnderline"/>
        </w:rPr>
        <w:t xml:space="preserve">The </w:t>
      </w:r>
      <w:r w:rsidRPr="00AC6E5B">
        <w:rPr>
          <w:rStyle w:val="StyleUnderline"/>
          <w:highlight w:val="cyan"/>
        </w:rPr>
        <w:t>judiciary is</w:t>
      </w:r>
      <w:r w:rsidRPr="00AC6E5B">
        <w:rPr>
          <w:rStyle w:val="StyleUnderline"/>
        </w:rPr>
        <w:t xml:space="preserve"> </w:t>
      </w:r>
      <w:r w:rsidRPr="00AC6E5B">
        <w:rPr>
          <w:rStyle w:val="Emphasis"/>
        </w:rPr>
        <w:t xml:space="preserve">most </w:t>
      </w:r>
      <w:r w:rsidRPr="00AC6E5B">
        <w:rPr>
          <w:rStyle w:val="Emphasis"/>
          <w:highlight w:val="cyan"/>
        </w:rPr>
        <w:t>detached</w:t>
      </w:r>
      <w:r w:rsidRPr="00AC6E5B">
        <w:rPr>
          <w:rStyle w:val="StyleUnderline"/>
          <w:highlight w:val="cyan"/>
        </w:rPr>
        <w:t xml:space="preserve"> from</w:t>
      </w:r>
      <w:r w:rsidRPr="00AC6E5B">
        <w:rPr>
          <w:sz w:val="16"/>
        </w:rPr>
        <w:t xml:space="preserve"> both </w:t>
      </w:r>
      <w:r w:rsidRPr="00AC6E5B">
        <w:rPr>
          <w:rStyle w:val="StyleUnderline"/>
        </w:rPr>
        <w:t xml:space="preserve">the </w:t>
      </w:r>
      <w:r w:rsidRPr="00AC6E5B">
        <w:rPr>
          <w:rStyle w:val="Emphasis"/>
        </w:rPr>
        <w:t>enactment</w:t>
      </w:r>
      <w:r w:rsidRPr="00AC6E5B">
        <w:rPr>
          <w:rStyle w:val="StyleUnderline"/>
        </w:rPr>
        <w:t xml:space="preserve"> of laws and the </w:t>
      </w:r>
      <w:r w:rsidRPr="00AC6E5B">
        <w:rPr>
          <w:rStyle w:val="Emphasis"/>
          <w:highlight w:val="cyan"/>
        </w:rPr>
        <w:t>implementation</w:t>
      </w:r>
      <w:r w:rsidRPr="00AC6E5B">
        <w:rPr>
          <w:rStyle w:val="StyleUnderline"/>
        </w:rPr>
        <w:t xml:space="preserve"> of </w:t>
      </w:r>
      <w:r w:rsidRPr="00AC6E5B">
        <w:rPr>
          <w:rStyle w:val="Emphasis"/>
        </w:rPr>
        <w:t>policies</w:t>
      </w:r>
      <w:r w:rsidRPr="00AC6E5B">
        <w:rPr>
          <w:sz w:val="16"/>
        </w:rPr>
        <w:t xml:space="preserve">. </w:t>
      </w:r>
    </w:p>
    <w:p w14:paraId="0A62360E" w14:textId="77777777" w:rsidR="00CF5C6A" w:rsidRDefault="00CF5C6A" w:rsidP="00CF5C6A">
      <w:pPr>
        <w:pStyle w:val="Heading4"/>
      </w:pPr>
      <w:r>
        <w:t xml:space="preserve">Union popularity is high. </w:t>
      </w:r>
    </w:p>
    <w:p w14:paraId="74C0781F" w14:textId="77777777" w:rsidR="00CF5C6A" w:rsidRPr="000B340C" w:rsidRDefault="00CF5C6A" w:rsidP="00CF5C6A">
      <w:r w:rsidRPr="00055764">
        <w:rPr>
          <w:rStyle w:val="Style13ptBold"/>
        </w:rPr>
        <w:t>Goldberg ’24</w:t>
      </w:r>
      <w:r>
        <w:t xml:space="preserve"> [Natalie Rose; January 28; CNBC Strategic Content intern; CNBC, “Labor unions, with power and popularity rising, are still trailing in the biggest nationwide battle,” https://www.cnbc.com/2024/01/28/unions-with-power-popularity-rising-are-still-losing-a-big-battle.html]</w:t>
      </w:r>
    </w:p>
    <w:p w14:paraId="16CD3094" w14:textId="77777777" w:rsidR="00CF5C6A" w:rsidRPr="003410A3" w:rsidRDefault="00CF5C6A" w:rsidP="00CF5C6A">
      <w:pPr>
        <w:rPr>
          <w:rStyle w:val="StyleUnderline"/>
        </w:rPr>
      </w:pPr>
      <w:r w:rsidRPr="003410A3">
        <w:rPr>
          <w:sz w:val="16"/>
        </w:rPr>
        <w:t xml:space="preserve">The </w:t>
      </w:r>
      <w:r w:rsidRPr="003410A3">
        <w:rPr>
          <w:rStyle w:val="StyleUnderline"/>
        </w:rPr>
        <w:t xml:space="preserve">American </w:t>
      </w:r>
      <w:r w:rsidRPr="00BF0E57">
        <w:rPr>
          <w:rStyle w:val="Emphasis"/>
          <w:highlight w:val="cyan"/>
        </w:rPr>
        <w:t>labor</w:t>
      </w:r>
      <w:r w:rsidRPr="003410A3">
        <w:rPr>
          <w:rStyle w:val="StyleUnderline"/>
        </w:rPr>
        <w:t xml:space="preserve"> movement </w:t>
      </w:r>
      <w:r w:rsidRPr="00BF0E57">
        <w:rPr>
          <w:rStyle w:val="Emphasis"/>
          <w:highlight w:val="cyan"/>
        </w:rPr>
        <w:t>flourished</w:t>
      </w:r>
      <w:r w:rsidRPr="003410A3">
        <w:rPr>
          <w:rStyle w:val="StyleUnderline"/>
        </w:rPr>
        <w:t xml:space="preserve"> in 2023.</w:t>
      </w:r>
      <w:r w:rsidRPr="003410A3">
        <w:rPr>
          <w:sz w:val="16"/>
        </w:rPr>
        <w:t xml:space="preserve"> </w:t>
      </w:r>
      <w:r w:rsidRPr="003410A3">
        <w:rPr>
          <w:rStyle w:val="Emphasis"/>
        </w:rPr>
        <w:t>High-profile</w:t>
      </w:r>
      <w:r w:rsidRPr="003410A3">
        <w:rPr>
          <w:sz w:val="16"/>
        </w:rPr>
        <w:t xml:space="preserve"> </w:t>
      </w:r>
      <w:r w:rsidRPr="00BF0E57">
        <w:rPr>
          <w:rStyle w:val="StyleUnderline"/>
          <w:highlight w:val="cyan"/>
        </w:rPr>
        <w:t>strikes</w:t>
      </w:r>
      <w:r w:rsidRPr="003410A3">
        <w:rPr>
          <w:sz w:val="16"/>
        </w:rPr>
        <w:t xml:space="preserve"> by writers and actors against Hollywood </w:t>
      </w:r>
      <w:r w:rsidRPr="00BF0E57">
        <w:rPr>
          <w:rStyle w:val="StyleUnderline"/>
          <w:highlight w:val="cyan"/>
        </w:rPr>
        <w:t>brought</w:t>
      </w:r>
      <w:r w:rsidRPr="003410A3">
        <w:rPr>
          <w:sz w:val="16"/>
        </w:rPr>
        <w:t xml:space="preserve"> the </w:t>
      </w:r>
      <w:r w:rsidRPr="00BF0E57">
        <w:rPr>
          <w:rStyle w:val="Emphasis"/>
          <w:highlight w:val="cyan"/>
        </w:rPr>
        <w:t>union</w:t>
      </w:r>
      <w:r w:rsidRPr="003410A3">
        <w:rPr>
          <w:rStyle w:val="Emphasis"/>
        </w:rPr>
        <w:t xml:space="preserve"> power</w:t>
      </w:r>
      <w:r w:rsidRPr="003410A3">
        <w:rPr>
          <w:sz w:val="16"/>
        </w:rPr>
        <w:t xml:space="preserve"> </w:t>
      </w:r>
      <w:r w:rsidRPr="00BF0E57">
        <w:rPr>
          <w:rStyle w:val="StyleUnderline"/>
          <w:highlight w:val="cyan"/>
        </w:rPr>
        <w:t>to</w:t>
      </w:r>
      <w:r w:rsidRPr="003410A3">
        <w:rPr>
          <w:rStyle w:val="StyleUnderline"/>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highlight w:val="cyan"/>
        </w:rPr>
        <w:t>first</w:t>
      </w:r>
      <w:r w:rsidRPr="003410A3">
        <w:rPr>
          <w:sz w:val="16"/>
        </w:rPr>
        <w:t xml:space="preserve"> sitting </w:t>
      </w:r>
      <w:r w:rsidRPr="00BF0E57">
        <w:rPr>
          <w:rStyle w:val="StyleUnderline"/>
          <w:highlight w:val="cyan"/>
        </w:rPr>
        <w:t>pres</w:t>
      </w:r>
      <w:r w:rsidRPr="003410A3">
        <w:rPr>
          <w:rStyle w:val="StyleUnderline"/>
        </w:rPr>
        <w:t xml:space="preserve">ident </w:t>
      </w:r>
      <w:r w:rsidRPr="00BF0E57">
        <w:rPr>
          <w:rStyle w:val="StyleUnderline"/>
          <w:highlight w:val="cyan"/>
        </w:rPr>
        <w:t>to</w:t>
      </w:r>
      <w:r w:rsidRPr="003410A3">
        <w:rPr>
          <w:sz w:val="16"/>
        </w:rPr>
        <w:t xml:space="preserve"> ever </w:t>
      </w:r>
      <w:r w:rsidRPr="003410A3">
        <w:rPr>
          <w:rStyle w:val="StyleUnderline"/>
        </w:rPr>
        <w:t xml:space="preserve">appear on a </w:t>
      </w:r>
      <w:r w:rsidRPr="00BF0E57">
        <w:rPr>
          <w:rStyle w:val="Emphasis"/>
          <w:highlight w:val="cyan"/>
        </w:rPr>
        <w:t>picket</w:t>
      </w:r>
      <w:r w:rsidRPr="003410A3">
        <w:rPr>
          <w:rStyle w:val="Emphasis"/>
        </w:rPr>
        <w:t xml:space="preserve"> line</w:t>
      </w:r>
      <w:r w:rsidRPr="003410A3">
        <w:rPr>
          <w:sz w:val="16"/>
        </w:rPr>
        <w:t xml:space="preserve"> when he visited the United Auto Workers strike in Michigan in September. </w:t>
      </w:r>
      <w:r w:rsidRPr="003410A3">
        <w:rPr>
          <w:rStyle w:val="Emphasis"/>
        </w:rPr>
        <w:t>Successful negotiations</w:t>
      </w:r>
      <w:r w:rsidRPr="003410A3">
        <w:rPr>
          <w:sz w:val="16"/>
        </w:rPr>
        <w:t xml:space="preserve"> </w:t>
      </w:r>
      <w:r w:rsidRPr="003410A3">
        <w:rPr>
          <w:rStyle w:val="StyleUnderline"/>
        </w:rPr>
        <w:t xml:space="preserve">between UPS and the Teamsters union led to wide-spread </w:t>
      </w:r>
      <w:r w:rsidRPr="003410A3">
        <w:rPr>
          <w:rStyle w:val="Emphasis"/>
        </w:rPr>
        <w:t>wage increases</w:t>
      </w:r>
      <w:r w:rsidRPr="003410A3">
        <w:rPr>
          <w:rStyle w:val="StyleUnderline"/>
        </w:rPr>
        <w:t>.</w:t>
      </w:r>
    </w:p>
    <w:p w14:paraId="58CD6638" w14:textId="77777777" w:rsidR="00CF5C6A" w:rsidRPr="003410A3" w:rsidRDefault="00CF5C6A" w:rsidP="00CF5C6A">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5AD764FC" w14:textId="77777777" w:rsidR="00CF5C6A" w:rsidRPr="003410A3" w:rsidRDefault="00CF5C6A" w:rsidP="00CF5C6A">
      <w:pPr>
        <w:rPr>
          <w:sz w:val="16"/>
        </w:rPr>
      </w:pPr>
      <w:r w:rsidRPr="003410A3">
        <w:rPr>
          <w:sz w:val="16"/>
        </w:rPr>
        <w:t>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actually declined from 11.3% to 11.2% of the workforce.</w:t>
      </w:r>
    </w:p>
    <w:p w14:paraId="1449EDF1" w14:textId="77777777" w:rsidR="00CF5C6A" w:rsidRPr="003410A3" w:rsidRDefault="00CF5C6A" w:rsidP="00CF5C6A">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7339FA95" w14:textId="77777777" w:rsidR="00CF5C6A" w:rsidRPr="003410A3" w:rsidRDefault="00CF5C6A" w:rsidP="00CF5C6A">
      <w:pPr>
        <w:rPr>
          <w:sz w:val="16"/>
        </w:rPr>
      </w:pPr>
      <w:r w:rsidRPr="00BF0E57">
        <w:rPr>
          <w:rStyle w:val="StyleUnderline"/>
          <w:highlight w:val="cyan"/>
        </w:rPr>
        <w:t xml:space="preserve">It’s </w:t>
      </w:r>
      <w:r w:rsidRPr="00BF0E57">
        <w:rPr>
          <w:rStyle w:val="Emphasis"/>
          <w:highlight w:val="cyan"/>
        </w:rPr>
        <w:t>not</w:t>
      </w:r>
      <w:r w:rsidRPr="003410A3">
        <w:rPr>
          <w:rStyle w:val="StyleUnderline"/>
        </w:rPr>
        <w:t xml:space="preserve"> a </w:t>
      </w:r>
      <w:r w:rsidRPr="00BF0E57">
        <w:rPr>
          <w:rStyle w:val="Emphasis"/>
          <w:highlight w:val="cyan"/>
        </w:rPr>
        <w:t>lack</w:t>
      </w:r>
      <w:r w:rsidRPr="00BF0E57">
        <w:rPr>
          <w:rStyle w:val="StyleUnderline"/>
          <w:highlight w:val="cyan"/>
        </w:rPr>
        <w:t xml:space="preserve"> of </w:t>
      </w:r>
      <w:r w:rsidRPr="00BF0E57">
        <w:rPr>
          <w:rStyle w:val="Emphasis"/>
          <w:highlight w:val="cyan"/>
        </w:rPr>
        <w:t>support</w:t>
      </w:r>
      <w:r w:rsidRPr="00BF0E57">
        <w:rPr>
          <w:rStyle w:val="StyleUnderline"/>
          <w:highlight w:val="cyan"/>
        </w:rPr>
        <w:t xml:space="preserve"> from</w:t>
      </w:r>
      <w:r w:rsidRPr="003410A3">
        <w:rPr>
          <w:rStyle w:val="StyleUnderline"/>
        </w:rPr>
        <w:t xml:space="preserve"> the </w:t>
      </w:r>
      <w:r w:rsidRPr="00BF0E57">
        <w:rPr>
          <w:rStyle w:val="Emphasis"/>
          <w:highlight w:val="cyan"/>
        </w:rPr>
        <w:t>public</w:t>
      </w:r>
      <w:r w:rsidRPr="003410A3">
        <w:rPr>
          <w:rStyle w:val="StyleUnderline"/>
        </w:rPr>
        <w:t xml:space="preserve"> that’s </w:t>
      </w:r>
      <w:r w:rsidRPr="00BF0E57">
        <w:rPr>
          <w:rStyle w:val="StyleUnderline"/>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Pr>
        <w:t xml:space="preserve">in recent years </w:t>
      </w:r>
      <w:r w:rsidRPr="00BF0E57">
        <w:rPr>
          <w:rStyle w:val="StyleUnderline"/>
          <w:highlight w:val="cyan"/>
        </w:rPr>
        <w:t xml:space="preserve">showed </w:t>
      </w:r>
      <w:r w:rsidRPr="00BF0E57">
        <w:rPr>
          <w:rStyle w:val="Emphasis"/>
          <w:highlight w:val="cyan"/>
        </w:rPr>
        <w:t>rising</w:t>
      </w:r>
      <w:r w:rsidRPr="003410A3">
        <w:rPr>
          <w:rStyle w:val="StyleUnderline"/>
        </w:rPr>
        <w:t xml:space="preserve"> union </w:t>
      </w:r>
      <w:r w:rsidRPr="00BF0E57">
        <w:rPr>
          <w:rStyle w:val="Emphasis"/>
          <w:highlight w:val="cyan"/>
        </w:rPr>
        <w:t>popularity</w:t>
      </w:r>
      <w:r w:rsidRPr="00BF0E57">
        <w:rPr>
          <w:rStyle w:val="StyleUnderline"/>
          <w:highlight w:val="cyan"/>
        </w:rPr>
        <w:t>, with</w:t>
      </w:r>
      <w:r w:rsidRPr="003410A3">
        <w:rPr>
          <w:sz w:val="16"/>
        </w:rPr>
        <w:t xml:space="preserve"> </w:t>
      </w:r>
      <w:r w:rsidRPr="003410A3">
        <w:rPr>
          <w:rStyle w:val="StyleUnderline"/>
        </w:rPr>
        <w:t xml:space="preserve">support at its </w:t>
      </w:r>
      <w:r w:rsidRPr="00BF0E57">
        <w:rPr>
          <w:rStyle w:val="Emphasis"/>
          <w:highlight w:val="cyan"/>
        </w:rPr>
        <w:t>highest level</w:t>
      </w:r>
      <w:r w:rsidRPr="003410A3">
        <w:rPr>
          <w:rStyle w:val="StyleUnderline"/>
        </w:rPr>
        <w:t xml:space="preserve"> since 1965, according to</w:t>
      </w:r>
      <w:r w:rsidRPr="003410A3">
        <w:rPr>
          <w:sz w:val="16"/>
        </w:rPr>
        <w:t xml:space="preserve"> 2022 </w:t>
      </w:r>
      <w:r w:rsidRPr="003410A3">
        <w:rPr>
          <w:rStyle w:val="StyleUnderline"/>
        </w:rPr>
        <w:t>data from Gallup</w:t>
      </w:r>
      <w:r w:rsidRPr="003410A3">
        <w:rPr>
          <w:sz w:val="16"/>
        </w:rPr>
        <w:t>.</w:t>
      </w:r>
    </w:p>
    <w:p w14:paraId="124F23A3" w14:textId="77777777" w:rsidR="00CF5C6A" w:rsidRPr="003410A3" w:rsidRDefault="00CF5C6A" w:rsidP="00CF5C6A">
      <w:pPr>
        <w:rPr>
          <w:sz w:val="16"/>
        </w:rPr>
      </w:pPr>
      <w:r w:rsidRPr="003410A3">
        <w:rPr>
          <w:rStyle w:val="StyleUnderline"/>
        </w:rPr>
        <w:t xml:space="preserve">Union </w:t>
      </w:r>
      <w:r w:rsidRPr="003410A3">
        <w:rPr>
          <w:rStyle w:val="Emphasis"/>
        </w:rPr>
        <w:t>polling</w:t>
      </w:r>
      <w:r w:rsidRPr="003410A3">
        <w:rPr>
          <w:rStyle w:val="StyleUnderline"/>
        </w:rPr>
        <w:t xml:space="preserve"> has shown similarly </w:t>
      </w:r>
      <w:r w:rsidRPr="003410A3">
        <w:rPr>
          <w:rStyle w:val="Emphasis"/>
        </w:rPr>
        <w:t>positive results</w:t>
      </w:r>
      <w:r w:rsidRPr="003410A3">
        <w:rPr>
          <w:sz w:val="16"/>
        </w:rPr>
        <w:t xml:space="preserve">, with the AFL-CIO finding that the </w:t>
      </w:r>
      <w:r w:rsidRPr="00FC35DF">
        <w:rPr>
          <w:rStyle w:val="Emphasis"/>
          <w:highlight w:val="cyan"/>
        </w:rPr>
        <w:t>vast majority</w:t>
      </w:r>
      <w:r w:rsidRPr="003410A3">
        <w:rPr>
          <w:sz w:val="16"/>
        </w:rPr>
        <w:t xml:space="preserve"> </w:t>
      </w:r>
      <w:r w:rsidRPr="003410A3">
        <w:rPr>
          <w:rStyle w:val="StyleUnderline"/>
        </w:rPr>
        <w:t>of</w:t>
      </w:r>
      <w:r w:rsidRPr="003410A3">
        <w:rPr>
          <w:sz w:val="16"/>
        </w:rPr>
        <w:t xml:space="preserve"> registered </w:t>
      </w:r>
      <w:r w:rsidRPr="003410A3">
        <w:rPr>
          <w:rStyle w:val="Emphasis"/>
        </w:rPr>
        <w:t>voters</w:t>
      </w:r>
      <w:r w:rsidRPr="003410A3">
        <w:rPr>
          <w:sz w:val="16"/>
        </w:rPr>
        <w:t xml:space="preserve"> in America </w:t>
      </w:r>
      <w:r w:rsidRPr="003410A3">
        <w:rPr>
          <w:rStyle w:val="StyleUnderline"/>
        </w:rPr>
        <w:t xml:space="preserve">are </w:t>
      </w:r>
      <w:r w:rsidRPr="00FC35DF">
        <w:rPr>
          <w:rStyle w:val="Emphasis"/>
          <w:highlight w:val="cyan"/>
        </w:rPr>
        <w:t>supportive</w:t>
      </w:r>
      <w:r w:rsidRPr="00FC35DF">
        <w:rPr>
          <w:rStyle w:val="StyleUnderline"/>
          <w:highlight w:val="cyan"/>
        </w:rPr>
        <w:t xml:space="preserve"> o</w:t>
      </w:r>
      <w:r w:rsidRPr="003410A3">
        <w:rPr>
          <w:rStyle w:val="StyleUnderline"/>
        </w:rPr>
        <w:t>f</w:t>
      </w:r>
      <w:r w:rsidRPr="003410A3">
        <w:rPr>
          <w:sz w:val="16"/>
        </w:rPr>
        <w:t xml:space="preserve"> both </w:t>
      </w:r>
      <w:r w:rsidRPr="00FC35DF">
        <w:rPr>
          <w:rStyle w:val="Emphasis"/>
          <w:highlight w:val="cyan"/>
        </w:rPr>
        <w:t>unions</w:t>
      </w:r>
      <w:r w:rsidRPr="003410A3">
        <w:rPr>
          <w:sz w:val="16"/>
        </w:rPr>
        <w:t xml:space="preserve"> </w:t>
      </w:r>
      <w:r w:rsidRPr="003410A3">
        <w:rPr>
          <w:rStyle w:val="StyleUnderline"/>
        </w:rPr>
        <w:t>and</w:t>
      </w:r>
      <w:r w:rsidRPr="003410A3">
        <w:rPr>
          <w:sz w:val="16"/>
        </w:rPr>
        <w:t xml:space="preserve"> </w:t>
      </w:r>
      <w:r w:rsidRPr="00FC35DF">
        <w:rPr>
          <w:rStyle w:val="Emphasis"/>
          <w:highlight w:val="cyan"/>
        </w:rPr>
        <w:t>strikes</w:t>
      </w:r>
      <w:r w:rsidRPr="003410A3">
        <w:rPr>
          <w:sz w:val="16"/>
        </w:rPr>
        <w:t xml:space="preserve"> — </w:t>
      </w:r>
      <w:r w:rsidRPr="003410A3">
        <w:rPr>
          <w:rStyle w:val="Emphasis"/>
        </w:rPr>
        <w:t>71%</w:t>
      </w:r>
      <w:r w:rsidRPr="003410A3">
        <w:rPr>
          <w:rStyle w:val="StyleUnderline"/>
        </w:rPr>
        <w:t xml:space="preserve"> of individuals polled </w:t>
      </w:r>
      <w:r w:rsidRPr="003410A3">
        <w:rPr>
          <w:rStyle w:val="Emphasis"/>
        </w:rPr>
        <w:t>approve</w:t>
      </w:r>
      <w:r w:rsidRPr="003410A3">
        <w:rPr>
          <w:rStyle w:val="StyleUnderline"/>
        </w:rPr>
        <w:t xml:space="preserve"> of labor </w:t>
      </w:r>
      <w:r w:rsidRPr="003410A3">
        <w:rPr>
          <w:rStyle w:val="Emphasis"/>
        </w:rPr>
        <w:t>unions</w:t>
      </w:r>
      <w:r w:rsidRPr="003410A3">
        <w:rPr>
          <w:rStyle w:val="StyleUnderline"/>
        </w:rPr>
        <w:t xml:space="preserve">, and </w:t>
      </w:r>
      <w:r w:rsidRPr="00FC35DF">
        <w:rPr>
          <w:rStyle w:val="Emphasis"/>
          <w:highlight w:val="cyan"/>
        </w:rPr>
        <w:t>75%</w:t>
      </w:r>
      <w:r w:rsidRPr="003410A3">
        <w:rPr>
          <w:rStyle w:val="StyleUnderline"/>
        </w:rPr>
        <w:t xml:space="preserve"> are in </w:t>
      </w:r>
      <w:r w:rsidRPr="00FC35DF">
        <w:rPr>
          <w:rStyle w:val="Emphasis"/>
          <w:highlight w:val="cyan"/>
        </w:rPr>
        <w:t>support</w:t>
      </w:r>
      <w:r w:rsidRPr="003410A3">
        <w:rPr>
          <w:rStyle w:val="StyleUnderline"/>
        </w:rPr>
        <w:t xml:space="preserve"> of workers going on </w:t>
      </w:r>
      <w:r w:rsidRPr="00FC35DF">
        <w:rPr>
          <w:rStyle w:val="Emphasis"/>
          <w:highlight w:val="cyan"/>
        </w:rPr>
        <w:t>strike</w:t>
      </w:r>
      <w:r w:rsidRPr="003410A3">
        <w:rPr>
          <w:rStyle w:val="StyleUnderline"/>
        </w:rPr>
        <w:t>.</w:t>
      </w:r>
    </w:p>
    <w:p w14:paraId="03F77C4B" w14:textId="77777777" w:rsidR="00CF5C6A" w:rsidRDefault="00CF5C6A" w:rsidP="00CF5C6A">
      <w:pPr>
        <w:pStyle w:val="Heading4"/>
      </w:pPr>
      <w:r>
        <w:t>No Chinese aggression.</w:t>
      </w:r>
    </w:p>
    <w:p w14:paraId="4867F381" w14:textId="77777777" w:rsidR="00CF5C6A" w:rsidRPr="005B038A" w:rsidRDefault="00CF5C6A" w:rsidP="00CF5C6A">
      <w:r w:rsidRPr="005B038A">
        <w:rPr>
          <w:rStyle w:val="Style13ptBold"/>
        </w:rPr>
        <w:t>Heath</w:t>
      </w:r>
      <w:r>
        <w:rPr>
          <w:rStyle w:val="Style13ptBold"/>
        </w:rPr>
        <w:t xml:space="preserve"> ’</w:t>
      </w:r>
      <w:r w:rsidRPr="005B038A">
        <w:rPr>
          <w:rStyle w:val="Style13ptBold"/>
        </w:rPr>
        <w:t>25</w:t>
      </w:r>
      <w:r w:rsidRPr="00713D0F">
        <w:rPr>
          <w:rStyle w:val="Style13ptBold"/>
        </w:rPr>
        <w:t xml:space="preserve"> </w:t>
      </w:r>
      <w:r>
        <w:t>[Timothy R.; March 12; PhD Political Science, senior international defense researcher at RAND; RAND, “Book Review: 'Confronting China,' Edited by James H. Anderson and Daniel R. Green,” https://www.rand.org/pubs/commentary/2025/03/book-review-confronting-china-by-james-h-anderson-and.html]</w:t>
      </w:r>
    </w:p>
    <w:p w14:paraId="56F586C9" w14:textId="77777777" w:rsidR="00CF5C6A" w:rsidRPr="00BD4700" w:rsidRDefault="00CF5C6A" w:rsidP="00CF5C6A">
      <w:pPr>
        <w:rPr>
          <w:sz w:val="16"/>
        </w:rPr>
      </w:pPr>
      <w:r w:rsidRPr="000877C8">
        <w:rPr>
          <w:rStyle w:val="StyleUnderline"/>
        </w:rPr>
        <w:t xml:space="preserve">To what end is </w:t>
      </w:r>
      <w:r w:rsidRPr="000877C8">
        <w:rPr>
          <w:rStyle w:val="Emphasis"/>
        </w:rPr>
        <w:t>China modernizing</w:t>
      </w:r>
      <w:r w:rsidRPr="00BD4700">
        <w:rPr>
          <w:sz w:val="16"/>
        </w:rPr>
        <w:t xml:space="preserve"> its forces? Although the book's authors, following conventional wisdom, assume Beijing's motivations are aggressive, they overlook other potential economic and political reasons. </w:t>
      </w:r>
      <w:r w:rsidRPr="00BD4700">
        <w:rPr>
          <w:rStyle w:val="StyleUnderline"/>
          <w:highlight w:val="cyan"/>
        </w:rPr>
        <w:t>Chinese leaders</w:t>
      </w:r>
      <w:r w:rsidRPr="00BD4700">
        <w:rPr>
          <w:sz w:val="16"/>
        </w:rPr>
        <w:t xml:space="preserve"> generously </w:t>
      </w:r>
      <w:r w:rsidRPr="00BD4700">
        <w:rPr>
          <w:rStyle w:val="Emphasis"/>
          <w:highlight w:val="cyan"/>
        </w:rPr>
        <w:t>fund the military</w:t>
      </w:r>
      <w:r w:rsidRPr="00BD4700">
        <w:rPr>
          <w:sz w:val="16"/>
        </w:rPr>
        <w:t xml:space="preserve"> in part </w:t>
      </w:r>
      <w:r w:rsidRPr="00BD4700">
        <w:rPr>
          <w:rStyle w:val="StyleUnderline"/>
          <w:highlight w:val="cyan"/>
        </w:rPr>
        <w:t>to</w:t>
      </w:r>
      <w:r w:rsidRPr="000877C8">
        <w:rPr>
          <w:rStyle w:val="StyleUnderline"/>
        </w:rPr>
        <w:t xml:space="preserve"> cultivate its support</w:t>
      </w:r>
      <w:r w:rsidRPr="00BD4700">
        <w:rPr>
          <w:sz w:val="16"/>
        </w:rPr>
        <w:t xml:space="preserve">, </w:t>
      </w:r>
      <w:r w:rsidRPr="00BD4700">
        <w:rPr>
          <w:rStyle w:val="StyleUnderline"/>
          <w:highlight w:val="cyan"/>
        </w:rPr>
        <w:t xml:space="preserve">provide </w:t>
      </w:r>
      <w:r w:rsidRPr="00BD4700">
        <w:rPr>
          <w:rStyle w:val="Emphasis"/>
          <w:highlight w:val="cyan"/>
        </w:rPr>
        <w:t>patronage</w:t>
      </w:r>
      <w:r w:rsidRPr="00BD4700">
        <w:rPr>
          <w:sz w:val="16"/>
        </w:rPr>
        <w:t xml:space="preserve">, </w:t>
      </w:r>
      <w:r w:rsidRPr="000877C8">
        <w:rPr>
          <w:rStyle w:val="StyleUnderline"/>
        </w:rPr>
        <w:t xml:space="preserve">bolster </w:t>
      </w:r>
      <w:r w:rsidRPr="000877C8">
        <w:rPr>
          <w:rStyle w:val="Emphasis"/>
        </w:rPr>
        <w:t>patriotic support</w:t>
      </w:r>
      <w:r w:rsidRPr="00BD4700">
        <w:rPr>
          <w:sz w:val="16"/>
        </w:rPr>
        <w:t xml:space="preserve">, </w:t>
      </w:r>
      <w:r w:rsidRPr="00BD4700">
        <w:rPr>
          <w:rStyle w:val="StyleUnderline"/>
          <w:highlight w:val="cyan"/>
        </w:rPr>
        <w:t>and encourage</w:t>
      </w:r>
      <w:r w:rsidRPr="00BD4700">
        <w:rPr>
          <w:sz w:val="16"/>
        </w:rPr>
        <w:t xml:space="preserve"> military </w:t>
      </w:r>
      <w:r w:rsidRPr="000877C8">
        <w:rPr>
          <w:rStyle w:val="StyleUnderline"/>
        </w:rPr>
        <w:t xml:space="preserve">contributions to economic </w:t>
      </w:r>
      <w:r w:rsidRPr="00BD4700">
        <w:rPr>
          <w:rStyle w:val="Emphasis"/>
          <w:highlight w:val="cyan"/>
        </w:rPr>
        <w:t>development</w:t>
      </w:r>
      <w:r w:rsidRPr="000877C8">
        <w:rPr>
          <w:rStyle w:val="StyleUnderline"/>
        </w:rPr>
        <w:t xml:space="preserve">. </w:t>
      </w:r>
      <w:r w:rsidRPr="00BD4700">
        <w:rPr>
          <w:rStyle w:val="StyleUnderline"/>
          <w:highlight w:val="cyan"/>
        </w:rPr>
        <w:t>These</w:t>
      </w:r>
      <w:r w:rsidRPr="000877C8">
        <w:rPr>
          <w:rStyle w:val="StyleUnderline"/>
        </w:rPr>
        <w:t xml:space="preserve"> economic and </w:t>
      </w:r>
      <w:r w:rsidRPr="00BD4700">
        <w:rPr>
          <w:rStyle w:val="Emphasis"/>
          <w:highlight w:val="cyan"/>
        </w:rPr>
        <w:t>political</w:t>
      </w:r>
      <w:r w:rsidRPr="00BD4700">
        <w:rPr>
          <w:rStyle w:val="StyleUnderline"/>
          <w:highlight w:val="cyan"/>
        </w:rPr>
        <w:t xml:space="preserve"> factors explain</w:t>
      </w:r>
      <w:r w:rsidRPr="00BD4700">
        <w:rPr>
          <w:sz w:val="16"/>
        </w:rPr>
        <w:t xml:space="preserve">, in part, the persistent problems of </w:t>
      </w:r>
      <w:r w:rsidRPr="00BD4700">
        <w:rPr>
          <w:rStyle w:val="Emphasis"/>
          <w:highlight w:val="cyan"/>
        </w:rPr>
        <w:t>corruption</w:t>
      </w:r>
      <w:r w:rsidRPr="00BD4700">
        <w:rPr>
          <w:rStyle w:val="StyleUnderline"/>
          <w:highlight w:val="cyan"/>
        </w:rPr>
        <w:t xml:space="preserve"> and </w:t>
      </w:r>
      <w:r w:rsidRPr="00BD4700">
        <w:rPr>
          <w:rStyle w:val="Emphasis"/>
          <w:highlight w:val="cyan"/>
        </w:rPr>
        <w:t>poor</w:t>
      </w:r>
      <w:r w:rsidRPr="00BD4700">
        <w:rPr>
          <w:rStyle w:val="Emphasis"/>
        </w:rPr>
        <w:t xml:space="preserve"> combat </w:t>
      </w:r>
      <w:r w:rsidRPr="00BD4700">
        <w:rPr>
          <w:rStyle w:val="Emphasis"/>
          <w:highlight w:val="cyan"/>
        </w:rPr>
        <w:t>readiness</w:t>
      </w:r>
      <w:r w:rsidRPr="00BD4700">
        <w:rPr>
          <w:sz w:val="16"/>
        </w:rPr>
        <w:t xml:space="preserve"> that plague the PLA.</w:t>
      </w:r>
    </w:p>
    <w:p w14:paraId="2440AE94" w14:textId="77777777" w:rsidR="00CF5C6A" w:rsidRPr="00BD4700" w:rsidRDefault="00CF5C6A" w:rsidP="00CF5C6A">
      <w:pPr>
        <w:rPr>
          <w:sz w:val="16"/>
        </w:rPr>
      </w:pPr>
      <w:r w:rsidRPr="00BD4700">
        <w:rPr>
          <w:rStyle w:val="Emphasis"/>
        </w:rPr>
        <w:t>Even if</w:t>
      </w:r>
      <w:r w:rsidRPr="00BD4700">
        <w:rPr>
          <w:sz w:val="16"/>
        </w:rPr>
        <w:t xml:space="preserve"> we assume that the </w:t>
      </w:r>
      <w:r w:rsidRPr="00BD4700">
        <w:rPr>
          <w:rStyle w:val="StyleUnderline"/>
        </w:rPr>
        <w:t>buildup is</w:t>
      </w:r>
      <w:r w:rsidRPr="00BD4700">
        <w:rPr>
          <w:sz w:val="16"/>
        </w:rPr>
        <w:t xml:space="preserve"> driven purely by </w:t>
      </w:r>
      <w:r w:rsidRPr="00BD4700">
        <w:rPr>
          <w:rStyle w:val="Emphasis"/>
        </w:rPr>
        <w:t>aggressive</w:t>
      </w:r>
      <w:r w:rsidRPr="00BD4700">
        <w:rPr>
          <w:sz w:val="16"/>
        </w:rPr>
        <w:t xml:space="preserve"> impulses, </w:t>
      </w:r>
      <w:r w:rsidRPr="00BD4700">
        <w:rPr>
          <w:rStyle w:val="Emphasis"/>
        </w:rPr>
        <w:t>and</w:t>
      </w:r>
      <w:r w:rsidRPr="00BD4700">
        <w:rPr>
          <w:sz w:val="16"/>
        </w:rPr>
        <w:t xml:space="preserve"> even if we assume that </w:t>
      </w:r>
      <w:r w:rsidRPr="00BD4700">
        <w:rPr>
          <w:rStyle w:val="StyleUnderline"/>
        </w:rPr>
        <w:t>the buildup</w:t>
      </w:r>
      <w:r w:rsidRPr="00BD4700">
        <w:rPr>
          <w:sz w:val="16"/>
        </w:rPr>
        <w:t xml:space="preserve"> eventually </w:t>
      </w:r>
      <w:r w:rsidRPr="00BD4700">
        <w:rPr>
          <w:rStyle w:val="StyleUnderline"/>
        </w:rPr>
        <w:t>results in a highly competent</w:t>
      </w:r>
      <w:r w:rsidRPr="00BD4700">
        <w:rPr>
          <w:sz w:val="16"/>
        </w:rPr>
        <w:t xml:space="preserve">, lethal </w:t>
      </w:r>
      <w:r w:rsidRPr="00BD4700">
        <w:rPr>
          <w:rStyle w:val="StyleUnderline"/>
        </w:rPr>
        <w:t>military</w:t>
      </w:r>
      <w:r w:rsidRPr="00BD4700">
        <w:rPr>
          <w:sz w:val="16"/>
        </w:rPr>
        <w:t xml:space="preserve">, </w:t>
      </w:r>
      <w:r w:rsidRPr="00BD4700">
        <w:rPr>
          <w:rStyle w:val="StyleUnderline"/>
        </w:rPr>
        <w:t xml:space="preserve">it's not clear how a </w:t>
      </w:r>
      <w:r w:rsidRPr="00BD4700">
        <w:rPr>
          <w:rStyle w:val="Emphasis"/>
        </w:rPr>
        <w:t>powerful PLA</w:t>
      </w:r>
      <w:r w:rsidRPr="00BD4700">
        <w:rPr>
          <w:rStyle w:val="StyleUnderline"/>
        </w:rPr>
        <w:t xml:space="preserve"> could help Beijing </w:t>
      </w:r>
      <w:r w:rsidRPr="00BD4700">
        <w:rPr>
          <w:rStyle w:val="Emphasis"/>
        </w:rPr>
        <w:t>achieve its goals</w:t>
      </w:r>
      <w:r w:rsidRPr="00BD4700">
        <w:rPr>
          <w:sz w:val="16"/>
        </w:rPr>
        <w:t xml:space="preserve">. The authors repeatedly assert that China's military buildup is somehow tied to its presumed goal of </w:t>
      </w:r>
      <w:r>
        <w:rPr>
          <w:sz w:val="16"/>
        </w:rPr>
        <w:t>“</w:t>
      </w:r>
      <w:r w:rsidRPr="00BD4700">
        <w:rPr>
          <w:sz w:val="16"/>
        </w:rPr>
        <w:t>global dominance</w:t>
      </w:r>
      <w:r>
        <w:rPr>
          <w:sz w:val="16"/>
        </w:rPr>
        <w:t>”</w:t>
      </w:r>
      <w:r w:rsidRPr="00BD4700">
        <w:rPr>
          <w:sz w:val="16"/>
        </w:rPr>
        <w:t xml:space="preserve"> (p. 103). Yet </w:t>
      </w:r>
      <w:r w:rsidRPr="00BD4700">
        <w:rPr>
          <w:rStyle w:val="StyleUnderline"/>
        </w:rPr>
        <w:t>China's military is</w:t>
      </w:r>
      <w:r w:rsidRPr="00BD4700">
        <w:rPr>
          <w:sz w:val="16"/>
        </w:rPr>
        <w:t xml:space="preserve"> widely regarded as a </w:t>
      </w:r>
      <w:r w:rsidRPr="00BD4700">
        <w:rPr>
          <w:rStyle w:val="Emphasis"/>
        </w:rPr>
        <w:t>regional</w:t>
      </w:r>
      <w:r w:rsidRPr="00BD4700">
        <w:rPr>
          <w:rStyle w:val="StyleUnderline"/>
        </w:rPr>
        <w:t xml:space="preserve"> military </w:t>
      </w:r>
      <w:proofErr w:type="gramStart"/>
      <w:r w:rsidRPr="00BD4700">
        <w:rPr>
          <w:rStyle w:val="Emphasis"/>
        </w:rPr>
        <w:t xml:space="preserve">at </w:t>
      </w:r>
      <w:r>
        <w:rPr>
          <w:rStyle w:val="Emphasis"/>
        </w:rPr>
        <w:t>.</w:t>
      </w:r>
      <w:r w:rsidRPr="00BD4700">
        <w:rPr>
          <w:rStyle w:val="Emphasis"/>
        </w:rPr>
        <w:t>best</w:t>
      </w:r>
      <w:proofErr w:type="gramEnd"/>
      <w:r w:rsidRPr="00BD4700">
        <w:rPr>
          <w:rStyle w:val="StyleUnderline"/>
        </w:rPr>
        <w:t xml:space="preserve"> with a limited ability to project power abroad</w:t>
      </w:r>
      <w:r w:rsidRPr="00BD4700">
        <w:rPr>
          <w:sz w:val="16"/>
        </w:rPr>
        <w:t>. China has no military allies except maybe North Korea and only one overseas military base (in Djibouti), while the United States has dozens of allies and as many as 750 military bases in 80 countries.</w:t>
      </w:r>
    </w:p>
    <w:p w14:paraId="60762A46" w14:textId="77777777" w:rsidR="00CF5C6A" w:rsidRPr="00BD4700" w:rsidRDefault="00CF5C6A" w:rsidP="00CF5C6A">
      <w:pPr>
        <w:rPr>
          <w:sz w:val="16"/>
        </w:rPr>
      </w:pPr>
      <w:r w:rsidRPr="00BD4700">
        <w:rPr>
          <w:sz w:val="16"/>
        </w:rPr>
        <w:t xml:space="preserve">Despite the disparity in global military presence, perhaps China could use its military to challenge America's primacy in a war of power transition. Andersen's introductory chapter hints at this possibility, stating that </w:t>
      </w:r>
      <w:r>
        <w:rPr>
          <w:sz w:val="16"/>
        </w:rPr>
        <w:t>“</w:t>
      </w:r>
      <w:r w:rsidRPr="00BD4700">
        <w:rPr>
          <w:sz w:val="16"/>
        </w:rPr>
        <w:t>most great power rivalries ultimately end in bloodshed.</w:t>
      </w:r>
      <w:r>
        <w:rPr>
          <w:sz w:val="16"/>
        </w:rPr>
        <w:t>”</w:t>
      </w:r>
      <w:r w:rsidRPr="00BD4700">
        <w:rPr>
          <w:sz w:val="16"/>
        </w:rPr>
        <w:t xml:space="preserve"> Similarly</w:t>
      </w:r>
      <w:r w:rsidRPr="00F37ABE">
        <w:rPr>
          <w:sz w:val="16"/>
        </w:rPr>
        <w:t xml:space="preserve">, Green's chapter cites books with titles such as The Coming Conflict with China to suggest such a war may </w:t>
      </w:r>
      <w:proofErr w:type="spellStart"/>
      <w:r w:rsidRPr="00F37ABE">
        <w:rPr>
          <w:sz w:val="16"/>
        </w:rPr>
        <w:t>loom</w:t>
      </w:r>
      <w:proofErr w:type="spellEnd"/>
      <w:r w:rsidRPr="00F37ABE">
        <w:rPr>
          <w:sz w:val="16"/>
        </w:rPr>
        <w:t xml:space="preserve"> ahead (p. 25). However, </w:t>
      </w:r>
      <w:r w:rsidRPr="00F37ABE">
        <w:rPr>
          <w:rStyle w:val="StyleUnderline"/>
        </w:rPr>
        <w:t xml:space="preserve">power </w:t>
      </w:r>
      <w:r w:rsidRPr="00F37ABE">
        <w:rPr>
          <w:rStyle w:val="Emphasis"/>
        </w:rPr>
        <w:t>transition war</w:t>
      </w:r>
      <w:r w:rsidRPr="00F37ABE">
        <w:rPr>
          <w:rStyle w:val="StyleUnderline"/>
        </w:rPr>
        <w:t xml:space="preserve"> tends to occur when a </w:t>
      </w:r>
      <w:r w:rsidRPr="00F37ABE">
        <w:rPr>
          <w:rStyle w:val="Emphasis"/>
        </w:rPr>
        <w:t>rising</w:t>
      </w:r>
      <w:r w:rsidRPr="00F37ABE">
        <w:rPr>
          <w:rStyle w:val="StyleUnderline"/>
        </w:rPr>
        <w:t xml:space="preserve"> power threatens to </w:t>
      </w:r>
      <w:r w:rsidRPr="00F37ABE">
        <w:rPr>
          <w:rStyle w:val="Emphasis"/>
        </w:rPr>
        <w:t>surpass</w:t>
      </w:r>
      <w:r w:rsidRPr="00F37ABE">
        <w:rPr>
          <w:rStyle w:val="StyleUnderline"/>
        </w:rPr>
        <w:t xml:space="preserve"> a </w:t>
      </w:r>
      <w:r w:rsidRPr="00F37ABE">
        <w:rPr>
          <w:rStyle w:val="Emphasis"/>
        </w:rPr>
        <w:t>s</w:t>
      </w:r>
      <w:r w:rsidRPr="00F37ABE">
        <w:rPr>
          <w:sz w:val="16"/>
        </w:rPr>
        <w:t xml:space="preserve">tatus </w:t>
      </w:r>
      <w:r w:rsidRPr="00F37ABE">
        <w:rPr>
          <w:rStyle w:val="Emphasis"/>
        </w:rPr>
        <w:t>quo power</w:t>
      </w:r>
      <w:r w:rsidRPr="00BD4700">
        <w:rPr>
          <w:sz w:val="16"/>
        </w:rPr>
        <w:t xml:space="preserve">. </w:t>
      </w:r>
      <w:r w:rsidRPr="00BD4700">
        <w:rPr>
          <w:rStyle w:val="StyleUnderline"/>
          <w:highlight w:val="cyan"/>
        </w:rPr>
        <w:t xml:space="preserve">China's </w:t>
      </w:r>
      <w:r w:rsidRPr="00BD4700">
        <w:rPr>
          <w:rStyle w:val="Emphasis"/>
          <w:highlight w:val="cyan"/>
        </w:rPr>
        <w:t>downward trajectory</w:t>
      </w:r>
      <w:r w:rsidRPr="00BD4700">
        <w:rPr>
          <w:rStyle w:val="StyleUnderline"/>
          <w:highlight w:val="cyan"/>
        </w:rPr>
        <w:t xml:space="preserve"> and</w:t>
      </w:r>
      <w:r w:rsidRPr="00BD4700">
        <w:rPr>
          <w:rStyle w:val="StyleUnderline"/>
        </w:rPr>
        <w:t xml:space="preserve"> continued </w:t>
      </w:r>
      <w:r w:rsidRPr="00BD4700">
        <w:rPr>
          <w:rStyle w:val="StyleUnderline"/>
          <w:highlight w:val="cyan"/>
        </w:rPr>
        <w:t xml:space="preserve">U.S. </w:t>
      </w:r>
      <w:r w:rsidRPr="00BD4700">
        <w:rPr>
          <w:rStyle w:val="Emphasis"/>
          <w:highlight w:val="cyan"/>
        </w:rPr>
        <w:t>economic success</w:t>
      </w:r>
      <w:r w:rsidRPr="00BD4700">
        <w:rPr>
          <w:rStyle w:val="StyleUnderline"/>
        </w:rPr>
        <w:t xml:space="preserve"> has </w:t>
      </w:r>
      <w:r w:rsidRPr="00BD4700">
        <w:rPr>
          <w:rStyle w:val="StyleUnderline"/>
          <w:highlight w:val="cyan"/>
        </w:rPr>
        <w:t>made</w:t>
      </w:r>
      <w:r w:rsidRPr="00F37ABE">
        <w:rPr>
          <w:rStyle w:val="StyleUnderline"/>
        </w:rPr>
        <w:t xml:space="preserve"> such </w:t>
      </w:r>
      <w:r w:rsidRPr="00BD4700">
        <w:rPr>
          <w:rStyle w:val="StyleUnderline"/>
          <w:highlight w:val="cyan"/>
        </w:rPr>
        <w:t>a transition</w:t>
      </w:r>
      <w:r w:rsidRPr="00BD4700">
        <w:rPr>
          <w:sz w:val="16"/>
        </w:rPr>
        <w:t xml:space="preserve"> increasingly </w:t>
      </w:r>
      <w:r w:rsidRPr="00BD4700">
        <w:rPr>
          <w:rStyle w:val="Emphasis"/>
          <w:highlight w:val="cyan"/>
        </w:rPr>
        <w:t>unlikely</w:t>
      </w:r>
      <w:r w:rsidRPr="00BD4700">
        <w:rPr>
          <w:sz w:val="16"/>
        </w:rPr>
        <w:t xml:space="preserve">. </w:t>
      </w:r>
      <w:r w:rsidRPr="00BD4700">
        <w:rPr>
          <w:rStyle w:val="StyleUnderline"/>
        </w:rPr>
        <w:t>In 2021, China's economy reached 76 percent of</w:t>
      </w:r>
      <w:r w:rsidRPr="00BD4700">
        <w:rPr>
          <w:sz w:val="16"/>
        </w:rPr>
        <w:t xml:space="preserve"> the size of </w:t>
      </w:r>
      <w:r w:rsidRPr="00BD4700">
        <w:rPr>
          <w:rStyle w:val="StyleUnderline"/>
        </w:rPr>
        <w:t xml:space="preserve">the U.S. economy, but three years later, stagnation left China's economy at </w:t>
      </w:r>
      <w:r w:rsidRPr="00BD4700">
        <w:rPr>
          <w:rStyle w:val="Emphasis"/>
        </w:rPr>
        <w:t>two-thirds</w:t>
      </w:r>
      <w:r w:rsidRPr="00BD4700">
        <w:rPr>
          <w:sz w:val="16"/>
        </w:rPr>
        <w:t xml:space="preserve"> the size of a thriving U.S. economy.</w:t>
      </w:r>
    </w:p>
    <w:p w14:paraId="30409659" w14:textId="77777777" w:rsidR="00CF5C6A" w:rsidRDefault="00CF5C6A" w:rsidP="00CF5C6A">
      <w:pPr>
        <w:rPr>
          <w:sz w:val="16"/>
        </w:rPr>
      </w:pPr>
      <w:r w:rsidRPr="00BD4700">
        <w:rPr>
          <w:sz w:val="16"/>
        </w:rPr>
        <w:t xml:space="preserve">As prospects for power transition war have </w:t>
      </w:r>
      <w:r w:rsidRPr="00F37ABE">
        <w:rPr>
          <w:sz w:val="16"/>
        </w:rPr>
        <w:t xml:space="preserve">receded, </w:t>
      </w:r>
      <w:r w:rsidRPr="00F37ABE">
        <w:rPr>
          <w:rStyle w:val="Emphasis"/>
        </w:rPr>
        <w:t>some</w:t>
      </w:r>
      <w:r w:rsidRPr="00F37ABE">
        <w:rPr>
          <w:sz w:val="16"/>
        </w:rPr>
        <w:t xml:space="preserve"> have instead</w:t>
      </w:r>
      <w:r w:rsidRPr="00BD4700">
        <w:rPr>
          <w:sz w:val="16"/>
        </w:rPr>
        <w:t xml:space="preserve"> </w:t>
      </w:r>
      <w:r w:rsidRPr="00BD4700">
        <w:rPr>
          <w:rStyle w:val="StyleUnderline"/>
        </w:rPr>
        <w:t>propose</w:t>
      </w:r>
      <w:r w:rsidRPr="00BD4700">
        <w:rPr>
          <w:sz w:val="16"/>
        </w:rPr>
        <w:t xml:space="preserve">d </w:t>
      </w:r>
      <w:r w:rsidRPr="00BD4700">
        <w:rPr>
          <w:rStyle w:val="StyleUnderline"/>
        </w:rPr>
        <w:t>a war motivated by a declining China's fears about the future</w:t>
      </w:r>
      <w:r w:rsidRPr="00BD4700">
        <w:rPr>
          <w:sz w:val="16"/>
        </w:rPr>
        <w:t xml:space="preserve">. But these predictions have not borne out, as </w:t>
      </w:r>
      <w:r w:rsidRPr="00BD4700">
        <w:rPr>
          <w:rStyle w:val="Emphasis"/>
          <w:highlight w:val="cyan"/>
        </w:rPr>
        <w:t>Chinese leaders</w:t>
      </w:r>
      <w:r w:rsidRPr="00BD4700">
        <w:rPr>
          <w:sz w:val="16"/>
        </w:rPr>
        <w:t xml:space="preserve"> </w:t>
      </w:r>
      <w:r w:rsidRPr="00BD4700">
        <w:rPr>
          <w:rStyle w:val="StyleUnderline"/>
        </w:rPr>
        <w:t xml:space="preserve">have </w:t>
      </w:r>
      <w:r w:rsidRPr="00BD4700">
        <w:rPr>
          <w:rStyle w:val="StyleUnderline"/>
          <w:highlight w:val="cyan"/>
        </w:rPr>
        <w:t>show</w:t>
      </w:r>
      <w:r w:rsidRPr="00BD4700">
        <w:rPr>
          <w:rStyle w:val="StyleUnderline"/>
        </w:rPr>
        <w:t xml:space="preserve">n </w:t>
      </w:r>
      <w:r w:rsidRPr="00BD4700">
        <w:rPr>
          <w:rStyle w:val="Emphasis"/>
          <w:highlight w:val="cyan"/>
        </w:rPr>
        <w:t>little interest</w:t>
      </w:r>
      <w:r w:rsidRPr="00BD4700">
        <w:rPr>
          <w:rStyle w:val="StyleUnderline"/>
          <w:highlight w:val="cyan"/>
        </w:rPr>
        <w:t xml:space="preserve"> in belligerence</w:t>
      </w:r>
      <w:r w:rsidRPr="00BD4700">
        <w:rPr>
          <w:rStyle w:val="StyleUnderline"/>
        </w:rPr>
        <w:t xml:space="preserve"> </w:t>
      </w:r>
      <w:r w:rsidRPr="00BD4700">
        <w:rPr>
          <w:rStyle w:val="StyleUnderline"/>
          <w:highlight w:val="cyan"/>
        </w:rPr>
        <w:t>amid</w:t>
      </w:r>
      <w:r w:rsidRPr="00BD4700">
        <w:rPr>
          <w:rStyle w:val="StyleUnderline"/>
        </w:rPr>
        <w:t xml:space="preserve"> a </w:t>
      </w:r>
      <w:r w:rsidRPr="00BD4700">
        <w:rPr>
          <w:rStyle w:val="Emphasis"/>
        </w:rPr>
        <w:t>consuming focus</w:t>
      </w:r>
      <w:r w:rsidRPr="00BD4700">
        <w:rPr>
          <w:rStyle w:val="StyleUnderline"/>
        </w:rPr>
        <w:t xml:space="preserve"> on </w:t>
      </w:r>
      <w:r w:rsidRPr="00BD4700">
        <w:rPr>
          <w:rStyle w:val="Emphasis"/>
          <w:highlight w:val="cyan"/>
        </w:rPr>
        <w:t>domestic woes</w:t>
      </w:r>
      <w:r w:rsidRPr="00BD4700">
        <w:rPr>
          <w:sz w:val="16"/>
        </w:rPr>
        <w:t xml:space="preserve">. The most popular argument is that China might start a war with Taiwan that escalates into a broader war with the United States, a view advanced by several authors in the book. However, this does not solve the problem of how a powerful PLA helps China achieve its goal of international primacy. </w:t>
      </w:r>
      <w:r w:rsidRPr="00BD4700">
        <w:rPr>
          <w:rStyle w:val="StyleUnderline"/>
        </w:rPr>
        <w:t>A Chinese victory over Taiwan does not guarantee U.S. capitulation any more than</w:t>
      </w:r>
      <w:r w:rsidRPr="00BD4700">
        <w:rPr>
          <w:sz w:val="16"/>
        </w:rPr>
        <w:t xml:space="preserve"> Japan's victory over the United States at </w:t>
      </w:r>
      <w:r w:rsidRPr="00BD4700">
        <w:rPr>
          <w:rStyle w:val="Emphasis"/>
        </w:rPr>
        <w:t>Pearl Harbor</w:t>
      </w:r>
      <w:r w:rsidRPr="00BD4700">
        <w:rPr>
          <w:rStyle w:val="StyleUnderline"/>
        </w:rPr>
        <w:t xml:space="preserve"> did</w:t>
      </w:r>
      <w:r w:rsidRPr="00BD4700">
        <w:rPr>
          <w:sz w:val="16"/>
        </w:rPr>
        <w:t xml:space="preserve">. Moreover, </w:t>
      </w:r>
      <w:r w:rsidRPr="00BD4700">
        <w:rPr>
          <w:rStyle w:val="StyleUnderline"/>
          <w:highlight w:val="cyan"/>
        </w:rPr>
        <w:t xml:space="preserve">war between </w:t>
      </w:r>
      <w:r w:rsidRPr="00BD4700">
        <w:rPr>
          <w:rStyle w:val="Emphasis"/>
          <w:highlight w:val="cyan"/>
        </w:rPr>
        <w:t>China</w:t>
      </w:r>
      <w:r w:rsidRPr="00BD4700">
        <w:rPr>
          <w:rStyle w:val="StyleUnderline"/>
          <w:highlight w:val="cyan"/>
        </w:rPr>
        <w:t xml:space="preserve"> and the </w:t>
      </w:r>
      <w:r w:rsidRPr="00BD4700">
        <w:rPr>
          <w:rStyle w:val="Emphasis"/>
          <w:highlight w:val="cyan"/>
        </w:rPr>
        <w:t>U</w:t>
      </w:r>
      <w:r w:rsidRPr="00BD4700">
        <w:rPr>
          <w:sz w:val="16"/>
        </w:rPr>
        <w:t xml:space="preserve">nited </w:t>
      </w:r>
      <w:r w:rsidRPr="00BD4700">
        <w:rPr>
          <w:rStyle w:val="Emphasis"/>
          <w:highlight w:val="cyan"/>
        </w:rPr>
        <w:t>S</w:t>
      </w:r>
      <w:r w:rsidRPr="00BD4700">
        <w:rPr>
          <w:sz w:val="16"/>
        </w:rPr>
        <w:t xml:space="preserve">tates, regardless of how or where it began, </w:t>
      </w:r>
      <w:r w:rsidRPr="00BD4700">
        <w:rPr>
          <w:rStyle w:val="StyleUnderline"/>
          <w:highlight w:val="cyan"/>
        </w:rPr>
        <w:t>carries</w:t>
      </w:r>
      <w:r w:rsidRPr="00BD4700">
        <w:rPr>
          <w:rStyle w:val="StyleUnderline"/>
        </w:rPr>
        <w:t xml:space="preserve"> an </w:t>
      </w:r>
      <w:r w:rsidRPr="00BD4700">
        <w:rPr>
          <w:rStyle w:val="Emphasis"/>
        </w:rPr>
        <w:t xml:space="preserve">enormous </w:t>
      </w:r>
      <w:r w:rsidRPr="00BD4700">
        <w:rPr>
          <w:rStyle w:val="Emphasis"/>
          <w:highlight w:val="cyan"/>
        </w:rPr>
        <w:t>risk of</w:t>
      </w:r>
      <w:r w:rsidRPr="00BD4700">
        <w:rPr>
          <w:sz w:val="16"/>
        </w:rPr>
        <w:t xml:space="preserve"> escalation to </w:t>
      </w:r>
      <w:r w:rsidRPr="00BD4700">
        <w:rPr>
          <w:rStyle w:val="Emphasis"/>
          <w:highlight w:val="cyan"/>
        </w:rPr>
        <w:t>nuclear annihilation</w:t>
      </w:r>
      <w:r w:rsidRPr="00BD4700">
        <w:rPr>
          <w:sz w:val="16"/>
        </w:rPr>
        <w:t xml:space="preserve">, </w:t>
      </w:r>
      <w:r w:rsidRPr="00BD4700">
        <w:rPr>
          <w:rStyle w:val="StyleUnderline"/>
          <w:highlight w:val="cyan"/>
        </w:rPr>
        <w:t>which would render</w:t>
      </w:r>
      <w:r w:rsidRPr="00BD4700">
        <w:rPr>
          <w:rStyle w:val="StyleUnderline"/>
        </w:rPr>
        <w:t xml:space="preserve"> questions of</w:t>
      </w:r>
      <w:r w:rsidRPr="00BD4700">
        <w:rPr>
          <w:sz w:val="16"/>
        </w:rPr>
        <w:t xml:space="preserve"> </w:t>
      </w:r>
      <w:r>
        <w:rPr>
          <w:sz w:val="16"/>
        </w:rPr>
        <w:t>“</w:t>
      </w:r>
      <w:r w:rsidRPr="00BD4700">
        <w:rPr>
          <w:rStyle w:val="StyleUnderline"/>
        </w:rPr>
        <w:t xml:space="preserve">international </w:t>
      </w:r>
      <w:r w:rsidRPr="00BD4700">
        <w:rPr>
          <w:rStyle w:val="Emphasis"/>
          <w:highlight w:val="cyan"/>
        </w:rPr>
        <w:t>primacy</w:t>
      </w:r>
      <w:r>
        <w:rPr>
          <w:sz w:val="16"/>
        </w:rPr>
        <w:t>”</w:t>
      </w:r>
      <w:r w:rsidRPr="00BD4700">
        <w:rPr>
          <w:sz w:val="16"/>
        </w:rPr>
        <w:t xml:space="preserve"> </w:t>
      </w:r>
      <w:r w:rsidRPr="00BD4700">
        <w:rPr>
          <w:rStyle w:val="Emphasis"/>
          <w:highlight w:val="cyan"/>
        </w:rPr>
        <w:t>meaningless</w:t>
      </w:r>
      <w:r w:rsidRPr="00BD4700">
        <w:rPr>
          <w:sz w:val="16"/>
        </w:rPr>
        <w:t>. Even if the United States decided not to directly intervene in a China-Taiwan war, it is unclear if this would truly end U.S. international leadership. After all, America's refusal to involve itself directly in combat operations when Russia invaded Ukraine did not fatally undermine U.S. international leadership.</w:t>
      </w:r>
    </w:p>
    <w:p w14:paraId="38D4A2C8" w14:textId="77777777" w:rsidR="00CF5C6A" w:rsidRDefault="00CF5C6A" w:rsidP="00CF5C6A">
      <w:pPr>
        <w:pStyle w:val="Heading4"/>
      </w:pPr>
      <w:r>
        <w:t xml:space="preserve">Xi won’t risk it. </w:t>
      </w:r>
    </w:p>
    <w:p w14:paraId="5075B350" w14:textId="77777777" w:rsidR="00CF5C6A" w:rsidRPr="000D290E" w:rsidRDefault="00CF5C6A" w:rsidP="00CF5C6A">
      <w:r w:rsidRPr="00850B6A">
        <w:rPr>
          <w:rStyle w:val="Style13ptBold"/>
        </w:rPr>
        <w:t>Ansel</w:t>
      </w:r>
      <w:r>
        <w:rPr>
          <w:rStyle w:val="Style13ptBold"/>
        </w:rPr>
        <w:t xml:space="preserve"> ’</w:t>
      </w:r>
      <w:r w:rsidRPr="00850B6A">
        <w:rPr>
          <w:rStyle w:val="Style13ptBold"/>
        </w:rPr>
        <w:t>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4E6CEA0A" w14:textId="77777777" w:rsidR="00CF5C6A" w:rsidRPr="008A72E5" w:rsidRDefault="00CF5C6A" w:rsidP="00CF5C6A">
      <w:pPr>
        <w:rPr>
          <w:sz w:val="16"/>
        </w:rPr>
      </w:pPr>
      <w:proofErr w:type="gramStart"/>
      <w:r w:rsidRPr="008A72E5">
        <w:rPr>
          <w:sz w:val="16"/>
        </w:rPr>
        <w:t>L</w:t>
      </w:r>
      <w:r>
        <w:rPr>
          <w:sz w:val="16"/>
        </w:rPr>
        <w:t>”</w:t>
      </w:r>
      <w:r w:rsidRPr="008A72E5">
        <w:rPr>
          <w:sz w:val="16"/>
        </w:rPr>
        <w:t>EXPRESS</w:t>
      </w:r>
      <w:proofErr w:type="gramEnd"/>
      <w:r w:rsidRPr="008A72E5">
        <w:rPr>
          <w:sz w:val="16"/>
        </w:rPr>
        <w:t>: Isn't it economically and socially increasingly risky to wage war?</w:t>
      </w:r>
    </w:p>
    <w:p w14:paraId="435B63A4" w14:textId="77777777" w:rsidR="00CF5C6A" w:rsidRPr="00385136" w:rsidRDefault="00CF5C6A" w:rsidP="00CF5C6A">
      <w:pPr>
        <w:rPr>
          <w:lang w:eastAsia="ko-KR"/>
        </w:rPr>
      </w:pPr>
      <w:r w:rsidRPr="008A72E5">
        <w:rPr>
          <w:sz w:val="16"/>
        </w:rPr>
        <w:t xml:space="preserve">FR. ANSEL: </w:t>
      </w:r>
      <w:r w:rsidRPr="003B31E6">
        <w:rPr>
          <w:rStyle w:val="StyleUnderline"/>
          <w:highlight w:val="cyan"/>
        </w:rPr>
        <w:t>War has</w:t>
      </w:r>
      <w:r w:rsidRPr="008A72E5">
        <w:rPr>
          <w:rStyle w:val="StyleUnderline"/>
        </w:rPr>
        <w:t xml:space="preserve"> always had </w:t>
      </w:r>
      <w:r w:rsidRPr="003B31E6">
        <w:rPr>
          <w:rStyle w:val="StyleUnderline"/>
          <w:highlight w:val="cyan"/>
        </w:rPr>
        <w:t>a</w:t>
      </w:r>
      <w:r w:rsidRPr="008A72E5">
        <w:rPr>
          <w:rStyle w:val="StyleUnderline"/>
        </w:rPr>
        <w:t xml:space="preserve"> very </w:t>
      </w:r>
      <w:r w:rsidRPr="003B31E6">
        <w:rPr>
          <w:rStyle w:val="Emphasis"/>
          <w:highlight w:val="cyan"/>
        </w:rPr>
        <w:t>high price</w:t>
      </w:r>
      <w:r w:rsidRPr="008A72E5">
        <w:rPr>
          <w:sz w:val="16"/>
        </w:rPr>
        <w:t xml:space="preserve"> in history. </w:t>
      </w:r>
      <w:r w:rsidRPr="008A72E5">
        <w:rPr>
          <w:rStyle w:val="Emphasis"/>
        </w:rPr>
        <w:t xml:space="preserve">Very </w:t>
      </w:r>
      <w:r w:rsidRPr="003B31E6">
        <w:rPr>
          <w:rStyle w:val="Emphasis"/>
        </w:rPr>
        <w:t>few belligerent</w:t>
      </w:r>
      <w:r w:rsidRPr="003B31E6">
        <w:rPr>
          <w:sz w:val="16"/>
        </w:rPr>
        <w:t xml:space="preserve"> countrie</w:t>
      </w:r>
      <w:r w:rsidRPr="003B31E6">
        <w:rPr>
          <w:rStyle w:val="Emphasis"/>
        </w:rPr>
        <w:t>s</w:t>
      </w:r>
      <w:r w:rsidRPr="003B31E6">
        <w:rPr>
          <w:sz w:val="16"/>
        </w:rPr>
        <w:t xml:space="preserve"> have </w:t>
      </w:r>
      <w:r w:rsidRPr="003B31E6">
        <w:rPr>
          <w:rStyle w:val="StyleUnderline"/>
        </w:rPr>
        <w:t>achieved clear and substantial economic gains</w:t>
      </w:r>
      <w:r w:rsidRPr="003B31E6">
        <w:rPr>
          <w:sz w:val="16"/>
        </w:rPr>
        <w:t xml:space="preserve"> during</w:t>
      </w:r>
      <w:r w:rsidRPr="008A72E5">
        <w:rPr>
          <w:sz w:val="16"/>
        </w:rPr>
        <w:t xml:space="preserve"> war. Moreover, </w:t>
      </w:r>
      <w:r w:rsidRPr="008A72E5">
        <w:rPr>
          <w:rStyle w:val="StyleUnderline"/>
        </w:rPr>
        <w:t xml:space="preserve">for a dictatorship, war is </w:t>
      </w:r>
      <w:r w:rsidRPr="008A72E5">
        <w:rPr>
          <w:rStyle w:val="Emphasis"/>
        </w:rPr>
        <w:t>even more</w:t>
      </w:r>
      <w:r w:rsidRPr="008A72E5">
        <w:rPr>
          <w:rStyle w:val="StyleUnderline"/>
        </w:rPr>
        <w:t xml:space="preserve"> problematic</w:t>
      </w:r>
      <w:r w:rsidRPr="008A72E5">
        <w:rPr>
          <w:sz w:val="16"/>
        </w:rPr>
        <w:t xml:space="preserve">. </w:t>
      </w:r>
      <w:r w:rsidRPr="00464493">
        <w:rPr>
          <w:rStyle w:val="Emphasis"/>
          <w:highlight w:val="cyan"/>
        </w:rPr>
        <w:t>Few authoritarian</w:t>
      </w:r>
      <w:r w:rsidRPr="008A72E5">
        <w:rPr>
          <w:sz w:val="16"/>
        </w:rPr>
        <w:t xml:space="preserve"> leader</w:t>
      </w:r>
      <w:r w:rsidRPr="003B31E6">
        <w:rPr>
          <w:rStyle w:val="Emphasis"/>
          <w:highlight w:val="cyan"/>
        </w:rPr>
        <w:t>s</w:t>
      </w:r>
      <w:r w:rsidRPr="008A72E5">
        <w:rPr>
          <w:sz w:val="16"/>
        </w:rPr>
        <w:t xml:space="preserve"> have </w:t>
      </w:r>
      <w:r w:rsidRPr="008A72E5">
        <w:rPr>
          <w:rStyle w:val="StyleUnderline"/>
        </w:rPr>
        <w:t xml:space="preserve">managed to </w:t>
      </w:r>
      <w:r w:rsidRPr="003B31E6">
        <w:rPr>
          <w:rStyle w:val="Emphasis"/>
          <w:highlight w:val="cyan"/>
        </w:rPr>
        <w:t xml:space="preserve">retain </w:t>
      </w:r>
      <w:r w:rsidRPr="00464493">
        <w:rPr>
          <w:rStyle w:val="Emphasis"/>
          <w:highlight w:val="cyan"/>
        </w:rPr>
        <w:t>power</w:t>
      </w:r>
      <w:r w:rsidRPr="00464493">
        <w:rPr>
          <w:rStyle w:val="StyleUnderline"/>
          <w:highlight w:val="cyan"/>
        </w:rPr>
        <w:t xml:space="preserve"> after</w:t>
      </w:r>
      <w:r w:rsidRPr="008A72E5">
        <w:rPr>
          <w:rStyle w:val="StyleUnderline"/>
        </w:rPr>
        <w:t xml:space="preserve"> a </w:t>
      </w:r>
      <w:r w:rsidRPr="00464493">
        <w:rPr>
          <w:rStyle w:val="StyleUnderline"/>
        </w:rPr>
        <w:t>military defeat</w:t>
      </w:r>
      <w:r w:rsidRPr="008A72E5">
        <w:rPr>
          <w:sz w:val="16"/>
        </w:rPr>
        <w:t xml:space="preserve">. </w:t>
      </w:r>
      <w:r w:rsidRPr="008A72E5">
        <w:rPr>
          <w:rStyle w:val="StyleUnderline"/>
        </w:rPr>
        <w:t xml:space="preserve">Sometimes </w:t>
      </w:r>
      <w:r w:rsidRPr="003B31E6">
        <w:rPr>
          <w:rStyle w:val="StyleUnderline"/>
          <w:highlight w:val="cyan"/>
        </w:rPr>
        <w:t xml:space="preserve">the </w:t>
      </w:r>
      <w:r w:rsidRPr="003B31E6">
        <w:rPr>
          <w:rStyle w:val="Emphasis"/>
          <w:highlight w:val="cyan"/>
        </w:rPr>
        <w:t>entire regime collapses</w:t>
      </w:r>
      <w:r w:rsidRPr="008A72E5">
        <w:rPr>
          <w:sz w:val="16"/>
        </w:rPr>
        <w:t xml:space="preserve">. </w:t>
      </w:r>
      <w:r w:rsidRPr="008A72E5">
        <w:rPr>
          <w:rStyle w:val="StyleUnderline"/>
        </w:rPr>
        <w:t xml:space="preserve">The return of </w:t>
      </w:r>
      <w:r w:rsidRPr="003B31E6">
        <w:rPr>
          <w:rStyle w:val="Emphasis"/>
          <w:highlight w:val="cyan"/>
        </w:rPr>
        <w:t>thousands of coffins</w:t>
      </w:r>
      <w:r w:rsidRPr="008A72E5">
        <w:rPr>
          <w:rStyle w:val="StyleUnderline"/>
        </w:rPr>
        <w:t xml:space="preserve"> </w:t>
      </w:r>
      <w:r w:rsidRPr="003B31E6">
        <w:rPr>
          <w:rStyle w:val="Emphasis"/>
          <w:highlight w:val="cyan"/>
        </w:rPr>
        <w:t>shock</w:t>
      </w:r>
      <w:r w:rsidRPr="008A72E5">
        <w:rPr>
          <w:rStyle w:val="Emphasis"/>
        </w:rPr>
        <w:t>s</w:t>
      </w:r>
      <w:r w:rsidRPr="008A72E5">
        <w:rPr>
          <w:rStyle w:val="StyleUnderline"/>
        </w:rPr>
        <w:t xml:space="preserve"> public </w:t>
      </w:r>
      <w:r w:rsidRPr="003B31E6">
        <w:rPr>
          <w:rStyle w:val="Emphasis"/>
          <w:highlight w:val="cyan"/>
        </w:rPr>
        <w:t>opinion</w:t>
      </w:r>
      <w:r w:rsidRPr="008A72E5">
        <w:rPr>
          <w:sz w:val="16"/>
        </w:rPr>
        <w:t xml:space="preserve">, although it cannot be expressed openly in a dictatorship. </w:t>
      </w:r>
      <w:r w:rsidRPr="003B31E6">
        <w:rPr>
          <w:rStyle w:val="StyleUnderline"/>
          <w:highlight w:val="cyan"/>
        </w:rPr>
        <w:t xml:space="preserve">If I were </w:t>
      </w:r>
      <w:r w:rsidRPr="003B31E6">
        <w:rPr>
          <w:rStyle w:val="Emphasis"/>
          <w:highlight w:val="cyan"/>
        </w:rPr>
        <w:t>Xi</w:t>
      </w:r>
      <w:r w:rsidRPr="008A72E5">
        <w:rPr>
          <w:sz w:val="16"/>
        </w:rPr>
        <w:t xml:space="preserve"> Jinping, </w:t>
      </w:r>
      <w:r w:rsidRPr="003B31E6">
        <w:rPr>
          <w:rStyle w:val="StyleUnderline"/>
          <w:highlight w:val="cyan"/>
        </w:rPr>
        <w:t xml:space="preserve">I would </w:t>
      </w:r>
      <w:r w:rsidRPr="003B31E6">
        <w:rPr>
          <w:rStyle w:val="Emphasis"/>
          <w:highlight w:val="cyan"/>
        </w:rPr>
        <w:t>think twice</w:t>
      </w:r>
      <w:r w:rsidRPr="008A72E5">
        <w:rPr>
          <w:rStyle w:val="StyleUnderline"/>
        </w:rPr>
        <w:t xml:space="preserve"> before </w:t>
      </w:r>
      <w:r w:rsidRPr="008A72E5">
        <w:rPr>
          <w:rStyle w:val="Emphasis"/>
        </w:rPr>
        <w:t>attacking Taiwan</w:t>
      </w:r>
      <w:r w:rsidRPr="008A72E5">
        <w:rPr>
          <w:sz w:val="16"/>
        </w:rPr>
        <w:t xml:space="preserve">. Because of the number of potential victims of such an operation, </w:t>
      </w:r>
      <w:r w:rsidRPr="003B31E6">
        <w:rPr>
          <w:rStyle w:val="StyleUnderline"/>
          <w:highlight w:val="cyan"/>
        </w:rPr>
        <w:t>it represents an</w:t>
      </w:r>
      <w:r w:rsidRPr="008A72E5">
        <w:rPr>
          <w:sz w:val="16"/>
        </w:rPr>
        <w:t xml:space="preserve"> </w:t>
      </w:r>
      <w:r w:rsidRPr="008A72E5">
        <w:rPr>
          <w:rStyle w:val="StyleUnderline"/>
        </w:rPr>
        <w:t xml:space="preserve">absolutely </w:t>
      </w:r>
      <w:r w:rsidRPr="003B31E6">
        <w:rPr>
          <w:rStyle w:val="Emphasis"/>
          <w:highlight w:val="cyan"/>
        </w:rPr>
        <w:t>enormous risk</w:t>
      </w:r>
      <w:r w:rsidRPr="008A72E5">
        <w:rPr>
          <w:rStyle w:val="StyleUnderline"/>
        </w:rPr>
        <w:t xml:space="preserve"> for the communist regime</w:t>
      </w:r>
      <w:r w:rsidRPr="008A72E5">
        <w:rPr>
          <w:sz w:val="16"/>
        </w:rPr>
        <w:t>,</w:t>
      </w:r>
    </w:p>
    <w:p w14:paraId="35F8076C" w14:textId="77777777" w:rsidR="00CF5C6A" w:rsidRDefault="00CF5C6A" w:rsidP="00CF5C6A"/>
    <w:p w14:paraId="70745E30" w14:textId="77777777" w:rsidR="00CF5C6A" w:rsidRDefault="00CF5C6A" w:rsidP="00922E46">
      <w:pPr>
        <w:pStyle w:val="Heading3"/>
      </w:pPr>
      <w:r>
        <w:t>Anti-Trust DA</w:t>
      </w:r>
    </w:p>
    <w:p w14:paraId="1A958BEE" w14:textId="77777777" w:rsidR="00CF5C6A" w:rsidRPr="0086324C" w:rsidRDefault="00CF5C6A" w:rsidP="00CF5C6A">
      <w:pPr>
        <w:pStyle w:val="Heading4"/>
        <w:rPr>
          <w:rFonts w:asciiTheme="minorHAnsi" w:hAnsiTheme="minorHAnsi" w:cstheme="minorHAnsi"/>
        </w:rPr>
      </w:pPr>
      <w:r w:rsidRPr="0086324C">
        <w:rPr>
          <w:rFonts w:asciiTheme="minorHAnsi" w:hAnsiTheme="minorHAnsi" w:cstheme="minorHAnsi"/>
        </w:rPr>
        <w:t xml:space="preserve">Antitrust derails AI safety. </w:t>
      </w:r>
    </w:p>
    <w:p w14:paraId="7625E8FF" w14:textId="77777777" w:rsidR="00CF5C6A" w:rsidRPr="0086324C" w:rsidRDefault="00CF5C6A" w:rsidP="00CF5C6A">
      <w:pPr>
        <w:rPr>
          <w:rFonts w:asciiTheme="minorHAnsi" w:hAnsiTheme="minorHAnsi" w:cstheme="minorHAnsi"/>
        </w:rPr>
      </w:pPr>
      <w:r w:rsidRPr="0086324C">
        <w:rPr>
          <w:rStyle w:val="Style13ptBold"/>
          <w:rFonts w:asciiTheme="minorHAnsi" w:hAnsiTheme="minorHAnsi" w:cstheme="minorHAnsi"/>
        </w:rPr>
        <w:t>Levine ’21</w:t>
      </w:r>
      <w:r w:rsidRPr="0086324C">
        <w:rPr>
          <w:rFonts w:asciiTheme="minorHAnsi" w:hAnsiTheme="minorHAnsi" w:cstheme="minorHAnsi"/>
        </w:rPr>
        <w:t xml:space="preserve"> [Matt; July 1; mergers and acquisitions lawyer for the law firm Wachtell, Lipton, Rosen &amp; Katz, law clerk for the U.S. Court of Appeals for the 3rd Circuit; Bloomberg, “Pump and Dump and Pull the Rug,” https://www.bloomberg.com/opinion/articles/2021-07-01/pump-and-dump-and-pull-the-rug]</w:t>
      </w:r>
    </w:p>
    <w:p w14:paraId="2768800A" w14:textId="77777777" w:rsidR="00CF5C6A" w:rsidRPr="0086324C" w:rsidRDefault="00CF5C6A" w:rsidP="00CF5C6A">
      <w:pPr>
        <w:rPr>
          <w:rStyle w:val="Emphasis"/>
          <w:rFonts w:asciiTheme="minorHAnsi" w:hAnsiTheme="minorHAnsi" w:cstheme="minorHAnsi"/>
        </w:rPr>
      </w:pPr>
      <w:r w:rsidRPr="0086324C">
        <w:rPr>
          <w:rStyle w:val="Emphasis"/>
          <w:rFonts w:asciiTheme="minorHAnsi" w:hAnsiTheme="minorHAnsi" w:cstheme="minorHAnsi"/>
        </w:rPr>
        <w:t>Antitrust AI</w:t>
      </w:r>
    </w:p>
    <w:p w14:paraId="6F04CDC8" w14:textId="77777777" w:rsidR="00CF5C6A" w:rsidRPr="0086324C" w:rsidRDefault="00CF5C6A" w:rsidP="00CF5C6A">
      <w:pPr>
        <w:rPr>
          <w:rFonts w:asciiTheme="minorHAnsi" w:hAnsiTheme="minorHAnsi" w:cstheme="minorHAnsi"/>
          <w:sz w:val="16"/>
        </w:rPr>
      </w:pPr>
      <w:r w:rsidRPr="0086324C">
        <w:rPr>
          <w:rFonts w:asciiTheme="minorHAnsi" w:hAnsiTheme="minorHAnsi" w:cstheme="minorHAnsi"/>
          <w:sz w:val="16"/>
        </w:rPr>
        <w:t xml:space="preserve">We talked yesterday about a </w:t>
      </w:r>
      <w:r w:rsidRPr="0086324C">
        <w:rPr>
          <w:rStyle w:val="Emphasis"/>
          <w:rFonts w:asciiTheme="minorHAnsi" w:hAnsiTheme="minorHAnsi" w:cstheme="minorHAnsi"/>
        </w:rPr>
        <w:t>rumored antitrust investigation</w:t>
      </w:r>
      <w:r w:rsidRPr="0086324C">
        <w:rPr>
          <w:rStyle w:val="StyleUnderline"/>
          <w:rFonts w:asciiTheme="minorHAnsi" w:hAnsiTheme="minorHAnsi" w:cstheme="minorHAnsi"/>
        </w:rPr>
        <w:t xml:space="preserve"> into</w:t>
      </w:r>
      <w:r w:rsidRPr="0086324C">
        <w:rPr>
          <w:rFonts w:asciiTheme="minorHAnsi" w:hAnsiTheme="minorHAnsi" w:cstheme="minorHAnsi"/>
          <w:sz w:val="16"/>
        </w:rPr>
        <w:t xml:space="preserve"> the </w:t>
      </w:r>
      <w:r w:rsidRPr="0086324C">
        <w:rPr>
          <w:rStyle w:val="StyleUnderline"/>
          <w:rFonts w:asciiTheme="minorHAnsi" w:hAnsiTheme="minorHAnsi" w:cstheme="minorHAnsi"/>
        </w:rPr>
        <w:t>banks that owned stock</w:t>
      </w:r>
      <w:r w:rsidRPr="0086324C">
        <w:rPr>
          <w:rFonts w:asciiTheme="minorHAnsi" w:hAnsiTheme="minorHAnsi" w:cstheme="minorHAnsi"/>
          <w:sz w:val="16"/>
        </w:rPr>
        <w:t xml:space="preserve"> on behalf of </w:t>
      </w:r>
      <w:proofErr w:type="spellStart"/>
      <w:r w:rsidRPr="0086324C">
        <w:rPr>
          <w:rFonts w:asciiTheme="minorHAnsi" w:hAnsiTheme="minorHAnsi" w:cstheme="minorHAnsi"/>
          <w:sz w:val="16"/>
        </w:rPr>
        <w:t>Archegos</w:t>
      </w:r>
      <w:proofErr w:type="spellEnd"/>
      <w:r w:rsidRPr="0086324C">
        <w:rPr>
          <w:rFonts w:asciiTheme="minorHAnsi" w:hAnsiTheme="minorHAnsi" w:cstheme="minorHAnsi"/>
          <w:sz w:val="16"/>
        </w:rPr>
        <w:t xml:space="preserve"> Capital Management. </w:t>
      </w:r>
      <w:proofErr w:type="spellStart"/>
      <w:r w:rsidRPr="0086324C">
        <w:rPr>
          <w:rFonts w:asciiTheme="minorHAnsi" w:hAnsiTheme="minorHAnsi" w:cstheme="minorHAnsi"/>
          <w:sz w:val="16"/>
        </w:rPr>
        <w:t>Archegos</w:t>
      </w:r>
      <w:proofErr w:type="spellEnd"/>
      <w:r w:rsidRPr="0086324C">
        <w:rPr>
          <w:rFonts w:asciiTheme="minorHAnsi" w:hAnsiTheme="minorHAnsi" w:cstheme="minorHAnsi"/>
          <w:sz w:val="16"/>
        </w:rPr>
        <w:t xml:space="preserve"> borrowed a bunch of money from a handful of banks to buy a bunch of stock, then skipped town, leaving the banks holding a lot of stock. </w:t>
      </w:r>
      <w:r w:rsidRPr="0086324C">
        <w:rPr>
          <w:rStyle w:val="StyleUnderline"/>
          <w:rFonts w:asciiTheme="minorHAnsi" w:hAnsiTheme="minorHAnsi" w:cstheme="minorHAnsi"/>
        </w:rPr>
        <w:t xml:space="preserve">They </w:t>
      </w:r>
      <w:r w:rsidRPr="0086324C">
        <w:rPr>
          <w:rStyle w:val="Emphasis"/>
          <w:rFonts w:asciiTheme="minorHAnsi" w:hAnsiTheme="minorHAnsi" w:cstheme="minorHAnsi"/>
        </w:rPr>
        <w:t>sold all the stock</w:t>
      </w:r>
      <w:r w:rsidRPr="0086324C">
        <w:rPr>
          <w:rStyle w:val="StyleUnderline"/>
          <w:rFonts w:asciiTheme="minorHAnsi" w:hAnsiTheme="minorHAnsi" w:cstheme="minorHAnsi"/>
        </w:rPr>
        <w:t xml:space="preserve"> in fire sales, the prices </w:t>
      </w:r>
      <w:r w:rsidRPr="0086324C">
        <w:rPr>
          <w:rStyle w:val="Emphasis"/>
          <w:rFonts w:asciiTheme="minorHAnsi" w:hAnsiTheme="minorHAnsi" w:cstheme="minorHAnsi"/>
        </w:rPr>
        <w:t>crashed</w:t>
      </w:r>
      <w:r w:rsidRPr="0086324C">
        <w:rPr>
          <w:rFonts w:asciiTheme="minorHAnsi" w:hAnsiTheme="minorHAnsi" w:cstheme="minorHAnsi"/>
          <w:sz w:val="16"/>
        </w:rPr>
        <w:t xml:space="preserve">, there was a certain amount of panic and concern. </w:t>
      </w:r>
      <w:r w:rsidRPr="0086324C">
        <w:rPr>
          <w:rStyle w:val="StyleUnderline"/>
          <w:rFonts w:asciiTheme="minorHAnsi" w:hAnsiTheme="minorHAnsi" w:cstheme="minorHAnsi"/>
        </w:rPr>
        <w:t>But before doing that, they</w:t>
      </w:r>
      <w:r w:rsidRPr="0086324C">
        <w:rPr>
          <w:rFonts w:asciiTheme="minorHAnsi" w:hAnsiTheme="minorHAnsi" w:cstheme="minorHAnsi"/>
          <w:sz w:val="16"/>
        </w:rPr>
        <w:t xml:space="preserve"> briefly </w:t>
      </w:r>
      <w:r w:rsidRPr="0086324C">
        <w:rPr>
          <w:rStyle w:val="StyleUnderline"/>
          <w:rFonts w:asciiTheme="minorHAnsi" w:hAnsiTheme="minorHAnsi" w:cstheme="minorHAnsi"/>
        </w:rPr>
        <w:t xml:space="preserve">got together to say: What if we </w:t>
      </w:r>
      <w:r w:rsidRPr="0086324C">
        <w:rPr>
          <w:rStyle w:val="Emphasis"/>
          <w:rFonts w:asciiTheme="minorHAnsi" w:hAnsiTheme="minorHAnsi" w:cstheme="minorHAnsi"/>
        </w:rPr>
        <w:t>didn’t</w:t>
      </w:r>
      <w:r w:rsidRPr="0086324C">
        <w:rPr>
          <w:rStyle w:val="StyleUnderline"/>
          <w:rFonts w:asciiTheme="minorHAnsi" w:hAnsiTheme="minorHAnsi" w:cstheme="minorHAnsi"/>
        </w:rPr>
        <w:t xml:space="preserve"> do that? If we all sell our stock, the stocks will crash, which is </w:t>
      </w:r>
      <w:r w:rsidRPr="0086324C">
        <w:rPr>
          <w:rStyle w:val="Emphasis"/>
          <w:rFonts w:asciiTheme="minorHAnsi" w:hAnsiTheme="minorHAnsi" w:cstheme="minorHAnsi"/>
        </w:rPr>
        <w:t>bad</w:t>
      </w:r>
      <w:r w:rsidRPr="0086324C">
        <w:rPr>
          <w:rFonts w:asciiTheme="minorHAnsi" w:hAnsiTheme="minorHAnsi" w:cstheme="minorHAnsi"/>
          <w:sz w:val="16"/>
        </w:rPr>
        <w:t xml:space="preserve">; for market stability and confidence and our own financial health, we should wait and sell off gradually. </w:t>
      </w:r>
      <w:r w:rsidRPr="0086324C">
        <w:rPr>
          <w:rStyle w:val="StyleUnderline"/>
          <w:rFonts w:asciiTheme="minorHAnsi" w:hAnsiTheme="minorHAnsi" w:cstheme="minorHAnsi"/>
        </w:rPr>
        <w:t xml:space="preserve">That did </w:t>
      </w:r>
      <w:r w:rsidRPr="0086324C">
        <w:rPr>
          <w:rStyle w:val="Emphasis"/>
          <w:rFonts w:asciiTheme="minorHAnsi" w:hAnsiTheme="minorHAnsi" w:cstheme="minorHAnsi"/>
        </w:rPr>
        <w:t>not</w:t>
      </w:r>
      <w:r w:rsidRPr="0086324C">
        <w:rPr>
          <w:rStyle w:val="StyleUnderline"/>
          <w:rFonts w:asciiTheme="minorHAnsi" w:hAnsiTheme="minorHAnsi" w:cstheme="minorHAnsi"/>
        </w:rPr>
        <w:t xml:space="preserve"> work</w:t>
      </w:r>
      <w:r w:rsidRPr="0086324C">
        <w:rPr>
          <w:rFonts w:asciiTheme="minorHAnsi" w:hAnsiTheme="minorHAnsi" w:cstheme="minorHAnsi"/>
          <w:sz w:val="16"/>
        </w:rPr>
        <w:t xml:space="preserve"> — some banks sold, and then so did everyone else — but it seemed worth a try. Except </w:t>
      </w:r>
      <w:r w:rsidRPr="0086324C">
        <w:rPr>
          <w:rStyle w:val="StyleUnderline"/>
          <w:rFonts w:asciiTheme="minorHAnsi" w:hAnsiTheme="minorHAnsi" w:cstheme="minorHAnsi"/>
        </w:rPr>
        <w:t>that it</w:t>
      </w:r>
      <w:r w:rsidRPr="0086324C">
        <w:rPr>
          <w:rFonts w:asciiTheme="minorHAnsi" w:hAnsiTheme="minorHAnsi" w:cstheme="minorHAnsi"/>
          <w:sz w:val="16"/>
        </w:rPr>
        <w:t xml:space="preserve"> is also </w:t>
      </w:r>
      <w:r w:rsidRPr="0086324C">
        <w:rPr>
          <w:rStyle w:val="StyleUnderline"/>
          <w:rFonts w:asciiTheme="minorHAnsi" w:hAnsiTheme="minorHAnsi" w:cstheme="minorHAnsi"/>
        </w:rPr>
        <w:t xml:space="preserve">maybe an </w:t>
      </w:r>
      <w:r w:rsidRPr="0086324C">
        <w:rPr>
          <w:rStyle w:val="Emphasis"/>
          <w:rFonts w:asciiTheme="minorHAnsi" w:hAnsiTheme="minorHAnsi" w:cstheme="minorHAnsi"/>
        </w:rPr>
        <w:t xml:space="preserve">illegal antitrust </w:t>
      </w:r>
      <w:proofErr w:type="gramStart"/>
      <w:r w:rsidRPr="0086324C">
        <w:rPr>
          <w:rStyle w:val="Emphasis"/>
          <w:rFonts w:asciiTheme="minorHAnsi" w:hAnsiTheme="minorHAnsi" w:cstheme="minorHAnsi"/>
        </w:rPr>
        <w:t>conspiracy</w:t>
      </w:r>
      <w:r w:rsidRPr="0086324C">
        <w:rPr>
          <w:rFonts w:asciiTheme="minorHAnsi" w:hAnsiTheme="minorHAnsi" w:cstheme="minorHAnsi"/>
          <w:sz w:val="16"/>
        </w:rPr>
        <w:t>?</w:t>
      </w:r>
      <w:proofErr w:type="gramEnd"/>
      <w:r w:rsidRPr="0086324C">
        <w:rPr>
          <w:rFonts w:asciiTheme="minorHAnsi" w:hAnsiTheme="minorHAnsi" w:cstheme="minorHAnsi"/>
          <w:sz w:val="16"/>
        </w:rPr>
        <w:t xml:space="preserve"> </w:t>
      </w:r>
    </w:p>
    <w:p w14:paraId="26575CCE" w14:textId="77777777" w:rsidR="00CF5C6A" w:rsidRPr="0086324C" w:rsidRDefault="00CF5C6A" w:rsidP="00CF5C6A">
      <w:pPr>
        <w:rPr>
          <w:rFonts w:asciiTheme="minorHAnsi" w:hAnsiTheme="minorHAnsi" w:cstheme="minorHAnsi"/>
          <w:sz w:val="16"/>
        </w:rPr>
      </w:pPr>
      <w:r w:rsidRPr="0086324C">
        <w:rPr>
          <w:rStyle w:val="StyleUnderline"/>
          <w:rFonts w:asciiTheme="minorHAnsi" w:hAnsiTheme="minorHAnsi" w:cstheme="minorHAnsi"/>
        </w:rPr>
        <w:t xml:space="preserve">This is a form of </w:t>
      </w:r>
      <w:r w:rsidRPr="0086324C">
        <w:rPr>
          <w:rStyle w:val="StyleUnderline"/>
          <w:rFonts w:asciiTheme="minorHAnsi" w:hAnsiTheme="minorHAnsi" w:cstheme="minorHAnsi"/>
          <w:highlight w:val="cyan"/>
        </w:rPr>
        <w:t>a</w:t>
      </w:r>
      <w:r w:rsidRPr="0086324C">
        <w:rPr>
          <w:rStyle w:val="StyleUnderline"/>
          <w:rFonts w:asciiTheme="minorHAnsi" w:hAnsiTheme="minorHAnsi" w:cstheme="minorHAnsi"/>
        </w:rPr>
        <w:t xml:space="preserve"> </w:t>
      </w:r>
      <w:r w:rsidRPr="0086324C">
        <w:rPr>
          <w:rStyle w:val="Emphasis"/>
          <w:rFonts w:asciiTheme="minorHAnsi" w:hAnsiTheme="minorHAnsi" w:cstheme="minorHAnsi"/>
        </w:rPr>
        <w:t xml:space="preserve">general </w:t>
      </w:r>
      <w:r w:rsidRPr="0086324C">
        <w:rPr>
          <w:rStyle w:val="Emphasis"/>
          <w:rFonts w:asciiTheme="minorHAnsi" w:hAnsiTheme="minorHAnsi" w:cstheme="minorHAnsi"/>
          <w:highlight w:val="cyan"/>
        </w:rPr>
        <w:t>problem</w:t>
      </w:r>
      <w:r w:rsidRPr="0086324C">
        <w:rPr>
          <w:rStyle w:val="StyleUnderline"/>
          <w:rFonts w:asciiTheme="minorHAnsi" w:hAnsiTheme="minorHAnsi" w:cstheme="minorHAnsi"/>
          <w:highlight w:val="cyan"/>
        </w:rPr>
        <w:t xml:space="preserve"> in antitrust</w:t>
      </w:r>
      <w:r w:rsidRPr="0086324C">
        <w:rPr>
          <w:rFonts w:asciiTheme="minorHAnsi" w:hAnsiTheme="minorHAnsi" w:cstheme="minorHAnsi"/>
          <w:sz w:val="16"/>
        </w:rPr>
        <w:t xml:space="preserve">. Sometimes </w:t>
      </w:r>
      <w:r w:rsidRPr="0086324C">
        <w:rPr>
          <w:rStyle w:val="StyleUnderline"/>
          <w:rFonts w:asciiTheme="minorHAnsi" w:hAnsiTheme="minorHAnsi" w:cstheme="minorHAnsi"/>
          <w:highlight w:val="cyan"/>
        </w:rPr>
        <w:t>competitors</w:t>
      </w:r>
      <w:r w:rsidRPr="0086324C">
        <w:rPr>
          <w:rStyle w:val="StyleUnderline"/>
          <w:rFonts w:asciiTheme="minorHAnsi" w:hAnsiTheme="minorHAnsi" w:cstheme="minorHAnsi"/>
        </w:rPr>
        <w:t xml:space="preserve"> in an industry will </w:t>
      </w:r>
      <w:r w:rsidRPr="0086324C">
        <w:rPr>
          <w:rStyle w:val="Emphasis"/>
          <w:rFonts w:asciiTheme="minorHAnsi" w:hAnsiTheme="minorHAnsi" w:cstheme="minorHAnsi"/>
          <w:highlight w:val="cyan"/>
        </w:rPr>
        <w:t>want</w:t>
      </w:r>
      <w:r w:rsidRPr="0086324C">
        <w:rPr>
          <w:rFonts w:asciiTheme="minorHAnsi" w:hAnsiTheme="minorHAnsi" w:cstheme="minorHAnsi"/>
          <w:sz w:val="16"/>
        </w:rPr>
        <w:t xml:space="preserve"> to get together </w:t>
      </w:r>
      <w:r w:rsidRPr="0086324C">
        <w:rPr>
          <w:rStyle w:val="StyleUnderline"/>
          <w:rFonts w:asciiTheme="minorHAnsi" w:hAnsiTheme="minorHAnsi" w:cstheme="minorHAnsi"/>
          <w:highlight w:val="cyan"/>
        </w:rPr>
        <w:t>to</w:t>
      </w:r>
      <w:r w:rsidRPr="0086324C">
        <w:rPr>
          <w:rStyle w:val="StyleUnderline"/>
          <w:rFonts w:asciiTheme="minorHAnsi" w:hAnsiTheme="minorHAnsi" w:cstheme="minorHAnsi"/>
        </w:rPr>
        <w:t xml:space="preserve"> agree </w:t>
      </w:r>
      <w:r w:rsidRPr="0086324C">
        <w:rPr>
          <w:rStyle w:val="StyleUnderline"/>
          <w:rFonts w:asciiTheme="minorHAnsi" w:hAnsiTheme="minorHAnsi" w:cstheme="minorHAnsi"/>
          <w:highlight w:val="cyan"/>
        </w:rPr>
        <w:t>not</w:t>
      </w:r>
      <w:r w:rsidRPr="0086324C">
        <w:rPr>
          <w:rStyle w:val="StyleUnderline"/>
          <w:rFonts w:asciiTheme="minorHAnsi" w:hAnsiTheme="minorHAnsi" w:cstheme="minorHAnsi"/>
        </w:rPr>
        <w:t xml:space="preserve"> to </w:t>
      </w:r>
      <w:r w:rsidRPr="0086324C">
        <w:rPr>
          <w:rStyle w:val="StyleUnderline"/>
          <w:rFonts w:asciiTheme="minorHAnsi" w:hAnsiTheme="minorHAnsi" w:cstheme="minorHAnsi"/>
          <w:highlight w:val="cyan"/>
        </w:rPr>
        <w:t>do something</w:t>
      </w:r>
      <w:r w:rsidRPr="0086324C">
        <w:rPr>
          <w:rStyle w:val="StyleUnderline"/>
          <w:rFonts w:asciiTheme="minorHAnsi" w:hAnsiTheme="minorHAnsi" w:cstheme="minorHAnsi"/>
        </w:rPr>
        <w:t xml:space="preserve"> that would be </w:t>
      </w:r>
      <w:r w:rsidRPr="0086324C">
        <w:rPr>
          <w:rStyle w:val="StyleUnderline"/>
          <w:rFonts w:asciiTheme="minorHAnsi" w:hAnsiTheme="minorHAnsi" w:cstheme="minorHAnsi"/>
          <w:highlight w:val="cyan"/>
        </w:rPr>
        <w:t>bad</w:t>
      </w:r>
      <w:r w:rsidRPr="0086324C">
        <w:rPr>
          <w:rFonts w:asciiTheme="minorHAnsi" w:hAnsiTheme="minorHAnsi" w:cstheme="minorHAnsi"/>
          <w:sz w:val="16"/>
        </w:rPr>
        <w:t xml:space="preserve"> for the industry, or </w:t>
      </w:r>
      <w:r w:rsidRPr="0086324C">
        <w:rPr>
          <w:rStyle w:val="StyleUnderline"/>
          <w:rFonts w:asciiTheme="minorHAnsi" w:hAnsiTheme="minorHAnsi" w:cstheme="minorHAnsi"/>
          <w:highlight w:val="cyan"/>
        </w:rPr>
        <w:t xml:space="preserve">for the world. This is </w:t>
      </w:r>
      <w:r w:rsidRPr="0086324C">
        <w:rPr>
          <w:rStyle w:val="Emphasis"/>
          <w:rFonts w:asciiTheme="minorHAnsi" w:hAnsiTheme="minorHAnsi" w:cstheme="minorHAnsi"/>
          <w:highlight w:val="cyan"/>
        </w:rPr>
        <w:t>tricky</w:t>
      </w:r>
      <w:r w:rsidRPr="0086324C">
        <w:rPr>
          <w:rStyle w:val="Emphasis"/>
          <w:rFonts w:asciiTheme="minorHAnsi" w:hAnsiTheme="minorHAnsi" w:cstheme="minorHAnsi"/>
        </w:rPr>
        <w:t xml:space="preserve"> to do</w:t>
      </w:r>
      <w:r w:rsidRPr="0086324C">
        <w:rPr>
          <w:rStyle w:val="StyleUnderline"/>
          <w:rFonts w:asciiTheme="minorHAnsi" w:hAnsiTheme="minorHAnsi" w:cstheme="minorHAnsi"/>
        </w:rPr>
        <w:t xml:space="preserve">, </w:t>
      </w:r>
      <w:r w:rsidRPr="0086324C">
        <w:rPr>
          <w:rStyle w:val="StyleUnderline"/>
          <w:rFonts w:asciiTheme="minorHAnsi" w:hAnsiTheme="minorHAnsi" w:cstheme="minorHAnsi"/>
          <w:highlight w:val="cyan"/>
        </w:rPr>
        <w:t>as</w:t>
      </w:r>
      <w:r w:rsidRPr="0086324C">
        <w:rPr>
          <w:rStyle w:val="StyleUnderline"/>
          <w:rFonts w:asciiTheme="minorHAnsi" w:hAnsiTheme="minorHAnsi" w:cstheme="minorHAnsi"/>
        </w:rPr>
        <w:t xml:space="preserve"> an </w:t>
      </w:r>
      <w:r w:rsidRPr="0086324C">
        <w:rPr>
          <w:rStyle w:val="StyleUnderline"/>
          <w:rFonts w:asciiTheme="minorHAnsi" w:hAnsiTheme="minorHAnsi" w:cstheme="minorHAnsi"/>
          <w:highlight w:val="cyan"/>
        </w:rPr>
        <w:t>antitrust</w:t>
      </w:r>
      <w:r w:rsidRPr="0086324C">
        <w:rPr>
          <w:rStyle w:val="StyleUnderline"/>
          <w:rFonts w:asciiTheme="minorHAnsi" w:hAnsiTheme="minorHAnsi" w:cstheme="minorHAnsi"/>
        </w:rPr>
        <w:t xml:space="preserve"> matter, </w:t>
      </w:r>
      <w:r w:rsidRPr="0086324C">
        <w:rPr>
          <w:rStyle w:val="StyleUnderline"/>
          <w:rFonts w:asciiTheme="minorHAnsi" w:hAnsiTheme="minorHAnsi" w:cstheme="minorHAnsi"/>
          <w:highlight w:val="cyan"/>
        </w:rPr>
        <w:t>because it is</w:t>
      </w:r>
      <w:r w:rsidRPr="0086324C">
        <w:rPr>
          <w:rStyle w:val="StyleUnderline"/>
          <w:rFonts w:asciiTheme="minorHAnsi" w:hAnsiTheme="minorHAnsi" w:cstheme="minorHAnsi"/>
        </w:rPr>
        <w:t xml:space="preserve"> </w:t>
      </w:r>
      <w:r w:rsidRPr="0086324C">
        <w:rPr>
          <w:rStyle w:val="Emphasis"/>
          <w:rFonts w:asciiTheme="minorHAnsi" w:hAnsiTheme="minorHAnsi" w:cstheme="minorHAnsi"/>
        </w:rPr>
        <w:t xml:space="preserve">generally </w:t>
      </w:r>
      <w:r w:rsidRPr="0086324C">
        <w:rPr>
          <w:rStyle w:val="Emphasis"/>
          <w:rFonts w:asciiTheme="minorHAnsi" w:hAnsiTheme="minorHAnsi" w:cstheme="minorHAnsi"/>
          <w:highlight w:val="cyan"/>
        </w:rPr>
        <w:t>illegal</w:t>
      </w:r>
      <w:r w:rsidRPr="0086324C">
        <w:rPr>
          <w:rStyle w:val="StyleUnderline"/>
          <w:rFonts w:asciiTheme="minorHAnsi" w:hAnsiTheme="minorHAnsi" w:cstheme="minorHAnsi"/>
          <w:highlight w:val="cyan"/>
        </w:rPr>
        <w:t xml:space="preserve"> for</w:t>
      </w:r>
      <w:r w:rsidRPr="0086324C">
        <w:rPr>
          <w:rStyle w:val="StyleUnderline"/>
          <w:rFonts w:asciiTheme="minorHAnsi" w:hAnsiTheme="minorHAnsi" w:cstheme="minorHAnsi"/>
        </w:rPr>
        <w:t xml:space="preserve"> a </w:t>
      </w:r>
      <w:r w:rsidRPr="0086324C">
        <w:rPr>
          <w:rStyle w:val="Emphasis"/>
          <w:rFonts w:asciiTheme="minorHAnsi" w:hAnsiTheme="minorHAnsi" w:cstheme="minorHAnsi"/>
        </w:rPr>
        <w:t xml:space="preserve">bunch of </w:t>
      </w:r>
      <w:r w:rsidRPr="0086324C">
        <w:rPr>
          <w:rStyle w:val="Emphasis"/>
          <w:rFonts w:asciiTheme="minorHAnsi" w:hAnsiTheme="minorHAnsi" w:cstheme="minorHAnsi"/>
          <w:highlight w:val="cyan"/>
        </w:rPr>
        <w:t>competitors</w:t>
      </w:r>
      <w:r w:rsidRPr="0086324C">
        <w:rPr>
          <w:rStyle w:val="StyleUnderline"/>
          <w:rFonts w:asciiTheme="minorHAnsi" w:hAnsiTheme="minorHAnsi" w:cstheme="minorHAnsi"/>
        </w:rPr>
        <w:t xml:space="preserve"> to get together to agree to keep </w:t>
      </w:r>
      <w:r w:rsidRPr="0086324C">
        <w:rPr>
          <w:rStyle w:val="Emphasis"/>
          <w:rFonts w:asciiTheme="minorHAnsi" w:hAnsiTheme="minorHAnsi" w:cstheme="minorHAnsi"/>
        </w:rPr>
        <w:t>supply down</w:t>
      </w:r>
      <w:r w:rsidRPr="0086324C">
        <w:rPr>
          <w:rStyle w:val="StyleUnderline"/>
          <w:rFonts w:asciiTheme="minorHAnsi" w:hAnsiTheme="minorHAnsi" w:cstheme="minorHAnsi"/>
        </w:rPr>
        <w:t xml:space="preserve"> or </w:t>
      </w:r>
      <w:r w:rsidRPr="0086324C">
        <w:rPr>
          <w:rStyle w:val="Emphasis"/>
          <w:rFonts w:asciiTheme="minorHAnsi" w:hAnsiTheme="minorHAnsi" w:cstheme="minorHAnsi"/>
        </w:rPr>
        <w:t>prices up</w:t>
      </w:r>
      <w:r w:rsidRPr="0086324C">
        <w:rPr>
          <w:rStyle w:val="StyleUnderline"/>
          <w:rFonts w:asciiTheme="minorHAnsi" w:hAnsiTheme="minorHAnsi" w:cstheme="minorHAnsi"/>
        </w:rPr>
        <w:t xml:space="preserve">, or to </w:t>
      </w:r>
      <w:r w:rsidRPr="0086324C">
        <w:rPr>
          <w:rStyle w:val="StyleUnderline"/>
          <w:rFonts w:asciiTheme="minorHAnsi" w:hAnsiTheme="minorHAnsi" w:cstheme="minorHAnsi"/>
          <w:highlight w:val="cyan"/>
        </w:rPr>
        <w:t xml:space="preserve">agree </w:t>
      </w:r>
      <w:r w:rsidRPr="0086324C">
        <w:rPr>
          <w:rStyle w:val="Emphasis"/>
          <w:rFonts w:asciiTheme="minorHAnsi" w:hAnsiTheme="minorHAnsi" w:cstheme="minorHAnsi"/>
          <w:highlight w:val="cyan"/>
        </w:rPr>
        <w:t>not</w:t>
      </w:r>
      <w:r w:rsidRPr="0086324C">
        <w:rPr>
          <w:rStyle w:val="StyleUnderline"/>
          <w:rFonts w:asciiTheme="minorHAnsi" w:hAnsiTheme="minorHAnsi" w:cstheme="minorHAnsi"/>
          <w:highlight w:val="cyan"/>
        </w:rPr>
        <w:t xml:space="preserve"> to give customers</w:t>
      </w:r>
      <w:r w:rsidRPr="0086324C">
        <w:rPr>
          <w:rStyle w:val="StyleUnderline"/>
          <w:rFonts w:asciiTheme="minorHAnsi" w:hAnsiTheme="minorHAnsi" w:cstheme="minorHAnsi"/>
        </w:rPr>
        <w:t xml:space="preserve"> </w:t>
      </w:r>
      <w:r w:rsidRPr="0086324C">
        <w:rPr>
          <w:rStyle w:val="Emphasis"/>
          <w:rFonts w:asciiTheme="minorHAnsi" w:hAnsiTheme="minorHAnsi" w:cstheme="minorHAnsi"/>
        </w:rPr>
        <w:t xml:space="preserve">certain </w:t>
      </w:r>
      <w:r w:rsidRPr="0086324C">
        <w:rPr>
          <w:rStyle w:val="Emphasis"/>
          <w:rFonts w:asciiTheme="minorHAnsi" w:hAnsiTheme="minorHAnsi" w:cstheme="minorHAnsi"/>
          <w:highlight w:val="cyan"/>
        </w:rPr>
        <w:t>features</w:t>
      </w:r>
      <w:r w:rsidRPr="0086324C">
        <w:rPr>
          <w:rFonts w:asciiTheme="minorHAnsi" w:hAnsiTheme="minorHAnsi" w:cstheme="minorHAnsi"/>
          <w:sz w:val="16"/>
        </w:rPr>
        <w:t xml:space="preserve">. Often </w:t>
      </w:r>
      <w:r w:rsidRPr="0086324C">
        <w:rPr>
          <w:rStyle w:val="StyleUnderline"/>
          <w:rFonts w:asciiTheme="minorHAnsi" w:hAnsiTheme="minorHAnsi" w:cstheme="minorHAnsi"/>
          <w:highlight w:val="cyan"/>
        </w:rPr>
        <w:t xml:space="preserve">agreeing to </w:t>
      </w:r>
      <w:r w:rsidRPr="0086324C">
        <w:rPr>
          <w:rStyle w:val="Emphasis"/>
          <w:rFonts w:asciiTheme="minorHAnsi" w:hAnsiTheme="minorHAnsi" w:cstheme="minorHAnsi"/>
          <w:highlight w:val="cyan"/>
        </w:rPr>
        <w:t>hold off</w:t>
      </w:r>
      <w:r w:rsidRPr="0086324C">
        <w:rPr>
          <w:rStyle w:val="StyleUnderline"/>
          <w:rFonts w:asciiTheme="minorHAnsi" w:hAnsiTheme="minorHAnsi" w:cstheme="minorHAnsi"/>
          <w:highlight w:val="cyan"/>
        </w:rPr>
        <w:t xml:space="preserve"> on</w:t>
      </w:r>
      <w:r w:rsidRPr="0086324C">
        <w:rPr>
          <w:rStyle w:val="StyleUnderline"/>
          <w:rFonts w:asciiTheme="minorHAnsi" w:hAnsiTheme="minorHAnsi" w:cstheme="minorHAnsi"/>
        </w:rPr>
        <w:t xml:space="preserve"> </w:t>
      </w:r>
      <w:r w:rsidRPr="0086324C">
        <w:rPr>
          <w:rStyle w:val="Emphasis"/>
          <w:rFonts w:asciiTheme="minorHAnsi" w:hAnsiTheme="minorHAnsi" w:cstheme="minorHAnsi"/>
        </w:rPr>
        <w:t xml:space="preserve">doing </w:t>
      </w:r>
      <w:r w:rsidRPr="0086324C">
        <w:rPr>
          <w:rStyle w:val="Emphasis"/>
          <w:rFonts w:asciiTheme="minorHAnsi" w:hAnsiTheme="minorHAnsi" w:cstheme="minorHAnsi"/>
          <w:highlight w:val="cyan"/>
        </w:rPr>
        <w:t>something bad</w:t>
      </w:r>
      <w:r w:rsidRPr="0086324C">
        <w:rPr>
          <w:rFonts w:asciiTheme="minorHAnsi" w:hAnsiTheme="minorHAnsi" w:cstheme="minorHAnsi"/>
          <w:sz w:val="16"/>
        </w:rPr>
        <w:t xml:space="preserve"> on the world </w:t>
      </w:r>
      <w:r w:rsidRPr="0086324C">
        <w:rPr>
          <w:rStyle w:val="StyleUnderline"/>
          <w:rFonts w:asciiTheme="minorHAnsi" w:hAnsiTheme="minorHAnsi" w:cstheme="minorHAnsi"/>
        </w:rPr>
        <w:t xml:space="preserve">can </w:t>
      </w:r>
      <w:r w:rsidRPr="0086324C">
        <w:rPr>
          <w:rStyle w:val="StyleUnderline"/>
          <w:rFonts w:asciiTheme="minorHAnsi" w:hAnsiTheme="minorHAnsi" w:cstheme="minorHAnsi"/>
          <w:highlight w:val="cyan"/>
        </w:rPr>
        <w:t xml:space="preserve">look like an agreement to </w:t>
      </w:r>
      <w:r w:rsidRPr="0086324C">
        <w:rPr>
          <w:rStyle w:val="Emphasis"/>
          <w:rFonts w:asciiTheme="minorHAnsi" w:hAnsiTheme="minorHAnsi" w:cstheme="minorHAnsi"/>
          <w:highlight w:val="cyan"/>
        </w:rPr>
        <w:t>restrict supply</w:t>
      </w:r>
      <w:r w:rsidRPr="0086324C">
        <w:rPr>
          <w:rFonts w:asciiTheme="minorHAnsi" w:hAnsiTheme="minorHAnsi" w:cstheme="minorHAnsi"/>
          <w:sz w:val="16"/>
        </w:rPr>
        <w:t>.</w:t>
      </w:r>
    </w:p>
    <w:p w14:paraId="00901AF0" w14:textId="77777777" w:rsidR="00CF5C6A" w:rsidRPr="0086324C" w:rsidRDefault="00CF5C6A" w:rsidP="00CF5C6A">
      <w:pPr>
        <w:rPr>
          <w:rFonts w:asciiTheme="minorHAnsi" w:hAnsiTheme="minorHAnsi" w:cstheme="minorHAnsi"/>
          <w:sz w:val="16"/>
        </w:rPr>
      </w:pPr>
      <w:proofErr w:type="gramStart"/>
      <w:r w:rsidRPr="0086324C">
        <w:rPr>
          <w:rFonts w:asciiTheme="minorHAnsi" w:hAnsiTheme="minorHAnsi" w:cstheme="minorHAnsi"/>
          <w:sz w:val="16"/>
        </w:rPr>
        <w:t>So</w:t>
      </w:r>
      <w:proofErr w:type="gramEnd"/>
      <w:r w:rsidRPr="0086324C">
        <w:rPr>
          <w:rFonts w:asciiTheme="minorHAnsi" w:hAnsiTheme="minorHAnsi" w:cstheme="minorHAnsi"/>
          <w:sz w:val="16"/>
        </w:rPr>
        <w:t xml:space="preserve"> </w:t>
      </w:r>
      <w:r w:rsidRPr="0086324C">
        <w:rPr>
          <w:rStyle w:val="StyleUnderline"/>
          <w:rFonts w:asciiTheme="minorHAnsi" w:hAnsiTheme="minorHAnsi" w:cstheme="minorHAnsi"/>
          <w:highlight w:val="cyan"/>
        </w:rPr>
        <w:t xml:space="preserve">for </w:t>
      </w:r>
      <w:proofErr w:type="gramStart"/>
      <w:r w:rsidRPr="0086324C">
        <w:rPr>
          <w:rStyle w:val="StyleUnderline"/>
          <w:rFonts w:asciiTheme="minorHAnsi" w:hAnsiTheme="minorHAnsi" w:cstheme="minorHAnsi"/>
          <w:highlight w:val="cyan"/>
        </w:rPr>
        <w:t>instance</w:t>
      </w:r>
      <w:proofErr w:type="gramEnd"/>
      <w:r w:rsidRPr="0086324C">
        <w:rPr>
          <w:rStyle w:val="StyleUnderline"/>
          <w:rFonts w:asciiTheme="minorHAnsi" w:hAnsiTheme="minorHAnsi" w:cstheme="minorHAnsi"/>
        </w:rPr>
        <w:t xml:space="preserve"> if </w:t>
      </w:r>
      <w:r w:rsidRPr="0086324C">
        <w:rPr>
          <w:rStyle w:val="StyleUnderline"/>
          <w:rFonts w:asciiTheme="minorHAnsi" w:hAnsiTheme="minorHAnsi" w:cstheme="minorHAnsi"/>
          <w:highlight w:val="cyan"/>
        </w:rPr>
        <w:t xml:space="preserve">you work at an </w:t>
      </w:r>
      <w:r w:rsidRPr="0086324C">
        <w:rPr>
          <w:rStyle w:val="Emphasis"/>
          <w:rFonts w:asciiTheme="minorHAnsi" w:hAnsiTheme="minorHAnsi" w:cstheme="minorHAnsi"/>
          <w:highlight w:val="cyan"/>
        </w:rPr>
        <w:t>a</w:t>
      </w:r>
      <w:r w:rsidRPr="0086324C">
        <w:rPr>
          <w:rFonts w:asciiTheme="minorHAnsi" w:hAnsiTheme="minorHAnsi" w:cstheme="minorHAnsi"/>
          <w:sz w:val="16"/>
        </w:rPr>
        <w:t>rtificial-</w:t>
      </w:r>
      <w:r w:rsidRPr="0086324C">
        <w:rPr>
          <w:rStyle w:val="Emphasis"/>
          <w:rFonts w:asciiTheme="minorHAnsi" w:hAnsiTheme="minorHAnsi" w:cstheme="minorHAnsi"/>
          <w:highlight w:val="cyan"/>
        </w:rPr>
        <w:t>i</w:t>
      </w:r>
      <w:r w:rsidRPr="0086324C">
        <w:rPr>
          <w:rFonts w:asciiTheme="minorHAnsi" w:hAnsiTheme="minorHAnsi" w:cstheme="minorHAnsi"/>
          <w:sz w:val="16"/>
        </w:rPr>
        <w:t xml:space="preserve">ntelligence </w:t>
      </w:r>
      <w:r w:rsidRPr="0086324C">
        <w:rPr>
          <w:rStyle w:val="StyleUnderline"/>
          <w:rFonts w:asciiTheme="minorHAnsi" w:hAnsiTheme="minorHAnsi" w:cstheme="minorHAnsi"/>
          <w:highlight w:val="cyan"/>
        </w:rPr>
        <w:t>company</w:t>
      </w:r>
      <w:r w:rsidRPr="0086324C">
        <w:rPr>
          <w:rStyle w:val="StyleUnderline"/>
          <w:rFonts w:asciiTheme="minorHAnsi" w:hAnsiTheme="minorHAnsi" w:cstheme="minorHAnsi"/>
        </w:rPr>
        <w:t xml:space="preserve">, and </w:t>
      </w:r>
      <w:r w:rsidRPr="0086324C">
        <w:rPr>
          <w:rStyle w:val="StyleUnderline"/>
          <w:rFonts w:asciiTheme="minorHAnsi" w:hAnsiTheme="minorHAnsi" w:cstheme="minorHAnsi"/>
          <w:highlight w:val="cyan"/>
        </w:rPr>
        <w:t>a customer</w:t>
      </w:r>
      <w:r w:rsidRPr="0086324C">
        <w:rPr>
          <w:rStyle w:val="StyleUnderline"/>
          <w:rFonts w:asciiTheme="minorHAnsi" w:hAnsiTheme="minorHAnsi" w:cstheme="minorHAnsi"/>
        </w:rPr>
        <w:t xml:space="preserve"> comes to you and </w:t>
      </w:r>
      <w:r w:rsidRPr="0086324C">
        <w:rPr>
          <w:rStyle w:val="StyleUnderline"/>
          <w:rFonts w:asciiTheme="minorHAnsi" w:hAnsiTheme="minorHAnsi" w:cstheme="minorHAnsi"/>
          <w:highlight w:val="cyan"/>
        </w:rPr>
        <w:t>says</w:t>
      </w:r>
      <w:r w:rsidRPr="0086324C">
        <w:rPr>
          <w:rStyle w:val="StyleUnderline"/>
          <w:rFonts w:asciiTheme="minorHAnsi" w:hAnsiTheme="minorHAnsi" w:cstheme="minorHAnsi"/>
        </w:rPr>
        <w:t xml:space="preserve"> “</w:t>
      </w:r>
      <w:proofErr w:type="gramStart"/>
      <w:r w:rsidRPr="0086324C">
        <w:rPr>
          <w:rStyle w:val="StyleUnderline"/>
          <w:rFonts w:asciiTheme="minorHAnsi" w:hAnsiTheme="minorHAnsi" w:cstheme="minorHAnsi"/>
        </w:rPr>
        <w:t>hey</w:t>
      </w:r>
      <w:proofErr w:type="gramEnd"/>
      <w:r w:rsidRPr="0086324C">
        <w:rPr>
          <w:rStyle w:val="StyleUnderline"/>
          <w:rFonts w:asciiTheme="minorHAnsi" w:hAnsiTheme="minorHAnsi" w:cstheme="minorHAnsi"/>
        </w:rPr>
        <w:t xml:space="preserve"> </w:t>
      </w:r>
      <w:r w:rsidRPr="0086324C">
        <w:rPr>
          <w:rStyle w:val="StyleUnderline"/>
          <w:rFonts w:asciiTheme="minorHAnsi" w:hAnsiTheme="minorHAnsi" w:cstheme="minorHAnsi"/>
          <w:highlight w:val="cyan"/>
        </w:rPr>
        <w:t>would you build me</w:t>
      </w:r>
      <w:r w:rsidRPr="0086324C">
        <w:rPr>
          <w:rStyle w:val="StyleUnderline"/>
          <w:rFonts w:asciiTheme="minorHAnsi" w:hAnsiTheme="minorHAnsi" w:cstheme="minorHAnsi"/>
        </w:rPr>
        <w:t xml:space="preserve"> an </w:t>
      </w:r>
      <w:r w:rsidRPr="0086324C">
        <w:rPr>
          <w:rStyle w:val="Emphasis"/>
          <w:rFonts w:asciiTheme="minorHAnsi" w:hAnsiTheme="minorHAnsi" w:cstheme="minorHAnsi"/>
          <w:highlight w:val="cyan"/>
        </w:rPr>
        <w:t>evil AI</w:t>
      </w:r>
      <w:r w:rsidRPr="0086324C">
        <w:rPr>
          <w:rStyle w:val="StyleUnderline"/>
          <w:rFonts w:asciiTheme="minorHAnsi" w:hAnsiTheme="minorHAnsi" w:cstheme="minorHAnsi"/>
          <w:highlight w:val="cyan"/>
        </w:rPr>
        <w:t xml:space="preserve"> that will </w:t>
      </w:r>
      <w:r w:rsidRPr="0086324C">
        <w:rPr>
          <w:rStyle w:val="Emphasis"/>
          <w:rFonts w:asciiTheme="minorHAnsi" w:hAnsiTheme="minorHAnsi" w:cstheme="minorHAnsi"/>
          <w:highlight w:val="cyan"/>
        </w:rPr>
        <w:t>enslave</w:t>
      </w:r>
      <w:r w:rsidRPr="0086324C">
        <w:rPr>
          <w:rStyle w:val="Emphasis"/>
          <w:rFonts w:asciiTheme="minorHAnsi" w:hAnsiTheme="minorHAnsi" w:cstheme="minorHAnsi"/>
        </w:rPr>
        <w:t xml:space="preserve"> hu</w:t>
      </w:r>
      <w:r w:rsidRPr="0086324C">
        <w:rPr>
          <w:rStyle w:val="Emphasis"/>
          <w:rFonts w:asciiTheme="minorHAnsi" w:hAnsiTheme="minorHAnsi" w:cstheme="minorHAnsi"/>
          <w:highlight w:val="cyan"/>
        </w:rPr>
        <w:t>mankind</w:t>
      </w:r>
      <w:r w:rsidRPr="0086324C">
        <w:rPr>
          <w:rStyle w:val="StyleUnderline"/>
          <w:rFonts w:asciiTheme="minorHAnsi" w:hAnsiTheme="minorHAnsi" w:cstheme="minorHAnsi"/>
        </w:rPr>
        <w:t xml:space="preserve">, </w:t>
      </w:r>
      <w:r w:rsidRPr="0086324C">
        <w:rPr>
          <w:rStyle w:val="StyleUnderline"/>
          <w:rFonts w:asciiTheme="minorHAnsi" w:hAnsiTheme="minorHAnsi" w:cstheme="minorHAnsi"/>
          <w:highlight w:val="cyan"/>
        </w:rPr>
        <w:t>I’ll pay you</w:t>
      </w:r>
      <w:r w:rsidRPr="0086324C">
        <w:rPr>
          <w:rStyle w:val="StyleUnderline"/>
          <w:rFonts w:asciiTheme="minorHAnsi" w:hAnsiTheme="minorHAnsi" w:cstheme="minorHAnsi"/>
        </w:rPr>
        <w:t xml:space="preserve"> a lot of money,” </w:t>
      </w:r>
      <w:r w:rsidRPr="0086324C">
        <w:rPr>
          <w:rStyle w:val="StyleUnderline"/>
          <w:rFonts w:asciiTheme="minorHAnsi" w:hAnsiTheme="minorHAnsi" w:cstheme="minorHAnsi"/>
          <w:highlight w:val="cyan"/>
        </w:rPr>
        <w:t xml:space="preserve">you might say </w:t>
      </w:r>
      <w:r w:rsidRPr="0086324C">
        <w:rPr>
          <w:rStyle w:val="Emphasis"/>
          <w:rFonts w:asciiTheme="minorHAnsi" w:hAnsiTheme="minorHAnsi" w:cstheme="minorHAnsi"/>
          <w:highlight w:val="cyan"/>
        </w:rPr>
        <w:t>no</w:t>
      </w:r>
      <w:r w:rsidRPr="0086324C">
        <w:rPr>
          <w:rStyle w:val="StyleUnderline"/>
          <w:rFonts w:asciiTheme="minorHAnsi" w:hAnsiTheme="minorHAnsi" w:cstheme="minorHAnsi"/>
          <w:highlight w:val="cyan"/>
        </w:rPr>
        <w:t>. But</w:t>
      </w:r>
      <w:r w:rsidRPr="0086324C">
        <w:rPr>
          <w:rStyle w:val="StyleUnderline"/>
          <w:rFonts w:asciiTheme="minorHAnsi" w:hAnsiTheme="minorHAnsi" w:cstheme="minorHAnsi"/>
        </w:rPr>
        <w:t xml:space="preserve"> you might worry that </w:t>
      </w:r>
      <w:r w:rsidRPr="0086324C">
        <w:rPr>
          <w:rStyle w:val="StyleUnderline"/>
          <w:rFonts w:asciiTheme="minorHAnsi" w:hAnsiTheme="minorHAnsi" w:cstheme="minorHAnsi"/>
          <w:highlight w:val="cyan"/>
        </w:rPr>
        <w:t xml:space="preserve">your competitors would </w:t>
      </w:r>
      <w:r w:rsidRPr="0086324C">
        <w:rPr>
          <w:rStyle w:val="Emphasis"/>
          <w:rFonts w:asciiTheme="minorHAnsi" w:hAnsiTheme="minorHAnsi" w:cstheme="minorHAnsi"/>
          <w:highlight w:val="cyan"/>
        </w:rPr>
        <w:t>say yes</w:t>
      </w:r>
      <w:r w:rsidRPr="0086324C">
        <w:rPr>
          <w:rStyle w:val="StyleUnderline"/>
          <w:rFonts w:asciiTheme="minorHAnsi" w:hAnsiTheme="minorHAnsi" w:cstheme="minorHAnsi"/>
        </w:rPr>
        <w:t xml:space="preserve">, and then </w:t>
      </w:r>
      <w:r w:rsidRPr="0086324C">
        <w:rPr>
          <w:rStyle w:val="StyleUnderline"/>
          <w:rFonts w:asciiTheme="minorHAnsi" w:hAnsiTheme="minorHAnsi" w:cstheme="minorHAnsi"/>
          <w:highlight w:val="cyan"/>
        </w:rPr>
        <w:t>they’d get</w:t>
      </w:r>
      <w:r w:rsidRPr="0086324C">
        <w:rPr>
          <w:rStyle w:val="StyleUnderline"/>
          <w:rFonts w:asciiTheme="minorHAnsi" w:hAnsiTheme="minorHAnsi" w:cstheme="minorHAnsi"/>
        </w:rPr>
        <w:t xml:space="preserve"> a </w:t>
      </w:r>
      <w:r w:rsidRPr="0086324C">
        <w:rPr>
          <w:rStyle w:val="Emphasis"/>
          <w:rFonts w:asciiTheme="minorHAnsi" w:hAnsiTheme="minorHAnsi" w:cstheme="minorHAnsi"/>
        </w:rPr>
        <w:t xml:space="preserve">lot of </w:t>
      </w:r>
      <w:proofErr w:type="gramStart"/>
      <w:r w:rsidRPr="0086324C">
        <w:rPr>
          <w:rStyle w:val="Emphasis"/>
          <w:rFonts w:asciiTheme="minorHAnsi" w:hAnsiTheme="minorHAnsi" w:cstheme="minorHAnsi"/>
          <w:highlight w:val="cyan"/>
        </w:rPr>
        <w:t>money</w:t>
      </w:r>
      <w:proofErr w:type="gramEnd"/>
      <w:r w:rsidRPr="0086324C">
        <w:rPr>
          <w:rStyle w:val="StyleUnderline"/>
          <w:rFonts w:asciiTheme="minorHAnsi" w:hAnsiTheme="minorHAnsi" w:cstheme="minorHAnsi"/>
        </w:rPr>
        <w:t xml:space="preserve"> and </w:t>
      </w:r>
      <w:r w:rsidRPr="0086324C">
        <w:rPr>
          <w:rStyle w:val="Emphasis"/>
          <w:rFonts w:asciiTheme="minorHAnsi" w:hAnsiTheme="minorHAnsi" w:cstheme="minorHAnsi"/>
          <w:highlight w:val="cyan"/>
        </w:rPr>
        <w:t>you wouldn’t</w:t>
      </w:r>
      <w:r w:rsidRPr="0086324C">
        <w:rPr>
          <w:rFonts w:asciiTheme="minorHAnsi" w:hAnsiTheme="minorHAnsi" w:cstheme="minorHAnsi"/>
          <w:sz w:val="16"/>
        </w:rPr>
        <w:t xml:space="preserve">. </w:t>
      </w:r>
      <w:proofErr w:type="gramStart"/>
      <w:r w:rsidRPr="0086324C">
        <w:rPr>
          <w:rFonts w:asciiTheme="minorHAnsi" w:hAnsiTheme="minorHAnsi" w:cstheme="minorHAnsi"/>
          <w:sz w:val="16"/>
        </w:rPr>
        <w:t>So</w:t>
      </w:r>
      <w:proofErr w:type="gramEnd"/>
      <w:r w:rsidRPr="0086324C">
        <w:rPr>
          <w:rFonts w:asciiTheme="minorHAnsi" w:hAnsiTheme="minorHAnsi" w:cstheme="minorHAnsi"/>
          <w:sz w:val="16"/>
        </w:rPr>
        <w:t xml:space="preserve"> </w:t>
      </w:r>
      <w:r w:rsidRPr="0086324C">
        <w:rPr>
          <w:rStyle w:val="StyleUnderline"/>
          <w:rFonts w:asciiTheme="minorHAnsi" w:hAnsiTheme="minorHAnsi" w:cstheme="minorHAnsi"/>
          <w:highlight w:val="cyan"/>
        </w:rPr>
        <w:t>you might want to</w:t>
      </w:r>
      <w:r w:rsidRPr="0086324C">
        <w:rPr>
          <w:rFonts w:asciiTheme="minorHAnsi" w:hAnsiTheme="minorHAnsi" w:cstheme="minorHAnsi"/>
          <w:sz w:val="16"/>
        </w:rPr>
        <w:t xml:space="preserve"> get together </w:t>
      </w:r>
      <w:r w:rsidRPr="0086324C">
        <w:rPr>
          <w:rStyle w:val="Emphasis"/>
          <w:rFonts w:asciiTheme="minorHAnsi" w:hAnsiTheme="minorHAnsi" w:cstheme="minorHAnsi"/>
          <w:highlight w:val="cyan"/>
        </w:rPr>
        <w:t>with</w:t>
      </w:r>
      <w:r w:rsidRPr="0086324C">
        <w:rPr>
          <w:rStyle w:val="Emphasis"/>
          <w:rFonts w:asciiTheme="minorHAnsi" w:hAnsiTheme="minorHAnsi" w:cstheme="minorHAnsi"/>
        </w:rPr>
        <w:t xml:space="preserve"> all your </w:t>
      </w:r>
      <w:r w:rsidRPr="0086324C">
        <w:rPr>
          <w:rStyle w:val="Emphasis"/>
          <w:rFonts w:asciiTheme="minorHAnsi" w:hAnsiTheme="minorHAnsi" w:cstheme="minorHAnsi"/>
          <w:highlight w:val="cyan"/>
        </w:rPr>
        <w:t>competitors</w:t>
      </w:r>
      <w:r w:rsidRPr="0086324C">
        <w:rPr>
          <w:rFonts w:asciiTheme="minorHAnsi" w:hAnsiTheme="minorHAnsi" w:cstheme="minorHAnsi"/>
          <w:sz w:val="16"/>
        </w:rPr>
        <w:t xml:space="preserve"> and </w:t>
      </w:r>
      <w:r w:rsidRPr="0086324C">
        <w:rPr>
          <w:rStyle w:val="Emphasis"/>
          <w:rFonts w:asciiTheme="minorHAnsi" w:hAnsiTheme="minorHAnsi" w:cstheme="minorHAnsi"/>
          <w:highlight w:val="cyan"/>
        </w:rPr>
        <w:t>agree</w:t>
      </w:r>
      <w:r w:rsidRPr="0086324C">
        <w:rPr>
          <w:rStyle w:val="StyleUnderline"/>
          <w:rFonts w:asciiTheme="minorHAnsi" w:hAnsiTheme="minorHAnsi" w:cstheme="minorHAnsi"/>
        </w:rPr>
        <w:t xml:space="preserve"> that, </w:t>
      </w:r>
      <w:r w:rsidRPr="0086324C">
        <w:rPr>
          <w:rStyle w:val="Emphasis"/>
          <w:rFonts w:asciiTheme="minorHAnsi" w:hAnsiTheme="minorHAnsi" w:cstheme="minorHAnsi"/>
          <w:highlight w:val="cyan"/>
        </w:rPr>
        <w:t>even if</w:t>
      </w:r>
      <w:r w:rsidRPr="0086324C">
        <w:rPr>
          <w:rStyle w:val="StyleUnderline"/>
          <w:rFonts w:asciiTheme="minorHAnsi" w:hAnsiTheme="minorHAnsi" w:cstheme="minorHAnsi"/>
          <w:highlight w:val="cyan"/>
        </w:rPr>
        <w:t xml:space="preserve"> a customer</w:t>
      </w:r>
      <w:r w:rsidRPr="0086324C">
        <w:rPr>
          <w:rStyle w:val="StyleUnderline"/>
          <w:rFonts w:asciiTheme="minorHAnsi" w:hAnsiTheme="minorHAnsi" w:cstheme="minorHAnsi"/>
        </w:rPr>
        <w:t xml:space="preserve"> </w:t>
      </w:r>
      <w:r w:rsidRPr="0086324C">
        <w:rPr>
          <w:rStyle w:val="Emphasis"/>
          <w:rFonts w:asciiTheme="minorHAnsi" w:hAnsiTheme="minorHAnsi" w:cstheme="minorHAnsi"/>
        </w:rPr>
        <w:t>asks very nicely</w:t>
      </w:r>
      <w:r w:rsidRPr="0086324C">
        <w:rPr>
          <w:rStyle w:val="StyleUnderline"/>
          <w:rFonts w:asciiTheme="minorHAnsi" w:hAnsiTheme="minorHAnsi" w:cstheme="minorHAnsi"/>
        </w:rPr>
        <w:t xml:space="preserve"> and </w:t>
      </w:r>
      <w:r w:rsidRPr="0086324C">
        <w:rPr>
          <w:rStyle w:val="StyleUnderline"/>
          <w:rFonts w:asciiTheme="minorHAnsi" w:hAnsiTheme="minorHAnsi" w:cstheme="minorHAnsi"/>
          <w:highlight w:val="cyan"/>
        </w:rPr>
        <w:t>offers</w:t>
      </w:r>
      <w:r w:rsidRPr="0086324C">
        <w:rPr>
          <w:rStyle w:val="StyleUnderline"/>
          <w:rFonts w:asciiTheme="minorHAnsi" w:hAnsiTheme="minorHAnsi" w:cstheme="minorHAnsi"/>
        </w:rPr>
        <w:t xml:space="preserve"> a </w:t>
      </w:r>
      <w:r w:rsidRPr="0086324C">
        <w:rPr>
          <w:rStyle w:val="Emphasis"/>
          <w:rFonts w:asciiTheme="minorHAnsi" w:hAnsiTheme="minorHAnsi" w:cstheme="minorHAnsi"/>
        </w:rPr>
        <w:t xml:space="preserve">lot of </w:t>
      </w:r>
      <w:r w:rsidRPr="0086324C">
        <w:rPr>
          <w:rStyle w:val="Emphasis"/>
          <w:rFonts w:asciiTheme="minorHAnsi" w:hAnsiTheme="minorHAnsi" w:cstheme="minorHAnsi"/>
          <w:highlight w:val="cyan"/>
        </w:rPr>
        <w:t>money</w:t>
      </w:r>
      <w:r w:rsidRPr="0086324C">
        <w:rPr>
          <w:rStyle w:val="StyleUnderline"/>
          <w:rFonts w:asciiTheme="minorHAnsi" w:hAnsiTheme="minorHAnsi" w:cstheme="minorHAnsi"/>
          <w:highlight w:val="cyan"/>
        </w:rPr>
        <w:t xml:space="preserve">, </w:t>
      </w:r>
      <w:r w:rsidRPr="0086324C">
        <w:rPr>
          <w:rStyle w:val="Emphasis"/>
          <w:rFonts w:asciiTheme="minorHAnsi" w:hAnsiTheme="minorHAnsi" w:cstheme="minorHAnsi"/>
          <w:highlight w:val="cyan"/>
        </w:rPr>
        <w:t>none</w:t>
      </w:r>
      <w:r w:rsidRPr="0086324C">
        <w:rPr>
          <w:rStyle w:val="Emphasis"/>
          <w:rFonts w:asciiTheme="minorHAnsi" w:hAnsiTheme="minorHAnsi" w:cstheme="minorHAnsi"/>
        </w:rPr>
        <w:t xml:space="preserve"> of you</w:t>
      </w:r>
      <w:r w:rsidRPr="0086324C">
        <w:rPr>
          <w:rStyle w:val="StyleUnderline"/>
          <w:rFonts w:asciiTheme="minorHAnsi" w:hAnsiTheme="minorHAnsi" w:cstheme="minorHAnsi"/>
        </w:rPr>
        <w:t xml:space="preserve"> </w:t>
      </w:r>
      <w:r w:rsidRPr="0086324C">
        <w:rPr>
          <w:rStyle w:val="StyleUnderline"/>
          <w:rFonts w:asciiTheme="minorHAnsi" w:hAnsiTheme="minorHAnsi" w:cstheme="minorHAnsi"/>
          <w:highlight w:val="cyan"/>
        </w:rPr>
        <w:t xml:space="preserve">will ever build </w:t>
      </w:r>
      <w:r w:rsidRPr="0086324C">
        <w:rPr>
          <w:rStyle w:val="Emphasis"/>
          <w:rFonts w:asciiTheme="minorHAnsi" w:hAnsiTheme="minorHAnsi" w:cstheme="minorHAnsi"/>
          <w:highlight w:val="cyan"/>
        </w:rPr>
        <w:t>an evil AI</w:t>
      </w:r>
      <w:r w:rsidRPr="0086324C">
        <w:rPr>
          <w:rStyle w:val="StyleUnderline"/>
          <w:rFonts w:asciiTheme="minorHAnsi" w:hAnsiTheme="minorHAnsi" w:cstheme="minorHAnsi"/>
        </w:rPr>
        <w:t xml:space="preserve"> that will </w:t>
      </w:r>
      <w:r w:rsidRPr="0086324C">
        <w:rPr>
          <w:rStyle w:val="Emphasis"/>
          <w:rFonts w:asciiTheme="minorHAnsi" w:hAnsiTheme="minorHAnsi" w:cstheme="minorHAnsi"/>
        </w:rPr>
        <w:t>enslave humankind</w:t>
      </w:r>
      <w:r w:rsidRPr="0086324C">
        <w:rPr>
          <w:rFonts w:asciiTheme="minorHAnsi" w:hAnsiTheme="minorHAnsi" w:cstheme="minorHAnsi"/>
          <w:sz w:val="16"/>
        </w:rPr>
        <w:t xml:space="preserve">. But is that an agreement </w:t>
      </w:r>
      <w:r w:rsidRPr="0086324C">
        <w:rPr>
          <w:rStyle w:val="Emphasis"/>
          <w:rFonts w:asciiTheme="minorHAnsi" w:hAnsiTheme="minorHAnsi" w:cstheme="minorHAnsi"/>
          <w:highlight w:val="cyan"/>
        </w:rPr>
        <w:t>in restraint of trade</w:t>
      </w:r>
      <w:r w:rsidRPr="0086324C">
        <w:rPr>
          <w:rFonts w:asciiTheme="minorHAnsi" w:hAnsiTheme="minorHAnsi" w:cstheme="minorHAnsi"/>
          <w:sz w:val="16"/>
        </w:rPr>
        <w:t xml:space="preserve">? Are you </w:t>
      </w:r>
      <w:r w:rsidRPr="0086324C">
        <w:rPr>
          <w:rStyle w:val="Emphasis"/>
          <w:rFonts w:asciiTheme="minorHAnsi" w:hAnsiTheme="minorHAnsi" w:cstheme="minorHAnsi"/>
          <w:highlight w:val="cyan"/>
        </w:rPr>
        <w:t>colluding</w:t>
      </w:r>
      <w:r w:rsidRPr="0086324C">
        <w:rPr>
          <w:rStyle w:val="StyleUnderline"/>
          <w:rFonts w:asciiTheme="minorHAnsi" w:hAnsiTheme="minorHAnsi" w:cstheme="minorHAnsi"/>
          <w:highlight w:val="cyan"/>
        </w:rPr>
        <w:t xml:space="preserve"> to restrict</w:t>
      </w:r>
      <w:r w:rsidRPr="0086324C">
        <w:rPr>
          <w:rStyle w:val="StyleUnderline"/>
          <w:rFonts w:asciiTheme="minorHAnsi" w:hAnsiTheme="minorHAnsi" w:cstheme="minorHAnsi"/>
        </w:rPr>
        <w:t xml:space="preserve"> the </w:t>
      </w:r>
      <w:r w:rsidRPr="0086324C">
        <w:rPr>
          <w:rStyle w:val="Emphasis"/>
          <w:rFonts w:asciiTheme="minorHAnsi" w:hAnsiTheme="minorHAnsi" w:cstheme="minorHAnsi"/>
        </w:rPr>
        <w:t xml:space="preserve">supply of </w:t>
      </w:r>
      <w:r w:rsidRPr="0086324C">
        <w:rPr>
          <w:rStyle w:val="Emphasis"/>
          <w:rFonts w:asciiTheme="minorHAnsi" w:hAnsiTheme="minorHAnsi" w:cstheme="minorHAnsi"/>
          <w:highlight w:val="cyan"/>
        </w:rPr>
        <w:t>AIs</w:t>
      </w:r>
      <w:r w:rsidRPr="0086324C">
        <w:rPr>
          <w:rStyle w:val="StyleUnderline"/>
          <w:rFonts w:asciiTheme="minorHAnsi" w:hAnsiTheme="minorHAnsi" w:cstheme="minorHAnsi"/>
          <w:highlight w:val="cyan"/>
        </w:rPr>
        <w:t xml:space="preserve"> that customers want </w:t>
      </w:r>
      <w:r w:rsidRPr="0086324C">
        <w:rPr>
          <w:rStyle w:val="Emphasis"/>
          <w:rFonts w:asciiTheme="minorHAnsi" w:hAnsiTheme="minorHAnsi" w:cstheme="minorHAnsi"/>
          <w:highlight w:val="cyan"/>
        </w:rPr>
        <w:t>(evil enslavement AIs)</w:t>
      </w:r>
      <w:r w:rsidRPr="0086324C">
        <w:rPr>
          <w:rFonts w:asciiTheme="minorHAnsi" w:hAnsiTheme="minorHAnsi" w:cstheme="minorHAnsi"/>
          <w:sz w:val="16"/>
        </w:rPr>
        <w:t>?</w:t>
      </w:r>
    </w:p>
    <w:p w14:paraId="33662355" w14:textId="77777777" w:rsidR="00CF5C6A" w:rsidRPr="0086324C" w:rsidRDefault="00CF5C6A" w:rsidP="00CF5C6A">
      <w:pPr>
        <w:rPr>
          <w:rFonts w:asciiTheme="minorHAnsi" w:hAnsiTheme="minorHAnsi" w:cstheme="minorHAnsi"/>
        </w:rPr>
      </w:pPr>
    </w:p>
    <w:p w14:paraId="70664BEB" w14:textId="77777777" w:rsidR="00CF5C6A" w:rsidRPr="0086324C" w:rsidRDefault="00CF5C6A" w:rsidP="00CF5C6A">
      <w:pPr>
        <w:pStyle w:val="Heading4"/>
        <w:rPr>
          <w:rFonts w:asciiTheme="minorHAnsi" w:hAnsiTheme="minorHAnsi" w:cstheme="minorHAnsi"/>
          <w:iCs w:val="0"/>
          <w:u w:val="single"/>
        </w:rPr>
      </w:pPr>
      <w:r w:rsidRPr="0086324C">
        <w:rPr>
          <w:rFonts w:asciiTheme="minorHAnsi" w:hAnsiTheme="minorHAnsi" w:cstheme="minorHAnsi"/>
          <w:iCs w:val="0"/>
          <w:u w:val="single"/>
        </w:rPr>
        <w:t xml:space="preserve">Aff solves the impact---People with more free time will naturally orient themselves in support of policies that regulate tech but </w:t>
      </w:r>
      <w:proofErr w:type="spellStart"/>
      <w:r w:rsidRPr="0086324C">
        <w:rPr>
          <w:rFonts w:asciiTheme="minorHAnsi" w:hAnsiTheme="minorHAnsi" w:cstheme="minorHAnsi"/>
          <w:iCs w:val="0"/>
          <w:u w:val="single"/>
        </w:rPr>
        <w:t>worokplace</w:t>
      </w:r>
      <w:proofErr w:type="spellEnd"/>
      <w:r w:rsidRPr="0086324C">
        <w:rPr>
          <w:rFonts w:asciiTheme="minorHAnsi" w:hAnsiTheme="minorHAnsi" w:cstheme="minorHAnsi"/>
          <w:iCs w:val="0"/>
          <w:u w:val="single"/>
        </w:rPr>
        <w:t xml:space="preserve"> democracy is key for that</w:t>
      </w:r>
    </w:p>
    <w:p w14:paraId="1F7B6C20" w14:textId="77777777" w:rsidR="00CF5C6A" w:rsidRPr="0086324C" w:rsidRDefault="00CF5C6A" w:rsidP="00CF5C6A">
      <w:pPr>
        <w:pStyle w:val="Heading4"/>
        <w:rPr>
          <w:rFonts w:asciiTheme="minorHAnsi" w:hAnsiTheme="minorHAnsi" w:cstheme="minorHAnsi"/>
        </w:rPr>
      </w:pPr>
      <w:r w:rsidRPr="0086324C">
        <w:rPr>
          <w:rFonts w:asciiTheme="minorHAnsi" w:hAnsiTheme="minorHAnsi" w:cstheme="minorHAnsi"/>
        </w:rPr>
        <w:t xml:space="preserve">AGI developments are inevitable </w:t>
      </w:r>
      <w:r w:rsidRPr="0086324C">
        <w:rPr>
          <w:rFonts w:asciiTheme="minorHAnsi" w:hAnsiTheme="minorHAnsi" w:cstheme="minorHAnsi"/>
          <w:u w:val="single"/>
        </w:rPr>
        <w:t>globally</w:t>
      </w:r>
      <w:r w:rsidRPr="0086324C">
        <w:rPr>
          <w:rFonts w:asciiTheme="minorHAnsi" w:hAnsiTheme="minorHAnsi" w:cstheme="minorHAnsi"/>
        </w:rPr>
        <w:t xml:space="preserve">---there is </w:t>
      </w:r>
      <w:r w:rsidRPr="0086324C">
        <w:rPr>
          <w:rFonts w:asciiTheme="minorHAnsi" w:hAnsiTheme="minorHAnsi" w:cstheme="minorHAnsi"/>
          <w:u w:val="single"/>
        </w:rPr>
        <w:t>not</w:t>
      </w:r>
      <w:r w:rsidRPr="0086324C">
        <w:rPr>
          <w:rFonts w:asciiTheme="minorHAnsi" w:hAnsiTheme="minorHAnsi" w:cstheme="minorHAnsi"/>
        </w:rPr>
        <w:t xml:space="preserve"> one single cause.</w:t>
      </w:r>
    </w:p>
    <w:p w14:paraId="5CEFB927" w14:textId="77777777" w:rsidR="00CF5C6A" w:rsidRPr="0086324C" w:rsidRDefault="00CF5C6A" w:rsidP="00CF5C6A">
      <w:pPr>
        <w:rPr>
          <w:rFonts w:asciiTheme="minorHAnsi" w:hAnsiTheme="minorHAnsi" w:cstheme="minorHAnsi"/>
        </w:rPr>
      </w:pPr>
      <w:r w:rsidRPr="0086324C">
        <w:rPr>
          <w:rFonts w:asciiTheme="minorHAnsi" w:hAnsiTheme="minorHAnsi" w:cstheme="minorHAnsi"/>
        </w:rPr>
        <w:t xml:space="preserve">Phil </w:t>
      </w:r>
      <w:r w:rsidRPr="0086324C">
        <w:rPr>
          <w:rStyle w:val="Style13ptBold"/>
          <w:rFonts w:asciiTheme="minorHAnsi" w:hAnsiTheme="minorHAnsi" w:cstheme="minorHAnsi"/>
        </w:rPr>
        <w:t>Torres 19</w:t>
      </w:r>
      <w:r w:rsidRPr="0086324C">
        <w:rPr>
          <w:rFonts w:asciiTheme="minorHAnsi" w:hAnsiTheme="minorHAnsi" w:cstheme="minorHAnsi"/>
        </w:rPr>
        <w:t>. Affiliate Scholar at the Institute for Ethics and Emerging Technologies, Founder of the X-Risks Institute, Journal of Future Studies and Journal of Evolution and Technology. “The Possibility and Risks of Artificial General Intelligence.” Bulletin of the Atomic Scientists. Volume 75, Number 3, 4-26. p. 105-106 //</w:t>
      </w:r>
      <w:proofErr w:type="spellStart"/>
      <w:r w:rsidRPr="0086324C">
        <w:rPr>
          <w:rFonts w:asciiTheme="minorHAnsi" w:hAnsiTheme="minorHAnsi" w:cstheme="minorHAnsi"/>
        </w:rPr>
        <w:t>yao</w:t>
      </w:r>
      <w:proofErr w:type="spellEnd"/>
    </w:p>
    <w:p w14:paraId="739EE97A" w14:textId="77777777" w:rsidR="00CF5C6A" w:rsidRPr="0086324C" w:rsidRDefault="00CF5C6A" w:rsidP="00CF5C6A">
      <w:pPr>
        <w:rPr>
          <w:rFonts w:asciiTheme="minorHAnsi" w:hAnsiTheme="minorHAnsi" w:cstheme="minorHAnsi"/>
          <w:sz w:val="16"/>
        </w:rPr>
      </w:pPr>
      <w:r w:rsidRPr="0086324C">
        <w:rPr>
          <w:rStyle w:val="StyleUnderline"/>
          <w:rFonts w:asciiTheme="minorHAnsi" w:hAnsiTheme="minorHAnsi" w:cstheme="minorHAnsi"/>
          <w:highlight w:val="cyan"/>
        </w:rPr>
        <w:t>Research</w:t>
      </w:r>
      <w:r w:rsidRPr="0086324C">
        <w:rPr>
          <w:rStyle w:val="StyleUnderline"/>
          <w:rFonts w:asciiTheme="minorHAnsi" w:hAnsiTheme="minorHAnsi" w:cstheme="minorHAnsi"/>
        </w:rPr>
        <w:t>ers</w:t>
      </w:r>
      <w:r w:rsidRPr="0086324C">
        <w:rPr>
          <w:rFonts w:asciiTheme="minorHAnsi" w:hAnsiTheme="minorHAnsi" w:cstheme="minorHAnsi"/>
          <w:sz w:val="16"/>
        </w:rPr>
        <w:t xml:space="preserve"> are </w:t>
      </w:r>
      <w:r w:rsidRPr="0086324C">
        <w:rPr>
          <w:rStyle w:val="StyleUnderline"/>
          <w:rFonts w:asciiTheme="minorHAnsi" w:hAnsiTheme="minorHAnsi" w:cstheme="minorHAnsi"/>
        </w:rPr>
        <w:t xml:space="preserve">working </w:t>
      </w:r>
      <w:r w:rsidRPr="0086324C">
        <w:rPr>
          <w:rStyle w:val="StyleUnderline"/>
          <w:rFonts w:asciiTheme="minorHAnsi" w:hAnsiTheme="minorHAnsi" w:cstheme="minorHAnsi"/>
          <w:highlight w:val="cyan"/>
        </w:rPr>
        <w:t xml:space="preserve">on </w:t>
      </w:r>
      <w:r w:rsidRPr="0086324C">
        <w:rPr>
          <w:rStyle w:val="Emphasis"/>
          <w:rFonts w:asciiTheme="minorHAnsi" w:hAnsiTheme="minorHAnsi" w:cstheme="minorHAnsi"/>
          <w:highlight w:val="cyan"/>
        </w:rPr>
        <w:t>AGI now</w:t>
      </w:r>
    </w:p>
    <w:p w14:paraId="326FE522" w14:textId="77777777" w:rsidR="00CF5C6A" w:rsidRPr="0086324C" w:rsidRDefault="00CF5C6A" w:rsidP="00CF5C6A">
      <w:pPr>
        <w:rPr>
          <w:rFonts w:asciiTheme="minorHAnsi" w:hAnsiTheme="minorHAnsi" w:cstheme="minorHAnsi"/>
          <w:sz w:val="16"/>
        </w:rPr>
      </w:pPr>
      <w:r w:rsidRPr="0086324C">
        <w:rPr>
          <w:rFonts w:asciiTheme="minorHAnsi" w:hAnsiTheme="minorHAnsi" w:cstheme="minorHAnsi"/>
          <w:sz w:val="16"/>
        </w:rPr>
        <w:t xml:space="preserve">At present, </w:t>
      </w:r>
      <w:r w:rsidRPr="0086324C">
        <w:rPr>
          <w:rStyle w:val="StyleUnderline"/>
          <w:rFonts w:asciiTheme="minorHAnsi" w:hAnsiTheme="minorHAnsi" w:cstheme="minorHAnsi"/>
        </w:rPr>
        <w:t>the field</w:t>
      </w:r>
      <w:r w:rsidRPr="0086324C">
        <w:rPr>
          <w:rFonts w:asciiTheme="minorHAnsi" w:hAnsiTheme="minorHAnsi" w:cstheme="minorHAnsi"/>
          <w:sz w:val="16"/>
        </w:rPr>
        <w:t xml:space="preserve"> of AGI research and development </w:t>
      </w:r>
      <w:r w:rsidRPr="0086324C">
        <w:rPr>
          <w:rStyle w:val="StyleUnderline"/>
          <w:rFonts w:asciiTheme="minorHAnsi" w:hAnsiTheme="minorHAnsi" w:cstheme="minorHAnsi"/>
        </w:rPr>
        <w:t xml:space="preserve">is marked by </w:t>
      </w:r>
      <w:r w:rsidRPr="0086324C">
        <w:rPr>
          <w:rStyle w:val="Emphasis"/>
          <w:rFonts w:asciiTheme="minorHAnsi" w:hAnsiTheme="minorHAnsi" w:cstheme="minorHAnsi"/>
        </w:rPr>
        <w:t>overlapping goals</w:t>
      </w:r>
      <w:r w:rsidRPr="0086324C">
        <w:rPr>
          <w:rFonts w:asciiTheme="minorHAnsi" w:hAnsiTheme="minorHAnsi" w:cstheme="minorHAnsi"/>
          <w:sz w:val="16"/>
        </w:rPr>
        <w:t xml:space="preserve"> and considerable cooperation, with some projects being run by the same people. But that could change. In fact, several </w:t>
      </w:r>
      <w:r w:rsidRPr="0086324C">
        <w:rPr>
          <w:rStyle w:val="StyleUnderline"/>
          <w:rFonts w:asciiTheme="minorHAnsi" w:hAnsiTheme="minorHAnsi" w:cstheme="minorHAnsi"/>
        </w:rPr>
        <w:t xml:space="preserve">researchers are </w:t>
      </w:r>
      <w:r w:rsidRPr="0086324C">
        <w:rPr>
          <w:rStyle w:val="StyleUnderline"/>
          <w:rFonts w:asciiTheme="minorHAnsi" w:hAnsiTheme="minorHAnsi" w:cstheme="minorHAnsi"/>
          <w:highlight w:val="cyan"/>
        </w:rPr>
        <w:t>concern</w:t>
      </w:r>
      <w:r w:rsidRPr="0086324C">
        <w:rPr>
          <w:rStyle w:val="StyleUnderline"/>
          <w:rFonts w:asciiTheme="minorHAnsi" w:hAnsiTheme="minorHAnsi" w:cstheme="minorHAnsi"/>
        </w:rPr>
        <w:t xml:space="preserve">ed </w:t>
      </w:r>
      <w:r w:rsidRPr="0086324C">
        <w:rPr>
          <w:rStyle w:val="StyleUnderline"/>
          <w:rFonts w:asciiTheme="minorHAnsi" w:hAnsiTheme="minorHAnsi" w:cstheme="minorHAnsi"/>
          <w:highlight w:val="cyan"/>
        </w:rPr>
        <w:t>about</w:t>
      </w:r>
      <w:r w:rsidRPr="0086324C">
        <w:rPr>
          <w:rStyle w:val="StyleUnderline"/>
          <w:rFonts w:asciiTheme="minorHAnsi" w:hAnsiTheme="minorHAnsi" w:cstheme="minorHAnsi"/>
        </w:rPr>
        <w:t xml:space="preserve"> an </w:t>
      </w:r>
      <w:r w:rsidRPr="0086324C">
        <w:rPr>
          <w:rStyle w:val="Emphasis"/>
          <w:rFonts w:asciiTheme="minorHAnsi" w:hAnsiTheme="minorHAnsi" w:cstheme="minorHAnsi"/>
        </w:rPr>
        <w:t xml:space="preserve">AGI </w:t>
      </w:r>
      <w:r w:rsidRPr="0086324C">
        <w:rPr>
          <w:rStyle w:val="Emphasis"/>
          <w:rFonts w:asciiTheme="minorHAnsi" w:hAnsiTheme="minorHAnsi" w:cstheme="minorHAnsi"/>
          <w:highlight w:val="cyan"/>
        </w:rPr>
        <w:t>arms race</w:t>
      </w:r>
      <w:r w:rsidRPr="0086324C">
        <w:rPr>
          <w:rStyle w:val="StyleUnderline"/>
          <w:rFonts w:asciiTheme="minorHAnsi" w:hAnsiTheme="minorHAnsi" w:cstheme="minorHAnsi"/>
        </w:rPr>
        <w:t xml:space="preserve"> involving</w:t>
      </w:r>
      <w:r w:rsidRPr="0086324C">
        <w:rPr>
          <w:rFonts w:asciiTheme="minorHAnsi" w:hAnsiTheme="minorHAnsi" w:cstheme="minorHAnsi"/>
          <w:sz w:val="16"/>
        </w:rPr>
        <w:t xml:space="preserve"> </w:t>
      </w:r>
      <w:r w:rsidRPr="0086324C">
        <w:rPr>
          <w:rStyle w:val="StyleUnderline"/>
          <w:rFonts w:asciiTheme="minorHAnsi" w:hAnsiTheme="minorHAnsi" w:cstheme="minorHAnsi"/>
        </w:rPr>
        <w:t>autonomous</w:t>
      </w:r>
      <w:r w:rsidRPr="0086324C">
        <w:rPr>
          <w:rFonts w:asciiTheme="minorHAnsi" w:hAnsiTheme="minorHAnsi" w:cstheme="minorHAnsi"/>
          <w:sz w:val="16"/>
        </w:rPr>
        <w:t xml:space="preserve"> superintelligent </w:t>
      </w:r>
      <w:r w:rsidRPr="0086324C">
        <w:rPr>
          <w:rStyle w:val="StyleUnderline"/>
          <w:rFonts w:asciiTheme="minorHAnsi" w:hAnsiTheme="minorHAnsi" w:cstheme="minorHAnsi"/>
        </w:rPr>
        <w:t xml:space="preserve">machines in the </w:t>
      </w:r>
      <w:r w:rsidRPr="0086324C">
        <w:rPr>
          <w:rStyle w:val="Emphasis"/>
          <w:rFonts w:asciiTheme="minorHAnsi" w:hAnsiTheme="minorHAnsi" w:cstheme="minorHAnsi"/>
        </w:rPr>
        <w:t>coming years</w:t>
      </w:r>
      <w:r w:rsidRPr="0086324C">
        <w:rPr>
          <w:rFonts w:asciiTheme="minorHAnsi" w:hAnsiTheme="minorHAnsi" w:cstheme="minorHAnsi"/>
          <w:sz w:val="16"/>
        </w:rPr>
        <w:t xml:space="preserve"> or decades. Many aspects of a potential AGI technology suggest that developers would face a great challenge controlling it. </w:t>
      </w:r>
      <w:r w:rsidRPr="0086324C">
        <w:rPr>
          <w:rStyle w:val="StyleUnderline"/>
          <w:rFonts w:asciiTheme="minorHAnsi" w:hAnsiTheme="minorHAnsi" w:cstheme="minorHAnsi"/>
          <w:highlight w:val="cyan"/>
        </w:rPr>
        <w:t>Governments</w:t>
      </w:r>
      <w:r w:rsidRPr="0086324C">
        <w:rPr>
          <w:rFonts w:asciiTheme="minorHAnsi" w:hAnsiTheme="minorHAnsi" w:cstheme="minorHAnsi"/>
          <w:sz w:val="16"/>
        </w:rPr>
        <w:t xml:space="preserve"> may </w:t>
      </w:r>
      <w:r w:rsidRPr="0086324C">
        <w:rPr>
          <w:rStyle w:val="StyleUnderline"/>
          <w:rFonts w:asciiTheme="minorHAnsi" w:hAnsiTheme="minorHAnsi" w:cstheme="minorHAnsi"/>
          <w:highlight w:val="cyan"/>
        </w:rPr>
        <w:t>have</w:t>
      </w:r>
      <w:r w:rsidRPr="0086324C">
        <w:rPr>
          <w:rStyle w:val="StyleUnderline"/>
          <w:rFonts w:asciiTheme="minorHAnsi" w:hAnsiTheme="minorHAnsi" w:cstheme="minorHAnsi"/>
        </w:rPr>
        <w:t xml:space="preserve"> a </w:t>
      </w:r>
      <w:r w:rsidRPr="0086324C">
        <w:rPr>
          <w:rStyle w:val="Emphasis"/>
          <w:rFonts w:asciiTheme="minorHAnsi" w:hAnsiTheme="minorHAnsi" w:cstheme="minorHAnsi"/>
          <w:highlight w:val="cyan"/>
        </w:rPr>
        <w:t>huge incentive</w:t>
      </w:r>
      <w:r w:rsidRPr="0086324C">
        <w:rPr>
          <w:rStyle w:val="StyleUnderline"/>
          <w:rFonts w:asciiTheme="minorHAnsi" w:hAnsiTheme="minorHAnsi" w:cstheme="minorHAnsi"/>
        </w:rPr>
        <w:t xml:space="preserve"> to be the first to </w:t>
      </w:r>
      <w:r w:rsidRPr="0086324C">
        <w:rPr>
          <w:rStyle w:val="Emphasis"/>
          <w:rFonts w:asciiTheme="minorHAnsi" w:hAnsiTheme="minorHAnsi" w:cstheme="minorHAnsi"/>
        </w:rPr>
        <w:t>develop</w:t>
      </w:r>
      <w:r w:rsidRPr="0086324C">
        <w:rPr>
          <w:rStyle w:val="StyleUnderline"/>
          <w:rFonts w:asciiTheme="minorHAnsi" w:hAnsiTheme="minorHAnsi" w:cstheme="minorHAnsi"/>
        </w:rPr>
        <w:t xml:space="preserve"> AGI</w:t>
      </w:r>
      <w:r w:rsidRPr="0086324C">
        <w:rPr>
          <w:rFonts w:asciiTheme="minorHAnsi" w:hAnsiTheme="minorHAnsi" w:cstheme="minorHAnsi"/>
          <w:sz w:val="16"/>
        </w:rPr>
        <w:t xml:space="preserve">. The country that crosses the finish line first </w:t>
      </w:r>
      <w:r w:rsidRPr="0086324C">
        <w:rPr>
          <w:rStyle w:val="StyleUnderline"/>
          <w:rFonts w:asciiTheme="minorHAnsi" w:hAnsiTheme="minorHAnsi" w:cstheme="minorHAnsi"/>
        </w:rPr>
        <w:t xml:space="preserve">may have a </w:t>
      </w:r>
      <w:r w:rsidRPr="0086324C">
        <w:rPr>
          <w:rStyle w:val="Emphasis"/>
          <w:rFonts w:asciiTheme="minorHAnsi" w:hAnsiTheme="minorHAnsi" w:cstheme="minorHAnsi"/>
        </w:rPr>
        <w:t>decisive advantage</w:t>
      </w:r>
      <w:r w:rsidRPr="0086324C">
        <w:rPr>
          <w:rFonts w:asciiTheme="minorHAnsi" w:hAnsiTheme="minorHAnsi" w:cstheme="minorHAnsi"/>
          <w:sz w:val="16"/>
        </w:rPr>
        <w:t xml:space="preserve"> that not even nuclear weapons can provide.</w:t>
      </w:r>
    </w:p>
    <w:p w14:paraId="09B60DEA" w14:textId="77777777" w:rsidR="00CF5C6A" w:rsidRPr="0086324C" w:rsidRDefault="00CF5C6A" w:rsidP="00CF5C6A">
      <w:pPr>
        <w:rPr>
          <w:rFonts w:asciiTheme="minorHAnsi" w:hAnsiTheme="minorHAnsi" w:cstheme="minorHAnsi"/>
          <w:sz w:val="16"/>
        </w:rPr>
      </w:pPr>
      <w:r w:rsidRPr="0086324C">
        <w:rPr>
          <w:rFonts w:asciiTheme="minorHAnsi" w:hAnsiTheme="minorHAnsi" w:cstheme="minorHAnsi"/>
          <w:sz w:val="16"/>
        </w:rPr>
        <w:t xml:space="preserve">Right now, there are </w:t>
      </w:r>
      <w:r w:rsidRPr="0086324C">
        <w:rPr>
          <w:rStyle w:val="StyleUnderline"/>
          <w:rFonts w:asciiTheme="minorHAnsi" w:hAnsiTheme="minorHAnsi" w:cstheme="minorHAnsi"/>
        </w:rPr>
        <w:t xml:space="preserve">numerous </w:t>
      </w:r>
      <w:r w:rsidRPr="0086324C">
        <w:rPr>
          <w:rStyle w:val="StyleUnderline"/>
          <w:rFonts w:asciiTheme="minorHAnsi" w:hAnsiTheme="minorHAnsi" w:cstheme="minorHAnsi"/>
          <w:highlight w:val="cyan"/>
        </w:rPr>
        <w:t>projects</w:t>
      </w:r>
      <w:r w:rsidRPr="0086324C">
        <w:rPr>
          <w:rStyle w:val="StyleUnderline"/>
          <w:rFonts w:asciiTheme="minorHAnsi" w:hAnsiTheme="minorHAnsi" w:cstheme="minorHAnsi"/>
        </w:rPr>
        <w:t xml:space="preserve"> </w:t>
      </w:r>
      <w:r w:rsidRPr="0086324C">
        <w:rPr>
          <w:rStyle w:val="Emphasis"/>
          <w:rFonts w:asciiTheme="minorHAnsi" w:hAnsiTheme="minorHAnsi" w:cstheme="minorHAnsi"/>
          <w:highlight w:val="cyan"/>
        </w:rPr>
        <w:t>around the world</w:t>
      </w:r>
      <w:r w:rsidRPr="0086324C">
        <w:rPr>
          <w:rFonts w:asciiTheme="minorHAnsi" w:hAnsiTheme="minorHAnsi" w:cstheme="minorHAnsi"/>
          <w:sz w:val="16"/>
        </w:rPr>
        <w:t xml:space="preserve"> working toward creating an AGI. Co-founder of the Global Catastrophic Risk Institute Seth Baum lists </w:t>
      </w:r>
      <w:r w:rsidRPr="0086324C">
        <w:rPr>
          <w:rStyle w:val="Emphasis"/>
          <w:rFonts w:asciiTheme="minorHAnsi" w:hAnsiTheme="minorHAnsi" w:cstheme="minorHAnsi"/>
        </w:rPr>
        <w:t>45</w:t>
      </w:r>
      <w:r w:rsidRPr="0086324C">
        <w:rPr>
          <w:rStyle w:val="StyleUnderline"/>
          <w:rFonts w:asciiTheme="minorHAnsi" w:hAnsiTheme="minorHAnsi" w:cstheme="minorHAnsi"/>
        </w:rPr>
        <w:t xml:space="preserve"> such endeavors</w:t>
      </w:r>
      <w:r w:rsidRPr="0086324C">
        <w:rPr>
          <w:rFonts w:asciiTheme="minorHAnsi" w:hAnsiTheme="minorHAnsi" w:cstheme="minorHAnsi"/>
          <w:sz w:val="16"/>
        </w:rPr>
        <w:t xml:space="preserve">, </w:t>
      </w:r>
      <w:r w:rsidRPr="0086324C">
        <w:rPr>
          <w:rStyle w:val="StyleUnderline"/>
          <w:rFonts w:asciiTheme="minorHAnsi" w:hAnsiTheme="minorHAnsi" w:cstheme="minorHAnsi"/>
        </w:rPr>
        <w:t>including</w:t>
      </w:r>
      <w:r w:rsidRPr="0086324C">
        <w:rPr>
          <w:rFonts w:asciiTheme="minorHAnsi" w:hAnsiTheme="minorHAnsi" w:cstheme="minorHAnsi"/>
          <w:sz w:val="16"/>
        </w:rPr>
        <w:t xml:space="preserve"> </w:t>
      </w:r>
      <w:r w:rsidRPr="0086324C">
        <w:rPr>
          <w:rStyle w:val="StyleUnderline"/>
          <w:rFonts w:asciiTheme="minorHAnsi" w:hAnsiTheme="minorHAnsi" w:cstheme="minorHAnsi"/>
        </w:rPr>
        <w:t>DeepMind</w:t>
      </w:r>
      <w:r w:rsidRPr="0086324C">
        <w:rPr>
          <w:rFonts w:asciiTheme="minorHAnsi" w:hAnsiTheme="minorHAnsi" w:cstheme="minorHAnsi"/>
          <w:sz w:val="16"/>
        </w:rPr>
        <w:t xml:space="preserve">, </w:t>
      </w:r>
      <w:r w:rsidRPr="0086324C">
        <w:rPr>
          <w:rStyle w:val="StyleUnderline"/>
          <w:rFonts w:asciiTheme="minorHAnsi" w:hAnsiTheme="minorHAnsi" w:cstheme="minorHAnsi"/>
        </w:rPr>
        <w:t>OpenAI</w:t>
      </w:r>
      <w:r w:rsidRPr="0086324C">
        <w:rPr>
          <w:rFonts w:asciiTheme="minorHAnsi" w:hAnsiTheme="minorHAnsi" w:cstheme="minorHAnsi"/>
          <w:sz w:val="16"/>
        </w:rPr>
        <w:t xml:space="preserve">, </w:t>
      </w:r>
      <w:proofErr w:type="spellStart"/>
      <w:r w:rsidRPr="0086324C">
        <w:rPr>
          <w:rStyle w:val="StyleUnderline"/>
          <w:rFonts w:asciiTheme="minorHAnsi" w:hAnsiTheme="minorHAnsi" w:cstheme="minorHAnsi"/>
        </w:rPr>
        <w:t>GoodAI</w:t>
      </w:r>
      <w:proofErr w:type="spellEnd"/>
      <w:r w:rsidRPr="0086324C">
        <w:rPr>
          <w:rFonts w:asciiTheme="minorHAnsi" w:hAnsiTheme="minorHAnsi" w:cstheme="minorHAnsi"/>
          <w:sz w:val="16"/>
        </w:rPr>
        <w:t xml:space="preserve">, </w:t>
      </w:r>
      <w:proofErr w:type="spellStart"/>
      <w:r w:rsidRPr="0086324C">
        <w:rPr>
          <w:rStyle w:val="StyleUnderline"/>
          <w:rFonts w:asciiTheme="minorHAnsi" w:hAnsiTheme="minorHAnsi" w:cstheme="minorHAnsi"/>
        </w:rPr>
        <w:t>CommAI</w:t>
      </w:r>
      <w:proofErr w:type="spellEnd"/>
      <w:r w:rsidRPr="0086324C">
        <w:rPr>
          <w:rFonts w:asciiTheme="minorHAnsi" w:hAnsiTheme="minorHAnsi" w:cstheme="minorHAnsi"/>
          <w:sz w:val="16"/>
        </w:rPr>
        <w:t xml:space="preserve">, </w:t>
      </w:r>
      <w:proofErr w:type="spellStart"/>
      <w:r w:rsidRPr="0086324C">
        <w:rPr>
          <w:rStyle w:val="StyleUnderline"/>
          <w:rFonts w:asciiTheme="minorHAnsi" w:hAnsiTheme="minorHAnsi" w:cstheme="minorHAnsi"/>
        </w:rPr>
        <w:t>CogPrime</w:t>
      </w:r>
      <w:proofErr w:type="spellEnd"/>
      <w:r w:rsidRPr="0086324C">
        <w:rPr>
          <w:rFonts w:asciiTheme="minorHAnsi" w:hAnsiTheme="minorHAnsi" w:cstheme="minorHAnsi"/>
          <w:sz w:val="16"/>
        </w:rPr>
        <w:t xml:space="preserve">, </w:t>
      </w:r>
      <w:proofErr w:type="spellStart"/>
      <w:r w:rsidRPr="0086324C">
        <w:rPr>
          <w:rStyle w:val="StyleUnderline"/>
          <w:rFonts w:asciiTheme="minorHAnsi" w:hAnsiTheme="minorHAnsi" w:cstheme="minorHAnsi"/>
        </w:rPr>
        <w:t>SingularityNET</w:t>
      </w:r>
      <w:proofErr w:type="spellEnd"/>
      <w:r w:rsidRPr="0086324C">
        <w:rPr>
          <w:rFonts w:asciiTheme="minorHAnsi" w:hAnsiTheme="minorHAnsi" w:cstheme="minorHAnsi"/>
          <w:sz w:val="16"/>
        </w:rPr>
        <w:t xml:space="preserve">, </w:t>
      </w:r>
      <w:r w:rsidRPr="0086324C">
        <w:rPr>
          <w:rStyle w:val="StyleUnderline"/>
          <w:rFonts w:asciiTheme="minorHAnsi" w:hAnsiTheme="minorHAnsi" w:cstheme="minorHAnsi"/>
        </w:rPr>
        <w:t>and</w:t>
      </w:r>
      <w:r w:rsidRPr="0086324C">
        <w:rPr>
          <w:rFonts w:asciiTheme="minorHAnsi" w:hAnsiTheme="minorHAnsi" w:cstheme="minorHAnsi"/>
          <w:sz w:val="16"/>
        </w:rPr>
        <w:t xml:space="preserve"> the </w:t>
      </w:r>
      <w:r w:rsidRPr="0086324C">
        <w:rPr>
          <w:rStyle w:val="StyleUnderline"/>
          <w:rFonts w:asciiTheme="minorHAnsi" w:hAnsiTheme="minorHAnsi" w:cstheme="minorHAnsi"/>
        </w:rPr>
        <w:t>H</w:t>
      </w:r>
      <w:r w:rsidRPr="0086324C">
        <w:rPr>
          <w:rFonts w:asciiTheme="minorHAnsi" w:hAnsiTheme="minorHAnsi" w:cstheme="minorHAnsi"/>
          <w:sz w:val="16"/>
        </w:rPr>
        <w:t xml:space="preserve">uman </w:t>
      </w:r>
      <w:r w:rsidRPr="0086324C">
        <w:rPr>
          <w:rStyle w:val="StyleUnderline"/>
          <w:rFonts w:asciiTheme="minorHAnsi" w:hAnsiTheme="minorHAnsi" w:cstheme="minorHAnsi"/>
        </w:rPr>
        <w:t>B</w:t>
      </w:r>
      <w:r w:rsidRPr="0086324C">
        <w:rPr>
          <w:rFonts w:asciiTheme="minorHAnsi" w:hAnsiTheme="minorHAnsi" w:cstheme="minorHAnsi"/>
          <w:sz w:val="16"/>
        </w:rPr>
        <w:t xml:space="preserve">rain </w:t>
      </w:r>
      <w:r w:rsidRPr="0086324C">
        <w:rPr>
          <w:rStyle w:val="StyleUnderline"/>
          <w:rFonts w:asciiTheme="minorHAnsi" w:hAnsiTheme="minorHAnsi" w:cstheme="minorHAnsi"/>
        </w:rPr>
        <w:t>P</w:t>
      </w:r>
      <w:r w:rsidRPr="0086324C">
        <w:rPr>
          <w:rFonts w:asciiTheme="minorHAnsi" w:hAnsiTheme="minorHAnsi" w:cstheme="minorHAnsi"/>
          <w:sz w:val="16"/>
        </w:rPr>
        <w:t xml:space="preserve">roject (Baum 2017). </w:t>
      </w:r>
      <w:r w:rsidRPr="0086324C">
        <w:rPr>
          <w:rStyle w:val="StyleUnderline"/>
          <w:rFonts w:asciiTheme="minorHAnsi" w:hAnsiTheme="minorHAnsi" w:cstheme="minorHAnsi"/>
        </w:rPr>
        <w:t>Twenty</w:t>
      </w:r>
      <w:r w:rsidRPr="0086324C">
        <w:rPr>
          <w:rFonts w:asciiTheme="minorHAnsi" w:hAnsiTheme="minorHAnsi" w:cstheme="minorHAnsi"/>
          <w:sz w:val="16"/>
        </w:rPr>
        <w:t xml:space="preserve"> of these </w:t>
      </w:r>
      <w:r w:rsidRPr="0086324C">
        <w:rPr>
          <w:rStyle w:val="StyleUnderline"/>
          <w:rFonts w:asciiTheme="minorHAnsi" w:hAnsiTheme="minorHAnsi" w:cstheme="minorHAnsi"/>
        </w:rPr>
        <w:t xml:space="preserve">are </w:t>
      </w:r>
      <w:r w:rsidRPr="0086324C">
        <w:rPr>
          <w:rStyle w:val="StyleUnderline"/>
          <w:rFonts w:asciiTheme="minorHAnsi" w:hAnsiTheme="minorHAnsi" w:cstheme="minorHAnsi"/>
          <w:highlight w:val="cyan"/>
        </w:rPr>
        <w:t>affiliated</w:t>
      </w:r>
      <w:r w:rsidRPr="0086324C">
        <w:rPr>
          <w:rStyle w:val="StyleUnderline"/>
          <w:rFonts w:asciiTheme="minorHAnsi" w:hAnsiTheme="minorHAnsi" w:cstheme="minorHAnsi"/>
        </w:rPr>
        <w:t xml:space="preserve"> </w:t>
      </w:r>
      <w:r w:rsidRPr="0086324C">
        <w:rPr>
          <w:rStyle w:val="StyleUnderline"/>
          <w:rFonts w:asciiTheme="minorHAnsi" w:hAnsiTheme="minorHAnsi" w:cstheme="minorHAnsi"/>
          <w:highlight w:val="cyan"/>
        </w:rPr>
        <w:t>with</w:t>
      </w:r>
      <w:r w:rsidRPr="0086324C">
        <w:rPr>
          <w:rStyle w:val="StyleUnderline"/>
          <w:rFonts w:asciiTheme="minorHAnsi" w:hAnsiTheme="minorHAnsi" w:cstheme="minorHAnsi"/>
        </w:rPr>
        <w:t xml:space="preserve"> </w:t>
      </w:r>
      <w:r w:rsidRPr="0086324C">
        <w:rPr>
          <w:rStyle w:val="Emphasis"/>
          <w:rFonts w:asciiTheme="minorHAnsi" w:hAnsiTheme="minorHAnsi" w:cstheme="minorHAnsi"/>
          <w:highlight w:val="cyan"/>
        </w:rPr>
        <w:t>academic institutions</w:t>
      </w:r>
      <w:r w:rsidRPr="0086324C">
        <w:rPr>
          <w:rFonts w:asciiTheme="minorHAnsi" w:hAnsiTheme="minorHAnsi" w:cstheme="minorHAnsi"/>
          <w:sz w:val="16"/>
        </w:rPr>
        <w:t xml:space="preserve">, </w:t>
      </w:r>
      <w:r w:rsidRPr="0086324C">
        <w:rPr>
          <w:rStyle w:val="StyleUnderline"/>
          <w:rFonts w:asciiTheme="minorHAnsi" w:hAnsiTheme="minorHAnsi" w:cstheme="minorHAnsi"/>
        </w:rPr>
        <w:t>the rest</w:t>
      </w:r>
      <w:r w:rsidRPr="0086324C">
        <w:rPr>
          <w:rFonts w:asciiTheme="minorHAnsi" w:hAnsiTheme="minorHAnsi" w:cstheme="minorHAnsi"/>
          <w:sz w:val="16"/>
        </w:rPr>
        <w:t xml:space="preserve"> being </w:t>
      </w:r>
      <w:r w:rsidRPr="0086324C">
        <w:rPr>
          <w:rStyle w:val="StyleUnderline"/>
          <w:rFonts w:asciiTheme="minorHAnsi" w:hAnsiTheme="minorHAnsi" w:cstheme="minorHAnsi"/>
        </w:rPr>
        <w:t>connected to</w:t>
      </w:r>
      <w:r w:rsidRPr="0086324C">
        <w:rPr>
          <w:rFonts w:asciiTheme="minorHAnsi" w:hAnsiTheme="minorHAnsi" w:cstheme="minorHAnsi"/>
          <w:sz w:val="16"/>
        </w:rPr>
        <w:t xml:space="preserve"> </w:t>
      </w:r>
      <w:r w:rsidRPr="0086324C">
        <w:rPr>
          <w:rStyle w:val="StyleUnderline"/>
          <w:rFonts w:asciiTheme="minorHAnsi" w:hAnsiTheme="minorHAnsi" w:cstheme="minorHAnsi"/>
          <w:highlight w:val="cyan"/>
        </w:rPr>
        <w:t>private</w:t>
      </w:r>
      <w:r w:rsidRPr="0086324C">
        <w:rPr>
          <w:rStyle w:val="StyleUnderline"/>
          <w:rFonts w:asciiTheme="minorHAnsi" w:hAnsiTheme="minorHAnsi" w:cstheme="minorHAnsi"/>
        </w:rPr>
        <w:t xml:space="preserve"> corporations</w:t>
      </w:r>
      <w:r w:rsidRPr="0086324C">
        <w:rPr>
          <w:rFonts w:asciiTheme="minorHAnsi" w:hAnsiTheme="minorHAnsi" w:cstheme="minorHAnsi"/>
          <w:sz w:val="16"/>
        </w:rPr>
        <w:t xml:space="preserve">, </w:t>
      </w:r>
      <w:r w:rsidRPr="0086324C">
        <w:rPr>
          <w:rStyle w:val="Emphasis"/>
          <w:rFonts w:asciiTheme="minorHAnsi" w:hAnsiTheme="minorHAnsi" w:cstheme="minorHAnsi"/>
          <w:highlight w:val="cyan"/>
        </w:rPr>
        <w:t>public</w:t>
      </w:r>
      <w:r w:rsidRPr="0086324C">
        <w:rPr>
          <w:rStyle w:val="StyleUnderline"/>
          <w:rFonts w:asciiTheme="minorHAnsi" w:hAnsiTheme="minorHAnsi" w:cstheme="minorHAnsi"/>
        </w:rPr>
        <w:t xml:space="preserve"> </w:t>
      </w:r>
      <w:r w:rsidRPr="0086324C">
        <w:rPr>
          <w:rStyle w:val="StyleUnderline"/>
          <w:rFonts w:asciiTheme="minorHAnsi" w:hAnsiTheme="minorHAnsi" w:cstheme="minorHAnsi"/>
          <w:highlight w:val="cyan"/>
        </w:rPr>
        <w:t>corporations</w:t>
      </w:r>
      <w:r w:rsidRPr="0086324C">
        <w:rPr>
          <w:rFonts w:asciiTheme="minorHAnsi" w:hAnsiTheme="minorHAnsi" w:cstheme="minorHAnsi"/>
          <w:sz w:val="16"/>
        </w:rPr>
        <w:t xml:space="preserve">, </w:t>
      </w:r>
      <w:r w:rsidRPr="0086324C">
        <w:rPr>
          <w:rStyle w:val="Emphasis"/>
          <w:rFonts w:asciiTheme="minorHAnsi" w:hAnsiTheme="minorHAnsi" w:cstheme="minorHAnsi"/>
          <w:highlight w:val="cyan"/>
        </w:rPr>
        <w:t>nonprofits</w:t>
      </w:r>
      <w:r w:rsidRPr="0086324C">
        <w:rPr>
          <w:rFonts w:asciiTheme="minorHAnsi" w:hAnsiTheme="minorHAnsi" w:cstheme="minorHAnsi"/>
          <w:sz w:val="16"/>
        </w:rPr>
        <w:t xml:space="preserve">, </w:t>
      </w:r>
      <w:r w:rsidRPr="0086324C">
        <w:rPr>
          <w:rStyle w:val="StyleUnderline"/>
          <w:rFonts w:asciiTheme="minorHAnsi" w:hAnsiTheme="minorHAnsi" w:cstheme="minorHAnsi"/>
        </w:rPr>
        <w:t>and</w:t>
      </w:r>
      <w:r w:rsidRPr="0086324C">
        <w:rPr>
          <w:rFonts w:asciiTheme="minorHAnsi" w:hAnsiTheme="minorHAnsi" w:cstheme="minorHAnsi"/>
          <w:sz w:val="16"/>
        </w:rPr>
        <w:t xml:space="preserve"> </w:t>
      </w:r>
      <w:r w:rsidRPr="0086324C">
        <w:rPr>
          <w:rStyle w:val="Emphasis"/>
          <w:rFonts w:asciiTheme="minorHAnsi" w:hAnsiTheme="minorHAnsi" w:cstheme="minorHAnsi"/>
        </w:rPr>
        <w:t>governments</w:t>
      </w:r>
      <w:r w:rsidRPr="0086324C">
        <w:rPr>
          <w:rFonts w:asciiTheme="minorHAnsi" w:hAnsiTheme="minorHAnsi" w:cstheme="minorHAnsi"/>
          <w:sz w:val="16"/>
        </w:rPr>
        <w:t xml:space="preserve">. Furthermore, </w:t>
      </w:r>
      <w:r w:rsidRPr="0086324C">
        <w:rPr>
          <w:rStyle w:val="StyleUnderline"/>
          <w:rFonts w:asciiTheme="minorHAnsi" w:hAnsiTheme="minorHAnsi" w:cstheme="minorHAnsi"/>
        </w:rPr>
        <w:t xml:space="preserve">a clear </w:t>
      </w:r>
      <w:r w:rsidRPr="0086324C">
        <w:rPr>
          <w:rStyle w:val="Emphasis"/>
          <w:rFonts w:asciiTheme="minorHAnsi" w:hAnsiTheme="minorHAnsi" w:cstheme="minorHAnsi"/>
          <w:highlight w:val="cyan"/>
        </w:rPr>
        <w:t>majority</w:t>
      </w:r>
      <w:r w:rsidRPr="0086324C">
        <w:rPr>
          <w:rFonts w:asciiTheme="minorHAnsi" w:hAnsiTheme="minorHAnsi" w:cstheme="minorHAnsi"/>
          <w:sz w:val="16"/>
        </w:rPr>
        <w:t xml:space="preserve"> – 40 to be exact – </w:t>
      </w:r>
      <w:r w:rsidRPr="0086324C">
        <w:rPr>
          <w:rStyle w:val="StyleUnderline"/>
          <w:rFonts w:asciiTheme="minorHAnsi" w:hAnsiTheme="minorHAnsi" w:cstheme="minorHAnsi"/>
          <w:highlight w:val="cyan"/>
        </w:rPr>
        <w:t>have</w:t>
      </w:r>
      <w:r w:rsidRPr="0086324C">
        <w:rPr>
          <w:rFonts w:asciiTheme="minorHAnsi" w:hAnsiTheme="minorHAnsi" w:cstheme="minorHAnsi"/>
          <w:sz w:val="16"/>
        </w:rPr>
        <w:t xml:space="preserve"> what Baum refers to as </w:t>
      </w:r>
      <w:r w:rsidRPr="0086324C">
        <w:rPr>
          <w:rStyle w:val="StyleUnderline"/>
          <w:rFonts w:asciiTheme="minorHAnsi" w:hAnsiTheme="minorHAnsi" w:cstheme="minorHAnsi"/>
        </w:rPr>
        <w:t xml:space="preserve">humanitarian or </w:t>
      </w:r>
      <w:r w:rsidRPr="0086324C">
        <w:rPr>
          <w:rStyle w:val="Emphasis"/>
          <w:rFonts w:asciiTheme="minorHAnsi" w:hAnsiTheme="minorHAnsi" w:cstheme="minorHAnsi"/>
          <w:highlight w:val="cyan"/>
        </w:rPr>
        <w:t>intellectualist goals</w:t>
      </w:r>
      <w:r w:rsidRPr="0086324C">
        <w:rPr>
          <w:rFonts w:asciiTheme="minorHAnsi" w:hAnsiTheme="minorHAnsi" w:cstheme="minorHAnsi"/>
          <w:sz w:val="16"/>
        </w:rPr>
        <w:t xml:space="preserve">. That is to say, they are </w:t>
      </w:r>
      <w:r w:rsidRPr="0086324C">
        <w:rPr>
          <w:rStyle w:val="StyleUnderline"/>
          <w:rFonts w:asciiTheme="minorHAnsi" w:hAnsiTheme="minorHAnsi" w:cstheme="minorHAnsi"/>
        </w:rPr>
        <w:t xml:space="preserve">pursuing AGI for the express </w:t>
      </w:r>
      <w:r w:rsidRPr="0086324C">
        <w:rPr>
          <w:rStyle w:val="Emphasis"/>
          <w:rFonts w:asciiTheme="minorHAnsi" w:hAnsiTheme="minorHAnsi" w:cstheme="minorHAnsi"/>
        </w:rPr>
        <w:t>purpose of benefiting humanity</w:t>
      </w:r>
      <w:r w:rsidRPr="0086324C">
        <w:rPr>
          <w:rFonts w:asciiTheme="minorHAnsi" w:hAnsiTheme="minorHAnsi" w:cstheme="minorHAnsi"/>
          <w:sz w:val="16"/>
        </w:rPr>
        <w:t xml:space="preserve"> as a whole </w:t>
      </w:r>
      <w:r w:rsidRPr="0086324C">
        <w:rPr>
          <w:rStyle w:val="StyleUnderline"/>
          <w:rFonts w:asciiTheme="minorHAnsi" w:hAnsiTheme="minorHAnsi" w:cstheme="minorHAnsi"/>
        </w:rPr>
        <w:t>and to solve</w:t>
      </w:r>
      <w:r w:rsidRPr="0086324C">
        <w:rPr>
          <w:rFonts w:asciiTheme="minorHAnsi" w:hAnsiTheme="minorHAnsi" w:cstheme="minorHAnsi"/>
          <w:sz w:val="16"/>
        </w:rPr>
        <w:t xml:space="preserve"> </w:t>
      </w:r>
      <w:r w:rsidRPr="0086324C">
        <w:rPr>
          <w:rStyle w:val="Emphasis"/>
          <w:rFonts w:asciiTheme="minorHAnsi" w:hAnsiTheme="minorHAnsi" w:cstheme="minorHAnsi"/>
        </w:rPr>
        <w:t>intellectual problems in science</w:t>
      </w:r>
      <w:r w:rsidRPr="0086324C">
        <w:rPr>
          <w:rFonts w:asciiTheme="minorHAnsi" w:hAnsiTheme="minorHAnsi" w:cstheme="minorHAnsi"/>
          <w:sz w:val="16"/>
        </w:rPr>
        <w:t xml:space="preserve"> and mathematics.</w:t>
      </w:r>
    </w:p>
    <w:p w14:paraId="28408534" w14:textId="77777777" w:rsidR="00CF5C6A" w:rsidRPr="0086324C" w:rsidRDefault="00CF5C6A" w:rsidP="00CF5C6A">
      <w:pPr>
        <w:rPr>
          <w:rFonts w:asciiTheme="minorHAnsi" w:hAnsiTheme="minorHAnsi" w:cstheme="minorHAnsi"/>
          <w:sz w:val="16"/>
        </w:rPr>
      </w:pPr>
      <w:r w:rsidRPr="0086324C">
        <w:rPr>
          <w:rFonts w:asciiTheme="minorHAnsi" w:hAnsiTheme="minorHAnsi" w:cstheme="minorHAnsi"/>
          <w:sz w:val="16"/>
        </w:rPr>
        <w:t xml:space="preserve">Not many of these </w:t>
      </w:r>
      <w:r w:rsidRPr="0086324C">
        <w:rPr>
          <w:rStyle w:val="StyleUnderline"/>
          <w:rFonts w:asciiTheme="minorHAnsi" w:hAnsiTheme="minorHAnsi" w:cstheme="minorHAnsi"/>
          <w:highlight w:val="cyan"/>
        </w:rPr>
        <w:t>projects</w:t>
      </w:r>
      <w:r w:rsidRPr="0086324C">
        <w:rPr>
          <w:rStyle w:val="StyleUnderline"/>
          <w:rFonts w:asciiTheme="minorHAnsi" w:hAnsiTheme="minorHAnsi" w:cstheme="minorHAnsi"/>
        </w:rPr>
        <w:t xml:space="preserve"> have </w:t>
      </w:r>
      <w:r w:rsidRPr="0086324C">
        <w:rPr>
          <w:rStyle w:val="Emphasis"/>
          <w:rFonts w:asciiTheme="minorHAnsi" w:hAnsiTheme="minorHAnsi" w:cstheme="minorHAnsi"/>
          <w:highlight w:val="cyan"/>
        </w:rPr>
        <w:t>connect</w:t>
      </w:r>
      <w:r w:rsidRPr="0086324C">
        <w:rPr>
          <w:rStyle w:val="Emphasis"/>
          <w:rFonts w:asciiTheme="minorHAnsi" w:hAnsiTheme="minorHAnsi" w:cstheme="minorHAnsi"/>
        </w:rPr>
        <w:t xml:space="preserve">ions </w:t>
      </w:r>
      <w:r w:rsidRPr="0086324C">
        <w:rPr>
          <w:rStyle w:val="Emphasis"/>
          <w:rFonts w:asciiTheme="minorHAnsi" w:hAnsiTheme="minorHAnsi" w:cstheme="minorHAnsi"/>
          <w:highlight w:val="cyan"/>
        </w:rPr>
        <w:t>with</w:t>
      </w:r>
      <w:r w:rsidRPr="0086324C">
        <w:rPr>
          <w:rStyle w:val="Emphasis"/>
          <w:rFonts w:asciiTheme="minorHAnsi" w:hAnsiTheme="minorHAnsi" w:cstheme="minorHAnsi"/>
        </w:rPr>
        <w:t xml:space="preserve"> the </w:t>
      </w:r>
      <w:r w:rsidRPr="0086324C">
        <w:rPr>
          <w:rStyle w:val="Emphasis"/>
          <w:rFonts w:asciiTheme="minorHAnsi" w:hAnsiTheme="minorHAnsi" w:cstheme="minorHAnsi"/>
          <w:highlight w:val="cyan"/>
        </w:rPr>
        <w:t>military</w:t>
      </w:r>
      <w:r w:rsidRPr="0086324C">
        <w:rPr>
          <w:rFonts w:asciiTheme="minorHAnsi" w:hAnsiTheme="minorHAnsi" w:cstheme="minorHAnsi"/>
          <w:sz w:val="16"/>
        </w:rPr>
        <w:t xml:space="preserve">, and the eight that do are primarily US-based academic projects that receive military funding. Only one project, DSO-CA, is based in a military-defense institution, namely, </w:t>
      </w:r>
      <w:r w:rsidRPr="0086324C">
        <w:rPr>
          <w:rStyle w:val="StyleUnderline"/>
          <w:rFonts w:asciiTheme="minorHAnsi" w:hAnsiTheme="minorHAnsi" w:cstheme="minorHAnsi"/>
          <w:highlight w:val="cyan"/>
        </w:rPr>
        <w:t>Singapore</w:t>
      </w:r>
      <w:r w:rsidRPr="0086324C">
        <w:rPr>
          <w:rStyle w:val="StyleUnderline"/>
          <w:rFonts w:asciiTheme="minorHAnsi" w:hAnsiTheme="minorHAnsi" w:cstheme="minorHAnsi"/>
        </w:rPr>
        <w:t>’s</w:t>
      </w:r>
      <w:r w:rsidRPr="0086324C">
        <w:rPr>
          <w:rFonts w:asciiTheme="minorHAnsi" w:hAnsiTheme="minorHAnsi" w:cstheme="minorHAnsi"/>
          <w:sz w:val="16"/>
        </w:rPr>
        <w:t xml:space="preserve"> </w:t>
      </w:r>
      <w:r w:rsidRPr="0086324C">
        <w:rPr>
          <w:rStyle w:val="Emphasis"/>
          <w:rFonts w:asciiTheme="minorHAnsi" w:hAnsiTheme="minorHAnsi" w:cstheme="minorHAnsi"/>
        </w:rPr>
        <w:t>DSO</w:t>
      </w:r>
      <w:r w:rsidRPr="0086324C">
        <w:rPr>
          <w:rFonts w:asciiTheme="minorHAnsi" w:hAnsiTheme="minorHAnsi" w:cstheme="minorHAnsi"/>
          <w:sz w:val="16"/>
        </w:rPr>
        <w:t xml:space="preserve"> National </w:t>
      </w:r>
      <w:r w:rsidRPr="0086324C">
        <w:rPr>
          <w:rStyle w:val="StyleUnderline"/>
          <w:rFonts w:asciiTheme="minorHAnsi" w:hAnsiTheme="minorHAnsi" w:cstheme="minorHAnsi"/>
        </w:rPr>
        <w:t>Lab</w:t>
      </w:r>
      <w:r w:rsidRPr="0086324C">
        <w:rPr>
          <w:rFonts w:asciiTheme="minorHAnsi" w:hAnsiTheme="minorHAnsi" w:cstheme="minorHAnsi"/>
          <w:sz w:val="16"/>
        </w:rPr>
        <w:t xml:space="preserve">oratories, which </w:t>
      </w:r>
      <w:r w:rsidRPr="0086324C">
        <w:rPr>
          <w:rStyle w:val="StyleUnderline"/>
          <w:rFonts w:asciiTheme="minorHAnsi" w:hAnsiTheme="minorHAnsi" w:cstheme="minorHAnsi"/>
          <w:highlight w:val="cyan"/>
        </w:rPr>
        <w:t>conducts</w:t>
      </w:r>
      <w:r w:rsidRPr="0086324C">
        <w:rPr>
          <w:rFonts w:asciiTheme="minorHAnsi" w:hAnsiTheme="minorHAnsi" w:cstheme="minorHAnsi"/>
          <w:sz w:val="16"/>
        </w:rPr>
        <w:t xml:space="preserve"> </w:t>
      </w:r>
      <w:r w:rsidRPr="0086324C">
        <w:rPr>
          <w:rStyle w:val="StyleUnderline"/>
          <w:rFonts w:asciiTheme="minorHAnsi" w:hAnsiTheme="minorHAnsi" w:cstheme="minorHAnsi"/>
        </w:rPr>
        <w:t>national defense research.</w:t>
      </w:r>
      <w:r w:rsidRPr="0086324C">
        <w:rPr>
          <w:rFonts w:asciiTheme="minorHAnsi" w:hAnsiTheme="minorHAnsi" w:cstheme="minorHAnsi"/>
          <w:sz w:val="16"/>
        </w:rPr>
        <w:t xml:space="preserve"> However, Baum reports that the </w:t>
      </w:r>
      <w:r w:rsidRPr="0086324C">
        <w:rPr>
          <w:rStyle w:val="StyleUnderline"/>
          <w:rFonts w:asciiTheme="minorHAnsi" w:hAnsiTheme="minorHAnsi" w:cstheme="minorHAnsi"/>
        </w:rPr>
        <w:t>military connections</w:t>
      </w:r>
      <w:r w:rsidRPr="0086324C">
        <w:rPr>
          <w:rFonts w:asciiTheme="minorHAnsi" w:hAnsiTheme="minorHAnsi" w:cstheme="minorHAnsi"/>
          <w:sz w:val="16"/>
        </w:rPr>
        <w:t xml:space="preserve"> of 32 of the 45 AGI efforts </w:t>
      </w:r>
      <w:r w:rsidRPr="0086324C">
        <w:rPr>
          <w:rStyle w:val="StyleUnderline"/>
          <w:rFonts w:asciiTheme="minorHAnsi" w:hAnsiTheme="minorHAnsi" w:cstheme="minorHAnsi"/>
        </w:rPr>
        <w:t xml:space="preserve">are </w:t>
      </w:r>
      <w:r w:rsidRPr="0086324C">
        <w:rPr>
          <w:rStyle w:val="Emphasis"/>
          <w:rFonts w:asciiTheme="minorHAnsi" w:hAnsiTheme="minorHAnsi" w:cstheme="minorHAnsi"/>
        </w:rPr>
        <w:t>unspecified</w:t>
      </w:r>
      <w:r w:rsidRPr="0086324C">
        <w:rPr>
          <w:rFonts w:asciiTheme="minorHAnsi" w:hAnsiTheme="minorHAnsi" w:cstheme="minorHAnsi"/>
          <w:sz w:val="16"/>
        </w:rPr>
        <w:t xml:space="preserve">. Since Baum’s survey relies on publicly available data, </w:t>
      </w:r>
      <w:r w:rsidRPr="0086324C">
        <w:rPr>
          <w:rStyle w:val="StyleUnderline"/>
          <w:rFonts w:asciiTheme="minorHAnsi" w:hAnsiTheme="minorHAnsi" w:cstheme="minorHAnsi"/>
        </w:rPr>
        <w:t>there could be</w:t>
      </w:r>
      <w:r w:rsidRPr="0086324C">
        <w:rPr>
          <w:rFonts w:asciiTheme="minorHAnsi" w:hAnsiTheme="minorHAnsi" w:cstheme="minorHAnsi"/>
          <w:sz w:val="16"/>
        </w:rPr>
        <w:t xml:space="preserve"> </w:t>
      </w:r>
      <w:r w:rsidRPr="0086324C">
        <w:rPr>
          <w:rStyle w:val="Emphasis"/>
          <w:rFonts w:asciiTheme="minorHAnsi" w:hAnsiTheme="minorHAnsi" w:cstheme="minorHAnsi"/>
        </w:rPr>
        <w:t>any</w:t>
      </w:r>
      <w:r w:rsidRPr="0086324C">
        <w:rPr>
          <w:rStyle w:val="StyleUnderline"/>
          <w:rFonts w:asciiTheme="minorHAnsi" w:hAnsiTheme="minorHAnsi" w:cstheme="minorHAnsi"/>
        </w:rPr>
        <w:t xml:space="preserve"> number of </w:t>
      </w:r>
      <w:r w:rsidRPr="0086324C">
        <w:rPr>
          <w:rStyle w:val="Emphasis"/>
          <w:rFonts w:asciiTheme="minorHAnsi" w:hAnsiTheme="minorHAnsi" w:cstheme="minorHAnsi"/>
          <w:highlight w:val="cyan"/>
        </w:rPr>
        <w:t>covert</w:t>
      </w:r>
      <w:r w:rsidRPr="0086324C">
        <w:rPr>
          <w:rStyle w:val="StyleUnderline"/>
          <w:rFonts w:asciiTheme="minorHAnsi" w:hAnsiTheme="minorHAnsi" w:cstheme="minorHAnsi"/>
        </w:rPr>
        <w:t xml:space="preserve"> AGI </w:t>
      </w:r>
      <w:r w:rsidRPr="0086324C">
        <w:rPr>
          <w:rStyle w:val="StyleUnderline"/>
          <w:rFonts w:asciiTheme="minorHAnsi" w:hAnsiTheme="minorHAnsi" w:cstheme="minorHAnsi"/>
          <w:highlight w:val="cyan"/>
        </w:rPr>
        <w:t>projects</w:t>
      </w:r>
      <w:r w:rsidRPr="0086324C">
        <w:rPr>
          <w:rFonts w:asciiTheme="minorHAnsi" w:hAnsiTheme="minorHAnsi" w:cstheme="minorHAnsi"/>
          <w:sz w:val="16"/>
        </w:rPr>
        <w:t xml:space="preserve"> </w:t>
      </w:r>
      <w:r w:rsidRPr="0086324C">
        <w:rPr>
          <w:rStyle w:val="StyleUnderline"/>
          <w:rFonts w:asciiTheme="minorHAnsi" w:hAnsiTheme="minorHAnsi" w:cstheme="minorHAnsi"/>
        </w:rPr>
        <w:t xml:space="preserve">being </w:t>
      </w:r>
      <w:r w:rsidRPr="0086324C">
        <w:rPr>
          <w:rStyle w:val="StyleUnderline"/>
          <w:rFonts w:asciiTheme="minorHAnsi" w:hAnsiTheme="minorHAnsi" w:cstheme="minorHAnsi"/>
          <w:highlight w:val="cyan"/>
        </w:rPr>
        <w:t>run</w:t>
      </w:r>
      <w:r w:rsidRPr="0086324C">
        <w:rPr>
          <w:rFonts w:asciiTheme="minorHAnsi" w:hAnsiTheme="minorHAnsi" w:cstheme="minorHAnsi"/>
          <w:sz w:val="16"/>
        </w:rPr>
        <w:t xml:space="preserve"> </w:t>
      </w:r>
      <w:r w:rsidRPr="0086324C">
        <w:rPr>
          <w:rStyle w:val="StyleUnderline"/>
          <w:rFonts w:asciiTheme="minorHAnsi" w:hAnsiTheme="minorHAnsi" w:cstheme="minorHAnsi"/>
          <w:highlight w:val="cyan"/>
        </w:rPr>
        <w:t>by</w:t>
      </w:r>
      <w:r w:rsidRPr="0086324C">
        <w:rPr>
          <w:rFonts w:asciiTheme="minorHAnsi" w:hAnsiTheme="minorHAnsi" w:cstheme="minorHAnsi"/>
          <w:sz w:val="16"/>
        </w:rPr>
        <w:t xml:space="preserve"> </w:t>
      </w:r>
      <w:r w:rsidRPr="0086324C">
        <w:rPr>
          <w:rStyle w:val="Emphasis"/>
          <w:rFonts w:asciiTheme="minorHAnsi" w:hAnsiTheme="minorHAnsi" w:cstheme="minorHAnsi"/>
        </w:rPr>
        <w:t>governments</w:t>
      </w:r>
      <w:r w:rsidRPr="0086324C">
        <w:rPr>
          <w:rFonts w:asciiTheme="minorHAnsi" w:hAnsiTheme="minorHAnsi" w:cstheme="minorHAnsi"/>
          <w:sz w:val="16"/>
        </w:rPr>
        <w:t xml:space="preserve"> or </w:t>
      </w:r>
      <w:r w:rsidRPr="0086324C">
        <w:rPr>
          <w:rStyle w:val="StyleUnderline"/>
          <w:rFonts w:asciiTheme="minorHAnsi" w:hAnsiTheme="minorHAnsi" w:cstheme="minorHAnsi"/>
          <w:highlight w:val="cyan"/>
        </w:rPr>
        <w:t>corporations</w:t>
      </w:r>
      <w:r w:rsidRPr="0086324C">
        <w:rPr>
          <w:rFonts w:asciiTheme="minorHAnsi" w:hAnsiTheme="minorHAnsi" w:cstheme="minorHAnsi"/>
          <w:sz w:val="16"/>
        </w:rPr>
        <w:t xml:space="preserve"> – </w:t>
      </w:r>
      <w:r w:rsidRPr="0086324C">
        <w:rPr>
          <w:rStyle w:val="StyleUnderline"/>
          <w:rFonts w:asciiTheme="minorHAnsi" w:hAnsiTheme="minorHAnsi" w:cstheme="minorHAnsi"/>
        </w:rPr>
        <w:t>or</w:t>
      </w:r>
      <w:r w:rsidRPr="0086324C">
        <w:rPr>
          <w:rFonts w:asciiTheme="minorHAnsi" w:hAnsiTheme="minorHAnsi" w:cstheme="minorHAnsi"/>
          <w:sz w:val="16"/>
        </w:rPr>
        <w:t xml:space="preserve"> perhaps </w:t>
      </w:r>
      <w:r w:rsidRPr="0086324C">
        <w:rPr>
          <w:rStyle w:val="StyleUnderline"/>
          <w:rFonts w:asciiTheme="minorHAnsi" w:hAnsiTheme="minorHAnsi" w:cstheme="minorHAnsi"/>
        </w:rPr>
        <w:t>even</w:t>
      </w:r>
      <w:r w:rsidRPr="0086324C">
        <w:rPr>
          <w:rFonts w:asciiTheme="minorHAnsi" w:hAnsiTheme="minorHAnsi" w:cstheme="minorHAnsi"/>
          <w:sz w:val="16"/>
        </w:rPr>
        <w:t xml:space="preserve"> </w:t>
      </w:r>
      <w:r w:rsidRPr="0086324C">
        <w:rPr>
          <w:rStyle w:val="Emphasis"/>
          <w:rFonts w:asciiTheme="minorHAnsi" w:hAnsiTheme="minorHAnsi" w:cstheme="minorHAnsi"/>
          <w:highlight w:val="cyan"/>
        </w:rPr>
        <w:t>small groups</w:t>
      </w:r>
      <w:r w:rsidRPr="0086324C">
        <w:rPr>
          <w:rStyle w:val="StyleUnderline"/>
          <w:rFonts w:asciiTheme="minorHAnsi" w:hAnsiTheme="minorHAnsi" w:cstheme="minorHAnsi"/>
          <w:highlight w:val="cyan"/>
        </w:rPr>
        <w:t xml:space="preserve"> or</w:t>
      </w:r>
      <w:r w:rsidRPr="0086324C">
        <w:rPr>
          <w:rStyle w:val="StyleUnderline"/>
          <w:rFonts w:asciiTheme="minorHAnsi" w:hAnsiTheme="minorHAnsi" w:cstheme="minorHAnsi"/>
        </w:rPr>
        <w:t xml:space="preserve"> </w:t>
      </w:r>
      <w:r w:rsidRPr="0086324C">
        <w:rPr>
          <w:rStyle w:val="Emphasis"/>
          <w:rFonts w:asciiTheme="minorHAnsi" w:hAnsiTheme="minorHAnsi" w:cstheme="minorHAnsi"/>
        </w:rPr>
        <w:t xml:space="preserve">single </w:t>
      </w:r>
      <w:r w:rsidRPr="0086324C">
        <w:rPr>
          <w:rStyle w:val="Emphasis"/>
          <w:rFonts w:asciiTheme="minorHAnsi" w:hAnsiTheme="minorHAnsi" w:cstheme="minorHAnsi"/>
          <w:highlight w:val="cyan"/>
        </w:rPr>
        <w:t>individuals</w:t>
      </w:r>
      <w:r w:rsidRPr="0086324C">
        <w:rPr>
          <w:rFonts w:asciiTheme="minorHAnsi" w:hAnsiTheme="minorHAnsi" w:cstheme="minorHAnsi"/>
          <w:sz w:val="16"/>
        </w:rPr>
        <w:t>.</w:t>
      </w:r>
    </w:p>
    <w:p w14:paraId="4E42E266" w14:textId="77777777" w:rsidR="00CF5C6A" w:rsidRPr="0086324C" w:rsidRDefault="00CF5C6A" w:rsidP="00CF5C6A">
      <w:pPr>
        <w:pStyle w:val="Heading4"/>
        <w:rPr>
          <w:rFonts w:asciiTheme="minorHAnsi" w:hAnsiTheme="minorHAnsi" w:cstheme="minorHAnsi"/>
        </w:rPr>
      </w:pPr>
      <w:r w:rsidRPr="0086324C">
        <w:rPr>
          <w:rFonts w:asciiTheme="minorHAnsi" w:hAnsiTheme="minorHAnsi" w:cstheme="minorHAnsi"/>
        </w:rPr>
        <w:t>The US won’t regulate AI now</w:t>
      </w:r>
    </w:p>
    <w:p w14:paraId="76F439F8" w14:textId="77777777" w:rsidR="00CF5C6A" w:rsidRPr="0086324C" w:rsidRDefault="00CF5C6A" w:rsidP="00CF5C6A">
      <w:pPr>
        <w:rPr>
          <w:rFonts w:asciiTheme="minorHAnsi" w:hAnsiTheme="minorHAnsi" w:cstheme="minorHAnsi"/>
        </w:rPr>
      </w:pPr>
      <w:r w:rsidRPr="0086324C">
        <w:rPr>
          <w:rStyle w:val="Style13ptBold"/>
          <w:rFonts w:asciiTheme="minorHAnsi" w:hAnsiTheme="minorHAnsi" w:cstheme="minorHAnsi"/>
        </w:rPr>
        <w:t>Thierer ’22</w:t>
      </w:r>
      <w:r w:rsidRPr="0086324C">
        <w:rPr>
          <w:rFonts w:asciiTheme="minorHAnsi" w:hAnsiTheme="minorHAnsi" w:cstheme="minorHAnsi"/>
        </w:rPr>
        <w:t xml:space="preserve"> [Adam; April; MA in International Business Management and Trade Theory from the University of Maryland, senior research fellow at the Mercatus Center at George Mason University; American Enterprise Institute, “Governing Emerging Technology in an Age of Policy Fragmentation and Disequilibrium,” https://platforms.aei.org/can-the-knowledge-gap-between-regulators-and-innovators-be-narrowed/]</w:t>
      </w:r>
    </w:p>
    <w:p w14:paraId="1260D3E9" w14:textId="77777777" w:rsidR="00CF5C6A" w:rsidRPr="0086324C" w:rsidRDefault="00CF5C6A" w:rsidP="00CF5C6A">
      <w:pPr>
        <w:rPr>
          <w:rFonts w:asciiTheme="minorHAnsi" w:hAnsiTheme="minorHAnsi" w:cstheme="minorHAnsi"/>
          <w:sz w:val="16"/>
        </w:rPr>
      </w:pPr>
      <w:r w:rsidRPr="0086324C">
        <w:rPr>
          <w:rFonts w:asciiTheme="minorHAnsi" w:hAnsiTheme="minorHAnsi" w:cstheme="minorHAnsi"/>
          <w:sz w:val="16"/>
        </w:rPr>
        <w:t>Executive Summary</w:t>
      </w:r>
    </w:p>
    <w:p w14:paraId="27AE4C04" w14:textId="77777777" w:rsidR="00CF5C6A" w:rsidRPr="0086324C" w:rsidRDefault="00CF5C6A" w:rsidP="00CF5C6A">
      <w:pPr>
        <w:rPr>
          <w:rFonts w:asciiTheme="minorHAnsi" w:hAnsiTheme="minorHAnsi" w:cstheme="minorHAnsi"/>
          <w:sz w:val="16"/>
        </w:rPr>
      </w:pPr>
      <w:r w:rsidRPr="0086324C">
        <w:rPr>
          <w:rFonts w:asciiTheme="minorHAnsi" w:hAnsiTheme="minorHAnsi" w:cstheme="minorHAnsi"/>
          <w:sz w:val="16"/>
        </w:rPr>
        <w:t>Traditional governance mechanisms are being strained by modern technological and political realities. Newer technologies, especially digital ones, are developing at an ever-faster rate and building on top of each other, blurring lines between sectors.</w:t>
      </w:r>
    </w:p>
    <w:p w14:paraId="64A6FC09" w14:textId="77777777" w:rsidR="00CF5C6A" w:rsidRPr="0086324C" w:rsidRDefault="00CF5C6A" w:rsidP="00CF5C6A">
      <w:pPr>
        <w:rPr>
          <w:rFonts w:asciiTheme="minorHAnsi" w:hAnsiTheme="minorHAnsi" w:cstheme="minorHAnsi"/>
          <w:sz w:val="16"/>
        </w:rPr>
      </w:pPr>
      <w:r w:rsidRPr="0086324C">
        <w:rPr>
          <w:rStyle w:val="StyleUnderline"/>
          <w:rFonts w:asciiTheme="minorHAnsi" w:hAnsiTheme="minorHAnsi" w:cstheme="minorHAnsi"/>
          <w:highlight w:val="cyan"/>
        </w:rPr>
        <w:t>Congress</w:t>
      </w:r>
      <w:r w:rsidRPr="0086324C">
        <w:rPr>
          <w:rFonts w:asciiTheme="minorHAnsi" w:hAnsiTheme="minorHAnsi" w:cstheme="minorHAnsi"/>
          <w:sz w:val="16"/>
        </w:rPr>
        <w:t xml:space="preserve"> has </w:t>
      </w:r>
      <w:r w:rsidRPr="0086324C">
        <w:rPr>
          <w:rStyle w:val="Emphasis"/>
          <w:rFonts w:asciiTheme="minorHAnsi" w:hAnsiTheme="minorHAnsi" w:cstheme="minorHAnsi"/>
          <w:highlight w:val="cyan"/>
        </w:rPr>
        <w:t>failed</w:t>
      </w:r>
      <w:r w:rsidRPr="0086324C">
        <w:rPr>
          <w:rStyle w:val="StyleUnderline"/>
          <w:rFonts w:asciiTheme="minorHAnsi" w:hAnsiTheme="minorHAnsi" w:cstheme="minorHAnsi"/>
          <w:highlight w:val="cyan"/>
        </w:rPr>
        <w:t xml:space="preserve"> to keep up</w:t>
      </w:r>
      <w:r w:rsidRPr="0086324C">
        <w:rPr>
          <w:rStyle w:val="StyleUnderline"/>
          <w:rFonts w:asciiTheme="minorHAnsi" w:hAnsiTheme="minorHAnsi" w:cstheme="minorHAnsi"/>
        </w:rPr>
        <w:t xml:space="preserve"> with</w:t>
      </w:r>
      <w:r w:rsidRPr="0086324C">
        <w:rPr>
          <w:rFonts w:asciiTheme="minorHAnsi" w:hAnsiTheme="minorHAnsi" w:cstheme="minorHAnsi"/>
          <w:sz w:val="16"/>
        </w:rPr>
        <w:t xml:space="preserve"> the </w:t>
      </w:r>
      <w:r w:rsidRPr="0086324C">
        <w:rPr>
          <w:rStyle w:val="Emphasis"/>
          <w:rFonts w:asciiTheme="minorHAnsi" w:hAnsiTheme="minorHAnsi" w:cstheme="minorHAnsi"/>
        </w:rPr>
        <w:t>quickening</w:t>
      </w:r>
      <w:r w:rsidRPr="0086324C">
        <w:rPr>
          <w:rFonts w:asciiTheme="minorHAnsi" w:hAnsiTheme="minorHAnsi" w:cstheme="minorHAnsi"/>
          <w:sz w:val="16"/>
        </w:rPr>
        <w:t xml:space="preserve"> pace of </w:t>
      </w:r>
      <w:r w:rsidRPr="0086324C">
        <w:rPr>
          <w:rStyle w:val="Emphasis"/>
          <w:rFonts w:asciiTheme="minorHAnsi" w:hAnsiTheme="minorHAnsi" w:cstheme="minorHAnsi"/>
        </w:rPr>
        <w:t xml:space="preserve">technological </w:t>
      </w:r>
      <w:r w:rsidRPr="0086324C">
        <w:rPr>
          <w:rStyle w:val="Emphasis"/>
          <w:rFonts w:asciiTheme="minorHAnsi" w:hAnsiTheme="minorHAnsi" w:cstheme="minorHAnsi"/>
          <w:highlight w:val="cyan"/>
        </w:rPr>
        <w:t>change</w:t>
      </w:r>
      <w:r w:rsidRPr="0086324C">
        <w:rPr>
          <w:rFonts w:asciiTheme="minorHAnsi" w:hAnsiTheme="minorHAnsi" w:cstheme="minorHAnsi"/>
          <w:sz w:val="16"/>
        </w:rPr>
        <w:t xml:space="preserve">. It also continues to delegate most of its constitutional authority to agencies to deal with most policy concerns. But </w:t>
      </w:r>
      <w:r w:rsidRPr="0086324C">
        <w:rPr>
          <w:rStyle w:val="StyleUnderline"/>
          <w:rFonts w:asciiTheme="minorHAnsi" w:hAnsiTheme="minorHAnsi" w:cstheme="minorHAnsi"/>
          <w:highlight w:val="cyan"/>
        </w:rPr>
        <w:t>agencies</w:t>
      </w:r>
      <w:r w:rsidRPr="0086324C">
        <w:rPr>
          <w:rStyle w:val="StyleUnderline"/>
          <w:rFonts w:asciiTheme="minorHAnsi" w:hAnsiTheme="minorHAnsi" w:cstheme="minorHAnsi"/>
        </w:rPr>
        <w:t xml:space="preserve"> are </w:t>
      </w:r>
      <w:r w:rsidRPr="0086324C">
        <w:rPr>
          <w:rStyle w:val="Emphasis"/>
          <w:rFonts w:asciiTheme="minorHAnsi" w:hAnsiTheme="minorHAnsi" w:cstheme="minorHAnsi"/>
          <w:highlight w:val="cyan"/>
        </w:rPr>
        <w:t>overwhelmed</w:t>
      </w:r>
      <w:r w:rsidRPr="0086324C">
        <w:rPr>
          <w:rFonts w:asciiTheme="minorHAnsi" w:hAnsiTheme="minorHAnsi" w:cstheme="minorHAnsi"/>
          <w:sz w:val="16"/>
        </w:rPr>
        <w:t xml:space="preserve"> too. </w:t>
      </w:r>
      <w:r w:rsidRPr="0086324C">
        <w:rPr>
          <w:rStyle w:val="StyleUnderline"/>
          <w:rFonts w:asciiTheme="minorHAnsi" w:hAnsiTheme="minorHAnsi" w:cstheme="minorHAnsi"/>
        </w:rPr>
        <w:t xml:space="preserve">This situation is </w:t>
      </w:r>
      <w:r w:rsidRPr="0086324C">
        <w:rPr>
          <w:rStyle w:val="Emphasis"/>
          <w:rFonts w:asciiTheme="minorHAnsi" w:hAnsiTheme="minorHAnsi" w:cstheme="minorHAnsi"/>
          <w:highlight w:val="cyan"/>
        </w:rPr>
        <w:t>unlikely</w:t>
      </w:r>
      <w:r w:rsidRPr="0086324C">
        <w:rPr>
          <w:rStyle w:val="Emphasis"/>
          <w:rFonts w:asciiTheme="minorHAnsi" w:hAnsiTheme="minorHAnsi" w:cstheme="minorHAnsi"/>
        </w:rPr>
        <w:t xml:space="preserve"> to </w:t>
      </w:r>
      <w:r w:rsidRPr="0086324C">
        <w:rPr>
          <w:rStyle w:val="Emphasis"/>
          <w:rFonts w:asciiTheme="minorHAnsi" w:hAnsiTheme="minorHAnsi" w:cstheme="minorHAnsi"/>
          <w:highlight w:val="cyan"/>
        </w:rPr>
        <w:t>change</w:t>
      </w:r>
      <w:r w:rsidRPr="0086324C">
        <w:rPr>
          <w:rFonts w:asciiTheme="minorHAnsi" w:hAnsiTheme="minorHAnsi" w:cstheme="minorHAnsi"/>
          <w:sz w:val="16"/>
        </w:rPr>
        <w:t>, creating a governance gap.</w:t>
      </w:r>
    </w:p>
    <w:p w14:paraId="751FC327" w14:textId="77777777" w:rsidR="00CF5C6A" w:rsidRPr="0086324C" w:rsidRDefault="00CF5C6A" w:rsidP="00CF5C6A">
      <w:pPr>
        <w:rPr>
          <w:rFonts w:asciiTheme="minorHAnsi" w:hAnsiTheme="minorHAnsi" w:cstheme="minorHAnsi"/>
          <w:sz w:val="16"/>
        </w:rPr>
      </w:pPr>
      <w:r w:rsidRPr="0086324C">
        <w:rPr>
          <w:rFonts w:asciiTheme="minorHAnsi" w:hAnsiTheme="minorHAnsi" w:cstheme="minorHAnsi"/>
          <w:sz w:val="16"/>
        </w:rPr>
        <w:t xml:space="preserve">Decentralized governance techniques are filling the gap. </w:t>
      </w:r>
      <w:r w:rsidRPr="0086324C">
        <w:rPr>
          <w:rStyle w:val="StyleUnderline"/>
          <w:rFonts w:asciiTheme="minorHAnsi" w:hAnsiTheme="minorHAnsi" w:cstheme="minorHAnsi"/>
          <w:highlight w:val="cyan"/>
        </w:rPr>
        <w:t>Soft law</w:t>
      </w:r>
      <w:r w:rsidRPr="0086324C">
        <w:rPr>
          <w:rFonts w:asciiTheme="minorHAnsi" w:hAnsiTheme="minorHAnsi" w:cstheme="minorHAnsi"/>
          <w:sz w:val="16"/>
        </w:rPr>
        <w:t>—informal, iterative, experimental, and collaborative solutions—</w:t>
      </w:r>
      <w:r w:rsidRPr="0086324C">
        <w:rPr>
          <w:rStyle w:val="StyleUnderline"/>
          <w:rFonts w:asciiTheme="minorHAnsi" w:hAnsiTheme="minorHAnsi" w:cstheme="minorHAnsi"/>
          <w:highlight w:val="cyan"/>
        </w:rPr>
        <w:t>represents</w:t>
      </w:r>
      <w:r w:rsidRPr="0086324C">
        <w:rPr>
          <w:rStyle w:val="StyleUnderline"/>
          <w:rFonts w:asciiTheme="minorHAnsi" w:hAnsiTheme="minorHAnsi" w:cstheme="minorHAnsi"/>
        </w:rPr>
        <w:t xml:space="preserve"> the </w:t>
      </w:r>
      <w:r w:rsidRPr="0086324C">
        <w:rPr>
          <w:rStyle w:val="Emphasis"/>
          <w:rFonts w:asciiTheme="minorHAnsi" w:hAnsiTheme="minorHAnsi" w:cstheme="minorHAnsi"/>
        </w:rPr>
        <w:t xml:space="preserve">new </w:t>
      </w:r>
      <w:r w:rsidRPr="0086324C">
        <w:rPr>
          <w:rStyle w:val="Emphasis"/>
          <w:rFonts w:asciiTheme="minorHAnsi" w:hAnsiTheme="minorHAnsi" w:cstheme="minorHAnsi"/>
          <w:highlight w:val="cyan"/>
        </w:rPr>
        <w:t>normal</w:t>
      </w:r>
      <w:r w:rsidRPr="0086324C">
        <w:rPr>
          <w:rStyle w:val="StyleUnderline"/>
          <w:rFonts w:asciiTheme="minorHAnsi" w:hAnsiTheme="minorHAnsi" w:cstheme="minorHAnsi"/>
        </w:rPr>
        <w:t xml:space="preserve"> for technological governance</w:t>
      </w:r>
      <w:r w:rsidRPr="0086324C">
        <w:rPr>
          <w:rFonts w:asciiTheme="minorHAnsi" w:hAnsiTheme="minorHAnsi" w:cstheme="minorHAnsi"/>
          <w:sz w:val="16"/>
        </w:rPr>
        <w:t xml:space="preserve">. This is particularly true for information sectors, including social media platforms, for which the First Amendment acts as a major constraint on formal regulation anyway. </w:t>
      </w:r>
      <w:r w:rsidRPr="0086324C">
        <w:rPr>
          <w:rStyle w:val="Emphasis"/>
          <w:rFonts w:asciiTheme="minorHAnsi" w:hAnsiTheme="minorHAnsi" w:cstheme="minorHAnsi"/>
        </w:rPr>
        <w:t>No one-size-fits-all tool</w:t>
      </w:r>
      <w:r w:rsidRPr="0086324C">
        <w:rPr>
          <w:rStyle w:val="StyleUnderline"/>
          <w:rFonts w:asciiTheme="minorHAnsi" w:hAnsiTheme="minorHAnsi" w:cstheme="minorHAnsi"/>
        </w:rPr>
        <w:t xml:space="preserve"> can address</w:t>
      </w:r>
      <w:r w:rsidRPr="0086324C">
        <w:rPr>
          <w:rFonts w:asciiTheme="minorHAnsi" w:hAnsiTheme="minorHAnsi" w:cstheme="minorHAnsi"/>
          <w:sz w:val="16"/>
        </w:rPr>
        <w:t xml:space="preserve"> the many </w:t>
      </w:r>
      <w:r w:rsidRPr="0086324C">
        <w:rPr>
          <w:rStyle w:val="StyleUnderline"/>
          <w:rFonts w:asciiTheme="minorHAnsi" w:hAnsiTheme="minorHAnsi" w:cstheme="minorHAnsi"/>
        </w:rPr>
        <w:t>governance issues related to</w:t>
      </w:r>
      <w:r w:rsidRPr="0086324C">
        <w:rPr>
          <w:rFonts w:asciiTheme="minorHAnsi" w:hAnsiTheme="minorHAnsi" w:cstheme="minorHAnsi"/>
          <w:sz w:val="16"/>
        </w:rPr>
        <w:t xml:space="preserve"> fast-paced </w:t>
      </w:r>
      <w:r w:rsidRPr="0086324C">
        <w:rPr>
          <w:rStyle w:val="StyleUnderline"/>
          <w:rFonts w:asciiTheme="minorHAnsi" w:hAnsiTheme="minorHAnsi" w:cstheme="minorHAnsi"/>
        </w:rPr>
        <w:t>science and technology</w:t>
      </w:r>
      <w:r w:rsidRPr="0086324C">
        <w:rPr>
          <w:rFonts w:asciiTheme="minorHAnsi" w:hAnsiTheme="minorHAnsi" w:cstheme="minorHAnsi"/>
          <w:sz w:val="16"/>
        </w:rPr>
        <w:t xml:space="preserve"> developments; therefore, </w:t>
      </w:r>
      <w:r w:rsidRPr="0086324C">
        <w:rPr>
          <w:rStyle w:val="StyleUnderline"/>
          <w:rFonts w:asciiTheme="minorHAnsi" w:hAnsiTheme="minorHAnsi" w:cstheme="minorHAnsi"/>
        </w:rPr>
        <w:t xml:space="preserve">decentralized governance mechanisms may be </w:t>
      </w:r>
      <w:r w:rsidRPr="0086324C">
        <w:rPr>
          <w:rStyle w:val="Emphasis"/>
          <w:rFonts w:asciiTheme="minorHAnsi" w:hAnsiTheme="minorHAnsi" w:cstheme="minorHAnsi"/>
        </w:rPr>
        <w:t>better suited</w:t>
      </w:r>
      <w:r w:rsidRPr="0086324C">
        <w:rPr>
          <w:rStyle w:val="StyleUnderline"/>
          <w:rFonts w:asciiTheme="minorHAnsi" w:hAnsiTheme="minorHAnsi" w:cstheme="minorHAnsi"/>
        </w:rPr>
        <w:t xml:space="preserve"> to address newer policy concerns</w:t>
      </w:r>
      <w:r w:rsidRPr="0086324C">
        <w:rPr>
          <w:rFonts w:asciiTheme="minorHAnsi" w:hAnsiTheme="minorHAnsi" w:cstheme="minorHAnsi"/>
          <w:sz w:val="16"/>
        </w:rPr>
        <w:t>.</w:t>
      </w:r>
    </w:p>
    <w:p w14:paraId="5E8E9FDC" w14:textId="77777777" w:rsidR="00CF5C6A" w:rsidRPr="0086324C" w:rsidRDefault="00CF5C6A" w:rsidP="00CF5C6A">
      <w:pPr>
        <w:rPr>
          <w:rFonts w:asciiTheme="minorHAnsi" w:hAnsiTheme="minorHAnsi" w:cstheme="minorHAnsi"/>
          <w:sz w:val="16"/>
        </w:rPr>
      </w:pPr>
      <w:r w:rsidRPr="0086324C">
        <w:rPr>
          <w:rFonts w:asciiTheme="minorHAnsi" w:hAnsiTheme="minorHAnsi" w:cstheme="minorHAnsi"/>
          <w:sz w:val="16"/>
        </w:rPr>
        <w:t>Governing Emerging Technology in an Age of Policy Fragmentation and Disequilibrium</w:t>
      </w:r>
    </w:p>
    <w:p w14:paraId="20979BF5" w14:textId="77777777" w:rsidR="00CF5C6A" w:rsidRPr="0086324C" w:rsidRDefault="00CF5C6A" w:rsidP="00CF5C6A">
      <w:pPr>
        <w:rPr>
          <w:rFonts w:asciiTheme="minorHAnsi" w:hAnsiTheme="minorHAnsi" w:cstheme="minorHAnsi"/>
          <w:sz w:val="16"/>
        </w:rPr>
      </w:pPr>
      <w:r w:rsidRPr="0086324C">
        <w:rPr>
          <w:rFonts w:asciiTheme="minorHAnsi" w:hAnsiTheme="minorHAnsi" w:cstheme="minorHAnsi"/>
          <w:sz w:val="16"/>
        </w:rPr>
        <w:t xml:space="preserve">In March 2021, the US National Intelligence Council (NIC) published its latest Global Trends report, a periodic evaluation of global governance challenges for the coming decades.1 Rapid technological change figured prominently. “Novel technologies will appear and diffuse faster and faster, disrupting jobs, industries, communities, the nature of power, and what it means to be human,” the NIC report began.2 At the same time, growing fragmentation and disequilibrium among nations and their technological governance systems means “there is an increasing mismatch at all levels between challenges and needs with the systems and organizations to deal with them.” “As a result of these </w:t>
      </w:r>
      <w:proofErr w:type="spellStart"/>
      <w:r w:rsidRPr="0086324C">
        <w:rPr>
          <w:rFonts w:asciiTheme="minorHAnsi" w:hAnsiTheme="minorHAnsi" w:cstheme="minorHAnsi"/>
          <w:sz w:val="16"/>
        </w:rPr>
        <w:t>disequilibriums</w:t>
      </w:r>
      <w:proofErr w:type="spellEnd"/>
      <w:r w:rsidRPr="0086324C">
        <w:rPr>
          <w:rFonts w:asciiTheme="minorHAnsi" w:hAnsiTheme="minorHAnsi" w:cstheme="minorHAnsi"/>
          <w:sz w:val="16"/>
        </w:rPr>
        <w:t>,” NIC says, “old orders—from institutions to norms to types of governance—are strained and in some cases, eroding.”3</w:t>
      </w:r>
    </w:p>
    <w:p w14:paraId="7346C218" w14:textId="77777777" w:rsidR="00CF5C6A" w:rsidRPr="0086324C" w:rsidRDefault="00CF5C6A" w:rsidP="00CF5C6A">
      <w:pPr>
        <w:rPr>
          <w:rFonts w:asciiTheme="minorHAnsi" w:hAnsiTheme="minorHAnsi" w:cstheme="minorHAnsi"/>
          <w:sz w:val="16"/>
        </w:rPr>
      </w:pPr>
      <w:r w:rsidRPr="0086324C">
        <w:rPr>
          <w:rFonts w:asciiTheme="minorHAnsi" w:hAnsiTheme="minorHAnsi" w:cstheme="minorHAnsi"/>
          <w:sz w:val="16"/>
        </w:rPr>
        <w:t xml:space="preserve">This is surely true of technological governance in the United States. Our traditional </w:t>
      </w:r>
      <w:r w:rsidRPr="0086324C">
        <w:rPr>
          <w:rStyle w:val="StyleUnderline"/>
          <w:rFonts w:asciiTheme="minorHAnsi" w:hAnsiTheme="minorHAnsi" w:cstheme="minorHAnsi"/>
        </w:rPr>
        <w:t xml:space="preserve">governance mechanisms are </w:t>
      </w:r>
      <w:r w:rsidRPr="0086324C">
        <w:rPr>
          <w:rStyle w:val="Emphasis"/>
          <w:rFonts w:asciiTheme="minorHAnsi" w:hAnsiTheme="minorHAnsi" w:cstheme="minorHAnsi"/>
        </w:rPr>
        <w:t>strained and eroding</w:t>
      </w:r>
      <w:r w:rsidRPr="0086324C">
        <w:rPr>
          <w:rStyle w:val="StyleUnderline"/>
          <w:rFonts w:asciiTheme="minorHAnsi" w:hAnsiTheme="minorHAnsi" w:cstheme="minorHAnsi"/>
        </w:rPr>
        <w:t>: Congress</w:t>
      </w:r>
      <w:r w:rsidRPr="0086324C">
        <w:rPr>
          <w:rFonts w:asciiTheme="minorHAnsi" w:hAnsiTheme="minorHAnsi" w:cstheme="minorHAnsi"/>
          <w:sz w:val="16"/>
        </w:rPr>
        <w:t xml:space="preserve"> has largely </w:t>
      </w:r>
      <w:r w:rsidRPr="0086324C">
        <w:rPr>
          <w:rStyle w:val="Emphasis"/>
          <w:rFonts w:asciiTheme="minorHAnsi" w:hAnsiTheme="minorHAnsi" w:cstheme="minorHAnsi"/>
        </w:rPr>
        <w:t>abrogated</w:t>
      </w:r>
      <w:r w:rsidRPr="0086324C">
        <w:rPr>
          <w:rStyle w:val="StyleUnderline"/>
          <w:rFonts w:asciiTheme="minorHAnsi" w:hAnsiTheme="minorHAnsi" w:cstheme="minorHAnsi"/>
        </w:rPr>
        <w:t xml:space="preserve"> its role</w:t>
      </w:r>
      <w:r w:rsidRPr="0086324C">
        <w:rPr>
          <w:rFonts w:asciiTheme="minorHAnsi" w:hAnsiTheme="minorHAnsi" w:cstheme="minorHAnsi"/>
          <w:sz w:val="16"/>
        </w:rPr>
        <w:t xml:space="preserve"> as primary policymaker for many emerging technologies, perhaps permanently. </w:t>
      </w:r>
      <w:r w:rsidRPr="0086324C">
        <w:rPr>
          <w:rStyle w:val="Emphasis"/>
          <w:rFonts w:asciiTheme="minorHAnsi" w:hAnsiTheme="minorHAnsi" w:cstheme="minorHAnsi"/>
          <w:highlight w:val="cyan"/>
        </w:rPr>
        <w:t>Even if</w:t>
      </w:r>
      <w:r w:rsidRPr="0086324C">
        <w:rPr>
          <w:rStyle w:val="StyleUnderline"/>
          <w:rFonts w:asciiTheme="minorHAnsi" w:hAnsiTheme="minorHAnsi" w:cstheme="minorHAnsi"/>
        </w:rPr>
        <w:t xml:space="preserve"> they wanted to, it is </w:t>
      </w:r>
      <w:r w:rsidRPr="0086324C">
        <w:rPr>
          <w:rStyle w:val="Emphasis"/>
          <w:rFonts w:asciiTheme="minorHAnsi" w:hAnsiTheme="minorHAnsi" w:cstheme="minorHAnsi"/>
          <w:highlight w:val="cyan"/>
        </w:rPr>
        <w:t>unclear</w:t>
      </w:r>
      <w:r w:rsidRPr="0086324C">
        <w:rPr>
          <w:rStyle w:val="StyleUnderline"/>
          <w:rFonts w:asciiTheme="minorHAnsi" w:hAnsiTheme="minorHAnsi" w:cstheme="minorHAnsi"/>
          <w:highlight w:val="cyan"/>
        </w:rPr>
        <w:t xml:space="preserve"> whether</w:t>
      </w:r>
      <w:r w:rsidRPr="0086324C">
        <w:rPr>
          <w:rFonts w:asciiTheme="minorHAnsi" w:hAnsiTheme="minorHAnsi" w:cstheme="minorHAnsi"/>
          <w:sz w:val="16"/>
        </w:rPr>
        <w:t xml:space="preserve"> either </w:t>
      </w:r>
      <w:r w:rsidRPr="0086324C">
        <w:rPr>
          <w:rStyle w:val="StyleUnderline"/>
          <w:rFonts w:asciiTheme="minorHAnsi" w:hAnsiTheme="minorHAnsi" w:cstheme="minorHAnsi"/>
          <w:highlight w:val="cyan"/>
        </w:rPr>
        <w:t xml:space="preserve">Congress </w:t>
      </w:r>
      <w:r w:rsidRPr="0086324C">
        <w:rPr>
          <w:rStyle w:val="Emphasis"/>
          <w:rFonts w:asciiTheme="minorHAnsi" w:hAnsiTheme="minorHAnsi" w:cstheme="minorHAnsi"/>
          <w:highlight w:val="cyan"/>
        </w:rPr>
        <w:t>or</w:t>
      </w:r>
      <w:r w:rsidRPr="0086324C">
        <w:rPr>
          <w:rFonts w:asciiTheme="minorHAnsi" w:hAnsiTheme="minorHAnsi" w:cstheme="minorHAnsi"/>
          <w:sz w:val="16"/>
        </w:rPr>
        <w:t xml:space="preserve"> the administrative </w:t>
      </w:r>
      <w:r w:rsidRPr="0086324C">
        <w:rPr>
          <w:rStyle w:val="StyleUnderline"/>
          <w:rFonts w:asciiTheme="minorHAnsi" w:hAnsiTheme="minorHAnsi" w:cstheme="minorHAnsi"/>
          <w:highlight w:val="cyan"/>
        </w:rPr>
        <w:t>agencies have</w:t>
      </w:r>
      <w:r w:rsidRPr="0086324C">
        <w:rPr>
          <w:rStyle w:val="StyleUnderline"/>
          <w:rFonts w:asciiTheme="minorHAnsi" w:hAnsiTheme="minorHAnsi" w:cstheme="minorHAnsi"/>
        </w:rPr>
        <w:t xml:space="preserve"> the </w:t>
      </w:r>
      <w:r w:rsidRPr="0086324C">
        <w:rPr>
          <w:rStyle w:val="StyleUnderline"/>
          <w:rFonts w:asciiTheme="minorHAnsi" w:hAnsiTheme="minorHAnsi" w:cstheme="minorHAnsi"/>
          <w:highlight w:val="cyan"/>
        </w:rPr>
        <w:t>expertise</w:t>
      </w:r>
      <w:r w:rsidRPr="0086324C">
        <w:rPr>
          <w:rStyle w:val="StyleUnderline"/>
          <w:rFonts w:asciiTheme="minorHAnsi" w:hAnsiTheme="minorHAnsi" w:cstheme="minorHAnsi"/>
        </w:rPr>
        <w:t xml:space="preserve"> and </w:t>
      </w:r>
      <w:r w:rsidRPr="0086324C">
        <w:rPr>
          <w:rStyle w:val="StyleUnderline"/>
          <w:rFonts w:asciiTheme="minorHAnsi" w:hAnsiTheme="minorHAnsi" w:cstheme="minorHAnsi"/>
          <w:highlight w:val="cyan"/>
        </w:rPr>
        <w:t>resources to</w:t>
      </w:r>
      <w:r w:rsidRPr="0086324C">
        <w:rPr>
          <w:rFonts w:asciiTheme="minorHAnsi" w:hAnsiTheme="minorHAnsi" w:cstheme="minorHAnsi"/>
          <w:sz w:val="16"/>
        </w:rPr>
        <w:t xml:space="preserve"> adequately </w:t>
      </w:r>
      <w:r w:rsidRPr="0086324C">
        <w:rPr>
          <w:rStyle w:val="Emphasis"/>
          <w:rFonts w:asciiTheme="minorHAnsi" w:hAnsiTheme="minorHAnsi" w:cstheme="minorHAnsi"/>
          <w:highlight w:val="cyan"/>
        </w:rPr>
        <w:t>govern</w:t>
      </w:r>
      <w:r w:rsidRPr="0086324C">
        <w:rPr>
          <w:rFonts w:asciiTheme="minorHAnsi" w:hAnsiTheme="minorHAnsi" w:cstheme="minorHAnsi"/>
          <w:sz w:val="16"/>
        </w:rPr>
        <w:t xml:space="preserve"> modern </w:t>
      </w:r>
      <w:r w:rsidRPr="0086324C">
        <w:rPr>
          <w:rStyle w:val="StyleUnderline"/>
          <w:rFonts w:asciiTheme="minorHAnsi" w:hAnsiTheme="minorHAnsi" w:cstheme="minorHAnsi"/>
        </w:rPr>
        <w:t>technology</w:t>
      </w:r>
      <w:r w:rsidRPr="0086324C">
        <w:rPr>
          <w:rFonts w:asciiTheme="minorHAnsi" w:hAnsiTheme="minorHAnsi" w:cstheme="minorHAnsi"/>
          <w:sz w:val="16"/>
        </w:rPr>
        <w:t xml:space="preserve"> entities and platforms.</w:t>
      </w:r>
    </w:p>
    <w:p w14:paraId="7C91067B" w14:textId="77777777" w:rsidR="00CF5C6A" w:rsidRPr="0086324C" w:rsidRDefault="00CF5C6A" w:rsidP="00CF5C6A">
      <w:pPr>
        <w:rPr>
          <w:rFonts w:asciiTheme="minorHAnsi" w:hAnsiTheme="minorHAnsi" w:cstheme="minorHAnsi"/>
          <w:sz w:val="16"/>
        </w:rPr>
      </w:pPr>
      <w:r w:rsidRPr="0086324C">
        <w:rPr>
          <w:rFonts w:asciiTheme="minorHAnsi" w:hAnsiTheme="minorHAnsi" w:cstheme="minorHAnsi"/>
          <w:sz w:val="16"/>
        </w:rPr>
        <w:t xml:space="preserve">When such traditional sources of governance fail to provide the necessary guidance, alternative forms will emerge, and some already have, albeit unevenly. The US has already witnessed the beginnings of a new governance framework for many sectors and technologies, though the nature and boundaries of this new paradigm are so amorphous that few recognize it as a governance regime at all. For better or worse, however, </w:t>
      </w:r>
      <w:r w:rsidRPr="0086324C">
        <w:rPr>
          <w:rStyle w:val="StyleUnderline"/>
          <w:rFonts w:asciiTheme="minorHAnsi" w:hAnsiTheme="minorHAnsi" w:cstheme="minorHAnsi"/>
        </w:rPr>
        <w:t xml:space="preserve">the age of </w:t>
      </w:r>
      <w:r w:rsidRPr="0086324C">
        <w:rPr>
          <w:rStyle w:val="StyleUnderline"/>
          <w:rFonts w:asciiTheme="minorHAnsi" w:hAnsiTheme="minorHAnsi" w:cstheme="minorHAnsi"/>
          <w:highlight w:val="cyan"/>
        </w:rPr>
        <w:t>“soft law”</w:t>
      </w:r>
      <w:r w:rsidRPr="0086324C">
        <w:rPr>
          <w:rStyle w:val="StyleUnderline"/>
          <w:rFonts w:asciiTheme="minorHAnsi" w:hAnsiTheme="minorHAnsi" w:cstheme="minorHAnsi"/>
        </w:rPr>
        <w:t xml:space="preserve"> and decentralized governance is </w:t>
      </w:r>
      <w:r w:rsidRPr="0086324C">
        <w:rPr>
          <w:rStyle w:val="Emphasis"/>
          <w:rFonts w:asciiTheme="minorHAnsi" w:hAnsiTheme="minorHAnsi" w:cstheme="minorHAnsi"/>
          <w:highlight w:val="cyan"/>
        </w:rPr>
        <w:t>upon us</w:t>
      </w:r>
      <w:r w:rsidRPr="0086324C">
        <w:rPr>
          <w:rFonts w:asciiTheme="minorHAnsi" w:hAnsiTheme="minorHAnsi" w:cstheme="minorHAnsi"/>
          <w:sz w:val="16"/>
        </w:rPr>
        <w:t>.</w:t>
      </w:r>
    </w:p>
    <w:p w14:paraId="62B28EF3" w14:textId="77777777" w:rsidR="00CF5C6A" w:rsidRPr="0086324C" w:rsidRDefault="00CF5C6A" w:rsidP="00CF5C6A">
      <w:pPr>
        <w:rPr>
          <w:rFonts w:asciiTheme="minorHAnsi" w:hAnsiTheme="minorHAnsi" w:cstheme="minorHAnsi"/>
          <w:sz w:val="16"/>
        </w:rPr>
      </w:pPr>
      <w:r w:rsidRPr="0086324C">
        <w:rPr>
          <w:rFonts w:asciiTheme="minorHAnsi" w:hAnsiTheme="minorHAnsi" w:cstheme="minorHAnsi"/>
          <w:sz w:val="16"/>
        </w:rPr>
        <w:t>The applicability of this new governance regime to online speech platforms will be particularly contentious, but the fact is that soft law is already the norm there too. With the First Amendment acting as a constraint on speech regulation, more flexible governance approaches will be tapped continually to address the wide variety of concerns related to objectionable content and content-moderation practices—as has unofficially been the case for decades.4</w:t>
      </w:r>
    </w:p>
    <w:p w14:paraId="7722DA43" w14:textId="77777777" w:rsidR="00CF5C6A" w:rsidRPr="0086324C" w:rsidRDefault="00CF5C6A" w:rsidP="00CF5C6A">
      <w:pPr>
        <w:rPr>
          <w:rFonts w:asciiTheme="minorHAnsi" w:hAnsiTheme="minorHAnsi" w:cstheme="minorHAnsi"/>
          <w:sz w:val="16"/>
        </w:rPr>
      </w:pPr>
      <w:r w:rsidRPr="0086324C">
        <w:rPr>
          <w:rStyle w:val="StyleUnderline"/>
          <w:rFonts w:asciiTheme="minorHAnsi" w:hAnsiTheme="minorHAnsi" w:cstheme="minorHAnsi"/>
        </w:rPr>
        <w:t xml:space="preserve">The </w:t>
      </w:r>
      <w:r w:rsidRPr="0086324C">
        <w:rPr>
          <w:rStyle w:val="Emphasis"/>
          <w:rFonts w:asciiTheme="minorHAnsi" w:hAnsiTheme="minorHAnsi" w:cstheme="minorHAnsi"/>
          <w:highlight w:val="cyan"/>
        </w:rPr>
        <w:t>speed</w:t>
      </w:r>
      <w:r w:rsidRPr="0086324C">
        <w:rPr>
          <w:rStyle w:val="StyleUnderline"/>
          <w:rFonts w:asciiTheme="minorHAnsi" w:hAnsiTheme="minorHAnsi" w:cstheme="minorHAnsi"/>
        </w:rPr>
        <w:t xml:space="preserve"> and </w:t>
      </w:r>
      <w:r w:rsidRPr="0086324C">
        <w:rPr>
          <w:rStyle w:val="Emphasis"/>
          <w:rFonts w:asciiTheme="minorHAnsi" w:hAnsiTheme="minorHAnsi" w:cstheme="minorHAnsi"/>
          <w:highlight w:val="cyan"/>
        </w:rPr>
        <w:t>complexity</w:t>
      </w:r>
      <w:r w:rsidRPr="0086324C">
        <w:rPr>
          <w:rStyle w:val="StyleUnderline"/>
          <w:rFonts w:asciiTheme="minorHAnsi" w:hAnsiTheme="minorHAnsi" w:cstheme="minorHAnsi"/>
        </w:rPr>
        <w:t xml:space="preserve"> of technological innovation, the </w:t>
      </w:r>
      <w:r w:rsidRPr="0086324C">
        <w:rPr>
          <w:rStyle w:val="StyleUnderline"/>
          <w:rFonts w:asciiTheme="minorHAnsi" w:hAnsiTheme="minorHAnsi" w:cstheme="minorHAnsi"/>
          <w:highlight w:val="cyan"/>
        </w:rPr>
        <w:t>nature of legislation and</w:t>
      </w:r>
      <w:r w:rsidRPr="0086324C">
        <w:rPr>
          <w:rStyle w:val="StyleUnderline"/>
          <w:rFonts w:asciiTheme="minorHAnsi" w:hAnsiTheme="minorHAnsi" w:cstheme="minorHAnsi"/>
        </w:rPr>
        <w:t xml:space="preserve"> the </w:t>
      </w:r>
      <w:r w:rsidRPr="0086324C">
        <w:rPr>
          <w:rStyle w:val="Emphasis"/>
          <w:rFonts w:asciiTheme="minorHAnsi" w:hAnsiTheme="minorHAnsi" w:cstheme="minorHAnsi"/>
        </w:rPr>
        <w:t xml:space="preserve">near </w:t>
      </w:r>
      <w:r w:rsidRPr="0086324C">
        <w:rPr>
          <w:rStyle w:val="Emphasis"/>
          <w:rFonts w:asciiTheme="minorHAnsi" w:hAnsiTheme="minorHAnsi" w:cstheme="minorHAnsi"/>
          <w:highlight w:val="cyan"/>
        </w:rPr>
        <w:t>permanence</w:t>
      </w:r>
      <w:r w:rsidRPr="0086324C">
        <w:rPr>
          <w:rStyle w:val="StyleUnderline"/>
          <w:rFonts w:asciiTheme="minorHAnsi" w:hAnsiTheme="minorHAnsi" w:cstheme="minorHAnsi"/>
          <w:highlight w:val="cyan"/>
        </w:rPr>
        <w:t xml:space="preserve"> of reg</w:t>
      </w:r>
      <w:r w:rsidRPr="0086324C">
        <w:rPr>
          <w:rStyle w:val="StyleUnderline"/>
          <w:rFonts w:asciiTheme="minorHAnsi" w:hAnsiTheme="minorHAnsi" w:cstheme="minorHAnsi"/>
        </w:rPr>
        <w:t xml:space="preserve">ulation, </w:t>
      </w:r>
      <w:r w:rsidRPr="0086324C">
        <w:rPr>
          <w:rStyle w:val="StyleUnderline"/>
          <w:rFonts w:asciiTheme="minorHAnsi" w:hAnsiTheme="minorHAnsi" w:cstheme="minorHAnsi"/>
          <w:highlight w:val="cyan"/>
        </w:rPr>
        <w:t>and</w:t>
      </w:r>
      <w:r w:rsidRPr="0086324C">
        <w:rPr>
          <w:rFonts w:asciiTheme="minorHAnsi" w:hAnsiTheme="minorHAnsi" w:cstheme="minorHAnsi"/>
          <w:sz w:val="16"/>
        </w:rPr>
        <w:t xml:space="preserve"> the </w:t>
      </w:r>
      <w:r w:rsidRPr="0086324C">
        <w:rPr>
          <w:rStyle w:val="Emphasis"/>
          <w:rFonts w:asciiTheme="minorHAnsi" w:hAnsiTheme="minorHAnsi" w:cstheme="minorHAnsi"/>
          <w:highlight w:val="cyan"/>
        </w:rPr>
        <w:t>fragmentation</w:t>
      </w:r>
      <w:r w:rsidRPr="0086324C">
        <w:rPr>
          <w:rFonts w:asciiTheme="minorHAnsi" w:hAnsiTheme="minorHAnsi" w:cstheme="minorHAnsi"/>
          <w:sz w:val="16"/>
        </w:rPr>
        <w:t xml:space="preserve"> of our society </w:t>
      </w:r>
      <w:r w:rsidRPr="0086324C">
        <w:rPr>
          <w:rStyle w:val="StyleUnderline"/>
          <w:rFonts w:asciiTheme="minorHAnsi" w:hAnsiTheme="minorHAnsi" w:cstheme="minorHAnsi"/>
        </w:rPr>
        <w:t xml:space="preserve">combine to make the </w:t>
      </w:r>
      <w:r w:rsidRPr="0086324C">
        <w:rPr>
          <w:rStyle w:val="Emphasis"/>
          <w:rFonts w:asciiTheme="minorHAnsi" w:hAnsiTheme="minorHAnsi" w:cstheme="minorHAnsi"/>
        </w:rPr>
        <w:t xml:space="preserve">traditional </w:t>
      </w:r>
      <w:r w:rsidRPr="0086324C">
        <w:rPr>
          <w:rStyle w:val="Emphasis"/>
          <w:rFonts w:asciiTheme="minorHAnsi" w:hAnsiTheme="minorHAnsi" w:cstheme="minorHAnsi"/>
          <w:highlight w:val="cyan"/>
        </w:rPr>
        <w:t>governance</w:t>
      </w:r>
      <w:r w:rsidRPr="0086324C">
        <w:rPr>
          <w:rStyle w:val="StyleUnderline"/>
          <w:rFonts w:asciiTheme="minorHAnsi" w:hAnsiTheme="minorHAnsi" w:cstheme="minorHAnsi"/>
        </w:rPr>
        <w:t xml:space="preserve"> of </w:t>
      </w:r>
      <w:r w:rsidRPr="0086324C">
        <w:rPr>
          <w:rStyle w:val="StyleUnderline"/>
          <w:rFonts w:asciiTheme="minorHAnsi" w:hAnsiTheme="minorHAnsi" w:cstheme="minorHAnsi"/>
          <w:highlight w:val="cyan"/>
        </w:rPr>
        <w:t>tech</w:t>
      </w:r>
      <w:r w:rsidRPr="0086324C">
        <w:rPr>
          <w:rStyle w:val="StyleUnderline"/>
          <w:rFonts w:asciiTheme="minorHAnsi" w:hAnsiTheme="minorHAnsi" w:cstheme="minorHAnsi"/>
        </w:rPr>
        <w:t xml:space="preserve">nological change </w:t>
      </w:r>
      <w:r w:rsidRPr="0086324C">
        <w:rPr>
          <w:rStyle w:val="StyleUnderline"/>
          <w:rFonts w:asciiTheme="minorHAnsi" w:hAnsiTheme="minorHAnsi" w:cstheme="minorHAnsi"/>
          <w:highlight w:val="cyan"/>
        </w:rPr>
        <w:t>difficult and</w:t>
      </w:r>
      <w:r w:rsidRPr="0086324C">
        <w:rPr>
          <w:rStyle w:val="StyleUnderline"/>
          <w:rFonts w:asciiTheme="minorHAnsi" w:hAnsiTheme="minorHAnsi" w:cstheme="minorHAnsi"/>
        </w:rPr>
        <w:t xml:space="preserve">, </w:t>
      </w:r>
      <w:r w:rsidRPr="0086324C">
        <w:rPr>
          <w:rStyle w:val="Emphasis"/>
          <w:rFonts w:asciiTheme="minorHAnsi" w:hAnsiTheme="minorHAnsi" w:cstheme="minorHAnsi"/>
        </w:rPr>
        <w:t xml:space="preserve">frankly, </w:t>
      </w:r>
      <w:r w:rsidRPr="0086324C">
        <w:rPr>
          <w:rStyle w:val="Emphasis"/>
          <w:rFonts w:asciiTheme="minorHAnsi" w:hAnsiTheme="minorHAnsi" w:cstheme="minorHAnsi"/>
          <w:highlight w:val="cyan"/>
        </w:rPr>
        <w:t>unlikely</w:t>
      </w:r>
      <w:r w:rsidRPr="0086324C">
        <w:rPr>
          <w:rStyle w:val="StyleUnderline"/>
          <w:rFonts w:asciiTheme="minorHAnsi" w:hAnsiTheme="minorHAnsi" w:cstheme="minorHAnsi"/>
        </w:rPr>
        <w:t>. Our</w:t>
      </w:r>
      <w:r w:rsidRPr="0086324C">
        <w:rPr>
          <w:rFonts w:asciiTheme="minorHAnsi" w:hAnsiTheme="minorHAnsi" w:cstheme="minorHAnsi"/>
          <w:sz w:val="16"/>
        </w:rPr>
        <w:t xml:space="preserve"> second-</w:t>
      </w:r>
      <w:r w:rsidRPr="0086324C">
        <w:rPr>
          <w:rStyle w:val="StyleUnderline"/>
          <w:rFonts w:asciiTheme="minorHAnsi" w:hAnsiTheme="minorHAnsi" w:cstheme="minorHAnsi"/>
        </w:rPr>
        <w:t xml:space="preserve">best option is the embrace of the </w:t>
      </w:r>
      <w:r w:rsidRPr="0086324C">
        <w:rPr>
          <w:rStyle w:val="Emphasis"/>
          <w:rFonts w:asciiTheme="minorHAnsi" w:hAnsiTheme="minorHAnsi" w:cstheme="minorHAnsi"/>
        </w:rPr>
        <w:t>flexible soft law</w:t>
      </w:r>
      <w:r w:rsidRPr="0086324C">
        <w:rPr>
          <w:rFonts w:asciiTheme="minorHAnsi" w:hAnsiTheme="minorHAnsi" w:cstheme="minorHAnsi"/>
          <w:sz w:val="16"/>
        </w:rPr>
        <w:t xml:space="preserve"> and decentralized governance that have arisen in its absence.</w:t>
      </w:r>
    </w:p>
    <w:p w14:paraId="0F1C4251" w14:textId="77777777" w:rsidR="00CF5C6A" w:rsidRPr="0086324C" w:rsidRDefault="00CF5C6A" w:rsidP="00CF5C6A">
      <w:pPr>
        <w:pStyle w:val="Heading4"/>
        <w:rPr>
          <w:rFonts w:asciiTheme="minorHAnsi" w:hAnsiTheme="minorHAnsi" w:cstheme="minorHAnsi"/>
          <w:iCs w:val="0"/>
        </w:rPr>
      </w:pPr>
      <w:r w:rsidRPr="0086324C">
        <w:rPr>
          <w:rFonts w:asciiTheme="minorHAnsi" w:hAnsiTheme="minorHAnsi" w:cstheme="minorHAnsi"/>
          <w:iCs w:val="0"/>
          <w:u w:val="single"/>
        </w:rPr>
        <w:t>No</w:t>
      </w:r>
      <w:r w:rsidRPr="0086324C">
        <w:rPr>
          <w:rFonts w:asciiTheme="minorHAnsi" w:hAnsiTheme="minorHAnsi" w:cstheme="minorHAnsi"/>
          <w:iCs w:val="0"/>
        </w:rPr>
        <w:t xml:space="preserve"> AI </w:t>
      </w:r>
      <w:r w:rsidRPr="0086324C">
        <w:rPr>
          <w:rFonts w:asciiTheme="minorHAnsi" w:hAnsiTheme="minorHAnsi" w:cstheme="minorHAnsi"/>
          <w:iCs w:val="0"/>
          <w:u w:val="single"/>
        </w:rPr>
        <w:t>impact</w:t>
      </w:r>
      <w:r w:rsidRPr="0086324C">
        <w:rPr>
          <w:rFonts w:asciiTheme="minorHAnsi" w:hAnsiTheme="minorHAnsi" w:cstheme="minorHAnsi"/>
          <w:iCs w:val="0"/>
        </w:rPr>
        <w:t>.</w:t>
      </w:r>
    </w:p>
    <w:p w14:paraId="4A28C836" w14:textId="77777777" w:rsidR="00CF5C6A" w:rsidRPr="0086324C" w:rsidRDefault="00CF5C6A" w:rsidP="00CF5C6A">
      <w:pPr>
        <w:rPr>
          <w:rFonts w:asciiTheme="minorHAnsi" w:hAnsiTheme="minorHAnsi" w:cstheme="minorHAnsi"/>
        </w:rPr>
      </w:pPr>
      <w:r w:rsidRPr="0086324C">
        <w:rPr>
          <w:rStyle w:val="Style13ptBold"/>
          <w:rFonts w:asciiTheme="minorHAnsi" w:hAnsiTheme="minorHAnsi" w:cstheme="minorHAnsi"/>
        </w:rPr>
        <w:t>Caruso ‘24</w:t>
      </w:r>
      <w:r w:rsidRPr="0086324C">
        <w:rPr>
          <w:rFonts w:asciiTheme="minorHAnsi" w:hAnsiTheme="minorHAnsi" w:cstheme="minorHAnsi"/>
        </w:rPr>
        <w:t xml:space="preserve"> [Jeff; April 29th; Has provided cyber intelligence briefings to the CIA's Open-Source Center, the DIA, the FBI, and the Chief of Naval Operations Strategic Study Group. Lecturer at the U.S. Air Force Institute of Technology and the U.S. Army War College, and a technical peer reviewer for Tallinn 2.0, the second edition of the Tallinn Manual on the International Law Applicable To Cyber Operations. </w:t>
      </w:r>
      <w:proofErr w:type="spellStart"/>
      <w:r w:rsidRPr="0086324C">
        <w:rPr>
          <w:rFonts w:asciiTheme="minorHAnsi" w:hAnsiTheme="minorHAnsi" w:cstheme="minorHAnsi"/>
        </w:rPr>
        <w:t>Ponemon</w:t>
      </w:r>
      <w:proofErr w:type="spellEnd"/>
      <w:r w:rsidRPr="0086324C">
        <w:rPr>
          <w:rFonts w:asciiTheme="minorHAnsi" w:hAnsiTheme="minorHAnsi" w:cstheme="minorHAnsi"/>
        </w:rPr>
        <w:t xml:space="preserve"> Research Distinguished Fellow, "Drink the Kool-Aid all you want, but </w:t>
      </w:r>
      <w:r w:rsidRPr="0086324C">
        <w:rPr>
          <w:rFonts w:asciiTheme="minorHAnsi" w:hAnsiTheme="minorHAnsi" w:cstheme="minorHAnsi"/>
          <w:highlight w:val="cyan"/>
          <w:u w:val="single"/>
        </w:rPr>
        <w:t xml:space="preserve">don’t call </w:t>
      </w:r>
      <w:r w:rsidRPr="0086324C">
        <w:rPr>
          <w:rStyle w:val="Emphasis"/>
          <w:rFonts w:asciiTheme="minorHAnsi" w:hAnsiTheme="minorHAnsi" w:cstheme="minorHAnsi"/>
          <w:highlight w:val="cyan"/>
        </w:rPr>
        <w:t>AI</w:t>
      </w:r>
      <w:r w:rsidRPr="0086324C">
        <w:rPr>
          <w:rFonts w:asciiTheme="minorHAnsi" w:hAnsiTheme="minorHAnsi" w:cstheme="minorHAnsi"/>
          <w:highlight w:val="cyan"/>
          <w:u w:val="single"/>
        </w:rPr>
        <w:t xml:space="preserve"> </w:t>
      </w:r>
      <w:r w:rsidRPr="0086324C">
        <w:rPr>
          <w:rFonts w:asciiTheme="minorHAnsi" w:hAnsiTheme="minorHAnsi" w:cstheme="minorHAnsi"/>
          <w:u w:val="single"/>
        </w:rPr>
        <w:t xml:space="preserve">an </w:t>
      </w:r>
      <w:r w:rsidRPr="0086324C">
        <w:rPr>
          <w:rFonts w:asciiTheme="minorHAnsi" w:hAnsiTheme="minorHAnsi" w:cstheme="minorHAnsi"/>
          <w:highlight w:val="cyan"/>
          <w:u w:val="single"/>
        </w:rPr>
        <w:t xml:space="preserve">existential </w:t>
      </w:r>
      <w:r w:rsidRPr="0086324C">
        <w:rPr>
          <w:rStyle w:val="Emphasis"/>
          <w:rFonts w:asciiTheme="minorHAnsi" w:hAnsiTheme="minorHAnsi" w:cstheme="minorHAnsi"/>
        </w:rPr>
        <w:t>threat</w:t>
      </w:r>
      <w:r w:rsidRPr="0086324C">
        <w:rPr>
          <w:rFonts w:asciiTheme="minorHAnsi" w:hAnsiTheme="minorHAnsi" w:cstheme="minorHAnsi"/>
        </w:rPr>
        <w:t>," Bulletin of the Atomic Scientists, https://thebulletin.org/2024/04/drink-the-kool-aid-all-you-want-but-dont-call-ai-an-existential-threat/]</w:t>
      </w:r>
    </w:p>
    <w:p w14:paraId="19958E98" w14:textId="77777777" w:rsidR="00CF5C6A" w:rsidRPr="0086324C" w:rsidRDefault="00CF5C6A" w:rsidP="00CF5C6A">
      <w:pPr>
        <w:rPr>
          <w:rFonts w:asciiTheme="minorHAnsi" w:hAnsiTheme="minorHAnsi" w:cstheme="minorHAnsi"/>
          <w:u w:val="single"/>
        </w:rPr>
      </w:pPr>
      <w:r w:rsidRPr="0086324C">
        <w:rPr>
          <w:rFonts w:asciiTheme="minorHAnsi" w:hAnsiTheme="minorHAnsi" w:cstheme="minorHAnsi"/>
          <w:sz w:val="16"/>
        </w:rPr>
        <w:t xml:space="preserve">Predictions of future </w:t>
      </w:r>
      <w:r w:rsidRPr="0086324C">
        <w:rPr>
          <w:rFonts w:asciiTheme="minorHAnsi" w:hAnsiTheme="minorHAnsi" w:cstheme="minorHAnsi"/>
          <w:highlight w:val="cyan"/>
          <w:u w:val="single"/>
        </w:rPr>
        <w:t>catastrophe</w:t>
      </w:r>
      <w:r w:rsidRPr="0086324C">
        <w:rPr>
          <w:rFonts w:asciiTheme="minorHAnsi" w:hAnsiTheme="minorHAnsi" w:cstheme="minorHAnsi"/>
          <w:sz w:val="16"/>
        </w:rPr>
        <w:t xml:space="preserve"> </w:t>
      </w:r>
      <w:r w:rsidRPr="0086324C">
        <w:rPr>
          <w:rStyle w:val="Emphasis"/>
          <w:rFonts w:asciiTheme="minorHAnsi" w:hAnsiTheme="minorHAnsi" w:cstheme="minorHAnsi"/>
          <w:highlight w:val="cyan"/>
        </w:rPr>
        <w:t>rely</w:t>
      </w:r>
      <w:r w:rsidRPr="0086324C">
        <w:rPr>
          <w:rFonts w:asciiTheme="minorHAnsi" w:hAnsiTheme="minorHAnsi" w:cstheme="minorHAnsi"/>
          <w:highlight w:val="cyan"/>
          <w:u w:val="single"/>
        </w:rPr>
        <w:t xml:space="preserve"> upon</w:t>
      </w:r>
      <w:r w:rsidRPr="0086324C">
        <w:rPr>
          <w:rFonts w:asciiTheme="minorHAnsi" w:hAnsiTheme="minorHAnsi" w:cstheme="minorHAnsi"/>
          <w:sz w:val="16"/>
        </w:rPr>
        <w:t xml:space="preserve"> the ability of </w:t>
      </w:r>
      <w:r w:rsidRPr="0086324C">
        <w:rPr>
          <w:rStyle w:val="Emphasis"/>
          <w:rFonts w:asciiTheme="minorHAnsi" w:hAnsiTheme="minorHAnsi" w:cstheme="minorHAnsi"/>
          <w:highlight w:val="cyan"/>
        </w:rPr>
        <w:t>AI</w:t>
      </w:r>
      <w:r w:rsidRPr="0086324C">
        <w:rPr>
          <w:rFonts w:asciiTheme="minorHAnsi" w:hAnsiTheme="minorHAnsi" w:cstheme="minorHAnsi"/>
          <w:highlight w:val="cyan"/>
          <w:u w:val="single"/>
        </w:rPr>
        <w:t xml:space="preserve"> to apply knowledge</w:t>
      </w:r>
      <w:r w:rsidRPr="0086324C">
        <w:rPr>
          <w:rFonts w:asciiTheme="minorHAnsi" w:hAnsiTheme="minorHAnsi" w:cstheme="minorHAnsi"/>
          <w:sz w:val="16"/>
        </w:rPr>
        <w:t xml:space="preserve"> it learned in one area to problem solving </w:t>
      </w:r>
      <w:r w:rsidRPr="0086324C">
        <w:rPr>
          <w:rFonts w:asciiTheme="minorHAnsi" w:hAnsiTheme="minorHAnsi" w:cstheme="minorHAnsi"/>
          <w:highlight w:val="cyan"/>
          <w:u w:val="single"/>
        </w:rPr>
        <w:t xml:space="preserve">in a </w:t>
      </w:r>
      <w:r w:rsidRPr="0086324C">
        <w:rPr>
          <w:rFonts w:asciiTheme="minorHAnsi" w:hAnsiTheme="minorHAnsi" w:cstheme="minorHAnsi"/>
          <w:u w:val="single"/>
        </w:rPr>
        <w:t xml:space="preserve">completely </w:t>
      </w:r>
      <w:r w:rsidRPr="0086324C">
        <w:rPr>
          <w:rStyle w:val="Emphasis"/>
          <w:rFonts w:asciiTheme="minorHAnsi" w:hAnsiTheme="minorHAnsi" w:cstheme="minorHAnsi"/>
          <w:highlight w:val="cyan"/>
        </w:rPr>
        <w:t>different</w:t>
      </w:r>
      <w:r w:rsidRPr="0086324C">
        <w:rPr>
          <w:rFonts w:asciiTheme="minorHAnsi" w:hAnsiTheme="minorHAnsi" w:cstheme="minorHAnsi"/>
          <w:highlight w:val="cyan"/>
          <w:u w:val="single"/>
        </w:rPr>
        <w:t xml:space="preserve"> area that it hasn’t been </w:t>
      </w:r>
      <w:r w:rsidRPr="0086324C">
        <w:rPr>
          <w:rStyle w:val="Emphasis"/>
          <w:rFonts w:asciiTheme="minorHAnsi" w:hAnsiTheme="minorHAnsi" w:cstheme="minorHAnsi"/>
          <w:highlight w:val="cyan"/>
        </w:rPr>
        <w:t>trained</w:t>
      </w:r>
      <w:r w:rsidRPr="0086324C">
        <w:rPr>
          <w:rFonts w:asciiTheme="minorHAnsi" w:hAnsiTheme="minorHAnsi" w:cstheme="minorHAnsi"/>
          <w:highlight w:val="cyan"/>
          <w:u w:val="single"/>
        </w:rPr>
        <w:t xml:space="preserve"> on</w:t>
      </w:r>
      <w:r w:rsidRPr="0086324C">
        <w:rPr>
          <w:rFonts w:asciiTheme="minorHAnsi" w:hAnsiTheme="minorHAnsi" w:cstheme="minorHAnsi"/>
          <w:sz w:val="16"/>
        </w:rPr>
        <w:t xml:space="preserve">. This broad generalization capability is the key ingredient to achieving human-level intelligence. That not only hasn’t happened, but </w:t>
      </w:r>
      <w:r w:rsidRPr="0086324C">
        <w:rPr>
          <w:rFonts w:asciiTheme="minorHAnsi" w:hAnsiTheme="minorHAnsi" w:cstheme="minorHAnsi"/>
          <w:highlight w:val="cyan"/>
          <w:u w:val="single"/>
        </w:rPr>
        <w:t xml:space="preserve">there’s </w:t>
      </w:r>
      <w:r w:rsidRPr="0086324C">
        <w:rPr>
          <w:rStyle w:val="Emphasis"/>
          <w:rFonts w:asciiTheme="minorHAnsi" w:hAnsiTheme="minorHAnsi" w:cstheme="minorHAnsi"/>
          <w:highlight w:val="cyan"/>
        </w:rPr>
        <w:t>no</w:t>
      </w:r>
      <w:r w:rsidRPr="0086324C">
        <w:rPr>
          <w:rFonts w:asciiTheme="minorHAnsi" w:hAnsiTheme="minorHAnsi" w:cstheme="minorHAnsi"/>
          <w:highlight w:val="cyan"/>
          <w:u w:val="single"/>
        </w:rPr>
        <w:t xml:space="preserve"> </w:t>
      </w:r>
      <w:r w:rsidRPr="0086324C">
        <w:rPr>
          <w:rFonts w:asciiTheme="minorHAnsi" w:hAnsiTheme="minorHAnsi" w:cstheme="minorHAnsi"/>
          <w:u w:val="single"/>
        </w:rPr>
        <w:t xml:space="preserve">clear </w:t>
      </w:r>
      <w:r w:rsidRPr="0086324C">
        <w:rPr>
          <w:rStyle w:val="Emphasis"/>
          <w:rFonts w:asciiTheme="minorHAnsi" w:hAnsiTheme="minorHAnsi" w:cstheme="minorHAnsi"/>
          <w:highlight w:val="cyan"/>
        </w:rPr>
        <w:t>path</w:t>
      </w:r>
      <w:r w:rsidRPr="0086324C">
        <w:rPr>
          <w:rFonts w:asciiTheme="minorHAnsi" w:hAnsiTheme="minorHAnsi" w:cstheme="minorHAnsi"/>
          <w:highlight w:val="cyan"/>
          <w:u w:val="single"/>
        </w:rPr>
        <w:t xml:space="preserve"> to achieving it.</w:t>
      </w:r>
    </w:p>
    <w:p w14:paraId="198C21EE" w14:textId="77777777" w:rsidR="00CF5C6A" w:rsidRPr="0086324C" w:rsidRDefault="00CF5C6A" w:rsidP="00CF5C6A">
      <w:pPr>
        <w:rPr>
          <w:rFonts w:asciiTheme="minorHAnsi" w:hAnsiTheme="minorHAnsi" w:cstheme="minorHAnsi"/>
          <w:sz w:val="16"/>
        </w:rPr>
      </w:pPr>
      <w:r w:rsidRPr="0086324C">
        <w:rPr>
          <w:rFonts w:asciiTheme="minorHAnsi" w:hAnsiTheme="minorHAnsi" w:cstheme="minorHAnsi"/>
          <w:sz w:val="16"/>
        </w:rPr>
        <w:t xml:space="preserve">The </w:t>
      </w:r>
      <w:r w:rsidRPr="0086324C">
        <w:rPr>
          <w:rFonts w:asciiTheme="minorHAnsi" w:hAnsiTheme="minorHAnsi" w:cstheme="minorHAnsi"/>
          <w:highlight w:val="cyan"/>
          <w:u w:val="single"/>
        </w:rPr>
        <w:t xml:space="preserve">AI must also be strongly </w:t>
      </w:r>
      <w:r w:rsidRPr="0086324C">
        <w:rPr>
          <w:rStyle w:val="Emphasis"/>
          <w:rFonts w:asciiTheme="minorHAnsi" w:hAnsiTheme="minorHAnsi" w:cstheme="minorHAnsi"/>
          <w:highlight w:val="cyan"/>
        </w:rPr>
        <w:t>goal</w:t>
      </w:r>
      <w:r w:rsidRPr="0086324C">
        <w:rPr>
          <w:rFonts w:asciiTheme="minorHAnsi" w:hAnsiTheme="minorHAnsi" w:cstheme="minorHAnsi"/>
          <w:highlight w:val="cyan"/>
          <w:u w:val="single"/>
        </w:rPr>
        <w:t xml:space="preserve"> oriented</w:t>
      </w:r>
      <w:r w:rsidRPr="0086324C">
        <w:rPr>
          <w:rFonts w:asciiTheme="minorHAnsi" w:hAnsiTheme="minorHAnsi" w:cstheme="minorHAnsi"/>
          <w:sz w:val="16"/>
        </w:rPr>
        <w:t xml:space="preserve"> to the point where it will take independent action </w:t>
      </w:r>
      <w:r w:rsidRPr="0086324C">
        <w:rPr>
          <w:rFonts w:asciiTheme="minorHAnsi" w:hAnsiTheme="minorHAnsi" w:cstheme="minorHAnsi"/>
          <w:highlight w:val="cyan"/>
          <w:u w:val="single"/>
        </w:rPr>
        <w:t xml:space="preserve">to prevent </w:t>
      </w:r>
      <w:r w:rsidRPr="0086324C">
        <w:rPr>
          <w:rStyle w:val="Emphasis"/>
          <w:rFonts w:asciiTheme="minorHAnsi" w:hAnsiTheme="minorHAnsi" w:cstheme="minorHAnsi"/>
          <w:highlight w:val="cyan"/>
        </w:rPr>
        <w:t>any</w:t>
      </w:r>
      <w:r w:rsidRPr="0086324C">
        <w:rPr>
          <w:rFonts w:asciiTheme="minorHAnsi" w:hAnsiTheme="minorHAnsi" w:cstheme="minorHAnsi"/>
          <w:highlight w:val="cyan"/>
          <w:u w:val="single"/>
        </w:rPr>
        <w:t xml:space="preserve"> </w:t>
      </w:r>
      <w:r w:rsidRPr="0086324C">
        <w:rPr>
          <w:rStyle w:val="Emphasis"/>
          <w:rFonts w:asciiTheme="minorHAnsi" w:hAnsiTheme="minorHAnsi" w:cstheme="minorHAnsi"/>
          <w:highlight w:val="cyan"/>
        </w:rPr>
        <w:t>interference</w:t>
      </w:r>
      <w:r w:rsidRPr="0086324C">
        <w:rPr>
          <w:rFonts w:asciiTheme="minorHAnsi" w:hAnsiTheme="minorHAnsi" w:cstheme="minorHAnsi"/>
          <w:highlight w:val="cyan"/>
          <w:u w:val="single"/>
        </w:rPr>
        <w:t xml:space="preserve"> in</w:t>
      </w:r>
      <w:r w:rsidRPr="0086324C">
        <w:rPr>
          <w:rFonts w:asciiTheme="minorHAnsi" w:hAnsiTheme="minorHAnsi" w:cstheme="minorHAnsi"/>
          <w:sz w:val="16"/>
        </w:rPr>
        <w:t xml:space="preserve"> the achievement of </w:t>
      </w:r>
      <w:r w:rsidRPr="0086324C">
        <w:rPr>
          <w:rFonts w:asciiTheme="minorHAnsi" w:hAnsiTheme="minorHAnsi" w:cstheme="minorHAnsi"/>
          <w:highlight w:val="cyan"/>
          <w:u w:val="single"/>
        </w:rPr>
        <w:t xml:space="preserve">its </w:t>
      </w:r>
      <w:r w:rsidRPr="0086324C">
        <w:rPr>
          <w:rStyle w:val="Emphasis"/>
          <w:rFonts w:asciiTheme="minorHAnsi" w:hAnsiTheme="minorHAnsi" w:cstheme="minorHAnsi"/>
          <w:highlight w:val="cyan"/>
        </w:rPr>
        <w:t>objective</w:t>
      </w:r>
      <w:r w:rsidRPr="0086324C">
        <w:rPr>
          <w:rFonts w:asciiTheme="minorHAnsi" w:hAnsiTheme="minorHAnsi" w:cstheme="minorHAnsi"/>
          <w:sz w:val="16"/>
        </w:rPr>
        <w:t xml:space="preserve">. There’s </w:t>
      </w:r>
      <w:r w:rsidRPr="0086324C">
        <w:rPr>
          <w:rStyle w:val="Emphasis"/>
          <w:rFonts w:asciiTheme="minorHAnsi" w:hAnsiTheme="minorHAnsi" w:cstheme="minorHAnsi"/>
          <w:highlight w:val="cyan"/>
        </w:rPr>
        <w:t>no</w:t>
      </w:r>
      <w:r w:rsidRPr="0086324C">
        <w:rPr>
          <w:rFonts w:asciiTheme="minorHAnsi" w:hAnsiTheme="minorHAnsi" w:cstheme="minorHAnsi"/>
          <w:highlight w:val="cyan"/>
          <w:u w:val="single"/>
        </w:rPr>
        <w:t xml:space="preserve"> </w:t>
      </w:r>
      <w:r w:rsidRPr="0086324C">
        <w:rPr>
          <w:rStyle w:val="Emphasis"/>
          <w:rFonts w:asciiTheme="minorHAnsi" w:hAnsiTheme="minorHAnsi" w:cstheme="minorHAnsi"/>
          <w:highlight w:val="cyan"/>
        </w:rPr>
        <w:t>evidence</w:t>
      </w:r>
      <w:r w:rsidRPr="0086324C">
        <w:rPr>
          <w:rFonts w:asciiTheme="minorHAnsi" w:hAnsiTheme="minorHAnsi" w:cstheme="minorHAnsi"/>
          <w:sz w:val="16"/>
        </w:rPr>
        <w:t xml:space="preserve"> that </w:t>
      </w:r>
      <w:r w:rsidRPr="0086324C">
        <w:rPr>
          <w:rFonts w:asciiTheme="minorHAnsi" w:hAnsiTheme="minorHAnsi" w:cstheme="minorHAnsi"/>
          <w:highlight w:val="cyan"/>
          <w:u w:val="single"/>
        </w:rPr>
        <w:t xml:space="preserve">such a thing is </w:t>
      </w:r>
      <w:r w:rsidRPr="0086324C">
        <w:rPr>
          <w:rFonts w:asciiTheme="minorHAnsi" w:hAnsiTheme="minorHAnsi" w:cstheme="minorHAnsi"/>
          <w:u w:val="single"/>
        </w:rPr>
        <w:t xml:space="preserve">even </w:t>
      </w:r>
      <w:r w:rsidRPr="0086324C">
        <w:rPr>
          <w:rStyle w:val="Emphasis"/>
          <w:rFonts w:asciiTheme="minorHAnsi" w:hAnsiTheme="minorHAnsi" w:cstheme="minorHAnsi"/>
          <w:highlight w:val="cyan"/>
        </w:rPr>
        <w:t>feasible</w:t>
      </w:r>
      <w:r w:rsidRPr="0086324C">
        <w:rPr>
          <w:rFonts w:asciiTheme="minorHAnsi" w:hAnsiTheme="minorHAnsi" w:cstheme="minorHAnsi"/>
          <w:sz w:val="16"/>
        </w:rPr>
        <w:t>.</w:t>
      </w:r>
    </w:p>
    <w:p w14:paraId="2FFE7098" w14:textId="77777777" w:rsidR="00CF5C6A" w:rsidRPr="0086324C" w:rsidRDefault="00CF5C6A" w:rsidP="00CF5C6A">
      <w:pPr>
        <w:rPr>
          <w:rFonts w:asciiTheme="minorHAnsi" w:hAnsiTheme="minorHAnsi" w:cstheme="minorHAnsi"/>
          <w:sz w:val="16"/>
        </w:rPr>
      </w:pPr>
      <w:r w:rsidRPr="0086324C">
        <w:rPr>
          <w:rFonts w:asciiTheme="minorHAnsi" w:hAnsiTheme="minorHAnsi" w:cstheme="minorHAnsi"/>
          <w:sz w:val="16"/>
        </w:rPr>
        <w:t xml:space="preserve">Additionally, any suggestion of a </w:t>
      </w:r>
      <w:r w:rsidRPr="0086324C">
        <w:rPr>
          <w:rStyle w:val="Emphasis"/>
          <w:rFonts w:asciiTheme="minorHAnsi" w:hAnsiTheme="minorHAnsi" w:cstheme="minorHAnsi"/>
          <w:highlight w:val="cyan"/>
        </w:rPr>
        <w:t>rogue</w:t>
      </w:r>
      <w:r w:rsidRPr="0086324C">
        <w:rPr>
          <w:rFonts w:asciiTheme="minorHAnsi" w:hAnsiTheme="minorHAnsi" w:cstheme="minorHAnsi"/>
          <w:highlight w:val="cyan"/>
          <w:u w:val="single"/>
        </w:rPr>
        <w:t xml:space="preserve"> AI</w:t>
      </w:r>
      <w:r w:rsidRPr="0086324C">
        <w:rPr>
          <w:rFonts w:asciiTheme="minorHAnsi" w:hAnsiTheme="minorHAnsi" w:cstheme="minorHAnsi"/>
          <w:sz w:val="16"/>
        </w:rPr>
        <w:t xml:space="preserve"> showing ill-intent </w:t>
      </w:r>
      <w:r w:rsidRPr="0086324C">
        <w:rPr>
          <w:rFonts w:asciiTheme="minorHAnsi" w:hAnsiTheme="minorHAnsi" w:cstheme="minorHAnsi"/>
          <w:highlight w:val="cyan"/>
          <w:u w:val="single"/>
        </w:rPr>
        <w:t>requires</w:t>
      </w:r>
      <w:r w:rsidRPr="0086324C">
        <w:rPr>
          <w:rFonts w:asciiTheme="minorHAnsi" w:hAnsiTheme="minorHAnsi" w:cstheme="minorHAnsi"/>
          <w:sz w:val="16"/>
        </w:rPr>
        <w:t xml:space="preserve"> that </w:t>
      </w:r>
      <w:r w:rsidRPr="0086324C">
        <w:rPr>
          <w:rFonts w:asciiTheme="minorHAnsi" w:hAnsiTheme="minorHAnsi" w:cstheme="minorHAnsi"/>
          <w:highlight w:val="cyan"/>
          <w:u w:val="single"/>
        </w:rPr>
        <w:t xml:space="preserve">it be </w:t>
      </w:r>
      <w:r w:rsidRPr="0086324C">
        <w:rPr>
          <w:rStyle w:val="Emphasis"/>
          <w:rFonts w:asciiTheme="minorHAnsi" w:hAnsiTheme="minorHAnsi" w:cstheme="minorHAnsi"/>
          <w:highlight w:val="cyan"/>
        </w:rPr>
        <w:t>conscious</w:t>
      </w:r>
      <w:r w:rsidRPr="0086324C">
        <w:rPr>
          <w:rFonts w:asciiTheme="minorHAnsi" w:hAnsiTheme="minorHAnsi" w:cstheme="minorHAnsi"/>
          <w:sz w:val="16"/>
        </w:rPr>
        <w:t xml:space="preserve"> and self-aware. </w:t>
      </w:r>
      <w:r w:rsidRPr="0086324C">
        <w:rPr>
          <w:rFonts w:asciiTheme="minorHAnsi" w:hAnsiTheme="minorHAnsi" w:cstheme="minorHAnsi"/>
          <w:highlight w:val="cyan"/>
          <w:u w:val="single"/>
        </w:rPr>
        <w:t xml:space="preserve">That is </w:t>
      </w:r>
      <w:r w:rsidRPr="0086324C">
        <w:rPr>
          <w:rFonts w:asciiTheme="minorHAnsi" w:hAnsiTheme="minorHAnsi" w:cstheme="minorHAnsi"/>
          <w:u w:val="single"/>
        </w:rPr>
        <w:t xml:space="preserve">the stuff of </w:t>
      </w:r>
      <w:r w:rsidRPr="0086324C">
        <w:rPr>
          <w:rStyle w:val="Emphasis"/>
          <w:rFonts w:asciiTheme="minorHAnsi" w:hAnsiTheme="minorHAnsi" w:cstheme="minorHAnsi"/>
          <w:highlight w:val="cyan"/>
        </w:rPr>
        <w:t>alchemy</w:t>
      </w:r>
      <w:r w:rsidRPr="0086324C">
        <w:rPr>
          <w:rFonts w:asciiTheme="minorHAnsi" w:hAnsiTheme="minorHAnsi" w:cstheme="minorHAnsi"/>
          <w:sz w:val="16"/>
        </w:rPr>
        <w:t xml:space="preserve"> and other esoteric magical traditions, </w:t>
      </w:r>
      <w:r w:rsidRPr="0086324C">
        <w:rPr>
          <w:rFonts w:asciiTheme="minorHAnsi" w:hAnsiTheme="minorHAnsi" w:cstheme="minorHAnsi"/>
          <w:highlight w:val="cyan"/>
          <w:u w:val="single"/>
        </w:rPr>
        <w:t>not science</w:t>
      </w:r>
      <w:r w:rsidRPr="0086324C">
        <w:rPr>
          <w:rFonts w:asciiTheme="minorHAnsi" w:hAnsiTheme="minorHAnsi" w:cstheme="minorHAnsi"/>
          <w:sz w:val="16"/>
        </w:rPr>
        <w:t>.</w:t>
      </w:r>
    </w:p>
    <w:p w14:paraId="4F32357C" w14:textId="77777777" w:rsidR="00CF5C6A" w:rsidRPr="0086324C" w:rsidRDefault="00CF5C6A" w:rsidP="00CF5C6A">
      <w:pPr>
        <w:rPr>
          <w:rFonts w:asciiTheme="minorHAnsi" w:hAnsiTheme="minorHAnsi" w:cstheme="minorHAnsi"/>
          <w:sz w:val="16"/>
        </w:rPr>
      </w:pPr>
      <w:r w:rsidRPr="0086324C">
        <w:rPr>
          <w:rFonts w:asciiTheme="minorHAnsi" w:hAnsiTheme="minorHAnsi" w:cstheme="minorHAnsi"/>
          <w:sz w:val="16"/>
        </w:rPr>
        <w:t>In </w:t>
      </w:r>
      <w:hyperlink r:id="rId8" w:history="1">
        <w:r w:rsidRPr="0086324C">
          <w:rPr>
            <w:rStyle w:val="Hyperlink"/>
            <w:rFonts w:asciiTheme="minorHAnsi" w:hAnsiTheme="minorHAnsi" w:cstheme="minorHAnsi"/>
            <w:sz w:val="16"/>
          </w:rPr>
          <w:t>Why general artificial intelligence will not be realized</w:t>
        </w:r>
      </w:hyperlink>
      <w:r w:rsidRPr="0086324C">
        <w:rPr>
          <w:rFonts w:asciiTheme="minorHAnsi" w:hAnsiTheme="minorHAnsi" w:cstheme="minorHAnsi"/>
          <w:sz w:val="16"/>
        </w:rPr>
        <w:t xml:space="preserve">, Norwegian physicist and philosopher Ragnar </w:t>
      </w:r>
      <w:proofErr w:type="spellStart"/>
      <w:r w:rsidRPr="0086324C">
        <w:rPr>
          <w:rFonts w:asciiTheme="minorHAnsi" w:hAnsiTheme="minorHAnsi" w:cstheme="minorHAnsi"/>
          <w:sz w:val="16"/>
        </w:rPr>
        <w:t>Fjelland</w:t>
      </w:r>
      <w:proofErr w:type="spellEnd"/>
      <w:r w:rsidRPr="0086324C">
        <w:rPr>
          <w:rFonts w:asciiTheme="minorHAnsi" w:hAnsiTheme="minorHAnsi" w:cstheme="minorHAnsi"/>
          <w:sz w:val="16"/>
        </w:rPr>
        <w:t xml:space="preserve"> points out that Dreyfus’s critiques still hold today; that </w:t>
      </w:r>
      <w:r w:rsidRPr="0086324C">
        <w:rPr>
          <w:rFonts w:asciiTheme="minorHAnsi" w:hAnsiTheme="minorHAnsi" w:cstheme="minorHAnsi"/>
          <w:u w:val="single"/>
        </w:rPr>
        <w:t>human intelligence is</w:t>
      </w:r>
      <w:r w:rsidRPr="0086324C">
        <w:rPr>
          <w:rFonts w:asciiTheme="minorHAnsi" w:hAnsiTheme="minorHAnsi" w:cstheme="minorHAnsi"/>
          <w:sz w:val="16"/>
        </w:rPr>
        <w:t xml:space="preserve"> partly transmitted in ways that are not taught but are </w:t>
      </w:r>
      <w:r w:rsidRPr="0086324C">
        <w:rPr>
          <w:rFonts w:asciiTheme="minorHAnsi" w:hAnsiTheme="minorHAnsi" w:cstheme="minorHAnsi"/>
          <w:u w:val="single"/>
        </w:rPr>
        <w:t>communicated</w:t>
      </w:r>
      <w:r w:rsidRPr="0086324C">
        <w:rPr>
          <w:rFonts w:asciiTheme="minorHAnsi" w:hAnsiTheme="minorHAnsi" w:cstheme="minorHAnsi"/>
          <w:sz w:val="16"/>
        </w:rPr>
        <w:t xml:space="preserve"> tacitly; </w:t>
      </w:r>
      <w:r w:rsidRPr="0086324C">
        <w:rPr>
          <w:rFonts w:asciiTheme="minorHAnsi" w:hAnsiTheme="minorHAnsi" w:cstheme="minorHAnsi"/>
          <w:u w:val="single"/>
        </w:rPr>
        <w:t>ways that cannot be duplicated using algorithms</w:t>
      </w:r>
      <w:r w:rsidRPr="0086324C">
        <w:rPr>
          <w:rFonts w:asciiTheme="minorHAnsi" w:hAnsiTheme="minorHAnsi" w:cstheme="minorHAnsi"/>
          <w:sz w:val="16"/>
        </w:rPr>
        <w:t xml:space="preserve"> or code.</w:t>
      </w:r>
    </w:p>
    <w:p w14:paraId="543AADB6" w14:textId="77777777" w:rsidR="00CF5C6A" w:rsidRPr="0086324C" w:rsidRDefault="00CF5C6A" w:rsidP="00CF5C6A">
      <w:pPr>
        <w:rPr>
          <w:rFonts w:asciiTheme="minorHAnsi" w:hAnsiTheme="minorHAnsi" w:cstheme="minorHAnsi"/>
          <w:u w:val="single"/>
        </w:rPr>
      </w:pPr>
      <w:r w:rsidRPr="0086324C">
        <w:rPr>
          <w:rFonts w:asciiTheme="minorHAnsi" w:hAnsiTheme="minorHAnsi" w:cstheme="minorHAnsi"/>
          <w:sz w:val="16"/>
        </w:rPr>
        <w:t>Turing Award winner Yann LeCun, the Chief AI Scientist at Meta and the Silver Professor of the </w:t>
      </w:r>
      <w:hyperlink r:id="rId9" w:history="1">
        <w:r w:rsidRPr="0086324C">
          <w:rPr>
            <w:rStyle w:val="Hyperlink"/>
            <w:rFonts w:asciiTheme="minorHAnsi" w:hAnsiTheme="minorHAnsi" w:cstheme="minorHAnsi"/>
            <w:sz w:val="16"/>
          </w:rPr>
          <w:t>Courant Institute of Mathematical Sciences</w:t>
        </w:r>
      </w:hyperlink>
      <w:r w:rsidRPr="0086324C">
        <w:rPr>
          <w:rFonts w:asciiTheme="minorHAnsi" w:hAnsiTheme="minorHAnsi" w:cstheme="minorHAnsi"/>
          <w:sz w:val="16"/>
        </w:rPr>
        <w:t> at New York University explains the problem this way: “</w:t>
      </w:r>
      <w:r w:rsidRPr="0086324C">
        <w:rPr>
          <w:rFonts w:asciiTheme="minorHAnsi" w:hAnsiTheme="minorHAnsi" w:cstheme="minorHAnsi"/>
          <w:highlight w:val="cyan"/>
          <w:u w:val="single"/>
        </w:rPr>
        <w:t xml:space="preserve">A </w:t>
      </w:r>
      <w:r w:rsidRPr="0086324C">
        <w:rPr>
          <w:rStyle w:val="Emphasis"/>
          <w:rFonts w:asciiTheme="minorHAnsi" w:hAnsiTheme="minorHAnsi" w:cstheme="minorHAnsi"/>
          <w:highlight w:val="cyan"/>
        </w:rPr>
        <w:t>4-year-old</w:t>
      </w:r>
      <w:r w:rsidRPr="0086324C">
        <w:rPr>
          <w:rFonts w:asciiTheme="minorHAnsi" w:hAnsiTheme="minorHAnsi" w:cstheme="minorHAnsi"/>
          <w:highlight w:val="cyan"/>
          <w:u w:val="single"/>
        </w:rPr>
        <w:t xml:space="preserve"> </w:t>
      </w:r>
      <w:r w:rsidRPr="0086324C">
        <w:rPr>
          <w:rFonts w:asciiTheme="minorHAnsi" w:hAnsiTheme="minorHAnsi" w:cstheme="minorHAnsi"/>
          <w:sz w:val="16"/>
        </w:rPr>
        <w:t>child</w:t>
      </w:r>
      <w:r w:rsidRPr="0086324C">
        <w:rPr>
          <w:rFonts w:asciiTheme="minorHAnsi" w:hAnsiTheme="minorHAnsi" w:cstheme="minorHAnsi"/>
          <w:u w:val="single"/>
        </w:rPr>
        <w:t xml:space="preserve"> </w:t>
      </w:r>
      <w:r w:rsidRPr="0086324C">
        <w:rPr>
          <w:rFonts w:asciiTheme="minorHAnsi" w:hAnsiTheme="minorHAnsi" w:cstheme="minorHAnsi"/>
          <w:highlight w:val="cyan"/>
          <w:u w:val="single"/>
        </w:rPr>
        <w:t xml:space="preserve">has seen </w:t>
      </w:r>
      <w:r w:rsidRPr="0086324C">
        <w:rPr>
          <w:rStyle w:val="Emphasis"/>
          <w:rFonts w:asciiTheme="minorHAnsi" w:hAnsiTheme="minorHAnsi" w:cstheme="minorHAnsi"/>
          <w:highlight w:val="cyan"/>
        </w:rPr>
        <w:t>50x more</w:t>
      </w:r>
      <w:r w:rsidRPr="0086324C">
        <w:rPr>
          <w:rFonts w:asciiTheme="minorHAnsi" w:hAnsiTheme="minorHAnsi" w:cstheme="minorHAnsi"/>
          <w:highlight w:val="cyan"/>
          <w:u w:val="single"/>
        </w:rPr>
        <w:t xml:space="preserve"> information than the </w:t>
      </w:r>
      <w:r w:rsidRPr="0086324C">
        <w:rPr>
          <w:rStyle w:val="Emphasis"/>
          <w:rFonts w:asciiTheme="minorHAnsi" w:hAnsiTheme="minorHAnsi" w:cstheme="minorHAnsi"/>
          <w:highlight w:val="cyan"/>
        </w:rPr>
        <w:t>biggest</w:t>
      </w:r>
      <w:r w:rsidRPr="0086324C">
        <w:rPr>
          <w:rFonts w:asciiTheme="minorHAnsi" w:hAnsiTheme="minorHAnsi" w:cstheme="minorHAnsi"/>
          <w:highlight w:val="cyan"/>
          <w:u w:val="single"/>
        </w:rPr>
        <w:t xml:space="preserve"> </w:t>
      </w:r>
      <w:r w:rsidRPr="0086324C">
        <w:rPr>
          <w:rFonts w:asciiTheme="minorHAnsi" w:hAnsiTheme="minorHAnsi" w:cstheme="minorHAnsi"/>
          <w:sz w:val="16"/>
        </w:rPr>
        <w:t>LLMs [</w:t>
      </w:r>
      <w:r w:rsidRPr="0086324C">
        <w:rPr>
          <w:rFonts w:asciiTheme="minorHAnsi" w:hAnsiTheme="minorHAnsi" w:cstheme="minorHAnsi"/>
          <w:highlight w:val="cyan"/>
          <w:u w:val="single"/>
        </w:rPr>
        <w:t xml:space="preserve">large language </w:t>
      </w:r>
      <w:r w:rsidRPr="0086324C">
        <w:rPr>
          <w:rStyle w:val="Emphasis"/>
          <w:rFonts w:asciiTheme="minorHAnsi" w:hAnsiTheme="minorHAnsi" w:cstheme="minorHAnsi"/>
          <w:highlight w:val="cyan"/>
        </w:rPr>
        <w:t>models</w:t>
      </w:r>
      <w:r w:rsidRPr="0086324C">
        <w:rPr>
          <w:rFonts w:asciiTheme="minorHAnsi" w:hAnsiTheme="minorHAnsi" w:cstheme="minorHAnsi"/>
          <w:sz w:val="16"/>
        </w:rPr>
        <w:t>] that we have.” If you do the </w:t>
      </w:r>
      <w:hyperlink r:id="rId10" w:history="1">
        <w:r w:rsidRPr="0086324C">
          <w:rPr>
            <w:rStyle w:val="Hyperlink"/>
            <w:rFonts w:asciiTheme="minorHAnsi" w:hAnsiTheme="minorHAnsi" w:cstheme="minorHAnsi"/>
            <w:sz w:val="16"/>
          </w:rPr>
          <w:t>math</w:t>
        </w:r>
      </w:hyperlink>
      <w:r w:rsidRPr="0086324C">
        <w:rPr>
          <w:rFonts w:asciiTheme="minorHAnsi" w:hAnsiTheme="minorHAnsi" w:cstheme="minorHAnsi"/>
          <w:sz w:val="16"/>
        </w:rPr>
        <w:t xml:space="preserve">, </w:t>
      </w:r>
      <w:r w:rsidRPr="0086324C">
        <w:rPr>
          <w:rFonts w:asciiTheme="minorHAnsi" w:hAnsiTheme="minorHAnsi" w:cstheme="minorHAnsi"/>
          <w:u w:val="single"/>
        </w:rPr>
        <w:t xml:space="preserve">that’s </w:t>
      </w:r>
      <w:r w:rsidRPr="0086324C">
        <w:rPr>
          <w:rStyle w:val="Emphasis"/>
          <w:rFonts w:asciiTheme="minorHAnsi" w:hAnsiTheme="minorHAnsi" w:cstheme="minorHAnsi"/>
        </w:rPr>
        <w:t>20</w:t>
      </w:r>
      <w:r w:rsidRPr="0086324C">
        <w:rPr>
          <w:rFonts w:asciiTheme="minorHAnsi" w:hAnsiTheme="minorHAnsi" w:cstheme="minorHAnsi"/>
          <w:u w:val="single"/>
        </w:rPr>
        <w:t xml:space="preserve"> megabytes per </w:t>
      </w:r>
      <w:r w:rsidRPr="0086324C">
        <w:rPr>
          <w:rStyle w:val="Emphasis"/>
          <w:rFonts w:asciiTheme="minorHAnsi" w:hAnsiTheme="minorHAnsi" w:cstheme="minorHAnsi"/>
        </w:rPr>
        <w:t>second</w:t>
      </w:r>
      <w:r w:rsidRPr="0086324C">
        <w:rPr>
          <w:rFonts w:asciiTheme="minorHAnsi" w:hAnsiTheme="minorHAnsi" w:cstheme="minorHAnsi"/>
          <w:sz w:val="16"/>
        </w:rPr>
        <w:t xml:space="preserve"> through the optic nerve </w:t>
      </w:r>
      <w:r w:rsidRPr="0086324C">
        <w:rPr>
          <w:rFonts w:asciiTheme="minorHAnsi" w:hAnsiTheme="minorHAnsi" w:cstheme="minorHAnsi"/>
          <w:u w:val="single"/>
        </w:rPr>
        <w:t>for 16,000 wake hours</w:t>
      </w:r>
      <w:r w:rsidRPr="0086324C">
        <w:rPr>
          <w:rFonts w:asciiTheme="minorHAnsi" w:hAnsiTheme="minorHAnsi" w:cstheme="minorHAnsi"/>
          <w:sz w:val="16"/>
        </w:rPr>
        <w:t xml:space="preserve">, and </w:t>
      </w:r>
      <w:r w:rsidRPr="0086324C">
        <w:rPr>
          <w:rFonts w:asciiTheme="minorHAnsi" w:hAnsiTheme="minorHAnsi" w:cstheme="minorHAnsi"/>
          <w:highlight w:val="cyan"/>
          <w:u w:val="single"/>
        </w:rPr>
        <w:t xml:space="preserve">that </w:t>
      </w:r>
      <w:r w:rsidRPr="0086324C">
        <w:rPr>
          <w:rStyle w:val="Emphasis"/>
          <w:rFonts w:asciiTheme="minorHAnsi" w:hAnsiTheme="minorHAnsi" w:cstheme="minorHAnsi"/>
          <w:highlight w:val="cyan"/>
        </w:rPr>
        <w:t>doesn’t</w:t>
      </w:r>
      <w:r w:rsidRPr="0086324C">
        <w:rPr>
          <w:rFonts w:asciiTheme="minorHAnsi" w:hAnsiTheme="minorHAnsi" w:cstheme="minorHAnsi"/>
          <w:highlight w:val="cyan"/>
          <w:u w:val="single"/>
        </w:rPr>
        <w:t xml:space="preserve"> include </w:t>
      </w:r>
      <w:r w:rsidRPr="0086324C">
        <w:rPr>
          <w:rFonts w:asciiTheme="minorHAnsi" w:hAnsiTheme="minorHAnsi" w:cstheme="minorHAnsi"/>
          <w:u w:val="single"/>
        </w:rPr>
        <w:t xml:space="preserve">how much </w:t>
      </w:r>
      <w:r w:rsidRPr="0086324C">
        <w:rPr>
          <w:rStyle w:val="Emphasis"/>
          <w:rFonts w:asciiTheme="minorHAnsi" w:hAnsiTheme="minorHAnsi" w:cstheme="minorHAnsi"/>
          <w:highlight w:val="cyan"/>
        </w:rPr>
        <w:t>data</w:t>
      </w:r>
      <w:r w:rsidRPr="0086324C">
        <w:rPr>
          <w:rFonts w:asciiTheme="minorHAnsi" w:hAnsiTheme="minorHAnsi" w:cstheme="minorHAnsi"/>
          <w:u w:val="single"/>
        </w:rPr>
        <w:t xml:space="preserve"> is </w:t>
      </w:r>
      <w:r w:rsidRPr="0086324C">
        <w:rPr>
          <w:rFonts w:asciiTheme="minorHAnsi" w:hAnsiTheme="minorHAnsi" w:cstheme="minorHAnsi"/>
          <w:highlight w:val="cyan"/>
          <w:u w:val="single"/>
        </w:rPr>
        <w:t xml:space="preserve">received through </w:t>
      </w:r>
      <w:r w:rsidRPr="0086324C">
        <w:rPr>
          <w:rFonts w:asciiTheme="minorHAnsi" w:hAnsiTheme="minorHAnsi" w:cstheme="minorHAnsi"/>
          <w:u w:val="single"/>
        </w:rPr>
        <w:t xml:space="preserve">the </w:t>
      </w:r>
      <w:r w:rsidRPr="0086324C">
        <w:rPr>
          <w:rStyle w:val="Emphasis"/>
          <w:rFonts w:asciiTheme="minorHAnsi" w:hAnsiTheme="minorHAnsi" w:cstheme="minorHAnsi"/>
          <w:highlight w:val="cyan"/>
        </w:rPr>
        <w:t>other</w:t>
      </w:r>
      <w:r w:rsidRPr="0086324C">
        <w:rPr>
          <w:rFonts w:asciiTheme="minorHAnsi" w:hAnsiTheme="minorHAnsi" w:cstheme="minorHAnsi"/>
          <w:highlight w:val="cyan"/>
          <w:u w:val="single"/>
        </w:rPr>
        <w:t xml:space="preserve"> senses.</w:t>
      </w:r>
    </w:p>
    <w:p w14:paraId="6A270CE3" w14:textId="77777777" w:rsidR="00CF5C6A" w:rsidRPr="0086324C" w:rsidRDefault="00CF5C6A" w:rsidP="00CF5C6A">
      <w:pPr>
        <w:rPr>
          <w:rFonts w:asciiTheme="minorHAnsi" w:hAnsiTheme="minorHAnsi" w:cstheme="minorHAnsi"/>
        </w:rPr>
      </w:pPr>
    </w:p>
    <w:p w14:paraId="4D21891A" w14:textId="77777777" w:rsidR="00CF5C6A" w:rsidRPr="00CF5C6A" w:rsidRDefault="00CF5C6A" w:rsidP="00CF5C6A"/>
    <w:p w14:paraId="419D02DF" w14:textId="77777777" w:rsidR="00CF5C6A" w:rsidRDefault="00CF5C6A" w:rsidP="00922E46">
      <w:pPr>
        <w:pStyle w:val="Heading3"/>
      </w:pPr>
      <w:r>
        <w:t>Rates DA</w:t>
      </w:r>
    </w:p>
    <w:p w14:paraId="3F83F004" w14:textId="77777777" w:rsidR="00CF5C6A" w:rsidRPr="005F17AC" w:rsidRDefault="00CF5C6A" w:rsidP="00CF5C6A">
      <w:pPr>
        <w:pStyle w:val="Heading4"/>
      </w:pPr>
      <w:r>
        <w:t xml:space="preserve">Cuts cause a recession, it empirically </w:t>
      </w:r>
      <w:proofErr w:type="gramStart"/>
      <w:r>
        <w:t>thumped</w:t>
      </w:r>
      <w:proofErr w:type="gramEnd"/>
      <w:r>
        <w:t xml:space="preserve"> and tariffs mean they won’t hike.</w:t>
      </w:r>
    </w:p>
    <w:p w14:paraId="439B9C79" w14:textId="77777777" w:rsidR="00CF5C6A" w:rsidRPr="005F17AC" w:rsidRDefault="00CF5C6A" w:rsidP="00CF5C6A">
      <w:r w:rsidRPr="005F17AC">
        <w:rPr>
          <w:rStyle w:val="Style13ptBold"/>
        </w:rPr>
        <w:t>Davis ’25</w:t>
      </w:r>
      <w:r w:rsidRPr="005F17AC">
        <w:t xml:space="preserve"> [Laura Michelle; May 7</w:t>
      </w:r>
      <w:r w:rsidRPr="005F17AC">
        <w:rPr>
          <w:vertAlign w:val="superscript"/>
        </w:rPr>
        <w:t>th</w:t>
      </w:r>
      <w:r w:rsidRPr="005F17AC">
        <w:t>; "</w:t>
      </w:r>
      <w:r w:rsidRPr="00063D17">
        <w:rPr>
          <w:rStyle w:val="StyleUnderline"/>
          <w:highlight w:val="cyan"/>
        </w:rPr>
        <w:t>Fed Policymakers Put Interest Rate Cuts on Hold Again. You Can Blame Tariffs</w:t>
      </w:r>
      <w:r w:rsidRPr="005F17AC">
        <w:t>," CNET, https://www.cnet.com/personal-finance/banking/fed-meeting-keeps-interest-rates-high-heres-why-thats-a-big-deal-for-your-finances/]</w:t>
      </w:r>
    </w:p>
    <w:p w14:paraId="43CEB1B0" w14:textId="77777777" w:rsidR="00CF5C6A" w:rsidRPr="005F17AC" w:rsidRDefault="00CF5C6A" w:rsidP="00CF5C6A">
      <w:pPr>
        <w:rPr>
          <w:sz w:val="16"/>
        </w:rPr>
      </w:pPr>
      <w:r w:rsidRPr="005F17AC">
        <w:rPr>
          <w:sz w:val="16"/>
        </w:rPr>
        <w:t xml:space="preserve">That would mark another policy mistake in recent years. As the economy began to recover from the COVID-19 pandemic, prices began surging, but </w:t>
      </w:r>
      <w:r w:rsidRPr="005F17AC">
        <w:rPr>
          <w:highlight w:val="cyan"/>
          <w:u w:val="single"/>
        </w:rPr>
        <w:t>the Fed was slow to hike rates</w:t>
      </w:r>
      <w:r w:rsidRPr="005F17AC">
        <w:rPr>
          <w:sz w:val="16"/>
        </w:rPr>
        <w:t xml:space="preserve">. </w:t>
      </w:r>
      <w:r w:rsidRPr="005F17AC">
        <w:rPr>
          <w:highlight w:val="cyan"/>
          <w:u w:val="single"/>
        </w:rPr>
        <w:t xml:space="preserve">When it finally started </w:t>
      </w:r>
      <w:r w:rsidRPr="005F17AC">
        <w:rPr>
          <w:u w:val="single"/>
        </w:rPr>
        <w:t xml:space="preserve">in 2022, </w:t>
      </w:r>
      <w:r w:rsidRPr="005F17AC">
        <w:rPr>
          <w:highlight w:val="cyan"/>
          <w:u w:val="single"/>
        </w:rPr>
        <w:t xml:space="preserve">it launched the </w:t>
      </w:r>
      <w:r w:rsidRPr="005F17AC">
        <w:rPr>
          <w:rStyle w:val="Emphasis"/>
          <w:highlight w:val="cyan"/>
        </w:rPr>
        <w:t>most aggressive tightening cycle in four decades</w:t>
      </w:r>
      <w:r w:rsidRPr="005F17AC">
        <w:rPr>
          <w:sz w:val="16"/>
        </w:rPr>
        <w:t xml:space="preserve">, </w:t>
      </w:r>
      <w:r w:rsidRPr="005F17AC">
        <w:rPr>
          <w:rStyle w:val="StyleUnderline"/>
          <w:highlight w:val="cyan"/>
        </w:rPr>
        <w:t xml:space="preserve">though the economy </w:t>
      </w:r>
      <w:r w:rsidRPr="005F17AC">
        <w:rPr>
          <w:rStyle w:val="Emphasis"/>
          <w:highlight w:val="cyan"/>
        </w:rPr>
        <w:t>didn’t tip</w:t>
      </w:r>
      <w:r w:rsidRPr="005F17AC">
        <w:rPr>
          <w:rStyle w:val="StyleUnderline"/>
          <w:highlight w:val="cyan"/>
        </w:rPr>
        <w:t xml:space="preserve"> into a </w:t>
      </w:r>
      <w:r w:rsidRPr="005F17AC">
        <w:rPr>
          <w:rStyle w:val="Emphasis"/>
          <w:highlight w:val="cyan"/>
        </w:rPr>
        <w:t>recession</w:t>
      </w:r>
      <w:r w:rsidRPr="005F17AC">
        <w:rPr>
          <w:sz w:val="16"/>
        </w:rPr>
        <w:t xml:space="preserve"> as was widely expected.</w:t>
      </w:r>
    </w:p>
    <w:p w14:paraId="6B837DB5" w14:textId="77777777" w:rsidR="00CF5C6A" w:rsidRPr="005F17AC" w:rsidRDefault="00CF5C6A" w:rsidP="00CF5C6A">
      <w:pPr>
        <w:rPr>
          <w:sz w:val="14"/>
          <w:szCs w:val="14"/>
        </w:rPr>
      </w:pPr>
      <w:r w:rsidRPr="005F17AC">
        <w:rPr>
          <w:sz w:val="14"/>
          <w:szCs w:val="14"/>
        </w:rPr>
        <w:t xml:space="preserve">El-Erian’s remarks echo President Donald Trump’s criticism of the central bank. Trump has regularly insulted Chairman </w:t>
      </w:r>
      <w:proofErr w:type="gramStart"/>
      <w:r w:rsidRPr="005F17AC">
        <w:rPr>
          <w:sz w:val="14"/>
          <w:szCs w:val="14"/>
        </w:rPr>
        <w:t>Jerome Powell, and</w:t>
      </w:r>
      <w:proofErr w:type="gramEnd"/>
      <w:r w:rsidRPr="005F17AC">
        <w:rPr>
          <w:sz w:val="14"/>
          <w:szCs w:val="14"/>
        </w:rPr>
        <w:t xml:space="preserve"> even toyed with firing him earlier this year. Meanwhile, he has moved to fire Fed Governor Lisa Cook, who is fighting her dismissal in court.</w:t>
      </w:r>
    </w:p>
    <w:p w14:paraId="2E7A819D" w14:textId="77777777" w:rsidR="00CF5C6A" w:rsidRPr="005F17AC" w:rsidRDefault="00CF5C6A" w:rsidP="00CF5C6A">
      <w:pPr>
        <w:rPr>
          <w:sz w:val="14"/>
          <w:szCs w:val="14"/>
        </w:rPr>
      </w:pPr>
      <w:r w:rsidRPr="005F17AC">
        <w:rPr>
          <w:sz w:val="14"/>
          <w:szCs w:val="14"/>
        </w:rPr>
        <w:t>The Fed should’ve cut rates in July, but Powell’s view of the job market was too narrow and ignored the weakness that was building under the surface, El-Erian said.</w:t>
      </w:r>
    </w:p>
    <w:p w14:paraId="2CCB3D6D" w14:textId="77777777" w:rsidR="00CF5C6A" w:rsidRPr="005F17AC" w:rsidRDefault="00CF5C6A" w:rsidP="00CF5C6A">
      <w:pPr>
        <w:rPr>
          <w:sz w:val="14"/>
          <w:szCs w:val="14"/>
        </w:rPr>
      </w:pPr>
      <w:r w:rsidRPr="005F17AC">
        <w:rPr>
          <w:sz w:val="14"/>
          <w:szCs w:val="14"/>
        </w:rPr>
        <w:t>The risk with waiting to provide support to a weakening labor market is that it can deteriorate in a “nonlinear” fashion, meaning that job losses can quickly accelerate, he explained.</w:t>
      </w:r>
    </w:p>
    <w:p w14:paraId="0C004CD4" w14:textId="77777777" w:rsidR="00CF5C6A" w:rsidRPr="005F17AC" w:rsidRDefault="00CF5C6A" w:rsidP="00CF5C6A">
      <w:pPr>
        <w:rPr>
          <w:sz w:val="14"/>
          <w:szCs w:val="14"/>
        </w:rPr>
      </w:pPr>
      <w:r w:rsidRPr="005F17AC">
        <w:rPr>
          <w:sz w:val="14"/>
          <w:szCs w:val="14"/>
        </w:rPr>
        <w:t>For his part, Powell has pointed to the unemployment rate, which has been relatively steady for more than year, noting that the supply of workers in the labor market has dropped alongside a decline in demand.</w:t>
      </w:r>
    </w:p>
    <w:p w14:paraId="02900669" w14:textId="77777777" w:rsidR="00CF5C6A" w:rsidRPr="005F17AC" w:rsidRDefault="00CF5C6A" w:rsidP="00CF5C6A">
      <w:pPr>
        <w:rPr>
          <w:sz w:val="14"/>
          <w:szCs w:val="14"/>
        </w:rPr>
      </w:pPr>
      <w:r w:rsidRPr="005F17AC">
        <w:rPr>
          <w:sz w:val="14"/>
          <w:szCs w:val="14"/>
        </w:rPr>
        <w:t>Trump’s immigration crackdown has sent more than 1 million workers out of the labor force this year. As a result, the breakeven level of job gains that are needed to keep unemployment flat is lower than it used to be.</w:t>
      </w:r>
    </w:p>
    <w:p w14:paraId="6A528FC2" w14:textId="77777777" w:rsidR="00CF5C6A" w:rsidRPr="005F17AC" w:rsidRDefault="00CF5C6A" w:rsidP="00CF5C6A">
      <w:pPr>
        <w:rPr>
          <w:sz w:val="14"/>
          <w:szCs w:val="14"/>
        </w:rPr>
      </w:pPr>
      <w:r w:rsidRPr="005F17AC">
        <w:rPr>
          <w:sz w:val="14"/>
          <w:szCs w:val="14"/>
        </w:rPr>
        <w:t>At the same time, Fed’s dual mandate of price stability and maximum employment is forcing policymakers to balance the risks of further stoking inflation, which has been climbing as Trump’s tariffs ripple through the supply chain.</w:t>
      </w:r>
    </w:p>
    <w:p w14:paraId="7C61E65C" w14:textId="77777777" w:rsidR="00CF5C6A" w:rsidRPr="005F17AC" w:rsidRDefault="00CF5C6A" w:rsidP="00CF5C6A">
      <w:pPr>
        <w:rPr>
          <w:sz w:val="16"/>
        </w:rPr>
      </w:pPr>
      <w:r w:rsidRPr="005F17AC">
        <w:rPr>
          <w:rStyle w:val="StyleUnderline"/>
          <w:highlight w:val="cyan"/>
        </w:rPr>
        <w:t>Tariffs are</w:t>
      </w:r>
      <w:r w:rsidRPr="005F17AC">
        <w:rPr>
          <w:sz w:val="16"/>
        </w:rPr>
        <w:t xml:space="preserve"> also </w:t>
      </w:r>
      <w:r w:rsidRPr="005F17AC">
        <w:rPr>
          <w:rStyle w:val="Emphasis"/>
          <w:highlight w:val="cyan"/>
        </w:rPr>
        <w:t>weighing</w:t>
      </w:r>
      <w:r w:rsidRPr="005F17AC">
        <w:rPr>
          <w:rStyle w:val="StyleUnderline"/>
          <w:highlight w:val="cyan"/>
        </w:rPr>
        <w:t xml:space="preserve"> on the job </w:t>
      </w:r>
      <w:r w:rsidRPr="005F17AC">
        <w:rPr>
          <w:rStyle w:val="Emphasis"/>
          <w:highlight w:val="cyan"/>
        </w:rPr>
        <w:t>market</w:t>
      </w:r>
      <w:r w:rsidRPr="005F17AC">
        <w:rPr>
          <w:sz w:val="16"/>
        </w:rPr>
        <w:t>. In a</w:t>
      </w:r>
      <w:hyperlink r:id="rId11" w:tgtFrame="_blank" w:history="1">
        <w:r w:rsidRPr="005F17AC">
          <w:rPr>
            <w:rStyle w:val="Hyperlink"/>
            <w:sz w:val="16"/>
          </w:rPr>
          <w:t> note on Saturday</w:t>
        </w:r>
      </w:hyperlink>
      <w:r w:rsidRPr="005F17AC">
        <w:rPr>
          <w:sz w:val="16"/>
        </w:rPr>
        <w:t>, Torsten Sløk, chief economist at </w:t>
      </w:r>
      <w:hyperlink r:id="rId12" w:tgtFrame="_blank" w:history="1">
        <w:r w:rsidRPr="005F17AC">
          <w:rPr>
            <w:rStyle w:val="Hyperlink"/>
            <w:sz w:val="16"/>
          </w:rPr>
          <w:t>Apollo Global Management</w:t>
        </w:r>
      </w:hyperlink>
      <w:r w:rsidRPr="005F17AC">
        <w:rPr>
          <w:sz w:val="16"/>
        </w:rPr>
        <w:t>, observed that job growth in tariff-impacted sectors is negative, while sectors not directly impacted by tariffs are declining but still in positive territory.</w:t>
      </w:r>
    </w:p>
    <w:p w14:paraId="52CF42F1" w14:textId="77777777" w:rsidR="00CF5C6A" w:rsidRPr="005F17AC" w:rsidRDefault="00CF5C6A" w:rsidP="00CF5C6A">
      <w:pPr>
        <w:rPr>
          <w:sz w:val="14"/>
          <w:szCs w:val="14"/>
        </w:rPr>
      </w:pPr>
      <w:r w:rsidRPr="005F17AC">
        <w:rPr>
          <w:sz w:val="14"/>
          <w:szCs w:val="14"/>
        </w:rPr>
        <w:t xml:space="preserve">There’s still time for the Fed to correct its </w:t>
      </w:r>
      <w:proofErr w:type="gramStart"/>
      <w:r w:rsidRPr="005F17AC">
        <w:rPr>
          <w:sz w:val="14"/>
          <w:szCs w:val="14"/>
        </w:rPr>
        <w:t>mistake, and</w:t>
      </w:r>
      <w:proofErr w:type="gramEnd"/>
      <w:r w:rsidRPr="005F17AC">
        <w:rPr>
          <w:sz w:val="14"/>
          <w:szCs w:val="14"/>
        </w:rPr>
        <w:t xml:space="preserve"> perhaps cut rates more aggressively, El Erian said. But the risks to the economy are elevated as lower-income households have seen their financial security decline.</w:t>
      </w:r>
    </w:p>
    <w:p w14:paraId="74480A90" w14:textId="77777777" w:rsidR="00CF5C6A" w:rsidRPr="005F17AC" w:rsidRDefault="00CF5C6A" w:rsidP="00CF5C6A">
      <w:pPr>
        <w:rPr>
          <w:sz w:val="14"/>
          <w:szCs w:val="14"/>
        </w:rPr>
      </w:pPr>
      <w:r w:rsidRPr="005F17AC">
        <w:rPr>
          <w:sz w:val="14"/>
          <w:szCs w:val="14"/>
        </w:rPr>
        <w:t xml:space="preserve">“Could they </w:t>
      </w:r>
      <w:r w:rsidRPr="005F17AC">
        <w:rPr>
          <w:rStyle w:val="StyleUnderline"/>
          <w:highlight w:val="cyan"/>
        </w:rPr>
        <w:t>play catch-up</w:t>
      </w:r>
      <w:r w:rsidRPr="005F17AC">
        <w:rPr>
          <w:sz w:val="14"/>
          <w:szCs w:val="14"/>
        </w:rPr>
        <w:t xml:space="preserve">? Yes, they could. Hopefully they will, but it’s </w:t>
      </w:r>
      <w:r w:rsidRPr="005F17AC">
        <w:rPr>
          <w:rStyle w:val="StyleUnderline"/>
          <w:highlight w:val="cyan"/>
        </w:rPr>
        <w:t>a</w:t>
      </w:r>
      <w:r w:rsidRPr="005F17AC">
        <w:rPr>
          <w:sz w:val="14"/>
          <w:szCs w:val="14"/>
        </w:rPr>
        <w:t xml:space="preserve"> </w:t>
      </w:r>
      <w:proofErr w:type="gramStart"/>
      <w:r w:rsidRPr="005F17AC">
        <w:rPr>
          <w:sz w:val="14"/>
          <w:szCs w:val="14"/>
        </w:rPr>
        <w:t xml:space="preserve">more </w:t>
      </w:r>
      <w:r w:rsidRPr="005F17AC">
        <w:rPr>
          <w:rStyle w:val="Emphasis"/>
          <w:highlight w:val="cyan"/>
        </w:rPr>
        <w:t>risky</w:t>
      </w:r>
      <w:proofErr w:type="gramEnd"/>
      <w:r w:rsidRPr="005F17AC">
        <w:rPr>
          <w:rStyle w:val="Emphasis"/>
          <w:highlight w:val="cyan"/>
        </w:rPr>
        <w:t xml:space="preserve"> operation</w:t>
      </w:r>
      <w:r w:rsidRPr="005F17AC">
        <w:rPr>
          <w:sz w:val="14"/>
          <w:szCs w:val="14"/>
        </w:rPr>
        <w:t xml:space="preserve"> than a lot of people expect it to be,” he warned.</w:t>
      </w:r>
    </w:p>
    <w:p w14:paraId="0ACA2F8D" w14:textId="77777777" w:rsidR="00CF5C6A" w:rsidRPr="005F17AC" w:rsidRDefault="00CF5C6A" w:rsidP="00CF5C6A">
      <w:pPr>
        <w:rPr>
          <w:sz w:val="14"/>
          <w:szCs w:val="14"/>
        </w:rPr>
      </w:pPr>
      <w:r w:rsidRPr="005F17AC">
        <w:rPr>
          <w:sz w:val="14"/>
          <w:szCs w:val="14"/>
        </w:rPr>
        <w:t>It’s also not certain the Fed can actually save the economy. Moody’s Analytics chief economist Mark Zandi previously warned that with inflation still climbing, the central bank will have a </w:t>
      </w:r>
      <w:hyperlink r:id="rId13" w:tgtFrame="_blank" w:history="1">
        <w:r w:rsidRPr="005F17AC">
          <w:rPr>
            <w:rStyle w:val="Hyperlink"/>
            <w:sz w:val="14"/>
            <w:szCs w:val="14"/>
          </w:rPr>
          <w:t>hard time coming to the rescue</w:t>
        </w:r>
      </w:hyperlink>
      <w:r w:rsidRPr="005F17AC">
        <w:rPr>
          <w:sz w:val="14"/>
          <w:szCs w:val="14"/>
        </w:rPr>
        <w:t> with a steep easing cycle.</w:t>
      </w:r>
    </w:p>
    <w:p w14:paraId="098EE3A8" w14:textId="77777777" w:rsidR="00CF5C6A" w:rsidRPr="005F17AC" w:rsidRDefault="00CF5C6A" w:rsidP="00CF5C6A">
      <w:pPr>
        <w:rPr>
          <w:sz w:val="14"/>
          <w:szCs w:val="14"/>
        </w:rPr>
      </w:pPr>
      <w:r w:rsidRPr="005F17AC">
        <w:rPr>
          <w:sz w:val="14"/>
          <w:szCs w:val="14"/>
        </w:rPr>
        <w:t>Similarly, JPMorgan Asset Management chief global strategist David Kelly said rate cuts will reduce interest income for retirees and encourage businesses to hold off on borrowing money and wait for rates to get even lower.</w:t>
      </w:r>
    </w:p>
    <w:p w14:paraId="49C056AF" w14:textId="77777777" w:rsidR="00CF5C6A" w:rsidRPr="005F17AC" w:rsidRDefault="00CF5C6A" w:rsidP="00CF5C6A">
      <w:pPr>
        <w:rPr>
          <w:sz w:val="16"/>
        </w:rPr>
      </w:pPr>
      <w:r w:rsidRPr="005F17AC">
        <w:rPr>
          <w:sz w:val="16"/>
        </w:rPr>
        <w:t>“</w:t>
      </w:r>
      <w:r w:rsidRPr="005F17AC">
        <w:rPr>
          <w:rStyle w:val="StyleUnderline"/>
          <w:highlight w:val="cyan"/>
        </w:rPr>
        <w:t xml:space="preserve">The whole </w:t>
      </w:r>
      <w:r w:rsidRPr="005F17AC">
        <w:rPr>
          <w:rStyle w:val="Emphasis"/>
          <w:highlight w:val="cyan"/>
        </w:rPr>
        <w:t>history</w:t>
      </w:r>
      <w:r w:rsidRPr="005F17AC">
        <w:rPr>
          <w:rStyle w:val="StyleUnderline"/>
          <w:highlight w:val="cyan"/>
        </w:rPr>
        <w:t xml:space="preserve"> of the </w:t>
      </w:r>
      <w:r w:rsidRPr="005F17AC">
        <w:rPr>
          <w:rStyle w:val="Emphasis"/>
          <w:highlight w:val="cyan"/>
        </w:rPr>
        <w:t>21st century</w:t>
      </w:r>
      <w:r w:rsidRPr="005F17AC">
        <w:rPr>
          <w:rStyle w:val="StyleUnderline"/>
          <w:highlight w:val="cyan"/>
        </w:rPr>
        <w:t xml:space="preserve"> is </w:t>
      </w:r>
      <w:r w:rsidRPr="005F17AC">
        <w:rPr>
          <w:rStyle w:val="Emphasis"/>
          <w:highlight w:val="cyan"/>
        </w:rPr>
        <w:t>rate cuts don’t stimulate growth</w:t>
      </w:r>
      <w:r w:rsidRPr="005F17AC">
        <w:rPr>
          <w:sz w:val="16"/>
        </w:rPr>
        <w:t>,” he </w:t>
      </w:r>
      <w:hyperlink r:id="rId14" w:tgtFrame="_blank" w:history="1">
        <w:r w:rsidRPr="005F17AC">
          <w:rPr>
            <w:rStyle w:val="Hyperlink"/>
            <w:sz w:val="16"/>
          </w:rPr>
          <w:t>told CNBC on Friday</w:t>
        </w:r>
      </w:hyperlink>
      <w:r w:rsidRPr="005F17AC">
        <w:rPr>
          <w:sz w:val="16"/>
        </w:rPr>
        <w:t xml:space="preserve">. “They didn’t any in any way after the Great Financial Crisis. So </w:t>
      </w:r>
      <w:r w:rsidRPr="005F17AC">
        <w:rPr>
          <w:rStyle w:val="Emphasis"/>
          <w:highlight w:val="cyan"/>
        </w:rPr>
        <w:t>don’t look</w:t>
      </w:r>
      <w:r w:rsidRPr="005F17AC">
        <w:rPr>
          <w:rStyle w:val="StyleUnderline"/>
          <w:highlight w:val="cyan"/>
        </w:rPr>
        <w:t xml:space="preserve"> to the Fed to </w:t>
      </w:r>
      <w:r w:rsidRPr="005F17AC">
        <w:rPr>
          <w:rStyle w:val="Emphasis"/>
          <w:highlight w:val="cyan"/>
        </w:rPr>
        <w:t>bail out</w:t>
      </w:r>
      <w:r w:rsidRPr="005F17AC">
        <w:rPr>
          <w:rStyle w:val="StyleUnderline"/>
          <w:highlight w:val="cyan"/>
        </w:rPr>
        <w:t xml:space="preserve"> the economy</w:t>
      </w:r>
      <w:r w:rsidRPr="005F17AC">
        <w:rPr>
          <w:sz w:val="16"/>
        </w:rPr>
        <w:t>.”</w:t>
      </w:r>
    </w:p>
    <w:p w14:paraId="72CA4951" w14:textId="77777777" w:rsidR="00CF5C6A" w:rsidRPr="005F17AC" w:rsidRDefault="00CF5C6A" w:rsidP="00CF5C6A">
      <w:pPr>
        <w:rPr>
          <w:sz w:val="16"/>
        </w:rPr>
      </w:pPr>
      <w:r w:rsidRPr="005F17AC">
        <w:rPr>
          <w:sz w:val="16"/>
        </w:rPr>
        <w:t xml:space="preserve">On top of that, lower </w:t>
      </w:r>
      <w:r w:rsidRPr="005F17AC">
        <w:rPr>
          <w:rStyle w:val="StyleUnderline"/>
          <w:highlight w:val="cyan"/>
        </w:rPr>
        <w:t xml:space="preserve">cuts could also </w:t>
      </w:r>
      <w:r w:rsidRPr="005F17AC">
        <w:rPr>
          <w:rStyle w:val="Emphasis"/>
          <w:highlight w:val="cyan"/>
        </w:rPr>
        <w:t>raise fears</w:t>
      </w:r>
      <w:r w:rsidRPr="005F17AC">
        <w:rPr>
          <w:rStyle w:val="StyleUnderline"/>
          <w:highlight w:val="cyan"/>
        </w:rPr>
        <w:t xml:space="preserve"> that the reason the Fed is </w:t>
      </w:r>
      <w:r w:rsidRPr="005F17AC">
        <w:rPr>
          <w:rStyle w:val="Emphasis"/>
          <w:highlight w:val="cyan"/>
        </w:rPr>
        <w:t>cutting</w:t>
      </w:r>
      <w:r w:rsidRPr="005F17AC">
        <w:rPr>
          <w:rStyle w:val="StyleUnderline"/>
          <w:highlight w:val="cyan"/>
        </w:rPr>
        <w:t xml:space="preserve"> because it </w:t>
      </w:r>
      <w:r w:rsidRPr="005F17AC">
        <w:rPr>
          <w:rStyle w:val="Emphasis"/>
          <w:highlight w:val="cyan"/>
        </w:rPr>
        <w:t>sees</w:t>
      </w:r>
      <w:r w:rsidRPr="005F17AC">
        <w:rPr>
          <w:rStyle w:val="StyleUnderline"/>
          <w:highlight w:val="cyan"/>
        </w:rPr>
        <w:t xml:space="preserve"> a </w:t>
      </w:r>
      <w:r w:rsidRPr="005F17AC">
        <w:rPr>
          <w:rStyle w:val="Emphasis"/>
          <w:highlight w:val="cyan"/>
        </w:rPr>
        <w:t>recession</w:t>
      </w:r>
      <w:r w:rsidRPr="005F17AC">
        <w:rPr>
          <w:rStyle w:val="StyleUnderline"/>
          <w:highlight w:val="cyan"/>
        </w:rPr>
        <w:t xml:space="preserve"> on the horizon</w:t>
      </w:r>
      <w:r w:rsidRPr="005F17AC">
        <w:rPr>
          <w:sz w:val="16"/>
        </w:rPr>
        <w:t>, Kelly added.</w:t>
      </w:r>
    </w:p>
    <w:p w14:paraId="556BAF25" w14:textId="77777777" w:rsidR="00CF5C6A" w:rsidRPr="005F17AC" w:rsidRDefault="00CF5C6A" w:rsidP="00CF5C6A">
      <w:pPr>
        <w:rPr>
          <w:sz w:val="14"/>
          <w:szCs w:val="14"/>
        </w:rPr>
      </w:pPr>
      <w:r w:rsidRPr="005F17AC">
        <w:rPr>
          <w:sz w:val="14"/>
          <w:szCs w:val="14"/>
        </w:rPr>
        <w:t>Combined with existing uncertainty over Trump’s tariffs and immigration crackdown, recession fears could act as another drag on the economy, he explained, noting that “the biggest tax the government levies is an uncertainty tax.”</w:t>
      </w:r>
    </w:p>
    <w:p w14:paraId="1F2B0EE9" w14:textId="77777777" w:rsidR="00CF5C6A" w:rsidRPr="005F17AC" w:rsidRDefault="00CF5C6A" w:rsidP="00CF5C6A">
      <w:pPr>
        <w:rPr>
          <w:sz w:val="16"/>
        </w:rPr>
      </w:pPr>
      <w:r w:rsidRPr="005F17AC">
        <w:rPr>
          <w:sz w:val="16"/>
        </w:rPr>
        <w:t xml:space="preserve">“There is a level of </w:t>
      </w:r>
      <w:r w:rsidRPr="005F17AC">
        <w:rPr>
          <w:highlight w:val="cyan"/>
          <w:u w:val="single"/>
        </w:rPr>
        <w:t>uncertainty</w:t>
      </w:r>
      <w:r w:rsidRPr="005F17AC">
        <w:rPr>
          <w:sz w:val="16"/>
        </w:rPr>
        <w:t xml:space="preserve"> here which is just </w:t>
      </w:r>
      <w:r w:rsidRPr="005F17AC">
        <w:rPr>
          <w:highlight w:val="cyan"/>
          <w:u w:val="single"/>
        </w:rPr>
        <w:t>causing people to freeze</w:t>
      </w:r>
      <w:r w:rsidRPr="005F17AC">
        <w:rPr>
          <w:sz w:val="16"/>
        </w:rPr>
        <w:t>, and that’s really what you see in the hiring numbers,” Kelly said. “That’s the problem. Businesses aren’t laying off thousands and thousands. They’re just waiting to see, and the three most deadly words in economics are ‘wait and see.’ But when everybody decides to wait and see, what you see is not good.”</w:t>
      </w:r>
    </w:p>
    <w:p w14:paraId="51E7CCC5" w14:textId="77777777" w:rsidR="00CF5C6A" w:rsidRDefault="00CF5C6A" w:rsidP="00CF5C6A">
      <w:pPr>
        <w:pStyle w:val="Heading4"/>
      </w:pPr>
      <w:r>
        <w:t>Thumped:</w:t>
      </w:r>
    </w:p>
    <w:p w14:paraId="44A79063" w14:textId="77777777" w:rsidR="00CF5C6A" w:rsidRDefault="00CF5C6A" w:rsidP="00CF5C6A">
      <w:pPr>
        <w:pStyle w:val="Heading4"/>
      </w:pPr>
      <w:r>
        <w:t xml:space="preserve">Fed independence. </w:t>
      </w:r>
    </w:p>
    <w:p w14:paraId="6B5AF23D" w14:textId="77777777" w:rsidR="00CF5C6A" w:rsidRPr="00B77F5B" w:rsidRDefault="00CF5C6A" w:rsidP="00CF5C6A">
      <w:r w:rsidRPr="008D6874">
        <w:rPr>
          <w:rStyle w:val="Style13ptBold"/>
        </w:rPr>
        <w:t>Casselman ‘8-26</w:t>
      </w:r>
      <w:r>
        <w:t xml:space="preserve"> [Ben, Colby Smith and Tony </w:t>
      </w:r>
      <w:proofErr w:type="spellStart"/>
      <w:r>
        <w:t>Romm</w:t>
      </w:r>
      <w:proofErr w:type="spellEnd"/>
      <w:r>
        <w:t>; August 26; Chief economics correspondent for The Times; Reporter covering the Federal Reserve and the U.S. economy; reporter covering economic policy and the Trump administration; The New York Times, “Seeking to Control the Fed, Trump Risks Upending a Pillar of the Global Economy,” https://www.nytimes.com/2025/08/26/us/politics/trump-fed-lisa-cook.html]</w:t>
      </w:r>
    </w:p>
    <w:p w14:paraId="1B0C0AEB" w14:textId="77777777" w:rsidR="00CF5C6A" w:rsidRPr="00C86A92" w:rsidRDefault="00CF5C6A" w:rsidP="00CF5C6A">
      <w:pPr>
        <w:rPr>
          <w:sz w:val="16"/>
        </w:rPr>
      </w:pPr>
      <w:r w:rsidRPr="00C86A92">
        <w:rPr>
          <w:sz w:val="16"/>
        </w:rPr>
        <w:t xml:space="preserve">In his monthslong battle to take control of the Federal Reserve, President </w:t>
      </w:r>
      <w:r w:rsidRPr="00F10C07">
        <w:rPr>
          <w:rStyle w:val="StyleUnderline"/>
          <w:highlight w:val="cyan"/>
        </w:rPr>
        <w:t>Trump</w:t>
      </w:r>
      <w:r w:rsidRPr="00C86A92">
        <w:rPr>
          <w:sz w:val="16"/>
        </w:rPr>
        <w:t xml:space="preserve"> has tried threats, name-calling and — in one particularly memorable news conference with a hard-hat-wearing Jerome H. Powell — public humiliation. But he has always stopped short of the step that advisers warned </w:t>
      </w:r>
      <w:r w:rsidRPr="00F10C07">
        <w:rPr>
          <w:rStyle w:val="StyleUnderline"/>
          <w:highlight w:val="cyan"/>
        </w:rPr>
        <w:t>could</w:t>
      </w:r>
      <w:r w:rsidRPr="00F10C07">
        <w:rPr>
          <w:sz w:val="16"/>
          <w:highlight w:val="cyan"/>
        </w:rPr>
        <w:t xml:space="preserve"> </w:t>
      </w:r>
      <w:r w:rsidRPr="00F10C07">
        <w:rPr>
          <w:rStyle w:val="Emphasis"/>
          <w:highlight w:val="cyan"/>
        </w:rPr>
        <w:t>roil</w:t>
      </w:r>
      <w:r w:rsidRPr="00C86A92">
        <w:rPr>
          <w:sz w:val="16"/>
        </w:rPr>
        <w:t xml:space="preserve"> financial </w:t>
      </w:r>
      <w:r w:rsidRPr="00F10C07">
        <w:rPr>
          <w:rStyle w:val="StyleUnderline"/>
          <w:highlight w:val="cyan"/>
        </w:rPr>
        <w:t>markets</w:t>
      </w:r>
      <w:r w:rsidRPr="00C86A92">
        <w:rPr>
          <w:rStyle w:val="StyleUnderline"/>
        </w:rPr>
        <w:t xml:space="preserve"> and </w:t>
      </w:r>
      <w:r w:rsidRPr="00F10C07">
        <w:rPr>
          <w:rStyle w:val="Emphasis"/>
          <w:highlight w:val="cyan"/>
        </w:rPr>
        <w:t>upend</w:t>
      </w:r>
      <w:r w:rsidRPr="00C86A92">
        <w:rPr>
          <w:sz w:val="16"/>
        </w:rPr>
        <w:t xml:space="preserve"> </w:t>
      </w:r>
      <w:r w:rsidRPr="00C86A92">
        <w:rPr>
          <w:rStyle w:val="StyleUnderline"/>
        </w:rPr>
        <w:t xml:space="preserve">a pillar of the global </w:t>
      </w:r>
      <w:r w:rsidRPr="00F10C07">
        <w:rPr>
          <w:rStyle w:val="StyleUnderline"/>
          <w:highlight w:val="cyan"/>
        </w:rPr>
        <w:t>economy</w:t>
      </w:r>
      <w:r w:rsidRPr="00C86A92">
        <w:rPr>
          <w:rStyle w:val="StyleUnderline"/>
        </w:rPr>
        <w:t xml:space="preserve">: </w:t>
      </w:r>
      <w:r w:rsidRPr="00F10C07">
        <w:rPr>
          <w:rStyle w:val="StyleUnderline"/>
          <w:highlight w:val="cyan"/>
        </w:rPr>
        <w:t xml:space="preserve">attempting to </w:t>
      </w:r>
      <w:r w:rsidRPr="00F10C07">
        <w:rPr>
          <w:rStyle w:val="Emphasis"/>
          <w:highlight w:val="cyan"/>
        </w:rPr>
        <w:t>fire</w:t>
      </w:r>
      <w:r w:rsidRPr="00C86A92">
        <w:rPr>
          <w:rStyle w:val="StyleUnderline"/>
        </w:rPr>
        <w:t xml:space="preserve"> a </w:t>
      </w:r>
      <w:r w:rsidRPr="00F10C07">
        <w:rPr>
          <w:rStyle w:val="Emphasis"/>
          <w:highlight w:val="cyan"/>
        </w:rPr>
        <w:t>Fed official</w:t>
      </w:r>
      <w:r w:rsidRPr="00C86A92">
        <w:rPr>
          <w:sz w:val="16"/>
        </w:rPr>
        <w:t>.</w:t>
      </w:r>
    </w:p>
    <w:p w14:paraId="380B9D7B" w14:textId="77777777" w:rsidR="00CF5C6A" w:rsidRPr="00C86A92" w:rsidRDefault="00CF5C6A" w:rsidP="00CF5C6A">
      <w:pPr>
        <w:rPr>
          <w:sz w:val="16"/>
        </w:rPr>
      </w:pPr>
      <w:r w:rsidRPr="00C86A92">
        <w:rPr>
          <w:sz w:val="16"/>
        </w:rPr>
        <w:t>On Monday evening, he took that leap.</w:t>
      </w:r>
    </w:p>
    <w:p w14:paraId="30A555CB" w14:textId="77777777" w:rsidR="00CF5C6A" w:rsidRPr="00C86A92" w:rsidRDefault="00CF5C6A" w:rsidP="00CF5C6A">
      <w:pPr>
        <w:rPr>
          <w:sz w:val="16"/>
        </w:rPr>
      </w:pPr>
      <w:r w:rsidRPr="00C86A92">
        <w:rPr>
          <w:sz w:val="16"/>
        </w:rPr>
        <w:t xml:space="preserve">Mr. Trump’s target was not Mr. Powell, the Fed chair, at least for now. </w:t>
      </w:r>
      <w:proofErr w:type="gramStart"/>
      <w:r w:rsidRPr="00C86A92">
        <w:rPr>
          <w:sz w:val="16"/>
        </w:rPr>
        <w:t>Instead</w:t>
      </w:r>
      <w:proofErr w:type="gramEnd"/>
      <w:r w:rsidRPr="00C86A92">
        <w:rPr>
          <w:sz w:val="16"/>
        </w:rPr>
        <w:t xml:space="preserve"> it was Lisa Cook, one of the Fed’s six other governors. The president, in a letter, said he was removing Ms. Cook “for cause,” citing allegations of mortgage fraud. Ms. Cook has not been charged with any crime.</w:t>
      </w:r>
    </w:p>
    <w:p w14:paraId="51D92BFB" w14:textId="77777777" w:rsidR="00CF5C6A" w:rsidRPr="00C86A92" w:rsidRDefault="00CF5C6A" w:rsidP="00CF5C6A">
      <w:pPr>
        <w:rPr>
          <w:sz w:val="16"/>
        </w:rPr>
      </w:pPr>
      <w:r w:rsidRPr="00C86A92">
        <w:rPr>
          <w:sz w:val="16"/>
        </w:rPr>
        <w:t xml:space="preserve">But Mr. </w:t>
      </w:r>
      <w:r w:rsidRPr="00C86A92">
        <w:rPr>
          <w:rStyle w:val="StyleUnderline"/>
        </w:rPr>
        <w:t>Trump</w:t>
      </w:r>
      <w:r w:rsidRPr="00C86A92">
        <w:rPr>
          <w:sz w:val="16"/>
        </w:rPr>
        <w:t xml:space="preserve"> has made little secret of his true aim. He </w:t>
      </w:r>
      <w:r w:rsidRPr="00C86A92">
        <w:rPr>
          <w:rStyle w:val="StyleUnderline"/>
        </w:rPr>
        <w:t>wants to control the Fed</w:t>
      </w:r>
      <w:r w:rsidRPr="00C86A92">
        <w:rPr>
          <w:sz w:val="16"/>
        </w:rPr>
        <w:t>.</w:t>
      </w:r>
    </w:p>
    <w:p w14:paraId="137910DB" w14:textId="77777777" w:rsidR="00CF5C6A" w:rsidRPr="00C86A92" w:rsidRDefault="00CF5C6A" w:rsidP="00CF5C6A">
      <w:pPr>
        <w:rPr>
          <w:sz w:val="16"/>
        </w:rPr>
      </w:pPr>
      <w:r w:rsidRPr="00C86A92">
        <w:rPr>
          <w:sz w:val="16"/>
        </w:rPr>
        <w:t>Janet L. Yellen, who was Mr. Powell’s immediate predecessor as Fed chair and later served as Treasury secretary under President Joseph R. Biden Jr., said she was “utterly alarmed” by the move.</w:t>
      </w:r>
    </w:p>
    <w:p w14:paraId="26885EC7" w14:textId="77777777" w:rsidR="00CF5C6A" w:rsidRPr="00C86A92" w:rsidRDefault="00CF5C6A" w:rsidP="00CF5C6A">
      <w:pPr>
        <w:rPr>
          <w:sz w:val="16"/>
        </w:rPr>
      </w:pPr>
      <w:r w:rsidRPr="00C86A92">
        <w:rPr>
          <w:sz w:val="16"/>
        </w:rPr>
        <w:t>“I feel this is now turned into an all-out assault on the Federal Reserve and an attempt by President Trump to really gain control over decision-making at the Fed,” she said.</w:t>
      </w:r>
    </w:p>
    <w:p w14:paraId="58A8BB21" w14:textId="77777777" w:rsidR="00CF5C6A" w:rsidRPr="00C86A92" w:rsidRDefault="00CF5C6A" w:rsidP="00CF5C6A">
      <w:pPr>
        <w:rPr>
          <w:sz w:val="16"/>
        </w:rPr>
      </w:pPr>
      <w:r w:rsidRPr="00C86A92">
        <w:rPr>
          <w:sz w:val="16"/>
        </w:rPr>
        <w:t xml:space="preserve">Peter Conti-Brown, an expert on Fed governance at the University of Pennsylvania, said Ms. </w:t>
      </w:r>
      <w:r w:rsidRPr="00F10C07">
        <w:rPr>
          <w:rStyle w:val="StyleUnderline"/>
          <w:highlight w:val="cyan"/>
        </w:rPr>
        <w:t>Cook’s firing</w:t>
      </w:r>
      <w:r w:rsidRPr="00C86A92">
        <w:rPr>
          <w:sz w:val="16"/>
        </w:rPr>
        <w:t xml:space="preserve">, if successful, </w:t>
      </w:r>
      <w:r w:rsidRPr="00C86A92">
        <w:rPr>
          <w:rStyle w:val="StyleUnderline"/>
        </w:rPr>
        <w:t xml:space="preserve">would </w:t>
      </w:r>
      <w:r w:rsidRPr="00F10C07">
        <w:rPr>
          <w:rStyle w:val="StyleUnderline"/>
          <w:highlight w:val="cyan"/>
        </w:rPr>
        <w:t>mark</w:t>
      </w:r>
      <w:r w:rsidRPr="00C86A92">
        <w:rPr>
          <w:rStyle w:val="StyleUnderline"/>
        </w:rPr>
        <w:t xml:space="preserve"> “the </w:t>
      </w:r>
      <w:r w:rsidRPr="00F10C07">
        <w:rPr>
          <w:rStyle w:val="Emphasis"/>
          <w:highlight w:val="cyan"/>
        </w:rPr>
        <w:t>end</w:t>
      </w:r>
      <w:r w:rsidRPr="00F10C07">
        <w:rPr>
          <w:rStyle w:val="StyleUnderline"/>
          <w:highlight w:val="cyan"/>
        </w:rPr>
        <w:t xml:space="preserve"> of</w:t>
      </w:r>
      <w:r w:rsidRPr="00C86A92">
        <w:rPr>
          <w:rStyle w:val="StyleUnderline"/>
        </w:rPr>
        <w:t xml:space="preserve"> central bank </w:t>
      </w:r>
      <w:r w:rsidRPr="00F10C07">
        <w:rPr>
          <w:rStyle w:val="Emphasis"/>
          <w:highlight w:val="cyan"/>
        </w:rPr>
        <w:t>independence</w:t>
      </w:r>
      <w:r w:rsidRPr="00C86A92">
        <w:rPr>
          <w:rStyle w:val="StyleUnderline"/>
        </w:rPr>
        <w:t xml:space="preserve"> as we know it</w:t>
      </w:r>
      <w:r w:rsidRPr="00C86A92">
        <w:rPr>
          <w:sz w:val="16"/>
        </w:rPr>
        <w:t>.”</w:t>
      </w:r>
    </w:p>
    <w:p w14:paraId="5C1FBBBA" w14:textId="77777777" w:rsidR="00CF5C6A" w:rsidRPr="00C86A92" w:rsidRDefault="00CF5C6A" w:rsidP="00CF5C6A">
      <w:pPr>
        <w:rPr>
          <w:sz w:val="16"/>
        </w:rPr>
      </w:pPr>
      <w:r w:rsidRPr="00C86A92">
        <w:rPr>
          <w:sz w:val="16"/>
        </w:rPr>
        <w:t xml:space="preserve">In the short term, Mr. Trump’s </w:t>
      </w:r>
      <w:r w:rsidRPr="00C86A92">
        <w:rPr>
          <w:rStyle w:val="StyleUnderline"/>
        </w:rPr>
        <w:t>attempt</w:t>
      </w:r>
      <w:r w:rsidRPr="00C86A92">
        <w:rPr>
          <w:sz w:val="16"/>
        </w:rPr>
        <w:t xml:space="preserve"> to fire Ms. Cook </w:t>
      </w:r>
      <w:r w:rsidRPr="00C86A92">
        <w:rPr>
          <w:rStyle w:val="StyleUnderline"/>
        </w:rPr>
        <w:t>creates more</w:t>
      </w:r>
      <w:r w:rsidRPr="00C86A92">
        <w:rPr>
          <w:sz w:val="16"/>
        </w:rPr>
        <w:t xml:space="preserve"> </w:t>
      </w:r>
      <w:r w:rsidRPr="00C86A92">
        <w:rPr>
          <w:rStyle w:val="Emphasis"/>
        </w:rPr>
        <w:t>uncertainty</w:t>
      </w:r>
      <w:r w:rsidRPr="00C86A92">
        <w:rPr>
          <w:sz w:val="16"/>
        </w:rPr>
        <w:t xml:space="preserve"> at a critical moment for Fed policy. Ms. Cook has vowed to fight her ouster, and on Tuesday her lawyer promised to file a lawsuit challenging what he called an “illegal action.” Legal experts say she has a strong case given that she hasn’t been convicted of a crime and that the fraud allegations involve her private conduct, not her work at the Fed.</w:t>
      </w:r>
    </w:p>
    <w:p w14:paraId="4871A723" w14:textId="77777777" w:rsidR="00CF5C6A" w:rsidRPr="00C86A92" w:rsidRDefault="00CF5C6A" w:rsidP="00CF5C6A">
      <w:pPr>
        <w:rPr>
          <w:sz w:val="16"/>
        </w:rPr>
      </w:pPr>
      <w:r w:rsidRPr="00C86A92">
        <w:rPr>
          <w:sz w:val="16"/>
        </w:rPr>
        <w:t xml:space="preserve">That sets up the potential for a protracted legal battle between Ms. Cook and the president, which almost certainly won’t be resolved before the Fed’s next meeting in mid-September, and perhaps not for many meetings after that. It is possible that the Republican-controlled </w:t>
      </w:r>
      <w:r w:rsidRPr="00C86A92">
        <w:rPr>
          <w:rStyle w:val="StyleUnderline"/>
        </w:rPr>
        <w:t>Senate could confirm a</w:t>
      </w:r>
      <w:r w:rsidRPr="00C86A92">
        <w:rPr>
          <w:sz w:val="16"/>
        </w:rPr>
        <w:t xml:space="preserve"> </w:t>
      </w:r>
      <w:r w:rsidRPr="00C86A92">
        <w:rPr>
          <w:rStyle w:val="Emphasis"/>
        </w:rPr>
        <w:t>replacement</w:t>
      </w:r>
      <w:r w:rsidRPr="00C86A92">
        <w:rPr>
          <w:sz w:val="16"/>
        </w:rPr>
        <w:t xml:space="preserve"> for Ms. Cook </w:t>
      </w:r>
      <w:r w:rsidRPr="00C86A92">
        <w:rPr>
          <w:rStyle w:val="StyleUnderline"/>
        </w:rPr>
        <w:t>while she is still fighting</w:t>
      </w:r>
      <w:r w:rsidRPr="00C86A92">
        <w:rPr>
          <w:sz w:val="16"/>
        </w:rPr>
        <w:t xml:space="preserve"> for her seat, </w:t>
      </w:r>
      <w:r w:rsidRPr="00C86A92">
        <w:rPr>
          <w:rStyle w:val="StyleUnderline"/>
        </w:rPr>
        <w:t xml:space="preserve">a standoff with </w:t>
      </w:r>
      <w:r w:rsidRPr="00C86A92">
        <w:rPr>
          <w:rStyle w:val="Emphasis"/>
        </w:rPr>
        <w:t>no precedent</w:t>
      </w:r>
      <w:r w:rsidRPr="00C86A92">
        <w:rPr>
          <w:sz w:val="16"/>
        </w:rPr>
        <w:t xml:space="preserve"> in the Fed’s century-long history.</w:t>
      </w:r>
    </w:p>
    <w:p w14:paraId="4B25B804" w14:textId="77777777" w:rsidR="00CF5C6A" w:rsidRPr="00C86A92" w:rsidRDefault="00CF5C6A" w:rsidP="00CF5C6A">
      <w:pPr>
        <w:rPr>
          <w:sz w:val="16"/>
        </w:rPr>
      </w:pPr>
      <w:r w:rsidRPr="00C86A92">
        <w:rPr>
          <w:sz w:val="16"/>
        </w:rPr>
        <w:t xml:space="preserve">In the longer run, if Mr. </w:t>
      </w:r>
      <w:r w:rsidRPr="00C86A92">
        <w:rPr>
          <w:rStyle w:val="StyleUnderline"/>
        </w:rPr>
        <w:t>Trump</w:t>
      </w:r>
      <w:r w:rsidRPr="00C86A92">
        <w:rPr>
          <w:sz w:val="16"/>
        </w:rPr>
        <w:t xml:space="preserve"> succeeds in replacing Ms. Cook, he will have </w:t>
      </w:r>
      <w:r w:rsidRPr="00C86A92">
        <w:rPr>
          <w:rStyle w:val="Emphasis"/>
        </w:rPr>
        <w:t>reshaped</w:t>
      </w:r>
      <w:r w:rsidRPr="00C86A92">
        <w:rPr>
          <w:sz w:val="16"/>
        </w:rPr>
        <w:t xml:space="preserve"> </w:t>
      </w:r>
      <w:r w:rsidRPr="00C86A92">
        <w:rPr>
          <w:rStyle w:val="StyleUnderline"/>
        </w:rPr>
        <w:t>the central bank</w:t>
      </w:r>
      <w:r w:rsidRPr="00C86A92">
        <w:rPr>
          <w:sz w:val="16"/>
        </w:rPr>
        <w:t xml:space="preserve"> in a way hardly anyone thought possible before last week. During a marathon cabinet meeting on Tuesday, the president appeared to delight at his efforts so far to remake the Fed and its roster, telling reporters: “We’ll have a majority very shortly, so that’ll be great.”</w:t>
      </w:r>
    </w:p>
    <w:p w14:paraId="0111442E" w14:textId="77777777" w:rsidR="00CF5C6A" w:rsidRPr="00C86A92" w:rsidRDefault="00CF5C6A" w:rsidP="00CF5C6A">
      <w:pPr>
        <w:rPr>
          <w:sz w:val="16"/>
        </w:rPr>
      </w:pPr>
      <w:r w:rsidRPr="00C86A92">
        <w:rPr>
          <w:sz w:val="16"/>
        </w:rPr>
        <w:t>For all the attention on Mr. Trump’s fight with Mr. Powell, it was always clear that the president would get to name a new Fed chair when Mr. Powell’s term ended next spring. Mr. Trump was also expected to get to fill another seat on the board in January — though that seat came open several months early when Adriana Kugler unexpectedly resigned this month.</w:t>
      </w:r>
    </w:p>
    <w:p w14:paraId="0E713A35" w14:textId="77777777" w:rsidR="00CF5C6A" w:rsidRPr="00C86A92" w:rsidRDefault="00CF5C6A" w:rsidP="00CF5C6A">
      <w:pPr>
        <w:rPr>
          <w:sz w:val="16"/>
        </w:rPr>
      </w:pPr>
      <w:r w:rsidRPr="00C86A92">
        <w:rPr>
          <w:sz w:val="16"/>
        </w:rPr>
        <w:t>But Ms. Cook’s term does not end until 2038, long after Mr. Trump will have left office. If he is able to fill both her seat and Ms. Kugler’s, he will have appointed a majority of the Fed’s seven-member board even before Mr. Powell steps down as chair.</w:t>
      </w:r>
    </w:p>
    <w:p w14:paraId="28D2BE27" w14:textId="77777777" w:rsidR="00CF5C6A" w:rsidRPr="00C86A92" w:rsidRDefault="00CF5C6A" w:rsidP="00CF5C6A">
      <w:pPr>
        <w:rPr>
          <w:sz w:val="16"/>
        </w:rPr>
      </w:pPr>
      <w:r w:rsidRPr="00C86A92">
        <w:rPr>
          <w:sz w:val="16"/>
        </w:rPr>
        <w:t xml:space="preserve">And if Mr. </w:t>
      </w:r>
      <w:r w:rsidRPr="00F10C07">
        <w:rPr>
          <w:rStyle w:val="StyleUnderline"/>
          <w:highlight w:val="cyan"/>
        </w:rPr>
        <w:t>Trump</w:t>
      </w:r>
      <w:r w:rsidRPr="00C86A92">
        <w:rPr>
          <w:sz w:val="16"/>
        </w:rPr>
        <w:t xml:space="preserve"> is able to fire Ms. Cook, that raises the possibility he </w:t>
      </w:r>
      <w:r w:rsidRPr="00F10C07">
        <w:rPr>
          <w:rStyle w:val="StyleUnderline"/>
          <w:highlight w:val="cyan"/>
        </w:rPr>
        <w:t>could fire other</w:t>
      </w:r>
      <w:r w:rsidRPr="00C86A92">
        <w:rPr>
          <w:rStyle w:val="StyleUnderline"/>
        </w:rPr>
        <w:t xml:space="preserve"> Fed </w:t>
      </w:r>
      <w:r w:rsidRPr="00F10C07">
        <w:rPr>
          <w:rStyle w:val="StyleUnderline"/>
          <w:highlight w:val="cyan"/>
        </w:rPr>
        <w:t>officials</w:t>
      </w:r>
      <w:r w:rsidRPr="00C86A92">
        <w:rPr>
          <w:sz w:val="16"/>
        </w:rPr>
        <w:t xml:space="preserve"> as well </w:t>
      </w:r>
      <w:r w:rsidRPr="00F10C07">
        <w:rPr>
          <w:rStyle w:val="StyleUnderline"/>
          <w:highlight w:val="cyan"/>
        </w:rPr>
        <w:t>if they</w:t>
      </w:r>
      <w:r w:rsidRPr="00C86A92">
        <w:rPr>
          <w:rStyle w:val="StyleUnderline"/>
        </w:rPr>
        <w:t xml:space="preserve"> </w:t>
      </w:r>
      <w:r w:rsidRPr="00F10C07">
        <w:rPr>
          <w:rStyle w:val="Emphasis"/>
          <w:highlight w:val="cyan"/>
        </w:rPr>
        <w:t>refuse</w:t>
      </w:r>
      <w:r w:rsidRPr="00C86A92">
        <w:rPr>
          <w:sz w:val="16"/>
        </w:rPr>
        <w:t xml:space="preserve"> </w:t>
      </w:r>
      <w:r w:rsidRPr="00C86A92">
        <w:rPr>
          <w:rStyle w:val="StyleUnderline"/>
        </w:rPr>
        <w:t>to approve</w:t>
      </w:r>
      <w:r w:rsidRPr="00C86A92">
        <w:rPr>
          <w:sz w:val="16"/>
        </w:rPr>
        <w:t xml:space="preserve"> the interest </w:t>
      </w:r>
      <w:r w:rsidRPr="00C86A92">
        <w:rPr>
          <w:rStyle w:val="Emphasis"/>
        </w:rPr>
        <w:t xml:space="preserve">rate </w:t>
      </w:r>
      <w:r w:rsidRPr="00F10C07">
        <w:rPr>
          <w:rStyle w:val="Emphasis"/>
          <w:highlight w:val="cyan"/>
        </w:rPr>
        <w:t>cuts</w:t>
      </w:r>
      <w:r w:rsidRPr="00C86A92">
        <w:rPr>
          <w:sz w:val="16"/>
        </w:rPr>
        <w:t xml:space="preserve"> that he has demanded.</w:t>
      </w:r>
    </w:p>
    <w:p w14:paraId="37D5944E" w14:textId="77777777" w:rsidR="00CF5C6A" w:rsidRPr="00C86A92" w:rsidRDefault="00CF5C6A" w:rsidP="00CF5C6A">
      <w:pPr>
        <w:rPr>
          <w:sz w:val="16"/>
        </w:rPr>
      </w:pPr>
      <w:r w:rsidRPr="00C86A92">
        <w:rPr>
          <w:sz w:val="16"/>
        </w:rPr>
        <w:t>Officially, the president said he was firing Ms. Cook “for cause” over allegations that she made false statements in obtaining two mortgages in 2021, before she joined the Fed. Bill Pulte, the director of the Federal Housing Finance Agency, first made those accusations on social media last week and subsequently referred the matter to the Justice Department, which opened an investigation.</w:t>
      </w:r>
    </w:p>
    <w:p w14:paraId="17A74406" w14:textId="77777777" w:rsidR="00CF5C6A" w:rsidRPr="00C86A92" w:rsidRDefault="00CF5C6A" w:rsidP="00CF5C6A">
      <w:pPr>
        <w:rPr>
          <w:sz w:val="16"/>
        </w:rPr>
      </w:pPr>
      <w:r w:rsidRPr="00C86A92">
        <w:rPr>
          <w:sz w:val="16"/>
        </w:rPr>
        <w:t xml:space="preserve">Fed experts said the </w:t>
      </w:r>
      <w:r w:rsidRPr="00C86A92">
        <w:rPr>
          <w:rStyle w:val="StyleUnderline"/>
        </w:rPr>
        <w:t>allegations</w:t>
      </w:r>
      <w:r w:rsidRPr="00C86A92">
        <w:rPr>
          <w:sz w:val="16"/>
        </w:rPr>
        <w:t xml:space="preserve"> against Ms. Cook are serious and should be investigated. But they said it was clear that they </w:t>
      </w:r>
      <w:r w:rsidRPr="00C86A92">
        <w:rPr>
          <w:rStyle w:val="StyleUnderline"/>
        </w:rPr>
        <w:t>were part of a larger effort</w:t>
      </w:r>
      <w:r w:rsidRPr="00C86A92">
        <w:rPr>
          <w:sz w:val="16"/>
        </w:rPr>
        <w:t xml:space="preserve"> by Mr. Trump </w:t>
      </w:r>
      <w:r w:rsidRPr="00C86A92">
        <w:rPr>
          <w:rStyle w:val="StyleUnderline"/>
        </w:rPr>
        <w:t xml:space="preserve">to install </w:t>
      </w:r>
      <w:r w:rsidRPr="00C86A92">
        <w:rPr>
          <w:rStyle w:val="Emphasis"/>
        </w:rPr>
        <w:t>loyalists</w:t>
      </w:r>
      <w:r w:rsidRPr="00C86A92">
        <w:rPr>
          <w:sz w:val="16"/>
        </w:rPr>
        <w:t xml:space="preserve"> at the central bank. After Ms. Kugler stepped down this month, the president said he would nominate Stephen Miran, the chair of his Council of Economic Advisers, to replace her. On Tuesday, the president appeared to suggest that Mr. Miran could instead receive a nod to replace Ms. Cook, which would afford him a longer term if the Senate </w:t>
      </w:r>
      <w:proofErr w:type="gramStart"/>
      <w:r w:rsidRPr="00C86A92">
        <w:rPr>
          <w:sz w:val="16"/>
        </w:rPr>
        <w:t>confirms</w:t>
      </w:r>
      <w:proofErr w:type="gramEnd"/>
      <w:r w:rsidRPr="00C86A92">
        <w:rPr>
          <w:sz w:val="16"/>
        </w:rPr>
        <w:t xml:space="preserve"> him.</w:t>
      </w:r>
    </w:p>
    <w:p w14:paraId="06E96796" w14:textId="77777777" w:rsidR="00CF5C6A" w:rsidRPr="00C86A92" w:rsidRDefault="00CF5C6A" w:rsidP="00CF5C6A">
      <w:pPr>
        <w:rPr>
          <w:sz w:val="16"/>
        </w:rPr>
      </w:pPr>
      <w:r w:rsidRPr="00C86A92">
        <w:rPr>
          <w:sz w:val="16"/>
        </w:rPr>
        <w:t>“It’s a mistake to see this as being about Lisa Cook,” said Lev Menand, a professor at Columbia Law School who studies the Fed. “</w:t>
      </w:r>
      <w:r w:rsidRPr="00C86A92">
        <w:rPr>
          <w:rStyle w:val="StyleUnderline"/>
        </w:rPr>
        <w:t xml:space="preserve">He’s trying to take </w:t>
      </w:r>
      <w:r w:rsidRPr="00C86A92">
        <w:rPr>
          <w:rStyle w:val="Emphasis"/>
        </w:rPr>
        <w:t>control</w:t>
      </w:r>
      <w:r w:rsidRPr="00C86A92">
        <w:rPr>
          <w:sz w:val="16"/>
        </w:rPr>
        <w:t xml:space="preserve"> of the Board of Governors </w:t>
      </w:r>
      <w:r w:rsidRPr="00C86A92">
        <w:rPr>
          <w:rStyle w:val="StyleUnderline"/>
        </w:rPr>
        <w:t>by</w:t>
      </w:r>
      <w:r w:rsidRPr="00C86A92">
        <w:rPr>
          <w:sz w:val="16"/>
        </w:rPr>
        <w:t xml:space="preserve"> pushing out and </w:t>
      </w:r>
      <w:r w:rsidRPr="00C86A92">
        <w:rPr>
          <w:rStyle w:val="StyleUnderline"/>
        </w:rPr>
        <w:t xml:space="preserve">throwing the </w:t>
      </w:r>
      <w:r w:rsidRPr="00C86A92">
        <w:rPr>
          <w:rStyle w:val="Emphasis"/>
        </w:rPr>
        <w:t>full force</w:t>
      </w:r>
      <w:r w:rsidRPr="00C86A92">
        <w:rPr>
          <w:sz w:val="16"/>
        </w:rPr>
        <w:t xml:space="preserve"> </w:t>
      </w:r>
      <w:r w:rsidRPr="00C86A92">
        <w:rPr>
          <w:rStyle w:val="StyleUnderline"/>
        </w:rPr>
        <w:t>of the</w:t>
      </w:r>
      <w:r w:rsidRPr="00C86A92">
        <w:rPr>
          <w:sz w:val="16"/>
        </w:rPr>
        <w:t xml:space="preserve"> federal </w:t>
      </w:r>
      <w:r w:rsidRPr="00C86A92">
        <w:rPr>
          <w:rStyle w:val="StyleUnderline"/>
        </w:rPr>
        <w:t>government against them</w:t>
      </w:r>
      <w:r w:rsidRPr="00C86A92">
        <w:rPr>
          <w:sz w:val="16"/>
        </w:rPr>
        <w:t xml:space="preserve"> to scare them into resigning.”</w:t>
      </w:r>
    </w:p>
    <w:p w14:paraId="43378AF5" w14:textId="77777777" w:rsidR="00CF5C6A" w:rsidRPr="00C86A92" w:rsidRDefault="00CF5C6A" w:rsidP="00CF5C6A">
      <w:pPr>
        <w:rPr>
          <w:sz w:val="16"/>
        </w:rPr>
      </w:pPr>
      <w:r w:rsidRPr="00C86A92">
        <w:rPr>
          <w:sz w:val="16"/>
        </w:rPr>
        <w:t>Ms. Yellen said she worried that Mr. Trump would target other members of the Fed’s policy-setting Open Market Committee, and either try to force them out or intimidate them into enacting his preferred policies.</w:t>
      </w:r>
    </w:p>
    <w:p w14:paraId="44DAABF3" w14:textId="77777777" w:rsidR="00CF5C6A" w:rsidRPr="00C86A92" w:rsidRDefault="00CF5C6A" w:rsidP="00CF5C6A">
      <w:pPr>
        <w:rPr>
          <w:sz w:val="16"/>
        </w:rPr>
      </w:pPr>
      <w:r w:rsidRPr="00C86A92">
        <w:rPr>
          <w:sz w:val="16"/>
        </w:rPr>
        <w:t>“This is a strategy that can be used against potentially any member of the Federal Open Market Committee to try to gain control of the policy process,” she said. “</w:t>
      </w:r>
      <w:r w:rsidRPr="00C86A92">
        <w:rPr>
          <w:rStyle w:val="StyleUnderline"/>
        </w:rPr>
        <w:t>It can make members</w:t>
      </w:r>
      <w:r w:rsidRPr="00C86A92">
        <w:rPr>
          <w:sz w:val="16"/>
        </w:rPr>
        <w:t xml:space="preserve"> of the Federal Open Market Committee </w:t>
      </w:r>
      <w:r w:rsidRPr="00C86A92">
        <w:rPr>
          <w:rStyle w:val="StyleUnderline"/>
        </w:rPr>
        <w:t xml:space="preserve">very </w:t>
      </w:r>
      <w:r w:rsidRPr="00C86A92">
        <w:rPr>
          <w:rStyle w:val="Emphasis"/>
        </w:rPr>
        <w:t>worried</w:t>
      </w:r>
      <w:r w:rsidRPr="00C86A92">
        <w:rPr>
          <w:rStyle w:val="StyleUnderline"/>
        </w:rPr>
        <w:t xml:space="preserve"> about</w:t>
      </w:r>
      <w:r w:rsidRPr="00C86A92">
        <w:rPr>
          <w:sz w:val="16"/>
        </w:rPr>
        <w:t xml:space="preserve"> expressing or </w:t>
      </w:r>
      <w:r w:rsidRPr="00C86A92">
        <w:rPr>
          <w:rStyle w:val="Emphasis"/>
        </w:rPr>
        <w:t>acting</w:t>
      </w:r>
      <w:r w:rsidRPr="00C86A92">
        <w:rPr>
          <w:rStyle w:val="StyleUnderline"/>
        </w:rPr>
        <w:t xml:space="preserve"> on their views</w:t>
      </w:r>
      <w:r w:rsidRPr="00C86A92">
        <w:rPr>
          <w:sz w:val="16"/>
        </w:rPr>
        <w:t>.”</w:t>
      </w:r>
    </w:p>
    <w:p w14:paraId="1403660B" w14:textId="77777777" w:rsidR="00CF5C6A" w:rsidRPr="00C86A92" w:rsidRDefault="00CF5C6A" w:rsidP="00CF5C6A">
      <w:pPr>
        <w:rPr>
          <w:sz w:val="16"/>
        </w:rPr>
      </w:pPr>
      <w:r w:rsidRPr="00C86A92">
        <w:rPr>
          <w:sz w:val="16"/>
        </w:rPr>
        <w:t>In a statement on Tuesday, a Fed spokesperson said the central bank would “continue to carry out its duties as established by law" and abide by any court decision on Ms. Cook’s status.</w:t>
      </w:r>
    </w:p>
    <w:p w14:paraId="616E6286" w14:textId="77777777" w:rsidR="00CF5C6A" w:rsidRPr="00C86A92" w:rsidRDefault="00CF5C6A" w:rsidP="00CF5C6A">
      <w:pPr>
        <w:rPr>
          <w:sz w:val="16"/>
        </w:rPr>
      </w:pPr>
      <w:r w:rsidRPr="00C86A92">
        <w:rPr>
          <w:sz w:val="16"/>
        </w:rPr>
        <w:t>“Congress, through the Federal Reserve Act, directs that governors serve in long, fixed terms and may be removed by the president only for cause,’” the statement said. “Long tenures and removal protections for governors serve as a vital safeguard, ensuring that monetary policy decisions are based on data, economic analysis, and the long-term interests of the American people.”</w:t>
      </w:r>
    </w:p>
    <w:p w14:paraId="62C6A72A" w14:textId="77777777" w:rsidR="00CF5C6A" w:rsidRDefault="00CF5C6A" w:rsidP="00CF5C6A">
      <w:pPr>
        <w:rPr>
          <w:sz w:val="16"/>
        </w:rPr>
      </w:pPr>
      <w:r w:rsidRPr="00C86A92">
        <w:rPr>
          <w:sz w:val="16"/>
        </w:rPr>
        <w:t xml:space="preserve">Economists warn that if Mr. Trump succeeds in </w:t>
      </w:r>
      <w:r w:rsidRPr="00F10C07">
        <w:rPr>
          <w:rStyle w:val="Emphasis"/>
          <w:highlight w:val="cyan"/>
        </w:rPr>
        <w:t>pressuring</w:t>
      </w:r>
      <w:r w:rsidRPr="00C86A92">
        <w:rPr>
          <w:sz w:val="16"/>
        </w:rPr>
        <w:t xml:space="preserve"> </w:t>
      </w:r>
      <w:r w:rsidRPr="00C86A92">
        <w:rPr>
          <w:rStyle w:val="StyleUnderline"/>
        </w:rPr>
        <w:t xml:space="preserve">the </w:t>
      </w:r>
      <w:r w:rsidRPr="00F10C07">
        <w:rPr>
          <w:rStyle w:val="StyleUnderline"/>
          <w:highlight w:val="cyan"/>
        </w:rPr>
        <w:t xml:space="preserve">Fed into </w:t>
      </w:r>
      <w:r w:rsidRPr="00F10C07">
        <w:rPr>
          <w:rStyle w:val="Emphasis"/>
          <w:highlight w:val="cyan"/>
        </w:rPr>
        <w:t>cutting</w:t>
      </w:r>
      <w:r w:rsidRPr="00C86A92">
        <w:rPr>
          <w:sz w:val="16"/>
        </w:rPr>
        <w:t xml:space="preserve"> </w:t>
      </w:r>
      <w:r w:rsidRPr="00C86A92">
        <w:rPr>
          <w:rStyle w:val="StyleUnderline"/>
        </w:rPr>
        <w:t xml:space="preserve">rates, it could </w:t>
      </w:r>
      <w:r w:rsidRPr="00F10C07">
        <w:rPr>
          <w:rStyle w:val="StyleUnderline"/>
          <w:highlight w:val="cyan"/>
        </w:rPr>
        <w:t>lead to</w:t>
      </w:r>
      <w:r w:rsidRPr="00F10C07">
        <w:rPr>
          <w:sz w:val="16"/>
          <w:highlight w:val="cyan"/>
        </w:rPr>
        <w:t xml:space="preserve"> </w:t>
      </w:r>
      <w:r w:rsidRPr="00F10C07">
        <w:rPr>
          <w:rStyle w:val="Emphasis"/>
          <w:highlight w:val="cyan"/>
        </w:rPr>
        <w:t>faster</w:t>
      </w:r>
      <w:r w:rsidRPr="00C86A92">
        <w:rPr>
          <w:rStyle w:val="Emphasis"/>
        </w:rPr>
        <w:t xml:space="preserve"> </w:t>
      </w:r>
      <w:r w:rsidRPr="00F10C07">
        <w:rPr>
          <w:rStyle w:val="Emphasis"/>
          <w:highlight w:val="cyan"/>
        </w:rPr>
        <w:t>inflation</w:t>
      </w:r>
      <w:r w:rsidRPr="00C86A92">
        <w:rPr>
          <w:sz w:val="16"/>
        </w:rPr>
        <w:t xml:space="preserve"> </w:t>
      </w:r>
      <w:r w:rsidRPr="00C86A92">
        <w:rPr>
          <w:rStyle w:val="StyleUnderline"/>
        </w:rPr>
        <w:t xml:space="preserve">in the short run and </w:t>
      </w:r>
      <w:r w:rsidRPr="00F10C07">
        <w:rPr>
          <w:rStyle w:val="StyleUnderline"/>
          <w:highlight w:val="cyan"/>
        </w:rPr>
        <w:t xml:space="preserve">make it </w:t>
      </w:r>
      <w:r w:rsidRPr="00F10C07">
        <w:rPr>
          <w:rStyle w:val="Emphasis"/>
          <w:highlight w:val="cyan"/>
        </w:rPr>
        <w:t>harder</w:t>
      </w:r>
      <w:r w:rsidRPr="00C86A92">
        <w:rPr>
          <w:rStyle w:val="StyleUnderline"/>
        </w:rPr>
        <w:t xml:space="preserve"> for the central bank </w:t>
      </w:r>
      <w:r w:rsidRPr="00F10C07">
        <w:rPr>
          <w:rStyle w:val="StyleUnderline"/>
          <w:highlight w:val="cyan"/>
        </w:rPr>
        <w:t>to</w:t>
      </w:r>
      <w:r w:rsidRPr="00F10C07">
        <w:rPr>
          <w:sz w:val="16"/>
          <w:highlight w:val="cyan"/>
        </w:rPr>
        <w:t xml:space="preserve"> </w:t>
      </w:r>
      <w:r w:rsidRPr="00F10C07">
        <w:rPr>
          <w:rStyle w:val="StyleUnderline"/>
          <w:highlight w:val="cyan"/>
        </w:rPr>
        <w:t>manage</w:t>
      </w:r>
      <w:r w:rsidRPr="00C86A92">
        <w:rPr>
          <w:rStyle w:val="StyleUnderline"/>
        </w:rPr>
        <w:t xml:space="preserve"> the </w:t>
      </w:r>
      <w:r w:rsidRPr="00F10C07">
        <w:rPr>
          <w:rStyle w:val="StyleUnderline"/>
          <w:highlight w:val="cyan"/>
        </w:rPr>
        <w:t>economy</w:t>
      </w:r>
      <w:r w:rsidRPr="00C86A92">
        <w:rPr>
          <w:rStyle w:val="StyleUnderline"/>
        </w:rPr>
        <w:t xml:space="preserve"> in the </w:t>
      </w:r>
      <w:r w:rsidRPr="00C86A92">
        <w:rPr>
          <w:rStyle w:val="Emphasis"/>
        </w:rPr>
        <w:t>long run</w:t>
      </w:r>
      <w:r w:rsidRPr="00C86A92">
        <w:rPr>
          <w:sz w:val="16"/>
        </w:rPr>
        <w:t xml:space="preserve">, </w:t>
      </w:r>
      <w:r w:rsidRPr="00F10C07">
        <w:rPr>
          <w:rStyle w:val="StyleUnderline"/>
          <w:highlight w:val="cyan"/>
        </w:rPr>
        <w:t xml:space="preserve">as </w:t>
      </w:r>
      <w:r w:rsidRPr="00F10C07">
        <w:rPr>
          <w:rStyle w:val="Emphasis"/>
          <w:highlight w:val="cyan"/>
        </w:rPr>
        <w:t>businesses</w:t>
      </w:r>
      <w:r w:rsidRPr="00F10C07">
        <w:rPr>
          <w:rStyle w:val="StyleUnderline"/>
          <w:highlight w:val="cyan"/>
        </w:rPr>
        <w:t xml:space="preserve">, </w:t>
      </w:r>
      <w:r w:rsidRPr="00F10C07">
        <w:rPr>
          <w:rStyle w:val="Emphasis"/>
          <w:highlight w:val="cyan"/>
        </w:rPr>
        <w:t>investors</w:t>
      </w:r>
      <w:r w:rsidRPr="00C86A92">
        <w:rPr>
          <w:sz w:val="16"/>
        </w:rPr>
        <w:t xml:space="preserve"> </w:t>
      </w:r>
      <w:r w:rsidRPr="00C86A92">
        <w:rPr>
          <w:rStyle w:val="StyleUnderline"/>
        </w:rPr>
        <w:t xml:space="preserve">and consumers </w:t>
      </w:r>
      <w:r w:rsidRPr="00F10C07">
        <w:rPr>
          <w:rStyle w:val="StyleUnderline"/>
          <w:highlight w:val="cyan"/>
        </w:rPr>
        <w:t>lose</w:t>
      </w:r>
      <w:r w:rsidRPr="00F10C07">
        <w:rPr>
          <w:sz w:val="16"/>
          <w:highlight w:val="cyan"/>
        </w:rPr>
        <w:t xml:space="preserve"> </w:t>
      </w:r>
      <w:r w:rsidRPr="00F10C07">
        <w:rPr>
          <w:rStyle w:val="Emphasis"/>
          <w:highlight w:val="cyan"/>
        </w:rPr>
        <w:t>confidence</w:t>
      </w:r>
      <w:r w:rsidRPr="00C86A92">
        <w:rPr>
          <w:sz w:val="16"/>
        </w:rPr>
        <w:t xml:space="preserve"> that policymakers are focused on basing decisions on evidence rather than politics.</w:t>
      </w:r>
    </w:p>
    <w:p w14:paraId="7A07D317" w14:textId="77777777" w:rsidR="00CF5C6A" w:rsidRDefault="00CF5C6A" w:rsidP="00CF5C6A">
      <w:pPr>
        <w:pStyle w:val="Heading4"/>
      </w:pPr>
      <w:proofErr w:type="gramStart"/>
      <w:r>
        <w:t>And,</w:t>
      </w:r>
      <w:proofErr w:type="gramEnd"/>
      <w:r>
        <w:t xml:space="preserve"> tariffs. </w:t>
      </w:r>
    </w:p>
    <w:p w14:paraId="193A1B95" w14:textId="77777777" w:rsidR="00CF5C6A" w:rsidRPr="00846190" w:rsidRDefault="00CF5C6A" w:rsidP="00CF5C6A">
      <w:r w:rsidRPr="002678F5">
        <w:rPr>
          <w:rStyle w:val="Style13ptBold"/>
        </w:rPr>
        <w:t>Mahoney ‘8-28</w:t>
      </w:r>
      <w:r>
        <w:t xml:space="preserve"> [Neal and Adam Shaw; August 28; Trione Director of the Stanford Institute for Economic Policy Research, a Professor of Economics at Stanford University, and a former Special Policy Advisor in the White House National Economic Council (NEC); advisor at the Stanford Institute for Economic Policy Research and a former advisor at the US Treasury Department; TIME Magazine, “Stanford Economists: Trump’s New Tariff Rules Will Fuel Inflation,” https://time.com/7312977/stanford-economists-trump-tariff-inflation/]</w:t>
      </w:r>
    </w:p>
    <w:p w14:paraId="6540F121" w14:textId="77777777" w:rsidR="00CF5C6A" w:rsidRPr="00841E2F" w:rsidRDefault="00CF5C6A" w:rsidP="00CF5C6A">
      <w:pPr>
        <w:rPr>
          <w:sz w:val="16"/>
        </w:rPr>
      </w:pPr>
      <w:r w:rsidRPr="00841E2F">
        <w:rPr>
          <w:sz w:val="16"/>
        </w:rPr>
        <w:t xml:space="preserve">Starting on Aug. 29, the </w:t>
      </w:r>
      <w:r w:rsidRPr="00841E2F">
        <w:rPr>
          <w:rStyle w:val="StyleUnderline"/>
          <w:highlight w:val="cyan"/>
        </w:rPr>
        <w:t>Trump</w:t>
      </w:r>
      <w:r w:rsidRPr="00841E2F">
        <w:rPr>
          <w:sz w:val="16"/>
        </w:rPr>
        <w:t xml:space="preserve"> Administration </w:t>
      </w:r>
      <w:r w:rsidRPr="00841E2F">
        <w:rPr>
          <w:rStyle w:val="StyleUnderline"/>
          <w:highlight w:val="cyan"/>
        </w:rPr>
        <w:t>will impose</w:t>
      </w:r>
      <w:r w:rsidRPr="00841E2F">
        <w:rPr>
          <w:sz w:val="16"/>
          <w:highlight w:val="cyan"/>
        </w:rPr>
        <w:t xml:space="preserve"> </w:t>
      </w:r>
      <w:r w:rsidRPr="00841E2F">
        <w:rPr>
          <w:rStyle w:val="Emphasis"/>
          <w:highlight w:val="cyan"/>
        </w:rPr>
        <w:t>tariffs</w:t>
      </w:r>
      <w:r w:rsidRPr="00841E2F">
        <w:rPr>
          <w:sz w:val="16"/>
          <w:highlight w:val="cyan"/>
        </w:rPr>
        <w:t xml:space="preserve"> </w:t>
      </w:r>
      <w:r w:rsidRPr="00841E2F">
        <w:rPr>
          <w:rStyle w:val="StyleUnderline"/>
          <w:highlight w:val="cyan"/>
        </w:rPr>
        <w:t>on</w:t>
      </w:r>
      <w:r w:rsidRPr="00841E2F">
        <w:rPr>
          <w:rStyle w:val="StyleUnderline"/>
        </w:rPr>
        <w:t xml:space="preserve"> </w:t>
      </w:r>
      <w:r w:rsidRPr="00841E2F">
        <w:rPr>
          <w:rStyle w:val="StyleUnderline"/>
          <w:highlight w:val="cyan"/>
        </w:rPr>
        <w:t>shipments under</w:t>
      </w:r>
      <w:r w:rsidRPr="00841E2F">
        <w:rPr>
          <w:sz w:val="16"/>
          <w:highlight w:val="cyan"/>
        </w:rPr>
        <w:t xml:space="preserve"> </w:t>
      </w:r>
      <w:r w:rsidRPr="00841E2F">
        <w:rPr>
          <w:rStyle w:val="Emphasis"/>
          <w:highlight w:val="cyan"/>
        </w:rPr>
        <w:t>$800</w:t>
      </w:r>
      <w:r w:rsidRPr="00841E2F">
        <w:rPr>
          <w:sz w:val="16"/>
        </w:rPr>
        <w:t xml:space="preserve">, which were previously exempt under a de minimis exemption. This change </w:t>
      </w:r>
      <w:r w:rsidRPr="00841E2F">
        <w:rPr>
          <w:rStyle w:val="StyleUnderline"/>
          <w:highlight w:val="cyan"/>
        </w:rPr>
        <w:t>will raise</w:t>
      </w:r>
      <w:r w:rsidRPr="00841E2F">
        <w:rPr>
          <w:sz w:val="16"/>
        </w:rPr>
        <w:t xml:space="preserve"> the </w:t>
      </w:r>
      <w:r w:rsidRPr="00841E2F">
        <w:rPr>
          <w:rStyle w:val="Emphasis"/>
          <w:highlight w:val="cyan"/>
        </w:rPr>
        <w:t>price</w:t>
      </w:r>
      <w:r w:rsidRPr="00841E2F">
        <w:rPr>
          <w:sz w:val="16"/>
          <w:highlight w:val="cyan"/>
        </w:rPr>
        <w:t xml:space="preserve"> </w:t>
      </w:r>
      <w:r w:rsidRPr="00841E2F">
        <w:rPr>
          <w:rStyle w:val="StyleUnderline"/>
          <w:highlight w:val="cyan"/>
        </w:rPr>
        <w:t>of</w:t>
      </w:r>
      <w:r w:rsidRPr="00841E2F">
        <w:rPr>
          <w:sz w:val="16"/>
          <w:highlight w:val="cyan"/>
        </w:rPr>
        <w:t xml:space="preserve"> </w:t>
      </w:r>
      <w:r w:rsidRPr="00841E2F">
        <w:rPr>
          <w:rStyle w:val="Emphasis"/>
          <w:highlight w:val="cyan"/>
        </w:rPr>
        <w:t>countless</w:t>
      </w:r>
      <w:r w:rsidRPr="00841E2F">
        <w:rPr>
          <w:sz w:val="16"/>
        </w:rPr>
        <w:t xml:space="preserve"> </w:t>
      </w:r>
      <w:r w:rsidRPr="00841E2F">
        <w:rPr>
          <w:rStyle w:val="StyleUnderline"/>
        </w:rPr>
        <w:t xml:space="preserve">everyday </w:t>
      </w:r>
      <w:r w:rsidRPr="00841E2F">
        <w:rPr>
          <w:rStyle w:val="StyleUnderline"/>
          <w:highlight w:val="cyan"/>
        </w:rPr>
        <w:t>goods</w:t>
      </w:r>
      <w:r w:rsidRPr="00841E2F">
        <w:rPr>
          <w:sz w:val="16"/>
        </w:rPr>
        <w:t>—from soccer balls to stocking stuffers. And its impact will be felt most acutely by low-income Americans.</w:t>
      </w:r>
    </w:p>
    <w:p w14:paraId="076F5C34" w14:textId="77777777" w:rsidR="00CF5C6A" w:rsidRPr="00841E2F" w:rsidRDefault="00CF5C6A" w:rsidP="00CF5C6A">
      <w:pPr>
        <w:rPr>
          <w:sz w:val="16"/>
        </w:rPr>
      </w:pPr>
      <w:r w:rsidRPr="00841E2F">
        <w:rPr>
          <w:sz w:val="16"/>
        </w:rPr>
        <w:t xml:space="preserve">Some commentators view the de minimis exemption as a loophole that should be closed because it allows millions of cheap goods to flow into the U.S. tariff-free. But in practice, </w:t>
      </w:r>
      <w:r w:rsidRPr="00841E2F">
        <w:rPr>
          <w:rStyle w:val="StyleUnderline"/>
        </w:rPr>
        <w:t>this</w:t>
      </w:r>
      <w:r w:rsidRPr="00841E2F">
        <w:rPr>
          <w:sz w:val="16"/>
        </w:rPr>
        <w:t xml:space="preserve"> policy change </w:t>
      </w:r>
      <w:r w:rsidRPr="00841E2F">
        <w:rPr>
          <w:rStyle w:val="StyleUnderline"/>
        </w:rPr>
        <w:t xml:space="preserve">will </w:t>
      </w:r>
      <w:r w:rsidRPr="00841E2F">
        <w:rPr>
          <w:rStyle w:val="Emphasis"/>
        </w:rPr>
        <w:t>stack</w:t>
      </w:r>
      <w:r w:rsidRPr="00841E2F">
        <w:rPr>
          <w:sz w:val="16"/>
        </w:rPr>
        <w:t xml:space="preserve"> another </w:t>
      </w:r>
      <w:r w:rsidRPr="00841E2F">
        <w:rPr>
          <w:rStyle w:val="StyleUnderline"/>
        </w:rPr>
        <w:t>tariff on top of an</w:t>
      </w:r>
      <w:r w:rsidRPr="00841E2F">
        <w:rPr>
          <w:sz w:val="16"/>
        </w:rPr>
        <w:t xml:space="preserve"> </w:t>
      </w:r>
      <w:r w:rsidRPr="00841E2F">
        <w:rPr>
          <w:rStyle w:val="StyleUnderline"/>
        </w:rPr>
        <w:t>already harmful trade agenda—</w:t>
      </w:r>
      <w:r w:rsidRPr="00841E2F">
        <w:rPr>
          <w:rStyle w:val="StyleUnderline"/>
          <w:highlight w:val="cyan"/>
        </w:rPr>
        <w:t xml:space="preserve">and </w:t>
      </w:r>
      <w:r w:rsidRPr="00841E2F">
        <w:rPr>
          <w:rStyle w:val="Emphasis"/>
          <w:highlight w:val="cyan"/>
        </w:rPr>
        <w:t>fuel inflation</w:t>
      </w:r>
      <w:r w:rsidRPr="00841E2F">
        <w:rPr>
          <w:sz w:val="16"/>
        </w:rPr>
        <w:t>.</w:t>
      </w:r>
    </w:p>
    <w:p w14:paraId="5630E8DE" w14:textId="77777777" w:rsidR="00CF5C6A" w:rsidRPr="00846190" w:rsidRDefault="00CF5C6A" w:rsidP="00CF5C6A">
      <w:pPr>
        <w:rPr>
          <w:sz w:val="16"/>
        </w:rPr>
      </w:pPr>
      <w:r w:rsidRPr="00846190">
        <w:rPr>
          <w:sz w:val="16"/>
        </w:rPr>
        <w:t xml:space="preserve">In other words, </w:t>
      </w:r>
      <w:r w:rsidRPr="00841E2F">
        <w:rPr>
          <w:rStyle w:val="StyleUnderline"/>
          <w:highlight w:val="cyan"/>
        </w:rPr>
        <w:t>this</w:t>
      </w:r>
      <w:r w:rsidRPr="00841E2F">
        <w:rPr>
          <w:rStyle w:val="StyleUnderline"/>
        </w:rPr>
        <w:t xml:space="preserve"> decision </w:t>
      </w:r>
      <w:r w:rsidRPr="00841E2F">
        <w:rPr>
          <w:rStyle w:val="Emphasis"/>
          <w:highlight w:val="cyan"/>
        </w:rPr>
        <w:t>compounds</w:t>
      </w:r>
      <w:r w:rsidRPr="00846190">
        <w:rPr>
          <w:sz w:val="16"/>
        </w:rPr>
        <w:t xml:space="preserve"> one </w:t>
      </w:r>
      <w:r w:rsidRPr="00841E2F">
        <w:rPr>
          <w:rStyle w:val="Emphasis"/>
          <w:highlight w:val="cyan"/>
        </w:rPr>
        <w:t>bad policy</w:t>
      </w:r>
      <w:r w:rsidRPr="00846190">
        <w:rPr>
          <w:sz w:val="16"/>
        </w:rPr>
        <w:t xml:space="preserve"> </w:t>
      </w:r>
      <w:r w:rsidRPr="00841E2F">
        <w:rPr>
          <w:rStyle w:val="StyleUnderline"/>
        </w:rPr>
        <w:t>with another</w:t>
      </w:r>
      <w:r w:rsidRPr="00846190">
        <w:rPr>
          <w:sz w:val="16"/>
        </w:rPr>
        <w:t xml:space="preserve"> under the misguided notion that two wrongs make a right. Instead of raising tariffs on smaller shipments, the Administration should lower tariffs on larger ones, lowering prices, increasing choice, and allowing Americans to benefit from the gains from trade.</w:t>
      </w:r>
    </w:p>
    <w:p w14:paraId="2D626C69" w14:textId="77777777" w:rsidR="00CF5C6A" w:rsidRDefault="00CF5C6A" w:rsidP="00CF5C6A">
      <w:pPr>
        <w:pStyle w:val="Heading4"/>
      </w:pPr>
      <w:r>
        <w:t>Increasing wages doesn’t increase inflation.</w:t>
      </w:r>
    </w:p>
    <w:p w14:paraId="33E5B0DE" w14:textId="77777777" w:rsidR="00CF5C6A" w:rsidRPr="00D571F6" w:rsidRDefault="00CF5C6A" w:rsidP="00CF5C6A">
      <w:pPr>
        <w:tabs>
          <w:tab w:val="left" w:pos="1739"/>
        </w:tabs>
      </w:pPr>
      <w:r w:rsidRPr="00774036">
        <w:rPr>
          <w:rStyle w:val="Style13ptBold"/>
        </w:rPr>
        <w:t>Storm ’22</w:t>
      </w:r>
      <w:r>
        <w:t xml:space="preserve"> [Servaas; 2022; Senior Lecturer at Delft University of Technology, PhD (Economics) from Erasmus University Rotterdam, Editorial Board of the journal Development and Change, member of the Working Group on ‘The Political Economy of Distribution’ of the Institute for New Economic Thinking (INET), on the Editorial Board of the European Journal of Economics and Economic Policies; Handbook of Economic Stagnation, “The secular stagnation of productivity growth,” Ch. 3]</w:t>
      </w:r>
    </w:p>
    <w:p w14:paraId="0DBEFB62" w14:textId="77777777" w:rsidR="00CF5C6A" w:rsidRPr="00E32F13" w:rsidRDefault="00CF5C6A" w:rsidP="00CF5C6A">
      <w:pPr>
        <w:rPr>
          <w:sz w:val="16"/>
        </w:rPr>
      </w:pPr>
      <w:r w:rsidRPr="00ED1852">
        <w:rPr>
          <w:rStyle w:val="Emphasis"/>
          <w:highlight w:val="cyan"/>
        </w:rPr>
        <w:t>Higher</w:t>
      </w:r>
      <w:r w:rsidRPr="00ED1852">
        <w:rPr>
          <w:sz w:val="16"/>
          <w:highlight w:val="cyan"/>
        </w:rPr>
        <w:t xml:space="preserve"> </w:t>
      </w:r>
      <w:r w:rsidRPr="00ED1852">
        <w:rPr>
          <w:rStyle w:val="StyleUnderline"/>
          <w:highlight w:val="cyan"/>
        </w:rPr>
        <w:t>wage growth</w:t>
      </w:r>
      <w:r w:rsidRPr="00E32F13">
        <w:rPr>
          <w:sz w:val="16"/>
        </w:rPr>
        <w:t xml:space="preserve"> may </w:t>
      </w:r>
      <w:r w:rsidRPr="00ED1852">
        <w:rPr>
          <w:rStyle w:val="StyleUnderline"/>
          <w:highlight w:val="cyan"/>
        </w:rPr>
        <w:t>raise</w:t>
      </w:r>
      <w:r w:rsidRPr="00ED1852">
        <w:rPr>
          <w:sz w:val="16"/>
          <w:highlight w:val="cyan"/>
        </w:rPr>
        <w:t xml:space="preserve"> </w:t>
      </w:r>
      <w:r w:rsidRPr="00ED1852">
        <w:rPr>
          <w:rStyle w:val="Emphasis"/>
          <w:highlight w:val="cyan"/>
        </w:rPr>
        <w:t>inflation</w:t>
      </w:r>
      <w:r w:rsidRPr="00E32F13">
        <w:rPr>
          <w:sz w:val="16"/>
        </w:rPr>
        <w:t xml:space="preserve"> considerably </w:t>
      </w:r>
      <w:r w:rsidRPr="00ED1852">
        <w:rPr>
          <w:rStyle w:val="Emphasis"/>
          <w:highlight w:val="cyan"/>
        </w:rPr>
        <w:t>less</w:t>
      </w:r>
      <w:r w:rsidRPr="00ED1852">
        <w:rPr>
          <w:sz w:val="16"/>
          <w:highlight w:val="cyan"/>
        </w:rPr>
        <w:t xml:space="preserve"> </w:t>
      </w:r>
      <w:r w:rsidRPr="00ED1852">
        <w:rPr>
          <w:rStyle w:val="StyleUnderline"/>
          <w:highlight w:val="cyan"/>
        </w:rPr>
        <w:t>than expected</w:t>
      </w:r>
      <w:r w:rsidRPr="00E32F13">
        <w:rPr>
          <w:sz w:val="16"/>
        </w:rPr>
        <w:t xml:space="preserve">, in other words, because the </w:t>
      </w:r>
      <w:r w:rsidRPr="00ED1852">
        <w:rPr>
          <w:rStyle w:val="StyleUnderline"/>
          <w:highlight w:val="cyan"/>
        </w:rPr>
        <w:t xml:space="preserve">rate of </w:t>
      </w:r>
      <w:r w:rsidRPr="00ED1852">
        <w:rPr>
          <w:rStyle w:val="Emphasis"/>
          <w:highlight w:val="cyan"/>
        </w:rPr>
        <w:t>potential growth</w:t>
      </w:r>
      <w:r w:rsidRPr="00ED1852">
        <w:rPr>
          <w:sz w:val="16"/>
          <w:highlight w:val="cyan"/>
        </w:rPr>
        <w:t xml:space="preserve"> </w:t>
      </w:r>
      <w:r w:rsidRPr="00ED1852">
        <w:rPr>
          <w:rStyle w:val="StyleUnderline"/>
          <w:highlight w:val="cyan"/>
        </w:rPr>
        <w:t>goes up</w:t>
      </w:r>
      <w:r w:rsidRPr="004721AA">
        <w:rPr>
          <w:rStyle w:val="StyleUnderline"/>
        </w:rPr>
        <w:t xml:space="preserve"> in response to the </w:t>
      </w:r>
      <w:r w:rsidRPr="00ED1852">
        <w:rPr>
          <w:rStyle w:val="Emphasis"/>
          <w:highlight w:val="cyan"/>
        </w:rPr>
        <w:t>increases</w:t>
      </w:r>
      <w:r w:rsidRPr="00E32F13">
        <w:rPr>
          <w:sz w:val="16"/>
        </w:rPr>
        <w:t xml:space="preserve"> </w:t>
      </w:r>
      <w:r w:rsidRPr="004721AA">
        <w:rPr>
          <w:rStyle w:val="StyleUnderline"/>
        </w:rPr>
        <w:t>in</w:t>
      </w:r>
      <w:r w:rsidRPr="00E32F13">
        <w:rPr>
          <w:sz w:val="16"/>
        </w:rPr>
        <w:t xml:space="preserve"> </w:t>
      </w:r>
      <w:r w:rsidRPr="00ED1852">
        <w:rPr>
          <w:rStyle w:val="Emphasis"/>
          <w:highlight w:val="cyan"/>
        </w:rPr>
        <w:t>productivity</w:t>
      </w:r>
      <w:r w:rsidRPr="00ED1852">
        <w:rPr>
          <w:sz w:val="16"/>
          <w:highlight w:val="cyan"/>
        </w:rPr>
        <w:t xml:space="preserve">, </w:t>
      </w:r>
      <w:r w:rsidRPr="00ED1852">
        <w:rPr>
          <w:rStyle w:val="StyleUnderline"/>
          <w:highlight w:val="cyan"/>
        </w:rPr>
        <w:t>demand and</w:t>
      </w:r>
      <w:r w:rsidRPr="004721AA">
        <w:rPr>
          <w:rStyle w:val="StyleUnderline"/>
        </w:rPr>
        <w:t xml:space="preserve"> actual</w:t>
      </w:r>
      <w:r w:rsidRPr="00E32F13">
        <w:rPr>
          <w:sz w:val="16"/>
        </w:rPr>
        <w:t xml:space="preserve"> </w:t>
      </w:r>
      <w:r w:rsidRPr="00ED1852">
        <w:rPr>
          <w:rStyle w:val="Emphasis"/>
          <w:highlight w:val="cyan"/>
        </w:rPr>
        <w:t>output</w:t>
      </w:r>
      <w:r w:rsidRPr="00E32F13">
        <w:rPr>
          <w:sz w:val="16"/>
        </w:rPr>
        <w:t xml:space="preserve"> </w:t>
      </w:r>
      <w:r w:rsidRPr="004721AA">
        <w:rPr>
          <w:rStyle w:val="StyleUnderline"/>
        </w:rPr>
        <w:t>induced by the extra wage growth</w:t>
      </w:r>
      <w:r w:rsidRPr="00E32F13">
        <w:rPr>
          <w:sz w:val="16"/>
        </w:rPr>
        <w:t xml:space="preserve"> (see Fig. 3.2; Storm and </w:t>
      </w:r>
      <w:proofErr w:type="spellStart"/>
      <w:r w:rsidRPr="00E32F13">
        <w:rPr>
          <w:sz w:val="16"/>
        </w:rPr>
        <w:t>Naastepad</w:t>
      </w:r>
      <w:proofErr w:type="spellEnd"/>
      <w:r w:rsidRPr="00E32F13">
        <w:rPr>
          <w:sz w:val="16"/>
        </w:rPr>
        <w:t xml:space="preserve">, 2012; Storm, 2017; Girardi et al., 2020; </w:t>
      </w:r>
      <w:proofErr w:type="spellStart"/>
      <w:r w:rsidRPr="00E32F13">
        <w:rPr>
          <w:sz w:val="16"/>
        </w:rPr>
        <w:t>Fontanari</w:t>
      </w:r>
      <w:proofErr w:type="spellEnd"/>
      <w:r w:rsidRPr="00E32F13">
        <w:rPr>
          <w:sz w:val="16"/>
        </w:rPr>
        <w:t xml:space="preserve"> et al., 2020). If so, the reverse holds true as well: </w:t>
      </w:r>
      <w:r w:rsidRPr="00ED1852">
        <w:rPr>
          <w:rStyle w:val="Emphasis"/>
          <w:highlight w:val="cyan"/>
        </w:rPr>
        <w:t>sluggish</w:t>
      </w:r>
      <w:r w:rsidRPr="004721AA">
        <w:rPr>
          <w:rStyle w:val="StyleUnderline"/>
        </w:rPr>
        <w:t xml:space="preserve"> business</w:t>
      </w:r>
      <w:r w:rsidRPr="00E32F13">
        <w:rPr>
          <w:sz w:val="16"/>
        </w:rPr>
        <w:t xml:space="preserve"> </w:t>
      </w:r>
      <w:r w:rsidRPr="00ED1852">
        <w:rPr>
          <w:rStyle w:val="Emphasis"/>
          <w:highlight w:val="cyan"/>
        </w:rPr>
        <w:t>investment</w:t>
      </w:r>
      <w:r w:rsidRPr="00E32F13">
        <w:rPr>
          <w:sz w:val="16"/>
        </w:rPr>
        <w:t xml:space="preserve"> in the U.S. </w:t>
      </w:r>
      <w:r w:rsidRPr="00ED1852">
        <w:rPr>
          <w:rStyle w:val="StyleUnderline"/>
          <w:highlight w:val="cyan"/>
        </w:rPr>
        <w:t>has been</w:t>
      </w:r>
      <w:r w:rsidRPr="004721AA">
        <w:rPr>
          <w:rStyle w:val="StyleUnderline"/>
        </w:rPr>
        <w:t xml:space="preserve"> a </w:t>
      </w:r>
      <w:r w:rsidRPr="00ED1852">
        <w:rPr>
          <w:rStyle w:val="Emphasis"/>
          <w:highlight w:val="cyan"/>
        </w:rPr>
        <w:t>key</w:t>
      </w:r>
      <w:r w:rsidRPr="004721AA">
        <w:rPr>
          <w:rStyle w:val="Emphasis"/>
        </w:rPr>
        <w:t xml:space="preserve"> factor</w:t>
      </w:r>
      <w:r w:rsidRPr="00E32F13">
        <w:rPr>
          <w:sz w:val="16"/>
        </w:rPr>
        <w:t xml:space="preserve"> </w:t>
      </w:r>
      <w:r w:rsidRPr="00ED1852">
        <w:rPr>
          <w:rStyle w:val="StyleUnderline"/>
          <w:highlight w:val="cyan"/>
        </w:rPr>
        <w:t>behind</w:t>
      </w:r>
      <w:r w:rsidRPr="00E32F13">
        <w:rPr>
          <w:sz w:val="16"/>
        </w:rPr>
        <w:t xml:space="preserve"> the </w:t>
      </w:r>
      <w:r w:rsidRPr="00ED1852">
        <w:rPr>
          <w:rStyle w:val="Emphasis"/>
          <w:highlight w:val="cyan"/>
        </w:rPr>
        <w:t>stagnation</w:t>
      </w:r>
      <w:r w:rsidRPr="00E32F13">
        <w:rPr>
          <w:sz w:val="16"/>
        </w:rPr>
        <w:t xml:space="preserve"> of TFP growth </w:t>
      </w:r>
      <w:r w:rsidRPr="004721AA">
        <w:rPr>
          <w:rStyle w:val="StyleUnderline"/>
        </w:rPr>
        <w:t>and</w:t>
      </w:r>
      <w:r w:rsidRPr="00E32F13">
        <w:rPr>
          <w:sz w:val="16"/>
        </w:rPr>
        <w:t xml:space="preserve"> has also been </w:t>
      </w:r>
      <w:r w:rsidRPr="004721AA">
        <w:rPr>
          <w:rStyle w:val="StyleUnderline"/>
        </w:rPr>
        <w:t>responsible for</w:t>
      </w:r>
      <w:r w:rsidRPr="00E32F13">
        <w:rPr>
          <w:sz w:val="16"/>
        </w:rPr>
        <w:t xml:space="preserve"> propagating </w:t>
      </w:r>
      <w:r w:rsidRPr="004721AA">
        <w:rPr>
          <w:rStyle w:val="Emphasis"/>
        </w:rPr>
        <w:t>hysteresis</w:t>
      </w:r>
      <w:r w:rsidRPr="00E32F13">
        <w:rPr>
          <w:sz w:val="16"/>
        </w:rPr>
        <w:t xml:space="preserve">-like adverse </w:t>
      </w:r>
      <w:r w:rsidRPr="004721AA">
        <w:rPr>
          <w:rStyle w:val="Emphasis"/>
        </w:rPr>
        <w:t>consequences</w:t>
      </w:r>
      <w:r w:rsidRPr="00E32F13">
        <w:rPr>
          <w:sz w:val="16"/>
        </w:rPr>
        <w:t xml:space="preserve"> </w:t>
      </w:r>
      <w:r w:rsidRPr="004721AA">
        <w:rPr>
          <w:rStyle w:val="StyleUnderline"/>
        </w:rPr>
        <w:t>for</w:t>
      </w:r>
      <w:r w:rsidRPr="00E32F13">
        <w:rPr>
          <w:sz w:val="16"/>
        </w:rPr>
        <w:t xml:space="preserve"> </w:t>
      </w:r>
      <w:r w:rsidRPr="004721AA">
        <w:rPr>
          <w:rStyle w:val="Emphasis"/>
        </w:rPr>
        <w:t>TFP</w:t>
      </w:r>
      <w:r w:rsidRPr="00E32F13">
        <w:rPr>
          <w:sz w:val="16"/>
        </w:rPr>
        <w:t xml:space="preserve"> </w:t>
      </w:r>
      <w:r w:rsidRPr="004721AA">
        <w:rPr>
          <w:rStyle w:val="StyleUnderline"/>
        </w:rPr>
        <w:t>and</w:t>
      </w:r>
      <w:r w:rsidRPr="00E32F13">
        <w:rPr>
          <w:sz w:val="16"/>
        </w:rPr>
        <w:t xml:space="preserve"> potential </w:t>
      </w:r>
      <w:r w:rsidRPr="004721AA">
        <w:rPr>
          <w:rStyle w:val="Emphasis"/>
        </w:rPr>
        <w:t>output</w:t>
      </w:r>
      <w:r w:rsidRPr="00E32F13">
        <w:rPr>
          <w:sz w:val="16"/>
        </w:rPr>
        <w:t xml:space="preserve"> </w:t>
      </w:r>
      <w:r w:rsidRPr="004721AA">
        <w:rPr>
          <w:rStyle w:val="StyleUnderline"/>
        </w:rPr>
        <w:t>after</w:t>
      </w:r>
      <w:r w:rsidRPr="00E32F13">
        <w:rPr>
          <w:sz w:val="16"/>
        </w:rPr>
        <w:t xml:space="preserve"> 20</w:t>
      </w:r>
      <w:r w:rsidRPr="004721AA">
        <w:rPr>
          <w:rStyle w:val="Emphasis"/>
        </w:rPr>
        <w:t>08</w:t>
      </w:r>
      <w:r w:rsidRPr="00E32F13">
        <w:rPr>
          <w:sz w:val="16"/>
        </w:rPr>
        <w:t xml:space="preserve"> (see Hall, 2014; </w:t>
      </w:r>
      <w:proofErr w:type="spellStart"/>
      <w:r w:rsidRPr="00E32F13">
        <w:rPr>
          <w:sz w:val="16"/>
        </w:rPr>
        <w:t>Ollivaud</w:t>
      </w:r>
      <w:proofErr w:type="spellEnd"/>
      <w:r w:rsidRPr="00E32F13">
        <w:rPr>
          <w:sz w:val="16"/>
        </w:rPr>
        <w:t xml:space="preserve"> et al., 2016; Fazzari et al., 2018; Cynamon and Fazzari, 2017; Girardi et al., 2020). </w:t>
      </w:r>
      <w:r w:rsidRPr="004721AA">
        <w:rPr>
          <w:rStyle w:val="StyleUnderline"/>
        </w:rPr>
        <w:t>This</w:t>
      </w:r>
      <w:r w:rsidRPr="00E32F13">
        <w:rPr>
          <w:sz w:val="16"/>
        </w:rPr>
        <w:t xml:space="preserve"> conclusion only </w:t>
      </w:r>
      <w:r w:rsidRPr="004721AA">
        <w:rPr>
          <w:rStyle w:val="StyleUnderline"/>
        </w:rPr>
        <w:t>becomes stronger once we acknowledge the</w:t>
      </w:r>
      <w:r w:rsidRPr="00E32F13">
        <w:rPr>
          <w:sz w:val="16"/>
        </w:rPr>
        <w:t xml:space="preserve"> “cumulative </w:t>
      </w:r>
      <w:r w:rsidRPr="004721AA">
        <w:rPr>
          <w:rStyle w:val="Emphasis"/>
        </w:rPr>
        <w:t>causation</w:t>
      </w:r>
      <w:r w:rsidRPr="00E32F13">
        <w:rPr>
          <w:sz w:val="16"/>
        </w:rPr>
        <w:t xml:space="preserve">” at work: </w:t>
      </w:r>
      <w:r w:rsidRPr="004721AA">
        <w:rPr>
          <w:rStyle w:val="Emphasis"/>
        </w:rPr>
        <w:t>sluggish investment</w:t>
      </w:r>
      <w:r w:rsidRPr="00E32F13">
        <w:rPr>
          <w:sz w:val="16"/>
        </w:rPr>
        <w:t xml:space="preserve"> </w:t>
      </w:r>
      <w:r w:rsidRPr="004721AA">
        <w:rPr>
          <w:rStyle w:val="StyleUnderline"/>
        </w:rPr>
        <w:t>weakens</w:t>
      </w:r>
      <w:r w:rsidRPr="00E32F13">
        <w:rPr>
          <w:sz w:val="16"/>
        </w:rPr>
        <w:t xml:space="preserve"> </w:t>
      </w:r>
      <w:r w:rsidRPr="004721AA">
        <w:rPr>
          <w:rStyle w:val="Emphasis"/>
        </w:rPr>
        <w:t>a</w:t>
      </w:r>
      <w:r w:rsidRPr="00E32F13">
        <w:rPr>
          <w:sz w:val="16"/>
        </w:rPr>
        <w:t xml:space="preserve">ggregate </w:t>
      </w:r>
      <w:r w:rsidRPr="004721AA">
        <w:rPr>
          <w:rStyle w:val="Emphasis"/>
        </w:rPr>
        <w:t>d</w:t>
      </w:r>
      <w:r w:rsidRPr="00E32F13">
        <w:rPr>
          <w:sz w:val="16"/>
        </w:rPr>
        <w:t xml:space="preserve">emand and this, in turn, </w:t>
      </w:r>
      <w:r w:rsidRPr="004721AA">
        <w:rPr>
          <w:rStyle w:val="StyleUnderline"/>
        </w:rPr>
        <w:t>weakens</w:t>
      </w:r>
      <w:r w:rsidRPr="00E32F13">
        <w:rPr>
          <w:sz w:val="16"/>
        </w:rPr>
        <w:t xml:space="preserve"> </w:t>
      </w:r>
      <w:r w:rsidRPr="004721AA">
        <w:rPr>
          <w:rStyle w:val="Emphasis"/>
        </w:rPr>
        <w:t>accumulation</w:t>
      </w:r>
      <w:r w:rsidRPr="00E32F13">
        <w:rPr>
          <w:sz w:val="16"/>
        </w:rPr>
        <w:t xml:space="preserve"> </w:t>
      </w:r>
      <w:r w:rsidRPr="004721AA">
        <w:rPr>
          <w:rStyle w:val="StyleUnderline"/>
        </w:rPr>
        <w:t>through</w:t>
      </w:r>
      <w:r w:rsidRPr="00E32F13">
        <w:rPr>
          <w:sz w:val="16"/>
        </w:rPr>
        <w:t xml:space="preserve"> the “</w:t>
      </w:r>
      <w:r w:rsidRPr="004721AA">
        <w:rPr>
          <w:rStyle w:val="Emphasis"/>
        </w:rPr>
        <w:t>accelerator effect</w:t>
      </w:r>
      <w:r w:rsidRPr="00E32F13">
        <w:rPr>
          <w:sz w:val="16"/>
        </w:rPr>
        <w:t xml:space="preserve">”—which was Nicholas Kaldor's argument—as </w:t>
      </w:r>
      <w:r w:rsidRPr="004721AA">
        <w:rPr>
          <w:rStyle w:val="StyleUnderline"/>
        </w:rPr>
        <w:t xml:space="preserve">well as real </w:t>
      </w:r>
      <w:r w:rsidRPr="004721AA">
        <w:rPr>
          <w:rStyle w:val="Emphasis"/>
        </w:rPr>
        <w:t>wage growth</w:t>
      </w:r>
      <w:r w:rsidRPr="00E32F13">
        <w:rPr>
          <w:sz w:val="16"/>
        </w:rPr>
        <w:t xml:space="preserve">, </w:t>
      </w:r>
      <w:r w:rsidRPr="004721AA">
        <w:rPr>
          <w:rStyle w:val="StyleUnderline"/>
        </w:rPr>
        <w:t xml:space="preserve">which reduces the rate of </w:t>
      </w:r>
      <w:r w:rsidRPr="004721AA">
        <w:rPr>
          <w:rStyle w:val="Emphasis"/>
        </w:rPr>
        <w:t>labor-saving</w:t>
      </w:r>
      <w:r w:rsidRPr="00E32F13">
        <w:rPr>
          <w:sz w:val="16"/>
        </w:rPr>
        <w:t xml:space="preserve"> </w:t>
      </w:r>
      <w:r w:rsidRPr="004721AA">
        <w:rPr>
          <w:rStyle w:val="StyleUnderline"/>
        </w:rPr>
        <w:t>technological</w:t>
      </w:r>
      <w:r w:rsidRPr="00E32F13">
        <w:rPr>
          <w:sz w:val="16"/>
        </w:rPr>
        <w:t xml:space="preserve"> </w:t>
      </w:r>
      <w:r w:rsidRPr="004721AA">
        <w:rPr>
          <w:rStyle w:val="Emphasis"/>
        </w:rPr>
        <w:t>progress</w:t>
      </w:r>
      <w:r w:rsidRPr="00E32F13">
        <w:rPr>
          <w:sz w:val="16"/>
        </w:rPr>
        <w:t xml:space="preserve"> (as argued here). Both ways, </w:t>
      </w:r>
      <w:r w:rsidRPr="00ED1852">
        <w:rPr>
          <w:rStyle w:val="Emphasis"/>
          <w:highlight w:val="cyan"/>
        </w:rPr>
        <w:t>cyclical</w:t>
      </w:r>
      <w:r w:rsidRPr="00E32F13">
        <w:rPr>
          <w:sz w:val="16"/>
        </w:rPr>
        <w:t xml:space="preserve"> and/or </w:t>
      </w:r>
      <w:r w:rsidRPr="004721AA">
        <w:rPr>
          <w:rStyle w:val="Emphasis"/>
        </w:rPr>
        <w:t>structural</w:t>
      </w:r>
      <w:r w:rsidRPr="00E32F13">
        <w:rPr>
          <w:sz w:val="16"/>
        </w:rPr>
        <w:t xml:space="preserve"> </w:t>
      </w:r>
      <w:r w:rsidRPr="00ED1852">
        <w:rPr>
          <w:rStyle w:val="StyleUnderline"/>
          <w:highlight w:val="cyan"/>
        </w:rPr>
        <w:t>demand</w:t>
      </w:r>
      <w:r w:rsidRPr="00ED1852">
        <w:rPr>
          <w:sz w:val="16"/>
          <w:highlight w:val="cyan"/>
        </w:rPr>
        <w:t xml:space="preserve"> </w:t>
      </w:r>
      <w:r w:rsidRPr="00ED1852">
        <w:rPr>
          <w:rStyle w:val="Emphasis"/>
          <w:highlight w:val="cyan"/>
        </w:rPr>
        <w:t>shortfalls</w:t>
      </w:r>
      <w:r w:rsidRPr="00E32F13">
        <w:rPr>
          <w:sz w:val="16"/>
        </w:rPr>
        <w:t xml:space="preserve">, must </w:t>
      </w:r>
      <w:r w:rsidRPr="00ED1852">
        <w:rPr>
          <w:rStyle w:val="StyleUnderline"/>
          <w:highlight w:val="cyan"/>
        </w:rPr>
        <w:t>carry over</w:t>
      </w:r>
      <w:r w:rsidRPr="004721AA">
        <w:rPr>
          <w:rStyle w:val="StyleUnderline"/>
        </w:rPr>
        <w:t xml:space="preserve"> </w:t>
      </w:r>
      <w:r w:rsidRPr="00ED1852">
        <w:rPr>
          <w:rStyle w:val="StyleUnderline"/>
          <w:highlight w:val="cyan"/>
        </w:rPr>
        <w:t xml:space="preserve">into </w:t>
      </w:r>
      <w:r w:rsidRPr="00ED1852">
        <w:rPr>
          <w:rStyle w:val="Emphasis"/>
          <w:highlight w:val="cyan"/>
        </w:rPr>
        <w:t>lower growth</w:t>
      </w:r>
      <w:r w:rsidRPr="00ED1852">
        <w:rPr>
          <w:sz w:val="16"/>
          <w:highlight w:val="cyan"/>
        </w:rPr>
        <w:t xml:space="preserve"> </w:t>
      </w:r>
      <w:r w:rsidRPr="00ED1852">
        <w:rPr>
          <w:rStyle w:val="StyleUnderline"/>
          <w:highlight w:val="cyan"/>
        </w:rPr>
        <w:t>of</w:t>
      </w:r>
      <w:r w:rsidRPr="00E32F13">
        <w:rPr>
          <w:sz w:val="16"/>
        </w:rPr>
        <w:t xml:space="preserve"> </w:t>
      </w:r>
      <w:r w:rsidRPr="004721AA">
        <w:rPr>
          <w:rStyle w:val="Emphasis"/>
        </w:rPr>
        <w:t xml:space="preserve">potential </w:t>
      </w:r>
      <w:r w:rsidRPr="00ED1852">
        <w:rPr>
          <w:rStyle w:val="Emphasis"/>
          <w:highlight w:val="cyan"/>
        </w:rPr>
        <w:t>output</w:t>
      </w:r>
      <w:r w:rsidRPr="00E32F13">
        <w:rPr>
          <w:sz w:val="16"/>
        </w:rPr>
        <w:t>.</w:t>
      </w:r>
    </w:p>
    <w:p w14:paraId="72BEA40F" w14:textId="77777777" w:rsidR="00CF5C6A" w:rsidRPr="00E32F13" w:rsidRDefault="00CF5C6A" w:rsidP="00CF5C6A">
      <w:pPr>
        <w:rPr>
          <w:sz w:val="16"/>
        </w:rPr>
      </w:pPr>
      <w:r w:rsidRPr="00E32F13">
        <w:rPr>
          <w:sz w:val="16"/>
        </w:rPr>
        <w:t>Conclusion: weak demand growth pulls down potential output growth</w:t>
      </w:r>
    </w:p>
    <w:p w14:paraId="16A8BBE7" w14:textId="77777777" w:rsidR="00CF5C6A" w:rsidRPr="00E32F13" w:rsidRDefault="00CF5C6A" w:rsidP="00CF5C6A">
      <w:pPr>
        <w:rPr>
          <w:sz w:val="16"/>
        </w:rPr>
      </w:pPr>
      <w:r w:rsidRPr="00E32F13">
        <w:rPr>
          <w:sz w:val="16"/>
        </w:rPr>
        <w:t xml:space="preserve">The </w:t>
      </w:r>
      <w:r w:rsidRPr="003111FF">
        <w:rPr>
          <w:rStyle w:val="Emphasis"/>
        </w:rPr>
        <w:t>theoretical</w:t>
      </w:r>
      <w:r w:rsidRPr="00E32F13">
        <w:rPr>
          <w:sz w:val="16"/>
        </w:rPr>
        <w:t xml:space="preserve"> arguments </w:t>
      </w:r>
      <w:r w:rsidRPr="003111FF">
        <w:rPr>
          <w:rStyle w:val="StyleUnderline"/>
        </w:rPr>
        <w:t>and</w:t>
      </w:r>
      <w:r w:rsidRPr="00E32F13">
        <w:rPr>
          <w:sz w:val="16"/>
        </w:rPr>
        <w:t xml:space="preserve"> </w:t>
      </w:r>
      <w:r w:rsidRPr="003111FF">
        <w:rPr>
          <w:rStyle w:val="Emphasis"/>
        </w:rPr>
        <w:t>empirical evidence</w:t>
      </w:r>
      <w:r w:rsidRPr="00E32F13">
        <w:rPr>
          <w:sz w:val="16"/>
        </w:rPr>
        <w:t xml:space="preserve"> presented in this chapter </w:t>
      </w:r>
      <w:r w:rsidRPr="003111FF">
        <w:rPr>
          <w:rStyle w:val="StyleUnderline"/>
        </w:rPr>
        <w:t>make</w:t>
      </w:r>
      <w:r w:rsidRPr="00E32F13">
        <w:rPr>
          <w:sz w:val="16"/>
        </w:rPr>
        <w:t xml:space="preserve"> the </w:t>
      </w:r>
      <w:r w:rsidRPr="003111FF">
        <w:rPr>
          <w:rStyle w:val="StyleUnderline"/>
        </w:rPr>
        <w:t>case for</w:t>
      </w:r>
      <w:r w:rsidRPr="00E32F13">
        <w:rPr>
          <w:sz w:val="16"/>
        </w:rPr>
        <w:t xml:space="preserve"> </w:t>
      </w:r>
      <w:r w:rsidRPr="003111FF">
        <w:rPr>
          <w:rStyle w:val="Emphasis"/>
        </w:rPr>
        <w:t>demand</w:t>
      </w:r>
      <w:r w:rsidRPr="00E32F13">
        <w:rPr>
          <w:sz w:val="16"/>
        </w:rPr>
        <w:t xml:space="preserve">-led </w:t>
      </w:r>
      <w:r w:rsidRPr="003111FF">
        <w:rPr>
          <w:rStyle w:val="Emphasis"/>
        </w:rPr>
        <w:t>secular stagnation</w:t>
      </w:r>
      <w:r w:rsidRPr="00E32F13">
        <w:rPr>
          <w:sz w:val="16"/>
        </w:rPr>
        <w:t xml:space="preserve"> in the U.S. economy since the earl</w:t>
      </w:r>
      <w:r w:rsidRPr="00783682">
        <w:rPr>
          <w:sz w:val="16"/>
          <w:highlight w:val="cyan"/>
        </w:rPr>
        <w:t>y</w:t>
      </w:r>
      <w:r w:rsidRPr="00E32F13">
        <w:rPr>
          <w:sz w:val="16"/>
        </w:rPr>
        <w:t xml:space="preserve"> 1980s. Obviously, no single chart or empirical test “proves” the case. Rather the case rests on a </w:t>
      </w:r>
      <w:r w:rsidRPr="00783682">
        <w:rPr>
          <w:rStyle w:val="Emphasis"/>
          <w:highlight w:val="cyan"/>
        </w:rPr>
        <w:t>historical analysis</w:t>
      </w:r>
      <w:r w:rsidRPr="00E32F13">
        <w:rPr>
          <w:sz w:val="16"/>
        </w:rPr>
        <w:t xml:space="preserve"> </w:t>
      </w:r>
      <w:r w:rsidRPr="00A045F8">
        <w:rPr>
          <w:rStyle w:val="StyleUnderline"/>
        </w:rPr>
        <w:t xml:space="preserve">of </w:t>
      </w:r>
      <w:r w:rsidRPr="00A045F8">
        <w:rPr>
          <w:rStyle w:val="Emphasis"/>
        </w:rPr>
        <w:t>multiple</w:t>
      </w:r>
      <w:r w:rsidRPr="00A045F8">
        <w:rPr>
          <w:rStyle w:val="StyleUnderline"/>
        </w:rPr>
        <w:t xml:space="preserve"> pieces of</w:t>
      </w:r>
      <w:r w:rsidRPr="00E32F13">
        <w:rPr>
          <w:sz w:val="16"/>
        </w:rPr>
        <w:t xml:space="preserve"> </w:t>
      </w:r>
      <w:r w:rsidRPr="00A045F8">
        <w:rPr>
          <w:rStyle w:val="Emphasis"/>
        </w:rPr>
        <w:t>ev</w:t>
      </w:r>
      <w:r w:rsidRPr="00E32F13">
        <w:rPr>
          <w:sz w:val="16"/>
        </w:rPr>
        <w:t xml:space="preserve">idence, which al </w:t>
      </w:r>
      <w:r w:rsidRPr="00A045F8">
        <w:rPr>
          <w:rStyle w:val="Emphasis"/>
        </w:rPr>
        <w:t>point</w:t>
      </w:r>
      <w:r w:rsidRPr="00E32F13">
        <w:rPr>
          <w:sz w:val="16"/>
        </w:rPr>
        <w:t xml:space="preserve"> </w:t>
      </w:r>
      <w:r w:rsidRPr="00A045F8">
        <w:rPr>
          <w:rStyle w:val="StyleUnderline"/>
        </w:rPr>
        <w:t>in the</w:t>
      </w:r>
      <w:r w:rsidRPr="00E32F13">
        <w:rPr>
          <w:sz w:val="16"/>
        </w:rPr>
        <w:t xml:space="preserve"> </w:t>
      </w:r>
      <w:r w:rsidRPr="00A045F8">
        <w:rPr>
          <w:rStyle w:val="Emphasis"/>
        </w:rPr>
        <w:t>same direction</w:t>
      </w:r>
      <w:r w:rsidRPr="00E32F13">
        <w:rPr>
          <w:sz w:val="16"/>
        </w:rPr>
        <w:t xml:space="preserve">. The present theoretical analysis and the evidence, when taken together, do </w:t>
      </w:r>
      <w:r w:rsidRPr="00783682">
        <w:rPr>
          <w:rStyle w:val="StyleUnderline"/>
          <w:highlight w:val="cyan"/>
        </w:rPr>
        <w:t>lead to</w:t>
      </w:r>
      <w:r w:rsidRPr="00A045F8">
        <w:rPr>
          <w:rStyle w:val="StyleUnderline"/>
        </w:rPr>
        <w:t xml:space="preserve"> an </w:t>
      </w:r>
      <w:proofErr w:type="spellStart"/>
      <w:r w:rsidRPr="00A045F8">
        <w:rPr>
          <w:rStyle w:val="Emphasis"/>
        </w:rPr>
        <w:t>unmistakeable</w:t>
      </w:r>
      <w:proofErr w:type="spellEnd"/>
      <w:r w:rsidRPr="00A045F8">
        <w:rPr>
          <w:rStyle w:val="Emphasis"/>
        </w:rPr>
        <w:t xml:space="preserve"> </w:t>
      </w:r>
      <w:r w:rsidRPr="00783682">
        <w:rPr>
          <w:rStyle w:val="Emphasis"/>
          <w:highlight w:val="cyan"/>
        </w:rPr>
        <w:t>conclusion</w:t>
      </w:r>
      <w:r w:rsidRPr="00783682">
        <w:rPr>
          <w:sz w:val="16"/>
          <w:highlight w:val="cyan"/>
        </w:rPr>
        <w:t xml:space="preserve">: </w:t>
      </w:r>
      <w:r w:rsidRPr="00783682">
        <w:rPr>
          <w:rStyle w:val="StyleUnderline"/>
          <w:highlight w:val="cyan"/>
        </w:rPr>
        <w:t>demand is</w:t>
      </w:r>
      <w:r w:rsidRPr="00A045F8">
        <w:rPr>
          <w:rStyle w:val="StyleUnderline"/>
        </w:rPr>
        <w:t xml:space="preserve"> </w:t>
      </w:r>
      <w:r w:rsidRPr="00783682">
        <w:rPr>
          <w:rStyle w:val="Emphasis"/>
          <w:highlight w:val="cyan"/>
        </w:rPr>
        <w:t>leading</w:t>
      </w:r>
      <w:r w:rsidRPr="00783682">
        <w:rPr>
          <w:rStyle w:val="StyleUnderline"/>
          <w:highlight w:val="cyan"/>
        </w:rPr>
        <w:t xml:space="preserve"> supply</w:t>
      </w:r>
      <w:r w:rsidRPr="00783682">
        <w:rPr>
          <w:sz w:val="16"/>
          <w:highlight w:val="cyan"/>
        </w:rPr>
        <w:t xml:space="preserve">, </w:t>
      </w:r>
      <w:r w:rsidRPr="00783682">
        <w:rPr>
          <w:sz w:val="16"/>
        </w:rPr>
        <w:t>in the short as well as in the long run—which is an insight that runs counter</w:t>
      </w:r>
      <w:r w:rsidRPr="00E32F13">
        <w:rPr>
          <w:sz w:val="16"/>
        </w:rPr>
        <w:t xml:space="preserve"> to today's “decided opinion.” The important dynamic macro channels through which demand growth influences potential output growth, listed in Fig. 3.2, deserve more attention in research.2 After all, it is through these channels that stagnant business </w:t>
      </w:r>
      <w:r w:rsidRPr="00A045F8">
        <w:rPr>
          <w:rStyle w:val="Emphasis"/>
        </w:rPr>
        <w:t>investment</w:t>
      </w:r>
      <w:r w:rsidRPr="00E32F13">
        <w:rPr>
          <w:sz w:val="16"/>
        </w:rPr>
        <w:t xml:space="preserve"> </w:t>
      </w:r>
      <w:r w:rsidRPr="00A045F8">
        <w:rPr>
          <w:rStyle w:val="StyleUnderline"/>
        </w:rPr>
        <w:t xml:space="preserve">leads to a </w:t>
      </w:r>
      <w:r w:rsidRPr="00A045F8">
        <w:rPr>
          <w:rStyle w:val="Emphasis"/>
        </w:rPr>
        <w:t>slower adoption</w:t>
      </w:r>
      <w:r w:rsidRPr="00E32F13">
        <w:rPr>
          <w:sz w:val="16"/>
        </w:rPr>
        <w:t xml:space="preserve"> </w:t>
      </w:r>
      <w:r w:rsidRPr="00A045F8">
        <w:rPr>
          <w:rStyle w:val="StyleUnderline"/>
        </w:rPr>
        <w:t>of</w:t>
      </w:r>
      <w:r w:rsidRPr="00E32F13">
        <w:rPr>
          <w:sz w:val="16"/>
        </w:rPr>
        <w:t xml:space="preserve"> </w:t>
      </w:r>
      <w:r w:rsidRPr="00A045F8">
        <w:rPr>
          <w:rStyle w:val="Emphasis"/>
        </w:rPr>
        <w:t>new tech</w:t>
      </w:r>
      <w:r w:rsidRPr="00E32F13">
        <w:rPr>
          <w:sz w:val="16"/>
        </w:rPr>
        <w:t xml:space="preserve">nologies, a more </w:t>
      </w:r>
      <w:r w:rsidRPr="00A045F8">
        <w:rPr>
          <w:rStyle w:val="Emphasis"/>
        </w:rPr>
        <w:t>limited space</w:t>
      </w:r>
      <w:r w:rsidRPr="00E32F13">
        <w:rPr>
          <w:sz w:val="16"/>
        </w:rPr>
        <w:t xml:space="preserve"> </w:t>
      </w:r>
      <w:r w:rsidRPr="00A045F8">
        <w:rPr>
          <w:rStyle w:val="StyleUnderline"/>
        </w:rPr>
        <w:t xml:space="preserve">for learning </w:t>
      </w:r>
      <w:r w:rsidRPr="00E32F13">
        <w:rPr>
          <w:sz w:val="16"/>
        </w:rPr>
        <w:t xml:space="preserve">by doing </w:t>
      </w:r>
      <w:r w:rsidRPr="00A045F8">
        <w:rPr>
          <w:rStyle w:val="StyleUnderline"/>
        </w:rPr>
        <w:t>and</w:t>
      </w:r>
      <w:r w:rsidRPr="00E32F13">
        <w:rPr>
          <w:sz w:val="16"/>
        </w:rPr>
        <w:t xml:space="preserve"> exploiting </w:t>
      </w:r>
      <w:r w:rsidRPr="00A045F8">
        <w:rPr>
          <w:rStyle w:val="Emphasis"/>
        </w:rPr>
        <w:t>economies</w:t>
      </w:r>
      <w:r w:rsidRPr="00A045F8">
        <w:rPr>
          <w:rStyle w:val="StyleUnderline"/>
        </w:rPr>
        <w:t xml:space="preserve"> of </w:t>
      </w:r>
      <w:r w:rsidRPr="00A045F8">
        <w:rPr>
          <w:rStyle w:val="Emphasis"/>
        </w:rPr>
        <w:t>scale</w:t>
      </w:r>
      <w:r w:rsidRPr="00E32F13">
        <w:rPr>
          <w:sz w:val="16"/>
        </w:rPr>
        <w:t xml:space="preserve">, and—as Hansen rightly argued—a </w:t>
      </w:r>
      <w:r w:rsidRPr="00A045F8">
        <w:rPr>
          <w:rStyle w:val="Emphasis"/>
        </w:rPr>
        <w:t>discouragement</w:t>
      </w:r>
      <w:r w:rsidRPr="00E32F13">
        <w:rPr>
          <w:sz w:val="16"/>
        </w:rPr>
        <w:t xml:space="preserve"> </w:t>
      </w:r>
      <w:r w:rsidRPr="00A045F8">
        <w:rPr>
          <w:rStyle w:val="StyleUnderline"/>
        </w:rPr>
        <w:t>to</w:t>
      </w:r>
      <w:r w:rsidRPr="00E32F13">
        <w:rPr>
          <w:sz w:val="16"/>
        </w:rPr>
        <w:t xml:space="preserve"> (demand-pull) initiatives to uncover further possibilities for </w:t>
      </w:r>
      <w:r w:rsidRPr="00A045F8">
        <w:rPr>
          <w:rStyle w:val="Emphasis"/>
        </w:rPr>
        <w:t>innovation</w:t>
      </w:r>
      <w:r w:rsidRPr="00E32F13">
        <w:rPr>
          <w:sz w:val="16"/>
        </w:rPr>
        <w:t>.</w:t>
      </w:r>
    </w:p>
    <w:p w14:paraId="623D4856" w14:textId="77777777" w:rsidR="00CF5C6A" w:rsidRPr="00E32F13" w:rsidRDefault="00CF5C6A" w:rsidP="00CF5C6A">
      <w:pPr>
        <w:rPr>
          <w:sz w:val="16"/>
        </w:rPr>
      </w:pPr>
      <w:r w:rsidRPr="00A045F8">
        <w:rPr>
          <w:rStyle w:val="StyleUnderline"/>
        </w:rPr>
        <w:t>Recognizing</w:t>
      </w:r>
      <w:r w:rsidRPr="00E32F13">
        <w:rPr>
          <w:sz w:val="16"/>
        </w:rPr>
        <w:t xml:space="preserve"> the </w:t>
      </w:r>
      <w:r w:rsidRPr="00A045F8">
        <w:rPr>
          <w:rStyle w:val="StyleUnderline"/>
        </w:rPr>
        <w:t xml:space="preserve">importance of </w:t>
      </w:r>
      <w:r w:rsidRPr="00A045F8">
        <w:rPr>
          <w:rStyle w:val="Emphasis"/>
        </w:rPr>
        <w:t>demand growth</w:t>
      </w:r>
      <w:r w:rsidRPr="00E32F13">
        <w:rPr>
          <w:sz w:val="16"/>
        </w:rPr>
        <w:t xml:space="preserve"> </w:t>
      </w:r>
      <w:r w:rsidRPr="00A045F8">
        <w:rPr>
          <w:rStyle w:val="StyleUnderline"/>
        </w:rPr>
        <w:t>to</w:t>
      </w:r>
      <w:r w:rsidRPr="00E32F13">
        <w:rPr>
          <w:sz w:val="16"/>
        </w:rPr>
        <w:t xml:space="preserve"> </w:t>
      </w:r>
      <w:r w:rsidRPr="00A045F8">
        <w:rPr>
          <w:rStyle w:val="Emphasis"/>
        </w:rPr>
        <w:t>long-run</w:t>
      </w:r>
      <w:r w:rsidRPr="00E32F13">
        <w:rPr>
          <w:sz w:val="16"/>
        </w:rPr>
        <w:t xml:space="preserve"> </w:t>
      </w:r>
      <w:r w:rsidRPr="00A045F8">
        <w:rPr>
          <w:rStyle w:val="StyleUnderline"/>
        </w:rPr>
        <w:t>growth has</w:t>
      </w:r>
      <w:r w:rsidRPr="00E32F13">
        <w:rPr>
          <w:sz w:val="16"/>
        </w:rPr>
        <w:t xml:space="preserve"> profound and </w:t>
      </w:r>
      <w:r w:rsidRPr="00A045F8">
        <w:rPr>
          <w:rStyle w:val="StyleUnderline"/>
        </w:rPr>
        <w:t>radically</w:t>
      </w:r>
      <w:r w:rsidRPr="00E32F13">
        <w:rPr>
          <w:sz w:val="16"/>
        </w:rPr>
        <w:t xml:space="preserve"> </w:t>
      </w:r>
      <w:r w:rsidRPr="00A045F8">
        <w:rPr>
          <w:rStyle w:val="StyleUnderline"/>
        </w:rPr>
        <w:t xml:space="preserve">upsetting consequences for macro </w:t>
      </w:r>
      <w:proofErr w:type="gramStart"/>
      <w:r w:rsidRPr="00A045F8">
        <w:rPr>
          <w:rStyle w:val="StyleUnderline"/>
        </w:rPr>
        <w:t>policy-making</w:t>
      </w:r>
      <w:proofErr w:type="gramEnd"/>
      <w:r w:rsidRPr="00E32F13">
        <w:rPr>
          <w:sz w:val="16"/>
        </w:rPr>
        <w:t>. Indeed, the all-too-neat separation between a “Keynesian” short run and “supply determined” potential growth in the long run breaks down—and so do standard notions and measurements of “potential” output growth and “output gaps” (</w:t>
      </w:r>
      <w:proofErr w:type="spellStart"/>
      <w:r w:rsidRPr="00E32F13">
        <w:rPr>
          <w:sz w:val="16"/>
        </w:rPr>
        <w:t>Fontanari</w:t>
      </w:r>
      <w:proofErr w:type="spellEnd"/>
      <w:r w:rsidRPr="00E32F13">
        <w:rPr>
          <w:sz w:val="16"/>
        </w:rPr>
        <w:t xml:space="preserve"> et al., 2020). What must be recognized is that </w:t>
      </w:r>
      <w:r w:rsidRPr="00783682">
        <w:rPr>
          <w:rStyle w:val="Emphasis"/>
          <w:highlight w:val="cyan"/>
        </w:rPr>
        <w:t>structurally weak</w:t>
      </w:r>
      <w:r w:rsidRPr="00783682">
        <w:rPr>
          <w:sz w:val="16"/>
          <w:highlight w:val="cyan"/>
        </w:rPr>
        <w:t xml:space="preserve"> </w:t>
      </w:r>
      <w:r w:rsidRPr="00783682">
        <w:rPr>
          <w:rStyle w:val="StyleUnderline"/>
          <w:highlight w:val="cyan"/>
        </w:rPr>
        <w:t>demand</w:t>
      </w:r>
      <w:r w:rsidRPr="00A045F8">
        <w:rPr>
          <w:rStyle w:val="StyleUnderline"/>
        </w:rPr>
        <w:t xml:space="preserve"> growth </w:t>
      </w:r>
      <w:r w:rsidRPr="00783682">
        <w:rPr>
          <w:rStyle w:val="Emphasis"/>
          <w:highlight w:val="cyan"/>
        </w:rPr>
        <w:t>forces down</w:t>
      </w:r>
      <w:r w:rsidRPr="00A045F8">
        <w:rPr>
          <w:rStyle w:val="StyleUnderline"/>
        </w:rPr>
        <w:t xml:space="preserve"> </w:t>
      </w:r>
      <w:r w:rsidRPr="00783682">
        <w:rPr>
          <w:rStyle w:val="StyleUnderline"/>
          <w:highlight w:val="cyan"/>
        </w:rPr>
        <w:t>potential</w:t>
      </w:r>
      <w:r w:rsidRPr="00783682">
        <w:rPr>
          <w:sz w:val="16"/>
          <w:highlight w:val="cyan"/>
        </w:rPr>
        <w:t xml:space="preserve"> </w:t>
      </w:r>
      <w:r w:rsidRPr="00783682">
        <w:rPr>
          <w:rStyle w:val="Emphasis"/>
          <w:highlight w:val="cyan"/>
        </w:rPr>
        <w:t>growth</w:t>
      </w:r>
      <w:r w:rsidRPr="00E32F13">
        <w:rPr>
          <w:sz w:val="16"/>
        </w:rPr>
        <w:t xml:space="preserve">, whereas </w:t>
      </w:r>
      <w:r w:rsidRPr="00783682">
        <w:rPr>
          <w:rStyle w:val="StyleUnderline"/>
          <w:highlight w:val="cyan"/>
        </w:rPr>
        <w:t>faster</w:t>
      </w:r>
      <w:r w:rsidRPr="00783682">
        <w:rPr>
          <w:sz w:val="16"/>
          <w:highlight w:val="cyan"/>
        </w:rPr>
        <w:t xml:space="preserve"> </w:t>
      </w:r>
      <w:r w:rsidRPr="00783682">
        <w:rPr>
          <w:rStyle w:val="Emphasis"/>
          <w:highlight w:val="cyan"/>
        </w:rPr>
        <w:t>demand growth</w:t>
      </w:r>
      <w:r w:rsidRPr="00E32F13">
        <w:rPr>
          <w:sz w:val="16"/>
        </w:rPr>
        <w:t xml:space="preserve">, </w:t>
      </w:r>
      <w:r w:rsidRPr="00A045F8">
        <w:rPr>
          <w:rStyle w:val="StyleUnderline"/>
        </w:rPr>
        <w:t>supported by more</w:t>
      </w:r>
      <w:r w:rsidRPr="00E32F13">
        <w:rPr>
          <w:sz w:val="16"/>
        </w:rPr>
        <w:t xml:space="preserve"> </w:t>
      </w:r>
      <w:r w:rsidRPr="00A045F8">
        <w:rPr>
          <w:rStyle w:val="Emphasis"/>
        </w:rPr>
        <w:t>expansionary</w:t>
      </w:r>
      <w:r w:rsidRPr="00E32F13">
        <w:rPr>
          <w:sz w:val="16"/>
        </w:rPr>
        <w:t xml:space="preserve">, </w:t>
      </w:r>
      <w:r w:rsidRPr="00A045F8">
        <w:rPr>
          <w:rStyle w:val="StyleUnderline"/>
        </w:rPr>
        <w:t>full-employment</w:t>
      </w:r>
      <w:r w:rsidRPr="00E32F13">
        <w:rPr>
          <w:sz w:val="16"/>
        </w:rPr>
        <w:t xml:space="preserve"> </w:t>
      </w:r>
      <w:r w:rsidRPr="00A045F8">
        <w:rPr>
          <w:rStyle w:val="Emphasis"/>
        </w:rPr>
        <w:t>oriented</w:t>
      </w:r>
      <w:r w:rsidRPr="00E32F13">
        <w:rPr>
          <w:sz w:val="16"/>
        </w:rPr>
        <w:t xml:space="preserve"> </w:t>
      </w:r>
      <w:r w:rsidRPr="00A045F8">
        <w:rPr>
          <w:rStyle w:val="StyleUnderline"/>
        </w:rPr>
        <w:t xml:space="preserve">fiscal and monetary policies, raises </w:t>
      </w:r>
      <w:r w:rsidRPr="00A045F8">
        <w:rPr>
          <w:rStyle w:val="Emphasis"/>
        </w:rPr>
        <w:t>productivity growth</w:t>
      </w:r>
      <w:r w:rsidRPr="00E32F13">
        <w:rPr>
          <w:sz w:val="16"/>
        </w:rPr>
        <w:t xml:space="preserve"> </w:t>
      </w:r>
      <w:r w:rsidRPr="00A045F8">
        <w:rPr>
          <w:rStyle w:val="StyleUnderline"/>
        </w:rPr>
        <w:t>and</w:t>
      </w:r>
      <w:r w:rsidRPr="00E32F13">
        <w:rPr>
          <w:sz w:val="16"/>
        </w:rPr>
        <w:t xml:space="preserve"> </w:t>
      </w:r>
      <w:r w:rsidRPr="00A045F8">
        <w:rPr>
          <w:rStyle w:val="Emphasis"/>
        </w:rPr>
        <w:t>potential output</w:t>
      </w:r>
      <w:r w:rsidRPr="00E32F13">
        <w:rPr>
          <w:sz w:val="16"/>
        </w:rPr>
        <w:t>. Conventional (</w:t>
      </w:r>
      <w:r w:rsidRPr="00A045F8">
        <w:rPr>
          <w:rStyle w:val="Emphasis"/>
        </w:rPr>
        <w:t>supply side</w:t>
      </w:r>
      <w:r w:rsidRPr="00E32F13">
        <w:rPr>
          <w:sz w:val="16"/>
        </w:rPr>
        <w:t xml:space="preserve">) </w:t>
      </w:r>
      <w:r w:rsidRPr="00A045F8">
        <w:rPr>
          <w:rStyle w:val="StyleUnderline"/>
        </w:rPr>
        <w:t>measures</w:t>
      </w:r>
      <w:r w:rsidRPr="00E32F13">
        <w:rPr>
          <w:sz w:val="16"/>
        </w:rPr>
        <w:t xml:space="preserve"> of potential output which </w:t>
      </w:r>
      <w:r w:rsidRPr="00A045F8">
        <w:rPr>
          <w:rStyle w:val="Emphasis"/>
        </w:rPr>
        <w:t>ignore</w:t>
      </w:r>
      <w:r w:rsidRPr="00E32F13">
        <w:rPr>
          <w:sz w:val="16"/>
        </w:rPr>
        <w:t xml:space="preserve"> the dynamic </w:t>
      </w:r>
      <w:r w:rsidRPr="00A045F8">
        <w:rPr>
          <w:rStyle w:val="Emphasis"/>
        </w:rPr>
        <w:t>demand-side</w:t>
      </w:r>
      <w:r w:rsidRPr="00E32F13">
        <w:rPr>
          <w:sz w:val="16"/>
        </w:rPr>
        <w:t xml:space="preserve"> </w:t>
      </w:r>
      <w:r w:rsidRPr="00A045F8">
        <w:rPr>
          <w:rStyle w:val="StyleUnderline"/>
        </w:rPr>
        <w:t>channels</w:t>
      </w:r>
      <w:r w:rsidRPr="00E32F13">
        <w:rPr>
          <w:sz w:val="16"/>
        </w:rPr>
        <w:t xml:space="preserve">, systematically </w:t>
      </w:r>
      <w:r w:rsidRPr="00A045F8">
        <w:rPr>
          <w:rStyle w:val="Emphasis"/>
        </w:rPr>
        <w:t>overemphasize</w:t>
      </w:r>
      <w:r w:rsidRPr="00E32F13">
        <w:rPr>
          <w:sz w:val="16"/>
        </w:rPr>
        <w:t xml:space="preserve"> the “</w:t>
      </w:r>
      <w:r w:rsidRPr="00A045F8">
        <w:rPr>
          <w:rStyle w:val="Emphasis"/>
        </w:rPr>
        <w:t xml:space="preserve">inflation </w:t>
      </w:r>
      <w:proofErr w:type="spellStart"/>
      <w:r w:rsidRPr="00A045F8">
        <w:rPr>
          <w:rStyle w:val="Emphasis"/>
        </w:rPr>
        <w:t>barrier</w:t>
      </w:r>
      <w:r w:rsidRPr="00E32F13">
        <w:rPr>
          <w:sz w:val="16"/>
        </w:rPr>
        <w:t>”</w:t>
      </w:r>
      <w:r w:rsidRPr="00A045F8">
        <w:rPr>
          <w:rStyle w:val="StyleUnderline"/>
        </w:rPr>
        <w:t>and</w:t>
      </w:r>
      <w:proofErr w:type="spellEnd"/>
      <w:r w:rsidRPr="00E32F13">
        <w:rPr>
          <w:sz w:val="16"/>
        </w:rPr>
        <w:t xml:space="preserve"> methodically </w:t>
      </w:r>
      <w:r w:rsidRPr="00A045F8">
        <w:rPr>
          <w:rStyle w:val="Emphasis"/>
        </w:rPr>
        <w:t>underestimate</w:t>
      </w:r>
      <w:r w:rsidRPr="00E32F13">
        <w:rPr>
          <w:sz w:val="16"/>
        </w:rPr>
        <w:t xml:space="preserve"> the </w:t>
      </w:r>
      <w:r w:rsidRPr="00A045F8">
        <w:rPr>
          <w:rStyle w:val="Emphasis"/>
        </w:rPr>
        <w:t>margins</w:t>
      </w:r>
      <w:r w:rsidRPr="00E32F13">
        <w:rPr>
          <w:sz w:val="16"/>
        </w:rPr>
        <w:t xml:space="preserve"> </w:t>
      </w:r>
      <w:r w:rsidRPr="00A045F8">
        <w:rPr>
          <w:rStyle w:val="StyleUnderline"/>
        </w:rPr>
        <w:t>for expansion of</w:t>
      </w:r>
      <w:r w:rsidRPr="00E32F13">
        <w:rPr>
          <w:sz w:val="16"/>
        </w:rPr>
        <w:t xml:space="preserve"> </w:t>
      </w:r>
      <w:r w:rsidRPr="00A045F8">
        <w:rPr>
          <w:rStyle w:val="Emphasis"/>
        </w:rPr>
        <w:t>actual output</w:t>
      </w:r>
      <w:r w:rsidRPr="00E32F13">
        <w:rPr>
          <w:sz w:val="16"/>
        </w:rPr>
        <w:t xml:space="preserve"> (</w:t>
      </w:r>
      <w:proofErr w:type="spellStart"/>
      <w:r w:rsidRPr="00E32F13">
        <w:rPr>
          <w:sz w:val="16"/>
        </w:rPr>
        <w:t>Fontanari</w:t>
      </w:r>
      <w:proofErr w:type="spellEnd"/>
      <w:r w:rsidRPr="00E32F13">
        <w:rPr>
          <w:sz w:val="16"/>
        </w:rPr>
        <w:t xml:space="preserve"> et al., 2020) and thereby </w:t>
      </w:r>
      <w:r w:rsidRPr="00A045F8">
        <w:rPr>
          <w:rStyle w:val="StyleUnderline"/>
        </w:rPr>
        <w:t>legitimate a structural</w:t>
      </w:r>
      <w:r w:rsidRPr="00E32F13">
        <w:rPr>
          <w:sz w:val="16"/>
        </w:rPr>
        <w:t xml:space="preserve"> </w:t>
      </w:r>
      <w:r w:rsidRPr="00A045F8">
        <w:rPr>
          <w:rStyle w:val="Emphasis"/>
        </w:rPr>
        <w:t>deflationary bias</w:t>
      </w:r>
      <w:r w:rsidRPr="00E32F13">
        <w:rPr>
          <w:sz w:val="16"/>
        </w:rPr>
        <w:t xml:space="preserve"> </w:t>
      </w:r>
      <w:r w:rsidRPr="00A045F8">
        <w:rPr>
          <w:rStyle w:val="StyleUnderline"/>
        </w:rPr>
        <w:t>in macro policy</w:t>
      </w:r>
      <w:r w:rsidRPr="00E32F13">
        <w:rPr>
          <w:sz w:val="16"/>
        </w:rPr>
        <w:t xml:space="preserve"> (Storm and </w:t>
      </w:r>
      <w:proofErr w:type="spellStart"/>
      <w:r w:rsidRPr="00E32F13">
        <w:rPr>
          <w:sz w:val="16"/>
        </w:rPr>
        <w:t>Naastepad</w:t>
      </w:r>
      <w:proofErr w:type="spellEnd"/>
      <w:r w:rsidRPr="00E32F13">
        <w:rPr>
          <w:sz w:val="16"/>
        </w:rPr>
        <w:t xml:space="preserve">, 2012; Girardi et al., 2020; Storm, 2017). What is not recognized is that </w:t>
      </w:r>
      <w:r w:rsidRPr="00783682">
        <w:rPr>
          <w:rStyle w:val="Emphasis"/>
          <w:highlight w:val="cyan"/>
        </w:rPr>
        <w:t>higher demand</w:t>
      </w:r>
      <w:r w:rsidRPr="00E32F13">
        <w:rPr>
          <w:sz w:val="16"/>
        </w:rPr>
        <w:t xml:space="preserve"> may gradually </w:t>
      </w:r>
      <w:r w:rsidRPr="00783682">
        <w:rPr>
          <w:rStyle w:val="StyleUnderline"/>
          <w:highlight w:val="cyan"/>
        </w:rPr>
        <w:t>remove</w:t>
      </w:r>
      <w:r w:rsidRPr="00A045F8">
        <w:rPr>
          <w:rStyle w:val="StyleUnderline"/>
        </w:rPr>
        <w:t xml:space="preserve"> the </w:t>
      </w:r>
      <w:r w:rsidRPr="00783682">
        <w:rPr>
          <w:rStyle w:val="Emphasis"/>
          <w:highlight w:val="cyan"/>
        </w:rPr>
        <w:t>scarcities</w:t>
      </w:r>
      <w:r w:rsidRPr="00E32F13">
        <w:rPr>
          <w:sz w:val="16"/>
        </w:rPr>
        <w:t xml:space="preserve"> </w:t>
      </w:r>
      <w:r w:rsidRPr="00A045F8">
        <w:rPr>
          <w:rStyle w:val="StyleUnderline"/>
        </w:rPr>
        <w:t>and</w:t>
      </w:r>
      <w:r w:rsidRPr="00E32F13">
        <w:rPr>
          <w:sz w:val="16"/>
        </w:rPr>
        <w:t xml:space="preserve"> </w:t>
      </w:r>
      <w:r w:rsidRPr="00A045F8">
        <w:rPr>
          <w:rStyle w:val="Emphasis"/>
        </w:rPr>
        <w:t>bottlenecks</w:t>
      </w:r>
      <w:r w:rsidRPr="00E32F13">
        <w:rPr>
          <w:sz w:val="16"/>
        </w:rPr>
        <w:t xml:space="preserve"> </w:t>
      </w:r>
      <w:r w:rsidRPr="00783682">
        <w:rPr>
          <w:rStyle w:val="StyleUnderline"/>
          <w:highlight w:val="cyan"/>
        </w:rPr>
        <w:t>which</w:t>
      </w:r>
      <w:r w:rsidRPr="00E32F13">
        <w:rPr>
          <w:sz w:val="16"/>
        </w:rPr>
        <w:t xml:space="preserve"> in the short run might </w:t>
      </w:r>
      <w:r w:rsidRPr="00783682">
        <w:rPr>
          <w:rStyle w:val="StyleUnderline"/>
          <w:highlight w:val="cyan"/>
        </w:rPr>
        <w:t>create</w:t>
      </w:r>
      <w:r w:rsidRPr="00783682">
        <w:rPr>
          <w:sz w:val="16"/>
          <w:highlight w:val="cyan"/>
        </w:rPr>
        <w:t xml:space="preserve"> </w:t>
      </w:r>
      <w:r w:rsidRPr="00783682">
        <w:rPr>
          <w:rStyle w:val="Emphasis"/>
          <w:highlight w:val="cyan"/>
        </w:rPr>
        <w:t>inflation pressures</w:t>
      </w:r>
      <w:r w:rsidRPr="00E32F13">
        <w:rPr>
          <w:sz w:val="16"/>
        </w:rPr>
        <w:t xml:space="preserve">. To illustrate this important point: as shown by a model analysis of Fazzari et al. (2018), it is entirely plausible for </w:t>
      </w:r>
      <w:r w:rsidRPr="00A045F8">
        <w:rPr>
          <w:rStyle w:val="StyleUnderline"/>
        </w:rPr>
        <w:t xml:space="preserve">changes in </w:t>
      </w:r>
      <w:r w:rsidRPr="00783682">
        <w:rPr>
          <w:rStyle w:val="StyleUnderline"/>
          <w:highlight w:val="cyan"/>
        </w:rPr>
        <w:t>demand growth</w:t>
      </w:r>
      <w:r w:rsidRPr="00E32F13">
        <w:rPr>
          <w:sz w:val="16"/>
        </w:rPr>
        <w:t xml:space="preserve"> from something like 1%–3% to be </w:t>
      </w:r>
      <w:r w:rsidRPr="00783682">
        <w:rPr>
          <w:rStyle w:val="StyleUnderline"/>
          <w:highlight w:val="cyan"/>
        </w:rPr>
        <w:t>accommodated by</w:t>
      </w:r>
      <w:r w:rsidRPr="00A045F8">
        <w:rPr>
          <w:rStyle w:val="StyleUnderline"/>
        </w:rPr>
        <w:t xml:space="preserve"> endogenous </w:t>
      </w:r>
      <w:r w:rsidRPr="00783682">
        <w:rPr>
          <w:rStyle w:val="Emphasis"/>
          <w:highlight w:val="cyan"/>
        </w:rPr>
        <w:t>adjustments</w:t>
      </w:r>
      <w:r w:rsidRPr="00783682">
        <w:rPr>
          <w:sz w:val="16"/>
          <w:highlight w:val="cyan"/>
        </w:rPr>
        <w:t xml:space="preserve"> </w:t>
      </w:r>
      <w:r w:rsidRPr="00783682">
        <w:rPr>
          <w:rStyle w:val="StyleUnderline"/>
          <w:highlight w:val="cyan"/>
        </w:rPr>
        <w:t>of</w:t>
      </w:r>
      <w:r w:rsidRPr="00783682">
        <w:rPr>
          <w:sz w:val="16"/>
          <w:highlight w:val="cyan"/>
        </w:rPr>
        <w:t xml:space="preserve"> </w:t>
      </w:r>
      <w:r w:rsidRPr="00783682">
        <w:rPr>
          <w:rStyle w:val="Emphasis"/>
          <w:highlight w:val="cyan"/>
        </w:rPr>
        <w:t>supply</w:t>
      </w:r>
      <w:r w:rsidRPr="00783682">
        <w:rPr>
          <w:sz w:val="16"/>
          <w:highlight w:val="cyan"/>
        </w:rPr>
        <w:t xml:space="preserve">, </w:t>
      </w:r>
      <w:r w:rsidRPr="00783682">
        <w:rPr>
          <w:rStyle w:val="StyleUnderline"/>
          <w:highlight w:val="cyan"/>
        </w:rPr>
        <w:t>without</w:t>
      </w:r>
      <w:r w:rsidRPr="00783682">
        <w:rPr>
          <w:sz w:val="16"/>
          <w:highlight w:val="cyan"/>
        </w:rPr>
        <w:t xml:space="preserve"> </w:t>
      </w:r>
      <w:r w:rsidRPr="00783682">
        <w:rPr>
          <w:sz w:val="16"/>
        </w:rPr>
        <w:t xml:space="preserve">generating additional </w:t>
      </w:r>
      <w:r w:rsidRPr="00783682">
        <w:rPr>
          <w:rStyle w:val="Emphasis"/>
          <w:highlight w:val="cyan"/>
        </w:rPr>
        <w:t>inflation</w:t>
      </w:r>
      <w:r w:rsidRPr="00783682">
        <w:rPr>
          <w:sz w:val="16"/>
        </w:rPr>
        <w:t>. Hence, we need new, more realistic and less biased measures</w:t>
      </w:r>
      <w:r w:rsidRPr="00E32F13">
        <w:rPr>
          <w:sz w:val="16"/>
        </w:rPr>
        <w:t xml:space="preserve"> of potential output growth, which take the dynamic impacts of demand on potential growth into account and remove all the unwarranted deflationary policy biases of existing approaches.</w:t>
      </w:r>
    </w:p>
    <w:p w14:paraId="640CE6A7" w14:textId="77777777" w:rsidR="00CF5C6A" w:rsidRPr="00E32F13" w:rsidRDefault="00CF5C6A" w:rsidP="00CF5C6A">
      <w:pPr>
        <w:rPr>
          <w:sz w:val="16"/>
        </w:rPr>
      </w:pPr>
      <w:r w:rsidRPr="00E32F13">
        <w:rPr>
          <w:sz w:val="16"/>
        </w:rPr>
        <w:t xml:space="preserve">The unwarranted </w:t>
      </w:r>
      <w:r w:rsidRPr="00067011">
        <w:rPr>
          <w:rStyle w:val="Emphasis"/>
        </w:rPr>
        <w:t>deflationary bias</w:t>
      </w:r>
      <w:r w:rsidRPr="00E32F13">
        <w:rPr>
          <w:sz w:val="16"/>
        </w:rPr>
        <w:t xml:space="preserve"> </w:t>
      </w:r>
      <w:r w:rsidRPr="00067011">
        <w:rPr>
          <w:rStyle w:val="StyleUnderline"/>
        </w:rPr>
        <w:t xml:space="preserve">shows up in constant </w:t>
      </w:r>
      <w:r w:rsidRPr="00067011">
        <w:rPr>
          <w:rStyle w:val="Emphasis"/>
        </w:rPr>
        <w:t>needless</w:t>
      </w:r>
      <w:r w:rsidRPr="00067011">
        <w:rPr>
          <w:rStyle w:val="StyleUnderline"/>
        </w:rPr>
        <w:t xml:space="preserve"> fiscal </w:t>
      </w:r>
      <w:r w:rsidRPr="00067011">
        <w:rPr>
          <w:rStyle w:val="Emphasis"/>
        </w:rPr>
        <w:t>austerity</w:t>
      </w:r>
      <w:r w:rsidRPr="00E32F13">
        <w:rPr>
          <w:sz w:val="16"/>
        </w:rPr>
        <w:t xml:space="preserve">, the </w:t>
      </w:r>
      <w:r w:rsidRPr="00067011">
        <w:rPr>
          <w:rStyle w:val="StyleUnderline"/>
        </w:rPr>
        <w:t>abandonment</w:t>
      </w:r>
      <w:r w:rsidRPr="00E32F13">
        <w:rPr>
          <w:sz w:val="16"/>
        </w:rPr>
        <w:t xml:space="preserve"> </w:t>
      </w:r>
      <w:r w:rsidRPr="00067011">
        <w:rPr>
          <w:rStyle w:val="StyleUnderline"/>
        </w:rPr>
        <w:t>of</w:t>
      </w:r>
      <w:r w:rsidRPr="00E32F13">
        <w:rPr>
          <w:sz w:val="16"/>
        </w:rPr>
        <w:t xml:space="preserve"> </w:t>
      </w:r>
      <w:r w:rsidRPr="00067011">
        <w:rPr>
          <w:rStyle w:val="Emphasis"/>
        </w:rPr>
        <w:t>demand management</w:t>
      </w:r>
      <w:r w:rsidRPr="00E32F13">
        <w:rPr>
          <w:sz w:val="16"/>
        </w:rPr>
        <w:t xml:space="preserve"> in order </w:t>
      </w:r>
      <w:r w:rsidRPr="00067011">
        <w:rPr>
          <w:rStyle w:val="StyleUnderline"/>
        </w:rPr>
        <w:t xml:space="preserve">to maintain </w:t>
      </w:r>
      <w:r w:rsidRPr="00067011">
        <w:rPr>
          <w:rStyle w:val="Emphasis"/>
        </w:rPr>
        <w:t>full employment</w:t>
      </w:r>
      <w:r w:rsidRPr="00E32F13">
        <w:rPr>
          <w:sz w:val="16"/>
        </w:rPr>
        <w:t xml:space="preserve">, overly restrictive monetary policy, and real </w:t>
      </w:r>
      <w:r w:rsidRPr="00783682">
        <w:rPr>
          <w:rStyle w:val="Emphasis"/>
          <w:highlight w:val="cyan"/>
        </w:rPr>
        <w:t>wage</w:t>
      </w:r>
      <w:r w:rsidRPr="00067011">
        <w:rPr>
          <w:rStyle w:val="Emphasis"/>
        </w:rPr>
        <w:t xml:space="preserve"> </w:t>
      </w:r>
      <w:r w:rsidRPr="00783682">
        <w:rPr>
          <w:rStyle w:val="Emphasis"/>
          <w:highlight w:val="cyan"/>
        </w:rPr>
        <w:t>stagnation</w:t>
      </w:r>
      <w:r w:rsidRPr="00E32F13">
        <w:rPr>
          <w:sz w:val="16"/>
        </w:rPr>
        <w:t xml:space="preserve"> (and </w:t>
      </w:r>
      <w:r w:rsidRPr="00067011">
        <w:rPr>
          <w:rStyle w:val="StyleUnderline"/>
        </w:rPr>
        <w:t>rising income</w:t>
      </w:r>
      <w:r w:rsidRPr="00E32F13">
        <w:rPr>
          <w:sz w:val="16"/>
        </w:rPr>
        <w:t xml:space="preserve"> </w:t>
      </w:r>
      <w:r w:rsidRPr="00783682">
        <w:rPr>
          <w:rStyle w:val="Emphasis"/>
          <w:highlight w:val="cyan"/>
        </w:rPr>
        <w:t>inequality</w:t>
      </w:r>
      <w:r w:rsidRPr="00E32F13">
        <w:rPr>
          <w:sz w:val="16"/>
        </w:rPr>
        <w:t xml:space="preserve">), </w:t>
      </w:r>
      <w:r w:rsidRPr="00067011">
        <w:rPr>
          <w:rStyle w:val="StyleUnderline"/>
        </w:rPr>
        <w:t>which</w:t>
      </w:r>
      <w:r w:rsidRPr="00E32F13">
        <w:rPr>
          <w:sz w:val="16"/>
        </w:rPr>
        <w:t xml:space="preserve"> jointly </w:t>
      </w:r>
      <w:r w:rsidRPr="00783682">
        <w:rPr>
          <w:rStyle w:val="StyleUnderline"/>
          <w:highlight w:val="cyan"/>
        </w:rPr>
        <w:t>explain</w:t>
      </w:r>
      <w:r w:rsidRPr="00067011">
        <w:rPr>
          <w:rStyle w:val="StyleUnderline"/>
        </w:rPr>
        <w:t xml:space="preserve"> </w:t>
      </w:r>
      <w:r w:rsidRPr="00E32F13">
        <w:rPr>
          <w:sz w:val="16"/>
        </w:rPr>
        <w:t xml:space="preserve">most, if not </w:t>
      </w:r>
      <w:r w:rsidRPr="00067011">
        <w:rPr>
          <w:rStyle w:val="Emphasis"/>
        </w:rPr>
        <w:t>all</w:t>
      </w:r>
      <w:r w:rsidRPr="00E32F13">
        <w:rPr>
          <w:sz w:val="16"/>
        </w:rPr>
        <w:t xml:space="preserve">, of the </w:t>
      </w:r>
      <w:r w:rsidRPr="00783682">
        <w:rPr>
          <w:rStyle w:val="Emphasis"/>
          <w:highlight w:val="cyan"/>
        </w:rPr>
        <w:t>secular stagnation</w:t>
      </w:r>
      <w:r w:rsidRPr="00E32F13">
        <w:rPr>
          <w:sz w:val="16"/>
        </w:rPr>
        <w:t xml:space="preserve"> (as has been argued here). Real </w:t>
      </w:r>
      <w:r w:rsidRPr="00067011">
        <w:rPr>
          <w:rStyle w:val="Emphasis"/>
        </w:rPr>
        <w:t>wage</w:t>
      </w:r>
      <w:r w:rsidRPr="00E32F13">
        <w:rPr>
          <w:sz w:val="16"/>
        </w:rPr>
        <w:t xml:space="preserve"> </w:t>
      </w:r>
      <w:r w:rsidRPr="00067011">
        <w:rPr>
          <w:rStyle w:val="StyleUnderline"/>
        </w:rPr>
        <w:t>restraint</w:t>
      </w:r>
      <w:r w:rsidRPr="00E32F13">
        <w:rPr>
          <w:sz w:val="16"/>
        </w:rPr>
        <w:t xml:space="preserve"> directly </w:t>
      </w:r>
      <w:r w:rsidRPr="00783682">
        <w:rPr>
          <w:rStyle w:val="StyleUnderline"/>
          <w:highlight w:val="cyan"/>
        </w:rPr>
        <w:t>reduces</w:t>
      </w:r>
      <w:r w:rsidRPr="00067011">
        <w:rPr>
          <w:rStyle w:val="StyleUnderline"/>
        </w:rPr>
        <w:t xml:space="preserve"> labor-saving</w:t>
      </w:r>
      <w:r w:rsidRPr="00067011">
        <w:rPr>
          <w:rStyle w:val="Emphasis"/>
        </w:rPr>
        <w:t xml:space="preserve"> </w:t>
      </w:r>
      <w:r w:rsidRPr="00783682">
        <w:rPr>
          <w:rStyle w:val="Emphasis"/>
          <w:highlight w:val="cyan"/>
        </w:rPr>
        <w:t>tech</w:t>
      </w:r>
      <w:r w:rsidRPr="00E32F13">
        <w:rPr>
          <w:sz w:val="16"/>
        </w:rPr>
        <w:t xml:space="preserve">nological </w:t>
      </w:r>
      <w:r w:rsidRPr="00783682">
        <w:rPr>
          <w:rStyle w:val="Emphasis"/>
          <w:highlight w:val="cyan"/>
        </w:rPr>
        <w:t>progress</w:t>
      </w:r>
      <w:r w:rsidRPr="00783682">
        <w:rPr>
          <w:sz w:val="16"/>
          <w:highlight w:val="cyan"/>
        </w:rPr>
        <w:t xml:space="preserve"> </w:t>
      </w:r>
      <w:r w:rsidRPr="00783682">
        <w:rPr>
          <w:rStyle w:val="StyleUnderline"/>
          <w:highlight w:val="cyan"/>
        </w:rPr>
        <w:t>and</w:t>
      </w:r>
      <w:r w:rsidRPr="00783682">
        <w:rPr>
          <w:sz w:val="16"/>
          <w:highlight w:val="cyan"/>
        </w:rPr>
        <w:t xml:space="preserve"> </w:t>
      </w:r>
      <w:r w:rsidRPr="00783682">
        <w:rPr>
          <w:rStyle w:val="Emphasis"/>
          <w:highlight w:val="cyan"/>
        </w:rPr>
        <w:t>productivity</w:t>
      </w:r>
      <w:r w:rsidRPr="00067011">
        <w:rPr>
          <w:rStyle w:val="Emphasis"/>
        </w:rPr>
        <w:t xml:space="preserve"> </w:t>
      </w:r>
      <w:r w:rsidRPr="00783682">
        <w:rPr>
          <w:rStyle w:val="Emphasis"/>
          <w:highlight w:val="cyan"/>
        </w:rPr>
        <w:t>growth</w:t>
      </w:r>
      <w:r w:rsidRPr="00E32F13">
        <w:rPr>
          <w:sz w:val="16"/>
        </w:rPr>
        <w:t xml:space="preserve">. Moreover, </w:t>
      </w:r>
      <w:r w:rsidRPr="00783682">
        <w:rPr>
          <w:rStyle w:val="StyleUnderline"/>
          <w:highlight w:val="cyan"/>
        </w:rPr>
        <w:t>when</w:t>
      </w:r>
      <w:r w:rsidRPr="00067011">
        <w:rPr>
          <w:rStyle w:val="StyleUnderline"/>
        </w:rPr>
        <w:t xml:space="preserve"> the </w:t>
      </w:r>
      <w:r w:rsidRPr="00783682">
        <w:rPr>
          <w:rStyle w:val="Emphasis"/>
          <w:highlight w:val="cyan"/>
        </w:rPr>
        <w:t>top</w:t>
      </w:r>
      <w:r w:rsidRPr="00E32F13">
        <w:rPr>
          <w:sz w:val="16"/>
        </w:rPr>
        <w:t xml:space="preserve"> </w:t>
      </w:r>
      <w:r w:rsidRPr="00067011">
        <w:rPr>
          <w:rStyle w:val="StyleUnderline"/>
        </w:rPr>
        <w:t>income-</w:t>
      </w:r>
      <w:r w:rsidRPr="00783682">
        <w:rPr>
          <w:rStyle w:val="Emphasis"/>
          <w:highlight w:val="cyan"/>
        </w:rPr>
        <w:t>earners</w:t>
      </w:r>
      <w:r w:rsidRPr="00E32F13">
        <w:rPr>
          <w:sz w:val="16"/>
        </w:rPr>
        <w:t xml:space="preserve"> (“the 1%”) are allowed to </w:t>
      </w:r>
      <w:r w:rsidRPr="00783682">
        <w:rPr>
          <w:rStyle w:val="StyleUnderline"/>
          <w:highlight w:val="cyan"/>
        </w:rPr>
        <w:t>capture</w:t>
      </w:r>
      <w:r w:rsidRPr="00783682">
        <w:rPr>
          <w:sz w:val="16"/>
          <w:highlight w:val="cyan"/>
        </w:rPr>
        <w:t xml:space="preserve"> </w:t>
      </w:r>
      <w:r w:rsidRPr="00783682">
        <w:rPr>
          <w:rStyle w:val="Emphasis"/>
          <w:highlight w:val="cyan"/>
        </w:rPr>
        <w:t>most</w:t>
      </w:r>
      <w:r w:rsidRPr="00E32F13">
        <w:rPr>
          <w:sz w:val="16"/>
        </w:rPr>
        <w:t xml:space="preserve"> of the </w:t>
      </w:r>
      <w:r w:rsidRPr="00783682">
        <w:rPr>
          <w:rStyle w:val="Emphasis"/>
          <w:highlight w:val="cyan"/>
        </w:rPr>
        <w:t>growth</w:t>
      </w:r>
      <w:r w:rsidRPr="00E32F13">
        <w:rPr>
          <w:sz w:val="16"/>
        </w:rPr>
        <w:t xml:space="preserve">, </w:t>
      </w:r>
      <w:r w:rsidRPr="00067011">
        <w:rPr>
          <w:rStyle w:val="StyleUnderline"/>
        </w:rPr>
        <w:t>the economy's</w:t>
      </w:r>
      <w:r w:rsidRPr="00E32F13">
        <w:rPr>
          <w:sz w:val="16"/>
        </w:rPr>
        <w:t xml:space="preserve"> central </w:t>
      </w:r>
      <w:r w:rsidRPr="00067011">
        <w:rPr>
          <w:rStyle w:val="StyleUnderline"/>
        </w:rPr>
        <w:t>function to recycle income</w:t>
      </w:r>
      <w:r w:rsidRPr="00E32F13">
        <w:rPr>
          <w:sz w:val="16"/>
        </w:rPr>
        <w:t xml:space="preserve"> </w:t>
      </w:r>
      <w:r w:rsidRPr="00067011">
        <w:rPr>
          <w:rStyle w:val="StyleUnderline"/>
        </w:rPr>
        <w:t xml:space="preserve">back into </w:t>
      </w:r>
      <w:r w:rsidRPr="00067011">
        <w:rPr>
          <w:rStyle w:val="Emphasis"/>
        </w:rPr>
        <w:t>demand</w:t>
      </w:r>
      <w:r w:rsidRPr="00E32F13">
        <w:rPr>
          <w:sz w:val="16"/>
        </w:rPr>
        <w:t xml:space="preserve"> </w:t>
      </w:r>
      <w:r w:rsidRPr="00067011">
        <w:rPr>
          <w:rStyle w:val="StyleUnderline"/>
        </w:rPr>
        <w:t xml:space="preserve">is deeply </w:t>
      </w:r>
      <w:r w:rsidRPr="00067011">
        <w:rPr>
          <w:rStyle w:val="Emphasis"/>
        </w:rPr>
        <w:t>compromised</w:t>
      </w:r>
      <w:r w:rsidRPr="00E32F13">
        <w:rPr>
          <w:sz w:val="16"/>
        </w:rPr>
        <w:t xml:space="preserve">. As real </w:t>
      </w:r>
      <w:r w:rsidRPr="00067011">
        <w:rPr>
          <w:rStyle w:val="Emphasis"/>
        </w:rPr>
        <w:t>incomes stagnate</w:t>
      </w:r>
      <w:r w:rsidRPr="00E32F13">
        <w:rPr>
          <w:sz w:val="16"/>
        </w:rPr>
        <w:t xml:space="preserve"> for the large majority of households, </w:t>
      </w:r>
      <w:r w:rsidRPr="00067011">
        <w:rPr>
          <w:rStyle w:val="Emphasis"/>
        </w:rPr>
        <w:t>weak</w:t>
      </w:r>
      <w:r w:rsidRPr="00E32F13">
        <w:rPr>
          <w:sz w:val="16"/>
        </w:rPr>
        <w:t xml:space="preserve"> </w:t>
      </w:r>
      <w:r w:rsidRPr="00067011">
        <w:rPr>
          <w:rStyle w:val="StyleUnderline"/>
        </w:rPr>
        <w:t>aggregate</w:t>
      </w:r>
      <w:r w:rsidRPr="00E32F13">
        <w:rPr>
          <w:sz w:val="16"/>
        </w:rPr>
        <w:t xml:space="preserve"> </w:t>
      </w:r>
      <w:r w:rsidRPr="00067011">
        <w:rPr>
          <w:rStyle w:val="Emphasis"/>
        </w:rPr>
        <w:t>demand</w:t>
      </w:r>
      <w:r w:rsidRPr="00E32F13">
        <w:rPr>
          <w:sz w:val="16"/>
        </w:rPr>
        <w:t xml:space="preserve"> in turn </w:t>
      </w:r>
      <w:r w:rsidRPr="00067011">
        <w:rPr>
          <w:rStyle w:val="StyleUnderline"/>
        </w:rPr>
        <w:t xml:space="preserve">feeds into </w:t>
      </w:r>
      <w:r w:rsidRPr="00067011">
        <w:rPr>
          <w:rStyle w:val="Emphasis"/>
        </w:rPr>
        <w:t>sluggish</w:t>
      </w:r>
      <w:r w:rsidRPr="00E32F13">
        <w:rPr>
          <w:sz w:val="16"/>
        </w:rPr>
        <w:t xml:space="preserve"> </w:t>
      </w:r>
      <w:r w:rsidRPr="00067011">
        <w:rPr>
          <w:rStyle w:val="StyleUnderline"/>
        </w:rPr>
        <w:t>business</w:t>
      </w:r>
      <w:r w:rsidRPr="00E32F13">
        <w:rPr>
          <w:sz w:val="16"/>
        </w:rPr>
        <w:t xml:space="preserve"> </w:t>
      </w:r>
      <w:r w:rsidRPr="00067011">
        <w:rPr>
          <w:rStyle w:val="Emphasis"/>
        </w:rPr>
        <w:t>investment</w:t>
      </w:r>
      <w:r w:rsidRPr="00E32F13">
        <w:rPr>
          <w:sz w:val="16"/>
        </w:rPr>
        <w:t xml:space="preserve"> and a </w:t>
      </w:r>
      <w:r w:rsidRPr="00067011">
        <w:rPr>
          <w:rStyle w:val="Emphasis"/>
        </w:rPr>
        <w:t>decline</w:t>
      </w:r>
      <w:r w:rsidRPr="00E32F13">
        <w:rPr>
          <w:sz w:val="16"/>
        </w:rPr>
        <w:t xml:space="preserve"> </w:t>
      </w:r>
      <w:r w:rsidRPr="00067011">
        <w:rPr>
          <w:rStyle w:val="StyleUnderline"/>
        </w:rPr>
        <w:t>in</w:t>
      </w:r>
      <w:r w:rsidRPr="00E32F13">
        <w:rPr>
          <w:sz w:val="16"/>
        </w:rPr>
        <w:t xml:space="preserve"> </w:t>
      </w:r>
      <w:r w:rsidRPr="00067011">
        <w:rPr>
          <w:rStyle w:val="Emphasis"/>
        </w:rPr>
        <w:t>capital deepening</w:t>
      </w:r>
      <w:r w:rsidRPr="00E32F13">
        <w:rPr>
          <w:sz w:val="16"/>
        </w:rPr>
        <w:t xml:space="preserve"> and ultimately into a </w:t>
      </w:r>
      <w:r w:rsidRPr="00067011">
        <w:rPr>
          <w:rStyle w:val="Emphasis"/>
        </w:rPr>
        <w:t>slowing</w:t>
      </w:r>
      <w:r w:rsidRPr="00E32F13">
        <w:rPr>
          <w:sz w:val="16"/>
        </w:rPr>
        <w:t xml:space="preserve"> down of </w:t>
      </w:r>
      <w:r w:rsidRPr="00067011">
        <w:rPr>
          <w:rStyle w:val="Emphasis"/>
        </w:rPr>
        <w:t>productivity growth</w:t>
      </w:r>
      <w:r w:rsidRPr="00E32F13">
        <w:rPr>
          <w:sz w:val="16"/>
        </w:rPr>
        <w:t xml:space="preserve"> </w:t>
      </w:r>
      <w:r w:rsidRPr="00067011">
        <w:rPr>
          <w:rStyle w:val="StyleUnderline"/>
        </w:rPr>
        <w:t>and</w:t>
      </w:r>
      <w:r w:rsidRPr="00E32F13">
        <w:rPr>
          <w:sz w:val="16"/>
        </w:rPr>
        <w:t xml:space="preserve"> potential </w:t>
      </w:r>
      <w:r w:rsidRPr="00067011">
        <w:rPr>
          <w:rStyle w:val="StyleUnderline"/>
        </w:rPr>
        <w:t>growth</w:t>
      </w:r>
      <w:r w:rsidRPr="00E32F13">
        <w:rPr>
          <w:sz w:val="16"/>
        </w:rPr>
        <w:t xml:space="preserve"> (Fig. 3.2). </w:t>
      </w:r>
      <w:r w:rsidRPr="00067011">
        <w:rPr>
          <w:rStyle w:val="StyleUnderline"/>
        </w:rPr>
        <w:t>Stagnation is</w:t>
      </w:r>
      <w:r w:rsidRPr="00E32F13">
        <w:rPr>
          <w:sz w:val="16"/>
        </w:rPr>
        <w:t xml:space="preserve"> a </w:t>
      </w:r>
      <w:r w:rsidRPr="00067011">
        <w:rPr>
          <w:rStyle w:val="Emphasis"/>
        </w:rPr>
        <w:t>sad</w:t>
      </w:r>
      <w:r w:rsidRPr="00E32F13">
        <w:rPr>
          <w:sz w:val="16"/>
        </w:rPr>
        <w:t xml:space="preserve"> </w:t>
      </w:r>
      <w:r w:rsidRPr="00067011">
        <w:rPr>
          <w:rStyle w:val="StyleUnderline"/>
        </w:rPr>
        <w:t xml:space="preserve">instance of </w:t>
      </w:r>
      <w:r w:rsidRPr="00067011">
        <w:rPr>
          <w:rStyle w:val="Emphasis"/>
        </w:rPr>
        <w:t>iatrogenesis</w:t>
      </w:r>
      <w:r w:rsidRPr="00E32F13">
        <w:rPr>
          <w:sz w:val="16"/>
        </w:rPr>
        <w:t xml:space="preserve">, as </w:t>
      </w:r>
      <w:r w:rsidRPr="00067011">
        <w:rPr>
          <w:rStyle w:val="StyleUnderline"/>
        </w:rPr>
        <w:t>it is a</w:t>
      </w:r>
      <w:r w:rsidRPr="00E32F13">
        <w:rPr>
          <w:sz w:val="16"/>
        </w:rPr>
        <w:t xml:space="preserve"> </w:t>
      </w:r>
      <w:r w:rsidRPr="00067011">
        <w:rPr>
          <w:rStyle w:val="Emphasis"/>
        </w:rPr>
        <w:t>pathology</w:t>
      </w:r>
      <w:r w:rsidRPr="00E32F13">
        <w:rPr>
          <w:sz w:val="16"/>
        </w:rPr>
        <w:t xml:space="preserve"> caused by the exact economists whose task it is to improve the economy's health. To do better, we must look more deeply at shifting </w:t>
      </w:r>
      <w:r w:rsidRPr="00067011">
        <w:rPr>
          <w:rStyle w:val="StyleUnderline"/>
        </w:rPr>
        <w:t>social norms</w:t>
      </w:r>
      <w:r w:rsidRPr="00E32F13">
        <w:rPr>
          <w:sz w:val="16"/>
        </w:rPr>
        <w:t xml:space="preserve"> that </w:t>
      </w:r>
      <w:r w:rsidRPr="00067011">
        <w:rPr>
          <w:rStyle w:val="StyleUnderline"/>
        </w:rPr>
        <w:t xml:space="preserve">affect </w:t>
      </w:r>
      <w:r w:rsidRPr="00067011">
        <w:rPr>
          <w:rStyle w:val="Emphasis"/>
        </w:rPr>
        <w:t>wage setting</w:t>
      </w:r>
      <w:r w:rsidRPr="00E32F13">
        <w:rPr>
          <w:sz w:val="16"/>
        </w:rPr>
        <w:t xml:space="preserve"> and </w:t>
      </w:r>
      <w:r w:rsidRPr="00067011">
        <w:rPr>
          <w:rStyle w:val="StyleUnderline"/>
        </w:rPr>
        <w:t>allow higher</w:t>
      </w:r>
      <w:r w:rsidRPr="00E32F13">
        <w:rPr>
          <w:sz w:val="16"/>
        </w:rPr>
        <w:t xml:space="preserve"> </w:t>
      </w:r>
      <w:proofErr w:type="gramStart"/>
      <w:r w:rsidRPr="00067011">
        <w:rPr>
          <w:rStyle w:val="Emphasis"/>
        </w:rPr>
        <w:t>inequality</w:t>
      </w:r>
      <w:r w:rsidRPr="00E32F13">
        <w:rPr>
          <w:sz w:val="16"/>
        </w:rPr>
        <w:t>, and</w:t>
      </w:r>
      <w:proofErr w:type="gramEnd"/>
      <w:r w:rsidRPr="00E32F13">
        <w:rPr>
          <w:sz w:val="16"/>
        </w:rPr>
        <w:t xml:space="preserve"> think creatively about how income growth can be restored across the distribution. Understanding these issues is difficult; designing effective macro policies to keep up demand growth in line with full employment and with potential growth may be even harder. But one thing is clear: unless we discard “decided opinion” that secular stagnation is an exclusively </w:t>
      </w:r>
      <w:proofErr w:type="gramStart"/>
      <w:r w:rsidRPr="00E32F13">
        <w:rPr>
          <w:sz w:val="16"/>
        </w:rPr>
        <w:t>supply side</w:t>
      </w:r>
      <w:proofErr w:type="gramEnd"/>
      <w:r w:rsidRPr="00E32F13">
        <w:rPr>
          <w:sz w:val="16"/>
        </w:rPr>
        <w:t xml:space="preserve"> phenomenon and recognize that demand drives growth “all the way” (see Taylor et al., 2019), </w:t>
      </w:r>
      <w:proofErr w:type="spellStart"/>
      <w:r w:rsidRPr="00E32F13">
        <w:rPr>
          <w:sz w:val="16"/>
        </w:rPr>
        <w:t>macropolicy</w:t>
      </w:r>
      <w:proofErr w:type="spellEnd"/>
      <w:r w:rsidRPr="00E32F13">
        <w:rPr>
          <w:sz w:val="16"/>
        </w:rPr>
        <w:t xml:space="preserve"> will retain its deflationary biases and secular stagnation remains the “normal.” Hansen had it right after all.</w:t>
      </w:r>
    </w:p>
    <w:p w14:paraId="5DF98595" w14:textId="77777777" w:rsidR="00CF5C6A" w:rsidRDefault="00CF5C6A" w:rsidP="00CF5C6A">
      <w:pPr>
        <w:pStyle w:val="Heading4"/>
      </w:pPr>
      <w:r>
        <w:t>Strikes are supply shocks that get absorbed.</w:t>
      </w:r>
    </w:p>
    <w:p w14:paraId="48869B11" w14:textId="77777777" w:rsidR="00CF5C6A" w:rsidRPr="00FC549B" w:rsidRDefault="00CF5C6A" w:rsidP="00CF5C6A">
      <w:r w:rsidRPr="00FC549B">
        <w:rPr>
          <w:rStyle w:val="Style13ptBold"/>
        </w:rPr>
        <w:t>Paldam ’22</w:t>
      </w:r>
      <w:r>
        <w:t xml:space="preserve"> [Martin; January 21; Professor Emeritus, Department of Economics and Business Economics; Handbook of Labor, Human Resources, and Population Economics, “The Political Economy of Strikes,” https://doi.org/10.1007/978-3-319-57365-6_157-1]</w:t>
      </w:r>
    </w:p>
    <w:p w14:paraId="6EF7B144" w14:textId="77777777" w:rsidR="00CF5C6A" w:rsidRPr="00FC549B" w:rsidRDefault="00CF5C6A" w:rsidP="00CF5C6A">
      <w:pPr>
        <w:rPr>
          <w:sz w:val="16"/>
        </w:rPr>
      </w:pPr>
      <w:r w:rsidRPr="00FC549B">
        <w:rPr>
          <w:sz w:val="16"/>
        </w:rPr>
        <w:t xml:space="preserve">Macroeconomics explains nominal quantities such as inflation by money, exchange rates, prices abroad, and the pressures of demand. Productivity – that comes from technology – determines real wages. In this tradition, </w:t>
      </w:r>
      <w:r w:rsidRPr="00FC549B">
        <w:rPr>
          <w:rStyle w:val="StyleUnderline"/>
          <w:highlight w:val="cyan"/>
        </w:rPr>
        <w:t xml:space="preserve">strikes are a </w:t>
      </w:r>
      <w:r w:rsidRPr="00FC549B">
        <w:rPr>
          <w:rStyle w:val="Emphasis"/>
          <w:highlight w:val="cyan"/>
        </w:rPr>
        <w:t>small</w:t>
      </w:r>
      <w:r w:rsidRPr="009215BA">
        <w:rPr>
          <w:rStyle w:val="StyleUnderline"/>
        </w:rPr>
        <w:t xml:space="preserve"> secondary </w:t>
      </w:r>
      <w:r w:rsidRPr="00FC549B">
        <w:rPr>
          <w:rStyle w:val="Emphasis"/>
          <w:highlight w:val="cyan"/>
        </w:rPr>
        <w:t>phenomenon</w:t>
      </w:r>
      <w:r w:rsidRPr="00FC549B">
        <w:rPr>
          <w:sz w:val="16"/>
        </w:rPr>
        <w:t xml:space="preserve">, and if agents have rational expectations, strikes make little sense. Thus, there is little space left for strikes to play a role in the models! If the economy is demand-constrained as it normally is, it is likely that </w:t>
      </w:r>
      <w:r w:rsidRPr="00FC549B">
        <w:rPr>
          <w:rStyle w:val="StyleUnderline"/>
          <w:highlight w:val="cyan"/>
        </w:rPr>
        <w:t>small</w:t>
      </w:r>
      <w:r w:rsidRPr="00FC549B">
        <w:rPr>
          <w:sz w:val="16"/>
          <w:highlight w:val="cyan"/>
        </w:rPr>
        <w:t xml:space="preserve"> </w:t>
      </w:r>
      <w:r w:rsidRPr="00FC549B">
        <w:rPr>
          <w:rStyle w:val="Emphasis"/>
          <w:highlight w:val="cyan"/>
        </w:rPr>
        <w:t>supply shocks</w:t>
      </w:r>
      <w:r w:rsidRPr="00FC549B">
        <w:rPr>
          <w:sz w:val="16"/>
          <w:highlight w:val="cyan"/>
        </w:rPr>
        <w:t xml:space="preserve"> </w:t>
      </w:r>
      <w:r w:rsidRPr="00FC549B">
        <w:rPr>
          <w:rStyle w:val="StyleUnderline"/>
          <w:highlight w:val="cyan"/>
        </w:rPr>
        <w:t xml:space="preserve">such as </w:t>
      </w:r>
      <w:r w:rsidRPr="00FC549B">
        <w:rPr>
          <w:rStyle w:val="Emphasis"/>
          <w:highlight w:val="cyan"/>
        </w:rPr>
        <w:t>strikes</w:t>
      </w:r>
      <w:r w:rsidRPr="00FC549B">
        <w:rPr>
          <w:sz w:val="16"/>
          <w:highlight w:val="cyan"/>
        </w:rPr>
        <w:t xml:space="preserve"> </w:t>
      </w:r>
      <w:r w:rsidRPr="00FC549B">
        <w:rPr>
          <w:rStyle w:val="StyleUnderline"/>
          <w:highlight w:val="cyan"/>
        </w:rPr>
        <w:t xml:space="preserve">can be absorbed with </w:t>
      </w:r>
      <w:r w:rsidRPr="00FC549B">
        <w:rPr>
          <w:rStyle w:val="Emphasis"/>
          <w:highlight w:val="cyan"/>
        </w:rPr>
        <w:t>no real effect</w:t>
      </w:r>
      <w:r w:rsidRPr="00FC549B">
        <w:rPr>
          <w:sz w:val="16"/>
        </w:rPr>
        <w:t>. Only when the economy is supply-constrained during boom times strikes may have an effect.</w:t>
      </w:r>
    </w:p>
    <w:p w14:paraId="2F587298" w14:textId="77777777" w:rsidR="00CF5C6A" w:rsidRPr="00FC549B" w:rsidRDefault="00CF5C6A" w:rsidP="00CF5C6A">
      <w:pPr>
        <w:rPr>
          <w:sz w:val="16"/>
        </w:rPr>
      </w:pPr>
      <w:r w:rsidRPr="00FC549B">
        <w:rPr>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6F30F27B" w14:textId="77777777" w:rsidR="00CF5C6A" w:rsidRDefault="00CF5C6A" w:rsidP="00CF5C6A">
      <w:pPr>
        <w:rPr>
          <w:sz w:val="16"/>
        </w:rPr>
      </w:pPr>
      <w:r w:rsidRPr="00FC549B">
        <w:rPr>
          <w:sz w:val="16"/>
        </w:rPr>
        <w:t xml:space="preserve">The introduction reported the tininess fact. </w:t>
      </w:r>
      <w:r w:rsidRPr="00FC549B">
        <w:rPr>
          <w:rStyle w:val="StyleUnderline"/>
        </w:rPr>
        <w:t xml:space="preserve">The </w:t>
      </w:r>
      <w:r w:rsidRPr="00FC549B">
        <w:rPr>
          <w:rStyle w:val="Emphasis"/>
          <w:highlight w:val="cyan"/>
        </w:rPr>
        <w:t>days lost</w:t>
      </w:r>
      <w:r w:rsidRPr="00FC549B">
        <w:rPr>
          <w:rStyle w:val="StyleUnderline"/>
        </w:rPr>
        <w:t xml:space="preserve"> due </w:t>
      </w:r>
      <w:r w:rsidRPr="00FC549B">
        <w:rPr>
          <w:rStyle w:val="StyleUnderline"/>
          <w:highlight w:val="cyan"/>
        </w:rPr>
        <w:t>to conflict, in</w:t>
      </w:r>
      <w:r w:rsidRPr="00FC549B">
        <w:rPr>
          <w:rStyle w:val="StyleUnderline"/>
        </w:rPr>
        <w:t xml:space="preserve"> the </w:t>
      </w:r>
      <w:r w:rsidRPr="00FC549B">
        <w:rPr>
          <w:rStyle w:val="Emphasis"/>
          <w:highlight w:val="cyan"/>
        </w:rPr>
        <w:t>average</w:t>
      </w:r>
      <w:r w:rsidRPr="00FC549B">
        <w:rPr>
          <w:rStyle w:val="StyleUnderline"/>
        </w:rPr>
        <w:t xml:space="preserve"> developed </w:t>
      </w:r>
      <w:r w:rsidRPr="00FC549B">
        <w:rPr>
          <w:rStyle w:val="StyleUnderline"/>
          <w:highlight w:val="cyan"/>
        </w:rPr>
        <w:t>country is</w:t>
      </w:r>
      <w:r w:rsidRPr="00FC549B">
        <w:rPr>
          <w:rStyle w:val="StyleUnderline"/>
        </w:rPr>
        <w:t xml:space="preserve"> </w:t>
      </w:r>
      <w:r w:rsidRPr="00FC549B">
        <w:rPr>
          <w:rStyle w:val="Emphasis"/>
          <w:highlight w:val="cyan"/>
        </w:rPr>
        <w:t>only</w:t>
      </w:r>
      <w:r w:rsidRPr="00FC549B">
        <w:rPr>
          <w:rStyle w:val="StyleUnderline"/>
        </w:rPr>
        <w:t xml:space="preserve"> about </w:t>
      </w:r>
      <w:r w:rsidRPr="00FC549B">
        <w:rPr>
          <w:rStyle w:val="Emphasis"/>
          <w:highlight w:val="cyan"/>
        </w:rPr>
        <w:t>0.06%</w:t>
      </w:r>
      <w:r w:rsidRPr="00FC549B">
        <w:rPr>
          <w:rStyle w:val="StyleUnderline"/>
          <w:highlight w:val="cyan"/>
        </w:rPr>
        <w:t xml:space="preserve"> of</w:t>
      </w:r>
      <w:r w:rsidRPr="00FC549B">
        <w:rPr>
          <w:rStyle w:val="StyleUnderline"/>
        </w:rPr>
        <w:t xml:space="preserve"> the </w:t>
      </w:r>
      <w:r w:rsidRPr="00FC549B">
        <w:rPr>
          <w:rStyle w:val="StyleUnderline"/>
          <w:highlight w:val="cyan"/>
        </w:rPr>
        <w:t>days worked</w:t>
      </w:r>
      <w:r w:rsidRPr="00FC549B">
        <w:rPr>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p>
    <w:p w14:paraId="43D33A8A" w14:textId="77777777" w:rsidR="00CF5C6A" w:rsidRDefault="00CF5C6A" w:rsidP="00CF5C6A">
      <w:pPr>
        <w:pStyle w:val="Heading4"/>
      </w:pPr>
      <w:r>
        <w:t xml:space="preserve">No overreactions AND individual metrics </w:t>
      </w:r>
      <w:proofErr w:type="gramStart"/>
      <w:r>
        <w:t>doesn’t</w:t>
      </w:r>
      <w:proofErr w:type="gramEnd"/>
      <w:r>
        <w:t xml:space="preserve"> cause hikes. </w:t>
      </w:r>
    </w:p>
    <w:p w14:paraId="1979A284" w14:textId="77777777" w:rsidR="00CF5C6A" w:rsidRDefault="00CF5C6A" w:rsidP="00CF5C6A">
      <w:r w:rsidRPr="00325D16">
        <w:rPr>
          <w:rStyle w:val="Style13ptBold"/>
        </w:rPr>
        <w:t xml:space="preserve">Scher </w:t>
      </w:r>
      <w:r>
        <w:rPr>
          <w:rStyle w:val="Style13ptBold"/>
        </w:rPr>
        <w:t>‘</w:t>
      </w:r>
      <w:r w:rsidRPr="00325D16">
        <w:rPr>
          <w:rStyle w:val="Style13ptBold"/>
        </w:rPr>
        <w:t>21</w:t>
      </w:r>
      <w:r w:rsidRPr="00325D16">
        <w:t xml:space="preserve">, </w:t>
      </w:r>
      <w:r>
        <w:t>[Bill; September 1; P</w:t>
      </w:r>
      <w:r w:rsidRPr="00325D16">
        <w:t>olitics editor of the Washington Monthly</w:t>
      </w:r>
      <w:r>
        <w:t>, quoting Jerome Powell; Washington Monthly, “</w:t>
      </w:r>
      <w:r w:rsidRPr="00325D16">
        <w:t>Why Progressives Should Want Powell to Stay at the Fed</w:t>
      </w:r>
      <w:r>
        <w:t xml:space="preserve">,” </w:t>
      </w:r>
      <w:r w:rsidRPr="00325D16">
        <w:t>https://washingtonmonthly.com/2021/09/01/why-progressives-should-want-powell-to-stay-at-the-fed/</w:t>
      </w:r>
      <w:r>
        <w:t>]</w:t>
      </w:r>
    </w:p>
    <w:p w14:paraId="6A5C6862" w14:textId="77777777" w:rsidR="00CF5C6A" w:rsidRPr="00325D16" w:rsidRDefault="00CF5C6A" w:rsidP="00CF5C6A">
      <w:pPr>
        <w:rPr>
          <w:sz w:val="16"/>
        </w:rPr>
      </w:pPr>
      <w:r w:rsidRPr="00325D16">
        <w:rPr>
          <w:rStyle w:val="StyleUnderline"/>
          <w:highlight w:val="cyan"/>
        </w:rPr>
        <w:t xml:space="preserve">Powell is </w:t>
      </w:r>
      <w:r w:rsidRPr="00325D16">
        <w:rPr>
          <w:rStyle w:val="Emphasis"/>
          <w:highlight w:val="cyan"/>
        </w:rPr>
        <w:t>no</w:t>
      </w:r>
      <w:r w:rsidRPr="00325D16">
        <w:rPr>
          <w:rStyle w:val="StyleUnderline"/>
        </w:rPr>
        <w:t xml:space="preserve"> inflation </w:t>
      </w:r>
      <w:r w:rsidRPr="00325D16">
        <w:rPr>
          <w:rStyle w:val="Emphasis"/>
          <w:highlight w:val="cyan"/>
        </w:rPr>
        <w:t>hawk</w:t>
      </w:r>
      <w:r w:rsidRPr="00325D16">
        <w:rPr>
          <w:sz w:val="16"/>
        </w:rPr>
        <w:t xml:space="preserve">. Just last week, </w:t>
      </w:r>
      <w:r w:rsidRPr="00325D16">
        <w:rPr>
          <w:rStyle w:val="StyleUnderline"/>
          <w:highlight w:val="cyan"/>
        </w:rPr>
        <w:t>he maintained</w:t>
      </w:r>
      <w:r w:rsidRPr="00325D16">
        <w:rPr>
          <w:sz w:val="16"/>
        </w:rPr>
        <w:t xml:space="preserve"> that recent </w:t>
      </w:r>
      <w:r w:rsidRPr="00325D16">
        <w:rPr>
          <w:rStyle w:val="StyleUnderline"/>
          <w:highlight w:val="cyan"/>
        </w:rPr>
        <w:t xml:space="preserve">price </w:t>
      </w:r>
      <w:r w:rsidRPr="00325D16">
        <w:rPr>
          <w:rStyle w:val="Emphasis"/>
          <w:highlight w:val="cyan"/>
        </w:rPr>
        <w:t>increases</w:t>
      </w:r>
      <w:r w:rsidRPr="00325D16">
        <w:rPr>
          <w:rStyle w:val="StyleUnderline"/>
        </w:rPr>
        <w:t xml:space="preserve"> appear </w:t>
      </w:r>
      <w:r w:rsidRPr="00325D16">
        <w:rPr>
          <w:rStyle w:val="Emphasis"/>
        </w:rPr>
        <w:t>temporary</w:t>
      </w:r>
      <w:r w:rsidRPr="00325D16">
        <w:rPr>
          <w:rStyle w:val="StyleUnderline"/>
        </w:rPr>
        <w:t xml:space="preserve"> and </w:t>
      </w:r>
      <w:r w:rsidRPr="00325D16">
        <w:rPr>
          <w:rStyle w:val="StyleUnderline"/>
          <w:highlight w:val="cyan"/>
        </w:rPr>
        <w:t>do not warrant</w:t>
      </w:r>
      <w:r w:rsidRPr="00325D16">
        <w:rPr>
          <w:rStyle w:val="StyleUnderline"/>
        </w:rPr>
        <w:t xml:space="preserve"> monetary </w:t>
      </w:r>
      <w:r w:rsidRPr="00325D16">
        <w:rPr>
          <w:rStyle w:val="Emphasis"/>
          <w:highlight w:val="cyan"/>
        </w:rPr>
        <w:t>tightening</w:t>
      </w:r>
      <w:r w:rsidRPr="00325D16">
        <w:rPr>
          <w:rStyle w:val="StyleUnderline"/>
          <w:highlight w:val="cyan"/>
        </w:rPr>
        <w:t>. But</w:t>
      </w:r>
      <w:r w:rsidRPr="00325D16">
        <w:rPr>
          <w:rStyle w:val="StyleUnderline"/>
        </w:rPr>
        <w:t xml:space="preserve"> he also </w:t>
      </w:r>
      <w:r w:rsidRPr="00325D16">
        <w:rPr>
          <w:rStyle w:val="StyleUnderline"/>
          <w:highlight w:val="cyan"/>
        </w:rPr>
        <w:t xml:space="preserve">laid out </w:t>
      </w:r>
      <w:r w:rsidRPr="00325D16">
        <w:rPr>
          <w:rStyle w:val="Emphasis"/>
          <w:highlight w:val="cyan"/>
        </w:rPr>
        <w:t>criteria</w:t>
      </w:r>
      <w:r w:rsidRPr="00325D16">
        <w:rPr>
          <w:rStyle w:val="StyleUnderline"/>
          <w:highlight w:val="cyan"/>
        </w:rPr>
        <w:t xml:space="preserve"> for</w:t>
      </w:r>
      <w:r w:rsidRPr="00325D16">
        <w:rPr>
          <w:sz w:val="16"/>
        </w:rPr>
        <w:t xml:space="preserve"> determining </w:t>
      </w:r>
      <w:r w:rsidRPr="00325D16">
        <w:rPr>
          <w:rStyle w:val="StyleUnderline"/>
          <w:highlight w:val="cyan"/>
        </w:rPr>
        <w:t>when</w:t>
      </w:r>
      <w:r w:rsidRPr="00325D16">
        <w:rPr>
          <w:rStyle w:val="StyleUnderline"/>
        </w:rPr>
        <w:t xml:space="preserve"> inflation </w:t>
      </w:r>
      <w:r w:rsidRPr="00325D16">
        <w:rPr>
          <w:rStyle w:val="StyleUnderline"/>
          <w:highlight w:val="cyan"/>
        </w:rPr>
        <w:t>would require a</w:t>
      </w:r>
      <w:r w:rsidRPr="00325D16">
        <w:rPr>
          <w:rStyle w:val="StyleUnderline"/>
        </w:rPr>
        <w:t xml:space="preserve"> </w:t>
      </w:r>
      <w:r w:rsidRPr="00325D16">
        <w:rPr>
          <w:rStyle w:val="Emphasis"/>
        </w:rPr>
        <w:t xml:space="preserve">policy </w:t>
      </w:r>
      <w:r w:rsidRPr="00325D16">
        <w:rPr>
          <w:rStyle w:val="Emphasis"/>
          <w:highlight w:val="cyan"/>
        </w:rPr>
        <w:t>shift</w:t>
      </w:r>
      <w:r w:rsidRPr="00325D16">
        <w:rPr>
          <w:sz w:val="16"/>
        </w:rPr>
        <w:t xml:space="preserve">. For example, Powell and his team at the Fed are now monitoring “a range of measures meant to capture whether price increases for particular items are spilling over into broad-based inflation.” </w:t>
      </w:r>
      <w:r w:rsidRPr="00325D16">
        <w:rPr>
          <w:rStyle w:val="StyleUnderline"/>
        </w:rPr>
        <w:t xml:space="preserve">They are </w:t>
      </w:r>
      <w:r w:rsidRPr="00325D16">
        <w:rPr>
          <w:rStyle w:val="Emphasis"/>
        </w:rPr>
        <w:t>watching</w:t>
      </w:r>
      <w:r w:rsidRPr="00325D16">
        <w:rPr>
          <w:rStyle w:val="StyleUnderline"/>
        </w:rPr>
        <w:t xml:space="preserve"> whether wages “move</w:t>
      </w:r>
      <w:r w:rsidRPr="00325D16">
        <w:rPr>
          <w:sz w:val="16"/>
        </w:rPr>
        <w:t xml:space="preserve"> materially and persistently </w:t>
      </w:r>
      <w:r w:rsidRPr="00325D16">
        <w:rPr>
          <w:rStyle w:val="StyleUnderline"/>
        </w:rPr>
        <w:t>above the levels of</w:t>
      </w:r>
      <w:r w:rsidRPr="00325D16">
        <w:rPr>
          <w:sz w:val="16"/>
        </w:rPr>
        <w:t xml:space="preserve"> productivity gains and </w:t>
      </w:r>
      <w:r w:rsidRPr="00325D16">
        <w:rPr>
          <w:rStyle w:val="Emphasis"/>
        </w:rPr>
        <w:t>inflation</w:t>
      </w:r>
      <w:r w:rsidRPr="00325D16">
        <w:rPr>
          <w:rStyle w:val="StyleUnderline"/>
        </w:rPr>
        <w:t>” to the point</w:t>
      </w:r>
      <w:r w:rsidRPr="00325D16">
        <w:rPr>
          <w:sz w:val="16"/>
        </w:rPr>
        <w:t xml:space="preserve"> where “businesses would likely pass those increases on to customers,” </w:t>
      </w:r>
      <w:r w:rsidRPr="00325D16">
        <w:rPr>
          <w:rStyle w:val="StyleUnderline"/>
        </w:rPr>
        <w:t>creating a “wage-</w:t>
      </w:r>
      <w:r w:rsidRPr="00325D16">
        <w:rPr>
          <w:rStyle w:val="Emphasis"/>
        </w:rPr>
        <w:t>price spiral</w:t>
      </w:r>
      <w:r w:rsidRPr="00325D16">
        <w:rPr>
          <w:rStyle w:val="StyleUnderline"/>
        </w:rPr>
        <w:t xml:space="preserve">.” And </w:t>
      </w:r>
      <w:r w:rsidRPr="00325D16">
        <w:rPr>
          <w:rStyle w:val="StyleUnderline"/>
          <w:highlight w:val="cyan"/>
        </w:rPr>
        <w:t xml:space="preserve">they are </w:t>
      </w:r>
      <w:r w:rsidRPr="00325D16">
        <w:rPr>
          <w:rStyle w:val="Emphasis"/>
          <w:highlight w:val="cyan"/>
        </w:rPr>
        <w:t>looking</w:t>
      </w:r>
      <w:r w:rsidRPr="00325D16">
        <w:rPr>
          <w:rStyle w:val="Emphasis"/>
        </w:rPr>
        <w:t xml:space="preserve"> out</w:t>
      </w:r>
      <w:r w:rsidRPr="00325D16">
        <w:rPr>
          <w:rStyle w:val="StyleUnderline"/>
        </w:rPr>
        <w:t xml:space="preserve"> </w:t>
      </w:r>
      <w:r w:rsidRPr="00325D16">
        <w:rPr>
          <w:rStyle w:val="StyleUnderline"/>
          <w:highlight w:val="cyan"/>
        </w:rPr>
        <w:t>for</w:t>
      </w:r>
      <w:r w:rsidRPr="00325D16">
        <w:rPr>
          <w:sz w:val="16"/>
        </w:rPr>
        <w:t xml:space="preserve"> “common </w:t>
      </w:r>
      <w:r w:rsidRPr="00325D16">
        <w:rPr>
          <w:rStyle w:val="StyleUnderline"/>
          <w:highlight w:val="cyan"/>
        </w:rPr>
        <w:t xml:space="preserve">patterns </w:t>
      </w:r>
      <w:r w:rsidRPr="00325D16">
        <w:rPr>
          <w:rStyle w:val="Emphasis"/>
          <w:sz w:val="28"/>
          <w:szCs w:val="28"/>
          <w:highlight w:val="cyan"/>
        </w:rPr>
        <w:t>across</w:t>
      </w:r>
      <w:r w:rsidRPr="00325D16">
        <w:rPr>
          <w:rStyle w:val="StyleUnderline"/>
          <w:highlight w:val="cyan"/>
        </w:rPr>
        <w:t xml:space="preserve"> [inflationary] measures,” because “measures</w:t>
      </w:r>
      <w:r w:rsidRPr="00325D16">
        <w:rPr>
          <w:rStyle w:val="StyleUnderline"/>
        </w:rPr>
        <w:t xml:space="preserve"> of </w:t>
      </w:r>
      <w:r w:rsidRPr="00325D16">
        <w:rPr>
          <w:rStyle w:val="Emphasis"/>
        </w:rPr>
        <w:t>inflation</w:t>
      </w:r>
      <w:r w:rsidRPr="00325D16">
        <w:rPr>
          <w:rStyle w:val="StyleUnderline"/>
        </w:rPr>
        <w:t xml:space="preserve"> expectations </w:t>
      </w:r>
      <w:r w:rsidRPr="00325D16">
        <w:rPr>
          <w:rStyle w:val="StyleUnderline"/>
          <w:highlight w:val="cyan"/>
        </w:rPr>
        <w:t xml:space="preserve">are </w:t>
      </w:r>
      <w:r w:rsidRPr="00B96989">
        <w:rPr>
          <w:rStyle w:val="Emphasis"/>
          <w:highlight w:val="cyan"/>
        </w:rPr>
        <w:t>individually noisy</w:t>
      </w:r>
      <w:r w:rsidRPr="00325D16">
        <w:rPr>
          <w:rStyle w:val="StyleUnderline"/>
        </w:rPr>
        <w:t>.”</w:t>
      </w:r>
    </w:p>
    <w:p w14:paraId="761D6DE9" w14:textId="77777777" w:rsidR="00CF5C6A" w:rsidRPr="00325D16" w:rsidRDefault="00CF5C6A" w:rsidP="00CF5C6A">
      <w:pPr>
        <w:rPr>
          <w:sz w:val="16"/>
        </w:rPr>
      </w:pPr>
      <w:r w:rsidRPr="00325D16">
        <w:rPr>
          <w:rStyle w:val="StyleUnderline"/>
        </w:rPr>
        <w:t>“</w:t>
      </w:r>
      <w:r w:rsidRPr="00325D16">
        <w:rPr>
          <w:rStyle w:val="StyleUnderline"/>
          <w:highlight w:val="cyan"/>
        </w:rPr>
        <w:t xml:space="preserve">If </w:t>
      </w:r>
      <w:r w:rsidRPr="00325D16">
        <w:rPr>
          <w:rStyle w:val="Emphasis"/>
          <w:highlight w:val="cyan"/>
        </w:rPr>
        <w:t>sustained</w:t>
      </w:r>
      <w:r w:rsidRPr="00325D16">
        <w:rPr>
          <w:rStyle w:val="StyleUnderline"/>
        </w:rPr>
        <w:t xml:space="preserve"> higher </w:t>
      </w:r>
      <w:r w:rsidRPr="00325D16">
        <w:rPr>
          <w:rStyle w:val="Emphasis"/>
          <w:highlight w:val="cyan"/>
        </w:rPr>
        <w:t>inflation</w:t>
      </w:r>
      <w:r w:rsidRPr="00325D16">
        <w:rPr>
          <w:rStyle w:val="StyleUnderline"/>
          <w:highlight w:val="cyan"/>
        </w:rPr>
        <w:t xml:space="preserve"> were</w:t>
      </w:r>
      <w:r w:rsidRPr="00325D16">
        <w:rPr>
          <w:rStyle w:val="StyleUnderline"/>
        </w:rPr>
        <w:t xml:space="preserve"> to become a </w:t>
      </w:r>
      <w:r w:rsidRPr="00325D16">
        <w:rPr>
          <w:rStyle w:val="Emphasis"/>
          <w:highlight w:val="cyan"/>
        </w:rPr>
        <w:t>serious</w:t>
      </w:r>
      <w:r w:rsidRPr="00325D16">
        <w:rPr>
          <w:rStyle w:val="StyleUnderline"/>
        </w:rPr>
        <w:t xml:space="preserve"> concern</w:t>
      </w:r>
      <w:r w:rsidRPr="00325D16">
        <w:rPr>
          <w:sz w:val="16"/>
        </w:rPr>
        <w:t xml:space="preserve">,” Powell concluded, </w:t>
      </w:r>
      <w:r w:rsidRPr="00325D16">
        <w:rPr>
          <w:rStyle w:val="StyleUnderline"/>
          <w:highlight w:val="cyan"/>
        </w:rPr>
        <w:t>the Fed would</w:t>
      </w:r>
      <w:r w:rsidRPr="00325D16">
        <w:rPr>
          <w:sz w:val="16"/>
        </w:rPr>
        <w:t xml:space="preserve"> “certainly </w:t>
      </w:r>
      <w:r w:rsidRPr="00325D16">
        <w:rPr>
          <w:rStyle w:val="Emphasis"/>
          <w:highlight w:val="cyan"/>
        </w:rPr>
        <w:t>respond</w:t>
      </w:r>
      <w:r w:rsidRPr="00325D16">
        <w:rPr>
          <w:sz w:val="16"/>
        </w:rPr>
        <w:t xml:space="preserve"> and use our tools to assure that inflation runs at levels that are consistent with our goal.”</w:t>
      </w:r>
    </w:p>
    <w:p w14:paraId="620E7C94" w14:textId="77777777" w:rsidR="00CF5C6A" w:rsidRPr="00325D16" w:rsidRDefault="00CF5C6A" w:rsidP="00CF5C6A">
      <w:pPr>
        <w:rPr>
          <w:rStyle w:val="StyleUnderline"/>
        </w:rPr>
      </w:pPr>
      <w:r w:rsidRPr="00325D16">
        <w:rPr>
          <w:rStyle w:val="StyleUnderline"/>
          <w:highlight w:val="cyan"/>
        </w:rPr>
        <w:t>Knowing</w:t>
      </w:r>
      <w:r w:rsidRPr="00325D16">
        <w:rPr>
          <w:rStyle w:val="StyleUnderline"/>
        </w:rPr>
        <w:t xml:space="preserve"> </w:t>
      </w:r>
      <w:r w:rsidRPr="00325D16">
        <w:rPr>
          <w:rStyle w:val="Emphasis"/>
        </w:rPr>
        <w:t xml:space="preserve">exactly </w:t>
      </w:r>
      <w:r w:rsidRPr="00325D16">
        <w:rPr>
          <w:rStyle w:val="Emphasis"/>
          <w:highlight w:val="cyan"/>
        </w:rPr>
        <w:t>when</w:t>
      </w:r>
      <w:r w:rsidRPr="00325D16">
        <w:rPr>
          <w:sz w:val="16"/>
        </w:rPr>
        <w:t xml:space="preserve"> it is time to pivot toward fighting inflation </w:t>
      </w:r>
      <w:r w:rsidRPr="00325D16">
        <w:rPr>
          <w:rStyle w:val="StyleUnderline"/>
          <w:highlight w:val="cyan"/>
        </w:rPr>
        <w:t xml:space="preserve">is </w:t>
      </w:r>
      <w:r w:rsidRPr="00325D16">
        <w:rPr>
          <w:rStyle w:val="Emphasis"/>
          <w:highlight w:val="cyan"/>
        </w:rPr>
        <w:t>hardly</w:t>
      </w:r>
      <w:r w:rsidRPr="00325D16">
        <w:rPr>
          <w:rStyle w:val="StyleUnderline"/>
        </w:rPr>
        <w:t xml:space="preserve"> an exact </w:t>
      </w:r>
      <w:r w:rsidRPr="00325D16">
        <w:rPr>
          <w:rStyle w:val="Emphasis"/>
          <w:highlight w:val="cyan"/>
        </w:rPr>
        <w:t>science</w:t>
      </w:r>
      <w:r w:rsidRPr="00325D16">
        <w:rPr>
          <w:rStyle w:val="StyleUnderline"/>
        </w:rPr>
        <w:t>, as Powell is all too aware</w:t>
      </w:r>
      <w:r w:rsidRPr="00325D16">
        <w:rPr>
          <w:sz w:val="16"/>
        </w:rPr>
        <w:t xml:space="preserve">. He noted that “central banks have always faced the problem of distinguishing transitory inflation spikes from more troublesome developments.” Reappointing </w:t>
      </w:r>
      <w:r w:rsidRPr="00325D16">
        <w:rPr>
          <w:rStyle w:val="StyleUnderline"/>
          <w:highlight w:val="cyan"/>
        </w:rPr>
        <w:t xml:space="preserve">Powell doesn’t </w:t>
      </w:r>
      <w:r w:rsidRPr="00B96989">
        <w:rPr>
          <w:rStyle w:val="Emphasis"/>
          <w:highlight w:val="cyan"/>
        </w:rPr>
        <w:t>guarantee inoculation</w:t>
      </w:r>
      <w:r w:rsidRPr="00325D16">
        <w:rPr>
          <w:rStyle w:val="StyleUnderline"/>
          <w:highlight w:val="cyan"/>
        </w:rPr>
        <w:t xml:space="preserve"> from </w:t>
      </w:r>
      <w:r w:rsidRPr="00325D16">
        <w:rPr>
          <w:rStyle w:val="Emphasis"/>
          <w:highlight w:val="cyan"/>
        </w:rPr>
        <w:t>inflation</w:t>
      </w:r>
      <w:r w:rsidRPr="00325D16">
        <w:rPr>
          <w:rStyle w:val="StyleUnderline"/>
        </w:rPr>
        <w:t xml:space="preserve">. Inflation </w:t>
      </w:r>
      <w:r w:rsidRPr="00325D16">
        <w:rPr>
          <w:rStyle w:val="Emphasis"/>
          <w:highlight w:val="cyan"/>
        </w:rPr>
        <w:t>hawks</w:t>
      </w:r>
      <w:r w:rsidRPr="00325D16">
        <w:rPr>
          <w:sz w:val="16"/>
        </w:rPr>
        <w:t xml:space="preserve">, mostly conservative, </w:t>
      </w:r>
      <w:r w:rsidRPr="00325D16">
        <w:rPr>
          <w:rStyle w:val="StyleUnderline"/>
          <w:highlight w:val="cyan"/>
        </w:rPr>
        <w:t>would</w:t>
      </w:r>
      <w:r w:rsidRPr="00325D16">
        <w:rPr>
          <w:rStyle w:val="StyleUnderline"/>
        </w:rPr>
        <w:t xml:space="preserve"> </w:t>
      </w:r>
      <w:r w:rsidRPr="00325D16">
        <w:rPr>
          <w:rStyle w:val="Emphasis"/>
        </w:rPr>
        <w:t xml:space="preserve">probably </w:t>
      </w:r>
      <w:r w:rsidRPr="00325D16">
        <w:rPr>
          <w:rStyle w:val="Emphasis"/>
          <w:highlight w:val="cyan"/>
        </w:rPr>
        <w:t>ditch him</w:t>
      </w:r>
      <w:r w:rsidRPr="00325D16">
        <w:rPr>
          <w:rStyle w:val="StyleUnderline"/>
        </w:rPr>
        <w:t xml:space="preserve"> as fast, if not </w:t>
      </w:r>
      <w:r w:rsidRPr="00325D16">
        <w:rPr>
          <w:rStyle w:val="Emphasis"/>
        </w:rPr>
        <w:t>faster</w:t>
      </w:r>
      <w:r w:rsidRPr="00325D16">
        <w:rPr>
          <w:rStyle w:val="StyleUnderline"/>
        </w:rPr>
        <w:t xml:space="preserve">, than Powell’s </w:t>
      </w:r>
      <w:r w:rsidRPr="00325D16">
        <w:rPr>
          <w:rStyle w:val="Emphasis"/>
        </w:rPr>
        <w:t>progressive</w:t>
      </w:r>
      <w:r w:rsidRPr="00325D16">
        <w:rPr>
          <w:rStyle w:val="StyleUnderline"/>
        </w:rPr>
        <w:t xml:space="preserve"> critics.</w:t>
      </w:r>
    </w:p>
    <w:p w14:paraId="7E19FBD8" w14:textId="77777777" w:rsidR="00CF5C6A" w:rsidRDefault="00CF5C6A" w:rsidP="00CF5C6A">
      <w:pPr>
        <w:pStyle w:val="Heading4"/>
      </w:pPr>
      <w:r>
        <w:t xml:space="preserve">China’s economy is in the doldrums. </w:t>
      </w:r>
    </w:p>
    <w:p w14:paraId="45DF808F" w14:textId="77777777" w:rsidR="00CF5C6A" w:rsidRPr="000F559A" w:rsidRDefault="00CF5C6A" w:rsidP="00CF5C6A">
      <w:r w:rsidRPr="000F559A">
        <w:rPr>
          <w:rStyle w:val="Style13ptBold"/>
        </w:rPr>
        <w:t>Economist '8/27</w:t>
      </w:r>
      <w:r>
        <w:t xml:space="preserve"> [The Economist; August 27, 2025; "Even as China’s economy suffers, stocks soar. What’s going </w:t>
      </w:r>
      <w:proofErr w:type="gramStart"/>
      <w:r>
        <w:t>on?;</w:t>
      </w:r>
      <w:proofErr w:type="gramEnd"/>
      <w:r>
        <w:t>" https://www.economist.com/finance-and-economics/2025/08/27/even-as-chinas-economy-suffers-stocks-soar-whats-going-on]</w:t>
      </w:r>
    </w:p>
    <w:p w14:paraId="2A53C7CA" w14:textId="77777777" w:rsidR="00CF5C6A" w:rsidRPr="000F559A" w:rsidRDefault="00CF5C6A" w:rsidP="00CF5C6A">
      <w:pPr>
        <w:rPr>
          <w:sz w:val="16"/>
        </w:rPr>
      </w:pPr>
      <w:r w:rsidRPr="000F559A">
        <w:rPr>
          <w:sz w:val="16"/>
        </w:rPr>
        <w:t xml:space="preserve">For Chinese investors, the grass is almost always greener elsewhere. The country’s </w:t>
      </w:r>
      <w:proofErr w:type="spellStart"/>
      <w:r w:rsidRPr="000F559A">
        <w:rPr>
          <w:sz w:val="16"/>
        </w:rPr>
        <w:t>stockmarket</w:t>
      </w:r>
      <w:proofErr w:type="spellEnd"/>
      <w:r w:rsidRPr="000F559A">
        <w:rPr>
          <w:sz w:val="16"/>
        </w:rPr>
        <w:t xml:space="preserve"> chronically underperforms, meaning that local punters look to bourses in, say, America or Japan, and devise ways of getting cash around China’s capital controls. But this year is different. The Shanghai composite, an index for mainland stocks, hit a ten-year high on August 25th. In dollar terms, it is up by 17% since the start of the year, ahead of both America’s S&amp;P 500 and global indices.</w:t>
      </w:r>
    </w:p>
    <w:p w14:paraId="6B24620D" w14:textId="77777777" w:rsidR="00CF5C6A" w:rsidRPr="000F559A" w:rsidRDefault="00CF5C6A" w:rsidP="00CF5C6A">
      <w:pPr>
        <w:rPr>
          <w:sz w:val="16"/>
        </w:rPr>
      </w:pPr>
      <w:r w:rsidRPr="000F559A">
        <w:rPr>
          <w:sz w:val="16"/>
        </w:rPr>
        <w:t xml:space="preserve">At the same time, </w:t>
      </w:r>
      <w:r w:rsidRPr="0066730A">
        <w:rPr>
          <w:rStyle w:val="StyleUnderline"/>
          <w:highlight w:val="cyan"/>
        </w:rPr>
        <w:t>China’s economy is suffering from overcapacity, which has induced a</w:t>
      </w:r>
      <w:r w:rsidRPr="000F559A">
        <w:rPr>
          <w:rStyle w:val="StyleUnderline"/>
        </w:rPr>
        <w:t xml:space="preserve"> widespread </w:t>
      </w:r>
      <w:r w:rsidRPr="0066730A">
        <w:rPr>
          <w:rStyle w:val="Emphasis"/>
          <w:highlight w:val="cyan"/>
        </w:rPr>
        <w:t>race-to-the-bottom mentality</w:t>
      </w:r>
      <w:r w:rsidRPr="000F559A">
        <w:rPr>
          <w:sz w:val="16"/>
        </w:rPr>
        <w:t xml:space="preserve">. The country’s great commercial and technological achievements, such as its electric-vehicle and solar industries, are among those suffering most from an overabundance of companies competing for the same markets. Even BYD, China’s most successful EV firm, is struggling to pay its suppliers. </w:t>
      </w:r>
      <w:r w:rsidRPr="000F559A">
        <w:rPr>
          <w:rStyle w:val="StyleUnderline"/>
        </w:rPr>
        <w:t xml:space="preserve">Losses at many of the country’s biggest solar companies grew in the first six months of the year. Ordinary </w:t>
      </w:r>
      <w:proofErr w:type="gramStart"/>
      <w:r w:rsidRPr="000F559A">
        <w:rPr>
          <w:rStyle w:val="StyleUnderline"/>
        </w:rPr>
        <w:t>folk</w:t>
      </w:r>
      <w:proofErr w:type="gramEnd"/>
      <w:r w:rsidRPr="000F559A">
        <w:rPr>
          <w:rStyle w:val="StyleUnderline"/>
        </w:rPr>
        <w:t xml:space="preserve"> are feeling the pain</w:t>
      </w:r>
      <w:r w:rsidRPr="000F559A">
        <w:rPr>
          <w:sz w:val="16"/>
        </w:rPr>
        <w:t>, too: China’s delivery drivers have been caught in price wars.</w:t>
      </w:r>
    </w:p>
    <w:p w14:paraId="6DD28C79" w14:textId="77777777" w:rsidR="00CF5C6A" w:rsidRPr="000F559A" w:rsidRDefault="00CF5C6A" w:rsidP="00CF5C6A">
      <w:pPr>
        <w:rPr>
          <w:sz w:val="16"/>
        </w:rPr>
      </w:pPr>
      <w:r w:rsidRPr="0066730A">
        <w:rPr>
          <w:rStyle w:val="StyleUnderline"/>
          <w:highlight w:val="cyan"/>
        </w:rPr>
        <w:t>The</w:t>
      </w:r>
      <w:r w:rsidRPr="000F559A">
        <w:rPr>
          <w:sz w:val="16"/>
        </w:rPr>
        <w:t xml:space="preserve"> sensational </w:t>
      </w:r>
      <w:proofErr w:type="spellStart"/>
      <w:r w:rsidRPr="0066730A">
        <w:rPr>
          <w:rStyle w:val="StyleUnderline"/>
          <w:highlight w:val="cyan"/>
        </w:rPr>
        <w:t>stockmarket</w:t>
      </w:r>
      <w:proofErr w:type="spellEnd"/>
      <w:r w:rsidRPr="000F559A">
        <w:rPr>
          <w:rStyle w:val="StyleUnderline"/>
        </w:rPr>
        <w:t xml:space="preserve"> performance therefore </w:t>
      </w:r>
      <w:r w:rsidRPr="0066730A">
        <w:rPr>
          <w:rStyle w:val="StyleUnderline"/>
          <w:highlight w:val="cyan"/>
        </w:rPr>
        <w:t>comes with an uneasy undercurrent</w:t>
      </w:r>
      <w:r w:rsidRPr="000F559A">
        <w:rPr>
          <w:rStyle w:val="StyleUnderline"/>
        </w:rPr>
        <w:t>.</w:t>
      </w:r>
      <w:r w:rsidRPr="000F559A">
        <w:rPr>
          <w:sz w:val="16"/>
        </w:rPr>
        <w:t xml:space="preserve"> Since the start of the year the Chinese state has sought to buoy sentiment, </w:t>
      </w:r>
      <w:proofErr w:type="spellStart"/>
      <w:r w:rsidRPr="000F559A">
        <w:rPr>
          <w:sz w:val="16"/>
        </w:rPr>
        <w:t>capitalising</w:t>
      </w:r>
      <w:proofErr w:type="spellEnd"/>
      <w:r w:rsidRPr="000F559A">
        <w:rPr>
          <w:sz w:val="16"/>
        </w:rPr>
        <w:t xml:space="preserve"> on accomplishments such as a breakthrough artificial-intelligence model built by DeepSeek, a startup, and the wild success of “Ne Zha 2”, a locally produced animated film. Another source of positivity has been the state’s crackdown on oversupply, sometimes called the “anti-involution” campaign, which has shown that officials are at least trying to tackle China’s biggest problems.</w:t>
      </w:r>
    </w:p>
    <w:p w14:paraId="4163F29F" w14:textId="77777777" w:rsidR="00CF5C6A" w:rsidRPr="000F559A" w:rsidRDefault="00CF5C6A" w:rsidP="00CF5C6A">
      <w:pPr>
        <w:rPr>
          <w:sz w:val="16"/>
        </w:rPr>
      </w:pPr>
      <w:r w:rsidRPr="000F559A">
        <w:rPr>
          <w:sz w:val="16"/>
        </w:rPr>
        <w:t xml:space="preserve">There are some other reasons for optimism. China’s export-focused manufacturing sector has held up better than expected against President Donald Trump’s trade attacks. On August 25th Shanghai loosened restrictions on home purchases, a move that may boost property prices in the country’s financial hub. Households are beginning to move some of their enormous savings into stocks; companies are purchasing their own shares, having announced 75bn yuan ($10bn) in buybacks in the first half of the year, a modest increase on the second half of the year before; and insurance companies are rushing into the </w:t>
      </w:r>
      <w:proofErr w:type="spellStart"/>
      <w:r w:rsidRPr="000F559A">
        <w:rPr>
          <w:sz w:val="16"/>
        </w:rPr>
        <w:t>stockmarket</w:t>
      </w:r>
      <w:proofErr w:type="spellEnd"/>
      <w:r w:rsidRPr="000F559A">
        <w:rPr>
          <w:sz w:val="16"/>
        </w:rPr>
        <w:t>, having invested 620bn yuan in the first half of the year, compared with 630bn yuan over the whole of 2024, according to Jefferies, an investment bank.</w:t>
      </w:r>
    </w:p>
    <w:p w14:paraId="325F908F" w14:textId="77777777" w:rsidR="00CF5C6A" w:rsidRPr="000F559A" w:rsidRDefault="00CF5C6A" w:rsidP="00CF5C6A">
      <w:pPr>
        <w:rPr>
          <w:sz w:val="16"/>
        </w:rPr>
      </w:pPr>
      <w:r w:rsidRPr="000F559A">
        <w:rPr>
          <w:sz w:val="16"/>
        </w:rPr>
        <w:t xml:space="preserve">Yet it can, at times, seem as if </w:t>
      </w:r>
      <w:r w:rsidRPr="000F559A">
        <w:rPr>
          <w:rStyle w:val="StyleUnderline"/>
        </w:rPr>
        <w:t xml:space="preserve">the </w:t>
      </w:r>
      <w:proofErr w:type="spellStart"/>
      <w:r w:rsidRPr="000F559A">
        <w:rPr>
          <w:rStyle w:val="StyleUnderline"/>
        </w:rPr>
        <w:t>stockmarket</w:t>
      </w:r>
      <w:proofErr w:type="spellEnd"/>
      <w:r w:rsidRPr="000F559A">
        <w:rPr>
          <w:rStyle w:val="StyleUnderline"/>
        </w:rPr>
        <w:t xml:space="preserve"> is defying gravity</w:t>
      </w:r>
      <w:r w:rsidRPr="000F559A">
        <w:rPr>
          <w:sz w:val="16"/>
        </w:rPr>
        <w:t xml:space="preserve">. Consider an </w:t>
      </w:r>
      <w:r w:rsidRPr="0066730A">
        <w:rPr>
          <w:rStyle w:val="StyleUnderline"/>
          <w:highlight w:val="cyan"/>
        </w:rPr>
        <w:t>official data</w:t>
      </w:r>
      <w:r w:rsidRPr="000F559A">
        <w:rPr>
          <w:rStyle w:val="StyleUnderline"/>
        </w:rPr>
        <w:t xml:space="preserve"> release on August 15th, which </w:t>
      </w:r>
      <w:r w:rsidRPr="0066730A">
        <w:rPr>
          <w:rStyle w:val="StyleUnderline"/>
          <w:highlight w:val="cyan"/>
        </w:rPr>
        <w:t>showed that consumer spending, industrial production and fixed-asset investment</w:t>
      </w:r>
      <w:r w:rsidRPr="000F559A">
        <w:rPr>
          <w:rStyle w:val="StyleUnderline"/>
        </w:rPr>
        <w:t xml:space="preserve"> had </w:t>
      </w:r>
      <w:r w:rsidRPr="0066730A">
        <w:rPr>
          <w:rStyle w:val="StyleUnderline"/>
          <w:highlight w:val="cyan"/>
        </w:rPr>
        <w:t>all slumped</w:t>
      </w:r>
      <w:r w:rsidRPr="000F559A">
        <w:rPr>
          <w:rStyle w:val="StyleUnderline"/>
        </w:rPr>
        <w:t xml:space="preserve"> by much </w:t>
      </w:r>
      <w:r w:rsidRPr="0066730A">
        <w:rPr>
          <w:rStyle w:val="StyleUnderline"/>
          <w:highlight w:val="cyan"/>
        </w:rPr>
        <w:t>more than expected.</w:t>
      </w:r>
      <w:r w:rsidRPr="000F559A">
        <w:rPr>
          <w:sz w:val="16"/>
        </w:rPr>
        <w:t xml:space="preserve"> And </w:t>
      </w:r>
      <w:proofErr w:type="gramStart"/>
      <w:r w:rsidRPr="000F559A">
        <w:rPr>
          <w:sz w:val="16"/>
        </w:rPr>
        <w:t>so</w:t>
      </w:r>
      <w:proofErr w:type="gramEnd"/>
      <w:r w:rsidRPr="000F559A">
        <w:rPr>
          <w:sz w:val="16"/>
        </w:rPr>
        <w:t xml:space="preserve"> stocks plunged? Not exactly. The Shanghai composite rose by 1%.</w:t>
      </w:r>
    </w:p>
    <w:p w14:paraId="17398CC7" w14:textId="77777777" w:rsidR="00CF5C6A" w:rsidRPr="000F559A" w:rsidRDefault="00CF5C6A" w:rsidP="00CF5C6A">
      <w:pPr>
        <w:rPr>
          <w:sz w:val="16"/>
        </w:rPr>
      </w:pPr>
      <w:r w:rsidRPr="000F559A">
        <w:rPr>
          <w:sz w:val="16"/>
        </w:rPr>
        <w:t>Fundamentally weird</w:t>
      </w:r>
    </w:p>
    <w:p w14:paraId="15DA6512" w14:textId="77777777" w:rsidR="00CF5C6A" w:rsidRPr="000F559A" w:rsidRDefault="00CF5C6A" w:rsidP="00CF5C6A">
      <w:pPr>
        <w:rPr>
          <w:sz w:val="16"/>
        </w:rPr>
      </w:pPr>
      <w:r w:rsidRPr="000F559A">
        <w:rPr>
          <w:sz w:val="16"/>
        </w:rPr>
        <w:t xml:space="preserve">Firms themselves have struggled—and investors have shrugged. Some </w:t>
      </w:r>
      <w:r w:rsidRPr="0066730A">
        <w:rPr>
          <w:rStyle w:val="StyleUnderline"/>
          <w:highlight w:val="cyan"/>
        </w:rPr>
        <w:t>23% of</w:t>
      </w:r>
      <w:r w:rsidRPr="000F559A">
        <w:rPr>
          <w:rStyle w:val="StyleUnderline"/>
        </w:rPr>
        <w:t xml:space="preserve"> mainland-listed </w:t>
      </w:r>
      <w:r w:rsidRPr="0066730A">
        <w:rPr>
          <w:rStyle w:val="StyleUnderline"/>
          <w:highlight w:val="cyan"/>
        </w:rPr>
        <w:t>companies</w:t>
      </w:r>
      <w:r w:rsidRPr="000F559A">
        <w:rPr>
          <w:rStyle w:val="StyleUnderline"/>
        </w:rPr>
        <w:t xml:space="preserve"> that had </w:t>
      </w:r>
      <w:r w:rsidRPr="0066730A">
        <w:rPr>
          <w:rStyle w:val="StyleUnderline"/>
          <w:highlight w:val="cyan"/>
        </w:rPr>
        <w:t>disclosed</w:t>
      </w:r>
      <w:r w:rsidRPr="000F559A">
        <w:rPr>
          <w:rStyle w:val="StyleUnderline"/>
        </w:rPr>
        <w:t xml:space="preserve"> their earnings for the first half of the year by August 27th reported </w:t>
      </w:r>
      <w:r w:rsidRPr="0066730A">
        <w:rPr>
          <w:rStyle w:val="StyleUnderline"/>
          <w:highlight w:val="cyan"/>
        </w:rPr>
        <w:t>losses</w:t>
      </w:r>
      <w:r w:rsidRPr="000F559A">
        <w:rPr>
          <w:rStyle w:val="StyleUnderline"/>
        </w:rPr>
        <w:t>,</w:t>
      </w:r>
      <w:r w:rsidRPr="000F559A">
        <w:rPr>
          <w:sz w:val="16"/>
        </w:rPr>
        <w:t xml:space="preserve"> the highest share since at least 2016, and up from less than 10% before the covid-19 pandemic. More are due to report in the coming days, but the trend is not an encouraging one.</w:t>
      </w:r>
    </w:p>
    <w:p w14:paraId="76640E8B" w14:textId="77777777" w:rsidR="00CF5C6A" w:rsidRPr="000F559A" w:rsidRDefault="00CF5C6A" w:rsidP="00CF5C6A">
      <w:pPr>
        <w:rPr>
          <w:sz w:val="16"/>
        </w:rPr>
      </w:pPr>
      <w:r w:rsidRPr="000F559A">
        <w:rPr>
          <w:sz w:val="16"/>
        </w:rPr>
        <w:t>On top of this</w:t>
      </w:r>
      <w:r w:rsidRPr="000F559A">
        <w:rPr>
          <w:rStyle w:val="StyleUnderline"/>
        </w:rPr>
        <w:t>, official reforms are not as reassuring as they appear at first glance</w:t>
      </w:r>
      <w:r w:rsidRPr="000F559A">
        <w:rPr>
          <w:sz w:val="16"/>
        </w:rPr>
        <w:t xml:space="preserve">. Investors hoping for a quick outcome in the state’s fight against involution will be disappointed. </w:t>
      </w:r>
      <w:r w:rsidRPr="0066730A">
        <w:rPr>
          <w:rStyle w:val="StyleUnderline"/>
          <w:highlight w:val="cyan"/>
        </w:rPr>
        <w:t>China’s industrial policy relies on vast subsidies, which foster intense competition and drive down prices</w:t>
      </w:r>
      <w:r w:rsidRPr="000F559A">
        <w:rPr>
          <w:rStyle w:val="StyleUnderline"/>
        </w:rPr>
        <w:t>.</w:t>
      </w:r>
      <w:r w:rsidRPr="000F559A">
        <w:rPr>
          <w:sz w:val="16"/>
        </w:rPr>
        <w:t xml:space="preserve"> This is one reason why China’s EVs are so much cheaper than those produced elsewhere. </w:t>
      </w:r>
      <w:r w:rsidRPr="000F559A">
        <w:rPr>
          <w:rStyle w:val="StyleUnderline"/>
        </w:rPr>
        <w:t xml:space="preserve">Truly </w:t>
      </w:r>
      <w:r w:rsidRPr="0066730A">
        <w:rPr>
          <w:rStyle w:val="StyleUnderline"/>
          <w:highlight w:val="cyan"/>
        </w:rPr>
        <w:t>ending involution would mean a wrenching shift away from policies</w:t>
      </w:r>
      <w:r w:rsidRPr="000F559A">
        <w:rPr>
          <w:rStyle w:val="StyleUnderline"/>
        </w:rPr>
        <w:t xml:space="preserve"> that have been in place for decades, </w:t>
      </w:r>
      <w:r w:rsidRPr="0066730A">
        <w:rPr>
          <w:rStyle w:val="StyleUnderline"/>
          <w:highlight w:val="cyan"/>
        </w:rPr>
        <w:t>and an acceptance of the higher unemployment th</w:t>
      </w:r>
      <w:r w:rsidRPr="000F559A">
        <w:rPr>
          <w:rStyle w:val="StyleUnderline"/>
        </w:rPr>
        <w:t>at would result as weak manufacturers collapsed</w:t>
      </w:r>
      <w:r w:rsidRPr="000F559A">
        <w:rPr>
          <w:sz w:val="16"/>
        </w:rPr>
        <w:t>. Although this is happening in places, it is unlikely to occur across industries, and on the sort of scale required, when leaders are worried about both joblessness and competing in foreign markets.</w:t>
      </w:r>
    </w:p>
    <w:p w14:paraId="4FA633A2" w14:textId="39158082" w:rsidR="00CF5C6A" w:rsidRPr="00CF5C6A" w:rsidRDefault="00CF5C6A" w:rsidP="00CF5C6A">
      <w:pPr>
        <w:rPr>
          <w:rFonts w:ascii="Arial" w:hAnsi="Arial" w:cs="Arial"/>
          <w:sz w:val="16"/>
        </w:rPr>
      </w:pPr>
      <w:r w:rsidRPr="000F559A">
        <w:rPr>
          <w:sz w:val="16"/>
        </w:rPr>
        <w:t xml:space="preserve">All this is jangling nerves among the professionals. A fund manager says stock prices can keep rising so long as liquidity is there, before adding that it looks increasingly shaky. Analysts at HSBC, a bank, recently noted that “the rally feels disconnected from reality.” Even the state may be growing wary. On August 27th a </w:t>
      </w:r>
      <w:proofErr w:type="spellStart"/>
      <w:r w:rsidRPr="000F559A">
        <w:rPr>
          <w:sz w:val="16"/>
        </w:rPr>
        <w:t>rumour</w:t>
      </w:r>
      <w:proofErr w:type="spellEnd"/>
      <w:r w:rsidRPr="000F559A">
        <w:rPr>
          <w:sz w:val="16"/>
        </w:rPr>
        <w:t xml:space="preserve"> suggested that the securities regulator was trying to reduce use of terms such as “bull market” on social media. Perhaps, then, </w:t>
      </w:r>
      <w:r w:rsidRPr="000F559A">
        <w:rPr>
          <w:rStyle w:val="StyleUnderline"/>
        </w:rPr>
        <w:t>the rally is about to connect with reality.</w:t>
      </w:r>
      <w:r w:rsidRPr="000F559A">
        <w:rPr>
          <w:sz w:val="16"/>
        </w:rPr>
        <w:t xml:space="preserve"> </w:t>
      </w:r>
      <w:r w:rsidRPr="000F559A">
        <w:rPr>
          <w:rFonts w:ascii="Arial" w:hAnsi="Arial" w:cs="Arial"/>
          <w:sz w:val="16"/>
        </w:rPr>
        <w:t>■</w:t>
      </w:r>
    </w:p>
    <w:p w14:paraId="45D0B43B" w14:textId="2694CA24" w:rsidR="00CF5C6A" w:rsidRDefault="00CF5C6A" w:rsidP="00922E46">
      <w:pPr>
        <w:pStyle w:val="Heading3"/>
      </w:pPr>
      <w:r>
        <w:t>Cap K</w:t>
      </w:r>
    </w:p>
    <w:p w14:paraId="4B15611E" w14:textId="77777777" w:rsidR="00CF5C6A" w:rsidRDefault="00CF5C6A" w:rsidP="00CF5C6A">
      <w:pPr>
        <w:pStyle w:val="Heading4"/>
      </w:pPr>
      <w:r>
        <w:t>Perm---</w:t>
      </w:r>
      <w:r w:rsidRPr="005574B7">
        <w:rPr>
          <w:u w:val="single"/>
        </w:rPr>
        <w:t>do both</w:t>
      </w:r>
      <w:r>
        <w:t xml:space="preserve">. 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0E3B97D7" w14:textId="77777777" w:rsidR="00CF5C6A" w:rsidRPr="009A289F" w:rsidRDefault="00CF5C6A" w:rsidP="00CF5C6A">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1F3CC1B7" w14:textId="77777777" w:rsidR="00CF5C6A" w:rsidRPr="00DA55D4" w:rsidRDefault="00CF5C6A" w:rsidP="00CF5C6A">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78E03C34" w14:textId="77777777" w:rsidR="00CF5C6A" w:rsidRPr="00DA55D4" w:rsidRDefault="00CF5C6A" w:rsidP="00CF5C6A">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w:t>
      </w:r>
      <w:proofErr w:type="gramStart"/>
      <w:r w:rsidRPr="00DA55D4">
        <w:rPr>
          <w:sz w:val="16"/>
        </w:rPr>
        <w:t>drama, but</w:t>
      </w:r>
      <w:proofErr w:type="gramEnd"/>
      <w:r w:rsidRPr="00DA55D4">
        <w:rPr>
          <w:sz w:val="16"/>
        </w:rPr>
        <w:t xml:space="preserve">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4D7295F8" w14:textId="77777777" w:rsidR="00CF5C6A" w:rsidRPr="00DA55D4" w:rsidRDefault="00CF5C6A" w:rsidP="00CF5C6A">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3FF02755" w14:textId="77777777" w:rsidR="00CF5C6A" w:rsidRPr="00DA55D4" w:rsidRDefault="00CF5C6A" w:rsidP="00CF5C6A">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7B21B25B" w14:textId="77777777" w:rsidR="00CF5C6A" w:rsidRDefault="00CF5C6A" w:rsidP="00CF5C6A">
      <w:pPr>
        <w:pStyle w:val="Heading4"/>
      </w:pPr>
      <w:r>
        <w:t>The alt requires secondary strikes to be effective.</w:t>
      </w:r>
    </w:p>
    <w:p w14:paraId="56C43C07" w14:textId="77777777" w:rsidR="00CF5C6A" w:rsidRPr="006050D7" w:rsidRDefault="00CF5C6A" w:rsidP="00CF5C6A">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413FB2D5" w14:textId="77777777" w:rsidR="00CF5C6A" w:rsidRPr="006050D7" w:rsidRDefault="00CF5C6A" w:rsidP="00CF5C6A">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43BC6A7F" w14:textId="77777777" w:rsidR="00CF5C6A" w:rsidRPr="006050D7" w:rsidRDefault="00CF5C6A" w:rsidP="00CF5C6A">
      <w:pPr>
        <w:rPr>
          <w:sz w:val="16"/>
        </w:rPr>
      </w:pPr>
      <w:r w:rsidRPr="006050D7">
        <w:rPr>
          <w:sz w:val="16"/>
        </w:rPr>
        <w:t>Striking for Life: Protect the Front-line, Not the Bottom Line.</w:t>
      </w:r>
    </w:p>
    <w:p w14:paraId="2E4E712A" w14:textId="77777777" w:rsidR="00CF5C6A" w:rsidRPr="006050D7" w:rsidRDefault="00CF5C6A" w:rsidP="00CF5C6A">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125828BC" w14:textId="77777777" w:rsidR="00CF5C6A" w:rsidRPr="006050D7" w:rsidRDefault="00CF5C6A" w:rsidP="00CF5C6A">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5B1F6AEB" w14:textId="77777777" w:rsidR="00CF5C6A" w:rsidRPr="006050D7" w:rsidRDefault="00CF5C6A" w:rsidP="00CF5C6A">
      <w:pPr>
        <w:rPr>
          <w:sz w:val="16"/>
        </w:rPr>
      </w:pPr>
      <w:r w:rsidRPr="006050D7">
        <w:rPr>
          <w:sz w:val="16"/>
        </w:rPr>
        <w:t xml:space="preserve">Wildcats are strikes led by the </w:t>
      </w:r>
      <w:proofErr w:type="gramStart"/>
      <w:r w:rsidRPr="006050D7">
        <w:rPr>
          <w:sz w:val="16"/>
        </w:rPr>
        <w:t>rank and file</w:t>
      </w:r>
      <w:proofErr w:type="gramEnd"/>
      <w:r w:rsidRPr="006050D7">
        <w:rPr>
          <w:sz w:val="16"/>
        </w:rPr>
        <w:t xml:space="preserv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w:t>
      </w:r>
      <w:proofErr w:type="gramStart"/>
      <w:r w:rsidRPr="006050D7">
        <w:rPr>
          <w:sz w:val="16"/>
        </w:rPr>
        <w:t>strikes</w:t>
      </w:r>
      <w:proofErr w:type="gramEnd"/>
      <w:r w:rsidRPr="006050D7">
        <w:rPr>
          <w:sz w:val="16"/>
        </w:rPr>
        <w:t xml:space="preserve"> have no official leaders. </w:t>
      </w:r>
    </w:p>
    <w:p w14:paraId="5F55A32B" w14:textId="77777777" w:rsidR="00CF5C6A" w:rsidRDefault="00CF5C6A" w:rsidP="00CF5C6A">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736194BD" w14:textId="77777777" w:rsidR="00CF5C6A" w:rsidRDefault="00CF5C6A" w:rsidP="00CF5C6A">
      <w:pPr>
        <w:pStyle w:val="Heading4"/>
      </w:pPr>
      <w:r>
        <w:t xml:space="preserve">Capitalism is </w:t>
      </w:r>
      <w:r w:rsidRPr="008C64A4">
        <w:rPr>
          <w:u w:val="single"/>
        </w:rPr>
        <w:t>sustainable</w:t>
      </w:r>
      <w:r>
        <w:t>---studies prove.</w:t>
      </w:r>
    </w:p>
    <w:p w14:paraId="01941AFD" w14:textId="77777777" w:rsidR="00CF5C6A" w:rsidRPr="00474A9D" w:rsidRDefault="00CF5C6A" w:rsidP="00CF5C6A">
      <w:r w:rsidRPr="008C64A4">
        <w:t>IEF=Index of Economic Freedom, EPI=Environmental Performance Index, EFW=Economic Freedom of the World Index</w:t>
      </w:r>
    </w:p>
    <w:p w14:paraId="29DC06D9" w14:textId="77777777" w:rsidR="00CF5C6A" w:rsidRPr="008C64A4" w:rsidRDefault="00CF5C6A" w:rsidP="00CF5C6A">
      <w:proofErr w:type="spellStart"/>
      <w:r w:rsidRPr="00474A9D">
        <w:rPr>
          <w:rStyle w:val="Style13ptBold"/>
        </w:rPr>
        <w:t>Grafström</w:t>
      </w:r>
      <w:proofErr w:type="spellEnd"/>
      <w:r w:rsidRPr="00474A9D">
        <w:rPr>
          <w:rStyle w:val="Style13ptBold"/>
        </w:rPr>
        <w:t xml:space="preserve"> ’24</w:t>
      </w:r>
      <w:r>
        <w:t xml:space="preserve"> [Jonas; April 12; A</w:t>
      </w:r>
      <w:r w:rsidRPr="008C64A4">
        <w:t xml:space="preserve">ssistant professor at </w:t>
      </w:r>
      <w:proofErr w:type="spellStart"/>
      <w:r w:rsidRPr="008C64A4">
        <w:t>Luleå</w:t>
      </w:r>
      <w:proofErr w:type="spellEnd"/>
      <w:r w:rsidRPr="008C64A4">
        <w:t xml:space="preserve"> University of Technology</w:t>
      </w:r>
      <w:r>
        <w:t>;</w:t>
      </w:r>
      <w:r w:rsidRPr="008C64A4">
        <w:t xml:space="preserve"> Handbook of Research on Economic Freedom, “Economic freedom and environmental performance,” </w:t>
      </w:r>
      <w:proofErr w:type="spellStart"/>
      <w:r>
        <w:t>ch.</w:t>
      </w:r>
      <w:proofErr w:type="spellEnd"/>
      <w:r>
        <w:t xml:space="preserve"> 23]</w:t>
      </w:r>
    </w:p>
    <w:p w14:paraId="78FF6961" w14:textId="77777777" w:rsidR="00CF5C6A" w:rsidRPr="003A27B9" w:rsidRDefault="00CF5C6A" w:rsidP="00CF5C6A">
      <w:pPr>
        <w:rPr>
          <w:sz w:val="14"/>
        </w:rPr>
      </w:pPr>
      <w:r w:rsidRPr="003A27B9">
        <w:rPr>
          <w:sz w:val="14"/>
        </w:rPr>
        <w:t xml:space="preserve">Ibrahim (2018) studied middle-income countries and found that the environmental benefit of international trade </w:t>
      </w:r>
      <w:proofErr w:type="gramStart"/>
      <w:r w:rsidRPr="003A27B9">
        <w:rPr>
          <w:sz w:val="14"/>
        </w:rPr>
        <w:t>is materialized</w:t>
      </w:r>
      <w:proofErr w:type="gramEnd"/>
      <w:r w:rsidRPr="003A27B9">
        <w:rPr>
          <w:sz w:val="14"/>
        </w:rPr>
        <w:t xml:space="preserve">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proofErr w:type="spellStart"/>
      <w:r w:rsidRPr="003A36A5">
        <w:rPr>
          <w:rStyle w:val="Emphasis"/>
        </w:rPr>
        <w:t>Grafström</w:t>
      </w:r>
      <w:proofErr w:type="spellEnd"/>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797A9C91" w14:textId="77777777" w:rsidR="00CF5C6A" w:rsidRPr="00477209" w:rsidRDefault="00CF5C6A" w:rsidP="00CF5C6A">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proofErr w:type="spellStart"/>
      <w:r w:rsidRPr="003A36A5">
        <w:rPr>
          <w:rStyle w:val="Emphasis"/>
        </w:rPr>
        <w:t>Jacqmin</w:t>
      </w:r>
      <w:proofErr w:type="spellEnd"/>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proofErr w:type="spellStart"/>
      <w:r w:rsidRPr="00477209">
        <w:rPr>
          <w:rStyle w:val="Emphasis"/>
        </w:rPr>
        <w:t>Jacqmin</w:t>
      </w:r>
      <w:proofErr w:type="spellEnd"/>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proofErr w:type="spellStart"/>
      <w:r w:rsidRPr="00477209">
        <w:rPr>
          <w:rStyle w:val="Emphasis"/>
        </w:rPr>
        <w:t>Antweiler</w:t>
      </w:r>
      <w:proofErr w:type="spellEnd"/>
      <w:r w:rsidRPr="00477209">
        <w:rPr>
          <w:sz w:val="14"/>
        </w:rPr>
        <w:t xml:space="preserve"> et al. (2001) </w:t>
      </w:r>
      <w:r w:rsidRPr="00477209">
        <w:rPr>
          <w:rStyle w:val="StyleUnderline"/>
        </w:rPr>
        <w:t xml:space="preserve">found it to reduce the concentration of emissions of </w:t>
      </w:r>
      <w:proofErr w:type="spellStart"/>
      <w:r w:rsidRPr="00477209">
        <w:rPr>
          <w:rStyle w:val="Emphasis"/>
        </w:rPr>
        <w:t>sulphur</w:t>
      </w:r>
      <w:proofErr w:type="spellEnd"/>
      <w:r w:rsidRPr="00477209">
        <w:rPr>
          <w:rStyle w:val="Emphasis"/>
        </w:rPr>
        <w:t xml:space="preserve"> dioxide</w:t>
      </w:r>
      <w:r w:rsidRPr="00477209">
        <w:rPr>
          <w:sz w:val="14"/>
        </w:rPr>
        <w:t>.</w:t>
      </w:r>
    </w:p>
    <w:p w14:paraId="6FD56587" w14:textId="77777777" w:rsidR="00CF5C6A" w:rsidRPr="003A27B9" w:rsidRDefault="00CF5C6A" w:rsidP="00CF5C6A">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68A4D9D0" w14:textId="77777777" w:rsidR="00CF5C6A" w:rsidRPr="003A27B9" w:rsidRDefault="00CF5C6A" w:rsidP="00CF5C6A">
      <w:pPr>
        <w:rPr>
          <w:sz w:val="14"/>
        </w:rPr>
      </w:pPr>
      <w:r w:rsidRPr="003A27B9">
        <w:rPr>
          <w:sz w:val="14"/>
        </w:rPr>
        <w:t>COUNTRIES’ ECONOMIC FREEDOM AND ENVIRONMENTAL PERFORMANCE</w:t>
      </w:r>
    </w:p>
    <w:p w14:paraId="1744DE73" w14:textId="77777777" w:rsidR="00CF5C6A" w:rsidRPr="003A27B9" w:rsidRDefault="00CF5C6A" w:rsidP="00CF5C6A">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4816AC1B" w14:textId="77777777" w:rsidR="00CF5C6A" w:rsidRPr="003A27B9" w:rsidRDefault="00CF5C6A" w:rsidP="00CF5C6A">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28D568D8" w14:textId="77777777" w:rsidR="00CF5C6A" w:rsidRPr="003A27B9" w:rsidRDefault="00CF5C6A" w:rsidP="00CF5C6A">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1E23E290" w14:textId="77777777" w:rsidR="00CF5C6A" w:rsidRPr="003A27B9" w:rsidRDefault="00CF5C6A" w:rsidP="00CF5C6A">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61B77BB6" w14:textId="77777777" w:rsidR="00CF5C6A" w:rsidRPr="003A27B9" w:rsidRDefault="00CF5C6A" w:rsidP="00CF5C6A">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5711E74F" w14:textId="77777777" w:rsidR="00CF5C6A" w:rsidRPr="003A27B9" w:rsidRDefault="00CF5C6A" w:rsidP="00CF5C6A">
      <w:pPr>
        <w:rPr>
          <w:sz w:val="14"/>
        </w:rPr>
      </w:pPr>
      <w:r w:rsidRPr="003A27B9">
        <w:rPr>
          <w:sz w:val="14"/>
        </w:rPr>
        <w:t>Table 23.1 Top 20 countries in EPI index 2021</w:t>
      </w:r>
    </w:p>
    <w:p w14:paraId="64E394A5" w14:textId="77777777" w:rsidR="00CF5C6A" w:rsidRPr="003A27B9" w:rsidRDefault="00CF5C6A" w:rsidP="00CF5C6A">
      <w:pPr>
        <w:rPr>
          <w:sz w:val="14"/>
        </w:rPr>
      </w:pPr>
      <w:r w:rsidRPr="003A27B9">
        <w:rPr>
          <w:sz w:val="14"/>
        </w:rPr>
        <w:t>Country EPI rank 2021 EPI score 2021 10-year change EPI EFW 2020 IEF 2021</w:t>
      </w:r>
    </w:p>
    <w:p w14:paraId="09CA5AB5" w14:textId="77777777" w:rsidR="00CF5C6A" w:rsidRPr="003A27B9" w:rsidRDefault="00CF5C6A" w:rsidP="00CF5C6A">
      <w:pPr>
        <w:rPr>
          <w:sz w:val="14"/>
        </w:rPr>
      </w:pPr>
      <w:r w:rsidRPr="003A27B9">
        <w:rPr>
          <w:sz w:val="14"/>
        </w:rPr>
        <w:t>Denmark 1 82.5 7.3 8.09 77.8</w:t>
      </w:r>
    </w:p>
    <w:p w14:paraId="33068049" w14:textId="77777777" w:rsidR="00CF5C6A" w:rsidRPr="003A27B9" w:rsidRDefault="00CF5C6A" w:rsidP="00CF5C6A">
      <w:pPr>
        <w:rPr>
          <w:sz w:val="14"/>
        </w:rPr>
      </w:pPr>
      <w:r w:rsidRPr="003A27B9">
        <w:rPr>
          <w:sz w:val="14"/>
        </w:rPr>
        <w:t>Luxembourg 2 82.3 11.6 7.54 76.0</w:t>
      </w:r>
    </w:p>
    <w:p w14:paraId="1B7442A5" w14:textId="77777777" w:rsidR="00CF5C6A" w:rsidRPr="003A27B9" w:rsidRDefault="00CF5C6A" w:rsidP="00CF5C6A">
      <w:pPr>
        <w:rPr>
          <w:sz w:val="14"/>
        </w:rPr>
      </w:pPr>
      <w:r w:rsidRPr="003A27B9">
        <w:rPr>
          <w:sz w:val="14"/>
        </w:rPr>
        <w:t>Switzerland 3 81.5 8.6 8.37 81.9</w:t>
      </w:r>
    </w:p>
    <w:p w14:paraId="562D6A6A" w14:textId="77777777" w:rsidR="00CF5C6A" w:rsidRPr="003A27B9" w:rsidRDefault="00CF5C6A" w:rsidP="00CF5C6A">
      <w:pPr>
        <w:rPr>
          <w:sz w:val="14"/>
        </w:rPr>
      </w:pPr>
      <w:r w:rsidRPr="003A27B9">
        <w:rPr>
          <w:sz w:val="14"/>
        </w:rPr>
        <w:t>United Kingdom 4 81.3 9 7.71 78.4</w:t>
      </w:r>
    </w:p>
    <w:p w14:paraId="2758405F" w14:textId="77777777" w:rsidR="00CF5C6A" w:rsidRPr="003A27B9" w:rsidRDefault="00CF5C6A" w:rsidP="00CF5C6A">
      <w:pPr>
        <w:rPr>
          <w:sz w:val="14"/>
        </w:rPr>
      </w:pPr>
      <w:r w:rsidRPr="003A27B9">
        <w:rPr>
          <w:sz w:val="14"/>
        </w:rPr>
        <w:t>France 5 80 5.8 7.33 65.7</w:t>
      </w:r>
    </w:p>
    <w:p w14:paraId="7FAA4A82" w14:textId="77777777" w:rsidR="00CF5C6A" w:rsidRPr="003A27B9" w:rsidRDefault="00CF5C6A" w:rsidP="00CF5C6A">
      <w:pPr>
        <w:rPr>
          <w:sz w:val="14"/>
        </w:rPr>
      </w:pPr>
      <w:r w:rsidRPr="003A27B9">
        <w:rPr>
          <w:sz w:val="14"/>
        </w:rPr>
        <w:t>Austria 6 79.6 5.4 7.56 70.1</w:t>
      </w:r>
    </w:p>
    <w:p w14:paraId="42F960CD" w14:textId="77777777" w:rsidR="00CF5C6A" w:rsidRPr="003A27B9" w:rsidRDefault="00CF5C6A" w:rsidP="00CF5C6A">
      <w:pPr>
        <w:rPr>
          <w:sz w:val="14"/>
        </w:rPr>
      </w:pPr>
      <w:r w:rsidRPr="003A27B9">
        <w:rPr>
          <w:sz w:val="14"/>
        </w:rPr>
        <w:t>Finland 7 78.9 6 7.64 76.1</w:t>
      </w:r>
    </w:p>
    <w:p w14:paraId="740370CF" w14:textId="77777777" w:rsidR="00CF5C6A" w:rsidRPr="003A27B9" w:rsidRDefault="00CF5C6A" w:rsidP="00CF5C6A">
      <w:pPr>
        <w:rPr>
          <w:sz w:val="14"/>
        </w:rPr>
      </w:pPr>
      <w:r w:rsidRPr="003A27B9">
        <w:rPr>
          <w:sz w:val="14"/>
        </w:rPr>
        <w:t>Sweden 8 78.7 5.3 7.56 74.7</w:t>
      </w:r>
    </w:p>
    <w:p w14:paraId="430BBB52" w14:textId="77777777" w:rsidR="00CF5C6A" w:rsidRPr="003A27B9" w:rsidRDefault="00CF5C6A" w:rsidP="00CF5C6A">
      <w:pPr>
        <w:rPr>
          <w:sz w:val="14"/>
        </w:rPr>
      </w:pPr>
      <w:r w:rsidRPr="003A27B9">
        <w:rPr>
          <w:sz w:val="14"/>
        </w:rPr>
        <w:t>Norway 9 77.7 7.6 7.58 73.4</w:t>
      </w:r>
    </w:p>
    <w:p w14:paraId="341E17E0" w14:textId="77777777" w:rsidR="00CF5C6A" w:rsidRPr="003A27B9" w:rsidRDefault="00CF5C6A" w:rsidP="00CF5C6A">
      <w:pPr>
        <w:rPr>
          <w:sz w:val="14"/>
        </w:rPr>
      </w:pPr>
      <w:r w:rsidRPr="003A27B9">
        <w:rPr>
          <w:sz w:val="14"/>
        </w:rPr>
        <w:t>Germany 10 77.2 1.2 7.65 72.5</w:t>
      </w:r>
    </w:p>
    <w:p w14:paraId="0186B31D" w14:textId="77777777" w:rsidR="00CF5C6A" w:rsidRPr="003A27B9" w:rsidRDefault="00CF5C6A" w:rsidP="00CF5C6A">
      <w:pPr>
        <w:rPr>
          <w:sz w:val="14"/>
        </w:rPr>
      </w:pPr>
      <w:r w:rsidRPr="003A27B9">
        <w:rPr>
          <w:sz w:val="14"/>
        </w:rPr>
        <w:t>Netherlands 11 75.3 1.5 7.75 76.8</w:t>
      </w:r>
    </w:p>
    <w:p w14:paraId="2791FEA2" w14:textId="77777777" w:rsidR="00CF5C6A" w:rsidRPr="003A27B9" w:rsidRDefault="00CF5C6A" w:rsidP="00CF5C6A">
      <w:pPr>
        <w:rPr>
          <w:sz w:val="14"/>
        </w:rPr>
      </w:pPr>
      <w:r w:rsidRPr="003A27B9">
        <w:rPr>
          <w:sz w:val="14"/>
        </w:rPr>
        <w:t>Japan 12 75.1 –0.5 7.75 74.1</w:t>
      </w:r>
    </w:p>
    <w:p w14:paraId="26E24EF1" w14:textId="77777777" w:rsidR="00CF5C6A" w:rsidRPr="003A27B9" w:rsidRDefault="00CF5C6A" w:rsidP="00CF5C6A">
      <w:pPr>
        <w:rPr>
          <w:sz w:val="14"/>
        </w:rPr>
      </w:pPr>
      <w:r w:rsidRPr="003A27B9">
        <w:rPr>
          <w:sz w:val="14"/>
        </w:rPr>
        <w:t>Australia 13 74.9 5.5 8.04 82.4</w:t>
      </w:r>
    </w:p>
    <w:p w14:paraId="52FB3A78" w14:textId="77777777" w:rsidR="00CF5C6A" w:rsidRPr="003A27B9" w:rsidRDefault="00CF5C6A" w:rsidP="00CF5C6A">
      <w:pPr>
        <w:rPr>
          <w:sz w:val="14"/>
        </w:rPr>
      </w:pPr>
      <w:r w:rsidRPr="003A27B9">
        <w:rPr>
          <w:sz w:val="14"/>
        </w:rPr>
        <w:t>Spain 14 74.3 8.6 7.63 69.9</w:t>
      </w:r>
    </w:p>
    <w:p w14:paraId="0AFEF7A9" w14:textId="77777777" w:rsidR="00CF5C6A" w:rsidRPr="003A27B9" w:rsidRDefault="00CF5C6A" w:rsidP="00CF5C6A">
      <w:pPr>
        <w:rPr>
          <w:sz w:val="14"/>
        </w:rPr>
      </w:pPr>
      <w:r w:rsidRPr="003A27B9">
        <w:rPr>
          <w:sz w:val="14"/>
        </w:rPr>
        <w:t>Belgium 15 73.3 2.1 7.37 70.1</w:t>
      </w:r>
    </w:p>
    <w:p w14:paraId="726FB308" w14:textId="77777777" w:rsidR="00CF5C6A" w:rsidRPr="003A27B9" w:rsidRDefault="00CF5C6A" w:rsidP="00CF5C6A">
      <w:pPr>
        <w:rPr>
          <w:sz w:val="14"/>
        </w:rPr>
      </w:pPr>
      <w:r w:rsidRPr="003A27B9">
        <w:rPr>
          <w:sz w:val="14"/>
        </w:rPr>
        <w:t>Ireland 16 72.8 2.9 7.86 81.4</w:t>
      </w:r>
    </w:p>
    <w:p w14:paraId="4234334A" w14:textId="77777777" w:rsidR="00CF5C6A" w:rsidRPr="003A27B9" w:rsidRDefault="00CF5C6A" w:rsidP="00CF5C6A">
      <w:pPr>
        <w:rPr>
          <w:sz w:val="14"/>
        </w:rPr>
      </w:pPr>
      <w:r w:rsidRPr="003A27B9">
        <w:rPr>
          <w:sz w:val="14"/>
        </w:rPr>
        <w:t>Iceland 17 72.3 0.4 7.73 77.4</w:t>
      </w:r>
    </w:p>
    <w:p w14:paraId="67A0819C" w14:textId="77777777" w:rsidR="00CF5C6A" w:rsidRPr="003A27B9" w:rsidRDefault="00CF5C6A" w:rsidP="00CF5C6A">
      <w:pPr>
        <w:rPr>
          <w:sz w:val="14"/>
        </w:rPr>
      </w:pPr>
      <w:r w:rsidRPr="003A27B9">
        <w:rPr>
          <w:sz w:val="14"/>
        </w:rPr>
        <w:t>Slovenia 18 72 4.6 7.00 68.3</w:t>
      </w:r>
    </w:p>
    <w:p w14:paraId="139934D0" w14:textId="77777777" w:rsidR="00CF5C6A" w:rsidRPr="003A27B9" w:rsidRDefault="00CF5C6A" w:rsidP="00CF5C6A">
      <w:pPr>
        <w:rPr>
          <w:sz w:val="14"/>
        </w:rPr>
      </w:pPr>
      <w:r w:rsidRPr="003A27B9">
        <w:rPr>
          <w:sz w:val="14"/>
        </w:rPr>
        <w:t>New Zealand 19 71.3 1.8 8.27 83.9</w:t>
      </w:r>
    </w:p>
    <w:p w14:paraId="778BBBB1" w14:textId="77777777" w:rsidR="00CF5C6A" w:rsidRPr="003A27B9" w:rsidRDefault="00CF5C6A" w:rsidP="00CF5C6A">
      <w:pPr>
        <w:rPr>
          <w:sz w:val="14"/>
        </w:rPr>
      </w:pPr>
      <w:r w:rsidRPr="003A27B9">
        <w:rPr>
          <w:sz w:val="14"/>
        </w:rPr>
        <w:t>Canada 20 71 3.7 7.81 77.9</w:t>
      </w:r>
    </w:p>
    <w:p w14:paraId="46AC74FA" w14:textId="77777777" w:rsidR="00CF5C6A" w:rsidRPr="003A27B9" w:rsidRDefault="00CF5C6A" w:rsidP="00CF5C6A">
      <w:pPr>
        <w:rPr>
          <w:sz w:val="14"/>
        </w:rPr>
      </w:pPr>
      <w:r w:rsidRPr="003A27B9">
        <w:rPr>
          <w:sz w:val="14"/>
        </w:rPr>
        <w:t>Average 76.6 4.92 7.71 75.8</w:t>
      </w:r>
    </w:p>
    <w:p w14:paraId="61108870" w14:textId="77777777" w:rsidR="00CF5C6A" w:rsidRPr="003A27B9" w:rsidRDefault="00CF5C6A" w:rsidP="00CF5C6A">
      <w:pPr>
        <w:rPr>
          <w:sz w:val="14"/>
        </w:rPr>
      </w:pPr>
      <w:r w:rsidRPr="003A27B9">
        <w:rPr>
          <w:sz w:val="14"/>
        </w:rPr>
        <w:t>DISCUSSION</w:t>
      </w:r>
    </w:p>
    <w:p w14:paraId="524F26EC" w14:textId="77777777" w:rsidR="00CF5C6A" w:rsidRPr="00477209" w:rsidRDefault="00CF5C6A" w:rsidP="00CF5C6A">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w:t>
      </w:r>
      <w:proofErr w:type="spellStart"/>
      <w:r w:rsidRPr="00477209">
        <w:rPr>
          <w:sz w:val="14"/>
        </w:rPr>
        <w:t>Dergiades</w:t>
      </w:r>
      <w:proofErr w:type="spellEnd"/>
      <w:r w:rsidRPr="00477209">
        <w:rPr>
          <w:sz w:val="14"/>
        </w:rPr>
        <w:t xml:space="preserve">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41951DB3" w14:textId="77777777" w:rsidR="00CF5C6A" w:rsidRPr="00477209" w:rsidRDefault="00CF5C6A" w:rsidP="00CF5C6A">
      <w:pPr>
        <w:rPr>
          <w:sz w:val="14"/>
        </w:rPr>
      </w:pPr>
      <w:r w:rsidRPr="00477209">
        <w:rPr>
          <w:sz w:val="14"/>
        </w:rPr>
        <w:t>Table 23.2 Bottom 20 countries in EPI index 2021</w:t>
      </w:r>
    </w:p>
    <w:p w14:paraId="10A1406F" w14:textId="77777777" w:rsidR="00CF5C6A" w:rsidRPr="00477209" w:rsidRDefault="00CF5C6A" w:rsidP="00CF5C6A">
      <w:pPr>
        <w:rPr>
          <w:sz w:val="14"/>
        </w:rPr>
      </w:pPr>
      <w:r w:rsidRPr="00477209">
        <w:rPr>
          <w:sz w:val="14"/>
        </w:rPr>
        <w:t>Country Rank EPI score 10-year change EPI EFW 2020 IEF 2021</w:t>
      </w:r>
    </w:p>
    <w:p w14:paraId="1531A517" w14:textId="77777777" w:rsidR="00CF5C6A" w:rsidRPr="00477209" w:rsidRDefault="00CF5C6A" w:rsidP="00CF5C6A">
      <w:pPr>
        <w:rPr>
          <w:sz w:val="14"/>
        </w:rPr>
      </w:pPr>
      <w:r w:rsidRPr="00477209">
        <w:rPr>
          <w:sz w:val="14"/>
        </w:rPr>
        <w:t>Mali 159 28.5 –1.8 5.85 55.6</w:t>
      </w:r>
    </w:p>
    <w:p w14:paraId="2C9710C3" w14:textId="77777777" w:rsidR="00CF5C6A" w:rsidRPr="00477209" w:rsidRDefault="00CF5C6A" w:rsidP="00CF5C6A">
      <w:pPr>
        <w:rPr>
          <w:sz w:val="14"/>
        </w:rPr>
      </w:pPr>
      <w:r w:rsidRPr="00477209">
        <w:rPr>
          <w:sz w:val="14"/>
        </w:rPr>
        <w:t>China 160 28.4 11.4 6.27 58.4</w:t>
      </w:r>
    </w:p>
    <w:p w14:paraId="3A6AE587" w14:textId="77777777" w:rsidR="00CF5C6A" w:rsidRPr="00477209" w:rsidRDefault="00CF5C6A" w:rsidP="00CF5C6A">
      <w:pPr>
        <w:rPr>
          <w:sz w:val="14"/>
        </w:rPr>
      </w:pPr>
      <w:r w:rsidRPr="00477209">
        <w:rPr>
          <w:sz w:val="14"/>
        </w:rPr>
        <w:t>Morocco 160 28.4 2.6 6.55 63.3</w:t>
      </w:r>
    </w:p>
    <w:p w14:paraId="31F439F8" w14:textId="77777777" w:rsidR="00CF5C6A" w:rsidRPr="00477209" w:rsidRDefault="00CF5C6A" w:rsidP="00CF5C6A">
      <w:pPr>
        <w:rPr>
          <w:sz w:val="14"/>
        </w:rPr>
      </w:pPr>
      <w:r w:rsidRPr="00477209">
        <w:rPr>
          <w:sz w:val="14"/>
        </w:rPr>
        <w:t>Nepal 162 28.3 –10.3 6.54 50.7</w:t>
      </w:r>
    </w:p>
    <w:p w14:paraId="0160B557" w14:textId="77777777" w:rsidR="00CF5C6A" w:rsidRPr="00477209" w:rsidRDefault="00CF5C6A" w:rsidP="00CF5C6A">
      <w:pPr>
        <w:rPr>
          <w:sz w:val="14"/>
        </w:rPr>
      </w:pPr>
      <w:r w:rsidRPr="00477209">
        <w:rPr>
          <w:sz w:val="14"/>
        </w:rPr>
        <w:t>Nigeria 162 28.3 –6.1 6.70 58.7</w:t>
      </w:r>
    </w:p>
    <w:p w14:paraId="761980B3" w14:textId="77777777" w:rsidR="00CF5C6A" w:rsidRPr="003A27B9" w:rsidRDefault="00CF5C6A" w:rsidP="00CF5C6A">
      <w:pPr>
        <w:rPr>
          <w:sz w:val="14"/>
        </w:rPr>
      </w:pPr>
      <w:r w:rsidRPr="00477209">
        <w:rPr>
          <w:sz w:val="14"/>
        </w:rPr>
        <w:t>Indonesia 164 28.2 4.1 7.09 66.9</w:t>
      </w:r>
    </w:p>
    <w:p w14:paraId="4B6B58C6" w14:textId="77777777" w:rsidR="00CF5C6A" w:rsidRPr="003A27B9" w:rsidRDefault="00CF5C6A" w:rsidP="00CF5C6A">
      <w:pPr>
        <w:rPr>
          <w:sz w:val="14"/>
        </w:rPr>
      </w:pPr>
      <w:r w:rsidRPr="003A27B9">
        <w:rPr>
          <w:sz w:val="14"/>
        </w:rPr>
        <w:t>Chad 165 28.1 NA 5.55 50.4</w:t>
      </w:r>
    </w:p>
    <w:p w14:paraId="703991FF" w14:textId="77777777" w:rsidR="00CF5C6A" w:rsidRPr="003A27B9" w:rsidRDefault="00CF5C6A" w:rsidP="00CF5C6A">
      <w:pPr>
        <w:rPr>
          <w:sz w:val="14"/>
        </w:rPr>
      </w:pPr>
      <w:r w:rsidRPr="003A27B9">
        <w:rPr>
          <w:sz w:val="14"/>
        </w:rPr>
        <w:t>Mauritania 165 28.1 –3.3 6.13 56.1</w:t>
      </w:r>
    </w:p>
    <w:p w14:paraId="6BA2DD51" w14:textId="77777777" w:rsidR="00CF5C6A" w:rsidRPr="003A27B9" w:rsidRDefault="00CF5C6A" w:rsidP="00CF5C6A">
      <w:pPr>
        <w:rPr>
          <w:sz w:val="14"/>
        </w:rPr>
      </w:pPr>
      <w:r w:rsidRPr="003A27B9">
        <w:rPr>
          <w:sz w:val="14"/>
        </w:rPr>
        <w:t>Guatemala 167 28 –3 7.56 64.0</w:t>
      </w:r>
    </w:p>
    <w:p w14:paraId="62116C07" w14:textId="77777777" w:rsidR="00CF5C6A" w:rsidRPr="003A27B9" w:rsidRDefault="00CF5C6A" w:rsidP="00CF5C6A">
      <w:pPr>
        <w:rPr>
          <w:sz w:val="14"/>
        </w:rPr>
      </w:pPr>
      <w:r w:rsidRPr="003A27B9">
        <w:rPr>
          <w:sz w:val="14"/>
        </w:rPr>
        <w:t>Madagascar 167 28 –5.4 6.10 57.7</w:t>
      </w:r>
    </w:p>
    <w:p w14:paraId="516A2F45" w14:textId="77777777" w:rsidR="00CF5C6A" w:rsidRPr="003A27B9" w:rsidRDefault="00CF5C6A" w:rsidP="00CF5C6A">
      <w:pPr>
        <w:rPr>
          <w:sz w:val="14"/>
        </w:rPr>
      </w:pPr>
      <w:r w:rsidRPr="003A27B9">
        <w:rPr>
          <w:sz w:val="14"/>
        </w:rPr>
        <w:t>Ghana 169 27.7 –6.1 6.49 59.2</w:t>
      </w:r>
    </w:p>
    <w:p w14:paraId="71A44507" w14:textId="77777777" w:rsidR="00CF5C6A" w:rsidRPr="003A27B9" w:rsidRDefault="00CF5C6A" w:rsidP="00CF5C6A">
      <w:pPr>
        <w:rPr>
          <w:sz w:val="14"/>
        </w:rPr>
      </w:pPr>
      <w:r w:rsidRPr="003A27B9">
        <w:rPr>
          <w:sz w:val="14"/>
        </w:rPr>
        <w:t>Sudan 170 27.6 1.7 4.21 39.1</w:t>
      </w:r>
    </w:p>
    <w:p w14:paraId="45F90B03" w14:textId="77777777" w:rsidR="00CF5C6A" w:rsidRPr="003A27B9" w:rsidRDefault="00CF5C6A" w:rsidP="00CF5C6A">
      <w:pPr>
        <w:rPr>
          <w:sz w:val="14"/>
        </w:rPr>
      </w:pPr>
      <w:r w:rsidRPr="003A27B9">
        <w:rPr>
          <w:sz w:val="14"/>
        </w:rPr>
        <w:t>Turkey 171 26.3 –0.5 6.48 64.0</w:t>
      </w:r>
    </w:p>
    <w:p w14:paraId="7E285A76" w14:textId="77777777" w:rsidR="00CF5C6A" w:rsidRPr="003A27B9" w:rsidRDefault="00CF5C6A" w:rsidP="00CF5C6A">
      <w:pPr>
        <w:rPr>
          <w:sz w:val="14"/>
        </w:rPr>
      </w:pPr>
      <w:r w:rsidRPr="003A27B9">
        <w:rPr>
          <w:sz w:val="14"/>
        </w:rPr>
        <w:t>Haiti 172 26.1 2.4 6.57 50.8</w:t>
      </w:r>
    </w:p>
    <w:p w14:paraId="6D23620B" w14:textId="77777777" w:rsidR="00CF5C6A" w:rsidRPr="003A27B9" w:rsidRDefault="00CF5C6A" w:rsidP="00CF5C6A">
      <w:pPr>
        <w:rPr>
          <w:sz w:val="14"/>
        </w:rPr>
      </w:pPr>
      <w:r w:rsidRPr="003A27B9">
        <w:rPr>
          <w:sz w:val="14"/>
        </w:rPr>
        <w:t>Liberia 173 24.9 –4 6.51 49.2</w:t>
      </w:r>
    </w:p>
    <w:p w14:paraId="01751F89" w14:textId="77777777" w:rsidR="00CF5C6A" w:rsidRPr="003A27B9" w:rsidRDefault="00CF5C6A" w:rsidP="00CF5C6A">
      <w:pPr>
        <w:rPr>
          <w:sz w:val="14"/>
        </w:rPr>
      </w:pPr>
      <w:r w:rsidRPr="003A27B9">
        <w:rPr>
          <w:sz w:val="14"/>
        </w:rPr>
        <w:t>Papua New Guinea 174 24.8 0.2 6.17 58.9</w:t>
      </w:r>
    </w:p>
    <w:p w14:paraId="05476EAA" w14:textId="77777777" w:rsidR="00CF5C6A" w:rsidRPr="003A27B9" w:rsidRDefault="00CF5C6A" w:rsidP="00CF5C6A">
      <w:pPr>
        <w:rPr>
          <w:sz w:val="14"/>
        </w:rPr>
      </w:pPr>
      <w:r w:rsidRPr="003A27B9">
        <w:rPr>
          <w:sz w:val="14"/>
        </w:rPr>
        <w:t>Pakistan 175 24.6 1.4 6.03 51.7</w:t>
      </w:r>
    </w:p>
    <w:p w14:paraId="206D2376" w14:textId="77777777" w:rsidR="00CF5C6A" w:rsidRPr="003A27B9" w:rsidRDefault="00CF5C6A" w:rsidP="00CF5C6A">
      <w:pPr>
        <w:rPr>
          <w:sz w:val="14"/>
        </w:rPr>
      </w:pPr>
      <w:r w:rsidRPr="003A27B9">
        <w:rPr>
          <w:sz w:val="14"/>
        </w:rPr>
        <w:t>Bangladesh 176 23.1 –1.9 5.89 56.5</w:t>
      </w:r>
    </w:p>
    <w:p w14:paraId="15F63196" w14:textId="77777777" w:rsidR="00CF5C6A" w:rsidRPr="003A27B9" w:rsidRDefault="00CF5C6A" w:rsidP="00CF5C6A">
      <w:pPr>
        <w:rPr>
          <w:sz w:val="14"/>
        </w:rPr>
      </w:pPr>
      <w:r w:rsidRPr="003A27B9">
        <w:rPr>
          <w:sz w:val="14"/>
        </w:rPr>
        <w:t>Vietnam 177 20.1 –0.6 6.42 61.7</w:t>
      </w:r>
    </w:p>
    <w:p w14:paraId="20D8FCCE" w14:textId="77777777" w:rsidR="00CF5C6A" w:rsidRPr="003A27B9" w:rsidRDefault="00CF5C6A" w:rsidP="00CF5C6A">
      <w:pPr>
        <w:rPr>
          <w:sz w:val="14"/>
        </w:rPr>
      </w:pPr>
      <w:r w:rsidRPr="003A27B9">
        <w:rPr>
          <w:sz w:val="14"/>
        </w:rPr>
        <w:t>India 178 18.9 –0.6 6.72 56.5</w:t>
      </w:r>
    </w:p>
    <w:p w14:paraId="3F673A99" w14:textId="77777777" w:rsidR="00CF5C6A" w:rsidRPr="003A27B9" w:rsidRDefault="00CF5C6A" w:rsidP="00CF5C6A">
      <w:pPr>
        <w:rPr>
          <w:sz w:val="14"/>
        </w:rPr>
      </w:pPr>
      <w:r w:rsidRPr="003A27B9">
        <w:rPr>
          <w:sz w:val="14"/>
        </w:rPr>
        <w:t>Average 26.3 –0.99 6.29 56.4</w:t>
      </w:r>
    </w:p>
    <w:p w14:paraId="763FD3E9" w14:textId="77777777" w:rsidR="00CF5C6A" w:rsidRPr="003A27B9" w:rsidRDefault="00CF5C6A" w:rsidP="00CF5C6A">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09B18F74" w14:textId="77777777" w:rsidR="00CF5C6A" w:rsidRPr="003A27B9" w:rsidRDefault="00CF5C6A" w:rsidP="00CF5C6A">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7BD907B7" w14:textId="77777777" w:rsidR="00CF5C6A" w:rsidRPr="00477209" w:rsidRDefault="00CF5C6A" w:rsidP="00CF5C6A">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w:t>
      </w:r>
      <w:proofErr w:type="gramStart"/>
      <w:r w:rsidRPr="003A27B9">
        <w:rPr>
          <w:sz w:val="14"/>
        </w:rPr>
        <w:t>legitimacy, and</w:t>
      </w:r>
      <w:proofErr w:type="gramEnd"/>
      <w:r w:rsidRPr="003A27B9">
        <w:rPr>
          <w:sz w:val="14"/>
        </w:rPr>
        <w:t xml:space="preserve">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5009E89F" w14:textId="77777777" w:rsidR="00CF5C6A" w:rsidRPr="003A27B9" w:rsidRDefault="00CF5C6A" w:rsidP="00CF5C6A">
      <w:pPr>
        <w:rPr>
          <w:sz w:val="14"/>
        </w:rPr>
      </w:pPr>
      <w:r w:rsidRPr="00477209">
        <w:rPr>
          <w:sz w:val="14"/>
        </w:rPr>
        <w:t>CONCLUSION</w:t>
      </w:r>
    </w:p>
    <w:p w14:paraId="272E003E" w14:textId="77777777" w:rsidR="00CF5C6A" w:rsidRPr="003A27B9" w:rsidRDefault="00CF5C6A" w:rsidP="00CF5C6A">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2ACC1441" w14:textId="77777777" w:rsidR="00CF5C6A" w:rsidRPr="003A27B9" w:rsidRDefault="00CF5C6A" w:rsidP="00CF5C6A">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7231D142" w14:textId="77777777" w:rsidR="00CF5C6A" w:rsidRPr="003A27B9" w:rsidRDefault="00CF5C6A" w:rsidP="00CF5C6A">
      <w:pPr>
        <w:rPr>
          <w:sz w:val="14"/>
        </w:rPr>
      </w:pPr>
      <w:r w:rsidRPr="003A27B9">
        <w:rPr>
          <w:sz w:val="14"/>
        </w:rPr>
        <w:t xml:space="preserve">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w:t>
      </w:r>
      <w:proofErr w:type="spellStart"/>
      <w:r w:rsidRPr="003A27B9">
        <w:rPr>
          <w:sz w:val="14"/>
        </w:rPr>
        <w:t>ment</w:t>
      </w:r>
      <w:proofErr w:type="spellEnd"/>
      <w:r w:rsidRPr="003A27B9">
        <w:rPr>
          <w:sz w:val="14"/>
        </w:rPr>
        <w:t xml:space="preserve"> through various channels, such as economic growth? These and other issues should be addressed in new studies.</w:t>
      </w:r>
    </w:p>
    <w:p w14:paraId="7C35D466" w14:textId="77777777" w:rsidR="00CF5C6A" w:rsidRPr="00477209" w:rsidRDefault="00CF5C6A" w:rsidP="00CF5C6A">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38223DD3" w14:textId="77777777" w:rsidR="00CF5C6A" w:rsidRPr="003508CA" w:rsidRDefault="00CF5C6A" w:rsidP="00CF5C6A"/>
    <w:p w14:paraId="14AA895E" w14:textId="77777777" w:rsidR="00CF5C6A" w:rsidRDefault="00CF5C6A" w:rsidP="00CF5C6A">
      <w:pPr>
        <w:rPr>
          <w:sz w:val="16"/>
        </w:rPr>
      </w:pPr>
    </w:p>
    <w:p w14:paraId="6D649A16" w14:textId="77777777" w:rsidR="00CF5C6A" w:rsidRDefault="00CF5C6A" w:rsidP="00CF5C6A">
      <w:pPr>
        <w:pStyle w:val="Heading4"/>
      </w:pPr>
      <w:r>
        <w:t xml:space="preserve">The alt causes transition wars. </w:t>
      </w:r>
    </w:p>
    <w:p w14:paraId="47782E03" w14:textId="77777777" w:rsidR="00CF5C6A" w:rsidRPr="003508CA" w:rsidRDefault="00CF5C6A" w:rsidP="00CF5C6A">
      <w:r w:rsidRPr="003508CA">
        <w:rPr>
          <w:rStyle w:val="Style13ptBold"/>
        </w:rPr>
        <w:t>Cope ’25</w:t>
      </w:r>
      <w:r>
        <w:t xml:space="preserve"> [Zak; Visiting Researcher at Queen’s University Belfast; e Palgrave Handbook of Contemporary Geopolitics, “Geopolitics and Anti-Capitalism: Global Power Dynamics and Left Economics,” </w:t>
      </w:r>
      <w:proofErr w:type="spellStart"/>
      <w:r>
        <w:t>ch.</w:t>
      </w:r>
      <w:proofErr w:type="spellEnd"/>
      <w:r>
        <w:t xml:space="preserve"> 55]</w:t>
      </w:r>
    </w:p>
    <w:p w14:paraId="0F0FD39F" w14:textId="036B9202" w:rsidR="00CF5C6A" w:rsidRPr="00CF5C6A" w:rsidRDefault="00CF5C6A" w:rsidP="00CF5C6A">
      <w:pPr>
        <w:rPr>
          <w:sz w:val="14"/>
        </w:rPr>
      </w:pPr>
      <w:r w:rsidRPr="00AD6DD1">
        <w:rPr>
          <w:sz w:val="14"/>
        </w:rPr>
        <w:t xml:space="preserve">From a geopolitical standpoint, </w:t>
      </w:r>
      <w:r w:rsidRPr="003508CA">
        <w:rPr>
          <w:rStyle w:val="StyleUnderline"/>
          <w:highlight w:val="cyan"/>
        </w:rPr>
        <w:t>strong anti-cap</w:t>
      </w:r>
      <w:r w:rsidRPr="003508CA">
        <w:rPr>
          <w:rStyle w:val="StyleUnderline"/>
        </w:rPr>
        <w:t>italist</w:t>
      </w:r>
      <w:r w:rsidRPr="0064744B">
        <w:rPr>
          <w:rStyle w:val="StyleUnderline"/>
        </w:rPr>
        <w:t xml:space="preserve"> movements or policies </w:t>
      </w:r>
      <w:r w:rsidRPr="003508CA">
        <w:rPr>
          <w:rStyle w:val="StyleUnderline"/>
        </w:rPr>
        <w:t xml:space="preserve">could </w:t>
      </w:r>
      <w:r w:rsidRPr="003508CA">
        <w:rPr>
          <w:rStyle w:val="Emphasis"/>
          <w:highlight w:val="cyan"/>
        </w:rPr>
        <w:t>disrupt</w:t>
      </w:r>
      <w:r w:rsidRPr="0064744B">
        <w:rPr>
          <w:rStyle w:val="StyleUnderline"/>
        </w:rPr>
        <w:t xml:space="preserve"> established economic </w:t>
      </w:r>
      <w:r w:rsidRPr="003508CA">
        <w:rPr>
          <w:rStyle w:val="StyleUnderline"/>
          <w:highlight w:val="cyan"/>
        </w:rPr>
        <w:t>systems</w:t>
      </w:r>
      <w:r w:rsidRPr="00AD6DD1">
        <w:rPr>
          <w:sz w:val="14"/>
        </w:rPr>
        <w:t xml:space="preserve">, </w:t>
      </w:r>
      <w:r w:rsidRPr="0064744B">
        <w:rPr>
          <w:rStyle w:val="StyleUnderline"/>
        </w:rPr>
        <w:t>trade relationships</w:t>
      </w:r>
      <w:r w:rsidRPr="00AD6DD1">
        <w:rPr>
          <w:sz w:val="14"/>
        </w:rPr>
        <w:t xml:space="preserve">, </w:t>
      </w:r>
      <w:r w:rsidRPr="003508CA">
        <w:rPr>
          <w:rStyle w:val="StyleUnderline"/>
          <w:highlight w:val="cyan"/>
        </w:rPr>
        <w:t>and</w:t>
      </w:r>
      <w:r w:rsidRPr="00AD6DD1">
        <w:rPr>
          <w:sz w:val="14"/>
        </w:rPr>
        <w:t xml:space="preserve"> political </w:t>
      </w:r>
      <w:r w:rsidRPr="003508CA">
        <w:rPr>
          <w:rStyle w:val="Emphasis"/>
          <w:highlight w:val="cyan"/>
        </w:rPr>
        <w:t>alliances</w:t>
      </w:r>
      <w:r w:rsidRPr="00AD6DD1">
        <w:rPr>
          <w:sz w:val="14"/>
        </w:rPr>
        <w:t xml:space="preserve"> structured around free market </w:t>
      </w:r>
      <w:r w:rsidRPr="003508CA">
        <w:rPr>
          <w:sz w:val="14"/>
        </w:rPr>
        <w:t xml:space="preserve">principles. </w:t>
      </w:r>
      <w:r w:rsidRPr="003508CA">
        <w:rPr>
          <w:rStyle w:val="StyleUnderline"/>
        </w:rPr>
        <w:t xml:space="preserve">If a </w:t>
      </w:r>
      <w:r w:rsidRPr="003508CA">
        <w:rPr>
          <w:rStyle w:val="Emphasis"/>
        </w:rPr>
        <w:t>significant number</w:t>
      </w:r>
      <w:r w:rsidRPr="003508CA">
        <w:rPr>
          <w:rStyle w:val="StyleUnderline"/>
        </w:rPr>
        <w:t xml:space="preserve"> of </w:t>
      </w:r>
      <w:r w:rsidRPr="003508CA">
        <w:rPr>
          <w:rStyle w:val="StyleUnderline"/>
          <w:highlight w:val="cyan"/>
        </w:rPr>
        <w:t xml:space="preserve">nations </w:t>
      </w:r>
      <w:r w:rsidRPr="003508CA">
        <w:rPr>
          <w:rStyle w:val="StyleUnderline"/>
        </w:rPr>
        <w:t>adopt anti-capitalist</w:t>
      </w:r>
      <w:r w:rsidRPr="0064744B">
        <w:rPr>
          <w:rStyle w:val="StyleUnderline"/>
        </w:rPr>
        <w:t xml:space="preserve"> policies</w:t>
      </w:r>
      <w:r w:rsidRPr="00AD6DD1">
        <w:rPr>
          <w:sz w:val="14"/>
        </w:rPr>
        <w:t xml:space="preserve">, </w:t>
      </w:r>
      <w:r w:rsidRPr="0064744B">
        <w:rPr>
          <w:rStyle w:val="StyleUnderline"/>
        </w:rPr>
        <w:t xml:space="preserve">this can lead to a </w:t>
      </w:r>
      <w:r w:rsidRPr="003508CA">
        <w:rPr>
          <w:rStyle w:val="Emphasis"/>
          <w:highlight w:val="cyan"/>
        </w:rPr>
        <w:t>shift</w:t>
      </w:r>
      <w:r w:rsidRPr="00AD6DD1">
        <w:rPr>
          <w:rStyle w:val="Emphasis"/>
        </w:rPr>
        <w:t xml:space="preserve"> away</w:t>
      </w:r>
      <w:r w:rsidRPr="00AD6DD1">
        <w:rPr>
          <w:rStyle w:val="StyleUnderline"/>
        </w:rPr>
        <w:t xml:space="preserve"> </w:t>
      </w:r>
      <w:r w:rsidRPr="003508CA">
        <w:rPr>
          <w:rStyle w:val="StyleUnderline"/>
        </w:rPr>
        <w:t xml:space="preserve">from open markets </w:t>
      </w:r>
      <w:r w:rsidRPr="003508CA">
        <w:rPr>
          <w:rStyle w:val="StyleUnderline"/>
          <w:highlight w:val="cyan"/>
        </w:rPr>
        <w:t>toward</w:t>
      </w:r>
      <w:r w:rsidRPr="0064744B">
        <w:rPr>
          <w:rStyle w:val="StyleUnderline"/>
        </w:rPr>
        <w:t xml:space="preserve"> more </w:t>
      </w:r>
      <w:r w:rsidRPr="003508CA">
        <w:rPr>
          <w:rStyle w:val="Emphasis"/>
          <w:highlight w:val="cyan"/>
        </w:rPr>
        <w:t>protectionist</w:t>
      </w:r>
      <w:r w:rsidRPr="0064744B">
        <w:rPr>
          <w:rStyle w:val="StyleUnderline"/>
        </w:rPr>
        <w:t xml:space="preserve"> and </w:t>
      </w:r>
      <w:r w:rsidRPr="00AD6DD1">
        <w:rPr>
          <w:rStyle w:val="Emphasis"/>
        </w:rPr>
        <w:t>statist</w:t>
      </w:r>
      <w:r w:rsidRPr="0064744B">
        <w:rPr>
          <w:rStyle w:val="StyleUnderline"/>
        </w:rPr>
        <w:t xml:space="preserve"> economic </w:t>
      </w:r>
      <w:r w:rsidRPr="003508CA">
        <w:rPr>
          <w:rStyle w:val="StyleUnderline"/>
          <w:highlight w:val="cyan"/>
        </w:rPr>
        <w:t>models</w:t>
      </w:r>
      <w:r w:rsidRPr="00AD6DD1">
        <w:rPr>
          <w:sz w:val="14"/>
        </w:rPr>
        <w:t xml:space="preserve">. Such a shift would undermine the economic growth model upon which many countries rely, potentially </w:t>
      </w:r>
      <w:r w:rsidRPr="003508CA">
        <w:rPr>
          <w:rStyle w:val="StyleUnderline"/>
          <w:highlight w:val="cyan"/>
        </w:rPr>
        <w:t>leading to</w:t>
      </w:r>
      <w:r w:rsidRPr="0064744B">
        <w:rPr>
          <w:rStyle w:val="StyleUnderline"/>
        </w:rPr>
        <w:t xml:space="preserve"> </w:t>
      </w:r>
      <w:r w:rsidRPr="00AD6DD1">
        <w:rPr>
          <w:rStyle w:val="Emphasis"/>
        </w:rPr>
        <w:t xml:space="preserve">economic </w:t>
      </w:r>
      <w:r w:rsidRPr="003508CA">
        <w:rPr>
          <w:rStyle w:val="Emphasis"/>
        </w:rPr>
        <w:t>contractions</w:t>
      </w:r>
      <w:r w:rsidRPr="003508CA">
        <w:rPr>
          <w:rStyle w:val="StyleUnderline"/>
        </w:rPr>
        <w:t xml:space="preserve"> and</w:t>
      </w:r>
      <w:r w:rsidRPr="0064744B">
        <w:rPr>
          <w:rStyle w:val="StyleUnderline"/>
        </w:rPr>
        <w:t xml:space="preserve"> </w:t>
      </w:r>
      <w:r w:rsidRPr="00AD6DD1">
        <w:rPr>
          <w:rStyle w:val="Emphasis"/>
        </w:rPr>
        <w:t xml:space="preserve">increased </w:t>
      </w:r>
      <w:r w:rsidRPr="003508CA">
        <w:rPr>
          <w:rStyle w:val="Emphasis"/>
          <w:highlight w:val="cyan"/>
        </w:rPr>
        <w:t>tensions</w:t>
      </w:r>
      <w:r w:rsidRPr="003508CA">
        <w:rPr>
          <w:rStyle w:val="StyleUnderline"/>
          <w:highlight w:val="cyan"/>
        </w:rPr>
        <w:t xml:space="preserve"> between nations</w:t>
      </w:r>
      <w:r w:rsidRPr="0064744B">
        <w:rPr>
          <w:rStyle w:val="StyleUnderline"/>
        </w:rPr>
        <w:t xml:space="preserve"> having differing economic ideologies</w:t>
      </w:r>
      <w:r w:rsidRPr="00AD6DD1">
        <w:rPr>
          <w:sz w:val="14"/>
        </w:rPr>
        <w:t xml:space="preserve">. </w:t>
      </w:r>
      <w:r w:rsidRPr="0064744B">
        <w:rPr>
          <w:rStyle w:val="StyleUnderline"/>
        </w:rPr>
        <w:t xml:space="preserve">The </w:t>
      </w:r>
      <w:r w:rsidRPr="003508CA">
        <w:rPr>
          <w:rStyle w:val="StyleUnderline"/>
        </w:rPr>
        <w:t xml:space="preserve">promotion of </w:t>
      </w:r>
      <w:r w:rsidRPr="003508CA">
        <w:rPr>
          <w:rStyle w:val="StyleUnderline"/>
          <w:highlight w:val="cyan"/>
        </w:rPr>
        <w:t>protectionist nationalism as a socialist response</w:t>
      </w:r>
      <w:r w:rsidRPr="0064744B">
        <w:rPr>
          <w:rStyle w:val="StyleUnderline"/>
        </w:rPr>
        <w:t xml:space="preserve"> to free market internationalism risks </w:t>
      </w:r>
      <w:r w:rsidRPr="003508CA">
        <w:rPr>
          <w:rStyle w:val="StyleUnderline"/>
          <w:highlight w:val="cyan"/>
        </w:rPr>
        <w:t>fuel</w:t>
      </w:r>
      <w:r w:rsidRPr="0064744B">
        <w:rPr>
          <w:rStyle w:val="StyleUnderline"/>
        </w:rPr>
        <w:t xml:space="preserve">ing </w:t>
      </w:r>
      <w:r w:rsidRPr="003508CA">
        <w:rPr>
          <w:rStyle w:val="Emphasis"/>
          <w:highlight w:val="cyan"/>
        </w:rPr>
        <w:t>imperial</w:t>
      </w:r>
      <w:r w:rsidRPr="00AD6DD1">
        <w:rPr>
          <w:rStyle w:val="Emphasis"/>
        </w:rPr>
        <w:t xml:space="preserve"> </w:t>
      </w:r>
      <w:r w:rsidRPr="003508CA">
        <w:rPr>
          <w:rStyle w:val="Emphasis"/>
          <w:highlight w:val="cyan"/>
        </w:rPr>
        <w:t>expansionism</w:t>
      </w:r>
      <w:r w:rsidRPr="00AD6DD1">
        <w:rPr>
          <w:sz w:val="14"/>
        </w:rPr>
        <w:t xml:space="preserve">. When countries adopt </w:t>
      </w:r>
      <w:r w:rsidRPr="0064744B">
        <w:rPr>
          <w:rStyle w:val="StyleUnderline"/>
        </w:rPr>
        <w:t xml:space="preserve">trade </w:t>
      </w:r>
      <w:r w:rsidRPr="003508CA">
        <w:rPr>
          <w:rStyle w:val="StyleUnderline"/>
          <w:highlight w:val="cyan"/>
        </w:rPr>
        <w:t xml:space="preserve">barriers </w:t>
      </w:r>
      <w:r w:rsidRPr="003508CA">
        <w:rPr>
          <w:rStyle w:val="StyleUnderline"/>
        </w:rPr>
        <w:t>or protectionist tariffs</w:t>
      </w:r>
      <w:r w:rsidRPr="00AD6DD1">
        <w:rPr>
          <w:sz w:val="14"/>
        </w:rPr>
        <w:t xml:space="preserve">, they </w:t>
      </w:r>
      <w:r w:rsidRPr="003508CA">
        <w:rPr>
          <w:rStyle w:val="Emphasis"/>
          <w:highlight w:val="cyan"/>
        </w:rPr>
        <w:t>disrupt</w:t>
      </w:r>
      <w:r w:rsidRPr="0064744B">
        <w:rPr>
          <w:rStyle w:val="StyleUnderline"/>
        </w:rPr>
        <w:t xml:space="preserve"> established </w:t>
      </w:r>
      <w:r w:rsidRPr="003508CA">
        <w:rPr>
          <w:rStyle w:val="StyleUnderline"/>
          <w:highlight w:val="cyan"/>
        </w:rPr>
        <w:t>supply chains</w:t>
      </w:r>
      <w:r w:rsidRPr="0064744B">
        <w:rPr>
          <w:rStyle w:val="StyleUnderline"/>
        </w:rPr>
        <w:t xml:space="preserve"> and trade relationships</w:t>
      </w:r>
      <w:r w:rsidRPr="00AD6DD1">
        <w:rPr>
          <w:sz w:val="14"/>
        </w:rPr>
        <w:t xml:space="preserve">, </w:t>
      </w:r>
      <w:r w:rsidRPr="003508CA">
        <w:rPr>
          <w:rStyle w:val="Emphasis"/>
          <w:highlight w:val="cyan"/>
        </w:rPr>
        <w:t>damaging</w:t>
      </w:r>
      <w:r w:rsidRPr="003508CA">
        <w:rPr>
          <w:rStyle w:val="StyleUnderline"/>
          <w:highlight w:val="cyan"/>
        </w:rPr>
        <w:t xml:space="preserve"> </w:t>
      </w:r>
      <w:r w:rsidRPr="003508CA">
        <w:rPr>
          <w:rStyle w:val="StyleUnderline"/>
        </w:rPr>
        <w:t xml:space="preserve">domestic </w:t>
      </w:r>
      <w:r w:rsidRPr="003508CA">
        <w:rPr>
          <w:rStyle w:val="StyleUnderline"/>
          <w:highlight w:val="cyan"/>
        </w:rPr>
        <w:t>industries</w:t>
      </w:r>
      <w:r w:rsidRPr="00AD6DD1">
        <w:rPr>
          <w:rStyle w:val="StyleUnderline"/>
        </w:rPr>
        <w:t xml:space="preserve"> that rely on imports</w:t>
      </w:r>
      <w:r w:rsidRPr="00AD6DD1">
        <w:rPr>
          <w:sz w:val="14"/>
        </w:rPr>
        <w:t xml:space="preserve"> of raw materials </w:t>
      </w:r>
      <w:r w:rsidRPr="00AD6DD1">
        <w:rPr>
          <w:rStyle w:val="StyleUnderline"/>
        </w:rPr>
        <w:t>or exports</w:t>
      </w:r>
      <w:r w:rsidRPr="00AD6DD1">
        <w:rPr>
          <w:sz w:val="14"/>
        </w:rPr>
        <w:t xml:space="preserve"> of finished goods </w:t>
      </w:r>
      <w:r w:rsidRPr="003508CA">
        <w:rPr>
          <w:rStyle w:val="StyleUnderline"/>
        </w:rPr>
        <w:t xml:space="preserve">and </w:t>
      </w:r>
      <w:r w:rsidRPr="003508CA">
        <w:rPr>
          <w:rStyle w:val="StyleUnderline"/>
          <w:highlight w:val="cyan"/>
        </w:rPr>
        <w:t>lowering</w:t>
      </w:r>
      <w:r w:rsidRPr="00AD6DD1">
        <w:rPr>
          <w:rStyle w:val="StyleUnderline"/>
        </w:rPr>
        <w:t xml:space="preserve"> economic </w:t>
      </w:r>
      <w:r w:rsidRPr="003508CA">
        <w:rPr>
          <w:rStyle w:val="StyleUnderline"/>
          <w:highlight w:val="cyan"/>
        </w:rPr>
        <w:t>efficiency</w:t>
      </w:r>
      <w:r w:rsidRPr="00AD6DD1">
        <w:rPr>
          <w:sz w:val="14"/>
        </w:rPr>
        <w:t xml:space="preserve"> by reducing competition. </w:t>
      </w:r>
      <w:r w:rsidRPr="003508CA">
        <w:rPr>
          <w:rStyle w:val="StyleUnderline"/>
          <w:highlight w:val="cyan"/>
        </w:rPr>
        <w:t xml:space="preserve">Countries </w:t>
      </w:r>
      <w:r w:rsidRPr="003508CA">
        <w:rPr>
          <w:rStyle w:val="StyleUnderline"/>
        </w:rPr>
        <w:t>affected</w:t>
      </w:r>
      <w:r w:rsidRPr="00AD6DD1">
        <w:rPr>
          <w:rStyle w:val="StyleUnderline"/>
        </w:rPr>
        <w:t xml:space="preserve"> by other countries’ protectionist measures typically </w:t>
      </w:r>
      <w:r w:rsidRPr="003508CA">
        <w:rPr>
          <w:rStyle w:val="StyleUnderline"/>
          <w:highlight w:val="cyan"/>
        </w:rPr>
        <w:t>respond with countermeasures</w:t>
      </w:r>
      <w:r w:rsidRPr="00AD6DD1">
        <w:rPr>
          <w:sz w:val="14"/>
        </w:rPr>
        <w:t xml:space="preserve"> of their own such as retaliatory tariffs, </w:t>
      </w:r>
      <w:r w:rsidRPr="003508CA">
        <w:rPr>
          <w:rStyle w:val="StyleUnderline"/>
        </w:rPr>
        <w:t>sparking</w:t>
      </w:r>
      <w:r w:rsidRPr="00AD6DD1">
        <w:rPr>
          <w:rStyle w:val="StyleUnderline"/>
        </w:rPr>
        <w:t xml:space="preserve"> cycles of </w:t>
      </w:r>
      <w:r w:rsidRPr="003508CA">
        <w:rPr>
          <w:rStyle w:val="Emphasis"/>
          <w:highlight w:val="cyan"/>
        </w:rPr>
        <w:t>escalating</w:t>
      </w:r>
      <w:r w:rsidRPr="00AD6DD1">
        <w:rPr>
          <w:rStyle w:val="Emphasis"/>
        </w:rPr>
        <w:t xml:space="preserve"> international </w:t>
      </w:r>
      <w:r w:rsidRPr="003508CA">
        <w:rPr>
          <w:rStyle w:val="Emphasis"/>
          <w:highlight w:val="cyan"/>
        </w:rPr>
        <w:t>trade conflicts</w:t>
      </w:r>
      <w:r w:rsidRPr="003508CA">
        <w:rPr>
          <w:rStyle w:val="StyleUnderline"/>
          <w:highlight w:val="cyan"/>
        </w:rPr>
        <w:t xml:space="preserve"> that</w:t>
      </w:r>
      <w:r w:rsidRPr="00AD6DD1">
        <w:rPr>
          <w:rStyle w:val="StyleUnderline"/>
        </w:rPr>
        <w:t xml:space="preserve"> can </w:t>
      </w:r>
      <w:r w:rsidRPr="003508CA">
        <w:rPr>
          <w:rStyle w:val="StyleUnderline"/>
          <w:highlight w:val="cyan"/>
        </w:rPr>
        <w:t>lead</w:t>
      </w:r>
      <w:r w:rsidRPr="00AD6DD1">
        <w:rPr>
          <w:rStyle w:val="StyleUnderline"/>
        </w:rPr>
        <w:t xml:space="preserve"> </w:t>
      </w:r>
      <w:r w:rsidRPr="00DD1927">
        <w:rPr>
          <w:rStyle w:val="StyleUnderline"/>
        </w:rPr>
        <w:t xml:space="preserve">directly </w:t>
      </w:r>
      <w:r w:rsidRPr="003508CA">
        <w:rPr>
          <w:rStyle w:val="StyleUnderline"/>
          <w:highlight w:val="cyan"/>
        </w:rPr>
        <w:t xml:space="preserve">to </w:t>
      </w:r>
      <w:r w:rsidRPr="003508CA">
        <w:rPr>
          <w:rStyle w:val="Emphasis"/>
          <w:highlight w:val="cyan"/>
        </w:rPr>
        <w:t>war</w:t>
      </w:r>
      <w:r w:rsidRPr="003508CA">
        <w:rPr>
          <w:sz w:val="14"/>
          <w:highlight w:val="cyan"/>
        </w:rPr>
        <w:t>.</w:t>
      </w:r>
      <w:r w:rsidRPr="00AD6DD1">
        <w:rPr>
          <w:sz w:val="14"/>
        </w:rPr>
        <w:t xml:space="preserve"> </w:t>
      </w:r>
      <w:r w:rsidRPr="00AD6DD1">
        <w:rPr>
          <w:rStyle w:val="StyleUnderline"/>
        </w:rPr>
        <w:t>A shift</w:t>
      </w:r>
      <w:r w:rsidRPr="00AD6DD1">
        <w:rPr>
          <w:sz w:val="14"/>
        </w:rPr>
        <w:t xml:space="preserve"> toward more state-controlled and autarkic economic nationalism, whether of the left or right, </w:t>
      </w:r>
      <w:r w:rsidRPr="00AD6DD1">
        <w:rPr>
          <w:rStyle w:val="StyleUnderline"/>
        </w:rPr>
        <w:t xml:space="preserve">risks the </w:t>
      </w:r>
      <w:r w:rsidRPr="003508CA">
        <w:rPr>
          <w:rStyle w:val="Emphasis"/>
          <w:highlight w:val="cyan"/>
        </w:rPr>
        <w:t>segment</w:t>
      </w:r>
      <w:r w:rsidRPr="00AD6DD1">
        <w:rPr>
          <w:rStyle w:val="Emphasis"/>
        </w:rPr>
        <w:t>ation</w:t>
      </w:r>
      <w:r w:rsidRPr="00AD6DD1">
        <w:rPr>
          <w:rStyle w:val="StyleUnderline"/>
        </w:rPr>
        <w:t xml:space="preserve"> of </w:t>
      </w:r>
      <w:r w:rsidRPr="003508CA">
        <w:rPr>
          <w:rStyle w:val="StyleUnderline"/>
        </w:rPr>
        <w:t xml:space="preserve">the global </w:t>
      </w:r>
      <w:r w:rsidRPr="003508CA">
        <w:rPr>
          <w:rStyle w:val="StyleUnderline"/>
          <w:highlight w:val="cyan"/>
        </w:rPr>
        <w:t xml:space="preserve">market into </w:t>
      </w:r>
      <w:r w:rsidRPr="003508CA">
        <w:rPr>
          <w:rStyle w:val="Emphasis"/>
        </w:rPr>
        <w:t xml:space="preserve">colonial </w:t>
      </w:r>
      <w:r w:rsidRPr="003508CA">
        <w:rPr>
          <w:rStyle w:val="Emphasis"/>
          <w:highlight w:val="cyan"/>
        </w:rPr>
        <w:t>spheres of influence</w:t>
      </w:r>
      <w:r w:rsidRPr="00AD6DD1">
        <w:rPr>
          <w:sz w:val="14"/>
        </w:rPr>
        <w:t xml:space="preserve">, thereby reducing overall growth. </w:t>
      </w:r>
      <w:r w:rsidRPr="00AD6DD1">
        <w:rPr>
          <w:rStyle w:val="StyleUnderline"/>
        </w:rPr>
        <w:t xml:space="preserve">This has </w:t>
      </w:r>
      <w:r w:rsidRPr="003508CA">
        <w:rPr>
          <w:rStyle w:val="Emphasis"/>
          <w:highlight w:val="cyan"/>
        </w:rPr>
        <w:t>profound geopolitical consequences</w:t>
      </w:r>
      <w:r w:rsidRPr="00AD6DD1">
        <w:rPr>
          <w:rStyle w:val="StyleUnderline"/>
        </w:rPr>
        <w:t xml:space="preserve"> insofar </w:t>
      </w:r>
      <w:r w:rsidRPr="003508CA">
        <w:rPr>
          <w:rStyle w:val="StyleUnderline"/>
        </w:rPr>
        <w:t>as countries’ strategic interests are closely tied to their economic interests</w:t>
      </w:r>
      <w:r w:rsidRPr="003508CA">
        <w:rPr>
          <w:sz w:val="14"/>
        </w:rPr>
        <w:t>.</w:t>
      </w:r>
      <w:r w:rsidRPr="00AD6DD1">
        <w:rPr>
          <w:sz w:val="14"/>
        </w:rPr>
        <w:t xml:space="preserve"> </w:t>
      </w:r>
      <w:r w:rsidRPr="00AD6DD1">
        <w:rPr>
          <w:rStyle w:val="StyleUnderline"/>
        </w:rPr>
        <w:t xml:space="preserve">Growing trade </w:t>
      </w:r>
      <w:r w:rsidRPr="003508CA">
        <w:rPr>
          <w:rStyle w:val="StyleUnderline"/>
          <w:highlight w:val="cyan"/>
        </w:rPr>
        <w:t>conflicts and</w:t>
      </w:r>
      <w:r w:rsidRPr="00AD6DD1">
        <w:rPr>
          <w:rStyle w:val="StyleUnderline"/>
        </w:rPr>
        <w:t xml:space="preserve"> a </w:t>
      </w:r>
      <w:r w:rsidRPr="003508CA">
        <w:rPr>
          <w:rStyle w:val="StyleUnderline"/>
          <w:highlight w:val="cyan"/>
        </w:rPr>
        <w:t>fragmented</w:t>
      </w:r>
      <w:r w:rsidRPr="00AD6DD1">
        <w:rPr>
          <w:rStyle w:val="StyleUnderline"/>
        </w:rPr>
        <w:t xml:space="preserve"> global </w:t>
      </w:r>
      <w:r w:rsidRPr="003508CA">
        <w:rPr>
          <w:rStyle w:val="StyleUnderline"/>
          <w:highlight w:val="cyan"/>
        </w:rPr>
        <w:t>economy</w:t>
      </w:r>
      <w:r w:rsidRPr="00AD6DD1">
        <w:rPr>
          <w:rStyle w:val="StyleUnderline"/>
        </w:rPr>
        <w:t xml:space="preserve"> could </w:t>
      </w:r>
      <w:r w:rsidRPr="003508CA">
        <w:rPr>
          <w:rStyle w:val="StyleUnderline"/>
          <w:highlight w:val="cyan"/>
        </w:rPr>
        <w:t>damage</w:t>
      </w:r>
      <w:r w:rsidRPr="00AD6DD1">
        <w:rPr>
          <w:sz w:val="14"/>
        </w:rPr>
        <w:t xml:space="preserve"> necessarily </w:t>
      </w:r>
      <w:r w:rsidRPr="00FD0628">
        <w:rPr>
          <w:rStyle w:val="Emphasis"/>
        </w:rPr>
        <w:t xml:space="preserve">multilateral </w:t>
      </w:r>
      <w:r w:rsidRPr="003508CA">
        <w:rPr>
          <w:rStyle w:val="Emphasis"/>
          <w:highlight w:val="cyan"/>
        </w:rPr>
        <w:t>coop</w:t>
      </w:r>
      <w:r w:rsidRPr="003508CA">
        <w:rPr>
          <w:rStyle w:val="Emphasis"/>
        </w:rPr>
        <w:t>eration</w:t>
      </w:r>
      <w:r w:rsidRPr="00AD6DD1">
        <w:rPr>
          <w:sz w:val="14"/>
        </w:rPr>
        <w:t xml:space="preserve"> on issues such as security, technology, infrastructure development, and the environment (</w:t>
      </w:r>
      <w:proofErr w:type="spellStart"/>
      <w:r w:rsidRPr="00AD6DD1">
        <w:rPr>
          <w:sz w:val="14"/>
        </w:rPr>
        <w:t>Rohac</w:t>
      </w:r>
      <w:proofErr w:type="spellEnd"/>
      <w:r w:rsidRPr="00AD6DD1">
        <w:rPr>
          <w:sz w:val="14"/>
        </w:rPr>
        <w:t xml:space="preserve">, 2019). </w:t>
      </w:r>
      <w:r w:rsidRPr="00AD6DD1">
        <w:rPr>
          <w:rStyle w:val="StyleUnderline"/>
        </w:rPr>
        <w:t xml:space="preserve">It </w:t>
      </w:r>
      <w:r w:rsidRPr="00AD6DD1">
        <w:rPr>
          <w:rStyle w:val="Emphasis"/>
        </w:rPr>
        <w:t>must</w:t>
      </w:r>
      <w:r w:rsidRPr="00AD6DD1">
        <w:rPr>
          <w:rStyle w:val="StyleUnderline"/>
        </w:rPr>
        <w:t xml:space="preserve"> also </w:t>
      </w:r>
      <w:r w:rsidRPr="00FD0628">
        <w:rPr>
          <w:rStyle w:val="StyleUnderline"/>
        </w:rPr>
        <w:t xml:space="preserve">increase </w:t>
      </w:r>
      <w:r w:rsidRPr="00FD0628">
        <w:rPr>
          <w:rStyle w:val="Emphasis"/>
        </w:rPr>
        <w:t>distrust</w:t>
      </w:r>
      <w:r w:rsidRPr="00FD0628">
        <w:rPr>
          <w:rStyle w:val="StyleUnderline"/>
        </w:rPr>
        <w:t xml:space="preserve"> and </w:t>
      </w:r>
      <w:r w:rsidRPr="00FD0628">
        <w:rPr>
          <w:rStyle w:val="Emphasis"/>
        </w:rPr>
        <w:t>tensions</w:t>
      </w:r>
      <w:r w:rsidRPr="00AD6DD1">
        <w:rPr>
          <w:rStyle w:val="StyleUnderline"/>
        </w:rPr>
        <w:t xml:space="preserve"> between nations having differing approaches</w:t>
      </w:r>
      <w:r w:rsidRPr="00AD6DD1">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23B32497" w14:textId="4D60F89D" w:rsidR="00922E46" w:rsidRDefault="00922E46" w:rsidP="00922E46">
      <w:pPr>
        <w:pStyle w:val="Heading2"/>
      </w:pPr>
      <w:r>
        <w:t>1AR</w:t>
      </w:r>
    </w:p>
    <w:p w14:paraId="7BF7F771" w14:textId="0CD801E4" w:rsidR="00922E46" w:rsidRPr="00922E46" w:rsidRDefault="00922E46" w:rsidP="00922E46">
      <w:pPr>
        <w:pStyle w:val="Heading3"/>
      </w:pPr>
      <w:bookmarkStart w:id="0" w:name="_Hlk134173286"/>
      <w:r w:rsidRPr="00922E46">
        <w:t>Cap</w:t>
      </w:r>
    </w:p>
    <w:p w14:paraId="3A0D22F8" w14:textId="3C17E6A4" w:rsidR="00922E46" w:rsidRPr="008F3F1C" w:rsidRDefault="00922E46" w:rsidP="00922E46">
      <w:pPr>
        <w:pStyle w:val="Heading4"/>
        <w:rPr>
          <w:rFonts w:asciiTheme="minorHAnsi" w:hAnsiTheme="minorHAnsi" w:cstheme="minorHAnsi"/>
        </w:rPr>
      </w:pPr>
      <w:r w:rsidRPr="008F3F1C">
        <w:rPr>
          <w:rFonts w:asciiTheme="minorHAnsi" w:hAnsiTheme="minorHAnsi" w:cstheme="minorHAnsi"/>
          <w:u w:val="single"/>
        </w:rPr>
        <w:t>Growth sustainable</w:t>
      </w:r>
      <w:r w:rsidRPr="008F3F1C">
        <w:rPr>
          <w:rFonts w:asciiTheme="minorHAnsi" w:hAnsiTheme="minorHAnsi" w:cstheme="minorHAnsi"/>
        </w:rPr>
        <w:t xml:space="preserve">– innovation and decreasing consumption  </w:t>
      </w:r>
    </w:p>
    <w:p w14:paraId="25034895" w14:textId="77777777" w:rsidR="00922E46" w:rsidRPr="008F3F1C" w:rsidRDefault="00922E46" w:rsidP="00922E46">
      <w:pPr>
        <w:rPr>
          <w:rFonts w:asciiTheme="minorHAnsi" w:hAnsiTheme="minorHAnsi" w:cstheme="minorHAnsi"/>
        </w:rPr>
      </w:pPr>
      <w:r w:rsidRPr="008F3F1C">
        <w:rPr>
          <w:rStyle w:val="Style13ptBold"/>
          <w:rFonts w:asciiTheme="minorHAnsi" w:hAnsiTheme="minorHAnsi" w:cstheme="minorHAnsi"/>
        </w:rPr>
        <w:t>Adler ‘22</w:t>
      </w:r>
      <w:r w:rsidRPr="008F3F1C">
        <w:rPr>
          <w:rFonts w:asciiTheme="minorHAnsi" w:hAnsiTheme="minorHAnsi" w:cstheme="minorHAnsi"/>
        </w:rPr>
        <w:t xml:space="preserve"> [Jonathan; January 22</w:t>
      </w:r>
      <w:r w:rsidRPr="008F3F1C">
        <w:rPr>
          <w:rFonts w:asciiTheme="minorHAnsi" w:hAnsiTheme="minorHAnsi" w:cstheme="minorHAnsi"/>
          <w:vertAlign w:val="superscript"/>
        </w:rPr>
        <w:t>nd</w:t>
      </w:r>
      <w:r w:rsidRPr="008F3F1C">
        <w:rPr>
          <w:rFonts w:asciiTheme="minorHAnsi" w:hAnsiTheme="minorHAnsi" w:cstheme="minorHAnsi"/>
        </w:rPr>
        <w:t>; Johan Verheij Memorial Professor of Law and the founding Director of the Coleman P. Burke Center for Environmental Law at the Case Western Reserve University School of Law, where he teaches courses in environmental, administrative and constitutional law, “Markets and Dematerialization,” Human Progress, https://www.humanprogress.org/markets-and-dematerialization/)</w:t>
      </w:r>
    </w:p>
    <w:p w14:paraId="0A04305C" w14:textId="77777777" w:rsidR="00922E46" w:rsidRPr="00F36C9A" w:rsidRDefault="00922E46" w:rsidP="00922E46">
      <w:pPr>
        <w:rPr>
          <w:rFonts w:asciiTheme="minorHAnsi" w:hAnsiTheme="minorHAnsi" w:cstheme="minorHAnsi"/>
          <w:sz w:val="16"/>
        </w:rPr>
      </w:pPr>
      <w:r w:rsidRPr="008F3F1C">
        <w:rPr>
          <w:rStyle w:val="Emphasis"/>
          <w:rFonts w:asciiTheme="minorHAnsi" w:hAnsiTheme="minorHAnsi" w:cstheme="minorHAnsi"/>
        </w:rPr>
        <w:t>Dematerialization</w:t>
      </w:r>
      <w:r w:rsidRPr="008F3F1C">
        <w:rPr>
          <w:rStyle w:val="StyleUnderline"/>
          <w:rFonts w:asciiTheme="minorHAnsi" w:hAnsiTheme="minorHAnsi" w:cstheme="minorHAnsi"/>
        </w:rPr>
        <w:t xml:space="preserve"> may be the most important</w:t>
      </w:r>
      <w:r w:rsidRPr="008F3F1C">
        <w:rPr>
          <w:rFonts w:asciiTheme="minorHAnsi" w:hAnsiTheme="minorHAnsi" w:cstheme="minorHAnsi"/>
          <w:sz w:val="16"/>
        </w:rPr>
        <w:t xml:space="preserve">, yet </w:t>
      </w:r>
      <w:r w:rsidRPr="008F3F1C">
        <w:rPr>
          <w:rStyle w:val="Emphasis"/>
          <w:rFonts w:asciiTheme="minorHAnsi" w:hAnsiTheme="minorHAnsi" w:cstheme="minorHAnsi"/>
        </w:rPr>
        <w:t>unsung</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example of </w:t>
      </w:r>
      <w:r w:rsidRPr="008F3F1C">
        <w:rPr>
          <w:rStyle w:val="Emphasis"/>
          <w:rFonts w:asciiTheme="minorHAnsi" w:hAnsiTheme="minorHAnsi" w:cstheme="minorHAnsi"/>
        </w:rPr>
        <w:t>environmental progress</w:t>
      </w:r>
      <w:r w:rsidRPr="008F3F1C">
        <w:rPr>
          <w:rStyle w:val="StyleUnderline"/>
          <w:rFonts w:asciiTheme="minorHAnsi" w:hAnsiTheme="minorHAnsi" w:cstheme="minorHAnsi"/>
        </w:rPr>
        <w:t xml:space="preserve"> in the 21st century</w:t>
      </w:r>
      <w:r w:rsidRPr="008F3F1C">
        <w:rPr>
          <w:rFonts w:asciiTheme="minorHAnsi" w:hAnsiTheme="minorHAnsi" w:cstheme="minorHAnsi"/>
          <w:sz w:val="16"/>
        </w:rPr>
        <w:t xml:space="preserve">. It is commonplace to observe that </w:t>
      </w:r>
      <w:r w:rsidRPr="008F3F1C">
        <w:rPr>
          <w:rStyle w:val="StyleUnderline"/>
          <w:rFonts w:asciiTheme="minorHAnsi" w:hAnsiTheme="minorHAnsi" w:cstheme="minorHAnsi"/>
        </w:rPr>
        <w:t xml:space="preserve">the relentless drive to do more with less has led to more </w:t>
      </w:r>
      <w:r w:rsidRPr="008F3F1C">
        <w:rPr>
          <w:rStyle w:val="Emphasis"/>
          <w:rFonts w:asciiTheme="minorHAnsi" w:hAnsiTheme="minorHAnsi" w:cstheme="minorHAnsi"/>
        </w:rPr>
        <w:t>efficient</w:t>
      </w:r>
      <w:r w:rsidRPr="008F3F1C">
        <w:rPr>
          <w:rStyle w:val="StyleUnderline"/>
          <w:rFonts w:asciiTheme="minorHAnsi" w:hAnsiTheme="minorHAnsi" w:cstheme="minorHAnsi"/>
        </w:rPr>
        <w:t xml:space="preserve"> resource use</w:t>
      </w:r>
      <w:r w:rsidRPr="008F3F1C">
        <w:rPr>
          <w:rFonts w:asciiTheme="minorHAnsi" w:hAnsiTheme="minorHAnsi" w:cstheme="minorHAnsi"/>
          <w:sz w:val="16"/>
        </w:rPr>
        <w:t xml:space="preserve">, so that </w:t>
      </w:r>
      <w:r w:rsidRPr="008F3F1C">
        <w:rPr>
          <w:rStyle w:val="StyleUnderline"/>
          <w:rFonts w:asciiTheme="minorHAnsi" w:hAnsiTheme="minorHAnsi" w:cstheme="minorHAnsi"/>
        </w:rPr>
        <w:t>a soda can today is made with a fraction of the metal required 50 years ago</w:t>
      </w:r>
      <w:r w:rsidRPr="008F3F1C">
        <w:rPr>
          <w:rFonts w:asciiTheme="minorHAnsi" w:hAnsiTheme="minorHAnsi" w:cstheme="minorHAnsi"/>
          <w:sz w:val="16"/>
        </w:rPr>
        <w:t xml:space="preserve">. But dematerialization is not merely a story about increased efficiency or per‐​capita reductions. </w:t>
      </w:r>
      <w:r w:rsidRPr="008F3F1C">
        <w:rPr>
          <w:rStyle w:val="StyleUnderline"/>
          <w:rFonts w:asciiTheme="minorHAnsi" w:hAnsiTheme="minorHAnsi" w:cstheme="minorHAnsi"/>
        </w:rPr>
        <w:t>What is</w:t>
      </w:r>
      <w:r w:rsidRPr="008F3F1C">
        <w:rPr>
          <w:rFonts w:asciiTheme="minorHAnsi" w:hAnsiTheme="minorHAnsi" w:cstheme="minorHAnsi"/>
          <w:sz w:val="16"/>
        </w:rPr>
        <w:t xml:space="preserve"> now </w:t>
      </w:r>
      <w:r w:rsidRPr="008F3F1C">
        <w:rPr>
          <w:rStyle w:val="StyleUnderline"/>
          <w:rFonts w:asciiTheme="minorHAnsi" w:hAnsiTheme="minorHAnsi" w:cstheme="minorHAnsi"/>
        </w:rPr>
        <w:t xml:space="preserve">being observed represents a fundamental </w:t>
      </w:r>
      <w:r w:rsidRPr="008F3F1C">
        <w:rPr>
          <w:rStyle w:val="Emphasis"/>
          <w:rFonts w:asciiTheme="minorHAnsi" w:hAnsiTheme="minorHAnsi" w:cstheme="minorHAnsi"/>
        </w:rPr>
        <w:t>decoupling</w:t>
      </w:r>
      <w:r w:rsidRPr="008F3F1C">
        <w:rPr>
          <w:rStyle w:val="StyleUnderline"/>
          <w:rFonts w:asciiTheme="minorHAnsi" w:hAnsiTheme="minorHAnsi" w:cstheme="minorHAnsi"/>
        </w:rPr>
        <w:t xml:space="preserve"> of resource </w:t>
      </w:r>
      <w:r w:rsidRPr="008F3F1C">
        <w:rPr>
          <w:rStyle w:val="Emphasis"/>
          <w:rFonts w:asciiTheme="minorHAnsi" w:hAnsiTheme="minorHAnsi" w:cstheme="minorHAnsi"/>
        </w:rPr>
        <w:t>consumption</w:t>
      </w:r>
      <w:r w:rsidRPr="008F3F1C">
        <w:rPr>
          <w:rStyle w:val="StyleUnderline"/>
          <w:rFonts w:asciiTheme="minorHAnsi" w:hAnsiTheme="minorHAnsi" w:cstheme="minorHAnsi"/>
        </w:rPr>
        <w:t xml:space="preserve"> from economic </w:t>
      </w:r>
      <w:r w:rsidRPr="008F3F1C">
        <w:rPr>
          <w:rStyle w:val="Emphasis"/>
          <w:rFonts w:asciiTheme="minorHAnsi" w:hAnsiTheme="minorHAnsi" w:cstheme="minorHAnsi"/>
        </w:rPr>
        <w:t>growth</w:t>
      </w:r>
      <w:r w:rsidRPr="008F3F1C">
        <w:rPr>
          <w:rFonts w:asciiTheme="minorHAnsi" w:hAnsiTheme="minorHAnsi" w:cstheme="minorHAnsi"/>
          <w:sz w:val="16"/>
        </w:rPr>
        <w:t xml:space="preserve">, such that </w:t>
      </w:r>
      <w:r w:rsidRPr="008F3F1C">
        <w:rPr>
          <w:rStyle w:val="StyleUnderline"/>
          <w:rFonts w:asciiTheme="minorHAnsi" w:hAnsiTheme="minorHAnsi" w:cstheme="minorHAnsi"/>
        </w:rPr>
        <w:t>as mature economies grow</w:t>
      </w:r>
      <w:r w:rsidRPr="008F3F1C">
        <w:rPr>
          <w:rFonts w:asciiTheme="minorHAnsi" w:hAnsiTheme="minorHAnsi" w:cstheme="minorHAnsi"/>
          <w:sz w:val="16"/>
        </w:rPr>
        <w:t>,</w:t>
      </w:r>
      <w:r w:rsidRPr="008F3F1C">
        <w:rPr>
          <w:rFonts w:asciiTheme="minorHAnsi" w:hAnsiTheme="minorHAnsi" w:cstheme="minorHAnsi"/>
        </w:rPr>
        <w:t xml:space="preserve"> </w:t>
      </w:r>
      <w:r w:rsidRPr="008F3F1C">
        <w:rPr>
          <w:rStyle w:val="StyleUnderline"/>
          <w:rFonts w:asciiTheme="minorHAnsi" w:hAnsiTheme="minorHAnsi" w:cstheme="minorHAnsi"/>
        </w:rPr>
        <w:t>they</w:t>
      </w:r>
      <w:r w:rsidRPr="008F3F1C">
        <w:rPr>
          <w:rFonts w:asciiTheme="minorHAnsi" w:hAnsiTheme="minorHAnsi" w:cstheme="minorHAnsi"/>
          <w:sz w:val="16"/>
        </w:rPr>
        <w:t xml:space="preserve"> not only </w:t>
      </w:r>
      <w:r w:rsidRPr="008F3F1C">
        <w:rPr>
          <w:rStyle w:val="StyleUnderline"/>
          <w:rFonts w:asciiTheme="minorHAnsi" w:hAnsiTheme="minorHAnsi" w:cstheme="minorHAnsi"/>
        </w:rPr>
        <w:t xml:space="preserve">use </w:t>
      </w:r>
      <w:r w:rsidRPr="008F3F1C">
        <w:rPr>
          <w:rStyle w:val="Emphasis"/>
          <w:rFonts w:asciiTheme="minorHAnsi" w:hAnsiTheme="minorHAnsi" w:cstheme="minorHAnsi"/>
        </w:rPr>
        <w:t>fewer resources</w:t>
      </w:r>
      <w:r w:rsidRPr="008F3F1C">
        <w:rPr>
          <w:rStyle w:val="StyleUnderline"/>
          <w:rFonts w:asciiTheme="minorHAnsi" w:hAnsiTheme="minorHAnsi" w:cstheme="minorHAnsi"/>
        </w:rPr>
        <w:t xml:space="preserve"> per unit of output</w:t>
      </w:r>
      <w:r w:rsidRPr="008F3F1C">
        <w:rPr>
          <w:rFonts w:asciiTheme="minorHAnsi" w:hAnsiTheme="minorHAnsi" w:cstheme="minorHAnsi"/>
          <w:sz w:val="16"/>
        </w:rPr>
        <w:t xml:space="preserve">, </w:t>
      </w:r>
      <w:r w:rsidRPr="008F3F1C">
        <w:rPr>
          <w:rStyle w:val="StyleUnderline"/>
          <w:rFonts w:asciiTheme="minorHAnsi" w:hAnsiTheme="minorHAnsi" w:cstheme="minorHAnsi"/>
        </w:rPr>
        <w:t>but</w:t>
      </w:r>
      <w:r w:rsidRPr="008F3F1C">
        <w:rPr>
          <w:rFonts w:asciiTheme="minorHAnsi" w:hAnsiTheme="minorHAnsi" w:cstheme="minorHAnsi"/>
          <w:sz w:val="16"/>
        </w:rPr>
        <w:t xml:space="preserve"> they </w:t>
      </w:r>
      <w:r w:rsidRPr="008F3F1C">
        <w:rPr>
          <w:rStyle w:val="StyleUnderline"/>
          <w:rFonts w:asciiTheme="minorHAnsi" w:hAnsiTheme="minorHAnsi" w:cstheme="minorHAnsi"/>
        </w:rPr>
        <w:t xml:space="preserve">also </w:t>
      </w:r>
      <w:r w:rsidRPr="008F3F1C">
        <w:rPr>
          <w:rStyle w:val="Emphasis"/>
          <w:rFonts w:asciiTheme="minorHAnsi" w:hAnsiTheme="minorHAnsi" w:cstheme="minorHAnsi"/>
        </w:rPr>
        <w:t>consume fewer resources</w:t>
      </w:r>
      <w:r w:rsidRPr="008F3F1C">
        <w:rPr>
          <w:rStyle w:val="StyleUnderline"/>
          <w:rFonts w:asciiTheme="minorHAnsi" w:hAnsiTheme="minorHAnsi" w:cstheme="minorHAnsi"/>
        </w:rPr>
        <w:t xml:space="preserve"> overall</w:t>
      </w:r>
      <w:r w:rsidRPr="008F3F1C">
        <w:rPr>
          <w:rFonts w:asciiTheme="minorHAnsi" w:hAnsiTheme="minorHAnsi" w:cstheme="minorHAnsi"/>
          <w:sz w:val="16"/>
        </w:rPr>
        <w:t xml:space="preserve">. In short, </w:t>
      </w:r>
      <w:r w:rsidRPr="008F3F1C">
        <w:rPr>
          <w:rStyle w:val="StyleUnderline"/>
          <w:rFonts w:asciiTheme="minorHAnsi" w:hAnsiTheme="minorHAnsi" w:cstheme="minorHAnsi"/>
        </w:rPr>
        <w:t>economic growth in</w:t>
      </w:r>
      <w:r w:rsidRPr="008F3F1C">
        <w:rPr>
          <w:rFonts w:asciiTheme="minorHAnsi" w:hAnsiTheme="minorHAnsi" w:cstheme="minorHAnsi"/>
          <w:sz w:val="16"/>
        </w:rPr>
        <w:t xml:space="preserve"> the most </w:t>
      </w:r>
      <w:r w:rsidRPr="008F3F1C">
        <w:rPr>
          <w:rStyle w:val="StyleUnderline"/>
          <w:rFonts w:asciiTheme="minorHAnsi" w:hAnsiTheme="minorHAnsi" w:cstheme="minorHAnsi"/>
        </w:rPr>
        <w:t>developed nations</w:t>
      </w:r>
      <w:r w:rsidRPr="008F3F1C">
        <w:rPr>
          <w:rFonts w:asciiTheme="minorHAnsi" w:hAnsiTheme="minorHAnsi" w:cstheme="minorHAnsi"/>
          <w:sz w:val="16"/>
        </w:rPr>
        <w:t xml:space="preserve"> increasingly </w:t>
      </w:r>
      <w:r w:rsidRPr="008F3F1C">
        <w:rPr>
          <w:rStyle w:val="StyleUnderline"/>
          <w:rFonts w:asciiTheme="minorHAnsi" w:hAnsiTheme="minorHAnsi" w:cstheme="minorHAnsi"/>
        </w:rPr>
        <w:t xml:space="preserve">coincides with a </w:t>
      </w:r>
      <w:r w:rsidRPr="008F3F1C">
        <w:rPr>
          <w:rStyle w:val="Emphasis"/>
          <w:rFonts w:asciiTheme="minorHAnsi" w:hAnsiTheme="minorHAnsi" w:cstheme="minorHAnsi"/>
        </w:rPr>
        <w:t>net reduction</w:t>
      </w:r>
      <w:r w:rsidRPr="008F3F1C">
        <w:rPr>
          <w:rStyle w:val="StyleUnderline"/>
          <w:rFonts w:asciiTheme="minorHAnsi" w:hAnsiTheme="minorHAnsi" w:cstheme="minorHAnsi"/>
        </w:rPr>
        <w:t xml:space="preserve"> in resource consumption</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The </w:t>
      </w:r>
      <w:r w:rsidRPr="008F3F1C">
        <w:rPr>
          <w:rStyle w:val="Emphasis"/>
          <w:rFonts w:asciiTheme="minorHAnsi" w:hAnsiTheme="minorHAnsi" w:cstheme="minorHAnsi"/>
          <w:highlight w:val="cyan"/>
        </w:rPr>
        <w:t>U</w:t>
      </w:r>
      <w:r w:rsidRPr="008F3F1C">
        <w:rPr>
          <w:rStyle w:val="StyleUnderline"/>
          <w:rFonts w:asciiTheme="minorHAnsi" w:hAnsiTheme="minorHAnsi" w:cstheme="minorHAnsi"/>
        </w:rPr>
        <w:t xml:space="preserve">nited </w:t>
      </w:r>
      <w:r w:rsidRPr="008F3F1C">
        <w:rPr>
          <w:rStyle w:val="Emphasis"/>
          <w:rFonts w:asciiTheme="minorHAnsi" w:hAnsiTheme="minorHAnsi" w:cstheme="minorHAnsi"/>
          <w:highlight w:val="cyan"/>
        </w:rPr>
        <w:t>S</w:t>
      </w:r>
      <w:r w:rsidRPr="008F3F1C">
        <w:rPr>
          <w:rStyle w:val="StyleUnderline"/>
          <w:rFonts w:asciiTheme="minorHAnsi" w:hAnsiTheme="minorHAnsi" w:cstheme="minorHAnsi"/>
        </w:rPr>
        <w:t xml:space="preserve">tates </w:t>
      </w:r>
      <w:proofErr w:type="gramStart"/>
      <w:r w:rsidRPr="008F3F1C">
        <w:rPr>
          <w:rStyle w:val="StyleUnderline"/>
          <w:rFonts w:asciiTheme="minorHAnsi" w:hAnsiTheme="minorHAnsi" w:cstheme="minorHAnsi"/>
        </w:rPr>
        <w:t xml:space="preserve">in particular </w:t>
      </w:r>
      <w:r w:rsidRPr="008F3F1C">
        <w:rPr>
          <w:rStyle w:val="StyleUnderline"/>
          <w:rFonts w:asciiTheme="minorHAnsi" w:hAnsiTheme="minorHAnsi" w:cstheme="minorHAnsi"/>
          <w:highlight w:val="cyan"/>
        </w:rPr>
        <w:t>is</w:t>
      </w:r>
      <w:proofErr w:type="gramEnd"/>
      <w:r w:rsidRPr="008F3F1C">
        <w:rPr>
          <w:rStyle w:val="StyleUnderline"/>
          <w:rFonts w:asciiTheme="minorHAnsi" w:hAnsiTheme="minorHAnsi" w:cstheme="minorHAnsi"/>
          <w:highlight w:val="cyan"/>
        </w:rPr>
        <w:t xml:space="preserve"> “</w:t>
      </w:r>
      <w:r w:rsidRPr="008F3F1C">
        <w:rPr>
          <w:rStyle w:val="Emphasis"/>
          <w:rFonts w:asciiTheme="minorHAnsi" w:hAnsiTheme="minorHAnsi" w:cstheme="minorHAnsi"/>
          <w:highlight w:val="cyan"/>
        </w:rPr>
        <w:t>post‐​peak</w:t>
      </w:r>
      <w:r w:rsidRPr="008F3F1C">
        <w:rPr>
          <w:rStyle w:val="StyleUnderline"/>
          <w:rFonts w:asciiTheme="minorHAnsi" w:hAnsiTheme="minorHAnsi" w:cstheme="minorHAnsi"/>
        </w:rPr>
        <w:t xml:space="preserve"> </w:t>
      </w:r>
      <w:r w:rsidRPr="008F3F1C">
        <w:rPr>
          <w:rStyle w:val="StyleUnderline"/>
          <w:rFonts w:asciiTheme="minorHAnsi" w:hAnsiTheme="minorHAnsi" w:cstheme="minorHAnsi"/>
          <w:highlight w:val="cyan"/>
        </w:rPr>
        <w:t>in</w:t>
      </w:r>
      <w:r w:rsidRPr="008F3F1C">
        <w:rPr>
          <w:rStyle w:val="StyleUnderline"/>
          <w:rFonts w:asciiTheme="minorHAnsi" w:hAnsiTheme="minorHAnsi" w:cstheme="minorHAnsi"/>
        </w:rPr>
        <w:t xml:space="preserve"> its </w:t>
      </w:r>
      <w:r w:rsidRPr="008F3F1C">
        <w:rPr>
          <w:rStyle w:val="StyleUnderline"/>
          <w:rFonts w:asciiTheme="minorHAnsi" w:hAnsiTheme="minorHAnsi" w:cstheme="minorHAnsi"/>
          <w:highlight w:val="cyan"/>
        </w:rPr>
        <w:t>exploitation of</w:t>
      </w:r>
      <w:r w:rsidRPr="008F3F1C">
        <w:rPr>
          <w:rStyle w:val="StyleUnderline"/>
          <w:rFonts w:asciiTheme="minorHAnsi" w:hAnsiTheme="minorHAnsi" w:cstheme="minorHAnsi"/>
        </w:rPr>
        <w:t xml:space="preserve"> the </w:t>
      </w:r>
      <w:r w:rsidRPr="008F3F1C">
        <w:rPr>
          <w:rStyle w:val="StyleUnderline"/>
          <w:rFonts w:asciiTheme="minorHAnsi" w:hAnsiTheme="minorHAnsi" w:cstheme="minorHAnsi"/>
          <w:highlight w:val="cyan"/>
        </w:rPr>
        <w:t>earth</w:t>
      </w:r>
      <w:r w:rsidRPr="008F3F1C">
        <w:rPr>
          <w:rFonts w:asciiTheme="minorHAnsi" w:hAnsiTheme="minorHAnsi" w:cstheme="minorHAnsi"/>
          <w:sz w:val="16"/>
        </w:rPr>
        <w:t xml:space="preserve">,” </w:t>
      </w:r>
      <w:r w:rsidRPr="008F3F1C">
        <w:rPr>
          <w:rStyle w:val="StyleUnderline"/>
          <w:rFonts w:asciiTheme="minorHAnsi" w:hAnsiTheme="minorHAnsi" w:cstheme="minorHAnsi"/>
        </w:rPr>
        <w:t>according to</w:t>
      </w:r>
      <w:r w:rsidRPr="008F3F1C">
        <w:rPr>
          <w:rFonts w:asciiTheme="minorHAnsi" w:hAnsiTheme="minorHAnsi" w:cstheme="minorHAnsi"/>
          <w:sz w:val="16"/>
        </w:rPr>
        <w:t xml:space="preserve"> Andrew </w:t>
      </w:r>
      <w:r w:rsidRPr="008F3F1C">
        <w:rPr>
          <w:rStyle w:val="Emphasis"/>
          <w:rFonts w:asciiTheme="minorHAnsi" w:hAnsiTheme="minorHAnsi" w:cstheme="minorHAnsi"/>
        </w:rPr>
        <w:t>McAfee</w:t>
      </w:r>
      <w:r w:rsidRPr="008F3F1C">
        <w:rPr>
          <w:rFonts w:asciiTheme="minorHAnsi" w:hAnsiTheme="minorHAnsi" w:cstheme="minorHAnsi"/>
          <w:sz w:val="16"/>
        </w:rPr>
        <w:t xml:space="preserve"> in More from Less: The Surprising Story of How We Learned to Prosper Using Fewer Resources — and What Happens Next. </w:t>
      </w:r>
      <w:r w:rsidRPr="008F3F1C">
        <w:rPr>
          <w:rStyle w:val="StyleUnderline"/>
          <w:rFonts w:asciiTheme="minorHAnsi" w:hAnsiTheme="minorHAnsi" w:cstheme="minorHAnsi"/>
        </w:rPr>
        <w:t>McAfee</w:t>
      </w:r>
      <w:r w:rsidRPr="008F3F1C">
        <w:rPr>
          <w:rFonts w:asciiTheme="minorHAnsi" w:hAnsiTheme="minorHAnsi" w:cstheme="minorHAnsi"/>
          <w:sz w:val="16"/>
        </w:rPr>
        <w:t xml:space="preserve">, </w:t>
      </w:r>
      <w:r w:rsidRPr="008F3F1C">
        <w:rPr>
          <w:rStyle w:val="StyleUnderline"/>
          <w:rFonts w:asciiTheme="minorHAnsi" w:hAnsiTheme="minorHAnsi" w:cstheme="minorHAnsi"/>
        </w:rPr>
        <w:t>a</w:t>
      </w:r>
      <w:r w:rsidRPr="008F3F1C">
        <w:rPr>
          <w:rFonts w:asciiTheme="minorHAnsi" w:hAnsiTheme="minorHAnsi" w:cstheme="minorHAnsi"/>
          <w:sz w:val="16"/>
        </w:rPr>
        <w:t xml:space="preserve"> principal </w:t>
      </w:r>
      <w:r w:rsidRPr="008F3F1C">
        <w:rPr>
          <w:rStyle w:val="StyleUnderline"/>
          <w:rFonts w:asciiTheme="minorHAnsi" w:hAnsiTheme="minorHAnsi" w:cstheme="minorHAnsi"/>
        </w:rPr>
        <w:t>research scientist at MIT</w:t>
      </w:r>
      <w:r w:rsidRPr="008F3F1C">
        <w:rPr>
          <w:rFonts w:asciiTheme="minorHAnsi" w:hAnsiTheme="minorHAnsi" w:cstheme="minorHAnsi"/>
          <w:sz w:val="16"/>
        </w:rPr>
        <w:t>, explains, “</w:t>
      </w:r>
      <w:r w:rsidRPr="008F3F1C">
        <w:rPr>
          <w:rStyle w:val="StyleUnderline"/>
          <w:rFonts w:asciiTheme="minorHAnsi" w:hAnsiTheme="minorHAnsi" w:cstheme="minorHAnsi"/>
        </w:rPr>
        <w:t>We’re</w:t>
      </w:r>
      <w:r w:rsidRPr="008F3F1C">
        <w:rPr>
          <w:rFonts w:asciiTheme="minorHAnsi" w:hAnsiTheme="minorHAnsi" w:cstheme="minorHAnsi"/>
          <w:sz w:val="16"/>
        </w:rPr>
        <w:t xml:space="preserve"> now generally </w:t>
      </w:r>
      <w:r w:rsidRPr="008F3F1C">
        <w:rPr>
          <w:rStyle w:val="StyleUnderline"/>
          <w:rFonts w:asciiTheme="minorHAnsi" w:hAnsiTheme="minorHAnsi" w:cstheme="minorHAnsi"/>
        </w:rPr>
        <w:t xml:space="preserve">using </w:t>
      </w:r>
      <w:r w:rsidRPr="008F3F1C">
        <w:rPr>
          <w:rStyle w:val="Emphasis"/>
          <w:rFonts w:asciiTheme="minorHAnsi" w:hAnsiTheme="minorHAnsi" w:cstheme="minorHAnsi"/>
        </w:rPr>
        <w:t>less</w:t>
      </w:r>
      <w:r w:rsidRPr="008F3F1C">
        <w:rPr>
          <w:rStyle w:val="StyleUnderline"/>
          <w:rFonts w:asciiTheme="minorHAnsi" w:hAnsiTheme="minorHAnsi" w:cstheme="minorHAnsi"/>
        </w:rPr>
        <w:t xml:space="preserve"> of most resources year after year</w:t>
      </w:r>
      <w:r w:rsidRPr="008F3F1C">
        <w:rPr>
          <w:rFonts w:asciiTheme="minorHAnsi" w:hAnsiTheme="minorHAnsi" w:cstheme="minorHAnsi"/>
          <w:sz w:val="16"/>
        </w:rPr>
        <w:t xml:space="preserve">, </w:t>
      </w:r>
      <w:r w:rsidRPr="008F3F1C">
        <w:rPr>
          <w:rStyle w:val="StyleUnderline"/>
          <w:rFonts w:asciiTheme="minorHAnsi" w:hAnsiTheme="minorHAnsi" w:cstheme="minorHAnsi"/>
        </w:rPr>
        <w:t>even as our economy and population grow</w:t>
      </w:r>
      <w:r w:rsidRPr="008F3F1C">
        <w:rPr>
          <w:rFonts w:asciiTheme="minorHAnsi" w:hAnsiTheme="minorHAnsi" w:cstheme="minorHAnsi"/>
          <w:sz w:val="16"/>
        </w:rPr>
        <w:t xml:space="preserve">.” </w:t>
      </w:r>
      <w:r w:rsidRPr="008F3F1C">
        <w:rPr>
          <w:rStyle w:val="StyleUnderline"/>
          <w:rFonts w:asciiTheme="minorHAnsi" w:hAnsiTheme="minorHAnsi" w:cstheme="minorHAnsi"/>
        </w:rPr>
        <w:t>The United States uses less gold, steel, aluminum, copper, stone, cement</w:t>
      </w:r>
      <w:r w:rsidRPr="008F3F1C">
        <w:rPr>
          <w:rFonts w:asciiTheme="minorHAnsi" w:hAnsiTheme="minorHAnsi" w:cstheme="minorHAnsi"/>
          <w:sz w:val="16"/>
        </w:rPr>
        <w:t xml:space="preserve">, </w:t>
      </w:r>
      <w:r w:rsidRPr="008F3F1C">
        <w:rPr>
          <w:rStyle w:val="StyleUnderline"/>
          <w:rFonts w:asciiTheme="minorHAnsi" w:hAnsiTheme="minorHAnsi" w:cstheme="minorHAnsi"/>
        </w:rPr>
        <w:t>and even paper than it did at the start of this century</w:t>
      </w:r>
      <w:r w:rsidRPr="008F3F1C">
        <w:rPr>
          <w:rFonts w:asciiTheme="minorHAnsi" w:hAnsiTheme="minorHAnsi" w:cstheme="minorHAnsi"/>
          <w:sz w:val="16"/>
        </w:rPr>
        <w:t xml:space="preserve">, </w:t>
      </w:r>
      <w:r w:rsidRPr="008F3F1C">
        <w:rPr>
          <w:rStyle w:val="StyleUnderline"/>
          <w:rFonts w:asciiTheme="minorHAnsi" w:hAnsiTheme="minorHAnsi" w:cstheme="minorHAnsi"/>
          <w:highlight w:val="cyan"/>
        </w:rPr>
        <w:t>despite</w:t>
      </w:r>
      <w:r w:rsidRPr="008F3F1C">
        <w:rPr>
          <w:rFonts w:asciiTheme="minorHAnsi" w:hAnsiTheme="minorHAnsi" w:cstheme="minorHAnsi"/>
          <w:sz w:val="16"/>
        </w:rPr>
        <w:t xml:space="preserve"> the </w:t>
      </w:r>
      <w:r w:rsidRPr="008F3F1C">
        <w:rPr>
          <w:rStyle w:val="Emphasis"/>
          <w:rFonts w:asciiTheme="minorHAnsi" w:hAnsiTheme="minorHAnsi" w:cstheme="minorHAnsi"/>
          <w:highlight w:val="cyan"/>
        </w:rPr>
        <w:t>continued increase</w:t>
      </w:r>
      <w:r w:rsidRPr="008F3F1C">
        <w:rPr>
          <w:rFonts w:asciiTheme="minorHAnsi" w:hAnsiTheme="minorHAnsi" w:cstheme="minorHAnsi"/>
          <w:sz w:val="16"/>
          <w:highlight w:val="cyan"/>
        </w:rPr>
        <w:t xml:space="preserve"> </w:t>
      </w:r>
      <w:r w:rsidRPr="008F3F1C">
        <w:rPr>
          <w:rStyle w:val="StyleUnderline"/>
          <w:rFonts w:asciiTheme="minorHAnsi" w:hAnsiTheme="minorHAnsi" w:cstheme="minorHAnsi"/>
          <w:highlight w:val="cyan"/>
        </w:rPr>
        <w:t>in</w:t>
      </w:r>
      <w:r w:rsidRPr="008F3F1C">
        <w:rPr>
          <w:rStyle w:val="StyleUnderline"/>
          <w:rFonts w:asciiTheme="minorHAnsi" w:hAnsiTheme="minorHAnsi" w:cstheme="minorHAnsi"/>
        </w:rPr>
        <w:t xml:space="preserve"> </w:t>
      </w:r>
      <w:r w:rsidRPr="008F3F1C">
        <w:rPr>
          <w:rStyle w:val="Emphasis"/>
          <w:rFonts w:asciiTheme="minorHAnsi" w:hAnsiTheme="minorHAnsi" w:cstheme="minorHAnsi"/>
          <w:highlight w:val="cyan"/>
        </w:rPr>
        <w:t>g</w:t>
      </w:r>
      <w:r w:rsidRPr="008F3F1C">
        <w:rPr>
          <w:rStyle w:val="StyleUnderline"/>
          <w:rFonts w:asciiTheme="minorHAnsi" w:hAnsiTheme="minorHAnsi" w:cstheme="minorHAnsi"/>
        </w:rPr>
        <w:t xml:space="preserve">ross </w:t>
      </w:r>
      <w:r w:rsidRPr="008F3F1C">
        <w:rPr>
          <w:rStyle w:val="Emphasis"/>
          <w:rFonts w:asciiTheme="minorHAnsi" w:hAnsiTheme="minorHAnsi" w:cstheme="minorHAnsi"/>
          <w:highlight w:val="cyan"/>
        </w:rPr>
        <w:t>d</w:t>
      </w:r>
      <w:r w:rsidRPr="008F3F1C">
        <w:rPr>
          <w:rStyle w:val="StyleUnderline"/>
          <w:rFonts w:asciiTheme="minorHAnsi" w:hAnsiTheme="minorHAnsi" w:cstheme="minorHAnsi"/>
        </w:rPr>
        <w:t xml:space="preserve">omestic </w:t>
      </w:r>
      <w:r w:rsidRPr="008F3F1C">
        <w:rPr>
          <w:rStyle w:val="Emphasis"/>
          <w:rFonts w:asciiTheme="minorHAnsi" w:hAnsiTheme="minorHAnsi" w:cstheme="minorHAnsi"/>
          <w:highlight w:val="cyan"/>
        </w:rPr>
        <w:t>p</w:t>
      </w:r>
      <w:r w:rsidRPr="008F3F1C">
        <w:rPr>
          <w:rStyle w:val="StyleUnderline"/>
          <w:rFonts w:asciiTheme="minorHAnsi" w:hAnsiTheme="minorHAnsi" w:cstheme="minorHAnsi"/>
        </w:rPr>
        <w:t>roduct</w:t>
      </w:r>
      <w:r w:rsidRPr="008F3F1C">
        <w:rPr>
          <w:rFonts w:asciiTheme="minorHAnsi" w:hAnsiTheme="minorHAnsi" w:cstheme="minorHAnsi"/>
          <w:sz w:val="16"/>
        </w:rPr>
        <w:t xml:space="preserve">. </w:t>
      </w:r>
      <w:r w:rsidRPr="008F3F1C">
        <w:rPr>
          <w:rStyle w:val="StyleUnderline"/>
          <w:rFonts w:asciiTheme="minorHAnsi" w:hAnsiTheme="minorHAnsi" w:cstheme="minorHAnsi"/>
        </w:rPr>
        <w:t>Annual consumption of all but six of the 72 resources</w:t>
      </w:r>
      <w:r w:rsidRPr="008F3F1C">
        <w:rPr>
          <w:rFonts w:asciiTheme="minorHAnsi" w:hAnsiTheme="minorHAnsi" w:cstheme="minorHAnsi"/>
          <w:sz w:val="16"/>
        </w:rPr>
        <w:t xml:space="preserve"> tracked by the U.S. Geological Service are “</w:t>
      </w:r>
      <w:r w:rsidRPr="008F3F1C">
        <w:rPr>
          <w:rStyle w:val="StyleUnderline"/>
          <w:rFonts w:asciiTheme="minorHAnsi" w:hAnsiTheme="minorHAnsi" w:cstheme="minorHAnsi"/>
        </w:rPr>
        <w:t>post peak</w:t>
      </w:r>
      <w:r w:rsidRPr="008F3F1C">
        <w:rPr>
          <w:rFonts w:asciiTheme="minorHAnsi" w:hAnsiTheme="minorHAnsi" w:cstheme="minorHAnsi"/>
          <w:sz w:val="16"/>
        </w:rPr>
        <w:t xml:space="preserve">.” </w:t>
      </w:r>
      <w:r w:rsidRPr="008F3F1C">
        <w:rPr>
          <w:rStyle w:val="StyleUnderline"/>
          <w:rFonts w:asciiTheme="minorHAnsi" w:hAnsiTheme="minorHAnsi" w:cstheme="minorHAnsi"/>
          <w:highlight w:val="cyan"/>
        </w:rPr>
        <w:t>We</w:t>
      </w:r>
      <w:r w:rsidRPr="008F3F1C">
        <w:rPr>
          <w:rFonts w:asciiTheme="minorHAnsi" w:hAnsiTheme="minorHAnsi" w:cstheme="minorHAnsi"/>
          <w:sz w:val="16"/>
        </w:rPr>
        <w:t xml:space="preserve"> also </w:t>
      </w:r>
      <w:r w:rsidRPr="008F3F1C">
        <w:rPr>
          <w:rStyle w:val="StyleUnderline"/>
          <w:rFonts w:asciiTheme="minorHAnsi" w:hAnsiTheme="minorHAnsi" w:cstheme="minorHAnsi"/>
          <w:highlight w:val="cyan"/>
        </w:rPr>
        <w:t xml:space="preserve">use </w:t>
      </w:r>
      <w:r w:rsidRPr="008F3F1C">
        <w:rPr>
          <w:rStyle w:val="Emphasis"/>
          <w:rFonts w:asciiTheme="minorHAnsi" w:hAnsiTheme="minorHAnsi" w:cstheme="minorHAnsi"/>
          <w:highlight w:val="cyan"/>
        </w:rPr>
        <w:t>less fertilizer</w:t>
      </w:r>
      <w:r w:rsidRPr="008F3F1C">
        <w:rPr>
          <w:rStyle w:val="StyleUnderline"/>
          <w:rFonts w:asciiTheme="minorHAnsi" w:hAnsiTheme="minorHAnsi" w:cstheme="minorHAnsi"/>
          <w:highlight w:val="cyan"/>
        </w:rPr>
        <w:t xml:space="preserve"> and </w:t>
      </w:r>
      <w:r w:rsidRPr="008F3F1C">
        <w:rPr>
          <w:rStyle w:val="Emphasis"/>
          <w:rFonts w:asciiTheme="minorHAnsi" w:hAnsiTheme="minorHAnsi" w:cstheme="minorHAnsi"/>
          <w:highlight w:val="cyan"/>
        </w:rPr>
        <w:t>water</w:t>
      </w:r>
      <w:r w:rsidRPr="008F3F1C">
        <w:rPr>
          <w:rStyle w:val="StyleUnderline"/>
          <w:rFonts w:asciiTheme="minorHAnsi" w:hAnsiTheme="minorHAnsi" w:cstheme="minorHAnsi"/>
        </w:rPr>
        <w:t xml:space="preserve"> while </w:t>
      </w:r>
      <w:r w:rsidRPr="008F3F1C">
        <w:rPr>
          <w:rStyle w:val="StyleUnderline"/>
          <w:rFonts w:asciiTheme="minorHAnsi" w:hAnsiTheme="minorHAnsi" w:cstheme="minorHAnsi"/>
          <w:highlight w:val="cyan"/>
        </w:rPr>
        <w:t xml:space="preserve">growing </w:t>
      </w:r>
      <w:r w:rsidRPr="008F3F1C">
        <w:rPr>
          <w:rStyle w:val="Emphasis"/>
          <w:rFonts w:asciiTheme="minorHAnsi" w:hAnsiTheme="minorHAnsi" w:cstheme="minorHAnsi"/>
          <w:highlight w:val="cyan"/>
        </w:rPr>
        <w:t>more crops</w:t>
      </w:r>
      <w:r w:rsidRPr="008F3F1C">
        <w:rPr>
          <w:rFonts w:asciiTheme="minorHAnsi" w:hAnsiTheme="minorHAnsi" w:cstheme="minorHAnsi"/>
          <w:sz w:val="16"/>
        </w:rPr>
        <w:t xml:space="preserve">. </w:t>
      </w:r>
      <w:r w:rsidRPr="008F3F1C">
        <w:rPr>
          <w:rStyle w:val="StyleUnderline"/>
          <w:rFonts w:asciiTheme="minorHAnsi" w:hAnsiTheme="minorHAnsi" w:cstheme="minorHAnsi"/>
        </w:rPr>
        <w:t>Plastic consumption</w:t>
      </w:r>
      <w:r w:rsidRPr="008F3F1C">
        <w:rPr>
          <w:rFonts w:asciiTheme="minorHAnsi" w:hAnsiTheme="minorHAnsi" w:cstheme="minorHAnsi"/>
          <w:sz w:val="16"/>
        </w:rPr>
        <w:t xml:space="preserve"> is up, </w:t>
      </w:r>
      <w:r w:rsidRPr="008F3F1C">
        <w:rPr>
          <w:rStyle w:val="StyleUnderline"/>
          <w:rFonts w:asciiTheme="minorHAnsi" w:hAnsiTheme="minorHAnsi" w:cstheme="minorHAnsi"/>
        </w:rPr>
        <w:t xml:space="preserve">as is </w:t>
      </w:r>
      <w:r w:rsidRPr="008F3F1C">
        <w:rPr>
          <w:rStyle w:val="Emphasis"/>
          <w:rFonts w:asciiTheme="minorHAnsi" w:hAnsiTheme="minorHAnsi" w:cstheme="minorHAnsi"/>
          <w:highlight w:val="cyan"/>
        </w:rPr>
        <w:t>energy use</w:t>
      </w:r>
      <w:r w:rsidRPr="008F3F1C">
        <w:rPr>
          <w:rFonts w:asciiTheme="minorHAnsi" w:hAnsiTheme="minorHAnsi" w:cstheme="minorHAnsi"/>
          <w:sz w:val="16"/>
        </w:rPr>
        <w:t xml:space="preserve">, but these two appear to </w:t>
      </w:r>
      <w:r w:rsidRPr="008F3F1C">
        <w:rPr>
          <w:rStyle w:val="StyleUnderline"/>
          <w:rFonts w:asciiTheme="minorHAnsi" w:hAnsiTheme="minorHAnsi" w:cstheme="minorHAnsi"/>
        </w:rPr>
        <w:t xml:space="preserve">have been </w:t>
      </w:r>
      <w:r w:rsidRPr="008F3F1C">
        <w:rPr>
          <w:rStyle w:val="Emphasis"/>
          <w:rFonts w:asciiTheme="minorHAnsi" w:hAnsiTheme="minorHAnsi" w:cstheme="minorHAnsi"/>
          <w:highlight w:val="cyan"/>
        </w:rPr>
        <w:t>decoupled</w:t>
      </w:r>
      <w:r w:rsidRPr="008F3F1C">
        <w:rPr>
          <w:rStyle w:val="StyleUnderline"/>
          <w:rFonts w:asciiTheme="minorHAnsi" w:hAnsiTheme="minorHAnsi" w:cstheme="minorHAnsi"/>
        </w:rPr>
        <w:t xml:space="preserve"> from population and economic growth as well</w:t>
      </w:r>
      <w:r w:rsidRPr="008F3F1C">
        <w:rPr>
          <w:rFonts w:asciiTheme="minorHAnsi" w:hAnsiTheme="minorHAnsi" w:cstheme="minorHAnsi"/>
          <w:sz w:val="16"/>
        </w:rPr>
        <w:t xml:space="preserve">. How does this dematerialization occur? Some examples may be useful. The </w:t>
      </w:r>
      <w:r w:rsidRPr="008F3F1C">
        <w:rPr>
          <w:rStyle w:val="StyleUnderline"/>
          <w:rFonts w:asciiTheme="minorHAnsi" w:hAnsiTheme="minorHAnsi" w:cstheme="minorHAnsi"/>
          <w:highlight w:val="cyan"/>
        </w:rPr>
        <w:t xml:space="preserve">dematerialization of </w:t>
      </w:r>
      <w:r w:rsidRPr="008F3F1C">
        <w:rPr>
          <w:rStyle w:val="Emphasis"/>
          <w:rFonts w:asciiTheme="minorHAnsi" w:hAnsiTheme="minorHAnsi" w:cstheme="minorHAnsi"/>
          <w:highlight w:val="cyan"/>
        </w:rPr>
        <w:t>soda cans</w:t>
      </w:r>
      <w:r w:rsidRPr="008F3F1C">
        <w:rPr>
          <w:rStyle w:val="StyleUnderline"/>
          <w:rFonts w:asciiTheme="minorHAnsi" w:hAnsiTheme="minorHAnsi" w:cstheme="minorHAnsi"/>
        </w:rPr>
        <w:t xml:space="preserve"> is</w:t>
      </w:r>
      <w:r w:rsidRPr="008F3F1C">
        <w:rPr>
          <w:rFonts w:asciiTheme="minorHAnsi" w:hAnsiTheme="minorHAnsi" w:cstheme="minorHAnsi"/>
          <w:sz w:val="16"/>
        </w:rPr>
        <w:t xml:space="preserve"> relatively </w:t>
      </w:r>
      <w:r w:rsidRPr="008F3F1C">
        <w:rPr>
          <w:rStyle w:val="StyleUnderline"/>
          <w:rFonts w:asciiTheme="minorHAnsi" w:hAnsiTheme="minorHAnsi" w:cstheme="minorHAnsi"/>
        </w:rPr>
        <w:t>easy to grasp</w:t>
      </w:r>
      <w:r w:rsidRPr="008F3F1C">
        <w:rPr>
          <w:rFonts w:asciiTheme="minorHAnsi" w:hAnsiTheme="minorHAnsi" w:cstheme="minorHAnsi"/>
          <w:sz w:val="16"/>
        </w:rPr>
        <w:t xml:space="preserve">, particularly for those of us who can remember the heavier cans of the 20th century. Aluminum </w:t>
      </w:r>
      <w:r w:rsidRPr="008F3F1C">
        <w:rPr>
          <w:rStyle w:val="StyleUnderline"/>
          <w:rFonts w:asciiTheme="minorHAnsi" w:hAnsiTheme="minorHAnsi" w:cstheme="minorHAnsi"/>
        </w:rPr>
        <w:t xml:space="preserve">cans weighed </w:t>
      </w:r>
      <w:r w:rsidRPr="008F3F1C">
        <w:rPr>
          <w:rStyle w:val="Emphasis"/>
          <w:rFonts w:asciiTheme="minorHAnsi" w:hAnsiTheme="minorHAnsi" w:cstheme="minorHAnsi"/>
          <w:highlight w:val="cyan"/>
        </w:rPr>
        <w:t>85 grams</w:t>
      </w:r>
      <w:r w:rsidRPr="008F3F1C">
        <w:rPr>
          <w:rFonts w:asciiTheme="minorHAnsi" w:hAnsiTheme="minorHAnsi" w:cstheme="minorHAnsi"/>
          <w:sz w:val="16"/>
        </w:rPr>
        <w:t xml:space="preserve"> when introduced </w:t>
      </w:r>
      <w:r w:rsidRPr="008F3F1C">
        <w:rPr>
          <w:rStyle w:val="StyleUnderline"/>
          <w:rFonts w:asciiTheme="minorHAnsi" w:hAnsiTheme="minorHAnsi" w:cstheme="minorHAnsi"/>
          <w:highlight w:val="cyan"/>
        </w:rPr>
        <w:t>in</w:t>
      </w:r>
      <w:r w:rsidRPr="008F3F1C">
        <w:rPr>
          <w:rStyle w:val="StyleUnderline"/>
          <w:rFonts w:asciiTheme="minorHAnsi" w:hAnsiTheme="minorHAnsi" w:cstheme="minorHAnsi"/>
        </w:rPr>
        <w:t xml:space="preserve"> the </w:t>
      </w:r>
      <w:r w:rsidRPr="008F3F1C">
        <w:rPr>
          <w:rStyle w:val="StyleUnderline"/>
          <w:rFonts w:asciiTheme="minorHAnsi" w:hAnsiTheme="minorHAnsi" w:cstheme="minorHAnsi"/>
          <w:highlight w:val="cyan"/>
        </w:rPr>
        <w:t>1950</w:t>
      </w:r>
      <w:r w:rsidRPr="008F3F1C">
        <w:rPr>
          <w:rStyle w:val="StyleUnderline"/>
          <w:rFonts w:asciiTheme="minorHAnsi" w:hAnsiTheme="minorHAnsi" w:cstheme="minorHAnsi"/>
        </w:rPr>
        <w:t>s</w:t>
      </w:r>
      <w:r w:rsidRPr="008F3F1C">
        <w:rPr>
          <w:rFonts w:asciiTheme="minorHAnsi" w:hAnsiTheme="minorHAnsi" w:cstheme="minorHAnsi"/>
          <w:sz w:val="16"/>
        </w:rPr>
        <w:t xml:space="preserve">. </w:t>
      </w:r>
      <w:r w:rsidRPr="008F3F1C">
        <w:rPr>
          <w:rStyle w:val="StyleUnderline"/>
          <w:rFonts w:asciiTheme="minorHAnsi" w:hAnsiTheme="minorHAnsi" w:cstheme="minorHAnsi"/>
          <w:highlight w:val="cyan"/>
        </w:rPr>
        <w:t>By 2011</w:t>
      </w:r>
      <w:r w:rsidRPr="008F3F1C">
        <w:rPr>
          <w:rFonts w:asciiTheme="minorHAnsi" w:hAnsiTheme="minorHAnsi" w:cstheme="minorHAnsi"/>
          <w:sz w:val="16"/>
        </w:rPr>
        <w:t xml:space="preserve">, </w:t>
      </w:r>
      <w:r w:rsidRPr="008F3F1C">
        <w:rPr>
          <w:rStyle w:val="StyleUnderline"/>
          <w:rFonts w:asciiTheme="minorHAnsi" w:hAnsiTheme="minorHAnsi" w:cstheme="minorHAnsi"/>
        </w:rPr>
        <w:t>the average</w:t>
      </w:r>
      <w:r w:rsidRPr="008F3F1C">
        <w:rPr>
          <w:rFonts w:asciiTheme="minorHAnsi" w:hAnsiTheme="minorHAnsi" w:cstheme="minorHAnsi"/>
          <w:sz w:val="16"/>
        </w:rPr>
        <w:t xml:space="preserve"> can </w:t>
      </w:r>
      <w:r w:rsidRPr="008F3F1C">
        <w:rPr>
          <w:rStyle w:val="StyleUnderline"/>
          <w:rFonts w:asciiTheme="minorHAnsi" w:hAnsiTheme="minorHAnsi" w:cstheme="minorHAnsi"/>
        </w:rPr>
        <w:t xml:space="preserve">was under </w:t>
      </w:r>
      <w:r w:rsidRPr="008F3F1C">
        <w:rPr>
          <w:rStyle w:val="Emphasis"/>
          <w:rFonts w:asciiTheme="minorHAnsi" w:hAnsiTheme="minorHAnsi" w:cstheme="minorHAnsi"/>
          <w:highlight w:val="cyan"/>
        </w:rPr>
        <w:t>13 grams</w:t>
      </w:r>
      <w:r w:rsidRPr="008F3F1C">
        <w:rPr>
          <w:rFonts w:asciiTheme="minorHAnsi" w:hAnsiTheme="minorHAnsi" w:cstheme="minorHAnsi"/>
          <w:sz w:val="16"/>
        </w:rPr>
        <w:t xml:space="preserve">. Cans today are not only thinner and lighter, </w:t>
      </w:r>
      <w:proofErr w:type="gramStart"/>
      <w:r w:rsidRPr="008F3F1C">
        <w:rPr>
          <w:rFonts w:asciiTheme="minorHAnsi" w:hAnsiTheme="minorHAnsi" w:cstheme="minorHAnsi"/>
          <w:sz w:val="16"/>
        </w:rPr>
        <w:t>they are</w:t>
      </w:r>
      <w:proofErr w:type="gramEnd"/>
      <w:r w:rsidRPr="008F3F1C">
        <w:rPr>
          <w:rFonts w:asciiTheme="minorHAnsi" w:hAnsiTheme="minorHAnsi" w:cstheme="minorHAnsi"/>
          <w:sz w:val="16"/>
        </w:rPr>
        <w:t xml:space="preserve"> produced more efficiently, with fewer separate sheets of metal. </w:t>
      </w:r>
      <w:r w:rsidRPr="008F3F1C">
        <w:rPr>
          <w:rStyle w:val="Emphasis"/>
          <w:rFonts w:asciiTheme="minorHAnsi" w:hAnsiTheme="minorHAnsi" w:cstheme="minorHAnsi"/>
        </w:rPr>
        <w:t>Substitution</w:t>
      </w:r>
      <w:r w:rsidRPr="008F3F1C">
        <w:rPr>
          <w:rFonts w:asciiTheme="minorHAnsi" w:hAnsiTheme="minorHAnsi" w:cstheme="minorHAnsi"/>
          <w:sz w:val="16"/>
        </w:rPr>
        <w:t xml:space="preserve"> </w:t>
      </w:r>
      <w:r w:rsidRPr="008F3F1C">
        <w:rPr>
          <w:rStyle w:val="StyleUnderline"/>
          <w:rFonts w:asciiTheme="minorHAnsi" w:hAnsiTheme="minorHAnsi" w:cstheme="minorHAnsi"/>
        </w:rPr>
        <w:t>can be a</w:t>
      </w:r>
      <w:r w:rsidRPr="008F3F1C">
        <w:rPr>
          <w:rFonts w:asciiTheme="minorHAnsi" w:hAnsiTheme="minorHAnsi" w:cstheme="minorHAnsi"/>
          <w:sz w:val="16"/>
        </w:rPr>
        <w:t xml:space="preserve">n even more </w:t>
      </w:r>
      <w:r w:rsidRPr="008F3F1C">
        <w:rPr>
          <w:rStyle w:val="StyleUnderline"/>
          <w:rFonts w:asciiTheme="minorHAnsi" w:hAnsiTheme="minorHAnsi" w:cstheme="minorHAnsi"/>
        </w:rPr>
        <w:t>powerful source of dematerialization</w:t>
      </w:r>
      <w:r w:rsidRPr="008F3F1C">
        <w:rPr>
          <w:rFonts w:asciiTheme="minorHAnsi" w:hAnsiTheme="minorHAnsi" w:cstheme="minorHAnsi"/>
          <w:sz w:val="16"/>
        </w:rPr>
        <w:t xml:space="preserve">. Consider </w:t>
      </w:r>
      <w:r w:rsidRPr="008F3F1C">
        <w:rPr>
          <w:rStyle w:val="Emphasis"/>
          <w:rFonts w:asciiTheme="minorHAnsi" w:hAnsiTheme="minorHAnsi" w:cstheme="minorHAnsi"/>
          <w:highlight w:val="cyan"/>
        </w:rPr>
        <w:t>telecommunications</w:t>
      </w:r>
      <w:r w:rsidRPr="008F3F1C">
        <w:rPr>
          <w:rFonts w:asciiTheme="minorHAnsi" w:hAnsiTheme="minorHAnsi" w:cstheme="minorHAnsi"/>
          <w:sz w:val="16"/>
        </w:rPr>
        <w:t xml:space="preserve">. </w:t>
      </w:r>
      <w:r w:rsidRPr="008F3F1C">
        <w:rPr>
          <w:rStyle w:val="StyleUnderline"/>
          <w:rFonts w:asciiTheme="minorHAnsi" w:hAnsiTheme="minorHAnsi" w:cstheme="minorHAnsi"/>
          <w:highlight w:val="cyan"/>
        </w:rPr>
        <w:t>A</w:t>
      </w:r>
      <w:r w:rsidRPr="008F3F1C">
        <w:rPr>
          <w:rStyle w:val="StyleUnderline"/>
          <w:rFonts w:asciiTheme="minorHAnsi" w:hAnsiTheme="minorHAnsi" w:cstheme="minorHAnsi"/>
        </w:rPr>
        <w:t xml:space="preserve"> single fiber optic </w:t>
      </w:r>
      <w:r w:rsidRPr="008F3F1C">
        <w:rPr>
          <w:rStyle w:val="StyleUnderline"/>
          <w:rFonts w:asciiTheme="minorHAnsi" w:hAnsiTheme="minorHAnsi" w:cstheme="minorHAnsi"/>
          <w:highlight w:val="cyan"/>
        </w:rPr>
        <w:t>cable made from</w:t>
      </w:r>
      <w:r w:rsidRPr="008F3F1C">
        <w:rPr>
          <w:rStyle w:val="StyleUnderline"/>
          <w:rFonts w:asciiTheme="minorHAnsi" w:hAnsiTheme="minorHAnsi" w:cstheme="minorHAnsi"/>
        </w:rPr>
        <w:t xml:space="preserve"> less than </w:t>
      </w:r>
      <w:r w:rsidRPr="008F3F1C">
        <w:rPr>
          <w:rStyle w:val="StyleUnderline"/>
          <w:rFonts w:asciiTheme="minorHAnsi" w:hAnsiTheme="minorHAnsi" w:cstheme="minorHAnsi"/>
          <w:highlight w:val="cyan"/>
        </w:rPr>
        <w:t>150 pounds of</w:t>
      </w:r>
      <w:r w:rsidRPr="008F3F1C">
        <w:rPr>
          <w:rStyle w:val="StyleUnderline"/>
          <w:rFonts w:asciiTheme="minorHAnsi" w:hAnsiTheme="minorHAnsi" w:cstheme="minorHAnsi"/>
        </w:rPr>
        <w:t xml:space="preserve"> </w:t>
      </w:r>
      <w:r w:rsidRPr="008F3F1C">
        <w:rPr>
          <w:rStyle w:val="Emphasis"/>
          <w:rFonts w:asciiTheme="minorHAnsi" w:hAnsiTheme="minorHAnsi" w:cstheme="minorHAnsi"/>
          <w:highlight w:val="cyan"/>
        </w:rPr>
        <w:t>silica</w:t>
      </w:r>
      <w:r w:rsidRPr="008F3F1C">
        <w:rPr>
          <w:rStyle w:val="StyleUnderline"/>
          <w:rFonts w:asciiTheme="minorHAnsi" w:hAnsiTheme="minorHAnsi" w:cstheme="minorHAnsi"/>
          <w:highlight w:val="cyan"/>
        </w:rPr>
        <w:t xml:space="preserve"> can carry the</w:t>
      </w:r>
      <w:r w:rsidRPr="008F3F1C">
        <w:rPr>
          <w:rStyle w:val="StyleUnderline"/>
          <w:rFonts w:asciiTheme="minorHAnsi" w:hAnsiTheme="minorHAnsi" w:cstheme="minorHAnsi"/>
        </w:rPr>
        <w:t xml:space="preserve"> same </w:t>
      </w:r>
      <w:r w:rsidRPr="008F3F1C">
        <w:rPr>
          <w:rStyle w:val="StyleUnderline"/>
          <w:rFonts w:asciiTheme="minorHAnsi" w:hAnsiTheme="minorHAnsi" w:cstheme="minorHAnsi"/>
          <w:highlight w:val="cyan"/>
        </w:rPr>
        <w:t>volume of</w:t>
      </w:r>
      <w:r w:rsidRPr="008F3F1C">
        <w:rPr>
          <w:rStyle w:val="StyleUnderline"/>
          <w:rFonts w:asciiTheme="minorHAnsi" w:hAnsiTheme="minorHAnsi" w:cstheme="minorHAnsi"/>
        </w:rPr>
        <w:t xml:space="preserve"> information as multiple </w:t>
      </w:r>
      <w:r w:rsidRPr="008F3F1C">
        <w:rPr>
          <w:rStyle w:val="StyleUnderline"/>
          <w:rFonts w:asciiTheme="minorHAnsi" w:hAnsiTheme="minorHAnsi" w:cstheme="minorHAnsi"/>
          <w:highlight w:val="cyan"/>
        </w:rPr>
        <w:t>1</w:t>
      </w:r>
      <w:r w:rsidRPr="008F3F1C">
        <w:rPr>
          <w:rStyle w:val="StyleUnderline"/>
          <w:rFonts w:ascii="Cambria Math" w:hAnsi="Cambria Math" w:cs="Cambria Math"/>
          <w:highlight w:val="cyan"/>
        </w:rPr>
        <w:t>‑</w:t>
      </w:r>
      <w:r w:rsidRPr="008F3F1C">
        <w:rPr>
          <w:rStyle w:val="StyleUnderline"/>
          <w:rFonts w:asciiTheme="minorHAnsi" w:hAnsiTheme="minorHAnsi" w:cstheme="minorHAnsi"/>
          <w:highlight w:val="cyan"/>
        </w:rPr>
        <w:t>ton copper cables</w:t>
      </w:r>
      <w:r w:rsidRPr="008F3F1C">
        <w:rPr>
          <w:rFonts w:asciiTheme="minorHAnsi" w:hAnsiTheme="minorHAnsi" w:cstheme="minorHAnsi"/>
          <w:sz w:val="16"/>
        </w:rPr>
        <w:t xml:space="preserve">. And were that not enough, </w:t>
      </w:r>
      <w:r w:rsidRPr="008F3F1C">
        <w:rPr>
          <w:rStyle w:val="Emphasis"/>
          <w:rFonts w:asciiTheme="minorHAnsi" w:hAnsiTheme="minorHAnsi" w:cstheme="minorHAnsi"/>
          <w:highlight w:val="cyan"/>
        </w:rPr>
        <w:t>satellite</w:t>
      </w:r>
      <w:r w:rsidRPr="008F3F1C">
        <w:rPr>
          <w:rStyle w:val="StyleUnderline"/>
          <w:rFonts w:asciiTheme="minorHAnsi" w:hAnsiTheme="minorHAnsi" w:cstheme="minorHAnsi"/>
        </w:rPr>
        <w:t xml:space="preserve"> and wireless technologies </w:t>
      </w:r>
      <w:r w:rsidRPr="008F3F1C">
        <w:rPr>
          <w:rStyle w:val="StyleUnderline"/>
          <w:rFonts w:asciiTheme="minorHAnsi" w:hAnsiTheme="minorHAnsi" w:cstheme="minorHAnsi"/>
          <w:highlight w:val="cyan"/>
        </w:rPr>
        <w:t>enable us to bypass</w:t>
      </w:r>
      <w:r w:rsidRPr="008F3F1C">
        <w:rPr>
          <w:rFonts w:asciiTheme="minorHAnsi" w:hAnsiTheme="minorHAnsi" w:cstheme="minorHAnsi"/>
          <w:sz w:val="16"/>
        </w:rPr>
        <w:t xml:space="preserve"> the use of </w:t>
      </w:r>
      <w:r w:rsidRPr="008F3F1C">
        <w:rPr>
          <w:rStyle w:val="StyleUnderline"/>
          <w:rFonts w:asciiTheme="minorHAnsi" w:hAnsiTheme="minorHAnsi" w:cstheme="minorHAnsi"/>
        </w:rPr>
        <w:t xml:space="preserve">physical </w:t>
      </w:r>
      <w:r w:rsidRPr="008F3F1C">
        <w:rPr>
          <w:rStyle w:val="StyleUnderline"/>
          <w:rFonts w:asciiTheme="minorHAnsi" w:hAnsiTheme="minorHAnsi" w:cstheme="minorHAnsi"/>
          <w:highlight w:val="cyan"/>
        </w:rPr>
        <w:t>cables altogether</w:t>
      </w:r>
      <w:r w:rsidRPr="008F3F1C">
        <w:rPr>
          <w:rFonts w:asciiTheme="minorHAnsi" w:hAnsiTheme="minorHAnsi" w:cstheme="minorHAnsi"/>
          <w:sz w:val="16"/>
        </w:rPr>
        <w:t xml:space="preserve">. We can communicate more and yet use vastly less material to do so. </w:t>
      </w:r>
      <w:r w:rsidRPr="008F3F1C">
        <w:rPr>
          <w:rStyle w:val="StyleUnderline"/>
          <w:rFonts w:asciiTheme="minorHAnsi" w:hAnsiTheme="minorHAnsi" w:cstheme="minorHAnsi"/>
        </w:rPr>
        <w:t>This</w:t>
      </w:r>
      <w:r w:rsidRPr="008F3F1C">
        <w:rPr>
          <w:rFonts w:asciiTheme="minorHAnsi" w:hAnsiTheme="minorHAnsi" w:cstheme="minorHAnsi"/>
          <w:sz w:val="16"/>
        </w:rPr>
        <w:t xml:space="preserve"> not only </w:t>
      </w:r>
      <w:r w:rsidRPr="008F3F1C">
        <w:rPr>
          <w:rStyle w:val="Emphasis"/>
          <w:rFonts w:asciiTheme="minorHAnsi" w:hAnsiTheme="minorHAnsi" w:cstheme="minorHAnsi"/>
        </w:rPr>
        <w:t>saves copper</w:t>
      </w:r>
      <w:r w:rsidRPr="008F3F1C">
        <w:rPr>
          <w:rFonts w:asciiTheme="minorHAnsi" w:hAnsiTheme="minorHAnsi" w:cstheme="minorHAnsi"/>
          <w:sz w:val="16"/>
        </w:rPr>
        <w:t xml:space="preserve">, </w:t>
      </w:r>
      <w:r w:rsidRPr="008F3F1C">
        <w:rPr>
          <w:rStyle w:val="StyleUnderline"/>
          <w:rFonts w:asciiTheme="minorHAnsi" w:hAnsiTheme="minorHAnsi" w:cstheme="minorHAnsi"/>
        </w:rPr>
        <w:t>but other resources too</w:t>
      </w:r>
      <w:r w:rsidRPr="008F3F1C">
        <w:rPr>
          <w:rFonts w:asciiTheme="minorHAnsi" w:hAnsiTheme="minorHAnsi" w:cstheme="minorHAnsi"/>
          <w:sz w:val="16"/>
        </w:rPr>
        <w:t>. Think of all the</w:t>
      </w:r>
      <w:r w:rsidRPr="008F3F1C">
        <w:rPr>
          <w:rFonts w:asciiTheme="minorHAnsi" w:hAnsiTheme="minorHAnsi" w:cstheme="minorHAnsi"/>
        </w:rPr>
        <w:t xml:space="preserve"> </w:t>
      </w:r>
      <w:r w:rsidRPr="008F3F1C">
        <w:rPr>
          <w:rStyle w:val="Emphasis"/>
          <w:rFonts w:asciiTheme="minorHAnsi" w:hAnsiTheme="minorHAnsi" w:cstheme="minorHAnsi"/>
          <w:highlight w:val="cyan"/>
        </w:rPr>
        <w:t>paper</w:t>
      </w:r>
      <w:r w:rsidRPr="008F3F1C">
        <w:rPr>
          <w:rStyle w:val="StyleUnderline"/>
          <w:rFonts w:asciiTheme="minorHAnsi" w:hAnsiTheme="minorHAnsi" w:cstheme="minorHAnsi"/>
          <w:highlight w:val="cyan"/>
        </w:rPr>
        <w:t xml:space="preserve"> saved by e</w:t>
      </w:r>
      <w:r w:rsidRPr="008F3F1C">
        <w:rPr>
          <w:rStyle w:val="StyleUnderline"/>
          <w:rFonts w:ascii="Cambria Math" w:hAnsi="Cambria Math" w:cs="Cambria Math"/>
          <w:highlight w:val="cyan"/>
        </w:rPr>
        <w:t>‑</w:t>
      </w:r>
      <w:r w:rsidRPr="008F3F1C">
        <w:rPr>
          <w:rStyle w:val="StyleUnderline"/>
          <w:rFonts w:asciiTheme="minorHAnsi" w:hAnsiTheme="minorHAnsi" w:cstheme="minorHAnsi"/>
          <w:highlight w:val="cyan"/>
        </w:rPr>
        <w:t>mail</w:t>
      </w:r>
      <w:r w:rsidRPr="008F3F1C">
        <w:rPr>
          <w:rFonts w:asciiTheme="minorHAnsi" w:hAnsiTheme="minorHAnsi" w:cstheme="minorHAnsi"/>
          <w:sz w:val="16"/>
        </w:rPr>
        <w:t>, e</w:t>
      </w:r>
      <w:r w:rsidRPr="008F3F1C">
        <w:rPr>
          <w:rFonts w:ascii="Cambria Math" w:hAnsi="Cambria Math" w:cs="Cambria Math"/>
          <w:sz w:val="16"/>
        </w:rPr>
        <w:t>‑</w:t>
      </w:r>
      <w:r w:rsidRPr="008F3F1C">
        <w:rPr>
          <w:rFonts w:asciiTheme="minorHAnsi" w:hAnsiTheme="minorHAnsi" w:cstheme="minorHAnsi"/>
          <w:sz w:val="16"/>
        </w:rPr>
        <w:t>banking, and e</w:t>
      </w:r>
      <w:r w:rsidRPr="008F3F1C">
        <w:rPr>
          <w:rFonts w:ascii="Cambria Math" w:hAnsi="Cambria Math" w:cs="Cambria Math"/>
          <w:sz w:val="16"/>
        </w:rPr>
        <w:t>‑</w:t>
      </w:r>
      <w:r w:rsidRPr="008F3F1C">
        <w:rPr>
          <w:rFonts w:asciiTheme="minorHAnsi" w:hAnsiTheme="minorHAnsi" w:cstheme="minorHAnsi"/>
          <w:sz w:val="16"/>
        </w:rPr>
        <w:t xml:space="preserve">readers. Markets or Malthus? It was not expected to work out this way. Throughout the modern era, </w:t>
      </w:r>
      <w:r w:rsidRPr="008F3F1C">
        <w:rPr>
          <w:rStyle w:val="Emphasis"/>
          <w:rFonts w:asciiTheme="minorHAnsi" w:hAnsiTheme="minorHAnsi" w:cstheme="minorHAnsi"/>
        </w:rPr>
        <w:t>doomsayers</w:t>
      </w:r>
      <w:r w:rsidRPr="008F3F1C">
        <w:rPr>
          <w:rFonts w:asciiTheme="minorHAnsi" w:hAnsiTheme="minorHAnsi" w:cstheme="minorHAnsi"/>
          <w:sz w:val="16"/>
        </w:rPr>
        <w:t xml:space="preserve"> </w:t>
      </w:r>
      <w:r w:rsidRPr="008F3F1C">
        <w:rPr>
          <w:rStyle w:val="StyleUnderline"/>
          <w:rFonts w:asciiTheme="minorHAnsi" w:hAnsiTheme="minorHAnsi" w:cstheme="minorHAnsi"/>
        </w:rPr>
        <w:t>have predicted the imminent depletion of one resource or another</w:t>
      </w:r>
      <w:r w:rsidRPr="008F3F1C">
        <w:rPr>
          <w:rFonts w:asciiTheme="minorHAnsi" w:hAnsiTheme="minorHAnsi" w:cstheme="minorHAnsi"/>
          <w:sz w:val="16"/>
        </w:rPr>
        <w:t xml:space="preserve">. </w:t>
      </w:r>
      <w:r w:rsidRPr="008F3F1C">
        <w:rPr>
          <w:rStyle w:val="StyleUnderline"/>
          <w:rFonts w:asciiTheme="minorHAnsi" w:hAnsiTheme="minorHAnsi" w:cstheme="minorHAnsi"/>
        </w:rPr>
        <w:t>Human impact on the</w:t>
      </w:r>
      <w:r w:rsidRPr="008F3F1C">
        <w:rPr>
          <w:rFonts w:asciiTheme="minorHAnsi" w:hAnsiTheme="minorHAnsi" w:cstheme="minorHAnsi"/>
          <w:sz w:val="16"/>
        </w:rPr>
        <w:t xml:space="preserve"> natural </w:t>
      </w:r>
      <w:r w:rsidRPr="008F3F1C">
        <w:rPr>
          <w:rStyle w:val="StyleUnderline"/>
          <w:rFonts w:asciiTheme="minorHAnsi" w:hAnsiTheme="minorHAnsi" w:cstheme="minorHAnsi"/>
        </w:rPr>
        <w:t>environment was to increase</w:t>
      </w:r>
      <w:r w:rsidRPr="008F3F1C">
        <w:rPr>
          <w:rFonts w:asciiTheme="minorHAnsi" w:hAnsiTheme="minorHAnsi" w:cstheme="minorHAnsi"/>
          <w:sz w:val="16"/>
        </w:rPr>
        <w:t xml:space="preserve"> inexorably </w:t>
      </w:r>
      <w:r w:rsidRPr="008F3F1C">
        <w:rPr>
          <w:rStyle w:val="StyleUnderline"/>
          <w:rFonts w:asciiTheme="minorHAnsi" w:hAnsiTheme="minorHAnsi" w:cstheme="minorHAnsi"/>
        </w:rPr>
        <w:t xml:space="preserve">with the rise of </w:t>
      </w:r>
      <w:r w:rsidRPr="008F3F1C">
        <w:rPr>
          <w:rStyle w:val="Emphasis"/>
          <w:rFonts w:asciiTheme="minorHAnsi" w:hAnsiTheme="minorHAnsi" w:cstheme="minorHAnsi"/>
        </w:rPr>
        <w:t>wealth</w:t>
      </w:r>
      <w:r w:rsidRPr="008F3F1C">
        <w:rPr>
          <w:rFonts w:asciiTheme="minorHAnsi" w:hAnsiTheme="minorHAnsi" w:cstheme="minorHAnsi"/>
          <w:sz w:val="16"/>
        </w:rPr>
        <w:t xml:space="preserve">, </w:t>
      </w:r>
      <w:r w:rsidRPr="008F3F1C">
        <w:rPr>
          <w:rStyle w:val="Emphasis"/>
          <w:rFonts w:asciiTheme="minorHAnsi" w:hAnsiTheme="minorHAnsi" w:cstheme="minorHAnsi"/>
        </w:rPr>
        <w:t>technology</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and </w:t>
      </w:r>
      <w:r w:rsidRPr="008F3F1C">
        <w:rPr>
          <w:rStyle w:val="Emphasis"/>
          <w:rFonts w:asciiTheme="minorHAnsi" w:hAnsiTheme="minorHAnsi" w:cstheme="minorHAnsi"/>
        </w:rPr>
        <w:t>population</w:t>
      </w:r>
      <w:r w:rsidRPr="008F3F1C">
        <w:rPr>
          <w:rFonts w:asciiTheme="minorHAnsi" w:hAnsiTheme="minorHAnsi" w:cstheme="minorHAnsi"/>
          <w:sz w:val="16"/>
        </w:rPr>
        <w:t xml:space="preserve">, inevitably </w:t>
      </w:r>
      <w:r w:rsidRPr="008F3F1C">
        <w:rPr>
          <w:rStyle w:val="StyleUnderline"/>
          <w:rFonts w:asciiTheme="minorHAnsi" w:hAnsiTheme="minorHAnsi" w:cstheme="minorHAnsi"/>
        </w:rPr>
        <w:t>colliding with the earth’s</w:t>
      </w:r>
      <w:r w:rsidRPr="008F3F1C">
        <w:rPr>
          <w:rFonts w:asciiTheme="minorHAnsi" w:hAnsiTheme="minorHAnsi" w:cstheme="minorHAnsi"/>
          <w:sz w:val="16"/>
        </w:rPr>
        <w:t xml:space="preserve"> natural </w:t>
      </w:r>
      <w:r w:rsidRPr="008F3F1C">
        <w:rPr>
          <w:rStyle w:val="StyleUnderline"/>
          <w:rFonts w:asciiTheme="minorHAnsi" w:hAnsiTheme="minorHAnsi" w:cstheme="minorHAnsi"/>
        </w:rPr>
        <w:t>carrying capacity</w:t>
      </w:r>
      <w:r w:rsidRPr="008F3F1C">
        <w:rPr>
          <w:rFonts w:asciiTheme="minorHAnsi" w:hAnsiTheme="minorHAnsi" w:cstheme="minorHAnsi"/>
          <w:sz w:val="16"/>
        </w:rPr>
        <w:t xml:space="preserve">. </w:t>
      </w:r>
      <w:r w:rsidRPr="008F3F1C">
        <w:rPr>
          <w:rStyle w:val="StyleUnderline"/>
          <w:rFonts w:asciiTheme="minorHAnsi" w:hAnsiTheme="minorHAnsi" w:cstheme="minorHAnsi"/>
        </w:rPr>
        <w:t>It seemed “logical</w:t>
      </w:r>
      <w:r w:rsidRPr="008F3F1C">
        <w:rPr>
          <w:rFonts w:asciiTheme="minorHAnsi" w:hAnsiTheme="minorHAnsi" w:cstheme="minorHAnsi"/>
          <w:sz w:val="16"/>
        </w:rPr>
        <w:t xml:space="preserve"> and inevitable” </w:t>
      </w:r>
      <w:r w:rsidRPr="008F3F1C">
        <w:rPr>
          <w:rStyle w:val="StyleUnderline"/>
          <w:rFonts w:asciiTheme="minorHAnsi" w:hAnsiTheme="minorHAnsi" w:cstheme="minorHAnsi"/>
        </w:rPr>
        <w:t>that</w:t>
      </w:r>
      <w:r w:rsidRPr="008F3F1C">
        <w:rPr>
          <w:rFonts w:asciiTheme="minorHAnsi" w:hAnsiTheme="minorHAnsi" w:cstheme="minorHAnsi"/>
          <w:sz w:val="16"/>
        </w:rPr>
        <w:t xml:space="preserve"> “the planet’s </w:t>
      </w:r>
      <w:r w:rsidRPr="008F3F1C">
        <w:rPr>
          <w:rStyle w:val="StyleUnderline"/>
          <w:rFonts w:asciiTheme="minorHAnsi" w:hAnsiTheme="minorHAnsi" w:cstheme="minorHAnsi"/>
        </w:rPr>
        <w:t>finite</w:t>
      </w:r>
      <w:r w:rsidRPr="008F3F1C">
        <w:rPr>
          <w:rFonts w:asciiTheme="minorHAnsi" w:hAnsiTheme="minorHAnsi" w:cstheme="minorHAnsi"/>
          <w:sz w:val="16"/>
        </w:rPr>
        <w:t xml:space="preserve"> stock of these </w:t>
      </w:r>
      <w:r w:rsidRPr="008F3F1C">
        <w:rPr>
          <w:rStyle w:val="StyleUnderline"/>
          <w:rFonts w:asciiTheme="minorHAnsi" w:hAnsiTheme="minorHAnsi" w:cstheme="minorHAnsi"/>
        </w:rPr>
        <w:t>resources would</w:t>
      </w:r>
      <w:r w:rsidRPr="008F3F1C">
        <w:rPr>
          <w:rFonts w:asciiTheme="minorHAnsi" w:hAnsiTheme="minorHAnsi" w:cstheme="minorHAnsi"/>
          <w:sz w:val="16"/>
        </w:rPr>
        <w:t xml:space="preserve"> someday </w:t>
      </w:r>
      <w:r w:rsidRPr="008F3F1C">
        <w:rPr>
          <w:rStyle w:val="StyleUnderline"/>
          <w:rFonts w:asciiTheme="minorHAnsi" w:hAnsiTheme="minorHAnsi" w:cstheme="minorHAnsi"/>
        </w:rPr>
        <w:t>be exhausted</w:t>
      </w:r>
      <w:r w:rsidRPr="008F3F1C">
        <w:rPr>
          <w:rFonts w:asciiTheme="minorHAnsi" w:hAnsiTheme="minorHAnsi" w:cstheme="minorHAnsi"/>
          <w:sz w:val="16"/>
        </w:rPr>
        <w:t xml:space="preserve">.” Yet, </w:t>
      </w:r>
      <w:r w:rsidRPr="008F3F1C">
        <w:rPr>
          <w:rStyle w:val="StyleUnderline"/>
          <w:rFonts w:asciiTheme="minorHAnsi" w:hAnsiTheme="minorHAnsi" w:cstheme="minorHAnsi"/>
        </w:rPr>
        <w:t>this is not what happened</w:t>
      </w:r>
      <w:r w:rsidRPr="008F3F1C">
        <w:rPr>
          <w:rFonts w:asciiTheme="minorHAnsi" w:hAnsiTheme="minorHAnsi" w:cstheme="minorHAnsi"/>
          <w:sz w:val="16"/>
        </w:rPr>
        <w:t>. Instead, “</w:t>
      </w:r>
      <w:r w:rsidRPr="008F3F1C">
        <w:rPr>
          <w:rStyle w:val="Emphasis"/>
          <w:rFonts w:asciiTheme="minorHAnsi" w:hAnsiTheme="minorHAnsi" w:cstheme="minorHAnsi"/>
        </w:rPr>
        <w:t>capitalism</w:t>
      </w:r>
      <w:r w:rsidRPr="008F3F1C">
        <w:rPr>
          <w:rFonts w:asciiTheme="minorHAnsi" w:hAnsiTheme="minorHAnsi" w:cstheme="minorHAnsi"/>
          <w:sz w:val="16"/>
        </w:rPr>
        <w:t xml:space="preserve"> </w:t>
      </w:r>
      <w:r w:rsidRPr="008F3F1C">
        <w:rPr>
          <w:rStyle w:val="StyleUnderline"/>
          <w:rFonts w:asciiTheme="minorHAnsi" w:hAnsiTheme="minorHAnsi" w:cstheme="minorHAnsi"/>
        </w:rPr>
        <w:t>and</w:t>
      </w:r>
      <w:r w:rsidRPr="008F3F1C">
        <w:rPr>
          <w:rFonts w:asciiTheme="minorHAnsi" w:hAnsiTheme="minorHAnsi" w:cstheme="minorHAnsi"/>
          <w:sz w:val="16"/>
        </w:rPr>
        <w:t xml:space="preserve"> </w:t>
      </w:r>
      <w:r w:rsidRPr="008F3F1C">
        <w:rPr>
          <w:rStyle w:val="Emphasis"/>
          <w:rFonts w:asciiTheme="minorHAnsi" w:hAnsiTheme="minorHAnsi" w:cstheme="minorHAnsi"/>
        </w:rPr>
        <w:t>tech progress</w:t>
      </w:r>
      <w:r w:rsidRPr="008F3F1C">
        <w:rPr>
          <w:rFonts w:asciiTheme="minorHAnsi" w:hAnsiTheme="minorHAnsi" w:cstheme="minorHAnsi"/>
          <w:sz w:val="16"/>
        </w:rPr>
        <w:t xml:space="preserve"> </w:t>
      </w:r>
      <w:r w:rsidRPr="008F3F1C">
        <w:rPr>
          <w:rStyle w:val="StyleUnderline"/>
          <w:rFonts w:asciiTheme="minorHAnsi" w:hAnsiTheme="minorHAnsi" w:cstheme="minorHAnsi"/>
        </w:rPr>
        <w:t>are</w:t>
      </w:r>
      <w:r w:rsidRPr="008F3F1C">
        <w:rPr>
          <w:rFonts w:asciiTheme="minorHAnsi" w:hAnsiTheme="minorHAnsi" w:cstheme="minorHAnsi"/>
          <w:sz w:val="16"/>
        </w:rPr>
        <w:t xml:space="preserve"> now </w:t>
      </w:r>
      <w:r w:rsidRPr="008F3F1C">
        <w:rPr>
          <w:rStyle w:val="StyleUnderline"/>
          <w:rFonts w:asciiTheme="minorHAnsi" w:hAnsiTheme="minorHAnsi" w:cstheme="minorHAnsi"/>
        </w:rPr>
        <w:t>allowing us to tread</w:t>
      </w:r>
      <w:r w:rsidRPr="008F3F1C">
        <w:rPr>
          <w:rFonts w:asciiTheme="minorHAnsi" w:hAnsiTheme="minorHAnsi" w:cstheme="minorHAnsi"/>
          <w:sz w:val="16"/>
        </w:rPr>
        <w:t xml:space="preserve"> more </w:t>
      </w:r>
      <w:r w:rsidRPr="008F3F1C">
        <w:rPr>
          <w:rStyle w:val="StyleUnderline"/>
          <w:rFonts w:asciiTheme="minorHAnsi" w:hAnsiTheme="minorHAnsi" w:cstheme="minorHAnsi"/>
        </w:rPr>
        <w:t>lightly on the earth instead of stripping it bare</w:t>
      </w:r>
      <w:r w:rsidRPr="008F3F1C">
        <w:rPr>
          <w:rFonts w:asciiTheme="minorHAnsi" w:hAnsiTheme="minorHAnsi" w:cstheme="minorHAnsi"/>
          <w:sz w:val="16"/>
        </w:rPr>
        <w:t xml:space="preserve">.” The </w:t>
      </w:r>
      <w:r w:rsidRPr="008F3F1C">
        <w:rPr>
          <w:rStyle w:val="StyleUnderline"/>
          <w:rFonts w:asciiTheme="minorHAnsi" w:hAnsiTheme="minorHAnsi" w:cstheme="minorHAnsi"/>
        </w:rPr>
        <w:t>Malthusian “</w:t>
      </w:r>
      <w:r w:rsidRPr="008F3F1C">
        <w:rPr>
          <w:rStyle w:val="Emphasis"/>
          <w:rFonts w:asciiTheme="minorHAnsi" w:hAnsiTheme="minorHAnsi" w:cstheme="minorHAnsi"/>
        </w:rPr>
        <w:t>limits to growth</w:t>
      </w:r>
      <w:r w:rsidRPr="008F3F1C">
        <w:rPr>
          <w:rStyle w:val="StyleUnderline"/>
          <w:rFonts w:asciiTheme="minorHAnsi" w:hAnsiTheme="minorHAnsi" w:cstheme="minorHAnsi"/>
        </w:rPr>
        <w:t>”</w:t>
      </w:r>
      <w:r w:rsidRPr="008F3F1C">
        <w:rPr>
          <w:rFonts w:asciiTheme="minorHAnsi" w:hAnsiTheme="minorHAnsi" w:cstheme="minorHAnsi"/>
          <w:sz w:val="16"/>
        </w:rPr>
        <w:t xml:space="preserve"> have not merely been delayed or forestalled; they </w:t>
      </w:r>
      <w:r w:rsidRPr="008F3F1C">
        <w:rPr>
          <w:rStyle w:val="StyleUnderline"/>
          <w:rFonts w:asciiTheme="minorHAnsi" w:hAnsiTheme="minorHAnsi" w:cstheme="minorHAnsi"/>
        </w:rPr>
        <w:t xml:space="preserve">have been </w:t>
      </w:r>
      <w:r w:rsidRPr="008F3F1C">
        <w:rPr>
          <w:rStyle w:val="Emphasis"/>
          <w:rFonts w:asciiTheme="minorHAnsi" w:hAnsiTheme="minorHAnsi" w:cstheme="minorHAnsi"/>
        </w:rPr>
        <w:t>transcended</w:t>
      </w:r>
      <w:r w:rsidRPr="008F3F1C">
        <w:rPr>
          <w:rFonts w:asciiTheme="minorHAnsi" w:hAnsiTheme="minorHAnsi" w:cstheme="minorHAnsi"/>
          <w:sz w:val="16"/>
        </w:rPr>
        <w:t xml:space="preserve">. </w:t>
      </w:r>
      <w:r w:rsidRPr="008F3F1C">
        <w:rPr>
          <w:rStyle w:val="StyleUnderline"/>
          <w:rFonts w:asciiTheme="minorHAnsi" w:hAnsiTheme="minorHAnsi" w:cstheme="minorHAnsi"/>
        </w:rPr>
        <w:t>This was neither planned</w:t>
      </w:r>
      <w:r w:rsidRPr="008F3F1C">
        <w:rPr>
          <w:rFonts w:asciiTheme="minorHAnsi" w:hAnsiTheme="minorHAnsi" w:cstheme="minorHAnsi"/>
          <w:sz w:val="16"/>
        </w:rPr>
        <w:t xml:space="preserve">, nor </w:t>
      </w:r>
      <w:r w:rsidRPr="008F3F1C">
        <w:rPr>
          <w:rStyle w:val="StyleUnderline"/>
          <w:rFonts w:asciiTheme="minorHAnsi" w:hAnsiTheme="minorHAnsi" w:cstheme="minorHAnsi"/>
        </w:rPr>
        <w:t>anticipated</w:t>
      </w:r>
      <w:r w:rsidRPr="008F3F1C">
        <w:rPr>
          <w:rFonts w:asciiTheme="minorHAnsi" w:hAnsiTheme="minorHAnsi" w:cstheme="minorHAnsi"/>
          <w:sz w:val="16"/>
        </w:rPr>
        <w:t xml:space="preserve">, </w:t>
      </w:r>
      <w:r w:rsidRPr="008F3F1C">
        <w:rPr>
          <w:rStyle w:val="StyleUnderline"/>
          <w:rFonts w:asciiTheme="minorHAnsi" w:hAnsiTheme="minorHAnsi" w:cstheme="minorHAnsi"/>
        </w:rPr>
        <w:t>nor</w:t>
      </w:r>
      <w:r w:rsidRPr="008F3F1C">
        <w:rPr>
          <w:rFonts w:asciiTheme="minorHAnsi" w:hAnsiTheme="minorHAnsi" w:cstheme="minorHAnsi"/>
          <w:sz w:val="16"/>
        </w:rPr>
        <w:t xml:space="preserve"> is it the </w:t>
      </w:r>
      <w:r w:rsidRPr="008F3F1C">
        <w:rPr>
          <w:rStyle w:val="StyleUnderline"/>
          <w:rFonts w:asciiTheme="minorHAnsi" w:hAnsiTheme="minorHAnsi" w:cstheme="minorHAnsi"/>
        </w:rPr>
        <w:t>product of the ecological agenda</w:t>
      </w:r>
      <w:r w:rsidRPr="008F3F1C">
        <w:rPr>
          <w:rFonts w:asciiTheme="minorHAnsi" w:hAnsiTheme="minorHAnsi" w:cstheme="minorHAnsi"/>
          <w:sz w:val="16"/>
        </w:rPr>
        <w:t xml:space="preserve"> advanced by the modern environmental movement. Since the first Earth Day in 1970, environmental </w:t>
      </w:r>
      <w:r w:rsidRPr="008F3F1C">
        <w:rPr>
          <w:rStyle w:val="StyleUnderline"/>
          <w:rFonts w:asciiTheme="minorHAnsi" w:hAnsiTheme="minorHAnsi" w:cstheme="minorHAnsi"/>
        </w:rPr>
        <w:t>advocates have called for constraints on consumption</w:t>
      </w:r>
      <w:r w:rsidRPr="008F3F1C">
        <w:rPr>
          <w:rFonts w:asciiTheme="minorHAnsi" w:hAnsiTheme="minorHAnsi" w:cstheme="minorHAnsi"/>
          <w:sz w:val="16"/>
        </w:rPr>
        <w:t xml:space="preserve">, </w:t>
      </w:r>
      <w:r w:rsidRPr="008F3F1C">
        <w:rPr>
          <w:rStyle w:val="StyleUnderline"/>
          <w:rFonts w:asciiTheme="minorHAnsi" w:hAnsiTheme="minorHAnsi" w:cstheme="minorHAnsi"/>
        </w:rPr>
        <w:t>limits on technology</w:t>
      </w:r>
      <w:r w:rsidRPr="008F3F1C">
        <w:rPr>
          <w:rFonts w:asciiTheme="minorHAnsi" w:hAnsiTheme="minorHAnsi" w:cstheme="minorHAnsi"/>
          <w:sz w:val="16"/>
        </w:rPr>
        <w:t xml:space="preserve">, </w:t>
      </w:r>
      <w:r w:rsidRPr="008F3F1C">
        <w:rPr>
          <w:rStyle w:val="StyleUnderline"/>
          <w:rFonts w:asciiTheme="minorHAnsi" w:hAnsiTheme="minorHAnsi" w:cstheme="minorHAnsi"/>
        </w:rPr>
        <w:t>and greater recycling</w:t>
      </w:r>
      <w:r w:rsidRPr="008F3F1C">
        <w:rPr>
          <w:rFonts w:asciiTheme="minorHAnsi" w:hAnsiTheme="minorHAnsi" w:cstheme="minorHAnsi"/>
          <w:sz w:val="16"/>
        </w:rPr>
        <w:t xml:space="preserve">. </w:t>
      </w:r>
      <w:r w:rsidRPr="008F3F1C">
        <w:rPr>
          <w:rStyle w:val="StyleUnderline"/>
          <w:rFonts w:asciiTheme="minorHAnsi" w:hAnsiTheme="minorHAnsi" w:cstheme="minorHAnsi"/>
        </w:rPr>
        <w:t>None of those impulses</w:t>
      </w:r>
      <w:r w:rsidRPr="008F3F1C">
        <w:rPr>
          <w:rFonts w:asciiTheme="minorHAnsi" w:hAnsiTheme="minorHAnsi" w:cstheme="minorHAnsi"/>
          <w:sz w:val="16"/>
        </w:rPr>
        <w:t xml:space="preserve">, in McAfee’s view, </w:t>
      </w:r>
      <w:r w:rsidRPr="008F3F1C">
        <w:rPr>
          <w:rStyle w:val="StyleUnderline"/>
          <w:rFonts w:asciiTheme="minorHAnsi" w:hAnsiTheme="minorHAnsi" w:cstheme="minorHAnsi"/>
        </w:rPr>
        <w:t xml:space="preserve">did much to encourage </w:t>
      </w:r>
      <w:r w:rsidRPr="008F3F1C">
        <w:rPr>
          <w:rStyle w:val="Emphasis"/>
          <w:rFonts w:asciiTheme="minorHAnsi" w:hAnsiTheme="minorHAnsi" w:cstheme="minorHAnsi"/>
        </w:rPr>
        <w:t>dematerialization</w:t>
      </w:r>
      <w:r w:rsidRPr="008F3F1C">
        <w:rPr>
          <w:rFonts w:asciiTheme="minorHAnsi" w:hAnsiTheme="minorHAnsi" w:cstheme="minorHAnsi"/>
          <w:sz w:val="16"/>
        </w:rPr>
        <w:t xml:space="preserve">. Indeed, he </w:t>
      </w:r>
      <w:proofErr w:type="gramStart"/>
      <w:r w:rsidRPr="008F3F1C">
        <w:rPr>
          <w:rFonts w:asciiTheme="minorHAnsi" w:hAnsiTheme="minorHAnsi" w:cstheme="minorHAnsi"/>
          <w:sz w:val="16"/>
        </w:rPr>
        <w:t>suggests,</w:t>
      </w:r>
      <w:proofErr w:type="gramEnd"/>
      <w:r w:rsidRPr="008F3F1C">
        <w:rPr>
          <w:rFonts w:asciiTheme="minorHAnsi" w:hAnsiTheme="minorHAnsi" w:cstheme="minorHAnsi"/>
          <w:sz w:val="16"/>
        </w:rPr>
        <w:t xml:space="preserve"> pushing for recycling may have cut the other way, insofar as recycling dulled the price signals that incentivized producers to do more with less. The environmental policies born of the 1970s may have “worked amazingly well” to reduce pollution and related environmental harms, but they played just a bit part in the story of dematerialization. </w:t>
      </w:r>
      <w:r w:rsidRPr="008F3F1C">
        <w:rPr>
          <w:rStyle w:val="StyleUnderline"/>
          <w:rFonts w:asciiTheme="minorHAnsi" w:hAnsiTheme="minorHAnsi" w:cstheme="minorHAnsi"/>
        </w:rPr>
        <w:t>We do more with less not because of government regulation or administrative direction</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but because of </w:t>
      </w:r>
      <w:r w:rsidRPr="008F3F1C">
        <w:rPr>
          <w:rStyle w:val="Emphasis"/>
          <w:rFonts w:asciiTheme="minorHAnsi" w:hAnsiTheme="minorHAnsi" w:cstheme="minorHAnsi"/>
        </w:rPr>
        <w:t>capitalism</w:t>
      </w:r>
      <w:r w:rsidRPr="008F3F1C">
        <w:rPr>
          <w:rStyle w:val="StyleUnderline"/>
          <w:rFonts w:asciiTheme="minorHAnsi" w:hAnsiTheme="minorHAnsi" w:cstheme="minorHAnsi"/>
        </w:rPr>
        <w:t xml:space="preserve"> and </w:t>
      </w:r>
      <w:r w:rsidRPr="008F3F1C">
        <w:rPr>
          <w:rStyle w:val="Emphasis"/>
          <w:rFonts w:asciiTheme="minorHAnsi" w:hAnsiTheme="minorHAnsi" w:cstheme="minorHAnsi"/>
        </w:rPr>
        <w:t>technology</w:t>
      </w:r>
      <w:r w:rsidRPr="008F3F1C">
        <w:rPr>
          <w:rFonts w:asciiTheme="minorHAnsi" w:hAnsiTheme="minorHAnsi" w:cstheme="minorHAnsi"/>
          <w:sz w:val="16"/>
        </w:rPr>
        <w:t xml:space="preserve">. These are the </w:t>
      </w:r>
      <w:r w:rsidRPr="008F3F1C">
        <w:rPr>
          <w:rStyle w:val="StyleUnderline"/>
          <w:rFonts w:asciiTheme="minorHAnsi" w:hAnsiTheme="minorHAnsi" w:cstheme="minorHAnsi"/>
        </w:rPr>
        <w:t>dominant forces driving dematerialization in</w:t>
      </w:r>
      <w:r w:rsidRPr="008F3F1C">
        <w:rPr>
          <w:rFonts w:asciiTheme="minorHAnsi" w:hAnsiTheme="minorHAnsi" w:cstheme="minorHAnsi"/>
          <w:sz w:val="16"/>
        </w:rPr>
        <w:t xml:space="preserve"> the most </w:t>
      </w:r>
      <w:r w:rsidRPr="008F3F1C">
        <w:rPr>
          <w:rStyle w:val="StyleUnderline"/>
          <w:rFonts w:asciiTheme="minorHAnsi" w:hAnsiTheme="minorHAnsi" w:cstheme="minorHAnsi"/>
        </w:rPr>
        <w:t>developed countries</w:t>
      </w:r>
      <w:r w:rsidRPr="008F3F1C">
        <w:rPr>
          <w:rFonts w:asciiTheme="minorHAnsi" w:hAnsiTheme="minorHAnsi" w:cstheme="minorHAnsi"/>
          <w:sz w:val="16"/>
        </w:rPr>
        <w:t xml:space="preserve"> and they </w:t>
      </w:r>
      <w:r w:rsidRPr="008F3F1C">
        <w:rPr>
          <w:rStyle w:val="StyleUnderline"/>
          <w:rFonts w:asciiTheme="minorHAnsi" w:hAnsiTheme="minorHAnsi" w:cstheme="minorHAnsi"/>
        </w:rPr>
        <w:t xml:space="preserve">could unleash </w:t>
      </w:r>
      <w:r w:rsidRPr="008F3F1C">
        <w:rPr>
          <w:rStyle w:val="Emphasis"/>
          <w:rFonts w:asciiTheme="minorHAnsi" w:hAnsiTheme="minorHAnsi" w:cstheme="minorHAnsi"/>
        </w:rPr>
        <w:t>similar gains</w:t>
      </w:r>
      <w:r w:rsidRPr="008F3F1C">
        <w:rPr>
          <w:rStyle w:val="StyleUnderline"/>
          <w:rFonts w:asciiTheme="minorHAnsi" w:hAnsiTheme="minorHAnsi" w:cstheme="minorHAnsi"/>
        </w:rPr>
        <w:t xml:space="preserve"> in the </w:t>
      </w:r>
      <w:r w:rsidRPr="008F3F1C">
        <w:rPr>
          <w:rStyle w:val="Emphasis"/>
          <w:rFonts w:asciiTheme="minorHAnsi" w:hAnsiTheme="minorHAnsi" w:cstheme="minorHAnsi"/>
        </w:rPr>
        <w:t>rest of the world</w:t>
      </w:r>
      <w:r w:rsidRPr="008F3F1C">
        <w:rPr>
          <w:rFonts w:asciiTheme="minorHAnsi" w:hAnsiTheme="minorHAnsi" w:cstheme="minorHAnsi"/>
          <w:sz w:val="16"/>
        </w:rPr>
        <w:t xml:space="preserve">. We “want more all the time, but not more resources,” McAfee notes. We want more of what resources can provide, and </w:t>
      </w:r>
      <w:r w:rsidRPr="008F3F1C">
        <w:rPr>
          <w:rStyle w:val="StyleUnderline"/>
          <w:rFonts w:asciiTheme="minorHAnsi" w:hAnsiTheme="minorHAnsi" w:cstheme="minorHAnsi"/>
        </w:rPr>
        <w:t>one way to get more is to do more with less</w:t>
      </w:r>
      <w:r w:rsidRPr="008F3F1C">
        <w:rPr>
          <w:rFonts w:asciiTheme="minorHAnsi" w:hAnsiTheme="minorHAnsi" w:cstheme="minorHAnsi"/>
          <w:sz w:val="16"/>
        </w:rPr>
        <w:t xml:space="preserve">. </w:t>
      </w:r>
      <w:r w:rsidRPr="008F3F1C">
        <w:rPr>
          <w:rStyle w:val="Emphasis"/>
          <w:rFonts w:asciiTheme="minorHAnsi" w:hAnsiTheme="minorHAnsi" w:cstheme="minorHAnsi"/>
        </w:rPr>
        <w:t xml:space="preserve">Market </w:t>
      </w:r>
      <w:r w:rsidRPr="008F3F1C">
        <w:rPr>
          <w:rStyle w:val="Emphasis"/>
          <w:rFonts w:asciiTheme="minorHAnsi" w:hAnsiTheme="minorHAnsi" w:cstheme="minorHAnsi"/>
          <w:highlight w:val="cyan"/>
        </w:rPr>
        <w:t>capitalism</w:t>
      </w:r>
      <w:r w:rsidRPr="008F3F1C">
        <w:rPr>
          <w:rFonts w:asciiTheme="minorHAnsi" w:hAnsiTheme="minorHAnsi" w:cstheme="minorHAnsi"/>
          <w:sz w:val="16"/>
        </w:rPr>
        <w:t xml:space="preserve"> both </w:t>
      </w:r>
      <w:r w:rsidRPr="008F3F1C">
        <w:rPr>
          <w:rStyle w:val="StyleUnderline"/>
          <w:rFonts w:asciiTheme="minorHAnsi" w:hAnsiTheme="minorHAnsi" w:cstheme="minorHAnsi"/>
          <w:highlight w:val="cyan"/>
        </w:rPr>
        <w:t>facilitates</w:t>
      </w:r>
      <w:r w:rsidRPr="008F3F1C">
        <w:rPr>
          <w:rStyle w:val="StyleUnderline"/>
          <w:rFonts w:asciiTheme="minorHAnsi" w:hAnsiTheme="minorHAnsi" w:cstheme="minorHAnsi"/>
        </w:rPr>
        <w:t xml:space="preserve"> and enhances the underlying </w:t>
      </w:r>
      <w:r w:rsidRPr="008F3F1C">
        <w:rPr>
          <w:rStyle w:val="StyleUnderline"/>
          <w:rFonts w:asciiTheme="minorHAnsi" w:hAnsiTheme="minorHAnsi" w:cstheme="minorHAnsi"/>
          <w:highlight w:val="cyan"/>
        </w:rPr>
        <w:t xml:space="preserve">incentives that drive </w:t>
      </w:r>
      <w:r w:rsidRPr="008F3F1C">
        <w:rPr>
          <w:rStyle w:val="Emphasis"/>
          <w:rFonts w:asciiTheme="minorHAnsi" w:hAnsiTheme="minorHAnsi" w:cstheme="minorHAnsi"/>
          <w:highlight w:val="cyan"/>
        </w:rPr>
        <w:t>efficiency gains</w:t>
      </w:r>
      <w:r w:rsidRPr="008F3F1C">
        <w:rPr>
          <w:rStyle w:val="StyleUnderline"/>
          <w:rFonts w:asciiTheme="minorHAnsi" w:hAnsiTheme="minorHAnsi" w:cstheme="minorHAnsi"/>
        </w:rPr>
        <w:t xml:space="preserve"> and technological advance</w:t>
      </w:r>
      <w:r w:rsidRPr="008F3F1C">
        <w:rPr>
          <w:rFonts w:asciiTheme="minorHAnsi" w:hAnsiTheme="minorHAnsi" w:cstheme="minorHAnsi"/>
          <w:sz w:val="16"/>
        </w:rPr>
        <w:t xml:space="preserve">. </w:t>
      </w:r>
      <w:r w:rsidRPr="008F3F1C">
        <w:rPr>
          <w:rStyle w:val="StyleUnderline"/>
          <w:rFonts w:asciiTheme="minorHAnsi" w:hAnsiTheme="minorHAnsi" w:cstheme="minorHAnsi"/>
          <w:highlight w:val="cyan"/>
        </w:rPr>
        <w:t>This</w:t>
      </w:r>
      <w:r w:rsidRPr="008F3F1C">
        <w:rPr>
          <w:rFonts w:asciiTheme="minorHAnsi" w:hAnsiTheme="minorHAnsi" w:cstheme="minorHAnsi"/>
          <w:sz w:val="16"/>
        </w:rPr>
        <w:t xml:space="preserve"> not only </w:t>
      </w:r>
      <w:r w:rsidRPr="008F3F1C">
        <w:rPr>
          <w:rStyle w:val="StyleUnderline"/>
          <w:rFonts w:asciiTheme="minorHAnsi" w:hAnsiTheme="minorHAnsi" w:cstheme="minorHAnsi"/>
          <w:highlight w:val="cyan"/>
        </w:rPr>
        <w:t>leads to</w:t>
      </w:r>
      <w:r w:rsidRPr="008F3F1C">
        <w:rPr>
          <w:rStyle w:val="StyleUnderline"/>
          <w:rFonts w:asciiTheme="minorHAnsi" w:hAnsiTheme="minorHAnsi" w:cstheme="minorHAnsi"/>
        </w:rPr>
        <w:t xml:space="preserve"> dematerialization but also</w:t>
      </w:r>
      <w:r w:rsidRPr="008F3F1C">
        <w:rPr>
          <w:rFonts w:asciiTheme="minorHAnsi" w:hAnsiTheme="minorHAnsi" w:cstheme="minorHAnsi"/>
          <w:sz w:val="16"/>
        </w:rPr>
        <w:t xml:space="preserve"> </w:t>
      </w:r>
      <w:r w:rsidRPr="008F3F1C">
        <w:rPr>
          <w:rStyle w:val="StyleUnderline"/>
          <w:rFonts w:asciiTheme="minorHAnsi" w:hAnsiTheme="minorHAnsi" w:cstheme="minorHAnsi"/>
        </w:rPr>
        <w:t>promotes</w:t>
      </w:r>
      <w:r w:rsidRPr="008F3F1C">
        <w:rPr>
          <w:rFonts w:asciiTheme="minorHAnsi" w:hAnsiTheme="minorHAnsi" w:cstheme="minorHAnsi"/>
          <w:sz w:val="16"/>
        </w:rPr>
        <w:t xml:space="preserve"> “critical aspects of well‐​being,” including </w:t>
      </w:r>
      <w:r w:rsidRPr="008F3F1C">
        <w:rPr>
          <w:rStyle w:val="Emphasis"/>
          <w:rFonts w:asciiTheme="minorHAnsi" w:hAnsiTheme="minorHAnsi" w:cstheme="minorHAnsi"/>
          <w:highlight w:val="cyan"/>
        </w:rPr>
        <w:t>health</w:t>
      </w:r>
      <w:r w:rsidRPr="008F3F1C">
        <w:rPr>
          <w:rFonts w:asciiTheme="minorHAnsi" w:hAnsiTheme="minorHAnsi" w:cstheme="minorHAnsi"/>
          <w:sz w:val="16"/>
          <w:highlight w:val="cyan"/>
        </w:rPr>
        <w:t xml:space="preserve"> </w:t>
      </w:r>
      <w:r w:rsidRPr="008F3F1C">
        <w:rPr>
          <w:rStyle w:val="StyleUnderline"/>
          <w:rFonts w:asciiTheme="minorHAnsi" w:hAnsiTheme="minorHAnsi" w:cstheme="minorHAnsi"/>
          <w:highlight w:val="cyan"/>
        </w:rPr>
        <w:t>and</w:t>
      </w:r>
      <w:r w:rsidRPr="008F3F1C">
        <w:rPr>
          <w:rFonts w:asciiTheme="minorHAnsi" w:hAnsiTheme="minorHAnsi" w:cstheme="minorHAnsi"/>
          <w:sz w:val="16"/>
          <w:highlight w:val="cyan"/>
        </w:rPr>
        <w:t xml:space="preserve"> </w:t>
      </w:r>
      <w:r w:rsidRPr="008F3F1C">
        <w:rPr>
          <w:rStyle w:val="Emphasis"/>
          <w:rFonts w:asciiTheme="minorHAnsi" w:hAnsiTheme="minorHAnsi" w:cstheme="minorHAnsi"/>
          <w:highlight w:val="cyan"/>
        </w:rPr>
        <w:t>prosperity</w:t>
      </w:r>
      <w:r w:rsidRPr="008F3F1C">
        <w:rPr>
          <w:rFonts w:asciiTheme="minorHAnsi" w:hAnsiTheme="minorHAnsi" w:cstheme="minorHAnsi"/>
          <w:sz w:val="16"/>
        </w:rPr>
        <w:t xml:space="preserve">. What’s left to be done While celebrating dematerialization and dramatic improvements in many measures of human well‐​being, McAfee acknowledges there is more to be done. He devotes the latter part of the book to considering the challenges that remain. </w:t>
      </w:r>
      <w:r w:rsidRPr="008F3F1C">
        <w:rPr>
          <w:rStyle w:val="StyleUnderline"/>
          <w:rFonts w:asciiTheme="minorHAnsi" w:hAnsiTheme="minorHAnsi" w:cstheme="minorHAnsi"/>
        </w:rPr>
        <w:t>Dematerialization has occurred in the wealthiest nations</w:t>
      </w:r>
      <w:r w:rsidRPr="008F3F1C">
        <w:rPr>
          <w:rFonts w:asciiTheme="minorHAnsi" w:hAnsiTheme="minorHAnsi" w:cstheme="minorHAnsi"/>
          <w:sz w:val="16"/>
        </w:rPr>
        <w:t xml:space="preserve">, </w:t>
      </w:r>
      <w:r w:rsidRPr="008F3F1C">
        <w:rPr>
          <w:rStyle w:val="StyleUnderline"/>
          <w:rFonts w:asciiTheme="minorHAnsi" w:hAnsiTheme="minorHAnsi" w:cstheme="minorHAnsi"/>
        </w:rPr>
        <w:t>but</w:t>
      </w:r>
      <w:r w:rsidRPr="008F3F1C">
        <w:rPr>
          <w:rFonts w:asciiTheme="minorHAnsi" w:hAnsiTheme="minorHAnsi" w:cstheme="minorHAnsi"/>
          <w:sz w:val="16"/>
        </w:rPr>
        <w:t xml:space="preserve"> it </w:t>
      </w:r>
      <w:r w:rsidRPr="008F3F1C">
        <w:rPr>
          <w:rStyle w:val="StyleUnderline"/>
          <w:rFonts w:asciiTheme="minorHAnsi" w:hAnsiTheme="minorHAnsi" w:cstheme="minorHAnsi"/>
        </w:rPr>
        <w:t>has yet to reach much of the world</w:t>
      </w:r>
      <w:r w:rsidRPr="008F3F1C">
        <w:rPr>
          <w:rFonts w:asciiTheme="minorHAnsi" w:hAnsiTheme="minorHAnsi" w:cstheme="minorHAnsi"/>
          <w:sz w:val="16"/>
        </w:rPr>
        <w:t>. Some t</w:t>
      </w:r>
      <w:r w:rsidRPr="008F3F1C">
        <w:rPr>
          <w:rStyle w:val="StyleUnderline"/>
          <w:rFonts w:asciiTheme="minorHAnsi" w:hAnsiTheme="minorHAnsi" w:cstheme="minorHAnsi"/>
        </w:rPr>
        <w:t>ypes of pollution are declining</w:t>
      </w:r>
      <w:r w:rsidRPr="008F3F1C">
        <w:rPr>
          <w:rFonts w:asciiTheme="minorHAnsi" w:hAnsiTheme="minorHAnsi" w:cstheme="minorHAnsi"/>
          <w:sz w:val="16"/>
        </w:rPr>
        <w:t xml:space="preserve">, </w:t>
      </w:r>
      <w:r w:rsidRPr="008F3F1C">
        <w:rPr>
          <w:rStyle w:val="StyleUnderline"/>
          <w:rFonts w:asciiTheme="minorHAnsi" w:hAnsiTheme="minorHAnsi" w:cstheme="minorHAnsi"/>
        </w:rPr>
        <w:t>but</w:t>
      </w:r>
      <w:r w:rsidRPr="008F3F1C">
        <w:rPr>
          <w:rFonts w:asciiTheme="minorHAnsi" w:hAnsiTheme="minorHAnsi" w:cstheme="minorHAnsi"/>
          <w:sz w:val="16"/>
        </w:rPr>
        <w:t xml:space="preserve"> others — including </w:t>
      </w:r>
      <w:r w:rsidRPr="008F3F1C">
        <w:rPr>
          <w:rStyle w:val="StyleUnderline"/>
          <w:rFonts w:asciiTheme="minorHAnsi" w:hAnsiTheme="minorHAnsi" w:cstheme="minorHAnsi"/>
        </w:rPr>
        <w:t>plastic waste and greenhouse gases — are not</w:t>
      </w:r>
      <w:r w:rsidRPr="008F3F1C">
        <w:rPr>
          <w:rFonts w:asciiTheme="minorHAnsi" w:hAnsiTheme="minorHAnsi" w:cstheme="minorHAnsi"/>
          <w:sz w:val="16"/>
        </w:rPr>
        <w:t xml:space="preserve">. He also worries about the potential effects of economic concentration and “disconnection among people and declines in social capital.” </w:t>
      </w:r>
      <w:r w:rsidRPr="008F3F1C">
        <w:rPr>
          <w:rStyle w:val="StyleUnderline"/>
          <w:rFonts w:asciiTheme="minorHAnsi" w:hAnsiTheme="minorHAnsi" w:cstheme="minorHAnsi"/>
        </w:rPr>
        <w:t>Not everything wrought by capitalism and technological advance has been positive</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even if the </w:t>
      </w:r>
      <w:r w:rsidRPr="008F3F1C">
        <w:rPr>
          <w:rStyle w:val="Emphasis"/>
          <w:rFonts w:asciiTheme="minorHAnsi" w:hAnsiTheme="minorHAnsi" w:cstheme="minorHAnsi"/>
        </w:rPr>
        <w:t>net result</w:t>
      </w:r>
      <w:r w:rsidRPr="008F3F1C">
        <w:rPr>
          <w:rStyle w:val="StyleUnderline"/>
          <w:rFonts w:asciiTheme="minorHAnsi" w:hAnsiTheme="minorHAnsi" w:cstheme="minorHAnsi"/>
        </w:rPr>
        <w:t xml:space="preserve"> is a good one</w:t>
      </w:r>
      <w:r w:rsidRPr="008F3F1C">
        <w:rPr>
          <w:rFonts w:asciiTheme="minorHAnsi" w:hAnsiTheme="minorHAnsi" w:cstheme="minorHAnsi"/>
          <w:sz w:val="16"/>
        </w:rPr>
        <w:t xml:space="preserve">. </w:t>
      </w:r>
      <w:r w:rsidRPr="008F3F1C">
        <w:rPr>
          <w:rStyle w:val="StyleUnderline"/>
          <w:rFonts w:asciiTheme="minorHAnsi" w:hAnsiTheme="minorHAnsi" w:cstheme="minorHAnsi"/>
        </w:rPr>
        <w:t>McAfee</w:t>
      </w:r>
      <w:r w:rsidRPr="008F3F1C">
        <w:rPr>
          <w:rFonts w:asciiTheme="minorHAnsi" w:hAnsiTheme="minorHAnsi" w:cstheme="minorHAnsi"/>
          <w:sz w:val="16"/>
        </w:rPr>
        <w:t xml:space="preserve"> is an optimist, but he sees serious storm clouds on the horizon. He is particularly concerned about the atmospheric increase in greenhouse gases and </w:t>
      </w:r>
      <w:r w:rsidRPr="008F3F1C">
        <w:rPr>
          <w:rStyle w:val="StyleUnderline"/>
          <w:rFonts w:asciiTheme="minorHAnsi" w:hAnsiTheme="minorHAnsi" w:cstheme="minorHAnsi"/>
        </w:rPr>
        <w:t>writes</w:t>
      </w:r>
      <w:r w:rsidRPr="008F3F1C">
        <w:rPr>
          <w:rFonts w:asciiTheme="minorHAnsi" w:hAnsiTheme="minorHAnsi" w:cstheme="minorHAnsi"/>
          <w:sz w:val="16"/>
        </w:rPr>
        <w:t xml:space="preserve"> that </w:t>
      </w:r>
      <w:r w:rsidRPr="008F3F1C">
        <w:rPr>
          <w:rStyle w:val="StyleUnderline"/>
          <w:rFonts w:asciiTheme="minorHAnsi" w:hAnsiTheme="minorHAnsi" w:cstheme="minorHAnsi"/>
        </w:rPr>
        <w:t>reducing</w:t>
      </w:r>
      <w:r w:rsidRPr="008F3F1C">
        <w:rPr>
          <w:rFonts w:asciiTheme="minorHAnsi" w:hAnsiTheme="minorHAnsi" w:cstheme="minorHAnsi"/>
          <w:sz w:val="16"/>
        </w:rPr>
        <w:t xml:space="preserve"> “the </w:t>
      </w:r>
      <w:r w:rsidRPr="008F3F1C">
        <w:rPr>
          <w:rStyle w:val="StyleUnderline"/>
          <w:rFonts w:asciiTheme="minorHAnsi" w:hAnsiTheme="minorHAnsi" w:cstheme="minorHAnsi"/>
        </w:rPr>
        <w:t>carbon intensity</w:t>
      </w:r>
      <w:r w:rsidRPr="008F3F1C">
        <w:rPr>
          <w:rFonts w:asciiTheme="minorHAnsi" w:hAnsiTheme="minorHAnsi" w:cstheme="minorHAnsi"/>
          <w:sz w:val="16"/>
        </w:rPr>
        <w:t xml:space="preserve"> of our economic activities” </w:t>
      </w:r>
      <w:r w:rsidRPr="008F3F1C">
        <w:rPr>
          <w:rStyle w:val="StyleUnderline"/>
          <w:rFonts w:asciiTheme="minorHAnsi" w:hAnsiTheme="minorHAnsi" w:cstheme="minorHAnsi"/>
        </w:rPr>
        <w:t>is</w:t>
      </w:r>
      <w:r w:rsidRPr="008F3F1C">
        <w:rPr>
          <w:rFonts w:asciiTheme="minorHAnsi" w:hAnsiTheme="minorHAnsi" w:cstheme="minorHAnsi"/>
          <w:sz w:val="16"/>
        </w:rPr>
        <w:t xml:space="preserve"> “the most </w:t>
      </w:r>
      <w:r w:rsidRPr="008F3F1C">
        <w:rPr>
          <w:rStyle w:val="StyleUnderline"/>
          <w:rFonts w:asciiTheme="minorHAnsi" w:hAnsiTheme="minorHAnsi" w:cstheme="minorHAnsi"/>
        </w:rPr>
        <w:t>important</w:t>
      </w:r>
      <w:r w:rsidRPr="008F3F1C">
        <w:rPr>
          <w:rFonts w:asciiTheme="minorHAnsi" w:hAnsiTheme="minorHAnsi" w:cstheme="minorHAnsi"/>
          <w:sz w:val="16"/>
        </w:rPr>
        <w:t xml:space="preserve"> task </w:t>
      </w:r>
      <w:r w:rsidRPr="008F3F1C">
        <w:rPr>
          <w:rStyle w:val="StyleUnderline"/>
          <w:rFonts w:asciiTheme="minorHAnsi" w:hAnsiTheme="minorHAnsi" w:cstheme="minorHAnsi"/>
        </w:rPr>
        <w:t>for responsive governments</w:t>
      </w:r>
      <w:r w:rsidRPr="008F3F1C">
        <w:rPr>
          <w:rFonts w:asciiTheme="minorHAnsi" w:hAnsiTheme="minorHAnsi" w:cstheme="minorHAnsi"/>
          <w:sz w:val="16"/>
        </w:rPr>
        <w:t>.”</w:t>
      </w:r>
      <w:r w:rsidRPr="008F3F1C">
        <w:rPr>
          <w:rStyle w:val="StyleUnderline"/>
          <w:rFonts w:asciiTheme="minorHAnsi" w:hAnsiTheme="minorHAnsi" w:cstheme="minorHAnsi"/>
        </w:rPr>
        <w:t xml:space="preserve"> </w:t>
      </w:r>
      <w:r w:rsidRPr="008F3F1C">
        <w:rPr>
          <w:rFonts w:asciiTheme="minorHAnsi" w:hAnsiTheme="minorHAnsi" w:cstheme="minorHAnsi"/>
          <w:sz w:val="16"/>
        </w:rPr>
        <w:t>He is right to be concerned about climate change, but his discussion of the policy options is somewhat thin and disconnected from the central thrust of his book.</w:t>
      </w:r>
      <w:r w:rsidRPr="008F3F1C">
        <w:rPr>
          <w:rStyle w:val="StyleUnderline"/>
          <w:rFonts w:asciiTheme="minorHAnsi" w:hAnsiTheme="minorHAnsi" w:cstheme="minorHAnsi"/>
        </w:rPr>
        <w:t xml:space="preserve"> Market‐​driven </w:t>
      </w:r>
      <w:r w:rsidRPr="008F3F1C">
        <w:rPr>
          <w:rStyle w:val="StyleUnderline"/>
          <w:rFonts w:asciiTheme="minorHAnsi" w:hAnsiTheme="minorHAnsi" w:cstheme="minorHAnsi"/>
          <w:highlight w:val="cyan"/>
        </w:rPr>
        <w:t>capitalism</w:t>
      </w:r>
      <w:r w:rsidRPr="008F3F1C">
        <w:rPr>
          <w:rStyle w:val="StyleUnderline"/>
          <w:rFonts w:asciiTheme="minorHAnsi" w:hAnsiTheme="minorHAnsi" w:cstheme="minorHAnsi"/>
        </w:rPr>
        <w:t xml:space="preserve"> and</w:t>
      </w:r>
      <w:r w:rsidRPr="008F3F1C">
        <w:rPr>
          <w:rFonts w:asciiTheme="minorHAnsi" w:hAnsiTheme="minorHAnsi" w:cstheme="minorHAnsi"/>
          <w:sz w:val="16"/>
        </w:rPr>
        <w:t xml:space="preserve"> accompanying </w:t>
      </w:r>
      <w:r w:rsidRPr="008F3F1C">
        <w:rPr>
          <w:rStyle w:val="StyleUnderline"/>
          <w:rFonts w:asciiTheme="minorHAnsi" w:hAnsiTheme="minorHAnsi" w:cstheme="minorHAnsi"/>
        </w:rPr>
        <w:t xml:space="preserve">technological advances </w:t>
      </w:r>
      <w:r w:rsidRPr="008F3F1C">
        <w:rPr>
          <w:rStyle w:val="StyleUnderline"/>
          <w:rFonts w:asciiTheme="minorHAnsi" w:hAnsiTheme="minorHAnsi" w:cstheme="minorHAnsi"/>
          <w:highlight w:val="cyan"/>
        </w:rPr>
        <w:t xml:space="preserve">drove </w:t>
      </w:r>
      <w:r w:rsidRPr="008F3F1C">
        <w:rPr>
          <w:rStyle w:val="Emphasis"/>
          <w:rFonts w:asciiTheme="minorHAnsi" w:hAnsiTheme="minorHAnsi" w:cstheme="minorHAnsi"/>
          <w:highlight w:val="cyan"/>
        </w:rPr>
        <w:t>dematerialization</w:t>
      </w:r>
      <w:r w:rsidRPr="008F3F1C">
        <w:rPr>
          <w:rStyle w:val="StyleUnderline"/>
          <w:rFonts w:asciiTheme="minorHAnsi" w:hAnsiTheme="minorHAnsi" w:cstheme="minorHAnsi"/>
          <w:highlight w:val="cyan"/>
        </w:rPr>
        <w:t xml:space="preserve"> and could </w:t>
      </w:r>
      <w:r w:rsidRPr="008F3F1C">
        <w:rPr>
          <w:rStyle w:val="Emphasis"/>
          <w:rFonts w:asciiTheme="minorHAnsi" w:hAnsiTheme="minorHAnsi" w:cstheme="minorHAnsi"/>
          <w:highlight w:val="cyan"/>
        </w:rPr>
        <w:t>drive decarbonization</w:t>
      </w:r>
      <w:r w:rsidRPr="008F3F1C">
        <w:rPr>
          <w:rStyle w:val="StyleUnderline"/>
          <w:rFonts w:asciiTheme="minorHAnsi" w:hAnsiTheme="minorHAnsi" w:cstheme="minorHAnsi"/>
        </w:rPr>
        <w:t xml:space="preserve"> as well</w:t>
      </w:r>
      <w:r w:rsidRPr="008F3F1C">
        <w:rPr>
          <w:rFonts w:asciiTheme="minorHAnsi" w:hAnsiTheme="minorHAnsi" w:cstheme="minorHAnsi"/>
          <w:sz w:val="16"/>
        </w:rPr>
        <w:t xml:space="preserve">, particularly if carbon emissions are priced. </w:t>
      </w:r>
      <w:r w:rsidRPr="008F3F1C">
        <w:rPr>
          <w:rStyle w:val="StyleUnderline"/>
          <w:rFonts w:asciiTheme="minorHAnsi" w:hAnsiTheme="minorHAnsi" w:cstheme="minorHAnsi"/>
        </w:rPr>
        <w:t>The proper suite of policies could facilitate a decarbonization in energy to rival the dematerialization</w:t>
      </w:r>
      <w:r w:rsidRPr="008F3F1C">
        <w:rPr>
          <w:rFonts w:asciiTheme="minorHAnsi" w:hAnsiTheme="minorHAnsi" w:cstheme="minorHAnsi"/>
          <w:sz w:val="16"/>
        </w:rPr>
        <w:t xml:space="preserve"> we observed </w:t>
      </w:r>
      <w:r w:rsidRPr="008F3F1C">
        <w:rPr>
          <w:rStyle w:val="StyleUnderline"/>
          <w:rFonts w:asciiTheme="minorHAnsi" w:hAnsiTheme="minorHAnsi" w:cstheme="minorHAnsi"/>
        </w:rPr>
        <w:t>in telecommunications</w:t>
      </w:r>
      <w:r w:rsidRPr="008F3F1C">
        <w:rPr>
          <w:rFonts w:asciiTheme="minorHAnsi" w:hAnsiTheme="minorHAnsi" w:cstheme="minorHAnsi"/>
          <w:sz w:val="16"/>
        </w:rPr>
        <w:t xml:space="preserve">. Yet, the nature of any government interventions matters. </w:t>
      </w:r>
      <w:proofErr w:type="gramStart"/>
      <w:r w:rsidRPr="008F3F1C">
        <w:rPr>
          <w:rStyle w:val="StyleUnderline"/>
          <w:rFonts w:asciiTheme="minorHAnsi" w:hAnsiTheme="minorHAnsi" w:cstheme="minorHAnsi"/>
        </w:rPr>
        <w:t>Ill‐​</w:t>
      </w:r>
      <w:proofErr w:type="gramEnd"/>
      <w:r w:rsidRPr="008F3F1C">
        <w:rPr>
          <w:rStyle w:val="StyleUnderline"/>
          <w:rFonts w:asciiTheme="minorHAnsi" w:hAnsiTheme="minorHAnsi" w:cstheme="minorHAnsi"/>
        </w:rPr>
        <w:t xml:space="preserve">conceived policies could blunt </w:t>
      </w:r>
      <w:r w:rsidRPr="008F3F1C">
        <w:rPr>
          <w:rFonts w:asciiTheme="minorHAnsi" w:hAnsiTheme="minorHAnsi" w:cstheme="minorHAnsi"/>
          <w:sz w:val="16"/>
        </w:rPr>
        <w:t xml:space="preserve">the </w:t>
      </w:r>
      <w:r w:rsidRPr="008F3F1C">
        <w:rPr>
          <w:rStyle w:val="StyleUnderline"/>
          <w:rFonts w:asciiTheme="minorHAnsi" w:hAnsiTheme="minorHAnsi" w:cstheme="minorHAnsi"/>
        </w:rPr>
        <w:t>market incentives that drive</w:t>
      </w:r>
      <w:r w:rsidRPr="008F3F1C">
        <w:rPr>
          <w:rFonts w:asciiTheme="minorHAnsi" w:hAnsiTheme="minorHAnsi" w:cstheme="minorHAnsi"/>
          <w:sz w:val="16"/>
        </w:rPr>
        <w:t xml:space="preserve"> more </w:t>
      </w:r>
      <w:r w:rsidRPr="008F3F1C">
        <w:rPr>
          <w:rStyle w:val="StyleUnderline"/>
          <w:rFonts w:asciiTheme="minorHAnsi" w:hAnsiTheme="minorHAnsi" w:cstheme="minorHAnsi"/>
        </w:rPr>
        <w:t>efficient resource use</w:t>
      </w:r>
      <w:r w:rsidRPr="008F3F1C">
        <w:rPr>
          <w:rFonts w:asciiTheme="minorHAnsi" w:hAnsiTheme="minorHAnsi" w:cstheme="minorHAnsi"/>
          <w:sz w:val="16"/>
        </w:rPr>
        <w:t xml:space="preserve">. McAfee gives such questions relatively little attention, however. He also is too quick to credit regulatory interventions for prior environmental gains, such as the reductions in air and water pollution over the past half‐​century. Those trends often began before the regulatory measures he celebrates, and some regulatory measures may well have caused more harm than good. McAfee did not set out to write a wonky treatise on environmental policy, and More from Less is not one. The book tells the story of </w:t>
      </w:r>
      <w:r w:rsidRPr="008F3F1C">
        <w:rPr>
          <w:rStyle w:val="StyleUnderline"/>
          <w:rFonts w:asciiTheme="minorHAnsi" w:hAnsiTheme="minorHAnsi" w:cstheme="minorHAnsi"/>
        </w:rPr>
        <w:t xml:space="preserve">capitalism’s </w:t>
      </w:r>
      <w:r w:rsidRPr="008F3F1C">
        <w:rPr>
          <w:rStyle w:val="Emphasis"/>
          <w:rFonts w:asciiTheme="minorHAnsi" w:hAnsiTheme="minorHAnsi" w:cstheme="minorHAnsi"/>
        </w:rPr>
        <w:t>triumph</w:t>
      </w:r>
      <w:r w:rsidRPr="008F3F1C">
        <w:rPr>
          <w:rStyle w:val="StyleUnderline"/>
          <w:rFonts w:asciiTheme="minorHAnsi" w:hAnsiTheme="minorHAnsi" w:cstheme="minorHAnsi"/>
        </w:rPr>
        <w:t xml:space="preserve"> over material scarcity</w:t>
      </w:r>
      <w:r w:rsidRPr="008F3F1C">
        <w:rPr>
          <w:rFonts w:asciiTheme="minorHAnsi" w:hAnsiTheme="minorHAnsi" w:cstheme="minorHAnsi"/>
          <w:sz w:val="16"/>
        </w:rPr>
        <w:t xml:space="preserve"> with clarity and insight. He ably </w:t>
      </w:r>
      <w:r w:rsidRPr="008F3F1C">
        <w:rPr>
          <w:rStyle w:val="StyleUnderline"/>
          <w:rFonts w:asciiTheme="minorHAnsi" w:hAnsiTheme="minorHAnsi" w:cstheme="minorHAnsi"/>
        </w:rPr>
        <w:t xml:space="preserve">explains how modern society has achieved material </w:t>
      </w:r>
      <w:r w:rsidRPr="008F3F1C">
        <w:rPr>
          <w:rStyle w:val="Emphasis"/>
          <w:rFonts w:asciiTheme="minorHAnsi" w:hAnsiTheme="minorHAnsi" w:cstheme="minorHAnsi"/>
        </w:rPr>
        <w:t>ecological sustainability</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and </w:t>
      </w:r>
      <w:r w:rsidRPr="008F3F1C">
        <w:rPr>
          <w:rStyle w:val="Emphasis"/>
          <w:rFonts w:asciiTheme="minorHAnsi" w:hAnsiTheme="minorHAnsi" w:cstheme="minorHAnsi"/>
        </w:rPr>
        <w:t>market capitalism</w:t>
      </w:r>
      <w:r w:rsidRPr="008F3F1C">
        <w:rPr>
          <w:rStyle w:val="StyleUnderline"/>
          <w:rFonts w:asciiTheme="minorHAnsi" w:hAnsiTheme="minorHAnsi" w:cstheme="minorHAnsi"/>
        </w:rPr>
        <w:t xml:space="preserve"> was the cause</w:t>
      </w:r>
      <w:r w:rsidRPr="008F3F1C">
        <w:rPr>
          <w:rFonts w:asciiTheme="minorHAnsi" w:hAnsiTheme="minorHAnsi" w:cstheme="minorHAnsi"/>
          <w:sz w:val="16"/>
        </w:rPr>
        <w:t xml:space="preserve">. At a time when capitalism is viewed with suspicion, More from Less rises to its defense. </w:t>
      </w:r>
      <w:r w:rsidRPr="008F3F1C">
        <w:rPr>
          <w:rStyle w:val="StyleUnderline"/>
          <w:rFonts w:asciiTheme="minorHAnsi" w:hAnsiTheme="minorHAnsi" w:cstheme="minorHAnsi"/>
        </w:rPr>
        <w:t xml:space="preserve">Global </w:t>
      </w:r>
      <w:r w:rsidRPr="008F3F1C">
        <w:rPr>
          <w:rStyle w:val="Emphasis"/>
          <w:rFonts w:asciiTheme="minorHAnsi" w:hAnsiTheme="minorHAnsi" w:cstheme="minorHAnsi"/>
        </w:rPr>
        <w:t>challenges remain</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but </w:t>
      </w:r>
      <w:r w:rsidRPr="008F3F1C">
        <w:rPr>
          <w:rFonts w:asciiTheme="minorHAnsi" w:hAnsiTheme="minorHAnsi" w:cstheme="minorHAnsi"/>
          <w:sz w:val="16"/>
        </w:rPr>
        <w:t xml:space="preserve">More from Less suggests </w:t>
      </w:r>
      <w:r w:rsidRPr="008F3F1C">
        <w:rPr>
          <w:rStyle w:val="StyleUnderline"/>
          <w:rFonts w:asciiTheme="minorHAnsi" w:hAnsiTheme="minorHAnsi" w:cstheme="minorHAnsi"/>
        </w:rPr>
        <w:t xml:space="preserve">solving such challenges will require </w:t>
      </w:r>
      <w:r w:rsidRPr="008F3F1C">
        <w:rPr>
          <w:rStyle w:val="Emphasis"/>
          <w:rFonts w:asciiTheme="minorHAnsi" w:hAnsiTheme="minorHAnsi" w:cstheme="minorHAnsi"/>
        </w:rPr>
        <w:t>more capitalism</w:t>
      </w:r>
      <w:r w:rsidRPr="008F3F1C">
        <w:rPr>
          <w:rStyle w:val="StyleUnderline"/>
          <w:rFonts w:asciiTheme="minorHAnsi" w:hAnsiTheme="minorHAnsi" w:cstheme="minorHAnsi"/>
        </w:rPr>
        <w:t xml:space="preserve">, </w:t>
      </w:r>
      <w:r w:rsidRPr="008F3F1C">
        <w:rPr>
          <w:rStyle w:val="Emphasis"/>
          <w:rFonts w:asciiTheme="minorHAnsi" w:hAnsiTheme="minorHAnsi" w:cstheme="minorHAnsi"/>
        </w:rPr>
        <w:t>not less</w:t>
      </w:r>
      <w:r w:rsidRPr="008F3F1C">
        <w:rPr>
          <w:rFonts w:asciiTheme="minorHAnsi" w:hAnsiTheme="minorHAnsi" w:cstheme="minorHAnsi"/>
          <w:sz w:val="16"/>
        </w:rPr>
        <w:t>.</w:t>
      </w:r>
      <w:bookmarkEnd w:id="0"/>
    </w:p>
    <w:p w14:paraId="5DBFDDB0" w14:textId="77777777" w:rsidR="00922E46" w:rsidRPr="00527579" w:rsidRDefault="00922E46" w:rsidP="00922E46"/>
    <w:p w14:paraId="24A87F7B" w14:textId="77777777" w:rsidR="00922E46" w:rsidRPr="008F3F1C" w:rsidRDefault="00922E46" w:rsidP="00922E46">
      <w:pPr>
        <w:pStyle w:val="Heading4"/>
        <w:rPr>
          <w:rFonts w:asciiTheme="minorHAnsi" w:hAnsiTheme="minorHAnsi" w:cstheme="minorHAnsi"/>
        </w:rPr>
      </w:pPr>
      <w:r w:rsidRPr="008F3F1C">
        <w:rPr>
          <w:rFonts w:asciiTheme="minorHAnsi" w:hAnsiTheme="minorHAnsi" w:cstheme="minorHAnsi"/>
        </w:rPr>
        <w:t xml:space="preserve">Jevon’s Paradox is </w:t>
      </w:r>
      <w:r w:rsidRPr="008F3F1C">
        <w:rPr>
          <w:rFonts w:asciiTheme="minorHAnsi" w:hAnsiTheme="minorHAnsi" w:cstheme="minorHAnsi"/>
          <w:u w:val="single"/>
        </w:rPr>
        <w:t>wrong</w:t>
      </w:r>
      <w:r w:rsidRPr="008F3F1C">
        <w:rPr>
          <w:rFonts w:asciiTheme="minorHAnsi" w:hAnsiTheme="minorHAnsi" w:cstheme="minorHAnsi"/>
        </w:rPr>
        <w:t xml:space="preserve"> for new tech</w:t>
      </w:r>
    </w:p>
    <w:p w14:paraId="6F2F63A7" w14:textId="77777777" w:rsidR="00922E46" w:rsidRPr="008F3F1C" w:rsidRDefault="00922E46" w:rsidP="00922E46">
      <w:pPr>
        <w:rPr>
          <w:rFonts w:asciiTheme="minorHAnsi" w:hAnsiTheme="minorHAnsi" w:cstheme="minorHAnsi"/>
        </w:rPr>
      </w:pPr>
      <w:r w:rsidRPr="008F3F1C">
        <w:rPr>
          <w:rStyle w:val="Style13ptBold"/>
          <w:rFonts w:asciiTheme="minorHAnsi" w:hAnsiTheme="minorHAnsi" w:cstheme="minorHAnsi"/>
        </w:rPr>
        <w:t xml:space="preserve">Smith 20 </w:t>
      </w:r>
      <w:r w:rsidRPr="008F3F1C">
        <w:rPr>
          <w:rFonts w:asciiTheme="minorHAnsi" w:hAnsiTheme="minorHAnsi" w:cstheme="minorHAnsi"/>
        </w:rPr>
        <w:t>[Noah; December 7</w:t>
      </w:r>
      <w:r w:rsidRPr="008F3F1C">
        <w:rPr>
          <w:rFonts w:asciiTheme="minorHAnsi" w:hAnsiTheme="minorHAnsi" w:cstheme="minorHAnsi"/>
          <w:vertAlign w:val="superscript"/>
        </w:rPr>
        <w:t>th</w:t>
      </w:r>
      <w:r w:rsidRPr="008F3F1C">
        <w:rPr>
          <w:rFonts w:asciiTheme="minorHAnsi" w:hAnsiTheme="minorHAnsi" w:cstheme="minorHAnsi"/>
        </w:rPr>
        <w:t xml:space="preserve">; Ph.D. in Economics from the University of Michigan, Columnist writing about economics, “Jevons' Paradox won't slow the energy transition,” </w:t>
      </w:r>
      <w:proofErr w:type="spellStart"/>
      <w:r w:rsidRPr="008F3F1C">
        <w:rPr>
          <w:rFonts w:asciiTheme="minorHAnsi" w:hAnsiTheme="minorHAnsi" w:cstheme="minorHAnsi"/>
        </w:rPr>
        <w:t>Noahpinion</w:t>
      </w:r>
      <w:proofErr w:type="spellEnd"/>
      <w:r w:rsidRPr="008F3F1C">
        <w:rPr>
          <w:rFonts w:asciiTheme="minorHAnsi" w:hAnsiTheme="minorHAnsi" w:cstheme="minorHAnsi"/>
        </w:rPr>
        <w:t>, https://noahpinion.substack.com/p/jevons-paradox-wont-slow-the-energy]</w:t>
      </w:r>
    </w:p>
    <w:p w14:paraId="080EF2EF" w14:textId="77777777" w:rsidR="00922E46" w:rsidRPr="008F3F1C" w:rsidRDefault="00922E46" w:rsidP="00922E46">
      <w:pPr>
        <w:rPr>
          <w:rFonts w:asciiTheme="minorHAnsi" w:hAnsiTheme="minorHAnsi" w:cstheme="minorHAnsi"/>
        </w:rPr>
      </w:pPr>
      <w:r w:rsidRPr="008F3F1C">
        <w:rPr>
          <w:rStyle w:val="StyleUnderline"/>
          <w:rFonts w:asciiTheme="minorHAnsi" w:hAnsiTheme="minorHAnsi" w:cstheme="minorHAnsi"/>
          <w:highlight w:val="cyan"/>
        </w:rPr>
        <w:t>Green energy is</w:t>
      </w:r>
      <w:r w:rsidRPr="008F3F1C">
        <w:rPr>
          <w:rStyle w:val="StyleUnderline"/>
          <w:rFonts w:asciiTheme="minorHAnsi" w:hAnsiTheme="minorHAnsi" w:cstheme="minorHAnsi"/>
        </w:rPr>
        <w:t xml:space="preserve"> cheap and </w:t>
      </w:r>
      <w:r w:rsidRPr="008F3F1C">
        <w:rPr>
          <w:rStyle w:val="Emphasis"/>
          <w:rFonts w:asciiTheme="minorHAnsi" w:hAnsiTheme="minorHAnsi" w:cstheme="minorHAnsi"/>
          <w:highlight w:val="cyan"/>
        </w:rPr>
        <w:t>getting cheaper fast</w:t>
      </w:r>
      <w:r w:rsidRPr="008F3F1C">
        <w:rPr>
          <w:rFonts w:asciiTheme="minorHAnsi" w:hAnsiTheme="minorHAnsi" w:cstheme="minorHAnsi"/>
        </w:rPr>
        <w:t>:</w:t>
      </w:r>
    </w:p>
    <w:p w14:paraId="408A78A4" w14:textId="77777777" w:rsidR="00922E46" w:rsidRPr="008F3F1C" w:rsidRDefault="00922E46" w:rsidP="00922E46">
      <w:pPr>
        <w:rPr>
          <w:rFonts w:asciiTheme="minorHAnsi" w:hAnsiTheme="minorHAnsi" w:cstheme="minorHAnsi"/>
        </w:rPr>
      </w:pPr>
      <w:r w:rsidRPr="008F3F1C">
        <w:rPr>
          <w:rFonts w:asciiTheme="minorHAnsi" w:hAnsiTheme="minorHAnsi" w:cstheme="minorHAnsi"/>
          <w:noProof/>
        </w:rPr>
        <w:drawing>
          <wp:inline distT="0" distB="0" distL="0" distR="0" wp14:anchorId="64C4F6E3" wp14:editId="73405D7F">
            <wp:extent cx="1151012" cy="1778000"/>
            <wp:effectExtent l="0" t="0" r="0" b="0"/>
            <wp:docPr id="10" name="Picture 1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58057" cy="1788882"/>
                    </a:xfrm>
                    <a:prstGeom prst="rect">
                      <a:avLst/>
                    </a:prstGeom>
                    <a:noFill/>
                    <a:ln>
                      <a:noFill/>
                    </a:ln>
                  </pic:spPr>
                </pic:pic>
              </a:graphicData>
            </a:graphic>
          </wp:inline>
        </w:drawing>
      </w:r>
    </w:p>
    <w:p w14:paraId="1B42FFCD" w14:textId="77777777" w:rsidR="00922E46" w:rsidRPr="008F3F1C" w:rsidRDefault="00922E46" w:rsidP="00922E46">
      <w:pPr>
        <w:rPr>
          <w:rFonts w:asciiTheme="minorHAnsi" w:hAnsiTheme="minorHAnsi" w:cstheme="minorHAnsi"/>
          <w:sz w:val="16"/>
        </w:rPr>
      </w:pPr>
      <w:r w:rsidRPr="008F3F1C">
        <w:rPr>
          <w:rFonts w:asciiTheme="minorHAnsi" w:hAnsiTheme="minorHAnsi" w:cstheme="minorHAnsi"/>
          <w:sz w:val="16"/>
        </w:rPr>
        <w:t xml:space="preserve">I’ve seen some people worry that </w:t>
      </w:r>
      <w:r w:rsidRPr="008F3F1C">
        <w:rPr>
          <w:rStyle w:val="Emphasis"/>
          <w:rFonts w:asciiTheme="minorHAnsi" w:hAnsiTheme="minorHAnsi" w:cstheme="minorHAnsi"/>
          <w:highlight w:val="cyan"/>
        </w:rPr>
        <w:t>Jevons’ Paradox</w:t>
      </w:r>
      <w:r w:rsidRPr="008F3F1C">
        <w:rPr>
          <w:rFonts w:asciiTheme="minorHAnsi" w:hAnsiTheme="minorHAnsi" w:cstheme="minorHAnsi"/>
          <w:sz w:val="16"/>
        </w:rPr>
        <w:t xml:space="preserve"> will slow or even prevent the transition from fossil fuels to green energy. But don’t worry! This </w:t>
      </w:r>
      <w:r w:rsidRPr="008F3F1C">
        <w:rPr>
          <w:rStyle w:val="Emphasis"/>
          <w:rFonts w:asciiTheme="minorHAnsi" w:hAnsiTheme="minorHAnsi" w:cstheme="minorHAnsi"/>
          <w:highlight w:val="cyan"/>
        </w:rPr>
        <w:t>won’t happen</w:t>
      </w:r>
      <w:r w:rsidRPr="008F3F1C">
        <w:rPr>
          <w:rFonts w:asciiTheme="minorHAnsi" w:hAnsiTheme="minorHAnsi" w:cstheme="minorHAnsi"/>
          <w:sz w:val="16"/>
        </w:rPr>
        <w:t>!</w:t>
      </w:r>
    </w:p>
    <w:p w14:paraId="745C153D" w14:textId="77777777" w:rsidR="00922E46" w:rsidRPr="008F3F1C" w:rsidRDefault="00922E46" w:rsidP="00922E46">
      <w:pPr>
        <w:rPr>
          <w:rFonts w:asciiTheme="minorHAnsi" w:hAnsiTheme="minorHAnsi" w:cstheme="minorHAnsi"/>
          <w:sz w:val="16"/>
        </w:rPr>
      </w:pPr>
      <w:r w:rsidRPr="008F3F1C">
        <w:rPr>
          <w:rFonts w:asciiTheme="minorHAnsi" w:hAnsiTheme="minorHAnsi" w:cstheme="minorHAnsi"/>
          <w:sz w:val="16"/>
        </w:rPr>
        <w:t xml:space="preserve">Jevons’ Paradox is about efficiency. When you get more efficient at providing something, sometimes you </w:t>
      </w:r>
      <w:proofErr w:type="gramStart"/>
      <w:r w:rsidRPr="008F3F1C">
        <w:rPr>
          <w:rFonts w:asciiTheme="minorHAnsi" w:hAnsiTheme="minorHAnsi" w:cstheme="minorHAnsi"/>
          <w:sz w:val="16"/>
        </w:rPr>
        <w:t>actually end</w:t>
      </w:r>
      <w:proofErr w:type="gramEnd"/>
      <w:r w:rsidRPr="008F3F1C">
        <w:rPr>
          <w:rFonts w:asciiTheme="minorHAnsi" w:hAnsiTheme="minorHAnsi" w:cstheme="minorHAnsi"/>
          <w:sz w:val="16"/>
        </w:rPr>
        <w:t xml:space="preserve"> up using more of it instead of less. This is why policies that increase energy efficiency can occasionally lead to higher energy usage.</w:t>
      </w:r>
    </w:p>
    <w:p w14:paraId="0BA7C717" w14:textId="77777777" w:rsidR="00922E46" w:rsidRPr="008F3F1C" w:rsidRDefault="00922E46" w:rsidP="00922E46">
      <w:pPr>
        <w:rPr>
          <w:rStyle w:val="StyleUnderline"/>
          <w:rFonts w:asciiTheme="minorHAnsi" w:hAnsiTheme="minorHAnsi" w:cstheme="minorHAnsi"/>
        </w:rPr>
      </w:pPr>
      <w:r w:rsidRPr="008F3F1C">
        <w:rPr>
          <w:rFonts w:asciiTheme="minorHAnsi" w:hAnsiTheme="minorHAnsi" w:cstheme="minorHAnsi"/>
          <w:sz w:val="16"/>
        </w:rPr>
        <w:t xml:space="preserve">But </w:t>
      </w:r>
      <w:r w:rsidRPr="008F3F1C">
        <w:rPr>
          <w:rStyle w:val="StyleUnderline"/>
          <w:rFonts w:asciiTheme="minorHAnsi" w:hAnsiTheme="minorHAnsi" w:cstheme="minorHAnsi"/>
        </w:rPr>
        <w:t>green energy tech isn’t about efficiency; it’s about substitution. Jevons’ Paradox doesn’t apply.</w:t>
      </w:r>
    </w:p>
    <w:p w14:paraId="3E8D6FA2" w14:textId="77777777" w:rsidR="00922E46" w:rsidRPr="008F3F1C" w:rsidRDefault="00922E46" w:rsidP="00922E46">
      <w:pPr>
        <w:rPr>
          <w:rFonts w:asciiTheme="minorHAnsi" w:hAnsiTheme="minorHAnsi" w:cstheme="minorHAnsi"/>
          <w:sz w:val="16"/>
        </w:rPr>
      </w:pPr>
      <w:r w:rsidRPr="008F3F1C">
        <w:rPr>
          <w:rFonts w:asciiTheme="minorHAnsi" w:hAnsiTheme="minorHAnsi" w:cstheme="minorHAnsi"/>
          <w:sz w:val="16"/>
        </w:rPr>
        <w:t xml:space="preserve">To see why, let’s explain why Jevons’ Paradox works. Suppose we’re talking about the market for oil. Let’s </w:t>
      </w:r>
      <w:proofErr w:type="gramStart"/>
      <w:r w:rsidRPr="008F3F1C">
        <w:rPr>
          <w:rFonts w:asciiTheme="minorHAnsi" w:hAnsiTheme="minorHAnsi" w:cstheme="minorHAnsi"/>
          <w:sz w:val="16"/>
        </w:rPr>
        <w:t>represent</w:t>
      </w:r>
      <w:proofErr w:type="gramEnd"/>
      <w:r w:rsidRPr="008F3F1C">
        <w:rPr>
          <w:rFonts w:asciiTheme="minorHAnsi" w:hAnsiTheme="minorHAnsi" w:cstheme="minorHAnsi"/>
          <w:sz w:val="16"/>
        </w:rPr>
        <w:t xml:space="preserve"> this with a simple supply-and-demand graph:</w:t>
      </w:r>
    </w:p>
    <w:p w14:paraId="53006F1E" w14:textId="77777777" w:rsidR="00922E46" w:rsidRPr="008F3F1C" w:rsidRDefault="00922E46" w:rsidP="00922E46">
      <w:pPr>
        <w:rPr>
          <w:rFonts w:asciiTheme="minorHAnsi" w:hAnsiTheme="minorHAnsi" w:cstheme="minorHAnsi"/>
        </w:rPr>
      </w:pPr>
      <w:r w:rsidRPr="008F3F1C">
        <w:rPr>
          <w:rFonts w:asciiTheme="minorHAnsi" w:hAnsiTheme="minorHAnsi" w:cstheme="minorHAnsi"/>
          <w:noProof/>
        </w:rPr>
        <w:drawing>
          <wp:inline distT="0" distB="0" distL="0" distR="0" wp14:anchorId="074FB4B8" wp14:editId="17D4B9C2">
            <wp:extent cx="1485539" cy="1004711"/>
            <wp:effectExtent l="0" t="0" r="635" b="5080"/>
            <wp:docPr id="11" name="Picture 1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line char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01122" cy="1015250"/>
                    </a:xfrm>
                    <a:prstGeom prst="rect">
                      <a:avLst/>
                    </a:prstGeom>
                    <a:noFill/>
                    <a:ln>
                      <a:noFill/>
                    </a:ln>
                  </pic:spPr>
                </pic:pic>
              </a:graphicData>
            </a:graphic>
          </wp:inline>
        </w:drawing>
      </w:r>
    </w:p>
    <w:p w14:paraId="52B3C6DC" w14:textId="77777777" w:rsidR="00922E46" w:rsidRPr="008F3F1C" w:rsidRDefault="00922E46" w:rsidP="00922E46">
      <w:pPr>
        <w:rPr>
          <w:rFonts w:asciiTheme="minorHAnsi" w:hAnsiTheme="minorHAnsi" w:cstheme="minorHAnsi"/>
          <w:sz w:val="16"/>
          <w:szCs w:val="16"/>
        </w:rPr>
      </w:pPr>
      <w:r w:rsidRPr="008F3F1C">
        <w:rPr>
          <w:rFonts w:asciiTheme="minorHAnsi" w:hAnsiTheme="minorHAnsi" w:cstheme="minorHAnsi"/>
          <w:sz w:val="16"/>
          <w:szCs w:val="16"/>
        </w:rPr>
        <w:t>OK, so now suppose we become more efficient at using oil. Wikipedia depicts this situation in the following way:</w:t>
      </w:r>
    </w:p>
    <w:p w14:paraId="55E0D484" w14:textId="77777777" w:rsidR="00922E46" w:rsidRPr="008F3F1C" w:rsidRDefault="00922E46" w:rsidP="00922E46">
      <w:pPr>
        <w:rPr>
          <w:rFonts w:asciiTheme="minorHAnsi" w:hAnsiTheme="minorHAnsi" w:cstheme="minorHAnsi"/>
        </w:rPr>
      </w:pPr>
      <w:r w:rsidRPr="008F3F1C">
        <w:rPr>
          <w:rFonts w:asciiTheme="minorHAnsi" w:hAnsiTheme="minorHAnsi" w:cstheme="minorHAnsi"/>
          <w:noProof/>
        </w:rPr>
        <w:drawing>
          <wp:inline distT="0" distB="0" distL="0" distR="0" wp14:anchorId="56E702D2" wp14:editId="776406BB">
            <wp:extent cx="1365204" cy="965200"/>
            <wp:effectExtent l="0" t="0" r="6985" b="6350"/>
            <wp:docPr id="12" name="Picture 12"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shape&#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85923" cy="979848"/>
                    </a:xfrm>
                    <a:prstGeom prst="rect">
                      <a:avLst/>
                    </a:prstGeom>
                    <a:noFill/>
                    <a:ln>
                      <a:noFill/>
                    </a:ln>
                  </pic:spPr>
                </pic:pic>
              </a:graphicData>
            </a:graphic>
          </wp:inline>
        </w:drawing>
      </w:r>
    </w:p>
    <w:p w14:paraId="2D45A9B1" w14:textId="77777777" w:rsidR="00922E46" w:rsidRPr="008F3F1C" w:rsidRDefault="00922E46" w:rsidP="00922E46">
      <w:pPr>
        <w:rPr>
          <w:rFonts w:asciiTheme="minorHAnsi" w:hAnsiTheme="minorHAnsi" w:cstheme="minorHAnsi"/>
          <w:sz w:val="16"/>
          <w:szCs w:val="16"/>
        </w:rPr>
      </w:pPr>
      <w:r w:rsidRPr="008F3F1C">
        <w:rPr>
          <w:rFonts w:asciiTheme="minorHAnsi" w:hAnsiTheme="minorHAnsi" w:cstheme="minorHAnsi"/>
          <w:sz w:val="16"/>
          <w:szCs w:val="16"/>
        </w:rPr>
        <w:t xml:space="preserve">But cost doesn’t just move on its own. What’s really happening here is that the supply curve — which isn’t shown in the Wikipedia graph — has shifted to the right. If we become more efficient at turning oil into energy, it means that sellers of energy </w:t>
      </w:r>
      <w:proofErr w:type="gramStart"/>
      <w:r w:rsidRPr="008F3F1C">
        <w:rPr>
          <w:rFonts w:asciiTheme="minorHAnsi" w:hAnsiTheme="minorHAnsi" w:cstheme="minorHAnsi"/>
          <w:sz w:val="16"/>
          <w:szCs w:val="16"/>
        </w:rPr>
        <w:t>are able to</w:t>
      </w:r>
      <w:proofErr w:type="gramEnd"/>
      <w:r w:rsidRPr="008F3F1C">
        <w:rPr>
          <w:rFonts w:asciiTheme="minorHAnsi" w:hAnsiTheme="minorHAnsi" w:cstheme="minorHAnsi"/>
          <w:sz w:val="16"/>
          <w:szCs w:val="16"/>
        </w:rPr>
        <w:t xml:space="preserve"> provide more energy at any given price. </w:t>
      </w:r>
      <w:proofErr w:type="gramStart"/>
      <w:r w:rsidRPr="008F3F1C">
        <w:rPr>
          <w:rFonts w:asciiTheme="minorHAnsi" w:hAnsiTheme="minorHAnsi" w:cstheme="minorHAnsi"/>
          <w:sz w:val="16"/>
          <w:szCs w:val="16"/>
        </w:rPr>
        <w:t>So</w:t>
      </w:r>
      <w:proofErr w:type="gramEnd"/>
      <w:r w:rsidRPr="008F3F1C">
        <w:rPr>
          <w:rFonts w:asciiTheme="minorHAnsi" w:hAnsiTheme="minorHAnsi" w:cstheme="minorHAnsi"/>
          <w:sz w:val="16"/>
          <w:szCs w:val="16"/>
        </w:rPr>
        <w:t xml:space="preserve"> what’s really happening is this:</w:t>
      </w:r>
    </w:p>
    <w:p w14:paraId="648BA7B1" w14:textId="77777777" w:rsidR="00922E46" w:rsidRPr="008F3F1C" w:rsidRDefault="00922E46" w:rsidP="00922E46">
      <w:pPr>
        <w:rPr>
          <w:rFonts w:asciiTheme="minorHAnsi" w:hAnsiTheme="minorHAnsi" w:cstheme="minorHAnsi"/>
        </w:rPr>
      </w:pPr>
      <w:r w:rsidRPr="008F3F1C">
        <w:rPr>
          <w:rFonts w:asciiTheme="minorHAnsi" w:hAnsiTheme="minorHAnsi" w:cstheme="minorHAnsi"/>
          <w:noProof/>
        </w:rPr>
        <w:drawing>
          <wp:inline distT="0" distB="0" distL="0" distR="0" wp14:anchorId="536328F9" wp14:editId="1E27A7CF">
            <wp:extent cx="1268548" cy="857955"/>
            <wp:effectExtent l="0" t="0" r="8255" b="0"/>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83748" cy="868235"/>
                    </a:xfrm>
                    <a:prstGeom prst="rect">
                      <a:avLst/>
                    </a:prstGeom>
                    <a:noFill/>
                    <a:ln>
                      <a:noFill/>
                    </a:ln>
                  </pic:spPr>
                </pic:pic>
              </a:graphicData>
            </a:graphic>
          </wp:inline>
        </w:drawing>
      </w:r>
    </w:p>
    <w:p w14:paraId="5CAD1A93" w14:textId="77777777" w:rsidR="00922E46" w:rsidRPr="008F3F1C" w:rsidRDefault="00922E46" w:rsidP="00922E46">
      <w:pPr>
        <w:rPr>
          <w:rFonts w:asciiTheme="minorHAnsi" w:hAnsiTheme="minorHAnsi" w:cstheme="minorHAnsi"/>
          <w:sz w:val="16"/>
        </w:rPr>
      </w:pPr>
      <w:r w:rsidRPr="008F3F1C">
        <w:rPr>
          <w:rStyle w:val="StyleUnderline"/>
          <w:rFonts w:asciiTheme="minorHAnsi" w:hAnsiTheme="minorHAnsi" w:cstheme="minorHAnsi"/>
        </w:rPr>
        <w:t>If the increase in energy use is large enough</w:t>
      </w:r>
      <w:r w:rsidRPr="008F3F1C">
        <w:rPr>
          <w:rFonts w:asciiTheme="minorHAnsi" w:hAnsiTheme="minorHAnsi" w:cstheme="minorHAnsi"/>
          <w:sz w:val="16"/>
        </w:rPr>
        <w:t xml:space="preserve"> (which happens if the blue demand curve is flat enough, i.e. if demand is elastic enough), then </w:t>
      </w:r>
      <w:r w:rsidRPr="008F3F1C">
        <w:rPr>
          <w:rStyle w:val="StyleUnderline"/>
          <w:rFonts w:asciiTheme="minorHAnsi" w:hAnsiTheme="minorHAnsi" w:cstheme="minorHAnsi"/>
        </w:rPr>
        <w:t>it</w:t>
      </w:r>
      <w:r w:rsidRPr="008F3F1C">
        <w:rPr>
          <w:rFonts w:asciiTheme="minorHAnsi" w:hAnsiTheme="minorHAnsi" w:cstheme="minorHAnsi"/>
          <w:sz w:val="16"/>
        </w:rPr>
        <w:t xml:space="preserve"> </w:t>
      </w:r>
      <w:proofErr w:type="gramStart"/>
      <w:r w:rsidRPr="008F3F1C">
        <w:rPr>
          <w:rFonts w:asciiTheme="minorHAnsi" w:hAnsiTheme="minorHAnsi" w:cstheme="minorHAnsi"/>
          <w:sz w:val="16"/>
        </w:rPr>
        <w:t xml:space="preserve">actually </w:t>
      </w:r>
      <w:r w:rsidRPr="008F3F1C">
        <w:rPr>
          <w:rStyle w:val="StyleUnderline"/>
          <w:rFonts w:asciiTheme="minorHAnsi" w:hAnsiTheme="minorHAnsi" w:cstheme="minorHAnsi"/>
        </w:rPr>
        <w:t>causes</w:t>
      </w:r>
      <w:proofErr w:type="gramEnd"/>
      <w:r w:rsidRPr="008F3F1C">
        <w:rPr>
          <w:rStyle w:val="StyleUnderline"/>
          <w:rFonts w:asciiTheme="minorHAnsi" w:hAnsiTheme="minorHAnsi" w:cstheme="minorHAnsi"/>
        </w:rPr>
        <w:t xml:space="preserve"> an increase in oil usage</w:t>
      </w:r>
      <w:r w:rsidRPr="008F3F1C">
        <w:rPr>
          <w:rFonts w:asciiTheme="minorHAnsi" w:hAnsiTheme="minorHAnsi" w:cstheme="minorHAnsi"/>
          <w:sz w:val="16"/>
        </w:rPr>
        <w:t xml:space="preserve">, </w:t>
      </w:r>
      <w:proofErr w:type="gramStart"/>
      <w:r w:rsidRPr="008F3F1C">
        <w:rPr>
          <w:rFonts w:asciiTheme="minorHAnsi" w:hAnsiTheme="minorHAnsi" w:cstheme="minorHAnsi"/>
          <w:sz w:val="16"/>
        </w:rPr>
        <w:t>despite the fact that</w:t>
      </w:r>
      <w:proofErr w:type="gramEnd"/>
      <w:r w:rsidRPr="008F3F1C">
        <w:rPr>
          <w:rFonts w:asciiTheme="minorHAnsi" w:hAnsiTheme="minorHAnsi" w:cstheme="minorHAnsi"/>
          <w:sz w:val="16"/>
        </w:rPr>
        <w:t xml:space="preserve"> we </w:t>
      </w:r>
      <w:proofErr w:type="gramStart"/>
      <w:r w:rsidRPr="008F3F1C">
        <w:rPr>
          <w:rFonts w:asciiTheme="minorHAnsi" w:hAnsiTheme="minorHAnsi" w:cstheme="minorHAnsi"/>
          <w:sz w:val="16"/>
        </w:rPr>
        <w:t>got</w:t>
      </w:r>
      <w:proofErr w:type="gramEnd"/>
      <w:r w:rsidRPr="008F3F1C">
        <w:rPr>
          <w:rFonts w:asciiTheme="minorHAnsi" w:hAnsiTheme="minorHAnsi" w:cstheme="minorHAnsi"/>
          <w:sz w:val="16"/>
        </w:rPr>
        <w:t xml:space="preserve"> more efficient at turning oil into energy!</w:t>
      </w:r>
    </w:p>
    <w:p w14:paraId="77E15B1B" w14:textId="77777777" w:rsidR="00922E46" w:rsidRPr="008F3F1C" w:rsidRDefault="00922E46" w:rsidP="00922E46">
      <w:pPr>
        <w:rPr>
          <w:rFonts w:asciiTheme="minorHAnsi" w:hAnsiTheme="minorHAnsi" w:cstheme="minorHAnsi"/>
          <w:sz w:val="16"/>
        </w:rPr>
      </w:pPr>
      <w:r w:rsidRPr="008F3F1C">
        <w:rPr>
          <w:rFonts w:asciiTheme="minorHAnsi" w:hAnsiTheme="minorHAnsi" w:cstheme="minorHAnsi"/>
          <w:sz w:val="16"/>
        </w:rPr>
        <w:t>That’s Jevons’ Paradox.</w:t>
      </w:r>
    </w:p>
    <w:p w14:paraId="1B71159E" w14:textId="77777777" w:rsidR="00922E46" w:rsidRPr="008F3F1C" w:rsidRDefault="00922E46" w:rsidP="00922E46">
      <w:pPr>
        <w:rPr>
          <w:rFonts w:asciiTheme="minorHAnsi" w:hAnsiTheme="minorHAnsi" w:cstheme="minorHAnsi"/>
          <w:sz w:val="16"/>
        </w:rPr>
      </w:pPr>
      <w:r w:rsidRPr="008F3F1C">
        <w:rPr>
          <w:rFonts w:asciiTheme="minorHAnsi" w:hAnsiTheme="minorHAnsi" w:cstheme="minorHAnsi"/>
          <w:sz w:val="16"/>
        </w:rPr>
        <w:t xml:space="preserve">OK, but now </w:t>
      </w:r>
      <w:r w:rsidRPr="008F3F1C">
        <w:rPr>
          <w:rStyle w:val="StyleUnderline"/>
          <w:rFonts w:asciiTheme="minorHAnsi" w:hAnsiTheme="minorHAnsi" w:cstheme="minorHAnsi"/>
        </w:rPr>
        <w:t xml:space="preserve">let’s </w:t>
      </w:r>
      <w:r w:rsidRPr="008F3F1C">
        <w:rPr>
          <w:rStyle w:val="StyleUnderline"/>
          <w:rFonts w:asciiTheme="minorHAnsi" w:hAnsiTheme="minorHAnsi" w:cstheme="minorHAnsi"/>
          <w:highlight w:val="cyan"/>
        </w:rPr>
        <w:t>think about</w:t>
      </w:r>
      <w:r w:rsidRPr="008F3F1C">
        <w:rPr>
          <w:rStyle w:val="StyleUnderline"/>
          <w:rFonts w:asciiTheme="minorHAnsi" w:hAnsiTheme="minorHAnsi" w:cstheme="minorHAnsi"/>
        </w:rPr>
        <w:t xml:space="preserve"> what happens when </w:t>
      </w:r>
      <w:r w:rsidRPr="008F3F1C">
        <w:rPr>
          <w:rStyle w:val="StyleUnderline"/>
          <w:rFonts w:asciiTheme="minorHAnsi" w:hAnsiTheme="minorHAnsi" w:cstheme="minorHAnsi"/>
          <w:highlight w:val="cyan"/>
        </w:rPr>
        <w:t>car batteries</w:t>
      </w:r>
      <w:r w:rsidRPr="008F3F1C">
        <w:rPr>
          <w:rStyle w:val="StyleUnderline"/>
          <w:rFonts w:asciiTheme="minorHAnsi" w:hAnsiTheme="minorHAnsi" w:cstheme="minorHAnsi"/>
        </w:rPr>
        <w:t xml:space="preserve"> get cheaper</w:t>
      </w:r>
      <w:r w:rsidRPr="008F3F1C">
        <w:rPr>
          <w:rFonts w:asciiTheme="minorHAnsi" w:hAnsiTheme="minorHAnsi" w:cstheme="minorHAnsi"/>
          <w:sz w:val="16"/>
        </w:rPr>
        <w:t xml:space="preserve">. This is completely different from the example above. </w:t>
      </w:r>
      <w:r w:rsidRPr="008F3F1C">
        <w:rPr>
          <w:rStyle w:val="StyleUnderline"/>
          <w:rFonts w:asciiTheme="minorHAnsi" w:hAnsiTheme="minorHAnsi" w:cstheme="minorHAnsi"/>
        </w:rPr>
        <w:t xml:space="preserve">Car batteries are </w:t>
      </w:r>
      <w:r w:rsidRPr="008F3F1C">
        <w:rPr>
          <w:rStyle w:val="StyleUnderline"/>
          <w:rFonts w:asciiTheme="minorHAnsi" w:hAnsiTheme="minorHAnsi" w:cstheme="minorHAnsi"/>
          <w:highlight w:val="cyan"/>
        </w:rPr>
        <w:t>a substitute for oil</w:t>
      </w:r>
      <w:r w:rsidRPr="008F3F1C">
        <w:rPr>
          <w:rFonts w:asciiTheme="minorHAnsi" w:hAnsiTheme="minorHAnsi" w:cstheme="minorHAnsi"/>
          <w:sz w:val="16"/>
        </w:rPr>
        <w:t xml:space="preserve">. </w:t>
      </w:r>
      <w:r w:rsidRPr="008F3F1C">
        <w:rPr>
          <w:rStyle w:val="StyleUnderline"/>
          <w:rFonts w:asciiTheme="minorHAnsi" w:hAnsiTheme="minorHAnsi" w:cstheme="minorHAnsi"/>
        </w:rPr>
        <w:t>When substitutes</w:t>
      </w:r>
      <w:r w:rsidRPr="008F3F1C">
        <w:rPr>
          <w:rFonts w:asciiTheme="minorHAnsi" w:hAnsiTheme="minorHAnsi" w:cstheme="minorHAnsi"/>
          <w:sz w:val="16"/>
        </w:rPr>
        <w:t xml:space="preserve"> </w:t>
      </w:r>
      <w:proofErr w:type="gramStart"/>
      <w:r w:rsidRPr="008F3F1C">
        <w:rPr>
          <w:rFonts w:asciiTheme="minorHAnsi" w:hAnsiTheme="minorHAnsi" w:cstheme="minorHAnsi"/>
          <w:sz w:val="16"/>
        </w:rPr>
        <w:t>for a good</w:t>
      </w:r>
      <w:proofErr w:type="gramEnd"/>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get cheaper, that </w:t>
      </w:r>
      <w:proofErr w:type="gramStart"/>
      <w:r w:rsidRPr="008F3F1C">
        <w:rPr>
          <w:rStyle w:val="StyleUnderline"/>
          <w:rFonts w:asciiTheme="minorHAnsi" w:hAnsiTheme="minorHAnsi" w:cstheme="minorHAnsi"/>
        </w:rPr>
        <w:t>good</w:t>
      </w:r>
      <w:proofErr w:type="gramEnd"/>
      <w:r w:rsidRPr="008F3F1C">
        <w:rPr>
          <w:rStyle w:val="StyleUnderline"/>
          <w:rFonts w:asciiTheme="minorHAnsi" w:hAnsiTheme="minorHAnsi" w:cstheme="minorHAnsi"/>
        </w:rPr>
        <w:t xml:space="preserve"> </w:t>
      </w:r>
      <w:proofErr w:type="gramStart"/>
      <w:r w:rsidRPr="008F3F1C">
        <w:rPr>
          <w:rStyle w:val="StyleUnderline"/>
          <w:rFonts w:asciiTheme="minorHAnsi" w:hAnsiTheme="minorHAnsi" w:cstheme="minorHAnsi"/>
        </w:rPr>
        <w:t>falls</w:t>
      </w:r>
      <w:proofErr w:type="gramEnd"/>
      <w:r w:rsidRPr="008F3F1C">
        <w:rPr>
          <w:rStyle w:val="StyleUnderline"/>
          <w:rFonts w:asciiTheme="minorHAnsi" w:hAnsiTheme="minorHAnsi" w:cstheme="minorHAnsi"/>
        </w:rPr>
        <w:t xml:space="preserve"> in price</w:t>
      </w:r>
      <w:r w:rsidRPr="008F3F1C">
        <w:rPr>
          <w:rFonts w:asciiTheme="minorHAnsi" w:hAnsiTheme="minorHAnsi" w:cstheme="minorHAnsi"/>
          <w:sz w:val="16"/>
        </w:rPr>
        <w:t xml:space="preserve">. Just think about pens and pencils. If pens get cheaper, people become less willing to pay high prices for pencils, since they can go buy cheap pens now instead. </w:t>
      </w:r>
      <w:proofErr w:type="gramStart"/>
      <w:r w:rsidRPr="008F3F1C">
        <w:rPr>
          <w:rFonts w:asciiTheme="minorHAnsi" w:hAnsiTheme="minorHAnsi" w:cstheme="minorHAnsi"/>
          <w:sz w:val="16"/>
        </w:rPr>
        <w:t>So</w:t>
      </w:r>
      <w:proofErr w:type="gramEnd"/>
      <w:r w:rsidRPr="008F3F1C">
        <w:rPr>
          <w:rFonts w:asciiTheme="minorHAnsi" w:hAnsiTheme="minorHAnsi" w:cstheme="minorHAnsi"/>
          <w:sz w:val="16"/>
        </w:rPr>
        <w:t xml:space="preserve"> demand for pencils falls.</w:t>
      </w:r>
    </w:p>
    <w:p w14:paraId="5C571D26" w14:textId="77777777" w:rsidR="00922E46" w:rsidRPr="008F3F1C" w:rsidRDefault="00922E46" w:rsidP="00922E46">
      <w:pPr>
        <w:rPr>
          <w:rFonts w:asciiTheme="minorHAnsi" w:hAnsiTheme="minorHAnsi" w:cstheme="minorHAnsi"/>
          <w:sz w:val="16"/>
        </w:rPr>
      </w:pPr>
      <w:r w:rsidRPr="008F3F1C">
        <w:rPr>
          <w:rFonts w:asciiTheme="minorHAnsi" w:hAnsiTheme="minorHAnsi" w:cstheme="minorHAnsi"/>
          <w:sz w:val="16"/>
        </w:rPr>
        <w:t>Car batteries and oil are just like that. When car batteries get cheap, demand for oil falls. The situation looks like this:</w:t>
      </w:r>
    </w:p>
    <w:p w14:paraId="150610FA" w14:textId="77777777" w:rsidR="00922E46" w:rsidRPr="008F3F1C" w:rsidRDefault="00922E46" w:rsidP="00922E46">
      <w:pPr>
        <w:rPr>
          <w:rFonts w:asciiTheme="minorHAnsi" w:hAnsiTheme="minorHAnsi" w:cstheme="minorHAnsi"/>
        </w:rPr>
      </w:pPr>
      <w:r w:rsidRPr="008F3F1C">
        <w:rPr>
          <w:rFonts w:asciiTheme="minorHAnsi" w:hAnsiTheme="minorHAnsi" w:cstheme="minorHAnsi"/>
          <w:noProof/>
        </w:rPr>
        <w:drawing>
          <wp:inline distT="0" distB="0" distL="0" distR="0" wp14:anchorId="725D7162" wp14:editId="05D3BDDB">
            <wp:extent cx="1253067" cy="847485"/>
            <wp:effectExtent l="0" t="0" r="4445" b="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65064" cy="855599"/>
                    </a:xfrm>
                    <a:prstGeom prst="rect">
                      <a:avLst/>
                    </a:prstGeom>
                    <a:noFill/>
                    <a:ln>
                      <a:noFill/>
                    </a:ln>
                  </pic:spPr>
                </pic:pic>
              </a:graphicData>
            </a:graphic>
          </wp:inline>
        </w:drawing>
      </w:r>
    </w:p>
    <w:p w14:paraId="24C5F5F4" w14:textId="77777777" w:rsidR="00922E46" w:rsidRPr="008F3F1C" w:rsidRDefault="00922E46" w:rsidP="00922E46">
      <w:pPr>
        <w:rPr>
          <w:rStyle w:val="StyleUnderline"/>
          <w:rFonts w:asciiTheme="minorHAnsi" w:hAnsiTheme="minorHAnsi" w:cstheme="minorHAnsi"/>
        </w:rPr>
      </w:pPr>
      <w:r w:rsidRPr="008F3F1C">
        <w:rPr>
          <w:rStyle w:val="StyleUnderline"/>
          <w:rFonts w:asciiTheme="minorHAnsi" w:hAnsiTheme="minorHAnsi" w:cstheme="minorHAnsi"/>
          <w:highlight w:val="cyan"/>
        </w:rPr>
        <w:t>Cheaper batteries mean</w:t>
      </w:r>
      <w:r w:rsidRPr="008F3F1C">
        <w:rPr>
          <w:rStyle w:val="StyleUnderline"/>
          <w:rFonts w:asciiTheme="minorHAnsi" w:hAnsiTheme="minorHAnsi" w:cstheme="minorHAnsi"/>
        </w:rPr>
        <w:t xml:space="preserve"> that oil gets cheaper, and that </w:t>
      </w:r>
      <w:r w:rsidRPr="008F3F1C">
        <w:rPr>
          <w:rStyle w:val="StyleUnderline"/>
          <w:rFonts w:asciiTheme="minorHAnsi" w:hAnsiTheme="minorHAnsi" w:cstheme="minorHAnsi"/>
          <w:highlight w:val="cyan"/>
        </w:rPr>
        <w:t>we</w:t>
      </w:r>
      <w:r w:rsidRPr="008F3F1C">
        <w:rPr>
          <w:rStyle w:val="StyleUnderline"/>
          <w:rFonts w:asciiTheme="minorHAnsi" w:hAnsiTheme="minorHAnsi" w:cstheme="minorHAnsi"/>
        </w:rPr>
        <w:t xml:space="preserve"> </w:t>
      </w:r>
      <w:r w:rsidRPr="008F3F1C">
        <w:rPr>
          <w:rFonts w:asciiTheme="minorHAnsi" w:hAnsiTheme="minorHAnsi" w:cstheme="minorHAnsi"/>
          <w:sz w:val="16"/>
        </w:rPr>
        <w:t>also</w:t>
      </w:r>
      <w:r w:rsidRPr="008F3F1C">
        <w:rPr>
          <w:rStyle w:val="StyleUnderline"/>
          <w:rFonts w:asciiTheme="minorHAnsi" w:hAnsiTheme="minorHAnsi" w:cstheme="minorHAnsi"/>
        </w:rPr>
        <w:t xml:space="preserve"> </w:t>
      </w:r>
      <w:r w:rsidRPr="008F3F1C">
        <w:rPr>
          <w:rStyle w:val="StyleUnderline"/>
          <w:rFonts w:asciiTheme="minorHAnsi" w:hAnsiTheme="minorHAnsi" w:cstheme="minorHAnsi"/>
          <w:highlight w:val="cyan"/>
        </w:rPr>
        <w:t>use less</w:t>
      </w:r>
      <w:r w:rsidRPr="008F3F1C">
        <w:rPr>
          <w:rStyle w:val="StyleUnderline"/>
          <w:rFonts w:asciiTheme="minorHAnsi" w:hAnsiTheme="minorHAnsi" w:cstheme="minorHAnsi"/>
        </w:rPr>
        <w:t xml:space="preserve"> oil.</w:t>
      </w:r>
    </w:p>
    <w:p w14:paraId="59794EC8" w14:textId="77777777" w:rsidR="00922E46" w:rsidRPr="008F3F1C" w:rsidRDefault="00922E46" w:rsidP="00922E46">
      <w:pPr>
        <w:rPr>
          <w:rFonts w:asciiTheme="minorHAnsi" w:hAnsiTheme="minorHAnsi" w:cstheme="minorHAnsi"/>
          <w:sz w:val="16"/>
        </w:rPr>
      </w:pPr>
      <w:r w:rsidRPr="008F3F1C">
        <w:rPr>
          <w:rFonts w:asciiTheme="minorHAnsi" w:hAnsiTheme="minorHAnsi" w:cstheme="minorHAnsi"/>
          <w:sz w:val="16"/>
        </w:rPr>
        <w:t xml:space="preserve">At this point, you might ask: “OK Noah, but energy gets cheaper </w:t>
      </w:r>
      <w:proofErr w:type="gramStart"/>
      <w:r w:rsidRPr="008F3F1C">
        <w:rPr>
          <w:rFonts w:asciiTheme="minorHAnsi" w:hAnsiTheme="minorHAnsi" w:cstheme="minorHAnsi"/>
          <w:sz w:val="16"/>
        </w:rPr>
        <w:t>as a result of</w:t>
      </w:r>
      <w:proofErr w:type="gramEnd"/>
      <w:r w:rsidRPr="008F3F1C">
        <w:rPr>
          <w:rFonts w:asciiTheme="minorHAnsi" w:hAnsiTheme="minorHAnsi" w:cstheme="minorHAnsi"/>
          <w:sz w:val="16"/>
        </w:rPr>
        <w:t xml:space="preserve"> cheap batteries. Doesn’t that mean that people will use more energy, just like in the first example earlier? And doesn’t that mean that the people who still get their energy from oil will use more oil?”</w:t>
      </w:r>
    </w:p>
    <w:p w14:paraId="1DD030E4" w14:textId="77777777" w:rsidR="00922E46" w:rsidRPr="008F3F1C" w:rsidRDefault="00922E46" w:rsidP="00922E46">
      <w:pPr>
        <w:rPr>
          <w:rFonts w:asciiTheme="minorHAnsi" w:hAnsiTheme="minorHAnsi" w:cstheme="minorHAnsi"/>
          <w:sz w:val="16"/>
        </w:rPr>
      </w:pPr>
      <w:r w:rsidRPr="008F3F1C">
        <w:rPr>
          <w:rFonts w:asciiTheme="minorHAnsi" w:hAnsiTheme="minorHAnsi" w:cstheme="minorHAnsi"/>
          <w:sz w:val="16"/>
        </w:rPr>
        <w:t>Nope!</w:t>
      </w:r>
    </w:p>
    <w:p w14:paraId="56F05353" w14:textId="77777777" w:rsidR="00922E46" w:rsidRPr="008F3F1C" w:rsidRDefault="00922E46" w:rsidP="00922E46">
      <w:pPr>
        <w:rPr>
          <w:rFonts w:asciiTheme="minorHAnsi" w:hAnsiTheme="minorHAnsi" w:cstheme="minorHAnsi"/>
          <w:sz w:val="16"/>
        </w:rPr>
      </w:pPr>
      <w:r w:rsidRPr="008F3F1C">
        <w:rPr>
          <w:rFonts w:asciiTheme="minorHAnsi" w:hAnsiTheme="minorHAnsi" w:cstheme="minorHAnsi"/>
          <w:sz w:val="16"/>
        </w:rPr>
        <w:t xml:space="preserve">The reason is that in the second example, </w:t>
      </w:r>
      <w:r w:rsidRPr="008F3F1C">
        <w:rPr>
          <w:rStyle w:val="StyleUnderline"/>
          <w:rFonts w:asciiTheme="minorHAnsi" w:hAnsiTheme="minorHAnsi" w:cstheme="minorHAnsi"/>
        </w:rPr>
        <w:t xml:space="preserve">the </w:t>
      </w:r>
      <w:r w:rsidRPr="008F3F1C">
        <w:rPr>
          <w:rStyle w:val="StyleUnderline"/>
          <w:rFonts w:asciiTheme="minorHAnsi" w:hAnsiTheme="minorHAnsi" w:cstheme="minorHAnsi"/>
          <w:highlight w:val="cyan"/>
        </w:rPr>
        <w:t>cost of getting energy</w:t>
      </w:r>
      <w:r w:rsidRPr="008F3F1C">
        <w:rPr>
          <w:rStyle w:val="StyleUnderline"/>
          <w:rFonts w:asciiTheme="minorHAnsi" w:hAnsiTheme="minorHAnsi" w:cstheme="minorHAnsi"/>
        </w:rPr>
        <w:t xml:space="preserve"> from batteries </w:t>
      </w:r>
      <w:r w:rsidRPr="008F3F1C">
        <w:rPr>
          <w:rStyle w:val="StyleUnderline"/>
          <w:rFonts w:asciiTheme="minorHAnsi" w:hAnsiTheme="minorHAnsi" w:cstheme="minorHAnsi"/>
          <w:highlight w:val="cyan"/>
        </w:rPr>
        <w:t>goes down</w:t>
      </w:r>
      <w:r w:rsidRPr="008F3F1C">
        <w:rPr>
          <w:rStyle w:val="StyleUnderline"/>
          <w:rFonts w:asciiTheme="minorHAnsi" w:hAnsiTheme="minorHAnsi" w:cstheme="minorHAnsi"/>
        </w:rPr>
        <w:t xml:space="preserve">, but the </w:t>
      </w:r>
      <w:r w:rsidRPr="008F3F1C">
        <w:rPr>
          <w:rStyle w:val="StyleUnderline"/>
          <w:rFonts w:asciiTheme="minorHAnsi" w:hAnsiTheme="minorHAnsi" w:cstheme="minorHAnsi"/>
          <w:highlight w:val="cyan"/>
        </w:rPr>
        <w:t>cost of</w:t>
      </w:r>
      <w:r w:rsidRPr="008F3F1C">
        <w:rPr>
          <w:rStyle w:val="StyleUnderline"/>
          <w:rFonts w:asciiTheme="minorHAnsi" w:hAnsiTheme="minorHAnsi" w:cstheme="minorHAnsi"/>
        </w:rPr>
        <w:t xml:space="preserve"> getting energy from </w:t>
      </w:r>
      <w:r w:rsidRPr="008F3F1C">
        <w:rPr>
          <w:rStyle w:val="StyleUnderline"/>
          <w:rFonts w:asciiTheme="minorHAnsi" w:hAnsiTheme="minorHAnsi" w:cstheme="minorHAnsi"/>
          <w:highlight w:val="cyan"/>
        </w:rPr>
        <w:t>oil stays</w:t>
      </w:r>
      <w:r w:rsidRPr="008F3F1C">
        <w:rPr>
          <w:rStyle w:val="StyleUnderline"/>
          <w:rFonts w:asciiTheme="minorHAnsi" w:hAnsiTheme="minorHAnsi" w:cstheme="minorHAnsi"/>
        </w:rPr>
        <w:t xml:space="preserve"> </w:t>
      </w:r>
      <w:proofErr w:type="gramStart"/>
      <w:r w:rsidRPr="008F3F1C">
        <w:rPr>
          <w:rStyle w:val="Emphasis"/>
          <w:rFonts w:asciiTheme="minorHAnsi" w:hAnsiTheme="minorHAnsi" w:cstheme="minorHAnsi"/>
        </w:rPr>
        <w:t xml:space="preserve">exactly </w:t>
      </w:r>
      <w:r w:rsidRPr="008F3F1C">
        <w:rPr>
          <w:rStyle w:val="Emphasis"/>
          <w:rFonts w:asciiTheme="minorHAnsi" w:hAnsiTheme="minorHAnsi" w:cstheme="minorHAnsi"/>
          <w:highlight w:val="cyan"/>
        </w:rPr>
        <w:t>the same</w:t>
      </w:r>
      <w:proofErr w:type="gramEnd"/>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A </w:t>
      </w:r>
      <w:r w:rsidRPr="008F3F1C">
        <w:rPr>
          <w:rStyle w:val="StyleUnderline"/>
          <w:rFonts w:asciiTheme="minorHAnsi" w:hAnsiTheme="minorHAnsi" w:cstheme="minorHAnsi"/>
          <w:highlight w:val="cyan"/>
        </w:rPr>
        <w:t>barrel</w:t>
      </w:r>
      <w:r w:rsidRPr="008F3F1C">
        <w:rPr>
          <w:rStyle w:val="StyleUnderline"/>
          <w:rFonts w:asciiTheme="minorHAnsi" w:hAnsiTheme="minorHAnsi" w:cstheme="minorHAnsi"/>
        </w:rPr>
        <w:t xml:space="preserve"> of oil still </w:t>
      </w:r>
      <w:r w:rsidRPr="008F3F1C">
        <w:rPr>
          <w:rStyle w:val="StyleUnderline"/>
          <w:rFonts w:asciiTheme="minorHAnsi" w:hAnsiTheme="minorHAnsi" w:cstheme="minorHAnsi"/>
          <w:highlight w:val="cyan"/>
        </w:rPr>
        <w:t>costs the same to pump</w:t>
      </w:r>
      <w:r w:rsidRPr="008F3F1C">
        <w:rPr>
          <w:rStyle w:val="StyleUnderline"/>
          <w:rFonts w:asciiTheme="minorHAnsi" w:hAnsiTheme="minorHAnsi" w:cstheme="minorHAnsi"/>
        </w:rPr>
        <w:t xml:space="preserve"> out</w:t>
      </w:r>
      <w:r w:rsidRPr="008F3F1C">
        <w:rPr>
          <w:rFonts w:asciiTheme="minorHAnsi" w:hAnsiTheme="minorHAnsi" w:cstheme="minorHAnsi"/>
          <w:sz w:val="16"/>
        </w:rPr>
        <w:t xml:space="preserve"> of the ground and refine and deliver to the gas station. </w:t>
      </w:r>
      <w:r w:rsidRPr="008F3F1C">
        <w:rPr>
          <w:rStyle w:val="StyleUnderline"/>
          <w:rFonts w:asciiTheme="minorHAnsi" w:hAnsiTheme="minorHAnsi" w:cstheme="minorHAnsi"/>
        </w:rPr>
        <w:t xml:space="preserve">An </w:t>
      </w:r>
      <w:r w:rsidRPr="008F3F1C">
        <w:rPr>
          <w:rStyle w:val="StyleUnderline"/>
          <w:rFonts w:asciiTheme="minorHAnsi" w:hAnsiTheme="minorHAnsi" w:cstheme="minorHAnsi"/>
          <w:highlight w:val="cyan"/>
        </w:rPr>
        <w:t>internal combustion</w:t>
      </w:r>
      <w:r w:rsidRPr="008F3F1C">
        <w:rPr>
          <w:rStyle w:val="StyleUnderline"/>
          <w:rFonts w:asciiTheme="minorHAnsi" w:hAnsiTheme="minorHAnsi" w:cstheme="minorHAnsi"/>
        </w:rPr>
        <w:t xml:space="preserve"> car still </w:t>
      </w:r>
      <w:r w:rsidRPr="008F3F1C">
        <w:rPr>
          <w:rStyle w:val="StyleUnderline"/>
          <w:rFonts w:asciiTheme="minorHAnsi" w:hAnsiTheme="minorHAnsi" w:cstheme="minorHAnsi"/>
          <w:highlight w:val="cyan"/>
        </w:rPr>
        <w:t>gets the same</w:t>
      </w:r>
      <w:r w:rsidRPr="008F3F1C">
        <w:rPr>
          <w:rStyle w:val="StyleUnderline"/>
          <w:rFonts w:asciiTheme="minorHAnsi" w:hAnsiTheme="minorHAnsi" w:cstheme="minorHAnsi"/>
        </w:rPr>
        <w:t xml:space="preserve"> amount of </w:t>
      </w:r>
      <w:r w:rsidRPr="008F3F1C">
        <w:rPr>
          <w:rStyle w:val="StyleUnderline"/>
          <w:rFonts w:asciiTheme="minorHAnsi" w:hAnsiTheme="minorHAnsi" w:cstheme="minorHAnsi"/>
          <w:highlight w:val="cyan"/>
        </w:rPr>
        <w:t>energy</w:t>
      </w:r>
      <w:r w:rsidRPr="008F3F1C">
        <w:rPr>
          <w:rStyle w:val="StyleUnderline"/>
          <w:rFonts w:asciiTheme="minorHAnsi" w:hAnsiTheme="minorHAnsi" w:cstheme="minorHAnsi"/>
        </w:rPr>
        <w:t xml:space="preserve"> out of a gallon of gasolin</w:t>
      </w:r>
      <w:r w:rsidRPr="008F3F1C">
        <w:rPr>
          <w:rFonts w:asciiTheme="minorHAnsi" w:hAnsiTheme="minorHAnsi" w:cstheme="minorHAnsi"/>
          <w:sz w:val="16"/>
        </w:rPr>
        <w:t>e.</w:t>
      </w:r>
    </w:p>
    <w:p w14:paraId="5CB96F57" w14:textId="77777777" w:rsidR="00922E46" w:rsidRPr="008F3F1C" w:rsidRDefault="00922E46" w:rsidP="00922E46">
      <w:pPr>
        <w:rPr>
          <w:rFonts w:asciiTheme="minorHAnsi" w:hAnsiTheme="minorHAnsi" w:cstheme="minorHAnsi"/>
          <w:sz w:val="16"/>
        </w:rPr>
      </w:pPr>
      <w:proofErr w:type="gramStart"/>
      <w:r w:rsidRPr="008F3F1C">
        <w:rPr>
          <w:rFonts w:asciiTheme="minorHAnsi" w:hAnsiTheme="minorHAnsi" w:cstheme="minorHAnsi"/>
          <w:sz w:val="16"/>
        </w:rPr>
        <w:t>So</w:t>
      </w:r>
      <w:proofErr w:type="gramEnd"/>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what happens when batteries get cheaper is that the </w:t>
      </w:r>
      <w:r w:rsidRPr="008F3F1C">
        <w:rPr>
          <w:rStyle w:val="StyleUnderline"/>
          <w:rFonts w:asciiTheme="minorHAnsi" w:hAnsiTheme="minorHAnsi" w:cstheme="minorHAnsi"/>
          <w:highlight w:val="cyan"/>
        </w:rPr>
        <w:t>quantity of oil consumed</w:t>
      </w:r>
      <w:r w:rsidRPr="008F3F1C">
        <w:rPr>
          <w:rStyle w:val="StyleUnderline"/>
          <w:rFonts w:asciiTheme="minorHAnsi" w:hAnsiTheme="minorHAnsi" w:cstheme="minorHAnsi"/>
        </w:rPr>
        <w:t xml:space="preserve"> just </w:t>
      </w:r>
      <w:r w:rsidRPr="008F3F1C">
        <w:rPr>
          <w:rStyle w:val="StyleUnderline"/>
          <w:rFonts w:asciiTheme="minorHAnsi" w:hAnsiTheme="minorHAnsi" w:cstheme="minorHAnsi"/>
          <w:highlight w:val="cyan"/>
        </w:rPr>
        <w:t>goes down</w:t>
      </w:r>
      <w:r w:rsidRPr="008F3F1C">
        <w:rPr>
          <w:rFonts w:asciiTheme="minorHAnsi" w:hAnsiTheme="minorHAnsi" w:cstheme="minorHAnsi"/>
          <w:sz w:val="16"/>
        </w:rPr>
        <w:t xml:space="preserve">. </w:t>
      </w:r>
      <w:r w:rsidRPr="008F3F1C">
        <w:rPr>
          <w:rStyle w:val="StyleUnderline"/>
          <w:rFonts w:asciiTheme="minorHAnsi" w:hAnsiTheme="minorHAnsi" w:cstheme="minorHAnsi"/>
        </w:rPr>
        <w:t>Marginal, expensive-to-extract oil</w:t>
      </w:r>
      <w:r w:rsidRPr="008F3F1C">
        <w:rPr>
          <w:rFonts w:asciiTheme="minorHAnsi" w:hAnsiTheme="minorHAnsi" w:cstheme="minorHAnsi"/>
          <w:sz w:val="16"/>
        </w:rPr>
        <w:t xml:space="preserve"> like the Canadian tar sands </w:t>
      </w:r>
      <w:r w:rsidRPr="008F3F1C">
        <w:rPr>
          <w:rStyle w:val="StyleUnderline"/>
          <w:rFonts w:asciiTheme="minorHAnsi" w:hAnsiTheme="minorHAnsi" w:cstheme="minorHAnsi"/>
          <w:highlight w:val="cyan"/>
        </w:rPr>
        <w:t xml:space="preserve">will </w:t>
      </w:r>
      <w:r w:rsidRPr="008F3F1C">
        <w:rPr>
          <w:rStyle w:val="Emphasis"/>
          <w:rFonts w:asciiTheme="minorHAnsi" w:hAnsiTheme="minorHAnsi" w:cstheme="minorHAnsi"/>
          <w:highlight w:val="cyan"/>
        </w:rPr>
        <w:t>no longer be worth it</w:t>
      </w:r>
      <w:r w:rsidRPr="008F3F1C">
        <w:rPr>
          <w:rFonts w:asciiTheme="minorHAnsi" w:hAnsiTheme="minorHAnsi" w:cstheme="minorHAnsi"/>
          <w:sz w:val="16"/>
        </w:rPr>
        <w:t xml:space="preserve"> to extract; </w:t>
      </w:r>
      <w:r w:rsidRPr="008F3F1C">
        <w:rPr>
          <w:rStyle w:val="StyleUnderline"/>
          <w:rFonts w:asciiTheme="minorHAnsi" w:hAnsiTheme="minorHAnsi" w:cstheme="minorHAnsi"/>
        </w:rPr>
        <w:t>for the same cost, you would be better off</w:t>
      </w:r>
      <w:r w:rsidRPr="008F3F1C">
        <w:rPr>
          <w:rFonts w:asciiTheme="minorHAnsi" w:hAnsiTheme="minorHAnsi" w:cstheme="minorHAnsi"/>
          <w:sz w:val="16"/>
        </w:rPr>
        <w:t xml:space="preserve"> just </w:t>
      </w:r>
      <w:r w:rsidRPr="008F3F1C">
        <w:rPr>
          <w:rStyle w:val="StyleUnderline"/>
          <w:rFonts w:asciiTheme="minorHAnsi" w:hAnsiTheme="minorHAnsi" w:cstheme="minorHAnsi"/>
        </w:rPr>
        <w:t>building</w:t>
      </w:r>
      <w:r w:rsidRPr="008F3F1C">
        <w:rPr>
          <w:rFonts w:asciiTheme="minorHAnsi" w:hAnsiTheme="minorHAnsi" w:cstheme="minorHAnsi"/>
          <w:sz w:val="16"/>
        </w:rPr>
        <w:t xml:space="preserve"> some </w:t>
      </w:r>
      <w:r w:rsidRPr="008F3F1C">
        <w:rPr>
          <w:rStyle w:val="StyleUnderline"/>
          <w:rFonts w:asciiTheme="minorHAnsi" w:hAnsiTheme="minorHAnsi" w:cstheme="minorHAnsi"/>
        </w:rPr>
        <w:t>batteries</w:t>
      </w:r>
      <w:r w:rsidRPr="008F3F1C">
        <w:rPr>
          <w:rFonts w:asciiTheme="minorHAnsi" w:hAnsiTheme="minorHAnsi" w:cstheme="minorHAnsi"/>
          <w:sz w:val="16"/>
        </w:rPr>
        <w:t xml:space="preserve"> instead. </w:t>
      </w:r>
      <w:proofErr w:type="gramStart"/>
      <w:r w:rsidRPr="008F3F1C">
        <w:rPr>
          <w:rFonts w:asciiTheme="minorHAnsi" w:hAnsiTheme="minorHAnsi" w:cstheme="minorHAnsi"/>
          <w:sz w:val="16"/>
        </w:rPr>
        <w:t>So</w:t>
      </w:r>
      <w:proofErr w:type="gramEnd"/>
      <w:r w:rsidRPr="008F3F1C">
        <w:rPr>
          <w:rFonts w:asciiTheme="minorHAnsi" w:hAnsiTheme="minorHAnsi" w:cstheme="minorHAnsi"/>
          <w:sz w:val="16"/>
        </w:rPr>
        <w:t xml:space="preserve"> people will just leave the expensive oil in the ground.</w:t>
      </w:r>
    </w:p>
    <w:p w14:paraId="50F154CA" w14:textId="77777777" w:rsidR="00922E46" w:rsidRPr="000711A6" w:rsidRDefault="00922E46" w:rsidP="00922E46">
      <w:pPr>
        <w:rPr>
          <w:rFonts w:asciiTheme="minorHAnsi" w:hAnsiTheme="minorHAnsi" w:cstheme="minorHAnsi"/>
          <w:sz w:val="16"/>
        </w:rPr>
      </w:pPr>
      <w:r w:rsidRPr="008F3F1C">
        <w:rPr>
          <w:rFonts w:asciiTheme="minorHAnsi" w:hAnsiTheme="minorHAnsi" w:cstheme="minorHAnsi"/>
          <w:sz w:val="16"/>
        </w:rPr>
        <w:t xml:space="preserve">Remember: </w:t>
      </w:r>
      <w:r w:rsidRPr="008F3F1C">
        <w:rPr>
          <w:rStyle w:val="StyleUnderline"/>
          <w:rFonts w:asciiTheme="minorHAnsi" w:hAnsiTheme="minorHAnsi" w:cstheme="minorHAnsi"/>
          <w:highlight w:val="cyan"/>
        </w:rPr>
        <w:t>Jevons’ Paradox is</w:t>
      </w:r>
      <w:r w:rsidRPr="008F3F1C">
        <w:rPr>
          <w:rStyle w:val="StyleUnderline"/>
          <w:rFonts w:asciiTheme="minorHAnsi" w:hAnsiTheme="minorHAnsi" w:cstheme="minorHAnsi"/>
        </w:rPr>
        <w:t xml:space="preserve"> about </w:t>
      </w:r>
      <w:r w:rsidRPr="008F3F1C">
        <w:rPr>
          <w:rStyle w:val="Emphasis"/>
          <w:rFonts w:asciiTheme="minorHAnsi" w:hAnsiTheme="minorHAnsi" w:cstheme="minorHAnsi"/>
          <w:highlight w:val="cyan"/>
        </w:rPr>
        <w:t>efficiency, not</w:t>
      </w:r>
      <w:r w:rsidRPr="008F3F1C">
        <w:rPr>
          <w:rStyle w:val="Emphasis"/>
          <w:rFonts w:asciiTheme="minorHAnsi" w:hAnsiTheme="minorHAnsi" w:cstheme="minorHAnsi"/>
        </w:rPr>
        <w:t xml:space="preserve"> about </w:t>
      </w:r>
      <w:r w:rsidRPr="008F3F1C">
        <w:rPr>
          <w:rStyle w:val="Emphasis"/>
          <w:rFonts w:asciiTheme="minorHAnsi" w:hAnsiTheme="minorHAnsi" w:cstheme="minorHAnsi"/>
          <w:highlight w:val="cyan"/>
        </w:rPr>
        <w:t>substitution</w:t>
      </w:r>
      <w:r w:rsidRPr="008F3F1C">
        <w:rPr>
          <w:rFonts w:asciiTheme="minorHAnsi" w:hAnsiTheme="minorHAnsi" w:cstheme="minorHAnsi"/>
          <w:sz w:val="16"/>
        </w:rPr>
        <w:t xml:space="preserve">. </w:t>
      </w:r>
      <w:r w:rsidRPr="008F3F1C">
        <w:rPr>
          <w:rStyle w:val="Emphasis"/>
          <w:rFonts w:asciiTheme="minorHAnsi" w:hAnsiTheme="minorHAnsi" w:cstheme="minorHAnsi"/>
          <w:highlight w:val="cyan"/>
        </w:rPr>
        <w:t>Green energy is</w:t>
      </w:r>
      <w:r w:rsidRPr="008F3F1C">
        <w:rPr>
          <w:rStyle w:val="Emphasis"/>
          <w:rFonts w:asciiTheme="minorHAnsi" w:hAnsiTheme="minorHAnsi" w:cstheme="minorHAnsi"/>
        </w:rPr>
        <w:t xml:space="preserve"> about </w:t>
      </w:r>
      <w:r w:rsidRPr="008F3F1C">
        <w:rPr>
          <w:rStyle w:val="Emphasis"/>
          <w:rFonts w:asciiTheme="minorHAnsi" w:hAnsiTheme="minorHAnsi" w:cstheme="minorHAnsi"/>
          <w:highlight w:val="cyan"/>
        </w:rPr>
        <w:t>substitution</w:t>
      </w:r>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It’s </w:t>
      </w:r>
      <w:r w:rsidRPr="008F3F1C">
        <w:rPr>
          <w:rStyle w:val="StyleUnderline"/>
          <w:rFonts w:asciiTheme="minorHAnsi" w:hAnsiTheme="minorHAnsi" w:cstheme="minorHAnsi"/>
          <w:highlight w:val="cyan"/>
        </w:rPr>
        <w:t>like when cars</w:t>
      </w:r>
      <w:r w:rsidRPr="008F3F1C">
        <w:rPr>
          <w:rStyle w:val="StyleUnderline"/>
          <w:rFonts w:asciiTheme="minorHAnsi" w:hAnsiTheme="minorHAnsi" w:cstheme="minorHAnsi"/>
        </w:rPr>
        <w:t xml:space="preserve"> came along and </w:t>
      </w:r>
      <w:r w:rsidRPr="008F3F1C">
        <w:rPr>
          <w:rStyle w:val="StyleUnderline"/>
          <w:rFonts w:asciiTheme="minorHAnsi" w:hAnsiTheme="minorHAnsi" w:cstheme="minorHAnsi"/>
          <w:highlight w:val="cyan"/>
        </w:rPr>
        <w:t>replaced horses</w:t>
      </w:r>
      <w:r w:rsidRPr="008F3F1C">
        <w:rPr>
          <w:rFonts w:asciiTheme="minorHAnsi" w:hAnsiTheme="minorHAnsi" w:cstheme="minorHAnsi"/>
          <w:sz w:val="16"/>
        </w:rPr>
        <w:t xml:space="preserve">. </w:t>
      </w:r>
      <w:proofErr w:type="gramStart"/>
      <w:r w:rsidRPr="008F3F1C">
        <w:rPr>
          <w:rFonts w:asciiTheme="minorHAnsi" w:hAnsiTheme="minorHAnsi" w:cstheme="minorHAnsi"/>
          <w:sz w:val="16"/>
        </w:rPr>
        <w:t>So</w:t>
      </w:r>
      <w:proofErr w:type="gramEnd"/>
      <w:r w:rsidRPr="008F3F1C">
        <w:rPr>
          <w:rFonts w:asciiTheme="minorHAnsi" w:hAnsiTheme="minorHAnsi" w:cstheme="minorHAnsi"/>
          <w:sz w:val="16"/>
        </w:rPr>
        <w:t xml:space="preserve"> </w:t>
      </w:r>
      <w:r w:rsidRPr="008F3F1C">
        <w:rPr>
          <w:rStyle w:val="StyleUnderline"/>
          <w:rFonts w:asciiTheme="minorHAnsi" w:hAnsiTheme="minorHAnsi" w:cstheme="minorHAnsi"/>
        </w:rPr>
        <w:t xml:space="preserve">while Jevons’ Paradox can be a problem for energy efficiency policies, it’s </w:t>
      </w:r>
      <w:r w:rsidRPr="008F3F1C">
        <w:rPr>
          <w:rStyle w:val="Emphasis"/>
          <w:rFonts w:asciiTheme="minorHAnsi" w:hAnsiTheme="minorHAnsi" w:cstheme="minorHAnsi"/>
        </w:rPr>
        <w:t>not a problem for green energy</w:t>
      </w:r>
      <w:r w:rsidRPr="008F3F1C">
        <w:rPr>
          <w:rFonts w:asciiTheme="minorHAnsi" w:hAnsiTheme="minorHAnsi" w:cstheme="minorHAnsi"/>
          <w:sz w:val="16"/>
        </w:rPr>
        <w:t>. Don’t worry!</w:t>
      </w:r>
    </w:p>
    <w:p w14:paraId="554EB0B5" w14:textId="77777777" w:rsidR="00922E46" w:rsidRPr="008F3F1C" w:rsidRDefault="00922E46" w:rsidP="00922E46">
      <w:pPr>
        <w:pStyle w:val="Heading4"/>
        <w:rPr>
          <w:rFonts w:asciiTheme="minorHAnsi" w:hAnsiTheme="minorHAnsi" w:cstheme="minorHAnsi"/>
        </w:rPr>
      </w:pPr>
      <w:r w:rsidRPr="008F3F1C">
        <w:rPr>
          <w:rFonts w:asciiTheme="minorHAnsi" w:hAnsiTheme="minorHAnsi" w:cstheme="minorHAnsi"/>
        </w:rPr>
        <w:t xml:space="preserve">It’s </w:t>
      </w:r>
      <w:r w:rsidRPr="008F3F1C">
        <w:rPr>
          <w:rFonts w:asciiTheme="minorHAnsi" w:hAnsiTheme="minorHAnsi" w:cstheme="minorHAnsi"/>
          <w:u w:val="single"/>
        </w:rPr>
        <w:t>not even close</w:t>
      </w:r>
      <w:r w:rsidRPr="008F3F1C">
        <w:rPr>
          <w:rFonts w:asciiTheme="minorHAnsi" w:hAnsiTheme="minorHAnsi" w:cstheme="minorHAnsi"/>
        </w:rPr>
        <w:t xml:space="preserve"> – the USFG will </w:t>
      </w:r>
      <w:r w:rsidRPr="008F3F1C">
        <w:rPr>
          <w:rFonts w:asciiTheme="minorHAnsi" w:hAnsiTheme="minorHAnsi" w:cstheme="minorHAnsi"/>
          <w:u w:val="single"/>
        </w:rPr>
        <w:t>destroy</w:t>
      </w:r>
      <w:r w:rsidRPr="008F3F1C">
        <w:rPr>
          <w:rFonts w:asciiTheme="minorHAnsi" w:hAnsiTheme="minorHAnsi" w:cstheme="minorHAnsi"/>
        </w:rPr>
        <w:t xml:space="preserve"> protesters without nukes.</w:t>
      </w:r>
    </w:p>
    <w:p w14:paraId="46DDFC1A" w14:textId="77777777" w:rsidR="00922E46" w:rsidRPr="008F3F1C" w:rsidRDefault="00922E46" w:rsidP="00922E46">
      <w:pPr>
        <w:rPr>
          <w:rFonts w:asciiTheme="minorHAnsi" w:hAnsiTheme="minorHAnsi" w:cstheme="minorHAnsi"/>
        </w:rPr>
      </w:pPr>
      <w:r w:rsidRPr="008F3F1C">
        <w:rPr>
          <w:rStyle w:val="Style13ptBold"/>
          <w:rFonts w:asciiTheme="minorHAnsi" w:hAnsiTheme="minorHAnsi" w:cstheme="minorHAnsi"/>
        </w:rPr>
        <w:t xml:space="preserve">Levitz ‘23 </w:t>
      </w:r>
      <w:r w:rsidRPr="008F3F1C">
        <w:rPr>
          <w:rFonts w:asciiTheme="minorHAnsi" w:hAnsiTheme="minorHAnsi" w:cstheme="minorHAnsi"/>
        </w:rPr>
        <w:t>[Eric; April 10</w:t>
      </w:r>
      <w:r w:rsidRPr="008F3F1C">
        <w:rPr>
          <w:rFonts w:asciiTheme="minorHAnsi" w:hAnsiTheme="minorHAnsi" w:cstheme="minorHAnsi"/>
          <w:vertAlign w:val="superscript"/>
        </w:rPr>
        <w:t>th</w:t>
      </w:r>
      <w:r w:rsidRPr="008F3F1C">
        <w:rPr>
          <w:rFonts w:asciiTheme="minorHAnsi" w:hAnsiTheme="minorHAnsi" w:cstheme="minorHAnsi"/>
        </w:rPr>
        <w:t>; "Blaming ‘Capitalism’ Is Not an Alternative to Solving Problems", Intelligencer, https://nymag.com/intelligencer/2023/04/blaming-capitalism-is-not-an-alternative-to-solving-problems.html]</w:t>
      </w:r>
    </w:p>
    <w:p w14:paraId="4D1D3DF2" w14:textId="77777777" w:rsidR="00922E46" w:rsidRPr="008F3F1C" w:rsidRDefault="00922E46" w:rsidP="00922E46">
      <w:pPr>
        <w:rPr>
          <w:rFonts w:asciiTheme="minorHAnsi" w:hAnsiTheme="minorHAnsi" w:cstheme="minorHAnsi"/>
          <w:sz w:val="16"/>
        </w:rPr>
      </w:pPr>
      <w:r w:rsidRPr="008F3F1C">
        <w:rPr>
          <w:rStyle w:val="StyleUnderline"/>
          <w:rFonts w:asciiTheme="minorHAnsi" w:hAnsiTheme="minorHAnsi" w:cstheme="minorHAnsi"/>
          <w:highlight w:val="cyan"/>
        </w:rPr>
        <w:t>The U</w:t>
      </w:r>
      <w:r w:rsidRPr="008F3F1C">
        <w:rPr>
          <w:rStyle w:val="StyleUnderline"/>
          <w:rFonts w:asciiTheme="minorHAnsi" w:hAnsiTheme="minorHAnsi" w:cstheme="minorHAnsi"/>
        </w:rPr>
        <w:t xml:space="preserve">nited </w:t>
      </w:r>
      <w:r w:rsidRPr="008F3F1C">
        <w:rPr>
          <w:rStyle w:val="StyleUnderline"/>
          <w:rFonts w:asciiTheme="minorHAnsi" w:hAnsiTheme="minorHAnsi" w:cstheme="minorHAnsi"/>
          <w:highlight w:val="cyan"/>
        </w:rPr>
        <w:t>S</w:t>
      </w:r>
      <w:r w:rsidRPr="008F3F1C">
        <w:rPr>
          <w:rStyle w:val="StyleUnderline"/>
          <w:rFonts w:asciiTheme="minorHAnsi" w:hAnsiTheme="minorHAnsi" w:cstheme="minorHAnsi"/>
        </w:rPr>
        <w:t xml:space="preserve">tates </w:t>
      </w:r>
      <w:r w:rsidRPr="008F3F1C">
        <w:rPr>
          <w:rStyle w:val="StyleUnderline"/>
          <w:rFonts w:asciiTheme="minorHAnsi" w:hAnsiTheme="minorHAnsi" w:cstheme="minorHAnsi"/>
          <w:highlight w:val="cyan"/>
        </w:rPr>
        <w:t xml:space="preserve">is </w:t>
      </w:r>
      <w:r w:rsidRPr="008F3F1C">
        <w:rPr>
          <w:rStyle w:val="Emphasis"/>
          <w:rFonts w:asciiTheme="minorHAnsi" w:hAnsiTheme="minorHAnsi" w:cstheme="minorHAnsi"/>
          <w:highlight w:val="cyan"/>
        </w:rPr>
        <w:t>not</w:t>
      </w:r>
      <w:r w:rsidRPr="008F3F1C">
        <w:rPr>
          <w:rFonts w:asciiTheme="minorHAnsi" w:hAnsiTheme="minorHAnsi" w:cstheme="minorHAnsi"/>
          <w:sz w:val="16"/>
        </w:rPr>
        <w:t xml:space="preserve"> trembling </w:t>
      </w:r>
      <w:r w:rsidRPr="008F3F1C">
        <w:rPr>
          <w:rStyle w:val="StyleUnderline"/>
          <w:rFonts w:asciiTheme="minorHAnsi" w:hAnsiTheme="minorHAnsi" w:cstheme="minorHAnsi"/>
          <w:highlight w:val="cyan"/>
        </w:rPr>
        <w:t>on the precipice of a</w:t>
      </w:r>
      <w:r w:rsidRPr="008F3F1C">
        <w:rPr>
          <w:rStyle w:val="StyleUnderline"/>
          <w:rFonts w:asciiTheme="minorHAnsi" w:hAnsiTheme="minorHAnsi" w:cstheme="minorHAnsi"/>
        </w:rPr>
        <w:t xml:space="preserve"> communist </w:t>
      </w:r>
      <w:r w:rsidRPr="008F3F1C">
        <w:rPr>
          <w:rStyle w:val="StyleUnderline"/>
          <w:rFonts w:asciiTheme="minorHAnsi" w:hAnsiTheme="minorHAnsi" w:cstheme="minorHAnsi"/>
          <w:highlight w:val="cyan"/>
        </w:rPr>
        <w:t>revolution</w:t>
      </w:r>
      <w:r w:rsidRPr="008F3F1C">
        <w:rPr>
          <w:rFonts w:asciiTheme="minorHAnsi" w:hAnsiTheme="minorHAnsi" w:cstheme="minorHAnsi"/>
          <w:sz w:val="16"/>
        </w:rPr>
        <w:t>.</w:t>
      </w:r>
    </w:p>
    <w:p w14:paraId="75DE5835" w14:textId="77777777" w:rsidR="00922E46" w:rsidRPr="008F3F1C" w:rsidRDefault="00922E46" w:rsidP="00922E46">
      <w:pPr>
        <w:rPr>
          <w:rFonts w:asciiTheme="minorHAnsi" w:hAnsiTheme="minorHAnsi" w:cstheme="minorHAnsi"/>
          <w:sz w:val="16"/>
        </w:rPr>
      </w:pPr>
      <w:r w:rsidRPr="008F3F1C">
        <w:rPr>
          <w:rStyle w:val="StyleUnderline"/>
          <w:rFonts w:asciiTheme="minorHAnsi" w:hAnsiTheme="minorHAnsi" w:cstheme="minorHAnsi"/>
          <w:highlight w:val="cyan"/>
        </w:rPr>
        <w:t xml:space="preserve">Uncle Sam commands </w:t>
      </w:r>
      <w:r w:rsidRPr="008F3F1C">
        <w:rPr>
          <w:rStyle w:val="Emphasis"/>
          <w:rFonts w:asciiTheme="minorHAnsi" w:hAnsiTheme="minorHAnsi" w:cstheme="minorHAnsi"/>
          <w:highlight w:val="cyan"/>
        </w:rPr>
        <w:t>the most powerful military</w:t>
      </w:r>
      <w:r w:rsidRPr="008F3F1C">
        <w:rPr>
          <w:rStyle w:val="StyleUnderline"/>
          <w:rFonts w:asciiTheme="minorHAnsi" w:hAnsiTheme="minorHAnsi" w:cstheme="minorHAnsi"/>
        </w:rPr>
        <w:t xml:space="preserve"> in human history</w:t>
      </w:r>
      <w:r w:rsidRPr="008F3F1C">
        <w:rPr>
          <w:rFonts w:asciiTheme="minorHAnsi" w:hAnsiTheme="minorHAnsi" w:cstheme="minorHAnsi"/>
          <w:sz w:val="16"/>
        </w:rPr>
        <w:t xml:space="preserve">, and </w:t>
      </w:r>
      <w:r w:rsidRPr="008F3F1C">
        <w:rPr>
          <w:rStyle w:val="StyleUnderline"/>
          <w:rFonts w:asciiTheme="minorHAnsi" w:hAnsiTheme="minorHAnsi" w:cstheme="minorHAnsi"/>
        </w:rPr>
        <w:t xml:space="preserve">its rank-and-file exhibit </w:t>
      </w:r>
      <w:r w:rsidRPr="008F3F1C">
        <w:rPr>
          <w:rStyle w:val="Emphasis"/>
          <w:rFonts w:asciiTheme="minorHAnsi" w:hAnsiTheme="minorHAnsi" w:cstheme="minorHAnsi"/>
        </w:rPr>
        <w:t>few socialistic sympathies</w:t>
      </w:r>
      <w:r w:rsidRPr="008F3F1C">
        <w:rPr>
          <w:rFonts w:asciiTheme="minorHAnsi" w:hAnsiTheme="minorHAnsi" w:cstheme="minorHAnsi"/>
          <w:sz w:val="16"/>
        </w:rPr>
        <w:t xml:space="preserve">; U.S. </w:t>
      </w:r>
      <w:r w:rsidRPr="008F3F1C">
        <w:rPr>
          <w:rStyle w:val="StyleUnderline"/>
          <w:rFonts w:asciiTheme="minorHAnsi" w:hAnsiTheme="minorHAnsi" w:cstheme="minorHAnsi"/>
          <w:highlight w:val="cyan"/>
        </w:rPr>
        <w:t>precincts</w:t>
      </w:r>
      <w:r w:rsidRPr="008F3F1C">
        <w:rPr>
          <w:rStyle w:val="StyleUnderline"/>
          <w:rFonts w:asciiTheme="minorHAnsi" w:hAnsiTheme="minorHAnsi" w:cstheme="minorHAnsi"/>
        </w:rPr>
        <w:t xml:space="preserve"> with military bases </w:t>
      </w:r>
      <w:r w:rsidRPr="008F3F1C">
        <w:rPr>
          <w:rStyle w:val="StyleUnderline"/>
          <w:rFonts w:asciiTheme="minorHAnsi" w:hAnsiTheme="minorHAnsi" w:cstheme="minorHAnsi"/>
          <w:highlight w:val="cyan"/>
        </w:rPr>
        <w:t>backed</w:t>
      </w:r>
      <w:r w:rsidRPr="008F3F1C">
        <w:rPr>
          <w:rFonts w:asciiTheme="minorHAnsi" w:hAnsiTheme="minorHAnsi" w:cstheme="minorHAnsi"/>
          <w:sz w:val="16"/>
        </w:rPr>
        <w:t xml:space="preserve"> Donald </w:t>
      </w:r>
      <w:r w:rsidRPr="008F3F1C">
        <w:rPr>
          <w:rStyle w:val="StyleUnderline"/>
          <w:rFonts w:asciiTheme="minorHAnsi" w:hAnsiTheme="minorHAnsi" w:cstheme="minorHAnsi"/>
          <w:highlight w:val="cyan"/>
        </w:rPr>
        <w:t>Trump in</w:t>
      </w:r>
      <w:r w:rsidRPr="008F3F1C">
        <w:rPr>
          <w:rStyle w:val="StyleUnderline"/>
          <w:rFonts w:asciiTheme="minorHAnsi" w:hAnsiTheme="minorHAnsi" w:cstheme="minorHAnsi"/>
        </w:rPr>
        <w:t xml:space="preserve"> </w:t>
      </w:r>
      <w:r w:rsidRPr="008F3F1C">
        <w:rPr>
          <w:rStyle w:val="Emphasis"/>
          <w:rFonts w:asciiTheme="minorHAnsi" w:hAnsiTheme="minorHAnsi" w:cstheme="minorHAnsi"/>
        </w:rPr>
        <w:t>both</w:t>
      </w:r>
      <w:r w:rsidRPr="008F3F1C">
        <w:rPr>
          <w:rStyle w:val="StyleUnderline"/>
          <w:rFonts w:asciiTheme="minorHAnsi" w:hAnsiTheme="minorHAnsi" w:cstheme="minorHAnsi"/>
        </w:rPr>
        <w:t xml:space="preserve"> 2016 and </w:t>
      </w:r>
      <w:r w:rsidRPr="008F3F1C">
        <w:rPr>
          <w:rStyle w:val="StyleUnderline"/>
          <w:rFonts w:asciiTheme="minorHAnsi" w:hAnsiTheme="minorHAnsi" w:cstheme="minorHAnsi"/>
          <w:highlight w:val="cyan"/>
        </w:rPr>
        <w:t>2020</w:t>
      </w:r>
      <w:r w:rsidRPr="008F3F1C">
        <w:rPr>
          <w:rFonts w:asciiTheme="minorHAnsi" w:hAnsiTheme="minorHAnsi" w:cstheme="minorHAnsi"/>
          <w:sz w:val="16"/>
        </w:rPr>
        <w:t xml:space="preserve">. America’s </w:t>
      </w:r>
      <w:r w:rsidRPr="008F3F1C">
        <w:rPr>
          <w:rStyle w:val="StyleUnderline"/>
          <w:rFonts w:asciiTheme="minorHAnsi" w:hAnsiTheme="minorHAnsi" w:cstheme="minorHAnsi"/>
        </w:rPr>
        <w:t>civilian security forces</w:t>
      </w:r>
      <w:r w:rsidRPr="008F3F1C">
        <w:rPr>
          <w:rFonts w:asciiTheme="minorHAnsi" w:hAnsiTheme="minorHAnsi" w:cstheme="minorHAnsi"/>
          <w:sz w:val="16"/>
        </w:rPr>
        <w:t xml:space="preserve"> — which is to say its </w:t>
      </w:r>
      <w:r w:rsidRPr="008F3F1C">
        <w:rPr>
          <w:rStyle w:val="StyleUnderline"/>
          <w:rFonts w:asciiTheme="minorHAnsi" w:hAnsiTheme="minorHAnsi" w:cstheme="minorHAnsi"/>
        </w:rPr>
        <w:t xml:space="preserve">roughly </w:t>
      </w:r>
      <w:r w:rsidRPr="008F3F1C">
        <w:rPr>
          <w:rStyle w:val="StyleUnderline"/>
          <w:rFonts w:asciiTheme="minorHAnsi" w:hAnsiTheme="minorHAnsi" w:cstheme="minorHAnsi"/>
          <w:highlight w:val="cyan"/>
        </w:rPr>
        <w:t>665,000 police</w:t>
      </w:r>
      <w:r w:rsidRPr="008F3F1C">
        <w:rPr>
          <w:rStyle w:val="StyleUnderline"/>
          <w:rFonts w:asciiTheme="minorHAnsi" w:hAnsiTheme="minorHAnsi" w:cstheme="minorHAnsi"/>
        </w:rPr>
        <w:t xml:space="preserve"> officers</w:t>
      </w:r>
      <w:r w:rsidRPr="008F3F1C">
        <w:rPr>
          <w:rFonts w:asciiTheme="minorHAnsi" w:hAnsiTheme="minorHAnsi" w:cstheme="minorHAnsi"/>
          <w:sz w:val="16"/>
        </w:rPr>
        <w:t xml:space="preserve"> — </w:t>
      </w:r>
      <w:r w:rsidRPr="008F3F1C">
        <w:rPr>
          <w:rStyle w:val="StyleUnderline"/>
          <w:rFonts w:asciiTheme="minorHAnsi" w:hAnsiTheme="minorHAnsi" w:cstheme="minorHAnsi"/>
          <w:highlight w:val="cyan"/>
        </w:rPr>
        <w:t>are</w:t>
      </w:r>
      <w:r w:rsidRPr="008F3F1C">
        <w:rPr>
          <w:rStyle w:val="StyleUnderline"/>
          <w:rFonts w:asciiTheme="minorHAnsi" w:hAnsiTheme="minorHAnsi" w:cstheme="minorHAnsi"/>
        </w:rPr>
        <w:t xml:space="preserve"> even more </w:t>
      </w:r>
      <w:r w:rsidRPr="008F3F1C">
        <w:rPr>
          <w:rStyle w:val="StyleUnderline"/>
          <w:rFonts w:asciiTheme="minorHAnsi" w:hAnsiTheme="minorHAnsi" w:cstheme="minorHAnsi"/>
          <w:highlight w:val="cyan"/>
        </w:rPr>
        <w:t>hostile to the left</w:t>
      </w:r>
      <w:r w:rsidRPr="008F3F1C">
        <w:rPr>
          <w:rFonts w:asciiTheme="minorHAnsi" w:hAnsiTheme="minorHAnsi" w:cstheme="minorHAnsi"/>
          <w:sz w:val="16"/>
        </w:rPr>
        <w:t xml:space="preserve"> than the troops. </w:t>
      </w:r>
      <w:r w:rsidRPr="008F3F1C">
        <w:rPr>
          <w:rStyle w:val="StyleUnderline"/>
          <w:rFonts w:asciiTheme="minorHAnsi" w:hAnsiTheme="minorHAnsi" w:cstheme="minorHAnsi"/>
        </w:rPr>
        <w:t xml:space="preserve">Our nation’s </w:t>
      </w:r>
      <w:r w:rsidRPr="008F3F1C">
        <w:rPr>
          <w:rStyle w:val="StyleUnderline"/>
          <w:rFonts w:asciiTheme="minorHAnsi" w:hAnsiTheme="minorHAnsi" w:cstheme="minorHAnsi"/>
          <w:highlight w:val="cyan"/>
        </w:rPr>
        <w:t>most</w:t>
      </w:r>
      <w:r w:rsidRPr="008F3F1C">
        <w:rPr>
          <w:rStyle w:val="StyleUnderline"/>
          <w:rFonts w:asciiTheme="minorHAnsi" w:hAnsiTheme="minorHAnsi" w:cstheme="minorHAnsi"/>
        </w:rPr>
        <w:t xml:space="preserve"> heavily </w:t>
      </w:r>
      <w:r w:rsidRPr="008F3F1C">
        <w:rPr>
          <w:rStyle w:val="StyleUnderline"/>
          <w:rFonts w:asciiTheme="minorHAnsi" w:hAnsiTheme="minorHAnsi" w:cstheme="minorHAnsi"/>
          <w:highlight w:val="cyan"/>
        </w:rPr>
        <w:t>armed</w:t>
      </w:r>
      <w:r w:rsidRPr="008F3F1C">
        <w:rPr>
          <w:rStyle w:val="StyleUnderline"/>
          <w:rFonts w:asciiTheme="minorHAnsi" w:hAnsiTheme="minorHAnsi" w:cstheme="minorHAnsi"/>
        </w:rPr>
        <w:t xml:space="preserve"> private </w:t>
      </w:r>
      <w:r w:rsidRPr="008F3F1C">
        <w:rPr>
          <w:rStyle w:val="StyleUnderline"/>
          <w:rFonts w:asciiTheme="minorHAnsi" w:hAnsiTheme="minorHAnsi" w:cstheme="minorHAnsi"/>
          <w:highlight w:val="cyan"/>
        </w:rPr>
        <w:t>citizens</w:t>
      </w:r>
      <w:r w:rsidRPr="008F3F1C">
        <w:rPr>
          <w:rFonts w:asciiTheme="minorHAnsi" w:hAnsiTheme="minorHAnsi" w:cstheme="minorHAnsi"/>
          <w:sz w:val="16"/>
        </w:rPr>
        <w:t xml:space="preserve">, meanwhile, </w:t>
      </w:r>
      <w:r w:rsidRPr="008F3F1C">
        <w:rPr>
          <w:rStyle w:val="StyleUnderline"/>
          <w:rFonts w:asciiTheme="minorHAnsi" w:hAnsiTheme="minorHAnsi" w:cstheme="minorHAnsi"/>
        </w:rPr>
        <w:t>would</w:t>
      </w:r>
      <w:r w:rsidRPr="008F3F1C">
        <w:rPr>
          <w:rFonts w:asciiTheme="minorHAnsi" w:hAnsiTheme="minorHAnsi" w:cstheme="minorHAnsi"/>
          <w:sz w:val="16"/>
        </w:rPr>
        <w:t xml:space="preserve"> by and large </w:t>
      </w:r>
      <w:r w:rsidRPr="008F3F1C">
        <w:rPr>
          <w:rStyle w:val="StyleUnderline"/>
          <w:rFonts w:asciiTheme="minorHAnsi" w:hAnsiTheme="minorHAnsi" w:cstheme="minorHAnsi"/>
          <w:highlight w:val="cyan"/>
        </w:rPr>
        <w:t xml:space="preserve">prefer a </w:t>
      </w:r>
      <w:r w:rsidRPr="008F3F1C">
        <w:rPr>
          <w:rStyle w:val="Emphasis"/>
          <w:rFonts w:asciiTheme="minorHAnsi" w:hAnsiTheme="minorHAnsi" w:cstheme="minorHAnsi"/>
          <w:highlight w:val="cyan"/>
        </w:rPr>
        <w:t>Hobbesian war</w:t>
      </w:r>
      <w:r w:rsidRPr="008F3F1C">
        <w:rPr>
          <w:rStyle w:val="Emphasis"/>
          <w:rFonts w:asciiTheme="minorHAnsi" w:hAnsiTheme="minorHAnsi" w:cstheme="minorHAnsi"/>
        </w:rPr>
        <w:t xml:space="preserve"> of all against all</w:t>
      </w:r>
      <w:r w:rsidRPr="008F3F1C">
        <w:rPr>
          <w:rStyle w:val="StyleUnderline"/>
          <w:rFonts w:asciiTheme="minorHAnsi" w:hAnsiTheme="minorHAnsi" w:cstheme="minorHAnsi"/>
        </w:rPr>
        <w:t xml:space="preserve"> </w:t>
      </w:r>
      <w:r w:rsidRPr="008F3F1C">
        <w:rPr>
          <w:rStyle w:val="StyleUnderline"/>
          <w:rFonts w:asciiTheme="minorHAnsi" w:hAnsiTheme="minorHAnsi" w:cstheme="minorHAnsi"/>
          <w:highlight w:val="cyan"/>
        </w:rPr>
        <w:t>to a Marxist government</w:t>
      </w:r>
      <w:r w:rsidRPr="008F3F1C">
        <w:rPr>
          <w:rFonts w:asciiTheme="minorHAnsi" w:hAnsiTheme="minorHAnsi" w:cstheme="minorHAnsi"/>
          <w:sz w:val="16"/>
        </w:rPr>
        <w:t xml:space="preserve">. Should America’s constitutional order ever give way to an extralegal power struggle, </w:t>
      </w:r>
      <w:r w:rsidRPr="008F3F1C">
        <w:rPr>
          <w:rStyle w:val="StyleUnderline"/>
          <w:rFonts w:asciiTheme="minorHAnsi" w:hAnsiTheme="minorHAnsi" w:cstheme="minorHAnsi"/>
          <w:highlight w:val="cyan"/>
        </w:rPr>
        <w:t xml:space="preserve">an </w:t>
      </w:r>
      <w:r w:rsidRPr="008F3F1C">
        <w:rPr>
          <w:rStyle w:val="Emphasis"/>
          <w:rFonts w:asciiTheme="minorHAnsi" w:hAnsiTheme="minorHAnsi" w:cstheme="minorHAnsi"/>
          <w:highlight w:val="cyan"/>
        </w:rPr>
        <w:t>overwhelming force</w:t>
      </w:r>
      <w:r w:rsidRPr="008F3F1C">
        <w:rPr>
          <w:rStyle w:val="Emphasis"/>
          <w:rFonts w:asciiTheme="minorHAnsi" w:hAnsiTheme="minorHAnsi" w:cstheme="minorHAnsi"/>
        </w:rPr>
        <w:t xml:space="preserve"> of arms</w:t>
      </w:r>
      <w:r w:rsidRPr="008F3F1C">
        <w:rPr>
          <w:rStyle w:val="StyleUnderline"/>
          <w:rFonts w:asciiTheme="minorHAnsi" w:hAnsiTheme="minorHAnsi" w:cstheme="minorHAnsi"/>
        </w:rPr>
        <w:t xml:space="preserve"> </w:t>
      </w:r>
      <w:r w:rsidRPr="008F3F1C">
        <w:rPr>
          <w:rStyle w:val="StyleUnderline"/>
          <w:rFonts w:asciiTheme="minorHAnsi" w:hAnsiTheme="minorHAnsi" w:cstheme="minorHAnsi"/>
          <w:highlight w:val="cyan"/>
        </w:rPr>
        <w:t>will be arrayed</w:t>
      </w:r>
      <w:r w:rsidRPr="008F3F1C">
        <w:rPr>
          <w:rStyle w:val="StyleUnderline"/>
          <w:rFonts w:asciiTheme="minorHAnsi" w:hAnsiTheme="minorHAnsi" w:cstheme="minorHAnsi"/>
        </w:rPr>
        <w:t xml:space="preserve"> against the</w:t>
      </w:r>
      <w:r w:rsidRPr="008F3F1C">
        <w:rPr>
          <w:rFonts w:asciiTheme="minorHAnsi" w:hAnsiTheme="minorHAnsi" w:cstheme="minorHAnsi"/>
          <w:sz w:val="16"/>
        </w:rPr>
        <w:t xml:space="preserve"> radical </w:t>
      </w:r>
      <w:r w:rsidRPr="008F3F1C">
        <w:rPr>
          <w:rStyle w:val="StyleUnderline"/>
          <w:rFonts w:asciiTheme="minorHAnsi" w:hAnsiTheme="minorHAnsi" w:cstheme="minorHAnsi"/>
        </w:rPr>
        <w:t>left</w:t>
      </w:r>
      <w:r w:rsidRPr="008F3F1C">
        <w:rPr>
          <w:rFonts w:asciiTheme="minorHAnsi" w:hAnsiTheme="minorHAnsi" w:cstheme="minorHAnsi"/>
          <w:sz w:val="16"/>
        </w:rPr>
        <w:t>.</w:t>
      </w:r>
    </w:p>
    <w:p w14:paraId="6DEAEDA6" w14:textId="77777777" w:rsidR="00922E46" w:rsidRPr="008F3F1C" w:rsidRDefault="00922E46" w:rsidP="00922E46">
      <w:pPr>
        <w:rPr>
          <w:rFonts w:asciiTheme="minorHAnsi" w:hAnsiTheme="minorHAnsi" w:cstheme="minorHAnsi"/>
          <w:sz w:val="16"/>
        </w:rPr>
      </w:pPr>
      <w:r w:rsidRPr="008F3F1C">
        <w:rPr>
          <w:rStyle w:val="StyleUnderline"/>
          <w:rFonts w:asciiTheme="minorHAnsi" w:hAnsiTheme="minorHAnsi" w:cstheme="minorHAnsi"/>
        </w:rPr>
        <w:t>If those contras</w:t>
      </w:r>
      <w:r w:rsidRPr="008F3F1C">
        <w:rPr>
          <w:rFonts w:asciiTheme="minorHAnsi" w:hAnsiTheme="minorHAnsi" w:cstheme="minorHAnsi"/>
          <w:sz w:val="16"/>
        </w:rPr>
        <w:t xml:space="preserve"> would </w:t>
      </w:r>
      <w:r w:rsidRPr="008F3F1C">
        <w:rPr>
          <w:rStyle w:val="StyleUnderline"/>
          <w:rFonts w:asciiTheme="minorHAnsi" w:hAnsiTheme="minorHAnsi" w:cstheme="minorHAnsi"/>
        </w:rPr>
        <w:t xml:space="preserve">have superior firepower, </w:t>
      </w:r>
      <w:r w:rsidRPr="008F3F1C">
        <w:rPr>
          <w:rStyle w:val="StyleUnderline"/>
          <w:rFonts w:asciiTheme="minorHAnsi" w:hAnsiTheme="minorHAnsi" w:cstheme="minorHAnsi"/>
          <w:highlight w:val="cyan"/>
        </w:rPr>
        <w:t>they</w:t>
      </w:r>
      <w:r w:rsidRPr="008F3F1C">
        <w:rPr>
          <w:rStyle w:val="StyleUnderline"/>
          <w:rFonts w:asciiTheme="minorHAnsi" w:hAnsiTheme="minorHAnsi" w:cstheme="minorHAnsi"/>
        </w:rPr>
        <w:t xml:space="preserve"> would also</w:t>
      </w:r>
      <w:r w:rsidRPr="008F3F1C">
        <w:rPr>
          <w:rFonts w:asciiTheme="minorHAnsi" w:hAnsiTheme="minorHAnsi" w:cstheme="minorHAnsi"/>
          <w:sz w:val="16"/>
        </w:rPr>
        <w:t xml:space="preserve"> (almost </w:t>
      </w:r>
      <w:r w:rsidRPr="008F3F1C">
        <w:rPr>
          <w:rStyle w:val="Emphasis"/>
          <w:rFonts w:asciiTheme="minorHAnsi" w:hAnsiTheme="minorHAnsi" w:cstheme="minorHAnsi"/>
          <w:highlight w:val="cyan"/>
        </w:rPr>
        <w:t>certainly</w:t>
      </w:r>
      <w:r w:rsidRPr="008F3F1C">
        <w:rPr>
          <w:rFonts w:asciiTheme="minorHAnsi" w:hAnsiTheme="minorHAnsi" w:cstheme="minorHAnsi"/>
          <w:sz w:val="16"/>
        </w:rPr>
        <w:t xml:space="preserve">) </w:t>
      </w:r>
      <w:r w:rsidRPr="008F3F1C">
        <w:rPr>
          <w:rStyle w:val="StyleUnderline"/>
          <w:rFonts w:asciiTheme="minorHAnsi" w:hAnsiTheme="minorHAnsi" w:cstheme="minorHAnsi"/>
          <w:highlight w:val="cyan"/>
        </w:rPr>
        <w:t>have more</w:t>
      </w:r>
      <w:r w:rsidRPr="008F3F1C">
        <w:rPr>
          <w:rFonts w:asciiTheme="minorHAnsi" w:hAnsiTheme="minorHAnsi" w:cstheme="minorHAnsi"/>
          <w:sz w:val="16"/>
        </w:rPr>
        <w:t xml:space="preserve"> popular </w:t>
      </w:r>
      <w:r w:rsidRPr="008F3F1C">
        <w:rPr>
          <w:rStyle w:val="StyleUnderline"/>
          <w:rFonts w:asciiTheme="minorHAnsi" w:hAnsiTheme="minorHAnsi" w:cstheme="minorHAnsi"/>
          <w:highlight w:val="cyan"/>
        </w:rPr>
        <w:t>support</w:t>
      </w:r>
      <w:r w:rsidRPr="008F3F1C">
        <w:rPr>
          <w:rFonts w:asciiTheme="minorHAnsi" w:hAnsiTheme="minorHAnsi" w:cstheme="minorHAnsi"/>
          <w:sz w:val="16"/>
        </w:rPr>
        <w:t xml:space="preserve">. Some </w:t>
      </w:r>
      <w:r w:rsidRPr="008F3F1C">
        <w:rPr>
          <w:rStyle w:val="StyleUnderline"/>
          <w:rFonts w:asciiTheme="minorHAnsi" w:hAnsiTheme="minorHAnsi" w:cstheme="minorHAnsi"/>
          <w:highlight w:val="cyan"/>
        </w:rPr>
        <w:t>73 percent</w:t>
      </w:r>
      <w:r w:rsidRPr="008F3F1C">
        <w:rPr>
          <w:rStyle w:val="StyleUnderline"/>
          <w:rFonts w:asciiTheme="minorHAnsi" w:hAnsiTheme="minorHAnsi" w:cstheme="minorHAnsi"/>
        </w:rPr>
        <w:t xml:space="preserve"> of U.S. voters </w:t>
      </w:r>
      <w:r w:rsidRPr="008F3F1C">
        <w:rPr>
          <w:rStyle w:val="StyleUnderline"/>
          <w:rFonts w:asciiTheme="minorHAnsi" w:hAnsiTheme="minorHAnsi" w:cstheme="minorHAnsi"/>
          <w:highlight w:val="cyan"/>
        </w:rPr>
        <w:t>identify as moderates or conservatives</w:t>
      </w:r>
      <w:r w:rsidRPr="008F3F1C">
        <w:rPr>
          <w:rFonts w:asciiTheme="minorHAnsi" w:hAnsiTheme="minorHAnsi" w:cstheme="minorHAnsi"/>
          <w:sz w:val="16"/>
        </w:rPr>
        <w:t>. There is some ambiguity about what voters mean when they choose such labels. But it seems safe to say that very few self-identified moderates intend to convey their support for a revolution to establish market socialism, but not anarcho-communism.</w:t>
      </w:r>
    </w:p>
    <w:p w14:paraId="68ABF802" w14:textId="77777777" w:rsidR="00922E46" w:rsidRPr="008F3F1C" w:rsidRDefault="00922E46" w:rsidP="00922E46">
      <w:pPr>
        <w:rPr>
          <w:rFonts w:asciiTheme="minorHAnsi" w:hAnsiTheme="minorHAnsi" w:cstheme="minorHAnsi"/>
          <w:sz w:val="16"/>
        </w:rPr>
      </w:pPr>
      <w:r w:rsidRPr="008F3F1C">
        <w:rPr>
          <w:rFonts w:asciiTheme="minorHAnsi" w:hAnsiTheme="minorHAnsi" w:cstheme="minorHAnsi"/>
          <w:sz w:val="16"/>
        </w:rPr>
        <w:t xml:space="preserve">In fact, </w:t>
      </w:r>
      <w:r w:rsidRPr="008F3F1C">
        <w:rPr>
          <w:rStyle w:val="StyleUnderline"/>
          <w:rFonts w:asciiTheme="minorHAnsi" w:hAnsiTheme="minorHAnsi" w:cstheme="minorHAnsi"/>
          <w:highlight w:val="cyan"/>
        </w:rPr>
        <w:t>the</w:t>
      </w:r>
      <w:r w:rsidRPr="008F3F1C">
        <w:rPr>
          <w:rStyle w:val="StyleUnderline"/>
          <w:rFonts w:asciiTheme="minorHAnsi" w:hAnsiTheme="minorHAnsi" w:cstheme="minorHAnsi"/>
        </w:rPr>
        <w:t xml:space="preserve"> U.S. </w:t>
      </w:r>
      <w:r w:rsidRPr="008F3F1C">
        <w:rPr>
          <w:rStyle w:val="StyleUnderline"/>
          <w:rFonts w:asciiTheme="minorHAnsi" w:hAnsiTheme="minorHAnsi" w:cstheme="minorHAnsi"/>
          <w:highlight w:val="cyan"/>
        </w:rPr>
        <w:t xml:space="preserve">electorate evinces a </w:t>
      </w:r>
      <w:r w:rsidRPr="008F3F1C">
        <w:rPr>
          <w:rStyle w:val="Emphasis"/>
          <w:rFonts w:asciiTheme="minorHAnsi" w:hAnsiTheme="minorHAnsi" w:cstheme="minorHAnsi"/>
          <w:highlight w:val="cyan"/>
        </w:rPr>
        <w:t>strong bias toward the s</w:t>
      </w:r>
      <w:r w:rsidRPr="008F3F1C">
        <w:rPr>
          <w:rStyle w:val="Emphasis"/>
          <w:rFonts w:asciiTheme="minorHAnsi" w:hAnsiTheme="minorHAnsi" w:cstheme="minorHAnsi"/>
        </w:rPr>
        <w:t xml:space="preserve">tatus </w:t>
      </w:r>
      <w:r w:rsidRPr="008F3F1C">
        <w:rPr>
          <w:rStyle w:val="Emphasis"/>
          <w:rFonts w:asciiTheme="minorHAnsi" w:hAnsiTheme="minorHAnsi" w:cstheme="minorHAnsi"/>
          <w:highlight w:val="cyan"/>
        </w:rPr>
        <w:t>quo</w:t>
      </w:r>
      <w:r w:rsidRPr="008F3F1C">
        <w:rPr>
          <w:rFonts w:asciiTheme="minorHAnsi" w:hAnsiTheme="minorHAnsi" w:cstheme="minorHAnsi"/>
          <w:sz w:val="16"/>
        </w:rPr>
        <w:t xml:space="preserve">. When federal policy </w:t>
      </w:r>
      <w:proofErr w:type="gramStart"/>
      <w:r w:rsidRPr="008F3F1C">
        <w:rPr>
          <w:rFonts w:asciiTheme="minorHAnsi" w:hAnsiTheme="minorHAnsi" w:cstheme="minorHAnsi"/>
          <w:sz w:val="16"/>
        </w:rPr>
        <w:t>moves left</w:t>
      </w:r>
      <w:proofErr w:type="gramEnd"/>
      <w:r w:rsidRPr="008F3F1C">
        <w:rPr>
          <w:rFonts w:asciiTheme="minorHAnsi" w:hAnsiTheme="minorHAnsi" w:cstheme="minorHAnsi"/>
          <w:sz w:val="16"/>
        </w:rPr>
        <w:t xml:space="preserve"> on a given issue, public opinion tends to move right in response, and vice versa. Support for universal health care hit a modern low after the passage of the Affordable Care Act, while support for abortion rights hit an all-time high after the overturning of Roe v. Wade.</w:t>
      </w:r>
    </w:p>
    <w:p w14:paraId="28564490" w14:textId="77777777" w:rsidR="00922E46" w:rsidRPr="008F3F1C" w:rsidRDefault="00922E46" w:rsidP="00922E46">
      <w:pPr>
        <w:pStyle w:val="Heading4"/>
        <w:rPr>
          <w:rFonts w:asciiTheme="minorHAnsi" w:hAnsiTheme="minorHAnsi" w:cstheme="minorHAnsi"/>
        </w:rPr>
      </w:pPr>
      <w:r w:rsidRPr="008F3F1C">
        <w:rPr>
          <w:rFonts w:asciiTheme="minorHAnsi" w:hAnsiTheme="minorHAnsi" w:cstheme="minorHAnsi"/>
        </w:rPr>
        <w:t>Elites nuke the alt</w:t>
      </w:r>
    </w:p>
    <w:p w14:paraId="10910801" w14:textId="77777777" w:rsidR="00922E46" w:rsidRPr="008F3F1C" w:rsidRDefault="00922E46" w:rsidP="00922E46">
      <w:pPr>
        <w:spacing w:after="120" w:line="235" w:lineRule="atLeast"/>
        <w:rPr>
          <w:rFonts w:asciiTheme="minorHAnsi" w:eastAsia="Times New Roman" w:hAnsiTheme="minorHAnsi" w:cstheme="minorHAnsi"/>
        </w:rPr>
      </w:pPr>
      <w:r w:rsidRPr="008F3F1C">
        <w:rPr>
          <w:rFonts w:asciiTheme="minorHAnsi" w:eastAsia="Times New Roman" w:hAnsiTheme="minorHAnsi" w:cstheme="minorHAnsi"/>
          <w:b/>
          <w:bCs/>
          <w:sz w:val="26"/>
          <w:szCs w:val="26"/>
        </w:rPr>
        <w:t>Jensen 6</w:t>
      </w:r>
      <w:r w:rsidRPr="008F3F1C">
        <w:rPr>
          <w:rFonts w:asciiTheme="minorHAnsi" w:eastAsia="Times New Roman" w:hAnsiTheme="minorHAnsi" w:cstheme="minorHAnsi"/>
        </w:rPr>
        <w:t xml:space="preserve"> [Derrick; Eastern Washington University, Endgame: Resistance, p. 873]</w:t>
      </w:r>
    </w:p>
    <w:p w14:paraId="26ECD0FA" w14:textId="77777777" w:rsidR="00922E46" w:rsidRPr="008F3F1C" w:rsidRDefault="00922E46" w:rsidP="00922E46">
      <w:pPr>
        <w:spacing w:line="235" w:lineRule="atLeast"/>
        <w:rPr>
          <w:rFonts w:asciiTheme="minorHAnsi" w:eastAsia="Times New Roman" w:hAnsiTheme="minorHAnsi" w:cstheme="minorHAnsi"/>
        </w:rPr>
      </w:pPr>
      <w:r w:rsidRPr="008F3F1C">
        <w:rPr>
          <w:rFonts w:asciiTheme="minorHAnsi" w:eastAsia="Times New Roman" w:hAnsiTheme="minorHAnsi" w:cstheme="minorHAnsi"/>
        </w:rPr>
        <w:t xml:space="preserve">Maybe </w:t>
      </w:r>
      <w:proofErr w:type="gramStart"/>
      <w:r w:rsidRPr="008F3F1C">
        <w:rPr>
          <w:rFonts w:asciiTheme="minorHAnsi" w:eastAsia="Times New Roman" w:hAnsiTheme="minorHAnsi" w:cstheme="minorHAnsi"/>
        </w:rPr>
        <w:t>nukes;</w:t>
      </w:r>
      <w:proofErr w:type="gramEnd"/>
      <w:r w:rsidRPr="008F3F1C">
        <w:rPr>
          <w:rFonts w:asciiTheme="minorHAnsi" w:eastAsia="Times New Roman" w:hAnsiTheme="minorHAnsi" w:cstheme="minorHAnsi"/>
        </w:rPr>
        <w:t xml:space="preserve"> I have absolutely no doubt that </w:t>
      </w:r>
      <w:r w:rsidRPr="008F3F1C">
        <w:rPr>
          <w:rFonts w:asciiTheme="minorHAnsi" w:eastAsia="Times New Roman" w:hAnsiTheme="minorHAnsi" w:cstheme="minorHAnsi"/>
          <w:highlight w:val="cyan"/>
          <w:u w:val="single"/>
        </w:rPr>
        <w:t xml:space="preserve">when those who run the </w:t>
      </w:r>
      <w:r w:rsidRPr="008F3F1C">
        <w:rPr>
          <w:rStyle w:val="Emphasis"/>
          <w:rFonts w:asciiTheme="minorHAnsi" w:hAnsiTheme="minorHAnsi" w:cstheme="minorHAnsi"/>
          <w:highlight w:val="cyan"/>
        </w:rPr>
        <w:t>U</w:t>
      </w:r>
      <w:r w:rsidRPr="008F3F1C">
        <w:rPr>
          <w:rFonts w:asciiTheme="minorHAnsi" w:eastAsia="Times New Roman" w:hAnsiTheme="minorHAnsi" w:cstheme="minorHAnsi"/>
          <w:u w:val="single"/>
        </w:rPr>
        <w:t>nited</w:t>
      </w:r>
      <w:r w:rsidRPr="008F3F1C">
        <w:rPr>
          <w:rFonts w:asciiTheme="minorHAnsi" w:eastAsia="Times New Roman" w:hAnsiTheme="minorHAnsi" w:cstheme="minorHAnsi"/>
        </w:rPr>
        <w:t> </w:t>
      </w:r>
      <w:r w:rsidRPr="008F3F1C">
        <w:rPr>
          <w:rStyle w:val="Emphasis"/>
          <w:rFonts w:asciiTheme="minorHAnsi" w:hAnsiTheme="minorHAnsi" w:cstheme="minorHAnsi"/>
          <w:highlight w:val="cyan"/>
        </w:rPr>
        <w:t>S</w:t>
      </w:r>
      <w:r w:rsidRPr="008F3F1C">
        <w:rPr>
          <w:rFonts w:asciiTheme="minorHAnsi" w:eastAsia="Times New Roman" w:hAnsiTheme="minorHAnsi" w:cstheme="minorHAnsi"/>
          <w:u w:val="single"/>
        </w:rPr>
        <w:t>tates</w:t>
      </w:r>
      <w:r w:rsidRPr="008F3F1C">
        <w:rPr>
          <w:rFonts w:asciiTheme="minorHAnsi" w:eastAsia="Times New Roman" w:hAnsiTheme="minorHAnsi" w:cstheme="minorHAnsi"/>
        </w:rPr>
        <w:t> </w:t>
      </w:r>
      <w:r w:rsidRPr="008F3F1C">
        <w:rPr>
          <w:rFonts w:asciiTheme="minorHAnsi" w:eastAsia="Times New Roman" w:hAnsiTheme="minorHAnsi" w:cstheme="minorHAnsi"/>
          <w:highlight w:val="cyan"/>
          <w:u w:val="single"/>
        </w:rPr>
        <w:t xml:space="preserve">feel their power </w:t>
      </w:r>
      <w:r w:rsidRPr="008F3F1C">
        <w:rPr>
          <w:rStyle w:val="Emphasis"/>
          <w:rFonts w:asciiTheme="minorHAnsi" w:hAnsiTheme="minorHAnsi" w:cstheme="minorHAnsi"/>
          <w:highlight w:val="cyan"/>
        </w:rPr>
        <w:t>slipping</w:t>
      </w:r>
      <w:r w:rsidRPr="008F3F1C">
        <w:rPr>
          <w:rFonts w:asciiTheme="minorHAnsi" w:eastAsia="Times New Roman" w:hAnsiTheme="minorHAnsi" w:cstheme="minorHAnsi"/>
          <w:u w:val="single"/>
        </w:rPr>
        <w:t>, whether</w:t>
      </w:r>
      <w:r w:rsidRPr="008F3F1C">
        <w:rPr>
          <w:rFonts w:asciiTheme="minorHAnsi" w:eastAsia="Times New Roman" w:hAnsiTheme="minorHAnsi" w:cstheme="minorHAnsi"/>
        </w:rPr>
        <w:t> </w:t>
      </w:r>
      <w:r w:rsidRPr="008F3F1C">
        <w:rPr>
          <w:rFonts w:asciiTheme="minorHAnsi" w:eastAsia="Times New Roman" w:hAnsiTheme="minorHAnsi" w:cstheme="minorHAnsi"/>
          <w:highlight w:val="cyan"/>
          <w:u w:val="single"/>
        </w:rPr>
        <w:t>through</w:t>
      </w:r>
      <w:r w:rsidRPr="008F3F1C">
        <w:rPr>
          <w:rFonts w:asciiTheme="minorHAnsi" w:eastAsia="Times New Roman" w:hAnsiTheme="minorHAnsi" w:cstheme="minorHAnsi"/>
        </w:rPr>
        <w:t> </w:t>
      </w:r>
      <w:r w:rsidRPr="008F3F1C">
        <w:rPr>
          <w:rFonts w:asciiTheme="minorHAnsi" w:eastAsia="Times New Roman" w:hAnsiTheme="minorHAnsi" w:cstheme="minorHAnsi"/>
          <w:u w:val="single"/>
        </w:rPr>
        <w:t>oil shortages, external invasion,</w:t>
      </w:r>
      <w:r w:rsidRPr="008F3F1C">
        <w:rPr>
          <w:rFonts w:asciiTheme="minorHAnsi" w:eastAsia="Times New Roman" w:hAnsiTheme="minorHAnsi" w:cstheme="minorHAnsi"/>
        </w:rPr>
        <w:t> </w:t>
      </w:r>
      <w:r w:rsidRPr="008F3F1C">
        <w:rPr>
          <w:rFonts w:asciiTheme="minorHAnsi" w:eastAsia="Times New Roman" w:hAnsiTheme="minorHAnsi" w:cstheme="minorHAnsi"/>
          <w:highlight w:val="cyan"/>
          <w:u w:val="single"/>
        </w:rPr>
        <w:t xml:space="preserve">internal </w:t>
      </w:r>
      <w:r w:rsidRPr="008F3F1C">
        <w:rPr>
          <w:rStyle w:val="Emphasis"/>
          <w:rFonts w:asciiTheme="minorHAnsi" w:hAnsiTheme="minorHAnsi" w:cstheme="minorHAnsi"/>
          <w:highlight w:val="cyan"/>
        </w:rPr>
        <w:t>revolt</w:t>
      </w:r>
      <w:r w:rsidRPr="008F3F1C">
        <w:rPr>
          <w:rFonts w:asciiTheme="minorHAnsi" w:eastAsia="Times New Roman" w:hAnsiTheme="minorHAnsi" w:cstheme="minorHAnsi"/>
          <w:u w:val="single"/>
        </w:rPr>
        <w:t>, or ecological collapse,</w:t>
      </w:r>
      <w:r w:rsidRPr="008F3F1C">
        <w:rPr>
          <w:rFonts w:asciiTheme="minorHAnsi" w:eastAsia="Times New Roman" w:hAnsiTheme="minorHAnsi" w:cstheme="minorHAnsi"/>
        </w:rPr>
        <w:t> </w:t>
      </w:r>
      <w:r w:rsidRPr="008F3F1C">
        <w:rPr>
          <w:rFonts w:asciiTheme="minorHAnsi" w:eastAsia="Times New Roman" w:hAnsiTheme="minorHAnsi" w:cstheme="minorHAnsi"/>
          <w:highlight w:val="cyan"/>
          <w:u w:val="single"/>
        </w:rPr>
        <w:t xml:space="preserve">they will have </w:t>
      </w:r>
      <w:r w:rsidRPr="008F3F1C">
        <w:rPr>
          <w:rStyle w:val="Emphasis"/>
          <w:rFonts w:asciiTheme="minorHAnsi" w:hAnsiTheme="minorHAnsi" w:cstheme="minorHAnsi"/>
          <w:highlight w:val="cyan"/>
        </w:rPr>
        <w:t>no moral qualms</w:t>
      </w:r>
      <w:r w:rsidRPr="008F3F1C">
        <w:rPr>
          <w:rFonts w:asciiTheme="minorHAnsi" w:eastAsia="Times New Roman" w:hAnsiTheme="minorHAnsi" w:cstheme="minorHAnsi"/>
          <w:highlight w:val="cyan"/>
          <w:u w:val="single"/>
        </w:rPr>
        <w:t xml:space="preserve"> about </w:t>
      </w:r>
      <w:r w:rsidRPr="008F3F1C">
        <w:rPr>
          <w:rStyle w:val="Emphasis"/>
          <w:rFonts w:asciiTheme="minorHAnsi" w:hAnsiTheme="minorHAnsi" w:cstheme="minorHAnsi"/>
          <w:highlight w:val="cyan"/>
        </w:rPr>
        <w:t>nuking</w:t>
      </w:r>
      <w:r w:rsidRPr="008F3F1C">
        <w:rPr>
          <w:rFonts w:asciiTheme="minorHAnsi" w:eastAsia="Times New Roman" w:hAnsiTheme="minorHAnsi" w:cstheme="minorHAnsi"/>
          <w:highlight w:val="cyan"/>
          <w:u w:val="single"/>
        </w:rPr>
        <w:t xml:space="preserve"> anywhere</w:t>
      </w:r>
      <w:r w:rsidRPr="008F3F1C">
        <w:rPr>
          <w:rFonts w:asciiTheme="minorHAnsi" w:eastAsia="Times New Roman" w:hAnsiTheme="minorHAnsi" w:cstheme="minorHAnsi"/>
        </w:rPr>
        <w:t> </w:t>
      </w:r>
      <w:r w:rsidRPr="008F3F1C">
        <w:rPr>
          <w:rFonts w:asciiTheme="minorHAnsi" w:eastAsia="Times New Roman" w:hAnsiTheme="minorHAnsi" w:cstheme="minorHAnsi"/>
          <w:u w:val="single"/>
        </w:rPr>
        <w:t>they feel</w:t>
      </w:r>
      <w:r w:rsidRPr="008F3F1C">
        <w:rPr>
          <w:rFonts w:asciiTheme="minorHAnsi" w:eastAsia="Times New Roman" w:hAnsiTheme="minorHAnsi" w:cstheme="minorHAnsi"/>
        </w:rPr>
        <w:t> </w:t>
      </w:r>
      <w:r w:rsidRPr="008F3F1C">
        <w:rPr>
          <w:rFonts w:asciiTheme="minorHAnsi" w:eastAsia="Times New Roman" w:hAnsiTheme="minorHAnsi" w:cstheme="minorHAnsi"/>
          <w:highlight w:val="cyan"/>
          <w:u w:val="single"/>
        </w:rPr>
        <w:t>necessary, including</w:t>
      </w:r>
      <w:r w:rsidRPr="008F3F1C">
        <w:rPr>
          <w:rFonts w:asciiTheme="minorHAnsi" w:eastAsia="Times New Roman" w:hAnsiTheme="minorHAnsi" w:cstheme="minorHAnsi"/>
        </w:rPr>
        <w:t> </w:t>
      </w:r>
      <w:r w:rsidRPr="008F3F1C">
        <w:rPr>
          <w:rFonts w:asciiTheme="minorHAnsi" w:eastAsia="Times New Roman" w:hAnsiTheme="minorHAnsi" w:cstheme="minorHAnsi"/>
          <w:u w:val="single"/>
        </w:rPr>
        <w:t>places</w:t>
      </w:r>
      <w:r w:rsidRPr="008F3F1C">
        <w:rPr>
          <w:rFonts w:asciiTheme="minorHAnsi" w:eastAsia="Times New Roman" w:hAnsiTheme="minorHAnsi" w:cstheme="minorHAnsi"/>
        </w:rPr>
        <w:t> </w:t>
      </w:r>
      <w:r w:rsidRPr="008F3F1C">
        <w:rPr>
          <w:rFonts w:asciiTheme="minorHAnsi" w:eastAsia="Times New Roman" w:hAnsiTheme="minorHAnsi" w:cstheme="minorHAnsi"/>
          <w:highlight w:val="cyan"/>
          <w:u w:val="single"/>
        </w:rPr>
        <w:t xml:space="preserve">in the </w:t>
      </w:r>
      <w:r w:rsidRPr="008F3F1C">
        <w:rPr>
          <w:rStyle w:val="Emphasis"/>
          <w:rFonts w:asciiTheme="minorHAnsi" w:hAnsiTheme="minorHAnsi" w:cstheme="minorHAnsi"/>
          <w:highlight w:val="cyan"/>
        </w:rPr>
        <w:t>U</w:t>
      </w:r>
      <w:r w:rsidRPr="008F3F1C">
        <w:rPr>
          <w:rFonts w:asciiTheme="minorHAnsi" w:eastAsia="Times New Roman" w:hAnsiTheme="minorHAnsi" w:cstheme="minorHAnsi"/>
          <w:u w:val="single"/>
        </w:rPr>
        <w:t>nited</w:t>
      </w:r>
      <w:r w:rsidRPr="008F3F1C">
        <w:rPr>
          <w:rFonts w:asciiTheme="minorHAnsi" w:eastAsia="Times New Roman" w:hAnsiTheme="minorHAnsi" w:cstheme="minorHAnsi"/>
        </w:rPr>
        <w:t> </w:t>
      </w:r>
      <w:r w:rsidRPr="008F3F1C">
        <w:rPr>
          <w:rStyle w:val="Emphasis"/>
          <w:rFonts w:asciiTheme="minorHAnsi" w:hAnsiTheme="minorHAnsi" w:cstheme="minorHAnsi"/>
          <w:highlight w:val="cyan"/>
        </w:rPr>
        <w:t>S</w:t>
      </w:r>
      <w:r w:rsidRPr="008F3F1C">
        <w:rPr>
          <w:rFonts w:asciiTheme="minorHAnsi" w:eastAsia="Times New Roman" w:hAnsiTheme="minorHAnsi" w:cstheme="minorHAnsi"/>
          <w:u w:val="single"/>
        </w:rPr>
        <w:t>tates</w:t>
      </w:r>
      <w:r w:rsidRPr="008F3F1C">
        <w:rPr>
          <w:rFonts w:asciiTheme="minorHAnsi" w:eastAsia="Times New Roman" w:hAnsiTheme="minorHAnsi" w:cstheme="minorHAnsi"/>
        </w:rPr>
        <w:t> (hell, </w:t>
      </w:r>
      <w:r w:rsidRPr="008F3F1C">
        <w:rPr>
          <w:rStyle w:val="Emphasis"/>
          <w:rFonts w:asciiTheme="minorHAnsi" w:hAnsiTheme="minorHAnsi" w:cstheme="minorHAnsi"/>
        </w:rPr>
        <w:t>they’ve bombed Nevada for decades now</w:t>
      </w:r>
      <w:r w:rsidRPr="008F3F1C">
        <w:rPr>
          <w:rFonts w:asciiTheme="minorHAnsi" w:eastAsia="Times New Roman" w:hAnsiTheme="minorHAnsi" w:cstheme="minorHAnsi"/>
          <w:u w:val="single"/>
        </w:rPr>
        <w:t>).</w:t>
      </w:r>
      <w:r w:rsidRPr="008F3F1C">
        <w:rPr>
          <w:rFonts w:asciiTheme="minorHAnsi" w:eastAsia="Times New Roman" w:hAnsiTheme="minorHAnsi" w:cstheme="minorHAnsi"/>
        </w:rPr>
        <w:t> </w:t>
      </w:r>
      <w:r w:rsidRPr="008F3F1C">
        <w:rPr>
          <w:rFonts w:asciiTheme="minorHAnsi" w:eastAsia="Times New Roman" w:hAnsiTheme="minorHAnsi" w:cstheme="minorHAnsi"/>
          <w:u w:val="single"/>
        </w:rPr>
        <w:t>Indeed, I have great fears that when they feel their power slipping- and slip it will no matter what anyone does-</w:t>
      </w:r>
      <w:r w:rsidRPr="008F3F1C">
        <w:rPr>
          <w:rFonts w:asciiTheme="minorHAnsi" w:eastAsia="Times New Roman" w:hAnsiTheme="minorHAnsi" w:cstheme="minorHAnsi"/>
        </w:rPr>
        <w:t> </w:t>
      </w:r>
      <w:r w:rsidRPr="008F3F1C">
        <w:rPr>
          <w:rFonts w:asciiTheme="minorHAnsi" w:eastAsia="Times New Roman" w:hAnsiTheme="minorHAnsi" w:cstheme="minorHAnsi"/>
          <w:highlight w:val="cyan"/>
          <w:u w:val="single"/>
        </w:rPr>
        <w:t xml:space="preserve">they may blow up the </w:t>
      </w:r>
      <w:r w:rsidRPr="008F3F1C">
        <w:rPr>
          <w:rStyle w:val="Emphasis"/>
          <w:rFonts w:asciiTheme="minorHAnsi" w:hAnsiTheme="minorHAnsi" w:cstheme="minorHAnsi"/>
          <w:highlight w:val="cyan"/>
        </w:rPr>
        <w:t>entire planet</w:t>
      </w:r>
      <w:r w:rsidRPr="008F3F1C">
        <w:rPr>
          <w:rFonts w:asciiTheme="minorHAnsi" w:eastAsia="Times New Roman" w:hAnsiTheme="minorHAnsi" w:cstheme="minorHAnsi"/>
          <w:highlight w:val="cyan"/>
          <w:u w:val="single"/>
        </w:rPr>
        <w:t xml:space="preserve"> before they give up</w:t>
      </w:r>
      <w:r w:rsidRPr="008F3F1C">
        <w:rPr>
          <w:rFonts w:asciiTheme="minorHAnsi" w:eastAsia="Times New Roman" w:hAnsiTheme="minorHAnsi" w:cstheme="minorHAnsi"/>
        </w:rPr>
        <w:t> </w:t>
      </w:r>
      <w:r w:rsidRPr="008F3F1C">
        <w:rPr>
          <w:rFonts w:asciiTheme="minorHAnsi" w:eastAsia="Times New Roman" w:hAnsiTheme="minorHAnsi" w:cstheme="minorHAnsi"/>
          <w:u w:val="single"/>
        </w:rPr>
        <w:t>their losing game</w:t>
      </w:r>
      <w:r w:rsidRPr="008F3F1C">
        <w:rPr>
          <w:rFonts w:asciiTheme="minorHAnsi" w:eastAsia="Times New Roman" w:hAnsiTheme="minorHAnsi" w:cstheme="minorHAnsi"/>
        </w:rPr>
        <w:t>.</w:t>
      </w:r>
    </w:p>
    <w:p w14:paraId="6619CCA7" w14:textId="77777777" w:rsidR="00922E46" w:rsidRPr="00F676CA" w:rsidRDefault="00922E46" w:rsidP="00922E46"/>
    <w:p w14:paraId="06CD079A" w14:textId="77777777" w:rsidR="00922E46" w:rsidRDefault="00922E46" w:rsidP="00922E46">
      <w:pPr>
        <w:pStyle w:val="Heading3"/>
      </w:pPr>
      <w:proofErr w:type="spellStart"/>
      <w:r w:rsidRPr="006C2C6D">
        <w:t>Anti Trust</w:t>
      </w:r>
      <w:proofErr w:type="spellEnd"/>
    </w:p>
    <w:p w14:paraId="02A945C3" w14:textId="77777777" w:rsidR="00922E46" w:rsidRPr="003675A2" w:rsidRDefault="00922E46" w:rsidP="00922E46">
      <w:pPr>
        <w:pStyle w:val="Heading4"/>
      </w:pPr>
      <w:r>
        <w:t xml:space="preserve">Antitrust </w:t>
      </w:r>
      <w:r w:rsidRPr="00B42561">
        <w:rPr>
          <w:u w:val="single"/>
        </w:rPr>
        <w:t>won’t</w:t>
      </w:r>
      <w:r>
        <w:t xml:space="preserve"> save democracy. </w:t>
      </w:r>
    </w:p>
    <w:p w14:paraId="32E600C3" w14:textId="77777777" w:rsidR="00922E46" w:rsidRPr="003675A2" w:rsidRDefault="00922E46" w:rsidP="00922E46">
      <w:r w:rsidRPr="003675A2">
        <w:rPr>
          <w:rStyle w:val="Style13ptBold"/>
        </w:rPr>
        <w:t>Howell 21</w:t>
      </w:r>
      <w:r>
        <w:t>, PhD candidate at Harvard University studying the history of technology, labor and business. (Jordan, 1-31-2021, "</w:t>
      </w:r>
      <w:r w:rsidRPr="00684DD5">
        <w:rPr>
          <w:rStyle w:val="Emphasis"/>
          <w:highlight w:val="cyan"/>
        </w:rPr>
        <w:t>Breaking up Big Tech can’t save</w:t>
      </w:r>
      <w:r>
        <w:t xml:space="preserve"> American </w:t>
      </w:r>
      <w:r w:rsidRPr="00684DD5">
        <w:rPr>
          <w:rStyle w:val="Emphasis"/>
          <w:highlight w:val="cyan"/>
        </w:rPr>
        <w:t>democracy</w:t>
      </w:r>
      <w:r>
        <w:t xml:space="preserve"> by itself", </w:t>
      </w:r>
      <w:r w:rsidRPr="003675A2">
        <w:rPr>
          <w:i/>
          <w:iCs/>
        </w:rPr>
        <w:t>Washington Post</w:t>
      </w:r>
      <w:r>
        <w:t>, https://www.washingtonpost.com/outlook/2021/01/31/breaking-up-big-tech-cant-save-american-democracy-by-itself/)</w:t>
      </w:r>
    </w:p>
    <w:p w14:paraId="3CB81827" w14:textId="77777777" w:rsidR="00922E46" w:rsidRPr="003675A2" w:rsidRDefault="00922E46" w:rsidP="00922E46">
      <w:pPr>
        <w:rPr>
          <w:rStyle w:val="StyleUnderline"/>
        </w:rPr>
      </w:pPr>
      <w:r w:rsidRPr="003675A2">
        <w:rPr>
          <w:sz w:val="16"/>
        </w:rPr>
        <w:t xml:space="preserve">Despite these divisions, there is a growing bipartisan consensus that </w:t>
      </w:r>
      <w:r w:rsidRPr="003675A2">
        <w:rPr>
          <w:rStyle w:val="StyleUnderline"/>
        </w:rPr>
        <w:t>antitrust</w:t>
      </w:r>
      <w:r w:rsidRPr="003675A2">
        <w:rPr>
          <w:sz w:val="16"/>
        </w:rPr>
        <w:t xml:space="preserve"> law could </w:t>
      </w:r>
      <w:r w:rsidRPr="003675A2">
        <w:rPr>
          <w:rStyle w:val="Emphasis"/>
        </w:rPr>
        <w:t>save American democracy</w:t>
      </w:r>
      <w:r w:rsidRPr="003675A2">
        <w:rPr>
          <w:rStyle w:val="StyleUnderline"/>
        </w:rPr>
        <w:t xml:space="preserve"> from Big Tech</w:t>
      </w:r>
      <w:r w:rsidRPr="003675A2">
        <w:rPr>
          <w:sz w:val="16"/>
        </w:rPr>
        <w:t xml:space="preserve">. Sen. Josh Hawley (R-Mo.) has led the charge from the right, accusing it of censoring conservatives, squelching competition and dissolving the American family. On the left, Sen. Elizabeth Warren (D-Mass.) has argued that Big Tech needs to be broken up because it has “too much power over our economy, our society, and our democracy.” </w:t>
      </w:r>
      <w:r w:rsidRPr="003675A2">
        <w:rPr>
          <w:rStyle w:val="StyleUnderline"/>
        </w:rPr>
        <w:t xml:space="preserve">Are Hawley and </w:t>
      </w:r>
      <w:proofErr w:type="gramStart"/>
      <w:r w:rsidRPr="003675A2">
        <w:rPr>
          <w:rStyle w:val="StyleUnderline"/>
        </w:rPr>
        <w:t>Warren</w:t>
      </w:r>
      <w:proofErr w:type="gramEnd"/>
      <w:r w:rsidRPr="003675A2">
        <w:rPr>
          <w:rStyle w:val="StyleUnderline"/>
        </w:rPr>
        <w:t xml:space="preserve"> right?</w:t>
      </w:r>
    </w:p>
    <w:p w14:paraId="7D835C71" w14:textId="77777777" w:rsidR="00922E46" w:rsidRPr="003675A2" w:rsidRDefault="00922E46" w:rsidP="00922E46">
      <w:pPr>
        <w:rPr>
          <w:sz w:val="16"/>
        </w:rPr>
      </w:pPr>
      <w:r w:rsidRPr="003675A2">
        <w:rPr>
          <w:sz w:val="16"/>
        </w:rPr>
        <w:t xml:space="preserve">A look at a prominent case of corporate regulation during </w:t>
      </w:r>
      <w:r w:rsidRPr="003675A2">
        <w:rPr>
          <w:rStyle w:val="StyleUnderline"/>
        </w:rPr>
        <w:t xml:space="preserve">the New Deal reminds us that </w:t>
      </w:r>
      <w:r w:rsidRPr="00684DD5">
        <w:rPr>
          <w:rStyle w:val="Emphasis"/>
          <w:highlight w:val="cyan"/>
        </w:rPr>
        <w:t>antitrust is no panacea</w:t>
      </w:r>
      <w:r w:rsidRPr="003675A2">
        <w:rPr>
          <w:sz w:val="16"/>
        </w:rPr>
        <w:t xml:space="preserve">. In 1937, the Justice Department began antitrust action against Alcoa, a firm that one labor activist called a “masterpiece in monopoly.” Without a single competitor, Alcoa was the only game in town for aluminum production. While the antitrust case against Alcoa was initially dismissed, the government won its appeal in 1945, providing legislators with the power to bust the trust. Yet </w:t>
      </w:r>
      <w:r w:rsidRPr="00684DD5">
        <w:rPr>
          <w:rStyle w:val="StyleUnderline"/>
          <w:highlight w:val="cyan"/>
        </w:rPr>
        <w:t xml:space="preserve">antitrust was only </w:t>
      </w:r>
      <w:r w:rsidRPr="00684DD5">
        <w:rPr>
          <w:rStyle w:val="Emphasis"/>
          <w:highlight w:val="cyan"/>
        </w:rPr>
        <w:t>one of the tools</w:t>
      </w:r>
      <w:r w:rsidRPr="00684DD5">
        <w:rPr>
          <w:rStyle w:val="StyleUnderline"/>
          <w:highlight w:val="cyan"/>
        </w:rPr>
        <w:t xml:space="preserve"> New Dealers deployed</w:t>
      </w:r>
      <w:r w:rsidRPr="003675A2">
        <w:rPr>
          <w:rStyle w:val="StyleUnderline"/>
        </w:rPr>
        <w:t xml:space="preserve"> to curb Alcoa’s power</w:t>
      </w:r>
      <w:r w:rsidRPr="003675A2">
        <w:rPr>
          <w:sz w:val="16"/>
        </w:rPr>
        <w:t>. What mattered more than antitrust was the idea of public utility, which stood at the heart of the New Deal regulatory state.</w:t>
      </w:r>
    </w:p>
    <w:p w14:paraId="337E57CF" w14:textId="77777777" w:rsidR="00922E46" w:rsidRPr="003675A2" w:rsidRDefault="00922E46" w:rsidP="00922E46">
      <w:pPr>
        <w:rPr>
          <w:sz w:val="16"/>
        </w:rPr>
      </w:pPr>
      <w:r w:rsidRPr="003675A2">
        <w:rPr>
          <w:sz w:val="16"/>
        </w:rPr>
        <w:t>Why did this concept of public utility matter? The case against Alcoa was never just about aluminum. For New Dealers like Interior Secretary Harold Ickes, who called Alcoa “one of the worst monopolies that has ever been able to fasten itself upon American life,” it was about rivers. Per pound, aluminum production demanded roughly 10 times the energy as steel production. Since profits depended on cheap power, Alcoa built six dams on the Little Tennessee River during the first three decades of the 20th century to power its smelters at Baldwin, N.C., and Alcoa, Tenn. Alcoa had entered the hydropower business.</w:t>
      </w:r>
    </w:p>
    <w:p w14:paraId="10FB6450" w14:textId="77777777" w:rsidR="00922E46" w:rsidRPr="003675A2" w:rsidRDefault="00922E46" w:rsidP="00922E46">
      <w:pPr>
        <w:rPr>
          <w:sz w:val="16"/>
        </w:rPr>
      </w:pPr>
      <w:r w:rsidRPr="003675A2">
        <w:rPr>
          <w:sz w:val="16"/>
        </w:rPr>
        <w:t xml:space="preserve">By the 1930s, however, many Americans believed river development was too important to be handed over to private interests. New Dealers promoted the re-engineering of the nation’s rivers </w:t>
      </w:r>
      <w:proofErr w:type="gramStart"/>
      <w:r w:rsidRPr="003675A2">
        <w:rPr>
          <w:sz w:val="16"/>
        </w:rPr>
        <w:t>as a means to</w:t>
      </w:r>
      <w:proofErr w:type="gramEnd"/>
      <w:r w:rsidRPr="003675A2">
        <w:rPr>
          <w:sz w:val="16"/>
        </w:rPr>
        <w:t xml:space="preserve"> stimulate the economy, tame private enterprise and shore up democracy. As William J. Novak has argued, this vision drew on a broad conception of public utility that legal scholars had developed during the Progressive Era. The Tennessee Valley Authority (TVA), launched in 1933, was a paradigmatic example. But the idea of public utility never resonated with Alcoa’s executives, who saw </w:t>
      </w:r>
      <w:proofErr w:type="gramStart"/>
      <w:r w:rsidRPr="003675A2">
        <w:rPr>
          <w:sz w:val="16"/>
        </w:rPr>
        <w:t>the TVA</w:t>
      </w:r>
      <w:proofErr w:type="gramEnd"/>
      <w:r w:rsidRPr="003675A2">
        <w:rPr>
          <w:sz w:val="16"/>
        </w:rPr>
        <w:t xml:space="preserve"> as a cheap imitation of itself.</w:t>
      </w:r>
    </w:p>
    <w:p w14:paraId="174408D0" w14:textId="77777777" w:rsidR="00922E46" w:rsidRPr="003675A2" w:rsidRDefault="00922E46" w:rsidP="00922E46">
      <w:pPr>
        <w:rPr>
          <w:sz w:val="16"/>
        </w:rPr>
      </w:pPr>
      <w:r w:rsidRPr="003675A2">
        <w:rPr>
          <w:sz w:val="16"/>
        </w:rPr>
        <w:t>The outbreak of war in Europe in 1939 accelerated the tensions between Alcoa and the American state, as demand for aluminum to build warplanes promised to turn Alcoa into a veritable behemoth. During the war, no firm received more government funds to build factories than Alcoa.</w:t>
      </w:r>
    </w:p>
    <w:p w14:paraId="2812CC6F" w14:textId="77777777" w:rsidR="00922E46" w:rsidRPr="003675A2" w:rsidRDefault="00922E46" w:rsidP="00922E46">
      <w:pPr>
        <w:rPr>
          <w:sz w:val="16"/>
        </w:rPr>
      </w:pPr>
      <w:r w:rsidRPr="003675A2">
        <w:rPr>
          <w:sz w:val="16"/>
        </w:rPr>
        <w:t>New Dealers saw the explosion of demand for aluminum as an opportunity to bend the industry to their needs. During the war, planners at the Bonneville Power Administration (BPA) and the TVA ensured that federal funds turned into factories that would fit their vision for regional economic development. Above all, this meant wartime aluminum plants had to consume publicly generated hydroelectricity. Private aluminum production became a critical source of revenue for the TVA and BPA.</w:t>
      </w:r>
    </w:p>
    <w:p w14:paraId="743992FE" w14:textId="77777777" w:rsidR="00922E46" w:rsidRPr="003675A2" w:rsidRDefault="00922E46" w:rsidP="00922E46">
      <w:pPr>
        <w:rPr>
          <w:sz w:val="16"/>
        </w:rPr>
      </w:pPr>
      <w:r w:rsidRPr="003675A2">
        <w:rPr>
          <w:sz w:val="16"/>
        </w:rPr>
        <w:t>Wartime planners at regional power agencies — especially the BPA — believed the future of public power depended on a competitive aluminum industry. Samuel Moment, the economist who wrote the blueprint for the aluminum industry’s postwar reconstruction, had worked as a planner at the BPA in Portland since 1940. In 1945, the conclusion of the antitrust suit against Alcoa empowered the Surplus Property Board (SPB</w:t>
      </w:r>
      <w:proofErr w:type="gramStart"/>
      <w:r w:rsidRPr="003675A2">
        <w:rPr>
          <w:sz w:val="16"/>
        </w:rPr>
        <w:t>) —</w:t>
      </w:r>
      <w:proofErr w:type="gramEnd"/>
      <w:r w:rsidRPr="003675A2">
        <w:rPr>
          <w:sz w:val="16"/>
        </w:rPr>
        <w:t xml:space="preserve"> the agency in charge of selling off government-financed war production facilities — to implement Moment’s plan. The SPB sold government-funded smelters and refineries that had been operated by Alcoa to two new competitors — Reynolds Metals and Kaiser Aluminum.</w:t>
      </w:r>
    </w:p>
    <w:p w14:paraId="5FC8FDDA" w14:textId="77777777" w:rsidR="00922E46" w:rsidRPr="003675A2" w:rsidRDefault="00922E46" w:rsidP="00922E46">
      <w:pPr>
        <w:rPr>
          <w:sz w:val="16"/>
        </w:rPr>
      </w:pPr>
      <w:r w:rsidRPr="003675A2">
        <w:rPr>
          <w:sz w:val="16"/>
        </w:rPr>
        <w:t xml:space="preserve">But a </w:t>
      </w:r>
      <w:r w:rsidRPr="00684DD5">
        <w:rPr>
          <w:rStyle w:val="StyleUnderline"/>
          <w:highlight w:val="cyan"/>
        </w:rPr>
        <w:t>competitive</w:t>
      </w:r>
      <w:r w:rsidRPr="003675A2">
        <w:rPr>
          <w:sz w:val="16"/>
        </w:rPr>
        <w:t xml:space="preserve"> aluminum </w:t>
      </w:r>
      <w:r w:rsidRPr="00684DD5">
        <w:rPr>
          <w:rStyle w:val="StyleUnderline"/>
          <w:highlight w:val="cyan"/>
        </w:rPr>
        <w:t>industry</w:t>
      </w:r>
      <w:r w:rsidRPr="003675A2">
        <w:rPr>
          <w:rStyle w:val="StyleUnderline"/>
        </w:rPr>
        <w:t xml:space="preserve"> was </w:t>
      </w:r>
      <w:r w:rsidRPr="003675A2">
        <w:rPr>
          <w:rStyle w:val="Emphasis"/>
        </w:rPr>
        <w:t xml:space="preserve">never an end </w:t>
      </w:r>
      <w:proofErr w:type="gramStart"/>
      <w:r w:rsidRPr="003675A2">
        <w:rPr>
          <w:rStyle w:val="Emphasis"/>
        </w:rPr>
        <w:t>in itself</w:t>
      </w:r>
      <w:r w:rsidRPr="003675A2">
        <w:rPr>
          <w:rStyle w:val="StyleUnderline"/>
        </w:rPr>
        <w:t xml:space="preserve"> for</w:t>
      </w:r>
      <w:proofErr w:type="gramEnd"/>
      <w:r w:rsidRPr="003675A2">
        <w:rPr>
          <w:rStyle w:val="StyleUnderline"/>
        </w:rPr>
        <w:t xml:space="preserve"> New Dealers</w:t>
      </w:r>
      <w:r w:rsidRPr="003675A2">
        <w:rPr>
          <w:sz w:val="16"/>
        </w:rPr>
        <w:t>. It was a means to ensure public control of the nation’s rivers, which they believed would preserve democracy and spark regional economic development.</w:t>
      </w:r>
    </w:p>
    <w:p w14:paraId="3CBF7D78" w14:textId="77777777" w:rsidR="00922E46" w:rsidRPr="003675A2" w:rsidRDefault="00922E46" w:rsidP="00922E46">
      <w:pPr>
        <w:rPr>
          <w:rStyle w:val="StyleUnderline"/>
        </w:rPr>
      </w:pPr>
      <w:r w:rsidRPr="003675A2">
        <w:rPr>
          <w:sz w:val="16"/>
        </w:rPr>
        <w:t xml:space="preserve">It is important to reckon with the flaws in this vision of public utility. In the Northwest, </w:t>
      </w:r>
      <w:r w:rsidRPr="003675A2">
        <w:rPr>
          <w:rStyle w:val="StyleUnderline"/>
        </w:rPr>
        <w:t xml:space="preserve">dam building during the New Deal </w:t>
      </w:r>
      <w:r w:rsidRPr="00684DD5">
        <w:rPr>
          <w:rStyle w:val="Emphasis"/>
          <w:highlight w:val="cyan"/>
        </w:rPr>
        <w:t>inundated</w:t>
      </w:r>
      <w:r w:rsidRPr="00684DD5">
        <w:rPr>
          <w:rStyle w:val="StyleUnderline"/>
          <w:highlight w:val="cyan"/>
        </w:rPr>
        <w:t xml:space="preserve"> the </w:t>
      </w:r>
      <w:r w:rsidRPr="003675A2">
        <w:rPr>
          <w:rStyle w:val="StyleUnderline"/>
        </w:rPr>
        <w:t xml:space="preserve">homes, fishing sites and </w:t>
      </w:r>
      <w:r w:rsidRPr="00684DD5">
        <w:rPr>
          <w:rStyle w:val="StyleUnderline"/>
          <w:highlight w:val="cyan"/>
        </w:rPr>
        <w:t>lands of</w:t>
      </w:r>
      <w:r w:rsidRPr="003675A2">
        <w:rPr>
          <w:rStyle w:val="StyleUnderline"/>
        </w:rPr>
        <w:t xml:space="preserve"> many </w:t>
      </w:r>
      <w:r w:rsidRPr="00684DD5">
        <w:rPr>
          <w:rStyle w:val="Emphasis"/>
          <w:highlight w:val="cyan"/>
        </w:rPr>
        <w:t>Indigenous peoples</w:t>
      </w:r>
      <w:r w:rsidRPr="003675A2">
        <w:rPr>
          <w:sz w:val="16"/>
        </w:rPr>
        <w:t xml:space="preserve">, including the Spokane, Wasco and Colville Nations. Consider the Spokane Nation, whose land and fishing sites were submerged by the Grand Coulee Dam in the 1940s. Only in 2020, after eight decades of activism, did the Spokane Nation receive federal compensation. All too often, </w:t>
      </w:r>
      <w:r w:rsidRPr="003675A2">
        <w:rPr>
          <w:rStyle w:val="StyleUnderline"/>
        </w:rPr>
        <w:t xml:space="preserve">Americans have mobilized the concept of the public good to </w:t>
      </w:r>
      <w:r w:rsidRPr="003675A2">
        <w:rPr>
          <w:rStyle w:val="Emphasis"/>
        </w:rPr>
        <w:t>dispossess Indigenous peoples</w:t>
      </w:r>
      <w:r w:rsidRPr="003675A2">
        <w:rPr>
          <w:rStyle w:val="StyleUnderline"/>
        </w:rPr>
        <w:t xml:space="preserve"> of their land and water.</w:t>
      </w:r>
    </w:p>
    <w:p w14:paraId="193D464E" w14:textId="77777777" w:rsidR="00922E46" w:rsidRPr="003675A2" w:rsidRDefault="00922E46" w:rsidP="00922E46">
      <w:pPr>
        <w:rPr>
          <w:rStyle w:val="StyleUnderline"/>
        </w:rPr>
      </w:pPr>
      <w:r w:rsidRPr="003675A2">
        <w:rPr>
          <w:sz w:val="16"/>
        </w:rPr>
        <w:t xml:space="preserve">Even so, the interplay between public utility and antitrust during the New Deal contains lessons for the digital age. </w:t>
      </w:r>
      <w:r w:rsidRPr="003675A2">
        <w:rPr>
          <w:rStyle w:val="StyleUnderline"/>
        </w:rPr>
        <w:t xml:space="preserve">After the attack on the Capitol, many have applauded Trump’s excommunication from social media. But if democracy is to survive, </w:t>
      </w:r>
      <w:r w:rsidRPr="00684DD5">
        <w:rPr>
          <w:rStyle w:val="StyleUnderline"/>
          <w:highlight w:val="cyan"/>
        </w:rPr>
        <w:t xml:space="preserve">a coterie of corporate elites </w:t>
      </w:r>
      <w:r w:rsidRPr="00684DD5">
        <w:rPr>
          <w:rStyle w:val="Emphasis"/>
          <w:highlight w:val="cyan"/>
        </w:rPr>
        <w:t>cannot make</w:t>
      </w:r>
      <w:r w:rsidRPr="003675A2">
        <w:rPr>
          <w:rStyle w:val="Emphasis"/>
        </w:rPr>
        <w:t xml:space="preserve"> such </w:t>
      </w:r>
      <w:r w:rsidRPr="00B42561">
        <w:rPr>
          <w:rStyle w:val="Emphasis"/>
        </w:rPr>
        <w:t xml:space="preserve">consequential </w:t>
      </w:r>
      <w:r w:rsidRPr="00684DD5">
        <w:rPr>
          <w:rStyle w:val="Emphasis"/>
          <w:highlight w:val="cyan"/>
        </w:rPr>
        <w:t>political decisions</w:t>
      </w:r>
      <w:r w:rsidRPr="00684DD5">
        <w:rPr>
          <w:sz w:val="16"/>
          <w:highlight w:val="cyan"/>
        </w:rPr>
        <w:t xml:space="preserve">. </w:t>
      </w:r>
      <w:r w:rsidRPr="00684DD5">
        <w:rPr>
          <w:rStyle w:val="StyleUnderline"/>
          <w:highlight w:val="cyan"/>
        </w:rPr>
        <w:t xml:space="preserve">A more </w:t>
      </w:r>
      <w:r w:rsidRPr="00684DD5">
        <w:rPr>
          <w:rStyle w:val="Emphasis"/>
          <w:highlight w:val="cyan"/>
        </w:rPr>
        <w:t>competitive tech industry</w:t>
      </w:r>
      <w:r w:rsidRPr="003675A2">
        <w:rPr>
          <w:sz w:val="16"/>
        </w:rPr>
        <w:t xml:space="preserve"> — </w:t>
      </w:r>
      <w:r w:rsidRPr="003675A2">
        <w:rPr>
          <w:rStyle w:val="StyleUnderline"/>
        </w:rPr>
        <w:t xml:space="preserve">the solution </w:t>
      </w:r>
      <w:r w:rsidRPr="00684DD5">
        <w:rPr>
          <w:rStyle w:val="StyleUnderline"/>
          <w:highlight w:val="cyan"/>
        </w:rPr>
        <w:t xml:space="preserve">offered by </w:t>
      </w:r>
      <w:r w:rsidRPr="00684DD5">
        <w:rPr>
          <w:rStyle w:val="Emphasis"/>
          <w:highlight w:val="cyan"/>
        </w:rPr>
        <w:t>antitrust</w:t>
      </w:r>
      <w:r w:rsidRPr="003675A2">
        <w:rPr>
          <w:sz w:val="16"/>
        </w:rPr>
        <w:t xml:space="preserve"> — </w:t>
      </w:r>
      <w:r w:rsidRPr="00684DD5">
        <w:rPr>
          <w:rStyle w:val="StyleUnderline"/>
          <w:highlight w:val="cyan"/>
        </w:rPr>
        <w:t>will</w:t>
      </w:r>
      <w:r w:rsidRPr="003675A2">
        <w:rPr>
          <w:rStyle w:val="StyleUnderline"/>
        </w:rPr>
        <w:t xml:space="preserve"> simply </w:t>
      </w:r>
      <w:r w:rsidRPr="00684DD5">
        <w:rPr>
          <w:rStyle w:val="Emphasis"/>
          <w:highlight w:val="cyan"/>
        </w:rPr>
        <w:t>enlarge the number of elites making</w:t>
      </w:r>
      <w:r w:rsidRPr="003675A2">
        <w:rPr>
          <w:rStyle w:val="Emphasis"/>
        </w:rPr>
        <w:t xml:space="preserve"> these </w:t>
      </w:r>
      <w:r w:rsidRPr="00684DD5">
        <w:rPr>
          <w:rStyle w:val="Emphasis"/>
          <w:highlight w:val="cyan"/>
        </w:rPr>
        <w:t>decisions</w:t>
      </w:r>
      <w:r w:rsidRPr="003675A2">
        <w:rPr>
          <w:sz w:val="16"/>
        </w:rPr>
        <w:t xml:space="preserve">, </w:t>
      </w:r>
      <w:r w:rsidRPr="00684DD5">
        <w:rPr>
          <w:rStyle w:val="Emphasis"/>
          <w:highlight w:val="cyan"/>
        </w:rPr>
        <w:t>without</w:t>
      </w:r>
      <w:r w:rsidRPr="003675A2">
        <w:rPr>
          <w:sz w:val="16"/>
        </w:rPr>
        <w:t xml:space="preserve"> </w:t>
      </w:r>
      <w:r w:rsidRPr="00684DD5">
        <w:rPr>
          <w:rStyle w:val="StyleUnderline"/>
          <w:highlight w:val="cyan"/>
        </w:rPr>
        <w:t>solving the</w:t>
      </w:r>
      <w:r w:rsidRPr="003675A2">
        <w:rPr>
          <w:rStyle w:val="StyleUnderline"/>
        </w:rPr>
        <w:t xml:space="preserve"> </w:t>
      </w:r>
      <w:r w:rsidRPr="003675A2">
        <w:rPr>
          <w:rStyle w:val="Emphasis"/>
        </w:rPr>
        <w:t xml:space="preserve">fundamental </w:t>
      </w:r>
      <w:r w:rsidRPr="00684DD5">
        <w:rPr>
          <w:rStyle w:val="Emphasis"/>
          <w:highlight w:val="cyan"/>
        </w:rPr>
        <w:t>problem</w:t>
      </w:r>
      <w:r w:rsidRPr="003675A2">
        <w:rPr>
          <w:rStyle w:val="StyleUnderline"/>
        </w:rPr>
        <w:t>.</w:t>
      </w:r>
    </w:p>
    <w:p w14:paraId="5EBECC6A" w14:textId="77777777" w:rsidR="00922E46" w:rsidRPr="007E5242" w:rsidRDefault="00922E46" w:rsidP="00922E46">
      <w:pPr>
        <w:rPr>
          <w:u w:val="single"/>
        </w:rPr>
      </w:pPr>
      <w:r w:rsidRPr="003675A2">
        <w:rPr>
          <w:sz w:val="16"/>
        </w:rPr>
        <w:t xml:space="preserve">Antitrust worked against Alcoa because there was a political consensus that certain economic and social domains — like river development — were too important to society to be outsourced to private business. This vision is worth remembering. </w:t>
      </w:r>
      <w:r w:rsidRPr="003675A2">
        <w:rPr>
          <w:rStyle w:val="StyleUnderline"/>
        </w:rPr>
        <w:t xml:space="preserve">If antitrust enables the state to create competition, the concept of public utility allows the state to </w:t>
      </w:r>
      <w:r w:rsidRPr="003675A2">
        <w:rPr>
          <w:rStyle w:val="Emphasis"/>
        </w:rPr>
        <w:t>redraw the line</w:t>
      </w:r>
      <w:r w:rsidRPr="003675A2">
        <w:rPr>
          <w:rStyle w:val="StyleUnderline"/>
        </w:rPr>
        <w:t xml:space="preserve"> between public and private</w:t>
      </w:r>
      <w:r w:rsidRPr="003675A2">
        <w:rPr>
          <w:sz w:val="16"/>
        </w:rPr>
        <w:t xml:space="preserve">. </w:t>
      </w:r>
      <w:r w:rsidRPr="003675A2">
        <w:rPr>
          <w:rStyle w:val="StyleUnderline"/>
        </w:rPr>
        <w:t>While it has become commonplace to think of data as</w:t>
      </w:r>
      <w:r w:rsidRPr="003675A2">
        <w:rPr>
          <w:sz w:val="16"/>
        </w:rPr>
        <w:t xml:space="preserve"> the </w:t>
      </w:r>
      <w:r w:rsidRPr="003675A2">
        <w:rPr>
          <w:rStyle w:val="StyleUnderline"/>
        </w:rPr>
        <w:t>oil</w:t>
      </w:r>
      <w:r w:rsidRPr="003675A2">
        <w:rPr>
          <w:sz w:val="16"/>
        </w:rPr>
        <w:t xml:space="preserve"> of the 21st century, </w:t>
      </w:r>
      <w:r w:rsidRPr="003675A2">
        <w:rPr>
          <w:rStyle w:val="StyleUnderline"/>
        </w:rPr>
        <w:t xml:space="preserve">democracy would be better served by thinking of it </w:t>
      </w:r>
      <w:r w:rsidRPr="003675A2">
        <w:rPr>
          <w:rStyle w:val="Emphasis"/>
        </w:rPr>
        <w:t>more like a river</w:t>
      </w:r>
      <w:r w:rsidRPr="003675A2">
        <w:rPr>
          <w:sz w:val="16"/>
        </w:rPr>
        <w:t xml:space="preserve">. </w:t>
      </w:r>
      <w:r w:rsidRPr="003675A2">
        <w:rPr>
          <w:rStyle w:val="StyleUnderline"/>
        </w:rPr>
        <w:t xml:space="preserve">Until our digital communications sphere belongs to the public, Big Tech will </w:t>
      </w:r>
      <w:r w:rsidRPr="003675A2">
        <w:rPr>
          <w:rStyle w:val="Emphasis"/>
        </w:rPr>
        <w:t>remain</w:t>
      </w:r>
      <w:r w:rsidRPr="003675A2">
        <w:rPr>
          <w:rStyle w:val="StyleUnderline"/>
        </w:rPr>
        <w:t xml:space="preserve"> a threat to democracy.</w:t>
      </w:r>
    </w:p>
    <w:p w14:paraId="58B4F38B" w14:textId="77777777" w:rsidR="00922E46" w:rsidRPr="00A738FC" w:rsidRDefault="00922E46" w:rsidP="00922E46">
      <w:pPr>
        <w:pStyle w:val="Heading4"/>
        <w:rPr>
          <w:rFonts w:asciiTheme="majorHAnsi" w:hAnsiTheme="majorHAnsi" w:cstheme="majorHAnsi"/>
          <w:iCs w:val="0"/>
        </w:rPr>
      </w:pPr>
      <w:r w:rsidRPr="00A738FC">
        <w:rPr>
          <w:rFonts w:asciiTheme="majorHAnsi" w:hAnsiTheme="majorHAnsi" w:cstheme="majorHAnsi"/>
          <w:iCs w:val="0"/>
        </w:rPr>
        <w:t xml:space="preserve">It’ll be </w:t>
      </w:r>
      <w:r w:rsidRPr="00A738FC">
        <w:rPr>
          <w:rFonts w:asciiTheme="majorHAnsi" w:hAnsiTheme="majorHAnsi" w:cstheme="majorHAnsi"/>
          <w:iCs w:val="0"/>
          <w:u w:val="single"/>
        </w:rPr>
        <w:t>gradual</w:t>
      </w:r>
      <w:r w:rsidRPr="00A738FC">
        <w:rPr>
          <w:rFonts w:asciiTheme="majorHAnsi" w:hAnsiTheme="majorHAnsi" w:cstheme="majorHAnsi"/>
          <w:iCs w:val="0"/>
        </w:rPr>
        <w:t xml:space="preserve">, </w:t>
      </w:r>
      <w:r w:rsidRPr="00A738FC">
        <w:rPr>
          <w:rFonts w:asciiTheme="majorHAnsi" w:hAnsiTheme="majorHAnsi" w:cstheme="majorHAnsi"/>
          <w:iCs w:val="0"/>
          <w:u w:val="single"/>
        </w:rPr>
        <w:t>intervening</w:t>
      </w:r>
      <w:r w:rsidRPr="00A738FC">
        <w:rPr>
          <w:rFonts w:asciiTheme="majorHAnsi" w:hAnsiTheme="majorHAnsi" w:cstheme="majorHAnsi"/>
          <w:iCs w:val="0"/>
        </w:rPr>
        <w:t xml:space="preserve"> actors </w:t>
      </w:r>
      <w:r w:rsidRPr="00A738FC">
        <w:rPr>
          <w:rFonts w:asciiTheme="majorHAnsi" w:hAnsiTheme="majorHAnsi" w:cstheme="majorHAnsi"/>
          <w:iCs w:val="0"/>
          <w:u w:val="single"/>
        </w:rPr>
        <w:t>check</w:t>
      </w:r>
      <w:r w:rsidRPr="00A738FC">
        <w:rPr>
          <w:rFonts w:asciiTheme="majorHAnsi" w:hAnsiTheme="majorHAnsi" w:cstheme="majorHAnsi"/>
          <w:iCs w:val="0"/>
        </w:rPr>
        <w:t xml:space="preserve">, and AI </w:t>
      </w:r>
      <w:r w:rsidRPr="00A738FC">
        <w:rPr>
          <w:rFonts w:asciiTheme="majorHAnsi" w:hAnsiTheme="majorHAnsi" w:cstheme="majorHAnsi"/>
          <w:iCs w:val="0"/>
          <w:u w:val="single"/>
        </w:rPr>
        <w:t>needs</w:t>
      </w:r>
      <w:r w:rsidRPr="00A738FC">
        <w:rPr>
          <w:rFonts w:asciiTheme="majorHAnsi" w:hAnsiTheme="majorHAnsi" w:cstheme="majorHAnsi"/>
          <w:iCs w:val="0"/>
        </w:rPr>
        <w:t xml:space="preserve"> us</w:t>
      </w:r>
    </w:p>
    <w:p w14:paraId="30F0110F" w14:textId="77777777" w:rsidR="00922E46" w:rsidRPr="00A738FC" w:rsidRDefault="00922E46" w:rsidP="00922E46">
      <w:pPr>
        <w:rPr>
          <w:rFonts w:asciiTheme="majorHAnsi" w:hAnsiTheme="majorHAnsi" w:cstheme="majorHAnsi"/>
        </w:rPr>
      </w:pPr>
      <w:bookmarkStart w:id="1" w:name="_Hlk170298350"/>
      <w:r w:rsidRPr="00A738FC">
        <w:rPr>
          <w:rStyle w:val="Style13ptBold"/>
          <w:rFonts w:asciiTheme="majorHAnsi" w:hAnsiTheme="majorHAnsi" w:cstheme="majorHAnsi"/>
        </w:rPr>
        <w:t>Lee ‘23</w:t>
      </w:r>
      <w:r w:rsidRPr="00A738FC">
        <w:rPr>
          <w:rFonts w:asciiTheme="majorHAnsi" w:hAnsiTheme="majorHAnsi" w:cstheme="majorHAnsi"/>
        </w:rPr>
        <w:t xml:space="preserve"> [Timothy; May 9</w:t>
      </w:r>
      <w:r w:rsidRPr="00A738FC">
        <w:rPr>
          <w:rFonts w:asciiTheme="majorHAnsi" w:hAnsiTheme="majorHAnsi" w:cstheme="majorHAnsi"/>
          <w:vertAlign w:val="superscript"/>
        </w:rPr>
        <w:t>th</w:t>
      </w:r>
      <w:r w:rsidRPr="00A738FC">
        <w:rPr>
          <w:rFonts w:asciiTheme="majorHAnsi" w:hAnsiTheme="majorHAnsi" w:cstheme="majorHAnsi"/>
        </w:rPr>
        <w:t>; PhD in Computer Science from Princeton, Slate Magazine, “Artificial Intelligence Is Not Going to Kill Us All,", https://slate.com/technology/2023/05/artificial-intelligence-existential-threat-google-geoffrey-hinton.html]</w:t>
      </w:r>
    </w:p>
    <w:p w14:paraId="04CB4611" w14:textId="77777777" w:rsidR="00922E46" w:rsidRPr="00A738FC" w:rsidRDefault="00922E46" w:rsidP="00922E46">
      <w:pPr>
        <w:rPr>
          <w:rFonts w:asciiTheme="majorHAnsi" w:hAnsiTheme="majorHAnsi" w:cstheme="majorHAnsi"/>
          <w:sz w:val="16"/>
        </w:rPr>
      </w:pPr>
      <w:r w:rsidRPr="00A738FC">
        <w:rPr>
          <w:rFonts w:asciiTheme="majorHAnsi" w:hAnsiTheme="majorHAnsi" w:cstheme="majorHAnsi"/>
          <w:sz w:val="16"/>
        </w:rPr>
        <w:t xml:space="preserve">If you put a </w:t>
      </w:r>
      <w:r w:rsidRPr="00A738FC">
        <w:rPr>
          <w:rFonts w:asciiTheme="majorHAnsi" w:hAnsiTheme="majorHAnsi" w:cstheme="majorHAnsi"/>
          <w:highlight w:val="cyan"/>
          <w:u w:val="single"/>
        </w:rPr>
        <w:t>modern human</w:t>
      </w:r>
      <w:r w:rsidRPr="00A738FC">
        <w:rPr>
          <w:rFonts w:asciiTheme="majorHAnsi" w:hAnsiTheme="majorHAnsi" w:cstheme="majorHAnsi"/>
          <w:sz w:val="16"/>
        </w:rPr>
        <w:t xml:space="preserve"> in a time machine and sent him </w:t>
      </w:r>
      <w:r w:rsidRPr="00A738FC">
        <w:rPr>
          <w:rFonts w:asciiTheme="majorHAnsi" w:hAnsiTheme="majorHAnsi" w:cstheme="majorHAnsi"/>
          <w:highlight w:val="cyan"/>
          <w:u w:val="single"/>
        </w:rPr>
        <w:t xml:space="preserve">back </w:t>
      </w:r>
      <w:r w:rsidRPr="00A738FC">
        <w:rPr>
          <w:rStyle w:val="Emphasis"/>
          <w:rFonts w:asciiTheme="majorHAnsi" w:hAnsiTheme="majorHAnsi" w:cstheme="majorHAnsi"/>
          <w:highlight w:val="cyan"/>
        </w:rPr>
        <w:t xml:space="preserve">100,000 </w:t>
      </w:r>
      <w:r w:rsidRPr="00A738FC">
        <w:rPr>
          <w:rFonts w:asciiTheme="majorHAnsi" w:hAnsiTheme="majorHAnsi" w:cstheme="majorHAnsi"/>
          <w:highlight w:val="cyan"/>
          <w:u w:val="single"/>
        </w:rPr>
        <w:t>years</w:t>
      </w:r>
      <w:r w:rsidRPr="00A738FC">
        <w:rPr>
          <w:rFonts w:asciiTheme="majorHAnsi" w:hAnsiTheme="majorHAnsi" w:cstheme="majorHAnsi"/>
          <w:sz w:val="16"/>
        </w:rPr>
        <w:t xml:space="preserve">, it’s unlikely he could use his superior intelligence to establish dominance over a nearby Neanderthal tribe. Even if he was an expert on modern weaponry, he </w:t>
      </w:r>
      <w:r w:rsidRPr="00A738FC">
        <w:rPr>
          <w:rStyle w:val="Emphasis"/>
          <w:rFonts w:asciiTheme="majorHAnsi" w:hAnsiTheme="majorHAnsi" w:cstheme="majorHAnsi"/>
          <w:highlight w:val="cyan"/>
        </w:rPr>
        <w:t xml:space="preserve">wouldn’t </w:t>
      </w:r>
      <w:r w:rsidRPr="00A738FC">
        <w:rPr>
          <w:rFonts w:asciiTheme="majorHAnsi" w:hAnsiTheme="majorHAnsi" w:cstheme="majorHAnsi"/>
          <w:highlight w:val="cyan"/>
          <w:u w:val="single"/>
        </w:rPr>
        <w:t>have</w:t>
      </w:r>
      <w:r w:rsidRPr="00A738FC">
        <w:rPr>
          <w:rFonts w:asciiTheme="majorHAnsi" w:hAnsiTheme="majorHAnsi" w:cstheme="majorHAnsi"/>
          <w:sz w:val="16"/>
        </w:rPr>
        <w:t xml:space="preserve"> the </w:t>
      </w:r>
      <w:r w:rsidRPr="00A738FC">
        <w:rPr>
          <w:rStyle w:val="Emphasis"/>
          <w:rFonts w:asciiTheme="majorHAnsi" w:hAnsiTheme="majorHAnsi" w:cstheme="majorHAnsi"/>
          <w:highlight w:val="cyan"/>
        </w:rPr>
        <w:t>time</w:t>
      </w:r>
      <w:r w:rsidRPr="00A738FC">
        <w:rPr>
          <w:rFonts w:asciiTheme="majorHAnsi" w:hAnsiTheme="majorHAnsi" w:cstheme="majorHAnsi"/>
          <w:highlight w:val="cyan"/>
          <w:u w:val="single"/>
        </w:rPr>
        <w:t xml:space="preserve"> or </w:t>
      </w:r>
      <w:r w:rsidRPr="00A738FC">
        <w:rPr>
          <w:rStyle w:val="Emphasis"/>
          <w:rFonts w:asciiTheme="majorHAnsi" w:hAnsiTheme="majorHAnsi" w:cstheme="majorHAnsi"/>
          <w:highlight w:val="cyan"/>
        </w:rPr>
        <w:t>resources</w:t>
      </w:r>
      <w:r w:rsidRPr="00A738FC">
        <w:rPr>
          <w:rFonts w:asciiTheme="majorHAnsi" w:hAnsiTheme="majorHAnsi" w:cstheme="majorHAnsi"/>
          <w:highlight w:val="cyan"/>
          <w:u w:val="single"/>
        </w:rPr>
        <w:t xml:space="preserve"> to </w:t>
      </w:r>
      <w:r w:rsidRPr="00A738FC">
        <w:rPr>
          <w:rStyle w:val="Emphasis"/>
          <w:rFonts w:asciiTheme="majorHAnsi" w:hAnsiTheme="majorHAnsi" w:cstheme="majorHAnsi"/>
          <w:highlight w:val="cyan"/>
        </w:rPr>
        <w:t>make</w:t>
      </w:r>
      <w:r w:rsidRPr="00A738FC">
        <w:rPr>
          <w:rFonts w:asciiTheme="majorHAnsi" w:hAnsiTheme="majorHAnsi" w:cstheme="majorHAnsi"/>
          <w:highlight w:val="cyan"/>
          <w:u w:val="single"/>
        </w:rPr>
        <w:t xml:space="preserve"> a </w:t>
      </w:r>
      <w:r w:rsidRPr="00A738FC">
        <w:rPr>
          <w:rStyle w:val="Emphasis"/>
          <w:rFonts w:asciiTheme="majorHAnsi" w:hAnsiTheme="majorHAnsi" w:cstheme="majorHAnsi"/>
          <w:highlight w:val="cyan"/>
        </w:rPr>
        <w:t>gun before</w:t>
      </w:r>
      <w:r w:rsidRPr="00A738FC">
        <w:rPr>
          <w:rFonts w:asciiTheme="majorHAnsi" w:hAnsiTheme="majorHAnsi" w:cstheme="majorHAnsi"/>
          <w:sz w:val="16"/>
        </w:rPr>
        <w:t xml:space="preserve"> the </w:t>
      </w:r>
      <w:r w:rsidRPr="00A738FC">
        <w:rPr>
          <w:rFonts w:asciiTheme="majorHAnsi" w:hAnsiTheme="majorHAnsi" w:cstheme="majorHAnsi"/>
          <w:highlight w:val="cyan"/>
          <w:u w:val="single"/>
        </w:rPr>
        <w:t xml:space="preserve">Neanderthals </w:t>
      </w:r>
      <w:r w:rsidRPr="00A738FC">
        <w:rPr>
          <w:rStyle w:val="Emphasis"/>
          <w:rFonts w:asciiTheme="majorHAnsi" w:hAnsiTheme="majorHAnsi" w:cstheme="majorHAnsi"/>
          <w:highlight w:val="cyan"/>
        </w:rPr>
        <w:t xml:space="preserve">killed </w:t>
      </w:r>
      <w:r w:rsidRPr="00A738FC">
        <w:rPr>
          <w:rFonts w:asciiTheme="majorHAnsi" w:hAnsiTheme="majorHAnsi" w:cstheme="majorHAnsi"/>
          <w:highlight w:val="cyan"/>
          <w:u w:val="single"/>
        </w:rPr>
        <w:t>him</w:t>
      </w:r>
      <w:r w:rsidRPr="00A738FC">
        <w:rPr>
          <w:rFonts w:asciiTheme="majorHAnsi" w:hAnsiTheme="majorHAnsi" w:cstheme="majorHAnsi"/>
          <w:sz w:val="16"/>
        </w:rPr>
        <w:t xml:space="preserve"> or he just starved to death.</w:t>
      </w:r>
    </w:p>
    <w:p w14:paraId="054BB6F2" w14:textId="77777777" w:rsidR="00922E46" w:rsidRPr="00A738FC" w:rsidRDefault="00922E46" w:rsidP="00922E46">
      <w:pPr>
        <w:rPr>
          <w:rFonts w:asciiTheme="majorHAnsi" w:hAnsiTheme="majorHAnsi" w:cstheme="majorHAnsi"/>
          <w:sz w:val="14"/>
          <w:szCs w:val="14"/>
        </w:rPr>
      </w:pPr>
      <w:r w:rsidRPr="00A738FC">
        <w:rPr>
          <w:rFonts w:asciiTheme="majorHAnsi" w:hAnsiTheme="majorHAnsi" w:cstheme="majorHAnsi"/>
          <w:sz w:val="14"/>
          <w:szCs w:val="14"/>
        </w:rPr>
        <w:t>Humanity’s intelligence gave us power mainly because it enabled us to create progressively larger and more complex societies. A few thousand years ago, some human civilizations grew large enough to support people who specialized in mining and metalworking. That allowed them to build better tools and weapons, giving them an edge over neighboring civilizations.</w:t>
      </w:r>
      <w:r w:rsidRPr="00A738FC">
        <w:rPr>
          <w:rFonts w:asciiTheme="majorHAnsi" w:hAnsiTheme="majorHAnsi" w:cstheme="majorHAnsi"/>
          <w:sz w:val="14"/>
          <w:szCs w:val="14"/>
        </w:rPr>
        <w:br/>
        <w:t xml:space="preserve">Specialization has continued to increase, century by century, until the present day. Modern societies have thousands of people working on highly specialized tasks from building aircraft carriers to developing A.I. software </w:t>
      </w:r>
      <w:proofErr w:type="gramStart"/>
      <w:r w:rsidRPr="00A738FC">
        <w:rPr>
          <w:rFonts w:asciiTheme="majorHAnsi" w:hAnsiTheme="majorHAnsi" w:cstheme="majorHAnsi"/>
          <w:sz w:val="14"/>
          <w:szCs w:val="14"/>
        </w:rPr>
        <w:t>to</w:t>
      </w:r>
      <w:proofErr w:type="gramEnd"/>
      <w:r w:rsidRPr="00A738FC">
        <w:rPr>
          <w:rFonts w:asciiTheme="majorHAnsi" w:hAnsiTheme="majorHAnsi" w:cstheme="majorHAnsi"/>
          <w:sz w:val="14"/>
          <w:szCs w:val="14"/>
        </w:rPr>
        <w:t xml:space="preserve"> sending satellites into space. It’s that extreme specialization that gives us almost godlike </w:t>
      </w:r>
      <w:proofErr w:type="gramStart"/>
      <w:r w:rsidRPr="00A738FC">
        <w:rPr>
          <w:rFonts w:asciiTheme="majorHAnsi" w:hAnsiTheme="majorHAnsi" w:cstheme="majorHAnsi"/>
          <w:sz w:val="14"/>
          <w:szCs w:val="14"/>
        </w:rPr>
        <w:t>powers</w:t>
      </w:r>
      <w:proofErr w:type="gramEnd"/>
      <w:r w:rsidRPr="00A738FC">
        <w:rPr>
          <w:rFonts w:asciiTheme="majorHAnsi" w:hAnsiTheme="majorHAnsi" w:cstheme="majorHAnsi"/>
          <w:sz w:val="14"/>
          <w:szCs w:val="14"/>
        </w:rPr>
        <w:t xml:space="preserve"> over the natural world.</w:t>
      </w:r>
    </w:p>
    <w:p w14:paraId="44B6214E" w14:textId="77777777" w:rsidR="00922E46" w:rsidRPr="00A738FC" w:rsidRDefault="00922E46" w:rsidP="00922E46">
      <w:pPr>
        <w:rPr>
          <w:rFonts w:asciiTheme="majorHAnsi" w:hAnsiTheme="majorHAnsi" w:cstheme="majorHAnsi"/>
          <w:sz w:val="14"/>
          <w:szCs w:val="14"/>
        </w:rPr>
      </w:pPr>
      <w:r w:rsidRPr="00A738FC">
        <w:rPr>
          <w:rFonts w:asciiTheme="majorHAnsi" w:hAnsiTheme="majorHAnsi" w:cstheme="majorHAnsi"/>
          <w:sz w:val="14"/>
          <w:szCs w:val="14"/>
        </w:rPr>
        <w:t>My favorite articulation of this point came from entrepreneur Anton Troynikov in a </w:t>
      </w:r>
      <w:hyperlink r:id="rId20" w:history="1">
        <w:r w:rsidRPr="00A738FC">
          <w:rPr>
            <w:rStyle w:val="Hyperlink"/>
            <w:rFonts w:asciiTheme="majorHAnsi" w:hAnsiTheme="majorHAnsi" w:cstheme="majorHAnsi"/>
            <w:sz w:val="14"/>
            <w:szCs w:val="14"/>
          </w:rPr>
          <w:t>recent episode</w:t>
        </w:r>
      </w:hyperlink>
      <w:r w:rsidRPr="00A738FC">
        <w:rPr>
          <w:rFonts w:asciiTheme="majorHAnsi" w:hAnsiTheme="majorHAnsi" w:cstheme="majorHAnsi"/>
          <w:sz w:val="14"/>
          <w:szCs w:val="14"/>
        </w:rPr>
        <w:t> of the Moment of Zen podcast.</w:t>
      </w:r>
    </w:p>
    <w:p w14:paraId="1A287A71" w14:textId="77777777" w:rsidR="00922E46" w:rsidRPr="00A738FC" w:rsidRDefault="00922E46" w:rsidP="00922E46">
      <w:pPr>
        <w:rPr>
          <w:rFonts w:asciiTheme="majorHAnsi" w:hAnsiTheme="majorHAnsi" w:cstheme="majorHAnsi"/>
          <w:sz w:val="14"/>
          <w:szCs w:val="14"/>
        </w:rPr>
      </w:pPr>
      <w:r w:rsidRPr="00A738FC">
        <w:rPr>
          <w:rFonts w:asciiTheme="majorHAnsi" w:hAnsiTheme="majorHAnsi" w:cstheme="majorHAnsi"/>
          <w:sz w:val="14"/>
          <w:szCs w:val="14"/>
        </w:rPr>
        <w:t xml:space="preserve">“The modern industrial world requires actuators starting from the size of an oil refinery and going down to your scanning electron microscope,” </w:t>
      </w:r>
      <w:proofErr w:type="spellStart"/>
      <w:r w:rsidRPr="00A738FC">
        <w:rPr>
          <w:rFonts w:asciiTheme="majorHAnsi" w:hAnsiTheme="majorHAnsi" w:cstheme="majorHAnsi"/>
          <w:sz w:val="14"/>
          <w:szCs w:val="14"/>
        </w:rPr>
        <w:t>Troynikov</w:t>
      </w:r>
      <w:proofErr w:type="spellEnd"/>
      <w:r w:rsidRPr="00A738FC">
        <w:rPr>
          <w:rFonts w:asciiTheme="majorHAnsi" w:hAnsiTheme="majorHAnsi" w:cstheme="majorHAnsi"/>
          <w:sz w:val="14"/>
          <w:szCs w:val="14"/>
        </w:rPr>
        <w:t xml:space="preserve"> said. “The reason that we need </w:t>
      </w:r>
      <w:proofErr w:type="gramStart"/>
      <w:r w:rsidRPr="00A738FC">
        <w:rPr>
          <w:rFonts w:asciiTheme="majorHAnsi" w:hAnsiTheme="majorHAnsi" w:cstheme="majorHAnsi"/>
          <w:sz w:val="14"/>
          <w:szCs w:val="14"/>
        </w:rPr>
        <w:t>all of</w:t>
      </w:r>
      <w:proofErr w:type="gramEnd"/>
      <w:r w:rsidRPr="00A738FC">
        <w:rPr>
          <w:rFonts w:asciiTheme="majorHAnsi" w:hAnsiTheme="majorHAnsi" w:cstheme="majorHAnsi"/>
          <w:sz w:val="14"/>
          <w:szCs w:val="14"/>
        </w:rPr>
        <w:t xml:space="preserve"> this vast array of things is that the story of technology is almost the story of tool use. And every one of those tools relies on another layer of tools below them.”</w:t>
      </w:r>
    </w:p>
    <w:p w14:paraId="1DEDF102" w14:textId="77777777" w:rsidR="00922E46" w:rsidRPr="00A738FC" w:rsidRDefault="00922E46" w:rsidP="00922E46">
      <w:pPr>
        <w:rPr>
          <w:rFonts w:asciiTheme="majorHAnsi" w:hAnsiTheme="majorHAnsi" w:cstheme="majorHAnsi"/>
          <w:sz w:val="14"/>
          <w:szCs w:val="14"/>
        </w:rPr>
      </w:pPr>
      <w:r w:rsidRPr="00A738FC">
        <w:rPr>
          <w:rFonts w:asciiTheme="majorHAnsi" w:hAnsiTheme="majorHAnsi" w:cstheme="majorHAnsi"/>
          <w:sz w:val="14"/>
          <w:szCs w:val="14"/>
        </w:rPr>
        <w:t xml:space="preserve">The modern world depends on infrastructure like roads, pipelines, fiber-optic cables, ports, warehouses, and so forth. Each piece of infrastructure has a workforce dedicated to building, maintaining, and repairing it. These workers not only have specialized skills and knowledge, </w:t>
      </w:r>
      <w:proofErr w:type="gramStart"/>
      <w:r w:rsidRPr="00A738FC">
        <w:rPr>
          <w:rFonts w:asciiTheme="majorHAnsi" w:hAnsiTheme="majorHAnsi" w:cstheme="majorHAnsi"/>
          <w:sz w:val="14"/>
          <w:szCs w:val="14"/>
        </w:rPr>
        <w:t>they</w:t>
      </w:r>
      <w:proofErr w:type="gramEnd"/>
      <w:r w:rsidRPr="00A738FC">
        <w:rPr>
          <w:rFonts w:asciiTheme="majorHAnsi" w:hAnsiTheme="majorHAnsi" w:cstheme="majorHAnsi"/>
          <w:sz w:val="14"/>
          <w:szCs w:val="14"/>
        </w:rPr>
        <w:t xml:space="preserve"> also have sophisticated equipment that enables them to do their jobs.</w:t>
      </w:r>
    </w:p>
    <w:p w14:paraId="4C4396CB" w14:textId="77777777" w:rsidR="00922E46" w:rsidRPr="00A738FC" w:rsidRDefault="00922E46" w:rsidP="00922E46">
      <w:pPr>
        <w:rPr>
          <w:rFonts w:asciiTheme="majorHAnsi" w:hAnsiTheme="majorHAnsi" w:cstheme="majorHAnsi"/>
          <w:sz w:val="14"/>
          <w:szCs w:val="14"/>
        </w:rPr>
      </w:pPr>
      <w:r w:rsidRPr="00A738FC">
        <w:rPr>
          <w:rFonts w:asciiTheme="majorHAnsi" w:hAnsiTheme="majorHAnsi" w:cstheme="majorHAnsi"/>
          <w:sz w:val="14"/>
          <w:szCs w:val="14"/>
        </w:rPr>
        <w:t>Which brings me to Bostrom’s second scenario for A.I. takeover. Bostrom predicts that a superintelligent A.I. might create a virus that wipes out humanity. It’s conceivable that an A.I. could trick someone into synthesizing a virus in an existing biology lab. I don’t know if an A.I.-designed virus could literally wipe out humanity, but let’s assume it can for the sake of argument.</w:t>
      </w:r>
    </w:p>
    <w:p w14:paraId="57FCC502" w14:textId="77777777" w:rsidR="00922E46" w:rsidRPr="00A738FC" w:rsidRDefault="00922E46" w:rsidP="00922E46">
      <w:pPr>
        <w:rPr>
          <w:rFonts w:asciiTheme="majorHAnsi" w:hAnsiTheme="majorHAnsi" w:cstheme="majorHAnsi"/>
          <w:sz w:val="14"/>
          <w:szCs w:val="14"/>
        </w:rPr>
      </w:pPr>
      <w:r w:rsidRPr="00A738FC">
        <w:rPr>
          <w:rFonts w:asciiTheme="majorHAnsi" w:hAnsiTheme="majorHAnsi" w:cstheme="majorHAnsi"/>
          <w:sz w:val="14"/>
          <w:szCs w:val="14"/>
        </w:rPr>
        <w:t>This thing can’t run itself. LIONEL BONAVENTURE/Getty Images</w:t>
      </w:r>
    </w:p>
    <w:p w14:paraId="171EC0B6" w14:textId="77777777" w:rsidR="00922E46" w:rsidRPr="00A738FC" w:rsidRDefault="00922E46" w:rsidP="00922E46">
      <w:pPr>
        <w:rPr>
          <w:rFonts w:asciiTheme="majorHAnsi" w:hAnsiTheme="majorHAnsi" w:cstheme="majorHAnsi"/>
          <w:sz w:val="16"/>
        </w:rPr>
      </w:pPr>
      <w:r w:rsidRPr="00A738FC">
        <w:rPr>
          <w:rFonts w:asciiTheme="majorHAnsi" w:hAnsiTheme="majorHAnsi" w:cstheme="majorHAnsi"/>
          <w:sz w:val="16"/>
        </w:rPr>
        <w:t xml:space="preserve">The problem, from the </w:t>
      </w:r>
      <w:r w:rsidRPr="00A738FC">
        <w:rPr>
          <w:rStyle w:val="Emphasis"/>
          <w:rFonts w:asciiTheme="majorHAnsi" w:hAnsiTheme="majorHAnsi" w:cstheme="majorHAnsi"/>
          <w:highlight w:val="cyan"/>
        </w:rPr>
        <w:t>A.I</w:t>
      </w:r>
      <w:r w:rsidRPr="00A738FC">
        <w:rPr>
          <w:rFonts w:asciiTheme="majorHAnsi" w:hAnsiTheme="majorHAnsi" w:cstheme="majorHAnsi"/>
          <w:sz w:val="16"/>
        </w:rPr>
        <w:t xml:space="preserve">.’s point of view, is that it would </w:t>
      </w:r>
      <w:r w:rsidRPr="00A738FC">
        <w:rPr>
          <w:rFonts w:asciiTheme="majorHAnsi" w:hAnsiTheme="majorHAnsi" w:cstheme="majorHAnsi"/>
          <w:highlight w:val="cyan"/>
          <w:u w:val="single"/>
        </w:rPr>
        <w:t xml:space="preserve">still </w:t>
      </w:r>
      <w:r w:rsidRPr="00A738FC">
        <w:rPr>
          <w:rStyle w:val="Emphasis"/>
          <w:rFonts w:asciiTheme="majorHAnsi" w:hAnsiTheme="majorHAnsi" w:cstheme="majorHAnsi"/>
          <w:highlight w:val="cyan"/>
        </w:rPr>
        <w:t>need s</w:t>
      </w:r>
      <w:r w:rsidRPr="00A738FC">
        <w:rPr>
          <w:rFonts w:asciiTheme="majorHAnsi" w:hAnsiTheme="majorHAnsi" w:cstheme="majorHAnsi"/>
          <w:u w:val="single"/>
        </w:rPr>
        <w:t xml:space="preserve">ome </w:t>
      </w:r>
      <w:r w:rsidRPr="00A738FC">
        <w:rPr>
          <w:rStyle w:val="Emphasis"/>
          <w:rFonts w:asciiTheme="majorHAnsi" w:hAnsiTheme="majorHAnsi" w:cstheme="majorHAnsi"/>
          <w:highlight w:val="cyan"/>
        </w:rPr>
        <w:t>humans</w:t>
      </w:r>
      <w:r w:rsidRPr="00A738FC">
        <w:rPr>
          <w:rFonts w:asciiTheme="majorHAnsi" w:hAnsiTheme="majorHAnsi" w:cstheme="majorHAnsi"/>
          <w:highlight w:val="cyan"/>
          <w:u w:val="single"/>
        </w:rPr>
        <w:t xml:space="preserve"> around</w:t>
      </w:r>
      <w:r w:rsidRPr="00A738FC">
        <w:rPr>
          <w:rFonts w:asciiTheme="majorHAnsi" w:hAnsiTheme="majorHAnsi" w:cstheme="majorHAnsi"/>
          <w:sz w:val="16"/>
        </w:rPr>
        <w:t xml:space="preserve"> to keep its data centers running.</w:t>
      </w:r>
    </w:p>
    <w:p w14:paraId="11D3B793" w14:textId="77777777" w:rsidR="00922E46" w:rsidRPr="00A738FC" w:rsidRDefault="00922E46" w:rsidP="00922E46">
      <w:pPr>
        <w:rPr>
          <w:rFonts w:asciiTheme="majorHAnsi" w:hAnsiTheme="majorHAnsi" w:cstheme="majorHAnsi"/>
          <w:sz w:val="16"/>
        </w:rPr>
      </w:pPr>
      <w:r w:rsidRPr="00A738FC">
        <w:rPr>
          <w:rFonts w:asciiTheme="majorHAnsi" w:hAnsiTheme="majorHAnsi" w:cstheme="majorHAnsi"/>
          <w:sz w:val="16"/>
        </w:rPr>
        <w:t xml:space="preserve">As consumers, we’re used to thinking of services like </w:t>
      </w:r>
      <w:r w:rsidRPr="00A738FC">
        <w:rPr>
          <w:rStyle w:val="Emphasis"/>
          <w:rFonts w:asciiTheme="majorHAnsi" w:hAnsiTheme="majorHAnsi" w:cstheme="majorHAnsi"/>
          <w:highlight w:val="cyan"/>
        </w:rPr>
        <w:t>electricity</w:t>
      </w:r>
      <w:r w:rsidRPr="00A738FC">
        <w:rPr>
          <w:rFonts w:asciiTheme="majorHAnsi" w:hAnsiTheme="majorHAnsi" w:cstheme="majorHAnsi"/>
          <w:sz w:val="16"/>
        </w:rPr>
        <w:t xml:space="preserve">, cellular networks, and online platforms as fully automated. But they’re not. They’re extremely complex and have a </w:t>
      </w:r>
      <w:r w:rsidRPr="00A738FC">
        <w:rPr>
          <w:rFonts w:asciiTheme="majorHAnsi" w:hAnsiTheme="majorHAnsi" w:cstheme="majorHAnsi"/>
          <w:highlight w:val="cyan"/>
          <w:u w:val="single"/>
        </w:rPr>
        <w:t xml:space="preserve">large staff of </w:t>
      </w:r>
      <w:r w:rsidRPr="00A738FC">
        <w:rPr>
          <w:rStyle w:val="Emphasis"/>
          <w:rFonts w:asciiTheme="majorHAnsi" w:hAnsiTheme="majorHAnsi" w:cstheme="majorHAnsi"/>
          <w:highlight w:val="cyan"/>
        </w:rPr>
        <w:t xml:space="preserve">people </w:t>
      </w:r>
      <w:r w:rsidRPr="00A738FC">
        <w:rPr>
          <w:rFonts w:asciiTheme="majorHAnsi" w:hAnsiTheme="majorHAnsi" w:cstheme="majorHAnsi"/>
          <w:highlight w:val="cyan"/>
          <w:u w:val="single"/>
        </w:rPr>
        <w:t>constantly</w:t>
      </w:r>
      <w:r w:rsidRPr="00A738FC">
        <w:rPr>
          <w:rFonts w:asciiTheme="majorHAnsi" w:hAnsiTheme="majorHAnsi" w:cstheme="majorHAnsi"/>
        </w:rPr>
        <w:t xml:space="preserve"> </w:t>
      </w:r>
      <w:r w:rsidRPr="00A738FC">
        <w:rPr>
          <w:rStyle w:val="Emphasis"/>
          <w:rFonts w:asciiTheme="majorHAnsi" w:hAnsiTheme="majorHAnsi" w:cstheme="majorHAnsi"/>
          <w:highlight w:val="cyan"/>
        </w:rPr>
        <w:t>fixing</w:t>
      </w:r>
      <w:r w:rsidRPr="00A738FC">
        <w:rPr>
          <w:rStyle w:val="Emphasis"/>
          <w:rFonts w:asciiTheme="majorHAnsi" w:hAnsiTheme="majorHAnsi" w:cstheme="majorHAnsi"/>
        </w:rPr>
        <w:t xml:space="preserve"> </w:t>
      </w:r>
      <w:r w:rsidRPr="00A738FC">
        <w:rPr>
          <w:rFonts w:asciiTheme="majorHAnsi" w:hAnsiTheme="majorHAnsi" w:cstheme="majorHAnsi"/>
          <w:sz w:val="16"/>
        </w:rPr>
        <w:t>things as they break. If everyone at Google, Amazon, AT&amp;T, and Verizon died, the internet would quickly grind to a halt—and so would any superintelligent A.I. connected to it.</w:t>
      </w:r>
    </w:p>
    <w:p w14:paraId="02363163" w14:textId="77777777" w:rsidR="00922E46" w:rsidRPr="00A738FC" w:rsidRDefault="00922E46" w:rsidP="00922E46">
      <w:pPr>
        <w:rPr>
          <w:rFonts w:asciiTheme="majorHAnsi" w:hAnsiTheme="majorHAnsi" w:cstheme="majorHAnsi"/>
          <w:sz w:val="16"/>
        </w:rPr>
      </w:pPr>
      <w:r w:rsidRPr="00A738FC">
        <w:rPr>
          <w:rFonts w:asciiTheme="majorHAnsi" w:hAnsiTheme="majorHAnsi" w:cstheme="majorHAnsi"/>
          <w:sz w:val="16"/>
        </w:rPr>
        <w:t xml:space="preserve">Could an A.I. dispatch robots to keep the internet and its data centers running? </w:t>
      </w:r>
      <w:r w:rsidRPr="00A738FC">
        <w:rPr>
          <w:rFonts w:asciiTheme="majorHAnsi" w:hAnsiTheme="majorHAnsi" w:cstheme="majorHAnsi"/>
          <w:u w:val="single"/>
        </w:rPr>
        <w:t xml:space="preserve">Today there are </w:t>
      </w:r>
      <w:r w:rsidRPr="00A738FC">
        <w:rPr>
          <w:rFonts w:asciiTheme="majorHAnsi" w:hAnsiTheme="majorHAnsi" w:cstheme="majorHAnsi"/>
          <w:highlight w:val="cyan"/>
          <w:u w:val="single"/>
        </w:rPr>
        <w:t>far fewer industrial robots</w:t>
      </w:r>
      <w:r w:rsidRPr="00A738FC">
        <w:rPr>
          <w:rFonts w:asciiTheme="majorHAnsi" w:hAnsiTheme="majorHAnsi" w:cstheme="majorHAnsi"/>
          <w:u w:val="single"/>
        </w:rPr>
        <w:t xml:space="preserve"> in the world than human workers, and </w:t>
      </w:r>
      <w:proofErr w:type="gramStart"/>
      <w:r w:rsidRPr="00A738FC">
        <w:rPr>
          <w:rFonts w:asciiTheme="majorHAnsi" w:hAnsiTheme="majorHAnsi" w:cstheme="majorHAnsi"/>
          <w:u w:val="single"/>
        </w:rPr>
        <w:t xml:space="preserve">the vast </w:t>
      </w:r>
      <w:r w:rsidRPr="00A738FC">
        <w:rPr>
          <w:rStyle w:val="Emphasis"/>
          <w:rFonts w:asciiTheme="majorHAnsi" w:hAnsiTheme="majorHAnsi" w:cstheme="majorHAnsi"/>
          <w:highlight w:val="cyan"/>
        </w:rPr>
        <w:t>majority</w:t>
      </w:r>
      <w:r w:rsidRPr="00A738FC">
        <w:rPr>
          <w:rFonts w:asciiTheme="majorHAnsi" w:hAnsiTheme="majorHAnsi" w:cstheme="majorHAnsi"/>
          <w:highlight w:val="cyan"/>
          <w:u w:val="single"/>
        </w:rPr>
        <w:t xml:space="preserve"> of</w:t>
      </w:r>
      <w:proofErr w:type="gramEnd"/>
      <w:r w:rsidRPr="00A738FC">
        <w:rPr>
          <w:rFonts w:asciiTheme="majorHAnsi" w:hAnsiTheme="majorHAnsi" w:cstheme="majorHAnsi"/>
          <w:highlight w:val="cyan"/>
          <w:u w:val="single"/>
        </w:rPr>
        <w:t xml:space="preserve"> them are </w:t>
      </w:r>
      <w:r w:rsidRPr="00A738FC">
        <w:rPr>
          <w:rStyle w:val="Emphasis"/>
          <w:rFonts w:asciiTheme="majorHAnsi" w:hAnsiTheme="majorHAnsi" w:cstheme="majorHAnsi"/>
          <w:highlight w:val="cyan"/>
        </w:rPr>
        <w:t>special-purpose</w:t>
      </w:r>
      <w:r w:rsidRPr="00A738FC">
        <w:rPr>
          <w:rFonts w:asciiTheme="majorHAnsi" w:hAnsiTheme="majorHAnsi" w:cstheme="majorHAnsi"/>
          <w:sz w:val="16"/>
        </w:rPr>
        <w:t xml:space="preserve"> robots designed to do a specific job at a specific factory. There are few if any robots with </w:t>
      </w:r>
      <w:proofErr w:type="gramStart"/>
      <w:r w:rsidRPr="00A738FC">
        <w:rPr>
          <w:rFonts w:asciiTheme="majorHAnsi" w:hAnsiTheme="majorHAnsi" w:cstheme="majorHAnsi"/>
          <w:sz w:val="16"/>
        </w:rPr>
        <w:t>the agility</w:t>
      </w:r>
      <w:proofErr w:type="gramEnd"/>
      <w:r w:rsidRPr="00A738FC">
        <w:rPr>
          <w:rFonts w:asciiTheme="majorHAnsi" w:hAnsiTheme="majorHAnsi" w:cstheme="majorHAnsi"/>
          <w:sz w:val="16"/>
        </w:rPr>
        <w:t xml:space="preserve"> and manual dexterity to fix overhead power lines or underground fiber-optic cables, drive delivery trucks, replace failing servers, and so forth. Robots also need human beings to repair them when they break, so without people </w:t>
      </w:r>
      <w:proofErr w:type="gramStart"/>
      <w:r w:rsidRPr="00A738FC">
        <w:rPr>
          <w:rFonts w:asciiTheme="majorHAnsi" w:hAnsiTheme="majorHAnsi" w:cstheme="majorHAnsi"/>
          <w:sz w:val="16"/>
        </w:rPr>
        <w:t>the robots</w:t>
      </w:r>
      <w:proofErr w:type="gramEnd"/>
      <w:r w:rsidRPr="00A738FC">
        <w:rPr>
          <w:rFonts w:asciiTheme="majorHAnsi" w:hAnsiTheme="majorHAnsi" w:cstheme="majorHAnsi"/>
          <w:sz w:val="16"/>
        </w:rPr>
        <w:t xml:space="preserve"> would eventually stop functioning too.</w:t>
      </w:r>
    </w:p>
    <w:p w14:paraId="7411522B" w14:textId="77777777" w:rsidR="00922E46" w:rsidRPr="00A738FC" w:rsidRDefault="00922E46" w:rsidP="00922E46">
      <w:pPr>
        <w:rPr>
          <w:rFonts w:asciiTheme="majorHAnsi" w:hAnsiTheme="majorHAnsi" w:cstheme="majorHAnsi"/>
          <w:sz w:val="16"/>
        </w:rPr>
      </w:pPr>
      <w:r w:rsidRPr="00A738FC">
        <w:rPr>
          <w:rFonts w:asciiTheme="majorHAnsi" w:hAnsiTheme="majorHAnsi" w:cstheme="majorHAnsi"/>
          <w:sz w:val="16"/>
        </w:rPr>
        <w:t xml:space="preserve">Of course this could change. Over time we may build increasingly capable robots, and in a few </w:t>
      </w:r>
      <w:proofErr w:type="gramStart"/>
      <w:r w:rsidRPr="00A738FC">
        <w:rPr>
          <w:rFonts w:asciiTheme="majorHAnsi" w:hAnsiTheme="majorHAnsi" w:cstheme="majorHAnsi"/>
          <w:sz w:val="16"/>
        </w:rPr>
        <w:t>decades</w:t>
      </w:r>
      <w:proofErr w:type="gramEnd"/>
      <w:r w:rsidRPr="00A738FC">
        <w:rPr>
          <w:rFonts w:asciiTheme="majorHAnsi" w:hAnsiTheme="majorHAnsi" w:cstheme="majorHAnsi"/>
          <w:sz w:val="16"/>
        </w:rPr>
        <w:t xml:space="preserve"> we may reach the point where robots are doing a large share of physical work. At that point, an A.I. takeover scenario might become more plausible.</w:t>
      </w:r>
    </w:p>
    <w:p w14:paraId="578A2618" w14:textId="77777777" w:rsidR="00922E46" w:rsidRPr="00A738FC" w:rsidRDefault="00922E46" w:rsidP="00922E46">
      <w:pPr>
        <w:rPr>
          <w:rFonts w:asciiTheme="majorHAnsi" w:hAnsiTheme="majorHAnsi" w:cstheme="majorHAnsi"/>
          <w:sz w:val="16"/>
        </w:rPr>
      </w:pPr>
      <w:r w:rsidRPr="00A738FC">
        <w:rPr>
          <w:rFonts w:asciiTheme="majorHAnsi" w:hAnsiTheme="majorHAnsi" w:cstheme="majorHAnsi"/>
          <w:sz w:val="16"/>
        </w:rPr>
        <w:t xml:space="preserve">But this is </w:t>
      </w:r>
      <w:r w:rsidRPr="00A738FC">
        <w:rPr>
          <w:rFonts w:asciiTheme="majorHAnsi" w:hAnsiTheme="majorHAnsi" w:cstheme="majorHAnsi"/>
          <w:highlight w:val="cyan"/>
          <w:u w:val="single"/>
        </w:rPr>
        <w:t xml:space="preserve">very </w:t>
      </w:r>
      <w:r w:rsidRPr="00A738FC">
        <w:rPr>
          <w:rStyle w:val="Emphasis"/>
          <w:rFonts w:asciiTheme="majorHAnsi" w:hAnsiTheme="majorHAnsi" w:cstheme="majorHAnsi"/>
          <w:highlight w:val="cyan"/>
        </w:rPr>
        <w:t>different</w:t>
      </w:r>
      <w:r w:rsidRPr="00A738FC">
        <w:rPr>
          <w:rFonts w:asciiTheme="majorHAnsi" w:hAnsiTheme="majorHAnsi" w:cstheme="majorHAnsi"/>
          <w:highlight w:val="cyan"/>
          <w:u w:val="single"/>
        </w:rPr>
        <w:t xml:space="preserve"> from</w:t>
      </w:r>
      <w:r w:rsidRPr="00A738FC">
        <w:rPr>
          <w:rFonts w:asciiTheme="majorHAnsi" w:hAnsiTheme="majorHAnsi" w:cstheme="majorHAnsi"/>
          <w:sz w:val="16"/>
        </w:rPr>
        <w:t xml:space="preserve"> the </w:t>
      </w:r>
      <w:r w:rsidRPr="00A738FC">
        <w:rPr>
          <w:rFonts w:asciiTheme="majorHAnsi" w:hAnsiTheme="majorHAnsi" w:cstheme="majorHAnsi"/>
          <w:highlight w:val="cyan"/>
          <w:u w:val="single"/>
        </w:rPr>
        <w:t>“</w:t>
      </w:r>
      <w:r w:rsidRPr="00A738FC">
        <w:rPr>
          <w:rStyle w:val="Emphasis"/>
          <w:rFonts w:asciiTheme="majorHAnsi" w:hAnsiTheme="majorHAnsi" w:cstheme="majorHAnsi"/>
          <w:highlight w:val="cyan"/>
        </w:rPr>
        <w:t>fast</w:t>
      </w:r>
      <w:r w:rsidRPr="00A738FC">
        <w:rPr>
          <w:rFonts w:asciiTheme="majorHAnsi" w:hAnsiTheme="majorHAnsi" w:cstheme="majorHAnsi"/>
          <w:highlight w:val="cyan"/>
          <w:u w:val="single"/>
        </w:rPr>
        <w:t xml:space="preserve"> takeoff”</w:t>
      </w:r>
      <w:r w:rsidRPr="00A738FC">
        <w:rPr>
          <w:rFonts w:asciiTheme="majorHAnsi" w:hAnsiTheme="majorHAnsi" w:cstheme="majorHAnsi"/>
          <w:sz w:val="16"/>
        </w:rPr>
        <w:t xml:space="preserve"> scenario envisioned by many </w:t>
      </w:r>
      <w:proofErr w:type="spellStart"/>
      <w:r w:rsidRPr="00A738FC">
        <w:rPr>
          <w:rFonts w:asciiTheme="majorHAnsi" w:hAnsiTheme="majorHAnsi" w:cstheme="majorHAnsi"/>
          <w:sz w:val="16"/>
        </w:rPr>
        <w:t>singularists</w:t>
      </w:r>
      <w:proofErr w:type="spellEnd"/>
      <w:r w:rsidRPr="00A738FC">
        <w:rPr>
          <w:rFonts w:asciiTheme="majorHAnsi" w:hAnsiTheme="majorHAnsi" w:cstheme="majorHAnsi"/>
          <w:sz w:val="16"/>
        </w:rPr>
        <w:t xml:space="preserve">, in which A.I. takes over the world within months, weeks, or even days of an intelligence explosion. If </w:t>
      </w:r>
      <w:r w:rsidRPr="00A738FC">
        <w:rPr>
          <w:rStyle w:val="Emphasis"/>
          <w:rFonts w:asciiTheme="majorHAnsi" w:hAnsiTheme="majorHAnsi" w:cstheme="majorHAnsi"/>
          <w:highlight w:val="cyan"/>
        </w:rPr>
        <w:t>A.I.</w:t>
      </w:r>
      <w:r w:rsidRPr="00A738FC">
        <w:rPr>
          <w:rFonts w:asciiTheme="majorHAnsi" w:hAnsiTheme="majorHAnsi" w:cstheme="majorHAnsi"/>
          <w:sz w:val="16"/>
        </w:rPr>
        <w:t xml:space="preserve"> takes over, it </w:t>
      </w:r>
      <w:r w:rsidRPr="00A738FC">
        <w:rPr>
          <w:rFonts w:asciiTheme="majorHAnsi" w:hAnsiTheme="majorHAnsi" w:cstheme="majorHAnsi"/>
          <w:highlight w:val="cyan"/>
          <w:u w:val="single"/>
        </w:rPr>
        <w:t>will be</w:t>
      </w:r>
      <w:r w:rsidRPr="00A738FC">
        <w:rPr>
          <w:rFonts w:asciiTheme="majorHAnsi" w:hAnsiTheme="majorHAnsi" w:cstheme="majorHAnsi"/>
          <w:sz w:val="16"/>
        </w:rPr>
        <w:t xml:space="preserve"> a </w:t>
      </w:r>
      <w:r w:rsidRPr="00A738FC">
        <w:rPr>
          <w:rFonts w:asciiTheme="majorHAnsi" w:hAnsiTheme="majorHAnsi" w:cstheme="majorHAnsi"/>
          <w:highlight w:val="cyan"/>
          <w:u w:val="single"/>
        </w:rPr>
        <w:t>gradual</w:t>
      </w:r>
      <w:r w:rsidRPr="00A738FC">
        <w:rPr>
          <w:rFonts w:asciiTheme="majorHAnsi" w:hAnsiTheme="majorHAnsi" w:cstheme="majorHAnsi"/>
          <w:sz w:val="16"/>
        </w:rPr>
        <w:t xml:space="preserve">, multi-decade process. And </w:t>
      </w:r>
      <w:r w:rsidRPr="00A738FC">
        <w:rPr>
          <w:rFonts w:asciiTheme="majorHAnsi" w:hAnsiTheme="majorHAnsi" w:cstheme="majorHAnsi"/>
          <w:highlight w:val="cyan"/>
          <w:u w:val="single"/>
        </w:rPr>
        <w:t>we’ll have</w:t>
      </w:r>
      <w:r w:rsidRPr="00A738FC">
        <w:rPr>
          <w:rFonts w:asciiTheme="majorHAnsi" w:hAnsiTheme="majorHAnsi" w:cstheme="majorHAnsi"/>
          <w:sz w:val="16"/>
        </w:rPr>
        <w:t xml:space="preserve"> plenty of </w:t>
      </w:r>
      <w:r w:rsidRPr="00A738FC">
        <w:rPr>
          <w:rStyle w:val="Emphasis"/>
          <w:rFonts w:asciiTheme="majorHAnsi" w:hAnsiTheme="majorHAnsi" w:cstheme="majorHAnsi"/>
          <w:highlight w:val="cyan"/>
        </w:rPr>
        <w:t>time</w:t>
      </w:r>
      <w:r w:rsidRPr="00A738FC">
        <w:rPr>
          <w:rFonts w:asciiTheme="majorHAnsi" w:hAnsiTheme="majorHAnsi" w:cstheme="majorHAnsi"/>
          <w:highlight w:val="cyan"/>
          <w:u w:val="single"/>
        </w:rPr>
        <w:t xml:space="preserve"> to </w:t>
      </w:r>
      <w:r w:rsidRPr="00A738FC">
        <w:rPr>
          <w:rStyle w:val="Emphasis"/>
          <w:rFonts w:asciiTheme="majorHAnsi" w:hAnsiTheme="majorHAnsi" w:cstheme="majorHAnsi"/>
          <w:highlight w:val="cyan"/>
        </w:rPr>
        <w:t>change</w:t>
      </w:r>
      <w:r w:rsidRPr="00A738FC">
        <w:rPr>
          <w:rFonts w:asciiTheme="majorHAnsi" w:hAnsiTheme="majorHAnsi" w:cstheme="majorHAnsi"/>
          <w:highlight w:val="cyan"/>
          <w:u w:val="single"/>
        </w:rPr>
        <w:t xml:space="preserve"> </w:t>
      </w:r>
      <w:proofErr w:type="gramStart"/>
      <w:r w:rsidRPr="00A738FC">
        <w:rPr>
          <w:rFonts w:asciiTheme="majorHAnsi" w:hAnsiTheme="majorHAnsi" w:cstheme="majorHAnsi"/>
          <w:highlight w:val="cyan"/>
          <w:u w:val="single"/>
        </w:rPr>
        <w:t>course</w:t>
      </w:r>
      <w:proofErr w:type="gramEnd"/>
      <w:r w:rsidRPr="00A738FC">
        <w:rPr>
          <w:rFonts w:asciiTheme="majorHAnsi" w:hAnsiTheme="majorHAnsi" w:cstheme="majorHAnsi"/>
          <w:sz w:val="16"/>
        </w:rPr>
        <w:t xml:space="preserve"> if we don’t like the way things are heading.</w:t>
      </w:r>
    </w:p>
    <w:p w14:paraId="69E45BD4" w14:textId="77777777" w:rsidR="00922E46" w:rsidRPr="00A738FC" w:rsidRDefault="00922E46" w:rsidP="00922E46">
      <w:pPr>
        <w:rPr>
          <w:rFonts w:asciiTheme="majorHAnsi" w:hAnsiTheme="majorHAnsi" w:cstheme="majorHAnsi"/>
          <w:sz w:val="16"/>
        </w:rPr>
      </w:pPr>
      <w:proofErr w:type="spellStart"/>
      <w:r w:rsidRPr="00A738FC">
        <w:rPr>
          <w:rFonts w:asciiTheme="majorHAnsi" w:hAnsiTheme="majorHAnsi" w:cstheme="majorHAnsi"/>
          <w:sz w:val="16"/>
        </w:rPr>
        <w:t>Singularists</w:t>
      </w:r>
      <w:proofErr w:type="spellEnd"/>
      <w:r w:rsidRPr="00A738FC">
        <w:rPr>
          <w:rFonts w:asciiTheme="majorHAnsi" w:hAnsiTheme="majorHAnsi" w:cstheme="majorHAnsi"/>
          <w:sz w:val="16"/>
        </w:rPr>
        <w:t xml:space="preserve"> predict that the first superintelligent A.I. will be the last superintelligent A.I. because it will rapidly become smart enough to take over the world. If that’s true, then the question of A.I. alignment becomes supremely important because everything depends on whether the superintelligent A.I. decides to treat us well or not.</w:t>
      </w:r>
    </w:p>
    <w:p w14:paraId="78A3D08B" w14:textId="77777777" w:rsidR="00922E46" w:rsidRPr="00A738FC" w:rsidRDefault="00922E46" w:rsidP="00922E46">
      <w:pPr>
        <w:rPr>
          <w:rFonts w:asciiTheme="majorHAnsi" w:hAnsiTheme="majorHAnsi" w:cstheme="majorHAnsi"/>
          <w:sz w:val="16"/>
        </w:rPr>
      </w:pPr>
      <w:r w:rsidRPr="00A738FC">
        <w:rPr>
          <w:rFonts w:asciiTheme="majorHAnsi" w:hAnsiTheme="majorHAnsi" w:cstheme="majorHAnsi"/>
          <w:sz w:val="16"/>
        </w:rPr>
        <w:t xml:space="preserve">But in a world where the first superintelligent A.I. won’t be able to immediately take over the </w:t>
      </w:r>
      <w:proofErr w:type="gramStart"/>
      <w:r w:rsidRPr="00A738FC">
        <w:rPr>
          <w:rFonts w:asciiTheme="majorHAnsi" w:hAnsiTheme="majorHAnsi" w:cstheme="majorHAnsi"/>
          <w:sz w:val="16"/>
        </w:rPr>
        <w:t>world—</w:t>
      </w:r>
      <w:proofErr w:type="gramEnd"/>
      <w:r w:rsidRPr="00A738FC">
        <w:rPr>
          <w:rFonts w:asciiTheme="majorHAnsi" w:hAnsiTheme="majorHAnsi" w:cstheme="majorHAnsi"/>
          <w:sz w:val="16"/>
        </w:rPr>
        <w:t xml:space="preserve">the world I think we live in—the picture looks different. In that case, there are </w:t>
      </w:r>
      <w:r w:rsidRPr="00A738FC">
        <w:rPr>
          <w:rFonts w:asciiTheme="majorHAnsi" w:hAnsiTheme="majorHAnsi" w:cstheme="majorHAnsi"/>
          <w:highlight w:val="cyan"/>
          <w:u w:val="single"/>
        </w:rPr>
        <w:t>likely to</w:t>
      </w:r>
      <w:r w:rsidRPr="00A738FC">
        <w:rPr>
          <w:rFonts w:asciiTheme="majorHAnsi" w:hAnsiTheme="majorHAnsi" w:cstheme="majorHAnsi"/>
          <w:sz w:val="16"/>
        </w:rPr>
        <w:t xml:space="preserve"> eventually </w:t>
      </w:r>
      <w:r w:rsidRPr="00A738FC">
        <w:rPr>
          <w:rFonts w:asciiTheme="majorHAnsi" w:hAnsiTheme="majorHAnsi" w:cstheme="majorHAnsi"/>
          <w:highlight w:val="cyan"/>
          <w:u w:val="single"/>
        </w:rPr>
        <w:t>be billions</w:t>
      </w:r>
      <w:r w:rsidRPr="00A738FC">
        <w:rPr>
          <w:rFonts w:asciiTheme="majorHAnsi" w:hAnsiTheme="majorHAnsi" w:cstheme="majorHAnsi"/>
          <w:sz w:val="16"/>
        </w:rPr>
        <w:t xml:space="preserve"> of intelligent A.I.s in the world, with a variety of capabilities and goals.</w:t>
      </w:r>
      <w:r w:rsidRPr="00A738FC">
        <w:rPr>
          <w:rFonts w:asciiTheme="majorHAnsi" w:hAnsiTheme="majorHAnsi" w:cstheme="majorHAnsi"/>
          <w:sz w:val="16"/>
        </w:rPr>
        <w:br/>
      </w:r>
      <w:r w:rsidRPr="00A738FC">
        <w:rPr>
          <w:rStyle w:val="Emphasis"/>
          <w:rFonts w:asciiTheme="majorHAnsi" w:hAnsiTheme="majorHAnsi" w:cstheme="majorHAnsi"/>
          <w:highlight w:val="cyan"/>
        </w:rPr>
        <w:t>Many</w:t>
      </w:r>
      <w:r w:rsidRPr="00A738FC">
        <w:rPr>
          <w:rFonts w:asciiTheme="majorHAnsi" w:hAnsiTheme="majorHAnsi" w:cstheme="majorHAnsi"/>
          <w:highlight w:val="cyan"/>
          <w:u w:val="single"/>
        </w:rPr>
        <w:t xml:space="preserve"> of them</w:t>
      </w:r>
      <w:r w:rsidRPr="00A738FC">
        <w:rPr>
          <w:rFonts w:asciiTheme="majorHAnsi" w:hAnsiTheme="majorHAnsi" w:cstheme="majorHAnsi"/>
          <w:u w:val="single"/>
        </w:rPr>
        <w:t xml:space="preserve"> </w:t>
      </w:r>
      <w:r w:rsidRPr="00A738FC">
        <w:rPr>
          <w:rFonts w:asciiTheme="majorHAnsi" w:hAnsiTheme="majorHAnsi" w:cstheme="majorHAnsi"/>
          <w:sz w:val="16"/>
        </w:rPr>
        <w:t xml:space="preserve">will be </w:t>
      </w:r>
      <w:r w:rsidRPr="00A738FC">
        <w:rPr>
          <w:rStyle w:val="Emphasis"/>
          <w:rFonts w:asciiTheme="majorHAnsi" w:hAnsiTheme="majorHAnsi" w:cstheme="majorHAnsi"/>
          <w:highlight w:val="cyan"/>
        </w:rPr>
        <w:t>benevolent</w:t>
      </w:r>
      <w:r w:rsidRPr="00A738FC">
        <w:rPr>
          <w:rFonts w:asciiTheme="majorHAnsi" w:hAnsiTheme="majorHAnsi" w:cstheme="majorHAnsi"/>
          <w:highlight w:val="cyan"/>
          <w:u w:val="single"/>
        </w:rPr>
        <w:t>.</w:t>
      </w:r>
      <w:r w:rsidRPr="00A738FC">
        <w:rPr>
          <w:rFonts w:asciiTheme="majorHAnsi" w:hAnsiTheme="majorHAnsi" w:cstheme="majorHAnsi"/>
          <w:sz w:val="16"/>
        </w:rPr>
        <w:t xml:space="preserve"> Some may “go rogue” and pursue goals independent of their creators. But even if that doesn’t happen, there will </w:t>
      </w:r>
      <w:proofErr w:type="gramStart"/>
      <w:r w:rsidRPr="00A738FC">
        <w:rPr>
          <w:rFonts w:asciiTheme="majorHAnsi" w:hAnsiTheme="majorHAnsi" w:cstheme="majorHAnsi"/>
          <w:sz w:val="16"/>
        </w:rPr>
        <w:t>definitely be</w:t>
      </w:r>
      <w:proofErr w:type="gramEnd"/>
      <w:r w:rsidRPr="00A738FC">
        <w:rPr>
          <w:rFonts w:asciiTheme="majorHAnsi" w:hAnsiTheme="majorHAnsi" w:cstheme="majorHAnsi"/>
          <w:sz w:val="16"/>
        </w:rPr>
        <w:t xml:space="preserve"> some A.I.s created by terrorists, criminals, bored teenagers, or foreign governments. Those are likely to behave badly—not because they’re “misaligned,” but because they’re well-aligned with the goals of their creators.</w:t>
      </w:r>
    </w:p>
    <w:p w14:paraId="3F84605A" w14:textId="77777777" w:rsidR="00922E46" w:rsidRPr="00A738FC" w:rsidRDefault="00922E46" w:rsidP="00922E46">
      <w:pPr>
        <w:rPr>
          <w:rFonts w:asciiTheme="majorHAnsi" w:hAnsiTheme="majorHAnsi" w:cstheme="majorHAnsi"/>
          <w:sz w:val="14"/>
          <w:szCs w:val="14"/>
        </w:rPr>
      </w:pPr>
      <w:r w:rsidRPr="00A738FC">
        <w:rPr>
          <w:rFonts w:asciiTheme="majorHAnsi" w:hAnsiTheme="majorHAnsi" w:cstheme="majorHAnsi"/>
          <w:sz w:val="16"/>
        </w:rPr>
        <w:t xml:space="preserve">In this world, anything connected to the internet will face constant attacks from sophisticated A.I.-based hacking tools. In addition to discovering and exploiting software vulnerabilities, rogue A.I. might be able to use technologies like large language models </w:t>
      </w:r>
      <w:r w:rsidRPr="00A738FC">
        <w:rPr>
          <w:rFonts w:asciiTheme="majorHAnsi" w:hAnsiTheme="majorHAnsi" w:cstheme="majorHAnsi"/>
          <w:sz w:val="14"/>
          <w:szCs w:val="14"/>
        </w:rPr>
        <w:t>and </w:t>
      </w:r>
      <w:hyperlink r:id="rId21" w:history="1">
        <w:r w:rsidRPr="00A738FC">
          <w:rPr>
            <w:rStyle w:val="Hyperlink"/>
            <w:rFonts w:asciiTheme="majorHAnsi" w:hAnsiTheme="majorHAnsi" w:cstheme="majorHAnsi"/>
            <w:sz w:val="14"/>
            <w:szCs w:val="14"/>
          </w:rPr>
          <w:t>voice cloning</w:t>
        </w:r>
      </w:hyperlink>
      <w:r w:rsidRPr="00A738FC">
        <w:rPr>
          <w:rFonts w:asciiTheme="majorHAnsi" w:hAnsiTheme="majorHAnsi" w:cstheme="majorHAnsi"/>
          <w:sz w:val="14"/>
          <w:szCs w:val="14"/>
        </w:rPr>
        <w:t> to create extremely convincing </w:t>
      </w:r>
      <w:hyperlink r:id="rId22" w:history="1">
        <w:r w:rsidRPr="00A738FC">
          <w:rPr>
            <w:rStyle w:val="Hyperlink"/>
            <w:rFonts w:asciiTheme="majorHAnsi" w:hAnsiTheme="majorHAnsi" w:cstheme="majorHAnsi"/>
            <w:sz w:val="14"/>
            <w:szCs w:val="14"/>
          </w:rPr>
          <w:t>phishing</w:t>
        </w:r>
      </w:hyperlink>
      <w:r w:rsidRPr="00A738FC">
        <w:rPr>
          <w:rFonts w:asciiTheme="majorHAnsi" w:hAnsiTheme="majorHAnsi" w:cstheme="majorHAnsi"/>
          <w:sz w:val="14"/>
          <w:szCs w:val="14"/>
        </w:rPr>
        <w:t> attacks.</w:t>
      </w:r>
    </w:p>
    <w:p w14:paraId="54714046" w14:textId="77777777" w:rsidR="00922E46" w:rsidRPr="00A738FC" w:rsidRDefault="00922E46" w:rsidP="00922E46">
      <w:pPr>
        <w:rPr>
          <w:rFonts w:asciiTheme="majorHAnsi" w:hAnsiTheme="majorHAnsi" w:cstheme="majorHAnsi"/>
          <w:sz w:val="14"/>
          <w:szCs w:val="14"/>
        </w:rPr>
      </w:pPr>
      <w:r w:rsidRPr="00A738FC">
        <w:rPr>
          <w:rFonts w:asciiTheme="majorHAnsi" w:hAnsiTheme="majorHAnsi" w:cstheme="majorHAnsi"/>
          <w:sz w:val="14"/>
          <w:szCs w:val="14"/>
        </w:rPr>
        <w:t>And if a hacker breaches a computer system that controls a real-world facility—say a factory, a power plant, or a military drone—it could do damage in the physical world.</w:t>
      </w:r>
    </w:p>
    <w:p w14:paraId="17BBA6A2" w14:textId="77777777" w:rsidR="00922E46" w:rsidRPr="00A738FC" w:rsidRDefault="00922E46" w:rsidP="00922E46">
      <w:pPr>
        <w:rPr>
          <w:rFonts w:asciiTheme="majorHAnsi" w:hAnsiTheme="majorHAnsi" w:cstheme="majorHAnsi"/>
          <w:sz w:val="14"/>
          <w:szCs w:val="14"/>
        </w:rPr>
      </w:pPr>
      <w:r w:rsidRPr="00A738FC">
        <w:rPr>
          <w:rFonts w:asciiTheme="majorHAnsi" w:hAnsiTheme="majorHAnsi" w:cstheme="majorHAnsi"/>
          <w:sz w:val="14"/>
          <w:szCs w:val="14"/>
        </w:rPr>
        <w:t>Last week I asked Matthew Mittelsteadt, an A.I. and cybersecurity expert at the Mercatus Center, to name the most important recent examples of hacks like this. He said these were the three most significant in the last 15 years:</w:t>
      </w:r>
    </w:p>
    <w:p w14:paraId="14F4493B" w14:textId="77777777" w:rsidR="00922E46" w:rsidRPr="00A738FC" w:rsidRDefault="00922E46" w:rsidP="00922E46">
      <w:pPr>
        <w:rPr>
          <w:rFonts w:asciiTheme="majorHAnsi" w:hAnsiTheme="majorHAnsi" w:cstheme="majorHAnsi"/>
          <w:sz w:val="14"/>
          <w:szCs w:val="14"/>
        </w:rPr>
      </w:pPr>
      <w:r w:rsidRPr="00A738FC">
        <w:rPr>
          <w:rFonts w:asciiTheme="majorHAnsi" w:hAnsiTheme="majorHAnsi" w:cstheme="majorHAnsi"/>
          <w:sz w:val="14"/>
          <w:szCs w:val="14"/>
        </w:rPr>
        <w:t>• In 2010, someone—widely believed to be the U.S. or Israeli government—</w:t>
      </w:r>
      <w:hyperlink r:id="rId23" w:history="1">
        <w:r w:rsidRPr="00A738FC">
          <w:rPr>
            <w:rStyle w:val="Hyperlink"/>
            <w:rFonts w:asciiTheme="majorHAnsi" w:hAnsiTheme="majorHAnsi" w:cstheme="majorHAnsi"/>
            <w:sz w:val="14"/>
            <w:szCs w:val="14"/>
          </w:rPr>
          <w:t>unleashed a computer worm</w:t>
        </w:r>
      </w:hyperlink>
      <w:r w:rsidRPr="00A738FC">
        <w:rPr>
          <w:rFonts w:asciiTheme="majorHAnsi" w:hAnsiTheme="majorHAnsi" w:cstheme="majorHAnsi"/>
          <w:sz w:val="14"/>
          <w:szCs w:val="14"/>
        </w:rPr>
        <w:t> on computer systems associated with Iran’s nuclear program, slowing Iran’s efforts to enrich uranium.</w:t>
      </w:r>
    </w:p>
    <w:p w14:paraId="7AAA0EA2" w14:textId="77777777" w:rsidR="00922E46" w:rsidRPr="00A738FC" w:rsidRDefault="00922E46" w:rsidP="00922E46">
      <w:pPr>
        <w:rPr>
          <w:rFonts w:asciiTheme="majorHAnsi" w:hAnsiTheme="majorHAnsi" w:cstheme="majorHAnsi"/>
          <w:sz w:val="14"/>
          <w:szCs w:val="14"/>
        </w:rPr>
      </w:pPr>
      <w:r w:rsidRPr="00A738FC">
        <w:rPr>
          <w:rFonts w:asciiTheme="majorHAnsi" w:hAnsiTheme="majorHAnsi" w:cstheme="majorHAnsi"/>
          <w:sz w:val="14"/>
          <w:szCs w:val="14"/>
        </w:rPr>
        <w:t>• In 2015, hackers with suspected ties to Russia </w:t>
      </w:r>
      <w:hyperlink r:id="rId24" w:history="1">
        <w:r w:rsidRPr="00A738FC">
          <w:rPr>
            <w:rStyle w:val="Hyperlink"/>
            <w:rFonts w:asciiTheme="majorHAnsi" w:hAnsiTheme="majorHAnsi" w:cstheme="majorHAnsi"/>
            <w:sz w:val="14"/>
            <w:szCs w:val="14"/>
          </w:rPr>
          <w:t>hacked computers controlling part of the Ukrainian power grid</w:t>
        </w:r>
      </w:hyperlink>
      <w:r w:rsidRPr="00A738FC">
        <w:rPr>
          <w:rFonts w:asciiTheme="majorHAnsi" w:hAnsiTheme="majorHAnsi" w:cstheme="majorHAnsi"/>
          <w:sz w:val="14"/>
          <w:szCs w:val="14"/>
        </w:rPr>
        <w:t>. This caused about 200,000 Ukrainians to lose power, but utility workers were able to restore power within a few hours by bypassing the computers.</w:t>
      </w:r>
    </w:p>
    <w:p w14:paraId="69005183" w14:textId="77777777" w:rsidR="00922E46" w:rsidRPr="00A738FC" w:rsidRDefault="00922E46" w:rsidP="00922E46">
      <w:pPr>
        <w:rPr>
          <w:rFonts w:asciiTheme="majorHAnsi" w:hAnsiTheme="majorHAnsi" w:cstheme="majorHAnsi"/>
          <w:sz w:val="16"/>
        </w:rPr>
      </w:pPr>
      <w:r w:rsidRPr="00A738FC">
        <w:rPr>
          <w:rFonts w:asciiTheme="majorHAnsi" w:hAnsiTheme="majorHAnsi" w:cstheme="majorHAnsi"/>
          <w:sz w:val="14"/>
          <w:szCs w:val="14"/>
        </w:rPr>
        <w:t>• In 2021, a ransomware attack </w:t>
      </w:r>
      <w:hyperlink r:id="rId25" w:history="1">
        <w:r w:rsidRPr="00A738FC">
          <w:rPr>
            <w:rStyle w:val="Hyperlink"/>
            <w:rFonts w:asciiTheme="majorHAnsi" w:hAnsiTheme="majorHAnsi" w:cstheme="majorHAnsi"/>
            <w:sz w:val="14"/>
            <w:szCs w:val="14"/>
          </w:rPr>
          <w:t>hit the billing infrastructure for the Colonial Pipeline</w:t>
        </w:r>
      </w:hyperlink>
      <w:r w:rsidRPr="00A738FC">
        <w:rPr>
          <w:rFonts w:asciiTheme="majorHAnsi" w:hAnsiTheme="majorHAnsi" w:cstheme="majorHAnsi"/>
          <w:sz w:val="14"/>
          <w:szCs w:val="14"/>
        </w:rPr>
        <w:t>, which</w:t>
      </w:r>
      <w:r w:rsidRPr="00A738FC">
        <w:rPr>
          <w:rFonts w:asciiTheme="majorHAnsi" w:hAnsiTheme="majorHAnsi" w:cstheme="majorHAnsi"/>
          <w:sz w:val="16"/>
        </w:rPr>
        <w:t xml:space="preserve"> moves gasoline from Texas to the southeastern United States. The attack shut down the pipeline for a few days, leading to brief fuel shortages in affected states.</w:t>
      </w:r>
    </w:p>
    <w:p w14:paraId="4C4407C0" w14:textId="77777777" w:rsidR="00922E46" w:rsidRPr="00A738FC" w:rsidRDefault="00922E46" w:rsidP="00922E46">
      <w:pPr>
        <w:rPr>
          <w:rFonts w:asciiTheme="majorHAnsi" w:hAnsiTheme="majorHAnsi" w:cstheme="majorHAnsi"/>
          <w:sz w:val="16"/>
        </w:rPr>
      </w:pPr>
      <w:r w:rsidRPr="00A738FC">
        <w:rPr>
          <w:rFonts w:asciiTheme="majorHAnsi" w:hAnsiTheme="majorHAnsi" w:cstheme="majorHAnsi"/>
          <w:sz w:val="16"/>
        </w:rPr>
        <w:t xml:space="preserve">This list makes it clear that this is a real problem that we should take seriously. But </w:t>
      </w:r>
      <w:proofErr w:type="gramStart"/>
      <w:r w:rsidRPr="00A738FC">
        <w:rPr>
          <w:rFonts w:asciiTheme="majorHAnsi" w:hAnsiTheme="majorHAnsi" w:cstheme="majorHAnsi"/>
          <w:sz w:val="16"/>
        </w:rPr>
        <w:t>overall</w:t>
      </w:r>
      <w:proofErr w:type="gramEnd"/>
      <w:r w:rsidRPr="00A738FC">
        <w:rPr>
          <w:rFonts w:asciiTheme="majorHAnsi" w:hAnsiTheme="majorHAnsi" w:cstheme="majorHAnsi"/>
          <w:sz w:val="16"/>
        </w:rPr>
        <w:t xml:space="preserve"> I found this list reassuring. Even </w:t>
      </w:r>
      <w:r w:rsidRPr="00A738FC">
        <w:rPr>
          <w:rFonts w:asciiTheme="majorHAnsi" w:hAnsiTheme="majorHAnsi" w:cstheme="majorHAnsi"/>
          <w:u w:val="single"/>
        </w:rPr>
        <w:t>if A.I. makes attacks</w:t>
      </w:r>
      <w:r w:rsidRPr="00A738FC">
        <w:rPr>
          <w:rFonts w:asciiTheme="majorHAnsi" w:hAnsiTheme="majorHAnsi" w:cstheme="majorHAnsi"/>
          <w:sz w:val="16"/>
        </w:rPr>
        <w:t xml:space="preserve"> like this </w:t>
      </w:r>
      <w:r w:rsidRPr="00A738FC">
        <w:rPr>
          <w:rFonts w:asciiTheme="majorHAnsi" w:hAnsiTheme="majorHAnsi" w:cstheme="majorHAnsi"/>
          <w:u w:val="single"/>
        </w:rPr>
        <w:t>100 times more common and 10 times more damaging</w:t>
      </w:r>
      <w:r w:rsidRPr="00A738FC">
        <w:rPr>
          <w:rFonts w:asciiTheme="majorHAnsi" w:hAnsiTheme="majorHAnsi" w:cstheme="majorHAnsi"/>
          <w:sz w:val="16"/>
        </w:rPr>
        <w:t xml:space="preserve"> in the coming years, </w:t>
      </w:r>
      <w:r w:rsidRPr="00A738FC">
        <w:rPr>
          <w:rFonts w:asciiTheme="majorHAnsi" w:hAnsiTheme="majorHAnsi" w:cstheme="majorHAnsi"/>
          <w:u w:val="single"/>
        </w:rPr>
        <w:t xml:space="preserve">they would still be a </w:t>
      </w:r>
      <w:r w:rsidRPr="00A738FC">
        <w:rPr>
          <w:rStyle w:val="Emphasis"/>
          <w:rFonts w:asciiTheme="majorHAnsi" w:hAnsiTheme="majorHAnsi" w:cstheme="majorHAnsi"/>
        </w:rPr>
        <w:t>nuisance</w:t>
      </w:r>
      <w:r w:rsidRPr="00A738FC">
        <w:rPr>
          <w:rFonts w:asciiTheme="majorHAnsi" w:hAnsiTheme="majorHAnsi" w:cstheme="majorHAnsi"/>
          <w:sz w:val="16"/>
        </w:rPr>
        <w:t xml:space="preserve"> </w:t>
      </w:r>
      <w:r w:rsidRPr="00A738FC">
        <w:rPr>
          <w:rStyle w:val="StyleUnderline"/>
          <w:rFonts w:asciiTheme="majorHAnsi" w:hAnsiTheme="majorHAnsi" w:cstheme="majorHAnsi"/>
        </w:rPr>
        <w:t xml:space="preserve">rather than an </w:t>
      </w:r>
      <w:r w:rsidRPr="00A738FC">
        <w:rPr>
          <w:rStyle w:val="Emphasis"/>
          <w:rFonts w:asciiTheme="majorHAnsi" w:hAnsiTheme="majorHAnsi" w:cstheme="majorHAnsi"/>
        </w:rPr>
        <w:t>existential</w:t>
      </w:r>
      <w:r w:rsidRPr="00A738FC">
        <w:rPr>
          <w:rStyle w:val="StyleUnderline"/>
          <w:rFonts w:asciiTheme="majorHAnsi" w:hAnsiTheme="majorHAnsi" w:cstheme="majorHAnsi"/>
        </w:rPr>
        <w:t xml:space="preserve"> threat</w:t>
      </w:r>
      <w:r w:rsidRPr="00A738FC">
        <w:rPr>
          <w:rFonts w:asciiTheme="majorHAnsi" w:hAnsiTheme="majorHAnsi" w:cstheme="majorHAnsi"/>
          <w:sz w:val="16"/>
        </w:rPr>
        <w:t>.</w:t>
      </w:r>
    </w:p>
    <w:p w14:paraId="68EA1F93" w14:textId="77777777" w:rsidR="00922E46" w:rsidRPr="00A738FC" w:rsidRDefault="00922E46" w:rsidP="00922E46">
      <w:pPr>
        <w:rPr>
          <w:rFonts w:asciiTheme="majorHAnsi" w:hAnsiTheme="majorHAnsi" w:cstheme="majorHAnsi"/>
          <w:sz w:val="16"/>
        </w:rPr>
      </w:pPr>
      <w:r w:rsidRPr="00A738FC">
        <w:rPr>
          <w:rFonts w:asciiTheme="majorHAnsi" w:hAnsiTheme="majorHAnsi" w:cstheme="majorHAnsi"/>
          <w:sz w:val="16"/>
        </w:rPr>
        <w:t xml:space="preserve">Mittelsteadt points out that </w:t>
      </w:r>
      <w:r w:rsidRPr="00A738FC">
        <w:rPr>
          <w:rFonts w:asciiTheme="majorHAnsi" w:hAnsiTheme="majorHAnsi" w:cstheme="majorHAnsi"/>
          <w:highlight w:val="cyan"/>
          <w:u w:val="single"/>
        </w:rPr>
        <w:t xml:space="preserve">the </w:t>
      </w:r>
      <w:r w:rsidRPr="00A738FC">
        <w:rPr>
          <w:rStyle w:val="Emphasis"/>
          <w:rFonts w:asciiTheme="majorHAnsi" w:hAnsiTheme="majorHAnsi" w:cstheme="majorHAnsi"/>
          <w:highlight w:val="cyan"/>
        </w:rPr>
        <w:t>good guys will</w:t>
      </w:r>
      <w:r w:rsidRPr="00A738FC">
        <w:rPr>
          <w:rFonts w:asciiTheme="majorHAnsi" w:hAnsiTheme="majorHAnsi" w:cstheme="majorHAnsi"/>
          <w:highlight w:val="cyan"/>
          <w:u w:val="single"/>
        </w:rPr>
        <w:t xml:space="preserve"> be able to </w:t>
      </w:r>
      <w:r w:rsidRPr="00A738FC">
        <w:rPr>
          <w:rStyle w:val="Emphasis"/>
          <w:rFonts w:asciiTheme="majorHAnsi" w:hAnsiTheme="majorHAnsi" w:cstheme="majorHAnsi"/>
          <w:highlight w:val="cyan"/>
        </w:rPr>
        <w:t>use A.I.</w:t>
      </w:r>
      <w:r w:rsidRPr="00A738FC">
        <w:rPr>
          <w:rFonts w:asciiTheme="majorHAnsi" w:hAnsiTheme="majorHAnsi" w:cstheme="majorHAnsi"/>
          <w:highlight w:val="cyan"/>
          <w:u w:val="single"/>
        </w:rPr>
        <w:t xml:space="preserve"> to find and </w:t>
      </w:r>
      <w:r w:rsidRPr="00A738FC">
        <w:rPr>
          <w:rStyle w:val="Emphasis"/>
          <w:rFonts w:asciiTheme="majorHAnsi" w:hAnsiTheme="majorHAnsi" w:cstheme="majorHAnsi"/>
          <w:highlight w:val="cyan"/>
        </w:rPr>
        <w:t>fix vulnerabilities</w:t>
      </w:r>
      <w:r w:rsidRPr="00A738FC">
        <w:rPr>
          <w:rFonts w:asciiTheme="majorHAnsi" w:hAnsiTheme="majorHAnsi" w:cstheme="majorHAnsi"/>
          <w:sz w:val="16"/>
        </w:rPr>
        <w:t xml:space="preserve"> in their systems. Beyond that, it would be a good idea to make sure that computers controlling physical infrastructure like power plants and pipelines are not directly connected to the internet. Mittelsteadt argues that safety-critical systems should be </w:t>
      </w:r>
      <w:r w:rsidRPr="00A738FC">
        <w:rPr>
          <w:rFonts w:asciiTheme="majorHAnsi" w:hAnsiTheme="majorHAnsi" w:cstheme="majorHAnsi"/>
          <w:highlight w:val="cyan"/>
          <w:u w:val="single"/>
        </w:rPr>
        <w:t>“air-gapped”</w:t>
      </w:r>
      <w:r w:rsidRPr="00A738FC">
        <w:rPr>
          <w:rFonts w:asciiTheme="majorHAnsi" w:hAnsiTheme="majorHAnsi" w:cstheme="majorHAnsi"/>
          <w:sz w:val="14"/>
          <w:szCs w:val="14"/>
        </w:rPr>
        <w:t xml:space="preserve">: </w:t>
      </w:r>
      <w:r w:rsidRPr="00A738FC">
        <w:rPr>
          <w:rFonts w:asciiTheme="majorHAnsi" w:hAnsiTheme="majorHAnsi" w:cstheme="majorHAnsi"/>
          <w:sz w:val="16"/>
        </w:rPr>
        <w:t>made to run on a physically separate network under the control of human workers located on-site.</w:t>
      </w:r>
    </w:p>
    <w:p w14:paraId="78CA2789" w14:textId="77777777" w:rsidR="00922E46" w:rsidRPr="00A738FC" w:rsidRDefault="00922E46" w:rsidP="00922E46">
      <w:pPr>
        <w:rPr>
          <w:rFonts w:asciiTheme="majorHAnsi" w:hAnsiTheme="majorHAnsi" w:cstheme="majorHAnsi"/>
          <w:sz w:val="16"/>
        </w:rPr>
      </w:pPr>
      <w:r w:rsidRPr="00A738FC">
        <w:rPr>
          <w:rFonts w:asciiTheme="majorHAnsi" w:hAnsiTheme="majorHAnsi" w:cstheme="majorHAnsi"/>
          <w:sz w:val="16"/>
        </w:rPr>
        <w:t xml:space="preserve">This principle is particularly important for military hardware. One of the most plausible existential risks from A.I. is a </w:t>
      </w:r>
      <w:r w:rsidRPr="00A738FC">
        <w:rPr>
          <w:rFonts w:asciiTheme="majorHAnsi" w:hAnsiTheme="majorHAnsi" w:cstheme="majorHAnsi"/>
          <w:sz w:val="14"/>
          <w:szCs w:val="14"/>
        </w:rPr>
        <w:t>literal </w:t>
      </w:r>
      <w:hyperlink r:id="rId26" w:history="1">
        <w:r w:rsidRPr="00A738FC">
          <w:rPr>
            <w:rStyle w:val="Hyperlink"/>
            <w:rFonts w:asciiTheme="majorHAnsi" w:hAnsiTheme="majorHAnsi" w:cstheme="majorHAnsi"/>
            <w:sz w:val="14"/>
            <w:szCs w:val="14"/>
          </w:rPr>
          <w:t>Skynet</w:t>
        </w:r>
      </w:hyperlink>
      <w:r w:rsidRPr="00A738FC">
        <w:rPr>
          <w:rFonts w:asciiTheme="majorHAnsi" w:hAnsiTheme="majorHAnsi" w:cstheme="majorHAnsi"/>
          <w:sz w:val="14"/>
          <w:szCs w:val="14"/>
        </w:rPr>
        <w:t> scenario</w:t>
      </w:r>
      <w:r w:rsidRPr="00A738FC">
        <w:rPr>
          <w:rFonts w:asciiTheme="majorHAnsi" w:hAnsiTheme="majorHAnsi" w:cstheme="majorHAnsi"/>
          <w:sz w:val="16"/>
        </w:rPr>
        <w:t xml:space="preserve"> where we create increasingly automated drones or other killer robots and the control systems for these eventually go rogue or get hacked. Militaries should take precautions to make sure that human operators maintain control over drones and other military assets.</w:t>
      </w:r>
    </w:p>
    <w:p w14:paraId="7E5BAA80" w14:textId="77777777" w:rsidR="00922E46" w:rsidRPr="00A738FC" w:rsidRDefault="00922E46" w:rsidP="00922E46">
      <w:pPr>
        <w:rPr>
          <w:rFonts w:asciiTheme="majorHAnsi" w:hAnsiTheme="majorHAnsi" w:cstheme="majorHAnsi"/>
          <w:sz w:val="16"/>
        </w:rPr>
      </w:pPr>
      <w:r w:rsidRPr="00A738FC">
        <w:rPr>
          <w:rFonts w:asciiTheme="majorHAnsi" w:hAnsiTheme="majorHAnsi" w:cstheme="majorHAnsi"/>
          <w:sz w:val="16"/>
        </w:rPr>
        <w:t xml:space="preserve">Last fall, </w:t>
      </w:r>
      <w:r w:rsidRPr="00A738FC">
        <w:rPr>
          <w:rFonts w:asciiTheme="majorHAnsi" w:hAnsiTheme="majorHAnsi" w:cstheme="majorHAnsi"/>
          <w:highlight w:val="cyan"/>
          <w:u w:val="single"/>
        </w:rPr>
        <w:t>the U.S.</w:t>
      </w:r>
      <w:r w:rsidRPr="00A738FC">
        <w:rPr>
          <w:rStyle w:val="Emphasis"/>
          <w:rFonts w:asciiTheme="majorHAnsi" w:hAnsiTheme="majorHAnsi" w:cstheme="majorHAnsi"/>
        </w:rPr>
        <w:t xml:space="preserve"> </w:t>
      </w:r>
      <w:r w:rsidRPr="00A738FC">
        <w:rPr>
          <w:rStyle w:val="Emphasis"/>
          <w:rFonts w:asciiTheme="majorHAnsi" w:hAnsiTheme="majorHAnsi" w:cstheme="majorHAnsi"/>
          <w:highlight w:val="cyan"/>
        </w:rPr>
        <w:t>military</w:t>
      </w:r>
      <w:r w:rsidRPr="00A738FC">
        <w:rPr>
          <w:rFonts w:asciiTheme="majorHAnsi" w:hAnsiTheme="majorHAnsi" w:cstheme="majorHAnsi"/>
          <w:highlight w:val="cyan"/>
          <w:u w:val="single"/>
        </w:rPr>
        <w:t> </w:t>
      </w:r>
      <w:r w:rsidRPr="00A738FC">
        <w:rPr>
          <w:rFonts w:asciiTheme="majorHAnsi" w:hAnsiTheme="majorHAnsi" w:cstheme="majorHAnsi"/>
          <w:u w:val="single"/>
        </w:rPr>
        <w:t>publicly</w:t>
      </w:r>
      <w:r w:rsidRPr="00A738FC">
        <w:rPr>
          <w:rFonts w:asciiTheme="majorHAnsi" w:hAnsiTheme="majorHAnsi" w:cstheme="majorHAnsi"/>
          <w:highlight w:val="cyan"/>
          <w:u w:val="single"/>
        </w:rPr>
        <w:t xml:space="preserve"> </w:t>
      </w:r>
      <w:r w:rsidRPr="00A738FC">
        <w:rPr>
          <w:rStyle w:val="Emphasis"/>
          <w:rFonts w:asciiTheme="majorHAnsi" w:hAnsiTheme="majorHAnsi" w:cstheme="majorHAnsi"/>
          <w:highlight w:val="cyan"/>
        </w:rPr>
        <w:t>committed not</w:t>
      </w:r>
      <w:r w:rsidRPr="00A738FC">
        <w:rPr>
          <w:rFonts w:asciiTheme="majorHAnsi" w:hAnsiTheme="majorHAnsi" w:cstheme="majorHAnsi"/>
          <w:highlight w:val="cyan"/>
          <w:u w:val="single"/>
        </w:rPr>
        <w:t xml:space="preserve"> to put </w:t>
      </w:r>
      <w:r w:rsidRPr="00A738FC">
        <w:rPr>
          <w:rStyle w:val="Emphasis"/>
          <w:rFonts w:asciiTheme="majorHAnsi" w:hAnsiTheme="majorHAnsi" w:cstheme="majorHAnsi"/>
          <w:highlight w:val="cyan"/>
        </w:rPr>
        <w:t>A.I. in control of nuc</w:t>
      </w:r>
      <w:r w:rsidRPr="00A738FC">
        <w:rPr>
          <w:rFonts w:asciiTheme="majorHAnsi" w:hAnsiTheme="majorHAnsi" w:cstheme="majorHAnsi"/>
          <w:u w:val="single"/>
        </w:rPr>
        <w:t>lear weapon</w:t>
      </w:r>
      <w:r w:rsidRPr="00A738FC">
        <w:rPr>
          <w:rStyle w:val="Emphasis"/>
          <w:rFonts w:asciiTheme="majorHAnsi" w:hAnsiTheme="majorHAnsi" w:cstheme="majorHAnsi"/>
          <w:highlight w:val="cyan"/>
        </w:rPr>
        <w:t>s</w:t>
      </w:r>
      <w:r w:rsidRPr="00A738FC">
        <w:rPr>
          <w:rFonts w:asciiTheme="majorHAnsi" w:hAnsiTheme="majorHAnsi" w:cstheme="majorHAnsi"/>
          <w:sz w:val="16"/>
        </w:rPr>
        <w:t>. Hopefully other nuclear-armed powers will do the same.</w:t>
      </w:r>
    </w:p>
    <w:p w14:paraId="1DA8FAE5" w14:textId="77777777" w:rsidR="00922E46" w:rsidRPr="00A738FC" w:rsidRDefault="00922E46" w:rsidP="00922E46">
      <w:pPr>
        <w:rPr>
          <w:rFonts w:asciiTheme="majorHAnsi" w:hAnsiTheme="majorHAnsi" w:cstheme="majorHAnsi"/>
          <w:sz w:val="16"/>
        </w:rPr>
      </w:pPr>
      <w:r w:rsidRPr="00A738FC">
        <w:rPr>
          <w:rFonts w:asciiTheme="majorHAnsi" w:hAnsiTheme="majorHAnsi" w:cstheme="majorHAnsi"/>
          <w:sz w:val="16"/>
        </w:rPr>
        <w:t xml:space="preserve">Notably, these are all precautions we ought to be taking </w:t>
      </w:r>
      <w:proofErr w:type="gramStart"/>
      <w:r w:rsidRPr="00A738FC">
        <w:rPr>
          <w:rFonts w:asciiTheme="majorHAnsi" w:hAnsiTheme="majorHAnsi" w:cstheme="majorHAnsi"/>
          <w:sz w:val="16"/>
        </w:rPr>
        <w:t>whether or not</w:t>
      </w:r>
      <w:proofErr w:type="gramEnd"/>
      <w:r w:rsidRPr="00A738FC">
        <w:rPr>
          <w:rFonts w:asciiTheme="majorHAnsi" w:hAnsiTheme="majorHAnsi" w:cstheme="majorHAnsi"/>
          <w:sz w:val="16"/>
        </w:rPr>
        <w:t xml:space="preserve"> we think attacks by rogue A.I.s is an imminent problem. Even if superintelligent A.I. never tries to hack our critical infrastructure, it’s likely that terrorists and foreign governments will.</w:t>
      </w:r>
    </w:p>
    <w:p w14:paraId="76ADE98C" w14:textId="77777777" w:rsidR="00922E46" w:rsidRPr="00A738FC" w:rsidRDefault="00922E46" w:rsidP="00922E46">
      <w:pPr>
        <w:rPr>
          <w:rFonts w:asciiTheme="majorHAnsi" w:hAnsiTheme="majorHAnsi" w:cstheme="majorHAnsi"/>
          <w:sz w:val="16"/>
        </w:rPr>
      </w:pPr>
      <w:r w:rsidRPr="00A738FC">
        <w:rPr>
          <w:rFonts w:asciiTheme="majorHAnsi" w:hAnsiTheme="majorHAnsi" w:cstheme="majorHAnsi"/>
          <w:sz w:val="16"/>
        </w:rPr>
        <w:t xml:space="preserve">Over the longer term, we should keep the threat of rogue A.I.s in mind as we decide whether and how to automate parts of the economy. For example, at some point we will likely </w:t>
      </w:r>
      <w:proofErr w:type="gramStart"/>
      <w:r w:rsidRPr="00A738FC">
        <w:rPr>
          <w:rFonts w:asciiTheme="majorHAnsi" w:hAnsiTheme="majorHAnsi" w:cstheme="majorHAnsi"/>
          <w:sz w:val="16"/>
        </w:rPr>
        <w:t>have the ability to</w:t>
      </w:r>
      <w:proofErr w:type="gramEnd"/>
      <w:r w:rsidRPr="00A738FC">
        <w:rPr>
          <w:rFonts w:asciiTheme="majorHAnsi" w:hAnsiTheme="majorHAnsi" w:cstheme="majorHAnsi"/>
          <w:sz w:val="16"/>
        </w:rPr>
        <w:t xml:space="preserve"> make our cars fully self-driving. This will have significant benefits, but it could also increase the danger from misaligned A.I.</w:t>
      </w:r>
    </w:p>
    <w:p w14:paraId="08E58F35" w14:textId="77777777" w:rsidR="00922E46" w:rsidRPr="00A738FC" w:rsidRDefault="00922E46" w:rsidP="00922E46">
      <w:pPr>
        <w:rPr>
          <w:rFonts w:asciiTheme="majorHAnsi" w:hAnsiTheme="majorHAnsi" w:cstheme="majorHAnsi"/>
          <w:sz w:val="16"/>
        </w:rPr>
      </w:pPr>
      <w:r w:rsidRPr="00A738FC">
        <w:rPr>
          <w:rFonts w:asciiTheme="majorHAnsi" w:hAnsiTheme="majorHAnsi" w:cstheme="majorHAnsi"/>
          <w:sz w:val="16"/>
        </w:rPr>
        <w:t xml:space="preserve">Maybe it’s possible to lock down self-driving cars so they are </w:t>
      </w:r>
      <w:proofErr w:type="spellStart"/>
      <w:proofErr w:type="gramStart"/>
      <w:r w:rsidRPr="00A738FC">
        <w:rPr>
          <w:rFonts w:asciiTheme="majorHAnsi" w:hAnsiTheme="majorHAnsi" w:cstheme="majorHAnsi"/>
          <w:sz w:val="16"/>
        </w:rPr>
        <w:t>provably</w:t>
      </w:r>
      <w:proofErr w:type="spellEnd"/>
      <w:proofErr w:type="gramEnd"/>
      <w:r w:rsidRPr="00A738FC">
        <w:rPr>
          <w:rFonts w:asciiTheme="majorHAnsi" w:hAnsiTheme="majorHAnsi" w:cstheme="majorHAnsi"/>
          <w:sz w:val="16"/>
        </w:rPr>
        <w:t xml:space="preserve"> not vulnerable to hacking. Maybe these vehicles should have “manual override” options where a human passenger can shut down the self-driving system and take the wheel. Or maybe locking down self-driving cars is impossible and we’ll ultimately want to limit how many self-driving cars we put on the road.</w:t>
      </w:r>
    </w:p>
    <w:p w14:paraId="69B394BB" w14:textId="77777777" w:rsidR="00922E46" w:rsidRPr="00A738FC" w:rsidRDefault="00922E46" w:rsidP="00922E46">
      <w:pPr>
        <w:rPr>
          <w:rFonts w:asciiTheme="majorHAnsi" w:hAnsiTheme="majorHAnsi" w:cstheme="majorHAnsi"/>
          <w:sz w:val="16"/>
        </w:rPr>
      </w:pPr>
      <w:r w:rsidRPr="00A738FC">
        <w:rPr>
          <w:rFonts w:asciiTheme="majorHAnsi" w:hAnsiTheme="majorHAnsi" w:cstheme="majorHAnsi"/>
          <w:sz w:val="16"/>
        </w:rPr>
        <w:t>Robots today are neither numerous nor sophisticated enough to be of much use to a superintelligent A.I. bent on world domination. But that could change in the coming decades. If more sophisticated and autonomous robots become commercially viable, we’ll want to think carefully about whether deploying them will make our civilization more vulnerable to misaligned A.I.</w:t>
      </w:r>
    </w:p>
    <w:p w14:paraId="295DB7C8" w14:textId="77777777" w:rsidR="00922E46" w:rsidRPr="00A738FC" w:rsidRDefault="00922E46" w:rsidP="00922E46">
      <w:pPr>
        <w:rPr>
          <w:rFonts w:asciiTheme="majorHAnsi" w:hAnsiTheme="majorHAnsi" w:cstheme="majorHAnsi"/>
          <w:u w:val="single"/>
        </w:rPr>
      </w:pPr>
      <w:r w:rsidRPr="00A738FC">
        <w:rPr>
          <w:rFonts w:asciiTheme="majorHAnsi" w:hAnsiTheme="majorHAnsi" w:cstheme="majorHAnsi"/>
          <w:sz w:val="16"/>
        </w:rPr>
        <w:t xml:space="preserve">The bottom line is that it seems </w:t>
      </w:r>
      <w:r w:rsidRPr="00A738FC">
        <w:rPr>
          <w:rFonts w:asciiTheme="majorHAnsi" w:hAnsiTheme="majorHAnsi" w:cstheme="majorHAnsi"/>
          <w:u w:val="single"/>
        </w:rPr>
        <w:t>easier to minimize</w:t>
      </w:r>
      <w:r w:rsidRPr="00A738FC">
        <w:rPr>
          <w:rFonts w:asciiTheme="majorHAnsi" w:hAnsiTheme="majorHAnsi" w:cstheme="majorHAnsi"/>
          <w:sz w:val="16"/>
        </w:rPr>
        <w:t xml:space="preserve"> the</w:t>
      </w:r>
      <w:r w:rsidRPr="00A738FC">
        <w:rPr>
          <w:rFonts w:asciiTheme="majorHAnsi" w:hAnsiTheme="majorHAnsi" w:cstheme="majorHAnsi"/>
          <w:u w:val="single"/>
        </w:rPr>
        <w:t xml:space="preserve"> harm</w:t>
      </w:r>
      <w:r w:rsidRPr="00A738FC">
        <w:rPr>
          <w:rFonts w:asciiTheme="majorHAnsi" w:hAnsiTheme="majorHAnsi" w:cstheme="majorHAnsi"/>
          <w:sz w:val="16"/>
        </w:rPr>
        <w:t xml:space="preserve"> a superintelligent A.I. can do</w:t>
      </w:r>
      <w:r w:rsidRPr="00A738FC">
        <w:rPr>
          <w:rFonts w:asciiTheme="majorHAnsi" w:hAnsiTheme="majorHAnsi" w:cstheme="majorHAnsi"/>
          <w:u w:val="single"/>
        </w:rPr>
        <w:t xml:space="preserve"> than </w:t>
      </w:r>
      <w:r w:rsidRPr="00A738FC">
        <w:rPr>
          <w:rFonts w:asciiTheme="majorHAnsi" w:hAnsiTheme="majorHAnsi" w:cstheme="majorHAnsi"/>
          <w:sz w:val="16"/>
        </w:rPr>
        <w:t xml:space="preserve">to </w:t>
      </w:r>
      <w:r w:rsidRPr="00A738FC">
        <w:rPr>
          <w:rFonts w:asciiTheme="majorHAnsi" w:hAnsiTheme="majorHAnsi" w:cstheme="majorHAnsi"/>
          <w:u w:val="single"/>
        </w:rPr>
        <w:t xml:space="preserve">prevent </w:t>
      </w:r>
      <w:r w:rsidRPr="00A738FC">
        <w:rPr>
          <w:rFonts w:asciiTheme="majorHAnsi" w:hAnsiTheme="majorHAnsi" w:cstheme="majorHAnsi"/>
          <w:sz w:val="16"/>
        </w:rPr>
        <w:t xml:space="preserve">rogue </w:t>
      </w:r>
      <w:r w:rsidRPr="00A738FC">
        <w:rPr>
          <w:rFonts w:asciiTheme="majorHAnsi" w:hAnsiTheme="majorHAnsi" w:cstheme="majorHAnsi"/>
          <w:u w:val="single"/>
        </w:rPr>
        <w:t>A.I.</w:t>
      </w:r>
      <w:r w:rsidRPr="00A738FC">
        <w:rPr>
          <w:rFonts w:asciiTheme="majorHAnsi" w:hAnsiTheme="majorHAnsi" w:cstheme="majorHAnsi"/>
          <w:sz w:val="16"/>
        </w:rPr>
        <w:t xml:space="preserve"> systems </w:t>
      </w:r>
      <w:r w:rsidRPr="00A738FC">
        <w:rPr>
          <w:rFonts w:asciiTheme="majorHAnsi" w:hAnsiTheme="majorHAnsi" w:cstheme="majorHAnsi"/>
          <w:u w:val="single"/>
        </w:rPr>
        <w:t>from existing</w:t>
      </w:r>
      <w:r w:rsidRPr="00A738FC">
        <w:rPr>
          <w:rFonts w:asciiTheme="majorHAnsi" w:hAnsiTheme="majorHAnsi" w:cstheme="majorHAnsi"/>
          <w:sz w:val="16"/>
        </w:rPr>
        <w:t xml:space="preserve"> at all. If superintelligent A.I. is possible, then some of those A.I.s will have harmful goals, just as every human society has a certain number of criminals. But </w:t>
      </w:r>
      <w:proofErr w:type="gramStart"/>
      <w:r w:rsidRPr="00A738FC">
        <w:rPr>
          <w:rFonts w:asciiTheme="majorHAnsi" w:hAnsiTheme="majorHAnsi" w:cstheme="majorHAnsi"/>
          <w:highlight w:val="cyan"/>
          <w:u w:val="single"/>
        </w:rPr>
        <w:t>as long as</w:t>
      </w:r>
      <w:proofErr w:type="gramEnd"/>
      <w:r w:rsidRPr="00A738FC">
        <w:rPr>
          <w:rFonts w:asciiTheme="majorHAnsi" w:hAnsiTheme="majorHAnsi" w:cstheme="majorHAnsi"/>
          <w:highlight w:val="cyan"/>
          <w:u w:val="single"/>
        </w:rPr>
        <w:t xml:space="preserve"> </w:t>
      </w:r>
      <w:r w:rsidRPr="00A738FC">
        <w:rPr>
          <w:rStyle w:val="Emphasis"/>
          <w:rFonts w:asciiTheme="majorHAnsi" w:hAnsiTheme="majorHAnsi" w:cstheme="majorHAnsi"/>
          <w:highlight w:val="cyan"/>
        </w:rPr>
        <w:t>human</w:t>
      </w:r>
      <w:r w:rsidRPr="00A738FC">
        <w:rPr>
          <w:rFonts w:asciiTheme="majorHAnsi" w:hAnsiTheme="majorHAnsi" w:cstheme="majorHAnsi"/>
          <w:sz w:val="16"/>
        </w:rPr>
        <w:t xml:space="preserve"> being</w:t>
      </w:r>
      <w:r w:rsidRPr="00A738FC">
        <w:rPr>
          <w:rFonts w:asciiTheme="majorHAnsi" w:hAnsiTheme="majorHAnsi" w:cstheme="majorHAnsi"/>
          <w:highlight w:val="cyan"/>
          <w:u w:val="single"/>
        </w:rPr>
        <w:t>s</w:t>
      </w:r>
      <w:r w:rsidRPr="00A738FC">
        <w:rPr>
          <w:rFonts w:asciiTheme="majorHAnsi" w:hAnsiTheme="majorHAnsi" w:cstheme="majorHAnsi"/>
          <w:sz w:val="16"/>
        </w:rPr>
        <w:t xml:space="preserve"> </w:t>
      </w:r>
      <w:r w:rsidRPr="00A738FC">
        <w:rPr>
          <w:rFonts w:asciiTheme="majorHAnsi" w:hAnsiTheme="majorHAnsi" w:cstheme="majorHAnsi"/>
          <w:highlight w:val="cyan"/>
          <w:u w:val="single"/>
        </w:rPr>
        <w:t>remain</w:t>
      </w:r>
      <w:r w:rsidRPr="00A738FC">
        <w:rPr>
          <w:rFonts w:asciiTheme="majorHAnsi" w:hAnsiTheme="majorHAnsi" w:cstheme="majorHAnsi"/>
          <w:u w:val="single"/>
        </w:rPr>
        <w:t xml:space="preserve"> firmly </w:t>
      </w:r>
      <w:r w:rsidRPr="00A738FC">
        <w:rPr>
          <w:rFonts w:asciiTheme="majorHAnsi" w:hAnsiTheme="majorHAnsi" w:cstheme="majorHAnsi"/>
          <w:highlight w:val="cyan"/>
          <w:u w:val="single"/>
        </w:rPr>
        <w:t>in</w:t>
      </w:r>
      <w:r w:rsidRPr="00A738FC">
        <w:rPr>
          <w:rStyle w:val="Emphasis"/>
          <w:rFonts w:asciiTheme="majorHAnsi" w:hAnsiTheme="majorHAnsi" w:cstheme="majorHAnsi"/>
          <w:highlight w:val="cyan"/>
        </w:rPr>
        <w:t xml:space="preserve"> control</w:t>
      </w:r>
      <w:r w:rsidRPr="00A738FC">
        <w:rPr>
          <w:rFonts w:asciiTheme="majorHAnsi" w:hAnsiTheme="majorHAnsi" w:cstheme="majorHAnsi"/>
          <w:highlight w:val="cyan"/>
          <w:u w:val="single"/>
        </w:rPr>
        <w:t xml:space="preserve"> of </w:t>
      </w:r>
      <w:r w:rsidRPr="00A738FC">
        <w:rPr>
          <w:rFonts w:asciiTheme="majorHAnsi" w:hAnsiTheme="majorHAnsi" w:cstheme="majorHAnsi"/>
          <w:u w:val="single"/>
        </w:rPr>
        <w:t>assets</w:t>
      </w:r>
      <w:r w:rsidRPr="00A738FC">
        <w:rPr>
          <w:rFonts w:asciiTheme="majorHAnsi" w:hAnsiTheme="majorHAnsi" w:cstheme="majorHAnsi"/>
          <w:sz w:val="16"/>
        </w:rPr>
        <w:t xml:space="preserve"> in </w:t>
      </w:r>
      <w:r w:rsidRPr="00A738FC">
        <w:rPr>
          <w:rFonts w:asciiTheme="majorHAnsi" w:hAnsiTheme="majorHAnsi" w:cstheme="majorHAnsi"/>
          <w:highlight w:val="cyan"/>
          <w:u w:val="single"/>
        </w:rPr>
        <w:t xml:space="preserve">the </w:t>
      </w:r>
      <w:r w:rsidRPr="00A738FC">
        <w:rPr>
          <w:rStyle w:val="Emphasis"/>
          <w:rFonts w:asciiTheme="majorHAnsi" w:hAnsiTheme="majorHAnsi" w:cstheme="majorHAnsi"/>
          <w:highlight w:val="cyan"/>
        </w:rPr>
        <w:t xml:space="preserve">physical </w:t>
      </w:r>
      <w:r w:rsidRPr="00A738FC">
        <w:rPr>
          <w:rFonts w:asciiTheme="majorHAnsi" w:hAnsiTheme="majorHAnsi" w:cstheme="majorHAnsi"/>
          <w:highlight w:val="cyan"/>
          <w:u w:val="single"/>
        </w:rPr>
        <w:t>world</w:t>
      </w:r>
      <w:r w:rsidRPr="00A738FC">
        <w:rPr>
          <w:rFonts w:asciiTheme="majorHAnsi" w:hAnsiTheme="majorHAnsi" w:cstheme="majorHAnsi"/>
          <w:sz w:val="16"/>
        </w:rPr>
        <w:t xml:space="preserve">, </w:t>
      </w:r>
      <w:r w:rsidRPr="00A738FC">
        <w:rPr>
          <w:rFonts w:asciiTheme="majorHAnsi" w:hAnsiTheme="majorHAnsi" w:cstheme="majorHAnsi"/>
          <w:highlight w:val="cyan"/>
          <w:u w:val="single"/>
        </w:rPr>
        <w:t>it’s</w:t>
      </w:r>
      <w:r w:rsidRPr="00A738FC">
        <w:rPr>
          <w:rFonts w:asciiTheme="majorHAnsi" w:hAnsiTheme="majorHAnsi" w:cstheme="majorHAnsi"/>
          <w:sz w:val="16"/>
        </w:rPr>
        <w:t xml:space="preserve"> going to be </w:t>
      </w:r>
      <w:r w:rsidRPr="00A738FC">
        <w:rPr>
          <w:rFonts w:asciiTheme="majorHAnsi" w:hAnsiTheme="majorHAnsi" w:cstheme="majorHAnsi"/>
          <w:highlight w:val="cyan"/>
          <w:u w:val="single"/>
        </w:rPr>
        <w:t>hard for</w:t>
      </w:r>
      <w:r w:rsidRPr="00A738FC">
        <w:rPr>
          <w:rFonts w:asciiTheme="majorHAnsi" w:hAnsiTheme="majorHAnsi" w:cstheme="majorHAnsi"/>
          <w:sz w:val="16"/>
        </w:rPr>
        <w:t xml:space="preserve"> a hostile </w:t>
      </w:r>
      <w:r w:rsidRPr="00A738FC">
        <w:rPr>
          <w:rStyle w:val="Emphasis"/>
          <w:rFonts w:asciiTheme="majorHAnsi" w:hAnsiTheme="majorHAnsi" w:cstheme="majorHAnsi"/>
          <w:highlight w:val="cyan"/>
        </w:rPr>
        <w:t>A.I.</w:t>
      </w:r>
      <w:r w:rsidRPr="00A738FC">
        <w:rPr>
          <w:rFonts w:asciiTheme="majorHAnsi" w:hAnsiTheme="majorHAnsi" w:cstheme="majorHAnsi"/>
          <w:highlight w:val="cyan"/>
          <w:u w:val="single"/>
        </w:rPr>
        <w:t xml:space="preserve"> to do</w:t>
      </w:r>
      <w:r w:rsidRPr="00A738FC">
        <w:rPr>
          <w:rFonts w:asciiTheme="majorHAnsi" w:hAnsiTheme="majorHAnsi" w:cstheme="majorHAnsi"/>
          <w:sz w:val="16"/>
        </w:rPr>
        <w:t xml:space="preserve"> too much </w:t>
      </w:r>
      <w:r w:rsidRPr="00A738FC">
        <w:rPr>
          <w:rStyle w:val="Emphasis"/>
          <w:rFonts w:asciiTheme="majorHAnsi" w:hAnsiTheme="majorHAnsi" w:cstheme="majorHAnsi"/>
          <w:highlight w:val="cyan"/>
        </w:rPr>
        <w:t>damage.</w:t>
      </w:r>
    </w:p>
    <w:bookmarkEnd w:id="1"/>
    <w:p w14:paraId="0B603213" w14:textId="77777777" w:rsidR="00922E46" w:rsidRPr="00A738FC" w:rsidRDefault="00922E46" w:rsidP="00922E46">
      <w:pPr>
        <w:pStyle w:val="Heading4"/>
        <w:rPr>
          <w:rFonts w:asciiTheme="majorHAnsi" w:hAnsiTheme="majorHAnsi" w:cstheme="majorHAnsi"/>
        </w:rPr>
      </w:pPr>
      <w:r w:rsidRPr="00A738FC">
        <w:rPr>
          <w:rFonts w:asciiTheme="majorHAnsi" w:hAnsiTheme="majorHAnsi" w:cstheme="majorHAnsi"/>
        </w:rPr>
        <w:t>No.</w:t>
      </w:r>
    </w:p>
    <w:p w14:paraId="046DC225" w14:textId="77777777" w:rsidR="00922E46" w:rsidRPr="00A738FC" w:rsidRDefault="00922E46" w:rsidP="00922E46">
      <w:pPr>
        <w:rPr>
          <w:rFonts w:asciiTheme="majorHAnsi" w:hAnsiTheme="majorHAnsi" w:cstheme="majorHAnsi"/>
        </w:rPr>
      </w:pPr>
      <w:proofErr w:type="spellStart"/>
      <w:r w:rsidRPr="00A738FC">
        <w:rPr>
          <w:rStyle w:val="Style13ptBold"/>
          <w:rFonts w:asciiTheme="majorHAnsi" w:hAnsiTheme="majorHAnsi" w:cstheme="majorHAnsi"/>
        </w:rPr>
        <w:t>Boudry</w:t>
      </w:r>
      <w:proofErr w:type="spellEnd"/>
      <w:r w:rsidRPr="00A738FC">
        <w:rPr>
          <w:rStyle w:val="Style13ptBold"/>
          <w:rFonts w:asciiTheme="majorHAnsi" w:hAnsiTheme="majorHAnsi" w:cstheme="majorHAnsi"/>
        </w:rPr>
        <w:t xml:space="preserve"> ’24</w:t>
      </w:r>
      <w:r w:rsidRPr="00A738FC">
        <w:rPr>
          <w:rFonts w:asciiTheme="majorHAnsi" w:hAnsiTheme="majorHAnsi" w:cstheme="majorHAnsi"/>
        </w:rPr>
        <w:t xml:space="preserve"> [Maarten and Simon Friederich; September 24</w:t>
      </w:r>
      <w:r w:rsidRPr="00A738FC">
        <w:rPr>
          <w:rFonts w:asciiTheme="majorHAnsi" w:hAnsiTheme="majorHAnsi" w:cstheme="majorHAnsi"/>
          <w:vertAlign w:val="superscript"/>
        </w:rPr>
        <w:t>th</w:t>
      </w:r>
      <w:r w:rsidRPr="00A738FC">
        <w:rPr>
          <w:rFonts w:asciiTheme="majorHAnsi" w:hAnsiTheme="majorHAnsi" w:cstheme="majorHAnsi"/>
        </w:rPr>
        <w:t>; Department of Philosophy and Moral Sciences, PhD at Ghent University; associate professor of philosophy of science at University of Groningen</w:t>
      </w:r>
      <w:r w:rsidRPr="00A738FC">
        <w:rPr>
          <w:rFonts w:asciiTheme="majorHAnsi" w:hAnsiTheme="majorHAnsi" w:cstheme="majorHAnsi"/>
          <w:b/>
          <w:bCs/>
        </w:rPr>
        <w:t>; “</w:t>
      </w:r>
      <w:r w:rsidRPr="00A738FC">
        <w:rPr>
          <w:rFonts w:asciiTheme="majorHAnsi" w:hAnsiTheme="majorHAnsi" w:cstheme="majorHAnsi"/>
        </w:rPr>
        <w:t>The selfish machine? On the power and limitation of natural selection to understand the development of advanced AI”, </w:t>
      </w:r>
      <w:proofErr w:type="spellStart"/>
      <w:r w:rsidRPr="00A738FC">
        <w:rPr>
          <w:rFonts w:asciiTheme="majorHAnsi" w:hAnsiTheme="majorHAnsi" w:cstheme="majorHAnsi"/>
        </w:rPr>
        <w:t>Philos</w:t>
      </w:r>
      <w:proofErr w:type="spellEnd"/>
      <w:r w:rsidRPr="00A738FC">
        <w:rPr>
          <w:rFonts w:asciiTheme="majorHAnsi" w:hAnsiTheme="majorHAnsi" w:cstheme="majorHAnsi"/>
        </w:rPr>
        <w:t xml:space="preserve"> Stud, https://doi.org/10.1007/s11098-024-02226-3]</w:t>
      </w:r>
    </w:p>
    <w:p w14:paraId="01BDC49C" w14:textId="77777777" w:rsidR="00922E46" w:rsidRPr="00A738FC" w:rsidRDefault="00922E46" w:rsidP="00922E46">
      <w:pPr>
        <w:rPr>
          <w:rFonts w:asciiTheme="majorHAnsi" w:hAnsiTheme="majorHAnsi" w:cstheme="majorHAnsi"/>
          <w:sz w:val="16"/>
        </w:rPr>
      </w:pPr>
      <w:r w:rsidRPr="00A738FC">
        <w:rPr>
          <w:rFonts w:asciiTheme="majorHAnsi" w:hAnsiTheme="majorHAnsi" w:cstheme="majorHAnsi"/>
          <w:sz w:val="16"/>
        </w:rPr>
        <w:t xml:space="preserve">If our argument is correct, however, </w:t>
      </w:r>
      <w:r w:rsidRPr="00A738FC">
        <w:rPr>
          <w:rStyle w:val="Emphasis"/>
          <w:rFonts w:asciiTheme="majorHAnsi" w:hAnsiTheme="majorHAnsi" w:cstheme="majorHAnsi"/>
          <w:highlight w:val="cyan"/>
        </w:rPr>
        <w:t>no compelling case</w:t>
      </w:r>
      <w:r w:rsidRPr="00A738FC">
        <w:rPr>
          <w:rStyle w:val="StyleUnderline"/>
          <w:rFonts w:asciiTheme="majorHAnsi" w:hAnsiTheme="majorHAnsi" w:cstheme="majorHAnsi"/>
          <w:highlight w:val="cyan"/>
        </w:rPr>
        <w:t xml:space="preserve"> has</w:t>
      </w:r>
      <w:r w:rsidRPr="00A738FC">
        <w:rPr>
          <w:rStyle w:val="StyleUnderline"/>
          <w:rFonts w:asciiTheme="majorHAnsi" w:hAnsiTheme="majorHAnsi" w:cstheme="majorHAnsi"/>
        </w:rPr>
        <w:t xml:space="preserve"> so far </w:t>
      </w:r>
      <w:r w:rsidRPr="00A738FC">
        <w:rPr>
          <w:rStyle w:val="StyleUnderline"/>
          <w:rFonts w:asciiTheme="majorHAnsi" w:hAnsiTheme="majorHAnsi" w:cstheme="majorHAnsi"/>
          <w:highlight w:val="cyan"/>
        </w:rPr>
        <w:t>been made that</w:t>
      </w:r>
      <w:r w:rsidRPr="00A738FC">
        <w:rPr>
          <w:rFonts w:asciiTheme="majorHAnsi" w:hAnsiTheme="majorHAnsi" w:cstheme="majorHAnsi"/>
          <w:sz w:val="16"/>
        </w:rPr>
        <w:t xml:space="preserve"> the evolution of </w:t>
      </w:r>
      <w:r w:rsidRPr="00A738FC">
        <w:rPr>
          <w:rStyle w:val="Emphasis"/>
          <w:rFonts w:asciiTheme="majorHAnsi" w:hAnsiTheme="majorHAnsi" w:cstheme="majorHAnsi"/>
          <w:highlight w:val="cyan"/>
        </w:rPr>
        <w:t>AI</w:t>
      </w:r>
      <w:r w:rsidRPr="00A738FC">
        <w:rPr>
          <w:rStyle w:val="StyleUnderline"/>
          <w:rFonts w:asciiTheme="majorHAnsi" w:hAnsiTheme="majorHAnsi" w:cstheme="majorHAnsi"/>
          <w:highlight w:val="cyan"/>
        </w:rPr>
        <w:t xml:space="preserve"> </w:t>
      </w:r>
      <w:r w:rsidRPr="00A738FC">
        <w:rPr>
          <w:rStyle w:val="StyleUnderline"/>
          <w:rFonts w:asciiTheme="majorHAnsi" w:hAnsiTheme="majorHAnsi" w:cstheme="majorHAnsi"/>
        </w:rPr>
        <w:t xml:space="preserve">systems </w:t>
      </w:r>
      <w:r w:rsidRPr="00A738FC">
        <w:rPr>
          <w:rStyle w:val="StyleUnderline"/>
          <w:rFonts w:asciiTheme="majorHAnsi" w:hAnsiTheme="majorHAnsi" w:cstheme="majorHAnsi"/>
          <w:highlight w:val="cyan"/>
        </w:rPr>
        <w:t xml:space="preserve">in a </w:t>
      </w:r>
      <w:r w:rsidRPr="00A738FC">
        <w:rPr>
          <w:rStyle w:val="Emphasis"/>
          <w:rFonts w:asciiTheme="majorHAnsi" w:hAnsiTheme="majorHAnsi" w:cstheme="majorHAnsi"/>
        </w:rPr>
        <w:t xml:space="preserve">competitive </w:t>
      </w:r>
      <w:r w:rsidRPr="00A738FC">
        <w:rPr>
          <w:rStyle w:val="Emphasis"/>
          <w:rFonts w:asciiTheme="majorHAnsi" w:hAnsiTheme="majorHAnsi" w:cstheme="majorHAnsi"/>
          <w:highlight w:val="cyan"/>
        </w:rPr>
        <w:t>market environment</w:t>
      </w:r>
      <w:r w:rsidRPr="00A738FC">
        <w:rPr>
          <w:rStyle w:val="StyleUnderline"/>
          <w:rFonts w:asciiTheme="majorHAnsi" w:hAnsiTheme="majorHAnsi" w:cstheme="majorHAnsi"/>
          <w:highlight w:val="cyan"/>
        </w:rPr>
        <w:t xml:space="preserve"> will give rise to </w:t>
      </w:r>
      <w:r w:rsidRPr="00A738FC">
        <w:rPr>
          <w:rStyle w:val="Emphasis"/>
          <w:rFonts w:asciiTheme="majorHAnsi" w:hAnsiTheme="majorHAnsi" w:cstheme="majorHAnsi"/>
          <w:highlight w:val="cyan"/>
        </w:rPr>
        <w:t>selfish</w:t>
      </w:r>
      <w:r w:rsidRPr="00A738FC">
        <w:rPr>
          <w:rStyle w:val="StyleUnderline"/>
          <w:rFonts w:asciiTheme="majorHAnsi" w:hAnsiTheme="majorHAnsi" w:cstheme="majorHAnsi"/>
          <w:highlight w:val="cyan"/>
        </w:rPr>
        <w:t xml:space="preserve"> </w:t>
      </w:r>
      <w:r w:rsidRPr="00A738FC">
        <w:rPr>
          <w:rStyle w:val="StyleUnderline"/>
          <w:rFonts w:asciiTheme="majorHAnsi" w:hAnsiTheme="majorHAnsi" w:cstheme="majorHAnsi"/>
        </w:rPr>
        <w:t xml:space="preserve">and </w:t>
      </w:r>
      <w:proofErr w:type="gramStart"/>
      <w:r w:rsidRPr="00A738FC">
        <w:rPr>
          <w:rStyle w:val="StyleUnderline"/>
          <w:rFonts w:asciiTheme="majorHAnsi" w:hAnsiTheme="majorHAnsi" w:cstheme="majorHAnsi"/>
        </w:rPr>
        <w:t>dominance</w:t>
      </w:r>
      <w:proofErr w:type="gramEnd"/>
      <w:r w:rsidRPr="00A738FC">
        <w:rPr>
          <w:rStyle w:val="StyleUnderline"/>
          <w:rFonts w:asciiTheme="majorHAnsi" w:hAnsiTheme="majorHAnsi" w:cstheme="majorHAnsi"/>
        </w:rPr>
        <w:t xml:space="preserve">-hungry </w:t>
      </w:r>
      <w:r w:rsidRPr="00A738FC">
        <w:rPr>
          <w:rStyle w:val="StyleUnderline"/>
          <w:rFonts w:asciiTheme="majorHAnsi" w:hAnsiTheme="majorHAnsi" w:cstheme="majorHAnsi"/>
          <w:highlight w:val="cyan"/>
        </w:rPr>
        <w:t>AIs</w:t>
      </w:r>
      <w:r w:rsidRPr="00A738FC">
        <w:rPr>
          <w:rStyle w:val="StyleUnderline"/>
          <w:rFonts w:asciiTheme="majorHAnsi" w:hAnsiTheme="majorHAnsi" w:cstheme="majorHAnsi"/>
        </w:rPr>
        <w:t>.</w:t>
      </w:r>
      <w:r w:rsidRPr="00A738FC">
        <w:rPr>
          <w:rFonts w:asciiTheme="majorHAnsi" w:hAnsiTheme="majorHAnsi" w:cstheme="majorHAnsi"/>
          <w:sz w:val="16"/>
        </w:rPr>
        <w:t xml:space="preserve"> Even if the minimal Lewontin conditions for natural selection are met – variation, selection and heritability – </w:t>
      </w:r>
      <w:r w:rsidRPr="00A738FC">
        <w:rPr>
          <w:rStyle w:val="StyleUnderline"/>
          <w:rFonts w:asciiTheme="majorHAnsi" w:hAnsiTheme="majorHAnsi" w:cstheme="majorHAnsi"/>
          <w:highlight w:val="cyan"/>
        </w:rPr>
        <w:t xml:space="preserve">the </w:t>
      </w:r>
      <w:r w:rsidRPr="00A738FC">
        <w:rPr>
          <w:rStyle w:val="Emphasis"/>
          <w:rFonts w:asciiTheme="majorHAnsi" w:hAnsiTheme="majorHAnsi" w:cstheme="majorHAnsi"/>
          <w:highlight w:val="cyan"/>
        </w:rPr>
        <w:t>evolutionary process</w:t>
      </w:r>
      <w:r w:rsidRPr="00A738FC">
        <w:rPr>
          <w:rStyle w:val="StyleUnderline"/>
          <w:rFonts w:asciiTheme="majorHAnsi" w:hAnsiTheme="majorHAnsi" w:cstheme="majorHAnsi"/>
          <w:highlight w:val="cyan"/>
        </w:rPr>
        <w:t xml:space="preserve"> will </w:t>
      </w:r>
      <w:r w:rsidRPr="00A738FC">
        <w:rPr>
          <w:rStyle w:val="StyleUnderline"/>
          <w:rFonts w:asciiTheme="majorHAnsi" w:hAnsiTheme="majorHAnsi" w:cstheme="majorHAnsi"/>
        </w:rPr>
        <w:t xml:space="preserve">plausibly </w:t>
      </w:r>
      <w:r w:rsidRPr="00A738FC">
        <w:rPr>
          <w:rStyle w:val="Emphasis"/>
          <w:rFonts w:asciiTheme="majorHAnsi" w:hAnsiTheme="majorHAnsi" w:cstheme="majorHAnsi"/>
          <w:highlight w:val="cyan"/>
        </w:rPr>
        <w:t>lack</w:t>
      </w:r>
      <w:r w:rsidRPr="00A738FC">
        <w:rPr>
          <w:rStyle w:val="StyleUnderline"/>
          <w:rFonts w:asciiTheme="majorHAnsi" w:hAnsiTheme="majorHAnsi" w:cstheme="majorHAnsi"/>
        </w:rPr>
        <w:t xml:space="preserve"> the </w:t>
      </w:r>
      <w:r w:rsidRPr="00A738FC">
        <w:rPr>
          <w:rStyle w:val="StyleUnderline"/>
          <w:rFonts w:asciiTheme="majorHAnsi" w:hAnsiTheme="majorHAnsi" w:cstheme="majorHAnsi"/>
          <w:highlight w:val="cyan"/>
        </w:rPr>
        <w:t xml:space="preserve">features that make it </w:t>
      </w:r>
      <w:r w:rsidRPr="00A738FC">
        <w:rPr>
          <w:rStyle w:val="StyleUnderline"/>
          <w:rFonts w:asciiTheme="majorHAnsi" w:hAnsiTheme="majorHAnsi" w:cstheme="majorHAnsi"/>
        </w:rPr>
        <w:t xml:space="preserve">truly </w:t>
      </w:r>
      <w:r w:rsidRPr="00A738FC">
        <w:rPr>
          <w:rStyle w:val="StyleUnderline"/>
          <w:rFonts w:asciiTheme="majorHAnsi" w:hAnsiTheme="majorHAnsi" w:cstheme="majorHAnsi"/>
          <w:highlight w:val="cyan"/>
        </w:rPr>
        <w:t>Darwinian</w:t>
      </w:r>
      <w:r w:rsidRPr="00A738FC">
        <w:rPr>
          <w:rFonts w:asciiTheme="majorHAnsi" w:hAnsiTheme="majorHAnsi" w:cstheme="majorHAnsi"/>
          <w:sz w:val="16"/>
        </w:rPr>
        <w:t xml:space="preserve">: </w:t>
      </w:r>
      <w:r w:rsidRPr="00A738FC">
        <w:rPr>
          <w:rStyle w:val="StyleUnderline"/>
          <w:rFonts w:asciiTheme="majorHAnsi" w:hAnsiTheme="majorHAnsi" w:cstheme="majorHAnsi"/>
        </w:rPr>
        <w:t xml:space="preserve">reproductive </w:t>
      </w:r>
      <w:r w:rsidRPr="00A738FC">
        <w:rPr>
          <w:rStyle w:val="Emphasis"/>
          <w:rFonts w:asciiTheme="majorHAnsi" w:hAnsiTheme="majorHAnsi" w:cstheme="majorHAnsi"/>
        </w:rPr>
        <w:t>autonomy</w:t>
      </w:r>
      <w:r w:rsidRPr="00A738FC">
        <w:rPr>
          <w:rStyle w:val="StyleUnderline"/>
          <w:rFonts w:asciiTheme="majorHAnsi" w:hAnsiTheme="majorHAnsi" w:cstheme="majorHAnsi"/>
        </w:rPr>
        <w:t xml:space="preserve"> and </w:t>
      </w:r>
      <w:r w:rsidRPr="00A738FC">
        <w:rPr>
          <w:rStyle w:val="Emphasis"/>
          <w:rFonts w:asciiTheme="majorHAnsi" w:hAnsiTheme="majorHAnsi" w:cstheme="majorHAnsi"/>
        </w:rPr>
        <w:t>blindness</w:t>
      </w:r>
      <w:r w:rsidRPr="00A738FC">
        <w:rPr>
          <w:rStyle w:val="StyleUnderline"/>
          <w:rFonts w:asciiTheme="majorHAnsi" w:hAnsiTheme="majorHAnsi" w:cstheme="majorHAnsi"/>
        </w:rPr>
        <w:t xml:space="preserve"> of selection</w:t>
      </w:r>
      <w:r w:rsidRPr="00A738FC">
        <w:rPr>
          <w:rFonts w:asciiTheme="majorHAnsi" w:hAnsiTheme="majorHAnsi" w:cstheme="majorHAnsi"/>
          <w:sz w:val="16"/>
        </w:rPr>
        <w:t>. In many respects, we argued, “</w:t>
      </w:r>
      <w:r w:rsidRPr="00A738FC">
        <w:rPr>
          <w:rStyle w:val="StyleUnderline"/>
          <w:rFonts w:asciiTheme="majorHAnsi" w:hAnsiTheme="majorHAnsi" w:cstheme="majorHAnsi"/>
        </w:rPr>
        <w:t>domestication” may provide a better analogue</w:t>
      </w:r>
      <w:r w:rsidRPr="00A738FC">
        <w:rPr>
          <w:rFonts w:asciiTheme="majorHAnsi" w:hAnsiTheme="majorHAnsi" w:cstheme="majorHAnsi"/>
          <w:sz w:val="16"/>
        </w:rPr>
        <w:t xml:space="preserve"> to the evolution of AI systems. While it is true that </w:t>
      </w:r>
      <w:r w:rsidRPr="00A738FC">
        <w:rPr>
          <w:rStyle w:val="Emphasis"/>
          <w:rFonts w:asciiTheme="majorHAnsi" w:hAnsiTheme="majorHAnsi" w:cstheme="majorHAnsi"/>
          <w:highlight w:val="cyan"/>
        </w:rPr>
        <w:t>blind selection</w:t>
      </w:r>
      <w:r w:rsidRPr="00A738FC">
        <w:rPr>
          <w:rStyle w:val="StyleUnderline"/>
          <w:rFonts w:asciiTheme="majorHAnsi" w:hAnsiTheme="majorHAnsi" w:cstheme="majorHAnsi"/>
          <w:highlight w:val="cyan"/>
        </w:rPr>
        <w:t xml:space="preserve"> tends to produce</w:t>
      </w:r>
      <w:r w:rsidRPr="00A738FC">
        <w:rPr>
          <w:rStyle w:val="StyleUnderline"/>
          <w:rFonts w:asciiTheme="majorHAnsi" w:hAnsiTheme="majorHAnsi" w:cstheme="majorHAnsi"/>
        </w:rPr>
        <w:t xml:space="preserve"> selfish and </w:t>
      </w:r>
      <w:r w:rsidRPr="00A738FC">
        <w:rPr>
          <w:rStyle w:val="Emphasis"/>
          <w:rFonts w:asciiTheme="majorHAnsi" w:hAnsiTheme="majorHAnsi" w:cstheme="majorHAnsi"/>
          <w:highlight w:val="cyan"/>
        </w:rPr>
        <w:t>dominant creatures</w:t>
      </w:r>
      <w:r w:rsidRPr="00A738FC">
        <w:rPr>
          <w:rFonts w:asciiTheme="majorHAnsi" w:hAnsiTheme="majorHAnsi" w:cstheme="majorHAnsi"/>
          <w:sz w:val="16"/>
        </w:rPr>
        <w:t xml:space="preserve">, </w:t>
      </w:r>
      <w:r w:rsidRPr="00A738FC">
        <w:rPr>
          <w:rStyle w:val="StyleUnderline"/>
          <w:rFonts w:asciiTheme="majorHAnsi" w:hAnsiTheme="majorHAnsi" w:cstheme="majorHAnsi"/>
          <w:highlight w:val="cyan"/>
        </w:rPr>
        <w:t xml:space="preserve">this is </w:t>
      </w:r>
      <w:r w:rsidRPr="00A738FC">
        <w:rPr>
          <w:rStyle w:val="Emphasis"/>
          <w:rFonts w:asciiTheme="majorHAnsi" w:hAnsiTheme="majorHAnsi" w:cstheme="majorHAnsi"/>
          <w:highlight w:val="cyan"/>
        </w:rPr>
        <w:t>not the case</w:t>
      </w:r>
      <w:r w:rsidRPr="00A738FC">
        <w:rPr>
          <w:rStyle w:val="StyleUnderline"/>
          <w:rFonts w:asciiTheme="majorHAnsi" w:hAnsiTheme="majorHAnsi" w:cstheme="majorHAnsi"/>
          <w:highlight w:val="cyan"/>
        </w:rPr>
        <w:t xml:space="preserve"> for domesticated evolution</w:t>
      </w:r>
      <w:r w:rsidRPr="00A738FC">
        <w:rPr>
          <w:rFonts w:asciiTheme="majorHAnsi" w:hAnsiTheme="majorHAnsi" w:cstheme="majorHAnsi"/>
          <w:sz w:val="16"/>
        </w:rPr>
        <w:t xml:space="preserve">, </w:t>
      </w:r>
      <w:r w:rsidRPr="00A738FC">
        <w:rPr>
          <w:rStyle w:val="StyleUnderline"/>
          <w:rFonts w:asciiTheme="majorHAnsi" w:hAnsiTheme="majorHAnsi" w:cstheme="majorHAnsi"/>
          <w:highlight w:val="cyan"/>
        </w:rPr>
        <w:t xml:space="preserve">even in a </w:t>
      </w:r>
      <w:r w:rsidRPr="00A738FC">
        <w:rPr>
          <w:rStyle w:val="StyleUnderline"/>
          <w:rFonts w:asciiTheme="majorHAnsi" w:hAnsiTheme="majorHAnsi" w:cstheme="majorHAnsi"/>
        </w:rPr>
        <w:t xml:space="preserve">competitive </w:t>
      </w:r>
      <w:r w:rsidRPr="00A738FC">
        <w:rPr>
          <w:rStyle w:val="Emphasis"/>
          <w:rFonts w:asciiTheme="majorHAnsi" w:hAnsiTheme="majorHAnsi" w:cstheme="majorHAnsi"/>
          <w:highlight w:val="cyan"/>
        </w:rPr>
        <w:t>market environment</w:t>
      </w:r>
      <w:r w:rsidRPr="00A738FC">
        <w:rPr>
          <w:rFonts w:asciiTheme="majorHAnsi" w:hAnsiTheme="majorHAnsi" w:cstheme="majorHAnsi"/>
          <w:sz w:val="16"/>
        </w:rPr>
        <w:t xml:space="preserve">. </w:t>
      </w:r>
      <w:proofErr w:type="gramStart"/>
      <w:r w:rsidRPr="00A738FC">
        <w:rPr>
          <w:rFonts w:asciiTheme="majorHAnsi" w:hAnsiTheme="majorHAnsi" w:cstheme="majorHAnsi"/>
          <w:sz w:val="16"/>
        </w:rPr>
        <w:t>As long as</w:t>
      </w:r>
      <w:proofErr w:type="gramEnd"/>
      <w:r w:rsidRPr="00A738FC">
        <w:rPr>
          <w:rFonts w:asciiTheme="majorHAnsi" w:hAnsiTheme="majorHAnsi" w:cstheme="majorHAnsi"/>
          <w:sz w:val="16"/>
        </w:rPr>
        <w:t xml:space="preserve"> the enforced selection criteria are orthogonal or antithetical to those operating </w:t>
      </w:r>
      <w:r w:rsidRPr="00A738FC">
        <w:rPr>
          <w:rStyle w:val="StyleUnderline"/>
          <w:rFonts w:asciiTheme="majorHAnsi" w:hAnsiTheme="majorHAnsi" w:cstheme="majorHAnsi"/>
          <w:highlight w:val="cyan"/>
        </w:rPr>
        <w:t>under</w:t>
      </w:r>
      <w:r w:rsidRPr="00A738FC">
        <w:rPr>
          <w:rFonts w:asciiTheme="majorHAnsi" w:hAnsiTheme="majorHAnsi" w:cstheme="majorHAnsi"/>
          <w:sz w:val="16"/>
        </w:rPr>
        <w:t xml:space="preserve"> “blind” selection – </w:t>
      </w:r>
      <w:r w:rsidRPr="00A738FC">
        <w:rPr>
          <w:rStyle w:val="Emphasis"/>
          <w:rFonts w:asciiTheme="majorHAnsi" w:hAnsiTheme="majorHAnsi" w:cstheme="majorHAnsi"/>
          <w:highlight w:val="cyan"/>
        </w:rPr>
        <w:t>profit</w:t>
      </w:r>
      <w:r w:rsidRPr="00A738FC">
        <w:rPr>
          <w:rStyle w:val="StyleUnderline"/>
          <w:rFonts w:asciiTheme="majorHAnsi" w:hAnsiTheme="majorHAnsi" w:cstheme="majorHAnsi"/>
          <w:highlight w:val="cyan"/>
        </w:rPr>
        <w:t xml:space="preserve"> incentives, consumer </w:t>
      </w:r>
      <w:r w:rsidRPr="00A738FC">
        <w:rPr>
          <w:rStyle w:val="Emphasis"/>
          <w:rFonts w:asciiTheme="majorHAnsi" w:hAnsiTheme="majorHAnsi" w:cstheme="majorHAnsi"/>
          <w:highlight w:val="cyan"/>
        </w:rPr>
        <w:t>satisfaction</w:t>
      </w:r>
      <w:r w:rsidRPr="00A738FC">
        <w:rPr>
          <w:rStyle w:val="StyleUnderline"/>
          <w:rFonts w:asciiTheme="majorHAnsi" w:hAnsiTheme="majorHAnsi" w:cstheme="majorHAnsi"/>
          <w:highlight w:val="cyan"/>
        </w:rPr>
        <w:t xml:space="preserve">, </w:t>
      </w:r>
      <w:r w:rsidRPr="00A738FC">
        <w:rPr>
          <w:rStyle w:val="Emphasis"/>
          <w:rFonts w:asciiTheme="majorHAnsi" w:hAnsiTheme="majorHAnsi" w:cstheme="majorHAnsi"/>
          <w:highlight w:val="cyan"/>
        </w:rPr>
        <w:t>regulations</w:t>
      </w:r>
      <w:r w:rsidRPr="00A738FC">
        <w:rPr>
          <w:rStyle w:val="StyleUnderline"/>
          <w:rFonts w:asciiTheme="majorHAnsi" w:hAnsiTheme="majorHAnsi" w:cstheme="majorHAnsi"/>
        </w:rPr>
        <w:t>, safety protocols</w:t>
      </w:r>
      <w:r w:rsidRPr="00A738FC">
        <w:rPr>
          <w:rFonts w:asciiTheme="majorHAnsi" w:hAnsiTheme="majorHAnsi" w:cstheme="majorHAnsi"/>
          <w:sz w:val="16"/>
        </w:rPr>
        <w:t xml:space="preserve"> – </w:t>
      </w:r>
      <w:r w:rsidRPr="00A738FC">
        <w:rPr>
          <w:rStyle w:val="StyleUnderline"/>
          <w:rFonts w:asciiTheme="majorHAnsi" w:hAnsiTheme="majorHAnsi" w:cstheme="majorHAnsi"/>
          <w:highlight w:val="cyan"/>
        </w:rPr>
        <w:t xml:space="preserve">it is </w:t>
      </w:r>
      <w:r w:rsidRPr="00A738FC">
        <w:rPr>
          <w:rStyle w:val="Emphasis"/>
          <w:rFonts w:asciiTheme="majorHAnsi" w:hAnsiTheme="majorHAnsi" w:cstheme="majorHAnsi"/>
          <w:highlight w:val="cyan"/>
        </w:rPr>
        <w:t>doubtful</w:t>
      </w:r>
      <w:r w:rsidRPr="00A738FC">
        <w:rPr>
          <w:rStyle w:val="StyleUnderline"/>
          <w:rFonts w:asciiTheme="majorHAnsi" w:hAnsiTheme="majorHAnsi" w:cstheme="majorHAnsi"/>
          <w:highlight w:val="cyan"/>
        </w:rPr>
        <w:t xml:space="preserve"> whether</w:t>
      </w:r>
      <w:r w:rsidRPr="00A738FC">
        <w:rPr>
          <w:rStyle w:val="StyleUnderline"/>
          <w:rFonts w:asciiTheme="majorHAnsi" w:hAnsiTheme="majorHAnsi" w:cstheme="majorHAnsi"/>
        </w:rPr>
        <w:t xml:space="preserve"> selfish and </w:t>
      </w:r>
      <w:r w:rsidRPr="00A738FC">
        <w:rPr>
          <w:rStyle w:val="StyleUnderline"/>
          <w:rFonts w:asciiTheme="majorHAnsi" w:hAnsiTheme="majorHAnsi" w:cstheme="majorHAnsi"/>
          <w:highlight w:val="cyan"/>
        </w:rPr>
        <w:t xml:space="preserve">dominance-hungry AI systems would have a </w:t>
      </w:r>
      <w:r w:rsidRPr="00A738FC">
        <w:rPr>
          <w:rStyle w:val="Emphasis"/>
          <w:rFonts w:asciiTheme="majorHAnsi" w:hAnsiTheme="majorHAnsi" w:cstheme="majorHAnsi"/>
          <w:highlight w:val="cyan"/>
        </w:rPr>
        <w:t>fitness advantage</w:t>
      </w:r>
      <w:r w:rsidRPr="00A738FC">
        <w:rPr>
          <w:rFonts w:asciiTheme="majorHAnsi" w:hAnsiTheme="majorHAnsi" w:cstheme="majorHAnsi"/>
          <w:sz w:val="16"/>
        </w:rPr>
        <w:t>.</w:t>
      </w:r>
    </w:p>
    <w:p w14:paraId="682C4CDE" w14:textId="77777777" w:rsidR="00922E46" w:rsidRPr="00A738FC" w:rsidRDefault="00922E46" w:rsidP="00922E46">
      <w:pPr>
        <w:rPr>
          <w:rFonts w:asciiTheme="majorHAnsi" w:hAnsiTheme="majorHAnsi" w:cstheme="majorHAnsi"/>
          <w:sz w:val="14"/>
          <w:szCs w:val="14"/>
        </w:rPr>
      </w:pPr>
      <w:r w:rsidRPr="00A738FC">
        <w:rPr>
          <w:rFonts w:asciiTheme="majorHAnsi" w:hAnsiTheme="majorHAnsi" w:cstheme="majorHAnsi"/>
          <w:sz w:val="14"/>
          <w:szCs w:val="14"/>
        </w:rPr>
        <w:t>Our argument comes with important caveats. It is impossible to predict exactly which selective pressures will shape future AI systems, determined by which regulations, safety protocols, and consumer preferences. It is also hard to completely rule out the possibility that a rogue actor might deliberately set up a real-life, Darwinian selection tournament such as the one described by Domingos, or that AI systems may be accidentally released into a state of ferality by human errors, or perhaps via some hitherto not contemplated route. By way of concluding our argument, however, we want to take a bird’s eye view of evolution on our planet and suggest some general reasons for expecting the </w:t>
      </w:r>
      <w:r w:rsidRPr="00A738FC">
        <w:rPr>
          <w:rFonts w:asciiTheme="majorHAnsi" w:hAnsiTheme="majorHAnsi" w:cstheme="majorHAnsi"/>
          <w:i/>
          <w:iCs/>
          <w:sz w:val="14"/>
          <w:szCs w:val="14"/>
        </w:rPr>
        <w:t>diminishing</w:t>
      </w:r>
      <w:r w:rsidRPr="00A738FC">
        <w:rPr>
          <w:rFonts w:asciiTheme="majorHAnsi" w:hAnsiTheme="majorHAnsi" w:cstheme="majorHAnsi"/>
          <w:sz w:val="14"/>
          <w:szCs w:val="14"/>
        </w:rPr>
        <w:t> importance of blind natural selection as a creative force on this planet.</w:t>
      </w:r>
    </w:p>
    <w:p w14:paraId="068DC356" w14:textId="77777777" w:rsidR="00922E46" w:rsidRPr="00A738FC" w:rsidRDefault="00922E46" w:rsidP="00922E46">
      <w:pPr>
        <w:rPr>
          <w:rFonts w:asciiTheme="majorHAnsi" w:hAnsiTheme="majorHAnsi" w:cstheme="majorHAnsi"/>
          <w:sz w:val="14"/>
          <w:szCs w:val="14"/>
        </w:rPr>
      </w:pPr>
      <w:r w:rsidRPr="00A738FC">
        <w:rPr>
          <w:rFonts w:asciiTheme="majorHAnsi" w:hAnsiTheme="majorHAnsi" w:cstheme="majorHAnsi"/>
          <w:sz w:val="14"/>
          <w:szCs w:val="14"/>
        </w:rPr>
        <w:t>For several billions of years, natural selection was the only mechanism capable of creating adaptive complexity, ruling supreme on our planet. With the emergence of </w:t>
      </w:r>
      <w:r w:rsidRPr="00A738FC">
        <w:rPr>
          <w:rFonts w:asciiTheme="majorHAnsi" w:hAnsiTheme="majorHAnsi" w:cstheme="majorHAnsi"/>
          <w:i/>
          <w:iCs/>
          <w:sz w:val="14"/>
          <w:szCs w:val="14"/>
        </w:rPr>
        <w:t>Homo sapiens</w:t>
      </w:r>
      <w:r w:rsidRPr="00A738FC">
        <w:rPr>
          <w:rFonts w:asciiTheme="majorHAnsi" w:hAnsiTheme="majorHAnsi" w:cstheme="majorHAnsi"/>
          <w:sz w:val="14"/>
          <w:szCs w:val="14"/>
        </w:rPr>
        <w:t xml:space="preserve">, however, and </w:t>
      </w:r>
      <w:proofErr w:type="gramStart"/>
      <w:r w:rsidRPr="00A738FC">
        <w:rPr>
          <w:rFonts w:asciiTheme="majorHAnsi" w:hAnsiTheme="majorHAnsi" w:cstheme="majorHAnsi"/>
          <w:sz w:val="14"/>
          <w:szCs w:val="14"/>
        </w:rPr>
        <w:t>in particular since</w:t>
      </w:r>
      <w:proofErr w:type="gramEnd"/>
      <w:r w:rsidRPr="00A738FC">
        <w:rPr>
          <w:rFonts w:asciiTheme="majorHAnsi" w:hAnsiTheme="majorHAnsi" w:cstheme="majorHAnsi"/>
          <w:sz w:val="14"/>
          <w:szCs w:val="14"/>
        </w:rPr>
        <w:t xml:space="preserve"> the past few centuries, the dominion of natural selection has shrunk somewhat. At least since the industrial revolution, humans and their domesticated animals have escaped the age-old conditions of excess fertility and mass starvation which troubled Thomas Malthus, and which inspired Darwin to formulate his theory of natural selection. In country after country, in a process known as the demographic transition, infant mortality and (somewhat later) birth rates have been drastically reduced. In affluent western societies, the natural Malthusian miseries that provide the fuel for natural selection – high fertility and high mortality – no longer </w:t>
      </w:r>
      <w:proofErr w:type="gramStart"/>
      <w:r w:rsidRPr="00A738FC">
        <w:rPr>
          <w:rFonts w:asciiTheme="majorHAnsi" w:hAnsiTheme="majorHAnsi" w:cstheme="majorHAnsi"/>
          <w:sz w:val="14"/>
          <w:szCs w:val="14"/>
        </w:rPr>
        <w:t>apply, or</w:t>
      </w:r>
      <w:proofErr w:type="gramEnd"/>
      <w:r w:rsidRPr="00A738FC">
        <w:rPr>
          <w:rFonts w:asciiTheme="majorHAnsi" w:hAnsiTheme="majorHAnsi" w:cstheme="majorHAnsi"/>
          <w:sz w:val="14"/>
          <w:szCs w:val="14"/>
        </w:rPr>
        <w:t xml:space="preserve"> have at least diminished in force. Even with eugenics being shunned, the hold of natural selection over our species has been further weakened by practices such as artificial insemination, embryonic selection, and prenatal testing of diseases.</w:t>
      </w:r>
    </w:p>
    <w:p w14:paraId="078B66D4" w14:textId="77777777" w:rsidR="00922E46" w:rsidRPr="00A738FC" w:rsidRDefault="00922E46" w:rsidP="00922E46">
      <w:pPr>
        <w:rPr>
          <w:rFonts w:asciiTheme="majorHAnsi" w:hAnsiTheme="majorHAnsi" w:cstheme="majorHAnsi"/>
          <w:sz w:val="14"/>
          <w:szCs w:val="14"/>
        </w:rPr>
      </w:pPr>
      <w:r w:rsidRPr="00A738FC">
        <w:rPr>
          <w:rFonts w:asciiTheme="majorHAnsi" w:hAnsiTheme="majorHAnsi" w:cstheme="majorHAnsi"/>
          <w:sz w:val="14"/>
          <w:szCs w:val="14"/>
        </w:rPr>
        <w:t>Of course, human command over our own evolution remains far from complete, because of epistemological and technological limitations, as well as moral qualms. In many of our domesticated species, on the other hand, “eugenics” (the deliberate enhancement of the genetic stock) is much more prevalent, because it is seen as less morally problematic. Humans are deliberately changing the genetic make-up of organisms, either indirectly through classical breeding or (increasingly) through direct genetic modification. The upshot of all these developments is that biological evolution – at least for 96% percent of the total mammalian biomass and for many other domesticated species – has been partly brought under human control and is losing its “blind” character.</w:t>
      </w:r>
    </w:p>
    <w:p w14:paraId="09F4896B" w14:textId="77777777" w:rsidR="00922E46" w:rsidRPr="00A738FC" w:rsidRDefault="00922E46" w:rsidP="00922E46">
      <w:pPr>
        <w:rPr>
          <w:rFonts w:asciiTheme="majorHAnsi" w:hAnsiTheme="majorHAnsi" w:cstheme="majorHAnsi"/>
          <w:sz w:val="14"/>
          <w:szCs w:val="14"/>
        </w:rPr>
      </w:pPr>
      <w:r w:rsidRPr="00A738FC">
        <w:rPr>
          <w:rFonts w:asciiTheme="majorHAnsi" w:hAnsiTheme="majorHAnsi" w:cstheme="majorHAnsi"/>
          <w:sz w:val="14"/>
          <w:szCs w:val="14"/>
        </w:rPr>
        <w:t xml:space="preserve">In the domain of cultural and technological evolution, we are seeing similar developments. Many cultural traditions and technologies initially developed without much oversight or </w:t>
      </w:r>
      <w:proofErr w:type="gramStart"/>
      <w:r w:rsidRPr="00A738FC">
        <w:rPr>
          <w:rFonts w:asciiTheme="majorHAnsi" w:hAnsiTheme="majorHAnsi" w:cstheme="majorHAnsi"/>
          <w:sz w:val="14"/>
          <w:szCs w:val="14"/>
        </w:rPr>
        <w:t>reflection, but</w:t>
      </w:r>
      <w:proofErr w:type="gramEnd"/>
      <w:r w:rsidRPr="00A738FC">
        <w:rPr>
          <w:rFonts w:asciiTheme="majorHAnsi" w:hAnsiTheme="majorHAnsi" w:cstheme="majorHAnsi"/>
          <w:sz w:val="14"/>
          <w:szCs w:val="14"/>
        </w:rPr>
        <w:t xml:space="preserve"> have over the past centuries been increasingly domesticated. Dennett (</w:t>
      </w:r>
      <w:hyperlink r:id="rId27" w:anchor="ref-CR18" w:tooltip="Dennett, D. C. (2017). From Bacteria to Bach and back: The evolution of minds. Penguin Books. &#10;                https://books.google.be/books?id=iHtEvgAACAAJ&#10;                &#10;              " w:history="1">
        <w:r w:rsidRPr="00A738FC">
          <w:rPr>
            <w:rStyle w:val="Hyperlink"/>
            <w:rFonts w:asciiTheme="majorHAnsi" w:hAnsiTheme="majorHAnsi" w:cstheme="majorHAnsi"/>
            <w:sz w:val="14"/>
            <w:szCs w:val="14"/>
          </w:rPr>
          <w:t>2017</w:t>
        </w:r>
      </w:hyperlink>
      <w:r w:rsidRPr="00A738FC">
        <w:rPr>
          <w:rFonts w:asciiTheme="majorHAnsi" w:hAnsiTheme="majorHAnsi" w:cstheme="majorHAnsi"/>
          <w:sz w:val="14"/>
          <w:szCs w:val="14"/>
        </w:rPr>
        <w:t>) has referred to this as the “de-Darwinizing” of culture: the gradual movement away from bottom-up and unguided evolution to more top-down, foresighted and reflective designs. Here, just as much as in the biological domain, human intelligence has risen in prominence and scope, while natural selection has receded. Many cultural technologies (legal systems, languages, religions, musical instruments) don’t just naturally evolve anymore: we codify them, we straighten them out, and we design improvements better satisfying our preferences.</w:t>
      </w:r>
    </w:p>
    <w:p w14:paraId="05487C68" w14:textId="77777777" w:rsidR="00922E46" w:rsidRPr="00A738FC" w:rsidRDefault="00922E46" w:rsidP="00922E46">
      <w:pPr>
        <w:rPr>
          <w:rFonts w:asciiTheme="majorHAnsi" w:hAnsiTheme="majorHAnsi" w:cstheme="majorHAnsi"/>
          <w:sz w:val="16"/>
        </w:rPr>
      </w:pPr>
      <w:r w:rsidRPr="00A738FC">
        <w:rPr>
          <w:rFonts w:asciiTheme="majorHAnsi" w:hAnsiTheme="majorHAnsi" w:cstheme="majorHAnsi"/>
          <w:sz w:val="16"/>
        </w:rPr>
        <w:t>If it is true that human intelligence has been gradually encroaching on the dominion of natural selection, and we now imagine forms of intelligence far superior to our own, it seems reasonable to extrapolate the trend: as intelligence rises in prominence, natural selection will fade away even more. As we pointed out earlier (Sect. </w:t>
      </w:r>
      <w:hyperlink r:id="rId28" w:anchor="Sec12" w:history="1">
        <w:r w:rsidRPr="00A738FC">
          <w:rPr>
            <w:rStyle w:val="Hyperlink"/>
            <w:rFonts w:asciiTheme="majorHAnsi" w:hAnsiTheme="majorHAnsi" w:cstheme="majorHAnsi"/>
            <w:sz w:val="16"/>
          </w:rPr>
          <w:t>3.6</w:t>
        </w:r>
      </w:hyperlink>
      <w:r w:rsidRPr="00A738FC">
        <w:rPr>
          <w:rFonts w:asciiTheme="majorHAnsi" w:hAnsiTheme="majorHAnsi" w:cstheme="majorHAnsi"/>
          <w:sz w:val="16"/>
        </w:rPr>
        <w:t xml:space="preserve">), </w:t>
      </w:r>
      <w:r w:rsidRPr="00A738FC">
        <w:rPr>
          <w:rStyle w:val="StyleUnderline"/>
          <w:rFonts w:asciiTheme="majorHAnsi" w:hAnsiTheme="majorHAnsi" w:cstheme="majorHAnsi"/>
          <w:highlight w:val="cyan"/>
        </w:rPr>
        <w:t xml:space="preserve">even if AI systems become </w:t>
      </w:r>
      <w:r w:rsidRPr="00A738FC">
        <w:rPr>
          <w:rStyle w:val="Emphasis"/>
          <w:rFonts w:asciiTheme="majorHAnsi" w:hAnsiTheme="majorHAnsi" w:cstheme="majorHAnsi"/>
          <w:highlight w:val="cyan"/>
        </w:rPr>
        <w:t>truly autonomous</w:t>
      </w:r>
      <w:r w:rsidRPr="00A738FC">
        <w:rPr>
          <w:rStyle w:val="StyleUnderline"/>
          <w:rFonts w:asciiTheme="majorHAnsi" w:hAnsiTheme="majorHAnsi" w:cstheme="majorHAnsi"/>
          <w:highlight w:val="cyan"/>
        </w:rPr>
        <w:t xml:space="preserve"> and start </w:t>
      </w:r>
      <w:r w:rsidRPr="00A738FC">
        <w:rPr>
          <w:rStyle w:val="StyleUnderline"/>
          <w:rFonts w:asciiTheme="majorHAnsi" w:hAnsiTheme="majorHAnsi" w:cstheme="majorHAnsi"/>
        </w:rPr>
        <w:t xml:space="preserve">a </w:t>
      </w:r>
      <w:r w:rsidRPr="00A738FC">
        <w:rPr>
          <w:rStyle w:val="Emphasis"/>
          <w:rFonts w:asciiTheme="majorHAnsi" w:hAnsiTheme="majorHAnsi" w:cstheme="majorHAnsi"/>
          <w:highlight w:val="cyan"/>
        </w:rPr>
        <w:t>recursive</w:t>
      </w:r>
      <w:r w:rsidRPr="00A738FC">
        <w:rPr>
          <w:rStyle w:val="StyleUnderline"/>
          <w:rFonts w:asciiTheme="majorHAnsi" w:hAnsiTheme="majorHAnsi" w:cstheme="majorHAnsi"/>
          <w:highlight w:val="cyan"/>
        </w:rPr>
        <w:t xml:space="preserve"> </w:t>
      </w:r>
      <w:r w:rsidRPr="00A738FC">
        <w:rPr>
          <w:rStyle w:val="StyleUnderline"/>
          <w:rFonts w:asciiTheme="majorHAnsi" w:hAnsiTheme="majorHAnsi" w:cstheme="majorHAnsi"/>
        </w:rPr>
        <w:t xml:space="preserve">cycle of </w:t>
      </w:r>
      <w:r w:rsidRPr="00A738FC">
        <w:rPr>
          <w:rStyle w:val="Emphasis"/>
          <w:rFonts w:asciiTheme="majorHAnsi" w:hAnsiTheme="majorHAnsi" w:cstheme="majorHAnsi"/>
          <w:highlight w:val="cyan"/>
        </w:rPr>
        <w:t>self-improvement</w:t>
      </w:r>
      <w:r w:rsidRPr="00A738FC">
        <w:rPr>
          <w:rStyle w:val="StyleUnderline"/>
          <w:rFonts w:asciiTheme="majorHAnsi" w:hAnsiTheme="majorHAnsi" w:cstheme="majorHAnsi"/>
          <w:highlight w:val="cyan"/>
        </w:rPr>
        <w:t xml:space="preserve">, this would </w:t>
      </w:r>
      <w:r w:rsidRPr="00A738FC">
        <w:rPr>
          <w:rStyle w:val="Emphasis"/>
          <w:rFonts w:asciiTheme="majorHAnsi" w:hAnsiTheme="majorHAnsi" w:cstheme="majorHAnsi"/>
          <w:highlight w:val="cyan"/>
        </w:rPr>
        <w:t>not</w:t>
      </w:r>
      <w:r w:rsidRPr="00A738FC">
        <w:rPr>
          <w:rStyle w:val="StyleUnderline"/>
          <w:rFonts w:asciiTheme="majorHAnsi" w:hAnsiTheme="majorHAnsi" w:cstheme="majorHAnsi"/>
          <w:highlight w:val="cyan"/>
        </w:rPr>
        <w:t xml:space="preserve"> amount to </w:t>
      </w:r>
      <w:r w:rsidRPr="00A738FC">
        <w:rPr>
          <w:rStyle w:val="Emphasis"/>
          <w:rFonts w:asciiTheme="majorHAnsi" w:hAnsiTheme="majorHAnsi" w:cstheme="majorHAnsi"/>
          <w:highlight w:val="cyan"/>
        </w:rPr>
        <w:t>blind selection</w:t>
      </w:r>
      <w:r w:rsidRPr="00A738FC">
        <w:rPr>
          <w:rFonts w:asciiTheme="majorHAnsi" w:hAnsiTheme="majorHAnsi" w:cstheme="majorHAnsi"/>
          <w:sz w:val="16"/>
        </w:rPr>
        <w:t xml:space="preserve">, even if some such scenarios—which we agree must be taken seriously—can be loosely framed as AI “outcompeting” humans. In such scenarios, </w:t>
      </w:r>
      <w:r w:rsidRPr="00A738FC">
        <w:rPr>
          <w:rStyle w:val="Emphasis"/>
          <w:rFonts w:asciiTheme="majorHAnsi" w:hAnsiTheme="majorHAnsi" w:cstheme="majorHAnsi"/>
          <w:highlight w:val="cyan"/>
        </w:rPr>
        <w:t>AI</w:t>
      </w:r>
      <w:r w:rsidRPr="00A738FC">
        <w:rPr>
          <w:rStyle w:val="StyleUnderline"/>
          <w:rFonts w:asciiTheme="majorHAnsi" w:hAnsiTheme="majorHAnsi" w:cstheme="majorHAnsi"/>
          <w:highlight w:val="cyan"/>
        </w:rPr>
        <w:t xml:space="preserve"> </w:t>
      </w:r>
      <w:r w:rsidRPr="00A738FC">
        <w:rPr>
          <w:rStyle w:val="StyleUnderline"/>
          <w:rFonts w:asciiTheme="majorHAnsi" w:hAnsiTheme="majorHAnsi" w:cstheme="majorHAnsi"/>
        </w:rPr>
        <w:t xml:space="preserve">systems </w:t>
      </w:r>
      <w:r w:rsidRPr="00A738FC">
        <w:rPr>
          <w:rStyle w:val="StyleUnderline"/>
          <w:rFonts w:asciiTheme="majorHAnsi" w:hAnsiTheme="majorHAnsi" w:cstheme="majorHAnsi"/>
          <w:highlight w:val="cyan"/>
        </w:rPr>
        <w:t xml:space="preserve">would be </w:t>
      </w:r>
      <w:r w:rsidRPr="00A738FC">
        <w:rPr>
          <w:rStyle w:val="StyleUnderline"/>
          <w:rFonts w:asciiTheme="majorHAnsi" w:hAnsiTheme="majorHAnsi" w:cstheme="majorHAnsi"/>
        </w:rPr>
        <w:t xml:space="preserve">very much </w:t>
      </w:r>
      <w:r w:rsidRPr="00A738FC">
        <w:rPr>
          <w:rStyle w:val="StyleUnderline"/>
          <w:rFonts w:asciiTheme="majorHAnsi" w:hAnsiTheme="majorHAnsi" w:cstheme="majorHAnsi"/>
          <w:highlight w:val="cyan"/>
        </w:rPr>
        <w:t>in control of their </w:t>
      </w:r>
      <w:r w:rsidRPr="00A738FC">
        <w:rPr>
          <w:rStyle w:val="Emphasis"/>
          <w:rFonts w:asciiTheme="majorHAnsi" w:hAnsiTheme="majorHAnsi" w:cstheme="majorHAnsi"/>
          <w:highlight w:val="cyan"/>
        </w:rPr>
        <w:t>own evolution</w:t>
      </w:r>
      <w:r w:rsidRPr="00A738FC">
        <w:rPr>
          <w:rFonts w:asciiTheme="majorHAnsi" w:hAnsiTheme="majorHAnsi" w:cstheme="majorHAnsi"/>
          <w:sz w:val="16"/>
        </w:rPr>
        <w:t xml:space="preserve">, plausibly to a much higher extent than we humans have ever been. After all, why would superintelligent AIs that tower over human intelligence in every respect (ex </w:t>
      </w:r>
      <w:proofErr w:type="spellStart"/>
      <w:r w:rsidRPr="00A738FC">
        <w:rPr>
          <w:rFonts w:asciiTheme="majorHAnsi" w:hAnsiTheme="majorHAnsi" w:cstheme="majorHAnsi"/>
          <w:sz w:val="16"/>
        </w:rPr>
        <w:t>hypothesi</w:t>
      </w:r>
      <w:proofErr w:type="spellEnd"/>
      <w:r w:rsidRPr="00A738FC">
        <w:rPr>
          <w:rFonts w:asciiTheme="majorHAnsi" w:hAnsiTheme="majorHAnsi" w:cstheme="majorHAnsi"/>
          <w:sz w:val="16"/>
        </w:rPr>
        <w:t>) allow themselves to be subjected to a bumbling process of blind and unguided evolution? Would they not be masters of their own fate, intelligently designing from scratch to accelerate their self-improvement?</w:t>
      </w:r>
    </w:p>
    <w:p w14:paraId="48D94D8A" w14:textId="77777777" w:rsidR="00922E46" w:rsidRPr="00A738FC" w:rsidRDefault="00922E46" w:rsidP="00922E46">
      <w:pPr>
        <w:rPr>
          <w:rFonts w:asciiTheme="majorHAnsi" w:hAnsiTheme="majorHAnsi" w:cstheme="majorHAnsi"/>
          <w:sz w:val="14"/>
          <w:szCs w:val="14"/>
        </w:rPr>
      </w:pPr>
      <w:r w:rsidRPr="00A738FC">
        <w:rPr>
          <w:rFonts w:asciiTheme="majorHAnsi" w:hAnsiTheme="majorHAnsi" w:cstheme="majorHAnsi"/>
          <w:sz w:val="14"/>
          <w:szCs w:val="14"/>
        </w:rPr>
        <w:t>Indeed, one may even go further. As the capabilities of either human and/or artificial intelligence increase on our planet, natural selection may be gradually disempowered in the living world as well. By suspending the conditions of excess fertility and constant culling of living creatures (through sterilization, embryonic selection, CRISPS-Cas, eugenics…), humans and/or AI agents could do for other biological creatures what they have already done for domesticated ones: escaping the Malthusian trap.</w:t>
      </w:r>
    </w:p>
    <w:p w14:paraId="538083F8" w14:textId="77777777" w:rsidR="00922E46" w:rsidRPr="00A738FC" w:rsidRDefault="00922E46" w:rsidP="00922E46">
      <w:pPr>
        <w:rPr>
          <w:rFonts w:asciiTheme="majorHAnsi" w:hAnsiTheme="majorHAnsi" w:cstheme="majorHAnsi"/>
          <w:sz w:val="16"/>
        </w:rPr>
      </w:pPr>
      <w:r w:rsidRPr="00A738FC">
        <w:rPr>
          <w:rFonts w:asciiTheme="majorHAnsi" w:hAnsiTheme="majorHAnsi" w:cstheme="majorHAnsi"/>
          <w:sz w:val="16"/>
        </w:rPr>
        <w:t xml:space="preserve">These considerations, to be sure, remain tentative and speculative. But to the extent that they are sensible, they pull in exactly the opposite direction to what Hendrycks envisages. </w:t>
      </w:r>
      <w:r w:rsidRPr="00A738FC">
        <w:rPr>
          <w:rStyle w:val="StyleUnderline"/>
          <w:rFonts w:asciiTheme="majorHAnsi" w:hAnsiTheme="majorHAnsi" w:cstheme="majorHAnsi"/>
        </w:rPr>
        <w:t xml:space="preserve">Far from natural selection re-establishing its dominance, growing more prominent and </w:t>
      </w:r>
      <w:r w:rsidRPr="00A738FC">
        <w:rPr>
          <w:rStyle w:val="Emphasis"/>
          <w:rFonts w:asciiTheme="majorHAnsi" w:hAnsiTheme="majorHAnsi" w:cstheme="majorHAnsi"/>
        </w:rPr>
        <w:t>eventually spelling our doom</w:t>
      </w:r>
      <w:r w:rsidRPr="00A738FC">
        <w:rPr>
          <w:rStyle w:val="StyleUnderline"/>
          <w:rFonts w:asciiTheme="majorHAnsi" w:hAnsiTheme="majorHAnsi" w:cstheme="majorHAnsi"/>
        </w:rPr>
        <w:t>,</w:t>
      </w:r>
      <w:r w:rsidRPr="00A738FC">
        <w:rPr>
          <w:rFonts w:asciiTheme="majorHAnsi" w:hAnsiTheme="majorHAnsi" w:cstheme="majorHAnsi"/>
          <w:sz w:val="16"/>
        </w:rPr>
        <w:t xml:space="preserve"> </w:t>
      </w:r>
      <w:r w:rsidRPr="00A738FC">
        <w:rPr>
          <w:rStyle w:val="StyleUnderline"/>
          <w:rFonts w:asciiTheme="majorHAnsi" w:hAnsiTheme="majorHAnsi" w:cstheme="majorHAnsi"/>
        </w:rPr>
        <w:t>the dominion of this blind watchmaker</w:t>
      </w:r>
      <w:r w:rsidRPr="00A738FC">
        <w:rPr>
          <w:rFonts w:asciiTheme="majorHAnsi" w:hAnsiTheme="majorHAnsi" w:cstheme="majorHAnsi"/>
          <w:sz w:val="16"/>
        </w:rPr>
        <w:t>, which inspired “grandeur” in Darwin’s mind, bringing forth “forms most beautiful and most wonderful […] from famine and death” (Darwin, </w:t>
      </w:r>
      <w:hyperlink r:id="rId29" w:anchor="ref-CR9" w:tooltip="Darwin, C. (1859). On the origin of species. &#10;                https://www.gutenberg.org/files/2009/2009-h/2009-h.htm&#10;                &#10;              " w:history="1">
        <w:r w:rsidRPr="00A738FC">
          <w:rPr>
            <w:rStyle w:val="Hyperlink"/>
            <w:rFonts w:asciiTheme="majorHAnsi" w:hAnsiTheme="majorHAnsi" w:cstheme="majorHAnsi"/>
            <w:sz w:val="16"/>
          </w:rPr>
          <w:t>1859</w:t>
        </w:r>
      </w:hyperlink>
      <w:r w:rsidRPr="00A738FC">
        <w:rPr>
          <w:rFonts w:asciiTheme="majorHAnsi" w:hAnsiTheme="majorHAnsi" w:cstheme="majorHAnsi"/>
          <w:sz w:val="16"/>
        </w:rPr>
        <w:t xml:space="preserve">, Chapter XV), </w:t>
      </w:r>
      <w:r w:rsidRPr="00A738FC">
        <w:rPr>
          <w:rStyle w:val="StyleUnderline"/>
          <w:rFonts w:asciiTheme="majorHAnsi" w:hAnsiTheme="majorHAnsi" w:cstheme="majorHAnsi"/>
        </w:rPr>
        <w:t>may be drawing to a close</w:t>
      </w:r>
      <w:r w:rsidRPr="00A738FC">
        <w:rPr>
          <w:rFonts w:asciiTheme="majorHAnsi" w:hAnsiTheme="majorHAnsi" w:cstheme="majorHAnsi"/>
          <w:sz w:val="16"/>
        </w:rPr>
        <w:t>.</w:t>
      </w:r>
    </w:p>
    <w:p w14:paraId="04539CF6" w14:textId="77777777" w:rsidR="00922E46" w:rsidRPr="00A738FC" w:rsidRDefault="00922E46" w:rsidP="00922E46">
      <w:pPr>
        <w:pStyle w:val="Heading4"/>
        <w:rPr>
          <w:rFonts w:asciiTheme="majorHAnsi" w:hAnsiTheme="majorHAnsi" w:cstheme="majorHAnsi"/>
          <w:iCs w:val="0"/>
        </w:rPr>
      </w:pPr>
      <w:r w:rsidRPr="00A738FC">
        <w:rPr>
          <w:rFonts w:asciiTheme="majorHAnsi" w:hAnsiTheme="majorHAnsi" w:cstheme="majorHAnsi"/>
          <w:iCs w:val="0"/>
          <w:u w:val="single"/>
        </w:rPr>
        <w:t>Consensus</w:t>
      </w:r>
      <w:r w:rsidRPr="00A738FC">
        <w:rPr>
          <w:rFonts w:asciiTheme="majorHAnsi" w:hAnsiTheme="majorHAnsi" w:cstheme="majorHAnsi"/>
          <w:iCs w:val="0"/>
        </w:rPr>
        <w:t xml:space="preserve"> is </w:t>
      </w:r>
      <w:r w:rsidRPr="00A738FC">
        <w:rPr>
          <w:rFonts w:asciiTheme="majorHAnsi" w:hAnsiTheme="majorHAnsi" w:cstheme="majorHAnsi"/>
          <w:iCs w:val="0"/>
          <w:u w:val="single"/>
        </w:rPr>
        <w:t>neg</w:t>
      </w:r>
    </w:p>
    <w:p w14:paraId="16B93102" w14:textId="77777777" w:rsidR="00922E46" w:rsidRPr="00A738FC" w:rsidRDefault="00922E46" w:rsidP="00922E46">
      <w:pPr>
        <w:rPr>
          <w:rFonts w:asciiTheme="majorHAnsi" w:hAnsiTheme="majorHAnsi" w:cstheme="majorHAnsi"/>
        </w:rPr>
      </w:pPr>
      <w:r w:rsidRPr="00A738FC">
        <w:rPr>
          <w:rStyle w:val="Style13ptBold"/>
          <w:rFonts w:asciiTheme="majorHAnsi" w:hAnsiTheme="majorHAnsi" w:cstheme="majorHAnsi"/>
        </w:rPr>
        <w:t>Anderson ’23</w:t>
      </w:r>
      <w:r w:rsidRPr="00A738FC">
        <w:rPr>
          <w:rFonts w:asciiTheme="majorHAnsi" w:hAnsiTheme="majorHAnsi" w:cstheme="majorHAnsi"/>
        </w:rPr>
        <w:t xml:space="preserve"> [Brad; July 19th; Former editor who oversaw contributed content at ReadWrite.com, previously worked as an editor at PayPal and Crunchbase, "1,300 Experts: AI is Not a Threat to </w:t>
      </w:r>
      <w:proofErr w:type="gramStart"/>
      <w:r w:rsidRPr="00A738FC">
        <w:rPr>
          <w:rFonts w:asciiTheme="majorHAnsi" w:hAnsiTheme="majorHAnsi" w:cstheme="majorHAnsi"/>
        </w:rPr>
        <w:t>Humanity!,</w:t>
      </w:r>
      <w:proofErr w:type="gramEnd"/>
      <w:r w:rsidRPr="00A738FC">
        <w:rPr>
          <w:rFonts w:asciiTheme="majorHAnsi" w:hAnsiTheme="majorHAnsi" w:cstheme="majorHAnsi"/>
        </w:rPr>
        <w:t xml:space="preserve">" </w:t>
      </w:r>
      <w:proofErr w:type="spellStart"/>
      <w:r w:rsidRPr="00A738FC">
        <w:rPr>
          <w:rFonts w:asciiTheme="majorHAnsi" w:hAnsiTheme="majorHAnsi" w:cstheme="majorHAnsi"/>
        </w:rPr>
        <w:t>ReadWrite</w:t>
      </w:r>
      <w:proofErr w:type="spellEnd"/>
      <w:r w:rsidRPr="00A738FC">
        <w:rPr>
          <w:rFonts w:asciiTheme="majorHAnsi" w:hAnsiTheme="majorHAnsi" w:cstheme="majorHAnsi"/>
        </w:rPr>
        <w:t>, https://readwrite.com/1300-experts-ai-is-not-a-threat-to-humanity/]</w:t>
      </w:r>
    </w:p>
    <w:p w14:paraId="5999D093" w14:textId="77777777" w:rsidR="00922E46" w:rsidRPr="00A738FC" w:rsidRDefault="00922E46" w:rsidP="00922E46">
      <w:pPr>
        <w:rPr>
          <w:rFonts w:asciiTheme="majorHAnsi" w:hAnsiTheme="majorHAnsi" w:cstheme="majorHAnsi"/>
          <w:sz w:val="14"/>
        </w:rPr>
      </w:pPr>
      <w:r w:rsidRPr="00A738FC">
        <w:rPr>
          <w:rFonts w:asciiTheme="majorHAnsi" w:hAnsiTheme="majorHAnsi" w:cstheme="majorHAnsi"/>
          <w:sz w:val="14"/>
        </w:rPr>
        <w:t>There has been a lot of interest and some fear in the field of artificial intelligence (AI) in recent years. As the limits of what can be achieved in technology are pushed further, and further, questions about the </w:t>
      </w:r>
      <w:hyperlink r:id="rId30" w:history="1">
        <w:r w:rsidRPr="00A738FC">
          <w:rPr>
            <w:rStyle w:val="Hyperlink"/>
            <w:rFonts w:asciiTheme="majorHAnsi" w:hAnsiTheme="majorHAnsi" w:cstheme="majorHAnsi"/>
            <w:sz w:val="14"/>
          </w:rPr>
          <w:t>safety and morality of AI</w:t>
        </w:r>
      </w:hyperlink>
      <w:r w:rsidRPr="00A738FC">
        <w:rPr>
          <w:rFonts w:asciiTheme="majorHAnsi" w:hAnsiTheme="majorHAnsi" w:cstheme="majorHAnsi"/>
          <w:sz w:val="14"/>
        </w:rPr>
        <w:t xml:space="preserve"> have come to the fore. However, </w:t>
      </w:r>
      <w:r w:rsidRPr="00A738FC">
        <w:rPr>
          <w:rFonts w:asciiTheme="majorHAnsi" w:hAnsiTheme="majorHAnsi" w:cstheme="majorHAnsi"/>
          <w:highlight w:val="cyan"/>
          <w:u w:val="single"/>
        </w:rPr>
        <w:t>a recent</w:t>
      </w:r>
      <w:r w:rsidRPr="00A738FC">
        <w:rPr>
          <w:rFonts w:asciiTheme="majorHAnsi" w:hAnsiTheme="majorHAnsi" w:cstheme="majorHAnsi"/>
          <w:sz w:val="14"/>
        </w:rPr>
        <w:t xml:space="preserve"> open </w:t>
      </w:r>
      <w:r w:rsidRPr="00A738FC">
        <w:rPr>
          <w:rStyle w:val="Emphasis"/>
          <w:rFonts w:asciiTheme="majorHAnsi" w:hAnsiTheme="majorHAnsi" w:cstheme="majorHAnsi"/>
          <w:highlight w:val="cyan"/>
        </w:rPr>
        <w:t>letter</w:t>
      </w:r>
      <w:r w:rsidRPr="00A738FC">
        <w:rPr>
          <w:rFonts w:asciiTheme="majorHAnsi" w:hAnsiTheme="majorHAnsi" w:cstheme="majorHAnsi"/>
          <w:highlight w:val="cyan"/>
          <w:u w:val="single"/>
        </w:rPr>
        <w:t xml:space="preserve"> signed by</w:t>
      </w:r>
      <w:r w:rsidRPr="00A738FC">
        <w:rPr>
          <w:rFonts w:asciiTheme="majorHAnsi" w:hAnsiTheme="majorHAnsi" w:cstheme="majorHAnsi"/>
          <w:sz w:val="14"/>
        </w:rPr>
        <w:t xml:space="preserve"> more than </w:t>
      </w:r>
      <w:r w:rsidRPr="00A738FC">
        <w:rPr>
          <w:rStyle w:val="Emphasis"/>
          <w:rFonts w:asciiTheme="majorHAnsi" w:hAnsiTheme="majorHAnsi" w:cstheme="majorHAnsi"/>
          <w:highlight w:val="cyan"/>
        </w:rPr>
        <w:t>1,300</w:t>
      </w:r>
      <w:r w:rsidRPr="00A738FC">
        <w:rPr>
          <w:rFonts w:asciiTheme="majorHAnsi" w:hAnsiTheme="majorHAnsi" w:cstheme="majorHAnsi"/>
          <w:highlight w:val="cyan"/>
          <w:u w:val="single"/>
        </w:rPr>
        <w:t xml:space="preserve"> AI </w:t>
      </w:r>
      <w:r w:rsidRPr="00A738FC">
        <w:rPr>
          <w:rStyle w:val="Emphasis"/>
          <w:rFonts w:asciiTheme="majorHAnsi" w:hAnsiTheme="majorHAnsi" w:cstheme="majorHAnsi"/>
          <w:highlight w:val="cyan"/>
        </w:rPr>
        <w:t>experts</w:t>
      </w:r>
      <w:r w:rsidRPr="00A738FC">
        <w:rPr>
          <w:rFonts w:asciiTheme="majorHAnsi" w:hAnsiTheme="majorHAnsi" w:cstheme="majorHAnsi"/>
          <w:sz w:val="14"/>
        </w:rPr>
        <w:t xml:space="preserve"> suggests a more positive outlook on AI’s potential. According to experts, artificial intelligence is a force for good, not a threat to humanity.</w:t>
      </w:r>
    </w:p>
    <w:p w14:paraId="1420B8D9" w14:textId="11F9ED79" w:rsidR="00CF5C6A" w:rsidRPr="00922E46" w:rsidRDefault="00922E46" w:rsidP="00CF5C6A">
      <w:pPr>
        <w:rPr>
          <w:rFonts w:asciiTheme="majorHAnsi" w:hAnsiTheme="majorHAnsi" w:cstheme="majorHAnsi"/>
          <w:u w:val="single"/>
        </w:rPr>
      </w:pPr>
      <w:r w:rsidRPr="00A738FC">
        <w:rPr>
          <w:rFonts w:asciiTheme="majorHAnsi" w:hAnsiTheme="majorHAnsi" w:cstheme="majorHAnsi"/>
          <w:sz w:val="16"/>
        </w:rPr>
        <w:t xml:space="preserve">The Chartered Institute for IT (BCS) has organized an open letter to debunk the widespread fear of artificial intelligence (AI) taking over the world. As explained by BCS CEO Rashik Parmar, the letter shows that the UK tech community does not believe in the “nightmare scenario of evil robot overlords.” The signatories of this letter </w:t>
      </w:r>
      <w:r w:rsidRPr="00A738FC">
        <w:rPr>
          <w:rStyle w:val="Emphasis"/>
          <w:rFonts w:asciiTheme="majorHAnsi" w:hAnsiTheme="majorHAnsi" w:cstheme="majorHAnsi"/>
          <w:highlight w:val="cyan"/>
        </w:rPr>
        <w:t>disagree</w:t>
      </w:r>
      <w:r w:rsidRPr="00A738FC">
        <w:rPr>
          <w:rFonts w:asciiTheme="majorHAnsi" w:hAnsiTheme="majorHAnsi" w:cstheme="majorHAnsi"/>
          <w:highlight w:val="cyan"/>
          <w:u w:val="single"/>
        </w:rPr>
        <w:t xml:space="preserve"> with</w:t>
      </w:r>
      <w:r w:rsidRPr="00A738FC">
        <w:rPr>
          <w:rFonts w:asciiTheme="majorHAnsi" w:hAnsiTheme="majorHAnsi" w:cstheme="majorHAnsi"/>
          <w:sz w:val="16"/>
        </w:rPr>
        <w:t xml:space="preserve"> the likes of Elon Musk, who have voiced </w:t>
      </w:r>
      <w:r w:rsidRPr="00A738FC">
        <w:rPr>
          <w:rFonts w:asciiTheme="majorHAnsi" w:hAnsiTheme="majorHAnsi" w:cstheme="majorHAnsi"/>
          <w:highlight w:val="cyan"/>
          <w:u w:val="single"/>
        </w:rPr>
        <w:t>concerns about</w:t>
      </w:r>
      <w:r w:rsidRPr="00A738FC">
        <w:rPr>
          <w:rFonts w:asciiTheme="majorHAnsi" w:hAnsiTheme="majorHAnsi" w:cstheme="majorHAnsi"/>
          <w:sz w:val="16"/>
        </w:rPr>
        <w:t xml:space="preserve"> the </w:t>
      </w:r>
      <w:r w:rsidRPr="00A738FC">
        <w:rPr>
          <w:rStyle w:val="Emphasis"/>
          <w:rFonts w:asciiTheme="majorHAnsi" w:hAnsiTheme="majorHAnsi" w:cstheme="majorHAnsi"/>
          <w:highlight w:val="cyan"/>
        </w:rPr>
        <w:t>existential</w:t>
      </w:r>
      <w:r w:rsidRPr="00A738FC">
        <w:rPr>
          <w:rFonts w:asciiTheme="majorHAnsi" w:hAnsiTheme="majorHAnsi" w:cstheme="majorHAnsi"/>
          <w:highlight w:val="cyan"/>
          <w:u w:val="single"/>
        </w:rPr>
        <w:t xml:space="preserve"> risk posed by </w:t>
      </w:r>
      <w:r w:rsidRPr="00A738FC">
        <w:rPr>
          <w:rFonts w:asciiTheme="majorHAnsi" w:hAnsiTheme="majorHAnsi" w:cstheme="majorHAnsi"/>
          <w:u w:val="single"/>
        </w:rPr>
        <w:t xml:space="preserve">super-intelligent </w:t>
      </w:r>
      <w:r w:rsidRPr="00A738FC">
        <w:rPr>
          <w:rStyle w:val="Emphasis"/>
          <w:rFonts w:asciiTheme="majorHAnsi" w:hAnsiTheme="majorHAnsi" w:cstheme="majorHAnsi"/>
          <w:highlight w:val="cyan"/>
        </w:rPr>
        <w:t>AI</w:t>
      </w:r>
      <w:r w:rsidRPr="00A738FC">
        <w:rPr>
          <w:rFonts w:asciiTheme="majorHAnsi" w:hAnsiTheme="majorHAnsi" w:cstheme="majorHAnsi"/>
          <w:highlight w:val="cyan"/>
          <w:u w:val="single"/>
        </w:rPr>
        <w:t>.</w:t>
      </w:r>
    </w:p>
    <w:sectPr w:rsidR="00CF5C6A" w:rsidRPr="00922E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E0DF7" w14:textId="77777777" w:rsidR="003B6D59" w:rsidRDefault="003B6D59" w:rsidP="00066D2C">
      <w:r>
        <w:separator/>
      </w:r>
    </w:p>
  </w:endnote>
  <w:endnote w:type="continuationSeparator" w:id="0">
    <w:p w14:paraId="446A1D1C" w14:textId="77777777" w:rsidR="003B6D59" w:rsidRDefault="003B6D5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7C7BD" w14:textId="77777777" w:rsidR="003B6D59" w:rsidRDefault="003B6D59" w:rsidP="00066D2C">
      <w:r>
        <w:separator/>
      </w:r>
    </w:p>
  </w:footnote>
  <w:footnote w:type="continuationSeparator" w:id="0">
    <w:p w14:paraId="750B68CE" w14:textId="77777777" w:rsidR="003B6D59" w:rsidRDefault="003B6D5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F5C6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058"/>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D59"/>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956"/>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2E46"/>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971"/>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A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07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D4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A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5C6A"/>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163C0B"/>
  <w15:chartTrackingRefBased/>
  <w15:docId w15:val="{32070F01-AB7B-4340-AC1C-ADEFD1DC0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22E46"/>
    <w:pPr>
      <w:spacing w:after="0" w:line="240" w:lineRule="auto"/>
    </w:pPr>
    <w:rPr>
      <w:rFonts w:ascii="Calibri" w:hAnsi="Calibri" w:cs="Calibri"/>
    </w:rPr>
  </w:style>
  <w:style w:type="paragraph" w:styleId="Heading1">
    <w:name w:val="heading 1"/>
    <w:aliases w:val="Pocket"/>
    <w:basedOn w:val="Normal"/>
    <w:next w:val="Normal"/>
    <w:link w:val="Heading1Char"/>
    <w:qFormat/>
    <w:rsid w:val="00922E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22E4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n"/>
    <w:basedOn w:val="Normal"/>
    <w:next w:val="Normal"/>
    <w:link w:val="Heading3Char"/>
    <w:uiPriority w:val="2"/>
    <w:unhideWhenUsed/>
    <w:qFormat/>
    <w:rsid w:val="00922E4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unhideWhenUsed/>
    <w:qFormat/>
    <w:rsid w:val="00922E4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F5C6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22E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2E46"/>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922E46"/>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922E46"/>
    <w:rPr>
      <w:color w:val="auto"/>
      <w:u w:val="none"/>
    </w:rPr>
  </w:style>
  <w:style w:type="character" w:customStyle="1" w:styleId="Heading1Char">
    <w:name w:val="Heading 1 Char"/>
    <w:aliases w:val="Pocket Char"/>
    <w:basedOn w:val="DefaultParagraphFont"/>
    <w:link w:val="Heading1"/>
    <w:rsid w:val="00922E4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22E4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922E4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22E4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5"/>
    <w:qFormat/>
    <w:rsid w:val="00922E46"/>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6"/>
    <w:qFormat/>
    <w:rsid w:val="00922E46"/>
    <w:rPr>
      <w:b w:val="0"/>
      <w:sz w:val="22"/>
      <w:u w:val="single"/>
    </w:rPr>
  </w:style>
  <w:style w:type="character" w:styleId="Strong">
    <w:name w:val="Strong"/>
    <w:basedOn w:val="DefaultParagraphFont"/>
    <w:uiPriority w:val="22"/>
    <w:semiHidden/>
    <w:qFormat/>
    <w:rsid w:val="00CF5C6A"/>
    <w:rPr>
      <w:b/>
      <w:bCs/>
    </w:rPr>
  </w:style>
  <w:style w:type="character" w:styleId="BookTitle">
    <w:name w:val="Book Title"/>
    <w:basedOn w:val="DefaultParagraphFont"/>
    <w:uiPriority w:val="33"/>
    <w:semiHidden/>
    <w:qFormat/>
    <w:rsid w:val="00CF5C6A"/>
    <w:rPr>
      <w:b/>
      <w:bCs/>
      <w:i/>
      <w:iCs/>
      <w:spacing w:val="5"/>
    </w:rPr>
  </w:style>
  <w:style w:type="character" w:customStyle="1" w:styleId="Heading5Char">
    <w:name w:val="Heading 5 Char"/>
    <w:basedOn w:val="DefaultParagraphFont"/>
    <w:link w:val="Heading5"/>
    <w:uiPriority w:val="9"/>
    <w:semiHidden/>
    <w:rsid w:val="00CF5C6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F5C6A"/>
  </w:style>
  <w:style w:type="paragraph" w:styleId="Header">
    <w:name w:val="header"/>
    <w:basedOn w:val="Normal"/>
    <w:link w:val="HeaderChar"/>
    <w:uiPriority w:val="99"/>
    <w:semiHidden/>
    <w:rsid w:val="00CF5C6A"/>
    <w:pPr>
      <w:tabs>
        <w:tab w:val="center" w:pos="4680"/>
        <w:tab w:val="right" w:pos="9360"/>
      </w:tabs>
    </w:pPr>
  </w:style>
  <w:style w:type="character" w:customStyle="1" w:styleId="HeaderChar">
    <w:name w:val="Header Char"/>
    <w:basedOn w:val="DefaultParagraphFont"/>
    <w:link w:val="Header"/>
    <w:uiPriority w:val="99"/>
    <w:semiHidden/>
    <w:rsid w:val="00CF5C6A"/>
    <w:rPr>
      <w:rFonts w:ascii="Calibri" w:hAnsi="Calibri" w:cs="Calibri"/>
    </w:rPr>
  </w:style>
  <w:style w:type="paragraph" w:styleId="Footer">
    <w:name w:val="footer"/>
    <w:basedOn w:val="Normal"/>
    <w:link w:val="FooterChar"/>
    <w:uiPriority w:val="99"/>
    <w:semiHidden/>
    <w:rsid w:val="00CF5C6A"/>
    <w:pPr>
      <w:tabs>
        <w:tab w:val="center" w:pos="4680"/>
        <w:tab w:val="right" w:pos="9360"/>
      </w:tabs>
    </w:pPr>
  </w:style>
  <w:style w:type="character" w:customStyle="1" w:styleId="FooterChar">
    <w:name w:val="Footer Char"/>
    <w:basedOn w:val="DefaultParagraphFont"/>
    <w:link w:val="Footer"/>
    <w:uiPriority w:val="99"/>
    <w:semiHidden/>
    <w:rsid w:val="00CF5C6A"/>
    <w:rPr>
      <w:rFonts w:ascii="Calibri" w:hAnsi="Calibri" w:cs="Calibri"/>
    </w:rPr>
  </w:style>
  <w:style w:type="paragraph" w:styleId="BodyText">
    <w:name w:val="Body Text"/>
    <w:basedOn w:val="Normal"/>
    <w:link w:val="BodyTextChar"/>
    <w:uiPriority w:val="99"/>
    <w:semiHidden/>
    <w:unhideWhenUsed/>
    <w:rsid w:val="00CF5C6A"/>
    <w:pPr>
      <w:spacing w:after="120"/>
    </w:pPr>
  </w:style>
  <w:style w:type="character" w:customStyle="1" w:styleId="BodyTextChar">
    <w:name w:val="Body Text Char"/>
    <w:basedOn w:val="DefaultParagraphFont"/>
    <w:link w:val="BodyText"/>
    <w:uiPriority w:val="99"/>
    <w:semiHidden/>
    <w:rsid w:val="00CF5C6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CF5C6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F5C6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922E46"/>
    <w:rPr>
      <w:color w:val="auto"/>
      <w:u w:val="none"/>
    </w:rPr>
  </w:style>
  <w:style w:type="character" w:styleId="UnresolvedMention">
    <w:name w:val="Unresolved Mention"/>
    <w:basedOn w:val="DefaultParagraphFont"/>
    <w:uiPriority w:val="99"/>
    <w:semiHidden/>
    <w:unhideWhenUsed/>
    <w:rsid w:val="00CF5C6A"/>
    <w:rPr>
      <w:color w:val="605E5C"/>
      <w:shd w:val="clear" w:color="auto" w:fill="E1DFDD"/>
    </w:rPr>
  </w:style>
  <w:style w:type="paragraph" w:customStyle="1" w:styleId="UnderlinePara">
    <w:name w:val="Underline Para"/>
    <w:basedOn w:val="Normal"/>
    <w:link w:val="StyleUnderline"/>
    <w:autoRedefine/>
    <w:uiPriority w:val="6"/>
    <w:qFormat/>
    <w:rsid w:val="00CF5C6A"/>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link w:val="Emphasis"/>
    <w:autoRedefine/>
    <w:uiPriority w:val="7"/>
    <w:qFormat/>
    <w:rsid w:val="00CF5C6A"/>
    <w:pPr>
      <w:widowControl w:val="0"/>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CF5C6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Analytics">
    <w:name w:val="Analytics"/>
    <w:basedOn w:val="Normal"/>
    <w:link w:val="AnalyticsChar"/>
    <w:autoRedefine/>
    <w:uiPriority w:val="4"/>
    <w:qFormat/>
    <w:rsid w:val="00922E46"/>
    <w:rPr>
      <w:b/>
      <w:sz w:val="26"/>
    </w:rPr>
  </w:style>
  <w:style w:type="character" w:customStyle="1" w:styleId="AnalyticsChar">
    <w:name w:val="Analytics Char"/>
    <w:basedOn w:val="DefaultParagraphFont"/>
    <w:link w:val="Analytics"/>
    <w:uiPriority w:val="4"/>
    <w:rsid w:val="00922E46"/>
    <w:rPr>
      <w:rFonts w:ascii="Calibri" w:hAnsi="Calibri" w:cs="Calibri"/>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9-020-0494-4" TargetMode="External"/><Relationship Id="rId13" Type="http://schemas.openxmlformats.org/officeDocument/2006/relationships/hyperlink" Target="https://archive.ph/o/RKwIt/https:/fortune.com/2025/08/03/economic-outlook-recession-warning-zandi-jobs-report-fed-rate-cuts/" TargetMode="External"/><Relationship Id="rId18" Type="http://schemas.openxmlformats.org/officeDocument/2006/relationships/image" Target="media/image4.png"/><Relationship Id="rId26" Type="http://schemas.openxmlformats.org/officeDocument/2006/relationships/hyperlink" Target="https://en.wikipedia.org/wiki/Skynet_(Terminator)" TargetMode="External"/><Relationship Id="rId3" Type="http://schemas.openxmlformats.org/officeDocument/2006/relationships/styles" Target="styles.xml"/><Relationship Id="rId21" Type="http://schemas.openxmlformats.org/officeDocument/2006/relationships/hyperlink" Target="https://www.understandingai.org/p/i-cloned-my-voice-with-ai-and-my" TargetMode="External"/><Relationship Id="rId7" Type="http://schemas.openxmlformats.org/officeDocument/2006/relationships/endnotes" Target="endnotes.xml"/><Relationship Id="rId12" Type="http://schemas.openxmlformats.org/officeDocument/2006/relationships/hyperlink" Target="https://archive.ph/o/RKwIt/https:/fortune.com/company/apollo-global-management/" TargetMode="External"/><Relationship Id="rId17" Type="http://schemas.openxmlformats.org/officeDocument/2006/relationships/image" Target="media/image3.png"/><Relationship Id="rId25" Type="http://schemas.openxmlformats.org/officeDocument/2006/relationships/hyperlink" Target="https://en.wikipedia.org/wiki/Colonial_Pipeline_ransomware_attack"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www.youtube.com/watch?v=N3kvmKfVDwo&amp;t=1736s" TargetMode="External"/><Relationship Id="rId29" Type="http://schemas.openxmlformats.org/officeDocument/2006/relationships/hyperlink" Target="https://link.springer.com/article/10.1007/s11098-024-02226-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hive.ph/o/RKwIt/https:/www.apolloacademy.com/job-growth-negative-in-tariff-impacted-sectors/" TargetMode="External"/><Relationship Id="rId24" Type="http://schemas.openxmlformats.org/officeDocument/2006/relationships/hyperlink" Target="https://www.wired.com/2016/03/inside-cunning-unprecedented-hack-ukraines-power-grid/"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en.wikipedia.org/wiki/Stuxnet" TargetMode="External"/><Relationship Id="rId28" Type="http://schemas.openxmlformats.org/officeDocument/2006/relationships/hyperlink" Target="https://link.springer.com/article/10.1007/s11098-024-02226-3" TargetMode="External"/><Relationship Id="rId10" Type="http://schemas.openxmlformats.org/officeDocument/2006/relationships/hyperlink" Target="https://twitter.com/ylecun/status/1750614681209983231?lang=en" TargetMode="Externa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Courant_Institute_of_Mathematical_Sciences" TargetMode="External"/><Relationship Id="rId14" Type="http://schemas.openxmlformats.org/officeDocument/2006/relationships/hyperlink" Target="https://archive.ph/o/RKwIt/https:/www.cnbc.com/video/2025/09/05/j-p-morgans-david-kelly-the-economy-is-not-in-recession-yet-but-is-slowing-slowly.html" TargetMode="External"/><Relationship Id="rId22" Type="http://schemas.openxmlformats.org/officeDocument/2006/relationships/hyperlink" Target="https://en.wikipedia.org/wiki/Phishing" TargetMode="External"/><Relationship Id="rId27" Type="http://schemas.openxmlformats.org/officeDocument/2006/relationships/hyperlink" Target="https://link.springer.com/article/10.1007/s11098-024-02226-3" TargetMode="External"/><Relationship Id="rId30" Type="http://schemas.openxmlformats.org/officeDocument/2006/relationships/hyperlink" Target="https://readwrite.com/ai-makers-urged-to-stop-stealing-from-autho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19246</Words>
  <Characters>105882</Characters>
  <Application>Microsoft Office Word</Application>
  <DocSecurity>0</DocSecurity>
  <Lines>882</Lines>
  <Paragraphs>249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Silas Ou</cp:lastModifiedBy>
  <cp:revision>3</cp:revision>
  <dcterms:created xsi:type="dcterms:W3CDTF">2025-09-07T01:22:00Z</dcterms:created>
  <dcterms:modified xsi:type="dcterms:W3CDTF">2025-09-07T01:22:00Z</dcterms:modified>
</cp:coreProperties>
</file>